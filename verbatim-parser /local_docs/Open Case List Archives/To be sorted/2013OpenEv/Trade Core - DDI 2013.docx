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749014" w14:textId="322EFDD8" w:rsidR="00B45FE9" w:rsidRPr="006A0E7B" w:rsidRDefault="00B03276" w:rsidP="00B03276">
      <w:pPr>
        <w:pStyle w:val="Heading1"/>
      </w:pPr>
      <w:r w:rsidRPr="006A0E7B">
        <w:t>Trade Core</w:t>
      </w:r>
      <w:r w:rsidR="006A0E7B">
        <w:t xml:space="preserve"> – DDI 2013</w:t>
      </w:r>
      <w:bookmarkStart w:id="0" w:name="_GoBack"/>
      <w:bookmarkEnd w:id="0"/>
    </w:p>
    <w:p w14:paraId="1DC8146D" w14:textId="77777777" w:rsidR="00B03276" w:rsidRPr="006A0E7B" w:rsidRDefault="00B03276" w:rsidP="00B03276">
      <w:pPr>
        <w:pStyle w:val="Heading2"/>
      </w:pPr>
      <w:r w:rsidRPr="006A0E7B">
        <w:lastRenderedPageBreak/>
        <w:t>Trade Good</w:t>
      </w:r>
    </w:p>
    <w:p w14:paraId="4C909840" w14:textId="657CD39F" w:rsidR="0031297D" w:rsidRPr="006A0E7B" w:rsidRDefault="00B03276" w:rsidP="0032488B">
      <w:pPr>
        <w:pStyle w:val="Heading3"/>
      </w:pPr>
      <w:r w:rsidRPr="006A0E7B">
        <w:t>Trade Good – War (General)</w:t>
      </w:r>
    </w:p>
    <w:p w14:paraId="135F5E5F" w14:textId="77777777" w:rsidR="0032488B" w:rsidRPr="006A0E7B" w:rsidRDefault="0032488B" w:rsidP="0032488B">
      <w:pPr>
        <w:pStyle w:val="Heading4"/>
        <w:rPr>
          <w:rStyle w:val="StyleStyleBold12pt"/>
          <w:b/>
        </w:rPr>
      </w:pPr>
      <w:r w:rsidRPr="006A0E7B">
        <w:rPr>
          <w:rStyle w:val="StyleStyleBold12pt"/>
          <w:b/>
        </w:rPr>
        <w:t>Trade solves all conflict, inequality, and is a decision rule</w:t>
      </w:r>
    </w:p>
    <w:p w14:paraId="4CB42D37" w14:textId="77777777" w:rsidR="0032488B" w:rsidRPr="006A0E7B" w:rsidRDefault="0032488B" w:rsidP="0032488B">
      <w:pPr>
        <w:rPr>
          <w:rStyle w:val="StyleBoldUnderline"/>
          <w:rFonts w:asciiTheme="majorHAnsi" w:hAnsiTheme="majorHAnsi"/>
          <w:b w:val="0"/>
        </w:rPr>
      </w:pPr>
      <w:r w:rsidRPr="006A0E7B">
        <w:rPr>
          <w:rStyle w:val="StyleBoldUnderline"/>
          <w:rFonts w:asciiTheme="majorHAnsi" w:hAnsiTheme="majorHAnsi"/>
        </w:rPr>
        <w:t>Palmer 02 – senior fellow</w:t>
      </w:r>
      <w:r w:rsidRPr="006A0E7B">
        <w:rPr>
          <w:rStyle w:val="StyleBoldUnderline"/>
          <w:rFonts w:asciiTheme="majorHAnsi" w:hAnsiTheme="majorHAnsi"/>
          <w:sz w:val="12"/>
        </w:rPr>
        <w:t xml:space="preserve">¶ </w:t>
      </w:r>
      <w:r w:rsidRPr="006A0E7B">
        <w:rPr>
          <w:rStyle w:val="StyleBoldUnderline"/>
          <w:rFonts w:asciiTheme="majorHAnsi" w:hAnsiTheme="majorHAnsi"/>
        </w:rPr>
        <w:t>at the Cato and director of Cato</w:t>
      </w:r>
      <w:r w:rsidRPr="006A0E7B">
        <w:rPr>
          <w:rStyle w:val="StyleBoldUnderline"/>
          <w:rFonts w:asciiTheme="majorHAnsi" w:hAnsiTheme="majorHAnsi"/>
          <w:sz w:val="12"/>
        </w:rPr>
        <w:t xml:space="preserve">¶ </w:t>
      </w:r>
      <w:r w:rsidRPr="006A0E7B">
        <w:rPr>
          <w:rStyle w:val="StyleBoldUnderline"/>
          <w:rFonts w:asciiTheme="majorHAnsi" w:hAnsiTheme="majorHAnsi"/>
        </w:rPr>
        <w:t xml:space="preserve">University (Tom G., Fall 2002, “Globalization Is </w:t>
      </w:r>
      <w:proofErr w:type="spellStart"/>
      <w:r w:rsidRPr="006A0E7B">
        <w:rPr>
          <w:rFonts w:asciiTheme="majorHAnsi" w:hAnsiTheme="majorHAnsi"/>
        </w:rPr>
        <w:t>Grrrreat</w:t>
      </w:r>
      <w:proofErr w:type="spellEnd"/>
      <w:proofErr w:type="gramStart"/>
      <w:r w:rsidRPr="006A0E7B">
        <w:rPr>
          <w:rFonts w:asciiTheme="majorHAnsi" w:hAnsiTheme="majorHAnsi"/>
        </w:rPr>
        <w:t>!,</w:t>
      </w:r>
      <w:proofErr w:type="gramEnd"/>
      <w:r w:rsidRPr="006A0E7B">
        <w:rPr>
          <w:rFonts w:asciiTheme="majorHAnsi" w:hAnsiTheme="majorHAnsi"/>
        </w:rPr>
        <w:t xml:space="preserve">” </w:t>
      </w:r>
      <w:hyperlink r:id="rId8" w:history="1">
        <w:r w:rsidRPr="006A0E7B">
          <w:rPr>
            <w:rFonts w:asciiTheme="majorHAnsi" w:hAnsiTheme="majorHAnsi"/>
          </w:rPr>
          <w:t>http://www.cato.org/sites/cato.org/files/pubs/pdf/catosletterv1n2.pdf</w:t>
        </w:r>
      </w:hyperlink>
      <w:r w:rsidRPr="006A0E7B">
        <w:rPr>
          <w:rFonts w:asciiTheme="majorHAnsi" w:hAnsiTheme="majorHAnsi"/>
        </w:rPr>
        <w:t>)</w:t>
      </w:r>
    </w:p>
    <w:p w14:paraId="3737747E" w14:textId="77777777" w:rsidR="0032488B" w:rsidRPr="006A0E7B" w:rsidRDefault="0032488B" w:rsidP="0032488B">
      <w:pPr>
        <w:rPr>
          <w:rFonts w:asciiTheme="majorHAnsi" w:hAnsiTheme="majorHAnsi"/>
        </w:rPr>
      </w:pPr>
      <w:r w:rsidRPr="006A0E7B">
        <w:rPr>
          <w:rStyle w:val="StyleBoldUnderline"/>
          <w:rFonts w:asciiTheme="majorHAnsi" w:hAnsiTheme="majorHAnsi"/>
        </w:rPr>
        <w:t xml:space="preserve">Globalization Leads to Peace by ¶ </w:t>
      </w:r>
      <w:proofErr w:type="gramStart"/>
      <w:r w:rsidRPr="006A0E7B">
        <w:rPr>
          <w:rStyle w:val="StyleBoldUnderline"/>
          <w:rFonts w:asciiTheme="majorHAnsi" w:hAnsiTheme="majorHAnsi"/>
        </w:rPr>
        <w:t>Diminishing</w:t>
      </w:r>
      <w:proofErr w:type="gramEnd"/>
      <w:r w:rsidRPr="006A0E7B">
        <w:rPr>
          <w:rStyle w:val="StyleBoldUnderline"/>
          <w:rFonts w:asciiTheme="majorHAnsi" w:hAnsiTheme="majorHAnsi"/>
        </w:rPr>
        <w:t xml:space="preserve"> the Incentives for ¶ Conflict</w:t>
      </w:r>
      <w:r w:rsidRPr="006A0E7B">
        <w:rPr>
          <w:rFonts w:asciiTheme="majorHAnsi" w:hAnsiTheme="majorHAnsi"/>
        </w:rPr>
        <w:t xml:space="preserve">. </w:t>
      </w:r>
      <w:r w:rsidRPr="006A0E7B">
        <w:rPr>
          <w:rStyle w:val="StyleBoldUnderline"/>
          <w:rFonts w:asciiTheme="majorHAnsi" w:hAnsiTheme="majorHAnsi"/>
        </w:rPr>
        <w:t>Protectionism</w:t>
      </w:r>
      <w:r w:rsidRPr="006A0E7B">
        <w:rPr>
          <w:rFonts w:asciiTheme="majorHAnsi" w:hAnsiTheme="majorHAnsi"/>
        </w:rPr>
        <w:t xml:space="preserve"> </w:t>
      </w:r>
      <w:r w:rsidRPr="006A0E7B">
        <w:rPr>
          <w:rStyle w:val="StyleBoldUnderline"/>
          <w:rFonts w:asciiTheme="majorHAnsi" w:hAnsiTheme="majorHAnsi"/>
        </w:rPr>
        <w:t>is based on a</w:t>
      </w:r>
      <w:r w:rsidRPr="006A0E7B">
        <w:rPr>
          <w:rFonts w:asciiTheme="majorHAnsi" w:hAnsiTheme="majorHAnsi"/>
        </w:rPr>
        <w:t xml:space="preserve">¶ </w:t>
      </w:r>
      <w:r w:rsidRPr="006A0E7B">
        <w:rPr>
          <w:rStyle w:val="StyleBoldUnderline"/>
          <w:rFonts w:asciiTheme="majorHAnsi" w:hAnsiTheme="majorHAnsi"/>
        </w:rPr>
        <w:t xml:space="preserve">mentality and </w:t>
      </w:r>
      <w:proofErr w:type="gramStart"/>
      <w:r w:rsidRPr="006A0E7B">
        <w:rPr>
          <w:rFonts w:asciiTheme="majorHAnsi" w:hAnsiTheme="majorHAnsi"/>
        </w:rPr>
        <w:t xml:space="preserve">a </w:t>
      </w:r>
      <w:r w:rsidRPr="006A0E7B">
        <w:rPr>
          <w:rStyle w:val="StyleBoldUnderline"/>
          <w:rFonts w:asciiTheme="majorHAnsi" w:hAnsiTheme="majorHAnsi"/>
        </w:rPr>
        <w:t>corresponding</w:t>
      </w:r>
      <w:r w:rsidRPr="006A0E7B">
        <w:rPr>
          <w:rFonts w:asciiTheme="majorHAnsi" w:hAnsiTheme="majorHAnsi"/>
        </w:rPr>
        <w:t xml:space="preserve"> set of</w:t>
      </w:r>
      <w:r w:rsidRPr="006A0E7B">
        <w:rPr>
          <w:rFonts w:asciiTheme="majorHAnsi" w:hAnsiTheme="majorHAnsi"/>
          <w:sz w:val="12"/>
        </w:rPr>
        <w:t xml:space="preserve">¶ </w:t>
      </w:r>
      <w:r w:rsidRPr="006A0E7B">
        <w:rPr>
          <w:rStyle w:val="StyleBoldUnderline"/>
          <w:rFonts w:asciiTheme="majorHAnsi" w:hAnsiTheme="majorHAnsi"/>
        </w:rPr>
        <w:t>policies</w:t>
      </w:r>
      <w:proofErr w:type="gramEnd"/>
      <w:r w:rsidRPr="006A0E7B">
        <w:rPr>
          <w:rFonts w:asciiTheme="majorHAnsi" w:hAnsiTheme="majorHAnsi"/>
        </w:rPr>
        <w:t xml:space="preserve"> </w:t>
      </w:r>
      <w:r w:rsidRPr="006A0E7B">
        <w:rPr>
          <w:rStyle w:val="StyleBoldUnderline"/>
          <w:rFonts w:asciiTheme="majorHAnsi" w:hAnsiTheme="majorHAnsi"/>
        </w:rPr>
        <w:t>that</w:t>
      </w:r>
      <w:r w:rsidRPr="006A0E7B">
        <w:rPr>
          <w:rFonts w:asciiTheme="majorHAnsi" w:hAnsiTheme="majorHAnsi"/>
        </w:rPr>
        <w:t xml:space="preserve"> </w:t>
      </w:r>
      <w:r w:rsidRPr="006A0E7B">
        <w:rPr>
          <w:rStyle w:val="StyleBoldUnderline"/>
          <w:rFonts w:asciiTheme="majorHAnsi" w:hAnsiTheme="majorHAnsi"/>
        </w:rPr>
        <w:t>emphasize</w:t>
      </w:r>
      <w:r w:rsidRPr="006A0E7B">
        <w:rPr>
          <w:rFonts w:asciiTheme="majorHAnsi" w:hAnsiTheme="majorHAnsi"/>
        </w:rPr>
        <w:t xml:space="preserve"> </w:t>
      </w:r>
      <w:r w:rsidRPr="006A0E7B">
        <w:rPr>
          <w:rStyle w:val="StyleBoldUnderline"/>
          <w:rFonts w:asciiTheme="majorHAnsi" w:hAnsiTheme="majorHAnsi"/>
        </w:rPr>
        <w:t>the opposing ¶ interests of nations</w:t>
      </w:r>
      <w:r w:rsidRPr="006A0E7B">
        <w:rPr>
          <w:rFonts w:asciiTheme="majorHAnsi" w:hAnsiTheme="majorHAnsi"/>
        </w:rPr>
        <w:t xml:space="preserve">. </w:t>
      </w:r>
      <w:r w:rsidRPr="006A0E7B">
        <w:rPr>
          <w:rStyle w:val="StyleBoldUnderline"/>
          <w:rFonts w:asciiTheme="majorHAnsi" w:hAnsiTheme="majorHAnsi"/>
        </w:rPr>
        <w:t>Free trade</w:t>
      </w:r>
      <w:r w:rsidRPr="006A0E7B">
        <w:rPr>
          <w:rFonts w:asciiTheme="majorHAnsi" w:hAnsiTheme="majorHAnsi"/>
        </w:rPr>
        <w:t xml:space="preserve">, in contrast, </w:t>
      </w:r>
      <w:r w:rsidRPr="006A0E7B">
        <w:rPr>
          <w:rStyle w:val="StyleBoldUnderline"/>
          <w:rFonts w:asciiTheme="majorHAnsi" w:hAnsiTheme="majorHAnsi"/>
        </w:rPr>
        <w:t>links nations together in peace</w:t>
      </w:r>
      <w:proofErr w:type="gramStart"/>
      <w:r w:rsidRPr="006A0E7B">
        <w:rPr>
          <w:rStyle w:val="StyleBoldUnderline"/>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There’s an old adage: </w:t>
      </w:r>
      <w:r w:rsidRPr="006A0E7B">
        <w:rPr>
          <w:rStyle w:val="StyleBoldUnderline"/>
          <w:rFonts w:asciiTheme="majorHAnsi" w:hAnsiTheme="majorHAnsi"/>
        </w:rPr>
        <w:t>when goods cannot cross borders, armies</w:t>
      </w:r>
      <w:r w:rsidRPr="006A0E7B">
        <w:rPr>
          <w:rFonts w:asciiTheme="majorHAnsi" w:hAnsiTheme="majorHAnsi"/>
        </w:rPr>
        <w:t xml:space="preserve"> surely </w:t>
      </w:r>
      <w:r w:rsidRPr="006A0E7B">
        <w:rPr>
          <w:rStyle w:val="StyleBoldUnderline"/>
          <w:rFonts w:asciiTheme="majorHAnsi" w:hAnsiTheme="majorHAnsi"/>
        </w:rPr>
        <w:t>will</w:t>
      </w:r>
      <w:r w:rsidRPr="006A0E7B">
        <w:rPr>
          <w:rFonts w:asciiTheme="majorHAnsi" w:hAnsiTheme="majorHAnsi"/>
        </w:rPr>
        <w:t xml:space="preserve">. </w:t>
      </w:r>
      <w:proofErr w:type="gramStart"/>
      <w:r w:rsidRPr="006A0E7B">
        <w:rPr>
          <w:rFonts w:asciiTheme="majorHAnsi" w:hAnsiTheme="majorHAnsi"/>
          <w:sz w:val="12"/>
        </w:rPr>
        <w:t xml:space="preserve">¶ </w:t>
      </w:r>
      <w:r w:rsidRPr="006A0E7B">
        <w:rPr>
          <w:rStyle w:val="StyleBoldUnderline"/>
          <w:rFonts w:asciiTheme="majorHAnsi" w:hAnsiTheme="majorHAnsi"/>
        </w:rPr>
        <w:t>Trade Creates Wealth</w:t>
      </w:r>
      <w:r w:rsidRPr="006A0E7B">
        <w:rPr>
          <w:rFonts w:asciiTheme="majorHAnsi" w:hAnsiTheme="majorHAnsi"/>
        </w:rPr>
        <w:t>.</w:t>
      </w:r>
      <w:proofErr w:type="gramEnd"/>
      <w:r w:rsidRPr="006A0E7B">
        <w:rPr>
          <w:rFonts w:asciiTheme="majorHAnsi" w:hAnsiTheme="majorHAnsi"/>
        </w:rPr>
        <w:t xml:space="preserve"> Imagine that</w:t>
      </w:r>
      <w:r w:rsidRPr="006A0E7B">
        <w:rPr>
          <w:rFonts w:asciiTheme="majorHAnsi" w:hAnsiTheme="majorHAnsi"/>
          <w:sz w:val="12"/>
        </w:rPr>
        <w:t xml:space="preserve">¶ </w:t>
      </w:r>
      <w:r w:rsidRPr="006A0E7B">
        <w:rPr>
          <w:rFonts w:asciiTheme="majorHAnsi" w:hAnsiTheme="majorHAnsi"/>
        </w:rPr>
        <w:t>someone created a machine that would</w:t>
      </w:r>
      <w:r w:rsidRPr="006A0E7B">
        <w:rPr>
          <w:rFonts w:asciiTheme="majorHAnsi" w:hAnsiTheme="majorHAnsi"/>
          <w:sz w:val="12"/>
        </w:rPr>
        <w:t xml:space="preserve">¶ </w:t>
      </w:r>
      <w:r w:rsidRPr="006A0E7B">
        <w:rPr>
          <w:rFonts w:asciiTheme="majorHAnsi" w:hAnsiTheme="majorHAnsi"/>
        </w:rPr>
        <w:t>allow you to push through one door</w:t>
      </w:r>
      <w:r w:rsidRPr="006A0E7B">
        <w:rPr>
          <w:rFonts w:asciiTheme="majorHAnsi" w:hAnsiTheme="majorHAnsi"/>
          <w:sz w:val="12"/>
        </w:rPr>
        <w:t xml:space="preserve">¶ </w:t>
      </w:r>
      <w:r w:rsidRPr="006A0E7B">
        <w:rPr>
          <w:rFonts w:asciiTheme="majorHAnsi" w:hAnsiTheme="majorHAnsi"/>
        </w:rPr>
        <w:t>things you can make cheaply and</w:t>
      </w:r>
      <w:r w:rsidRPr="006A0E7B">
        <w:rPr>
          <w:rFonts w:asciiTheme="majorHAnsi" w:hAnsiTheme="majorHAnsi"/>
          <w:sz w:val="12"/>
        </w:rPr>
        <w:t xml:space="preserve">¶ </w:t>
      </w:r>
      <w:r w:rsidRPr="006A0E7B">
        <w:rPr>
          <w:rFonts w:asciiTheme="majorHAnsi" w:hAnsiTheme="majorHAnsi"/>
        </w:rPr>
        <w:t>through the other door would come</w:t>
      </w:r>
      <w:r w:rsidRPr="006A0E7B">
        <w:rPr>
          <w:rFonts w:asciiTheme="majorHAnsi" w:hAnsiTheme="majorHAnsi"/>
          <w:sz w:val="12"/>
        </w:rPr>
        <w:t xml:space="preserve">¶ </w:t>
      </w:r>
      <w:r w:rsidRPr="006A0E7B">
        <w:rPr>
          <w:rFonts w:asciiTheme="majorHAnsi" w:hAnsiTheme="majorHAnsi"/>
        </w:rPr>
        <w:t>things you’d like to have but that cost</w:t>
      </w:r>
      <w:r w:rsidRPr="006A0E7B">
        <w:rPr>
          <w:rFonts w:asciiTheme="majorHAnsi" w:hAnsiTheme="majorHAnsi"/>
          <w:sz w:val="12"/>
        </w:rPr>
        <w:t xml:space="preserve">¶ </w:t>
      </w:r>
      <w:r w:rsidRPr="006A0E7B">
        <w:rPr>
          <w:rFonts w:asciiTheme="majorHAnsi" w:hAnsiTheme="majorHAnsi"/>
        </w:rPr>
        <w:t>you more to produce. Australians could</w:t>
      </w:r>
      <w:r w:rsidRPr="006A0E7B">
        <w:rPr>
          <w:rFonts w:asciiTheme="majorHAnsi" w:hAnsiTheme="majorHAnsi"/>
          <w:sz w:val="12"/>
        </w:rPr>
        <w:t xml:space="preserve">¶ </w:t>
      </w:r>
      <w:proofErr w:type="gramStart"/>
      <w:r w:rsidRPr="006A0E7B">
        <w:rPr>
          <w:rFonts w:asciiTheme="majorHAnsi" w:hAnsiTheme="majorHAnsi"/>
        </w:rPr>
        <w:t>herd</w:t>
      </w:r>
      <w:proofErr w:type="gramEnd"/>
      <w:r w:rsidRPr="006A0E7B">
        <w:rPr>
          <w:rFonts w:asciiTheme="majorHAnsi" w:hAnsiTheme="majorHAnsi"/>
        </w:rPr>
        <w:t xml:space="preserve"> sheep in one door and out the</w:t>
      </w:r>
      <w:r w:rsidRPr="006A0E7B">
        <w:rPr>
          <w:rFonts w:asciiTheme="majorHAnsi" w:hAnsiTheme="majorHAnsi"/>
          <w:sz w:val="12"/>
        </w:rPr>
        <w:t xml:space="preserve">¶ </w:t>
      </w:r>
      <w:r w:rsidRPr="006A0E7B">
        <w:rPr>
          <w:rFonts w:asciiTheme="majorHAnsi" w:hAnsiTheme="majorHAnsi"/>
        </w:rPr>
        <w:t>other door would come cars and photocopiers. And Japanese could push VCRs</w:t>
      </w:r>
      <w:r w:rsidRPr="006A0E7B">
        <w:rPr>
          <w:rFonts w:asciiTheme="majorHAnsi" w:hAnsiTheme="majorHAnsi"/>
          <w:sz w:val="12"/>
        </w:rPr>
        <w:t xml:space="preserve">¶ </w:t>
      </w:r>
      <w:r w:rsidRPr="006A0E7B">
        <w:rPr>
          <w:rFonts w:asciiTheme="majorHAnsi" w:hAnsiTheme="majorHAnsi"/>
        </w:rPr>
        <w:t>and stereos through one door and pull</w:t>
      </w:r>
      <w:r w:rsidRPr="006A0E7B">
        <w:rPr>
          <w:rFonts w:asciiTheme="majorHAnsi" w:hAnsiTheme="majorHAnsi"/>
          <w:sz w:val="12"/>
        </w:rPr>
        <w:t xml:space="preserve">¶ </w:t>
      </w:r>
      <w:r w:rsidRPr="006A0E7B">
        <w:rPr>
          <w:rFonts w:asciiTheme="majorHAnsi" w:hAnsiTheme="majorHAnsi"/>
        </w:rPr>
        <w:t>petroleum, wheat, and aircraft through</w:t>
      </w:r>
      <w:r w:rsidRPr="006A0E7B">
        <w:rPr>
          <w:rFonts w:asciiTheme="majorHAnsi" w:hAnsiTheme="majorHAnsi"/>
          <w:sz w:val="12"/>
        </w:rPr>
        <w:t xml:space="preserve">¶ </w:t>
      </w:r>
      <w:r w:rsidRPr="006A0E7B">
        <w:rPr>
          <w:rFonts w:asciiTheme="majorHAnsi" w:hAnsiTheme="majorHAnsi"/>
        </w:rPr>
        <w:t>the other. The inventor of that machine</w:t>
      </w:r>
      <w:r w:rsidRPr="006A0E7B">
        <w:rPr>
          <w:rFonts w:asciiTheme="majorHAnsi" w:hAnsiTheme="majorHAnsi"/>
          <w:sz w:val="12"/>
        </w:rPr>
        <w:t xml:space="preserve">¶ </w:t>
      </w:r>
      <w:r w:rsidRPr="006A0E7B">
        <w:rPr>
          <w:rFonts w:asciiTheme="majorHAnsi" w:hAnsiTheme="majorHAnsi"/>
        </w:rPr>
        <w:t>would be hailed as a benefactor of</w:t>
      </w:r>
      <w:r w:rsidRPr="006A0E7B">
        <w:rPr>
          <w:rFonts w:asciiTheme="majorHAnsi" w:hAnsiTheme="majorHAnsi"/>
          <w:sz w:val="12"/>
        </w:rPr>
        <w:t xml:space="preserve">¶ </w:t>
      </w:r>
      <w:r w:rsidRPr="006A0E7B">
        <w:rPr>
          <w:rFonts w:asciiTheme="majorHAnsi" w:hAnsiTheme="majorHAnsi"/>
        </w:rPr>
        <w:t>mankind—until Ralph Nader or Pat</w:t>
      </w:r>
      <w:r w:rsidRPr="006A0E7B">
        <w:rPr>
          <w:rFonts w:asciiTheme="majorHAnsi" w:hAnsiTheme="majorHAnsi"/>
          <w:sz w:val="12"/>
        </w:rPr>
        <w:t xml:space="preserve">¶ </w:t>
      </w:r>
      <w:r w:rsidRPr="006A0E7B">
        <w:rPr>
          <w:rFonts w:asciiTheme="majorHAnsi" w:hAnsiTheme="majorHAnsi"/>
        </w:rPr>
        <w:t>Buchanan showed that it was … a port</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Then, instead of being hailed as a benefactor, the “inventor” would be vilified</w:t>
      </w:r>
      <w:r w:rsidRPr="006A0E7B">
        <w:rPr>
          <w:rFonts w:asciiTheme="majorHAnsi" w:hAnsiTheme="majorHAnsi"/>
          <w:sz w:val="12"/>
        </w:rPr>
        <w:t xml:space="preserve">¶ </w:t>
      </w:r>
      <w:r w:rsidRPr="006A0E7B">
        <w:rPr>
          <w:rFonts w:asciiTheme="majorHAnsi" w:hAnsiTheme="majorHAnsi"/>
        </w:rPr>
        <w:t>as a destroyer of jobs—and unpatriotic,</w:t>
      </w:r>
      <w:r w:rsidRPr="006A0E7B">
        <w:rPr>
          <w:rFonts w:asciiTheme="majorHAnsi" w:hAnsiTheme="majorHAnsi"/>
          <w:sz w:val="12"/>
        </w:rPr>
        <w:t xml:space="preserve">¶ </w:t>
      </w:r>
      <w:r w:rsidRPr="006A0E7B">
        <w:rPr>
          <w:rFonts w:asciiTheme="majorHAnsi" w:hAnsiTheme="majorHAnsi"/>
        </w:rPr>
        <w:t>to boot. But what’s the difference between such a marvelous machine and</w:t>
      </w:r>
      <w:r w:rsidRPr="006A0E7B">
        <w:rPr>
          <w:rFonts w:asciiTheme="majorHAnsi" w:hAnsiTheme="majorHAnsi"/>
          <w:sz w:val="12"/>
        </w:rPr>
        <w:t xml:space="preserve">¶ </w:t>
      </w:r>
      <w:proofErr w:type="gramStart"/>
      <w:r w:rsidRPr="006A0E7B">
        <w:rPr>
          <w:rFonts w:asciiTheme="majorHAnsi" w:hAnsiTheme="majorHAnsi"/>
        </w:rPr>
        <w:t>trade</w:t>
      </w:r>
      <w:proofErr w:type="gramEnd"/>
      <w:r w:rsidRPr="006A0E7B">
        <w:rPr>
          <w:rFonts w:asciiTheme="majorHAnsi" w:hAnsiTheme="majorHAnsi"/>
        </w:rPr>
        <w:t xml:space="preserve">? </w:t>
      </w:r>
      <w:r w:rsidRPr="006A0E7B">
        <w:rPr>
          <w:rStyle w:val="StyleBoldUnderline"/>
          <w:rFonts w:asciiTheme="majorHAnsi" w:hAnsiTheme="majorHAnsi"/>
        </w:rPr>
        <w:t>Trade</w:t>
      </w:r>
      <w:r w:rsidRPr="006A0E7B">
        <w:rPr>
          <w:rFonts w:asciiTheme="majorHAnsi" w:hAnsiTheme="majorHAnsi"/>
        </w:rPr>
        <w:t xml:space="preserve"> </w:t>
      </w:r>
      <w:r w:rsidRPr="006A0E7B">
        <w:rPr>
          <w:rStyle w:val="StyleBoldUnderline"/>
          <w:rFonts w:asciiTheme="majorHAnsi" w:hAnsiTheme="majorHAnsi"/>
        </w:rPr>
        <w:t>Leads to Benefits for All.</w:t>
      </w:r>
      <w:r w:rsidRPr="006A0E7B">
        <w:rPr>
          <w:rFonts w:asciiTheme="majorHAnsi" w:hAnsiTheme="majorHAnsi"/>
        </w:rPr>
        <w:t xml:space="preserve"> The</w:t>
      </w:r>
      <w:r w:rsidRPr="006A0E7B">
        <w:rPr>
          <w:rFonts w:asciiTheme="majorHAnsi" w:hAnsiTheme="majorHAnsi"/>
          <w:sz w:val="12"/>
        </w:rPr>
        <w:t xml:space="preserve">¶ </w:t>
      </w:r>
      <w:r w:rsidRPr="006A0E7B">
        <w:rPr>
          <w:rFonts w:asciiTheme="majorHAnsi" w:hAnsiTheme="majorHAnsi"/>
        </w:rPr>
        <w:t xml:space="preserve">most common error of </w:t>
      </w:r>
      <w:proofErr w:type="gramStart"/>
      <w:r w:rsidRPr="006A0E7B">
        <w:rPr>
          <w:rStyle w:val="StyleBoldUnderline"/>
          <w:rFonts w:asciiTheme="majorHAnsi" w:hAnsiTheme="majorHAnsi"/>
        </w:rPr>
        <w:t>protectionists</w:t>
      </w:r>
      <w:proofErr w:type="gramEnd"/>
      <w:r w:rsidRPr="006A0E7B">
        <w:rPr>
          <w:rFonts w:asciiTheme="majorHAnsi" w:hAnsiTheme="majorHAnsi"/>
        </w:rPr>
        <w:t xml:space="preserve"> is</w:t>
      </w:r>
      <w:r w:rsidRPr="006A0E7B">
        <w:rPr>
          <w:rFonts w:asciiTheme="majorHAnsi" w:hAnsiTheme="majorHAnsi"/>
          <w:sz w:val="12"/>
        </w:rPr>
        <w:t xml:space="preserve">¶ </w:t>
      </w:r>
      <w:r w:rsidRPr="006A0E7B">
        <w:rPr>
          <w:rFonts w:asciiTheme="majorHAnsi" w:hAnsiTheme="majorHAnsi"/>
        </w:rPr>
        <w:t xml:space="preserve">to confuse </w:t>
      </w:r>
      <w:r w:rsidRPr="006A0E7B">
        <w:rPr>
          <w:rStyle w:val="StyleBoldUnderline"/>
          <w:rFonts w:asciiTheme="majorHAnsi" w:hAnsiTheme="majorHAnsi"/>
        </w:rPr>
        <w:t>absolute advantage with comparative advantage.</w:t>
      </w:r>
      <w:r w:rsidRPr="006A0E7B">
        <w:rPr>
          <w:rFonts w:asciiTheme="majorHAnsi" w:hAnsiTheme="majorHAnsi"/>
        </w:rPr>
        <w:t xml:space="preserve"> Even if the person in</w:t>
      </w:r>
      <w:r w:rsidRPr="006A0E7B">
        <w:rPr>
          <w:rFonts w:asciiTheme="majorHAnsi" w:hAnsiTheme="majorHAnsi"/>
          <w:sz w:val="12"/>
        </w:rPr>
        <w:t xml:space="preserve">¶ </w:t>
      </w:r>
      <w:r w:rsidRPr="006A0E7B">
        <w:rPr>
          <w:rFonts w:asciiTheme="majorHAnsi" w:hAnsiTheme="majorHAnsi"/>
        </w:rPr>
        <w:t>the front row is better at everything than</w:t>
      </w:r>
      <w:r w:rsidRPr="006A0E7B">
        <w:rPr>
          <w:rFonts w:asciiTheme="majorHAnsi" w:hAnsiTheme="majorHAnsi"/>
          <w:sz w:val="12"/>
        </w:rPr>
        <w:t xml:space="preserve">¶ </w:t>
      </w:r>
      <w:r w:rsidRPr="006A0E7B">
        <w:rPr>
          <w:rFonts w:asciiTheme="majorHAnsi" w:hAnsiTheme="majorHAnsi"/>
        </w:rPr>
        <w:t>I am, we each benefit from trade if he</w:t>
      </w:r>
      <w:r w:rsidRPr="006A0E7B">
        <w:rPr>
          <w:rFonts w:asciiTheme="majorHAnsi" w:hAnsiTheme="majorHAnsi"/>
          <w:sz w:val="12"/>
        </w:rPr>
        <w:t xml:space="preserve">¶ </w:t>
      </w:r>
      <w:r w:rsidRPr="006A0E7B">
        <w:rPr>
          <w:rFonts w:asciiTheme="majorHAnsi" w:hAnsiTheme="majorHAnsi"/>
        </w:rPr>
        <w:t>specializes in what he does best and I</w:t>
      </w:r>
      <w:r w:rsidRPr="006A0E7B">
        <w:rPr>
          <w:rFonts w:asciiTheme="majorHAnsi" w:hAnsiTheme="majorHAnsi"/>
          <w:sz w:val="12"/>
        </w:rPr>
        <w:t xml:space="preserve">¶ </w:t>
      </w:r>
      <w:r w:rsidRPr="006A0E7B">
        <w:rPr>
          <w:rFonts w:asciiTheme="majorHAnsi" w:hAnsiTheme="majorHAnsi"/>
        </w:rPr>
        <w:t>specialize in what I do best. The old example of the typist and the lawyer applies across borders as well as within offices. The lawyer can both write legal</w:t>
      </w:r>
      <w:r w:rsidRPr="006A0E7B">
        <w:rPr>
          <w:rFonts w:asciiTheme="majorHAnsi" w:hAnsiTheme="majorHAnsi"/>
          <w:sz w:val="12"/>
        </w:rPr>
        <w:t xml:space="preserve">¶ </w:t>
      </w:r>
      <w:r w:rsidRPr="006A0E7B">
        <w:rPr>
          <w:rFonts w:asciiTheme="majorHAnsi" w:hAnsiTheme="majorHAnsi"/>
        </w:rPr>
        <w:t>briefs and type better than the typist, but</w:t>
      </w:r>
      <w:r w:rsidRPr="006A0E7B">
        <w:rPr>
          <w:rFonts w:asciiTheme="majorHAnsi" w:hAnsiTheme="majorHAnsi"/>
          <w:sz w:val="12"/>
        </w:rPr>
        <w:t xml:space="preserve">¶ </w:t>
      </w:r>
      <w:r w:rsidRPr="006A0E7B">
        <w:rPr>
          <w:rFonts w:asciiTheme="majorHAnsi" w:hAnsiTheme="majorHAnsi"/>
        </w:rPr>
        <w:t>both benefit by the lawyer specializing</w:t>
      </w:r>
      <w:r w:rsidRPr="006A0E7B">
        <w:rPr>
          <w:rFonts w:asciiTheme="majorHAnsi" w:hAnsiTheme="majorHAnsi"/>
          <w:sz w:val="12"/>
        </w:rPr>
        <w:t xml:space="preserve">¶ </w:t>
      </w:r>
      <w:r w:rsidRPr="006A0E7B">
        <w:rPr>
          <w:rFonts w:asciiTheme="majorHAnsi" w:hAnsiTheme="majorHAnsi"/>
        </w:rPr>
        <w:t>in writing legal briefs, which cost less in</w:t>
      </w:r>
      <w:r w:rsidRPr="006A0E7B">
        <w:rPr>
          <w:rFonts w:asciiTheme="majorHAnsi" w:hAnsiTheme="majorHAnsi"/>
          <w:sz w:val="12"/>
        </w:rPr>
        <w:t xml:space="preserve">¶ </w:t>
      </w:r>
      <w:r w:rsidRPr="006A0E7B">
        <w:rPr>
          <w:rFonts w:asciiTheme="majorHAnsi" w:hAnsiTheme="majorHAnsi"/>
        </w:rPr>
        <w:t>terms of lost typing output, and the typist typing them up, which costs less in</w:t>
      </w:r>
      <w:r w:rsidRPr="006A0E7B">
        <w:rPr>
          <w:rFonts w:asciiTheme="majorHAnsi" w:hAnsiTheme="majorHAnsi"/>
          <w:sz w:val="12"/>
        </w:rPr>
        <w:t xml:space="preserve">¶ </w:t>
      </w:r>
      <w:r w:rsidRPr="006A0E7B">
        <w:rPr>
          <w:rFonts w:asciiTheme="majorHAnsi" w:hAnsiTheme="majorHAnsi"/>
        </w:rPr>
        <w:t>terms of lost legal argumentation, since</w:t>
      </w:r>
      <w:r w:rsidRPr="006A0E7B">
        <w:rPr>
          <w:rFonts w:asciiTheme="majorHAnsi" w:hAnsiTheme="majorHAnsi"/>
          <w:sz w:val="12"/>
        </w:rPr>
        <w:t xml:space="preserve">¶ </w:t>
      </w:r>
      <w:r w:rsidRPr="006A0E7B">
        <w:rPr>
          <w:rFonts w:asciiTheme="majorHAnsi" w:hAnsiTheme="majorHAnsi"/>
        </w:rPr>
        <w:t xml:space="preserve">the typist is better at typing than at arguing law. </w:t>
      </w:r>
      <w:r w:rsidRPr="006A0E7B">
        <w:rPr>
          <w:rStyle w:val="StyleBoldUnderline"/>
          <w:rFonts w:asciiTheme="majorHAnsi" w:hAnsiTheme="majorHAnsi"/>
        </w:rPr>
        <w:t>Total joint output is higher¶ and each receives more income</w:t>
      </w:r>
      <w:r w:rsidRPr="006A0E7B">
        <w:rPr>
          <w:rFonts w:asciiTheme="majorHAnsi" w:hAnsiTheme="majorHAnsi"/>
        </w:rPr>
        <w:t xml:space="preserve">. </w:t>
      </w:r>
      <w:proofErr w:type="gramStart"/>
      <w:r w:rsidRPr="006A0E7B">
        <w:rPr>
          <w:rStyle w:val="StyleBoldUnderline"/>
          <w:rFonts w:asciiTheme="majorHAnsi" w:hAnsiTheme="majorHAnsi"/>
        </w:rPr>
        <w:t>That’s¶ one reason why trade is so closely connected with peace</w:t>
      </w:r>
      <w:r w:rsidRPr="006A0E7B">
        <w:rPr>
          <w:rFonts w:asciiTheme="majorHAnsi" w:hAnsiTheme="majorHAnsi"/>
        </w:rPr>
        <w:t>, as well.</w:t>
      </w:r>
      <w:proofErr w:type="gramEnd"/>
      <w:r w:rsidRPr="006A0E7B">
        <w:rPr>
          <w:rFonts w:asciiTheme="majorHAnsi" w:hAnsiTheme="majorHAnsi"/>
        </w:rPr>
        <w:t xml:space="preserve"> </w:t>
      </w:r>
      <w:proofErr w:type="gramStart"/>
      <w:r w:rsidRPr="006A0E7B">
        <w:rPr>
          <w:rFonts w:asciiTheme="majorHAnsi" w:hAnsiTheme="majorHAnsi"/>
        </w:rPr>
        <w:t>It’s</w:t>
      </w:r>
      <w:proofErr w:type="gramEnd"/>
      <w:r w:rsidRPr="006A0E7B">
        <w:rPr>
          <w:rFonts w:asciiTheme="majorHAnsi" w:hAnsiTheme="majorHAnsi"/>
        </w:rPr>
        <w:t xml:space="preserve"> because</w:t>
      </w:r>
      <w:r w:rsidRPr="006A0E7B">
        <w:rPr>
          <w:rFonts w:asciiTheme="majorHAnsi" w:hAnsiTheme="majorHAnsi"/>
          <w:sz w:val="12"/>
        </w:rPr>
        <w:t xml:space="preserve">¶ </w:t>
      </w:r>
      <w:r w:rsidRPr="006A0E7B">
        <w:rPr>
          <w:rStyle w:val="StyleBoldUnderline"/>
          <w:rFonts w:asciiTheme="majorHAnsi" w:hAnsiTheme="majorHAnsi"/>
        </w:rPr>
        <w:t>people</w:t>
      </w:r>
      <w:r w:rsidRPr="006A0E7B">
        <w:rPr>
          <w:rFonts w:asciiTheme="majorHAnsi" w:hAnsiTheme="majorHAnsi"/>
        </w:rPr>
        <w:t xml:space="preserve"> can </w:t>
      </w:r>
      <w:r w:rsidRPr="006A0E7B">
        <w:rPr>
          <w:rStyle w:val="StyleBoldUnderline"/>
          <w:rFonts w:asciiTheme="majorHAnsi" w:hAnsiTheme="majorHAnsi"/>
        </w:rPr>
        <w:t>see</w:t>
      </w:r>
      <w:r w:rsidRPr="006A0E7B">
        <w:rPr>
          <w:rFonts w:asciiTheme="majorHAnsi" w:hAnsiTheme="majorHAnsi"/>
        </w:rPr>
        <w:t xml:space="preserve"> their </w:t>
      </w:r>
      <w:r w:rsidRPr="006A0E7B">
        <w:rPr>
          <w:rStyle w:val="StyleBoldUnderline"/>
          <w:rFonts w:asciiTheme="majorHAnsi" w:hAnsiTheme="majorHAnsi"/>
        </w:rPr>
        <w:t>fellow humans as¶ partners in mutually beneficial cooperation, rather than as</w:t>
      </w:r>
      <w:r w:rsidRPr="006A0E7B">
        <w:rPr>
          <w:rFonts w:asciiTheme="majorHAnsi" w:hAnsiTheme="majorHAnsi"/>
        </w:rPr>
        <w:t xml:space="preserve"> </w:t>
      </w:r>
      <w:r w:rsidRPr="006A0E7B">
        <w:rPr>
          <w:rStyle w:val="StyleBoldUnderline"/>
          <w:rFonts w:asciiTheme="majorHAnsi" w:hAnsiTheme="majorHAnsi"/>
        </w:rPr>
        <w:t>deadly rivals</w:t>
      </w:r>
      <w:r w:rsidRPr="006A0E7B">
        <w:rPr>
          <w:rFonts w:asciiTheme="majorHAnsi" w:hAnsiTheme="majorHAnsi"/>
        </w:rPr>
        <w:t>, that</w:t>
      </w:r>
      <w:r w:rsidRPr="006A0E7B">
        <w:rPr>
          <w:rFonts w:asciiTheme="majorHAnsi" w:hAnsiTheme="majorHAnsi"/>
          <w:sz w:val="12"/>
        </w:rPr>
        <w:t xml:space="preserve">¶ </w:t>
      </w:r>
      <w:r w:rsidRPr="006A0E7B">
        <w:rPr>
          <w:rFonts w:asciiTheme="majorHAnsi" w:hAnsiTheme="majorHAnsi"/>
        </w:rPr>
        <w:t>human society is possible in the first</w:t>
      </w:r>
      <w:r w:rsidRPr="006A0E7B">
        <w:rPr>
          <w:rFonts w:asciiTheme="majorHAnsi" w:hAnsiTheme="majorHAnsi"/>
          <w:sz w:val="12"/>
        </w:rPr>
        <w:t xml:space="preserve">¶ </w:t>
      </w:r>
      <w:r w:rsidRPr="006A0E7B">
        <w:rPr>
          <w:rFonts w:asciiTheme="majorHAnsi" w:hAnsiTheme="majorHAnsi"/>
        </w:rPr>
        <w:t xml:space="preserve">place. </w:t>
      </w:r>
      <w:r w:rsidRPr="006A0E7B">
        <w:rPr>
          <w:rStyle w:val="StyleBoldUnderline"/>
          <w:rFonts w:asciiTheme="majorHAnsi" w:hAnsiTheme="majorHAnsi"/>
        </w:rPr>
        <w:t>Trade</w:t>
      </w:r>
      <w:r w:rsidRPr="006A0E7B">
        <w:rPr>
          <w:rFonts w:asciiTheme="majorHAnsi" w:hAnsiTheme="majorHAnsi"/>
        </w:rPr>
        <w:t xml:space="preserve"> </w:t>
      </w:r>
      <w:r w:rsidRPr="006A0E7B">
        <w:rPr>
          <w:rStyle w:val="StyleBoldUnderline"/>
          <w:rFonts w:asciiTheme="majorHAnsi" w:hAnsiTheme="majorHAnsi"/>
        </w:rPr>
        <w:t>is at the</w:t>
      </w:r>
      <w:r w:rsidRPr="006A0E7B">
        <w:rPr>
          <w:rFonts w:asciiTheme="majorHAnsi" w:hAnsiTheme="majorHAnsi"/>
        </w:rPr>
        <w:t xml:space="preserve"> very </w:t>
      </w:r>
      <w:r w:rsidRPr="006A0E7B">
        <w:rPr>
          <w:rStyle w:val="StyleBoldUnderline"/>
          <w:rFonts w:asciiTheme="majorHAnsi" w:hAnsiTheme="majorHAnsi"/>
        </w:rPr>
        <w:t>foundation of¶ human civilization</w:t>
      </w:r>
      <w:r w:rsidRPr="006A0E7B">
        <w:rPr>
          <w:rFonts w:asciiTheme="majorHAnsi" w:hAnsiTheme="majorHAnsi"/>
        </w:rPr>
        <w:t>. Free Trade Is the Fastest Route to¶ the Elimination of Child Labor</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Around the world approximately 250</w:t>
      </w:r>
      <w:r w:rsidRPr="006A0E7B">
        <w:rPr>
          <w:rFonts w:asciiTheme="majorHAnsi" w:hAnsiTheme="majorHAnsi"/>
          <w:sz w:val="12"/>
        </w:rPr>
        <w:t xml:space="preserve">¶ </w:t>
      </w:r>
      <w:r w:rsidRPr="006A0E7B">
        <w:rPr>
          <w:rFonts w:asciiTheme="majorHAnsi" w:hAnsiTheme="majorHAnsi"/>
        </w:rPr>
        <w:t xml:space="preserve">million children labor. </w:t>
      </w:r>
      <w:r w:rsidRPr="006A0E7B">
        <w:rPr>
          <w:rStyle w:val="StyleBoldUnderline"/>
          <w:rFonts w:asciiTheme="majorHAnsi" w:hAnsiTheme="majorHAnsi"/>
        </w:rPr>
        <w:t>The percentage¶ of children who labor has fallen</w:t>
      </w:r>
      <w:r w:rsidRPr="006A0E7B">
        <w:rPr>
          <w:rFonts w:asciiTheme="majorHAnsi" w:hAnsiTheme="majorHAnsi"/>
        </w:rPr>
        <w:t>—not</w:t>
      </w:r>
      <w:r w:rsidRPr="006A0E7B">
        <w:rPr>
          <w:rFonts w:asciiTheme="majorHAnsi" w:hAnsiTheme="majorHAnsi"/>
          <w:sz w:val="12"/>
        </w:rPr>
        <w:t xml:space="preserve">¶ </w:t>
      </w:r>
      <w:r w:rsidRPr="006A0E7B">
        <w:rPr>
          <w:rFonts w:asciiTheme="majorHAnsi" w:hAnsiTheme="majorHAnsi"/>
        </w:rPr>
        <w:t>risen—</w:t>
      </w:r>
      <w:r w:rsidRPr="006A0E7B">
        <w:rPr>
          <w:rStyle w:val="StyleBoldUnderline"/>
          <w:rFonts w:asciiTheme="majorHAnsi" w:hAnsiTheme="majorHAnsi"/>
        </w:rPr>
        <w:t>with rising trade and globalization,</w:t>
      </w:r>
      <w:r w:rsidRPr="006A0E7B">
        <w:rPr>
          <w:rFonts w:asciiTheme="majorHAnsi" w:hAnsiTheme="majorHAnsi"/>
        </w:rPr>
        <w:t xml:space="preserve"> and for pretty obvious reasons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Poor countries are not poor because</w:t>
      </w:r>
      <w:r w:rsidRPr="006A0E7B">
        <w:rPr>
          <w:rFonts w:asciiTheme="majorHAnsi" w:hAnsiTheme="majorHAnsi"/>
          <w:sz w:val="12"/>
        </w:rPr>
        <w:t xml:space="preserve">¶ </w:t>
      </w:r>
      <w:r w:rsidRPr="006A0E7B">
        <w:rPr>
          <w:rFonts w:asciiTheme="majorHAnsi" w:hAnsiTheme="majorHAnsi"/>
        </w:rPr>
        <w:t>children work. Children work because</w:t>
      </w:r>
      <w:r w:rsidRPr="006A0E7B">
        <w:rPr>
          <w:rFonts w:asciiTheme="majorHAnsi" w:hAnsiTheme="majorHAnsi"/>
          <w:sz w:val="12"/>
        </w:rPr>
        <w:t xml:space="preserve">¶ </w:t>
      </w:r>
      <w:r w:rsidRPr="006A0E7B">
        <w:rPr>
          <w:rFonts w:asciiTheme="majorHAnsi" w:hAnsiTheme="majorHAnsi"/>
        </w:rPr>
        <w:t xml:space="preserve">they are poor. </w:t>
      </w:r>
      <w:proofErr w:type="gramStart"/>
      <w:r w:rsidRPr="006A0E7B">
        <w:rPr>
          <w:rFonts w:asciiTheme="majorHAnsi" w:hAnsiTheme="majorHAnsi"/>
        </w:rPr>
        <w:t xml:space="preserve">When </w:t>
      </w:r>
      <w:r w:rsidRPr="006A0E7B">
        <w:rPr>
          <w:rStyle w:val="StyleBoldUnderline"/>
          <w:rFonts w:asciiTheme="majorHAnsi" w:hAnsiTheme="majorHAnsi"/>
        </w:rPr>
        <w:t>people become¶ richer through production and free exchange, they send their children to¶ school, rather than</w:t>
      </w:r>
      <w:r w:rsidRPr="006A0E7B">
        <w:rPr>
          <w:rFonts w:asciiTheme="majorHAnsi" w:hAnsiTheme="majorHAnsi"/>
        </w:rPr>
        <w:t xml:space="preserve"> to</w:t>
      </w:r>
      <w:r w:rsidRPr="006A0E7B">
        <w:rPr>
          <w:rStyle w:val="StyleBoldUnderline"/>
          <w:rFonts w:asciiTheme="majorHAnsi" w:hAnsiTheme="majorHAnsi"/>
        </w:rPr>
        <w:t xml:space="preserve"> the fields</w:t>
      </w:r>
      <w:r w:rsidRPr="006A0E7B">
        <w:rPr>
          <w:rFonts w:asciiTheme="majorHAnsi" w:hAnsiTheme="majorHAnsi"/>
        </w:rPr>
        <w:t>.</w:t>
      </w:r>
      <w:proofErr w:type="gramEnd"/>
      <w:r w:rsidRPr="006A0E7B">
        <w:rPr>
          <w:rFonts w:asciiTheme="majorHAnsi" w:hAnsiTheme="majorHAnsi"/>
        </w:rPr>
        <w:t xml:space="preserve"> </w:t>
      </w:r>
      <w:r w:rsidRPr="006A0E7B">
        <w:rPr>
          <w:rStyle w:val="StyleBoldUnderline"/>
          <w:rFonts w:asciiTheme="majorHAnsi" w:hAnsiTheme="majorHAnsi"/>
        </w:rPr>
        <w:t>Global¶ trade is the fastest route to the elimination</w:t>
      </w:r>
      <w:r w:rsidRPr="006A0E7B">
        <w:rPr>
          <w:rFonts w:asciiTheme="majorHAnsi" w:hAnsiTheme="majorHAnsi"/>
        </w:rPr>
        <w:t xml:space="preserve"> of </w:t>
      </w:r>
      <w:r w:rsidRPr="006A0E7B">
        <w:rPr>
          <w:rStyle w:val="StyleBoldUnderline"/>
          <w:rFonts w:asciiTheme="majorHAnsi" w:hAnsiTheme="majorHAnsi"/>
        </w:rPr>
        <w:t>child labor and its replacement¶ by child education</w:t>
      </w:r>
      <w:proofErr w:type="gramStart"/>
      <w:r w:rsidRPr="006A0E7B">
        <w:rPr>
          <w:rStyle w:val="StyleBoldUnderline"/>
          <w:rFonts w:asciiTheme="majorHAnsi" w:hAnsiTheme="majorHAnsi"/>
        </w:rPr>
        <w:t>.¶</w:t>
      </w:r>
      <w:proofErr w:type="gramEnd"/>
      <w:r w:rsidRPr="006A0E7B">
        <w:rPr>
          <w:rFonts w:asciiTheme="majorHAnsi" w:hAnsiTheme="majorHAnsi"/>
          <w:sz w:val="12"/>
        </w:rPr>
        <w:t xml:space="preserve"> </w:t>
      </w:r>
      <w:r w:rsidRPr="006A0E7B">
        <w:rPr>
          <w:rStyle w:val="StyleBoldUnderline"/>
          <w:rFonts w:asciiTheme="majorHAnsi" w:hAnsiTheme="majorHAnsi"/>
        </w:rPr>
        <w:t>Trade, Openness, and Globalization¶ Support Accountable, Democratic¶ Government and the Rule of Law</w:t>
      </w:r>
      <w:r w:rsidRPr="006A0E7B">
        <w:rPr>
          <w:rFonts w:asciiTheme="majorHAnsi" w:hAnsiTheme="majorHAnsi"/>
        </w:rPr>
        <w:t xml:space="preserve">. </w:t>
      </w:r>
      <w:r w:rsidRPr="006A0E7B">
        <w:rPr>
          <w:rFonts w:asciiTheme="majorHAnsi" w:hAnsiTheme="majorHAnsi"/>
          <w:sz w:val="12"/>
        </w:rPr>
        <w:t xml:space="preserve">¶ </w:t>
      </w:r>
      <w:proofErr w:type="gramStart"/>
      <w:r w:rsidRPr="006A0E7B">
        <w:rPr>
          <w:rStyle w:val="StyleBoldUnderline"/>
          <w:rFonts w:asciiTheme="majorHAnsi" w:hAnsiTheme="majorHAnsi"/>
        </w:rPr>
        <w:t>As</w:t>
      </w:r>
      <w:proofErr w:type="gramEnd"/>
      <w:r w:rsidRPr="006A0E7B">
        <w:rPr>
          <w:rStyle w:val="StyleBoldUnderline"/>
          <w:rFonts w:asciiTheme="majorHAnsi" w:hAnsiTheme="majorHAnsi"/>
        </w:rPr>
        <w:t xml:space="preserve"> trade barriers have fallen, the share of¶ world governments classified by Freedom House as democracies has increased dramatically</w:t>
      </w:r>
      <w:r w:rsidRPr="006A0E7B">
        <w:rPr>
          <w:rFonts w:asciiTheme="majorHAnsi" w:hAnsiTheme="majorHAnsi"/>
        </w:rPr>
        <w:t>. Of the top 40 percent ranked according to economic</w:t>
      </w:r>
      <w:r w:rsidRPr="006A0E7B">
        <w:rPr>
          <w:rFonts w:asciiTheme="majorHAnsi" w:hAnsiTheme="majorHAnsi"/>
          <w:sz w:val="12"/>
        </w:rPr>
        <w:t xml:space="preserve">¶ </w:t>
      </w:r>
      <w:r w:rsidRPr="006A0E7B">
        <w:rPr>
          <w:rFonts w:asciiTheme="majorHAnsi" w:hAnsiTheme="majorHAnsi"/>
        </w:rPr>
        <w:t>openness in Economic Freedom of the</w:t>
      </w:r>
      <w:r w:rsidRPr="006A0E7B">
        <w:rPr>
          <w:rFonts w:asciiTheme="majorHAnsi" w:hAnsiTheme="majorHAnsi"/>
          <w:sz w:val="12"/>
        </w:rPr>
        <w:t xml:space="preserve">¶ </w:t>
      </w:r>
      <w:r w:rsidRPr="006A0E7B">
        <w:rPr>
          <w:rFonts w:asciiTheme="majorHAnsi" w:hAnsiTheme="majorHAnsi"/>
        </w:rPr>
        <w:t>World (</w:t>
      </w:r>
      <w:proofErr w:type="spellStart"/>
      <w:r w:rsidRPr="006A0E7B">
        <w:rPr>
          <w:rFonts w:asciiTheme="majorHAnsi" w:hAnsiTheme="majorHAnsi"/>
        </w:rPr>
        <w:t>copublished</w:t>
      </w:r>
      <w:proofErr w:type="spellEnd"/>
      <w:r w:rsidRPr="006A0E7B">
        <w:rPr>
          <w:rFonts w:asciiTheme="majorHAnsi" w:hAnsiTheme="majorHAnsi"/>
        </w:rPr>
        <w:t xml:space="preserve"> by the Cato Institute), 90 percent are rated “free” by</w:t>
      </w:r>
      <w:r w:rsidRPr="006A0E7B">
        <w:rPr>
          <w:rFonts w:asciiTheme="majorHAnsi" w:hAnsiTheme="majorHAnsi"/>
          <w:sz w:val="12"/>
        </w:rPr>
        <w:t xml:space="preserve">¶ </w:t>
      </w:r>
      <w:r w:rsidRPr="006A0E7B">
        <w:rPr>
          <w:rFonts w:asciiTheme="majorHAnsi" w:hAnsiTheme="majorHAnsi"/>
        </w:rPr>
        <w:t>Freedom House. By contrast, in the bottom 20 percent, that is, the most closed</w:t>
      </w:r>
      <w:r w:rsidRPr="006A0E7B">
        <w:rPr>
          <w:rFonts w:asciiTheme="majorHAnsi" w:hAnsiTheme="majorHAnsi"/>
          <w:sz w:val="12"/>
        </w:rPr>
        <w:t xml:space="preserve">¶ </w:t>
      </w:r>
      <w:r w:rsidRPr="006A0E7B">
        <w:rPr>
          <w:rFonts w:asciiTheme="majorHAnsi" w:hAnsiTheme="majorHAnsi"/>
        </w:rPr>
        <w:t>economies, fewer than 20 percent are</w:t>
      </w:r>
      <w:r w:rsidRPr="006A0E7B">
        <w:rPr>
          <w:rFonts w:asciiTheme="majorHAnsi" w:hAnsiTheme="majorHAnsi"/>
          <w:sz w:val="12"/>
        </w:rPr>
        <w:t xml:space="preserve">¶ </w:t>
      </w:r>
      <w:r w:rsidRPr="006A0E7B">
        <w:rPr>
          <w:rFonts w:asciiTheme="majorHAnsi" w:hAnsiTheme="majorHAnsi"/>
        </w:rPr>
        <w:t>rated “free” and more than 50 percent</w:t>
      </w:r>
      <w:r w:rsidRPr="006A0E7B">
        <w:rPr>
          <w:rFonts w:asciiTheme="majorHAnsi" w:hAnsiTheme="majorHAnsi"/>
          <w:sz w:val="12"/>
        </w:rPr>
        <w:t xml:space="preserve">¶ </w:t>
      </w:r>
      <w:r w:rsidRPr="006A0E7B">
        <w:rPr>
          <w:rFonts w:asciiTheme="majorHAnsi" w:hAnsiTheme="majorHAnsi"/>
        </w:rPr>
        <w:t xml:space="preserve">are rated “not free.” </w:t>
      </w:r>
      <w:r w:rsidRPr="006A0E7B">
        <w:rPr>
          <w:rStyle w:val="StyleBoldUnderline"/>
          <w:rFonts w:asciiTheme="majorHAnsi" w:hAnsiTheme="majorHAnsi"/>
        </w:rPr>
        <w:t>Mexico</w:t>
      </w:r>
      <w:r w:rsidRPr="006A0E7B">
        <w:rPr>
          <w:rFonts w:asciiTheme="majorHAnsi" w:hAnsiTheme="majorHAnsi"/>
        </w:rPr>
        <w:t xml:space="preserve"> </w:t>
      </w:r>
      <w:r w:rsidRPr="006A0E7B">
        <w:rPr>
          <w:rStyle w:val="StyleBoldUnderline"/>
          <w:rFonts w:asciiTheme="majorHAnsi" w:hAnsiTheme="majorHAnsi"/>
        </w:rPr>
        <w:t>is a good¶ case in point; the opening of the Mexican economy through</w:t>
      </w:r>
      <w:r w:rsidRPr="006A0E7B">
        <w:rPr>
          <w:rFonts w:asciiTheme="majorHAnsi" w:hAnsiTheme="majorHAnsi"/>
        </w:rPr>
        <w:t xml:space="preserve"> the </w:t>
      </w:r>
      <w:r w:rsidRPr="006A0E7B">
        <w:rPr>
          <w:rStyle w:val="StyleBoldUnderline"/>
          <w:rFonts w:asciiTheme="majorHAnsi" w:hAnsiTheme="majorHAnsi"/>
        </w:rPr>
        <w:t>N</w:t>
      </w:r>
      <w:r w:rsidRPr="006A0E7B">
        <w:rPr>
          <w:rFonts w:asciiTheme="majorHAnsi" w:hAnsiTheme="majorHAnsi"/>
        </w:rPr>
        <w:t xml:space="preserve">orth </w:t>
      </w:r>
      <w:r w:rsidRPr="006A0E7B">
        <w:rPr>
          <w:rStyle w:val="StyleBoldUnderline"/>
          <w:rFonts w:asciiTheme="majorHAnsi" w:hAnsiTheme="majorHAnsi"/>
        </w:rPr>
        <w:t>A</w:t>
      </w:r>
      <w:r w:rsidRPr="006A0E7B">
        <w:rPr>
          <w:rFonts w:asciiTheme="majorHAnsi" w:hAnsiTheme="majorHAnsi"/>
        </w:rPr>
        <w:t xml:space="preserve">merican </w:t>
      </w:r>
      <w:r w:rsidRPr="006A0E7B">
        <w:rPr>
          <w:rStyle w:val="StyleBoldUnderline"/>
          <w:rFonts w:asciiTheme="majorHAnsi" w:hAnsiTheme="majorHAnsi"/>
        </w:rPr>
        <w:t>F</w:t>
      </w:r>
      <w:r w:rsidRPr="006A0E7B">
        <w:rPr>
          <w:rFonts w:asciiTheme="majorHAnsi" w:hAnsiTheme="majorHAnsi"/>
        </w:rPr>
        <w:t xml:space="preserve">ree </w:t>
      </w:r>
      <w:r w:rsidRPr="006A0E7B">
        <w:rPr>
          <w:rStyle w:val="StyleBoldUnderline"/>
          <w:rFonts w:asciiTheme="majorHAnsi" w:hAnsiTheme="majorHAnsi"/>
        </w:rPr>
        <w:t>T</w:t>
      </w:r>
      <w:r w:rsidRPr="006A0E7B">
        <w:rPr>
          <w:rFonts w:asciiTheme="majorHAnsi" w:hAnsiTheme="majorHAnsi"/>
        </w:rPr>
        <w:t xml:space="preserve">rade </w:t>
      </w:r>
      <w:r w:rsidRPr="006A0E7B">
        <w:rPr>
          <w:rStyle w:val="StyleBoldUnderline"/>
          <w:rFonts w:asciiTheme="majorHAnsi" w:hAnsiTheme="majorHAnsi"/>
        </w:rPr>
        <w:t>A</w:t>
      </w:r>
      <w:r w:rsidRPr="006A0E7B">
        <w:rPr>
          <w:rFonts w:asciiTheme="majorHAnsi" w:hAnsiTheme="majorHAnsi"/>
        </w:rPr>
        <w:t xml:space="preserve">greement </w:t>
      </w:r>
      <w:r w:rsidRPr="006A0E7B">
        <w:rPr>
          <w:rStyle w:val="StyleBoldUnderline"/>
          <w:rFonts w:asciiTheme="majorHAnsi" w:hAnsiTheme="majorHAnsi"/>
        </w:rPr>
        <w:t>made</w:t>
      </w:r>
      <w:r w:rsidRPr="006A0E7B">
        <w:rPr>
          <w:rFonts w:asciiTheme="majorHAnsi" w:hAnsiTheme="majorHAnsi"/>
        </w:rPr>
        <w:t xml:space="preserve"> </w:t>
      </w:r>
      <w:r w:rsidRPr="006A0E7B">
        <w:rPr>
          <w:rStyle w:val="StyleBoldUnderline"/>
          <w:rFonts w:asciiTheme="majorHAnsi" w:hAnsiTheme="majorHAnsi"/>
        </w:rPr>
        <w:t>possible</w:t>
      </w:r>
      <w:r w:rsidRPr="006A0E7B">
        <w:rPr>
          <w:rFonts w:asciiTheme="majorHAnsi" w:hAnsiTheme="majorHAnsi"/>
        </w:rPr>
        <w:t xml:space="preserve"> </w:t>
      </w:r>
      <w:r w:rsidRPr="006A0E7B">
        <w:rPr>
          <w:rStyle w:val="StyleBoldUnderline"/>
          <w:rFonts w:asciiTheme="majorHAnsi" w:hAnsiTheme="majorHAnsi"/>
        </w:rPr>
        <w:t>the victory of</w:t>
      </w:r>
      <w:r w:rsidRPr="006A0E7B">
        <w:rPr>
          <w:rFonts w:asciiTheme="majorHAnsi" w:hAnsiTheme="majorHAnsi"/>
        </w:rPr>
        <w:t xml:space="preserve"> </w:t>
      </w:r>
      <w:r w:rsidRPr="006A0E7B">
        <w:rPr>
          <w:rStyle w:val="StyleBoldUnderline"/>
          <w:rFonts w:asciiTheme="majorHAnsi" w:hAnsiTheme="majorHAnsi"/>
        </w:rPr>
        <w:t>President</w:t>
      </w:r>
      <w:r w:rsidRPr="006A0E7B">
        <w:rPr>
          <w:rFonts w:asciiTheme="majorHAnsi" w:hAnsiTheme="majorHAnsi"/>
        </w:rPr>
        <w:t xml:space="preserve"> </w:t>
      </w:r>
      <w:proofErr w:type="spellStart"/>
      <w:r w:rsidRPr="006A0E7B">
        <w:rPr>
          <w:rFonts w:asciiTheme="majorHAnsi" w:hAnsiTheme="majorHAnsi"/>
        </w:rPr>
        <w:t>Vincente</w:t>
      </w:r>
      <w:proofErr w:type="spellEnd"/>
      <w:r w:rsidRPr="006A0E7B">
        <w:rPr>
          <w:rFonts w:asciiTheme="majorHAnsi" w:hAnsiTheme="majorHAnsi"/>
          <w:sz w:val="12"/>
        </w:rPr>
        <w:t xml:space="preserve">¶ </w:t>
      </w:r>
      <w:r w:rsidRPr="006A0E7B">
        <w:rPr>
          <w:rStyle w:val="StyleBoldUnderline"/>
          <w:rFonts w:asciiTheme="majorHAnsi" w:hAnsiTheme="majorHAnsi"/>
        </w:rPr>
        <w:t>Fox</w:t>
      </w:r>
      <w:r w:rsidRPr="006A0E7B">
        <w:rPr>
          <w:rFonts w:asciiTheme="majorHAnsi" w:hAnsiTheme="majorHAnsi"/>
        </w:rPr>
        <w:t xml:space="preserve"> </w:t>
      </w:r>
      <w:r w:rsidRPr="006A0E7B">
        <w:rPr>
          <w:rStyle w:val="StyleBoldUnderline"/>
          <w:rFonts w:asciiTheme="majorHAnsi" w:hAnsiTheme="majorHAnsi"/>
        </w:rPr>
        <w:t>and</w:t>
      </w:r>
      <w:r w:rsidRPr="006A0E7B">
        <w:rPr>
          <w:rFonts w:asciiTheme="majorHAnsi" w:hAnsiTheme="majorHAnsi"/>
        </w:rPr>
        <w:t xml:space="preserve"> </w:t>
      </w:r>
      <w:r w:rsidRPr="006A0E7B">
        <w:rPr>
          <w:rStyle w:val="StyleBoldUnderline"/>
          <w:rFonts w:asciiTheme="majorHAnsi" w:hAnsiTheme="majorHAnsi"/>
        </w:rPr>
        <w:t>the breaking of the monopoly¶ on power of the I</w:t>
      </w:r>
      <w:r w:rsidRPr="006A0E7B">
        <w:rPr>
          <w:rFonts w:asciiTheme="majorHAnsi" w:hAnsiTheme="majorHAnsi"/>
        </w:rPr>
        <w:t xml:space="preserve">nstitutional </w:t>
      </w:r>
      <w:r w:rsidRPr="006A0E7B">
        <w:rPr>
          <w:rStyle w:val="StyleBoldUnderline"/>
          <w:rFonts w:asciiTheme="majorHAnsi" w:hAnsiTheme="majorHAnsi"/>
        </w:rPr>
        <w:t>R</w:t>
      </w:r>
      <w:r w:rsidRPr="006A0E7B">
        <w:rPr>
          <w:rFonts w:asciiTheme="majorHAnsi" w:hAnsiTheme="majorHAnsi"/>
        </w:rPr>
        <w:t xml:space="preserve">evolutionary </w:t>
      </w:r>
      <w:r w:rsidRPr="006A0E7B">
        <w:rPr>
          <w:rStyle w:val="StyleBoldUnderline"/>
          <w:rFonts w:asciiTheme="majorHAnsi" w:hAnsiTheme="majorHAnsi"/>
        </w:rPr>
        <w:t>P</w:t>
      </w:r>
      <w:r w:rsidRPr="006A0E7B">
        <w:rPr>
          <w:rFonts w:asciiTheme="majorHAnsi" w:hAnsiTheme="majorHAnsi"/>
        </w:rPr>
        <w:t>arty. Supporters of democratically accountable government and the</w:t>
      </w:r>
      <w:r w:rsidRPr="006A0E7B">
        <w:rPr>
          <w:rFonts w:asciiTheme="majorHAnsi" w:hAnsiTheme="majorHAnsi"/>
          <w:sz w:val="12"/>
        </w:rPr>
        <w:t xml:space="preserve">¶ </w:t>
      </w:r>
      <w:r w:rsidRPr="006A0E7B">
        <w:rPr>
          <w:rFonts w:asciiTheme="majorHAnsi" w:hAnsiTheme="majorHAnsi"/>
        </w:rPr>
        <w:t>rule of law should support globalization</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Style w:val="StyleBoldUnderline"/>
          <w:rFonts w:asciiTheme="majorHAnsi" w:hAnsiTheme="majorHAnsi"/>
        </w:rPr>
        <w:t>Free Trade Is a Fundamental Human¶ Right</w:t>
      </w:r>
      <w:r w:rsidRPr="006A0E7B">
        <w:rPr>
          <w:rFonts w:asciiTheme="majorHAnsi" w:hAnsiTheme="majorHAnsi"/>
        </w:rPr>
        <w:t xml:space="preserve">. The </w:t>
      </w:r>
      <w:r w:rsidRPr="006A0E7B">
        <w:rPr>
          <w:rStyle w:val="StyleBoldUnderline"/>
          <w:rFonts w:asciiTheme="majorHAnsi" w:hAnsiTheme="majorHAnsi"/>
        </w:rPr>
        <w:t>anti-globalizers and protectionists start with the assumption that¶ they have the right to</w:t>
      </w:r>
      <w:r w:rsidRPr="006A0E7B">
        <w:rPr>
          <w:rFonts w:asciiTheme="majorHAnsi" w:hAnsiTheme="majorHAnsi"/>
        </w:rPr>
        <w:t xml:space="preserve"> use force to </w:t>
      </w:r>
      <w:r w:rsidRPr="006A0E7B">
        <w:rPr>
          <w:rStyle w:val="StyleBoldUnderline"/>
          <w:rFonts w:asciiTheme="majorHAnsi" w:hAnsiTheme="majorHAnsi"/>
        </w:rPr>
        <w:t>stop</w:t>
      </w:r>
      <w:r w:rsidRPr="006A0E7B">
        <w:rPr>
          <w:rFonts w:asciiTheme="majorHAnsi" w:hAnsiTheme="majorHAnsi"/>
          <w:sz w:val="12"/>
        </w:rPr>
        <w:t xml:space="preserve">¶ </w:t>
      </w:r>
      <w:r w:rsidRPr="006A0E7B">
        <w:rPr>
          <w:rStyle w:val="StyleBoldUnderline"/>
          <w:rFonts w:asciiTheme="majorHAnsi" w:hAnsiTheme="majorHAnsi"/>
        </w:rPr>
        <w:t>you</w:t>
      </w:r>
      <w:r w:rsidRPr="006A0E7B">
        <w:rPr>
          <w:rFonts w:asciiTheme="majorHAnsi" w:hAnsiTheme="majorHAnsi"/>
        </w:rPr>
        <w:t xml:space="preserve"> and me </w:t>
      </w:r>
      <w:r w:rsidRPr="006A0E7B">
        <w:rPr>
          <w:rStyle w:val="StyleBoldUnderline"/>
          <w:rFonts w:asciiTheme="majorHAnsi" w:hAnsiTheme="majorHAnsi"/>
        </w:rPr>
        <w:t>from</w:t>
      </w:r>
      <w:r w:rsidRPr="006A0E7B">
        <w:rPr>
          <w:rFonts w:asciiTheme="majorHAnsi" w:hAnsiTheme="majorHAnsi"/>
        </w:rPr>
        <w:t xml:space="preserve"> </w:t>
      </w:r>
      <w:r w:rsidRPr="006A0E7B">
        <w:rPr>
          <w:rStyle w:val="StyleBoldUnderline"/>
          <w:rFonts w:asciiTheme="majorHAnsi" w:hAnsiTheme="majorHAnsi"/>
        </w:rPr>
        <w:t>engaging in voluntary¶ exchange</w:t>
      </w:r>
      <w:r w:rsidRPr="006A0E7B">
        <w:rPr>
          <w:rFonts w:asciiTheme="majorHAnsi" w:hAnsiTheme="majorHAnsi"/>
        </w:rPr>
        <w:t>. But fundamental rights</w:t>
      </w:r>
      <w:r w:rsidRPr="006A0E7B">
        <w:rPr>
          <w:rFonts w:asciiTheme="majorHAnsi" w:hAnsiTheme="majorHAnsi"/>
          <w:sz w:val="12"/>
        </w:rPr>
        <w:t xml:space="preserve">¶ </w:t>
      </w:r>
      <w:r w:rsidRPr="006A0E7B">
        <w:rPr>
          <w:rFonts w:asciiTheme="majorHAnsi" w:hAnsiTheme="majorHAnsi"/>
        </w:rPr>
        <w:t xml:space="preserve">should be equal for all humans, and </w:t>
      </w:r>
      <w:r w:rsidRPr="006A0E7B">
        <w:rPr>
          <w:rStyle w:val="StyleBoldUnderline"/>
          <w:rFonts w:asciiTheme="majorHAnsi" w:hAnsiTheme="majorHAnsi"/>
        </w:rPr>
        <w:t>the¶ right to engage in trade is a fundamental right</w:t>
      </w:r>
      <w:r w:rsidRPr="006A0E7B">
        <w:rPr>
          <w:rFonts w:asciiTheme="majorHAnsi" w:hAnsiTheme="majorHAnsi"/>
        </w:rPr>
        <w:t xml:space="preserve">, one enjoyed by all humans, </w:t>
      </w:r>
      <w:r w:rsidRPr="006A0E7B">
        <w:rPr>
          <w:rStyle w:val="StyleBoldUnderline"/>
          <w:rFonts w:asciiTheme="majorHAnsi" w:hAnsiTheme="majorHAnsi"/>
        </w:rPr>
        <w:t xml:space="preserve">regardless of </w:t>
      </w:r>
      <w:r w:rsidRPr="006A0E7B">
        <w:rPr>
          <w:rFonts w:asciiTheme="majorHAnsi" w:hAnsiTheme="majorHAnsi"/>
        </w:rPr>
        <w:t xml:space="preserve">on which side of </w:t>
      </w:r>
      <w:r w:rsidRPr="006A0E7B">
        <w:rPr>
          <w:rStyle w:val="StyleBoldUnderline"/>
          <w:rFonts w:asciiTheme="majorHAnsi" w:hAnsiTheme="majorHAnsi"/>
        </w:rPr>
        <w:t>a border</w:t>
      </w:r>
      <w:r w:rsidRPr="006A0E7B">
        <w:rPr>
          <w:rFonts w:asciiTheme="majorHAnsi" w:hAnsiTheme="majorHAnsi"/>
          <w:sz w:val="12"/>
        </w:rPr>
        <w:t xml:space="preserve">¶ </w:t>
      </w:r>
      <w:r w:rsidRPr="006A0E7B">
        <w:rPr>
          <w:rFonts w:asciiTheme="majorHAnsi" w:hAnsiTheme="majorHAnsi"/>
        </w:rPr>
        <w:t xml:space="preserve">they may live. Free trade is not a privilege; it is a human right. </w:t>
      </w:r>
      <w:r w:rsidRPr="006A0E7B">
        <w:rPr>
          <w:rFonts w:asciiTheme="majorHAnsi" w:hAnsiTheme="majorHAnsi"/>
          <w:sz w:val="12"/>
        </w:rPr>
        <w:t xml:space="preserve">¶ </w:t>
      </w:r>
      <w:r w:rsidRPr="006A0E7B">
        <w:rPr>
          <w:rStyle w:val="StyleBoldUnderline"/>
          <w:rFonts w:asciiTheme="majorHAnsi" w:hAnsiTheme="majorHAnsi"/>
        </w:rPr>
        <w:t>Trading</w:t>
      </w:r>
      <w:r w:rsidRPr="006A0E7B">
        <w:rPr>
          <w:rFonts w:asciiTheme="majorHAnsi" w:hAnsiTheme="majorHAnsi"/>
        </w:rPr>
        <w:t xml:space="preserve"> is distinctively human. It </w:t>
      </w:r>
      <w:r w:rsidRPr="006A0E7B">
        <w:rPr>
          <w:rStyle w:val="StyleBoldUnderline"/>
          <w:rFonts w:asciiTheme="majorHAnsi" w:hAnsiTheme="majorHAnsi"/>
        </w:rPr>
        <w:t>distinguishes us from</w:t>
      </w:r>
      <w:r w:rsidRPr="006A0E7B">
        <w:rPr>
          <w:rFonts w:asciiTheme="majorHAnsi" w:hAnsiTheme="majorHAnsi"/>
        </w:rPr>
        <w:t xml:space="preserve"> </w:t>
      </w:r>
      <w:r w:rsidRPr="006A0E7B">
        <w:rPr>
          <w:rStyle w:val="StyleBoldUnderline"/>
          <w:rFonts w:asciiTheme="majorHAnsi" w:hAnsiTheme="majorHAnsi"/>
        </w:rPr>
        <w:t>all</w:t>
      </w:r>
      <w:r w:rsidRPr="006A0E7B">
        <w:rPr>
          <w:rFonts w:asciiTheme="majorHAnsi" w:hAnsiTheme="majorHAnsi"/>
        </w:rPr>
        <w:t xml:space="preserve"> the </w:t>
      </w:r>
      <w:r w:rsidRPr="006A0E7B">
        <w:rPr>
          <w:rStyle w:val="StyleBoldUnderline"/>
          <w:rFonts w:asciiTheme="majorHAnsi" w:hAnsiTheme="majorHAnsi"/>
        </w:rPr>
        <w:t>other animals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It’s based on our faculty of reason and</w:t>
      </w:r>
      <w:r w:rsidRPr="006A0E7B">
        <w:rPr>
          <w:rFonts w:asciiTheme="majorHAnsi" w:hAnsiTheme="majorHAnsi"/>
          <w:sz w:val="12"/>
        </w:rPr>
        <w:t xml:space="preserve">¶ </w:t>
      </w:r>
      <w:r w:rsidRPr="006A0E7B">
        <w:rPr>
          <w:rFonts w:asciiTheme="majorHAnsi" w:hAnsiTheme="majorHAnsi"/>
        </w:rPr>
        <w:t>our ability to persuade. As Adam Smith</w:t>
      </w:r>
      <w:r w:rsidRPr="006A0E7B">
        <w:rPr>
          <w:rFonts w:asciiTheme="majorHAnsi" w:hAnsiTheme="majorHAnsi"/>
          <w:sz w:val="12"/>
        </w:rPr>
        <w:t xml:space="preserve">¶ </w:t>
      </w:r>
      <w:r w:rsidRPr="006A0E7B">
        <w:rPr>
          <w:rFonts w:asciiTheme="majorHAnsi" w:hAnsiTheme="majorHAnsi"/>
        </w:rPr>
        <w:t>noted in a lecture on March 30, 1763</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“The offering of a shilling, which to us</w:t>
      </w:r>
      <w:r w:rsidRPr="006A0E7B">
        <w:rPr>
          <w:rFonts w:asciiTheme="majorHAnsi" w:hAnsiTheme="majorHAnsi"/>
          <w:sz w:val="12"/>
        </w:rPr>
        <w:t xml:space="preserve">¶ </w:t>
      </w:r>
      <w:r w:rsidRPr="006A0E7B">
        <w:rPr>
          <w:rFonts w:asciiTheme="majorHAnsi" w:hAnsiTheme="majorHAnsi"/>
        </w:rPr>
        <w:t>appears to have so plain and simple a</w:t>
      </w:r>
      <w:r w:rsidRPr="006A0E7B">
        <w:rPr>
          <w:rFonts w:asciiTheme="majorHAnsi" w:hAnsiTheme="majorHAnsi"/>
          <w:sz w:val="12"/>
        </w:rPr>
        <w:t xml:space="preserve">¶ </w:t>
      </w:r>
      <w:r w:rsidRPr="006A0E7B">
        <w:rPr>
          <w:rFonts w:asciiTheme="majorHAnsi" w:hAnsiTheme="majorHAnsi"/>
        </w:rPr>
        <w:t>meaning, is in reality offering an argument to persuade one to do so and so as</w:t>
      </w:r>
      <w:r w:rsidRPr="006A0E7B">
        <w:rPr>
          <w:rFonts w:asciiTheme="majorHAnsi" w:hAnsiTheme="majorHAnsi"/>
          <w:sz w:val="12"/>
        </w:rPr>
        <w:t xml:space="preserve">¶ </w:t>
      </w:r>
      <w:r w:rsidRPr="006A0E7B">
        <w:rPr>
          <w:rFonts w:asciiTheme="majorHAnsi" w:hAnsiTheme="majorHAnsi"/>
        </w:rPr>
        <w:t>it is for his interest.” As he noted, other</w:t>
      </w:r>
      <w:r w:rsidRPr="006A0E7B">
        <w:rPr>
          <w:rFonts w:asciiTheme="majorHAnsi" w:hAnsiTheme="majorHAnsi"/>
          <w:sz w:val="12"/>
        </w:rPr>
        <w:t xml:space="preserve">¶ </w:t>
      </w:r>
      <w:r w:rsidRPr="006A0E7B">
        <w:rPr>
          <w:rFonts w:asciiTheme="majorHAnsi" w:hAnsiTheme="majorHAnsi"/>
        </w:rPr>
        <w:t>animals may cooperate, but they don’t</w:t>
      </w:r>
      <w:r w:rsidRPr="006A0E7B">
        <w:rPr>
          <w:rFonts w:asciiTheme="majorHAnsi" w:hAnsiTheme="majorHAnsi"/>
          <w:sz w:val="12"/>
        </w:rPr>
        <w:t xml:space="preserve">¶ </w:t>
      </w:r>
      <w:r w:rsidRPr="006A0E7B">
        <w:rPr>
          <w:rFonts w:asciiTheme="majorHAnsi" w:hAnsiTheme="majorHAnsi"/>
        </w:rPr>
        <w:t>trade, and they don’t trade because they</w:t>
      </w:r>
      <w:r w:rsidRPr="006A0E7B">
        <w:rPr>
          <w:rFonts w:asciiTheme="majorHAnsi" w:hAnsiTheme="majorHAnsi"/>
          <w:sz w:val="12"/>
        </w:rPr>
        <w:t xml:space="preserve">¶ </w:t>
      </w:r>
      <w:r w:rsidRPr="006A0E7B">
        <w:rPr>
          <w:rFonts w:asciiTheme="majorHAnsi" w:hAnsiTheme="majorHAnsi"/>
        </w:rPr>
        <w:t xml:space="preserve">don’t employ reason to persuade. </w:t>
      </w:r>
      <w:r w:rsidRPr="006A0E7B">
        <w:rPr>
          <w:rFonts w:asciiTheme="majorHAnsi" w:hAnsiTheme="majorHAnsi"/>
          <w:sz w:val="12"/>
        </w:rPr>
        <w:t xml:space="preserve">¶ </w:t>
      </w:r>
      <w:proofErr w:type="gramStart"/>
      <w:r w:rsidRPr="006A0E7B">
        <w:rPr>
          <w:rFonts w:asciiTheme="majorHAnsi" w:hAnsiTheme="majorHAnsi"/>
        </w:rPr>
        <w:t>Not</w:t>
      </w:r>
      <w:proofErr w:type="gramEnd"/>
      <w:r w:rsidRPr="006A0E7B">
        <w:rPr>
          <w:rFonts w:asciiTheme="majorHAnsi" w:hAnsiTheme="majorHAnsi"/>
        </w:rPr>
        <w:t xml:space="preserve"> only is </w:t>
      </w:r>
      <w:r w:rsidRPr="006A0E7B">
        <w:rPr>
          <w:rStyle w:val="StyleBoldUnderline"/>
          <w:rFonts w:asciiTheme="majorHAnsi" w:hAnsiTheme="majorHAnsi"/>
        </w:rPr>
        <w:t>trade</w:t>
      </w:r>
      <w:r w:rsidRPr="006A0E7B">
        <w:rPr>
          <w:rFonts w:asciiTheme="majorHAnsi" w:hAnsiTheme="majorHAnsi"/>
        </w:rPr>
        <w:t xml:space="preserve"> distinctively</w:t>
      </w:r>
      <w:r w:rsidRPr="006A0E7B">
        <w:rPr>
          <w:rFonts w:asciiTheme="majorHAnsi" w:hAnsiTheme="majorHAnsi"/>
          <w:sz w:val="12"/>
        </w:rPr>
        <w:t xml:space="preserve">¶ </w:t>
      </w:r>
      <w:r w:rsidRPr="006A0E7B">
        <w:rPr>
          <w:rFonts w:asciiTheme="majorHAnsi" w:hAnsiTheme="majorHAnsi"/>
        </w:rPr>
        <w:t xml:space="preserve">human, it </w:t>
      </w:r>
      <w:r w:rsidRPr="006A0E7B">
        <w:rPr>
          <w:rStyle w:val="StyleBoldUnderline"/>
          <w:rFonts w:asciiTheme="majorHAnsi" w:hAnsiTheme="majorHAnsi"/>
        </w:rPr>
        <w:t>is also a distinctive feature of¶ civilization</w:t>
      </w:r>
      <w:r w:rsidRPr="006A0E7B">
        <w:rPr>
          <w:rFonts w:asciiTheme="majorHAnsi" w:hAnsiTheme="majorHAnsi"/>
        </w:rPr>
        <w:t xml:space="preserve">, </w:t>
      </w:r>
      <w:r w:rsidRPr="006A0E7B">
        <w:rPr>
          <w:rStyle w:val="StyleBoldUnderline"/>
          <w:rFonts w:asciiTheme="majorHAnsi" w:hAnsiTheme="majorHAnsi"/>
        </w:rPr>
        <w:t>as Homer observed in The¶ Odyssey</w:t>
      </w:r>
      <w:r w:rsidRPr="006A0E7B">
        <w:rPr>
          <w:rFonts w:asciiTheme="majorHAnsi" w:hAnsiTheme="majorHAnsi"/>
        </w:rPr>
        <w:t>. In Book 9, when Odysseus tells</w:t>
      </w:r>
      <w:r w:rsidRPr="006A0E7B">
        <w:rPr>
          <w:rFonts w:asciiTheme="majorHAnsi" w:hAnsiTheme="majorHAnsi"/>
          <w:sz w:val="12"/>
        </w:rPr>
        <w:t xml:space="preserve">¶ </w:t>
      </w:r>
      <w:r w:rsidRPr="006A0E7B">
        <w:rPr>
          <w:rFonts w:asciiTheme="majorHAnsi" w:hAnsiTheme="majorHAnsi"/>
        </w:rPr>
        <w:t>of reaching the land of the Cyclops, he</w:t>
      </w:r>
      <w:r w:rsidRPr="006A0E7B">
        <w:rPr>
          <w:rFonts w:asciiTheme="majorHAnsi" w:hAnsiTheme="majorHAnsi"/>
          <w:sz w:val="12"/>
        </w:rPr>
        <w:t xml:space="preserve">¶ </w:t>
      </w:r>
      <w:r w:rsidRPr="006A0E7B">
        <w:rPr>
          <w:rFonts w:asciiTheme="majorHAnsi" w:hAnsiTheme="majorHAnsi"/>
        </w:rPr>
        <w:t xml:space="preserve">offers some thoughts on why the Cyclops is a “lawless brute.” Odysseus observes that </w:t>
      </w:r>
      <w:r w:rsidRPr="006A0E7B">
        <w:rPr>
          <w:rFonts w:asciiTheme="majorHAnsi" w:hAnsiTheme="majorHAnsi"/>
          <w:sz w:val="12"/>
        </w:rPr>
        <w:t xml:space="preserve">¶ </w:t>
      </w:r>
      <w:r w:rsidRPr="006A0E7B">
        <w:rPr>
          <w:rFonts w:asciiTheme="majorHAnsi" w:hAnsiTheme="majorHAnsi"/>
        </w:rPr>
        <w:t>The Cyclops have no ships with</w:t>
      </w:r>
      <w:r w:rsidRPr="006A0E7B">
        <w:rPr>
          <w:rFonts w:asciiTheme="majorHAnsi" w:hAnsiTheme="majorHAnsi"/>
          <w:sz w:val="12"/>
        </w:rPr>
        <w:t xml:space="preserve">¶ </w:t>
      </w:r>
      <w:r w:rsidRPr="006A0E7B">
        <w:rPr>
          <w:rFonts w:asciiTheme="majorHAnsi" w:hAnsiTheme="majorHAnsi"/>
        </w:rPr>
        <w:t>crimson prows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No shipwrights there to build them</w:t>
      </w:r>
      <w:r w:rsidRPr="006A0E7B">
        <w:rPr>
          <w:rFonts w:asciiTheme="majorHAnsi" w:hAnsiTheme="majorHAnsi"/>
          <w:sz w:val="12"/>
        </w:rPr>
        <w:t xml:space="preserve">¶ </w:t>
      </w:r>
      <w:r w:rsidRPr="006A0E7B">
        <w:rPr>
          <w:rFonts w:asciiTheme="majorHAnsi" w:hAnsiTheme="majorHAnsi"/>
        </w:rPr>
        <w:t>good trim craft</w:t>
      </w:r>
      <w:r w:rsidRPr="006A0E7B">
        <w:rPr>
          <w:rFonts w:asciiTheme="majorHAnsi" w:hAnsiTheme="majorHAnsi"/>
          <w:sz w:val="12"/>
        </w:rPr>
        <w:t xml:space="preserve">¶ </w:t>
      </w:r>
      <w:r w:rsidRPr="006A0E7B">
        <w:rPr>
          <w:rFonts w:asciiTheme="majorHAnsi" w:hAnsiTheme="majorHAnsi"/>
        </w:rPr>
        <w:t>That could sail them out to foreign</w:t>
      </w:r>
      <w:r w:rsidRPr="006A0E7B">
        <w:rPr>
          <w:rFonts w:asciiTheme="majorHAnsi" w:hAnsiTheme="majorHAnsi"/>
          <w:sz w:val="12"/>
        </w:rPr>
        <w:t xml:space="preserve">¶ </w:t>
      </w:r>
      <w:r w:rsidRPr="006A0E7B">
        <w:rPr>
          <w:rFonts w:asciiTheme="majorHAnsi" w:hAnsiTheme="majorHAnsi"/>
        </w:rPr>
        <w:t>ports of call</w:t>
      </w:r>
      <w:r w:rsidRPr="006A0E7B">
        <w:rPr>
          <w:rFonts w:asciiTheme="majorHAnsi" w:hAnsiTheme="majorHAnsi"/>
          <w:sz w:val="12"/>
        </w:rPr>
        <w:t xml:space="preserve">¶ </w:t>
      </w:r>
      <w:r w:rsidRPr="006A0E7B">
        <w:rPr>
          <w:rFonts w:asciiTheme="majorHAnsi" w:hAnsiTheme="majorHAnsi"/>
        </w:rPr>
        <w:t>As most men risk the seas to trade</w:t>
      </w:r>
      <w:r w:rsidRPr="006A0E7B">
        <w:rPr>
          <w:rFonts w:asciiTheme="majorHAnsi" w:hAnsiTheme="majorHAnsi"/>
          <w:sz w:val="12"/>
        </w:rPr>
        <w:t xml:space="preserve">¶ </w:t>
      </w:r>
      <w:r w:rsidRPr="006A0E7B">
        <w:rPr>
          <w:rFonts w:asciiTheme="majorHAnsi" w:hAnsiTheme="majorHAnsi"/>
        </w:rPr>
        <w:t>with other men.</w:t>
      </w:r>
      <w:r w:rsidRPr="006A0E7B">
        <w:rPr>
          <w:rFonts w:asciiTheme="majorHAnsi" w:hAnsiTheme="majorHAnsi"/>
          <w:sz w:val="12"/>
        </w:rPr>
        <w:t xml:space="preserve">¶ </w:t>
      </w:r>
      <w:r w:rsidRPr="006A0E7B">
        <w:rPr>
          <w:rFonts w:asciiTheme="majorHAnsi" w:hAnsiTheme="majorHAnsi"/>
        </w:rPr>
        <w:t>The Cyclops is a savage because he does</w:t>
      </w:r>
      <w:r w:rsidRPr="006A0E7B">
        <w:rPr>
          <w:rFonts w:asciiTheme="majorHAnsi" w:hAnsiTheme="majorHAnsi"/>
          <w:sz w:val="12"/>
        </w:rPr>
        <w:t xml:space="preserve">¶ </w:t>
      </w:r>
      <w:r w:rsidRPr="006A0E7B">
        <w:rPr>
          <w:rFonts w:asciiTheme="majorHAnsi" w:hAnsiTheme="majorHAnsi"/>
        </w:rPr>
        <w:t>not trade. He lives in the preferred</w:t>
      </w:r>
      <w:r w:rsidRPr="006A0E7B">
        <w:rPr>
          <w:rFonts w:asciiTheme="majorHAnsi" w:hAnsiTheme="majorHAnsi"/>
          <w:sz w:val="12"/>
        </w:rPr>
        <w:t xml:space="preserve">¶ </w:t>
      </w:r>
      <w:r w:rsidRPr="006A0E7B">
        <w:rPr>
          <w:rFonts w:asciiTheme="majorHAnsi" w:hAnsiTheme="majorHAnsi"/>
        </w:rPr>
        <w:t>world of the anti-globalizers, a world</w:t>
      </w:r>
      <w:r w:rsidRPr="006A0E7B">
        <w:rPr>
          <w:rFonts w:asciiTheme="majorHAnsi" w:hAnsiTheme="majorHAnsi"/>
          <w:sz w:val="12"/>
        </w:rPr>
        <w:t xml:space="preserve">¶ </w:t>
      </w:r>
      <w:r w:rsidRPr="006A0E7B">
        <w:rPr>
          <w:rFonts w:asciiTheme="majorHAnsi" w:hAnsiTheme="majorHAnsi"/>
        </w:rPr>
        <w:t>without trade, a world in which all production is local</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Style w:val="StyleBoldUnderline"/>
          <w:rFonts w:asciiTheme="majorHAnsi" w:hAnsiTheme="majorHAnsi"/>
        </w:rPr>
        <w:t>Protectionism should be rejected not¶ merely because it is inefficient</w:t>
      </w:r>
      <w:r w:rsidRPr="006A0E7B">
        <w:rPr>
          <w:rFonts w:asciiTheme="majorHAnsi" w:hAnsiTheme="majorHAnsi"/>
        </w:rPr>
        <w:t>. It should</w:t>
      </w:r>
      <w:r w:rsidRPr="006A0E7B">
        <w:rPr>
          <w:rFonts w:asciiTheme="majorHAnsi" w:hAnsiTheme="majorHAnsi"/>
          <w:sz w:val="12"/>
        </w:rPr>
        <w:t xml:space="preserve">¶ </w:t>
      </w:r>
      <w:r w:rsidRPr="006A0E7B">
        <w:rPr>
          <w:rFonts w:asciiTheme="majorHAnsi" w:hAnsiTheme="majorHAnsi"/>
        </w:rPr>
        <w:t xml:space="preserve">also be rejected because </w:t>
      </w:r>
      <w:r w:rsidRPr="006A0E7B">
        <w:rPr>
          <w:rStyle w:val="StyleBoldUnderline"/>
          <w:rFonts w:asciiTheme="majorHAnsi" w:hAnsiTheme="majorHAnsi"/>
        </w:rPr>
        <w:t>it leads to conflict and war,</w:t>
      </w:r>
      <w:r w:rsidRPr="006A0E7B">
        <w:rPr>
          <w:rFonts w:asciiTheme="majorHAnsi" w:hAnsiTheme="majorHAnsi"/>
        </w:rPr>
        <w:t xml:space="preserve"> because </w:t>
      </w:r>
      <w:r w:rsidRPr="006A0E7B">
        <w:rPr>
          <w:rStyle w:val="StyleBoldUnderline"/>
          <w:rFonts w:asciiTheme="majorHAnsi" w:hAnsiTheme="majorHAnsi"/>
        </w:rPr>
        <w:t>it is immoral, and</w:t>
      </w:r>
      <w:r w:rsidRPr="006A0E7B">
        <w:rPr>
          <w:rFonts w:asciiTheme="majorHAnsi" w:hAnsiTheme="majorHAnsi"/>
          <w:sz w:val="12"/>
        </w:rPr>
        <w:t xml:space="preserve">¶ </w:t>
      </w:r>
      <w:r w:rsidRPr="006A0E7B">
        <w:rPr>
          <w:rFonts w:asciiTheme="majorHAnsi" w:hAnsiTheme="majorHAnsi"/>
        </w:rPr>
        <w:t xml:space="preserve">because it is </w:t>
      </w:r>
      <w:r w:rsidRPr="006A0E7B">
        <w:rPr>
          <w:rStyle w:val="StyleBoldUnderline"/>
          <w:rFonts w:asciiTheme="majorHAnsi" w:hAnsiTheme="majorHAnsi"/>
        </w:rPr>
        <w:t>uncivilized</w:t>
      </w:r>
      <w:r w:rsidRPr="006A0E7B">
        <w:rPr>
          <w:rFonts w:asciiTheme="majorHAnsi" w:hAnsiTheme="majorHAnsi"/>
        </w:rPr>
        <w:t>.</w:t>
      </w:r>
    </w:p>
    <w:p w14:paraId="30ADB757" w14:textId="77777777" w:rsidR="0032488B" w:rsidRPr="006A0E7B" w:rsidRDefault="0032488B" w:rsidP="0031297D">
      <w:pPr>
        <w:rPr>
          <w:rFonts w:asciiTheme="majorHAnsi" w:hAnsiTheme="majorHAnsi"/>
        </w:rPr>
      </w:pPr>
    </w:p>
    <w:p w14:paraId="622DA92A" w14:textId="77777777" w:rsidR="0031297D" w:rsidRPr="006A0E7B" w:rsidRDefault="0031297D" w:rsidP="0031297D">
      <w:pPr>
        <w:pStyle w:val="Heading4"/>
      </w:pPr>
      <w:r w:rsidRPr="006A0E7B">
        <w:t>Trade interdependence prevents conflicts by raising the economic costs of war and increasing communication between borders</w:t>
      </w:r>
    </w:p>
    <w:p w14:paraId="0CBF88E7" w14:textId="77777777" w:rsidR="0031297D" w:rsidRPr="006A0E7B" w:rsidRDefault="0031297D" w:rsidP="0031297D">
      <w:pPr>
        <w:rPr>
          <w:rFonts w:asciiTheme="majorHAnsi" w:hAnsiTheme="majorHAnsi"/>
        </w:rPr>
      </w:pPr>
      <w:r w:rsidRPr="006A0E7B">
        <w:rPr>
          <w:rFonts w:asciiTheme="majorHAnsi" w:hAnsiTheme="majorHAnsi"/>
        </w:rPr>
        <w:t xml:space="preserve">Daniel T. </w:t>
      </w:r>
      <w:r w:rsidRPr="006A0E7B">
        <w:rPr>
          <w:rStyle w:val="StyleStyleBold12pt"/>
          <w:rFonts w:asciiTheme="majorHAnsi" w:hAnsiTheme="majorHAnsi"/>
        </w:rPr>
        <w:t>Griswold</w:t>
      </w:r>
      <w:r w:rsidRPr="006A0E7B">
        <w:rPr>
          <w:rFonts w:asciiTheme="majorHAnsi" w:hAnsiTheme="majorHAnsi"/>
        </w:rPr>
        <w:t xml:space="preserve"> is the associate director of the Center for Trade Policy Studies at the Cato Institute in Washington. December 31, 19</w:t>
      </w:r>
      <w:r w:rsidRPr="006A0E7B">
        <w:rPr>
          <w:rStyle w:val="StyleStyleBold12pt"/>
          <w:rFonts w:asciiTheme="majorHAnsi" w:hAnsiTheme="majorHAnsi"/>
        </w:rPr>
        <w:t>98</w:t>
      </w:r>
      <w:r w:rsidRPr="006A0E7B">
        <w:rPr>
          <w:rFonts w:asciiTheme="majorHAnsi" w:hAnsiTheme="majorHAnsi"/>
        </w:rPr>
        <w:t xml:space="preserve"> </w:t>
      </w:r>
      <w:hyperlink r:id="rId9" w:history="1">
        <w:r w:rsidRPr="006A0E7B">
          <w:rPr>
            <w:rStyle w:val="Hyperlink"/>
            <w:rFonts w:asciiTheme="majorHAnsi" w:hAnsiTheme="majorHAnsi"/>
          </w:rPr>
          <w:t>http://www.cato.org/dailys/12-31-98.html</w:t>
        </w:r>
      </w:hyperlink>
      <w:r w:rsidRPr="006A0E7B">
        <w:rPr>
          <w:rFonts w:asciiTheme="majorHAnsi" w:hAnsiTheme="majorHAnsi"/>
        </w:rPr>
        <w:t xml:space="preserve"> accessed on 7-29-03</w:t>
      </w:r>
    </w:p>
    <w:p w14:paraId="2AF3B4D3" w14:textId="77777777" w:rsidR="0031297D" w:rsidRPr="006A0E7B" w:rsidRDefault="0031297D" w:rsidP="0031297D">
      <w:pPr>
        <w:rPr>
          <w:rStyle w:val="StyleBoldUnderline"/>
          <w:rFonts w:asciiTheme="majorHAnsi" w:hAnsiTheme="majorHAnsi"/>
        </w:rPr>
      </w:pPr>
      <w:r w:rsidRPr="006A0E7B">
        <w:rPr>
          <w:rFonts w:asciiTheme="majorHAnsi" w:hAnsiTheme="majorHAnsi"/>
        </w:rPr>
        <w:t xml:space="preserve">Advocates of free trade have long argued that its benefits are not merely economic. </w:t>
      </w:r>
      <w:r w:rsidRPr="006A0E7B">
        <w:rPr>
          <w:rStyle w:val="StyleBoldUnderline"/>
          <w:rFonts w:asciiTheme="majorHAnsi" w:hAnsiTheme="majorHAnsi"/>
        </w:rPr>
        <w:t>Free trade</w:t>
      </w:r>
      <w:r w:rsidRPr="006A0E7B">
        <w:rPr>
          <w:rFonts w:asciiTheme="majorHAnsi" w:hAnsiTheme="majorHAnsi"/>
        </w:rPr>
        <w:t xml:space="preserve"> also </w:t>
      </w:r>
      <w:r w:rsidRPr="006A0E7B">
        <w:rPr>
          <w:rStyle w:val="StyleBoldUnderline"/>
          <w:rFonts w:asciiTheme="majorHAnsi" w:hAnsiTheme="majorHAnsi"/>
        </w:rPr>
        <w:t>encourages</w:t>
      </w:r>
      <w:r w:rsidRPr="006A0E7B">
        <w:rPr>
          <w:rFonts w:asciiTheme="majorHAnsi" w:hAnsiTheme="majorHAnsi"/>
        </w:rPr>
        <w:t xml:space="preserve"> people and </w:t>
      </w:r>
      <w:r w:rsidRPr="006A0E7B">
        <w:rPr>
          <w:rStyle w:val="StyleBoldUnderline"/>
          <w:rFonts w:asciiTheme="majorHAnsi" w:hAnsiTheme="majorHAnsi"/>
        </w:rPr>
        <w:t>nations to live in peace</w:t>
      </w:r>
      <w:r w:rsidRPr="006A0E7B">
        <w:rPr>
          <w:rFonts w:asciiTheme="majorHAnsi" w:hAnsiTheme="majorHAnsi"/>
        </w:rPr>
        <w:t xml:space="preserve"> with one another. Free </w:t>
      </w:r>
      <w:r w:rsidRPr="006A0E7B">
        <w:rPr>
          <w:rStyle w:val="StyleBoldUnderline"/>
          <w:rFonts w:asciiTheme="majorHAnsi" w:hAnsiTheme="majorHAnsi"/>
        </w:rPr>
        <w:t>trade raises the cost of war by making nations more economically interdependent</w:t>
      </w:r>
      <w:r w:rsidRPr="006A0E7B">
        <w:rPr>
          <w:rFonts w:asciiTheme="majorHAnsi" w:hAnsiTheme="majorHAnsi"/>
        </w:rPr>
        <w:t xml:space="preserve">. Free trade makes it more profitable for people of one nation to produce goods and services for people of another nation than to conquer them. </w:t>
      </w:r>
      <w:r w:rsidRPr="006A0E7B">
        <w:rPr>
          <w:rStyle w:val="StyleBoldUnderline"/>
          <w:rFonts w:asciiTheme="majorHAnsi" w:hAnsiTheme="majorHAnsi"/>
        </w:rPr>
        <w:t>By promoting communication</w:t>
      </w:r>
      <w:r w:rsidRPr="006A0E7B">
        <w:rPr>
          <w:rFonts w:asciiTheme="majorHAnsi" w:hAnsiTheme="majorHAnsi"/>
        </w:rPr>
        <w:t xml:space="preserve"> across borders, </w:t>
      </w:r>
      <w:r w:rsidRPr="006A0E7B">
        <w:rPr>
          <w:rStyle w:val="StyleBoldUnderline"/>
          <w:rFonts w:asciiTheme="majorHAnsi" w:hAnsiTheme="majorHAnsi"/>
        </w:rPr>
        <w:t>trade increases understanding and reduces suspicion</w:t>
      </w:r>
      <w:r w:rsidRPr="006A0E7B">
        <w:rPr>
          <w:rFonts w:asciiTheme="majorHAnsi" w:hAnsiTheme="majorHAnsi"/>
        </w:rPr>
        <w:t xml:space="preserve"> toward people in other countries. International trade creates a network of human contacts. Phone calls, emails, faxes and face-to-face meetings are an integral part of commercial relations between people of different nations. </w:t>
      </w:r>
      <w:r w:rsidRPr="006A0E7B">
        <w:rPr>
          <w:rStyle w:val="StyleBoldUnderline"/>
          <w:rFonts w:asciiTheme="majorHAnsi" w:hAnsiTheme="majorHAnsi"/>
        </w:rPr>
        <w:t>This human interaction encourages tolerance and respect between people of different cultures</w:t>
      </w:r>
      <w:r w:rsidRPr="006A0E7B">
        <w:rPr>
          <w:rFonts w:asciiTheme="majorHAnsi" w:hAnsiTheme="majorHAnsi"/>
        </w:rPr>
        <w:t xml:space="preserve"> (if not toward protectionist politicians). Ancient writers, expounding what we now call the Universal Economy Doctrine, understood the link between trade and international harmony. The fourth-century writer </w:t>
      </w:r>
      <w:proofErr w:type="spellStart"/>
      <w:r w:rsidRPr="006A0E7B">
        <w:rPr>
          <w:rFonts w:asciiTheme="majorHAnsi" w:hAnsiTheme="majorHAnsi"/>
        </w:rPr>
        <w:t>Libanius</w:t>
      </w:r>
      <w:proofErr w:type="spellEnd"/>
      <w:r w:rsidRPr="006A0E7B">
        <w:rPr>
          <w:rFonts w:asciiTheme="majorHAnsi" w:hAnsiTheme="majorHAnsi"/>
        </w:rPr>
        <w:t xml:space="preserve"> declared in his Orations (III), "God did not bestow all products upon all parts of the earth, but distributed His gifts over different regions, </w:t>
      </w:r>
      <w:proofErr w:type="gramStart"/>
      <w:r w:rsidRPr="006A0E7B">
        <w:rPr>
          <w:rFonts w:asciiTheme="majorHAnsi" w:hAnsiTheme="majorHAnsi"/>
        </w:rPr>
        <w:t>to</w:t>
      </w:r>
      <w:proofErr w:type="gramEnd"/>
      <w:r w:rsidRPr="006A0E7B">
        <w:rPr>
          <w:rFonts w:asciiTheme="majorHAnsi" w:hAnsiTheme="majorHAnsi"/>
        </w:rPr>
        <w:t xml:space="preserve"> the end that men might cultivate a social relationship because one would have need of the help of another. And so He called commerce into being, that all men might be able to have common enjoyment of the fruits of the earth, no matter where produced." </w:t>
      </w:r>
      <w:r w:rsidRPr="006A0E7B">
        <w:rPr>
          <w:rStyle w:val="StyleBoldUnderline"/>
          <w:rFonts w:asciiTheme="majorHAnsi" w:hAnsiTheme="majorHAnsi"/>
        </w:rPr>
        <w:t>Open trade makes war a less appealing option for governments by raising its costs. To a nation committed to free trade, war not only means the destruction of life and property. It is also terrible for business</w:t>
      </w:r>
      <w:r w:rsidRPr="006A0E7B">
        <w:rPr>
          <w:rFonts w:asciiTheme="majorHAnsi" w:hAnsiTheme="majorHAnsi"/>
        </w:rPr>
        <w:t xml:space="preserve">, disrupting international commerce and inflicting even greater hardship on the mass of citizens. When the door to trade is open, a nation's citizens can gain access to goods and resources outside their borders by offering in exchange what they themselves can produce relatively well. When the door is closed, the only way to gain access is through military conquest. As the 19th century Frenchman Frederic </w:t>
      </w:r>
      <w:proofErr w:type="spellStart"/>
      <w:r w:rsidRPr="006A0E7B">
        <w:rPr>
          <w:rFonts w:asciiTheme="majorHAnsi" w:hAnsiTheme="majorHAnsi"/>
        </w:rPr>
        <w:t>Bastiat</w:t>
      </w:r>
      <w:proofErr w:type="spellEnd"/>
      <w:r w:rsidRPr="006A0E7B">
        <w:rPr>
          <w:rFonts w:asciiTheme="majorHAnsi" w:hAnsiTheme="majorHAnsi"/>
        </w:rPr>
        <w:t xml:space="preserve"> said, </w:t>
      </w:r>
      <w:r w:rsidRPr="006A0E7B">
        <w:rPr>
          <w:rStyle w:val="StyleBoldUnderline"/>
          <w:rFonts w:asciiTheme="majorHAnsi" w:hAnsiTheme="majorHAnsi"/>
        </w:rPr>
        <w:t>"When goods cannot cross borders, armies will."</w:t>
      </w:r>
    </w:p>
    <w:p w14:paraId="626CD140" w14:textId="77777777" w:rsidR="0031297D" w:rsidRPr="006A0E7B" w:rsidRDefault="0031297D" w:rsidP="0031297D">
      <w:pPr>
        <w:rPr>
          <w:rStyle w:val="StyleBoldUnderline"/>
          <w:rFonts w:asciiTheme="majorHAnsi" w:hAnsiTheme="majorHAnsi"/>
        </w:rPr>
      </w:pPr>
    </w:p>
    <w:p w14:paraId="03A472D9" w14:textId="77777777" w:rsidR="0031297D" w:rsidRPr="006A0E7B" w:rsidRDefault="0031297D" w:rsidP="0031297D">
      <w:pPr>
        <w:pStyle w:val="Heading4"/>
      </w:pPr>
      <w:r w:rsidRPr="006A0E7B">
        <w:t>Trade promotes peace and prevents conflicts – Western Europe proves</w:t>
      </w:r>
    </w:p>
    <w:p w14:paraId="56D6A634" w14:textId="77777777" w:rsidR="0031297D" w:rsidRPr="006A0E7B" w:rsidRDefault="0031297D" w:rsidP="0031297D">
      <w:pPr>
        <w:rPr>
          <w:rFonts w:asciiTheme="majorHAnsi" w:hAnsiTheme="majorHAnsi"/>
        </w:rPr>
      </w:pPr>
      <w:proofErr w:type="spellStart"/>
      <w:r w:rsidRPr="006A0E7B">
        <w:rPr>
          <w:rStyle w:val="StyleStyleBold12pt"/>
          <w:rFonts w:asciiTheme="majorHAnsi" w:hAnsiTheme="majorHAnsi"/>
        </w:rPr>
        <w:t>O’Driscoll</w:t>
      </w:r>
      <w:proofErr w:type="spellEnd"/>
      <w:r w:rsidRPr="006A0E7B">
        <w:rPr>
          <w:rStyle w:val="StyleStyleBold12pt"/>
          <w:rFonts w:asciiTheme="majorHAnsi" w:hAnsiTheme="majorHAnsi"/>
        </w:rPr>
        <w:t xml:space="preserve"> 03</w:t>
      </w:r>
      <w:r w:rsidRPr="006A0E7B">
        <w:rPr>
          <w:rFonts w:asciiTheme="majorHAnsi" w:hAnsiTheme="majorHAnsi"/>
        </w:rPr>
        <w:t xml:space="preserve"> Gerald P </w:t>
      </w:r>
      <w:proofErr w:type="spellStart"/>
      <w:r w:rsidRPr="006A0E7B">
        <w:rPr>
          <w:rFonts w:asciiTheme="majorHAnsi" w:hAnsiTheme="majorHAnsi"/>
        </w:rPr>
        <w:t>O’driscoll</w:t>
      </w:r>
      <w:proofErr w:type="spellEnd"/>
      <w:r w:rsidRPr="006A0E7B">
        <w:rPr>
          <w:rFonts w:asciiTheme="majorHAnsi" w:hAnsiTheme="majorHAnsi"/>
        </w:rPr>
        <w:t xml:space="preserve"> </w:t>
      </w:r>
      <w:proofErr w:type="spellStart"/>
      <w:proofErr w:type="gramStart"/>
      <w:r w:rsidRPr="006A0E7B">
        <w:rPr>
          <w:rFonts w:asciiTheme="majorHAnsi" w:hAnsiTheme="majorHAnsi"/>
        </w:rPr>
        <w:t>jr</w:t>
      </w:r>
      <w:proofErr w:type="spellEnd"/>
      <w:r w:rsidRPr="006A0E7B">
        <w:rPr>
          <w:rFonts w:asciiTheme="majorHAnsi" w:hAnsiTheme="majorHAnsi"/>
        </w:rPr>
        <w:t xml:space="preserve">  is</w:t>
      </w:r>
      <w:proofErr w:type="gramEnd"/>
      <w:r w:rsidRPr="006A0E7B">
        <w:rPr>
          <w:rFonts w:asciiTheme="majorHAnsi" w:hAnsiTheme="majorHAnsi"/>
        </w:rPr>
        <w:t xml:space="preserve"> senior fellow at the Cato Institute. Sara Fitzgerald is a trade policy analyst at the Heritage Foundation. Orange County Register, Feb. 11, 2003</w:t>
      </w:r>
    </w:p>
    <w:p w14:paraId="03B2FBA6" w14:textId="77777777" w:rsidR="0031297D" w:rsidRPr="006A0E7B" w:rsidRDefault="0031297D" w:rsidP="0031297D">
      <w:pPr>
        <w:rPr>
          <w:rFonts w:asciiTheme="majorHAnsi" w:hAnsiTheme="majorHAnsi"/>
        </w:rPr>
      </w:pPr>
      <w:r w:rsidRPr="006A0E7B">
        <w:rPr>
          <w:rFonts w:asciiTheme="majorHAnsi" w:hAnsiTheme="majorHAnsi"/>
        </w:rPr>
        <w:t xml:space="preserve">A report by the World Bank says that 2 billion people -- most of them in sub-Saharan Africa, the Middle East and the former Soviet Union -- "live in countries that are being left behind." These countries have failed to integrate with the world economy, failed to knock down barriers to trade and investment flows, failed to establish property rights and, as a result, failed to grow into modern </w:t>
      </w:r>
      <w:proofErr w:type="spellStart"/>
      <w:proofErr w:type="gramStart"/>
      <w:r w:rsidRPr="006A0E7B">
        <w:rPr>
          <w:rFonts w:asciiTheme="majorHAnsi" w:hAnsiTheme="majorHAnsi"/>
        </w:rPr>
        <w:t>economies.And</w:t>
      </w:r>
      <w:proofErr w:type="spellEnd"/>
      <w:proofErr w:type="gramEnd"/>
      <w:r w:rsidRPr="006A0E7B">
        <w:rPr>
          <w:rFonts w:asciiTheme="majorHAnsi" w:hAnsiTheme="majorHAnsi"/>
        </w:rPr>
        <w:t xml:space="preserve">, according to research by Edward Mansfield of the University of Pennsylvania and Jon </w:t>
      </w:r>
      <w:proofErr w:type="spellStart"/>
      <w:r w:rsidRPr="006A0E7B">
        <w:rPr>
          <w:rFonts w:asciiTheme="majorHAnsi" w:hAnsiTheme="majorHAnsi"/>
        </w:rPr>
        <w:t>Pevehouse</w:t>
      </w:r>
      <w:proofErr w:type="spellEnd"/>
      <w:r w:rsidRPr="006A0E7B">
        <w:rPr>
          <w:rFonts w:asciiTheme="majorHAnsi" w:hAnsiTheme="majorHAnsi"/>
        </w:rPr>
        <w:t xml:space="preserve"> of the University of Wisconsin, that's a recipe for trouble. Mansfield and </w:t>
      </w:r>
      <w:proofErr w:type="spellStart"/>
      <w:r w:rsidRPr="006A0E7B">
        <w:rPr>
          <w:rFonts w:asciiTheme="majorHAnsi" w:hAnsiTheme="majorHAnsi"/>
        </w:rPr>
        <w:t>Pevehouse</w:t>
      </w:r>
      <w:proofErr w:type="spellEnd"/>
      <w:r w:rsidRPr="006A0E7B">
        <w:rPr>
          <w:rFonts w:asciiTheme="majorHAnsi" w:hAnsiTheme="majorHAnsi"/>
        </w:rPr>
        <w:t xml:space="preserve"> have demonstrated that </w:t>
      </w:r>
      <w:r w:rsidRPr="006A0E7B">
        <w:rPr>
          <w:rStyle w:val="StyleBoldUnderline"/>
          <w:rFonts w:asciiTheme="majorHAnsi" w:hAnsiTheme="majorHAnsi"/>
        </w:rPr>
        <w:t>trade between nations makes them less likely to wage war</w:t>
      </w:r>
      <w:r w:rsidRPr="006A0E7B">
        <w:rPr>
          <w:rFonts w:asciiTheme="majorHAnsi" w:hAnsiTheme="majorHAnsi"/>
        </w:rPr>
        <w:t xml:space="preserve"> on each other -- </w:t>
      </w:r>
      <w:r w:rsidRPr="006A0E7B">
        <w:rPr>
          <w:rStyle w:val="StyleBoldUnderline"/>
          <w:rFonts w:asciiTheme="majorHAnsi" w:hAnsiTheme="majorHAnsi"/>
        </w:rPr>
        <w:t>and keeps internecine spats from spiraling out of control</w:t>
      </w:r>
      <w:r w:rsidRPr="006A0E7B">
        <w:rPr>
          <w:rFonts w:asciiTheme="majorHAnsi" w:hAnsiTheme="majorHAnsi"/>
        </w:rPr>
        <w:t xml:space="preserve">. They also found these trends are more pronounced among democratic countries with a strong tradition of respect for the rule of </w:t>
      </w:r>
      <w:proofErr w:type="spellStart"/>
      <w:proofErr w:type="gramStart"/>
      <w:r w:rsidRPr="006A0E7B">
        <w:rPr>
          <w:rFonts w:asciiTheme="majorHAnsi" w:hAnsiTheme="majorHAnsi"/>
        </w:rPr>
        <w:t>law.</w:t>
      </w:r>
      <w:r w:rsidRPr="006A0E7B">
        <w:rPr>
          <w:rStyle w:val="StyleBoldUnderline"/>
          <w:rFonts w:asciiTheme="majorHAnsi" w:hAnsiTheme="majorHAnsi"/>
        </w:rPr>
        <w:t>Countries</w:t>
      </w:r>
      <w:proofErr w:type="spellEnd"/>
      <w:proofErr w:type="gramEnd"/>
      <w:r w:rsidRPr="006A0E7B">
        <w:rPr>
          <w:rStyle w:val="StyleBoldUnderline"/>
          <w:rFonts w:asciiTheme="majorHAnsi" w:hAnsiTheme="majorHAnsi"/>
        </w:rPr>
        <w:t xml:space="preserve"> that trade with each other are far less likely to confront each other</w:t>
      </w:r>
      <w:r w:rsidRPr="006A0E7B">
        <w:rPr>
          <w:rFonts w:asciiTheme="majorHAnsi" w:hAnsiTheme="majorHAnsi"/>
        </w:rPr>
        <w:t xml:space="preserve"> on the battlefield than are countries with no trade relationship. </w:t>
      </w:r>
      <w:r w:rsidRPr="006A0E7B">
        <w:rPr>
          <w:rStyle w:val="StyleBoldUnderline"/>
          <w:rFonts w:asciiTheme="majorHAnsi" w:hAnsiTheme="majorHAnsi"/>
        </w:rPr>
        <w:t>And the size of the economies involved doesn't affect this relationship, which means</w:t>
      </w:r>
      <w:r w:rsidRPr="006A0E7B">
        <w:rPr>
          <w:rFonts w:asciiTheme="majorHAnsi" w:hAnsiTheme="majorHAnsi"/>
        </w:rPr>
        <w:t xml:space="preserve"> small, weak </w:t>
      </w:r>
      <w:r w:rsidRPr="006A0E7B">
        <w:rPr>
          <w:rStyle w:val="StyleBoldUnderline"/>
          <w:rFonts w:asciiTheme="majorHAnsi" w:hAnsiTheme="majorHAnsi"/>
        </w:rPr>
        <w:t>countries</w:t>
      </w:r>
      <w:r w:rsidRPr="006A0E7B">
        <w:rPr>
          <w:rFonts w:asciiTheme="majorHAnsi" w:hAnsiTheme="majorHAnsi"/>
        </w:rPr>
        <w:t xml:space="preserve"> </w:t>
      </w:r>
      <w:r w:rsidRPr="006A0E7B">
        <w:rPr>
          <w:rStyle w:val="StyleBoldUnderline"/>
          <w:rFonts w:asciiTheme="majorHAnsi" w:hAnsiTheme="majorHAnsi"/>
        </w:rPr>
        <w:t>can enhance their defense capabilities simply by increasing trade</w:t>
      </w:r>
      <w:r w:rsidRPr="006A0E7B">
        <w:rPr>
          <w:rFonts w:asciiTheme="majorHAnsi" w:hAnsiTheme="majorHAnsi"/>
        </w:rPr>
        <w:t xml:space="preserve"> with the world's economic </w:t>
      </w:r>
      <w:proofErr w:type="spellStart"/>
      <w:proofErr w:type="gramStart"/>
      <w:r w:rsidRPr="006A0E7B">
        <w:rPr>
          <w:rFonts w:asciiTheme="majorHAnsi" w:hAnsiTheme="majorHAnsi"/>
        </w:rPr>
        <w:t>giants.Experts</w:t>
      </w:r>
      <w:proofErr w:type="spellEnd"/>
      <w:proofErr w:type="gramEnd"/>
      <w:r w:rsidRPr="006A0E7B">
        <w:rPr>
          <w:rFonts w:asciiTheme="majorHAnsi" w:hAnsiTheme="majorHAnsi"/>
        </w:rPr>
        <w:t xml:space="preserve">, including Mansfield and </w:t>
      </w:r>
      <w:proofErr w:type="spellStart"/>
      <w:r w:rsidRPr="006A0E7B">
        <w:rPr>
          <w:rFonts w:asciiTheme="majorHAnsi" w:hAnsiTheme="majorHAnsi"/>
        </w:rPr>
        <w:t>Pevehouse</w:t>
      </w:r>
      <w:proofErr w:type="spellEnd"/>
      <w:r w:rsidRPr="006A0E7B">
        <w:rPr>
          <w:rFonts w:asciiTheme="majorHAnsi" w:hAnsiTheme="majorHAnsi"/>
        </w:rPr>
        <w:t xml:space="preserve">, say intensive </w:t>
      </w:r>
      <w:r w:rsidRPr="006A0E7B">
        <w:rPr>
          <w:rStyle w:val="StyleBoldUnderline"/>
          <w:rFonts w:asciiTheme="majorHAnsi" w:hAnsiTheme="majorHAnsi"/>
        </w:rPr>
        <w:t>trade integration</w:t>
      </w:r>
      <w:r w:rsidRPr="006A0E7B">
        <w:rPr>
          <w:rFonts w:asciiTheme="majorHAnsi" w:hAnsiTheme="majorHAnsi"/>
        </w:rPr>
        <w:t xml:space="preserve">, perhaps more than any other factor, has </w:t>
      </w:r>
      <w:r w:rsidRPr="006A0E7B">
        <w:rPr>
          <w:rStyle w:val="StyleBoldUnderline"/>
          <w:rFonts w:asciiTheme="majorHAnsi" w:hAnsiTheme="majorHAnsi"/>
        </w:rPr>
        <w:t>led to an unprecedented five decades of peace in Western Europe</w:t>
      </w:r>
      <w:r w:rsidRPr="006A0E7B">
        <w:rPr>
          <w:rFonts w:asciiTheme="majorHAnsi" w:hAnsiTheme="majorHAnsi"/>
        </w:rPr>
        <w:t>.</w:t>
      </w:r>
    </w:p>
    <w:p w14:paraId="046CD238" w14:textId="77777777" w:rsidR="0031297D" w:rsidRPr="006A0E7B" w:rsidRDefault="0031297D" w:rsidP="0031297D">
      <w:pPr>
        <w:rPr>
          <w:rFonts w:asciiTheme="majorHAnsi" w:hAnsiTheme="majorHAnsi"/>
        </w:rPr>
      </w:pPr>
    </w:p>
    <w:p w14:paraId="5DC969AF" w14:textId="77777777" w:rsidR="0031297D" w:rsidRPr="006A0E7B" w:rsidRDefault="0031297D" w:rsidP="0031297D">
      <w:pPr>
        <w:rPr>
          <w:rFonts w:asciiTheme="majorHAnsi" w:hAnsiTheme="majorHAnsi"/>
        </w:rPr>
      </w:pPr>
    </w:p>
    <w:p w14:paraId="12E85962" w14:textId="77777777" w:rsidR="00B03276" w:rsidRPr="006A0E7B" w:rsidRDefault="00B03276" w:rsidP="00B03276">
      <w:pPr>
        <w:pStyle w:val="Heading3"/>
      </w:pPr>
      <w:r w:rsidRPr="006A0E7B">
        <w:t>Trade Good – Democracy</w:t>
      </w:r>
    </w:p>
    <w:p w14:paraId="76B9D346" w14:textId="77777777" w:rsidR="0031297D" w:rsidRPr="006A0E7B" w:rsidRDefault="0031297D" w:rsidP="0031297D">
      <w:pPr>
        <w:pStyle w:val="Heading3"/>
      </w:pPr>
      <w:r w:rsidRPr="006A0E7B">
        <w:t>Trade Good – Economy</w:t>
      </w:r>
    </w:p>
    <w:p w14:paraId="144E2BA7" w14:textId="77777777" w:rsidR="009F0072" w:rsidRPr="006A0E7B" w:rsidRDefault="009F0072" w:rsidP="009F0072">
      <w:pPr>
        <w:rPr>
          <w:rFonts w:asciiTheme="majorHAnsi" w:hAnsiTheme="majorHAnsi"/>
        </w:rPr>
      </w:pPr>
    </w:p>
    <w:p w14:paraId="4E56688B" w14:textId="77777777" w:rsidR="009F0072" w:rsidRPr="006A0E7B" w:rsidRDefault="009F0072" w:rsidP="009F0072">
      <w:pPr>
        <w:pStyle w:val="Heading4"/>
      </w:pPr>
      <w:r w:rsidRPr="006A0E7B">
        <w:t>Free trade is best for long-term economic stability of developing countries-empirics</w:t>
      </w:r>
    </w:p>
    <w:p w14:paraId="63F577D5" w14:textId="77777777" w:rsidR="009F0072" w:rsidRPr="006A0E7B" w:rsidRDefault="009F0072" w:rsidP="009F0072">
      <w:pPr>
        <w:rPr>
          <w:rStyle w:val="StyleStyleBold12pt"/>
          <w:rFonts w:asciiTheme="majorHAnsi" w:hAnsiTheme="majorHAnsi"/>
        </w:rPr>
      </w:pPr>
      <w:r w:rsidRPr="006A0E7B">
        <w:rPr>
          <w:rStyle w:val="StyleStyleBold12pt"/>
          <w:rFonts w:asciiTheme="majorHAnsi" w:hAnsiTheme="majorHAnsi"/>
        </w:rPr>
        <w:t xml:space="preserve">Van de </w:t>
      </w:r>
      <w:proofErr w:type="spellStart"/>
      <w:r w:rsidRPr="006A0E7B">
        <w:rPr>
          <w:rStyle w:val="StyleStyleBold12pt"/>
          <w:rFonts w:asciiTheme="majorHAnsi" w:hAnsiTheme="majorHAnsi"/>
        </w:rPr>
        <w:t>Walle</w:t>
      </w:r>
      <w:proofErr w:type="spellEnd"/>
      <w:r w:rsidRPr="006A0E7B">
        <w:rPr>
          <w:rStyle w:val="StyleStyleBold12pt"/>
          <w:rFonts w:asciiTheme="majorHAnsi" w:hAnsiTheme="majorHAnsi"/>
        </w:rPr>
        <w:t xml:space="preserve"> 98</w:t>
      </w:r>
    </w:p>
    <w:p w14:paraId="5B031054" w14:textId="77777777" w:rsidR="009F0072" w:rsidRPr="006A0E7B" w:rsidRDefault="009F0072" w:rsidP="009F0072">
      <w:pPr>
        <w:rPr>
          <w:rFonts w:asciiTheme="majorHAnsi" w:hAnsiTheme="majorHAnsi"/>
        </w:rPr>
      </w:pPr>
      <w:r w:rsidRPr="006A0E7B">
        <w:rPr>
          <w:rFonts w:asciiTheme="majorHAnsi" w:hAnsiTheme="majorHAnsi"/>
        </w:rPr>
        <w:t xml:space="preserve">Nicholas van de </w:t>
      </w:r>
      <w:proofErr w:type="spellStart"/>
      <w:r w:rsidRPr="006A0E7B">
        <w:rPr>
          <w:rFonts w:asciiTheme="majorHAnsi" w:hAnsiTheme="majorHAnsi"/>
        </w:rPr>
        <w:t>Walle</w:t>
      </w:r>
      <w:proofErr w:type="spellEnd"/>
      <w:r w:rsidRPr="006A0E7B">
        <w:rPr>
          <w:rFonts w:asciiTheme="majorHAnsi" w:hAnsiTheme="majorHAnsi"/>
        </w:rPr>
        <w:t xml:space="preserve"> is a visiting</w:t>
      </w:r>
      <w:r w:rsidRPr="006A0E7B">
        <w:rPr>
          <w:rFonts w:asciiTheme="majorHAnsi" w:hAnsiTheme="majorHAnsi"/>
          <w:sz w:val="12"/>
        </w:rPr>
        <w:t xml:space="preserve">¶ </w:t>
      </w:r>
      <w:r w:rsidRPr="006A0E7B">
        <w:rPr>
          <w:rFonts w:asciiTheme="majorHAnsi" w:hAnsiTheme="majorHAnsi"/>
        </w:rPr>
        <w:t>Fellow at the Overseas Development</w:t>
      </w:r>
      <w:r w:rsidRPr="006A0E7B">
        <w:rPr>
          <w:rFonts w:asciiTheme="majorHAnsi" w:hAnsiTheme="majorHAnsi"/>
          <w:sz w:val="12"/>
        </w:rPr>
        <w:t xml:space="preserve">¶ </w:t>
      </w:r>
      <w:r w:rsidRPr="006A0E7B">
        <w:rPr>
          <w:rFonts w:asciiTheme="majorHAnsi" w:hAnsiTheme="majorHAnsi"/>
        </w:rPr>
        <w:t>Council and an Associate Professor at</w:t>
      </w:r>
      <w:r w:rsidRPr="006A0E7B">
        <w:rPr>
          <w:rFonts w:asciiTheme="majorHAnsi" w:hAnsiTheme="majorHAnsi"/>
          <w:sz w:val="12"/>
        </w:rPr>
        <w:t xml:space="preserve">¶ </w:t>
      </w:r>
      <w:r w:rsidRPr="006A0E7B">
        <w:rPr>
          <w:rFonts w:asciiTheme="majorHAnsi" w:hAnsiTheme="majorHAnsi"/>
        </w:rPr>
        <w:t>Michigan State University. “Economic Globalization</w:t>
      </w:r>
      <w:r w:rsidRPr="006A0E7B">
        <w:rPr>
          <w:rFonts w:asciiTheme="majorHAnsi" w:hAnsiTheme="majorHAnsi"/>
          <w:sz w:val="12"/>
        </w:rPr>
        <w:t xml:space="preserve">¶ </w:t>
      </w:r>
      <w:r w:rsidRPr="006A0E7B">
        <w:rPr>
          <w:rFonts w:asciiTheme="majorHAnsi" w:hAnsiTheme="majorHAnsi"/>
        </w:rPr>
        <w:t>and Political Stability in</w:t>
      </w:r>
      <w:r w:rsidRPr="006A0E7B">
        <w:rPr>
          <w:rFonts w:asciiTheme="majorHAnsi" w:hAnsiTheme="majorHAnsi"/>
          <w:sz w:val="12"/>
        </w:rPr>
        <w:t xml:space="preserve">¶ </w:t>
      </w:r>
      <w:r w:rsidRPr="006A0E7B">
        <w:rPr>
          <w:rFonts w:asciiTheme="majorHAnsi" w:hAnsiTheme="majorHAnsi"/>
        </w:rPr>
        <w:t>Developing Countries.” PROJECT ON WORLD SECURITY</w:t>
      </w:r>
      <w:r w:rsidRPr="006A0E7B">
        <w:rPr>
          <w:rFonts w:asciiTheme="majorHAnsi" w:hAnsiTheme="majorHAnsi"/>
          <w:sz w:val="12"/>
        </w:rPr>
        <w:t xml:space="preserve">¶ </w:t>
      </w:r>
      <w:r w:rsidRPr="006A0E7B">
        <w:rPr>
          <w:rFonts w:asciiTheme="majorHAnsi" w:hAnsiTheme="majorHAnsi"/>
        </w:rPr>
        <w:t xml:space="preserve">ROCKEFELLER BROTHERS FUND. </w:t>
      </w:r>
      <w:proofErr w:type="gramStart"/>
      <w:r w:rsidRPr="006A0E7B">
        <w:rPr>
          <w:rFonts w:asciiTheme="majorHAnsi" w:hAnsiTheme="majorHAnsi"/>
        </w:rPr>
        <w:t xml:space="preserve">1998. </w:t>
      </w:r>
      <w:hyperlink r:id="rId10" w:history="1">
        <w:r w:rsidRPr="006A0E7B">
          <w:rPr>
            <w:rFonts w:asciiTheme="majorHAnsi" w:hAnsiTheme="majorHAnsi"/>
          </w:rPr>
          <w:t>http://www.iatp.org/files/economic_globalization_and_political_stability.pdf</w:t>
        </w:r>
      </w:hyperlink>
      <w:proofErr w:type="gramEnd"/>
    </w:p>
    <w:p w14:paraId="1FD2E34B" w14:textId="2DEBDD22" w:rsidR="00D0655E" w:rsidRPr="006A0E7B" w:rsidRDefault="009F0072" w:rsidP="009F0072">
      <w:pPr>
        <w:rPr>
          <w:rStyle w:val="StyleBoldUnderline"/>
          <w:rFonts w:asciiTheme="majorHAnsi" w:hAnsiTheme="majorHAnsi"/>
        </w:rPr>
      </w:pPr>
      <w:r w:rsidRPr="006A0E7B">
        <w:rPr>
          <w:rFonts w:asciiTheme="majorHAnsi" w:hAnsiTheme="majorHAnsi"/>
        </w:rPr>
        <w:t>There can be little doubt that the highly volatile nature of international finance</w:t>
      </w:r>
      <w:r w:rsidRPr="006A0E7B">
        <w:rPr>
          <w:rFonts w:asciiTheme="majorHAnsi" w:hAnsiTheme="majorHAnsi"/>
          <w:sz w:val="12"/>
        </w:rPr>
        <w:t xml:space="preserve">¶ </w:t>
      </w:r>
      <w:r w:rsidRPr="006A0E7B">
        <w:rPr>
          <w:rFonts w:asciiTheme="majorHAnsi" w:hAnsiTheme="majorHAnsi"/>
        </w:rPr>
        <w:t>complicates economic management, particularly in the smaller, more vulnerable</w:t>
      </w:r>
      <w:r w:rsidRPr="006A0E7B">
        <w:rPr>
          <w:rFonts w:asciiTheme="majorHAnsi" w:hAnsiTheme="majorHAnsi"/>
          <w:sz w:val="12"/>
        </w:rPr>
        <w:t xml:space="preserve">¶ </w:t>
      </w:r>
      <w:r w:rsidRPr="006A0E7B">
        <w:rPr>
          <w:rFonts w:asciiTheme="majorHAnsi" w:hAnsiTheme="majorHAnsi"/>
        </w:rPr>
        <w:t>countries of the developing world</w:t>
      </w:r>
      <w:r w:rsidRPr="006A0E7B">
        <w:rPr>
          <w:rStyle w:val="StyleBoldUnderline"/>
          <w:rFonts w:asciiTheme="majorHAnsi" w:hAnsiTheme="majorHAnsi"/>
        </w:rPr>
        <w:t>. In the short run, markets are volatile: they</w:t>
      </w:r>
      <w:r w:rsidRPr="006A0E7B">
        <w:rPr>
          <w:rStyle w:val="StyleBoldUnderline"/>
          <w:rFonts w:asciiTheme="majorHAnsi" w:hAnsiTheme="majorHAnsi"/>
          <w:sz w:val="12"/>
        </w:rPr>
        <w:t xml:space="preserve">¶ </w:t>
      </w:r>
      <w:r w:rsidRPr="006A0E7B">
        <w:rPr>
          <w:rStyle w:val="StyleBoldUnderline"/>
          <w:rFonts w:asciiTheme="majorHAnsi" w:hAnsiTheme="majorHAnsi"/>
        </w:rPr>
        <w:t>overreact to certain signals, can be slow to respond to imbalances, and then overshoot</w:t>
      </w:r>
      <w:r w:rsidRPr="006A0E7B">
        <w:rPr>
          <w:rStyle w:val="StyleBoldUnderline"/>
          <w:rFonts w:asciiTheme="majorHAnsi" w:hAnsiTheme="majorHAnsi"/>
          <w:sz w:val="12"/>
        </w:rPr>
        <w:t xml:space="preserve">¶ </w:t>
      </w:r>
      <w:r w:rsidRPr="006A0E7B">
        <w:rPr>
          <w:rStyle w:val="StyleBoldUnderline"/>
          <w:rFonts w:asciiTheme="majorHAnsi" w:hAnsiTheme="majorHAnsi"/>
        </w:rPr>
        <w:t>equilibrium prices when they do respond.</w:t>
      </w:r>
      <w:r w:rsidRPr="006A0E7B">
        <w:rPr>
          <w:rFonts w:asciiTheme="majorHAnsi" w:hAnsiTheme="majorHAnsi"/>
        </w:rPr>
        <w:t xml:space="preserve"> Even virtuous governments can find</w:t>
      </w:r>
      <w:r w:rsidRPr="006A0E7B">
        <w:rPr>
          <w:rFonts w:asciiTheme="majorHAnsi" w:hAnsiTheme="majorHAnsi"/>
          <w:sz w:val="12"/>
        </w:rPr>
        <w:t xml:space="preserve">¶ </w:t>
      </w:r>
      <w:proofErr w:type="gramStart"/>
      <w:r w:rsidRPr="006A0E7B">
        <w:rPr>
          <w:rFonts w:asciiTheme="majorHAnsi" w:hAnsiTheme="majorHAnsi"/>
        </w:rPr>
        <w:t>themselves</w:t>
      </w:r>
      <w:proofErr w:type="gramEnd"/>
      <w:r w:rsidRPr="006A0E7B">
        <w:rPr>
          <w:rFonts w:asciiTheme="majorHAnsi" w:hAnsiTheme="majorHAnsi"/>
        </w:rPr>
        <w:t xml:space="preserve"> destabilized by international speculation, as happened in Latin America</w:t>
      </w:r>
      <w:r w:rsidRPr="006A0E7B">
        <w:rPr>
          <w:rFonts w:asciiTheme="majorHAnsi" w:hAnsiTheme="majorHAnsi"/>
          <w:sz w:val="12"/>
        </w:rPr>
        <w:t xml:space="preserve">¶ </w:t>
      </w:r>
      <w:r w:rsidRPr="006A0E7B">
        <w:rPr>
          <w:rFonts w:asciiTheme="majorHAnsi" w:hAnsiTheme="majorHAnsi"/>
        </w:rPr>
        <w:t xml:space="preserve">in the wake of the Mexican bond collapse in 1994. </w:t>
      </w:r>
      <w:r w:rsidRPr="006A0E7B">
        <w:rPr>
          <w:rStyle w:val="StyleBoldUnderline"/>
          <w:rFonts w:asciiTheme="majorHAnsi" w:hAnsiTheme="majorHAnsi"/>
        </w:rPr>
        <w:t>In what was dubbed the Tequila</w:t>
      </w:r>
      <w:r w:rsidRPr="006A0E7B">
        <w:rPr>
          <w:rStyle w:val="StyleBoldUnderline"/>
          <w:rFonts w:asciiTheme="majorHAnsi" w:hAnsiTheme="majorHAnsi"/>
          <w:sz w:val="12"/>
        </w:rPr>
        <w:t xml:space="preserve">¶ </w:t>
      </w:r>
      <w:r w:rsidRPr="006A0E7B">
        <w:rPr>
          <w:rStyle w:val="StyleBoldUnderline"/>
          <w:rFonts w:asciiTheme="majorHAnsi" w:hAnsiTheme="majorHAnsi"/>
        </w:rPr>
        <w:t>Effect, neighboring countries that did not always share Mexico’s macroeconomic</w:t>
      </w:r>
      <w:r w:rsidRPr="006A0E7B">
        <w:rPr>
          <w:rStyle w:val="StyleBoldUnderline"/>
          <w:rFonts w:asciiTheme="majorHAnsi" w:hAnsiTheme="majorHAnsi"/>
          <w:sz w:val="12"/>
        </w:rPr>
        <w:t xml:space="preserve">¶ </w:t>
      </w:r>
      <w:r w:rsidRPr="006A0E7B">
        <w:rPr>
          <w:rStyle w:val="StyleBoldUnderline"/>
          <w:rFonts w:asciiTheme="majorHAnsi" w:hAnsiTheme="majorHAnsi"/>
        </w:rPr>
        <w:t>weaknesses nonetheless found their stock markets plunging downwards and their</w:t>
      </w:r>
      <w:r w:rsidRPr="006A0E7B">
        <w:rPr>
          <w:rStyle w:val="StyleBoldUnderline"/>
          <w:rFonts w:asciiTheme="majorHAnsi" w:hAnsiTheme="majorHAnsi"/>
          <w:sz w:val="12"/>
        </w:rPr>
        <w:t xml:space="preserve">¶ </w:t>
      </w:r>
      <w:r w:rsidRPr="006A0E7B">
        <w:rPr>
          <w:rStyle w:val="StyleBoldUnderline"/>
          <w:rFonts w:asciiTheme="majorHAnsi" w:hAnsiTheme="majorHAnsi"/>
        </w:rPr>
        <w:t>bonds seriously undermined</w:t>
      </w:r>
      <w:r w:rsidRPr="006A0E7B">
        <w:rPr>
          <w:rFonts w:asciiTheme="majorHAnsi" w:hAnsiTheme="majorHAnsi"/>
        </w:rPr>
        <w:t>. Equity investments in emerging stock markets proved</w:t>
      </w:r>
      <w:r w:rsidRPr="006A0E7B">
        <w:rPr>
          <w:rFonts w:asciiTheme="majorHAnsi" w:hAnsiTheme="majorHAnsi"/>
          <w:sz w:val="12"/>
        </w:rPr>
        <w:t xml:space="preserve">¶ </w:t>
      </w:r>
      <w:r w:rsidRPr="006A0E7B">
        <w:rPr>
          <w:rFonts w:asciiTheme="majorHAnsi" w:hAnsiTheme="majorHAnsi"/>
        </w:rPr>
        <w:t>particularly volatile: after a tenfold increase between 1990 and 1993, they were halved</w:t>
      </w:r>
      <w:r w:rsidRPr="006A0E7B">
        <w:rPr>
          <w:rFonts w:asciiTheme="majorHAnsi" w:hAnsiTheme="majorHAnsi"/>
          <w:sz w:val="12"/>
        </w:rPr>
        <w:t xml:space="preserve">¶ </w:t>
      </w:r>
      <w:r w:rsidRPr="006A0E7B">
        <w:rPr>
          <w:rFonts w:asciiTheme="majorHAnsi" w:hAnsiTheme="majorHAnsi"/>
        </w:rPr>
        <w:t>between 1993 and 1995 (World Bank 1996</w:t>
      </w:r>
      <w:r w:rsidRPr="006A0E7B">
        <w:rPr>
          <w:rStyle w:val="StyleBoldUnderline"/>
          <w:rFonts w:asciiTheme="majorHAnsi" w:hAnsiTheme="majorHAnsi"/>
        </w:rPr>
        <w:t>). In the medium to long run, however</w:t>
      </w:r>
      <w:proofErr w:type="gramStart"/>
      <w:r w:rsidRPr="006A0E7B">
        <w:rPr>
          <w:rStyle w:val="StyleBoldUnderline"/>
          <w:rFonts w:asciiTheme="majorHAnsi" w:hAnsiTheme="majorHAnsi"/>
        </w:rPr>
        <w:t>,</w:t>
      </w:r>
      <w:r w:rsidRPr="006A0E7B">
        <w:rPr>
          <w:rStyle w:val="StyleBoldUnderline"/>
          <w:rFonts w:asciiTheme="majorHAnsi" w:hAnsiTheme="majorHAnsi"/>
          <w:sz w:val="12"/>
        </w:rPr>
        <w:t>¶</w:t>
      </w:r>
      <w:proofErr w:type="gramEnd"/>
      <w:r w:rsidRPr="006A0E7B">
        <w:rPr>
          <w:rStyle w:val="StyleBoldUnderline"/>
          <w:rFonts w:asciiTheme="majorHAnsi" w:hAnsiTheme="majorHAnsi"/>
          <w:sz w:val="12"/>
        </w:rPr>
        <w:t xml:space="preserve"> </w:t>
      </w:r>
      <w:r w:rsidRPr="006A0E7B">
        <w:rPr>
          <w:rStyle w:val="StyleBoldUnderline"/>
          <w:rFonts w:asciiTheme="majorHAnsi" w:hAnsiTheme="majorHAnsi"/>
        </w:rPr>
        <w:t>steady and sustainable macroeconomic management is consistently rewarded by</w:t>
      </w:r>
      <w:r w:rsidRPr="006A0E7B">
        <w:rPr>
          <w:rStyle w:val="StyleBoldUnderline"/>
          <w:rFonts w:asciiTheme="majorHAnsi" w:hAnsiTheme="majorHAnsi"/>
          <w:sz w:val="12"/>
        </w:rPr>
        <w:t xml:space="preserve">¶ </w:t>
      </w:r>
      <w:r w:rsidRPr="006A0E7B">
        <w:rPr>
          <w:rStyle w:val="StyleBoldUnderline"/>
          <w:rFonts w:asciiTheme="majorHAnsi" w:hAnsiTheme="majorHAnsi"/>
        </w:rPr>
        <w:t>financial markets, as indeed was demonstrated by many of the economies in Latin</w:t>
      </w:r>
      <w:r w:rsidRPr="006A0E7B">
        <w:rPr>
          <w:rStyle w:val="StyleBoldUnderline"/>
          <w:rFonts w:asciiTheme="majorHAnsi" w:hAnsiTheme="majorHAnsi"/>
          <w:sz w:val="12"/>
        </w:rPr>
        <w:t xml:space="preserve">¶ </w:t>
      </w:r>
      <w:r w:rsidRPr="006A0E7B">
        <w:rPr>
          <w:rStyle w:val="StyleBoldUnderline"/>
          <w:rFonts w:asciiTheme="majorHAnsi" w:hAnsiTheme="majorHAnsi"/>
        </w:rPr>
        <w:t>America after the Tequila Effect subsided, and the confidence of financial markets</w:t>
      </w:r>
      <w:r w:rsidRPr="006A0E7B">
        <w:rPr>
          <w:rStyle w:val="StyleBoldUnderline"/>
          <w:rFonts w:asciiTheme="majorHAnsi" w:hAnsiTheme="majorHAnsi"/>
          <w:sz w:val="12"/>
        </w:rPr>
        <w:t xml:space="preserve">¶ </w:t>
      </w:r>
      <w:r w:rsidRPr="006A0E7B">
        <w:rPr>
          <w:rStyle w:val="StyleBoldUnderline"/>
          <w:rFonts w:asciiTheme="majorHAnsi" w:hAnsiTheme="majorHAnsi"/>
        </w:rPr>
        <w:t>was restored.</w:t>
      </w:r>
    </w:p>
    <w:p w14:paraId="10CD5A86" w14:textId="77777777" w:rsidR="00D0655E" w:rsidRPr="006A0E7B" w:rsidRDefault="00D0655E" w:rsidP="00D0655E">
      <w:pPr>
        <w:pStyle w:val="Heading4"/>
      </w:pPr>
      <w:r w:rsidRPr="006A0E7B">
        <w:t>Trade creates conditions that promote democracy-Mexico proves</w:t>
      </w:r>
    </w:p>
    <w:p w14:paraId="31166E05" w14:textId="77777777" w:rsidR="00D0655E" w:rsidRPr="006A0E7B" w:rsidRDefault="00D0655E" w:rsidP="00D0655E">
      <w:pPr>
        <w:rPr>
          <w:rFonts w:asciiTheme="majorHAnsi" w:hAnsiTheme="majorHAnsi"/>
        </w:rPr>
      </w:pPr>
      <w:r w:rsidRPr="006A0E7B">
        <w:rPr>
          <w:rStyle w:val="StyleStyleBold12pt"/>
          <w:rFonts w:asciiTheme="majorHAnsi" w:hAnsiTheme="majorHAnsi"/>
        </w:rPr>
        <w:t>AERF 1</w:t>
      </w:r>
    </w:p>
    <w:p w14:paraId="44877727" w14:textId="77777777" w:rsidR="00D0655E" w:rsidRPr="006A0E7B" w:rsidRDefault="00D0655E" w:rsidP="00D0655E">
      <w:pPr>
        <w:rPr>
          <w:rFonts w:asciiTheme="majorHAnsi" w:hAnsiTheme="majorHAnsi"/>
        </w:rPr>
      </w:pPr>
      <w:r w:rsidRPr="006A0E7B">
        <w:rPr>
          <w:rFonts w:asciiTheme="majorHAnsi" w:hAnsiTheme="majorHAnsi"/>
        </w:rPr>
        <w:t xml:space="preserve">(The Atlas Economic Research Foundation is a nonprofit 501(c)(3) organization that is supported by donations from individuals, foundations and corporations. It works with think tanks and individuals in the United States and across the world who share a vision of the free society based on certain common beliefs, “Free Trade Promotes Democracy”, summer 2001, </w:t>
      </w:r>
      <w:hyperlink r:id="rId11" w:history="1">
        <w:r w:rsidRPr="006A0E7B">
          <w:rPr>
            <w:rFonts w:asciiTheme="majorHAnsi" w:hAnsiTheme="majorHAnsi"/>
          </w:rPr>
          <w:t>http://atlasnetwork.org/wp-content/uploads/2009/01/2001_h-summer.pdf</w:t>
        </w:r>
      </w:hyperlink>
      <w:r w:rsidRPr="006A0E7B">
        <w:rPr>
          <w:rFonts w:asciiTheme="majorHAnsi" w:hAnsiTheme="majorHAnsi"/>
        </w:rPr>
        <w:t>)</w:t>
      </w:r>
    </w:p>
    <w:p w14:paraId="1BF2FBFF" w14:textId="77777777" w:rsidR="00D0655E" w:rsidRPr="006A0E7B" w:rsidRDefault="00D0655E" w:rsidP="00D0655E">
      <w:pPr>
        <w:rPr>
          <w:rFonts w:asciiTheme="majorHAnsi" w:hAnsiTheme="majorHAnsi"/>
        </w:rPr>
      </w:pPr>
      <w:proofErr w:type="spellStart"/>
      <w:r w:rsidRPr="006A0E7B">
        <w:rPr>
          <w:rFonts w:asciiTheme="majorHAnsi" w:hAnsiTheme="majorHAnsi"/>
        </w:rPr>
        <w:t>Alzati</w:t>
      </w:r>
      <w:proofErr w:type="spellEnd"/>
      <w:r w:rsidRPr="006A0E7B">
        <w:rPr>
          <w:rFonts w:asciiTheme="majorHAnsi" w:hAnsiTheme="majorHAnsi"/>
        </w:rPr>
        <w:t xml:space="preserve"> acknowledged the standard efficiency arguments made for free trade by its proponents: the enhancement of economic opportunities and the creation of wealth. Just as </w:t>
      </w:r>
      <w:r w:rsidRPr="006A0E7B">
        <w:rPr>
          <w:rStyle w:val="StyleBoldUnderline"/>
          <w:rFonts w:asciiTheme="majorHAnsi" w:hAnsiTheme="majorHAnsi"/>
        </w:rPr>
        <w:t>important</w:t>
      </w:r>
      <w:r w:rsidRPr="006A0E7B">
        <w:rPr>
          <w:rFonts w:asciiTheme="majorHAnsi" w:hAnsiTheme="majorHAnsi"/>
        </w:rPr>
        <w:t xml:space="preserve">, however, </w:t>
      </w:r>
      <w:r w:rsidRPr="006A0E7B">
        <w:rPr>
          <w:rStyle w:val="StyleBoldUnderline"/>
          <w:rFonts w:asciiTheme="majorHAnsi" w:hAnsiTheme="majorHAnsi"/>
        </w:rPr>
        <w:t>is its role in promoting democracy. Using the Mexican case</w:t>
      </w:r>
      <w:r w:rsidRPr="006A0E7B">
        <w:rPr>
          <w:rFonts w:asciiTheme="majorHAnsi" w:hAnsiTheme="majorHAnsi"/>
        </w:rPr>
        <w:t xml:space="preserve"> as </w:t>
      </w:r>
      <w:proofErr w:type="gramStart"/>
      <w:r w:rsidRPr="006A0E7B">
        <w:rPr>
          <w:rFonts w:asciiTheme="majorHAnsi" w:hAnsiTheme="majorHAnsi"/>
        </w:rPr>
        <w:t>an .</w:t>
      </w:r>
      <w:proofErr w:type="gramEnd"/>
      <w:r w:rsidRPr="006A0E7B">
        <w:rPr>
          <w:rFonts w:asciiTheme="majorHAnsi" w:hAnsiTheme="majorHAnsi"/>
        </w:rPr>
        <w:t xml:space="preserve"> </w:t>
      </w:r>
      <w:proofErr w:type="gramStart"/>
      <w:r w:rsidRPr="006A0E7B">
        <w:rPr>
          <w:rStyle w:val="StyleBoldUnderline"/>
          <w:rFonts w:asciiTheme="majorHAnsi" w:hAnsiTheme="majorHAnsi"/>
        </w:rPr>
        <w:t>example</w:t>
      </w:r>
      <w:proofErr w:type="gramEnd"/>
      <w:r w:rsidRPr="006A0E7B">
        <w:rPr>
          <w:rFonts w:asciiTheme="majorHAnsi" w:hAnsiTheme="majorHAnsi"/>
        </w:rPr>
        <w:t xml:space="preserve">, he described how free </w:t>
      </w:r>
      <w:r w:rsidRPr="006A0E7B">
        <w:rPr>
          <w:rStyle w:val="StyleBoldUnderline"/>
          <w:rFonts w:asciiTheme="majorHAnsi" w:hAnsiTheme="majorHAnsi"/>
        </w:rPr>
        <w:t>trade is</w:t>
      </w:r>
      <w:r w:rsidRPr="006A0E7B">
        <w:rPr>
          <w:rFonts w:asciiTheme="majorHAnsi" w:hAnsiTheme="majorHAnsi"/>
        </w:rPr>
        <w:t xml:space="preserve"> gradually </w:t>
      </w:r>
      <w:r w:rsidRPr="006A0E7B">
        <w:rPr>
          <w:rStyle w:val="StyleBoldUnderline"/>
          <w:rFonts w:asciiTheme="majorHAnsi" w:hAnsiTheme="majorHAnsi"/>
        </w:rPr>
        <w:t>dismantling the traditional sources of revenue - customs duties in his country - that have enabled authoritarian governments to remain in power.</w:t>
      </w:r>
      <w:r w:rsidRPr="006A0E7B">
        <w:rPr>
          <w:rFonts w:asciiTheme="majorHAnsi" w:hAnsiTheme="majorHAnsi"/>
        </w:rPr>
        <w:t xml:space="preserve"> Hence, </w:t>
      </w:r>
      <w:r w:rsidRPr="006A0E7B">
        <w:rPr>
          <w:rStyle w:val="StyleBoldUnderline"/>
          <w:rFonts w:asciiTheme="majorHAnsi" w:hAnsiTheme="majorHAnsi"/>
        </w:rPr>
        <w:t>free trade has a strong, dampening effect upon authoritarian rule, enabling greater opportunities for democracy to take hold</w:t>
      </w:r>
      <w:r w:rsidRPr="006A0E7B">
        <w:rPr>
          <w:rFonts w:asciiTheme="majorHAnsi" w:hAnsiTheme="majorHAnsi"/>
        </w:rPr>
        <w:t xml:space="preserve">. In fact, </w:t>
      </w:r>
      <w:proofErr w:type="spellStart"/>
      <w:r w:rsidRPr="006A0E7B">
        <w:rPr>
          <w:rFonts w:asciiTheme="majorHAnsi" w:hAnsiTheme="majorHAnsi"/>
        </w:rPr>
        <w:t>Alzati</w:t>
      </w:r>
      <w:proofErr w:type="spellEnd"/>
      <w:r w:rsidRPr="006A0E7B">
        <w:rPr>
          <w:rFonts w:asciiTheme="majorHAnsi" w:hAnsiTheme="majorHAnsi"/>
        </w:rPr>
        <w:t xml:space="preserve"> said, Mexican President Vicente Fox would never have been elected to office without the North American Free Trade Agreement (NAFTA). NAFTA started dismantling long-standing avenues of rent seeking, weakening the abilities of corrupt leaders to fund their power bases. </w:t>
      </w:r>
      <w:r w:rsidRPr="006A0E7B">
        <w:rPr>
          <w:rStyle w:val="StyleBoldUnderline"/>
          <w:rFonts w:asciiTheme="majorHAnsi" w:hAnsiTheme="majorHAnsi"/>
        </w:rPr>
        <w:t>To nurture democracy</w:t>
      </w:r>
      <w:r w:rsidRPr="006A0E7B">
        <w:rPr>
          <w:rFonts w:asciiTheme="majorHAnsi" w:hAnsiTheme="majorHAnsi"/>
        </w:rPr>
        <w:t xml:space="preserve">, </w:t>
      </w:r>
      <w:proofErr w:type="spellStart"/>
      <w:r w:rsidRPr="006A0E7B">
        <w:rPr>
          <w:rFonts w:asciiTheme="majorHAnsi" w:hAnsiTheme="majorHAnsi"/>
        </w:rPr>
        <w:t>Alzati</w:t>
      </w:r>
      <w:proofErr w:type="spellEnd"/>
      <w:r w:rsidRPr="006A0E7B">
        <w:rPr>
          <w:rFonts w:asciiTheme="majorHAnsi" w:hAnsiTheme="majorHAnsi"/>
        </w:rPr>
        <w:t xml:space="preserve"> concluded, </w:t>
      </w:r>
      <w:r w:rsidRPr="006A0E7B">
        <w:rPr>
          <w:rStyle w:val="StyleBoldUnderline"/>
          <w:rFonts w:asciiTheme="majorHAnsi" w:hAnsiTheme="majorHAnsi"/>
        </w:rPr>
        <w:t>we need to have "real free trade"</w:t>
      </w:r>
      <w:r w:rsidRPr="006A0E7B">
        <w:rPr>
          <w:rFonts w:asciiTheme="majorHAnsi" w:hAnsiTheme="majorHAnsi"/>
        </w:rPr>
        <w:t xml:space="preserve"> - not purely for economic reasons, but also to enhance the quality of life and democracy for people around the globe. </w:t>
      </w:r>
    </w:p>
    <w:p w14:paraId="53BA1D88" w14:textId="77777777" w:rsidR="00D0655E" w:rsidRPr="006A0E7B" w:rsidRDefault="00D0655E" w:rsidP="00D0655E">
      <w:pPr>
        <w:pStyle w:val="Heading4"/>
      </w:pPr>
      <w:r w:rsidRPr="006A0E7B">
        <w:t>Democracy is d-rule</w:t>
      </w:r>
    </w:p>
    <w:p w14:paraId="260BD794" w14:textId="77777777" w:rsidR="00D0655E" w:rsidRPr="006A0E7B" w:rsidRDefault="00D0655E" w:rsidP="00D0655E">
      <w:pPr>
        <w:rPr>
          <w:rFonts w:asciiTheme="majorHAnsi" w:hAnsiTheme="majorHAnsi"/>
        </w:rPr>
      </w:pPr>
      <w:r w:rsidRPr="006A0E7B">
        <w:rPr>
          <w:rStyle w:val="StyleStyleBold12pt"/>
          <w:rFonts w:asciiTheme="majorHAnsi" w:hAnsiTheme="majorHAnsi"/>
        </w:rPr>
        <w:t>Diamond</w:t>
      </w:r>
      <w:r w:rsidRPr="006A0E7B">
        <w:rPr>
          <w:rFonts w:asciiTheme="majorHAnsi" w:hAnsiTheme="majorHAnsi"/>
        </w:rPr>
        <w:t xml:space="preserve"> </w:t>
      </w:r>
      <w:r w:rsidRPr="006A0E7B">
        <w:rPr>
          <w:rStyle w:val="StyleStyleBold12pt"/>
          <w:rFonts w:asciiTheme="majorHAnsi" w:hAnsiTheme="majorHAnsi"/>
        </w:rPr>
        <w:t>95</w:t>
      </w:r>
    </w:p>
    <w:p w14:paraId="2F5A1532" w14:textId="77777777" w:rsidR="00D0655E" w:rsidRPr="006A0E7B" w:rsidRDefault="00D0655E" w:rsidP="00D0655E">
      <w:pPr>
        <w:rPr>
          <w:rStyle w:val="StyleBoldUnderline"/>
          <w:rFonts w:asciiTheme="majorHAnsi" w:hAnsiTheme="majorHAnsi"/>
        </w:rPr>
      </w:pPr>
      <w:r w:rsidRPr="006A0E7B">
        <w:rPr>
          <w:rFonts w:asciiTheme="majorHAnsi" w:hAnsiTheme="majorHAnsi"/>
          <w:sz w:val="16"/>
        </w:rPr>
        <w:t>(Larry Diamond, Hoover Institution senior fellow, co-editor of the Journal of Democracy, December 1995, A Report to the Carnegie Commission on Preventing Deadly Conflict, “Promoting Democracy in the 1990s: Actors and Instruments, Issues and Imperatives,” </w:t>
      </w:r>
      <w:r w:rsidRPr="006A0E7B">
        <w:rPr>
          <w:rFonts w:asciiTheme="majorHAnsi" w:hAnsiTheme="majorHAnsi"/>
          <w:sz w:val="16"/>
        </w:rPr>
        <w:fldChar w:fldCharType="begin"/>
      </w:r>
      <w:r w:rsidRPr="006A0E7B">
        <w:rPr>
          <w:rFonts w:asciiTheme="majorHAnsi" w:hAnsiTheme="majorHAnsi"/>
          <w:sz w:val="16"/>
        </w:rPr>
        <w:instrText xml:space="preserve"> HYPERLINK "http://wwics.si.edu/subsites/ccpdc/pubs/di/1.htm" \t "_blank" </w:instrText>
      </w:r>
      <w:r w:rsidRPr="006A0E7B">
        <w:rPr>
          <w:rFonts w:asciiTheme="majorHAnsi" w:hAnsiTheme="majorHAnsi"/>
          <w:sz w:val="16"/>
        </w:rPr>
      </w:r>
      <w:r w:rsidRPr="006A0E7B">
        <w:rPr>
          <w:rFonts w:asciiTheme="majorHAnsi" w:hAnsiTheme="majorHAnsi"/>
          <w:sz w:val="16"/>
        </w:rPr>
        <w:fldChar w:fldCharType="separate"/>
      </w:r>
      <w:r w:rsidRPr="006A0E7B">
        <w:rPr>
          <w:rFonts w:asciiTheme="majorHAnsi" w:hAnsiTheme="majorHAnsi"/>
          <w:sz w:val="16"/>
        </w:rPr>
        <w:t>http://wwics.si.edu/subsites/ccpdc/pubs/di/1.htm</w:t>
      </w:r>
      <w:r w:rsidRPr="006A0E7B">
        <w:rPr>
          <w:rFonts w:asciiTheme="majorHAnsi" w:hAnsiTheme="majorHAnsi"/>
          <w:sz w:val="16"/>
        </w:rPr>
        <w:fldChar w:fldCharType="end"/>
      </w:r>
      <w:r w:rsidRPr="006A0E7B">
        <w:rPr>
          <w:rFonts w:asciiTheme="majorHAnsi" w:hAnsiTheme="majorHAnsi"/>
          <w:sz w:val="16"/>
        </w:rPr>
        <w:t>)</w:t>
      </w:r>
      <w:r w:rsidRPr="006A0E7B">
        <w:rPr>
          <w:rFonts w:asciiTheme="majorHAnsi" w:hAnsiTheme="majorHAnsi"/>
          <w:sz w:val="16"/>
        </w:rPr>
        <w:br/>
        <w:t xml:space="preserve">OTHER THREATS </w:t>
      </w:r>
      <w:proofErr w:type="gramStart"/>
      <w:r w:rsidRPr="006A0E7B">
        <w:rPr>
          <w:rFonts w:asciiTheme="majorHAnsi" w:hAnsiTheme="majorHAnsi"/>
          <w:sz w:val="16"/>
        </w:rPr>
        <w:t>This</w:t>
      </w:r>
      <w:proofErr w:type="gramEnd"/>
      <w:r w:rsidRPr="006A0E7B">
        <w:rPr>
          <w:rFonts w:asciiTheme="majorHAnsi" w:hAnsiTheme="majorHAnsi"/>
          <w:sz w:val="16"/>
        </w:rPr>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6A0E7B">
        <w:rPr>
          <w:rStyle w:val="StyleBoldUnderline"/>
          <w:rFonts w:asciiTheme="majorHAnsi" w:hAnsiTheme="majorHAnsi"/>
        </w:rPr>
        <w:t>Nuclear, chemical, and biological weapons continue to proliferate</w:t>
      </w:r>
      <w:r w:rsidRPr="006A0E7B">
        <w:rPr>
          <w:rFonts w:asciiTheme="majorHAnsi" w:hAnsiTheme="majorHAnsi"/>
          <w:sz w:val="16"/>
        </w:rPr>
        <w:t xml:space="preserve">. The very source of life on Earth, the global ecosystem, appears increasingly endangered. Most of these new and unconventional </w:t>
      </w:r>
      <w:r w:rsidRPr="006A0E7B">
        <w:rPr>
          <w:rStyle w:val="StyleBoldUnderline"/>
          <w:rFonts w:asciiTheme="majorHAnsi" w:hAnsiTheme="majorHAnsi"/>
        </w:rPr>
        <w:t>threats</w:t>
      </w:r>
      <w:r w:rsidRPr="006A0E7B">
        <w:rPr>
          <w:rFonts w:asciiTheme="majorHAnsi" w:hAnsiTheme="majorHAnsi"/>
          <w:sz w:val="16"/>
        </w:rPr>
        <w:t xml:space="preserve"> to security </w:t>
      </w:r>
      <w:r w:rsidRPr="006A0E7B">
        <w:rPr>
          <w:rStyle w:val="StyleBoldUnderline"/>
          <w:rFonts w:asciiTheme="majorHAnsi" w:hAnsiTheme="majorHAnsi"/>
        </w:rPr>
        <w:t>are</w:t>
      </w:r>
      <w:r w:rsidRPr="006A0E7B">
        <w:rPr>
          <w:rFonts w:asciiTheme="majorHAnsi" w:hAnsiTheme="majorHAnsi"/>
          <w:sz w:val="16"/>
        </w:rPr>
        <w:t xml:space="preserve"> associated with or </w:t>
      </w:r>
      <w:r w:rsidRPr="006A0E7B">
        <w:rPr>
          <w:rStyle w:val="StyleBoldUnderline"/>
          <w:rFonts w:asciiTheme="majorHAnsi" w:hAnsiTheme="majorHAnsi"/>
        </w:rPr>
        <w:t>aggravated by the weakness</w:t>
      </w:r>
      <w:r w:rsidRPr="006A0E7B">
        <w:rPr>
          <w:rFonts w:asciiTheme="majorHAnsi" w:hAnsiTheme="majorHAnsi"/>
          <w:sz w:val="16"/>
        </w:rPr>
        <w:t xml:space="preserve"> or absence </w:t>
      </w:r>
      <w:r w:rsidRPr="006A0E7B">
        <w:rPr>
          <w:rStyle w:val="StyleBoldUnderline"/>
          <w:rFonts w:asciiTheme="majorHAnsi" w:hAnsiTheme="majorHAnsi"/>
        </w:rPr>
        <w:t>of democracy</w:t>
      </w:r>
      <w:r w:rsidRPr="006A0E7B">
        <w:rPr>
          <w:rFonts w:asciiTheme="majorHAnsi" w:hAnsiTheme="majorHAnsi"/>
          <w:sz w:val="16"/>
        </w:rPr>
        <w:t xml:space="preserve">, with its provisions for legality, accountability, popular sovereignty, and openness. </w:t>
      </w:r>
      <w:proofErr w:type="gramStart"/>
      <w:r w:rsidRPr="006A0E7B">
        <w:rPr>
          <w:rFonts w:asciiTheme="majorHAnsi" w:hAnsiTheme="majorHAnsi"/>
          <w:sz w:val="16"/>
        </w:rPr>
        <w:t>LESSONS OF THE TWENTIETH CENTURY The experience of this century offers</w:t>
      </w:r>
      <w:proofErr w:type="gramEnd"/>
      <w:r w:rsidRPr="006A0E7B">
        <w:rPr>
          <w:rFonts w:asciiTheme="majorHAnsi" w:hAnsiTheme="majorHAnsi"/>
          <w:sz w:val="16"/>
        </w:rPr>
        <w:t xml:space="preserve"> important lessons. </w:t>
      </w:r>
      <w:r w:rsidRPr="006A0E7B">
        <w:rPr>
          <w:rStyle w:val="StyleBoldUnderline"/>
          <w:rFonts w:asciiTheme="majorHAnsi" w:hAnsiTheme="majorHAnsi"/>
        </w:rPr>
        <w:t>Countries that govern themselves in a truly democratic fashion do not go to war with one another</w:t>
      </w:r>
      <w:r w:rsidRPr="006A0E7B">
        <w:rPr>
          <w:rFonts w:asciiTheme="majorHAnsi" w:hAnsiTheme="majorHAnsi"/>
          <w:sz w:val="16"/>
        </w:rPr>
        <w:t xml:space="preserve">. They do not aggress against their neighbors to aggrandize themselves or glorify their leaders. Democratic governments </w:t>
      </w:r>
      <w:r w:rsidRPr="006A0E7B">
        <w:rPr>
          <w:rStyle w:val="StyleBoldUnderline"/>
          <w:rFonts w:asciiTheme="majorHAnsi" w:hAnsiTheme="majorHAnsi"/>
        </w:rPr>
        <w:t>do not</w:t>
      </w:r>
      <w:r w:rsidRPr="006A0E7B">
        <w:rPr>
          <w:rFonts w:asciiTheme="majorHAnsi" w:hAnsiTheme="majorHAnsi"/>
          <w:sz w:val="16"/>
        </w:rPr>
        <w:t xml:space="preserve"> ethnically </w:t>
      </w:r>
      <w:r w:rsidRPr="006A0E7B">
        <w:rPr>
          <w:rStyle w:val="StyleBoldUnderline"/>
          <w:rFonts w:asciiTheme="majorHAnsi" w:hAnsiTheme="majorHAnsi"/>
        </w:rPr>
        <w:t>“cleanse” their</w:t>
      </w:r>
      <w:r w:rsidRPr="006A0E7B">
        <w:rPr>
          <w:rFonts w:asciiTheme="majorHAnsi" w:hAnsiTheme="majorHAnsi"/>
          <w:sz w:val="16"/>
        </w:rPr>
        <w:t xml:space="preserve"> own </w:t>
      </w:r>
      <w:r w:rsidRPr="006A0E7B">
        <w:rPr>
          <w:rStyle w:val="StyleBoldUnderline"/>
          <w:rFonts w:asciiTheme="majorHAnsi" w:hAnsiTheme="majorHAnsi"/>
        </w:rPr>
        <w:t>populations</w:t>
      </w:r>
      <w:r w:rsidRPr="006A0E7B">
        <w:rPr>
          <w:rFonts w:asciiTheme="majorHAnsi" w:hAnsiTheme="majorHAnsi"/>
          <w:sz w:val="16"/>
        </w:rPr>
        <w:t xml:space="preserve">, and they are much less likely to face ethnic insurgency. Democracies </w:t>
      </w:r>
      <w:r w:rsidRPr="006A0E7B">
        <w:rPr>
          <w:rStyle w:val="StyleBoldUnderline"/>
          <w:rFonts w:asciiTheme="majorHAnsi" w:hAnsiTheme="majorHAnsi"/>
        </w:rPr>
        <w:t>do not sponsor terrorism</w:t>
      </w:r>
      <w:r w:rsidRPr="006A0E7B">
        <w:rPr>
          <w:rFonts w:asciiTheme="majorHAnsi" w:hAnsiTheme="majorHAnsi"/>
          <w:sz w:val="16"/>
        </w:rPr>
        <w:t xml:space="preserve"> against one another. They do not build weapons of mass destruction to use on or to threaten one another. Democratic countries form more reliable, open, </w:t>
      </w:r>
      <w:r w:rsidRPr="006A0E7B">
        <w:rPr>
          <w:rStyle w:val="StyleBoldUnderline"/>
          <w:rFonts w:asciiTheme="majorHAnsi" w:hAnsiTheme="majorHAnsi"/>
        </w:rPr>
        <w:t>and</w:t>
      </w:r>
      <w:r w:rsidRPr="006A0E7B">
        <w:rPr>
          <w:rFonts w:asciiTheme="majorHAnsi" w:hAnsiTheme="majorHAnsi"/>
          <w:sz w:val="16"/>
        </w:rPr>
        <w:t xml:space="preserve"> enduring trading partnerships. In the long run they offer better and more stable climates for investment. They </w:t>
      </w:r>
      <w:r w:rsidRPr="006A0E7B">
        <w:rPr>
          <w:rStyle w:val="StyleBoldUnderline"/>
          <w:rFonts w:asciiTheme="majorHAnsi" w:hAnsiTheme="majorHAnsi"/>
        </w:rPr>
        <w:t xml:space="preserve">are </w:t>
      </w:r>
      <w:r w:rsidRPr="006A0E7B">
        <w:rPr>
          <w:rFonts w:asciiTheme="majorHAnsi" w:hAnsiTheme="majorHAnsi"/>
          <w:sz w:val="16"/>
        </w:rPr>
        <w:t xml:space="preserve">more </w:t>
      </w:r>
      <w:r w:rsidRPr="006A0E7B">
        <w:rPr>
          <w:rStyle w:val="StyleBoldUnderline"/>
          <w:rFonts w:asciiTheme="majorHAnsi" w:hAnsiTheme="majorHAnsi"/>
        </w:rPr>
        <w:t>environmentally responsible </w:t>
      </w:r>
      <w:r w:rsidRPr="006A0E7B">
        <w:rPr>
          <w:rFonts w:asciiTheme="majorHAnsi" w:hAnsiTheme="majorHAnsi"/>
          <w:sz w:val="16"/>
        </w:rPr>
        <w:t xml:space="preserve">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w:t>
      </w:r>
      <w:proofErr w:type="gramStart"/>
      <w:r w:rsidRPr="006A0E7B">
        <w:rPr>
          <w:rFonts w:asciiTheme="majorHAnsi" w:hAnsiTheme="majorHAnsi"/>
          <w:sz w:val="16"/>
        </w:rPr>
        <w:t>respect</w:t>
      </w:r>
      <w:proofErr w:type="gramEnd"/>
      <w:r w:rsidRPr="006A0E7B">
        <w:rPr>
          <w:rFonts w:asciiTheme="majorHAnsi" w:hAnsiTheme="majorHAnsi"/>
          <w:sz w:val="16"/>
        </w:rPr>
        <w:t xml:space="preserve"> competition, civil liberties, property rights, and the rule of law, </w:t>
      </w:r>
      <w:r w:rsidRPr="006A0E7B">
        <w:rPr>
          <w:rStyle w:val="StyleBoldUnderline"/>
          <w:rFonts w:asciiTheme="majorHAnsi" w:hAnsiTheme="majorHAnsi"/>
        </w:rPr>
        <w:t>democracies are the only reliable foundation on which a new world order of international security and prosperity can be built.</w:t>
      </w:r>
    </w:p>
    <w:p w14:paraId="78668A1C" w14:textId="77777777" w:rsidR="00D0655E" w:rsidRPr="006A0E7B" w:rsidRDefault="00D0655E" w:rsidP="009F0072">
      <w:pPr>
        <w:rPr>
          <w:rStyle w:val="StyleBoldUnderline"/>
          <w:rFonts w:asciiTheme="majorHAnsi" w:hAnsiTheme="majorHAnsi"/>
        </w:rPr>
      </w:pPr>
    </w:p>
    <w:p w14:paraId="15ED5EB1" w14:textId="77777777" w:rsidR="009F0072" w:rsidRPr="006A0E7B" w:rsidRDefault="009F0072" w:rsidP="009F0072">
      <w:pPr>
        <w:rPr>
          <w:rFonts w:asciiTheme="majorHAnsi" w:hAnsiTheme="majorHAnsi"/>
        </w:rPr>
      </w:pPr>
    </w:p>
    <w:p w14:paraId="0023760F" w14:textId="269429FB" w:rsidR="007076C6" w:rsidRPr="006A0E7B" w:rsidRDefault="007076C6" w:rsidP="007076C6">
      <w:pPr>
        <w:pStyle w:val="Heading3"/>
      </w:pPr>
      <w:r w:rsidRPr="006A0E7B">
        <w:t>Trade Good – Environment</w:t>
      </w:r>
    </w:p>
    <w:p w14:paraId="1D1B58F4" w14:textId="77777777" w:rsidR="007076C6" w:rsidRPr="006A0E7B" w:rsidRDefault="007076C6" w:rsidP="007076C6">
      <w:pPr>
        <w:pStyle w:val="Heading4"/>
      </w:pPr>
      <w:r w:rsidRPr="006A0E7B">
        <w:t>Statistical analysis proves free trade is good for the environment (who knew!)</w:t>
      </w:r>
    </w:p>
    <w:p w14:paraId="3D304928" w14:textId="77777777" w:rsidR="007076C6" w:rsidRPr="006A0E7B" w:rsidRDefault="007076C6" w:rsidP="007076C6">
      <w:pPr>
        <w:rPr>
          <w:rStyle w:val="StyleStyleBold12pt"/>
          <w:rFonts w:asciiTheme="majorHAnsi" w:hAnsiTheme="majorHAnsi"/>
        </w:rPr>
      </w:pPr>
      <w:r w:rsidRPr="006A0E7B">
        <w:rPr>
          <w:rStyle w:val="StyleStyleBold12pt"/>
          <w:rFonts w:asciiTheme="majorHAnsi" w:hAnsiTheme="majorHAnsi"/>
        </w:rPr>
        <w:t>Taylor et al 98</w:t>
      </w:r>
    </w:p>
    <w:p w14:paraId="6153DF67" w14:textId="60F7E2DC" w:rsidR="007076C6" w:rsidRPr="006A0E7B" w:rsidRDefault="007076C6" w:rsidP="007076C6">
      <w:pPr>
        <w:rPr>
          <w:rFonts w:asciiTheme="majorHAnsi" w:hAnsiTheme="majorHAnsi"/>
        </w:rPr>
      </w:pPr>
      <w:r w:rsidRPr="006A0E7B">
        <w:rPr>
          <w:rFonts w:asciiTheme="majorHAnsi" w:hAnsiTheme="majorHAnsi"/>
        </w:rPr>
        <w:t xml:space="preserve">Werner </w:t>
      </w:r>
      <w:proofErr w:type="spellStart"/>
      <w:r w:rsidRPr="006A0E7B">
        <w:rPr>
          <w:rFonts w:asciiTheme="majorHAnsi" w:hAnsiTheme="majorHAnsi"/>
        </w:rPr>
        <w:t>Antweiler</w:t>
      </w:r>
      <w:proofErr w:type="spellEnd"/>
      <w:r w:rsidRPr="006A0E7B">
        <w:rPr>
          <w:rFonts w:asciiTheme="majorHAnsi" w:hAnsiTheme="majorHAnsi"/>
        </w:rPr>
        <w:t xml:space="preserve">, Brian R. Copeland and M. Scott Taylor. “Is Free Trade Good for the Environment?” </w:t>
      </w:r>
      <w:proofErr w:type="gramStart"/>
      <w:r w:rsidRPr="006A0E7B">
        <w:rPr>
          <w:rFonts w:asciiTheme="majorHAnsi" w:hAnsiTheme="majorHAnsi"/>
        </w:rPr>
        <w:t>American Economic Association.</w:t>
      </w:r>
      <w:proofErr w:type="gramEnd"/>
      <w:r w:rsidRPr="006A0E7B">
        <w:rPr>
          <w:rFonts w:asciiTheme="majorHAnsi" w:hAnsiTheme="majorHAnsi"/>
        </w:rPr>
        <w:t xml:space="preserve"> July 1998. </w:t>
      </w:r>
      <w:hyperlink r:id="rId12" w:history="1">
        <w:r w:rsidRPr="006A0E7B">
          <w:rPr>
            <w:rFonts w:asciiTheme="majorHAnsi" w:hAnsiTheme="majorHAnsi"/>
          </w:rPr>
          <w:t>http://siti.feem.it/gnee/pap-abs/antweil.pdf</w:t>
        </w:r>
      </w:hyperlink>
    </w:p>
    <w:p w14:paraId="69AE5B77" w14:textId="77777777" w:rsidR="007076C6" w:rsidRPr="006A0E7B" w:rsidRDefault="007076C6" w:rsidP="007076C6">
      <w:pPr>
        <w:rPr>
          <w:rFonts w:asciiTheme="majorHAnsi" w:hAnsiTheme="majorHAnsi"/>
        </w:rPr>
      </w:pPr>
      <w:r w:rsidRPr="006A0E7B">
        <w:rPr>
          <w:rFonts w:asciiTheme="majorHAnsi" w:hAnsiTheme="majorHAnsi"/>
        </w:rPr>
        <w:t>This paper sets out a theory of how openness to trading opportunities affects</w:t>
      </w:r>
      <w:r w:rsidRPr="006A0E7B">
        <w:rPr>
          <w:rFonts w:asciiTheme="majorHAnsi" w:hAnsiTheme="majorHAnsi"/>
          <w:sz w:val="12"/>
        </w:rPr>
        <w:t xml:space="preserve">¶ </w:t>
      </w:r>
      <w:r w:rsidRPr="006A0E7B">
        <w:rPr>
          <w:rFonts w:asciiTheme="majorHAnsi" w:hAnsiTheme="majorHAnsi"/>
        </w:rPr>
        <w:t xml:space="preserve">pollution concentrations. </w:t>
      </w:r>
      <w:r w:rsidRPr="006A0E7B">
        <w:rPr>
          <w:rStyle w:val="StyleBoldUnderline"/>
          <w:rFonts w:asciiTheme="majorHAnsi" w:hAnsiTheme="majorHAnsi"/>
        </w:rPr>
        <w:t>We started with a theoretical specification that gave pride of place¶ to scale, technique and composition effects and then showed how this theoretical¶ decomposition is useful in thinking about the relationship between openness to international¶ markets and the environment. In our empirical section we adopted a specification directly¶ linked to our earlier theory. We then estimated this specification paying special attention to the potentially confounding influences introduced by the panel structure of our data set.</w:t>
      </w:r>
      <w:r w:rsidRPr="006A0E7B">
        <w:rPr>
          <w:rFonts w:asciiTheme="majorHAnsi" w:hAnsiTheme="majorHAnsi"/>
        </w:rPr>
        <w:t xml:space="preserve"> Our</w:t>
      </w:r>
      <w:r w:rsidRPr="006A0E7B">
        <w:rPr>
          <w:rFonts w:asciiTheme="majorHAnsi" w:hAnsiTheme="majorHAnsi"/>
          <w:sz w:val="12"/>
        </w:rPr>
        <w:t xml:space="preserve">¶ </w:t>
      </w:r>
      <w:r w:rsidRPr="006A0E7B">
        <w:rPr>
          <w:rFonts w:asciiTheme="majorHAnsi" w:hAnsiTheme="majorHAnsi"/>
        </w:rPr>
        <w:t xml:space="preserve">results consistently indicate that </w:t>
      </w:r>
      <w:proofErr w:type="gramStart"/>
      <w:r w:rsidRPr="006A0E7B">
        <w:rPr>
          <w:rFonts w:asciiTheme="majorHAnsi" w:hAnsiTheme="majorHAnsi"/>
        </w:rPr>
        <w:t>scale,</w:t>
      </w:r>
      <w:proofErr w:type="gramEnd"/>
      <w:r w:rsidRPr="006A0E7B">
        <w:rPr>
          <w:rFonts w:asciiTheme="majorHAnsi" w:hAnsiTheme="majorHAnsi"/>
        </w:rPr>
        <w:t xml:space="preserve"> technique and composition effects are not just</w:t>
      </w:r>
      <w:r w:rsidRPr="006A0E7B">
        <w:rPr>
          <w:rFonts w:asciiTheme="majorHAnsi" w:hAnsiTheme="majorHAnsi"/>
          <w:sz w:val="12"/>
        </w:rPr>
        <w:t xml:space="preserve">¶ </w:t>
      </w:r>
      <w:r w:rsidRPr="006A0E7B">
        <w:rPr>
          <w:rFonts w:asciiTheme="majorHAnsi" w:hAnsiTheme="majorHAnsi"/>
        </w:rPr>
        <w:t xml:space="preserve">theoretical constructs with no empirical counterparts. Rather </w:t>
      </w:r>
      <w:r w:rsidRPr="006A0E7B">
        <w:rPr>
          <w:rStyle w:val="StyleBoldUnderline"/>
          <w:rFonts w:asciiTheme="majorHAnsi" w:hAnsiTheme="majorHAnsi"/>
        </w:rPr>
        <w:t>these theoretical constructs can¶ be identified and their magnitude measured. Moreover, once measured they can play a¶ useful role in determining the likely environmental consequences of technological progress</w:t>
      </w:r>
      <w:proofErr w:type="gramStart"/>
      <w:r w:rsidRPr="006A0E7B">
        <w:rPr>
          <w:rStyle w:val="StyleBoldUnderline"/>
          <w:rFonts w:asciiTheme="majorHAnsi" w:hAnsiTheme="majorHAnsi"/>
        </w:rPr>
        <w:t>,¶</w:t>
      </w:r>
      <w:proofErr w:type="gramEnd"/>
      <w:r w:rsidRPr="006A0E7B">
        <w:rPr>
          <w:rStyle w:val="StyleBoldUnderline"/>
          <w:rFonts w:asciiTheme="majorHAnsi" w:hAnsiTheme="majorHAnsi"/>
        </w:rPr>
        <w:t xml:space="preserve"> capital accumulation or increased trade</w:t>
      </w:r>
      <w:r w:rsidRPr="006A0E7B">
        <w:rPr>
          <w:rFonts w:asciiTheme="majorHAnsi" w:hAnsiTheme="majorHAnsi"/>
        </w:rPr>
        <w:t>. These estimates may also be useful in aggregate</w:t>
      </w:r>
      <w:r w:rsidRPr="006A0E7B">
        <w:rPr>
          <w:rFonts w:asciiTheme="majorHAnsi" w:hAnsiTheme="majorHAnsi"/>
          <w:sz w:val="12"/>
        </w:rPr>
        <w:t xml:space="preserve">¶ </w:t>
      </w:r>
      <w:r w:rsidRPr="006A0E7B">
        <w:rPr>
          <w:rFonts w:asciiTheme="majorHAnsi" w:hAnsiTheme="majorHAnsi"/>
        </w:rPr>
        <w:t>CGE modeling of the effects of various free trade agreements and other trade reforms [see</w:t>
      </w:r>
      <w:r w:rsidRPr="006A0E7B">
        <w:rPr>
          <w:rFonts w:asciiTheme="majorHAnsi" w:hAnsiTheme="majorHAnsi"/>
          <w:sz w:val="12"/>
        </w:rPr>
        <w:t xml:space="preserve">¶ </w:t>
      </w:r>
      <w:r w:rsidRPr="006A0E7B">
        <w:rPr>
          <w:rFonts w:asciiTheme="majorHAnsi" w:hAnsiTheme="majorHAnsi"/>
        </w:rPr>
        <w:t xml:space="preserve">for example, </w:t>
      </w:r>
      <w:proofErr w:type="spellStart"/>
      <w:r w:rsidRPr="006A0E7B">
        <w:rPr>
          <w:rFonts w:asciiTheme="majorHAnsi" w:hAnsiTheme="majorHAnsi"/>
        </w:rPr>
        <w:t>Ferrantino</w:t>
      </w:r>
      <w:proofErr w:type="spellEnd"/>
      <w:r w:rsidRPr="006A0E7B">
        <w:rPr>
          <w:rFonts w:asciiTheme="majorHAnsi" w:hAnsiTheme="majorHAnsi"/>
        </w:rPr>
        <w:t xml:space="preserve"> et al.</w:t>
      </w:r>
      <w:proofErr w:type="gramStart"/>
      <w:r w:rsidRPr="006A0E7B">
        <w:rPr>
          <w:rFonts w:asciiTheme="majorHAnsi" w:hAnsiTheme="majorHAnsi"/>
        </w:rPr>
        <w:t>,1996</w:t>
      </w:r>
      <w:proofErr w:type="gramEnd"/>
      <w:r w:rsidRPr="006A0E7B">
        <w:rPr>
          <w:rFonts w:asciiTheme="majorHAnsi" w:hAnsiTheme="majorHAnsi"/>
        </w:rPr>
        <w:t>].</w:t>
      </w:r>
      <w:r w:rsidRPr="006A0E7B">
        <w:rPr>
          <w:rFonts w:asciiTheme="majorHAnsi" w:hAnsiTheme="majorHAnsi"/>
          <w:sz w:val="12"/>
        </w:rPr>
        <w:t xml:space="preserve">¶ </w:t>
      </w:r>
      <w:r w:rsidRPr="006A0E7B">
        <w:rPr>
          <w:rFonts w:asciiTheme="majorHAnsi" w:hAnsiTheme="majorHAnsi"/>
        </w:rPr>
        <w:t xml:space="preserve">Overall </w:t>
      </w:r>
      <w:r w:rsidRPr="006A0E7B">
        <w:rPr>
          <w:rStyle w:val="StyleBoldUnderline"/>
          <w:rFonts w:asciiTheme="majorHAnsi" w:hAnsiTheme="majorHAnsi"/>
        </w:rPr>
        <w:t>the results indicate that increases in a country’s exposure to international¶ markets creates small but measurable changes in pollution concentrations by altering the¶ pollution intensity of national output. While our estimates indicate that greater trade intensity¶ creates only relatively small changes in pollution via the composition effect, economic theory¶ and numerous empirical studies demonstrate that trade also raises the value of national output¶ and income</w:t>
      </w:r>
      <w:r w:rsidRPr="006A0E7B">
        <w:rPr>
          <w:rFonts w:asciiTheme="majorHAnsi" w:hAnsiTheme="majorHAnsi"/>
        </w:rPr>
        <w:t>. These associated increases in output and incomes will then impact on pollution</w:t>
      </w:r>
      <w:r w:rsidRPr="006A0E7B">
        <w:rPr>
          <w:rFonts w:asciiTheme="majorHAnsi" w:hAnsiTheme="majorHAnsi"/>
          <w:sz w:val="12"/>
        </w:rPr>
        <w:t xml:space="preserve">¶ </w:t>
      </w:r>
      <w:r w:rsidRPr="006A0E7B">
        <w:rPr>
          <w:rFonts w:asciiTheme="majorHAnsi" w:hAnsiTheme="majorHAnsi"/>
        </w:rPr>
        <w:t xml:space="preserve">concentrations via our estimated scale and technique effects. </w:t>
      </w:r>
      <w:r w:rsidRPr="006A0E7B">
        <w:rPr>
          <w:rStyle w:val="StyleBoldUnderline"/>
          <w:rFonts w:asciiTheme="majorHAnsi" w:hAnsiTheme="majorHAnsi"/>
        </w:rPr>
        <w:t xml:space="preserve">Our estimates of the scale and¶ technique </w:t>
      </w:r>
      <w:proofErr w:type="spellStart"/>
      <w:r w:rsidRPr="006A0E7B">
        <w:rPr>
          <w:rStyle w:val="StyleBoldUnderline"/>
          <w:rFonts w:asciiTheme="majorHAnsi" w:hAnsiTheme="majorHAnsi"/>
        </w:rPr>
        <w:t>elasticities</w:t>
      </w:r>
      <w:proofErr w:type="spellEnd"/>
      <w:r w:rsidRPr="006A0E7B">
        <w:rPr>
          <w:rStyle w:val="StyleBoldUnderline"/>
          <w:rFonts w:asciiTheme="majorHAnsi" w:hAnsiTheme="majorHAnsi"/>
        </w:rPr>
        <w:t xml:space="preserve"> indicate that if openness to international markets raises both output and¶ income by 1%, pollution concentrations fall by approximately 1%</w:t>
      </w:r>
      <w:r w:rsidRPr="006A0E7B">
        <w:rPr>
          <w:rFonts w:asciiTheme="majorHAnsi" w:hAnsiTheme="majorHAnsi"/>
        </w:rPr>
        <w:t>. Putting this calculation</w:t>
      </w:r>
      <w:r w:rsidRPr="006A0E7B">
        <w:rPr>
          <w:rFonts w:asciiTheme="majorHAnsi" w:hAnsiTheme="majorHAnsi"/>
          <w:sz w:val="12"/>
        </w:rPr>
        <w:t xml:space="preserve">¶ </w:t>
      </w:r>
      <w:r w:rsidRPr="006A0E7B">
        <w:rPr>
          <w:rFonts w:asciiTheme="majorHAnsi" w:hAnsiTheme="majorHAnsi"/>
        </w:rPr>
        <w:t>together with our earlier evidence on composition effects yields a somewhat surprising</w:t>
      </w:r>
      <w:r w:rsidRPr="006A0E7B">
        <w:rPr>
          <w:rFonts w:asciiTheme="majorHAnsi" w:hAnsiTheme="majorHAnsi"/>
          <w:sz w:val="12"/>
        </w:rPr>
        <w:t xml:space="preserve">¶ </w:t>
      </w:r>
      <w:r w:rsidRPr="006A0E7B">
        <w:rPr>
          <w:rFonts w:asciiTheme="majorHAnsi" w:hAnsiTheme="majorHAnsi"/>
        </w:rPr>
        <w:t xml:space="preserve">conclusion: </w:t>
      </w:r>
      <w:r w:rsidRPr="006A0E7B">
        <w:rPr>
          <w:rStyle w:val="StyleBoldUnderline"/>
          <w:rFonts w:asciiTheme="majorHAnsi" w:hAnsiTheme="majorHAnsi"/>
        </w:rPr>
        <w:t>freer trade is good for the environment.</w:t>
      </w:r>
    </w:p>
    <w:p w14:paraId="6B74C8FB" w14:textId="77777777" w:rsidR="007076C6" w:rsidRPr="006A0E7B" w:rsidRDefault="007076C6" w:rsidP="007076C6">
      <w:pPr>
        <w:rPr>
          <w:rFonts w:asciiTheme="majorHAnsi" w:hAnsiTheme="majorHAnsi"/>
        </w:rPr>
      </w:pPr>
    </w:p>
    <w:p w14:paraId="51EB19FE" w14:textId="77777777" w:rsidR="0031297D" w:rsidRPr="006A0E7B" w:rsidRDefault="0031297D" w:rsidP="0031297D">
      <w:pPr>
        <w:rPr>
          <w:rFonts w:asciiTheme="majorHAnsi" w:hAnsiTheme="majorHAnsi"/>
        </w:rPr>
      </w:pPr>
    </w:p>
    <w:p w14:paraId="4350FEF6" w14:textId="77777777" w:rsidR="00B03276" w:rsidRPr="006A0E7B" w:rsidRDefault="00B03276" w:rsidP="00B03276">
      <w:pPr>
        <w:pStyle w:val="Heading3"/>
      </w:pPr>
      <w:r w:rsidRPr="006A0E7B">
        <w:t>Trade Good – Hegemony</w:t>
      </w:r>
    </w:p>
    <w:p w14:paraId="15520D78" w14:textId="77777777" w:rsidR="00B03276" w:rsidRPr="006A0E7B" w:rsidRDefault="00306E9F" w:rsidP="00306E9F">
      <w:pPr>
        <w:pStyle w:val="Heading3"/>
      </w:pPr>
      <w:r w:rsidRPr="006A0E7B">
        <w:t xml:space="preserve">Trade Good – Liberty </w:t>
      </w:r>
    </w:p>
    <w:p w14:paraId="0BA2AD4B" w14:textId="2FE720B5" w:rsidR="009F0072" w:rsidRPr="006A0E7B" w:rsidRDefault="009F0072" w:rsidP="009F0072">
      <w:pPr>
        <w:pStyle w:val="Heading3"/>
      </w:pPr>
      <w:r w:rsidRPr="006A0E7B">
        <w:t>Trade Good – Political Stability</w:t>
      </w:r>
    </w:p>
    <w:p w14:paraId="50DE96F8" w14:textId="77777777" w:rsidR="009F0072" w:rsidRPr="006A0E7B" w:rsidRDefault="009F0072" w:rsidP="009F0072">
      <w:pPr>
        <w:pStyle w:val="Heading4"/>
      </w:pPr>
      <w:r w:rsidRPr="006A0E7B">
        <w:t>No correlation between free trade and political instability in developing countries</w:t>
      </w:r>
    </w:p>
    <w:p w14:paraId="0652926C" w14:textId="77777777" w:rsidR="009F0072" w:rsidRPr="006A0E7B" w:rsidRDefault="009F0072" w:rsidP="009F0072">
      <w:pPr>
        <w:rPr>
          <w:rStyle w:val="StyleStyleBold12pt"/>
          <w:rFonts w:asciiTheme="majorHAnsi" w:hAnsiTheme="majorHAnsi"/>
        </w:rPr>
      </w:pPr>
      <w:r w:rsidRPr="006A0E7B">
        <w:rPr>
          <w:rStyle w:val="StyleStyleBold12pt"/>
          <w:rFonts w:asciiTheme="majorHAnsi" w:hAnsiTheme="majorHAnsi"/>
        </w:rPr>
        <w:t xml:space="preserve">Van de </w:t>
      </w:r>
      <w:proofErr w:type="spellStart"/>
      <w:r w:rsidRPr="006A0E7B">
        <w:rPr>
          <w:rStyle w:val="StyleStyleBold12pt"/>
          <w:rFonts w:asciiTheme="majorHAnsi" w:hAnsiTheme="majorHAnsi"/>
        </w:rPr>
        <w:t>Walle</w:t>
      </w:r>
      <w:proofErr w:type="spellEnd"/>
      <w:r w:rsidRPr="006A0E7B">
        <w:rPr>
          <w:rStyle w:val="StyleStyleBold12pt"/>
          <w:rFonts w:asciiTheme="majorHAnsi" w:hAnsiTheme="majorHAnsi"/>
        </w:rPr>
        <w:t xml:space="preserve"> 98</w:t>
      </w:r>
    </w:p>
    <w:p w14:paraId="28C7E30C" w14:textId="77777777" w:rsidR="009F0072" w:rsidRPr="006A0E7B" w:rsidRDefault="009F0072" w:rsidP="009F0072">
      <w:pPr>
        <w:rPr>
          <w:rFonts w:asciiTheme="majorHAnsi" w:hAnsiTheme="majorHAnsi"/>
        </w:rPr>
      </w:pPr>
      <w:r w:rsidRPr="006A0E7B">
        <w:rPr>
          <w:rFonts w:asciiTheme="majorHAnsi" w:hAnsiTheme="majorHAnsi"/>
        </w:rPr>
        <w:t xml:space="preserve">Nicholas van de </w:t>
      </w:r>
      <w:proofErr w:type="spellStart"/>
      <w:r w:rsidRPr="006A0E7B">
        <w:rPr>
          <w:rFonts w:asciiTheme="majorHAnsi" w:hAnsiTheme="majorHAnsi"/>
        </w:rPr>
        <w:t>Walle</w:t>
      </w:r>
      <w:proofErr w:type="spellEnd"/>
      <w:r w:rsidRPr="006A0E7B">
        <w:rPr>
          <w:rFonts w:asciiTheme="majorHAnsi" w:hAnsiTheme="majorHAnsi"/>
        </w:rPr>
        <w:t xml:space="preserve"> is a visiting</w:t>
      </w:r>
      <w:r w:rsidRPr="006A0E7B">
        <w:rPr>
          <w:rFonts w:asciiTheme="majorHAnsi" w:hAnsiTheme="majorHAnsi"/>
          <w:sz w:val="12"/>
        </w:rPr>
        <w:t xml:space="preserve">¶ </w:t>
      </w:r>
      <w:r w:rsidRPr="006A0E7B">
        <w:rPr>
          <w:rFonts w:asciiTheme="majorHAnsi" w:hAnsiTheme="majorHAnsi"/>
        </w:rPr>
        <w:t>Fellow at the Overseas Development</w:t>
      </w:r>
      <w:r w:rsidRPr="006A0E7B">
        <w:rPr>
          <w:rFonts w:asciiTheme="majorHAnsi" w:hAnsiTheme="majorHAnsi"/>
          <w:sz w:val="12"/>
        </w:rPr>
        <w:t xml:space="preserve">¶ </w:t>
      </w:r>
      <w:r w:rsidRPr="006A0E7B">
        <w:rPr>
          <w:rFonts w:asciiTheme="majorHAnsi" w:hAnsiTheme="majorHAnsi"/>
        </w:rPr>
        <w:t xml:space="preserve">Council and an Associate Professor at¶ Michigan State University. “Economic Globalization¶ and Political Stability in¶ Developing Countries.” PROJECT ON WORLD SECURITY¶ ROCKEFELLER BROTHERS FUND. </w:t>
      </w:r>
      <w:proofErr w:type="gramStart"/>
      <w:r w:rsidRPr="006A0E7B">
        <w:rPr>
          <w:rFonts w:asciiTheme="majorHAnsi" w:hAnsiTheme="majorHAnsi"/>
        </w:rPr>
        <w:t xml:space="preserve">1998. </w:t>
      </w:r>
      <w:hyperlink r:id="rId13" w:history="1">
        <w:r w:rsidRPr="006A0E7B">
          <w:rPr>
            <w:rFonts w:asciiTheme="majorHAnsi" w:hAnsiTheme="majorHAnsi"/>
          </w:rPr>
          <w:t>http://www.iatp.org/files/economic_globalization_and_political_stability.pdf</w:t>
        </w:r>
      </w:hyperlink>
      <w:proofErr w:type="gramEnd"/>
    </w:p>
    <w:p w14:paraId="175E047A" w14:textId="77777777" w:rsidR="009F0072" w:rsidRPr="006A0E7B" w:rsidRDefault="009F0072" w:rsidP="009F0072">
      <w:pPr>
        <w:rPr>
          <w:rFonts w:asciiTheme="majorHAnsi" w:hAnsiTheme="majorHAnsi"/>
        </w:rPr>
      </w:pPr>
      <w:r w:rsidRPr="006A0E7B">
        <w:rPr>
          <w:rStyle w:val="StyleBoldUnderline"/>
          <w:rFonts w:asciiTheme="majorHAnsi" w:hAnsiTheme="majorHAnsi"/>
        </w:rPr>
        <w:t>Third World governments, it has been concluded, are powerless to fight the diktat of</w:t>
      </w:r>
      <w:r w:rsidRPr="006A0E7B">
        <w:rPr>
          <w:rStyle w:val="StyleBoldUnderline"/>
          <w:rFonts w:asciiTheme="majorHAnsi" w:hAnsiTheme="majorHAnsi"/>
          <w:sz w:val="12"/>
        </w:rPr>
        <w:t xml:space="preserve">¶ </w:t>
      </w:r>
      <w:r w:rsidRPr="006A0E7B">
        <w:rPr>
          <w:rStyle w:val="StyleBoldUnderline"/>
          <w:rFonts w:asciiTheme="majorHAnsi" w:hAnsiTheme="majorHAnsi"/>
        </w:rPr>
        <w:t>international finance</w:t>
      </w:r>
      <w:r w:rsidRPr="006A0E7B">
        <w:rPr>
          <w:rFonts w:asciiTheme="majorHAnsi" w:hAnsiTheme="majorHAnsi"/>
        </w:rPr>
        <w:t xml:space="preserve">, or as </w:t>
      </w:r>
      <w:proofErr w:type="spellStart"/>
      <w:r w:rsidRPr="006A0E7B">
        <w:rPr>
          <w:rFonts w:asciiTheme="majorHAnsi" w:hAnsiTheme="majorHAnsi"/>
        </w:rPr>
        <w:t>Mkandawire</w:t>
      </w:r>
      <w:proofErr w:type="spellEnd"/>
      <w:r w:rsidRPr="006A0E7B">
        <w:rPr>
          <w:rFonts w:asciiTheme="majorHAnsi" w:hAnsiTheme="majorHAnsi"/>
        </w:rPr>
        <w:t xml:space="preserve"> puts it, developing countries have been left</w:t>
      </w:r>
      <w:r w:rsidRPr="006A0E7B">
        <w:rPr>
          <w:rFonts w:asciiTheme="majorHAnsi" w:hAnsiTheme="majorHAnsi"/>
          <w:sz w:val="12"/>
        </w:rPr>
        <w:t xml:space="preserve">¶ </w:t>
      </w:r>
      <w:r w:rsidRPr="006A0E7B">
        <w:rPr>
          <w:rFonts w:asciiTheme="majorHAnsi" w:hAnsiTheme="majorHAnsi"/>
        </w:rPr>
        <w:t>“</w:t>
      </w:r>
      <w:proofErr w:type="spellStart"/>
      <w:r w:rsidRPr="006A0E7B">
        <w:rPr>
          <w:rFonts w:asciiTheme="majorHAnsi" w:hAnsiTheme="majorHAnsi"/>
        </w:rPr>
        <w:t>choiceless</w:t>
      </w:r>
      <w:proofErr w:type="spellEnd"/>
      <w:r w:rsidRPr="006A0E7B">
        <w:rPr>
          <w:rFonts w:asciiTheme="majorHAnsi" w:hAnsiTheme="majorHAnsi"/>
        </w:rPr>
        <w:t>” by international economic forces (</w:t>
      </w:r>
      <w:proofErr w:type="spellStart"/>
      <w:r w:rsidRPr="006A0E7B">
        <w:rPr>
          <w:rFonts w:asciiTheme="majorHAnsi" w:hAnsiTheme="majorHAnsi"/>
        </w:rPr>
        <w:t>Mkandawire</w:t>
      </w:r>
      <w:proofErr w:type="spellEnd"/>
      <w:r w:rsidRPr="006A0E7B">
        <w:rPr>
          <w:rFonts w:asciiTheme="majorHAnsi" w:hAnsiTheme="majorHAnsi"/>
        </w:rPr>
        <w:t xml:space="preserve"> 1996; see also </w:t>
      </w:r>
      <w:proofErr w:type="spellStart"/>
      <w:r w:rsidRPr="006A0E7B">
        <w:rPr>
          <w:rFonts w:asciiTheme="majorHAnsi" w:hAnsiTheme="majorHAnsi"/>
        </w:rPr>
        <w:t>Ake</w:t>
      </w:r>
      <w:proofErr w:type="spellEnd"/>
      <w:r w:rsidRPr="006A0E7B">
        <w:rPr>
          <w:rFonts w:asciiTheme="majorHAnsi" w:hAnsiTheme="majorHAnsi"/>
        </w:rPr>
        <w:t xml:space="preserve"> 1998)</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Style w:val="StyleBoldUnderline"/>
          <w:rFonts w:asciiTheme="majorHAnsi" w:hAnsiTheme="majorHAnsi"/>
        </w:rPr>
        <w:t>At the present, this remains an exaggeration</w:t>
      </w:r>
      <w:r w:rsidRPr="006A0E7B">
        <w:rPr>
          <w:rFonts w:asciiTheme="majorHAnsi" w:hAnsiTheme="majorHAnsi"/>
        </w:rPr>
        <w:t>. To understand exactly how economic</w:t>
      </w:r>
      <w:r w:rsidRPr="006A0E7B">
        <w:rPr>
          <w:rFonts w:asciiTheme="majorHAnsi" w:hAnsiTheme="majorHAnsi"/>
          <w:sz w:val="12"/>
        </w:rPr>
        <w:t xml:space="preserve">¶ </w:t>
      </w:r>
      <w:r w:rsidRPr="006A0E7B">
        <w:rPr>
          <w:rFonts w:asciiTheme="majorHAnsi" w:hAnsiTheme="majorHAnsi"/>
        </w:rPr>
        <w:t>globalization circumscribes policy choices, it is useful to distinguish the short and</w:t>
      </w:r>
      <w:r w:rsidRPr="006A0E7B">
        <w:rPr>
          <w:rFonts w:asciiTheme="majorHAnsi" w:hAnsiTheme="majorHAnsi"/>
          <w:sz w:val="12"/>
        </w:rPr>
        <w:t xml:space="preserve">¶ </w:t>
      </w:r>
      <w:r w:rsidRPr="006A0E7B">
        <w:rPr>
          <w:rFonts w:asciiTheme="majorHAnsi" w:hAnsiTheme="majorHAnsi"/>
        </w:rPr>
        <w:t>long run. In the long run, I would argue that Economic globalization is serving to</w:t>
      </w:r>
      <w:r w:rsidRPr="006A0E7B">
        <w:rPr>
          <w:rFonts w:asciiTheme="majorHAnsi" w:hAnsiTheme="majorHAnsi"/>
          <w:sz w:val="12"/>
        </w:rPr>
        <w:t xml:space="preserve">¶ </w:t>
      </w:r>
      <w:r w:rsidRPr="006A0E7B">
        <w:rPr>
          <w:rFonts w:asciiTheme="majorHAnsi" w:hAnsiTheme="majorHAnsi"/>
        </w:rPr>
        <w:t xml:space="preserve">lessen the number of good choices. </w:t>
      </w:r>
      <w:r w:rsidRPr="006A0E7B">
        <w:rPr>
          <w:rStyle w:val="StyleBoldUnderline"/>
          <w:rFonts w:asciiTheme="majorHAnsi" w:hAnsiTheme="majorHAnsi"/>
        </w:rPr>
        <w:t>Developing countries can still choose to adopt</w:t>
      </w:r>
      <w:r w:rsidRPr="006A0E7B">
        <w:rPr>
          <w:rStyle w:val="StyleBoldUnderline"/>
          <w:rFonts w:asciiTheme="majorHAnsi" w:hAnsiTheme="majorHAnsi"/>
          <w:sz w:val="12"/>
        </w:rPr>
        <w:t xml:space="preserve">¶ </w:t>
      </w:r>
      <w:r w:rsidRPr="006A0E7B">
        <w:rPr>
          <w:rStyle w:val="StyleBoldUnderline"/>
          <w:rFonts w:asciiTheme="majorHAnsi" w:hAnsiTheme="majorHAnsi"/>
        </w:rPr>
        <w:t>policies of economic isolation and autarchy</w:t>
      </w:r>
      <w:r w:rsidRPr="006A0E7B">
        <w:rPr>
          <w:rFonts w:asciiTheme="majorHAnsi" w:hAnsiTheme="majorHAnsi"/>
        </w:rPr>
        <w:t>—witness countries like Libya, North</w:t>
      </w:r>
      <w:r w:rsidRPr="006A0E7B">
        <w:rPr>
          <w:rFonts w:asciiTheme="majorHAnsi" w:hAnsiTheme="majorHAnsi"/>
          <w:sz w:val="12"/>
        </w:rPr>
        <w:t xml:space="preserve">¶ </w:t>
      </w:r>
      <w:r w:rsidRPr="006A0E7B">
        <w:rPr>
          <w:rFonts w:asciiTheme="majorHAnsi" w:hAnsiTheme="majorHAnsi"/>
        </w:rPr>
        <w:t xml:space="preserve">Korea, or Cuba. </w:t>
      </w:r>
      <w:r w:rsidRPr="006A0E7B">
        <w:rPr>
          <w:rStyle w:val="StyleBoldUnderline"/>
          <w:rFonts w:asciiTheme="majorHAnsi" w:hAnsiTheme="majorHAnsi"/>
        </w:rPr>
        <w:t xml:space="preserve">Such policies have always led to slower growth and endemic </w:t>
      </w:r>
      <w:proofErr w:type="spellStart"/>
      <w:r w:rsidRPr="006A0E7B">
        <w:rPr>
          <w:rStyle w:val="StyleBoldUnderline"/>
          <w:rFonts w:asciiTheme="majorHAnsi" w:hAnsiTheme="majorHAnsi"/>
        </w:rPr>
        <w:t>balanceof</w:t>
      </w:r>
      <w:proofErr w:type="spellEnd"/>
      <w:r w:rsidRPr="006A0E7B">
        <w:rPr>
          <w:rStyle w:val="StyleBoldUnderline"/>
          <w:rFonts w:asciiTheme="majorHAnsi" w:hAnsiTheme="majorHAnsi"/>
        </w:rPr>
        <w:t>-payments crises</w:t>
      </w:r>
      <w:r w:rsidRPr="006A0E7B">
        <w:rPr>
          <w:rFonts w:asciiTheme="majorHAnsi" w:hAnsiTheme="majorHAnsi"/>
        </w:rPr>
        <w:t>; today, in addition, the growing availability of international capital</w:t>
      </w:r>
      <w:r w:rsidRPr="006A0E7B">
        <w:rPr>
          <w:rFonts w:asciiTheme="majorHAnsi" w:hAnsiTheme="majorHAnsi"/>
          <w:sz w:val="12"/>
        </w:rPr>
        <w:t xml:space="preserve">¶ </w:t>
      </w:r>
      <w:r w:rsidRPr="006A0E7B">
        <w:rPr>
          <w:rFonts w:asciiTheme="majorHAnsi" w:hAnsiTheme="majorHAnsi"/>
        </w:rPr>
        <w:t>dramatically increases the opportunity cost of not engaging the world economy</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Style w:val="StyleBoldUnderline"/>
          <w:rFonts w:asciiTheme="majorHAnsi" w:hAnsiTheme="majorHAnsi"/>
        </w:rPr>
        <w:t>Closed economies forgo not only access to international capital, but also access to</w:t>
      </w:r>
      <w:r w:rsidRPr="006A0E7B">
        <w:rPr>
          <w:rStyle w:val="StyleBoldUnderline"/>
          <w:rFonts w:asciiTheme="majorHAnsi" w:hAnsiTheme="majorHAnsi"/>
          <w:sz w:val="12"/>
        </w:rPr>
        <w:t xml:space="preserve">¶ </w:t>
      </w:r>
      <w:r w:rsidRPr="006A0E7B">
        <w:rPr>
          <w:rStyle w:val="StyleBoldUnderline"/>
          <w:rFonts w:asciiTheme="majorHAnsi" w:hAnsiTheme="majorHAnsi"/>
        </w:rPr>
        <w:t>technology transfers, commercial expertise and skilled labor that comes with it.</w:t>
      </w:r>
      <w:r w:rsidRPr="006A0E7B">
        <w:rPr>
          <w:rStyle w:val="StyleBoldUnderline"/>
          <w:rFonts w:asciiTheme="majorHAnsi" w:hAnsiTheme="majorHAnsi"/>
          <w:sz w:val="12"/>
        </w:rPr>
        <w:t xml:space="preserve">¶ </w:t>
      </w:r>
      <w:r w:rsidRPr="006A0E7B">
        <w:rPr>
          <w:rStyle w:val="StyleBoldUnderline"/>
          <w:rFonts w:asciiTheme="majorHAnsi" w:hAnsiTheme="majorHAnsi"/>
        </w:rPr>
        <w:t>That does not mean that all countries are forced into a single, “neoliberal” policy</w:t>
      </w:r>
      <w:r w:rsidRPr="006A0E7B">
        <w:rPr>
          <w:rStyle w:val="StyleBoldUnderline"/>
          <w:rFonts w:asciiTheme="majorHAnsi" w:hAnsiTheme="majorHAnsi"/>
          <w:sz w:val="12"/>
        </w:rPr>
        <w:t xml:space="preserve">¶ </w:t>
      </w:r>
      <w:r w:rsidRPr="006A0E7B">
        <w:rPr>
          <w:rStyle w:val="StyleBoldUnderline"/>
          <w:rFonts w:asciiTheme="majorHAnsi" w:hAnsiTheme="majorHAnsi"/>
        </w:rPr>
        <w:t xml:space="preserve">mold, as is sometimes argued. </w:t>
      </w:r>
      <w:r w:rsidRPr="006A0E7B">
        <w:rPr>
          <w:rFonts w:asciiTheme="majorHAnsi" w:hAnsiTheme="majorHAnsi"/>
        </w:rPr>
        <w:t xml:space="preserve">The sharp </w:t>
      </w:r>
      <w:proofErr w:type="gramStart"/>
      <w:r w:rsidRPr="006A0E7B">
        <w:rPr>
          <w:rFonts w:asciiTheme="majorHAnsi" w:hAnsiTheme="majorHAnsi"/>
        </w:rPr>
        <w:t>differences which remain among the highly</w:t>
      </w:r>
      <w:r w:rsidRPr="006A0E7B">
        <w:rPr>
          <w:rFonts w:asciiTheme="majorHAnsi" w:hAnsiTheme="majorHAnsi"/>
          <w:sz w:val="12"/>
        </w:rPr>
        <w:t xml:space="preserve">¶ </w:t>
      </w:r>
      <w:r w:rsidRPr="006A0E7B">
        <w:rPr>
          <w:rFonts w:asciiTheme="majorHAnsi" w:hAnsiTheme="majorHAnsi"/>
        </w:rPr>
        <w:t>integrated economies of the OECD</w:t>
      </w:r>
      <w:proofErr w:type="gramEnd"/>
      <w:r w:rsidRPr="006A0E7B">
        <w:rPr>
          <w:rFonts w:asciiTheme="majorHAnsi" w:hAnsiTheme="majorHAnsi"/>
        </w:rPr>
        <w:t xml:space="preserve"> suggest that </w:t>
      </w:r>
      <w:r w:rsidRPr="006A0E7B">
        <w:rPr>
          <w:rStyle w:val="StyleBoldUnderline"/>
          <w:rFonts w:asciiTheme="majorHAnsi" w:hAnsiTheme="majorHAnsi"/>
        </w:rPr>
        <w:t>governments retain important</w:t>
      </w:r>
      <w:r w:rsidRPr="006A0E7B">
        <w:rPr>
          <w:rStyle w:val="StyleBoldUnderline"/>
          <w:rFonts w:asciiTheme="majorHAnsi" w:hAnsiTheme="majorHAnsi"/>
          <w:sz w:val="12"/>
        </w:rPr>
        <w:t xml:space="preserve">¶ </w:t>
      </w:r>
      <w:r w:rsidRPr="006A0E7B">
        <w:rPr>
          <w:rStyle w:val="StyleBoldUnderline"/>
          <w:rFonts w:asciiTheme="majorHAnsi" w:hAnsiTheme="majorHAnsi"/>
        </w:rPr>
        <w:t>degrees of policy initiative and discretion, at least at present levels of global</w:t>
      </w:r>
      <w:r w:rsidRPr="006A0E7B">
        <w:rPr>
          <w:rStyle w:val="StyleBoldUnderline"/>
          <w:rFonts w:asciiTheme="majorHAnsi" w:hAnsiTheme="majorHAnsi"/>
          <w:sz w:val="12"/>
        </w:rPr>
        <w:t xml:space="preserve">¶ </w:t>
      </w:r>
      <w:r w:rsidRPr="006A0E7B">
        <w:rPr>
          <w:rStyle w:val="StyleBoldUnderline"/>
          <w:rFonts w:asciiTheme="majorHAnsi" w:hAnsiTheme="majorHAnsi"/>
        </w:rPr>
        <w:t>integration.</w:t>
      </w:r>
      <w:r w:rsidRPr="006A0E7B">
        <w:rPr>
          <w:rFonts w:asciiTheme="majorHAnsi" w:hAnsiTheme="majorHAnsi"/>
        </w:rPr>
        <w:t xml:space="preserve"> After all</w:t>
      </w:r>
      <w:r w:rsidRPr="006A0E7B">
        <w:rPr>
          <w:rStyle w:val="StyleBoldUnderline"/>
          <w:rFonts w:asciiTheme="majorHAnsi" w:hAnsiTheme="majorHAnsi"/>
        </w:rPr>
        <w:t>, Scandinavian and Northern European social democracy, with</w:t>
      </w:r>
      <w:r w:rsidRPr="006A0E7B">
        <w:rPr>
          <w:rStyle w:val="StyleBoldUnderline"/>
          <w:rFonts w:asciiTheme="majorHAnsi" w:hAnsiTheme="majorHAnsi"/>
          <w:sz w:val="12"/>
        </w:rPr>
        <w:t xml:space="preserve">¶ </w:t>
      </w:r>
      <w:r w:rsidRPr="006A0E7B">
        <w:rPr>
          <w:rStyle w:val="StyleBoldUnderline"/>
          <w:rFonts w:asciiTheme="majorHAnsi" w:hAnsiTheme="majorHAnsi"/>
        </w:rPr>
        <w:t>its higher levels of taxation, public expenditures, and various corporatist arrangements</w:t>
      </w:r>
      <w:r w:rsidRPr="006A0E7B">
        <w:rPr>
          <w:rStyle w:val="StyleBoldUnderline"/>
          <w:rFonts w:asciiTheme="majorHAnsi" w:hAnsiTheme="majorHAnsi"/>
          <w:sz w:val="12"/>
        </w:rPr>
        <w:t xml:space="preserve">¶ </w:t>
      </w:r>
      <w:r w:rsidRPr="006A0E7B">
        <w:rPr>
          <w:rStyle w:val="StyleBoldUnderline"/>
          <w:rFonts w:asciiTheme="majorHAnsi" w:hAnsiTheme="majorHAnsi"/>
        </w:rPr>
        <w:t xml:space="preserve">between the state, business, and labor, appears to be as sustainable as the more </w:t>
      </w:r>
      <w:proofErr w:type="spellStart"/>
      <w:r w:rsidRPr="006A0E7B">
        <w:rPr>
          <w:rStyle w:val="StyleBoldUnderline"/>
          <w:rFonts w:asciiTheme="majorHAnsi" w:hAnsiTheme="majorHAnsi"/>
        </w:rPr>
        <w:t>laissezfaire</w:t>
      </w:r>
      <w:proofErr w:type="spellEnd"/>
      <w:r w:rsidRPr="006A0E7B">
        <w:rPr>
          <w:rStyle w:val="StyleBoldUnderline"/>
          <w:rFonts w:asciiTheme="majorHAnsi" w:hAnsiTheme="majorHAnsi"/>
        </w:rPr>
        <w:t xml:space="preserve"> regime in the United States </w:t>
      </w:r>
      <w:r w:rsidRPr="006A0E7B">
        <w:rPr>
          <w:rFonts w:asciiTheme="majorHAnsi" w:hAnsiTheme="majorHAnsi"/>
        </w:rPr>
        <w:t>(Stallings 1995; Berger and Dore 1996). Even within</w:t>
      </w:r>
      <w:r w:rsidRPr="006A0E7B">
        <w:rPr>
          <w:rFonts w:asciiTheme="majorHAnsi" w:hAnsiTheme="majorHAnsi"/>
          <w:sz w:val="12"/>
        </w:rPr>
        <w:t xml:space="preserve">¶ </w:t>
      </w:r>
      <w:r w:rsidRPr="006A0E7B">
        <w:rPr>
          <w:rFonts w:asciiTheme="majorHAnsi" w:hAnsiTheme="majorHAnsi"/>
        </w:rPr>
        <w:t>the European Union, where policy convergence has been actively promoted for</w:t>
      </w:r>
      <w:r w:rsidRPr="006A0E7B">
        <w:rPr>
          <w:rFonts w:asciiTheme="majorHAnsi" w:hAnsiTheme="majorHAnsi"/>
          <w:sz w:val="12"/>
        </w:rPr>
        <w:t xml:space="preserve">¶ </w:t>
      </w:r>
      <w:r w:rsidRPr="006A0E7B">
        <w:rPr>
          <w:rFonts w:asciiTheme="majorHAnsi" w:hAnsiTheme="majorHAnsi"/>
        </w:rPr>
        <w:t>several decades, there remain sharp differences in the position of the state, with the</w:t>
      </w:r>
      <w:r w:rsidRPr="006A0E7B">
        <w:rPr>
          <w:rFonts w:asciiTheme="majorHAnsi" w:hAnsiTheme="majorHAnsi"/>
          <w:sz w:val="12"/>
        </w:rPr>
        <w:t xml:space="preserve">¶ </w:t>
      </w:r>
      <w:r w:rsidRPr="006A0E7B">
        <w:rPr>
          <w:rFonts w:asciiTheme="majorHAnsi" w:hAnsiTheme="majorHAnsi"/>
        </w:rPr>
        <w:t>proportion of central government expenditures in total GDP varying between some</w:t>
      </w:r>
      <w:r w:rsidRPr="006A0E7B">
        <w:rPr>
          <w:rFonts w:asciiTheme="majorHAnsi" w:hAnsiTheme="majorHAnsi"/>
          <w:sz w:val="12"/>
        </w:rPr>
        <w:t xml:space="preserve">¶ </w:t>
      </w:r>
      <w:r w:rsidRPr="006A0E7B">
        <w:rPr>
          <w:rFonts w:asciiTheme="majorHAnsi" w:hAnsiTheme="majorHAnsi"/>
        </w:rPr>
        <w:t>30 and 50 percent.</w:t>
      </w:r>
    </w:p>
    <w:p w14:paraId="51511D8A" w14:textId="77777777" w:rsidR="009F0072" w:rsidRPr="006A0E7B" w:rsidRDefault="009F0072" w:rsidP="009F0072">
      <w:pPr>
        <w:rPr>
          <w:rFonts w:asciiTheme="majorHAnsi" w:hAnsiTheme="majorHAnsi"/>
        </w:rPr>
      </w:pPr>
    </w:p>
    <w:p w14:paraId="07DB6FDE" w14:textId="77777777" w:rsidR="00306E9F" w:rsidRPr="006A0E7B" w:rsidRDefault="00306E9F" w:rsidP="00306E9F">
      <w:pPr>
        <w:pStyle w:val="Heading3"/>
      </w:pPr>
      <w:r w:rsidRPr="006A0E7B">
        <w:t>Trade Good – Poverty</w:t>
      </w:r>
    </w:p>
    <w:p w14:paraId="085F3EC4" w14:textId="77777777" w:rsidR="00306E9F" w:rsidRPr="006A0E7B" w:rsidRDefault="00306E9F" w:rsidP="00306E9F">
      <w:pPr>
        <w:rPr>
          <w:rFonts w:asciiTheme="majorHAnsi" w:hAnsiTheme="majorHAnsi"/>
        </w:rPr>
      </w:pPr>
    </w:p>
    <w:p w14:paraId="48F791A3" w14:textId="77777777" w:rsidR="00B03276" w:rsidRPr="006A0E7B" w:rsidRDefault="00B03276" w:rsidP="00B03276">
      <w:pPr>
        <w:pStyle w:val="Heading3"/>
      </w:pPr>
      <w:r w:rsidRPr="006A0E7B">
        <w:t>Trade Good – Terrorism</w:t>
      </w:r>
    </w:p>
    <w:p w14:paraId="16F56CEC" w14:textId="77777777" w:rsidR="009F0072" w:rsidRPr="006A0E7B" w:rsidRDefault="009F0072" w:rsidP="009F0072">
      <w:pPr>
        <w:pStyle w:val="Heading4"/>
      </w:pPr>
      <w:r w:rsidRPr="006A0E7B">
        <w:t>Free Trade combats Islamic extremism</w:t>
      </w:r>
    </w:p>
    <w:p w14:paraId="60604E1C" w14:textId="77777777" w:rsidR="009F0072" w:rsidRPr="006A0E7B" w:rsidRDefault="009F0072" w:rsidP="009F0072">
      <w:pPr>
        <w:rPr>
          <w:rStyle w:val="StyleStyleBold12pt"/>
          <w:rFonts w:asciiTheme="majorHAnsi" w:hAnsiTheme="majorHAnsi"/>
        </w:rPr>
      </w:pPr>
      <w:r w:rsidRPr="006A0E7B">
        <w:rPr>
          <w:rStyle w:val="StyleStyleBold12pt"/>
          <w:rFonts w:asciiTheme="majorHAnsi" w:hAnsiTheme="majorHAnsi"/>
        </w:rPr>
        <w:t>Lindsey 3</w:t>
      </w:r>
    </w:p>
    <w:p w14:paraId="69A160BC" w14:textId="77777777" w:rsidR="009F0072" w:rsidRPr="006A0E7B" w:rsidRDefault="009F0072" w:rsidP="009F0072">
      <w:pPr>
        <w:rPr>
          <w:rFonts w:asciiTheme="majorHAnsi" w:hAnsiTheme="majorHAnsi"/>
        </w:rPr>
      </w:pPr>
      <w:r w:rsidRPr="006A0E7B">
        <w:rPr>
          <w:rFonts w:asciiTheme="majorHAnsi" w:hAnsiTheme="majorHAnsi"/>
        </w:rPr>
        <w:t>Brink Lindsey in his years with Cato, Lindsey has served as director of regulatory studies, founder and director of the Center for Trade Policy Studies, and vice president for research. He was a senior editor of </w:t>
      </w:r>
      <w:proofErr w:type="spellStart"/>
      <w:r w:rsidRPr="006A0E7B">
        <w:rPr>
          <w:rFonts w:asciiTheme="majorHAnsi" w:hAnsiTheme="majorHAnsi"/>
        </w:rPr>
        <w:t>Regulationmagazine</w:t>
      </w:r>
      <w:proofErr w:type="spellEnd"/>
      <w:r w:rsidRPr="006A0E7B">
        <w:rPr>
          <w:rFonts w:asciiTheme="majorHAnsi" w:hAnsiTheme="majorHAnsi"/>
        </w:rPr>
        <w:t xml:space="preserve"> and he created and was the original editor of Cato Unbound. From 2010 to 2012, Lindsey was a senior scholar in research and policy at the Ewing Marion Kauffman Foundation. He currently serves as a senior fellow with the Kauffman Foundation. The Trade Front</w:t>
      </w:r>
    </w:p>
    <w:p w14:paraId="6F0900F5" w14:textId="77777777" w:rsidR="009F0072" w:rsidRPr="006A0E7B" w:rsidRDefault="009F0072" w:rsidP="009F0072">
      <w:pPr>
        <w:rPr>
          <w:rFonts w:asciiTheme="majorHAnsi" w:hAnsiTheme="majorHAnsi"/>
        </w:rPr>
      </w:pPr>
      <w:r w:rsidRPr="006A0E7B">
        <w:rPr>
          <w:rFonts w:asciiTheme="majorHAnsi" w:hAnsiTheme="majorHAnsi"/>
        </w:rPr>
        <w:t xml:space="preserve">“Combating Terrorism with Open Markets.” </w:t>
      </w:r>
      <w:proofErr w:type="gramStart"/>
      <w:r w:rsidRPr="006A0E7B">
        <w:rPr>
          <w:rFonts w:asciiTheme="majorHAnsi" w:hAnsiTheme="majorHAnsi"/>
        </w:rPr>
        <w:t>Center for Trade Policy Studies.</w:t>
      </w:r>
      <w:proofErr w:type="gramEnd"/>
      <w:r w:rsidRPr="006A0E7B">
        <w:rPr>
          <w:rFonts w:asciiTheme="majorHAnsi" w:hAnsiTheme="majorHAnsi"/>
        </w:rPr>
        <w:t xml:space="preserve"> August 5, 2003.  </w:t>
      </w:r>
      <w:hyperlink r:id="rId14" w:history="1">
        <w:r w:rsidRPr="006A0E7B">
          <w:rPr>
            <w:rFonts w:asciiTheme="majorHAnsi" w:hAnsiTheme="majorHAnsi"/>
          </w:rPr>
          <w:t>http://www.cato.org/sites/cato.org/files/pubs/pdf/tpa-024.pdf</w:t>
        </w:r>
      </w:hyperlink>
    </w:p>
    <w:p w14:paraId="4776B017" w14:textId="77777777" w:rsidR="009F0072" w:rsidRPr="006A0E7B" w:rsidRDefault="009F0072" w:rsidP="009F0072">
      <w:pPr>
        <w:rPr>
          <w:rStyle w:val="StyleBoldUnderline"/>
          <w:rFonts w:asciiTheme="majorHAnsi" w:hAnsiTheme="majorHAnsi"/>
        </w:rPr>
      </w:pPr>
      <w:r w:rsidRPr="006A0E7B">
        <w:rPr>
          <w:rFonts w:asciiTheme="majorHAnsi" w:hAnsiTheme="majorHAnsi"/>
        </w:rPr>
        <w:t xml:space="preserve">The new trade initiative aims to combat¶ terrorism, and the Islamist extremism that¶ underlies it, by promoting economic and political development in the Muslim world. </w:t>
      </w:r>
      <w:r w:rsidRPr="006A0E7B">
        <w:rPr>
          <w:rStyle w:val="StyleBoldUnderline"/>
          <w:rFonts w:asciiTheme="majorHAnsi" w:hAnsiTheme="majorHAnsi"/>
        </w:rPr>
        <w:t>“The</w:t>
      </w:r>
      <w:r w:rsidRPr="006A0E7B">
        <w:rPr>
          <w:rStyle w:val="StyleBoldUnderline"/>
          <w:rFonts w:asciiTheme="majorHAnsi" w:hAnsiTheme="majorHAnsi"/>
          <w:sz w:val="12"/>
        </w:rPr>
        <w:t>¶</w:t>
      </w:r>
      <w:r w:rsidRPr="006A0E7B">
        <w:rPr>
          <w:rStyle w:val="StyleBoldUnderline"/>
          <w:rFonts w:asciiTheme="majorHAnsi" w:hAnsiTheme="majorHAnsi"/>
        </w:rPr>
        <w:t xml:space="preserve"> Arab world has a great cultural tradition, but is</w:t>
      </w:r>
      <w:r w:rsidRPr="006A0E7B">
        <w:rPr>
          <w:rStyle w:val="StyleBoldUnderline"/>
          <w:rFonts w:asciiTheme="majorHAnsi" w:hAnsiTheme="majorHAnsi"/>
          <w:sz w:val="12"/>
        </w:rPr>
        <w:t>¶</w:t>
      </w:r>
      <w:r w:rsidRPr="006A0E7B">
        <w:rPr>
          <w:rStyle w:val="StyleBoldUnderline"/>
          <w:rFonts w:asciiTheme="majorHAnsi" w:hAnsiTheme="majorHAnsi"/>
        </w:rPr>
        <w:t xml:space="preserve"> largely missing out on the economic progress</w:t>
      </w:r>
      <w:r w:rsidRPr="006A0E7B">
        <w:rPr>
          <w:rStyle w:val="StyleBoldUnderline"/>
          <w:rFonts w:asciiTheme="majorHAnsi" w:hAnsiTheme="majorHAnsi"/>
          <w:sz w:val="12"/>
        </w:rPr>
        <w:t>¶</w:t>
      </w:r>
      <w:r w:rsidRPr="006A0E7B">
        <w:rPr>
          <w:rStyle w:val="StyleBoldUnderline"/>
          <w:rFonts w:asciiTheme="majorHAnsi" w:hAnsiTheme="majorHAnsi"/>
        </w:rPr>
        <w:t xml:space="preserve"> of our time</w:t>
      </w:r>
      <w:r w:rsidRPr="006A0E7B">
        <w:rPr>
          <w:rFonts w:asciiTheme="majorHAnsi" w:hAnsiTheme="majorHAnsi"/>
        </w:rPr>
        <w:t>,” the president declared in his May</w:t>
      </w:r>
      <w:r w:rsidRPr="006A0E7B">
        <w:rPr>
          <w:rFonts w:asciiTheme="majorHAnsi" w:hAnsiTheme="majorHAnsi"/>
          <w:sz w:val="12"/>
        </w:rPr>
        <w:t>¶</w:t>
      </w:r>
      <w:r w:rsidRPr="006A0E7B">
        <w:rPr>
          <w:rFonts w:asciiTheme="majorHAnsi" w:hAnsiTheme="majorHAnsi"/>
        </w:rPr>
        <w:t xml:space="preserve"> 9 speech. “</w:t>
      </w:r>
      <w:r w:rsidRPr="006A0E7B">
        <w:rPr>
          <w:rStyle w:val="StyleBoldUnderline"/>
          <w:rFonts w:asciiTheme="majorHAnsi" w:hAnsiTheme="majorHAnsi"/>
        </w:rPr>
        <w:t>Across the globe, free markets and</w:t>
      </w:r>
      <w:r w:rsidRPr="006A0E7B">
        <w:rPr>
          <w:rStyle w:val="StyleBoldUnderline"/>
          <w:rFonts w:asciiTheme="majorHAnsi" w:hAnsiTheme="majorHAnsi"/>
          <w:sz w:val="12"/>
        </w:rPr>
        <w:t>¶</w:t>
      </w:r>
      <w:r w:rsidRPr="006A0E7B">
        <w:rPr>
          <w:rStyle w:val="StyleBoldUnderline"/>
          <w:rFonts w:asciiTheme="majorHAnsi" w:hAnsiTheme="majorHAnsi"/>
        </w:rPr>
        <w:t xml:space="preserve"> </w:t>
      </w:r>
      <w:proofErr w:type="gramStart"/>
      <w:r w:rsidRPr="006A0E7B">
        <w:rPr>
          <w:rStyle w:val="StyleBoldUnderline"/>
          <w:rFonts w:asciiTheme="majorHAnsi" w:hAnsiTheme="majorHAnsi"/>
        </w:rPr>
        <w:t>trade have</w:t>
      </w:r>
      <w:proofErr w:type="gramEnd"/>
      <w:r w:rsidRPr="006A0E7B">
        <w:rPr>
          <w:rStyle w:val="StyleBoldUnderline"/>
          <w:rFonts w:asciiTheme="majorHAnsi" w:hAnsiTheme="majorHAnsi"/>
        </w:rPr>
        <w:t xml:space="preserve"> helped defeat poverty, and taught</w:t>
      </w:r>
      <w:r w:rsidRPr="006A0E7B">
        <w:rPr>
          <w:rStyle w:val="StyleBoldUnderline"/>
          <w:rFonts w:asciiTheme="majorHAnsi" w:hAnsiTheme="majorHAnsi"/>
          <w:sz w:val="12"/>
        </w:rPr>
        <w:t>¶</w:t>
      </w:r>
      <w:r w:rsidRPr="006A0E7B">
        <w:rPr>
          <w:rStyle w:val="StyleBoldUnderline"/>
          <w:rFonts w:asciiTheme="majorHAnsi" w:hAnsiTheme="majorHAnsi"/>
        </w:rPr>
        <w:t xml:space="preserve"> men and women the habits of liberty</w:t>
      </w:r>
      <w:r w:rsidRPr="006A0E7B">
        <w:rPr>
          <w:rFonts w:asciiTheme="majorHAnsi" w:hAnsiTheme="majorHAnsi"/>
        </w:rPr>
        <w:t>.”1 The</w:t>
      </w:r>
      <w:r w:rsidRPr="006A0E7B">
        <w:rPr>
          <w:rFonts w:asciiTheme="majorHAnsi" w:hAnsiTheme="majorHAnsi"/>
          <w:sz w:val="12"/>
        </w:rPr>
        <w:t>¶</w:t>
      </w:r>
      <w:r w:rsidRPr="006A0E7B">
        <w:rPr>
          <w:rFonts w:asciiTheme="majorHAnsi" w:hAnsiTheme="majorHAnsi"/>
        </w:rPr>
        <w:t xml:space="preserve"> hope is that </w:t>
      </w:r>
      <w:r w:rsidRPr="006A0E7B">
        <w:rPr>
          <w:rStyle w:val="StyleBoldUnderline"/>
          <w:rFonts w:asciiTheme="majorHAnsi" w:hAnsiTheme="majorHAnsi"/>
        </w:rPr>
        <w:t>better integration of Arab countries into the global economy will initiate a virtuous circle of increased growth and broader</w:t>
      </w:r>
      <w:r w:rsidRPr="006A0E7B">
        <w:rPr>
          <w:rStyle w:val="StyleBoldUnderline"/>
          <w:rFonts w:asciiTheme="majorHAnsi" w:hAnsiTheme="majorHAnsi"/>
          <w:sz w:val="12"/>
        </w:rPr>
        <w:t>¶</w:t>
      </w:r>
      <w:r w:rsidRPr="006A0E7B">
        <w:rPr>
          <w:rStyle w:val="StyleBoldUnderline"/>
          <w:rFonts w:asciiTheme="majorHAnsi" w:hAnsiTheme="majorHAnsi"/>
        </w:rPr>
        <w:t xml:space="preserve"> economic reforms and that, in turn, a freer and</w:t>
      </w:r>
      <w:r w:rsidRPr="006A0E7B">
        <w:rPr>
          <w:rStyle w:val="StyleBoldUnderline"/>
          <w:rFonts w:asciiTheme="majorHAnsi" w:hAnsiTheme="majorHAnsi"/>
          <w:sz w:val="12"/>
        </w:rPr>
        <w:t>¶</w:t>
      </w:r>
      <w:r w:rsidRPr="006A0E7B">
        <w:rPr>
          <w:rStyle w:val="StyleBoldUnderline"/>
          <w:rFonts w:asciiTheme="majorHAnsi" w:hAnsiTheme="majorHAnsi"/>
        </w:rPr>
        <w:t xml:space="preserve"> more prosperous Middle East will be less susceptible to the radical Islamist movements that</w:t>
      </w:r>
      <w:r w:rsidRPr="006A0E7B">
        <w:rPr>
          <w:rStyle w:val="StyleBoldUnderline"/>
          <w:rFonts w:asciiTheme="majorHAnsi" w:hAnsiTheme="majorHAnsi"/>
          <w:sz w:val="12"/>
        </w:rPr>
        <w:t>¶</w:t>
      </w:r>
      <w:r w:rsidRPr="006A0E7B">
        <w:rPr>
          <w:rStyle w:val="StyleBoldUnderline"/>
          <w:rFonts w:asciiTheme="majorHAnsi" w:hAnsiTheme="majorHAnsi"/>
        </w:rPr>
        <w:t xml:space="preserve"> support and perpetrate terrorism.</w:t>
      </w:r>
    </w:p>
    <w:p w14:paraId="75A0053A" w14:textId="77777777" w:rsidR="009F0072" w:rsidRPr="006A0E7B" w:rsidRDefault="009F0072" w:rsidP="009F0072">
      <w:pPr>
        <w:rPr>
          <w:rFonts w:asciiTheme="majorHAnsi" w:hAnsiTheme="majorHAnsi"/>
        </w:rPr>
      </w:pPr>
    </w:p>
    <w:p w14:paraId="02E3BB63" w14:textId="77777777" w:rsidR="009F0072" w:rsidRPr="006A0E7B" w:rsidRDefault="009F0072" w:rsidP="009F0072">
      <w:pPr>
        <w:pStyle w:val="Heading4"/>
      </w:pPr>
      <w:r w:rsidRPr="006A0E7B">
        <w:t>Islamic extremism exists because liberal institutions of free trade haven’t spread to the area</w:t>
      </w:r>
    </w:p>
    <w:p w14:paraId="75987F08" w14:textId="77777777" w:rsidR="009F0072" w:rsidRPr="006A0E7B" w:rsidRDefault="009F0072" w:rsidP="009F0072">
      <w:pPr>
        <w:rPr>
          <w:rStyle w:val="StyleStyleBold12pt"/>
          <w:rFonts w:asciiTheme="majorHAnsi" w:hAnsiTheme="majorHAnsi"/>
        </w:rPr>
      </w:pPr>
      <w:r w:rsidRPr="006A0E7B">
        <w:rPr>
          <w:rStyle w:val="StyleStyleBold12pt"/>
          <w:rFonts w:asciiTheme="majorHAnsi" w:hAnsiTheme="majorHAnsi"/>
        </w:rPr>
        <w:t>Lindsey 3</w:t>
      </w:r>
    </w:p>
    <w:p w14:paraId="764E4D57" w14:textId="77777777" w:rsidR="009F0072" w:rsidRPr="006A0E7B" w:rsidRDefault="009F0072" w:rsidP="009F0072">
      <w:pPr>
        <w:rPr>
          <w:rFonts w:asciiTheme="majorHAnsi" w:hAnsiTheme="majorHAnsi"/>
        </w:rPr>
      </w:pPr>
      <w:r w:rsidRPr="006A0E7B">
        <w:rPr>
          <w:rFonts w:asciiTheme="majorHAnsi" w:hAnsiTheme="majorHAnsi"/>
        </w:rPr>
        <w:t>Brink Lindsey in his years with Cato, Lindsey has served as director of regulatory studies, founder and director of the Center for Trade Policy Studies, and vice president for research. He was a senior editor of </w:t>
      </w:r>
      <w:proofErr w:type="spellStart"/>
      <w:r w:rsidRPr="006A0E7B">
        <w:rPr>
          <w:rFonts w:asciiTheme="majorHAnsi" w:hAnsiTheme="majorHAnsi"/>
        </w:rPr>
        <w:t>Regulationmagazine</w:t>
      </w:r>
      <w:proofErr w:type="spellEnd"/>
      <w:r w:rsidRPr="006A0E7B">
        <w:rPr>
          <w:rFonts w:asciiTheme="majorHAnsi" w:hAnsiTheme="majorHAnsi"/>
        </w:rPr>
        <w:t xml:space="preserve"> and he created and was the original editor of Cato Unbound. From 2010 to 2012, Lindsey was a senior scholar in research and policy at the Ewing Marion Kauffman Foundation. He currently serves as a senior fellow with the Kauffman Foundation. The Trade Front</w:t>
      </w:r>
    </w:p>
    <w:p w14:paraId="34FA080E" w14:textId="77777777" w:rsidR="009F0072" w:rsidRPr="006A0E7B" w:rsidRDefault="009F0072" w:rsidP="009F0072">
      <w:pPr>
        <w:rPr>
          <w:rFonts w:asciiTheme="majorHAnsi" w:hAnsiTheme="majorHAnsi"/>
        </w:rPr>
      </w:pPr>
      <w:r w:rsidRPr="006A0E7B">
        <w:rPr>
          <w:rFonts w:asciiTheme="majorHAnsi" w:hAnsiTheme="majorHAnsi"/>
        </w:rPr>
        <w:t xml:space="preserve">“Combating Terrorism with Open Markets.” </w:t>
      </w:r>
      <w:proofErr w:type="gramStart"/>
      <w:r w:rsidRPr="006A0E7B">
        <w:rPr>
          <w:rFonts w:asciiTheme="majorHAnsi" w:hAnsiTheme="majorHAnsi"/>
        </w:rPr>
        <w:t>Center for Trade Policy Studies.</w:t>
      </w:r>
      <w:proofErr w:type="gramEnd"/>
      <w:r w:rsidRPr="006A0E7B">
        <w:rPr>
          <w:rFonts w:asciiTheme="majorHAnsi" w:hAnsiTheme="majorHAnsi"/>
        </w:rPr>
        <w:t xml:space="preserve"> August 5, 2003.  </w:t>
      </w:r>
      <w:hyperlink r:id="rId15" w:history="1">
        <w:r w:rsidRPr="006A0E7B">
          <w:rPr>
            <w:rFonts w:asciiTheme="majorHAnsi" w:hAnsiTheme="majorHAnsi"/>
          </w:rPr>
          <w:t>http://www.cato.org/sites/cato.org/files/pubs/pdf/tpa-024.pdf</w:t>
        </w:r>
      </w:hyperlink>
    </w:p>
    <w:p w14:paraId="7713C7E4" w14:textId="77777777" w:rsidR="009F0072" w:rsidRPr="006A0E7B" w:rsidRDefault="009F0072" w:rsidP="009F0072">
      <w:pPr>
        <w:rPr>
          <w:rFonts w:asciiTheme="majorHAnsi" w:hAnsiTheme="majorHAnsi"/>
        </w:rPr>
      </w:pPr>
      <w:r w:rsidRPr="006A0E7B">
        <w:rPr>
          <w:rFonts w:asciiTheme="majorHAnsi" w:hAnsiTheme="majorHAnsi"/>
        </w:rPr>
        <w:t>The rise of Islamist extremism over recent¶ decades is a complex historical phenomenon</w:t>
      </w:r>
      <w:proofErr w:type="gramStart"/>
      <w:r w:rsidRPr="006A0E7B">
        <w:rPr>
          <w:rFonts w:asciiTheme="majorHAnsi" w:hAnsiTheme="majorHAnsi"/>
        </w:rPr>
        <w:t>,¶</w:t>
      </w:r>
      <w:proofErr w:type="gramEnd"/>
      <w:r w:rsidRPr="006A0E7B">
        <w:rPr>
          <w:rFonts w:asciiTheme="majorHAnsi" w:hAnsiTheme="majorHAnsi"/>
        </w:rPr>
        <w:t xml:space="preserve"> and it would be facile to try to ascribe it to any¶ single root cause. That said, </w:t>
      </w:r>
      <w:r w:rsidRPr="006A0E7B">
        <w:rPr>
          <w:rStyle w:val="StyleBoldUnderline"/>
          <w:rFonts w:asciiTheme="majorHAnsi" w:hAnsiTheme="majorHAnsi"/>
        </w:rPr>
        <w:t>the Muslim¶ world’s woeful deficits in economic and political freedom surely deserve much of the blame</w:t>
      </w:r>
      <w:proofErr w:type="gramStart"/>
      <w:r w:rsidRPr="006A0E7B">
        <w:rPr>
          <w:rFonts w:asciiTheme="majorHAnsi" w:hAnsiTheme="majorHAnsi"/>
        </w:rPr>
        <w:t>.¶</w:t>
      </w:r>
      <w:proofErr w:type="gramEnd"/>
      <w:r w:rsidRPr="006A0E7B">
        <w:rPr>
          <w:rFonts w:asciiTheme="majorHAnsi" w:hAnsiTheme="majorHAnsi"/>
        </w:rPr>
        <w:t xml:space="preserve"> </w:t>
      </w:r>
      <w:r w:rsidRPr="006A0E7B">
        <w:rPr>
          <w:rStyle w:val="StyleBoldUnderline"/>
          <w:rFonts w:asciiTheme="majorHAnsi" w:hAnsiTheme="majorHAnsi"/>
        </w:rPr>
        <w:t xml:space="preserve">Widespread poverty, high unemployment, the¶ absence of opportunities for upward mobility,¶ brutal and corrupt ruling elites, the stifling of¶ dissent, the exasperation caused by seeing spectacular successes elsewhere in the world—all¶ stoke the rage and despair that win new converts to Islamist extremism. And all are traceable to the failure of liberal institutions—market competition, the rule of law, popular </w:t>
      </w:r>
      <w:proofErr w:type="spellStart"/>
      <w:r w:rsidRPr="006A0E7B">
        <w:rPr>
          <w:rStyle w:val="StyleBoldUnderline"/>
          <w:rFonts w:asciiTheme="majorHAnsi" w:hAnsiTheme="majorHAnsi"/>
        </w:rPr>
        <w:t>selfgovernment</w:t>
      </w:r>
      <w:proofErr w:type="spellEnd"/>
      <w:r w:rsidRPr="006A0E7B">
        <w:rPr>
          <w:rStyle w:val="StyleBoldUnderline"/>
          <w:rFonts w:asciiTheme="majorHAnsi" w:hAnsiTheme="majorHAnsi"/>
        </w:rPr>
        <w:t>—to take root in the region. ¶ The past quarter century has seen a dramatic, worldwide turn away from old ideologies of¶ central planning and top-down control and¶ toward more market-oriented models of economic policymaking.4¶ In much of the Muslim¶ world</w:t>
      </w:r>
      <w:r w:rsidRPr="006A0E7B">
        <w:rPr>
          <w:rFonts w:asciiTheme="majorHAnsi" w:hAnsiTheme="majorHAnsi"/>
        </w:rPr>
        <w:t xml:space="preserve">, however, </w:t>
      </w:r>
      <w:r w:rsidRPr="006A0E7B">
        <w:rPr>
          <w:rStyle w:val="StyleBoldUnderline"/>
          <w:rFonts w:asciiTheme="majorHAnsi" w:hAnsiTheme="majorHAnsi"/>
        </w:rPr>
        <w:t>the dead hand of the collectivist¶ past has hardly relaxed its grip at all. Pervasive¶ government controls continue to suffocate competition and throttle entrepreneurship.</w:t>
      </w:r>
      <w:r w:rsidRPr="006A0E7B">
        <w:rPr>
          <w:rFonts w:asciiTheme="majorHAnsi" w:hAnsiTheme="majorHAnsi"/>
        </w:rPr>
        <w:t xml:space="preserve"> </w:t>
      </w:r>
    </w:p>
    <w:p w14:paraId="76785F0F" w14:textId="77777777" w:rsidR="009F0072" w:rsidRPr="006A0E7B" w:rsidRDefault="009F0072" w:rsidP="009F0072">
      <w:pPr>
        <w:rPr>
          <w:rFonts w:asciiTheme="majorHAnsi" w:hAnsiTheme="majorHAnsi"/>
        </w:rPr>
      </w:pPr>
    </w:p>
    <w:p w14:paraId="65B05C88" w14:textId="77777777" w:rsidR="009F0072" w:rsidRPr="006A0E7B" w:rsidRDefault="009F0072" w:rsidP="009F0072">
      <w:pPr>
        <w:pStyle w:val="Heading4"/>
      </w:pPr>
      <w:r w:rsidRPr="006A0E7B">
        <w:t>Trade is key to decrease terrorism</w:t>
      </w:r>
    </w:p>
    <w:p w14:paraId="39DAB209" w14:textId="77777777" w:rsidR="009F0072" w:rsidRPr="006A0E7B" w:rsidRDefault="009F0072" w:rsidP="009F0072">
      <w:pPr>
        <w:rPr>
          <w:rStyle w:val="StyleStyleBold12pt"/>
          <w:rFonts w:asciiTheme="majorHAnsi" w:hAnsiTheme="majorHAnsi"/>
        </w:rPr>
      </w:pPr>
      <w:r w:rsidRPr="006A0E7B">
        <w:rPr>
          <w:rStyle w:val="StyleStyleBold12pt"/>
          <w:rFonts w:asciiTheme="majorHAnsi" w:hAnsiTheme="majorHAnsi"/>
        </w:rPr>
        <w:t>McGinnis 3</w:t>
      </w:r>
    </w:p>
    <w:p w14:paraId="15ECDAF0" w14:textId="77777777" w:rsidR="009F0072" w:rsidRPr="006A0E7B" w:rsidRDefault="009F0072" w:rsidP="009F0072">
      <w:pPr>
        <w:rPr>
          <w:rFonts w:asciiTheme="majorHAnsi" w:hAnsiTheme="majorHAnsi"/>
        </w:rPr>
      </w:pPr>
      <w:r w:rsidRPr="006A0E7B">
        <w:rPr>
          <w:rFonts w:asciiTheme="majorHAnsi" w:hAnsiTheme="majorHAnsi"/>
        </w:rPr>
        <w:t xml:space="preserve">John O. McGinnis. Professor John O. McGinnis is a graduate of Harvard College and Harvard Law School where he was an editor of the Harvard Law Review. He also has an MA degree from Balliol College, Oxford, in philosophy and theology. Professor McGinnis clerked on U.S. Court of Appeals for the District of Columbia. From 1987 to 1991, He was deputy assistant attorney general in the Office of Legal Counsel at the Department of Justice. Professor McGinnis is a scholar in both the areas of constitutional and international law. The Office of the U.S. Trade Representatives has added him to the roster of Americans who can be appointed as panelists to resolve World Trade Organization disputes. He is a past winner of Paul Bator award given by the Federalist Society to an outstanding academic under 40. “Expanding Trade: A Powerful Weapon against Terrorism” Federalist Society. December 1, 2003. </w:t>
      </w:r>
      <w:hyperlink r:id="rId16" w:history="1">
        <w:r w:rsidRPr="006A0E7B">
          <w:rPr>
            <w:rFonts w:asciiTheme="majorHAnsi" w:hAnsiTheme="majorHAnsi"/>
          </w:rPr>
          <w:t>http://www.fed-soc.org/publications/detail/expanding-trade-a-powerful-weapon-against-terrorism</w:t>
        </w:r>
      </w:hyperlink>
    </w:p>
    <w:p w14:paraId="3A97F098" w14:textId="77777777" w:rsidR="009F0072" w:rsidRPr="006A0E7B" w:rsidRDefault="009F0072" w:rsidP="009F0072">
      <w:pPr>
        <w:rPr>
          <w:rStyle w:val="StyleBoldUnderline"/>
          <w:rFonts w:asciiTheme="majorHAnsi" w:hAnsiTheme="majorHAnsi"/>
        </w:rPr>
      </w:pPr>
      <w:r w:rsidRPr="006A0E7B">
        <w:rPr>
          <w:rFonts w:asciiTheme="majorHAnsi" w:hAnsiTheme="majorHAnsi"/>
        </w:rPr>
        <w:t xml:space="preserve">But defending the Homeland also requires us to focus on broader issues and </w:t>
      </w:r>
      <w:proofErr w:type="gramStart"/>
      <w:r w:rsidRPr="006A0E7B">
        <w:rPr>
          <w:rFonts w:asciiTheme="majorHAnsi" w:hAnsiTheme="majorHAnsi"/>
        </w:rPr>
        <w:t>longer term</w:t>
      </w:r>
      <w:proofErr w:type="gramEnd"/>
      <w:r w:rsidRPr="006A0E7B">
        <w:rPr>
          <w:rFonts w:asciiTheme="majorHAnsi" w:hAnsiTheme="majorHAnsi"/>
        </w:rPr>
        <w:t xml:space="preserve"> threats to American security. One such threat is the desperate poverty in many Muslim nations - </w:t>
      </w:r>
      <w:r w:rsidRPr="006A0E7B">
        <w:rPr>
          <w:rStyle w:val="StyleBoldUnderline"/>
          <w:rFonts w:asciiTheme="majorHAnsi" w:hAnsiTheme="majorHAnsi"/>
        </w:rPr>
        <w:t>poverty that deprives hundreds of millions of people of both the physical necessities of life and hope for any improvement in their tomorrows. These environments produce receptive audiences for the radical, hate filled anti-American harangues of Osama Bin Laden</w:t>
      </w:r>
      <w:r w:rsidRPr="006A0E7B">
        <w:rPr>
          <w:rFonts w:asciiTheme="majorHAnsi" w:hAnsiTheme="majorHAnsi"/>
        </w:rPr>
        <w:t xml:space="preserve">. American generosity must now be extended beyond our traditional humanitarian efforts. </w:t>
      </w:r>
      <w:r w:rsidRPr="006A0E7B">
        <w:rPr>
          <w:rStyle w:val="StyleBoldUnderline"/>
          <w:rFonts w:asciiTheme="majorHAnsi" w:hAnsiTheme="majorHAnsi"/>
        </w:rPr>
        <w:t xml:space="preserve">We must now reach out to the developing nations of the world in ways that help them develop their economies. Economic development brings </w:t>
      </w:r>
      <w:proofErr w:type="gramStart"/>
      <w:r w:rsidRPr="006A0E7B">
        <w:rPr>
          <w:rStyle w:val="StyleBoldUnderline"/>
          <w:rFonts w:asciiTheme="majorHAnsi" w:hAnsiTheme="majorHAnsi"/>
        </w:rPr>
        <w:t>jobs,</w:t>
      </w:r>
      <w:proofErr w:type="gramEnd"/>
      <w:r w:rsidRPr="006A0E7B">
        <w:rPr>
          <w:rStyle w:val="StyleBoldUnderline"/>
          <w:rFonts w:asciiTheme="majorHAnsi" w:hAnsiTheme="majorHAnsi"/>
        </w:rPr>
        <w:t xml:space="preserve"> improvements in health and education standards, and overall rising standards of living, bringing a new sense of hope to turn aside the false appeal of Osama Bin Laden and other would -be terrorists. </w:t>
      </w:r>
      <w:r w:rsidRPr="006A0E7B">
        <w:rPr>
          <w:rFonts w:asciiTheme="majorHAnsi" w:hAnsiTheme="majorHAnsi"/>
        </w:rPr>
        <w:t xml:space="preserve">The link between trade and economic development is well established. </w:t>
      </w:r>
      <w:r w:rsidRPr="006A0E7B">
        <w:rPr>
          <w:rStyle w:val="StyleBoldUnderline"/>
          <w:rFonts w:asciiTheme="majorHAnsi" w:hAnsiTheme="majorHAnsi"/>
        </w:rPr>
        <w:t>Less developed countries must be encouraged and helped to produce goods and services, and those goods and services must be allowed to enter the world's economy through trade with other nations</w:t>
      </w:r>
      <w:r w:rsidRPr="006A0E7B">
        <w:rPr>
          <w:rFonts w:asciiTheme="majorHAnsi" w:hAnsiTheme="majorHAnsi"/>
        </w:rPr>
        <w:t xml:space="preserve">. The United States and other developed countries must be willing to engage developing countries as full economic partners - </w:t>
      </w:r>
      <w:r w:rsidRPr="006A0E7B">
        <w:rPr>
          <w:rStyle w:val="StyleBoldUnderline"/>
          <w:rFonts w:asciiTheme="majorHAnsi" w:hAnsiTheme="majorHAnsi"/>
        </w:rPr>
        <w:t>each country using its comparative advantage to increase its trade and create economic growth for its people</w:t>
      </w:r>
      <w:r w:rsidRPr="006A0E7B">
        <w:rPr>
          <w:rFonts w:asciiTheme="majorHAnsi" w:hAnsiTheme="majorHAnsi"/>
        </w:rPr>
        <w:t xml:space="preserve">. In addition to economic growth, </w:t>
      </w:r>
      <w:r w:rsidRPr="006A0E7B">
        <w:rPr>
          <w:rStyle w:val="StyleBoldUnderline"/>
          <w:rFonts w:asciiTheme="majorHAnsi" w:hAnsiTheme="majorHAnsi"/>
        </w:rPr>
        <w:t>trade brings two other critically important values to the developing world</w:t>
      </w:r>
      <w:r w:rsidRPr="006A0E7B">
        <w:rPr>
          <w:rFonts w:asciiTheme="majorHAnsi" w:hAnsiTheme="majorHAnsi"/>
        </w:rPr>
        <w:t xml:space="preserve">, values that ultimately benefit the United States as well. </w:t>
      </w:r>
      <w:r w:rsidRPr="006A0E7B">
        <w:rPr>
          <w:rStyle w:val="StyleBoldUnderline"/>
          <w:rFonts w:asciiTheme="majorHAnsi" w:hAnsiTheme="majorHAnsi"/>
        </w:rPr>
        <w:t xml:space="preserve">Trade brings new products and services to the developing world. It brings new people and new ideas into contact with peoples in the developing world and opens them to ideas of freedom and democracy - powerful weapons against </w:t>
      </w:r>
      <w:proofErr w:type="spellStart"/>
      <w:r w:rsidRPr="006A0E7B">
        <w:rPr>
          <w:rStyle w:val="StyleBoldUnderline"/>
          <w:rFonts w:asciiTheme="majorHAnsi" w:hAnsiTheme="majorHAnsi"/>
        </w:rPr>
        <w:t>tyrranny</w:t>
      </w:r>
      <w:proofErr w:type="spellEnd"/>
      <w:r w:rsidRPr="006A0E7B">
        <w:rPr>
          <w:rStyle w:val="StyleBoldUnderline"/>
          <w:rFonts w:asciiTheme="majorHAnsi" w:hAnsiTheme="majorHAnsi"/>
        </w:rPr>
        <w:t xml:space="preserve"> and terrorism</w:t>
      </w:r>
      <w:r w:rsidRPr="006A0E7B">
        <w:rPr>
          <w:rFonts w:asciiTheme="majorHAnsi" w:hAnsiTheme="majorHAnsi"/>
        </w:rPr>
        <w:t xml:space="preserve">. Second, </w:t>
      </w:r>
      <w:r w:rsidRPr="006A0E7B">
        <w:rPr>
          <w:rStyle w:val="StyleBoldUnderline"/>
          <w:rFonts w:asciiTheme="majorHAnsi" w:hAnsiTheme="majorHAnsi"/>
        </w:rPr>
        <w:t>trade is a potent weapon against corruption in government</w:t>
      </w:r>
      <w:r w:rsidRPr="006A0E7B">
        <w:rPr>
          <w:rFonts w:asciiTheme="majorHAnsi" w:hAnsiTheme="majorHAnsi"/>
        </w:rPr>
        <w:t xml:space="preserve">. The transparent regulations that the world trade regime encourages will improve social governance in the developing world. </w:t>
      </w:r>
      <w:r w:rsidRPr="006A0E7B">
        <w:rPr>
          <w:rStyle w:val="StyleBoldUnderline"/>
          <w:rFonts w:asciiTheme="majorHAnsi" w:hAnsiTheme="majorHAnsi"/>
        </w:rPr>
        <w:t>Clean government will facilitate economic development and simultaneously remove a weapon from Bin Laden's armory.</w:t>
      </w:r>
    </w:p>
    <w:p w14:paraId="74290BA3" w14:textId="3D47971D" w:rsidR="009F0072" w:rsidRPr="006A0E7B" w:rsidRDefault="00D0655E" w:rsidP="00D0655E">
      <w:pPr>
        <w:pStyle w:val="Heading3"/>
      </w:pPr>
      <w:r w:rsidRPr="006A0E7B">
        <w:t>Trade Good – Women</w:t>
      </w:r>
    </w:p>
    <w:p w14:paraId="7E7D19A9" w14:textId="77777777" w:rsidR="00D0655E" w:rsidRPr="006A0E7B" w:rsidRDefault="00D0655E" w:rsidP="00D0655E">
      <w:pPr>
        <w:pStyle w:val="Heading4"/>
      </w:pPr>
      <w:r w:rsidRPr="006A0E7B">
        <w:t>Free trade increases women’s role in the economy and increases household power</w:t>
      </w:r>
    </w:p>
    <w:p w14:paraId="204E5857" w14:textId="77777777" w:rsidR="00D0655E" w:rsidRPr="006A0E7B" w:rsidRDefault="00D0655E" w:rsidP="00D0655E">
      <w:pPr>
        <w:rPr>
          <w:rStyle w:val="StyleStyleBold12pt"/>
          <w:rFonts w:asciiTheme="majorHAnsi" w:hAnsiTheme="majorHAnsi"/>
        </w:rPr>
      </w:pPr>
      <w:r w:rsidRPr="006A0E7B">
        <w:rPr>
          <w:rStyle w:val="StyleStyleBold12pt"/>
          <w:rFonts w:asciiTheme="majorHAnsi" w:hAnsiTheme="majorHAnsi"/>
        </w:rPr>
        <w:t>NBER 10</w:t>
      </w:r>
    </w:p>
    <w:p w14:paraId="789FC377" w14:textId="77777777" w:rsidR="00D0655E" w:rsidRPr="006A0E7B" w:rsidRDefault="00D0655E" w:rsidP="00D0655E">
      <w:pPr>
        <w:rPr>
          <w:rFonts w:asciiTheme="majorHAnsi" w:hAnsiTheme="majorHAnsi"/>
          <w:sz w:val="16"/>
        </w:rPr>
      </w:pPr>
      <w:r w:rsidRPr="006A0E7B">
        <w:rPr>
          <w:rFonts w:asciiTheme="majorHAnsi" w:hAnsiTheme="majorHAnsi"/>
          <w:sz w:val="16"/>
        </w:rPr>
        <w:t xml:space="preserve">(Ernesto </w:t>
      </w:r>
      <w:proofErr w:type="spellStart"/>
      <w:r w:rsidRPr="006A0E7B">
        <w:rPr>
          <w:rFonts w:asciiTheme="majorHAnsi" w:hAnsiTheme="majorHAnsi"/>
          <w:sz w:val="16"/>
        </w:rPr>
        <w:t>Aguayo</w:t>
      </w:r>
      <w:proofErr w:type="spellEnd"/>
      <w:r w:rsidRPr="006A0E7B">
        <w:rPr>
          <w:rFonts w:asciiTheme="majorHAnsi" w:hAnsiTheme="majorHAnsi"/>
          <w:sz w:val="16"/>
        </w:rPr>
        <w:t xml:space="preserve">-Tellez Jim </w:t>
      </w:r>
      <w:proofErr w:type="spellStart"/>
      <w:r w:rsidRPr="006A0E7B">
        <w:rPr>
          <w:rFonts w:asciiTheme="majorHAnsi" w:hAnsiTheme="majorHAnsi"/>
          <w:sz w:val="16"/>
        </w:rPr>
        <w:t>Airola</w:t>
      </w:r>
      <w:proofErr w:type="spellEnd"/>
      <w:r w:rsidRPr="006A0E7B">
        <w:rPr>
          <w:rFonts w:asciiTheme="majorHAnsi" w:hAnsiTheme="majorHAnsi"/>
          <w:sz w:val="16"/>
        </w:rPr>
        <w:t xml:space="preserve"> </w:t>
      </w:r>
      <w:proofErr w:type="spellStart"/>
      <w:r w:rsidRPr="006A0E7B">
        <w:rPr>
          <w:rFonts w:asciiTheme="majorHAnsi" w:hAnsiTheme="majorHAnsi"/>
          <w:sz w:val="16"/>
        </w:rPr>
        <w:t>Chinhui</w:t>
      </w:r>
      <w:proofErr w:type="spellEnd"/>
      <w:r w:rsidRPr="006A0E7B">
        <w:rPr>
          <w:rFonts w:asciiTheme="majorHAnsi" w:hAnsiTheme="majorHAnsi"/>
          <w:sz w:val="16"/>
        </w:rPr>
        <w:t xml:space="preserve"> </w:t>
      </w:r>
      <w:proofErr w:type="spellStart"/>
      <w:r w:rsidRPr="006A0E7B">
        <w:rPr>
          <w:rFonts w:asciiTheme="majorHAnsi" w:hAnsiTheme="majorHAnsi"/>
          <w:sz w:val="16"/>
        </w:rPr>
        <w:t>Juhn</w:t>
      </w:r>
      <w:proofErr w:type="spellEnd"/>
      <w:r w:rsidRPr="006A0E7B">
        <w:rPr>
          <w:rFonts w:asciiTheme="majorHAnsi" w:hAnsiTheme="majorHAnsi"/>
          <w:sz w:val="16"/>
        </w:rPr>
        <w:t xml:space="preserve"> “Did Trade Liberalization Help Women? </w:t>
      </w:r>
      <w:proofErr w:type="gramStart"/>
      <w:r w:rsidRPr="006A0E7B">
        <w:rPr>
          <w:rFonts w:asciiTheme="majorHAnsi" w:hAnsiTheme="majorHAnsi"/>
          <w:sz w:val="16"/>
        </w:rPr>
        <w:t>The Case Of Mexico In The 1990s” National Bureau Of Economic Research.</w:t>
      </w:r>
      <w:proofErr w:type="gramEnd"/>
      <w:r w:rsidRPr="006A0E7B">
        <w:rPr>
          <w:rFonts w:asciiTheme="majorHAnsi" w:hAnsiTheme="majorHAnsi"/>
          <w:sz w:val="16"/>
        </w:rPr>
        <w:t xml:space="preserve"> July 2010)</w:t>
      </w:r>
    </w:p>
    <w:p w14:paraId="241A9F79" w14:textId="77777777" w:rsidR="00D0655E" w:rsidRPr="006A0E7B" w:rsidRDefault="00D0655E" w:rsidP="00D0655E">
      <w:pPr>
        <w:rPr>
          <w:rFonts w:asciiTheme="majorHAnsi" w:hAnsiTheme="majorHAnsi"/>
          <w:b/>
          <w:u w:val="single"/>
        </w:rPr>
      </w:pPr>
      <w:r w:rsidRPr="006A0E7B">
        <w:rPr>
          <w:rFonts w:asciiTheme="majorHAnsi" w:hAnsiTheme="majorHAnsi"/>
          <w:sz w:val="16"/>
        </w:rPr>
        <w:t xml:space="preserve">With the signing of the North American Free Trade Agreement (NAFTA) in 1994, Mexico entered a bilateral </w:t>
      </w:r>
      <w:r w:rsidRPr="006A0E7B">
        <w:rPr>
          <w:rStyle w:val="StyleBoldUnderline"/>
          <w:rFonts w:asciiTheme="majorHAnsi" w:hAnsiTheme="majorHAnsi"/>
        </w:rPr>
        <w:t xml:space="preserve">free trade </w:t>
      </w:r>
      <w:proofErr w:type="gramStart"/>
      <w:r w:rsidRPr="006A0E7B">
        <w:rPr>
          <w:rStyle w:val="StyleBoldUnderline"/>
          <w:rFonts w:asciiTheme="majorHAnsi" w:hAnsiTheme="majorHAnsi"/>
        </w:rPr>
        <w:t>agreement</w:t>
      </w:r>
      <w:r w:rsidRPr="006A0E7B">
        <w:rPr>
          <w:rFonts w:asciiTheme="majorHAnsi" w:hAnsiTheme="majorHAnsi"/>
          <w:sz w:val="16"/>
        </w:rPr>
        <w:t xml:space="preserve"> which</w:t>
      </w:r>
      <w:proofErr w:type="gramEnd"/>
      <w:r w:rsidRPr="006A0E7B">
        <w:rPr>
          <w:rFonts w:asciiTheme="majorHAnsi" w:hAnsiTheme="majorHAnsi"/>
          <w:sz w:val="16"/>
        </w:rPr>
        <w:t xml:space="preserve"> not only lowered its own tariffs on imports but also lowered tariffs on its exports to the U.S. We find that </w:t>
      </w:r>
      <w:r w:rsidRPr="006A0E7B">
        <w:rPr>
          <w:rStyle w:val="StyleBoldUnderline"/>
          <w:rFonts w:asciiTheme="majorHAnsi" w:hAnsiTheme="majorHAnsi"/>
        </w:rPr>
        <w:t>women’s relative wage increased, particularly during the period of liberalization</w:t>
      </w:r>
      <w:r w:rsidRPr="006A0E7B">
        <w:rPr>
          <w:rFonts w:asciiTheme="majorHAnsi" w:hAnsiTheme="majorHAnsi"/>
          <w:sz w:val="16"/>
        </w:rPr>
        <w:t xml:space="preserve">. Both between and within-industry shifts also </w:t>
      </w:r>
      <w:r w:rsidRPr="006A0E7B">
        <w:rPr>
          <w:rStyle w:val="StyleBoldUnderline"/>
          <w:rFonts w:asciiTheme="majorHAnsi" w:hAnsiTheme="majorHAnsi"/>
        </w:rPr>
        <w:t>favored female workers</w:t>
      </w:r>
      <w:r w:rsidRPr="006A0E7B">
        <w:rPr>
          <w:rFonts w:asciiTheme="majorHAnsi" w:hAnsiTheme="majorHAnsi"/>
          <w:sz w:val="16"/>
        </w:rPr>
        <w:t xml:space="preserve">. With regards to between-industry shifts, tariff reductions expanded </w:t>
      </w:r>
      <w:proofErr w:type="gramStart"/>
      <w:r w:rsidRPr="006A0E7B">
        <w:rPr>
          <w:rFonts w:asciiTheme="majorHAnsi" w:hAnsiTheme="majorHAnsi"/>
          <w:sz w:val="16"/>
        </w:rPr>
        <w:t>sectors which</w:t>
      </w:r>
      <w:proofErr w:type="gramEnd"/>
      <w:r w:rsidRPr="006A0E7B">
        <w:rPr>
          <w:rFonts w:asciiTheme="majorHAnsi" w:hAnsiTheme="majorHAnsi"/>
          <w:sz w:val="16"/>
        </w:rPr>
        <w:t xml:space="preserve"> were initially female intensive. With regards to within-industry shifts, we find a positive association between reductions in export tariffs (U.S. tariffs on Mexican goods) and </w:t>
      </w:r>
      <w:r w:rsidRPr="006A0E7B">
        <w:rPr>
          <w:rStyle w:val="StyleBoldUnderline"/>
          <w:rFonts w:asciiTheme="majorHAnsi" w:hAnsiTheme="majorHAnsi"/>
        </w:rPr>
        <w:t>hiring of women in skilled blue-collar occupations</w:t>
      </w:r>
      <w:proofErr w:type="gramStart"/>
      <w:r w:rsidRPr="006A0E7B">
        <w:rPr>
          <w:rFonts w:asciiTheme="majorHAnsi" w:hAnsiTheme="majorHAnsi"/>
          <w:sz w:val="16"/>
        </w:rPr>
        <w:t>.</w:t>
      </w:r>
      <w:r w:rsidRPr="006A0E7B">
        <w:rPr>
          <w:rFonts w:asciiTheme="majorHAnsi" w:hAnsiTheme="majorHAnsi"/>
          <w:sz w:val="12"/>
        </w:rPr>
        <w:t>¶</w:t>
      </w:r>
      <w:proofErr w:type="gramEnd"/>
      <w:r w:rsidRPr="006A0E7B">
        <w:rPr>
          <w:rFonts w:asciiTheme="majorHAnsi" w:hAnsiTheme="majorHAnsi"/>
          <w:sz w:val="16"/>
        </w:rPr>
        <w:t xml:space="preserve"> Finally, we find suggestive evidence that </w:t>
      </w:r>
      <w:r w:rsidRPr="006A0E7B">
        <w:rPr>
          <w:rStyle w:val="StyleBoldUnderline"/>
          <w:rFonts w:asciiTheme="majorHAnsi" w:hAnsiTheme="majorHAnsi"/>
        </w:rPr>
        <w:t>household bargaining power shifted in favor of women</w:t>
      </w:r>
      <w:r w:rsidRPr="006A0E7B">
        <w:rPr>
          <w:rFonts w:asciiTheme="majorHAnsi" w:hAnsiTheme="majorHAnsi"/>
          <w:sz w:val="16"/>
        </w:rPr>
        <w:t>.</w:t>
      </w:r>
      <w:r w:rsidRPr="006A0E7B">
        <w:rPr>
          <w:rFonts w:asciiTheme="majorHAnsi" w:hAnsiTheme="majorHAnsi"/>
          <w:sz w:val="12"/>
        </w:rPr>
        <w:t>¶</w:t>
      </w:r>
      <w:r w:rsidRPr="006A0E7B">
        <w:rPr>
          <w:rFonts w:asciiTheme="majorHAnsi" w:hAnsiTheme="majorHAnsi"/>
          <w:sz w:val="16"/>
        </w:rPr>
        <w:t xml:space="preserve"> </w:t>
      </w:r>
      <w:r w:rsidRPr="006A0E7B">
        <w:rPr>
          <w:rStyle w:val="StyleBoldUnderline"/>
          <w:rFonts w:asciiTheme="majorHAnsi" w:hAnsiTheme="majorHAnsi"/>
        </w:rPr>
        <w:t>Expenditures shifted</w:t>
      </w:r>
      <w:r w:rsidRPr="006A0E7B">
        <w:rPr>
          <w:rFonts w:asciiTheme="majorHAnsi" w:hAnsiTheme="majorHAnsi"/>
          <w:sz w:val="16"/>
        </w:rPr>
        <w:t xml:space="preserve"> from goods associated with male preference, such as men’s clothing and tobacco and alcohol, to those associated with </w:t>
      </w:r>
      <w:r w:rsidRPr="006A0E7B">
        <w:rPr>
          <w:rStyle w:val="StyleBoldUnderline"/>
          <w:rFonts w:asciiTheme="majorHAnsi" w:hAnsiTheme="majorHAnsi"/>
        </w:rPr>
        <w:t>female preference such as women’s clothing and education.</w:t>
      </w:r>
    </w:p>
    <w:p w14:paraId="2C64A685" w14:textId="77777777" w:rsidR="00D0655E" w:rsidRPr="006A0E7B" w:rsidRDefault="00D0655E" w:rsidP="00D0655E">
      <w:pPr>
        <w:pStyle w:val="Heading4"/>
      </w:pPr>
      <w:r w:rsidRPr="006A0E7B">
        <w:t>Free trade increases women’s wages and employment rates, even in high-skilled jobs</w:t>
      </w:r>
    </w:p>
    <w:p w14:paraId="2C5513AF" w14:textId="77777777" w:rsidR="00D0655E" w:rsidRPr="006A0E7B" w:rsidRDefault="00D0655E" w:rsidP="00D0655E">
      <w:pPr>
        <w:rPr>
          <w:rStyle w:val="StyleStyleBold12pt"/>
          <w:rFonts w:asciiTheme="majorHAnsi" w:hAnsiTheme="majorHAnsi"/>
        </w:rPr>
      </w:pPr>
      <w:r w:rsidRPr="006A0E7B">
        <w:rPr>
          <w:rStyle w:val="StyleStyleBold12pt"/>
          <w:rFonts w:asciiTheme="majorHAnsi" w:hAnsiTheme="majorHAnsi"/>
        </w:rPr>
        <w:t>NBER 10</w:t>
      </w:r>
    </w:p>
    <w:p w14:paraId="56E0F278" w14:textId="77777777" w:rsidR="00D0655E" w:rsidRPr="006A0E7B" w:rsidRDefault="00D0655E" w:rsidP="00D0655E">
      <w:pPr>
        <w:rPr>
          <w:rFonts w:asciiTheme="majorHAnsi" w:hAnsiTheme="majorHAnsi"/>
          <w:sz w:val="16"/>
        </w:rPr>
      </w:pPr>
      <w:r w:rsidRPr="006A0E7B">
        <w:rPr>
          <w:rFonts w:asciiTheme="majorHAnsi" w:hAnsiTheme="majorHAnsi"/>
          <w:sz w:val="16"/>
        </w:rPr>
        <w:t xml:space="preserve">(Ernesto </w:t>
      </w:r>
      <w:proofErr w:type="spellStart"/>
      <w:r w:rsidRPr="006A0E7B">
        <w:rPr>
          <w:rFonts w:asciiTheme="majorHAnsi" w:hAnsiTheme="majorHAnsi"/>
          <w:sz w:val="16"/>
        </w:rPr>
        <w:t>Aguayo</w:t>
      </w:r>
      <w:proofErr w:type="spellEnd"/>
      <w:r w:rsidRPr="006A0E7B">
        <w:rPr>
          <w:rFonts w:asciiTheme="majorHAnsi" w:hAnsiTheme="majorHAnsi"/>
          <w:sz w:val="16"/>
        </w:rPr>
        <w:t xml:space="preserve">-Tellez Jim </w:t>
      </w:r>
      <w:proofErr w:type="spellStart"/>
      <w:r w:rsidRPr="006A0E7B">
        <w:rPr>
          <w:rFonts w:asciiTheme="majorHAnsi" w:hAnsiTheme="majorHAnsi"/>
          <w:sz w:val="16"/>
        </w:rPr>
        <w:t>Airola</w:t>
      </w:r>
      <w:proofErr w:type="spellEnd"/>
      <w:r w:rsidRPr="006A0E7B">
        <w:rPr>
          <w:rFonts w:asciiTheme="majorHAnsi" w:hAnsiTheme="majorHAnsi"/>
          <w:sz w:val="16"/>
        </w:rPr>
        <w:t xml:space="preserve"> </w:t>
      </w:r>
      <w:proofErr w:type="spellStart"/>
      <w:r w:rsidRPr="006A0E7B">
        <w:rPr>
          <w:rFonts w:asciiTheme="majorHAnsi" w:hAnsiTheme="majorHAnsi"/>
          <w:sz w:val="16"/>
        </w:rPr>
        <w:t>Chinhui</w:t>
      </w:r>
      <w:proofErr w:type="spellEnd"/>
      <w:r w:rsidRPr="006A0E7B">
        <w:rPr>
          <w:rFonts w:asciiTheme="majorHAnsi" w:hAnsiTheme="majorHAnsi"/>
          <w:sz w:val="16"/>
        </w:rPr>
        <w:t xml:space="preserve"> </w:t>
      </w:r>
      <w:proofErr w:type="spellStart"/>
      <w:r w:rsidRPr="006A0E7B">
        <w:rPr>
          <w:rFonts w:asciiTheme="majorHAnsi" w:hAnsiTheme="majorHAnsi"/>
          <w:sz w:val="16"/>
        </w:rPr>
        <w:t>Juhn</w:t>
      </w:r>
      <w:proofErr w:type="spellEnd"/>
      <w:r w:rsidRPr="006A0E7B">
        <w:rPr>
          <w:rFonts w:asciiTheme="majorHAnsi" w:hAnsiTheme="majorHAnsi"/>
          <w:sz w:val="16"/>
        </w:rPr>
        <w:t xml:space="preserve"> “Did Trade Liberalization Help Women? </w:t>
      </w:r>
      <w:proofErr w:type="gramStart"/>
      <w:r w:rsidRPr="006A0E7B">
        <w:rPr>
          <w:rFonts w:asciiTheme="majorHAnsi" w:hAnsiTheme="majorHAnsi"/>
          <w:sz w:val="16"/>
        </w:rPr>
        <w:t>The Case Of Mexico In The 1990s” National Bureau Of Economic Research.</w:t>
      </w:r>
      <w:proofErr w:type="gramEnd"/>
      <w:r w:rsidRPr="006A0E7B">
        <w:rPr>
          <w:rFonts w:asciiTheme="majorHAnsi" w:hAnsiTheme="majorHAnsi"/>
          <w:sz w:val="16"/>
        </w:rPr>
        <w:t xml:space="preserve"> July 2010)</w:t>
      </w:r>
    </w:p>
    <w:p w14:paraId="0EC2D3E4" w14:textId="77777777" w:rsidR="00D0655E" w:rsidRPr="006A0E7B" w:rsidRDefault="00D0655E" w:rsidP="00D0655E">
      <w:pPr>
        <w:rPr>
          <w:rFonts w:asciiTheme="majorHAnsi" w:hAnsiTheme="majorHAnsi"/>
          <w:sz w:val="16"/>
        </w:rPr>
      </w:pPr>
      <w:r w:rsidRPr="006A0E7B">
        <w:rPr>
          <w:rFonts w:asciiTheme="majorHAnsi" w:hAnsiTheme="majorHAnsi"/>
          <w:sz w:val="16"/>
        </w:rPr>
        <w:t xml:space="preserve">To summarize our findings, we find that </w:t>
      </w:r>
      <w:r w:rsidRPr="006A0E7B">
        <w:rPr>
          <w:rStyle w:val="StyleBoldUnderline"/>
          <w:rFonts w:asciiTheme="majorHAnsi" w:hAnsiTheme="majorHAnsi"/>
        </w:rPr>
        <w:t>trade liberalization policies improved women’s labor market outcomes in Mexico</w:t>
      </w:r>
      <w:r w:rsidRPr="006A0E7B">
        <w:rPr>
          <w:rFonts w:asciiTheme="majorHAnsi" w:hAnsiTheme="majorHAnsi"/>
          <w:sz w:val="16"/>
        </w:rPr>
        <w:t xml:space="preserve">. First, relative </w:t>
      </w:r>
      <w:r w:rsidRPr="006A0E7B">
        <w:rPr>
          <w:rStyle w:val="StyleBoldUnderline"/>
          <w:rFonts w:asciiTheme="majorHAnsi" w:hAnsiTheme="majorHAnsi"/>
        </w:rPr>
        <w:t>wages of women increased even as employment rates increased</w:t>
      </w:r>
      <w:r w:rsidRPr="006A0E7B">
        <w:rPr>
          <w:rFonts w:asciiTheme="majorHAnsi" w:hAnsiTheme="majorHAnsi"/>
          <w:sz w:val="16"/>
        </w:rPr>
        <w:t xml:space="preserve">, and this pattern is particularly pronounced during the trade liberalization period, 1990 to 2000. In contrast to studies conducted in the U.S. (Berman, Bound and </w:t>
      </w:r>
      <w:proofErr w:type="spellStart"/>
      <w:r w:rsidRPr="006A0E7B">
        <w:rPr>
          <w:rFonts w:asciiTheme="majorHAnsi" w:hAnsiTheme="majorHAnsi"/>
          <w:sz w:val="16"/>
        </w:rPr>
        <w:t>Griliches</w:t>
      </w:r>
      <w:proofErr w:type="spellEnd"/>
      <w:r w:rsidRPr="006A0E7B">
        <w:rPr>
          <w:rFonts w:asciiTheme="majorHAnsi" w:hAnsiTheme="majorHAnsi"/>
          <w:sz w:val="16"/>
        </w:rPr>
        <w:t xml:space="preserve"> (1994)) and Mexico in an earlier period (</w:t>
      </w:r>
      <w:proofErr w:type="spellStart"/>
      <w:r w:rsidRPr="006A0E7B">
        <w:rPr>
          <w:rFonts w:asciiTheme="majorHAnsi" w:hAnsiTheme="majorHAnsi"/>
          <w:sz w:val="16"/>
        </w:rPr>
        <w:t>Revenga</w:t>
      </w:r>
      <w:proofErr w:type="spellEnd"/>
      <w:r w:rsidRPr="006A0E7B">
        <w:rPr>
          <w:rFonts w:asciiTheme="majorHAnsi" w:hAnsiTheme="majorHAnsi"/>
          <w:sz w:val="16"/>
        </w:rPr>
        <w:t xml:space="preserve"> (1997), Hanson and Harrison (1999)), we find</w:t>
      </w:r>
      <w:r w:rsidRPr="006A0E7B">
        <w:rPr>
          <w:rFonts w:asciiTheme="majorHAnsi" w:hAnsiTheme="majorHAnsi"/>
          <w:sz w:val="12"/>
        </w:rPr>
        <w:t>¶</w:t>
      </w:r>
      <w:r w:rsidRPr="006A0E7B">
        <w:rPr>
          <w:rFonts w:asciiTheme="majorHAnsi" w:hAnsiTheme="majorHAnsi"/>
          <w:sz w:val="16"/>
        </w:rPr>
        <w:t xml:space="preserve"> Weinberg (2000) shows that female employment growth is positively related to computer-use across industries and occupations. Also using U.S. data and Dictionary of Occupation Titles (DOT) </w:t>
      </w:r>
      <w:proofErr w:type="spellStart"/>
      <w:r w:rsidRPr="006A0E7B">
        <w:rPr>
          <w:rFonts w:asciiTheme="majorHAnsi" w:hAnsiTheme="majorHAnsi"/>
          <w:sz w:val="16"/>
        </w:rPr>
        <w:t>Rendall</w:t>
      </w:r>
      <w:proofErr w:type="spellEnd"/>
      <w:r w:rsidRPr="006A0E7B">
        <w:rPr>
          <w:rFonts w:asciiTheme="majorHAnsi" w:hAnsiTheme="majorHAnsi"/>
          <w:sz w:val="16"/>
        </w:rPr>
        <w:t xml:space="preserve"> (2010) shows that </w:t>
      </w:r>
      <w:r w:rsidRPr="006A0E7B">
        <w:rPr>
          <w:rStyle w:val="StyleBoldUnderline"/>
          <w:rFonts w:asciiTheme="majorHAnsi" w:hAnsiTheme="majorHAnsi"/>
        </w:rPr>
        <w:t>occupations which are more “brain” intensive have expanded over time, favoring female workers</w:t>
      </w:r>
      <w:proofErr w:type="gramStart"/>
      <w:r w:rsidRPr="006A0E7B">
        <w:rPr>
          <w:rFonts w:asciiTheme="majorHAnsi" w:hAnsiTheme="majorHAnsi"/>
          <w:sz w:val="16"/>
        </w:rPr>
        <w:t>.</w:t>
      </w:r>
      <w:r w:rsidRPr="006A0E7B">
        <w:rPr>
          <w:rFonts w:asciiTheme="majorHAnsi" w:hAnsiTheme="majorHAnsi"/>
          <w:sz w:val="12"/>
        </w:rPr>
        <w:t>¶</w:t>
      </w:r>
      <w:proofErr w:type="gramEnd"/>
      <w:r w:rsidRPr="006A0E7B">
        <w:rPr>
          <w:rFonts w:asciiTheme="majorHAnsi" w:hAnsiTheme="majorHAnsi"/>
          <w:sz w:val="16"/>
        </w:rPr>
        <w:t xml:space="preserve"> 6Artecona and Cunningham (2002) employ the same methods for Mexico but do not find a significant relationship</w:t>
      </w:r>
      <w:r w:rsidRPr="006A0E7B">
        <w:rPr>
          <w:rFonts w:asciiTheme="majorHAnsi" w:hAnsiTheme="majorHAnsi"/>
          <w:sz w:val="12"/>
        </w:rPr>
        <w:t>¶</w:t>
      </w:r>
      <w:r w:rsidRPr="006A0E7B">
        <w:rPr>
          <w:rFonts w:asciiTheme="majorHAnsi" w:hAnsiTheme="majorHAnsi"/>
          <w:sz w:val="16"/>
        </w:rPr>
        <w:t xml:space="preserve"> between tariff changes and reductions in the </w:t>
      </w:r>
      <w:r w:rsidRPr="006A0E7B">
        <w:rPr>
          <w:rStyle w:val="StyleBoldUnderline"/>
          <w:rFonts w:asciiTheme="majorHAnsi" w:hAnsiTheme="majorHAnsi"/>
        </w:rPr>
        <w:t>gender wage gap across industries</w:t>
      </w:r>
      <w:r w:rsidRPr="006A0E7B">
        <w:rPr>
          <w:rFonts w:asciiTheme="majorHAnsi" w:hAnsiTheme="majorHAnsi"/>
          <w:sz w:val="16"/>
        </w:rPr>
        <w:t>. 4</w:t>
      </w:r>
      <w:proofErr w:type="gramStart"/>
      <w:r w:rsidRPr="006A0E7B">
        <w:rPr>
          <w:rFonts w:asciiTheme="majorHAnsi" w:hAnsiTheme="majorHAnsi"/>
          <w:sz w:val="12"/>
        </w:rPr>
        <w:t>¶</w:t>
      </w:r>
      <w:r w:rsidRPr="006A0E7B">
        <w:rPr>
          <w:rFonts w:asciiTheme="majorHAnsi" w:hAnsiTheme="majorHAnsi"/>
          <w:sz w:val="16"/>
        </w:rPr>
        <w:t xml:space="preserve"> ￼</w:t>
      </w:r>
      <w:r w:rsidRPr="006A0E7B">
        <w:rPr>
          <w:rFonts w:asciiTheme="majorHAnsi" w:hAnsiTheme="majorHAnsi"/>
          <w:sz w:val="12"/>
        </w:rPr>
        <w:t>¶</w:t>
      </w:r>
      <w:proofErr w:type="gramEnd"/>
      <w:r w:rsidRPr="006A0E7B">
        <w:rPr>
          <w:rFonts w:asciiTheme="majorHAnsi" w:hAnsiTheme="majorHAnsi"/>
          <w:sz w:val="16"/>
        </w:rPr>
        <w:t xml:space="preserve"> evidence of substantial labor reallocation across industries, shifting employment towards initially female-intensive sectors. Between-industry shifts, usually thought to be consistent with trade- based explanations, account for up to 40 percent of the increase in wage bill share of women from 1990 to 2000. Comparing across industries, we find that tariff reductions were positively related to industry growth and concentrated in initially female-intensive industries. We also find evidence that within-industry shifts favored women. Using establishment-level data for the manufacturing sector we find that larger declines in export tariffs (U.S. tariffs on Mexican goods) are associated with larger increases in wage bill shares of women in skilled blue-collar occupations. This result suggests that the exports and technology channel emphasized in the recent trade literature may be important for explaining gender outcomes as well as skill premiums. We find a much weaker relationship between reductions in import tariffs and female wage bill shares, however, suggesting that reductions in discrimination brought about by trade liberalization played a relatively minor role in the Mexican case.</w:t>
      </w:r>
    </w:p>
    <w:p w14:paraId="35DBCB34" w14:textId="77777777" w:rsidR="00D0655E" w:rsidRPr="006A0E7B" w:rsidRDefault="00D0655E" w:rsidP="00D0655E">
      <w:pPr>
        <w:rPr>
          <w:rFonts w:asciiTheme="majorHAnsi" w:hAnsiTheme="majorHAnsi"/>
        </w:rPr>
      </w:pPr>
    </w:p>
    <w:p w14:paraId="3D368D63" w14:textId="6EB64056" w:rsidR="00CC5285" w:rsidRPr="006A0E7B" w:rsidRDefault="00CC5285" w:rsidP="00CC5285">
      <w:pPr>
        <w:pStyle w:val="Heading3"/>
      </w:pPr>
      <w:r w:rsidRPr="006A0E7B">
        <w:t>WTO Good – Democracy (</w:t>
      </w:r>
      <w:proofErr w:type="spellStart"/>
      <w:r w:rsidRPr="006A0E7B">
        <w:t>Multilat</w:t>
      </w:r>
      <w:proofErr w:type="spellEnd"/>
      <w:r w:rsidRPr="006A0E7B">
        <w:t>)</w:t>
      </w:r>
    </w:p>
    <w:p w14:paraId="60CF1189" w14:textId="77777777" w:rsidR="00CC5285" w:rsidRPr="006A0E7B" w:rsidRDefault="00CC5285" w:rsidP="00CC5285">
      <w:pPr>
        <w:pStyle w:val="Heading4"/>
        <w:rPr>
          <w:lang w:eastAsia="ko-KR"/>
        </w:rPr>
      </w:pPr>
      <w:r w:rsidRPr="006A0E7B">
        <w:rPr>
          <w:lang w:eastAsia="ko-KR"/>
        </w:rPr>
        <w:t>Multilateral institutions promote democracy – democratic participatory enhancement</w:t>
      </w:r>
    </w:p>
    <w:p w14:paraId="02E09D00" w14:textId="77777777" w:rsidR="00CC5285" w:rsidRPr="006A0E7B" w:rsidRDefault="00CC5285" w:rsidP="00CC5285">
      <w:pPr>
        <w:rPr>
          <w:rFonts w:asciiTheme="majorHAnsi" w:hAnsiTheme="majorHAnsi"/>
          <w:lang w:eastAsia="ko-KR"/>
        </w:rPr>
      </w:pPr>
      <w:r w:rsidRPr="006A0E7B">
        <w:rPr>
          <w:rFonts w:asciiTheme="majorHAnsi" w:hAnsiTheme="majorHAnsi"/>
        </w:rPr>
        <w:t>Robert O.</w:t>
      </w:r>
      <w:r w:rsidRPr="006A0E7B">
        <w:rPr>
          <w:rFonts w:asciiTheme="majorHAnsi" w:hAnsiTheme="majorHAnsi"/>
          <w:lang w:eastAsia="ko-KR"/>
        </w:rPr>
        <w:t xml:space="preserve"> </w:t>
      </w:r>
      <w:r w:rsidRPr="006A0E7B">
        <w:rPr>
          <w:rFonts w:asciiTheme="majorHAnsi" w:hAnsiTheme="majorHAnsi"/>
          <w:b/>
          <w:bCs/>
          <w:sz w:val="26"/>
          <w:szCs w:val="26"/>
          <w:u w:val="single"/>
        </w:rPr>
        <w:t xml:space="preserve"> </w:t>
      </w:r>
      <w:proofErr w:type="spellStart"/>
      <w:r w:rsidRPr="006A0E7B">
        <w:rPr>
          <w:rFonts w:asciiTheme="majorHAnsi" w:hAnsiTheme="majorHAnsi"/>
          <w:b/>
          <w:bCs/>
          <w:sz w:val="26"/>
          <w:szCs w:val="26"/>
          <w:u w:val="single"/>
        </w:rPr>
        <w:t>Keohane</w:t>
      </w:r>
      <w:proofErr w:type="spellEnd"/>
      <w:r w:rsidRPr="006A0E7B">
        <w:rPr>
          <w:rFonts w:asciiTheme="majorHAnsi" w:hAnsiTheme="majorHAnsi"/>
          <w:b/>
          <w:bCs/>
          <w:sz w:val="26"/>
          <w:szCs w:val="26"/>
          <w:u w:val="single"/>
        </w:rPr>
        <w:t xml:space="preserve"> </w:t>
      </w:r>
      <w:r w:rsidRPr="006A0E7B">
        <w:rPr>
          <w:rFonts w:asciiTheme="majorHAnsi" w:hAnsiTheme="majorHAnsi"/>
          <w:b/>
          <w:bCs/>
          <w:sz w:val="26"/>
          <w:szCs w:val="26"/>
          <w:u w:val="single"/>
          <w:lang w:eastAsia="ko-KR"/>
        </w:rPr>
        <w:t>et al.</w:t>
      </w:r>
      <w:r w:rsidRPr="006A0E7B">
        <w:rPr>
          <w:rFonts w:asciiTheme="majorHAnsi" w:hAnsiTheme="majorHAnsi"/>
        </w:rPr>
        <w:t>, Professor of International Affairs, Princeton University</w:t>
      </w:r>
      <w:r w:rsidRPr="006A0E7B">
        <w:rPr>
          <w:rFonts w:asciiTheme="majorHAnsi" w:hAnsiTheme="majorHAnsi"/>
          <w:lang w:eastAsia="ko-KR"/>
        </w:rPr>
        <w:t xml:space="preserve">, editor of the journal International Organization and as president of the International Studies Association and the American Political Science Association, </w:t>
      </w:r>
      <w:proofErr w:type="spellStart"/>
      <w:r w:rsidRPr="006A0E7B">
        <w:rPr>
          <w:rFonts w:asciiTheme="majorHAnsi" w:hAnsiTheme="majorHAnsi"/>
          <w:lang w:eastAsia="ko-KR"/>
        </w:rPr>
        <w:t>Grawemeyer</w:t>
      </w:r>
      <w:proofErr w:type="spellEnd"/>
      <w:r w:rsidRPr="006A0E7B">
        <w:rPr>
          <w:rFonts w:asciiTheme="majorHAnsi" w:hAnsiTheme="majorHAnsi"/>
          <w:lang w:eastAsia="ko-KR"/>
        </w:rPr>
        <w:t xml:space="preserve"> Award for Ideas Improving World Order, 1989, and the Johan </w:t>
      </w:r>
      <w:proofErr w:type="spellStart"/>
      <w:r w:rsidRPr="006A0E7B">
        <w:rPr>
          <w:rFonts w:asciiTheme="majorHAnsi" w:hAnsiTheme="majorHAnsi"/>
          <w:lang w:eastAsia="ko-KR"/>
        </w:rPr>
        <w:t>Skytte</w:t>
      </w:r>
      <w:proofErr w:type="spellEnd"/>
      <w:r w:rsidRPr="006A0E7B">
        <w:rPr>
          <w:rFonts w:asciiTheme="majorHAnsi" w:hAnsiTheme="majorHAnsi"/>
          <w:lang w:eastAsia="ko-KR"/>
        </w:rPr>
        <w:t xml:space="preserve"> Prize in Political Science, 2005, National Academy of Sciences member</w:t>
      </w:r>
      <w:r w:rsidRPr="006A0E7B">
        <w:rPr>
          <w:rFonts w:asciiTheme="majorHAnsi" w:hAnsiTheme="majorHAnsi"/>
        </w:rPr>
        <w:t xml:space="preserve">, </w:t>
      </w:r>
      <w:r w:rsidRPr="006A0E7B">
        <w:rPr>
          <w:rFonts w:asciiTheme="majorHAnsi" w:hAnsiTheme="majorHAnsi"/>
          <w:lang w:eastAsia="ko-KR"/>
        </w:rPr>
        <w:t>winter 20</w:t>
      </w:r>
      <w:r w:rsidRPr="006A0E7B">
        <w:rPr>
          <w:rFonts w:asciiTheme="majorHAnsi" w:hAnsiTheme="majorHAnsi"/>
          <w:b/>
          <w:bCs/>
          <w:sz w:val="26"/>
          <w:szCs w:val="26"/>
          <w:u w:val="single"/>
          <w:lang w:eastAsia="ko-KR"/>
        </w:rPr>
        <w:t>09</w:t>
      </w:r>
      <w:r w:rsidRPr="006A0E7B">
        <w:rPr>
          <w:rFonts w:asciiTheme="majorHAnsi" w:hAnsiTheme="majorHAnsi"/>
        </w:rPr>
        <w:t xml:space="preserve"> [Stephen </w:t>
      </w:r>
      <w:proofErr w:type="spellStart"/>
      <w:r w:rsidRPr="006A0E7B">
        <w:rPr>
          <w:rFonts w:asciiTheme="majorHAnsi" w:hAnsiTheme="majorHAnsi"/>
        </w:rPr>
        <w:t>Macedo</w:t>
      </w:r>
      <w:proofErr w:type="spellEnd"/>
      <w:r w:rsidRPr="006A0E7B">
        <w:rPr>
          <w:rFonts w:asciiTheme="majorHAnsi" w:hAnsiTheme="majorHAnsi"/>
        </w:rPr>
        <w:t xml:space="preserve"> </w:t>
      </w:r>
      <w:r w:rsidRPr="006A0E7B">
        <w:rPr>
          <w:rFonts w:asciiTheme="majorHAnsi" w:hAnsiTheme="majorHAnsi"/>
          <w:lang w:eastAsia="ko-KR"/>
        </w:rPr>
        <w:t xml:space="preserve">-- </w:t>
      </w:r>
      <w:proofErr w:type="spellStart"/>
      <w:r w:rsidRPr="006A0E7B">
        <w:rPr>
          <w:rFonts w:asciiTheme="majorHAnsi" w:hAnsiTheme="majorHAnsi"/>
          <w:lang w:eastAsia="ko-KR"/>
        </w:rPr>
        <w:t>Laurance</w:t>
      </w:r>
      <w:proofErr w:type="spellEnd"/>
      <w:r w:rsidRPr="006A0E7B">
        <w:rPr>
          <w:rFonts w:asciiTheme="majorHAnsi" w:hAnsiTheme="majorHAnsi"/>
          <w:lang w:eastAsia="ko-KR"/>
        </w:rPr>
        <w:t xml:space="preserve"> S. Rockefeller Professor of Politics and the University Center for Human Values, chairperson of Princeton Project on Universal Jurisdiction, vice president of the American Political Science Association; </w:t>
      </w:r>
      <w:r w:rsidRPr="006A0E7B">
        <w:rPr>
          <w:rFonts w:asciiTheme="majorHAnsi" w:hAnsiTheme="majorHAnsi"/>
        </w:rPr>
        <w:t xml:space="preserve">and Andrew </w:t>
      </w:r>
      <w:proofErr w:type="spellStart"/>
      <w:r w:rsidRPr="006A0E7B">
        <w:rPr>
          <w:rFonts w:asciiTheme="majorHAnsi" w:hAnsiTheme="majorHAnsi"/>
        </w:rPr>
        <w:t>Moravcsik</w:t>
      </w:r>
      <w:proofErr w:type="spellEnd"/>
      <w:r w:rsidRPr="006A0E7B">
        <w:rPr>
          <w:rFonts w:asciiTheme="majorHAnsi" w:hAnsiTheme="majorHAnsi"/>
          <w:lang w:eastAsia="ko-KR"/>
        </w:rPr>
        <w:t xml:space="preserve"> -- </w:t>
      </w:r>
      <w:proofErr w:type="spellStart"/>
      <w:r w:rsidRPr="006A0E7B">
        <w:rPr>
          <w:rFonts w:asciiTheme="majorHAnsi" w:hAnsiTheme="majorHAnsi"/>
          <w:lang w:eastAsia="ko-KR"/>
        </w:rPr>
        <w:t>rofessor</w:t>
      </w:r>
      <w:proofErr w:type="spellEnd"/>
      <w:r w:rsidRPr="006A0E7B">
        <w:rPr>
          <w:rFonts w:asciiTheme="majorHAnsi" w:hAnsiTheme="majorHAnsi"/>
          <w:lang w:eastAsia="ko-KR"/>
        </w:rPr>
        <w:t xml:space="preserve"> of Politics and Director of the European Union Program at Princeton, Non-Resident Senior Fellow of the Brookings Institution </w:t>
      </w:r>
      <w:r w:rsidRPr="006A0E7B">
        <w:rPr>
          <w:rFonts w:asciiTheme="majorHAnsi" w:hAnsiTheme="majorHAnsi"/>
        </w:rPr>
        <w:t xml:space="preserve">“Democracy-Enhancing Multilateralism,” </w:t>
      </w:r>
      <w:r w:rsidRPr="006A0E7B">
        <w:rPr>
          <w:rFonts w:asciiTheme="majorHAnsi" w:hAnsiTheme="majorHAnsi"/>
          <w:lang w:eastAsia="ko-KR"/>
        </w:rPr>
        <w:t>International Organization Foundation -- Cambridge University Press</w:t>
      </w:r>
      <w:r w:rsidRPr="006A0E7B">
        <w:rPr>
          <w:rFonts w:asciiTheme="majorHAnsi" w:hAnsiTheme="majorHAnsi"/>
        </w:rPr>
        <w:t xml:space="preserve">, </w:t>
      </w:r>
      <w:r w:rsidRPr="006A0E7B">
        <w:rPr>
          <w:rFonts w:asciiTheme="majorHAnsi" w:hAnsiTheme="majorHAnsi"/>
          <w:lang w:eastAsia="ko-KR"/>
        </w:rPr>
        <w:t>JSTOR</w:t>
      </w:r>
      <w:r w:rsidRPr="006A0E7B">
        <w:rPr>
          <w:rFonts w:asciiTheme="majorHAnsi" w:hAnsiTheme="majorHAnsi"/>
        </w:rPr>
        <w:t xml:space="preserve">] </w:t>
      </w:r>
      <w:proofErr w:type="spellStart"/>
      <w:r w:rsidRPr="006A0E7B">
        <w:rPr>
          <w:rFonts w:asciiTheme="majorHAnsi" w:hAnsiTheme="majorHAnsi"/>
        </w:rPr>
        <w:t>jmin</w:t>
      </w:r>
      <w:proofErr w:type="spellEnd"/>
    </w:p>
    <w:p w14:paraId="7DF3AF82" w14:textId="77777777" w:rsidR="00CC5285" w:rsidRPr="006A0E7B" w:rsidRDefault="00CC5285" w:rsidP="00CC5285">
      <w:pPr>
        <w:rPr>
          <w:rFonts w:asciiTheme="majorHAnsi" w:hAnsiTheme="majorHAnsi"/>
          <w:lang w:eastAsia="ko-KR"/>
        </w:rPr>
      </w:pPr>
      <w:r w:rsidRPr="006A0E7B">
        <w:rPr>
          <w:rFonts w:asciiTheme="majorHAnsi" w:hAnsiTheme="majorHAnsi"/>
          <w:lang w:eastAsia="ko-KR"/>
        </w:rPr>
        <w:t>First</w:t>
      </w:r>
      <w:r w:rsidRPr="006A0E7B">
        <w:rPr>
          <w:rStyle w:val="StyleBoldUnderline"/>
          <w:rFonts w:asciiTheme="majorHAnsi" w:hAnsiTheme="majorHAnsi"/>
        </w:rPr>
        <w:t>, multilateral institutions</w:t>
      </w:r>
      <w:r w:rsidRPr="006A0E7B">
        <w:rPr>
          <w:rFonts w:asciiTheme="majorHAnsi" w:hAnsiTheme="majorHAnsi"/>
          <w:lang w:eastAsia="ko-KR"/>
        </w:rPr>
        <w:t xml:space="preserve"> in which countries with well-functioning domestic constitutional democratic procedures predominate are more likely to function </w:t>
      </w:r>
      <w:r w:rsidRPr="006A0E7B">
        <w:rPr>
          <w:rFonts w:asciiTheme="majorHAnsi" w:hAnsiTheme="majorHAnsi"/>
          <w:sz w:val="12"/>
          <w:lang w:eastAsia="ko-KR"/>
        </w:rPr>
        <w:t xml:space="preserve">¶ </w:t>
      </w:r>
      <w:r w:rsidRPr="006A0E7B">
        <w:rPr>
          <w:rFonts w:asciiTheme="majorHAnsi" w:hAnsiTheme="majorHAnsi"/>
          <w:lang w:eastAsia="ko-KR"/>
        </w:rPr>
        <w:t xml:space="preserve">in such a way as to </w:t>
      </w:r>
      <w:r w:rsidRPr="006A0E7B">
        <w:rPr>
          <w:rStyle w:val="StyleBoldUnderline"/>
          <w:rFonts w:asciiTheme="majorHAnsi" w:hAnsiTheme="majorHAnsi"/>
        </w:rPr>
        <w:t>enhance domestic democracy</w:t>
      </w:r>
      <w:r w:rsidRPr="006A0E7B">
        <w:rPr>
          <w:rFonts w:asciiTheme="majorHAnsi" w:hAnsiTheme="majorHAnsi"/>
          <w:lang w:eastAsia="ko-KR"/>
        </w:rPr>
        <w:t xml:space="preserve"> than those dominated by </w:t>
      </w:r>
      <w:proofErr w:type="spellStart"/>
      <w:r w:rsidRPr="006A0E7B">
        <w:rPr>
          <w:rFonts w:asciiTheme="majorHAnsi" w:hAnsiTheme="majorHAnsi"/>
          <w:lang w:eastAsia="ko-KR"/>
        </w:rPr>
        <w:t>nonde</w:t>
      </w:r>
      <w:proofErr w:type="spellEnd"/>
      <w:r w:rsidRPr="006A0E7B">
        <w:rPr>
          <w:rFonts w:asciiTheme="majorHAnsi" w:hAnsiTheme="majorHAnsi"/>
          <w:lang w:eastAsia="ko-KR"/>
        </w:rPr>
        <w:t xml:space="preserve">- </w:t>
      </w:r>
      <w:r w:rsidRPr="006A0E7B">
        <w:rPr>
          <w:rFonts w:asciiTheme="majorHAnsi" w:hAnsiTheme="majorHAnsi"/>
          <w:sz w:val="12"/>
          <w:lang w:eastAsia="ko-KR"/>
        </w:rPr>
        <w:t xml:space="preserve">¶ </w:t>
      </w:r>
      <w:proofErr w:type="spellStart"/>
      <w:r w:rsidRPr="006A0E7B">
        <w:rPr>
          <w:rFonts w:asciiTheme="majorHAnsi" w:hAnsiTheme="majorHAnsi"/>
          <w:lang w:eastAsia="ko-KR"/>
        </w:rPr>
        <w:t>mocracies</w:t>
      </w:r>
      <w:proofErr w:type="spellEnd"/>
      <w:r w:rsidRPr="006A0E7B">
        <w:rPr>
          <w:rFonts w:asciiTheme="majorHAnsi" w:hAnsiTheme="majorHAnsi"/>
          <w:lang w:eastAsia="ko-KR"/>
        </w:rPr>
        <w:t xml:space="preserve">. </w:t>
      </w:r>
      <w:r w:rsidRPr="006A0E7B">
        <w:rPr>
          <w:rStyle w:val="StyleBoldUnderline"/>
          <w:rFonts w:asciiTheme="majorHAnsi" w:hAnsiTheme="majorHAnsi"/>
        </w:rPr>
        <w:t>Since the establishment of multilateral institutions involves constitutional commitments</w:t>
      </w:r>
      <w:r w:rsidRPr="006A0E7B">
        <w:rPr>
          <w:rFonts w:asciiTheme="majorHAnsi" w:hAnsiTheme="majorHAnsi"/>
          <w:lang w:eastAsia="ko-KR"/>
        </w:rPr>
        <w:t xml:space="preserve"> </w:t>
      </w:r>
      <w:r w:rsidRPr="006A0E7B">
        <w:rPr>
          <w:rStyle w:val="StyleBoldUnderline"/>
          <w:rFonts w:asciiTheme="majorHAnsi" w:hAnsiTheme="majorHAnsi"/>
        </w:rPr>
        <w:t>that</w:t>
      </w:r>
      <w:r w:rsidRPr="006A0E7B">
        <w:rPr>
          <w:rFonts w:asciiTheme="majorHAnsi" w:hAnsiTheme="majorHAnsi"/>
          <w:lang w:eastAsia="ko-KR"/>
        </w:rPr>
        <w:t xml:space="preserve"> may </w:t>
      </w:r>
      <w:r w:rsidRPr="006A0E7B">
        <w:rPr>
          <w:rStyle w:val="StyleBoldUnderline"/>
          <w:rFonts w:asciiTheme="majorHAnsi" w:hAnsiTheme="majorHAnsi"/>
        </w:rPr>
        <w:t>attenuate</w:t>
      </w:r>
      <w:r w:rsidRPr="006A0E7B">
        <w:rPr>
          <w:rFonts w:asciiTheme="majorHAnsi" w:hAnsiTheme="majorHAnsi"/>
          <w:lang w:eastAsia="ko-KR"/>
        </w:rPr>
        <w:t xml:space="preserve"> subsequent </w:t>
      </w:r>
      <w:r w:rsidRPr="006A0E7B">
        <w:rPr>
          <w:rStyle w:val="StyleBoldUnderline"/>
          <w:rFonts w:asciiTheme="majorHAnsi" w:hAnsiTheme="majorHAnsi"/>
        </w:rPr>
        <w:t>democratic control, we</w:t>
      </w:r>
      <w:r w:rsidRPr="006A0E7B">
        <w:rPr>
          <w:rFonts w:asciiTheme="majorHAnsi" w:hAnsiTheme="majorHAnsi"/>
          <w:lang w:eastAsia="ko-KR"/>
        </w:rPr>
        <w:t xml:space="preserve"> might </w:t>
      </w:r>
      <w:r w:rsidRPr="006A0E7B">
        <w:rPr>
          <w:rFonts w:asciiTheme="majorHAnsi" w:hAnsiTheme="majorHAnsi"/>
          <w:sz w:val="12"/>
          <w:lang w:eastAsia="ko-KR"/>
        </w:rPr>
        <w:t xml:space="preserve">¶ </w:t>
      </w:r>
      <w:r w:rsidRPr="006A0E7B">
        <w:rPr>
          <w:rStyle w:val="StyleBoldUnderline"/>
          <w:rFonts w:asciiTheme="majorHAnsi" w:hAnsiTheme="majorHAnsi"/>
        </w:rPr>
        <w:t>expect that the democratic standard for authorization will be particularly high</w:t>
      </w:r>
      <w:r w:rsidRPr="006A0E7B">
        <w:rPr>
          <w:rFonts w:asciiTheme="majorHAnsi" w:hAnsiTheme="majorHAnsi"/>
          <w:lang w:eastAsia="ko-KR"/>
        </w:rPr>
        <w:t xml:space="preserve"> - </w:t>
      </w:r>
      <w:r w:rsidRPr="006A0E7B">
        <w:rPr>
          <w:rFonts w:asciiTheme="majorHAnsi" w:hAnsiTheme="majorHAnsi"/>
          <w:sz w:val="12"/>
          <w:lang w:eastAsia="ko-KR"/>
        </w:rPr>
        <w:t xml:space="preserve">¶ </w:t>
      </w:r>
      <w:r w:rsidRPr="006A0E7B">
        <w:rPr>
          <w:rFonts w:asciiTheme="majorHAnsi" w:hAnsiTheme="majorHAnsi"/>
          <w:lang w:eastAsia="ko-KR"/>
        </w:rPr>
        <w:t xml:space="preserve">and this is indeed what we observe. </w:t>
      </w:r>
      <w:r w:rsidRPr="006A0E7B">
        <w:rPr>
          <w:rStyle w:val="StyleBoldUnderline"/>
          <w:rFonts w:asciiTheme="majorHAnsi" w:hAnsiTheme="majorHAnsi"/>
        </w:rPr>
        <w:t>Consent of each participant member state is ¶ required, and must be ratified using whatever domestic constitutional procedures it ¶ specifies</w:t>
      </w:r>
      <w:r w:rsidRPr="006A0E7B">
        <w:rPr>
          <w:rFonts w:asciiTheme="majorHAnsi" w:hAnsiTheme="majorHAnsi"/>
          <w:lang w:eastAsia="ko-KR"/>
        </w:rPr>
        <w:t xml:space="preserve">: a parliamentary vote, occasionally a referendum, and never less than pro- </w:t>
      </w:r>
      <w:r w:rsidRPr="006A0E7B">
        <w:rPr>
          <w:rFonts w:asciiTheme="majorHAnsi" w:hAnsiTheme="majorHAnsi"/>
          <w:sz w:val="12"/>
          <w:lang w:eastAsia="ko-KR"/>
        </w:rPr>
        <w:t xml:space="preserve">¶ </w:t>
      </w:r>
      <w:proofErr w:type="spellStart"/>
      <w:r w:rsidRPr="006A0E7B">
        <w:rPr>
          <w:rFonts w:asciiTheme="majorHAnsi" w:hAnsiTheme="majorHAnsi"/>
          <w:lang w:eastAsia="ko-KR"/>
        </w:rPr>
        <w:t>mulgation</w:t>
      </w:r>
      <w:proofErr w:type="spellEnd"/>
      <w:r w:rsidRPr="006A0E7B">
        <w:rPr>
          <w:rFonts w:asciiTheme="majorHAnsi" w:hAnsiTheme="majorHAnsi"/>
          <w:lang w:eastAsia="ko-KR"/>
        </w:rPr>
        <w:t xml:space="preserve"> by an elected government. All other things equal, the more </w:t>
      </w:r>
      <w:proofErr w:type="spellStart"/>
      <w:r w:rsidRPr="006A0E7B">
        <w:rPr>
          <w:rFonts w:asciiTheme="majorHAnsi" w:hAnsiTheme="majorHAnsi"/>
          <w:lang w:eastAsia="ko-KR"/>
        </w:rPr>
        <w:t>representa</w:t>
      </w:r>
      <w:proofErr w:type="spellEnd"/>
      <w:r w:rsidRPr="006A0E7B">
        <w:rPr>
          <w:rFonts w:asciiTheme="majorHAnsi" w:hAnsiTheme="majorHAnsi"/>
          <w:lang w:eastAsia="ko-KR"/>
        </w:rPr>
        <w:t xml:space="preserve">- </w:t>
      </w:r>
      <w:r w:rsidRPr="006A0E7B">
        <w:rPr>
          <w:rFonts w:asciiTheme="majorHAnsi" w:hAnsiTheme="majorHAnsi"/>
          <w:sz w:val="12"/>
          <w:lang w:eastAsia="ko-KR"/>
        </w:rPr>
        <w:t xml:space="preserve">¶ </w:t>
      </w:r>
      <w:proofErr w:type="spellStart"/>
      <w:r w:rsidRPr="006A0E7B">
        <w:rPr>
          <w:rFonts w:asciiTheme="majorHAnsi" w:hAnsiTheme="majorHAnsi"/>
          <w:lang w:eastAsia="ko-KR"/>
        </w:rPr>
        <w:t>tive</w:t>
      </w:r>
      <w:proofErr w:type="spellEnd"/>
      <w:r w:rsidRPr="006A0E7B">
        <w:rPr>
          <w:rFonts w:asciiTheme="majorHAnsi" w:hAnsiTheme="majorHAnsi"/>
          <w:lang w:eastAsia="ko-KR"/>
        </w:rPr>
        <w:t xml:space="preserve"> this process and the higher the standard of domestic democracy by which </w:t>
      </w:r>
      <w:r w:rsidRPr="006A0E7B">
        <w:rPr>
          <w:rFonts w:asciiTheme="majorHAnsi" w:hAnsiTheme="majorHAnsi"/>
          <w:sz w:val="12"/>
          <w:lang w:eastAsia="ko-KR"/>
        </w:rPr>
        <w:t xml:space="preserve">¶ </w:t>
      </w:r>
      <w:r w:rsidRPr="006A0E7B">
        <w:rPr>
          <w:rFonts w:asciiTheme="majorHAnsi" w:hAnsiTheme="majorHAnsi"/>
          <w:lang w:eastAsia="ko-KR"/>
        </w:rPr>
        <w:t xml:space="preserve">delegation took place, the more likely it will be to enhance domestic democracy in </w:t>
      </w:r>
      <w:r w:rsidRPr="006A0E7B">
        <w:rPr>
          <w:rFonts w:asciiTheme="majorHAnsi" w:hAnsiTheme="majorHAnsi"/>
          <w:sz w:val="12"/>
          <w:lang w:eastAsia="ko-KR"/>
        </w:rPr>
        <w:t xml:space="preserve">¶ </w:t>
      </w:r>
      <w:r w:rsidRPr="006A0E7B">
        <w:rPr>
          <w:rFonts w:asciiTheme="majorHAnsi" w:hAnsiTheme="majorHAnsi"/>
          <w:lang w:eastAsia="ko-KR"/>
        </w:rPr>
        <w:t xml:space="preserve">the future. Where, by contrast, representative governments represent the interests </w:t>
      </w:r>
      <w:r w:rsidRPr="006A0E7B">
        <w:rPr>
          <w:rFonts w:asciiTheme="majorHAnsi" w:hAnsiTheme="majorHAnsi"/>
          <w:sz w:val="12"/>
          <w:lang w:eastAsia="ko-KR"/>
        </w:rPr>
        <w:t xml:space="preserve">¶ </w:t>
      </w:r>
      <w:r w:rsidRPr="006A0E7B">
        <w:rPr>
          <w:rFonts w:asciiTheme="majorHAnsi" w:hAnsiTheme="majorHAnsi"/>
          <w:lang w:eastAsia="ko-KR"/>
        </w:rPr>
        <w:t xml:space="preserve">of powerful minorities, as in cases such as the nineteenth-century gold standard or </w:t>
      </w:r>
      <w:r w:rsidRPr="006A0E7B">
        <w:rPr>
          <w:rFonts w:asciiTheme="majorHAnsi" w:hAnsiTheme="majorHAnsi"/>
          <w:sz w:val="12"/>
          <w:lang w:eastAsia="ko-KR"/>
        </w:rPr>
        <w:t xml:space="preserve">¶ </w:t>
      </w:r>
      <w:r w:rsidRPr="006A0E7B">
        <w:rPr>
          <w:rFonts w:asciiTheme="majorHAnsi" w:hAnsiTheme="majorHAnsi"/>
          <w:lang w:eastAsia="ko-KR"/>
        </w:rPr>
        <w:t xml:space="preserve">the EU's Common Agricultural Policy, the resulting organizations are more likely </w:t>
      </w:r>
      <w:r w:rsidRPr="006A0E7B">
        <w:rPr>
          <w:rFonts w:asciiTheme="majorHAnsi" w:hAnsiTheme="majorHAnsi"/>
          <w:sz w:val="12"/>
          <w:lang w:eastAsia="ko-KR"/>
        </w:rPr>
        <w:t xml:space="preserve">¶ </w:t>
      </w:r>
      <w:r w:rsidRPr="006A0E7B">
        <w:rPr>
          <w:rFonts w:asciiTheme="majorHAnsi" w:hAnsiTheme="majorHAnsi"/>
          <w:lang w:eastAsia="ko-KR"/>
        </w:rPr>
        <w:t xml:space="preserve">to be captured by special interests.84 This effect is even clearer at the extremes: coop- </w:t>
      </w:r>
      <w:r w:rsidRPr="006A0E7B">
        <w:rPr>
          <w:rFonts w:asciiTheme="majorHAnsi" w:hAnsiTheme="majorHAnsi"/>
          <w:sz w:val="12"/>
          <w:lang w:eastAsia="ko-KR"/>
        </w:rPr>
        <w:t xml:space="preserve">¶ </w:t>
      </w:r>
      <w:proofErr w:type="spellStart"/>
      <w:r w:rsidRPr="006A0E7B">
        <w:rPr>
          <w:rFonts w:asciiTheme="majorHAnsi" w:hAnsiTheme="majorHAnsi"/>
          <w:lang w:eastAsia="ko-KR"/>
        </w:rPr>
        <w:t>eration</w:t>
      </w:r>
      <w:proofErr w:type="spellEnd"/>
      <w:r w:rsidRPr="006A0E7B">
        <w:rPr>
          <w:rFonts w:asciiTheme="majorHAnsi" w:hAnsiTheme="majorHAnsi"/>
          <w:lang w:eastAsia="ko-KR"/>
        </w:rPr>
        <w:t xml:space="preserve"> among nondemocratic states - as in organizations like the Concert of Europe </w:t>
      </w:r>
      <w:r w:rsidRPr="006A0E7B">
        <w:rPr>
          <w:rFonts w:asciiTheme="majorHAnsi" w:hAnsiTheme="majorHAnsi"/>
          <w:sz w:val="12"/>
          <w:lang w:eastAsia="ko-KR"/>
        </w:rPr>
        <w:t xml:space="preserve">¶ </w:t>
      </w:r>
      <w:r w:rsidRPr="006A0E7B">
        <w:rPr>
          <w:rFonts w:asciiTheme="majorHAnsi" w:hAnsiTheme="majorHAnsi"/>
          <w:lang w:eastAsia="ko-KR"/>
        </w:rPr>
        <w:t xml:space="preserve">and the Holy Alliance of nineteenth-century Europe, or the Shanghai Cooperation </w:t>
      </w:r>
      <w:r w:rsidRPr="006A0E7B">
        <w:rPr>
          <w:rFonts w:asciiTheme="majorHAnsi" w:hAnsiTheme="majorHAnsi"/>
          <w:sz w:val="12"/>
          <w:lang w:eastAsia="ko-KR"/>
        </w:rPr>
        <w:t xml:space="preserve">¶ </w:t>
      </w:r>
      <w:r w:rsidRPr="006A0E7B">
        <w:rPr>
          <w:rFonts w:asciiTheme="majorHAnsi" w:hAnsiTheme="majorHAnsi"/>
          <w:lang w:eastAsia="ko-KR"/>
        </w:rPr>
        <w:t xml:space="preserve">Organization - is more likely to undermine domestic democracy. </w:t>
      </w:r>
      <w:r w:rsidRPr="006A0E7B">
        <w:rPr>
          <w:rFonts w:asciiTheme="majorHAnsi" w:hAnsiTheme="majorHAnsi"/>
          <w:sz w:val="12"/>
          <w:lang w:eastAsia="ko-KR"/>
        </w:rPr>
        <w:t xml:space="preserve">¶ </w:t>
      </w:r>
      <w:r w:rsidRPr="006A0E7B">
        <w:rPr>
          <w:rStyle w:val="StyleBoldUnderline"/>
          <w:rFonts w:asciiTheme="majorHAnsi" w:hAnsiTheme="majorHAnsi"/>
        </w:rPr>
        <w:t>Second, multilateral institutions that generate and involve civil society net- ¶ works and organizations can thereby enhance transnational discussions, creating ¶ new forms of participation</w:t>
      </w:r>
      <w:r w:rsidRPr="006A0E7B">
        <w:rPr>
          <w:rFonts w:asciiTheme="majorHAnsi" w:hAnsiTheme="majorHAnsi"/>
          <w:lang w:eastAsia="ko-KR"/>
        </w:rPr>
        <w:t xml:space="preserve"> that may partially compensate for participatory forms </w:t>
      </w:r>
      <w:r w:rsidRPr="006A0E7B">
        <w:rPr>
          <w:rFonts w:asciiTheme="majorHAnsi" w:hAnsiTheme="majorHAnsi"/>
          <w:sz w:val="12"/>
          <w:lang w:eastAsia="ko-KR"/>
        </w:rPr>
        <w:t xml:space="preserve">¶ </w:t>
      </w:r>
      <w:r w:rsidRPr="006A0E7B">
        <w:rPr>
          <w:rFonts w:asciiTheme="majorHAnsi" w:hAnsiTheme="majorHAnsi"/>
          <w:lang w:eastAsia="ko-KR"/>
        </w:rPr>
        <w:t xml:space="preserve">that are lost. </w:t>
      </w:r>
      <w:proofErr w:type="spellStart"/>
      <w:r w:rsidRPr="006A0E7B">
        <w:rPr>
          <w:rFonts w:asciiTheme="majorHAnsi" w:hAnsiTheme="majorHAnsi"/>
          <w:lang w:eastAsia="ko-KR"/>
        </w:rPr>
        <w:t>Tarrow</w:t>
      </w:r>
      <w:proofErr w:type="spellEnd"/>
      <w:r w:rsidRPr="006A0E7B">
        <w:rPr>
          <w:rFonts w:asciiTheme="majorHAnsi" w:hAnsiTheme="majorHAnsi"/>
          <w:lang w:eastAsia="ko-KR"/>
        </w:rPr>
        <w:t xml:space="preserve"> has persuasively argued that transnational activists </w:t>
      </w:r>
      <w:proofErr w:type="spellStart"/>
      <w:r w:rsidRPr="006A0E7B">
        <w:rPr>
          <w:rFonts w:asciiTheme="majorHAnsi" w:hAnsiTheme="majorHAnsi"/>
          <w:lang w:eastAsia="ko-KR"/>
        </w:rPr>
        <w:t>increas</w:t>
      </w:r>
      <w:proofErr w:type="spellEnd"/>
      <w:r w:rsidRPr="006A0E7B">
        <w:rPr>
          <w:rFonts w:asciiTheme="majorHAnsi" w:hAnsiTheme="majorHAnsi"/>
          <w:lang w:eastAsia="ko-KR"/>
        </w:rPr>
        <w:t xml:space="preserve">- </w:t>
      </w:r>
      <w:r w:rsidRPr="006A0E7B">
        <w:rPr>
          <w:rFonts w:asciiTheme="majorHAnsi" w:hAnsiTheme="majorHAnsi"/>
          <w:sz w:val="12"/>
          <w:lang w:eastAsia="ko-KR"/>
        </w:rPr>
        <w:t xml:space="preserve">¶ </w:t>
      </w:r>
      <w:proofErr w:type="spellStart"/>
      <w:r w:rsidRPr="006A0E7B">
        <w:rPr>
          <w:rFonts w:asciiTheme="majorHAnsi" w:hAnsiTheme="majorHAnsi"/>
          <w:lang w:eastAsia="ko-KR"/>
        </w:rPr>
        <w:t>ingly</w:t>
      </w:r>
      <w:proofErr w:type="spellEnd"/>
      <w:r w:rsidRPr="006A0E7B">
        <w:rPr>
          <w:rFonts w:asciiTheme="majorHAnsi" w:hAnsiTheme="majorHAnsi"/>
          <w:lang w:eastAsia="ko-KR"/>
        </w:rPr>
        <w:t xml:space="preserve"> find in multilateral institutions "a 'coral reef where they lobby and protest, </w:t>
      </w:r>
      <w:r w:rsidRPr="006A0E7B">
        <w:rPr>
          <w:rFonts w:asciiTheme="majorHAnsi" w:hAnsiTheme="majorHAnsi"/>
          <w:sz w:val="12"/>
          <w:lang w:eastAsia="ko-KR"/>
        </w:rPr>
        <w:t xml:space="preserve">¶ </w:t>
      </w:r>
      <w:r w:rsidRPr="006A0E7B">
        <w:rPr>
          <w:rFonts w:asciiTheme="majorHAnsi" w:hAnsiTheme="majorHAnsi"/>
          <w:lang w:eastAsia="ko-KR"/>
        </w:rPr>
        <w:t xml:space="preserve">encounter others like themselves, identify friendly states, and from time to time, </w:t>
      </w:r>
      <w:r w:rsidRPr="006A0E7B">
        <w:rPr>
          <w:rFonts w:asciiTheme="majorHAnsi" w:hAnsiTheme="majorHAnsi"/>
          <w:sz w:val="12"/>
          <w:lang w:eastAsia="ko-KR"/>
        </w:rPr>
        <w:t xml:space="preserve">¶ </w:t>
      </w:r>
      <w:r w:rsidRPr="006A0E7B">
        <w:rPr>
          <w:rFonts w:asciiTheme="majorHAnsi" w:hAnsiTheme="majorHAnsi"/>
          <w:lang w:eastAsia="ko-KR"/>
        </w:rPr>
        <w:t xml:space="preserve">put together successful global-national coalitions."85 New forms of participation </w:t>
      </w:r>
      <w:r w:rsidRPr="006A0E7B">
        <w:rPr>
          <w:rFonts w:asciiTheme="majorHAnsi" w:hAnsiTheme="majorHAnsi"/>
          <w:sz w:val="12"/>
          <w:lang w:eastAsia="ko-KR"/>
        </w:rPr>
        <w:t xml:space="preserve">¶ </w:t>
      </w:r>
      <w:r w:rsidRPr="006A0E7B">
        <w:rPr>
          <w:rFonts w:asciiTheme="majorHAnsi" w:hAnsiTheme="majorHAnsi"/>
          <w:lang w:eastAsia="ko-KR"/>
        </w:rPr>
        <w:t xml:space="preserve">are arising, largely through the Internet, facilitated by multilateral organizations. </w:t>
      </w:r>
      <w:r w:rsidRPr="006A0E7B">
        <w:rPr>
          <w:rFonts w:asciiTheme="majorHAnsi" w:hAnsiTheme="majorHAnsi"/>
          <w:sz w:val="12"/>
          <w:lang w:eastAsia="ko-KR"/>
        </w:rPr>
        <w:t xml:space="preserve">¶ </w:t>
      </w:r>
      <w:proofErr w:type="gramStart"/>
      <w:r w:rsidRPr="006A0E7B">
        <w:rPr>
          <w:rStyle w:val="StyleBoldUnderline"/>
          <w:rFonts w:asciiTheme="majorHAnsi" w:hAnsiTheme="majorHAnsi"/>
        </w:rPr>
        <w:t>Some</w:t>
      </w:r>
      <w:proofErr w:type="gramEnd"/>
      <w:r w:rsidRPr="006A0E7B">
        <w:rPr>
          <w:rStyle w:val="StyleBoldUnderline"/>
          <w:rFonts w:asciiTheme="majorHAnsi" w:hAnsiTheme="majorHAnsi"/>
        </w:rPr>
        <w:t xml:space="preserve"> multilateral organizations</w:t>
      </w:r>
      <w:r w:rsidRPr="006A0E7B">
        <w:rPr>
          <w:rFonts w:asciiTheme="majorHAnsi" w:hAnsiTheme="majorHAnsi"/>
          <w:lang w:eastAsia="ko-KR"/>
        </w:rPr>
        <w:t xml:space="preserve">, such as the World Bank, </w:t>
      </w:r>
      <w:r w:rsidRPr="006A0E7B">
        <w:rPr>
          <w:rStyle w:val="StyleBoldUnderline"/>
          <w:rFonts w:asciiTheme="majorHAnsi" w:hAnsiTheme="majorHAnsi"/>
        </w:rPr>
        <w:t>have begun actively to ¶ engage civil society in quite institutionalized ways</w:t>
      </w:r>
      <w:r w:rsidRPr="006A0E7B">
        <w:rPr>
          <w:rFonts w:asciiTheme="majorHAnsi" w:hAnsiTheme="majorHAnsi"/>
          <w:lang w:eastAsia="ko-KR"/>
        </w:rPr>
        <w:t xml:space="preserve">.86 </w:t>
      </w:r>
      <w:r w:rsidRPr="006A0E7B">
        <w:rPr>
          <w:rStyle w:val="StyleBoldUnderline"/>
          <w:rFonts w:asciiTheme="majorHAnsi" w:hAnsiTheme="majorHAnsi"/>
        </w:rPr>
        <w:t>Insofar as domestic debates ¶ and deliberation are enhanced by these forms of transnational participation, multilateral institutions may thereby enhance democracy at home</w:t>
      </w:r>
      <w:r w:rsidRPr="006A0E7B">
        <w:rPr>
          <w:rFonts w:asciiTheme="majorHAnsi" w:hAnsiTheme="majorHAnsi"/>
          <w:lang w:eastAsia="ko-KR"/>
        </w:rPr>
        <w:t xml:space="preserve">. </w:t>
      </w:r>
      <w:r w:rsidRPr="006A0E7B">
        <w:rPr>
          <w:rFonts w:asciiTheme="majorHAnsi" w:hAnsiTheme="majorHAnsi"/>
          <w:sz w:val="12"/>
          <w:lang w:eastAsia="ko-KR"/>
        </w:rPr>
        <w:t xml:space="preserve">¶ </w:t>
      </w:r>
      <w:r w:rsidRPr="006A0E7B">
        <w:rPr>
          <w:rFonts w:asciiTheme="majorHAnsi" w:hAnsiTheme="majorHAnsi"/>
          <w:lang w:eastAsia="ko-KR"/>
        </w:rPr>
        <w:t xml:space="preserve">Third, the costs and risks of multilateralism for democracy are likely to be some- </w:t>
      </w:r>
      <w:r w:rsidRPr="006A0E7B">
        <w:rPr>
          <w:rFonts w:asciiTheme="majorHAnsi" w:hAnsiTheme="majorHAnsi"/>
          <w:sz w:val="12"/>
          <w:lang w:eastAsia="ko-KR"/>
        </w:rPr>
        <w:t xml:space="preserve">¶ </w:t>
      </w:r>
      <w:r w:rsidRPr="006A0E7B">
        <w:rPr>
          <w:rFonts w:asciiTheme="majorHAnsi" w:hAnsiTheme="majorHAnsi"/>
          <w:lang w:eastAsia="ko-KR"/>
        </w:rPr>
        <w:t xml:space="preserve">what different between countries that are large and heterogeneous and those </w:t>
      </w:r>
      <w:proofErr w:type="spellStart"/>
      <w:r w:rsidRPr="006A0E7B">
        <w:rPr>
          <w:rFonts w:asciiTheme="majorHAnsi" w:hAnsiTheme="majorHAnsi"/>
          <w:lang w:eastAsia="ko-KR"/>
        </w:rPr>
        <w:t>thatare</w:t>
      </w:r>
      <w:proofErr w:type="spellEnd"/>
      <w:r w:rsidRPr="006A0E7B">
        <w:rPr>
          <w:rFonts w:asciiTheme="majorHAnsi" w:hAnsiTheme="majorHAnsi"/>
          <w:lang w:eastAsia="ko-KR"/>
        </w:rPr>
        <w:t xml:space="preserve"> small and homogeneous. Participation costs may be higher for small and homo- </w:t>
      </w:r>
      <w:r w:rsidRPr="006A0E7B">
        <w:rPr>
          <w:rFonts w:asciiTheme="majorHAnsi" w:hAnsiTheme="majorHAnsi"/>
          <w:sz w:val="12"/>
          <w:lang w:eastAsia="ko-KR"/>
        </w:rPr>
        <w:t xml:space="preserve">¶ </w:t>
      </w:r>
      <w:proofErr w:type="spellStart"/>
      <w:r w:rsidRPr="006A0E7B">
        <w:rPr>
          <w:rFonts w:asciiTheme="majorHAnsi" w:hAnsiTheme="majorHAnsi"/>
          <w:lang w:eastAsia="ko-KR"/>
        </w:rPr>
        <w:t>geneous</w:t>
      </w:r>
      <w:proofErr w:type="spellEnd"/>
      <w:r w:rsidRPr="006A0E7B">
        <w:rPr>
          <w:rFonts w:asciiTheme="majorHAnsi" w:hAnsiTheme="majorHAnsi"/>
          <w:lang w:eastAsia="ko-KR"/>
        </w:rPr>
        <w:t xml:space="preserve"> societies, in which national governments are closer to the people and </w:t>
      </w:r>
      <w:proofErr w:type="spellStart"/>
      <w:r w:rsidRPr="006A0E7B">
        <w:rPr>
          <w:rFonts w:asciiTheme="majorHAnsi" w:hAnsiTheme="majorHAnsi"/>
          <w:lang w:eastAsia="ko-KR"/>
        </w:rPr>
        <w:t>lev</w:t>
      </w:r>
      <w:proofErr w:type="spellEnd"/>
      <w:r w:rsidRPr="006A0E7B">
        <w:rPr>
          <w:rFonts w:asciiTheme="majorHAnsi" w:hAnsiTheme="majorHAnsi"/>
          <w:lang w:eastAsia="ko-KR"/>
        </w:rPr>
        <w:t xml:space="preserve">- </w:t>
      </w:r>
      <w:r w:rsidRPr="006A0E7B">
        <w:rPr>
          <w:rFonts w:asciiTheme="majorHAnsi" w:hAnsiTheme="majorHAnsi"/>
          <w:sz w:val="12"/>
          <w:lang w:eastAsia="ko-KR"/>
        </w:rPr>
        <w:t xml:space="preserve">¶ </w:t>
      </w:r>
      <w:proofErr w:type="spellStart"/>
      <w:r w:rsidRPr="006A0E7B">
        <w:rPr>
          <w:rFonts w:asciiTheme="majorHAnsi" w:hAnsiTheme="majorHAnsi"/>
          <w:lang w:eastAsia="ko-KR"/>
        </w:rPr>
        <w:t>els</w:t>
      </w:r>
      <w:proofErr w:type="spellEnd"/>
      <w:r w:rsidRPr="006A0E7B">
        <w:rPr>
          <w:rFonts w:asciiTheme="majorHAnsi" w:hAnsiTheme="majorHAnsi"/>
          <w:lang w:eastAsia="ko-KR"/>
        </w:rPr>
        <w:t xml:space="preserve"> of citizen satisfaction about the functioning of democracy tend to be higher </w:t>
      </w:r>
      <w:r w:rsidRPr="006A0E7B">
        <w:rPr>
          <w:rFonts w:asciiTheme="majorHAnsi" w:hAnsiTheme="majorHAnsi"/>
          <w:sz w:val="12"/>
          <w:lang w:eastAsia="ko-KR"/>
        </w:rPr>
        <w:t xml:space="preserve">¶ </w:t>
      </w:r>
      <w:r w:rsidRPr="006A0E7B">
        <w:rPr>
          <w:rFonts w:asciiTheme="majorHAnsi" w:hAnsiTheme="majorHAnsi"/>
          <w:lang w:eastAsia="ko-KR"/>
        </w:rPr>
        <w:t xml:space="preserve">than in their larger counterparts.87 Smaller and more homogeneous societies may </w:t>
      </w:r>
      <w:r w:rsidRPr="006A0E7B">
        <w:rPr>
          <w:rFonts w:asciiTheme="majorHAnsi" w:hAnsiTheme="majorHAnsi"/>
          <w:sz w:val="12"/>
          <w:lang w:eastAsia="ko-KR"/>
        </w:rPr>
        <w:t xml:space="preserve">¶ </w:t>
      </w:r>
      <w:r w:rsidRPr="006A0E7B">
        <w:rPr>
          <w:rFonts w:asciiTheme="majorHAnsi" w:hAnsiTheme="majorHAnsi"/>
          <w:lang w:eastAsia="ko-KR"/>
        </w:rPr>
        <w:t xml:space="preserve">have more to lose in terms of citizen participation by shifting some decision </w:t>
      </w:r>
      <w:proofErr w:type="spellStart"/>
      <w:r w:rsidRPr="006A0E7B">
        <w:rPr>
          <w:rFonts w:asciiTheme="majorHAnsi" w:hAnsiTheme="majorHAnsi"/>
          <w:lang w:eastAsia="ko-KR"/>
        </w:rPr>
        <w:t>mak</w:t>
      </w:r>
      <w:proofErr w:type="spellEnd"/>
      <w:r w:rsidRPr="006A0E7B">
        <w:rPr>
          <w:rFonts w:asciiTheme="majorHAnsi" w:hAnsiTheme="majorHAnsi"/>
          <w:lang w:eastAsia="ko-KR"/>
        </w:rPr>
        <w:t xml:space="preserve">- </w:t>
      </w:r>
      <w:r w:rsidRPr="006A0E7B">
        <w:rPr>
          <w:rFonts w:asciiTheme="majorHAnsi" w:hAnsiTheme="majorHAnsi"/>
          <w:sz w:val="12"/>
          <w:lang w:eastAsia="ko-KR"/>
        </w:rPr>
        <w:t xml:space="preserve">¶ </w:t>
      </w:r>
      <w:proofErr w:type="spellStart"/>
      <w:r w:rsidRPr="006A0E7B">
        <w:rPr>
          <w:rFonts w:asciiTheme="majorHAnsi" w:hAnsiTheme="majorHAnsi"/>
          <w:lang w:eastAsia="ko-KR"/>
        </w:rPr>
        <w:t>ing</w:t>
      </w:r>
      <w:proofErr w:type="spellEnd"/>
      <w:r w:rsidRPr="006A0E7B">
        <w:rPr>
          <w:rFonts w:asciiTheme="majorHAnsi" w:hAnsiTheme="majorHAnsi"/>
          <w:lang w:eastAsia="ko-KR"/>
        </w:rPr>
        <w:t xml:space="preserve"> toward multilateral institutions. Participation represents only one strand of </w:t>
      </w:r>
      <w:proofErr w:type="spellStart"/>
      <w:r w:rsidRPr="006A0E7B">
        <w:rPr>
          <w:rFonts w:asciiTheme="majorHAnsi" w:hAnsiTheme="majorHAnsi"/>
          <w:lang w:eastAsia="ko-KR"/>
        </w:rPr>
        <w:t>dem</w:t>
      </w:r>
      <w:proofErr w:type="spellEnd"/>
      <w:r w:rsidRPr="006A0E7B">
        <w:rPr>
          <w:rFonts w:asciiTheme="majorHAnsi" w:hAnsiTheme="majorHAnsi"/>
          <w:lang w:eastAsia="ko-KR"/>
        </w:rPr>
        <w:t xml:space="preserve">- </w:t>
      </w:r>
      <w:r w:rsidRPr="006A0E7B">
        <w:rPr>
          <w:rFonts w:asciiTheme="majorHAnsi" w:hAnsiTheme="majorHAnsi"/>
          <w:sz w:val="12"/>
          <w:lang w:eastAsia="ko-KR"/>
        </w:rPr>
        <w:t xml:space="preserve">¶ </w:t>
      </w:r>
      <w:proofErr w:type="spellStart"/>
      <w:r w:rsidRPr="006A0E7B">
        <w:rPr>
          <w:rFonts w:asciiTheme="majorHAnsi" w:hAnsiTheme="majorHAnsi"/>
          <w:lang w:eastAsia="ko-KR"/>
        </w:rPr>
        <w:t>ocratic</w:t>
      </w:r>
      <w:proofErr w:type="spellEnd"/>
      <w:r w:rsidRPr="006A0E7B">
        <w:rPr>
          <w:rFonts w:asciiTheme="majorHAnsi" w:hAnsiTheme="majorHAnsi"/>
          <w:lang w:eastAsia="ko-KR"/>
        </w:rPr>
        <w:t xml:space="preserve"> value and most democracies are too large to place great weight on direct </w:t>
      </w:r>
      <w:r w:rsidRPr="006A0E7B">
        <w:rPr>
          <w:rFonts w:asciiTheme="majorHAnsi" w:hAnsiTheme="majorHAnsi"/>
          <w:sz w:val="12"/>
          <w:lang w:eastAsia="ko-KR"/>
        </w:rPr>
        <w:t xml:space="preserve">¶ </w:t>
      </w:r>
      <w:r w:rsidRPr="006A0E7B">
        <w:rPr>
          <w:rFonts w:asciiTheme="majorHAnsi" w:hAnsiTheme="majorHAnsi"/>
          <w:lang w:eastAsia="ko-KR"/>
        </w:rPr>
        <w:t xml:space="preserve">citizen participation in national-level policy deliberation. In these relatively large </w:t>
      </w:r>
      <w:r w:rsidRPr="006A0E7B">
        <w:rPr>
          <w:rFonts w:asciiTheme="majorHAnsi" w:hAnsiTheme="majorHAnsi"/>
          <w:sz w:val="12"/>
          <w:lang w:eastAsia="ko-KR"/>
        </w:rPr>
        <w:t xml:space="preserve">¶ </w:t>
      </w:r>
      <w:r w:rsidRPr="006A0E7B">
        <w:rPr>
          <w:rFonts w:asciiTheme="majorHAnsi" w:hAnsiTheme="majorHAnsi"/>
          <w:lang w:eastAsia="ko-KR"/>
        </w:rPr>
        <w:t xml:space="preserve">countries, the scope of government and the gap between government and citizen </w:t>
      </w:r>
      <w:r w:rsidRPr="006A0E7B">
        <w:rPr>
          <w:rFonts w:asciiTheme="majorHAnsi" w:hAnsiTheme="majorHAnsi"/>
          <w:sz w:val="12"/>
          <w:lang w:eastAsia="ko-KR"/>
        </w:rPr>
        <w:t xml:space="preserve">¶ </w:t>
      </w:r>
      <w:r w:rsidRPr="006A0E7B">
        <w:rPr>
          <w:rFonts w:asciiTheme="majorHAnsi" w:hAnsiTheme="majorHAnsi"/>
          <w:lang w:eastAsia="ko-KR"/>
        </w:rPr>
        <w:t xml:space="preserve">are already relatively large, so losses in the ability of individuals to participate </w:t>
      </w:r>
      <w:r w:rsidRPr="006A0E7B">
        <w:rPr>
          <w:rFonts w:asciiTheme="majorHAnsi" w:hAnsiTheme="majorHAnsi"/>
          <w:sz w:val="12"/>
          <w:lang w:eastAsia="ko-KR"/>
        </w:rPr>
        <w:t xml:space="preserve">¶ </w:t>
      </w:r>
      <w:r w:rsidRPr="006A0E7B">
        <w:rPr>
          <w:rFonts w:asciiTheme="majorHAnsi" w:hAnsiTheme="majorHAnsi"/>
          <w:lang w:eastAsia="ko-KR"/>
        </w:rPr>
        <w:t xml:space="preserve">directly will be less meaningful.88 Yet it is worth emphasizing that this need not </w:t>
      </w:r>
      <w:r w:rsidRPr="006A0E7B">
        <w:rPr>
          <w:rFonts w:asciiTheme="majorHAnsi" w:hAnsiTheme="majorHAnsi"/>
          <w:sz w:val="12"/>
          <w:lang w:eastAsia="ko-KR"/>
        </w:rPr>
        <w:t xml:space="preserve">¶ </w:t>
      </w:r>
      <w:r w:rsidRPr="006A0E7B">
        <w:rPr>
          <w:rFonts w:asciiTheme="majorHAnsi" w:hAnsiTheme="majorHAnsi"/>
          <w:lang w:eastAsia="ko-KR"/>
        </w:rPr>
        <w:t xml:space="preserve">translate into a loss of accountability - also a democratic value, but one that should </w:t>
      </w:r>
      <w:r w:rsidRPr="006A0E7B">
        <w:rPr>
          <w:rFonts w:asciiTheme="majorHAnsi" w:hAnsiTheme="majorHAnsi"/>
          <w:sz w:val="12"/>
          <w:lang w:eastAsia="ko-KR"/>
        </w:rPr>
        <w:t xml:space="preserve">¶ </w:t>
      </w:r>
      <w:r w:rsidRPr="006A0E7B">
        <w:rPr>
          <w:rFonts w:asciiTheme="majorHAnsi" w:hAnsiTheme="majorHAnsi"/>
          <w:lang w:eastAsia="ko-KR"/>
        </w:rPr>
        <w:t xml:space="preserve">not be confused with participation. If we focus on accountability rather than par- </w:t>
      </w:r>
      <w:r w:rsidRPr="006A0E7B">
        <w:rPr>
          <w:rFonts w:asciiTheme="majorHAnsi" w:hAnsiTheme="majorHAnsi"/>
          <w:sz w:val="12"/>
          <w:lang w:eastAsia="ko-KR"/>
        </w:rPr>
        <w:t xml:space="preserve">¶ </w:t>
      </w:r>
      <w:proofErr w:type="spellStart"/>
      <w:r w:rsidRPr="006A0E7B">
        <w:rPr>
          <w:rFonts w:asciiTheme="majorHAnsi" w:hAnsiTheme="majorHAnsi"/>
          <w:lang w:eastAsia="ko-KR"/>
        </w:rPr>
        <w:t>ticipation</w:t>
      </w:r>
      <w:proofErr w:type="spellEnd"/>
      <w:r w:rsidRPr="006A0E7B">
        <w:rPr>
          <w:rFonts w:asciiTheme="majorHAnsi" w:hAnsiTheme="majorHAnsi"/>
          <w:lang w:eastAsia="ko-KR"/>
        </w:rPr>
        <w:t xml:space="preserve">, the risks of multilateralism may be lower in small, homogeneous </w:t>
      </w:r>
      <w:proofErr w:type="spellStart"/>
      <w:r w:rsidRPr="006A0E7B">
        <w:rPr>
          <w:rFonts w:asciiTheme="majorHAnsi" w:hAnsiTheme="majorHAnsi"/>
          <w:lang w:eastAsia="ko-KR"/>
        </w:rPr>
        <w:t>soci</w:t>
      </w:r>
      <w:proofErr w:type="spellEnd"/>
      <w:r w:rsidRPr="006A0E7B">
        <w:rPr>
          <w:rFonts w:asciiTheme="majorHAnsi" w:hAnsiTheme="majorHAnsi"/>
          <w:lang w:eastAsia="ko-KR"/>
        </w:rPr>
        <w:t xml:space="preserve">- </w:t>
      </w:r>
      <w:r w:rsidRPr="006A0E7B">
        <w:rPr>
          <w:rFonts w:asciiTheme="majorHAnsi" w:hAnsiTheme="majorHAnsi"/>
          <w:sz w:val="12"/>
          <w:lang w:eastAsia="ko-KR"/>
        </w:rPr>
        <w:t xml:space="preserve">¶ </w:t>
      </w:r>
      <w:proofErr w:type="spellStart"/>
      <w:r w:rsidRPr="006A0E7B">
        <w:rPr>
          <w:rFonts w:asciiTheme="majorHAnsi" w:hAnsiTheme="majorHAnsi"/>
          <w:lang w:eastAsia="ko-KR"/>
        </w:rPr>
        <w:t>eties</w:t>
      </w:r>
      <w:proofErr w:type="spellEnd"/>
      <w:r w:rsidRPr="006A0E7B">
        <w:rPr>
          <w:rFonts w:asciiTheme="majorHAnsi" w:hAnsiTheme="majorHAnsi"/>
          <w:lang w:eastAsia="ko-KR"/>
        </w:rPr>
        <w:t xml:space="preserve"> because there it remains easier for publics to monitor both their own </w:t>
      </w:r>
      <w:r w:rsidRPr="006A0E7B">
        <w:rPr>
          <w:rFonts w:asciiTheme="majorHAnsi" w:hAnsiTheme="majorHAnsi"/>
          <w:sz w:val="12"/>
          <w:lang w:eastAsia="ko-KR"/>
        </w:rPr>
        <w:t xml:space="preserve">¶ </w:t>
      </w:r>
      <w:r w:rsidRPr="006A0E7B">
        <w:rPr>
          <w:rFonts w:asciiTheme="majorHAnsi" w:hAnsiTheme="majorHAnsi"/>
          <w:lang w:eastAsia="ko-KR"/>
        </w:rPr>
        <w:t xml:space="preserve">governments and multilateral organizations.89 Small and homogeneous political </w:t>
      </w:r>
      <w:r w:rsidRPr="006A0E7B">
        <w:rPr>
          <w:rFonts w:asciiTheme="majorHAnsi" w:hAnsiTheme="majorHAnsi"/>
          <w:sz w:val="12"/>
          <w:lang w:eastAsia="ko-KR"/>
        </w:rPr>
        <w:t xml:space="preserve">¶ </w:t>
      </w:r>
      <w:r w:rsidRPr="006A0E7B">
        <w:rPr>
          <w:rFonts w:asciiTheme="majorHAnsi" w:hAnsiTheme="majorHAnsi"/>
          <w:lang w:eastAsia="ko-KR"/>
        </w:rPr>
        <w:t xml:space="preserve">communities may also stand to gain most in terms of faction control and rights </w:t>
      </w:r>
      <w:r w:rsidRPr="006A0E7B">
        <w:rPr>
          <w:rFonts w:asciiTheme="majorHAnsi" w:hAnsiTheme="majorHAnsi"/>
          <w:sz w:val="12"/>
          <w:lang w:eastAsia="ko-KR"/>
        </w:rPr>
        <w:t xml:space="preserve">¶ </w:t>
      </w:r>
      <w:r w:rsidRPr="006A0E7B">
        <w:rPr>
          <w:rFonts w:asciiTheme="majorHAnsi" w:hAnsiTheme="majorHAnsi"/>
          <w:lang w:eastAsia="ko-KR"/>
        </w:rPr>
        <w:t xml:space="preserve">protection. </w:t>
      </w:r>
      <w:r w:rsidRPr="006A0E7B">
        <w:rPr>
          <w:rStyle w:val="StyleBoldUnderline"/>
          <w:rFonts w:asciiTheme="majorHAnsi" w:hAnsiTheme="majorHAnsi"/>
        </w:rPr>
        <w:t>Since most multilateral organizations continue to offer opportunities ¶ for individual governments to exercise influence, citizens in smaller polities can ¶ exercise a consistently influential role - as they d</w:t>
      </w:r>
      <w:r w:rsidRPr="006A0E7B">
        <w:rPr>
          <w:rFonts w:asciiTheme="majorHAnsi" w:hAnsiTheme="majorHAnsi"/>
          <w:lang w:eastAsia="ko-KR"/>
        </w:rPr>
        <w:t xml:space="preserve">o, for example, </w:t>
      </w:r>
      <w:r w:rsidRPr="006A0E7B">
        <w:rPr>
          <w:rStyle w:val="StyleBoldUnderline"/>
          <w:rFonts w:asciiTheme="majorHAnsi" w:hAnsiTheme="majorHAnsi"/>
        </w:rPr>
        <w:t>in some smaller ¶ EU member states</w:t>
      </w:r>
      <w:r w:rsidRPr="006A0E7B">
        <w:rPr>
          <w:rFonts w:asciiTheme="majorHAnsi" w:hAnsiTheme="majorHAnsi"/>
          <w:lang w:eastAsia="ko-KR"/>
        </w:rPr>
        <w:t>.</w:t>
      </w:r>
    </w:p>
    <w:p w14:paraId="08A11C5F" w14:textId="77777777" w:rsidR="00CC5285" w:rsidRPr="006A0E7B" w:rsidRDefault="00CC5285" w:rsidP="00CC5285">
      <w:pPr>
        <w:pStyle w:val="Heading4"/>
        <w:rPr>
          <w:lang w:eastAsia="ko-KR"/>
        </w:rPr>
      </w:pPr>
      <w:r w:rsidRPr="006A0E7B">
        <w:rPr>
          <w:lang w:eastAsia="ko-KR"/>
        </w:rPr>
        <w:t>Multilateralism solves domestic democracy – increases democratic deliberation and restricts special interest factions</w:t>
      </w:r>
    </w:p>
    <w:p w14:paraId="27CA2295" w14:textId="77777777" w:rsidR="00CC5285" w:rsidRPr="006A0E7B" w:rsidRDefault="00CC5285" w:rsidP="00CC5285">
      <w:pPr>
        <w:rPr>
          <w:rFonts w:asciiTheme="majorHAnsi" w:hAnsiTheme="majorHAnsi"/>
          <w:lang w:eastAsia="ko-KR"/>
        </w:rPr>
      </w:pPr>
      <w:r w:rsidRPr="006A0E7B">
        <w:rPr>
          <w:rFonts w:asciiTheme="majorHAnsi" w:hAnsiTheme="majorHAnsi"/>
        </w:rPr>
        <w:t>Robert O.</w:t>
      </w:r>
      <w:r w:rsidRPr="006A0E7B">
        <w:rPr>
          <w:rFonts w:asciiTheme="majorHAnsi" w:hAnsiTheme="majorHAnsi"/>
          <w:lang w:eastAsia="ko-KR"/>
        </w:rPr>
        <w:t xml:space="preserve"> </w:t>
      </w:r>
      <w:r w:rsidRPr="006A0E7B">
        <w:rPr>
          <w:rFonts w:asciiTheme="majorHAnsi" w:hAnsiTheme="majorHAnsi"/>
          <w:b/>
          <w:bCs/>
          <w:sz w:val="26"/>
          <w:szCs w:val="26"/>
          <w:u w:val="single"/>
        </w:rPr>
        <w:t xml:space="preserve"> </w:t>
      </w:r>
      <w:proofErr w:type="spellStart"/>
      <w:r w:rsidRPr="006A0E7B">
        <w:rPr>
          <w:rFonts w:asciiTheme="majorHAnsi" w:hAnsiTheme="majorHAnsi"/>
          <w:b/>
          <w:bCs/>
          <w:sz w:val="26"/>
          <w:szCs w:val="26"/>
          <w:u w:val="single"/>
        </w:rPr>
        <w:t>Keohane</w:t>
      </w:r>
      <w:proofErr w:type="spellEnd"/>
      <w:r w:rsidRPr="006A0E7B">
        <w:rPr>
          <w:rFonts w:asciiTheme="majorHAnsi" w:hAnsiTheme="majorHAnsi"/>
          <w:b/>
          <w:bCs/>
          <w:sz w:val="26"/>
          <w:szCs w:val="26"/>
          <w:u w:val="single"/>
        </w:rPr>
        <w:t xml:space="preserve"> </w:t>
      </w:r>
      <w:r w:rsidRPr="006A0E7B">
        <w:rPr>
          <w:rFonts w:asciiTheme="majorHAnsi" w:hAnsiTheme="majorHAnsi"/>
          <w:b/>
          <w:bCs/>
          <w:sz w:val="26"/>
          <w:szCs w:val="26"/>
          <w:u w:val="single"/>
          <w:lang w:eastAsia="ko-KR"/>
        </w:rPr>
        <w:t>et al.</w:t>
      </w:r>
      <w:r w:rsidRPr="006A0E7B">
        <w:rPr>
          <w:rFonts w:asciiTheme="majorHAnsi" w:hAnsiTheme="majorHAnsi"/>
        </w:rPr>
        <w:t>, Professor of International Affairs, Princeton University</w:t>
      </w:r>
      <w:r w:rsidRPr="006A0E7B">
        <w:rPr>
          <w:rFonts w:asciiTheme="majorHAnsi" w:hAnsiTheme="majorHAnsi"/>
          <w:lang w:eastAsia="ko-KR"/>
        </w:rPr>
        <w:t xml:space="preserve">, editor of the journal International Organization and as president of the International Studies Association and the American Political Science Association, </w:t>
      </w:r>
      <w:proofErr w:type="spellStart"/>
      <w:r w:rsidRPr="006A0E7B">
        <w:rPr>
          <w:rFonts w:asciiTheme="majorHAnsi" w:hAnsiTheme="majorHAnsi"/>
          <w:lang w:eastAsia="ko-KR"/>
        </w:rPr>
        <w:t>Grawemeyer</w:t>
      </w:r>
      <w:proofErr w:type="spellEnd"/>
      <w:r w:rsidRPr="006A0E7B">
        <w:rPr>
          <w:rFonts w:asciiTheme="majorHAnsi" w:hAnsiTheme="majorHAnsi"/>
          <w:lang w:eastAsia="ko-KR"/>
        </w:rPr>
        <w:t xml:space="preserve"> Award for Ideas Improving World Order, 1989, and the Johan </w:t>
      </w:r>
      <w:proofErr w:type="spellStart"/>
      <w:r w:rsidRPr="006A0E7B">
        <w:rPr>
          <w:rFonts w:asciiTheme="majorHAnsi" w:hAnsiTheme="majorHAnsi"/>
          <w:lang w:eastAsia="ko-KR"/>
        </w:rPr>
        <w:t>Skytte</w:t>
      </w:r>
      <w:proofErr w:type="spellEnd"/>
      <w:r w:rsidRPr="006A0E7B">
        <w:rPr>
          <w:rFonts w:asciiTheme="majorHAnsi" w:hAnsiTheme="majorHAnsi"/>
          <w:lang w:eastAsia="ko-KR"/>
        </w:rPr>
        <w:t xml:space="preserve"> Prize in Political Science, 2005, National Academy of Sciences member</w:t>
      </w:r>
      <w:r w:rsidRPr="006A0E7B">
        <w:rPr>
          <w:rFonts w:asciiTheme="majorHAnsi" w:hAnsiTheme="majorHAnsi"/>
        </w:rPr>
        <w:t xml:space="preserve">, </w:t>
      </w:r>
      <w:r w:rsidRPr="006A0E7B">
        <w:rPr>
          <w:rFonts w:asciiTheme="majorHAnsi" w:hAnsiTheme="majorHAnsi"/>
          <w:lang w:eastAsia="ko-KR"/>
        </w:rPr>
        <w:t>winter 20</w:t>
      </w:r>
      <w:r w:rsidRPr="006A0E7B">
        <w:rPr>
          <w:rFonts w:asciiTheme="majorHAnsi" w:hAnsiTheme="majorHAnsi"/>
          <w:b/>
          <w:bCs/>
          <w:sz w:val="26"/>
          <w:szCs w:val="26"/>
          <w:u w:val="single"/>
          <w:lang w:eastAsia="ko-KR"/>
        </w:rPr>
        <w:t>09</w:t>
      </w:r>
      <w:r w:rsidRPr="006A0E7B">
        <w:rPr>
          <w:rFonts w:asciiTheme="majorHAnsi" w:hAnsiTheme="majorHAnsi"/>
        </w:rPr>
        <w:t xml:space="preserve"> [Stephen </w:t>
      </w:r>
      <w:proofErr w:type="spellStart"/>
      <w:r w:rsidRPr="006A0E7B">
        <w:rPr>
          <w:rFonts w:asciiTheme="majorHAnsi" w:hAnsiTheme="majorHAnsi"/>
        </w:rPr>
        <w:t>Macedo</w:t>
      </w:r>
      <w:proofErr w:type="spellEnd"/>
      <w:r w:rsidRPr="006A0E7B">
        <w:rPr>
          <w:rFonts w:asciiTheme="majorHAnsi" w:hAnsiTheme="majorHAnsi"/>
        </w:rPr>
        <w:t xml:space="preserve"> </w:t>
      </w:r>
      <w:r w:rsidRPr="006A0E7B">
        <w:rPr>
          <w:rFonts w:asciiTheme="majorHAnsi" w:hAnsiTheme="majorHAnsi"/>
          <w:lang w:eastAsia="ko-KR"/>
        </w:rPr>
        <w:t xml:space="preserve">-- </w:t>
      </w:r>
      <w:proofErr w:type="spellStart"/>
      <w:r w:rsidRPr="006A0E7B">
        <w:rPr>
          <w:rFonts w:asciiTheme="majorHAnsi" w:hAnsiTheme="majorHAnsi"/>
          <w:lang w:eastAsia="ko-KR"/>
        </w:rPr>
        <w:t>Laurance</w:t>
      </w:r>
      <w:proofErr w:type="spellEnd"/>
      <w:r w:rsidRPr="006A0E7B">
        <w:rPr>
          <w:rFonts w:asciiTheme="majorHAnsi" w:hAnsiTheme="majorHAnsi"/>
          <w:lang w:eastAsia="ko-KR"/>
        </w:rPr>
        <w:t xml:space="preserve"> S. Rockefeller Professor of Politics and the University Center for Human Values, chairperson of Princeton Project on Universal Jurisdiction, vice president of the American Political Science Association; </w:t>
      </w:r>
      <w:r w:rsidRPr="006A0E7B">
        <w:rPr>
          <w:rFonts w:asciiTheme="majorHAnsi" w:hAnsiTheme="majorHAnsi"/>
        </w:rPr>
        <w:t xml:space="preserve">and Andrew </w:t>
      </w:r>
      <w:proofErr w:type="spellStart"/>
      <w:r w:rsidRPr="006A0E7B">
        <w:rPr>
          <w:rFonts w:asciiTheme="majorHAnsi" w:hAnsiTheme="majorHAnsi"/>
        </w:rPr>
        <w:t>Moravcsik</w:t>
      </w:r>
      <w:proofErr w:type="spellEnd"/>
      <w:r w:rsidRPr="006A0E7B">
        <w:rPr>
          <w:rFonts w:asciiTheme="majorHAnsi" w:hAnsiTheme="majorHAnsi"/>
          <w:lang w:eastAsia="ko-KR"/>
        </w:rPr>
        <w:t xml:space="preserve"> -- </w:t>
      </w:r>
      <w:proofErr w:type="spellStart"/>
      <w:r w:rsidRPr="006A0E7B">
        <w:rPr>
          <w:rFonts w:asciiTheme="majorHAnsi" w:hAnsiTheme="majorHAnsi"/>
          <w:lang w:eastAsia="ko-KR"/>
        </w:rPr>
        <w:t>rofessor</w:t>
      </w:r>
      <w:proofErr w:type="spellEnd"/>
      <w:r w:rsidRPr="006A0E7B">
        <w:rPr>
          <w:rFonts w:asciiTheme="majorHAnsi" w:hAnsiTheme="majorHAnsi"/>
          <w:lang w:eastAsia="ko-KR"/>
        </w:rPr>
        <w:t xml:space="preserve"> of Politics and Director of the European Union Program at Princeton, Non-Resident Senior Fellow of the Brookings Institution </w:t>
      </w:r>
      <w:r w:rsidRPr="006A0E7B">
        <w:rPr>
          <w:rFonts w:asciiTheme="majorHAnsi" w:hAnsiTheme="majorHAnsi"/>
        </w:rPr>
        <w:t xml:space="preserve">“Democracy-Enhancing Multilateralism,” </w:t>
      </w:r>
      <w:r w:rsidRPr="006A0E7B">
        <w:rPr>
          <w:rFonts w:asciiTheme="majorHAnsi" w:hAnsiTheme="majorHAnsi"/>
          <w:lang w:eastAsia="ko-KR"/>
        </w:rPr>
        <w:t>International Organization Foundation -- Cambridge University Press</w:t>
      </w:r>
      <w:r w:rsidRPr="006A0E7B">
        <w:rPr>
          <w:rFonts w:asciiTheme="majorHAnsi" w:hAnsiTheme="majorHAnsi"/>
        </w:rPr>
        <w:t xml:space="preserve">, </w:t>
      </w:r>
      <w:r w:rsidRPr="006A0E7B">
        <w:rPr>
          <w:rFonts w:asciiTheme="majorHAnsi" w:hAnsiTheme="majorHAnsi"/>
          <w:lang w:eastAsia="ko-KR"/>
        </w:rPr>
        <w:t>JSTOR</w:t>
      </w:r>
      <w:r w:rsidRPr="006A0E7B">
        <w:rPr>
          <w:rFonts w:asciiTheme="majorHAnsi" w:hAnsiTheme="majorHAnsi"/>
        </w:rPr>
        <w:t xml:space="preserve">] </w:t>
      </w:r>
      <w:proofErr w:type="spellStart"/>
      <w:r w:rsidRPr="006A0E7B">
        <w:rPr>
          <w:rFonts w:asciiTheme="majorHAnsi" w:hAnsiTheme="majorHAnsi"/>
        </w:rPr>
        <w:t>jmin</w:t>
      </w:r>
      <w:proofErr w:type="spellEnd"/>
    </w:p>
    <w:p w14:paraId="109D7F34" w14:textId="77777777" w:rsidR="00CC5285" w:rsidRPr="006A0E7B" w:rsidRDefault="00CC5285" w:rsidP="00CC5285">
      <w:pPr>
        <w:rPr>
          <w:rFonts w:asciiTheme="majorHAnsi" w:hAnsiTheme="majorHAnsi"/>
          <w:lang w:eastAsia="ko-KR"/>
        </w:rPr>
      </w:pPr>
      <w:r w:rsidRPr="006A0E7B">
        <w:rPr>
          <w:rFonts w:asciiTheme="majorHAnsi" w:hAnsiTheme="majorHAnsi"/>
        </w:rPr>
        <w:t>Many scholars and popular commentators assert that international organizations ¶ undermine democracy</w:t>
      </w:r>
      <w:r w:rsidRPr="006A0E7B">
        <w:rPr>
          <w:rFonts w:asciiTheme="majorHAnsi" w:hAnsiTheme="majorHAnsi"/>
          <w:lang w:eastAsia="ko-KR"/>
        </w:rPr>
        <w:t xml:space="preserve">. Global governance, they argue, is distant, elitist, and technocratic. Debates over multilateralism are increasingly waged between critics, who </w:t>
      </w:r>
      <w:r w:rsidRPr="006A0E7B">
        <w:rPr>
          <w:rFonts w:asciiTheme="majorHAnsi" w:hAnsiTheme="majorHAnsi"/>
          <w:sz w:val="12"/>
          <w:lang w:eastAsia="ko-KR"/>
        </w:rPr>
        <w:t xml:space="preserve">¶ </w:t>
      </w:r>
      <w:r w:rsidRPr="006A0E7B">
        <w:rPr>
          <w:rFonts w:asciiTheme="majorHAnsi" w:hAnsiTheme="majorHAnsi"/>
          <w:lang w:eastAsia="ko-KR"/>
        </w:rPr>
        <w:t xml:space="preserve">point to the ways in which international institutions undermine domestic democratic processes, and defenders, who stress pragmatic benefits. In this article we </w:t>
      </w:r>
      <w:r w:rsidRPr="006A0E7B">
        <w:rPr>
          <w:rFonts w:asciiTheme="majorHAnsi" w:hAnsiTheme="majorHAnsi"/>
          <w:sz w:val="12"/>
          <w:lang w:eastAsia="ko-KR"/>
        </w:rPr>
        <w:t xml:space="preserve">¶ </w:t>
      </w:r>
      <w:r w:rsidRPr="006A0E7B">
        <w:rPr>
          <w:rFonts w:asciiTheme="majorHAnsi" w:hAnsiTheme="majorHAnsi"/>
          <w:lang w:eastAsia="ko-KR"/>
        </w:rPr>
        <w:t xml:space="preserve">challenge this conventional framing of the issue. </w:t>
      </w:r>
      <w:r w:rsidRPr="006A0E7B">
        <w:rPr>
          <w:rFonts w:asciiTheme="majorHAnsi" w:hAnsiTheme="majorHAnsi"/>
          <w:sz w:val="12"/>
          <w:lang w:eastAsia="ko-KR"/>
        </w:rPr>
        <w:t xml:space="preserve">¶ </w:t>
      </w:r>
      <w:proofErr w:type="gramStart"/>
      <w:r w:rsidRPr="006A0E7B">
        <w:rPr>
          <w:rFonts w:asciiTheme="majorHAnsi" w:hAnsiTheme="majorHAnsi"/>
          <w:lang w:eastAsia="ko-KR"/>
        </w:rPr>
        <w:t>We</w:t>
      </w:r>
      <w:proofErr w:type="gramEnd"/>
      <w:r w:rsidRPr="006A0E7B">
        <w:rPr>
          <w:rFonts w:asciiTheme="majorHAnsi" w:hAnsiTheme="majorHAnsi"/>
          <w:lang w:eastAsia="ko-KR"/>
        </w:rPr>
        <w:t xml:space="preserve"> do so by arguing that </w:t>
      </w:r>
      <w:r w:rsidRPr="006A0E7B">
        <w:rPr>
          <w:rStyle w:val="StyleBoldUnderline"/>
          <w:rFonts w:asciiTheme="majorHAnsi" w:hAnsiTheme="majorHAnsi"/>
        </w:rPr>
        <w:t>participation in multilateral institutions</w:t>
      </w:r>
      <w:r w:rsidRPr="006A0E7B">
        <w:rPr>
          <w:rFonts w:asciiTheme="majorHAnsi" w:hAnsiTheme="majorHAnsi"/>
          <w:lang w:eastAsia="ko-KR"/>
        </w:rPr>
        <w:t xml:space="preserve"> - defined </w:t>
      </w:r>
      <w:r w:rsidRPr="006A0E7B">
        <w:rPr>
          <w:rFonts w:asciiTheme="majorHAnsi" w:hAnsiTheme="majorHAnsi"/>
          <w:sz w:val="12"/>
          <w:lang w:eastAsia="ko-KR"/>
        </w:rPr>
        <w:t xml:space="preserve">¶ </w:t>
      </w:r>
      <w:r w:rsidRPr="006A0E7B">
        <w:rPr>
          <w:rFonts w:asciiTheme="majorHAnsi" w:hAnsiTheme="majorHAnsi"/>
          <w:lang w:eastAsia="ko-KR"/>
        </w:rPr>
        <w:t xml:space="preserve">broadly to include international organizations, regimes, and networks governed by formal international agreements - can </w:t>
      </w:r>
      <w:r w:rsidRPr="006A0E7B">
        <w:rPr>
          <w:rStyle w:val="StyleBoldUnderline"/>
          <w:rFonts w:asciiTheme="majorHAnsi" w:hAnsiTheme="majorHAnsi"/>
        </w:rPr>
        <w:t>enhance the quality of domestic democracy. To be sure, some instances of multilateralism have undemocratic implications, but multilateralism</w:t>
      </w:r>
      <w:r w:rsidRPr="006A0E7B">
        <w:rPr>
          <w:rFonts w:asciiTheme="majorHAnsi" w:hAnsiTheme="majorHAnsi"/>
          <w:lang w:eastAsia="ko-KR"/>
        </w:rPr>
        <w:t xml:space="preserve"> can also </w:t>
      </w:r>
      <w:r w:rsidRPr="006A0E7B">
        <w:rPr>
          <w:rStyle w:val="StyleBoldUnderline"/>
          <w:rFonts w:asciiTheme="majorHAnsi" w:hAnsiTheme="majorHAnsi"/>
        </w:rPr>
        <w:t>enhance domestic democracy in a number of ¶ important ways</w:t>
      </w:r>
      <w:r w:rsidRPr="006A0E7B">
        <w:rPr>
          <w:rFonts w:asciiTheme="majorHAnsi" w:hAnsiTheme="majorHAnsi"/>
          <w:lang w:eastAsia="ko-KR"/>
        </w:rPr>
        <w:t xml:space="preserve">. </w:t>
      </w:r>
      <w:r w:rsidRPr="006A0E7B">
        <w:rPr>
          <w:rStyle w:val="StyleBoldUnderline"/>
          <w:rFonts w:asciiTheme="majorHAnsi" w:hAnsiTheme="majorHAnsi"/>
        </w:rPr>
        <w:t>Involvement</w:t>
      </w:r>
      <w:r w:rsidRPr="006A0E7B">
        <w:rPr>
          <w:rFonts w:asciiTheme="majorHAnsi" w:hAnsiTheme="majorHAnsi"/>
          <w:lang w:eastAsia="ko-KR"/>
        </w:rPr>
        <w:t xml:space="preserve"> </w:t>
      </w:r>
      <w:r w:rsidRPr="006A0E7B">
        <w:rPr>
          <w:rStyle w:val="StyleBoldUnderline"/>
          <w:rFonts w:asciiTheme="majorHAnsi" w:hAnsiTheme="majorHAnsi"/>
        </w:rPr>
        <w:t>with multilateral institutions</w:t>
      </w:r>
      <w:r w:rsidRPr="006A0E7B">
        <w:rPr>
          <w:rFonts w:asciiTheme="majorHAnsi" w:hAnsiTheme="majorHAnsi"/>
          <w:lang w:eastAsia="ko-KR"/>
        </w:rPr>
        <w:t xml:space="preserve"> often </w:t>
      </w:r>
      <w:r w:rsidRPr="006A0E7B">
        <w:rPr>
          <w:rStyle w:val="StyleBoldUnderline"/>
          <w:rFonts w:asciiTheme="majorHAnsi" w:hAnsiTheme="majorHAnsi"/>
        </w:rPr>
        <w:t>helps domestic ¶ democratic institutions restrict the power of special interest factions, protect individual rights, and improve the quality of democratic deliberation, while also ¶ increasing capacities to achieve important public purposes</w:t>
      </w:r>
      <w:r w:rsidRPr="006A0E7B">
        <w:rPr>
          <w:rFonts w:asciiTheme="majorHAnsi" w:hAnsiTheme="majorHAnsi"/>
          <w:lang w:eastAsia="ko-KR"/>
        </w:rPr>
        <w:t xml:space="preserve">. Under some plausible </w:t>
      </w:r>
      <w:r w:rsidRPr="006A0E7B">
        <w:rPr>
          <w:rFonts w:asciiTheme="majorHAnsi" w:hAnsiTheme="majorHAnsi"/>
          <w:sz w:val="12"/>
          <w:lang w:eastAsia="ko-KR"/>
        </w:rPr>
        <w:t xml:space="preserve">¶ </w:t>
      </w:r>
      <w:r w:rsidRPr="006A0E7B">
        <w:rPr>
          <w:rFonts w:asciiTheme="majorHAnsi" w:hAnsiTheme="majorHAnsi"/>
          <w:lang w:eastAsia="ko-KR"/>
        </w:rPr>
        <w:t>circumstances international cooperation can thus enhance the quality of democracy even in reasonably well-functioning democratic polities.</w:t>
      </w:r>
    </w:p>
    <w:p w14:paraId="0525B5E7" w14:textId="77777777" w:rsidR="00CC5285" w:rsidRPr="006A0E7B" w:rsidRDefault="00CC5285" w:rsidP="00CC5285">
      <w:pPr>
        <w:pStyle w:val="Heading4"/>
        <w:rPr>
          <w:lang w:eastAsia="ko-KR"/>
        </w:rPr>
      </w:pPr>
      <w:r w:rsidRPr="006A0E7B">
        <w:rPr>
          <w:lang w:eastAsia="ko-KR"/>
        </w:rPr>
        <w:t>Multilateralism helps correct the flaws of democracy</w:t>
      </w:r>
    </w:p>
    <w:p w14:paraId="12C00163" w14:textId="77777777" w:rsidR="00CC5285" w:rsidRPr="006A0E7B" w:rsidRDefault="00CC5285" w:rsidP="00CC5285">
      <w:pPr>
        <w:rPr>
          <w:rFonts w:asciiTheme="majorHAnsi" w:hAnsiTheme="majorHAnsi"/>
          <w:lang w:eastAsia="ko-KR"/>
        </w:rPr>
      </w:pPr>
      <w:r w:rsidRPr="006A0E7B">
        <w:rPr>
          <w:rFonts w:asciiTheme="majorHAnsi" w:hAnsiTheme="majorHAnsi"/>
        </w:rPr>
        <w:t>Robert O.</w:t>
      </w:r>
      <w:r w:rsidRPr="006A0E7B">
        <w:rPr>
          <w:rFonts w:asciiTheme="majorHAnsi" w:hAnsiTheme="majorHAnsi"/>
          <w:lang w:eastAsia="ko-KR"/>
        </w:rPr>
        <w:t xml:space="preserve"> </w:t>
      </w:r>
      <w:r w:rsidRPr="006A0E7B">
        <w:rPr>
          <w:rFonts w:asciiTheme="majorHAnsi" w:hAnsiTheme="majorHAnsi"/>
          <w:b/>
          <w:bCs/>
          <w:sz w:val="26"/>
          <w:szCs w:val="26"/>
          <w:u w:val="single"/>
        </w:rPr>
        <w:t xml:space="preserve"> </w:t>
      </w:r>
      <w:proofErr w:type="spellStart"/>
      <w:r w:rsidRPr="006A0E7B">
        <w:rPr>
          <w:rFonts w:asciiTheme="majorHAnsi" w:hAnsiTheme="majorHAnsi"/>
          <w:b/>
          <w:bCs/>
          <w:sz w:val="26"/>
          <w:szCs w:val="26"/>
          <w:u w:val="single"/>
        </w:rPr>
        <w:t>Keohane</w:t>
      </w:r>
      <w:proofErr w:type="spellEnd"/>
      <w:r w:rsidRPr="006A0E7B">
        <w:rPr>
          <w:rFonts w:asciiTheme="majorHAnsi" w:hAnsiTheme="majorHAnsi"/>
          <w:b/>
          <w:bCs/>
          <w:sz w:val="26"/>
          <w:szCs w:val="26"/>
          <w:u w:val="single"/>
        </w:rPr>
        <w:t xml:space="preserve"> </w:t>
      </w:r>
      <w:r w:rsidRPr="006A0E7B">
        <w:rPr>
          <w:rFonts w:asciiTheme="majorHAnsi" w:hAnsiTheme="majorHAnsi"/>
          <w:b/>
          <w:bCs/>
          <w:sz w:val="26"/>
          <w:szCs w:val="26"/>
          <w:u w:val="single"/>
          <w:lang w:eastAsia="ko-KR"/>
        </w:rPr>
        <w:t>et al.</w:t>
      </w:r>
      <w:r w:rsidRPr="006A0E7B">
        <w:rPr>
          <w:rFonts w:asciiTheme="majorHAnsi" w:hAnsiTheme="majorHAnsi"/>
        </w:rPr>
        <w:t>, Professor of International Affairs, Princeton University</w:t>
      </w:r>
      <w:r w:rsidRPr="006A0E7B">
        <w:rPr>
          <w:rFonts w:asciiTheme="majorHAnsi" w:hAnsiTheme="majorHAnsi"/>
          <w:lang w:eastAsia="ko-KR"/>
        </w:rPr>
        <w:t xml:space="preserve">, editor of the journal International Organization and as president of the International Studies Association and the American Political Science Association, </w:t>
      </w:r>
      <w:proofErr w:type="spellStart"/>
      <w:r w:rsidRPr="006A0E7B">
        <w:rPr>
          <w:rFonts w:asciiTheme="majorHAnsi" w:hAnsiTheme="majorHAnsi"/>
          <w:lang w:eastAsia="ko-KR"/>
        </w:rPr>
        <w:t>Grawemeyer</w:t>
      </w:r>
      <w:proofErr w:type="spellEnd"/>
      <w:r w:rsidRPr="006A0E7B">
        <w:rPr>
          <w:rFonts w:asciiTheme="majorHAnsi" w:hAnsiTheme="majorHAnsi"/>
          <w:lang w:eastAsia="ko-KR"/>
        </w:rPr>
        <w:t xml:space="preserve"> Award for Ideas Improving World Order, 1989, and the Johan </w:t>
      </w:r>
      <w:proofErr w:type="spellStart"/>
      <w:r w:rsidRPr="006A0E7B">
        <w:rPr>
          <w:rFonts w:asciiTheme="majorHAnsi" w:hAnsiTheme="majorHAnsi"/>
          <w:lang w:eastAsia="ko-KR"/>
        </w:rPr>
        <w:t>Skytte</w:t>
      </w:r>
      <w:proofErr w:type="spellEnd"/>
      <w:r w:rsidRPr="006A0E7B">
        <w:rPr>
          <w:rFonts w:asciiTheme="majorHAnsi" w:hAnsiTheme="majorHAnsi"/>
          <w:lang w:eastAsia="ko-KR"/>
        </w:rPr>
        <w:t xml:space="preserve"> Prize in Political Science, 2005, National Academy of Sciences member</w:t>
      </w:r>
      <w:r w:rsidRPr="006A0E7B">
        <w:rPr>
          <w:rFonts w:asciiTheme="majorHAnsi" w:hAnsiTheme="majorHAnsi"/>
        </w:rPr>
        <w:t xml:space="preserve">, </w:t>
      </w:r>
      <w:r w:rsidRPr="006A0E7B">
        <w:rPr>
          <w:rFonts w:asciiTheme="majorHAnsi" w:hAnsiTheme="majorHAnsi"/>
          <w:lang w:eastAsia="ko-KR"/>
        </w:rPr>
        <w:t>winter 20</w:t>
      </w:r>
      <w:r w:rsidRPr="006A0E7B">
        <w:rPr>
          <w:rFonts w:asciiTheme="majorHAnsi" w:hAnsiTheme="majorHAnsi"/>
          <w:b/>
          <w:bCs/>
          <w:sz w:val="26"/>
          <w:szCs w:val="26"/>
          <w:u w:val="single"/>
          <w:lang w:eastAsia="ko-KR"/>
        </w:rPr>
        <w:t>09</w:t>
      </w:r>
      <w:r w:rsidRPr="006A0E7B">
        <w:rPr>
          <w:rFonts w:asciiTheme="majorHAnsi" w:hAnsiTheme="majorHAnsi"/>
        </w:rPr>
        <w:t xml:space="preserve"> [Stephen </w:t>
      </w:r>
      <w:proofErr w:type="spellStart"/>
      <w:r w:rsidRPr="006A0E7B">
        <w:rPr>
          <w:rFonts w:asciiTheme="majorHAnsi" w:hAnsiTheme="majorHAnsi"/>
        </w:rPr>
        <w:t>Macedo</w:t>
      </w:r>
      <w:proofErr w:type="spellEnd"/>
      <w:r w:rsidRPr="006A0E7B">
        <w:rPr>
          <w:rFonts w:asciiTheme="majorHAnsi" w:hAnsiTheme="majorHAnsi"/>
        </w:rPr>
        <w:t xml:space="preserve"> </w:t>
      </w:r>
      <w:r w:rsidRPr="006A0E7B">
        <w:rPr>
          <w:rFonts w:asciiTheme="majorHAnsi" w:hAnsiTheme="majorHAnsi"/>
          <w:lang w:eastAsia="ko-KR"/>
        </w:rPr>
        <w:t xml:space="preserve">-- </w:t>
      </w:r>
      <w:proofErr w:type="spellStart"/>
      <w:r w:rsidRPr="006A0E7B">
        <w:rPr>
          <w:rFonts w:asciiTheme="majorHAnsi" w:hAnsiTheme="majorHAnsi"/>
          <w:lang w:eastAsia="ko-KR"/>
        </w:rPr>
        <w:t>Laurance</w:t>
      </w:r>
      <w:proofErr w:type="spellEnd"/>
      <w:r w:rsidRPr="006A0E7B">
        <w:rPr>
          <w:rFonts w:asciiTheme="majorHAnsi" w:hAnsiTheme="majorHAnsi"/>
          <w:lang w:eastAsia="ko-KR"/>
        </w:rPr>
        <w:t xml:space="preserve"> S. Rockefeller Professor of Politics and the University Center for Human Values, chairperson of Princeton Project on Universal Jurisdiction, vice president of the American Political Science Association; </w:t>
      </w:r>
      <w:r w:rsidRPr="006A0E7B">
        <w:rPr>
          <w:rFonts w:asciiTheme="majorHAnsi" w:hAnsiTheme="majorHAnsi"/>
        </w:rPr>
        <w:t xml:space="preserve">and Andrew </w:t>
      </w:r>
      <w:proofErr w:type="spellStart"/>
      <w:r w:rsidRPr="006A0E7B">
        <w:rPr>
          <w:rFonts w:asciiTheme="majorHAnsi" w:hAnsiTheme="majorHAnsi"/>
        </w:rPr>
        <w:t>Moravcsik</w:t>
      </w:r>
      <w:proofErr w:type="spellEnd"/>
      <w:r w:rsidRPr="006A0E7B">
        <w:rPr>
          <w:rFonts w:asciiTheme="majorHAnsi" w:hAnsiTheme="majorHAnsi"/>
          <w:lang w:eastAsia="ko-KR"/>
        </w:rPr>
        <w:t xml:space="preserve"> -- </w:t>
      </w:r>
      <w:proofErr w:type="spellStart"/>
      <w:r w:rsidRPr="006A0E7B">
        <w:rPr>
          <w:rFonts w:asciiTheme="majorHAnsi" w:hAnsiTheme="majorHAnsi"/>
          <w:lang w:eastAsia="ko-KR"/>
        </w:rPr>
        <w:t>rofessor</w:t>
      </w:r>
      <w:proofErr w:type="spellEnd"/>
      <w:r w:rsidRPr="006A0E7B">
        <w:rPr>
          <w:rFonts w:asciiTheme="majorHAnsi" w:hAnsiTheme="majorHAnsi"/>
          <w:lang w:eastAsia="ko-KR"/>
        </w:rPr>
        <w:t xml:space="preserve"> of Politics and Director of the European Union Program at Princeton, Non-Resident Senior Fellow of the Brookings Institution </w:t>
      </w:r>
      <w:r w:rsidRPr="006A0E7B">
        <w:rPr>
          <w:rFonts w:asciiTheme="majorHAnsi" w:hAnsiTheme="majorHAnsi"/>
        </w:rPr>
        <w:t xml:space="preserve">“Democracy-Enhancing Multilateralism,” </w:t>
      </w:r>
      <w:r w:rsidRPr="006A0E7B">
        <w:rPr>
          <w:rFonts w:asciiTheme="majorHAnsi" w:hAnsiTheme="majorHAnsi"/>
          <w:lang w:eastAsia="ko-KR"/>
        </w:rPr>
        <w:t>International Organization Foundation -- Cambridge University Press</w:t>
      </w:r>
      <w:r w:rsidRPr="006A0E7B">
        <w:rPr>
          <w:rFonts w:asciiTheme="majorHAnsi" w:hAnsiTheme="majorHAnsi"/>
        </w:rPr>
        <w:t xml:space="preserve">, </w:t>
      </w:r>
      <w:r w:rsidRPr="006A0E7B">
        <w:rPr>
          <w:rFonts w:asciiTheme="majorHAnsi" w:hAnsiTheme="majorHAnsi"/>
          <w:lang w:eastAsia="ko-KR"/>
        </w:rPr>
        <w:t>JSTOR</w:t>
      </w:r>
      <w:r w:rsidRPr="006A0E7B">
        <w:rPr>
          <w:rFonts w:asciiTheme="majorHAnsi" w:hAnsiTheme="majorHAnsi"/>
        </w:rPr>
        <w:t xml:space="preserve">] </w:t>
      </w:r>
      <w:proofErr w:type="spellStart"/>
      <w:r w:rsidRPr="006A0E7B">
        <w:rPr>
          <w:rFonts w:asciiTheme="majorHAnsi" w:hAnsiTheme="majorHAnsi"/>
        </w:rPr>
        <w:t>jmin</w:t>
      </w:r>
      <w:proofErr w:type="spellEnd"/>
    </w:p>
    <w:p w14:paraId="6B01FBB8" w14:textId="77777777" w:rsidR="00CC5285" w:rsidRPr="006A0E7B" w:rsidRDefault="00CC5285" w:rsidP="00CC5285">
      <w:pPr>
        <w:rPr>
          <w:rFonts w:asciiTheme="majorHAnsi" w:hAnsiTheme="majorHAnsi"/>
        </w:rPr>
      </w:pPr>
      <w:r w:rsidRPr="006A0E7B">
        <w:rPr>
          <w:rStyle w:val="StyleBoldUnderline"/>
          <w:rFonts w:asciiTheme="majorHAnsi" w:hAnsiTheme="majorHAnsi"/>
        </w:rPr>
        <w:t>The claim that multilateralism degrades democracy rests on a second fallacy</w:t>
      </w:r>
      <w:r w:rsidRPr="006A0E7B">
        <w:rPr>
          <w:rFonts w:asciiTheme="majorHAnsi" w:hAnsiTheme="majorHAnsi"/>
        </w:rPr>
        <w:t xml:space="preserve"> as </w:t>
      </w:r>
      <w:r w:rsidRPr="006A0E7B">
        <w:rPr>
          <w:rFonts w:asciiTheme="majorHAnsi" w:hAnsiTheme="majorHAnsi"/>
          <w:sz w:val="12"/>
        </w:rPr>
        <w:t>¶</w:t>
      </w:r>
      <w:r w:rsidRPr="006A0E7B">
        <w:rPr>
          <w:rFonts w:asciiTheme="majorHAnsi" w:hAnsiTheme="majorHAnsi"/>
        </w:rPr>
        <w:t xml:space="preserve"> well: </w:t>
      </w:r>
      <w:r w:rsidRPr="006A0E7B">
        <w:rPr>
          <w:rStyle w:val="StyleBoldUnderline"/>
          <w:rFonts w:asciiTheme="majorHAnsi" w:hAnsiTheme="majorHAnsi"/>
        </w:rPr>
        <w:t>the unwarranted assumption that existing domestic institutions always adhere ¶ to high democratic standard</w:t>
      </w:r>
      <w:r w:rsidRPr="006A0E7B">
        <w:rPr>
          <w:rFonts w:asciiTheme="majorHAnsi" w:hAnsiTheme="majorHAnsi"/>
        </w:rPr>
        <w:t xml:space="preserve">s. Most critics of multilateralism idealize domestic </w:t>
      </w:r>
      <w:proofErr w:type="spellStart"/>
      <w:r w:rsidRPr="006A0E7B">
        <w:rPr>
          <w:rFonts w:asciiTheme="majorHAnsi" w:hAnsiTheme="majorHAnsi"/>
        </w:rPr>
        <w:t>polit</w:t>
      </w:r>
      <w:proofErr w:type="spellEnd"/>
      <w:r w:rsidRPr="006A0E7B">
        <w:rPr>
          <w:rFonts w:asciiTheme="majorHAnsi" w:hAnsiTheme="majorHAnsi"/>
        </w:rPr>
        <w:t xml:space="preserve">- </w:t>
      </w:r>
      <w:r w:rsidRPr="006A0E7B">
        <w:rPr>
          <w:rFonts w:asciiTheme="majorHAnsi" w:hAnsiTheme="majorHAnsi"/>
          <w:sz w:val="12"/>
        </w:rPr>
        <w:t>¶</w:t>
      </w:r>
      <w:r w:rsidRPr="006A0E7B">
        <w:rPr>
          <w:rFonts w:asciiTheme="majorHAnsi" w:hAnsiTheme="majorHAnsi"/>
        </w:rPr>
        <w:t xml:space="preserve"> </w:t>
      </w:r>
      <w:proofErr w:type="spellStart"/>
      <w:r w:rsidRPr="006A0E7B">
        <w:rPr>
          <w:rFonts w:asciiTheme="majorHAnsi" w:hAnsiTheme="majorHAnsi"/>
        </w:rPr>
        <w:t>ical</w:t>
      </w:r>
      <w:proofErr w:type="spellEnd"/>
      <w:r w:rsidRPr="006A0E7B">
        <w:rPr>
          <w:rFonts w:asciiTheme="majorHAnsi" w:hAnsiTheme="majorHAnsi"/>
        </w:rPr>
        <w:t xml:space="preserve"> institutions. </w:t>
      </w:r>
      <w:r w:rsidRPr="006A0E7B">
        <w:rPr>
          <w:rStyle w:val="StyleBoldUnderline"/>
          <w:rFonts w:asciiTheme="majorHAnsi" w:hAnsiTheme="majorHAnsi"/>
        </w:rPr>
        <w:t>Yet in classically sovereign national democracies, existing mechanisms</w:t>
      </w:r>
      <w:r w:rsidRPr="006A0E7B">
        <w:rPr>
          <w:rFonts w:asciiTheme="majorHAnsi" w:hAnsiTheme="majorHAnsi"/>
        </w:rPr>
        <w:t xml:space="preserve"> </w:t>
      </w:r>
      <w:r w:rsidRPr="006A0E7B">
        <w:rPr>
          <w:rStyle w:val="StyleBoldUnderline"/>
          <w:rFonts w:asciiTheme="majorHAnsi" w:hAnsiTheme="majorHAnsi"/>
        </w:rPr>
        <w:t>such as elections</w:t>
      </w:r>
      <w:r w:rsidRPr="006A0E7B">
        <w:rPr>
          <w:rFonts w:asciiTheme="majorHAnsi" w:hAnsiTheme="majorHAnsi"/>
        </w:rPr>
        <w:t xml:space="preserve"> and other forms of political representation and deliberation </w:t>
      </w:r>
      <w:r w:rsidRPr="006A0E7B">
        <w:rPr>
          <w:rFonts w:asciiTheme="majorHAnsi" w:hAnsiTheme="majorHAnsi"/>
          <w:sz w:val="12"/>
        </w:rPr>
        <w:t>¶</w:t>
      </w:r>
      <w:r w:rsidRPr="006A0E7B">
        <w:rPr>
          <w:rFonts w:asciiTheme="majorHAnsi" w:hAnsiTheme="majorHAnsi"/>
        </w:rPr>
        <w:t xml:space="preserve"> often </w:t>
      </w:r>
      <w:r w:rsidRPr="006A0E7B">
        <w:rPr>
          <w:rStyle w:val="StyleBoldUnderline"/>
          <w:rFonts w:asciiTheme="majorHAnsi" w:hAnsiTheme="majorHAnsi"/>
        </w:rPr>
        <w:t>contain biases, imperfections, and weaknesses. Involvement with multilateral institutions</w:t>
      </w:r>
      <w:r w:rsidRPr="006A0E7B">
        <w:rPr>
          <w:rFonts w:asciiTheme="majorHAnsi" w:hAnsiTheme="majorHAnsi"/>
        </w:rPr>
        <w:t xml:space="preserve"> could </w:t>
      </w:r>
      <w:r w:rsidRPr="006A0E7B">
        <w:rPr>
          <w:rStyle w:val="StyleBoldUnderline"/>
          <w:rFonts w:asciiTheme="majorHAnsi" w:hAnsiTheme="majorHAnsi"/>
        </w:rPr>
        <w:t xml:space="preserve">help to correct </w:t>
      </w:r>
      <w:r w:rsidRPr="006A0E7B">
        <w:rPr>
          <w:rFonts w:asciiTheme="majorHAnsi" w:hAnsiTheme="majorHAnsi"/>
        </w:rPr>
        <w:t xml:space="preserve">some of </w:t>
      </w:r>
      <w:r w:rsidRPr="006A0E7B">
        <w:rPr>
          <w:rStyle w:val="StyleBoldUnderline"/>
          <w:rFonts w:asciiTheme="majorHAnsi" w:hAnsiTheme="majorHAnsi"/>
        </w:rPr>
        <w:t>these flaws</w:t>
      </w:r>
      <w:r w:rsidRPr="006A0E7B">
        <w:rPr>
          <w:rFonts w:asciiTheme="majorHAnsi" w:hAnsiTheme="majorHAnsi"/>
        </w:rPr>
        <w:t xml:space="preserve">. </w:t>
      </w:r>
    </w:p>
    <w:p w14:paraId="4622A9FE" w14:textId="77777777" w:rsidR="00CC5285" w:rsidRPr="006A0E7B" w:rsidRDefault="00CC5285" w:rsidP="00CC5285">
      <w:pPr>
        <w:rPr>
          <w:rFonts w:asciiTheme="majorHAnsi" w:hAnsiTheme="majorHAnsi"/>
          <w:lang w:eastAsia="ko-KR"/>
        </w:rPr>
      </w:pPr>
      <w:r w:rsidRPr="006A0E7B">
        <w:rPr>
          <w:rFonts w:asciiTheme="majorHAnsi" w:hAnsiTheme="majorHAnsi"/>
          <w:lang w:eastAsia="ko-KR"/>
        </w:rPr>
        <w:t xml:space="preserve">The most important reason why critics overlook the potential for multilateral- </w:t>
      </w:r>
      <w:r w:rsidRPr="006A0E7B">
        <w:rPr>
          <w:rFonts w:asciiTheme="majorHAnsi" w:hAnsiTheme="majorHAnsi"/>
          <w:sz w:val="12"/>
          <w:lang w:eastAsia="ko-KR"/>
        </w:rPr>
        <w:t xml:space="preserve">¶ </w:t>
      </w:r>
      <w:r w:rsidRPr="006A0E7B">
        <w:rPr>
          <w:rFonts w:asciiTheme="majorHAnsi" w:hAnsiTheme="majorHAnsi"/>
          <w:lang w:eastAsia="ko-KR"/>
        </w:rPr>
        <w:t xml:space="preserve">ism to improve the functioning of democracy lies in a third fallacy. Critics typically conflate the ideal of "constitutional democracy" with maximizing direct </w:t>
      </w:r>
      <w:r w:rsidRPr="006A0E7B">
        <w:rPr>
          <w:rFonts w:asciiTheme="majorHAnsi" w:hAnsiTheme="majorHAnsi"/>
          <w:sz w:val="12"/>
          <w:lang w:eastAsia="ko-KR"/>
        </w:rPr>
        <w:t xml:space="preserve">¶ </w:t>
      </w:r>
      <w:r w:rsidRPr="006A0E7B">
        <w:rPr>
          <w:rFonts w:asciiTheme="majorHAnsi" w:hAnsiTheme="majorHAnsi"/>
          <w:lang w:eastAsia="ko-KR"/>
        </w:rPr>
        <w:t xml:space="preserve">popular participation. Such a participatory definition of democracy gives intuitive </w:t>
      </w:r>
      <w:r w:rsidRPr="006A0E7B">
        <w:rPr>
          <w:rFonts w:asciiTheme="majorHAnsi" w:hAnsiTheme="majorHAnsi"/>
          <w:sz w:val="12"/>
          <w:lang w:eastAsia="ko-KR"/>
        </w:rPr>
        <w:t xml:space="preserve">¶ </w:t>
      </w:r>
      <w:r w:rsidRPr="006A0E7B">
        <w:rPr>
          <w:rFonts w:asciiTheme="majorHAnsi" w:hAnsiTheme="majorHAnsi"/>
          <w:lang w:eastAsia="ko-KR"/>
        </w:rPr>
        <w:t xml:space="preserve">force to the claim that "distant" international organizations undermine democracy. </w:t>
      </w:r>
      <w:r w:rsidRPr="006A0E7B">
        <w:rPr>
          <w:rFonts w:asciiTheme="majorHAnsi" w:hAnsiTheme="majorHAnsi"/>
          <w:sz w:val="12"/>
          <w:lang w:eastAsia="ko-KR"/>
        </w:rPr>
        <w:t xml:space="preserve">¶ </w:t>
      </w:r>
      <w:proofErr w:type="gramStart"/>
      <w:r w:rsidRPr="006A0E7B">
        <w:rPr>
          <w:rFonts w:asciiTheme="majorHAnsi" w:hAnsiTheme="majorHAnsi"/>
          <w:lang w:eastAsia="ko-KR"/>
        </w:rPr>
        <w:t>Yet</w:t>
      </w:r>
      <w:proofErr w:type="gramEnd"/>
      <w:r w:rsidRPr="006A0E7B">
        <w:rPr>
          <w:rFonts w:asciiTheme="majorHAnsi" w:hAnsiTheme="majorHAnsi"/>
          <w:lang w:eastAsia="ko-KR"/>
        </w:rPr>
        <w:t xml:space="preserve"> popular participation is only one among a number of political values to be </w:t>
      </w:r>
      <w:r w:rsidRPr="006A0E7B">
        <w:rPr>
          <w:rFonts w:asciiTheme="majorHAnsi" w:hAnsiTheme="majorHAnsi"/>
          <w:sz w:val="12"/>
          <w:lang w:eastAsia="ko-KR"/>
        </w:rPr>
        <w:t xml:space="preserve">¶ </w:t>
      </w:r>
      <w:r w:rsidRPr="006A0E7B">
        <w:rPr>
          <w:rFonts w:asciiTheme="majorHAnsi" w:hAnsiTheme="majorHAnsi"/>
          <w:lang w:eastAsia="ko-KR"/>
        </w:rPr>
        <w:t xml:space="preserve">balanced in a well-ordered constitutional democracy. </w:t>
      </w:r>
      <w:r w:rsidRPr="006A0E7B">
        <w:rPr>
          <w:rStyle w:val="StyleBoldUnderline"/>
          <w:rFonts w:asciiTheme="majorHAnsi" w:hAnsiTheme="majorHAnsi"/>
        </w:rPr>
        <w:t>Other normatively important ¶ objectives include the suppression of faction, minority inclusion, and deliberation</w:t>
      </w:r>
      <w:r w:rsidRPr="006A0E7B">
        <w:rPr>
          <w:rFonts w:asciiTheme="majorHAnsi" w:hAnsiTheme="majorHAnsi"/>
          <w:lang w:eastAsia="ko-KR"/>
        </w:rPr>
        <w:t xml:space="preserve"> - </w:t>
      </w:r>
      <w:r w:rsidRPr="006A0E7B">
        <w:rPr>
          <w:rFonts w:asciiTheme="majorHAnsi" w:hAnsiTheme="majorHAnsi"/>
          <w:sz w:val="12"/>
          <w:lang w:eastAsia="ko-KR"/>
        </w:rPr>
        <w:t xml:space="preserve">¶ </w:t>
      </w:r>
      <w:r w:rsidRPr="006A0E7B">
        <w:rPr>
          <w:rFonts w:asciiTheme="majorHAnsi" w:hAnsiTheme="majorHAnsi"/>
          <w:lang w:eastAsia="ko-KR"/>
        </w:rPr>
        <w:t xml:space="preserve">ideals that </w:t>
      </w:r>
      <w:r w:rsidRPr="006A0E7B">
        <w:rPr>
          <w:rStyle w:val="StyleBoldUnderline"/>
          <w:rFonts w:asciiTheme="majorHAnsi" w:hAnsiTheme="majorHAnsi"/>
        </w:rPr>
        <w:t>are</w:t>
      </w:r>
      <w:r w:rsidRPr="006A0E7B">
        <w:rPr>
          <w:rFonts w:asciiTheme="majorHAnsi" w:hAnsiTheme="majorHAnsi"/>
          <w:lang w:eastAsia="ko-KR"/>
        </w:rPr>
        <w:t xml:space="preserve"> sometimes, as we show below, </w:t>
      </w:r>
      <w:r w:rsidRPr="006A0E7B">
        <w:rPr>
          <w:rStyle w:val="StyleBoldUnderline"/>
          <w:rFonts w:asciiTheme="majorHAnsi" w:hAnsiTheme="majorHAnsi"/>
        </w:rPr>
        <w:t>promoted by multilateral institutions</w:t>
      </w:r>
      <w:r w:rsidRPr="006A0E7B">
        <w:rPr>
          <w:rFonts w:asciiTheme="majorHAnsi" w:hAnsiTheme="majorHAnsi"/>
          <w:lang w:eastAsia="ko-KR"/>
        </w:rPr>
        <w:t xml:space="preserve">. Before moving on to this empirical analysis, we examine these ideals more </w:t>
      </w:r>
      <w:r w:rsidRPr="006A0E7B">
        <w:rPr>
          <w:rFonts w:asciiTheme="majorHAnsi" w:hAnsiTheme="majorHAnsi"/>
          <w:sz w:val="12"/>
          <w:lang w:eastAsia="ko-KR"/>
        </w:rPr>
        <w:t xml:space="preserve">¶ </w:t>
      </w:r>
      <w:r w:rsidRPr="006A0E7B">
        <w:rPr>
          <w:rFonts w:asciiTheme="majorHAnsi" w:hAnsiTheme="majorHAnsi"/>
          <w:lang w:eastAsia="ko-KR"/>
        </w:rPr>
        <w:t xml:space="preserve">closely. </w:t>
      </w:r>
    </w:p>
    <w:p w14:paraId="09CF3F26" w14:textId="77777777" w:rsidR="00CC5285" w:rsidRPr="006A0E7B" w:rsidRDefault="00CC5285" w:rsidP="00CC5285">
      <w:pPr>
        <w:rPr>
          <w:rFonts w:asciiTheme="majorHAnsi" w:hAnsiTheme="majorHAnsi"/>
        </w:rPr>
      </w:pPr>
    </w:p>
    <w:p w14:paraId="2A54AFA4" w14:textId="60DAEBDF" w:rsidR="00CC5285" w:rsidRPr="006A0E7B" w:rsidRDefault="00CC5285" w:rsidP="00CC5285">
      <w:pPr>
        <w:pStyle w:val="Heading3"/>
      </w:pPr>
      <w:r w:rsidRPr="006A0E7B">
        <w:t>WTO Good – Human Rights</w:t>
      </w:r>
    </w:p>
    <w:p w14:paraId="4997AFD7" w14:textId="77777777" w:rsidR="00CC5285" w:rsidRPr="006A0E7B" w:rsidRDefault="00CC5285" w:rsidP="00CC5285">
      <w:pPr>
        <w:pStyle w:val="Heading4"/>
        <w:rPr>
          <w:lang w:eastAsia="ko-KR"/>
        </w:rPr>
      </w:pPr>
      <w:r w:rsidRPr="006A0E7B">
        <w:rPr>
          <w:lang w:eastAsia="ko-KR"/>
        </w:rPr>
        <w:t>WTO PTA’s solve human rights – “hard” and “soft” standards</w:t>
      </w:r>
    </w:p>
    <w:p w14:paraId="5B419F2C" w14:textId="77777777" w:rsidR="00CC5285" w:rsidRPr="006A0E7B" w:rsidRDefault="00CC5285" w:rsidP="00CC5285">
      <w:pPr>
        <w:rPr>
          <w:rFonts w:asciiTheme="majorHAnsi" w:hAnsiTheme="majorHAnsi"/>
          <w:lang w:eastAsia="ko-KR"/>
        </w:rPr>
      </w:pPr>
      <w:r w:rsidRPr="006A0E7B">
        <w:rPr>
          <w:rFonts w:asciiTheme="majorHAnsi" w:hAnsiTheme="majorHAnsi"/>
        </w:rPr>
        <w:t xml:space="preserve">Emilie M. </w:t>
      </w:r>
      <w:proofErr w:type="spellStart"/>
      <w:r w:rsidRPr="006A0E7B">
        <w:rPr>
          <w:rFonts w:asciiTheme="majorHAnsi" w:hAnsiTheme="majorHAnsi"/>
          <w:b/>
          <w:bCs/>
          <w:sz w:val="26"/>
          <w:szCs w:val="26"/>
          <w:u w:val="single"/>
        </w:rPr>
        <w:t>Hafner</w:t>
      </w:r>
      <w:proofErr w:type="spellEnd"/>
      <w:r w:rsidRPr="006A0E7B">
        <w:rPr>
          <w:rFonts w:asciiTheme="majorHAnsi" w:hAnsiTheme="majorHAnsi"/>
          <w:b/>
          <w:bCs/>
          <w:sz w:val="26"/>
          <w:szCs w:val="26"/>
          <w:u w:val="single"/>
        </w:rPr>
        <w:t>-Burton</w:t>
      </w:r>
      <w:r w:rsidRPr="006A0E7B">
        <w:rPr>
          <w:rFonts w:asciiTheme="majorHAnsi" w:hAnsiTheme="majorHAnsi"/>
        </w:rPr>
        <w:t>, Ph.D., University of Wisconsin</w:t>
      </w:r>
      <w:r w:rsidRPr="006A0E7B">
        <w:rPr>
          <w:rFonts w:asciiTheme="majorHAnsi" w:hAnsiTheme="majorHAnsi"/>
          <w:lang w:eastAsia="ko-KR"/>
        </w:rPr>
        <w:t>, professor at the School of International Relations and Pacific Studies and director of the School’s new Laboratory on International Law and Regulation, professor of politics and public policy at Princeton University, research scholar at Stanford Law School and fellow of Stanford’s Center for International Security and Cooperation, postdoctoral prize research fellow at Nuffield College at Oxford University, summer 20</w:t>
      </w:r>
      <w:r w:rsidRPr="006A0E7B">
        <w:rPr>
          <w:rFonts w:asciiTheme="majorHAnsi" w:hAnsiTheme="majorHAnsi"/>
          <w:b/>
          <w:bCs/>
          <w:sz w:val="26"/>
          <w:szCs w:val="26"/>
          <w:u w:val="single"/>
          <w:lang w:eastAsia="ko-KR"/>
        </w:rPr>
        <w:t>05</w:t>
      </w:r>
      <w:r w:rsidRPr="006A0E7B">
        <w:rPr>
          <w:rFonts w:asciiTheme="majorHAnsi" w:hAnsiTheme="majorHAnsi"/>
        </w:rPr>
        <w:t xml:space="preserve"> [“Trading Human Rights: How Preferential Trade Agreements Influence Government</w:t>
      </w:r>
      <w:r w:rsidRPr="006A0E7B">
        <w:rPr>
          <w:rFonts w:asciiTheme="majorHAnsi" w:hAnsiTheme="majorHAnsi"/>
          <w:sz w:val="12"/>
        </w:rPr>
        <w:t xml:space="preserve">¶ </w:t>
      </w:r>
      <w:r w:rsidRPr="006A0E7B">
        <w:rPr>
          <w:rFonts w:asciiTheme="majorHAnsi" w:hAnsiTheme="majorHAnsi"/>
        </w:rPr>
        <w:t xml:space="preserve">Repression,” </w:t>
      </w:r>
      <w:r w:rsidRPr="006A0E7B">
        <w:rPr>
          <w:rFonts w:asciiTheme="majorHAnsi" w:hAnsiTheme="majorHAnsi"/>
          <w:lang w:eastAsia="ko-KR"/>
        </w:rPr>
        <w:t>International Organization – Cambridge University Press</w:t>
      </w:r>
      <w:r w:rsidRPr="006A0E7B">
        <w:rPr>
          <w:rFonts w:asciiTheme="majorHAnsi" w:hAnsiTheme="majorHAnsi"/>
        </w:rPr>
        <w:t xml:space="preserve">, </w:t>
      </w:r>
      <w:r w:rsidRPr="006A0E7B">
        <w:rPr>
          <w:rFonts w:asciiTheme="majorHAnsi" w:hAnsiTheme="majorHAnsi"/>
          <w:lang w:eastAsia="ko-KR"/>
        </w:rPr>
        <w:t xml:space="preserve">JSTOR] </w:t>
      </w:r>
      <w:proofErr w:type="spellStart"/>
      <w:r w:rsidRPr="006A0E7B">
        <w:rPr>
          <w:rFonts w:asciiTheme="majorHAnsi" w:hAnsiTheme="majorHAnsi"/>
        </w:rPr>
        <w:t>jmin</w:t>
      </w:r>
      <w:proofErr w:type="spellEnd"/>
    </w:p>
    <w:p w14:paraId="7F84538A" w14:textId="77777777" w:rsidR="00CC5285" w:rsidRPr="006A0E7B" w:rsidRDefault="00CC5285" w:rsidP="00CC5285">
      <w:pPr>
        <w:rPr>
          <w:rFonts w:asciiTheme="majorHAnsi" w:hAnsiTheme="majorHAnsi"/>
          <w:lang w:eastAsia="ko-KR"/>
        </w:rPr>
      </w:pPr>
      <w:r w:rsidRPr="006A0E7B">
        <w:rPr>
          <w:rFonts w:asciiTheme="majorHAnsi" w:hAnsiTheme="majorHAnsi"/>
          <w:lang w:eastAsia="ko-KR"/>
        </w:rPr>
        <w:t xml:space="preserve">Yet </w:t>
      </w:r>
      <w:r w:rsidRPr="006A0E7B">
        <w:rPr>
          <w:rStyle w:val="StyleBoldUnderline"/>
          <w:rFonts w:asciiTheme="majorHAnsi" w:hAnsiTheme="majorHAnsi"/>
        </w:rPr>
        <w:t>HRAs are no longer the only alternative for international regulation of domestic human rights policy.</w:t>
      </w:r>
      <w:r w:rsidRPr="006A0E7B">
        <w:rPr>
          <w:rFonts w:asciiTheme="majorHAnsi" w:hAnsiTheme="majorHAnsi"/>
          <w:lang w:eastAsia="ko-KR"/>
        </w:rPr>
        <w:t xml:space="preserve"> Few realize that the governance menu has recently expanded </w:t>
      </w:r>
      <w:r w:rsidRPr="006A0E7B">
        <w:rPr>
          <w:rFonts w:asciiTheme="majorHAnsi" w:hAnsiTheme="majorHAnsi"/>
          <w:sz w:val="12"/>
          <w:lang w:eastAsia="ko-KR"/>
        </w:rPr>
        <w:t xml:space="preserve">¶ </w:t>
      </w:r>
      <w:r w:rsidRPr="006A0E7B">
        <w:rPr>
          <w:rFonts w:asciiTheme="majorHAnsi" w:hAnsiTheme="majorHAnsi"/>
          <w:lang w:eastAsia="ko-KR"/>
        </w:rPr>
        <w:t xml:space="preserve">to include a growing number of formal institutions that embed human rights </w:t>
      </w:r>
      <w:proofErr w:type="spellStart"/>
      <w:r w:rsidRPr="006A0E7B">
        <w:rPr>
          <w:rFonts w:asciiTheme="majorHAnsi" w:hAnsiTheme="majorHAnsi"/>
          <w:lang w:eastAsia="ko-KR"/>
        </w:rPr>
        <w:t>stan</w:t>
      </w:r>
      <w:proofErr w:type="spellEnd"/>
      <w:r w:rsidRPr="006A0E7B">
        <w:rPr>
          <w:rFonts w:asciiTheme="majorHAnsi" w:hAnsiTheme="majorHAnsi"/>
          <w:lang w:eastAsia="ko-KR"/>
        </w:rPr>
        <w:t xml:space="preserve">- </w:t>
      </w:r>
      <w:r w:rsidRPr="006A0E7B">
        <w:rPr>
          <w:rFonts w:asciiTheme="majorHAnsi" w:hAnsiTheme="majorHAnsi"/>
          <w:sz w:val="12"/>
          <w:lang w:eastAsia="ko-KR"/>
        </w:rPr>
        <w:t xml:space="preserve">¶ </w:t>
      </w:r>
      <w:r w:rsidRPr="006A0E7B">
        <w:rPr>
          <w:rFonts w:asciiTheme="majorHAnsi" w:hAnsiTheme="majorHAnsi"/>
          <w:lang w:eastAsia="ko-KR"/>
        </w:rPr>
        <w:t>dards4 into rules governing market access-preferential trade agreements (PTAs)</w:t>
      </w:r>
      <w:proofErr w:type="gramStart"/>
      <w:r w:rsidRPr="006A0E7B">
        <w:rPr>
          <w:rFonts w:asciiTheme="majorHAnsi" w:hAnsiTheme="majorHAnsi"/>
          <w:lang w:eastAsia="ko-KR"/>
        </w:rPr>
        <w:t>.5</w:t>
      </w:r>
      <w:proofErr w:type="gramEnd"/>
      <w:r w:rsidRPr="006A0E7B">
        <w:rPr>
          <w:rFonts w:asciiTheme="majorHAnsi" w:hAnsiTheme="majorHAnsi"/>
          <w:lang w:eastAsia="ko-KR"/>
        </w:rPr>
        <w:t xml:space="preserve"> </w:t>
      </w:r>
      <w:r w:rsidRPr="006A0E7B">
        <w:rPr>
          <w:rFonts w:asciiTheme="majorHAnsi" w:hAnsiTheme="majorHAnsi"/>
          <w:sz w:val="12"/>
          <w:lang w:eastAsia="ko-KR"/>
        </w:rPr>
        <w:t xml:space="preserve">¶ </w:t>
      </w:r>
      <w:r w:rsidRPr="006A0E7B">
        <w:rPr>
          <w:rStyle w:val="StyleBoldUnderline"/>
          <w:rFonts w:asciiTheme="majorHAnsi" w:hAnsiTheme="majorHAnsi"/>
        </w:rPr>
        <w:t>PTAs are a rapidly growing class of international institutions that govern market ¶ access between member states of an economic region</w:t>
      </w:r>
      <w:r w:rsidRPr="006A0E7B">
        <w:rPr>
          <w:rFonts w:asciiTheme="majorHAnsi" w:hAnsiTheme="majorHAnsi"/>
          <w:lang w:eastAsia="ko-KR"/>
        </w:rPr>
        <w:t xml:space="preserve">.6 Semi-autonomous </w:t>
      </w:r>
      <w:r w:rsidRPr="006A0E7B">
        <w:rPr>
          <w:rStyle w:val="StyleBoldUnderline"/>
          <w:rFonts w:asciiTheme="majorHAnsi" w:hAnsiTheme="majorHAnsi"/>
        </w:rPr>
        <w:t xml:space="preserve">from ¶ the global structure of the </w:t>
      </w:r>
      <w:r w:rsidRPr="006A0E7B">
        <w:rPr>
          <w:rFonts w:asciiTheme="majorHAnsi" w:hAnsiTheme="majorHAnsi"/>
          <w:lang w:eastAsia="ko-KR"/>
        </w:rPr>
        <w:t>World Trade Organization (</w:t>
      </w:r>
      <w:r w:rsidRPr="006A0E7B">
        <w:rPr>
          <w:rStyle w:val="StyleBoldUnderline"/>
          <w:rFonts w:asciiTheme="majorHAnsi" w:hAnsiTheme="majorHAnsi"/>
        </w:rPr>
        <w:t>WTO)</w:t>
      </w:r>
      <w:r w:rsidRPr="006A0E7B">
        <w:rPr>
          <w:rFonts w:asciiTheme="majorHAnsi" w:hAnsiTheme="majorHAnsi"/>
          <w:lang w:eastAsia="ko-KR"/>
        </w:rPr>
        <w:t>,</w:t>
      </w:r>
      <w:r w:rsidRPr="006A0E7B">
        <w:rPr>
          <w:rStyle w:val="StyleBoldUnderline"/>
          <w:rFonts w:asciiTheme="majorHAnsi" w:hAnsiTheme="majorHAnsi"/>
        </w:rPr>
        <w:t xml:space="preserve">7 PTAs frequently ¶ regulate spheres of social governance that increasingly include human rights </w:t>
      </w:r>
      <w:proofErr w:type="spellStart"/>
      <w:r w:rsidRPr="006A0E7B">
        <w:rPr>
          <w:rFonts w:asciiTheme="majorHAnsi" w:hAnsiTheme="majorHAnsi"/>
          <w:lang w:eastAsia="ko-KR"/>
        </w:rPr>
        <w:t>stan</w:t>
      </w:r>
      <w:proofErr w:type="spellEnd"/>
      <w:r w:rsidRPr="006A0E7B">
        <w:rPr>
          <w:rFonts w:asciiTheme="majorHAnsi" w:hAnsiTheme="majorHAnsi"/>
          <w:lang w:eastAsia="ko-KR"/>
        </w:rPr>
        <w:t xml:space="preserve">- </w:t>
      </w:r>
      <w:r w:rsidRPr="006A0E7B">
        <w:rPr>
          <w:rFonts w:asciiTheme="majorHAnsi" w:hAnsiTheme="majorHAnsi"/>
          <w:sz w:val="12"/>
          <w:lang w:eastAsia="ko-KR"/>
        </w:rPr>
        <w:t xml:space="preserve">¶ </w:t>
      </w:r>
      <w:proofErr w:type="spellStart"/>
      <w:r w:rsidRPr="006A0E7B">
        <w:rPr>
          <w:rFonts w:asciiTheme="majorHAnsi" w:hAnsiTheme="majorHAnsi"/>
          <w:lang w:eastAsia="ko-KR"/>
        </w:rPr>
        <w:t>dards</w:t>
      </w:r>
      <w:proofErr w:type="spellEnd"/>
      <w:r w:rsidRPr="006A0E7B">
        <w:rPr>
          <w:rFonts w:asciiTheme="majorHAnsi" w:hAnsiTheme="majorHAnsi"/>
          <w:lang w:eastAsia="ko-KR"/>
        </w:rPr>
        <w:t xml:space="preserve">. </w:t>
      </w:r>
      <w:r w:rsidRPr="006A0E7B">
        <w:rPr>
          <w:rStyle w:val="StyleBoldUnderline"/>
          <w:rFonts w:asciiTheme="majorHAnsi" w:hAnsiTheme="majorHAnsi"/>
        </w:rPr>
        <w:t>Some</w:t>
      </w:r>
      <w:r w:rsidRPr="006A0E7B">
        <w:rPr>
          <w:rFonts w:asciiTheme="majorHAnsi" w:hAnsiTheme="majorHAnsi"/>
          <w:lang w:eastAsia="ko-KR"/>
        </w:rPr>
        <w:t xml:space="preserve">, such as the Euro-Mediterranean Association Agreements, </w:t>
      </w:r>
      <w:r w:rsidRPr="006A0E7B">
        <w:rPr>
          <w:rStyle w:val="StyleBoldUnderline"/>
          <w:rFonts w:asciiTheme="majorHAnsi" w:hAnsiTheme="majorHAnsi"/>
        </w:rPr>
        <w:t>supply ¶ "hard" standards that tie agreement benefits to member compliance with specific ¶ human rights principles</w:t>
      </w:r>
      <w:r w:rsidRPr="006A0E7B">
        <w:rPr>
          <w:rFonts w:asciiTheme="majorHAnsi" w:hAnsiTheme="majorHAnsi"/>
          <w:lang w:eastAsia="ko-KR"/>
        </w:rPr>
        <w:t xml:space="preserve">. </w:t>
      </w:r>
      <w:r w:rsidRPr="006A0E7B">
        <w:rPr>
          <w:rStyle w:val="StyleBoldUnderline"/>
          <w:rFonts w:asciiTheme="majorHAnsi" w:hAnsiTheme="majorHAnsi"/>
        </w:rPr>
        <w:t>Others</w:t>
      </w:r>
      <w:r w:rsidRPr="006A0E7B">
        <w:rPr>
          <w:rFonts w:asciiTheme="majorHAnsi" w:hAnsiTheme="majorHAnsi"/>
          <w:lang w:eastAsia="ko-KR"/>
        </w:rPr>
        <w:t xml:space="preserve">, such as the West African Economic and Mon- </w:t>
      </w:r>
      <w:r w:rsidRPr="006A0E7B">
        <w:rPr>
          <w:rFonts w:asciiTheme="majorHAnsi" w:hAnsiTheme="majorHAnsi"/>
          <w:sz w:val="12"/>
          <w:lang w:eastAsia="ko-KR"/>
        </w:rPr>
        <w:t xml:space="preserve">¶ </w:t>
      </w:r>
      <w:proofErr w:type="spellStart"/>
      <w:r w:rsidRPr="006A0E7B">
        <w:rPr>
          <w:rFonts w:asciiTheme="majorHAnsi" w:hAnsiTheme="majorHAnsi"/>
          <w:lang w:eastAsia="ko-KR"/>
        </w:rPr>
        <w:t>etary</w:t>
      </w:r>
      <w:proofErr w:type="spellEnd"/>
      <w:r w:rsidRPr="006A0E7B">
        <w:rPr>
          <w:rFonts w:asciiTheme="majorHAnsi" w:hAnsiTheme="majorHAnsi"/>
          <w:lang w:eastAsia="ko-KR"/>
        </w:rPr>
        <w:t xml:space="preserve"> Union, </w:t>
      </w:r>
      <w:r w:rsidRPr="006A0E7B">
        <w:rPr>
          <w:rStyle w:val="StyleBoldUnderline"/>
          <w:rFonts w:asciiTheme="majorHAnsi" w:hAnsiTheme="majorHAnsi"/>
        </w:rPr>
        <w:t>supply "soft" standards that are only vaguely tied to market access ¶ and unconditional on member states' actions</w:t>
      </w:r>
      <w:r w:rsidRPr="006A0E7B">
        <w:rPr>
          <w:rFonts w:asciiTheme="majorHAnsi" w:hAnsiTheme="majorHAnsi"/>
          <w:lang w:eastAsia="ko-KR"/>
        </w:rPr>
        <w:t xml:space="preserve">.8 </w:t>
      </w:r>
      <w:r w:rsidRPr="006A0E7B">
        <w:rPr>
          <w:rFonts w:asciiTheme="majorHAnsi" w:hAnsiTheme="majorHAnsi"/>
          <w:sz w:val="12"/>
          <w:lang w:eastAsia="ko-KR"/>
        </w:rPr>
        <w:t xml:space="preserve">¶ </w:t>
      </w:r>
      <w:proofErr w:type="gramStart"/>
      <w:r w:rsidRPr="006A0E7B">
        <w:rPr>
          <w:rFonts w:asciiTheme="majorHAnsi" w:hAnsiTheme="majorHAnsi"/>
          <w:lang w:eastAsia="ko-KR"/>
        </w:rPr>
        <w:t>My</w:t>
      </w:r>
      <w:proofErr w:type="gramEnd"/>
      <w:r w:rsidRPr="006A0E7B">
        <w:rPr>
          <w:rFonts w:asciiTheme="majorHAnsi" w:hAnsiTheme="majorHAnsi"/>
          <w:lang w:eastAsia="ko-KR"/>
        </w:rPr>
        <w:t xml:space="preserve"> argument is a simple one about institutional design and influence. </w:t>
      </w:r>
      <w:r w:rsidRPr="006A0E7B">
        <w:rPr>
          <w:rStyle w:val="StyleBoldUnderline"/>
          <w:rFonts w:asciiTheme="majorHAnsi" w:hAnsiTheme="majorHAnsi"/>
        </w:rPr>
        <w:t>In the ¶ area of human rights, hard laws are essential: change in repressive behavior almost always requires legally binding obligations that are enforceable.</w:t>
      </w:r>
      <w:r w:rsidRPr="006A0E7B">
        <w:rPr>
          <w:rFonts w:asciiTheme="majorHAnsi" w:hAnsiTheme="majorHAnsi"/>
          <w:lang w:eastAsia="ko-KR"/>
        </w:rPr>
        <w:t xml:space="preserve">9 HRAs, on the </w:t>
      </w:r>
      <w:r w:rsidRPr="006A0E7B">
        <w:rPr>
          <w:rFonts w:asciiTheme="majorHAnsi" w:hAnsiTheme="majorHAnsi"/>
          <w:sz w:val="12"/>
          <w:lang w:eastAsia="ko-KR"/>
        </w:rPr>
        <w:t xml:space="preserve">¶ </w:t>
      </w:r>
      <w:r w:rsidRPr="006A0E7B">
        <w:rPr>
          <w:rFonts w:asciiTheme="majorHAnsi" w:hAnsiTheme="majorHAnsi"/>
          <w:lang w:eastAsia="ko-KR"/>
        </w:rPr>
        <w:t xml:space="preserve">whole, do not supply adequate enforcement, but there are strong reasons to expect </w:t>
      </w:r>
      <w:r w:rsidRPr="006A0E7B">
        <w:rPr>
          <w:rFonts w:asciiTheme="majorHAnsi" w:hAnsiTheme="majorHAnsi"/>
          <w:sz w:val="12"/>
          <w:lang w:eastAsia="ko-KR"/>
        </w:rPr>
        <w:t xml:space="preserve">¶ </w:t>
      </w:r>
      <w:r w:rsidRPr="006A0E7B">
        <w:rPr>
          <w:rFonts w:asciiTheme="majorHAnsi" w:hAnsiTheme="majorHAnsi"/>
          <w:lang w:eastAsia="ko-KR"/>
        </w:rPr>
        <w:t xml:space="preserve">that </w:t>
      </w:r>
      <w:r w:rsidRPr="006A0E7B">
        <w:rPr>
          <w:rStyle w:val="StyleBoldUnderline"/>
          <w:rFonts w:asciiTheme="majorHAnsi" w:hAnsiTheme="majorHAnsi"/>
        </w:rPr>
        <w:t>a growing number of PTAs with hard standards now govern state compliance ¶ with international human rights principles, with considerable</w:t>
      </w:r>
      <w:r w:rsidRPr="006A0E7B">
        <w:rPr>
          <w:rFonts w:asciiTheme="majorHAnsi" w:hAnsiTheme="majorHAnsi"/>
          <w:lang w:eastAsia="ko-KR"/>
        </w:rPr>
        <w:t xml:space="preserve"> potential </w:t>
      </w:r>
      <w:r w:rsidRPr="006A0E7B">
        <w:rPr>
          <w:rStyle w:val="StyleBoldUnderline"/>
          <w:rFonts w:asciiTheme="majorHAnsi" w:hAnsiTheme="majorHAnsi"/>
        </w:rPr>
        <w:t>to influence</w:t>
      </w:r>
      <w:r w:rsidRPr="006A0E7B">
        <w:rPr>
          <w:rFonts w:asciiTheme="majorHAnsi" w:hAnsiTheme="majorHAnsi"/>
          <w:lang w:eastAsia="ko-KR"/>
        </w:rPr>
        <w:t xml:space="preserve"> states' behaviors toward citizens. Indeed, these agreements may often be more </w:t>
      </w:r>
      <w:r w:rsidRPr="006A0E7B">
        <w:rPr>
          <w:rFonts w:asciiTheme="majorHAnsi" w:hAnsiTheme="majorHAnsi"/>
          <w:sz w:val="12"/>
          <w:lang w:eastAsia="ko-KR"/>
        </w:rPr>
        <w:t xml:space="preserve">¶ </w:t>
      </w:r>
      <w:r w:rsidRPr="006A0E7B">
        <w:rPr>
          <w:rFonts w:asciiTheme="majorHAnsi" w:hAnsiTheme="majorHAnsi"/>
          <w:lang w:eastAsia="ko-KR"/>
        </w:rPr>
        <w:t xml:space="preserve">effective than HRAs in changing the basic conduct of repressive governments </w:t>
      </w:r>
      <w:r w:rsidRPr="006A0E7B">
        <w:rPr>
          <w:rFonts w:asciiTheme="majorHAnsi" w:hAnsiTheme="majorHAnsi"/>
          <w:sz w:val="12"/>
          <w:lang w:eastAsia="ko-KR"/>
        </w:rPr>
        <w:t xml:space="preserve">¶ </w:t>
      </w:r>
      <w:r w:rsidRPr="006A0E7B">
        <w:rPr>
          <w:rFonts w:asciiTheme="majorHAnsi" w:hAnsiTheme="majorHAnsi"/>
          <w:lang w:eastAsia="ko-KR"/>
        </w:rPr>
        <w:t xml:space="preserve">toward greater protection for some fundamental rights. Certain </w:t>
      </w:r>
      <w:r w:rsidRPr="006A0E7B">
        <w:rPr>
          <w:rStyle w:val="StyleBoldUnderline"/>
          <w:rFonts w:asciiTheme="majorHAnsi" w:hAnsiTheme="majorHAnsi"/>
        </w:rPr>
        <w:t>PTAs enforce many ¶ principles of international law that most HRAs cannot</w:t>
      </w:r>
      <w:r w:rsidRPr="006A0E7B">
        <w:rPr>
          <w:rFonts w:asciiTheme="majorHAnsi" w:hAnsiTheme="majorHAnsi"/>
          <w:lang w:eastAsia="ko-KR"/>
        </w:rPr>
        <w:t xml:space="preserve">. I offer three hypotheses. </w:t>
      </w:r>
      <w:r w:rsidRPr="006A0E7B">
        <w:rPr>
          <w:rFonts w:asciiTheme="majorHAnsi" w:hAnsiTheme="majorHAnsi"/>
          <w:sz w:val="12"/>
          <w:lang w:eastAsia="ko-KR"/>
        </w:rPr>
        <w:t xml:space="preserve">¶ </w:t>
      </w:r>
      <w:r w:rsidRPr="006A0E7B">
        <w:rPr>
          <w:rFonts w:asciiTheme="majorHAnsi" w:hAnsiTheme="majorHAnsi"/>
          <w:lang w:eastAsia="ko-KR"/>
        </w:rPr>
        <w:t xml:space="preserve">First, most HRAs are not likely to effectively reduce violations most of the time. </w:t>
      </w:r>
      <w:r w:rsidRPr="006A0E7B">
        <w:rPr>
          <w:rFonts w:asciiTheme="majorHAnsi" w:hAnsiTheme="majorHAnsi"/>
          <w:sz w:val="12"/>
          <w:lang w:eastAsia="ko-KR"/>
        </w:rPr>
        <w:t xml:space="preserve">¶ </w:t>
      </w:r>
      <w:r w:rsidRPr="006A0E7B">
        <w:rPr>
          <w:rFonts w:asciiTheme="majorHAnsi" w:hAnsiTheme="majorHAnsi"/>
          <w:lang w:eastAsia="ko-KR"/>
        </w:rPr>
        <w:t xml:space="preserve">As I will elaborate in this article, HRAs are principally soft: they influence </w:t>
      </w:r>
      <w:proofErr w:type="spellStart"/>
      <w:r w:rsidRPr="006A0E7B">
        <w:rPr>
          <w:rFonts w:asciiTheme="majorHAnsi" w:hAnsiTheme="majorHAnsi"/>
          <w:lang w:eastAsia="ko-KR"/>
        </w:rPr>
        <w:t>gov</w:t>
      </w:r>
      <w:proofErr w:type="spellEnd"/>
      <w:r w:rsidRPr="006A0E7B">
        <w:rPr>
          <w:rFonts w:asciiTheme="majorHAnsi" w:hAnsiTheme="majorHAnsi"/>
          <w:lang w:eastAsia="ko-KR"/>
        </w:rPr>
        <w:t xml:space="preserve">- </w:t>
      </w:r>
      <w:r w:rsidRPr="006A0E7B">
        <w:rPr>
          <w:rFonts w:asciiTheme="majorHAnsi" w:hAnsiTheme="majorHAnsi"/>
          <w:sz w:val="12"/>
          <w:lang w:eastAsia="ko-KR"/>
        </w:rPr>
        <w:t xml:space="preserve">¶ </w:t>
      </w:r>
      <w:proofErr w:type="spellStart"/>
      <w:r w:rsidRPr="006A0E7B">
        <w:rPr>
          <w:rFonts w:asciiTheme="majorHAnsi" w:hAnsiTheme="majorHAnsi"/>
          <w:lang w:eastAsia="ko-KR"/>
        </w:rPr>
        <w:t>ernments</w:t>
      </w:r>
      <w:proofErr w:type="spellEnd"/>
      <w:r w:rsidRPr="006A0E7B">
        <w:rPr>
          <w:rFonts w:asciiTheme="majorHAnsi" w:hAnsiTheme="majorHAnsi"/>
          <w:lang w:eastAsia="ko-KR"/>
        </w:rPr>
        <w:t xml:space="preserve">' human rights practices through persuasion rather than coercion, supply- </w:t>
      </w:r>
      <w:r w:rsidRPr="006A0E7B">
        <w:rPr>
          <w:rFonts w:asciiTheme="majorHAnsi" w:hAnsiTheme="majorHAnsi"/>
          <w:sz w:val="12"/>
          <w:lang w:eastAsia="ko-KR"/>
        </w:rPr>
        <w:t xml:space="preserve">¶ </w:t>
      </w:r>
      <w:proofErr w:type="spellStart"/>
      <w:r w:rsidRPr="006A0E7B">
        <w:rPr>
          <w:rFonts w:asciiTheme="majorHAnsi" w:hAnsiTheme="majorHAnsi"/>
          <w:lang w:eastAsia="ko-KR"/>
        </w:rPr>
        <w:t>ing</w:t>
      </w:r>
      <w:proofErr w:type="spellEnd"/>
      <w:r w:rsidRPr="006A0E7B">
        <w:rPr>
          <w:rFonts w:asciiTheme="majorHAnsi" w:hAnsiTheme="majorHAnsi"/>
          <w:lang w:eastAsia="ko-KR"/>
        </w:rPr>
        <w:t xml:space="preserve"> weak obligations.10 </w:t>
      </w:r>
      <w:r w:rsidRPr="006A0E7B">
        <w:rPr>
          <w:rStyle w:val="StyleBoldUnderline"/>
          <w:rFonts w:asciiTheme="majorHAnsi" w:hAnsiTheme="majorHAnsi"/>
        </w:rPr>
        <w:t>Persuading repressive actors to change their preferences ¶ for behavior requires a supply of convincing argumentation</w:t>
      </w:r>
      <w:r w:rsidRPr="006A0E7B">
        <w:rPr>
          <w:rFonts w:asciiTheme="majorHAnsi" w:hAnsiTheme="majorHAnsi"/>
          <w:lang w:eastAsia="ko-KR"/>
        </w:rPr>
        <w:t xml:space="preserve">, a long-time horizon, </w:t>
      </w:r>
      <w:r w:rsidRPr="006A0E7B">
        <w:rPr>
          <w:rFonts w:asciiTheme="majorHAnsi" w:hAnsiTheme="majorHAnsi"/>
          <w:sz w:val="12"/>
          <w:lang w:eastAsia="ko-KR"/>
        </w:rPr>
        <w:t xml:space="preserve">¶ </w:t>
      </w:r>
      <w:r w:rsidRPr="006A0E7B">
        <w:rPr>
          <w:rFonts w:asciiTheme="majorHAnsi" w:hAnsiTheme="majorHAnsi"/>
          <w:lang w:eastAsia="ko-KR"/>
        </w:rPr>
        <w:t xml:space="preserve">simultaneous targeting of multiple actors, and access to the target abusers. HRAs, </w:t>
      </w:r>
      <w:r w:rsidRPr="006A0E7B">
        <w:rPr>
          <w:rFonts w:asciiTheme="majorHAnsi" w:hAnsiTheme="majorHAnsi"/>
          <w:sz w:val="12"/>
          <w:lang w:eastAsia="ko-KR"/>
        </w:rPr>
        <w:t xml:space="preserve">¶ </w:t>
      </w:r>
      <w:r w:rsidRPr="006A0E7B">
        <w:rPr>
          <w:rFonts w:asciiTheme="majorHAnsi" w:hAnsiTheme="majorHAnsi"/>
          <w:lang w:eastAsia="ko-KR"/>
        </w:rPr>
        <w:t>unfortunately, do not supply many of these conditions.</w:t>
      </w:r>
    </w:p>
    <w:p w14:paraId="74B863D6" w14:textId="77777777" w:rsidR="00CC5285" w:rsidRPr="006A0E7B" w:rsidRDefault="00CC5285" w:rsidP="00CC5285">
      <w:pPr>
        <w:rPr>
          <w:rFonts w:asciiTheme="majorHAnsi" w:hAnsiTheme="majorHAnsi"/>
        </w:rPr>
      </w:pPr>
    </w:p>
    <w:p w14:paraId="42A86690" w14:textId="16559441" w:rsidR="00CC5285" w:rsidRPr="006A0E7B" w:rsidRDefault="00CC5285" w:rsidP="00CC5285">
      <w:pPr>
        <w:pStyle w:val="Heading3"/>
      </w:pPr>
      <w:r w:rsidRPr="006A0E7B">
        <w:t>WTO Good – War</w:t>
      </w:r>
    </w:p>
    <w:p w14:paraId="6C2543D9" w14:textId="77777777" w:rsidR="00CC5285" w:rsidRPr="006A0E7B" w:rsidRDefault="00CC5285" w:rsidP="00CC5285">
      <w:pPr>
        <w:pStyle w:val="Heading4"/>
        <w:rPr>
          <w:lang w:eastAsia="ko-KR"/>
        </w:rPr>
      </w:pPr>
      <w:r w:rsidRPr="006A0E7B">
        <w:rPr>
          <w:lang w:eastAsia="ko-KR"/>
        </w:rPr>
        <w:t>Multilateral organizations solve global security and welfare – quid pro quo agreements</w:t>
      </w:r>
    </w:p>
    <w:p w14:paraId="6CA8CB8C" w14:textId="77777777" w:rsidR="00CC5285" w:rsidRPr="006A0E7B" w:rsidRDefault="00CC5285" w:rsidP="00CC5285">
      <w:pPr>
        <w:rPr>
          <w:rFonts w:asciiTheme="majorHAnsi" w:hAnsiTheme="majorHAnsi"/>
          <w:lang w:eastAsia="ko-KR"/>
        </w:rPr>
      </w:pPr>
      <w:r w:rsidRPr="006A0E7B">
        <w:rPr>
          <w:rFonts w:asciiTheme="majorHAnsi" w:hAnsiTheme="majorHAnsi"/>
        </w:rPr>
        <w:t>Robert O.</w:t>
      </w:r>
      <w:r w:rsidRPr="006A0E7B">
        <w:rPr>
          <w:rFonts w:asciiTheme="majorHAnsi" w:hAnsiTheme="majorHAnsi"/>
          <w:lang w:eastAsia="ko-KR"/>
        </w:rPr>
        <w:t xml:space="preserve"> </w:t>
      </w:r>
      <w:r w:rsidRPr="006A0E7B">
        <w:rPr>
          <w:rFonts w:asciiTheme="majorHAnsi" w:hAnsiTheme="majorHAnsi"/>
          <w:b/>
          <w:bCs/>
          <w:sz w:val="26"/>
          <w:szCs w:val="26"/>
          <w:u w:val="single"/>
        </w:rPr>
        <w:t xml:space="preserve"> </w:t>
      </w:r>
      <w:proofErr w:type="spellStart"/>
      <w:r w:rsidRPr="006A0E7B">
        <w:rPr>
          <w:rFonts w:asciiTheme="majorHAnsi" w:hAnsiTheme="majorHAnsi"/>
          <w:b/>
          <w:bCs/>
          <w:sz w:val="26"/>
          <w:szCs w:val="26"/>
          <w:u w:val="single"/>
        </w:rPr>
        <w:t>Keohane</w:t>
      </w:r>
      <w:proofErr w:type="spellEnd"/>
      <w:r w:rsidRPr="006A0E7B">
        <w:rPr>
          <w:rFonts w:asciiTheme="majorHAnsi" w:hAnsiTheme="majorHAnsi"/>
          <w:b/>
          <w:bCs/>
          <w:sz w:val="26"/>
          <w:szCs w:val="26"/>
          <w:u w:val="single"/>
        </w:rPr>
        <w:t xml:space="preserve"> </w:t>
      </w:r>
      <w:r w:rsidRPr="006A0E7B">
        <w:rPr>
          <w:rFonts w:asciiTheme="majorHAnsi" w:hAnsiTheme="majorHAnsi"/>
          <w:b/>
          <w:bCs/>
          <w:sz w:val="26"/>
          <w:szCs w:val="26"/>
          <w:u w:val="single"/>
          <w:lang w:eastAsia="ko-KR"/>
        </w:rPr>
        <w:t>et al.</w:t>
      </w:r>
      <w:r w:rsidRPr="006A0E7B">
        <w:rPr>
          <w:rFonts w:asciiTheme="majorHAnsi" w:hAnsiTheme="majorHAnsi"/>
        </w:rPr>
        <w:t>, Professor of International Affairs, Princeton University</w:t>
      </w:r>
      <w:r w:rsidRPr="006A0E7B">
        <w:rPr>
          <w:rFonts w:asciiTheme="majorHAnsi" w:hAnsiTheme="majorHAnsi"/>
          <w:lang w:eastAsia="ko-KR"/>
        </w:rPr>
        <w:t xml:space="preserve">, editor of the journal International Organization and as president of the International Studies Association and the American Political Science Association, </w:t>
      </w:r>
      <w:proofErr w:type="spellStart"/>
      <w:r w:rsidRPr="006A0E7B">
        <w:rPr>
          <w:rFonts w:asciiTheme="majorHAnsi" w:hAnsiTheme="majorHAnsi"/>
          <w:lang w:eastAsia="ko-KR"/>
        </w:rPr>
        <w:t>Grawemeyer</w:t>
      </w:r>
      <w:proofErr w:type="spellEnd"/>
      <w:r w:rsidRPr="006A0E7B">
        <w:rPr>
          <w:rFonts w:asciiTheme="majorHAnsi" w:hAnsiTheme="majorHAnsi"/>
          <w:lang w:eastAsia="ko-KR"/>
        </w:rPr>
        <w:t xml:space="preserve"> Award for Ideas Improving World Order, 1989, and the Johan </w:t>
      </w:r>
      <w:proofErr w:type="spellStart"/>
      <w:r w:rsidRPr="006A0E7B">
        <w:rPr>
          <w:rFonts w:asciiTheme="majorHAnsi" w:hAnsiTheme="majorHAnsi"/>
          <w:lang w:eastAsia="ko-KR"/>
        </w:rPr>
        <w:t>Skytte</w:t>
      </w:r>
      <w:proofErr w:type="spellEnd"/>
      <w:r w:rsidRPr="006A0E7B">
        <w:rPr>
          <w:rFonts w:asciiTheme="majorHAnsi" w:hAnsiTheme="majorHAnsi"/>
          <w:lang w:eastAsia="ko-KR"/>
        </w:rPr>
        <w:t xml:space="preserve"> Prize in Political Science, 2005, National Academy of Sciences member</w:t>
      </w:r>
      <w:r w:rsidRPr="006A0E7B">
        <w:rPr>
          <w:rFonts w:asciiTheme="majorHAnsi" w:hAnsiTheme="majorHAnsi"/>
        </w:rPr>
        <w:t xml:space="preserve">, </w:t>
      </w:r>
      <w:r w:rsidRPr="006A0E7B">
        <w:rPr>
          <w:rFonts w:asciiTheme="majorHAnsi" w:hAnsiTheme="majorHAnsi"/>
          <w:lang w:eastAsia="ko-KR"/>
        </w:rPr>
        <w:t>winter 20</w:t>
      </w:r>
      <w:r w:rsidRPr="006A0E7B">
        <w:rPr>
          <w:rFonts w:asciiTheme="majorHAnsi" w:hAnsiTheme="majorHAnsi"/>
          <w:b/>
          <w:bCs/>
          <w:sz w:val="26"/>
          <w:szCs w:val="26"/>
          <w:u w:val="single"/>
          <w:lang w:eastAsia="ko-KR"/>
        </w:rPr>
        <w:t>09</w:t>
      </w:r>
      <w:r w:rsidRPr="006A0E7B">
        <w:rPr>
          <w:rFonts w:asciiTheme="majorHAnsi" w:hAnsiTheme="majorHAnsi"/>
        </w:rPr>
        <w:t xml:space="preserve"> [Stephen </w:t>
      </w:r>
      <w:proofErr w:type="spellStart"/>
      <w:r w:rsidRPr="006A0E7B">
        <w:rPr>
          <w:rFonts w:asciiTheme="majorHAnsi" w:hAnsiTheme="majorHAnsi"/>
        </w:rPr>
        <w:t>Macedo</w:t>
      </w:r>
      <w:proofErr w:type="spellEnd"/>
      <w:r w:rsidRPr="006A0E7B">
        <w:rPr>
          <w:rFonts w:asciiTheme="majorHAnsi" w:hAnsiTheme="majorHAnsi"/>
        </w:rPr>
        <w:t xml:space="preserve"> </w:t>
      </w:r>
      <w:r w:rsidRPr="006A0E7B">
        <w:rPr>
          <w:rFonts w:asciiTheme="majorHAnsi" w:hAnsiTheme="majorHAnsi"/>
          <w:lang w:eastAsia="ko-KR"/>
        </w:rPr>
        <w:t xml:space="preserve">-- </w:t>
      </w:r>
      <w:proofErr w:type="spellStart"/>
      <w:r w:rsidRPr="006A0E7B">
        <w:rPr>
          <w:rFonts w:asciiTheme="majorHAnsi" w:hAnsiTheme="majorHAnsi"/>
          <w:lang w:eastAsia="ko-KR"/>
        </w:rPr>
        <w:t>Laurance</w:t>
      </w:r>
      <w:proofErr w:type="spellEnd"/>
      <w:r w:rsidRPr="006A0E7B">
        <w:rPr>
          <w:rFonts w:asciiTheme="majorHAnsi" w:hAnsiTheme="majorHAnsi"/>
          <w:lang w:eastAsia="ko-KR"/>
        </w:rPr>
        <w:t xml:space="preserve"> S. Rockefeller Professor of Politics and the University Center for Human Values, chairperson of Princeton Project on Universal Jurisdiction, vice president of the American Political Science Association; </w:t>
      </w:r>
      <w:r w:rsidRPr="006A0E7B">
        <w:rPr>
          <w:rFonts w:asciiTheme="majorHAnsi" w:hAnsiTheme="majorHAnsi"/>
        </w:rPr>
        <w:t xml:space="preserve">and Andrew </w:t>
      </w:r>
      <w:proofErr w:type="spellStart"/>
      <w:r w:rsidRPr="006A0E7B">
        <w:rPr>
          <w:rFonts w:asciiTheme="majorHAnsi" w:hAnsiTheme="majorHAnsi"/>
        </w:rPr>
        <w:t>Moravcsik</w:t>
      </w:r>
      <w:proofErr w:type="spellEnd"/>
      <w:r w:rsidRPr="006A0E7B">
        <w:rPr>
          <w:rFonts w:asciiTheme="majorHAnsi" w:hAnsiTheme="majorHAnsi"/>
          <w:lang w:eastAsia="ko-KR"/>
        </w:rPr>
        <w:t xml:space="preserve"> -- </w:t>
      </w:r>
      <w:proofErr w:type="spellStart"/>
      <w:r w:rsidRPr="006A0E7B">
        <w:rPr>
          <w:rFonts w:asciiTheme="majorHAnsi" w:hAnsiTheme="majorHAnsi"/>
          <w:lang w:eastAsia="ko-KR"/>
        </w:rPr>
        <w:t>rofessor</w:t>
      </w:r>
      <w:proofErr w:type="spellEnd"/>
      <w:r w:rsidRPr="006A0E7B">
        <w:rPr>
          <w:rFonts w:asciiTheme="majorHAnsi" w:hAnsiTheme="majorHAnsi"/>
          <w:lang w:eastAsia="ko-KR"/>
        </w:rPr>
        <w:t xml:space="preserve"> of Politics and Director of the European Union Program at Princeton, Non-Resident Senior Fellow of the Brookings Institution </w:t>
      </w:r>
      <w:r w:rsidRPr="006A0E7B">
        <w:rPr>
          <w:rFonts w:asciiTheme="majorHAnsi" w:hAnsiTheme="majorHAnsi"/>
        </w:rPr>
        <w:t xml:space="preserve">“Democracy-Enhancing Multilateralism,” </w:t>
      </w:r>
      <w:r w:rsidRPr="006A0E7B">
        <w:rPr>
          <w:rFonts w:asciiTheme="majorHAnsi" w:hAnsiTheme="majorHAnsi"/>
          <w:lang w:eastAsia="ko-KR"/>
        </w:rPr>
        <w:t>International Organization Foundation -- Cambridge University Press</w:t>
      </w:r>
      <w:r w:rsidRPr="006A0E7B">
        <w:rPr>
          <w:rFonts w:asciiTheme="majorHAnsi" w:hAnsiTheme="majorHAnsi"/>
        </w:rPr>
        <w:t xml:space="preserve">, </w:t>
      </w:r>
      <w:r w:rsidRPr="006A0E7B">
        <w:rPr>
          <w:rFonts w:asciiTheme="majorHAnsi" w:hAnsiTheme="majorHAnsi"/>
          <w:lang w:eastAsia="ko-KR"/>
        </w:rPr>
        <w:t>JSTOR</w:t>
      </w:r>
      <w:r w:rsidRPr="006A0E7B">
        <w:rPr>
          <w:rFonts w:asciiTheme="majorHAnsi" w:hAnsiTheme="majorHAnsi"/>
        </w:rPr>
        <w:t xml:space="preserve">] </w:t>
      </w:r>
      <w:proofErr w:type="spellStart"/>
      <w:r w:rsidRPr="006A0E7B">
        <w:rPr>
          <w:rFonts w:asciiTheme="majorHAnsi" w:hAnsiTheme="majorHAnsi"/>
        </w:rPr>
        <w:t>jmin</w:t>
      </w:r>
      <w:proofErr w:type="spellEnd"/>
    </w:p>
    <w:p w14:paraId="2295B378" w14:textId="77777777" w:rsidR="00CC5285" w:rsidRPr="006A0E7B" w:rsidRDefault="00CC5285" w:rsidP="00CC5285">
      <w:pPr>
        <w:rPr>
          <w:rFonts w:asciiTheme="majorHAnsi" w:hAnsiTheme="majorHAnsi"/>
          <w:lang w:eastAsia="ko-KR"/>
        </w:rPr>
      </w:pPr>
      <w:r w:rsidRPr="006A0E7B">
        <w:rPr>
          <w:rFonts w:asciiTheme="majorHAnsi" w:hAnsiTheme="majorHAnsi"/>
          <w:lang w:eastAsia="ko-KR"/>
        </w:rPr>
        <w:t xml:space="preserve">This is the state of the current debate: </w:t>
      </w:r>
      <w:r w:rsidRPr="006A0E7B">
        <w:rPr>
          <w:rStyle w:val="StyleBoldUnderline"/>
          <w:rFonts w:asciiTheme="majorHAnsi" w:hAnsiTheme="majorHAnsi"/>
        </w:rPr>
        <w:t>critics of multilateralism point to the ¶ ways in which international institutions undermine democracy; defenders respond ¶ by stressing pragmatic benefits</w:t>
      </w:r>
      <w:r w:rsidRPr="006A0E7B">
        <w:rPr>
          <w:rFonts w:asciiTheme="majorHAnsi" w:hAnsiTheme="majorHAnsi"/>
          <w:lang w:eastAsia="ko-KR"/>
        </w:rPr>
        <w:t xml:space="preserve">. Clearly this simple dichotomy contains some truth: </w:t>
      </w:r>
      <w:r w:rsidRPr="006A0E7B">
        <w:rPr>
          <w:rFonts w:asciiTheme="majorHAnsi" w:hAnsiTheme="majorHAnsi"/>
          <w:sz w:val="12"/>
          <w:lang w:eastAsia="ko-KR"/>
        </w:rPr>
        <w:t xml:space="preserve">¶ </w:t>
      </w:r>
      <w:r w:rsidRPr="006A0E7B">
        <w:rPr>
          <w:rFonts w:asciiTheme="majorHAnsi" w:hAnsiTheme="majorHAnsi"/>
          <w:lang w:eastAsia="ko-KR"/>
        </w:rPr>
        <w:t xml:space="preserve">there can be tensions among democratic costs and pragmatic benefits of </w:t>
      </w:r>
      <w:proofErr w:type="spellStart"/>
      <w:r w:rsidRPr="006A0E7B">
        <w:rPr>
          <w:rFonts w:asciiTheme="majorHAnsi" w:hAnsiTheme="majorHAnsi"/>
          <w:lang w:eastAsia="ko-KR"/>
        </w:rPr>
        <w:t>multilat</w:t>
      </w:r>
      <w:proofErr w:type="spellEnd"/>
      <w:r w:rsidRPr="006A0E7B">
        <w:rPr>
          <w:rFonts w:asciiTheme="majorHAnsi" w:hAnsiTheme="majorHAnsi"/>
          <w:lang w:eastAsia="ko-KR"/>
        </w:rPr>
        <w:t xml:space="preserve">- </w:t>
      </w:r>
      <w:r w:rsidRPr="006A0E7B">
        <w:rPr>
          <w:rFonts w:asciiTheme="majorHAnsi" w:hAnsiTheme="majorHAnsi"/>
          <w:sz w:val="12"/>
          <w:lang w:eastAsia="ko-KR"/>
        </w:rPr>
        <w:t xml:space="preserve">¶ </w:t>
      </w:r>
      <w:proofErr w:type="spellStart"/>
      <w:r w:rsidRPr="006A0E7B">
        <w:rPr>
          <w:rFonts w:asciiTheme="majorHAnsi" w:hAnsiTheme="majorHAnsi"/>
          <w:lang w:eastAsia="ko-KR"/>
        </w:rPr>
        <w:t>eralism</w:t>
      </w:r>
      <w:proofErr w:type="spellEnd"/>
      <w:r w:rsidRPr="006A0E7B">
        <w:rPr>
          <w:rFonts w:asciiTheme="majorHAnsi" w:hAnsiTheme="majorHAnsi"/>
          <w:lang w:eastAsia="ko-KR"/>
        </w:rPr>
        <w:t>, and such tensions need to be managed. Yet we believe that the "</w:t>
      </w:r>
      <w:r w:rsidRPr="006A0E7B">
        <w:rPr>
          <w:rStyle w:val="StyleBoldUnderline"/>
          <w:rFonts w:asciiTheme="majorHAnsi" w:hAnsiTheme="majorHAnsi"/>
        </w:rPr>
        <w:t>multilateralism versus democracy</w:t>
      </w:r>
      <w:r w:rsidRPr="006A0E7B">
        <w:rPr>
          <w:rFonts w:asciiTheme="majorHAnsi" w:hAnsiTheme="majorHAnsi"/>
          <w:lang w:eastAsia="ko-KR"/>
        </w:rPr>
        <w:t xml:space="preserve">" </w:t>
      </w:r>
      <w:r w:rsidRPr="006A0E7B">
        <w:rPr>
          <w:rStyle w:val="StyleBoldUnderline"/>
          <w:rFonts w:asciiTheme="majorHAnsi" w:hAnsiTheme="majorHAnsi"/>
        </w:rPr>
        <w:t>framework</w:t>
      </w:r>
      <w:r w:rsidRPr="006A0E7B">
        <w:rPr>
          <w:rFonts w:asciiTheme="majorHAnsi" w:hAnsiTheme="majorHAnsi"/>
          <w:lang w:eastAsia="ko-KR"/>
        </w:rPr>
        <w:t xml:space="preserve"> also </w:t>
      </w:r>
      <w:r w:rsidRPr="006A0E7B">
        <w:rPr>
          <w:rStyle w:val="StyleBoldUnderline"/>
          <w:rFonts w:asciiTheme="majorHAnsi" w:hAnsiTheme="majorHAnsi"/>
        </w:rPr>
        <w:t>restricts the debate</w:t>
      </w:r>
      <w:r w:rsidRPr="006A0E7B">
        <w:rPr>
          <w:rFonts w:asciiTheme="majorHAnsi" w:hAnsiTheme="majorHAnsi"/>
          <w:lang w:eastAsia="ko-KR"/>
        </w:rPr>
        <w:t xml:space="preserve">, </w:t>
      </w:r>
      <w:r w:rsidRPr="006A0E7B">
        <w:rPr>
          <w:rStyle w:val="StyleBoldUnderline"/>
          <w:rFonts w:asciiTheme="majorHAnsi" w:hAnsiTheme="majorHAnsi"/>
        </w:rPr>
        <w:t>obscuring as ¶ much as it illuminates</w:t>
      </w:r>
      <w:r w:rsidRPr="006A0E7B">
        <w:rPr>
          <w:rFonts w:asciiTheme="majorHAnsi" w:hAnsiTheme="majorHAnsi"/>
          <w:lang w:eastAsia="ko-KR"/>
        </w:rPr>
        <w:t xml:space="preserve">. Scholarly and public discussion needs to be broadened. In </w:t>
      </w:r>
      <w:r w:rsidRPr="006A0E7B">
        <w:rPr>
          <w:rFonts w:asciiTheme="majorHAnsi" w:hAnsiTheme="majorHAnsi"/>
          <w:sz w:val="12"/>
          <w:lang w:eastAsia="ko-KR"/>
        </w:rPr>
        <w:t xml:space="preserve">¶ </w:t>
      </w:r>
      <w:r w:rsidRPr="006A0E7B">
        <w:rPr>
          <w:rFonts w:asciiTheme="majorHAnsi" w:hAnsiTheme="majorHAnsi"/>
          <w:lang w:eastAsia="ko-KR"/>
        </w:rPr>
        <w:t xml:space="preserve">particular, those who accuse multilateralism of degrading democracy overlook </w:t>
      </w:r>
      <w:r w:rsidRPr="006A0E7B">
        <w:rPr>
          <w:rFonts w:asciiTheme="majorHAnsi" w:hAnsiTheme="majorHAnsi"/>
          <w:sz w:val="12"/>
          <w:lang w:eastAsia="ko-KR"/>
        </w:rPr>
        <w:t xml:space="preserve">¶ </w:t>
      </w:r>
      <w:r w:rsidRPr="006A0E7B">
        <w:rPr>
          <w:rFonts w:asciiTheme="majorHAnsi" w:hAnsiTheme="majorHAnsi"/>
          <w:lang w:eastAsia="ko-KR"/>
        </w:rPr>
        <w:t xml:space="preserve">important ways in which international institutions can enhance democracy. </w:t>
      </w:r>
      <w:r w:rsidRPr="006A0E7B">
        <w:rPr>
          <w:rStyle w:val="StyleBoldUnderline"/>
          <w:rFonts w:asciiTheme="majorHAnsi" w:hAnsiTheme="majorHAnsi"/>
        </w:rPr>
        <w:t>Critics overlook the democracy-enhancing potential of multilateralism because their ¶ criticisms rest on three related fallacies.</w:t>
      </w:r>
      <w:r w:rsidRPr="006A0E7B">
        <w:rPr>
          <w:rFonts w:asciiTheme="majorHAnsi" w:hAnsiTheme="majorHAnsi"/>
          <w:lang w:eastAsia="ko-KR"/>
        </w:rPr>
        <w:t xml:space="preserve"> </w:t>
      </w:r>
      <w:r w:rsidRPr="006A0E7B">
        <w:rPr>
          <w:rFonts w:asciiTheme="majorHAnsi" w:hAnsiTheme="majorHAnsi"/>
          <w:sz w:val="12"/>
          <w:lang w:eastAsia="ko-KR"/>
        </w:rPr>
        <w:t xml:space="preserve">¶ </w:t>
      </w:r>
      <w:proofErr w:type="gramStart"/>
      <w:r w:rsidRPr="006A0E7B">
        <w:rPr>
          <w:rStyle w:val="StyleBoldUnderline"/>
          <w:rFonts w:asciiTheme="majorHAnsi" w:hAnsiTheme="majorHAnsi"/>
        </w:rPr>
        <w:t>The</w:t>
      </w:r>
      <w:proofErr w:type="gramEnd"/>
      <w:r w:rsidRPr="006A0E7B">
        <w:rPr>
          <w:rStyle w:val="StyleBoldUnderline"/>
          <w:rFonts w:asciiTheme="majorHAnsi" w:hAnsiTheme="majorHAnsi"/>
        </w:rPr>
        <w:t xml:space="preserve"> first fallacy is that unfettered legal sovereignty is a necessary prerequisite ¶ of democracy</w:t>
      </w:r>
      <w:r w:rsidRPr="006A0E7B">
        <w:rPr>
          <w:rFonts w:asciiTheme="majorHAnsi" w:hAnsiTheme="majorHAnsi"/>
          <w:lang w:eastAsia="ko-KR"/>
        </w:rPr>
        <w:t xml:space="preserve">. </w:t>
      </w:r>
      <w:r w:rsidRPr="006A0E7B">
        <w:rPr>
          <w:rStyle w:val="StyleBoldUnderline"/>
          <w:rFonts w:asciiTheme="majorHAnsi" w:hAnsiTheme="majorHAnsi"/>
        </w:rPr>
        <w:t>Some</w:t>
      </w:r>
      <w:r w:rsidRPr="006A0E7B">
        <w:rPr>
          <w:rFonts w:asciiTheme="majorHAnsi" w:hAnsiTheme="majorHAnsi"/>
          <w:lang w:eastAsia="ko-KR"/>
        </w:rPr>
        <w:t xml:space="preserve"> critics of multilateralism </w:t>
      </w:r>
      <w:r w:rsidRPr="006A0E7B">
        <w:rPr>
          <w:rStyle w:val="StyleBoldUnderline"/>
          <w:rFonts w:asciiTheme="majorHAnsi" w:hAnsiTheme="majorHAnsi"/>
        </w:rPr>
        <w:t>argue that only externally unfettered sovereignty</w:t>
      </w:r>
      <w:r w:rsidRPr="006A0E7B">
        <w:rPr>
          <w:rFonts w:asciiTheme="majorHAnsi" w:hAnsiTheme="majorHAnsi"/>
          <w:lang w:eastAsia="ko-KR"/>
        </w:rPr>
        <w:t xml:space="preserve"> properly </w:t>
      </w:r>
      <w:r w:rsidRPr="006A0E7B">
        <w:rPr>
          <w:rStyle w:val="StyleBoldUnderline"/>
          <w:rFonts w:asciiTheme="majorHAnsi" w:hAnsiTheme="majorHAnsi"/>
        </w:rPr>
        <w:t>represents a state's collective capacity</w:t>
      </w:r>
      <w:r w:rsidRPr="006A0E7B">
        <w:rPr>
          <w:rFonts w:asciiTheme="majorHAnsi" w:hAnsiTheme="majorHAnsi"/>
          <w:lang w:eastAsia="ko-KR"/>
        </w:rPr>
        <w:t xml:space="preserve"> and obligation, </w:t>
      </w:r>
      <w:r w:rsidRPr="006A0E7B">
        <w:rPr>
          <w:rFonts w:asciiTheme="majorHAnsi" w:hAnsiTheme="majorHAnsi"/>
          <w:sz w:val="12"/>
          <w:lang w:eastAsia="ko-KR"/>
        </w:rPr>
        <w:t xml:space="preserve">¶ </w:t>
      </w:r>
      <w:r w:rsidRPr="006A0E7B">
        <w:rPr>
          <w:rFonts w:asciiTheme="majorHAnsi" w:hAnsiTheme="majorHAnsi"/>
          <w:lang w:eastAsia="ko-KR"/>
        </w:rPr>
        <w:t xml:space="preserve">as a democratic political community, to make its own decisions regarding its law.10 </w:t>
      </w:r>
      <w:r w:rsidRPr="006A0E7B">
        <w:rPr>
          <w:rFonts w:asciiTheme="majorHAnsi" w:hAnsiTheme="majorHAnsi"/>
          <w:sz w:val="12"/>
          <w:lang w:eastAsia="ko-KR"/>
        </w:rPr>
        <w:t xml:space="preserve">¶ </w:t>
      </w:r>
      <w:proofErr w:type="gramStart"/>
      <w:r w:rsidRPr="006A0E7B">
        <w:rPr>
          <w:rFonts w:asciiTheme="majorHAnsi" w:hAnsiTheme="majorHAnsi"/>
          <w:lang w:eastAsia="ko-KR"/>
        </w:rPr>
        <w:t>We</w:t>
      </w:r>
      <w:proofErr w:type="gramEnd"/>
      <w:r w:rsidRPr="006A0E7B">
        <w:rPr>
          <w:rFonts w:asciiTheme="majorHAnsi" w:hAnsiTheme="majorHAnsi"/>
          <w:lang w:eastAsia="ko-KR"/>
        </w:rPr>
        <w:t xml:space="preserve"> disagree. Following </w:t>
      </w:r>
      <w:proofErr w:type="spellStart"/>
      <w:r w:rsidRPr="006A0E7B">
        <w:rPr>
          <w:rFonts w:asciiTheme="majorHAnsi" w:hAnsiTheme="majorHAnsi"/>
          <w:lang w:eastAsia="ko-KR"/>
        </w:rPr>
        <w:t>Chayes</w:t>
      </w:r>
      <w:proofErr w:type="spellEnd"/>
      <w:r w:rsidRPr="006A0E7B">
        <w:rPr>
          <w:rFonts w:asciiTheme="majorHAnsi" w:hAnsiTheme="majorHAnsi"/>
          <w:lang w:eastAsia="ko-KR"/>
        </w:rPr>
        <w:t xml:space="preserve"> and </w:t>
      </w:r>
      <w:proofErr w:type="spellStart"/>
      <w:r w:rsidRPr="006A0E7B">
        <w:rPr>
          <w:rFonts w:asciiTheme="majorHAnsi" w:hAnsiTheme="majorHAnsi"/>
          <w:lang w:eastAsia="ko-KR"/>
        </w:rPr>
        <w:t>Chayes</w:t>
      </w:r>
      <w:proofErr w:type="spellEnd"/>
      <w:r w:rsidRPr="006A0E7B">
        <w:rPr>
          <w:rFonts w:asciiTheme="majorHAnsi" w:hAnsiTheme="majorHAnsi"/>
          <w:lang w:eastAsia="ko-KR"/>
        </w:rPr>
        <w:t xml:space="preserve">, we maintain that in the modern world, </w:t>
      </w:r>
      <w:r w:rsidRPr="006A0E7B">
        <w:rPr>
          <w:rFonts w:asciiTheme="majorHAnsi" w:hAnsiTheme="majorHAnsi"/>
          <w:sz w:val="12"/>
          <w:lang w:eastAsia="ko-KR"/>
        </w:rPr>
        <w:t xml:space="preserve">¶ </w:t>
      </w:r>
      <w:r w:rsidRPr="006A0E7B">
        <w:rPr>
          <w:rStyle w:val="StyleBoldUnderline"/>
          <w:rFonts w:asciiTheme="majorHAnsi" w:hAnsiTheme="majorHAnsi"/>
        </w:rPr>
        <w:t>one of the most important elements of legal sovereignty is that it confers on ¶ national communities the power to enter into binding international legal agreements</w:t>
      </w:r>
      <w:r w:rsidRPr="006A0E7B">
        <w:rPr>
          <w:rFonts w:asciiTheme="majorHAnsi" w:hAnsiTheme="majorHAnsi"/>
          <w:lang w:eastAsia="ko-KR"/>
        </w:rPr>
        <w:t xml:space="preserve"> </w:t>
      </w:r>
      <w:r w:rsidRPr="006A0E7B">
        <w:rPr>
          <w:rStyle w:val="StyleBoldUnderline"/>
          <w:rFonts w:asciiTheme="majorHAnsi" w:hAnsiTheme="majorHAnsi"/>
        </w:rPr>
        <w:t>granting states reciprocal influence over each other's policies</w:t>
      </w:r>
      <w:r w:rsidRPr="006A0E7B">
        <w:rPr>
          <w:rFonts w:asciiTheme="majorHAnsi" w:hAnsiTheme="majorHAnsi"/>
          <w:lang w:eastAsia="ko-KR"/>
        </w:rPr>
        <w:t xml:space="preserve">.11 </w:t>
      </w:r>
      <w:r w:rsidRPr="006A0E7B">
        <w:rPr>
          <w:rStyle w:val="StyleBoldUnderline"/>
          <w:rFonts w:asciiTheme="majorHAnsi" w:hAnsiTheme="majorHAnsi"/>
        </w:rPr>
        <w:t>States ¶ affected by the policies of a foreign government gain influence over those ¶ policies, in exchange for surrendering some domestic discretion</w:t>
      </w:r>
      <w:r w:rsidRPr="006A0E7B">
        <w:rPr>
          <w:rFonts w:asciiTheme="majorHAnsi" w:hAnsiTheme="majorHAnsi"/>
          <w:lang w:eastAsia="ko-KR"/>
        </w:rPr>
        <w:t xml:space="preserve">. Since </w:t>
      </w:r>
      <w:r w:rsidRPr="006A0E7B">
        <w:rPr>
          <w:rStyle w:val="StyleBoldUnderline"/>
          <w:rFonts w:asciiTheme="majorHAnsi" w:hAnsiTheme="majorHAnsi"/>
        </w:rPr>
        <w:t>such interstate arrangements are crucial for citizens to achieve security, welfare, and other ¶ legitimate public purposes, refusing to delegate some authority to multilateral ¶ institutions represents a self-defeating and arbitrary restriction</w:t>
      </w:r>
      <w:r w:rsidRPr="006A0E7B">
        <w:rPr>
          <w:rFonts w:asciiTheme="majorHAnsi" w:hAnsiTheme="majorHAnsi"/>
        </w:rPr>
        <w:t xml:space="preserve"> on national </w:t>
      </w:r>
      <w:proofErr w:type="spellStart"/>
      <w:r w:rsidRPr="006A0E7B">
        <w:rPr>
          <w:rFonts w:asciiTheme="majorHAnsi" w:hAnsiTheme="majorHAnsi"/>
        </w:rPr>
        <w:t>dem</w:t>
      </w:r>
      <w:proofErr w:type="spellEnd"/>
      <w:r w:rsidRPr="006A0E7B">
        <w:rPr>
          <w:rFonts w:asciiTheme="majorHAnsi" w:hAnsiTheme="majorHAnsi"/>
        </w:rPr>
        <w:t xml:space="preserve">- </w:t>
      </w:r>
      <w:r w:rsidRPr="006A0E7B">
        <w:rPr>
          <w:rFonts w:asciiTheme="majorHAnsi" w:hAnsiTheme="majorHAnsi"/>
          <w:sz w:val="12"/>
        </w:rPr>
        <w:t>¶</w:t>
      </w:r>
      <w:r w:rsidRPr="006A0E7B">
        <w:rPr>
          <w:rFonts w:asciiTheme="majorHAnsi" w:hAnsiTheme="majorHAnsi"/>
        </w:rPr>
        <w:t xml:space="preserve"> </w:t>
      </w:r>
      <w:proofErr w:type="spellStart"/>
      <w:r w:rsidRPr="006A0E7B">
        <w:rPr>
          <w:rFonts w:asciiTheme="majorHAnsi" w:hAnsiTheme="majorHAnsi"/>
        </w:rPr>
        <w:t>ocratic</w:t>
      </w:r>
      <w:proofErr w:type="spellEnd"/>
      <w:r w:rsidRPr="006A0E7B">
        <w:rPr>
          <w:rFonts w:asciiTheme="majorHAnsi" w:hAnsiTheme="majorHAnsi"/>
        </w:rPr>
        <w:t xml:space="preserve"> deliberation. Far from restricting and degrading national democracy, the </w:t>
      </w:r>
      <w:r w:rsidRPr="006A0E7B">
        <w:rPr>
          <w:rFonts w:asciiTheme="majorHAnsi" w:hAnsiTheme="majorHAnsi"/>
          <w:sz w:val="12"/>
        </w:rPr>
        <w:t>¶</w:t>
      </w:r>
      <w:r w:rsidRPr="006A0E7B">
        <w:rPr>
          <w:rFonts w:asciiTheme="majorHAnsi" w:hAnsiTheme="majorHAnsi"/>
        </w:rPr>
        <w:t xml:space="preserve"> constitutional option of pooling and delegating sovereignty in this way expands </w:t>
      </w:r>
      <w:r w:rsidRPr="006A0E7B">
        <w:rPr>
          <w:rFonts w:asciiTheme="majorHAnsi" w:hAnsiTheme="majorHAnsi"/>
          <w:sz w:val="12"/>
        </w:rPr>
        <w:t>¶</w:t>
      </w:r>
      <w:r w:rsidRPr="006A0E7B">
        <w:rPr>
          <w:rFonts w:asciiTheme="majorHAnsi" w:hAnsiTheme="majorHAnsi"/>
        </w:rPr>
        <w:t xml:space="preserve"> the scope of democratic choice and improves democratic control over policies that actually affect citizens, as long as procedures adhere to basic democratic </w:t>
      </w:r>
      <w:r w:rsidRPr="006A0E7B">
        <w:rPr>
          <w:rFonts w:asciiTheme="majorHAnsi" w:hAnsiTheme="majorHAnsi"/>
          <w:sz w:val="12"/>
        </w:rPr>
        <w:t xml:space="preserve">¶ </w:t>
      </w:r>
      <w:r w:rsidRPr="006A0E7B">
        <w:rPr>
          <w:rFonts w:asciiTheme="majorHAnsi" w:hAnsiTheme="majorHAnsi"/>
        </w:rPr>
        <w:t xml:space="preserve">standards. </w:t>
      </w:r>
    </w:p>
    <w:p w14:paraId="5173896A" w14:textId="77777777" w:rsidR="00CC5285" w:rsidRPr="006A0E7B" w:rsidRDefault="00CC5285" w:rsidP="00CC5285">
      <w:pPr>
        <w:rPr>
          <w:rFonts w:asciiTheme="majorHAnsi" w:hAnsiTheme="majorHAnsi"/>
        </w:rPr>
      </w:pPr>
    </w:p>
    <w:p w14:paraId="18BD7819" w14:textId="392ECCEE" w:rsidR="009F0072" w:rsidRPr="006A0E7B" w:rsidRDefault="009F0072" w:rsidP="009F0072">
      <w:pPr>
        <w:pStyle w:val="Heading3"/>
      </w:pPr>
      <w:r w:rsidRPr="006A0E7B">
        <w:t>AT: Trade Causes Poverty</w:t>
      </w:r>
    </w:p>
    <w:p w14:paraId="537898A8" w14:textId="77777777" w:rsidR="009F0072" w:rsidRPr="006A0E7B" w:rsidRDefault="009F0072" w:rsidP="009F0072">
      <w:pPr>
        <w:pStyle w:val="Heading4"/>
      </w:pPr>
      <w:r w:rsidRPr="006A0E7B">
        <w:t>No correlation between free trade and wealth inequality</w:t>
      </w:r>
    </w:p>
    <w:p w14:paraId="548548D6" w14:textId="77777777" w:rsidR="009F0072" w:rsidRPr="006A0E7B" w:rsidRDefault="009F0072" w:rsidP="009F0072">
      <w:pPr>
        <w:rPr>
          <w:rStyle w:val="StyleStyleBold12pt"/>
          <w:rFonts w:asciiTheme="majorHAnsi" w:hAnsiTheme="majorHAnsi"/>
        </w:rPr>
      </w:pPr>
      <w:r w:rsidRPr="006A0E7B">
        <w:rPr>
          <w:rStyle w:val="StyleStyleBold12pt"/>
          <w:rFonts w:asciiTheme="majorHAnsi" w:hAnsiTheme="majorHAnsi"/>
        </w:rPr>
        <w:t xml:space="preserve">Van de </w:t>
      </w:r>
      <w:proofErr w:type="spellStart"/>
      <w:r w:rsidRPr="006A0E7B">
        <w:rPr>
          <w:rStyle w:val="StyleStyleBold12pt"/>
          <w:rFonts w:asciiTheme="majorHAnsi" w:hAnsiTheme="majorHAnsi"/>
        </w:rPr>
        <w:t>Walle</w:t>
      </w:r>
      <w:proofErr w:type="spellEnd"/>
      <w:r w:rsidRPr="006A0E7B">
        <w:rPr>
          <w:rStyle w:val="StyleStyleBold12pt"/>
          <w:rFonts w:asciiTheme="majorHAnsi" w:hAnsiTheme="majorHAnsi"/>
        </w:rPr>
        <w:t xml:space="preserve"> 98</w:t>
      </w:r>
    </w:p>
    <w:p w14:paraId="1848117C" w14:textId="77777777" w:rsidR="009F0072" w:rsidRPr="006A0E7B" w:rsidRDefault="009F0072" w:rsidP="009F0072">
      <w:pPr>
        <w:rPr>
          <w:rFonts w:asciiTheme="majorHAnsi" w:hAnsiTheme="majorHAnsi"/>
        </w:rPr>
      </w:pPr>
      <w:r w:rsidRPr="006A0E7B">
        <w:rPr>
          <w:rFonts w:asciiTheme="majorHAnsi" w:hAnsiTheme="majorHAnsi"/>
        </w:rPr>
        <w:t xml:space="preserve">Nicholas van de </w:t>
      </w:r>
      <w:proofErr w:type="spellStart"/>
      <w:r w:rsidRPr="006A0E7B">
        <w:rPr>
          <w:rFonts w:asciiTheme="majorHAnsi" w:hAnsiTheme="majorHAnsi"/>
        </w:rPr>
        <w:t>Walle</w:t>
      </w:r>
      <w:proofErr w:type="spellEnd"/>
      <w:r w:rsidRPr="006A0E7B">
        <w:rPr>
          <w:rFonts w:asciiTheme="majorHAnsi" w:hAnsiTheme="majorHAnsi"/>
        </w:rPr>
        <w:t xml:space="preserve"> is a visiting</w:t>
      </w:r>
      <w:r w:rsidRPr="006A0E7B">
        <w:rPr>
          <w:rFonts w:asciiTheme="majorHAnsi" w:hAnsiTheme="majorHAnsi"/>
          <w:sz w:val="12"/>
        </w:rPr>
        <w:t xml:space="preserve">¶ </w:t>
      </w:r>
      <w:r w:rsidRPr="006A0E7B">
        <w:rPr>
          <w:rFonts w:asciiTheme="majorHAnsi" w:hAnsiTheme="majorHAnsi"/>
        </w:rPr>
        <w:t>Fellow at the Overseas Development</w:t>
      </w:r>
      <w:r w:rsidRPr="006A0E7B">
        <w:rPr>
          <w:rFonts w:asciiTheme="majorHAnsi" w:hAnsiTheme="majorHAnsi"/>
          <w:sz w:val="12"/>
        </w:rPr>
        <w:t xml:space="preserve">¶ </w:t>
      </w:r>
      <w:r w:rsidRPr="006A0E7B">
        <w:rPr>
          <w:rFonts w:asciiTheme="majorHAnsi" w:hAnsiTheme="majorHAnsi"/>
        </w:rPr>
        <w:t>Council and an Associate Professor at</w:t>
      </w:r>
      <w:r w:rsidRPr="006A0E7B">
        <w:rPr>
          <w:rFonts w:asciiTheme="majorHAnsi" w:hAnsiTheme="majorHAnsi"/>
          <w:sz w:val="12"/>
        </w:rPr>
        <w:t xml:space="preserve">¶ </w:t>
      </w:r>
      <w:r w:rsidRPr="006A0E7B">
        <w:rPr>
          <w:rFonts w:asciiTheme="majorHAnsi" w:hAnsiTheme="majorHAnsi"/>
        </w:rPr>
        <w:t>Michigan State University. “Economic Globalization</w:t>
      </w:r>
      <w:r w:rsidRPr="006A0E7B">
        <w:rPr>
          <w:rFonts w:asciiTheme="majorHAnsi" w:hAnsiTheme="majorHAnsi"/>
          <w:sz w:val="12"/>
        </w:rPr>
        <w:t xml:space="preserve">¶ </w:t>
      </w:r>
      <w:r w:rsidRPr="006A0E7B">
        <w:rPr>
          <w:rFonts w:asciiTheme="majorHAnsi" w:hAnsiTheme="majorHAnsi"/>
        </w:rPr>
        <w:t>and Political Stability in</w:t>
      </w:r>
      <w:r w:rsidRPr="006A0E7B">
        <w:rPr>
          <w:rFonts w:asciiTheme="majorHAnsi" w:hAnsiTheme="majorHAnsi"/>
          <w:sz w:val="12"/>
        </w:rPr>
        <w:t xml:space="preserve">¶ </w:t>
      </w:r>
      <w:r w:rsidRPr="006A0E7B">
        <w:rPr>
          <w:rFonts w:asciiTheme="majorHAnsi" w:hAnsiTheme="majorHAnsi"/>
        </w:rPr>
        <w:t>Developing Countries.” PROJECT ON WORLD SECURITY</w:t>
      </w:r>
      <w:r w:rsidRPr="006A0E7B">
        <w:rPr>
          <w:rFonts w:asciiTheme="majorHAnsi" w:hAnsiTheme="majorHAnsi"/>
          <w:sz w:val="12"/>
        </w:rPr>
        <w:t xml:space="preserve">¶ </w:t>
      </w:r>
      <w:r w:rsidRPr="006A0E7B">
        <w:rPr>
          <w:rFonts w:asciiTheme="majorHAnsi" w:hAnsiTheme="majorHAnsi"/>
        </w:rPr>
        <w:t xml:space="preserve">ROCKEFELLER BROTHERS FUND. </w:t>
      </w:r>
      <w:proofErr w:type="gramStart"/>
      <w:r w:rsidRPr="006A0E7B">
        <w:rPr>
          <w:rFonts w:asciiTheme="majorHAnsi" w:hAnsiTheme="majorHAnsi"/>
        </w:rPr>
        <w:t xml:space="preserve">1998. </w:t>
      </w:r>
      <w:hyperlink r:id="rId17" w:history="1">
        <w:r w:rsidRPr="006A0E7B">
          <w:rPr>
            <w:rStyle w:val="Hyperlink"/>
            <w:rFonts w:asciiTheme="majorHAnsi" w:hAnsiTheme="majorHAnsi"/>
          </w:rPr>
          <w:t>http://www.iatp.org/files/economic_globalization_and_political_stability.pdf</w:t>
        </w:r>
      </w:hyperlink>
      <w:proofErr w:type="gramEnd"/>
    </w:p>
    <w:p w14:paraId="1FD3906D" w14:textId="77777777" w:rsidR="009F0072" w:rsidRPr="006A0E7B" w:rsidRDefault="009F0072" w:rsidP="009F0072">
      <w:pPr>
        <w:rPr>
          <w:rFonts w:asciiTheme="majorHAnsi" w:hAnsiTheme="majorHAnsi"/>
        </w:rPr>
      </w:pPr>
    </w:p>
    <w:p w14:paraId="125858ED" w14:textId="77777777" w:rsidR="009F0072" w:rsidRPr="006A0E7B" w:rsidRDefault="009F0072" w:rsidP="009F0072">
      <w:pPr>
        <w:rPr>
          <w:rStyle w:val="StyleBoldUnderline"/>
          <w:rFonts w:asciiTheme="majorHAnsi" w:hAnsiTheme="majorHAnsi"/>
        </w:rPr>
      </w:pPr>
      <w:r w:rsidRPr="006A0E7B">
        <w:rPr>
          <w:rFonts w:asciiTheme="majorHAnsi" w:hAnsiTheme="majorHAnsi"/>
        </w:rPr>
        <w:t xml:space="preserve">On the other hand, </w:t>
      </w:r>
      <w:r w:rsidRPr="006A0E7B">
        <w:rPr>
          <w:rStyle w:val="StyleBoldUnderline"/>
          <w:rFonts w:asciiTheme="majorHAnsi" w:hAnsiTheme="majorHAnsi"/>
        </w:rPr>
        <w:t xml:space="preserve">there is little hard evidence to support the argument that¶ inequality is increasing in developing countries. Data on income and asset¶ distribution in the Third World is notoriously </w:t>
      </w:r>
      <w:proofErr w:type="gramStart"/>
      <w:r w:rsidRPr="006A0E7B">
        <w:rPr>
          <w:rStyle w:val="StyleBoldUnderline"/>
          <w:rFonts w:asciiTheme="majorHAnsi" w:hAnsiTheme="majorHAnsi"/>
        </w:rPr>
        <w:t>weak,</w:t>
      </w:r>
      <w:proofErr w:type="gramEnd"/>
      <w:r w:rsidRPr="006A0E7B">
        <w:rPr>
          <w:rStyle w:val="StyleBoldUnderline"/>
          <w:rFonts w:asciiTheme="majorHAnsi" w:hAnsiTheme="majorHAnsi"/>
        </w:rPr>
        <w:t xml:space="preserve"> perhaps the primary reason that¶ controversies about inequality tend to persist</w:t>
      </w:r>
      <w:r w:rsidRPr="006A0E7B">
        <w:rPr>
          <w:rFonts w:asciiTheme="majorHAnsi" w:hAnsiTheme="majorHAnsi"/>
        </w:rPr>
        <w:t>. Luckily, over the course of the last</w:t>
      </w:r>
      <w:r w:rsidRPr="006A0E7B">
        <w:rPr>
          <w:rFonts w:asciiTheme="majorHAnsi" w:hAnsiTheme="majorHAnsi"/>
          <w:sz w:val="12"/>
        </w:rPr>
        <w:t xml:space="preserve">¶ </w:t>
      </w:r>
      <w:r w:rsidRPr="006A0E7B">
        <w:rPr>
          <w:rFonts w:asciiTheme="majorHAnsi" w:hAnsiTheme="majorHAnsi"/>
        </w:rPr>
        <w:t>couple of years, significantly improved cross-national data have come to be available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proofErr w:type="spellStart"/>
      <w:r w:rsidRPr="006A0E7B">
        <w:rPr>
          <w:rStyle w:val="StyleBoldUnderline"/>
          <w:rFonts w:asciiTheme="majorHAnsi" w:hAnsiTheme="majorHAnsi"/>
        </w:rPr>
        <w:t>Deininger</w:t>
      </w:r>
      <w:proofErr w:type="spellEnd"/>
      <w:r w:rsidRPr="006A0E7B">
        <w:rPr>
          <w:rStyle w:val="StyleBoldUnderline"/>
          <w:rFonts w:asciiTheme="majorHAnsi" w:hAnsiTheme="majorHAnsi"/>
        </w:rPr>
        <w:t xml:space="preserve"> and Squire (1996) report on a new data set assembled at the World Bank¶ that includes 682 observations for 108 countries of </w:t>
      </w:r>
      <w:proofErr w:type="spellStart"/>
      <w:r w:rsidRPr="006A0E7B">
        <w:rPr>
          <w:rStyle w:val="StyleBoldUnderline"/>
          <w:rFonts w:asciiTheme="majorHAnsi" w:hAnsiTheme="majorHAnsi"/>
        </w:rPr>
        <w:t>Gini</w:t>
      </w:r>
      <w:proofErr w:type="spellEnd"/>
      <w:r w:rsidRPr="006A0E7B">
        <w:rPr>
          <w:rStyle w:val="StyleBoldUnderline"/>
          <w:rFonts w:asciiTheme="majorHAnsi" w:hAnsiTheme="majorHAnsi"/>
        </w:rPr>
        <w:t xml:space="preserve"> coefficients7¶ and the national¶ income distribution by population quintiles. </w:t>
      </w:r>
      <w:r w:rsidRPr="006A0E7B">
        <w:rPr>
          <w:rFonts w:asciiTheme="majorHAnsi" w:hAnsiTheme="majorHAnsi"/>
        </w:rPr>
        <w:t>In both scope and reliability, these data</w:t>
      </w:r>
      <w:r w:rsidRPr="006A0E7B">
        <w:rPr>
          <w:rFonts w:asciiTheme="majorHAnsi" w:hAnsiTheme="majorHAnsi"/>
          <w:sz w:val="12"/>
        </w:rPr>
        <w:t xml:space="preserve">¶ </w:t>
      </w:r>
      <w:r w:rsidRPr="006A0E7B">
        <w:rPr>
          <w:rFonts w:asciiTheme="majorHAnsi" w:hAnsiTheme="majorHAnsi"/>
        </w:rPr>
        <w:t>represent a considerable improvement over all previously available data sets, even if</w:t>
      </w:r>
      <w:r w:rsidRPr="006A0E7B">
        <w:rPr>
          <w:rFonts w:asciiTheme="majorHAnsi" w:hAnsiTheme="majorHAnsi"/>
          <w:sz w:val="12"/>
        </w:rPr>
        <w:t xml:space="preserve">¶ </w:t>
      </w:r>
      <w:r w:rsidRPr="006A0E7B">
        <w:rPr>
          <w:rFonts w:asciiTheme="majorHAnsi" w:hAnsiTheme="majorHAnsi"/>
        </w:rPr>
        <w:t>they remain imperfect. Most useful, the data set includes fifty-eight countries with</w:t>
      </w:r>
      <w:r w:rsidRPr="006A0E7B">
        <w:rPr>
          <w:rFonts w:asciiTheme="majorHAnsi" w:hAnsiTheme="majorHAnsi"/>
          <w:sz w:val="12"/>
        </w:rPr>
        <w:t xml:space="preserve">¶ </w:t>
      </w:r>
      <w:r w:rsidRPr="006A0E7B">
        <w:rPr>
          <w:rFonts w:asciiTheme="majorHAnsi" w:hAnsiTheme="majorHAnsi"/>
        </w:rPr>
        <w:t>four or more quality observations spaced out from the 1960s to 1990s, thus allowing</w:t>
      </w:r>
      <w:r w:rsidRPr="006A0E7B">
        <w:rPr>
          <w:rFonts w:asciiTheme="majorHAnsi" w:hAnsiTheme="majorHAnsi"/>
          <w:sz w:val="12"/>
        </w:rPr>
        <w:t xml:space="preserve">¶ </w:t>
      </w:r>
      <w:r w:rsidRPr="006A0E7B">
        <w:rPr>
          <w:rFonts w:asciiTheme="majorHAnsi" w:hAnsiTheme="majorHAnsi"/>
        </w:rPr>
        <w:t>for a better understanding of the evolution of intra-national inequalities over time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A number of scholars have now taken advantage of this new data and have generated</w:t>
      </w:r>
      <w:r w:rsidRPr="006A0E7B">
        <w:rPr>
          <w:rFonts w:asciiTheme="majorHAnsi" w:hAnsiTheme="majorHAnsi"/>
          <w:sz w:val="12"/>
        </w:rPr>
        <w:t xml:space="preserve">¶ </w:t>
      </w:r>
      <w:r w:rsidRPr="006A0E7B">
        <w:rPr>
          <w:rFonts w:asciiTheme="majorHAnsi" w:hAnsiTheme="majorHAnsi"/>
        </w:rPr>
        <w:t xml:space="preserve">several findings of interest for our purpose here (Bruno, </w:t>
      </w:r>
      <w:proofErr w:type="spellStart"/>
      <w:r w:rsidRPr="006A0E7B">
        <w:rPr>
          <w:rFonts w:asciiTheme="majorHAnsi" w:hAnsiTheme="majorHAnsi"/>
        </w:rPr>
        <w:t>Ravallion</w:t>
      </w:r>
      <w:proofErr w:type="spellEnd"/>
      <w:r w:rsidRPr="006A0E7B">
        <w:rPr>
          <w:rFonts w:asciiTheme="majorHAnsi" w:hAnsiTheme="majorHAnsi"/>
        </w:rPr>
        <w:t>, and Squire 1996;</w:t>
      </w:r>
      <w:r w:rsidRPr="006A0E7B">
        <w:rPr>
          <w:rFonts w:asciiTheme="majorHAnsi" w:hAnsiTheme="majorHAnsi"/>
          <w:sz w:val="12"/>
        </w:rPr>
        <w:t xml:space="preserve">¶ </w:t>
      </w:r>
      <w:proofErr w:type="spellStart"/>
      <w:r w:rsidRPr="006A0E7B">
        <w:rPr>
          <w:rFonts w:asciiTheme="majorHAnsi" w:hAnsiTheme="majorHAnsi"/>
        </w:rPr>
        <w:t>Deininger</w:t>
      </w:r>
      <w:proofErr w:type="spellEnd"/>
      <w:r w:rsidRPr="006A0E7B">
        <w:rPr>
          <w:rFonts w:asciiTheme="majorHAnsi" w:hAnsiTheme="majorHAnsi"/>
        </w:rPr>
        <w:t xml:space="preserve"> and Squire 1996; </w:t>
      </w:r>
      <w:proofErr w:type="spellStart"/>
      <w:r w:rsidRPr="006A0E7B">
        <w:rPr>
          <w:rFonts w:asciiTheme="majorHAnsi" w:hAnsiTheme="majorHAnsi"/>
        </w:rPr>
        <w:t>Ravallion</w:t>
      </w:r>
      <w:proofErr w:type="spellEnd"/>
      <w:r w:rsidRPr="006A0E7B">
        <w:rPr>
          <w:rFonts w:asciiTheme="majorHAnsi" w:hAnsiTheme="majorHAnsi"/>
        </w:rPr>
        <w:t xml:space="preserve"> and Chen 1996; Chen, </w:t>
      </w:r>
      <w:proofErr w:type="spellStart"/>
      <w:r w:rsidRPr="006A0E7B">
        <w:rPr>
          <w:rFonts w:asciiTheme="majorHAnsi" w:hAnsiTheme="majorHAnsi"/>
        </w:rPr>
        <w:t>Datt</w:t>
      </w:r>
      <w:proofErr w:type="spellEnd"/>
      <w:r w:rsidRPr="006A0E7B">
        <w:rPr>
          <w:rFonts w:asciiTheme="majorHAnsi" w:hAnsiTheme="majorHAnsi"/>
        </w:rPr>
        <w:t xml:space="preserve">, and </w:t>
      </w:r>
      <w:proofErr w:type="spellStart"/>
      <w:r w:rsidRPr="006A0E7B">
        <w:rPr>
          <w:rFonts w:asciiTheme="majorHAnsi" w:hAnsiTheme="majorHAnsi"/>
        </w:rPr>
        <w:t>Ravallion</w:t>
      </w:r>
      <w:proofErr w:type="spellEnd"/>
      <w:r w:rsidRPr="006A0E7B">
        <w:rPr>
          <w:rFonts w:asciiTheme="majorHAnsi" w:hAnsiTheme="majorHAnsi"/>
          <w:sz w:val="12"/>
        </w:rPr>
        <w:t xml:space="preserve">¶ </w:t>
      </w:r>
      <w:r w:rsidRPr="006A0E7B">
        <w:rPr>
          <w:rFonts w:asciiTheme="majorHAnsi" w:hAnsiTheme="majorHAnsi"/>
        </w:rPr>
        <w:t>1994). Some of this data is related in the Appendix table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First, </w:t>
      </w:r>
      <w:r w:rsidRPr="006A0E7B">
        <w:rPr>
          <w:rStyle w:val="StyleBoldUnderline"/>
          <w:rFonts w:asciiTheme="majorHAnsi" w:hAnsiTheme="majorHAnsi"/>
        </w:rPr>
        <w:t xml:space="preserve">the data suggest that income distribution has been fairly steady in most¶ developing countries over the course of the last forty years. </w:t>
      </w:r>
      <w:r w:rsidRPr="006A0E7B">
        <w:rPr>
          <w:rFonts w:asciiTheme="majorHAnsi" w:hAnsiTheme="majorHAnsi"/>
        </w:rPr>
        <w:t xml:space="preserve">As Bruno, </w:t>
      </w:r>
      <w:proofErr w:type="spellStart"/>
      <w:r w:rsidRPr="006A0E7B">
        <w:rPr>
          <w:rFonts w:asciiTheme="majorHAnsi" w:hAnsiTheme="majorHAnsi"/>
        </w:rPr>
        <w:t>Ravallion</w:t>
      </w:r>
      <w:proofErr w:type="spellEnd"/>
      <w:r w:rsidRPr="006A0E7B">
        <w:rPr>
          <w:rFonts w:asciiTheme="majorHAnsi" w:hAnsiTheme="majorHAnsi"/>
        </w:rPr>
        <w:t>, and</w:t>
      </w:r>
      <w:r w:rsidRPr="006A0E7B">
        <w:rPr>
          <w:rFonts w:asciiTheme="majorHAnsi" w:hAnsiTheme="majorHAnsi"/>
          <w:sz w:val="12"/>
        </w:rPr>
        <w:t xml:space="preserve">¶ </w:t>
      </w:r>
      <w:r w:rsidRPr="006A0E7B">
        <w:rPr>
          <w:rFonts w:asciiTheme="majorHAnsi" w:hAnsiTheme="majorHAnsi"/>
        </w:rPr>
        <w:t xml:space="preserve">Squire put </w:t>
      </w:r>
      <w:proofErr w:type="gramStart"/>
      <w:r w:rsidRPr="006A0E7B">
        <w:rPr>
          <w:rFonts w:asciiTheme="majorHAnsi" w:hAnsiTheme="majorHAnsi"/>
        </w:rPr>
        <w:t>it,</w:t>
      </w:r>
      <w:proofErr w:type="gramEnd"/>
      <w:r w:rsidRPr="006A0E7B">
        <w:rPr>
          <w:rFonts w:asciiTheme="majorHAnsi" w:hAnsiTheme="majorHAnsi"/>
        </w:rPr>
        <w:t xml:space="preserve"> </w:t>
      </w:r>
      <w:r w:rsidRPr="006A0E7B">
        <w:rPr>
          <w:rStyle w:val="StyleBoldUnderline"/>
          <w:rFonts w:asciiTheme="majorHAnsi" w:hAnsiTheme="majorHAnsi"/>
        </w:rPr>
        <w:t xml:space="preserve">there is “substantially greater variation in inequality across countries at¶ a given time than over time for a given country” </w:t>
      </w:r>
      <w:r w:rsidRPr="006A0E7B">
        <w:rPr>
          <w:rFonts w:asciiTheme="majorHAnsi" w:hAnsiTheme="majorHAnsi"/>
        </w:rPr>
        <w:t>(p. 5</w:t>
      </w:r>
      <w:r w:rsidRPr="006A0E7B">
        <w:rPr>
          <w:rStyle w:val="StyleBoldUnderline"/>
          <w:rFonts w:asciiTheme="majorHAnsi" w:hAnsiTheme="majorHAnsi"/>
        </w:rPr>
        <w:t>). Parallel research on the¶ evolution of poverty in developing countries</w:t>
      </w:r>
      <w:r w:rsidRPr="006A0E7B">
        <w:rPr>
          <w:rFonts w:asciiTheme="majorHAnsi" w:hAnsiTheme="majorHAnsi"/>
        </w:rPr>
        <w:t xml:space="preserve"> (</w:t>
      </w:r>
      <w:proofErr w:type="spellStart"/>
      <w:r w:rsidRPr="006A0E7B">
        <w:rPr>
          <w:rFonts w:asciiTheme="majorHAnsi" w:hAnsiTheme="majorHAnsi"/>
        </w:rPr>
        <w:t>Ravallion</w:t>
      </w:r>
      <w:proofErr w:type="spellEnd"/>
      <w:r w:rsidRPr="006A0E7B">
        <w:rPr>
          <w:rFonts w:asciiTheme="majorHAnsi" w:hAnsiTheme="majorHAnsi"/>
        </w:rPr>
        <w:t xml:space="preserve"> and Chen 1996) </w:t>
      </w:r>
      <w:r w:rsidRPr="006A0E7B">
        <w:rPr>
          <w:rStyle w:val="StyleBoldUnderline"/>
          <w:rFonts w:asciiTheme="majorHAnsi" w:hAnsiTheme="majorHAnsi"/>
        </w:rPr>
        <w:t xml:space="preserve">suggests a¶ similarly static evolution overall, although with sharper regional variation: the¶ absolute incidence of poverty increased in Africa and Latin America (and the </w:t>
      </w:r>
      <w:proofErr w:type="spellStart"/>
      <w:r w:rsidRPr="006A0E7B">
        <w:rPr>
          <w:rStyle w:val="StyleBoldUnderline"/>
          <w:rFonts w:asciiTheme="majorHAnsi" w:hAnsiTheme="majorHAnsi"/>
        </w:rPr>
        <w:t>exsocialist</w:t>
      </w:r>
      <w:proofErr w:type="spellEnd"/>
      <w:r w:rsidRPr="006A0E7B">
        <w:rPr>
          <w:rStyle w:val="StyleBoldUnderline"/>
          <w:rFonts w:asciiTheme="majorHAnsi" w:hAnsiTheme="majorHAnsi"/>
        </w:rPr>
        <w:t xml:space="preserve"> states) during the 1980s, while declining in East and South Asia. Overall, the¶ absolute numbers of the poor have grown roughly as fast as population growth</w:t>
      </w:r>
    </w:p>
    <w:p w14:paraId="37B5168C" w14:textId="77777777" w:rsidR="009F0072" w:rsidRPr="006A0E7B" w:rsidRDefault="009F0072" w:rsidP="009F0072">
      <w:pPr>
        <w:rPr>
          <w:rFonts w:asciiTheme="majorHAnsi" w:hAnsiTheme="majorHAnsi"/>
        </w:rPr>
      </w:pPr>
    </w:p>
    <w:p w14:paraId="5C9AE90A" w14:textId="77777777" w:rsidR="00306E9F" w:rsidRPr="006A0E7B" w:rsidRDefault="00306E9F" w:rsidP="00306E9F">
      <w:pPr>
        <w:rPr>
          <w:rFonts w:asciiTheme="majorHAnsi" w:hAnsiTheme="majorHAnsi"/>
        </w:rPr>
      </w:pPr>
    </w:p>
    <w:p w14:paraId="3DEB01C5" w14:textId="77777777" w:rsidR="00306E9F" w:rsidRPr="006A0E7B" w:rsidRDefault="00306E9F" w:rsidP="00306E9F">
      <w:pPr>
        <w:pStyle w:val="Heading2"/>
      </w:pPr>
      <w:r w:rsidRPr="006A0E7B">
        <w:t>Trade Bad</w:t>
      </w:r>
    </w:p>
    <w:p w14:paraId="7BAFB3EF" w14:textId="77777777" w:rsidR="0031297D" w:rsidRPr="006A0E7B" w:rsidRDefault="0031297D" w:rsidP="0031297D">
      <w:pPr>
        <w:pStyle w:val="Heading3"/>
      </w:pPr>
      <w:r w:rsidRPr="006A0E7B">
        <w:t>Trade Bad – War (General)</w:t>
      </w:r>
    </w:p>
    <w:p w14:paraId="1E96E212" w14:textId="77777777" w:rsidR="0031297D" w:rsidRPr="006A0E7B" w:rsidRDefault="0031297D" w:rsidP="0031297D">
      <w:pPr>
        <w:rPr>
          <w:rFonts w:asciiTheme="majorHAnsi" w:hAnsiTheme="majorHAnsi"/>
        </w:rPr>
      </w:pPr>
    </w:p>
    <w:p w14:paraId="1D6B84F6" w14:textId="77777777" w:rsidR="0031297D" w:rsidRPr="006A0E7B" w:rsidRDefault="0031297D" w:rsidP="0031297D">
      <w:pPr>
        <w:pStyle w:val="Heading4"/>
      </w:pPr>
      <w:r w:rsidRPr="006A0E7B">
        <w:t>Multilateral trade and globalization increase the likelihood of bilateral conflict escalation – no trade dependency</w:t>
      </w:r>
    </w:p>
    <w:p w14:paraId="40D8A297" w14:textId="77777777" w:rsidR="0031297D" w:rsidRPr="006A0E7B" w:rsidRDefault="0031297D" w:rsidP="0031297D">
      <w:pPr>
        <w:rPr>
          <w:rFonts w:asciiTheme="majorHAnsi" w:hAnsiTheme="majorHAnsi"/>
        </w:rPr>
      </w:pPr>
      <w:r w:rsidRPr="006A0E7B">
        <w:rPr>
          <w:rFonts w:asciiTheme="majorHAnsi" w:hAnsiTheme="majorHAnsi"/>
        </w:rPr>
        <w:t xml:space="preserve">Philippe </w:t>
      </w:r>
      <w:r w:rsidRPr="006A0E7B">
        <w:rPr>
          <w:rFonts w:asciiTheme="majorHAnsi" w:hAnsiTheme="majorHAnsi"/>
          <w:b/>
          <w:bCs/>
          <w:sz w:val="24"/>
          <w:u w:val="single"/>
        </w:rPr>
        <w:t xml:space="preserve">Martin </w:t>
      </w:r>
      <w:proofErr w:type="gramStart"/>
      <w:r w:rsidRPr="006A0E7B">
        <w:rPr>
          <w:rFonts w:asciiTheme="majorHAnsi" w:hAnsiTheme="majorHAnsi"/>
          <w:b/>
          <w:bCs/>
          <w:sz w:val="24"/>
          <w:u w:val="single"/>
        </w:rPr>
        <w:t>et</w:t>
      </w:r>
      <w:proofErr w:type="gramEnd"/>
      <w:r w:rsidRPr="006A0E7B">
        <w:rPr>
          <w:rFonts w:asciiTheme="majorHAnsi" w:hAnsiTheme="majorHAnsi"/>
          <w:b/>
          <w:bCs/>
          <w:sz w:val="24"/>
          <w:u w:val="single"/>
        </w:rPr>
        <w:t xml:space="preserve">. </w:t>
      </w:r>
      <w:proofErr w:type="gramStart"/>
      <w:r w:rsidRPr="006A0E7B">
        <w:rPr>
          <w:rFonts w:asciiTheme="majorHAnsi" w:hAnsiTheme="majorHAnsi"/>
          <w:b/>
          <w:bCs/>
          <w:sz w:val="24"/>
          <w:u w:val="single"/>
        </w:rPr>
        <w:t>al</w:t>
      </w:r>
      <w:proofErr w:type="gramEnd"/>
      <w:r w:rsidRPr="006A0E7B">
        <w:rPr>
          <w:rFonts w:asciiTheme="majorHAnsi" w:hAnsiTheme="majorHAnsi"/>
          <w:b/>
          <w:bCs/>
          <w:sz w:val="24"/>
          <w:u w:val="single"/>
        </w:rPr>
        <w:t xml:space="preserve">, </w:t>
      </w:r>
      <w:r w:rsidRPr="006A0E7B">
        <w:rPr>
          <w:rFonts w:asciiTheme="majorHAnsi" w:hAnsiTheme="majorHAnsi"/>
        </w:rPr>
        <w:t xml:space="preserve">Thierry Mayer, Mathias </w:t>
      </w:r>
      <w:proofErr w:type="spellStart"/>
      <w:r w:rsidRPr="006A0E7B">
        <w:rPr>
          <w:rFonts w:asciiTheme="majorHAnsi" w:hAnsiTheme="majorHAnsi"/>
        </w:rPr>
        <w:t>Thoenig</w:t>
      </w:r>
      <w:proofErr w:type="spellEnd"/>
      <w:r w:rsidRPr="006A0E7B">
        <w:rPr>
          <w:rFonts w:asciiTheme="majorHAnsi" w:hAnsiTheme="majorHAnsi"/>
        </w:rPr>
        <w:t xml:space="preserve">, University of Paris 1 Pantheon, Paris School of Economics, Centre for Economic Policy Research, University of Paris 1 Pantheon, Paris school </w:t>
      </w:r>
      <w:proofErr w:type="spellStart"/>
      <w:r w:rsidRPr="006A0E7B">
        <w:rPr>
          <w:rFonts w:asciiTheme="majorHAnsi" w:hAnsiTheme="majorHAnsi"/>
        </w:rPr>
        <w:t>fo</w:t>
      </w:r>
      <w:proofErr w:type="spellEnd"/>
      <w:r w:rsidRPr="006A0E7B">
        <w:rPr>
          <w:rFonts w:asciiTheme="majorHAnsi" w:hAnsiTheme="majorHAnsi"/>
        </w:rPr>
        <w:t xml:space="preserve"> Economics CEP11 and Centre for Economic Policy Research, University of Geneva and Paris School of Economics, First version April 06, final version November 07, published 20</w:t>
      </w:r>
      <w:r w:rsidRPr="006A0E7B">
        <w:rPr>
          <w:rFonts w:asciiTheme="majorHAnsi" w:hAnsiTheme="majorHAnsi"/>
          <w:b/>
          <w:bCs/>
          <w:sz w:val="24"/>
          <w:u w:val="single"/>
        </w:rPr>
        <w:t>08</w:t>
      </w:r>
      <w:r w:rsidRPr="006A0E7B">
        <w:rPr>
          <w:rFonts w:asciiTheme="majorHAnsi" w:hAnsiTheme="majorHAnsi"/>
        </w:rPr>
        <w:t xml:space="preserve"> [Make Trade Not War?, The Review of Economic Studies Limited, &lt;http://econ.sciences-po.fr/sites/default/files/file/tmayer/MMT.pdf&gt;] </w:t>
      </w:r>
      <w:proofErr w:type="spellStart"/>
      <w:r w:rsidRPr="006A0E7B">
        <w:rPr>
          <w:rFonts w:asciiTheme="majorHAnsi" w:hAnsiTheme="majorHAnsi"/>
        </w:rPr>
        <w:t>jmin</w:t>
      </w:r>
      <w:proofErr w:type="spellEnd"/>
    </w:p>
    <w:p w14:paraId="51E250CC" w14:textId="77777777" w:rsidR="0031297D" w:rsidRPr="006A0E7B" w:rsidRDefault="0031297D" w:rsidP="0031297D">
      <w:pPr>
        <w:rPr>
          <w:rFonts w:asciiTheme="majorHAnsi" w:hAnsiTheme="majorHAnsi"/>
        </w:rPr>
      </w:pPr>
      <w:r w:rsidRPr="006A0E7B">
        <w:rPr>
          <w:rFonts w:asciiTheme="majorHAnsi" w:hAnsiTheme="majorHAnsi"/>
        </w:rPr>
        <w:t>The objective of this paper is to shed light on the following question: If trade promotes</w:t>
      </w:r>
      <w:r w:rsidRPr="006A0E7B">
        <w:rPr>
          <w:rFonts w:asciiTheme="majorHAnsi" w:hAnsiTheme="majorHAnsi"/>
          <w:sz w:val="12"/>
        </w:rPr>
        <w:t xml:space="preserve">¶ </w:t>
      </w:r>
      <w:r w:rsidRPr="006A0E7B">
        <w:rPr>
          <w:rFonts w:asciiTheme="majorHAnsi" w:hAnsiTheme="majorHAnsi"/>
        </w:rPr>
        <w:t xml:space="preserve">peace as suggested by the European example, why is it that </w:t>
      </w:r>
      <w:r w:rsidRPr="006A0E7B">
        <w:rPr>
          <w:rStyle w:val="StyleBoldUnderline"/>
          <w:rFonts w:asciiTheme="majorHAnsi" w:hAnsiTheme="majorHAnsi"/>
        </w:rPr>
        <w:t>globalization</w:t>
      </w:r>
      <w:r w:rsidRPr="006A0E7B">
        <w:rPr>
          <w:rFonts w:asciiTheme="majorHAnsi" w:hAnsiTheme="majorHAnsi"/>
        </w:rPr>
        <w:t>, interpreted as trade</w:t>
      </w:r>
      <w:r w:rsidRPr="006A0E7B">
        <w:rPr>
          <w:rFonts w:asciiTheme="majorHAnsi" w:hAnsiTheme="majorHAnsi"/>
          <w:sz w:val="12"/>
        </w:rPr>
        <w:t xml:space="preserve">¶ </w:t>
      </w:r>
      <w:r w:rsidRPr="006A0E7B">
        <w:rPr>
          <w:rFonts w:asciiTheme="majorHAnsi" w:hAnsiTheme="majorHAnsi"/>
        </w:rPr>
        <w:t xml:space="preserve">liberalization at the global level, </w:t>
      </w:r>
      <w:r w:rsidRPr="006A0E7B">
        <w:rPr>
          <w:rStyle w:val="StyleBoldUnderline"/>
          <w:rFonts w:asciiTheme="majorHAnsi" w:hAnsiTheme="majorHAnsi"/>
        </w:rPr>
        <w:t>has not lived up to its promise of decreasing the prevalence of¶ violent interstate conﬂicts</w:t>
      </w:r>
      <w:r w:rsidRPr="006A0E7B">
        <w:rPr>
          <w:rFonts w:asciiTheme="majorHAnsi" w:hAnsiTheme="majorHAnsi"/>
        </w:rPr>
        <w:t>? We offer a theoretical and empirical answer to this question. On the</w:t>
      </w:r>
      <w:r w:rsidRPr="006A0E7B">
        <w:rPr>
          <w:rFonts w:asciiTheme="majorHAnsi" w:hAnsiTheme="majorHAnsi"/>
          <w:sz w:val="12"/>
        </w:rPr>
        <w:t xml:space="preserve">¶ </w:t>
      </w:r>
      <w:r w:rsidRPr="006A0E7B">
        <w:rPr>
          <w:rFonts w:asciiTheme="majorHAnsi" w:hAnsiTheme="majorHAnsi"/>
        </w:rPr>
        <w:t>theoretical side, we build a framework where escalation to military conﬂicts may occur because</w:t>
      </w:r>
      <w:r w:rsidRPr="006A0E7B">
        <w:rPr>
          <w:rFonts w:asciiTheme="majorHAnsi" w:hAnsiTheme="majorHAnsi"/>
          <w:sz w:val="12"/>
        </w:rPr>
        <w:t xml:space="preserve">¶ </w:t>
      </w:r>
      <w:r w:rsidRPr="006A0E7B">
        <w:rPr>
          <w:rFonts w:asciiTheme="majorHAnsi" w:hAnsiTheme="majorHAnsi"/>
        </w:rPr>
        <w:t xml:space="preserve">of the failure of negotiations in a bargaining game. </w:t>
      </w:r>
      <w:r w:rsidRPr="006A0E7B">
        <w:rPr>
          <w:rStyle w:val="StyleBoldUnderline"/>
          <w:rFonts w:asciiTheme="majorHAnsi" w:hAnsiTheme="majorHAnsi"/>
        </w:rPr>
        <w:t>The structure of this game is</w:t>
      </w:r>
      <w:r w:rsidRPr="006A0E7B">
        <w:rPr>
          <w:rFonts w:asciiTheme="majorHAnsi" w:hAnsiTheme="majorHAnsi"/>
        </w:rPr>
        <w:t xml:space="preserve"> fairly </w:t>
      </w:r>
      <w:r w:rsidRPr="006A0E7B">
        <w:rPr>
          <w:rStyle w:val="StyleBoldUnderline"/>
          <w:rFonts w:asciiTheme="majorHAnsi" w:hAnsiTheme="majorHAnsi"/>
        </w:rPr>
        <w:t>general</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(1) </w:t>
      </w:r>
      <w:r w:rsidRPr="006A0E7B">
        <w:rPr>
          <w:rStyle w:val="StyleBoldUnderline"/>
          <w:rFonts w:asciiTheme="majorHAnsi" w:hAnsiTheme="majorHAnsi"/>
        </w:rPr>
        <w:t>war is Pareto dominated by peace</w:t>
      </w:r>
      <w:r w:rsidRPr="006A0E7B">
        <w:rPr>
          <w:rFonts w:asciiTheme="majorHAnsi" w:hAnsiTheme="majorHAnsi"/>
        </w:rPr>
        <w:t xml:space="preserve">, (2) </w:t>
      </w:r>
      <w:r w:rsidRPr="006A0E7B">
        <w:rPr>
          <w:rStyle w:val="StyleBoldUnderline"/>
          <w:rFonts w:asciiTheme="majorHAnsi" w:hAnsiTheme="majorHAnsi"/>
        </w:rPr>
        <w:t xml:space="preserve">countries have private information, and </w:t>
      </w:r>
      <w:r w:rsidRPr="006A0E7B">
        <w:rPr>
          <w:rFonts w:asciiTheme="majorHAnsi" w:hAnsiTheme="majorHAnsi"/>
        </w:rPr>
        <w:t xml:space="preserve">(3) </w:t>
      </w:r>
      <w:r w:rsidRPr="006A0E7B">
        <w:rPr>
          <w:rStyle w:val="StyleBoldUnderline"/>
          <w:rFonts w:asciiTheme="majorHAnsi" w:hAnsiTheme="majorHAnsi"/>
        </w:rPr>
        <w:t>countries¶ can choose any type of negotiation protocol</w:t>
      </w:r>
      <w:r w:rsidRPr="006A0E7B">
        <w:rPr>
          <w:rFonts w:asciiTheme="majorHAnsi" w:hAnsiTheme="majorHAnsi"/>
        </w:rPr>
        <w:t>. We then embed this game in a standard new trade</w:t>
      </w:r>
      <w:r w:rsidRPr="006A0E7B">
        <w:rPr>
          <w:rFonts w:asciiTheme="majorHAnsi" w:hAnsiTheme="majorHAnsi"/>
          <w:sz w:val="12"/>
        </w:rPr>
        <w:t xml:space="preserve">¶ </w:t>
      </w:r>
      <w:r w:rsidRPr="006A0E7B">
        <w:rPr>
          <w:rFonts w:asciiTheme="majorHAnsi" w:hAnsiTheme="majorHAnsi"/>
        </w:rPr>
        <w:t xml:space="preserve">theory model. We show that </w:t>
      </w:r>
      <w:r w:rsidRPr="006A0E7B">
        <w:rPr>
          <w:rStyle w:val="StyleBoldUnderline"/>
          <w:rFonts w:asciiTheme="majorHAnsi" w:hAnsiTheme="majorHAnsi"/>
        </w:rPr>
        <w:t>a pair of countries with more bilateral trade has a lower probability of</w:t>
      </w:r>
      <w:r w:rsidRPr="006A0E7B">
        <w:rPr>
          <w:rFonts w:asciiTheme="majorHAnsi" w:hAnsiTheme="majorHAnsi"/>
          <w:sz w:val="12"/>
        </w:rPr>
        <w:t xml:space="preserve">¶ </w:t>
      </w:r>
      <w:r w:rsidRPr="006A0E7B">
        <w:rPr>
          <w:rFonts w:asciiTheme="majorHAnsi" w:hAnsiTheme="majorHAnsi"/>
        </w:rPr>
        <w:t xml:space="preserve">bilateral </w:t>
      </w:r>
      <w:r w:rsidRPr="006A0E7B">
        <w:rPr>
          <w:rStyle w:val="StyleBoldUnderline"/>
          <w:rFonts w:asciiTheme="majorHAnsi" w:hAnsiTheme="majorHAnsi"/>
        </w:rPr>
        <w:t>war</w:t>
      </w:r>
      <w:r w:rsidRPr="006A0E7B">
        <w:rPr>
          <w:rFonts w:asciiTheme="majorHAnsi" w:hAnsiTheme="majorHAnsi"/>
        </w:rPr>
        <w:t xml:space="preserve">. </w:t>
      </w:r>
      <w:r w:rsidRPr="006A0E7B">
        <w:rPr>
          <w:rStyle w:val="StyleBoldUnderline"/>
          <w:rFonts w:asciiTheme="majorHAnsi" w:hAnsiTheme="majorHAnsi"/>
        </w:rPr>
        <w:t>However, multilateral trade</w:t>
      </w:r>
      <w:r w:rsidRPr="006A0E7B">
        <w:rPr>
          <w:rFonts w:asciiTheme="majorHAnsi" w:hAnsiTheme="majorHAnsi"/>
        </w:rPr>
        <w:t xml:space="preserve"> openness </w:t>
      </w:r>
      <w:r w:rsidRPr="006A0E7B">
        <w:rPr>
          <w:rStyle w:val="StyleBoldUnderline"/>
          <w:rFonts w:asciiTheme="majorHAnsi" w:hAnsiTheme="majorHAnsi"/>
        </w:rPr>
        <w:t>has the opposite effect: Any pair of countries¶ more open with the rest of the world decreases its degree of bilateral dependence and its cost of a¶ bilateral conﬂict, and this results in a higher probability of bilateral war</w:t>
      </w:r>
      <w:r w:rsidRPr="006A0E7B">
        <w:rPr>
          <w:rFonts w:asciiTheme="majorHAnsi" w:hAnsiTheme="majorHAnsi"/>
        </w:rPr>
        <w:t>. A theoretical prediction</w:t>
      </w:r>
      <w:r w:rsidRPr="006A0E7B">
        <w:rPr>
          <w:rFonts w:asciiTheme="majorHAnsi" w:hAnsiTheme="majorHAnsi"/>
          <w:sz w:val="12"/>
        </w:rPr>
        <w:t xml:space="preserve">¶ </w:t>
      </w:r>
      <w:r w:rsidRPr="006A0E7B">
        <w:rPr>
          <w:rFonts w:asciiTheme="majorHAnsi" w:hAnsiTheme="majorHAnsi"/>
        </w:rPr>
        <w:t xml:space="preserve">of our model is that </w:t>
      </w:r>
      <w:r w:rsidRPr="006A0E7B">
        <w:rPr>
          <w:rStyle w:val="StyleBoldUnderline"/>
          <w:rFonts w:asciiTheme="majorHAnsi" w:hAnsiTheme="majorHAnsi"/>
        </w:rPr>
        <w:t>globalization of trade</w:t>
      </w:r>
      <w:r w:rsidRPr="006A0E7B">
        <w:rPr>
          <w:rFonts w:asciiTheme="majorHAnsi" w:hAnsiTheme="majorHAnsi"/>
        </w:rPr>
        <w:t xml:space="preserve"> ﬂows changes the nature of conﬂicts. It </w:t>
      </w:r>
      <w:r w:rsidRPr="006A0E7B">
        <w:rPr>
          <w:rStyle w:val="StyleBoldUnderline"/>
          <w:rFonts w:asciiTheme="majorHAnsi" w:hAnsiTheme="majorHAnsi"/>
        </w:rPr>
        <w:t>decreases the¶ probability of global conﬂicts</w:t>
      </w:r>
      <w:r w:rsidRPr="006A0E7B">
        <w:rPr>
          <w:rFonts w:asciiTheme="majorHAnsi" w:hAnsiTheme="majorHAnsi"/>
        </w:rPr>
        <w:t xml:space="preserve"> (maybe the most costly in terms of human welfare) </w:t>
      </w:r>
      <w:r w:rsidRPr="006A0E7B">
        <w:rPr>
          <w:rStyle w:val="StyleBoldUnderline"/>
          <w:rFonts w:asciiTheme="majorHAnsi" w:hAnsiTheme="majorHAnsi"/>
        </w:rPr>
        <w:t>but increases¶ the probability of any bilateral conﬂict</w:t>
      </w:r>
      <w:r w:rsidRPr="006A0E7B">
        <w:rPr>
          <w:rFonts w:asciiTheme="majorHAnsi" w:hAnsiTheme="majorHAnsi"/>
        </w:rPr>
        <w:t xml:space="preserve">. The reason for the second result is that </w:t>
      </w:r>
      <w:r w:rsidRPr="006A0E7B">
        <w:rPr>
          <w:rStyle w:val="StyleBoldUnderline"/>
          <w:rFonts w:asciiTheme="majorHAnsi" w:hAnsiTheme="majorHAnsi"/>
        </w:rPr>
        <w:t>globalization¶ decreases the bilateral dependence</w:t>
      </w:r>
      <w:r w:rsidRPr="006A0E7B">
        <w:rPr>
          <w:rFonts w:asciiTheme="majorHAnsi" w:hAnsiTheme="majorHAnsi"/>
        </w:rPr>
        <w:t xml:space="preserve"> for any country pair, </w:t>
      </w:r>
      <w:r w:rsidRPr="006A0E7B">
        <w:rPr>
          <w:rStyle w:val="StyleBoldUnderline"/>
          <w:rFonts w:asciiTheme="majorHAnsi" w:hAnsiTheme="majorHAnsi"/>
        </w:rPr>
        <w:t>and this weakens the incentive to make¶ concessions in order to avoid the escalation of a dispute</w:t>
      </w:r>
      <w:r w:rsidRPr="006A0E7B">
        <w:rPr>
          <w:rFonts w:asciiTheme="majorHAnsi" w:hAnsiTheme="majorHAnsi"/>
        </w:rPr>
        <w:t xml:space="preserve"> into a bilateral military conﬂict. This</w:t>
      </w:r>
      <w:r w:rsidRPr="006A0E7B">
        <w:rPr>
          <w:rFonts w:asciiTheme="majorHAnsi" w:hAnsiTheme="majorHAnsi"/>
          <w:sz w:val="12"/>
        </w:rPr>
        <w:t xml:space="preserve">¶ </w:t>
      </w:r>
      <w:r w:rsidRPr="006A0E7B">
        <w:rPr>
          <w:rFonts w:asciiTheme="majorHAnsi" w:hAnsiTheme="majorHAnsi"/>
        </w:rPr>
        <w:t>is especially true for countries with a high probability of dispute with a local dimension such as</w:t>
      </w:r>
      <w:r w:rsidRPr="006A0E7B">
        <w:rPr>
          <w:rFonts w:asciiTheme="majorHAnsi" w:hAnsiTheme="majorHAnsi"/>
          <w:sz w:val="12"/>
        </w:rPr>
        <w:t xml:space="preserve">¶ </w:t>
      </w:r>
      <w:r w:rsidRPr="006A0E7B">
        <w:rPr>
          <w:rFonts w:asciiTheme="majorHAnsi" w:hAnsiTheme="majorHAnsi"/>
        </w:rPr>
        <w:t>disputes on borders, resources, and ethnic minorities.</w:t>
      </w:r>
    </w:p>
    <w:p w14:paraId="7242890F" w14:textId="77777777" w:rsidR="0031297D" w:rsidRPr="006A0E7B" w:rsidRDefault="0031297D" w:rsidP="0031297D">
      <w:pPr>
        <w:rPr>
          <w:rFonts w:asciiTheme="majorHAnsi" w:hAnsiTheme="majorHAnsi"/>
        </w:rPr>
      </w:pPr>
    </w:p>
    <w:p w14:paraId="7D90F450" w14:textId="77777777" w:rsidR="0031297D" w:rsidRPr="006A0E7B" w:rsidRDefault="0031297D" w:rsidP="0031297D">
      <w:pPr>
        <w:pStyle w:val="Heading4"/>
      </w:pPr>
      <w:r w:rsidRPr="006A0E7B">
        <w:t>US trade dominance decreases local economic interdependence, increasing the likelihood for regional conflicts</w:t>
      </w:r>
    </w:p>
    <w:p w14:paraId="3CF9A89C" w14:textId="77777777" w:rsidR="0031297D" w:rsidRPr="006A0E7B" w:rsidRDefault="0031297D" w:rsidP="0031297D">
      <w:pPr>
        <w:rPr>
          <w:rFonts w:asciiTheme="majorHAnsi" w:hAnsiTheme="majorHAnsi"/>
        </w:rPr>
      </w:pPr>
      <w:r w:rsidRPr="006A0E7B">
        <w:rPr>
          <w:rFonts w:asciiTheme="majorHAnsi" w:hAnsiTheme="majorHAnsi"/>
        </w:rPr>
        <w:t xml:space="preserve">Philippe </w:t>
      </w:r>
      <w:r w:rsidRPr="006A0E7B">
        <w:rPr>
          <w:rFonts w:asciiTheme="majorHAnsi" w:hAnsiTheme="majorHAnsi"/>
          <w:b/>
          <w:bCs/>
          <w:sz w:val="24"/>
          <w:u w:val="single"/>
        </w:rPr>
        <w:t xml:space="preserve">Martin </w:t>
      </w:r>
      <w:proofErr w:type="gramStart"/>
      <w:r w:rsidRPr="006A0E7B">
        <w:rPr>
          <w:rFonts w:asciiTheme="majorHAnsi" w:hAnsiTheme="majorHAnsi"/>
          <w:b/>
          <w:bCs/>
          <w:sz w:val="24"/>
          <w:u w:val="single"/>
        </w:rPr>
        <w:t>et</w:t>
      </w:r>
      <w:proofErr w:type="gramEnd"/>
      <w:r w:rsidRPr="006A0E7B">
        <w:rPr>
          <w:rFonts w:asciiTheme="majorHAnsi" w:hAnsiTheme="majorHAnsi"/>
          <w:b/>
          <w:bCs/>
          <w:sz w:val="24"/>
          <w:u w:val="single"/>
        </w:rPr>
        <w:t xml:space="preserve">. </w:t>
      </w:r>
      <w:proofErr w:type="gramStart"/>
      <w:r w:rsidRPr="006A0E7B">
        <w:rPr>
          <w:rFonts w:asciiTheme="majorHAnsi" w:hAnsiTheme="majorHAnsi"/>
          <w:b/>
          <w:bCs/>
          <w:sz w:val="24"/>
          <w:u w:val="single"/>
        </w:rPr>
        <w:t>al</w:t>
      </w:r>
      <w:proofErr w:type="gramEnd"/>
      <w:r w:rsidRPr="006A0E7B">
        <w:rPr>
          <w:rFonts w:asciiTheme="majorHAnsi" w:hAnsiTheme="majorHAnsi"/>
          <w:b/>
          <w:bCs/>
          <w:sz w:val="24"/>
          <w:u w:val="single"/>
        </w:rPr>
        <w:t xml:space="preserve">, </w:t>
      </w:r>
      <w:r w:rsidRPr="006A0E7B">
        <w:rPr>
          <w:rFonts w:asciiTheme="majorHAnsi" w:hAnsiTheme="majorHAnsi"/>
        </w:rPr>
        <w:t xml:space="preserve">Thierry Mayer, Mathias </w:t>
      </w:r>
      <w:proofErr w:type="spellStart"/>
      <w:r w:rsidRPr="006A0E7B">
        <w:rPr>
          <w:rFonts w:asciiTheme="majorHAnsi" w:hAnsiTheme="majorHAnsi"/>
        </w:rPr>
        <w:t>Thoenig</w:t>
      </w:r>
      <w:proofErr w:type="spellEnd"/>
      <w:r w:rsidRPr="006A0E7B">
        <w:rPr>
          <w:rFonts w:asciiTheme="majorHAnsi" w:hAnsiTheme="majorHAnsi"/>
        </w:rPr>
        <w:t xml:space="preserve">, University of Paris 1 Pantheon, Paris School of Economics, Centre for Economic Policy Research, University of Paris 1 Pantheon, Paris school </w:t>
      </w:r>
      <w:proofErr w:type="spellStart"/>
      <w:r w:rsidRPr="006A0E7B">
        <w:rPr>
          <w:rFonts w:asciiTheme="majorHAnsi" w:hAnsiTheme="majorHAnsi"/>
        </w:rPr>
        <w:t>fo</w:t>
      </w:r>
      <w:proofErr w:type="spellEnd"/>
      <w:r w:rsidRPr="006A0E7B">
        <w:rPr>
          <w:rFonts w:asciiTheme="majorHAnsi" w:hAnsiTheme="majorHAnsi"/>
        </w:rPr>
        <w:t xml:space="preserve"> Economics CEP11 and Centre for Economic Policy Research, University of Geneva and Paris School of Economics, First version April 06, final version November 07, published 20</w:t>
      </w:r>
      <w:r w:rsidRPr="006A0E7B">
        <w:rPr>
          <w:rFonts w:asciiTheme="majorHAnsi" w:hAnsiTheme="majorHAnsi"/>
          <w:b/>
          <w:bCs/>
          <w:sz w:val="24"/>
          <w:u w:val="single"/>
        </w:rPr>
        <w:t>08</w:t>
      </w:r>
      <w:r w:rsidRPr="006A0E7B">
        <w:rPr>
          <w:rFonts w:asciiTheme="majorHAnsi" w:hAnsiTheme="majorHAnsi"/>
        </w:rPr>
        <w:t xml:space="preserve"> [Make Trade Not War?, The Review of Economic Studies Limited, &lt;http://econ.sciences-po.fr/sites/default/files/file/tmayer/MMT.pdf&gt;] </w:t>
      </w:r>
      <w:proofErr w:type="spellStart"/>
      <w:r w:rsidRPr="006A0E7B">
        <w:rPr>
          <w:rFonts w:asciiTheme="majorHAnsi" w:hAnsiTheme="majorHAnsi"/>
        </w:rPr>
        <w:t>jmin</w:t>
      </w:r>
      <w:proofErr w:type="spellEnd"/>
    </w:p>
    <w:p w14:paraId="50C632C6" w14:textId="77777777" w:rsidR="0031297D" w:rsidRPr="006A0E7B" w:rsidRDefault="0031297D" w:rsidP="0031297D">
      <w:pPr>
        <w:rPr>
          <w:rFonts w:asciiTheme="majorHAnsi" w:hAnsiTheme="majorHAnsi"/>
          <w:sz w:val="12"/>
        </w:rPr>
      </w:pPr>
      <w:r w:rsidRPr="006A0E7B">
        <w:rPr>
          <w:rFonts w:asciiTheme="majorHAnsi" w:hAnsiTheme="majorHAnsi"/>
        </w:rPr>
        <w:t xml:space="preserve">We test the theoretical prediction that </w:t>
      </w:r>
      <w:r w:rsidRPr="006A0E7B">
        <w:rPr>
          <w:rStyle w:val="StyleBoldUnderline"/>
          <w:rFonts w:asciiTheme="majorHAnsi" w:hAnsiTheme="majorHAnsi"/>
        </w:rPr>
        <w:t>bilateral and multilateral trade have opposite effects¶ on the probability of</w:t>
      </w:r>
      <w:r w:rsidRPr="006A0E7B">
        <w:rPr>
          <w:rFonts w:asciiTheme="majorHAnsi" w:hAnsiTheme="majorHAnsi"/>
        </w:rPr>
        <w:t xml:space="preserve"> bilateral </w:t>
      </w:r>
      <w:r w:rsidRPr="006A0E7B">
        <w:rPr>
          <w:rStyle w:val="StyleBoldUnderline"/>
          <w:rFonts w:asciiTheme="majorHAnsi" w:hAnsiTheme="majorHAnsi"/>
        </w:rPr>
        <w:t>military conﬂicts</w:t>
      </w:r>
      <w:r w:rsidRPr="006A0E7B">
        <w:rPr>
          <w:rFonts w:asciiTheme="majorHAnsi" w:hAnsiTheme="majorHAnsi"/>
        </w:rPr>
        <w:t xml:space="preserve"> on the 1950–2000 period using a data set from</w:t>
      </w:r>
      <w:r w:rsidRPr="006A0E7B">
        <w:rPr>
          <w:rFonts w:asciiTheme="majorHAnsi" w:hAnsiTheme="majorHAnsi"/>
          <w:sz w:val="12"/>
        </w:rPr>
        <w:t xml:space="preserve">¶ </w:t>
      </w:r>
      <w:r w:rsidRPr="006A0E7B">
        <w:rPr>
          <w:rFonts w:asciiTheme="majorHAnsi" w:hAnsiTheme="majorHAnsi"/>
        </w:rPr>
        <w:t>the Correlates of War (COW) project that makes available a very precise description of interstate</w:t>
      </w:r>
      <w:r w:rsidRPr="006A0E7B">
        <w:rPr>
          <w:rFonts w:asciiTheme="majorHAnsi" w:hAnsiTheme="majorHAnsi"/>
          <w:sz w:val="12"/>
        </w:rPr>
        <w:t xml:space="preserve">¶ </w:t>
      </w:r>
      <w:r w:rsidRPr="006A0E7B">
        <w:rPr>
          <w:rFonts w:asciiTheme="majorHAnsi" w:hAnsiTheme="majorHAnsi"/>
        </w:rPr>
        <w:t>armed conﬂicts. The mechanism at work in our theoretical model rests on the hypothesis that the</w:t>
      </w:r>
      <w:r w:rsidRPr="006A0E7B">
        <w:rPr>
          <w:rFonts w:asciiTheme="majorHAnsi" w:hAnsiTheme="majorHAnsi"/>
          <w:sz w:val="12"/>
        </w:rPr>
        <w:t xml:space="preserve">¶ </w:t>
      </w:r>
      <w:r w:rsidRPr="006A0E7B">
        <w:rPr>
          <w:rFonts w:asciiTheme="majorHAnsi" w:hAnsiTheme="majorHAnsi"/>
        </w:rPr>
        <w:t>absence of peace disrupts trade and therefore puts trade gains at risk. We ﬁrst test this hypothesis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Using a gravity-type model of trade, we ﬁnd that </w:t>
      </w:r>
      <w:r w:rsidRPr="006A0E7B">
        <w:rPr>
          <w:rStyle w:val="StyleBoldUnderline"/>
          <w:rFonts w:asciiTheme="majorHAnsi" w:hAnsiTheme="majorHAnsi"/>
        </w:rPr>
        <w:t>bilateral trade costs</w:t>
      </w:r>
      <w:r w:rsidRPr="006A0E7B">
        <w:rPr>
          <w:rFonts w:asciiTheme="majorHAnsi" w:hAnsiTheme="majorHAnsi"/>
        </w:rPr>
        <w:t xml:space="preserve"> indeed </w:t>
      </w:r>
      <w:r w:rsidRPr="006A0E7B">
        <w:rPr>
          <w:rStyle w:val="StyleBoldUnderline"/>
          <w:rFonts w:asciiTheme="majorHAnsi" w:hAnsiTheme="majorHAnsi"/>
        </w:rPr>
        <w:t>increase signiﬁcantly with a bilateral conﬂict. However, multilateral trade costs do not increase signiﬁcantly</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Second, we test the predictions of the model related to the contradictory effects of bilateral and</w:t>
      </w:r>
      <w:r w:rsidRPr="006A0E7B">
        <w:rPr>
          <w:rFonts w:asciiTheme="majorHAnsi" w:hAnsiTheme="majorHAnsi"/>
          <w:sz w:val="12"/>
        </w:rPr>
        <w:t xml:space="preserve">¶ </w:t>
      </w:r>
      <w:r w:rsidRPr="006A0E7B">
        <w:rPr>
          <w:rFonts w:asciiTheme="majorHAnsi" w:hAnsiTheme="majorHAnsi"/>
        </w:rPr>
        <w:t xml:space="preserve">multilateral trade on conﬂict. We address the </w:t>
      </w:r>
      <w:proofErr w:type="spellStart"/>
      <w:r w:rsidRPr="006A0E7B">
        <w:rPr>
          <w:rFonts w:asciiTheme="majorHAnsi" w:hAnsiTheme="majorHAnsi"/>
        </w:rPr>
        <w:t>endogeneity</w:t>
      </w:r>
      <w:proofErr w:type="spellEnd"/>
      <w:r w:rsidRPr="006A0E7B">
        <w:rPr>
          <w:rFonts w:asciiTheme="majorHAnsi" w:hAnsiTheme="majorHAnsi"/>
        </w:rPr>
        <w:t xml:space="preserve"> issue by controlling for various </w:t>
      </w:r>
      <w:proofErr w:type="spellStart"/>
      <w:r w:rsidRPr="006A0E7B">
        <w:rPr>
          <w:rFonts w:asciiTheme="majorHAnsi" w:hAnsiTheme="majorHAnsi"/>
        </w:rPr>
        <w:t>codeterminants</w:t>
      </w:r>
      <w:proofErr w:type="spellEnd"/>
      <w:r w:rsidRPr="006A0E7B">
        <w:rPr>
          <w:rFonts w:asciiTheme="majorHAnsi" w:hAnsiTheme="majorHAnsi"/>
        </w:rPr>
        <w:t xml:space="preserve"> of conﬂict and trade; by including country pair ﬁxed effects and time effects; and</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ﬁnally, by implementing an instrumental variable strategy. Our results are robust to these different estimation strategies. </w:t>
      </w:r>
      <w:r w:rsidRPr="006A0E7B">
        <w:rPr>
          <w:rStyle w:val="StyleBoldUnderline"/>
          <w:rFonts w:asciiTheme="majorHAnsi" w:hAnsiTheme="majorHAnsi"/>
        </w:rPr>
        <w:t>The quantitative impact of trade is</w:t>
      </w:r>
      <w:r w:rsidRPr="006A0E7B">
        <w:rPr>
          <w:rFonts w:asciiTheme="majorHAnsi" w:hAnsiTheme="majorHAnsi"/>
        </w:rPr>
        <w:t xml:space="preserve"> surprisingly </w:t>
      </w:r>
      <w:r w:rsidRPr="006A0E7B">
        <w:rPr>
          <w:rStyle w:val="StyleBoldUnderline"/>
          <w:rFonts w:asciiTheme="majorHAnsi" w:hAnsiTheme="majorHAnsi"/>
        </w:rPr>
        <w:t>large for proximate¶ countries</w:t>
      </w:r>
      <w:r w:rsidRPr="006A0E7B">
        <w:rPr>
          <w:rFonts w:asciiTheme="majorHAnsi" w:hAnsiTheme="majorHAnsi"/>
        </w:rPr>
        <w:t xml:space="preserve"> (those with a bilateral distance less than 1000 km), those for which the probability of</w:t>
      </w:r>
      <w:r w:rsidRPr="006A0E7B">
        <w:rPr>
          <w:rFonts w:asciiTheme="majorHAnsi" w:hAnsiTheme="majorHAnsi"/>
          <w:sz w:val="12"/>
        </w:rPr>
        <w:t xml:space="preserve">¶ </w:t>
      </w:r>
      <w:r w:rsidRPr="006A0E7B">
        <w:rPr>
          <w:rFonts w:asciiTheme="majorHAnsi" w:hAnsiTheme="majorHAnsi"/>
        </w:rPr>
        <w:t xml:space="preserve">a conﬂict is the highest. We estimate </w:t>
      </w:r>
      <w:r w:rsidRPr="006A0E7B">
        <w:rPr>
          <w:rStyle w:val="StyleBoldUnderline"/>
          <w:rFonts w:asciiTheme="majorHAnsi" w:hAnsiTheme="majorHAnsi"/>
        </w:rPr>
        <w:t>the</w:t>
      </w:r>
      <w:r w:rsidRPr="006A0E7B">
        <w:rPr>
          <w:rFonts w:asciiTheme="majorHAnsi" w:hAnsiTheme="majorHAnsi"/>
        </w:rPr>
        <w:t xml:space="preserve"> quantitative </w:t>
      </w:r>
      <w:r w:rsidRPr="006A0E7B">
        <w:rPr>
          <w:rStyle w:val="StyleBoldUnderline"/>
          <w:rFonts w:asciiTheme="majorHAnsi" w:hAnsiTheme="majorHAnsi"/>
        </w:rPr>
        <w:t>effect of the globalization process</w:t>
      </w:r>
      <w:r w:rsidRPr="006A0E7B">
        <w:rPr>
          <w:rFonts w:asciiTheme="majorHAnsi" w:hAnsiTheme="majorHAnsi"/>
        </w:rPr>
        <w:t xml:space="preserve"> of the</w:t>
      </w:r>
      <w:r w:rsidRPr="006A0E7B">
        <w:rPr>
          <w:rFonts w:asciiTheme="majorHAnsi" w:hAnsiTheme="majorHAnsi"/>
          <w:sz w:val="12"/>
        </w:rPr>
        <w:t xml:space="preserve">¶ </w:t>
      </w:r>
      <w:r w:rsidRPr="006A0E7B">
        <w:rPr>
          <w:rFonts w:asciiTheme="majorHAnsi" w:hAnsiTheme="majorHAnsi"/>
        </w:rPr>
        <w:t xml:space="preserve">past 30 years that </w:t>
      </w:r>
      <w:r w:rsidRPr="006A0E7B">
        <w:rPr>
          <w:rStyle w:val="StyleBoldUnderline"/>
          <w:rFonts w:asciiTheme="majorHAnsi" w:hAnsiTheme="majorHAnsi"/>
        </w:rPr>
        <w:t>is characterized by expansion of</w:t>
      </w:r>
      <w:r w:rsidRPr="006A0E7B">
        <w:rPr>
          <w:rFonts w:asciiTheme="majorHAnsi" w:hAnsiTheme="majorHAnsi"/>
        </w:rPr>
        <w:t xml:space="preserve"> both </w:t>
      </w:r>
      <w:r w:rsidRPr="006A0E7B">
        <w:rPr>
          <w:rStyle w:val="StyleBoldUnderline"/>
          <w:rFonts w:asciiTheme="majorHAnsi" w:hAnsiTheme="majorHAnsi"/>
        </w:rPr>
        <w:t>bilateral trade ﬂows (with a negative¶ impact on the probability of conﬂict</w:t>
      </w:r>
      <w:r w:rsidRPr="006A0E7B">
        <w:rPr>
          <w:rFonts w:asciiTheme="majorHAnsi" w:hAnsiTheme="majorHAnsi"/>
        </w:rPr>
        <w:t xml:space="preserve">) </w:t>
      </w:r>
      <w:r w:rsidRPr="006A0E7B">
        <w:rPr>
          <w:rStyle w:val="StyleBoldUnderline"/>
          <w:rFonts w:asciiTheme="majorHAnsi" w:hAnsiTheme="majorHAnsi"/>
        </w:rPr>
        <w:t>and multilateral trade ﬂows (with a positive impact</w:t>
      </w:r>
      <w:r w:rsidRPr="006A0E7B">
        <w:rPr>
          <w:rFonts w:asciiTheme="majorHAnsi" w:hAnsiTheme="majorHAnsi"/>
        </w:rPr>
        <w:t xml:space="preserve"> on this</w:t>
      </w:r>
      <w:r w:rsidRPr="006A0E7B">
        <w:rPr>
          <w:rFonts w:asciiTheme="majorHAnsi" w:hAnsiTheme="majorHAnsi"/>
          <w:sz w:val="12"/>
        </w:rPr>
        <w:t xml:space="preserve">¶ </w:t>
      </w:r>
      <w:r w:rsidRPr="006A0E7B">
        <w:rPr>
          <w:rFonts w:asciiTheme="majorHAnsi" w:hAnsiTheme="majorHAnsi"/>
        </w:rPr>
        <w:t xml:space="preserve">probability). </w:t>
      </w:r>
      <w:proofErr w:type="gramStart"/>
      <w:r w:rsidRPr="006A0E7B">
        <w:rPr>
          <w:rFonts w:asciiTheme="majorHAnsi" w:hAnsiTheme="majorHAnsi"/>
        </w:rPr>
        <w:t xml:space="preserve">We ﬁnd that </w:t>
      </w:r>
      <w:r w:rsidRPr="006A0E7B">
        <w:rPr>
          <w:rStyle w:val="StyleBoldUnderline"/>
          <w:rFonts w:asciiTheme="majorHAnsi" w:hAnsiTheme="majorHAnsi"/>
        </w:rPr>
        <w:t>its net effect has been to increase the probability of a bilateral conﬂict</w:t>
      </w:r>
      <w:r w:rsidRPr="006A0E7B">
        <w:rPr>
          <w:rFonts w:asciiTheme="majorHAnsi" w:hAnsiTheme="majorHAnsi"/>
        </w:rPr>
        <w:t xml:space="preserve"> by around 20% for proximate countries.</w:t>
      </w:r>
      <w:proofErr w:type="gramEnd"/>
      <w:r w:rsidRPr="006A0E7B">
        <w:rPr>
          <w:rFonts w:asciiTheme="majorHAnsi" w:hAnsiTheme="majorHAnsi"/>
        </w:rPr>
        <w:t xml:space="preserve"> However, for more distant countries, the effect of</w:t>
      </w:r>
      <w:r w:rsidRPr="006A0E7B">
        <w:rPr>
          <w:rFonts w:asciiTheme="majorHAnsi" w:hAnsiTheme="majorHAnsi"/>
          <w:sz w:val="12"/>
        </w:rPr>
        <w:t xml:space="preserve">¶ </w:t>
      </w:r>
      <w:r w:rsidRPr="006A0E7B">
        <w:rPr>
          <w:rFonts w:asciiTheme="majorHAnsi" w:hAnsiTheme="majorHAnsi"/>
        </w:rPr>
        <w:t>globalization on their bilateral relation has been very small. This ﬁts well with the stylized fact</w:t>
      </w:r>
      <w:r w:rsidRPr="006A0E7B">
        <w:rPr>
          <w:rFonts w:asciiTheme="majorHAnsi" w:hAnsiTheme="majorHAnsi"/>
          <w:sz w:val="12"/>
        </w:rPr>
        <w:t xml:space="preserve">¶ </w:t>
      </w:r>
      <w:r w:rsidRPr="006A0E7B">
        <w:rPr>
          <w:rFonts w:asciiTheme="majorHAnsi" w:hAnsiTheme="majorHAnsi"/>
        </w:rPr>
        <w:t>depicted by Figure 2. This strongly suggests that conﬂicts have become more localized over time</w:t>
      </w:r>
      <w:r w:rsidRPr="006A0E7B">
        <w:rPr>
          <w:rFonts w:asciiTheme="majorHAnsi" w:hAnsiTheme="majorHAnsi"/>
          <w:sz w:val="12"/>
        </w:rPr>
        <w:t xml:space="preserve">¶ </w:t>
      </w:r>
      <w:r w:rsidRPr="006A0E7B">
        <w:rPr>
          <w:rFonts w:asciiTheme="majorHAnsi" w:hAnsiTheme="majorHAnsi"/>
        </w:rPr>
        <w:t>as the average distance between two countries in military conﬂict has been halved during the</w:t>
      </w:r>
      <w:r w:rsidRPr="006A0E7B">
        <w:rPr>
          <w:rFonts w:asciiTheme="majorHAnsi" w:hAnsiTheme="majorHAnsi"/>
          <w:sz w:val="12"/>
        </w:rPr>
        <w:t xml:space="preserve">¶ </w:t>
      </w:r>
      <w:r w:rsidRPr="006A0E7B">
        <w:rPr>
          <w:rFonts w:asciiTheme="majorHAnsi" w:hAnsiTheme="majorHAnsi"/>
        </w:rPr>
        <w:t>1950–2000 period. It is consistent with the changing nature of war as discussed by historians</w:t>
      </w:r>
      <w:r w:rsidRPr="006A0E7B">
        <w:rPr>
          <w:rFonts w:asciiTheme="majorHAnsi" w:hAnsiTheme="majorHAnsi"/>
          <w:sz w:val="12"/>
        </w:rPr>
        <w:t xml:space="preserve">¶ </w:t>
      </w:r>
      <w:r w:rsidRPr="006A0E7B">
        <w:rPr>
          <w:rFonts w:asciiTheme="majorHAnsi" w:hAnsiTheme="majorHAnsi"/>
        </w:rPr>
        <w:t xml:space="preserve">(Keegan, 1984; Bond, 1986; Van </w:t>
      </w:r>
      <w:proofErr w:type="spellStart"/>
      <w:r w:rsidRPr="006A0E7B">
        <w:rPr>
          <w:rFonts w:asciiTheme="majorHAnsi" w:hAnsiTheme="majorHAnsi"/>
        </w:rPr>
        <w:t>Creveld</w:t>
      </w:r>
      <w:proofErr w:type="spellEnd"/>
      <w:r w:rsidRPr="006A0E7B">
        <w:rPr>
          <w:rFonts w:asciiTheme="majorHAnsi" w:hAnsiTheme="majorHAnsi"/>
        </w:rPr>
        <w:t>, 1991)</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The related literature ranges from political science to political economy. The question of the</w:t>
      </w:r>
      <w:r w:rsidRPr="006A0E7B">
        <w:rPr>
          <w:rFonts w:asciiTheme="majorHAnsi" w:hAnsiTheme="majorHAnsi"/>
          <w:sz w:val="12"/>
        </w:rPr>
        <w:t xml:space="preserve">¶ </w:t>
      </w:r>
      <w:r w:rsidRPr="006A0E7B">
        <w:rPr>
          <w:rFonts w:asciiTheme="majorHAnsi" w:hAnsiTheme="majorHAnsi"/>
        </w:rPr>
        <w:t xml:space="preserve">impact of trade on war is an old and a controversial one among political scientists (see </w:t>
      </w:r>
      <w:proofErr w:type="spellStart"/>
      <w:r w:rsidRPr="006A0E7B">
        <w:rPr>
          <w:rFonts w:asciiTheme="majorHAnsi" w:hAnsiTheme="majorHAnsi"/>
        </w:rPr>
        <w:t>Barbieri</w:t>
      </w:r>
      <w:proofErr w:type="spellEnd"/>
      <w:r w:rsidRPr="006A0E7B">
        <w:rPr>
          <w:rFonts w:asciiTheme="majorHAnsi" w:hAnsiTheme="majorHAnsi"/>
          <w:sz w:val="12"/>
        </w:rPr>
        <w:t xml:space="preserve">¶ </w:t>
      </w:r>
      <w:r w:rsidRPr="006A0E7B">
        <w:rPr>
          <w:rFonts w:asciiTheme="majorHAnsi" w:hAnsiTheme="majorHAnsi"/>
        </w:rPr>
        <w:t xml:space="preserve">and Schneider, 1999; </w:t>
      </w:r>
      <w:proofErr w:type="spellStart"/>
      <w:r w:rsidRPr="006A0E7B">
        <w:rPr>
          <w:rFonts w:asciiTheme="majorHAnsi" w:hAnsiTheme="majorHAnsi"/>
        </w:rPr>
        <w:t>Kapstein</w:t>
      </w:r>
      <w:proofErr w:type="spellEnd"/>
      <w:r w:rsidRPr="006A0E7B">
        <w:rPr>
          <w:rFonts w:asciiTheme="majorHAnsi" w:hAnsiTheme="majorHAnsi"/>
        </w:rPr>
        <w:t>, 2003, for recent surveys). From a theoretical point of view, the</w:t>
      </w:r>
      <w:r w:rsidRPr="006A0E7B">
        <w:rPr>
          <w:rFonts w:asciiTheme="majorHAnsi" w:hAnsiTheme="majorHAnsi"/>
          <w:sz w:val="12"/>
        </w:rPr>
        <w:t xml:space="preserve">¶ </w:t>
      </w:r>
      <w:r w:rsidRPr="006A0E7B">
        <w:rPr>
          <w:rFonts w:asciiTheme="majorHAnsi" w:hAnsiTheme="majorHAnsi"/>
        </w:rPr>
        <w:t>main debate is between the “trade promotes peace” liberal school and the neo-Marxist school</w:t>
      </w:r>
      <w:proofErr w:type="gramStart"/>
      <w:r w:rsidRPr="006A0E7B">
        <w:rPr>
          <w:rFonts w:asciiTheme="majorHAnsi" w:hAnsiTheme="majorHAnsi"/>
          <w:sz w:val="12"/>
        </w:rPr>
        <w:t xml:space="preserve">¶ </w:t>
      </w:r>
      <w:r w:rsidRPr="006A0E7B">
        <w:rPr>
          <w:rFonts w:asciiTheme="majorHAnsi" w:hAnsiTheme="majorHAnsi"/>
        </w:rPr>
        <w:t>which</w:t>
      </w:r>
      <w:proofErr w:type="gramEnd"/>
      <w:r w:rsidRPr="006A0E7B">
        <w:rPr>
          <w:rFonts w:asciiTheme="majorHAnsi" w:hAnsiTheme="majorHAnsi"/>
        </w:rPr>
        <w:t xml:space="preserve"> argues that asymmetric trade links lead to conﬂicts. The main difference between these</w:t>
      </w:r>
      <w:r w:rsidRPr="006A0E7B">
        <w:rPr>
          <w:rFonts w:asciiTheme="majorHAnsi" w:hAnsiTheme="majorHAnsi"/>
          <w:sz w:val="12"/>
        </w:rPr>
        <w:t xml:space="preserve">¶ </w:t>
      </w:r>
      <w:r w:rsidRPr="006A0E7B">
        <w:rPr>
          <w:rFonts w:asciiTheme="majorHAnsi" w:hAnsiTheme="majorHAnsi"/>
        </w:rPr>
        <w:t>two positions comes from the opposing view they have on the possibility of gains from trade for</w:t>
      </w:r>
      <w:r w:rsidRPr="006A0E7B">
        <w:rPr>
          <w:rFonts w:asciiTheme="majorHAnsi" w:hAnsiTheme="majorHAnsi"/>
          <w:sz w:val="12"/>
        </w:rPr>
        <w:t xml:space="preserve">¶ </w:t>
      </w:r>
      <w:r w:rsidRPr="006A0E7B">
        <w:rPr>
          <w:rFonts w:asciiTheme="majorHAnsi" w:hAnsiTheme="majorHAnsi"/>
        </w:rPr>
        <w:t xml:space="preserve">all countries involved. </w:t>
      </w:r>
      <w:r w:rsidRPr="006A0E7B">
        <w:rPr>
          <w:rStyle w:val="StyleBoldUnderline"/>
          <w:rFonts w:asciiTheme="majorHAnsi" w:hAnsiTheme="majorHAnsi"/>
        </w:rPr>
        <w:t>From an empirical point of view, recent studies</w:t>
      </w:r>
      <w:r w:rsidRPr="006A0E7B">
        <w:rPr>
          <w:rFonts w:asciiTheme="majorHAnsi" w:hAnsiTheme="majorHAnsi"/>
        </w:rPr>
        <w:t xml:space="preserve"> in political science </w:t>
      </w:r>
      <w:r w:rsidRPr="006A0E7B">
        <w:rPr>
          <w:rStyle w:val="StyleBoldUnderline"/>
          <w:rFonts w:asciiTheme="majorHAnsi" w:hAnsiTheme="majorHAnsi"/>
        </w:rPr>
        <w:t>test¶ the impact of bilateral trade</w:t>
      </w:r>
      <w:r w:rsidRPr="006A0E7B">
        <w:rPr>
          <w:rFonts w:asciiTheme="majorHAnsi" w:hAnsiTheme="majorHAnsi"/>
        </w:rPr>
        <w:t xml:space="preserve"> (in different forms) </w:t>
      </w:r>
      <w:r w:rsidRPr="006A0E7B">
        <w:rPr>
          <w:rStyle w:val="StyleBoldUnderline"/>
          <w:rFonts w:asciiTheme="majorHAnsi" w:hAnsiTheme="majorHAnsi"/>
        </w:rPr>
        <w:t>on the frequency of war</w:t>
      </w:r>
      <w:r w:rsidRPr="006A0E7B">
        <w:rPr>
          <w:rFonts w:asciiTheme="majorHAnsi" w:hAnsiTheme="majorHAnsi"/>
        </w:rPr>
        <w:t xml:space="preserve"> between country pairs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Many ﬁnd a negative relationship (see, e.g. </w:t>
      </w:r>
      <w:proofErr w:type="spellStart"/>
      <w:r w:rsidRPr="006A0E7B">
        <w:rPr>
          <w:rFonts w:asciiTheme="majorHAnsi" w:hAnsiTheme="majorHAnsi"/>
        </w:rPr>
        <w:t>Polachek</w:t>
      </w:r>
      <w:proofErr w:type="spellEnd"/>
      <w:r w:rsidRPr="006A0E7B">
        <w:rPr>
          <w:rFonts w:asciiTheme="majorHAnsi" w:hAnsiTheme="majorHAnsi"/>
        </w:rPr>
        <w:t xml:space="preserve">, 1980; Mansﬁeld, 1995; </w:t>
      </w:r>
      <w:proofErr w:type="spellStart"/>
      <w:r w:rsidRPr="006A0E7B">
        <w:rPr>
          <w:rFonts w:asciiTheme="majorHAnsi" w:hAnsiTheme="majorHAnsi"/>
        </w:rPr>
        <w:t>Polachek</w:t>
      </w:r>
      <w:proofErr w:type="spellEnd"/>
      <w:r w:rsidRPr="006A0E7B">
        <w:rPr>
          <w:rFonts w:asciiTheme="majorHAnsi" w:hAnsiTheme="majorHAnsi"/>
        </w:rPr>
        <w:t xml:space="preserve">, </w:t>
      </w:r>
      <w:proofErr w:type="spellStart"/>
      <w:r w:rsidRPr="006A0E7B">
        <w:rPr>
          <w:rFonts w:asciiTheme="majorHAnsi" w:hAnsiTheme="majorHAnsi"/>
        </w:rPr>
        <w:t>Robst</w:t>
      </w:r>
      <w:proofErr w:type="spellEnd"/>
      <w:r w:rsidRPr="006A0E7B">
        <w:rPr>
          <w:rFonts w:asciiTheme="majorHAnsi" w:hAnsiTheme="majorHAnsi"/>
          <w:sz w:val="12"/>
        </w:rPr>
        <w:t xml:space="preserve">¶ </w:t>
      </w:r>
      <w:r w:rsidRPr="006A0E7B">
        <w:rPr>
          <w:rFonts w:asciiTheme="majorHAnsi" w:hAnsiTheme="majorHAnsi"/>
        </w:rPr>
        <w:t xml:space="preserve">and Chang, 1999; </w:t>
      </w:r>
      <w:proofErr w:type="spellStart"/>
      <w:r w:rsidRPr="006A0E7B">
        <w:rPr>
          <w:rFonts w:asciiTheme="majorHAnsi" w:hAnsiTheme="majorHAnsi"/>
        </w:rPr>
        <w:t>Oneal</w:t>
      </w:r>
      <w:proofErr w:type="spellEnd"/>
      <w:r w:rsidRPr="006A0E7B">
        <w:rPr>
          <w:rFonts w:asciiTheme="majorHAnsi" w:hAnsiTheme="majorHAnsi"/>
        </w:rPr>
        <w:t xml:space="preserve"> and Russet, 1999). However, some </w:t>
      </w:r>
      <w:r w:rsidRPr="006A0E7B">
        <w:rPr>
          <w:rStyle w:val="StyleBoldUnderline"/>
          <w:rFonts w:asciiTheme="majorHAnsi" w:hAnsiTheme="majorHAnsi"/>
        </w:rPr>
        <w:t>recent studies have found a positive¶ relationship</w:t>
      </w:r>
      <w:r w:rsidRPr="006A0E7B">
        <w:rPr>
          <w:rFonts w:asciiTheme="majorHAnsi" w:hAnsiTheme="majorHAnsi"/>
        </w:rPr>
        <w:t xml:space="preserve"> (see </w:t>
      </w:r>
      <w:proofErr w:type="spellStart"/>
      <w:r w:rsidRPr="006A0E7B">
        <w:rPr>
          <w:rFonts w:asciiTheme="majorHAnsi" w:hAnsiTheme="majorHAnsi"/>
        </w:rPr>
        <w:t>Barbieri</w:t>
      </w:r>
      <w:proofErr w:type="spellEnd"/>
      <w:r w:rsidRPr="006A0E7B">
        <w:rPr>
          <w:rFonts w:asciiTheme="majorHAnsi" w:hAnsiTheme="majorHAnsi"/>
        </w:rPr>
        <w:t>, 1996, 2002). These papers, however, do not test models in which trade</w:t>
      </w:r>
      <w:r w:rsidRPr="006A0E7B">
        <w:rPr>
          <w:rFonts w:asciiTheme="majorHAnsi" w:hAnsiTheme="majorHAnsi"/>
          <w:sz w:val="12"/>
        </w:rPr>
        <w:t xml:space="preserve">¶ </w:t>
      </w:r>
      <w:r w:rsidRPr="006A0E7B">
        <w:rPr>
          <w:rFonts w:asciiTheme="majorHAnsi" w:hAnsiTheme="majorHAnsi"/>
        </w:rPr>
        <w:t>and war are both endogenous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3</w:t>
      </w:r>
      <w:r w:rsidRPr="006A0E7B">
        <w:rPr>
          <w:rFonts w:asciiTheme="majorHAnsi" w:hAnsiTheme="majorHAnsi"/>
          <w:sz w:val="12"/>
        </w:rPr>
        <w:t xml:space="preserve">¶ </w:t>
      </w:r>
      <w:r w:rsidRPr="006A0E7B">
        <w:rPr>
          <w:rFonts w:asciiTheme="majorHAnsi" w:hAnsiTheme="majorHAnsi"/>
        </w:rPr>
        <w:t>In economics, related empirical papers on the issue are recent</w:t>
      </w:r>
      <w:r w:rsidRPr="006A0E7B">
        <w:rPr>
          <w:rFonts w:asciiTheme="majorHAnsi" w:hAnsiTheme="majorHAnsi"/>
          <w:sz w:val="12"/>
        </w:rPr>
        <w:t xml:space="preserve">¶ </w:t>
      </w:r>
      <w:r w:rsidRPr="006A0E7B">
        <w:rPr>
          <w:rFonts w:asciiTheme="majorHAnsi" w:hAnsiTheme="majorHAnsi"/>
        </w:rPr>
        <w:t xml:space="preserve">papers by </w:t>
      </w:r>
      <w:proofErr w:type="spellStart"/>
      <w:r w:rsidRPr="006A0E7B">
        <w:rPr>
          <w:rFonts w:asciiTheme="majorHAnsi" w:hAnsiTheme="majorHAnsi"/>
        </w:rPr>
        <w:t>Blomberg</w:t>
      </w:r>
      <w:proofErr w:type="spellEnd"/>
      <w:r w:rsidRPr="006A0E7B">
        <w:rPr>
          <w:rFonts w:asciiTheme="majorHAnsi" w:hAnsiTheme="majorHAnsi"/>
        </w:rPr>
        <w:t xml:space="preserve"> and Hess (2006) and Glick and Taylor (2005). They, however, focus on the</w:t>
      </w:r>
      <w:r w:rsidRPr="006A0E7B">
        <w:rPr>
          <w:rFonts w:asciiTheme="majorHAnsi" w:hAnsiTheme="majorHAnsi"/>
          <w:sz w:val="12"/>
        </w:rPr>
        <w:t xml:space="preserve">¶ </w:t>
      </w:r>
      <w:r w:rsidRPr="006A0E7B">
        <w:rPr>
          <w:rFonts w:asciiTheme="majorHAnsi" w:hAnsiTheme="majorHAnsi"/>
        </w:rPr>
        <w:t>reverse causal link, that is on the effect of war on trade. They control for the standard determinants</w:t>
      </w:r>
      <w:r w:rsidRPr="006A0E7B">
        <w:rPr>
          <w:rFonts w:asciiTheme="majorHAnsi" w:hAnsiTheme="majorHAnsi"/>
          <w:sz w:val="12"/>
        </w:rPr>
        <w:t xml:space="preserve">¶ </w:t>
      </w:r>
      <w:r w:rsidRPr="006A0E7B">
        <w:rPr>
          <w:rFonts w:asciiTheme="majorHAnsi" w:hAnsiTheme="majorHAnsi"/>
        </w:rPr>
        <w:t>of trade as used in the gravity equation literature. To our knowledge, our paper is, however, the</w:t>
      </w:r>
      <w:r w:rsidRPr="006A0E7B">
        <w:rPr>
          <w:rFonts w:asciiTheme="majorHAnsi" w:hAnsiTheme="majorHAnsi"/>
          <w:sz w:val="12"/>
        </w:rPr>
        <w:t xml:space="preserve">¶ </w:t>
      </w:r>
      <w:r w:rsidRPr="006A0E7B">
        <w:rPr>
          <w:rFonts w:asciiTheme="majorHAnsi" w:hAnsiTheme="majorHAnsi"/>
        </w:rPr>
        <w:t>ﬁrst to derive theoretically the two-sided effect of trade on peace (positive for bilateral trade and</w:t>
      </w:r>
      <w:r w:rsidRPr="006A0E7B">
        <w:rPr>
          <w:rFonts w:asciiTheme="majorHAnsi" w:hAnsiTheme="majorHAnsi"/>
          <w:sz w:val="12"/>
        </w:rPr>
        <w:t xml:space="preserve">¶ </w:t>
      </w:r>
      <w:r w:rsidRPr="006A0E7B">
        <w:rPr>
          <w:rFonts w:asciiTheme="majorHAnsi" w:hAnsiTheme="majorHAnsi"/>
        </w:rPr>
        <w:t>negative for multilateral trade) and to empirically test this prediction</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proofErr w:type="spellStart"/>
      <w:r w:rsidRPr="006A0E7B">
        <w:rPr>
          <w:rFonts w:asciiTheme="majorHAnsi" w:hAnsiTheme="majorHAnsi"/>
        </w:rPr>
        <w:t>Skaperdas</w:t>
      </w:r>
      <w:proofErr w:type="spellEnd"/>
      <w:r w:rsidRPr="006A0E7B">
        <w:rPr>
          <w:rFonts w:asciiTheme="majorHAnsi" w:hAnsiTheme="majorHAnsi"/>
        </w:rPr>
        <w:t xml:space="preserve"> and </w:t>
      </w:r>
      <w:proofErr w:type="spellStart"/>
      <w:r w:rsidRPr="006A0E7B">
        <w:rPr>
          <w:rFonts w:asciiTheme="majorHAnsi" w:hAnsiTheme="majorHAnsi"/>
        </w:rPr>
        <w:t>Syropoulos</w:t>
      </w:r>
      <w:proofErr w:type="spellEnd"/>
      <w:r w:rsidRPr="006A0E7B">
        <w:rPr>
          <w:rFonts w:asciiTheme="majorHAnsi" w:hAnsiTheme="majorHAnsi"/>
        </w:rPr>
        <w:t xml:space="preserve"> (2001, 2002) show in a theoretical model that </w:t>
      </w:r>
      <w:r w:rsidRPr="006A0E7B">
        <w:rPr>
          <w:rStyle w:val="StyleBoldUnderline"/>
          <w:rFonts w:asciiTheme="majorHAnsi" w:hAnsiTheme="majorHAnsi"/>
        </w:rPr>
        <w:t>terms of trade¶ effects may intensify conﬂict over resources</w:t>
      </w:r>
      <w:r w:rsidRPr="006A0E7B">
        <w:rPr>
          <w:rFonts w:asciiTheme="majorHAnsi" w:hAnsiTheme="majorHAnsi"/>
        </w:rPr>
        <w:t>, a mechanism from which we abstract in the theoretical model. We also abstract from internal conﬂicts between factors of production that may be</w:t>
      </w:r>
      <w:r w:rsidRPr="006A0E7B">
        <w:rPr>
          <w:rFonts w:asciiTheme="majorHAnsi" w:hAnsiTheme="majorHAnsi"/>
          <w:sz w:val="12"/>
        </w:rPr>
        <w:t xml:space="preserve">¶ </w:t>
      </w:r>
      <w:r w:rsidRPr="006A0E7B">
        <w:rPr>
          <w:rFonts w:asciiTheme="majorHAnsi" w:hAnsiTheme="majorHAnsi"/>
        </w:rPr>
        <w:t>generated by opening to trade as in Schneider and Schulze (2005). The recent literature on the</w:t>
      </w:r>
      <w:r w:rsidRPr="006A0E7B">
        <w:rPr>
          <w:rFonts w:asciiTheme="majorHAnsi" w:hAnsiTheme="majorHAnsi"/>
          <w:sz w:val="12"/>
        </w:rPr>
        <w:t xml:space="preserve">¶ </w:t>
      </w:r>
      <w:r w:rsidRPr="006A0E7B">
        <w:rPr>
          <w:rFonts w:asciiTheme="majorHAnsi" w:hAnsiTheme="majorHAnsi"/>
        </w:rPr>
        <w:t xml:space="preserve">number and size of countries (see </w:t>
      </w:r>
      <w:proofErr w:type="spellStart"/>
      <w:r w:rsidRPr="006A0E7B">
        <w:rPr>
          <w:rFonts w:asciiTheme="majorHAnsi" w:hAnsiTheme="majorHAnsi"/>
        </w:rPr>
        <w:t>Alesina</w:t>
      </w:r>
      <w:proofErr w:type="spellEnd"/>
      <w:r w:rsidRPr="006A0E7B">
        <w:rPr>
          <w:rFonts w:asciiTheme="majorHAnsi" w:hAnsiTheme="majorHAnsi"/>
        </w:rPr>
        <w:t xml:space="preserve"> and </w:t>
      </w:r>
      <w:proofErr w:type="spellStart"/>
      <w:r w:rsidRPr="006A0E7B">
        <w:rPr>
          <w:rFonts w:asciiTheme="majorHAnsi" w:hAnsiTheme="majorHAnsi"/>
        </w:rPr>
        <w:t>Spolaore</w:t>
      </w:r>
      <w:proofErr w:type="spellEnd"/>
      <w:r w:rsidRPr="006A0E7B">
        <w:rPr>
          <w:rFonts w:asciiTheme="majorHAnsi" w:hAnsiTheme="majorHAnsi"/>
        </w:rPr>
        <w:t>, 1997, 2003) has also clear connections</w:t>
      </w:r>
      <w:r w:rsidRPr="006A0E7B">
        <w:rPr>
          <w:rFonts w:asciiTheme="majorHAnsi" w:hAnsiTheme="majorHAnsi"/>
          <w:sz w:val="12"/>
        </w:rPr>
        <w:t xml:space="preserve">¶ </w:t>
      </w:r>
      <w:r w:rsidRPr="006A0E7B">
        <w:rPr>
          <w:rFonts w:asciiTheme="majorHAnsi" w:hAnsiTheme="majorHAnsi"/>
        </w:rPr>
        <w:t xml:space="preserve">with our paper because in both frameworks, </w:t>
      </w:r>
      <w:r w:rsidRPr="006A0E7B">
        <w:rPr>
          <w:rStyle w:val="StyleBoldUnderline"/>
          <w:rFonts w:asciiTheme="majorHAnsi" w:hAnsiTheme="majorHAnsi"/>
        </w:rPr>
        <w:t>a key mechanism is that globalization reduces local¶ economic dependence</w:t>
      </w:r>
      <w:r w:rsidRPr="006A0E7B">
        <w:rPr>
          <w:rFonts w:asciiTheme="majorHAnsi" w:hAnsiTheme="majorHAnsi"/>
        </w:rPr>
        <w:t xml:space="preserve">. In </w:t>
      </w:r>
      <w:proofErr w:type="spellStart"/>
      <w:r w:rsidRPr="006A0E7B">
        <w:rPr>
          <w:rFonts w:asciiTheme="majorHAnsi" w:hAnsiTheme="majorHAnsi"/>
        </w:rPr>
        <w:t>Alesina</w:t>
      </w:r>
      <w:proofErr w:type="spellEnd"/>
      <w:r w:rsidRPr="006A0E7B">
        <w:rPr>
          <w:rFonts w:asciiTheme="majorHAnsi" w:hAnsiTheme="majorHAnsi"/>
        </w:rPr>
        <w:t xml:space="preserve"> and </w:t>
      </w:r>
      <w:proofErr w:type="spellStart"/>
      <w:r w:rsidRPr="006A0E7B">
        <w:rPr>
          <w:rFonts w:asciiTheme="majorHAnsi" w:hAnsiTheme="majorHAnsi"/>
        </w:rPr>
        <w:t>Spolaore</w:t>
      </w:r>
      <w:proofErr w:type="spellEnd"/>
      <w:r w:rsidRPr="006A0E7B">
        <w:rPr>
          <w:rFonts w:asciiTheme="majorHAnsi" w:hAnsiTheme="majorHAnsi"/>
        </w:rPr>
        <w:t xml:space="preserve">, </w:t>
      </w:r>
      <w:r w:rsidRPr="006A0E7B">
        <w:rPr>
          <w:rStyle w:val="StyleBoldUnderline"/>
          <w:rFonts w:asciiTheme="majorHAnsi" w:hAnsiTheme="majorHAnsi"/>
        </w:rPr>
        <w:t>the consequence is an increase in the equilibrium number of countries</w:t>
      </w:r>
      <w:r w:rsidRPr="006A0E7B">
        <w:rPr>
          <w:rFonts w:asciiTheme="majorHAnsi" w:hAnsiTheme="majorHAnsi"/>
        </w:rPr>
        <w:t xml:space="preserve">. In our framework, </w:t>
      </w:r>
      <w:r w:rsidRPr="006A0E7B">
        <w:rPr>
          <w:rStyle w:val="StyleBoldUnderline"/>
          <w:rFonts w:asciiTheme="majorHAnsi" w:hAnsiTheme="majorHAnsi"/>
        </w:rPr>
        <w:t>it decreases the opportunity cost of conﬂict and¶ increases the</w:t>
      </w:r>
      <w:r w:rsidRPr="006A0E7B">
        <w:rPr>
          <w:rFonts w:asciiTheme="majorHAnsi" w:hAnsiTheme="majorHAnsi"/>
        </w:rPr>
        <w:t xml:space="preserve"> equilibrium </w:t>
      </w:r>
      <w:r w:rsidRPr="006A0E7B">
        <w:rPr>
          <w:rStyle w:val="StyleBoldUnderline"/>
          <w:rFonts w:asciiTheme="majorHAnsi" w:hAnsiTheme="majorHAnsi"/>
        </w:rPr>
        <w:t>number of local wars</w:t>
      </w:r>
      <w:r w:rsidRPr="006A0E7B">
        <w:rPr>
          <w:rFonts w:asciiTheme="majorHAnsi" w:hAnsiTheme="majorHAnsi"/>
        </w:rPr>
        <w:t xml:space="preserve">. </w:t>
      </w:r>
      <w:proofErr w:type="spellStart"/>
      <w:r w:rsidRPr="006A0E7B">
        <w:rPr>
          <w:rFonts w:asciiTheme="majorHAnsi" w:hAnsiTheme="majorHAnsi"/>
        </w:rPr>
        <w:t>Alesina</w:t>
      </w:r>
      <w:proofErr w:type="spellEnd"/>
      <w:r w:rsidRPr="006A0E7B">
        <w:rPr>
          <w:rFonts w:asciiTheme="majorHAnsi" w:hAnsiTheme="majorHAnsi"/>
        </w:rPr>
        <w:t xml:space="preserve"> and </w:t>
      </w:r>
      <w:proofErr w:type="spellStart"/>
      <w:r w:rsidRPr="006A0E7B">
        <w:rPr>
          <w:rFonts w:asciiTheme="majorHAnsi" w:hAnsiTheme="majorHAnsi"/>
        </w:rPr>
        <w:t>Spolaore</w:t>
      </w:r>
      <w:proofErr w:type="spellEnd"/>
      <w:r w:rsidRPr="006A0E7B">
        <w:rPr>
          <w:rFonts w:asciiTheme="majorHAnsi" w:hAnsiTheme="majorHAnsi"/>
        </w:rPr>
        <w:t xml:space="preserve"> (2005, 2006) also study</w:t>
      </w:r>
      <w:r w:rsidRPr="006A0E7B">
        <w:rPr>
          <w:rFonts w:asciiTheme="majorHAnsi" w:hAnsiTheme="majorHAnsi"/>
          <w:sz w:val="12"/>
        </w:rPr>
        <w:t xml:space="preserve">¶ </w:t>
      </w:r>
      <w:r w:rsidRPr="006A0E7B">
        <w:rPr>
          <w:rFonts w:asciiTheme="majorHAnsi" w:hAnsiTheme="majorHAnsi"/>
        </w:rPr>
        <w:t xml:space="preserve">the link between conﬂicts, </w:t>
      </w:r>
      <w:proofErr w:type="spellStart"/>
      <w:r w:rsidRPr="006A0E7B">
        <w:rPr>
          <w:rFonts w:asciiTheme="majorHAnsi" w:hAnsiTheme="majorHAnsi"/>
        </w:rPr>
        <w:t>defence</w:t>
      </w:r>
      <w:proofErr w:type="spellEnd"/>
      <w:r w:rsidRPr="006A0E7B">
        <w:rPr>
          <w:rFonts w:asciiTheme="majorHAnsi" w:hAnsiTheme="majorHAnsi"/>
        </w:rPr>
        <w:t xml:space="preserve"> spending, and the number of countries. Their model aims to</w:t>
      </w:r>
      <w:r w:rsidRPr="006A0E7B">
        <w:rPr>
          <w:rFonts w:asciiTheme="majorHAnsi" w:hAnsiTheme="majorHAnsi"/>
          <w:sz w:val="12"/>
        </w:rPr>
        <w:t xml:space="preserve">¶ </w:t>
      </w:r>
      <w:r w:rsidRPr="006A0E7B">
        <w:rPr>
          <w:rFonts w:asciiTheme="majorHAnsi" w:hAnsiTheme="majorHAnsi"/>
        </w:rPr>
        <w:t>explain how a decrease in international conﬂicts can be associated with an increase in localized</w:t>
      </w:r>
      <w:r w:rsidRPr="006A0E7B">
        <w:rPr>
          <w:rFonts w:asciiTheme="majorHAnsi" w:hAnsiTheme="majorHAnsi"/>
          <w:sz w:val="12"/>
        </w:rPr>
        <w:t xml:space="preserve">¶ </w:t>
      </w:r>
      <w:r w:rsidRPr="006A0E7B">
        <w:rPr>
          <w:rFonts w:asciiTheme="majorHAnsi" w:hAnsiTheme="majorHAnsi"/>
        </w:rPr>
        <w:t xml:space="preserve">conﬂicts between a higher </w:t>
      </w:r>
      <w:proofErr w:type="gramStart"/>
      <w:r w:rsidRPr="006A0E7B">
        <w:rPr>
          <w:rFonts w:asciiTheme="majorHAnsi" w:hAnsiTheme="majorHAnsi"/>
        </w:rPr>
        <w:t>number</w:t>
      </w:r>
      <w:proofErr w:type="gramEnd"/>
      <w:r w:rsidRPr="006A0E7B">
        <w:rPr>
          <w:rFonts w:asciiTheme="majorHAnsi" w:hAnsiTheme="majorHAnsi"/>
        </w:rPr>
        <w:t xml:space="preserve"> of smaller countries. Their explanation is the following: When</w:t>
      </w:r>
      <w:r w:rsidRPr="006A0E7B">
        <w:rPr>
          <w:rFonts w:asciiTheme="majorHAnsi" w:hAnsiTheme="majorHAnsi"/>
          <w:sz w:val="12"/>
        </w:rPr>
        <w:t xml:space="preserve">¶ </w:t>
      </w:r>
      <w:r w:rsidRPr="006A0E7B">
        <w:rPr>
          <w:rFonts w:asciiTheme="majorHAnsi" w:hAnsiTheme="majorHAnsi"/>
        </w:rPr>
        <w:t xml:space="preserve">international conﬂicts become less frequent, the advantages of large countries (in terms of provision of public and </w:t>
      </w:r>
      <w:proofErr w:type="spellStart"/>
      <w:r w:rsidRPr="006A0E7B">
        <w:rPr>
          <w:rFonts w:asciiTheme="majorHAnsi" w:hAnsiTheme="majorHAnsi"/>
        </w:rPr>
        <w:t>defence</w:t>
      </w:r>
      <w:proofErr w:type="spellEnd"/>
      <w:r w:rsidRPr="006A0E7B">
        <w:rPr>
          <w:rFonts w:asciiTheme="majorHAnsi" w:hAnsiTheme="majorHAnsi"/>
        </w:rPr>
        <w:t xml:space="preserve"> goods) weaken so that countries split and the number of countries</w:t>
      </w:r>
      <w:r w:rsidRPr="006A0E7B">
        <w:rPr>
          <w:rFonts w:asciiTheme="majorHAnsi" w:hAnsiTheme="majorHAnsi"/>
          <w:sz w:val="12"/>
        </w:rPr>
        <w:t xml:space="preserve">¶ </w:t>
      </w:r>
      <w:r w:rsidRPr="006A0E7B">
        <w:rPr>
          <w:rFonts w:asciiTheme="majorHAnsi" w:hAnsiTheme="majorHAnsi"/>
        </w:rPr>
        <w:t>increases. This itself leads to an increase in the number of (localized) conﬂicts. In our paper, the</w:t>
      </w:r>
      <w:r w:rsidRPr="006A0E7B">
        <w:rPr>
          <w:rFonts w:asciiTheme="majorHAnsi" w:hAnsiTheme="majorHAnsi"/>
          <w:sz w:val="12"/>
        </w:rPr>
        <w:t xml:space="preserve">¶ </w:t>
      </w:r>
      <w:r w:rsidRPr="006A0E7B">
        <w:rPr>
          <w:rFonts w:asciiTheme="majorHAnsi" w:hAnsiTheme="majorHAnsi"/>
        </w:rPr>
        <w:t>number and size of countries are exogenous but trade and the probability of escalation to war are</w:t>
      </w:r>
      <w:r w:rsidRPr="006A0E7B">
        <w:rPr>
          <w:rFonts w:asciiTheme="majorHAnsi" w:hAnsiTheme="majorHAnsi"/>
          <w:sz w:val="12"/>
        </w:rPr>
        <w:t xml:space="preserve">¶ </w:t>
      </w:r>
      <w:r w:rsidRPr="006A0E7B">
        <w:rPr>
          <w:rFonts w:asciiTheme="majorHAnsi" w:hAnsiTheme="majorHAnsi"/>
        </w:rPr>
        <w:t>endogenous</w:t>
      </w:r>
      <w:r w:rsidRPr="006A0E7B">
        <w:rPr>
          <w:rFonts w:asciiTheme="majorHAnsi" w:hAnsiTheme="majorHAnsi"/>
          <w:sz w:val="12"/>
        </w:rPr>
        <w:t xml:space="preserve">¶ </w:t>
      </w:r>
    </w:p>
    <w:p w14:paraId="5E96C86B" w14:textId="77777777" w:rsidR="0031297D" w:rsidRPr="006A0E7B" w:rsidRDefault="0031297D" w:rsidP="0031297D">
      <w:pPr>
        <w:rPr>
          <w:rFonts w:asciiTheme="majorHAnsi" w:hAnsiTheme="majorHAnsi"/>
        </w:rPr>
      </w:pPr>
    </w:p>
    <w:p w14:paraId="59939FB0" w14:textId="77777777" w:rsidR="0031297D" w:rsidRPr="006A0E7B" w:rsidRDefault="0031297D" w:rsidP="0031297D">
      <w:pPr>
        <w:pStyle w:val="Heading4"/>
      </w:pPr>
      <w:r w:rsidRPr="006A0E7B">
        <w:t>More trade interdependence reduces the opportunity cost of wars, increasing the probability for a third party conflict</w:t>
      </w:r>
    </w:p>
    <w:p w14:paraId="0F621595" w14:textId="77777777" w:rsidR="0031297D" w:rsidRPr="006A0E7B" w:rsidRDefault="0031297D" w:rsidP="0031297D">
      <w:pPr>
        <w:rPr>
          <w:rFonts w:asciiTheme="majorHAnsi" w:hAnsiTheme="majorHAnsi"/>
        </w:rPr>
      </w:pPr>
      <w:r w:rsidRPr="006A0E7B">
        <w:rPr>
          <w:rFonts w:asciiTheme="majorHAnsi" w:hAnsiTheme="majorHAnsi"/>
        </w:rPr>
        <w:t xml:space="preserve">Philippe </w:t>
      </w:r>
      <w:r w:rsidRPr="006A0E7B">
        <w:rPr>
          <w:rFonts w:asciiTheme="majorHAnsi" w:hAnsiTheme="majorHAnsi"/>
          <w:b/>
          <w:bCs/>
          <w:sz w:val="24"/>
          <w:u w:val="single"/>
        </w:rPr>
        <w:t xml:space="preserve">Martin </w:t>
      </w:r>
      <w:proofErr w:type="gramStart"/>
      <w:r w:rsidRPr="006A0E7B">
        <w:rPr>
          <w:rFonts w:asciiTheme="majorHAnsi" w:hAnsiTheme="majorHAnsi"/>
          <w:b/>
          <w:bCs/>
          <w:sz w:val="24"/>
          <w:u w:val="single"/>
        </w:rPr>
        <w:t>et</w:t>
      </w:r>
      <w:proofErr w:type="gramEnd"/>
      <w:r w:rsidRPr="006A0E7B">
        <w:rPr>
          <w:rFonts w:asciiTheme="majorHAnsi" w:hAnsiTheme="majorHAnsi"/>
          <w:b/>
          <w:bCs/>
          <w:sz w:val="24"/>
          <w:u w:val="single"/>
        </w:rPr>
        <w:t xml:space="preserve">. </w:t>
      </w:r>
      <w:proofErr w:type="gramStart"/>
      <w:r w:rsidRPr="006A0E7B">
        <w:rPr>
          <w:rFonts w:asciiTheme="majorHAnsi" w:hAnsiTheme="majorHAnsi"/>
          <w:b/>
          <w:bCs/>
          <w:sz w:val="24"/>
          <w:u w:val="single"/>
        </w:rPr>
        <w:t>al</w:t>
      </w:r>
      <w:proofErr w:type="gramEnd"/>
      <w:r w:rsidRPr="006A0E7B">
        <w:rPr>
          <w:rFonts w:asciiTheme="majorHAnsi" w:hAnsiTheme="majorHAnsi"/>
          <w:b/>
          <w:bCs/>
          <w:sz w:val="24"/>
          <w:u w:val="single"/>
        </w:rPr>
        <w:t xml:space="preserve">, </w:t>
      </w:r>
      <w:r w:rsidRPr="006A0E7B">
        <w:rPr>
          <w:rFonts w:asciiTheme="majorHAnsi" w:hAnsiTheme="majorHAnsi"/>
        </w:rPr>
        <w:t xml:space="preserve">Thierry Mayer, Mathias </w:t>
      </w:r>
      <w:proofErr w:type="spellStart"/>
      <w:r w:rsidRPr="006A0E7B">
        <w:rPr>
          <w:rFonts w:asciiTheme="majorHAnsi" w:hAnsiTheme="majorHAnsi"/>
        </w:rPr>
        <w:t>Thoenig</w:t>
      </w:r>
      <w:proofErr w:type="spellEnd"/>
      <w:r w:rsidRPr="006A0E7B">
        <w:rPr>
          <w:rFonts w:asciiTheme="majorHAnsi" w:hAnsiTheme="majorHAnsi"/>
        </w:rPr>
        <w:t xml:space="preserve">, University of Paris 1 Pantheon, Paris School of Economics, Centre for Economic Policy Research, University of Paris 1 Pantheon, Paris school </w:t>
      </w:r>
      <w:proofErr w:type="spellStart"/>
      <w:r w:rsidRPr="006A0E7B">
        <w:rPr>
          <w:rFonts w:asciiTheme="majorHAnsi" w:hAnsiTheme="majorHAnsi"/>
        </w:rPr>
        <w:t>fo</w:t>
      </w:r>
      <w:proofErr w:type="spellEnd"/>
      <w:r w:rsidRPr="006A0E7B">
        <w:rPr>
          <w:rFonts w:asciiTheme="majorHAnsi" w:hAnsiTheme="majorHAnsi"/>
        </w:rPr>
        <w:t xml:space="preserve"> Economics CEP11 and Centre for Economic Policy Research, University of Geneva and Paris School of Economics, First version April 06, final version November 07, published 20</w:t>
      </w:r>
      <w:r w:rsidRPr="006A0E7B">
        <w:rPr>
          <w:rFonts w:asciiTheme="majorHAnsi" w:hAnsiTheme="majorHAnsi"/>
          <w:b/>
          <w:bCs/>
          <w:sz w:val="24"/>
          <w:u w:val="single"/>
        </w:rPr>
        <w:t>08</w:t>
      </w:r>
      <w:r w:rsidRPr="006A0E7B">
        <w:rPr>
          <w:rFonts w:asciiTheme="majorHAnsi" w:hAnsiTheme="majorHAnsi"/>
        </w:rPr>
        <w:t xml:space="preserve"> [Make Trade Not War?, The Review of Economic Studies Limited, &lt;http://econ.sciences-po.fr/sites/default/files/file/tmayer/MMT.pdf&gt;] </w:t>
      </w:r>
      <w:proofErr w:type="spellStart"/>
      <w:r w:rsidRPr="006A0E7B">
        <w:rPr>
          <w:rFonts w:asciiTheme="majorHAnsi" w:hAnsiTheme="majorHAnsi"/>
        </w:rPr>
        <w:t>jmin</w:t>
      </w:r>
      <w:proofErr w:type="spellEnd"/>
    </w:p>
    <w:p w14:paraId="40E2A529" w14:textId="77777777" w:rsidR="0031297D" w:rsidRPr="006A0E7B" w:rsidRDefault="0031297D" w:rsidP="0031297D">
      <w:pPr>
        <w:rPr>
          <w:rFonts w:asciiTheme="majorHAnsi" w:hAnsiTheme="majorHAnsi"/>
        </w:rPr>
      </w:pPr>
      <w:r w:rsidRPr="006A0E7B">
        <w:rPr>
          <w:rFonts w:asciiTheme="majorHAnsi" w:hAnsiTheme="majorHAnsi"/>
        </w:rPr>
        <w:t>Our paper is the ﬁrst, to our knowledge, to highlight the opposite effects of bilateral and multilateral trade on the probability of war and to base the empirical analysis on testable predictions</w:t>
      </w:r>
      <w:r w:rsidRPr="006A0E7B">
        <w:rPr>
          <w:rFonts w:asciiTheme="majorHAnsi" w:hAnsiTheme="majorHAnsi"/>
          <w:sz w:val="12"/>
        </w:rPr>
        <w:t xml:space="preserve">¶ </w:t>
      </w:r>
      <w:r w:rsidRPr="006A0E7B">
        <w:rPr>
          <w:rFonts w:asciiTheme="majorHAnsi" w:hAnsiTheme="majorHAnsi"/>
        </w:rPr>
        <w:t xml:space="preserve">generated by a theoretical model. We have shown that even in a model </w:t>
      </w:r>
      <w:r w:rsidRPr="006A0E7B">
        <w:rPr>
          <w:rStyle w:val="StyleBoldUnderline"/>
          <w:rFonts w:asciiTheme="majorHAnsi" w:hAnsiTheme="majorHAnsi"/>
        </w:rPr>
        <w:t>where trade increases¶ welfare and war is Pareto dominated by peace</w:t>
      </w:r>
      <w:r w:rsidRPr="006A0E7B">
        <w:rPr>
          <w:rFonts w:asciiTheme="majorHAnsi" w:hAnsiTheme="majorHAnsi"/>
        </w:rPr>
        <w:t xml:space="preserve">, </w:t>
      </w:r>
      <w:r w:rsidRPr="006A0E7B">
        <w:rPr>
          <w:rStyle w:val="StyleBoldUnderline"/>
          <w:rFonts w:asciiTheme="majorHAnsi" w:hAnsiTheme="majorHAnsi"/>
        </w:rPr>
        <w:t>higher trade ﬂows may not lead to more peaceful¶ relations</w:t>
      </w:r>
      <w:r w:rsidRPr="006A0E7B">
        <w:rPr>
          <w:rFonts w:asciiTheme="majorHAnsi" w:hAnsiTheme="majorHAnsi"/>
        </w:rPr>
        <w:t xml:space="preserve">. Indeed, </w:t>
      </w:r>
      <w:r w:rsidRPr="006A0E7B">
        <w:rPr>
          <w:rStyle w:val="StyleBoldUnderline"/>
          <w:rFonts w:asciiTheme="majorHAnsi" w:hAnsiTheme="majorHAnsi"/>
        </w:rPr>
        <w:t>what matters ultimately is the geographical structure of trade and its balance¶ between bilateral and multilateral openness</w:t>
      </w:r>
      <w:r w:rsidRPr="006A0E7B">
        <w:rPr>
          <w:rFonts w:asciiTheme="majorHAnsi" w:hAnsiTheme="majorHAnsi"/>
        </w:rPr>
        <w:t xml:space="preserve">. Bilateral trade, because it increases the opportunity¶ cost of bilateral war, deters bilateral war. </w:t>
      </w:r>
      <w:r w:rsidRPr="006A0E7B">
        <w:rPr>
          <w:rStyle w:val="StyleBoldUnderline"/>
          <w:rFonts w:asciiTheme="majorHAnsi" w:hAnsiTheme="majorHAnsi"/>
        </w:rPr>
        <w:t>Multilateral trade openness</w:t>
      </w:r>
      <w:r w:rsidRPr="006A0E7B">
        <w:rPr>
          <w:rFonts w:asciiTheme="majorHAnsi" w:hAnsiTheme="majorHAnsi"/>
        </w:rPr>
        <w:t xml:space="preserve">, because it </w:t>
      </w:r>
      <w:r w:rsidRPr="006A0E7B">
        <w:rPr>
          <w:rStyle w:val="StyleBoldUnderline"/>
          <w:rFonts w:asciiTheme="majorHAnsi" w:hAnsiTheme="majorHAnsi"/>
        </w:rPr>
        <w:t>reduces this¶ opportunity cost</w:t>
      </w:r>
      <w:r w:rsidRPr="006A0E7B">
        <w:rPr>
          <w:rFonts w:asciiTheme="majorHAnsi" w:hAnsiTheme="majorHAnsi"/>
        </w:rPr>
        <w:t xml:space="preserve"> with any given country, </w:t>
      </w:r>
      <w:r w:rsidRPr="006A0E7B">
        <w:rPr>
          <w:rStyle w:val="StyleBoldUnderline"/>
          <w:rFonts w:asciiTheme="majorHAnsi" w:hAnsiTheme="majorHAnsi"/>
        </w:rPr>
        <w:t>weakens the incentive to make concessions during negotiations to avert escalation and therefore increases the probability of war</w:t>
      </w:r>
      <w:r w:rsidRPr="006A0E7B">
        <w:rPr>
          <w:rFonts w:asciiTheme="majorHAnsi" w:hAnsiTheme="majorHAnsi"/>
        </w:rPr>
        <w:t xml:space="preserve"> between any given</w:t>
      </w:r>
      <w:r w:rsidRPr="006A0E7B">
        <w:rPr>
          <w:rFonts w:asciiTheme="majorHAnsi" w:hAnsiTheme="majorHAnsi"/>
          <w:sz w:val="12"/>
        </w:rPr>
        <w:t xml:space="preserve">¶ </w:t>
      </w:r>
      <w:r w:rsidRPr="006A0E7B">
        <w:rPr>
          <w:rFonts w:asciiTheme="majorHAnsi" w:hAnsiTheme="majorHAnsi"/>
        </w:rPr>
        <w:t xml:space="preserve">pair of country. From this point of view, </w:t>
      </w:r>
      <w:r w:rsidRPr="006A0E7B">
        <w:rPr>
          <w:rStyle w:val="StyleBoldUnderline"/>
          <w:rFonts w:asciiTheme="majorHAnsi" w:hAnsiTheme="majorHAnsi"/>
        </w:rPr>
        <w:t>an increase in trade</w:t>
      </w:r>
      <w:r w:rsidRPr="006A0E7B">
        <w:rPr>
          <w:rFonts w:asciiTheme="majorHAnsi" w:hAnsiTheme="majorHAnsi"/>
        </w:rPr>
        <w:t xml:space="preserve"> </w:t>
      </w:r>
      <w:r w:rsidRPr="006A0E7B">
        <w:rPr>
          <w:rStyle w:val="StyleBoldUnderline"/>
          <w:rFonts w:asciiTheme="majorHAnsi" w:hAnsiTheme="majorHAnsi"/>
        </w:rPr>
        <w:t>between two countries paciﬁes relations between those but increases the probability of conﬂict with third</w:t>
      </w:r>
      <w:r w:rsidRPr="006A0E7B">
        <w:rPr>
          <w:rFonts w:asciiTheme="majorHAnsi" w:hAnsiTheme="majorHAnsi"/>
        </w:rPr>
        <w:t xml:space="preserve"> countries. Our econometric</w:t>
      </w:r>
      <w:r w:rsidRPr="006A0E7B">
        <w:rPr>
          <w:rFonts w:asciiTheme="majorHAnsi" w:hAnsiTheme="majorHAnsi"/>
          <w:sz w:val="12"/>
        </w:rPr>
        <w:t xml:space="preserve">¶ </w:t>
      </w:r>
      <w:r w:rsidRPr="006A0E7B">
        <w:rPr>
          <w:rFonts w:asciiTheme="majorHAnsi" w:hAnsiTheme="majorHAnsi"/>
        </w:rPr>
        <w:t>analysis validates this prediction using a large number of alternative speciﬁcations and empirical</w:t>
      </w:r>
      <w:r w:rsidRPr="006A0E7B">
        <w:rPr>
          <w:rFonts w:asciiTheme="majorHAnsi" w:hAnsiTheme="majorHAnsi"/>
          <w:sz w:val="12"/>
        </w:rPr>
        <w:t xml:space="preserve">¶ </w:t>
      </w:r>
      <w:r w:rsidRPr="006A0E7B">
        <w:rPr>
          <w:rFonts w:asciiTheme="majorHAnsi" w:hAnsiTheme="majorHAnsi"/>
        </w:rPr>
        <w:t>strategies. Trade globalization also affects the nature of war: Multilateral openness increases the</w:t>
      </w:r>
      <w:r w:rsidRPr="006A0E7B">
        <w:rPr>
          <w:rFonts w:asciiTheme="majorHAnsi" w:hAnsiTheme="majorHAnsi"/>
          <w:sz w:val="12"/>
        </w:rPr>
        <w:t xml:space="preserve">¶ </w:t>
      </w:r>
      <w:r w:rsidRPr="006A0E7B">
        <w:rPr>
          <w:rFonts w:asciiTheme="majorHAnsi" w:hAnsiTheme="majorHAnsi"/>
        </w:rPr>
        <w:t>probability of local wars but should deter global conﬂicts. This last point, a logical consequence</w:t>
      </w:r>
      <w:r w:rsidRPr="006A0E7B">
        <w:rPr>
          <w:rFonts w:asciiTheme="majorHAnsi" w:hAnsiTheme="majorHAnsi"/>
          <w:sz w:val="12"/>
        </w:rPr>
        <w:t xml:space="preserve">¶ </w:t>
      </w:r>
      <w:r w:rsidRPr="006A0E7B">
        <w:rPr>
          <w:rFonts w:asciiTheme="majorHAnsi" w:hAnsiTheme="majorHAnsi"/>
        </w:rPr>
        <w:t>of our results but that we cannot test directly, is important. Given that these conﬂicts are certainly</w:t>
      </w:r>
      <w:r w:rsidRPr="006A0E7B">
        <w:rPr>
          <w:rFonts w:asciiTheme="majorHAnsi" w:hAnsiTheme="majorHAnsi"/>
          <w:sz w:val="12"/>
        </w:rPr>
        <w:t xml:space="preserve">¶ </w:t>
      </w:r>
      <w:r w:rsidRPr="006A0E7B">
        <w:rPr>
          <w:rFonts w:asciiTheme="majorHAnsi" w:hAnsiTheme="majorHAnsi"/>
        </w:rPr>
        <w:t>the most costly in terms of human welfare, this is not a small achievement.</w:t>
      </w:r>
    </w:p>
    <w:p w14:paraId="51E6D9EE" w14:textId="77777777" w:rsidR="0031297D" w:rsidRPr="006A0E7B" w:rsidRDefault="0031297D" w:rsidP="0031297D">
      <w:pPr>
        <w:rPr>
          <w:rFonts w:asciiTheme="majorHAnsi" w:hAnsiTheme="majorHAnsi"/>
        </w:rPr>
      </w:pPr>
    </w:p>
    <w:p w14:paraId="2043569B" w14:textId="77777777" w:rsidR="0031297D" w:rsidRPr="006A0E7B" w:rsidRDefault="0031297D" w:rsidP="0031297D">
      <w:pPr>
        <w:pStyle w:val="Heading4"/>
      </w:pPr>
      <w:r w:rsidRPr="006A0E7B">
        <w:t>Increasing trade power causes erosion of peaceful policy</w:t>
      </w:r>
    </w:p>
    <w:p w14:paraId="525E354D" w14:textId="77777777" w:rsidR="0031297D" w:rsidRPr="006A0E7B" w:rsidRDefault="0031297D" w:rsidP="0031297D">
      <w:pPr>
        <w:rPr>
          <w:rFonts w:asciiTheme="majorHAnsi" w:hAnsiTheme="majorHAnsi"/>
        </w:rPr>
      </w:pPr>
      <w:r w:rsidRPr="006A0E7B">
        <w:rPr>
          <w:rFonts w:asciiTheme="majorHAnsi" w:hAnsiTheme="majorHAnsi"/>
        </w:rPr>
        <w:t xml:space="preserve">P.R. </w:t>
      </w:r>
      <w:r w:rsidRPr="006A0E7B">
        <w:rPr>
          <w:rFonts w:asciiTheme="majorHAnsi" w:hAnsiTheme="majorHAnsi"/>
          <w:b/>
          <w:bCs/>
          <w:sz w:val="24"/>
          <w:u w:val="single"/>
        </w:rPr>
        <w:t>Goldstone</w:t>
      </w:r>
      <w:r w:rsidRPr="006A0E7B">
        <w:rPr>
          <w:rFonts w:asciiTheme="majorHAnsi" w:hAnsiTheme="majorHAnsi"/>
        </w:rPr>
        <w:t>, Ph.D. candidate in Political Science and a member of the Security Studies program at MIT. Non-resident research fellow at the Center for Peace and Security Studies at Georgetown University, 9/24/20</w:t>
      </w:r>
      <w:r w:rsidRPr="006A0E7B">
        <w:rPr>
          <w:rFonts w:asciiTheme="majorHAnsi" w:hAnsiTheme="majorHAnsi"/>
          <w:b/>
          <w:bCs/>
          <w:sz w:val="24"/>
          <w:u w:val="single"/>
        </w:rPr>
        <w:t>07</w:t>
      </w:r>
      <w:r w:rsidRPr="006A0E7B">
        <w:rPr>
          <w:rFonts w:asciiTheme="majorHAnsi" w:hAnsiTheme="majorHAnsi"/>
        </w:rPr>
        <w:t xml:space="preserve"> [article title, publication, &lt;URL&gt;] </w:t>
      </w:r>
      <w:proofErr w:type="spellStart"/>
      <w:r w:rsidRPr="006A0E7B">
        <w:rPr>
          <w:rFonts w:asciiTheme="majorHAnsi" w:hAnsiTheme="majorHAnsi"/>
        </w:rPr>
        <w:t>jmin</w:t>
      </w:r>
      <w:proofErr w:type="spellEnd"/>
    </w:p>
    <w:p w14:paraId="032F9F45" w14:textId="77777777" w:rsidR="0031297D" w:rsidRPr="006A0E7B" w:rsidRDefault="0031297D" w:rsidP="0031297D">
      <w:pPr>
        <w:rPr>
          <w:rFonts w:asciiTheme="majorHAnsi" w:hAnsiTheme="majorHAnsi"/>
        </w:rPr>
      </w:pPr>
      <w:r w:rsidRPr="006A0E7B">
        <w:rPr>
          <w:rFonts w:asciiTheme="majorHAnsi" w:hAnsiTheme="majorHAnsi"/>
        </w:rPr>
        <w:t xml:space="preserve">American </w:t>
      </w:r>
      <w:r w:rsidRPr="006A0E7B">
        <w:rPr>
          <w:rStyle w:val="StyleBoldUnderline"/>
          <w:rFonts w:asciiTheme="majorHAnsi" w:hAnsiTheme="majorHAnsi"/>
        </w:rPr>
        <w:t>policymakers should beware claims of globalization's axiomatic pacifying effects</w:t>
      </w:r>
      <w:r w:rsidRPr="006A0E7B">
        <w:rPr>
          <w:rFonts w:asciiTheme="majorHAnsi" w:hAnsiTheme="majorHAnsi"/>
        </w:rPr>
        <w:t xml:space="preserve">. </w:t>
      </w:r>
      <w:r w:rsidRPr="006A0E7B">
        <w:rPr>
          <w:rStyle w:val="StyleBoldUnderline"/>
          <w:rFonts w:asciiTheme="majorHAnsi" w:hAnsiTheme="majorHAnsi"/>
        </w:rPr>
        <w:t>Trade creates vested interests in peace, but these interests affect policy only to the extent they wield political clou</w:t>
      </w:r>
      <w:r w:rsidRPr="006A0E7B">
        <w:rPr>
          <w:rFonts w:asciiTheme="majorHAnsi" w:hAnsiTheme="majorHAnsi"/>
        </w:rPr>
        <w:t xml:space="preserve">t. In many of the states whose behavior we most wish to alter, such sectors -- internationalist, export-oriented, reliant on global markets -- lack a privileged place at the political table. </w:t>
      </w:r>
      <w:r w:rsidRPr="006A0E7B">
        <w:rPr>
          <w:rStyle w:val="StyleBoldUnderline"/>
          <w:rFonts w:asciiTheme="majorHAnsi" w:hAnsiTheme="majorHAnsi"/>
        </w:rPr>
        <w:t>Until</w:t>
      </w:r>
      <w:r w:rsidRPr="006A0E7B">
        <w:rPr>
          <w:rFonts w:asciiTheme="majorHAnsi" w:hAnsiTheme="majorHAnsi"/>
        </w:rPr>
        <w:t xml:space="preserve"> and unless </w:t>
      </w:r>
      <w:r w:rsidRPr="006A0E7B">
        <w:rPr>
          <w:rStyle w:val="StyleBoldUnderline"/>
          <w:rFonts w:asciiTheme="majorHAnsi" w:hAnsiTheme="majorHAnsi"/>
        </w:rPr>
        <w:t>these groups gain a greater voice within their own political system, attempts to rely on</w:t>
      </w:r>
      <w:r w:rsidRPr="006A0E7B">
        <w:rPr>
          <w:rFonts w:asciiTheme="majorHAnsi" w:hAnsiTheme="majorHAnsi"/>
        </w:rPr>
        <w:t xml:space="preserve"> the presumed constraining effects of global </w:t>
      </w:r>
      <w:r w:rsidRPr="006A0E7B">
        <w:rPr>
          <w:rStyle w:val="StyleBoldUnderline"/>
          <w:rFonts w:asciiTheme="majorHAnsi" w:hAnsiTheme="majorHAnsi"/>
        </w:rPr>
        <w:t>trade carry substantially greater risk</w:t>
      </w:r>
      <w:r w:rsidRPr="006A0E7B">
        <w:rPr>
          <w:rFonts w:asciiTheme="majorHAnsi" w:hAnsiTheme="majorHAnsi"/>
        </w:rPr>
        <w:t xml:space="preserve"> than commonly thought</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A few examples tell much. Quasi-democratic Russia is a state whose principal exposure to global markets lies in oil, a commodity whose considerable strategic coercive power the Putin regime freely invokes. </w:t>
      </w:r>
      <w:r w:rsidRPr="006A0E7B">
        <w:rPr>
          <w:rStyle w:val="StyleBoldUnderline"/>
          <w:rFonts w:asciiTheme="majorHAnsi" w:hAnsiTheme="majorHAnsi"/>
        </w:rPr>
        <w:t xml:space="preserve">The oil sector has effectively merged with the </w:t>
      </w:r>
      <w:proofErr w:type="gramStart"/>
      <w:r w:rsidRPr="006A0E7B">
        <w:rPr>
          <w:rStyle w:val="StyleBoldUnderline"/>
          <w:rFonts w:asciiTheme="majorHAnsi" w:hAnsiTheme="majorHAnsi"/>
        </w:rPr>
        <w:t>state,</w:t>
      </w:r>
      <w:proofErr w:type="gramEnd"/>
      <w:r w:rsidRPr="006A0E7B">
        <w:rPr>
          <w:rStyle w:val="StyleBoldUnderline"/>
          <w:rFonts w:asciiTheme="majorHAnsi" w:hAnsiTheme="majorHAnsi"/>
        </w:rPr>
        <w:t xml:space="preserve"> making Russia's deepening ties to the global economy a would-be weapon rather than an avenue of restraint</w:t>
      </w:r>
      <w:r w:rsidRPr="006A0E7B">
        <w:rPr>
          <w:rFonts w:asciiTheme="majorHAnsi" w:hAnsiTheme="majorHAnsi"/>
        </w:rPr>
        <w:t>. Russian economic liberalization without political liberalization is unlikely to pay the strong cooperative dividends many expect</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China will prove perhaps the ultimate test of the </w:t>
      </w:r>
      <w:proofErr w:type="spellStart"/>
      <w:r w:rsidRPr="006A0E7B">
        <w:rPr>
          <w:rFonts w:asciiTheme="majorHAnsi" w:hAnsiTheme="majorHAnsi"/>
        </w:rPr>
        <w:t>Pax</w:t>
      </w:r>
      <w:proofErr w:type="spellEnd"/>
      <w:r w:rsidRPr="006A0E7B">
        <w:rPr>
          <w:rFonts w:asciiTheme="majorHAnsi" w:hAnsiTheme="majorHAnsi"/>
        </w:rPr>
        <w:t xml:space="preserve"> </w:t>
      </w:r>
      <w:proofErr w:type="spellStart"/>
      <w:r w:rsidRPr="006A0E7B">
        <w:rPr>
          <w:rFonts w:asciiTheme="majorHAnsi" w:hAnsiTheme="majorHAnsi"/>
        </w:rPr>
        <w:t>Mercatoria</w:t>
      </w:r>
      <w:proofErr w:type="spellEnd"/>
      <w:r w:rsidRPr="006A0E7B">
        <w:rPr>
          <w:rFonts w:asciiTheme="majorHAnsi" w:hAnsiTheme="majorHAnsi"/>
        </w:rPr>
        <w:t xml:space="preserve"> . The </w:t>
      </w:r>
      <w:r w:rsidRPr="006A0E7B">
        <w:rPr>
          <w:rStyle w:val="StyleBoldUnderline"/>
          <w:rFonts w:asciiTheme="majorHAnsi" w:hAnsiTheme="majorHAnsi"/>
        </w:rPr>
        <w:t>increasing international</w:t>
      </w:r>
      <w:r w:rsidRPr="006A0E7B">
        <w:rPr>
          <w:rFonts w:asciiTheme="majorHAnsi" w:hAnsiTheme="majorHAnsi"/>
        </w:rPr>
        <w:t xml:space="preserve"> Chinese </w:t>
      </w:r>
      <w:r w:rsidRPr="006A0E7B">
        <w:rPr>
          <w:rStyle w:val="StyleBoldUnderline"/>
          <w:rFonts w:asciiTheme="majorHAnsi" w:hAnsiTheme="majorHAnsi"/>
        </w:rPr>
        <w:t>presence</w:t>
      </w:r>
      <w:r w:rsidRPr="006A0E7B">
        <w:rPr>
          <w:rFonts w:asciiTheme="majorHAnsi" w:hAnsiTheme="majorHAnsi"/>
        </w:rPr>
        <w:t xml:space="preserve"> in the oil and raw materials extraction sectors would </w:t>
      </w:r>
      <w:r w:rsidRPr="006A0E7B">
        <w:rPr>
          <w:rStyle w:val="StyleBoldUnderline"/>
          <w:rFonts w:asciiTheme="majorHAnsi" w:hAnsiTheme="majorHAnsi"/>
        </w:rPr>
        <w:t>seem to</w:t>
      </w:r>
      <w:r w:rsidRPr="006A0E7B">
        <w:rPr>
          <w:rFonts w:asciiTheme="majorHAnsi" w:hAnsiTheme="majorHAnsi"/>
        </w:rPr>
        <w:t xml:space="preserve"> bode ill, given such sectors' consistent history elsewhere of </w:t>
      </w:r>
      <w:proofErr w:type="spellStart"/>
      <w:proofErr w:type="gramStart"/>
      <w:r w:rsidRPr="006A0E7B">
        <w:rPr>
          <w:rStyle w:val="StyleBoldUnderline"/>
          <w:rFonts w:asciiTheme="majorHAnsi" w:hAnsiTheme="majorHAnsi"/>
        </w:rPr>
        <w:t>urg</w:t>
      </w:r>
      <w:proofErr w:type="spellEnd"/>
      <w:r w:rsidRPr="006A0E7B">
        <w:rPr>
          <w:rStyle w:val="StyleBoldUnderline"/>
          <w:rFonts w:asciiTheme="majorHAnsi" w:hAnsiTheme="majorHAnsi"/>
        </w:rPr>
        <w:t>[</w:t>
      </w:r>
      <w:proofErr w:type="gramEnd"/>
      <w:r w:rsidRPr="006A0E7B">
        <w:rPr>
          <w:rStyle w:val="StyleBoldUnderline"/>
          <w:rFonts w:asciiTheme="majorHAnsi" w:hAnsiTheme="majorHAnsi"/>
        </w:rPr>
        <w:t>e]</w:t>
      </w:r>
      <w:proofErr w:type="spellStart"/>
      <w:r w:rsidRPr="006A0E7B">
        <w:rPr>
          <w:rFonts w:asciiTheme="majorHAnsi" w:hAnsiTheme="majorHAnsi"/>
        </w:rPr>
        <w:t>ing</w:t>
      </w:r>
      <w:proofErr w:type="spellEnd"/>
      <w:r w:rsidRPr="006A0E7B">
        <w:rPr>
          <w:rFonts w:asciiTheme="majorHAnsi" w:hAnsiTheme="majorHAnsi"/>
        </w:rPr>
        <w:t xml:space="preserve"> </w:t>
      </w:r>
      <w:r w:rsidRPr="006A0E7B">
        <w:rPr>
          <w:rStyle w:val="StyleBoldUnderline"/>
          <w:rFonts w:asciiTheme="majorHAnsi" w:hAnsiTheme="majorHAnsi"/>
        </w:rPr>
        <w:t>state use of threats and force to secure these interests</w:t>
      </w:r>
      <w:r w:rsidRPr="006A0E7B">
        <w:rPr>
          <w:rFonts w:asciiTheme="majorHAnsi" w:hAnsiTheme="majorHAnsi"/>
        </w:rPr>
        <w:t xml:space="preserve">. Much will come down to the relative political influence of export-oriented sectors heavily reliant on foreign direct investment and easy access to the vast Western market versus the political power of their </w:t>
      </w:r>
      <w:proofErr w:type="spellStart"/>
      <w:r w:rsidRPr="006A0E7B">
        <w:rPr>
          <w:rFonts w:asciiTheme="majorHAnsi" w:hAnsiTheme="majorHAnsi"/>
        </w:rPr>
        <w:t>sectoral</w:t>
      </w:r>
      <w:proofErr w:type="spellEnd"/>
      <w:r w:rsidRPr="006A0E7B">
        <w:rPr>
          <w:rFonts w:asciiTheme="majorHAnsi" w:hAnsiTheme="majorHAnsi"/>
        </w:rPr>
        <w:t xml:space="preserve"> opposites: uncompetitive state-owned enterprises, energy and mineral complexes with important holdings in the global periphery, and a Chinese military that increasingly has become a de facto multi-</w:t>
      </w:r>
      <w:proofErr w:type="spellStart"/>
      <w:r w:rsidRPr="006A0E7B">
        <w:rPr>
          <w:rFonts w:asciiTheme="majorHAnsi" w:hAnsiTheme="majorHAnsi"/>
        </w:rPr>
        <w:t>sectoral</w:t>
      </w:r>
      <w:proofErr w:type="spellEnd"/>
      <w:r w:rsidRPr="006A0E7B">
        <w:rPr>
          <w:rFonts w:asciiTheme="majorHAnsi" w:hAnsiTheme="majorHAnsi"/>
        </w:rPr>
        <w:t xml:space="preserve"> economic-industrial conglomerate. Actions to bolster the former groups at the expense of the latter would be effort well spent</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At home, as </w:t>
      </w:r>
      <w:r w:rsidRPr="006A0E7B">
        <w:rPr>
          <w:rStyle w:val="StyleBoldUnderline"/>
          <w:rFonts w:asciiTheme="majorHAnsi" w:hAnsiTheme="majorHAnsi"/>
        </w:rPr>
        <w:t>even advanced sectors feel the competitive pressures of globalization, public support for internationalism and global engagement will face severe challenges</w:t>
      </w:r>
      <w:r w:rsidRPr="006A0E7B">
        <w:rPr>
          <w:rFonts w:asciiTheme="majorHAnsi" w:hAnsiTheme="majorHAnsi"/>
        </w:rPr>
        <w:t xml:space="preserve">. </w:t>
      </w:r>
      <w:r w:rsidRPr="006A0E7B">
        <w:rPr>
          <w:rStyle w:val="StyleBoldUnderline"/>
          <w:rFonts w:asciiTheme="majorHAnsi" w:hAnsiTheme="majorHAnsi"/>
        </w:rPr>
        <w:t>As more sectors undergo structural transformation, the natural coalition</w:t>
      </w:r>
      <w:r w:rsidRPr="006A0E7B">
        <w:rPr>
          <w:rFonts w:asciiTheme="majorHAnsi" w:hAnsiTheme="majorHAnsi"/>
        </w:rPr>
        <w:t xml:space="preserve">al constituency </w:t>
      </w:r>
      <w:r w:rsidRPr="006A0E7B">
        <w:rPr>
          <w:rStyle w:val="StyleBoldUnderline"/>
          <w:rFonts w:asciiTheme="majorHAnsi" w:hAnsiTheme="majorHAnsi"/>
        </w:rPr>
        <w:t xml:space="preserve">for </w:t>
      </w:r>
      <w:r w:rsidRPr="006A0E7B">
        <w:rPr>
          <w:rFonts w:asciiTheme="majorHAnsi" w:hAnsiTheme="majorHAnsi"/>
        </w:rPr>
        <w:t>committed</w:t>
      </w:r>
      <w:r w:rsidRPr="006A0E7B">
        <w:rPr>
          <w:rStyle w:val="StyleBoldUnderline"/>
          <w:rFonts w:asciiTheme="majorHAnsi" w:hAnsiTheme="majorHAnsi"/>
        </w:rPr>
        <w:t xml:space="preserve"> global </w:t>
      </w:r>
      <w:r w:rsidRPr="006A0E7B">
        <w:rPr>
          <w:rFonts w:asciiTheme="majorHAnsi" w:hAnsiTheme="majorHAnsi"/>
        </w:rPr>
        <w:t>activist</w:t>
      </w:r>
      <w:r w:rsidRPr="006A0E7B">
        <w:rPr>
          <w:rStyle w:val="StyleBoldUnderline"/>
          <w:rFonts w:asciiTheme="majorHAnsi" w:hAnsiTheme="majorHAnsi"/>
        </w:rPr>
        <w:t xml:space="preserve"> policy will erode</w:t>
      </w:r>
      <w:r w:rsidRPr="006A0E7B">
        <w:rPr>
          <w:rFonts w:asciiTheme="majorHAnsi" w:hAnsiTheme="majorHAnsi"/>
        </w:rPr>
        <w:t>; containing the gathering backlash will require considerable leadership.</w:t>
      </w:r>
    </w:p>
    <w:p w14:paraId="54FDDACE" w14:textId="77777777" w:rsidR="0031297D" w:rsidRPr="006A0E7B" w:rsidRDefault="0031297D" w:rsidP="0031297D">
      <w:pPr>
        <w:rPr>
          <w:rFonts w:asciiTheme="majorHAnsi" w:hAnsiTheme="majorHAnsi"/>
        </w:rPr>
      </w:pPr>
    </w:p>
    <w:p w14:paraId="455DB76C" w14:textId="77777777" w:rsidR="007076C6" w:rsidRPr="006A0E7B" w:rsidRDefault="007076C6" w:rsidP="007076C6">
      <w:pPr>
        <w:pStyle w:val="Heading4"/>
      </w:pPr>
      <w:r w:rsidRPr="006A0E7B">
        <w:t>Interconnectivity makes economic collapse more likely</w:t>
      </w:r>
    </w:p>
    <w:p w14:paraId="375273F7" w14:textId="77777777" w:rsidR="007076C6" w:rsidRPr="006A0E7B" w:rsidRDefault="007076C6" w:rsidP="007076C6">
      <w:pPr>
        <w:rPr>
          <w:rStyle w:val="StyleStyleBold12pt"/>
          <w:rFonts w:asciiTheme="majorHAnsi" w:hAnsiTheme="majorHAnsi"/>
        </w:rPr>
      </w:pPr>
      <w:proofErr w:type="spellStart"/>
      <w:proofErr w:type="gramStart"/>
      <w:r w:rsidRPr="006A0E7B">
        <w:rPr>
          <w:rStyle w:val="StyleStyleBold12pt"/>
          <w:rFonts w:asciiTheme="majorHAnsi" w:hAnsiTheme="majorHAnsi"/>
        </w:rPr>
        <w:t>Hetes</w:t>
      </w:r>
      <w:proofErr w:type="spellEnd"/>
      <w:r w:rsidRPr="006A0E7B">
        <w:rPr>
          <w:rStyle w:val="StyleStyleBold12pt"/>
          <w:rFonts w:asciiTheme="majorHAnsi" w:hAnsiTheme="majorHAnsi"/>
        </w:rPr>
        <w:t xml:space="preserve">  10</w:t>
      </w:r>
      <w:proofErr w:type="gramEnd"/>
    </w:p>
    <w:p w14:paraId="7D2A584C" w14:textId="40A6A6B1" w:rsidR="007076C6" w:rsidRPr="006A0E7B" w:rsidRDefault="007076C6" w:rsidP="007076C6">
      <w:pPr>
        <w:rPr>
          <w:rFonts w:asciiTheme="majorHAnsi" w:hAnsiTheme="majorHAnsi"/>
        </w:rPr>
      </w:pPr>
      <w:r w:rsidRPr="006A0E7B">
        <w:rPr>
          <w:rFonts w:asciiTheme="majorHAnsi" w:hAnsiTheme="majorHAnsi"/>
        </w:rPr>
        <w:t xml:space="preserve">Roxana </w:t>
      </w:r>
      <w:proofErr w:type="spellStart"/>
      <w:r w:rsidRPr="006A0E7B">
        <w:rPr>
          <w:rFonts w:asciiTheme="majorHAnsi" w:hAnsiTheme="majorHAnsi"/>
        </w:rPr>
        <w:t>Hetes</w:t>
      </w:r>
      <w:proofErr w:type="spellEnd"/>
      <w:r w:rsidRPr="006A0E7B">
        <w:rPr>
          <w:rFonts w:asciiTheme="majorHAnsi" w:hAnsiTheme="majorHAnsi"/>
        </w:rPr>
        <w:t xml:space="preserve">, Lecturer Ph.D. West University of Timisoara, Faculty of Economy and Business Administration. “STABILITY VERSUS INSTABILITY IN THE CONTEXT ¶ OF FINANCIAL GLOBALIZATION.” 7/19/10. </w:t>
      </w:r>
      <w:hyperlink r:id="rId18" w:history="1">
        <w:r w:rsidRPr="006A0E7B">
          <w:rPr>
            <w:rFonts w:asciiTheme="majorHAnsi" w:hAnsiTheme="majorHAnsi"/>
          </w:rPr>
          <w:t>http://www.rebs.ro/articles/pdfs/35.pdf</w:t>
        </w:r>
      </w:hyperlink>
    </w:p>
    <w:p w14:paraId="5C8A4C86" w14:textId="77777777" w:rsidR="007076C6" w:rsidRPr="006A0E7B" w:rsidRDefault="007076C6" w:rsidP="007076C6">
      <w:pPr>
        <w:rPr>
          <w:rFonts w:asciiTheme="majorHAnsi" w:hAnsiTheme="majorHAnsi"/>
          <w:sz w:val="16"/>
        </w:rPr>
      </w:pPr>
      <w:r w:rsidRPr="006A0E7B">
        <w:rPr>
          <w:rStyle w:val="StyleBoldUnderline"/>
          <w:rFonts w:asciiTheme="majorHAnsi" w:hAnsiTheme="majorHAnsi"/>
        </w:rPr>
        <w:t xml:space="preserve">Financial instability describes a situation of price volatility of financial assets, </w:t>
      </w:r>
      <w:r w:rsidRPr="006A0E7B">
        <w:rPr>
          <w:rStyle w:val="StyleBoldUnderline"/>
          <w:rFonts w:asciiTheme="majorHAnsi" w:hAnsiTheme="majorHAnsi"/>
          <w:sz w:val="12"/>
        </w:rPr>
        <w:t>¶</w:t>
      </w:r>
      <w:r w:rsidRPr="006A0E7B">
        <w:rPr>
          <w:rStyle w:val="StyleBoldUnderline"/>
          <w:rFonts w:asciiTheme="majorHAnsi" w:hAnsiTheme="majorHAnsi"/>
        </w:rPr>
        <w:t xml:space="preserve"> a situation that may entail some costs. In the absence of appropriate remedial </w:t>
      </w:r>
      <w:r w:rsidRPr="006A0E7B">
        <w:rPr>
          <w:rStyle w:val="StyleBoldUnderline"/>
          <w:rFonts w:asciiTheme="majorHAnsi" w:hAnsiTheme="majorHAnsi"/>
          <w:sz w:val="12"/>
        </w:rPr>
        <w:t>¶</w:t>
      </w:r>
      <w:r w:rsidRPr="006A0E7B">
        <w:rPr>
          <w:rStyle w:val="StyleBoldUnderline"/>
          <w:rFonts w:asciiTheme="majorHAnsi" w:hAnsiTheme="majorHAnsi"/>
        </w:rPr>
        <w:t xml:space="preserve"> measures, it may even lead to bankruptcy of several financial institutions</w:t>
      </w:r>
      <w:r w:rsidRPr="006A0E7B">
        <w:rPr>
          <w:rFonts w:asciiTheme="majorHAnsi" w:hAnsiTheme="majorHAnsi"/>
          <w:sz w:val="16"/>
        </w:rPr>
        <w:t xml:space="preserve">, </w:t>
      </w:r>
      <w:r w:rsidRPr="006A0E7B">
        <w:rPr>
          <w:rFonts w:asciiTheme="majorHAnsi" w:hAnsiTheme="majorHAnsi"/>
          <w:sz w:val="12"/>
        </w:rPr>
        <w:t>¶</w:t>
      </w:r>
      <w:r w:rsidRPr="006A0E7B">
        <w:rPr>
          <w:rFonts w:asciiTheme="majorHAnsi" w:hAnsiTheme="majorHAnsi"/>
          <w:sz w:val="16"/>
        </w:rPr>
        <w:t xml:space="preserve"> </w:t>
      </w:r>
      <w:r w:rsidRPr="006A0E7B">
        <w:rPr>
          <w:rStyle w:val="StyleBoldUnderline"/>
          <w:rFonts w:asciiTheme="majorHAnsi" w:hAnsiTheme="majorHAnsi"/>
        </w:rPr>
        <w:t xml:space="preserve">infrastructure problems in the financial system and ultimately affect all financial </w:t>
      </w:r>
      <w:r w:rsidRPr="006A0E7B">
        <w:rPr>
          <w:rStyle w:val="StyleBoldUnderline"/>
          <w:rFonts w:asciiTheme="majorHAnsi" w:hAnsiTheme="majorHAnsi"/>
          <w:sz w:val="12"/>
        </w:rPr>
        <w:t>¶</w:t>
      </w:r>
      <w:r w:rsidRPr="006A0E7B">
        <w:rPr>
          <w:rStyle w:val="StyleBoldUnderline"/>
          <w:rFonts w:asciiTheme="majorHAnsi" w:hAnsiTheme="majorHAnsi"/>
        </w:rPr>
        <w:t xml:space="preserve"> markets, which, through the effect of contagion could spread worldwide, thus </w:t>
      </w:r>
      <w:r w:rsidRPr="006A0E7B">
        <w:rPr>
          <w:rStyle w:val="StyleBoldUnderline"/>
          <w:rFonts w:asciiTheme="majorHAnsi" w:hAnsiTheme="majorHAnsi"/>
          <w:sz w:val="12"/>
        </w:rPr>
        <w:t>¶</w:t>
      </w:r>
      <w:r w:rsidRPr="006A0E7B">
        <w:rPr>
          <w:rStyle w:val="StyleBoldUnderline"/>
          <w:rFonts w:asciiTheme="majorHAnsi" w:hAnsiTheme="majorHAnsi"/>
        </w:rPr>
        <w:t xml:space="preserve"> risking of destabilizing the global financial system and economy</w:t>
      </w:r>
      <w:r w:rsidRPr="006A0E7B">
        <w:rPr>
          <w:rFonts w:asciiTheme="majorHAnsi" w:hAnsiTheme="majorHAnsi"/>
          <w:sz w:val="16"/>
        </w:rPr>
        <w:t xml:space="preserve">. </w:t>
      </w:r>
      <w:r w:rsidRPr="006A0E7B">
        <w:rPr>
          <w:rFonts w:asciiTheme="majorHAnsi" w:hAnsiTheme="majorHAnsi"/>
          <w:sz w:val="12"/>
        </w:rPr>
        <w:t>¶</w:t>
      </w:r>
      <w:r w:rsidRPr="006A0E7B">
        <w:rPr>
          <w:rFonts w:asciiTheme="majorHAnsi" w:hAnsiTheme="majorHAnsi"/>
          <w:sz w:val="16"/>
        </w:rPr>
        <w:t xml:space="preserve"> </w:t>
      </w:r>
      <w:proofErr w:type="gramStart"/>
      <w:r w:rsidRPr="006A0E7B">
        <w:rPr>
          <w:rFonts w:asciiTheme="majorHAnsi" w:hAnsiTheme="majorHAnsi"/>
          <w:sz w:val="16"/>
        </w:rPr>
        <w:t>A</w:t>
      </w:r>
      <w:proofErr w:type="gramEnd"/>
      <w:r w:rsidRPr="006A0E7B">
        <w:rPr>
          <w:rFonts w:asciiTheme="majorHAnsi" w:hAnsiTheme="majorHAnsi"/>
          <w:sz w:val="16"/>
        </w:rPr>
        <w:t xml:space="preserve"> financial crisis can be regarded as a severe form of instability, representing </w:t>
      </w:r>
      <w:r w:rsidRPr="006A0E7B">
        <w:rPr>
          <w:rFonts w:asciiTheme="majorHAnsi" w:hAnsiTheme="majorHAnsi"/>
          <w:sz w:val="12"/>
        </w:rPr>
        <w:t>¶</w:t>
      </w:r>
      <w:r w:rsidRPr="006A0E7B">
        <w:rPr>
          <w:rFonts w:asciiTheme="majorHAnsi" w:hAnsiTheme="majorHAnsi"/>
          <w:sz w:val="16"/>
        </w:rPr>
        <w:t xml:space="preserve"> a situation where, </w:t>
      </w:r>
      <w:r w:rsidRPr="006A0E7B">
        <w:rPr>
          <w:rStyle w:val="StyleBoldUnderline"/>
          <w:rFonts w:asciiTheme="majorHAnsi" w:hAnsiTheme="majorHAnsi"/>
        </w:rPr>
        <w:t xml:space="preserve">after an episode of instability, the system does not return to the </w:t>
      </w:r>
      <w:r w:rsidRPr="006A0E7B">
        <w:rPr>
          <w:rStyle w:val="StyleBoldUnderline"/>
          <w:rFonts w:asciiTheme="majorHAnsi" w:hAnsiTheme="majorHAnsi"/>
          <w:sz w:val="12"/>
        </w:rPr>
        <w:t>¶</w:t>
      </w:r>
      <w:r w:rsidRPr="006A0E7B">
        <w:rPr>
          <w:rStyle w:val="StyleBoldUnderline"/>
          <w:rFonts w:asciiTheme="majorHAnsi" w:hAnsiTheme="majorHAnsi"/>
        </w:rPr>
        <w:t xml:space="preserve"> normal state, just by simple remedial measures. Thus, there are required more </w:t>
      </w:r>
      <w:r w:rsidRPr="006A0E7B">
        <w:rPr>
          <w:rStyle w:val="StyleBoldUnderline"/>
          <w:rFonts w:asciiTheme="majorHAnsi" w:hAnsiTheme="majorHAnsi"/>
          <w:sz w:val="12"/>
        </w:rPr>
        <w:t>¶</w:t>
      </w:r>
      <w:r w:rsidRPr="006A0E7B">
        <w:rPr>
          <w:rStyle w:val="StyleBoldUnderline"/>
          <w:rFonts w:asciiTheme="majorHAnsi" w:hAnsiTheme="majorHAnsi"/>
        </w:rPr>
        <w:t xml:space="preserve"> extensive and more severe </w:t>
      </w:r>
      <w:proofErr w:type="spellStart"/>
      <w:r w:rsidRPr="006A0E7B">
        <w:rPr>
          <w:rStyle w:val="StyleBoldUnderline"/>
          <w:rFonts w:asciiTheme="majorHAnsi" w:hAnsiTheme="majorHAnsi"/>
        </w:rPr>
        <w:t>masures</w:t>
      </w:r>
      <w:proofErr w:type="spellEnd"/>
      <w:r w:rsidRPr="006A0E7B">
        <w:rPr>
          <w:rStyle w:val="StyleBoldUnderline"/>
          <w:rFonts w:asciiTheme="majorHAnsi" w:hAnsiTheme="majorHAnsi"/>
        </w:rPr>
        <w:t xml:space="preserve">, which will restore discipline in the financial </w:t>
      </w:r>
      <w:r w:rsidRPr="006A0E7B">
        <w:rPr>
          <w:rStyle w:val="StyleBoldUnderline"/>
          <w:rFonts w:asciiTheme="majorHAnsi" w:hAnsiTheme="majorHAnsi"/>
          <w:sz w:val="12"/>
        </w:rPr>
        <w:t>¶</w:t>
      </w:r>
      <w:r w:rsidRPr="006A0E7B">
        <w:rPr>
          <w:rStyle w:val="StyleBoldUnderline"/>
          <w:rFonts w:asciiTheme="majorHAnsi" w:hAnsiTheme="majorHAnsi"/>
        </w:rPr>
        <w:t xml:space="preserve"> markets, sometimes accompanied by the restructuring of the system</w:t>
      </w:r>
      <w:r w:rsidRPr="006A0E7B">
        <w:rPr>
          <w:rFonts w:asciiTheme="majorHAnsi" w:hAnsiTheme="majorHAnsi"/>
          <w:sz w:val="16"/>
        </w:rPr>
        <w:t xml:space="preserve"> [</w:t>
      </w:r>
      <w:proofErr w:type="spellStart"/>
      <w:r w:rsidRPr="006A0E7B">
        <w:rPr>
          <w:rFonts w:asciiTheme="majorHAnsi" w:hAnsiTheme="majorHAnsi"/>
          <w:sz w:val="16"/>
        </w:rPr>
        <w:t>Laeven</w:t>
      </w:r>
      <w:proofErr w:type="spellEnd"/>
      <w:r w:rsidRPr="006A0E7B">
        <w:rPr>
          <w:rFonts w:asciiTheme="majorHAnsi" w:hAnsiTheme="majorHAnsi"/>
          <w:sz w:val="16"/>
        </w:rPr>
        <w:t xml:space="preserve">, </w:t>
      </w:r>
      <w:r w:rsidRPr="006A0E7B">
        <w:rPr>
          <w:rFonts w:asciiTheme="majorHAnsi" w:hAnsiTheme="majorHAnsi"/>
          <w:sz w:val="12"/>
        </w:rPr>
        <w:t>¶</w:t>
      </w:r>
      <w:r w:rsidRPr="006A0E7B">
        <w:rPr>
          <w:rFonts w:asciiTheme="majorHAnsi" w:hAnsiTheme="majorHAnsi"/>
          <w:sz w:val="16"/>
        </w:rPr>
        <w:t xml:space="preserve"> 2008, 3]. </w:t>
      </w:r>
      <w:r w:rsidRPr="006A0E7B">
        <w:rPr>
          <w:rFonts w:asciiTheme="majorHAnsi" w:hAnsiTheme="majorHAnsi"/>
          <w:sz w:val="12"/>
        </w:rPr>
        <w:t>¶</w:t>
      </w:r>
      <w:r w:rsidRPr="006A0E7B">
        <w:rPr>
          <w:rFonts w:asciiTheme="majorHAnsi" w:hAnsiTheme="majorHAnsi"/>
          <w:sz w:val="16"/>
        </w:rPr>
        <w:t xml:space="preserve"> </w:t>
      </w:r>
      <w:proofErr w:type="gramStart"/>
      <w:r w:rsidRPr="006A0E7B">
        <w:rPr>
          <w:rFonts w:asciiTheme="majorHAnsi" w:hAnsiTheme="majorHAnsi"/>
          <w:sz w:val="16"/>
        </w:rPr>
        <w:t>The</w:t>
      </w:r>
      <w:proofErr w:type="gramEnd"/>
      <w:r w:rsidRPr="006A0E7B">
        <w:rPr>
          <w:rFonts w:asciiTheme="majorHAnsi" w:hAnsiTheme="majorHAnsi"/>
          <w:sz w:val="16"/>
        </w:rPr>
        <w:t xml:space="preserve"> term financial crisis is applied to a variety of situations in which many </w:t>
      </w:r>
      <w:r w:rsidRPr="006A0E7B">
        <w:rPr>
          <w:rFonts w:asciiTheme="majorHAnsi" w:hAnsiTheme="majorHAnsi"/>
          <w:sz w:val="12"/>
        </w:rPr>
        <w:t>¶</w:t>
      </w:r>
      <w:r w:rsidRPr="006A0E7B">
        <w:rPr>
          <w:rFonts w:asciiTheme="majorHAnsi" w:hAnsiTheme="majorHAnsi"/>
          <w:sz w:val="16"/>
        </w:rPr>
        <w:t xml:space="preserve"> financial institutions or financial assets suddenly lose a large part of their value. </w:t>
      </w:r>
      <w:r w:rsidRPr="006A0E7B">
        <w:rPr>
          <w:rFonts w:asciiTheme="majorHAnsi" w:hAnsiTheme="majorHAnsi"/>
          <w:sz w:val="12"/>
        </w:rPr>
        <w:t>¶</w:t>
      </w:r>
      <w:r w:rsidRPr="006A0E7B">
        <w:rPr>
          <w:rFonts w:asciiTheme="majorHAnsi" w:hAnsiTheme="majorHAnsi"/>
          <w:sz w:val="16"/>
        </w:rPr>
        <w:t xml:space="preserve"> Depending on how defined, there are various ways in which financial crises can be </w:t>
      </w:r>
      <w:r w:rsidRPr="006A0E7B">
        <w:rPr>
          <w:rFonts w:asciiTheme="majorHAnsi" w:hAnsiTheme="majorHAnsi"/>
          <w:sz w:val="12"/>
        </w:rPr>
        <w:t>¶</w:t>
      </w:r>
      <w:r w:rsidRPr="006A0E7B">
        <w:rPr>
          <w:rFonts w:asciiTheme="majorHAnsi" w:hAnsiTheme="majorHAnsi"/>
          <w:sz w:val="16"/>
        </w:rPr>
        <w:t xml:space="preserve"> classified. Other cases bearing the name of the financial crisis include </w:t>
      </w:r>
      <w:proofErr w:type="spellStart"/>
      <w:r w:rsidRPr="006A0E7B">
        <w:rPr>
          <w:rFonts w:asciiTheme="majorHAnsi" w:hAnsiTheme="majorHAnsi"/>
          <w:sz w:val="16"/>
        </w:rPr>
        <w:t>crahs</w:t>
      </w:r>
      <w:proofErr w:type="spellEnd"/>
      <w:r w:rsidRPr="006A0E7B">
        <w:rPr>
          <w:rFonts w:asciiTheme="majorHAnsi" w:hAnsiTheme="majorHAnsi"/>
          <w:sz w:val="16"/>
        </w:rPr>
        <w:t xml:space="preserve"> of the </w:t>
      </w:r>
      <w:r w:rsidRPr="006A0E7B">
        <w:rPr>
          <w:rFonts w:asciiTheme="majorHAnsi" w:hAnsiTheme="majorHAnsi"/>
          <w:sz w:val="12"/>
        </w:rPr>
        <w:t>¶</w:t>
      </w:r>
      <w:r w:rsidRPr="006A0E7B">
        <w:rPr>
          <w:rFonts w:asciiTheme="majorHAnsi" w:hAnsiTheme="majorHAnsi"/>
          <w:sz w:val="16"/>
        </w:rPr>
        <w:t xml:space="preserve"> stock exchanges and the emergence of new types of speculative bubbles, as well as </w:t>
      </w:r>
      <w:r w:rsidRPr="006A0E7B">
        <w:rPr>
          <w:rFonts w:asciiTheme="majorHAnsi" w:hAnsiTheme="majorHAnsi"/>
          <w:sz w:val="12"/>
        </w:rPr>
        <w:t>¶</w:t>
      </w:r>
      <w:r w:rsidRPr="006A0E7B">
        <w:rPr>
          <w:rFonts w:asciiTheme="majorHAnsi" w:hAnsiTheme="majorHAnsi"/>
          <w:sz w:val="16"/>
        </w:rPr>
        <w:t xml:space="preserve"> phenomena like currency or debt crisis [Allen, 2005, 4]. </w:t>
      </w:r>
      <w:r w:rsidRPr="006A0E7B">
        <w:rPr>
          <w:rFonts w:asciiTheme="majorHAnsi" w:hAnsiTheme="majorHAnsi"/>
          <w:sz w:val="12"/>
        </w:rPr>
        <w:t>¶</w:t>
      </w:r>
      <w:r w:rsidRPr="006A0E7B">
        <w:rPr>
          <w:rFonts w:asciiTheme="majorHAnsi" w:hAnsiTheme="majorHAnsi"/>
          <w:sz w:val="16"/>
        </w:rPr>
        <w:t xml:space="preserve"> In the light of their effects, </w:t>
      </w:r>
      <w:r w:rsidRPr="006A0E7B">
        <w:rPr>
          <w:rStyle w:val="StyleBoldUnderline"/>
          <w:rFonts w:asciiTheme="majorHAnsi" w:hAnsiTheme="majorHAnsi"/>
        </w:rPr>
        <w:t xml:space="preserve">financial crises have led affected economies into </w:t>
      </w:r>
      <w:r w:rsidRPr="006A0E7B">
        <w:rPr>
          <w:rStyle w:val="StyleBoldUnderline"/>
          <w:rFonts w:asciiTheme="majorHAnsi" w:hAnsiTheme="majorHAnsi"/>
          <w:sz w:val="12"/>
        </w:rPr>
        <w:t>¶</w:t>
      </w:r>
      <w:r w:rsidRPr="006A0E7B">
        <w:rPr>
          <w:rStyle w:val="StyleBoldUnderline"/>
          <w:rFonts w:asciiTheme="majorHAnsi" w:hAnsiTheme="majorHAnsi"/>
        </w:rPr>
        <w:t xml:space="preserve"> deep recessions and caused sudden inversions in the current account. Some of these </w:t>
      </w:r>
      <w:r w:rsidRPr="006A0E7B">
        <w:rPr>
          <w:rStyle w:val="StyleBoldUnderline"/>
          <w:rFonts w:asciiTheme="majorHAnsi" w:hAnsiTheme="majorHAnsi"/>
          <w:sz w:val="12"/>
        </w:rPr>
        <w:t>¶</w:t>
      </w:r>
      <w:r w:rsidRPr="006A0E7B">
        <w:rPr>
          <w:rStyle w:val="StyleBoldUnderline"/>
          <w:rFonts w:asciiTheme="majorHAnsi" w:hAnsiTheme="majorHAnsi"/>
        </w:rPr>
        <w:t xml:space="preserve"> phenomena were marked by contagion, rapidly propagating to countries that had not </w:t>
      </w:r>
      <w:r w:rsidRPr="006A0E7B">
        <w:rPr>
          <w:rStyle w:val="StyleBoldUnderline"/>
          <w:rFonts w:asciiTheme="majorHAnsi" w:hAnsiTheme="majorHAnsi"/>
          <w:sz w:val="12"/>
        </w:rPr>
        <w:t>¶</w:t>
      </w:r>
      <w:r w:rsidRPr="006A0E7B">
        <w:rPr>
          <w:rStyle w:val="StyleBoldUnderline"/>
          <w:rFonts w:asciiTheme="majorHAnsi" w:hAnsiTheme="majorHAnsi"/>
        </w:rPr>
        <w:t xml:space="preserve"> experienced vulnerabilities in the financial sector. Among the many causes of </w:t>
      </w:r>
      <w:r w:rsidRPr="006A0E7B">
        <w:rPr>
          <w:rStyle w:val="StyleBoldUnderline"/>
          <w:rFonts w:asciiTheme="majorHAnsi" w:hAnsiTheme="majorHAnsi"/>
          <w:sz w:val="12"/>
        </w:rPr>
        <w:t>¶</w:t>
      </w:r>
      <w:r w:rsidRPr="006A0E7B">
        <w:rPr>
          <w:rStyle w:val="StyleBoldUnderline"/>
          <w:rFonts w:asciiTheme="majorHAnsi" w:hAnsiTheme="majorHAnsi"/>
        </w:rPr>
        <w:t xml:space="preserve"> financial crisis we can find a combination of unsustainable macroeconomic policies, </w:t>
      </w:r>
      <w:r w:rsidRPr="006A0E7B">
        <w:rPr>
          <w:rStyle w:val="StyleBoldUnderline"/>
          <w:rFonts w:asciiTheme="majorHAnsi" w:hAnsiTheme="majorHAnsi"/>
          <w:sz w:val="12"/>
        </w:rPr>
        <w:t>¶</w:t>
      </w:r>
      <w:r w:rsidRPr="006A0E7B">
        <w:rPr>
          <w:rStyle w:val="StyleBoldUnderline"/>
          <w:rFonts w:asciiTheme="majorHAnsi" w:hAnsiTheme="majorHAnsi"/>
        </w:rPr>
        <w:t xml:space="preserve"> credit expansion, massive inputs of capital and fragile balance sheet, combined with </w:t>
      </w:r>
      <w:r w:rsidRPr="006A0E7B">
        <w:rPr>
          <w:rStyle w:val="StyleBoldUnderline"/>
          <w:rFonts w:asciiTheme="majorHAnsi" w:hAnsiTheme="majorHAnsi"/>
          <w:sz w:val="12"/>
        </w:rPr>
        <w:t>¶</w:t>
      </w:r>
      <w:r w:rsidRPr="006A0E7B">
        <w:rPr>
          <w:rStyle w:val="StyleBoldUnderline"/>
          <w:rFonts w:asciiTheme="majorHAnsi" w:hAnsiTheme="majorHAnsi"/>
        </w:rPr>
        <w:t xml:space="preserve"> a variety of economic and political constraints </w:t>
      </w:r>
      <w:r w:rsidRPr="006A0E7B">
        <w:rPr>
          <w:rFonts w:asciiTheme="majorHAnsi" w:hAnsiTheme="majorHAnsi"/>
          <w:sz w:val="16"/>
        </w:rPr>
        <w:t>[Reinhart, 2008, 7].</w:t>
      </w:r>
    </w:p>
    <w:p w14:paraId="4E44EDA5" w14:textId="77777777" w:rsidR="007076C6" w:rsidRPr="006A0E7B" w:rsidRDefault="007076C6" w:rsidP="0031297D">
      <w:pPr>
        <w:rPr>
          <w:rFonts w:asciiTheme="majorHAnsi" w:hAnsiTheme="majorHAnsi"/>
        </w:rPr>
      </w:pPr>
    </w:p>
    <w:p w14:paraId="5D5AFA30" w14:textId="77777777" w:rsidR="00D0655E" w:rsidRPr="006A0E7B" w:rsidRDefault="00D0655E" w:rsidP="00D0655E">
      <w:pPr>
        <w:pStyle w:val="Heading4"/>
      </w:pPr>
      <w:r w:rsidRPr="006A0E7B">
        <w:t xml:space="preserve">Trade is militaristic and leads to war and proliferation </w:t>
      </w:r>
    </w:p>
    <w:p w14:paraId="063CDF01" w14:textId="77777777" w:rsidR="00D0655E" w:rsidRPr="006A0E7B" w:rsidRDefault="00D0655E" w:rsidP="00D0655E">
      <w:pPr>
        <w:rPr>
          <w:rStyle w:val="StyleStyleBold12pt"/>
          <w:rFonts w:asciiTheme="majorHAnsi" w:hAnsiTheme="majorHAnsi"/>
          <w:b w:val="0"/>
          <w:sz w:val="16"/>
        </w:rPr>
      </w:pPr>
      <w:r w:rsidRPr="006A0E7B">
        <w:rPr>
          <w:rStyle w:val="StyleStyleBold12pt"/>
          <w:rFonts w:asciiTheme="majorHAnsi" w:hAnsiTheme="majorHAnsi"/>
        </w:rPr>
        <w:t xml:space="preserve">Staples 2k </w:t>
      </w:r>
      <w:r w:rsidRPr="006A0E7B">
        <w:rPr>
          <w:rStyle w:val="StyleStyleBold12pt"/>
          <w:rFonts w:asciiTheme="majorHAnsi" w:hAnsiTheme="majorHAnsi"/>
          <w:b w:val="0"/>
          <w:sz w:val="16"/>
        </w:rPr>
        <w:t xml:space="preserve">(Steven, Steven Staples is a Canadian policy analyst. He is president of Public Response, a digital agency that services non-profit organizations and trade unions in the fields of online engagement and government relations. The Relationship Between </w:t>
      </w:r>
    </w:p>
    <w:p w14:paraId="6843DB7D" w14:textId="77777777" w:rsidR="00D0655E" w:rsidRPr="006A0E7B" w:rsidRDefault="00D0655E" w:rsidP="00D0655E">
      <w:pPr>
        <w:rPr>
          <w:rStyle w:val="StyleStyleBold12pt"/>
          <w:rFonts w:asciiTheme="majorHAnsi" w:hAnsiTheme="majorHAnsi"/>
          <w:sz w:val="16"/>
        </w:rPr>
      </w:pPr>
      <w:r w:rsidRPr="006A0E7B">
        <w:rPr>
          <w:rStyle w:val="StyleStyleBold12pt"/>
          <w:rFonts w:asciiTheme="majorHAnsi" w:hAnsiTheme="majorHAnsi"/>
          <w:b w:val="0"/>
          <w:sz w:val="16"/>
        </w:rPr>
        <w:t xml:space="preserve">Globalization and Militarism, </w:t>
      </w:r>
      <w:r w:rsidRPr="006A0E7B">
        <w:rPr>
          <w:rFonts w:asciiTheme="majorHAnsi" w:hAnsiTheme="majorHAnsi"/>
          <w:b/>
          <w:bCs/>
          <w:sz w:val="16"/>
        </w:rPr>
        <w:t>Social Justice magazine, Vol. 27, No. 4 20000</w:t>
      </w:r>
    </w:p>
    <w:p w14:paraId="0E48381C" w14:textId="77777777" w:rsidR="00D0655E" w:rsidRPr="006A0E7B" w:rsidRDefault="00D0655E" w:rsidP="00D0655E">
      <w:pPr>
        <w:rPr>
          <w:rFonts w:asciiTheme="majorHAnsi" w:hAnsiTheme="majorHAnsi"/>
          <w:sz w:val="16"/>
          <w:szCs w:val="16"/>
        </w:rPr>
      </w:pPr>
      <w:r w:rsidRPr="006A0E7B">
        <w:rPr>
          <w:rStyle w:val="StyleBoldUnderline"/>
          <w:rFonts w:asciiTheme="majorHAnsi" w:hAnsiTheme="majorHAnsi"/>
        </w:rPr>
        <w:t>Globalization and militarism should be seen as two sides of the same coin</w:t>
      </w:r>
      <w:r w:rsidRPr="006A0E7B">
        <w:rPr>
          <w:rFonts w:asciiTheme="majorHAnsi" w:hAnsiTheme="majorHAnsi"/>
          <w:sz w:val="16"/>
          <w:szCs w:val="16"/>
        </w:rPr>
        <w:t xml:space="preserve">. On one side, </w:t>
      </w:r>
      <w:r w:rsidRPr="006A0E7B">
        <w:rPr>
          <w:rStyle w:val="StyleBoldUnderline"/>
          <w:rFonts w:asciiTheme="majorHAnsi" w:hAnsiTheme="majorHAnsi"/>
        </w:rPr>
        <w:t>globalization promotes the conditions that lead to unrest, inequality</w:t>
      </w:r>
      <w:r w:rsidRPr="006A0E7B">
        <w:rPr>
          <w:rFonts w:asciiTheme="majorHAnsi" w:hAnsiTheme="majorHAnsi"/>
          <w:sz w:val="16"/>
          <w:szCs w:val="16"/>
        </w:rPr>
        <w:t xml:space="preserve">, conflict, </w:t>
      </w:r>
      <w:r w:rsidRPr="006A0E7B">
        <w:rPr>
          <w:rStyle w:val="StyleBoldUnderline"/>
          <w:rFonts w:asciiTheme="majorHAnsi" w:hAnsiTheme="majorHAnsi"/>
        </w:rPr>
        <w:t>and</w:t>
      </w:r>
      <w:r w:rsidRPr="006A0E7B">
        <w:rPr>
          <w:rFonts w:asciiTheme="majorHAnsi" w:hAnsiTheme="majorHAnsi"/>
          <w:sz w:val="16"/>
          <w:szCs w:val="16"/>
        </w:rPr>
        <w:t xml:space="preserve">, ultimately, </w:t>
      </w:r>
      <w:r w:rsidRPr="006A0E7B">
        <w:rPr>
          <w:rStyle w:val="StyleBoldUnderline"/>
          <w:rFonts w:asciiTheme="majorHAnsi" w:hAnsiTheme="majorHAnsi"/>
        </w:rPr>
        <w:t>war</w:t>
      </w:r>
      <w:r w:rsidRPr="006A0E7B">
        <w:rPr>
          <w:rFonts w:asciiTheme="majorHAnsi" w:hAnsiTheme="majorHAnsi"/>
          <w:sz w:val="16"/>
          <w:szCs w:val="16"/>
        </w:rPr>
        <w:t xml:space="preserve">. On the other side, </w:t>
      </w:r>
      <w:r w:rsidRPr="006A0E7B">
        <w:rPr>
          <w:rStyle w:val="StyleBoldUnderline"/>
          <w:rFonts w:asciiTheme="majorHAnsi" w:hAnsiTheme="majorHAnsi"/>
        </w:rPr>
        <w:t>globalization fuels the means to wage war by protecting and promoting the military industries</w:t>
      </w:r>
      <w:r w:rsidRPr="006A0E7B">
        <w:rPr>
          <w:rFonts w:asciiTheme="majorHAnsi" w:hAnsiTheme="majorHAnsi"/>
          <w:sz w:val="16"/>
          <w:szCs w:val="16"/>
        </w:rPr>
        <w:t xml:space="preserve"> needed to produce sophisticated weaponry. </w:t>
      </w:r>
      <w:r w:rsidRPr="006A0E7B">
        <w:rPr>
          <w:rStyle w:val="StyleBoldUnderline"/>
          <w:rFonts w:asciiTheme="majorHAnsi" w:hAnsiTheme="majorHAnsi"/>
        </w:rPr>
        <w:t>This weaponry, in turn, is used-or its use is threatened-to protect the investments of transnational corporations</w:t>
      </w:r>
      <w:r w:rsidRPr="006A0E7B">
        <w:rPr>
          <w:rFonts w:asciiTheme="majorHAnsi" w:hAnsiTheme="majorHAnsi"/>
          <w:sz w:val="16"/>
          <w:szCs w:val="16"/>
        </w:rPr>
        <w:t xml:space="preserve"> and their shareholders</w:t>
      </w:r>
      <w:proofErr w:type="gramStart"/>
      <w:r w:rsidRPr="006A0E7B">
        <w:rPr>
          <w:rFonts w:asciiTheme="majorHAnsi" w:hAnsiTheme="majorHAnsi"/>
          <w:sz w:val="16"/>
          <w:szCs w:val="16"/>
        </w:rPr>
        <w:t>.</w:t>
      </w:r>
      <w:r w:rsidRPr="006A0E7B">
        <w:rPr>
          <w:rFonts w:asciiTheme="majorHAnsi" w:hAnsiTheme="majorHAnsi"/>
          <w:sz w:val="12"/>
          <w:szCs w:val="16"/>
        </w:rPr>
        <w:t>¶</w:t>
      </w:r>
      <w:proofErr w:type="gramEnd"/>
      <w:r w:rsidRPr="006A0E7B">
        <w:rPr>
          <w:rFonts w:asciiTheme="majorHAnsi" w:hAnsiTheme="majorHAnsi"/>
          <w:sz w:val="12"/>
          <w:szCs w:val="16"/>
        </w:rPr>
        <w:t xml:space="preserve"> </w:t>
      </w:r>
      <w:r w:rsidRPr="006A0E7B">
        <w:rPr>
          <w:rFonts w:asciiTheme="majorHAnsi" w:hAnsiTheme="majorHAnsi"/>
          <w:sz w:val="16"/>
          <w:szCs w:val="16"/>
        </w:rPr>
        <w:t>1. Globalization Promotes Inequality, Unrest, and Conflict</w:t>
      </w:r>
      <w:r w:rsidRPr="006A0E7B">
        <w:rPr>
          <w:rFonts w:asciiTheme="majorHAnsi" w:hAnsiTheme="majorHAnsi"/>
          <w:sz w:val="12"/>
          <w:szCs w:val="16"/>
        </w:rPr>
        <w:t xml:space="preserve">¶ </w:t>
      </w:r>
      <w:r w:rsidRPr="006A0E7B">
        <w:rPr>
          <w:rStyle w:val="StyleBoldUnderline"/>
          <w:rFonts w:asciiTheme="majorHAnsi" w:hAnsiTheme="majorHAnsi"/>
        </w:rPr>
        <w:t>Economic inequality is growing; more conflict and civil wars are emerging.</w:t>
      </w:r>
      <w:r w:rsidRPr="006A0E7B">
        <w:rPr>
          <w:rFonts w:asciiTheme="majorHAnsi" w:hAnsiTheme="majorHAnsi"/>
          <w:sz w:val="16"/>
          <w:szCs w:val="16"/>
        </w:rPr>
        <w:t xml:space="preserve"> It is important to see a connection between these two situations</w:t>
      </w:r>
      <w:proofErr w:type="gramStart"/>
      <w:r w:rsidRPr="006A0E7B">
        <w:rPr>
          <w:rFonts w:asciiTheme="majorHAnsi" w:hAnsiTheme="majorHAnsi"/>
          <w:sz w:val="16"/>
          <w:szCs w:val="16"/>
        </w:rPr>
        <w:t>.</w:t>
      </w:r>
      <w:r w:rsidRPr="006A0E7B">
        <w:rPr>
          <w:rFonts w:asciiTheme="majorHAnsi" w:hAnsiTheme="majorHAnsi"/>
          <w:sz w:val="12"/>
          <w:szCs w:val="16"/>
        </w:rPr>
        <w:t>¶</w:t>
      </w:r>
      <w:proofErr w:type="gramEnd"/>
      <w:r w:rsidRPr="006A0E7B">
        <w:rPr>
          <w:rFonts w:asciiTheme="majorHAnsi" w:hAnsiTheme="majorHAnsi"/>
          <w:sz w:val="12"/>
          <w:szCs w:val="16"/>
        </w:rPr>
        <w:t xml:space="preserve"> </w:t>
      </w:r>
      <w:r w:rsidRPr="006A0E7B">
        <w:rPr>
          <w:rFonts w:asciiTheme="majorHAnsi" w:hAnsiTheme="majorHAnsi"/>
          <w:sz w:val="16"/>
          <w:szCs w:val="16"/>
        </w:rPr>
        <w:t>Proponents of global economic integration argue that globalization promotes peace and economic development of the Third World. They assert that "all boats rise with the tide" when investors and corporations make higher profits. However, there is precious little evidence that this is true and substantial evidence of the opposite</w:t>
      </w:r>
      <w:proofErr w:type="gramStart"/>
      <w:r w:rsidRPr="006A0E7B">
        <w:rPr>
          <w:rFonts w:asciiTheme="majorHAnsi" w:hAnsiTheme="majorHAnsi"/>
          <w:sz w:val="16"/>
          <w:szCs w:val="16"/>
        </w:rPr>
        <w:t>.</w:t>
      </w:r>
      <w:r w:rsidRPr="006A0E7B">
        <w:rPr>
          <w:rFonts w:asciiTheme="majorHAnsi" w:hAnsiTheme="majorHAnsi"/>
          <w:sz w:val="12"/>
          <w:szCs w:val="16"/>
        </w:rPr>
        <w:t>¶</w:t>
      </w:r>
      <w:proofErr w:type="gramEnd"/>
      <w:r w:rsidRPr="006A0E7B">
        <w:rPr>
          <w:rFonts w:asciiTheme="majorHAnsi" w:hAnsiTheme="majorHAnsi"/>
          <w:sz w:val="12"/>
          <w:szCs w:val="16"/>
        </w:rPr>
        <w:t xml:space="preserve"> </w:t>
      </w:r>
      <w:r w:rsidRPr="006A0E7B">
        <w:rPr>
          <w:rStyle w:val="StyleBoldUnderline"/>
          <w:rFonts w:asciiTheme="majorHAnsi" w:hAnsiTheme="majorHAnsi"/>
        </w:rPr>
        <w:t xml:space="preserve">The United Nation's Human Development Report (U.N. Development </w:t>
      </w:r>
      <w:proofErr w:type="spellStart"/>
      <w:r w:rsidRPr="006A0E7B">
        <w:rPr>
          <w:rStyle w:val="StyleBoldUnderline"/>
          <w:rFonts w:asciiTheme="majorHAnsi" w:hAnsiTheme="majorHAnsi"/>
        </w:rPr>
        <w:t>Programme</w:t>
      </w:r>
      <w:proofErr w:type="spellEnd"/>
      <w:r w:rsidRPr="006A0E7B">
        <w:rPr>
          <w:rStyle w:val="StyleBoldUnderline"/>
          <w:rFonts w:asciiTheme="majorHAnsi" w:hAnsiTheme="majorHAnsi"/>
        </w:rPr>
        <w:t>, 1999: 3) noted that globalization is creating new threats to human security. Economic inequality between Northern and Southern nations has worsened, not improved. There are more wars being fought today-mostly in the Third World</w:t>
      </w:r>
      <w:r w:rsidRPr="006A0E7B">
        <w:rPr>
          <w:rFonts w:asciiTheme="majorHAnsi" w:hAnsiTheme="majorHAnsi"/>
          <w:sz w:val="16"/>
          <w:szCs w:val="16"/>
        </w:rPr>
        <w:t>-than there were during the Cold War. Most are not wars between countries, but are civil wars where the majority of deaths are civilians, not soldiers</w:t>
      </w:r>
      <w:proofErr w:type="gramStart"/>
      <w:r w:rsidRPr="006A0E7B">
        <w:rPr>
          <w:rFonts w:asciiTheme="majorHAnsi" w:hAnsiTheme="majorHAnsi"/>
          <w:sz w:val="16"/>
          <w:szCs w:val="16"/>
        </w:rPr>
        <w:t>.</w:t>
      </w:r>
      <w:r w:rsidRPr="006A0E7B">
        <w:rPr>
          <w:rFonts w:asciiTheme="majorHAnsi" w:hAnsiTheme="majorHAnsi"/>
          <w:sz w:val="12"/>
          <w:szCs w:val="16"/>
        </w:rPr>
        <w:t>¶</w:t>
      </w:r>
      <w:proofErr w:type="gramEnd"/>
      <w:r w:rsidRPr="006A0E7B">
        <w:rPr>
          <w:rFonts w:asciiTheme="majorHAnsi" w:hAnsiTheme="majorHAnsi"/>
          <w:sz w:val="12"/>
          <w:szCs w:val="16"/>
        </w:rPr>
        <w:t xml:space="preserve"> </w:t>
      </w:r>
      <w:r w:rsidRPr="006A0E7B">
        <w:rPr>
          <w:rFonts w:asciiTheme="majorHAnsi" w:hAnsiTheme="majorHAnsi"/>
          <w:sz w:val="16"/>
          <w:szCs w:val="16"/>
        </w:rPr>
        <w:t xml:space="preserve">The mainstream media frequently oversimplify the causes of the wars, with claims they are rooted in religious or ethnic differences. A closer inspection reveals that the underlying source of such conflicts is economic in nature. </w:t>
      </w:r>
      <w:r w:rsidRPr="006A0E7B">
        <w:rPr>
          <w:rStyle w:val="StyleBoldUnderline"/>
          <w:rFonts w:asciiTheme="majorHAnsi" w:hAnsiTheme="majorHAnsi"/>
        </w:rPr>
        <w:t>Financial instability, economic inequality, competition for resources, and environmental degradation-all root causes of war-are exacerbated by globalization</w:t>
      </w:r>
      <w:proofErr w:type="gramStart"/>
      <w:r w:rsidRPr="006A0E7B">
        <w:rPr>
          <w:rFonts w:asciiTheme="majorHAnsi" w:hAnsiTheme="majorHAnsi"/>
          <w:sz w:val="16"/>
          <w:szCs w:val="16"/>
        </w:rPr>
        <w:t>.</w:t>
      </w:r>
      <w:r w:rsidRPr="006A0E7B">
        <w:rPr>
          <w:rFonts w:asciiTheme="majorHAnsi" w:hAnsiTheme="majorHAnsi"/>
          <w:sz w:val="12"/>
          <w:szCs w:val="16"/>
        </w:rPr>
        <w:t>¶</w:t>
      </w:r>
      <w:proofErr w:type="gramEnd"/>
      <w:r w:rsidRPr="006A0E7B">
        <w:rPr>
          <w:rFonts w:asciiTheme="majorHAnsi" w:hAnsiTheme="majorHAnsi"/>
          <w:sz w:val="12"/>
          <w:szCs w:val="16"/>
        </w:rPr>
        <w:t xml:space="preserve"> </w:t>
      </w:r>
      <w:r w:rsidRPr="006A0E7B">
        <w:rPr>
          <w:rFonts w:asciiTheme="majorHAnsi" w:hAnsiTheme="majorHAnsi"/>
          <w:sz w:val="16"/>
          <w:szCs w:val="16"/>
        </w:rPr>
        <w:t>The Asian financial meltdown of 1997 to 1999 involved a terrible human cost. The economies of Thailand, South Korea, and Indonesia crumbled in the crisis. These countries, previously held up by neoliberal economists as the darlings of globalization, were reduced to riots and financial ruin. The International Monetary Fund (IMF) stepped in to rescue foreign investors and impose austerity programs that opened the way for an invasion by foreign corporations that bought up assets devalued by capital flight and threw millions of people out of work. Political upheaval and conflict ensued, costing thousands of lives</w:t>
      </w:r>
      <w:proofErr w:type="gramStart"/>
      <w:r w:rsidRPr="006A0E7B">
        <w:rPr>
          <w:rFonts w:asciiTheme="majorHAnsi" w:hAnsiTheme="majorHAnsi"/>
          <w:sz w:val="16"/>
          <w:szCs w:val="16"/>
        </w:rPr>
        <w:t>.</w:t>
      </w:r>
      <w:r w:rsidRPr="006A0E7B">
        <w:rPr>
          <w:rFonts w:asciiTheme="majorHAnsi" w:hAnsiTheme="majorHAnsi"/>
          <w:sz w:val="12"/>
          <w:szCs w:val="16"/>
        </w:rPr>
        <w:t>¶</w:t>
      </w:r>
      <w:proofErr w:type="gramEnd"/>
      <w:r w:rsidRPr="006A0E7B">
        <w:rPr>
          <w:rFonts w:asciiTheme="majorHAnsi" w:hAnsiTheme="majorHAnsi"/>
          <w:sz w:val="12"/>
          <w:szCs w:val="16"/>
        </w:rPr>
        <w:t xml:space="preserve"> </w:t>
      </w:r>
      <w:r w:rsidRPr="006A0E7B">
        <w:rPr>
          <w:rFonts w:asciiTheme="majorHAnsi" w:hAnsiTheme="majorHAnsi"/>
          <w:sz w:val="16"/>
          <w:szCs w:val="16"/>
        </w:rPr>
        <w:t xml:space="preserve">Meanwhile, </w:t>
      </w:r>
      <w:r w:rsidRPr="006A0E7B">
        <w:rPr>
          <w:rStyle w:val="StyleBoldUnderline"/>
          <w:rFonts w:asciiTheme="majorHAnsi" w:hAnsiTheme="majorHAnsi"/>
        </w:rPr>
        <w:t xml:space="preserve">other countries watched as their neighbors suffered the consequences of greater global integration. In India, citizens faced corporate </w:t>
      </w:r>
      <w:proofErr w:type="spellStart"/>
      <w:r w:rsidRPr="006A0E7B">
        <w:rPr>
          <w:rStyle w:val="StyleBoldUnderline"/>
          <w:rFonts w:asciiTheme="majorHAnsi" w:hAnsiTheme="majorHAnsi"/>
        </w:rPr>
        <w:t>recolonization</w:t>
      </w:r>
      <w:proofErr w:type="spellEnd"/>
      <w:r w:rsidRPr="006A0E7B">
        <w:rPr>
          <w:rStyle w:val="StyleBoldUnderline"/>
          <w:rFonts w:asciiTheme="majorHAnsi" w:hAnsiTheme="majorHAnsi"/>
        </w:rPr>
        <w:t>, which spawned a nationalistic political movement. Part of the political program was the development of nuclear weapons-seen by many as the internationally accepted currency of power.</w:t>
      </w:r>
      <w:r w:rsidRPr="006A0E7B">
        <w:rPr>
          <w:rFonts w:asciiTheme="majorHAnsi" w:hAnsiTheme="majorHAnsi"/>
          <w:sz w:val="16"/>
          <w:szCs w:val="16"/>
        </w:rPr>
        <w:t xml:space="preserve"> </w:t>
      </w:r>
      <w:r w:rsidRPr="006A0E7B">
        <w:rPr>
          <w:rStyle w:val="StyleBoldUnderline"/>
          <w:rFonts w:asciiTheme="majorHAnsi" w:hAnsiTheme="majorHAnsi"/>
        </w:rPr>
        <w:t>Nuclear tests have put an already conflict-ridden region on the brink of nuclear war</w:t>
      </w:r>
      <w:proofErr w:type="gramStart"/>
      <w:r w:rsidRPr="006A0E7B">
        <w:rPr>
          <w:rFonts w:asciiTheme="majorHAnsi" w:hAnsiTheme="majorHAnsi"/>
          <w:sz w:val="16"/>
          <w:szCs w:val="16"/>
        </w:rPr>
        <w:t>.</w:t>
      </w:r>
      <w:r w:rsidRPr="006A0E7B">
        <w:rPr>
          <w:rFonts w:asciiTheme="majorHAnsi" w:hAnsiTheme="majorHAnsi"/>
          <w:sz w:val="12"/>
          <w:szCs w:val="16"/>
        </w:rPr>
        <w:t>¶</w:t>
      </w:r>
      <w:proofErr w:type="gramEnd"/>
      <w:r w:rsidRPr="006A0E7B">
        <w:rPr>
          <w:rFonts w:asciiTheme="majorHAnsi" w:hAnsiTheme="majorHAnsi"/>
          <w:sz w:val="12"/>
          <w:szCs w:val="16"/>
        </w:rPr>
        <w:t xml:space="preserve"> </w:t>
      </w:r>
      <w:r w:rsidRPr="006A0E7B">
        <w:rPr>
          <w:rFonts w:asciiTheme="majorHAnsi" w:hAnsiTheme="majorHAnsi"/>
          <w:sz w:val="16"/>
          <w:szCs w:val="16"/>
        </w:rPr>
        <w:t>2. Globalization Fuels the Means to Wage War</w:t>
      </w:r>
      <w:r w:rsidRPr="006A0E7B">
        <w:rPr>
          <w:rFonts w:asciiTheme="majorHAnsi" w:hAnsiTheme="majorHAnsi"/>
          <w:sz w:val="12"/>
          <w:szCs w:val="16"/>
        </w:rPr>
        <w:t xml:space="preserve">¶ </w:t>
      </w:r>
      <w:r w:rsidRPr="006A0E7B">
        <w:rPr>
          <w:rFonts w:asciiTheme="majorHAnsi" w:hAnsiTheme="majorHAnsi"/>
          <w:sz w:val="16"/>
          <w:szCs w:val="16"/>
        </w:rPr>
        <w:t xml:space="preserve">The </w:t>
      </w:r>
      <w:r w:rsidRPr="006A0E7B">
        <w:rPr>
          <w:rStyle w:val="StyleBoldUnderline"/>
          <w:rFonts w:asciiTheme="majorHAnsi" w:hAnsiTheme="majorHAnsi"/>
        </w:rPr>
        <w:t>world economic system promotes military economies over civilian economies, pushing national economic policies toward military spending</w:t>
      </w:r>
      <w:r w:rsidRPr="006A0E7B">
        <w:rPr>
          <w:rFonts w:asciiTheme="majorHAnsi" w:hAnsiTheme="majorHAnsi"/>
          <w:sz w:val="16"/>
          <w:szCs w:val="16"/>
        </w:rPr>
        <w:t>. The World Trade Organization (WTO), one of the main instruments of globalization, is largely based on the premise that the only legitimate role for a government is to provide for a military to protect the interests of the country and a police force to ensure order within. The WTO attacks governments' social and environmental policies that reduce corporate profits, and it has succeeded in having national laws that protect the environment struck down. Yet the WTO gives exemplary protection to government actions that develop, arm, and deploy armed forces and supply a military establishment. Article X~ of the General Agreement on Tariffs and Trade (GATT) allows governments free reign for actions taken in the interest of national security</w:t>
      </w:r>
      <w:proofErr w:type="gramStart"/>
      <w:r w:rsidRPr="006A0E7B">
        <w:rPr>
          <w:rFonts w:asciiTheme="majorHAnsi" w:hAnsiTheme="majorHAnsi"/>
          <w:sz w:val="16"/>
          <w:szCs w:val="16"/>
        </w:rPr>
        <w:t>.</w:t>
      </w:r>
      <w:r w:rsidRPr="006A0E7B">
        <w:rPr>
          <w:rFonts w:asciiTheme="majorHAnsi" w:hAnsiTheme="majorHAnsi"/>
          <w:sz w:val="12"/>
          <w:szCs w:val="16"/>
        </w:rPr>
        <w:t>¶</w:t>
      </w:r>
      <w:proofErr w:type="gramEnd"/>
      <w:r w:rsidRPr="006A0E7B">
        <w:rPr>
          <w:rFonts w:asciiTheme="majorHAnsi" w:hAnsiTheme="majorHAnsi"/>
          <w:sz w:val="12"/>
          <w:szCs w:val="16"/>
        </w:rPr>
        <w:t xml:space="preserve"> </w:t>
      </w:r>
      <w:r w:rsidRPr="006A0E7B">
        <w:rPr>
          <w:rFonts w:asciiTheme="majorHAnsi" w:hAnsiTheme="majorHAnsi"/>
          <w:sz w:val="16"/>
          <w:szCs w:val="16"/>
        </w:rPr>
        <w:t>***</w:t>
      </w:r>
      <w:r w:rsidRPr="006A0E7B">
        <w:rPr>
          <w:rFonts w:asciiTheme="majorHAnsi" w:hAnsiTheme="majorHAnsi"/>
          <w:sz w:val="12"/>
          <w:szCs w:val="16"/>
        </w:rPr>
        <w:t xml:space="preserve">¶ </w:t>
      </w:r>
      <w:r w:rsidRPr="006A0E7B">
        <w:rPr>
          <w:rFonts w:asciiTheme="majorHAnsi" w:hAnsiTheme="majorHAnsi"/>
          <w:sz w:val="16"/>
          <w:szCs w:val="16"/>
        </w:rPr>
        <w:t>The Military-Corporate Complex</w:t>
      </w:r>
      <w:r w:rsidRPr="006A0E7B">
        <w:rPr>
          <w:rFonts w:asciiTheme="majorHAnsi" w:hAnsiTheme="majorHAnsi"/>
          <w:sz w:val="12"/>
          <w:szCs w:val="16"/>
        </w:rPr>
        <w:t xml:space="preserve">¶ </w:t>
      </w:r>
      <w:r w:rsidRPr="006A0E7B">
        <w:rPr>
          <w:rFonts w:asciiTheme="majorHAnsi" w:hAnsiTheme="majorHAnsi"/>
          <w:sz w:val="16"/>
          <w:szCs w:val="16"/>
        </w:rPr>
        <w:t>Since the end of the Cold War, President Eisenhower's 196.0s-era military-industrial complex has been fundamentally challenged by globalization. Globalization has weakened the powers of the nation-state, while freeing corporations to move profits and operations across national boundaries. Defense/military contractors, once considered part of the national industrial base and regulated and nurtured as such, are becoming detached from the nation-state and are able to pursue their interests independently</w:t>
      </w:r>
      <w:proofErr w:type="gramStart"/>
      <w:r w:rsidRPr="006A0E7B">
        <w:rPr>
          <w:rFonts w:asciiTheme="majorHAnsi" w:hAnsiTheme="majorHAnsi"/>
          <w:sz w:val="16"/>
          <w:szCs w:val="16"/>
        </w:rPr>
        <w:t>.</w:t>
      </w:r>
      <w:r w:rsidRPr="006A0E7B">
        <w:rPr>
          <w:rFonts w:asciiTheme="majorHAnsi" w:hAnsiTheme="majorHAnsi"/>
          <w:sz w:val="12"/>
          <w:szCs w:val="16"/>
        </w:rPr>
        <w:t>¶</w:t>
      </w:r>
      <w:proofErr w:type="gramEnd"/>
      <w:r w:rsidRPr="006A0E7B">
        <w:rPr>
          <w:rFonts w:asciiTheme="majorHAnsi" w:hAnsiTheme="majorHAnsi"/>
          <w:sz w:val="12"/>
          <w:szCs w:val="16"/>
        </w:rPr>
        <w:t xml:space="preserve"> </w:t>
      </w:r>
      <w:r w:rsidRPr="006A0E7B">
        <w:rPr>
          <w:rFonts w:asciiTheme="majorHAnsi" w:hAnsiTheme="majorHAnsi"/>
          <w:sz w:val="16"/>
          <w:szCs w:val="16"/>
        </w:rPr>
        <w:t xml:space="preserve">Globalization and the </w:t>
      </w:r>
      <w:proofErr w:type="spellStart"/>
      <w:r w:rsidRPr="006A0E7B">
        <w:rPr>
          <w:rFonts w:asciiTheme="majorHAnsi" w:hAnsiTheme="majorHAnsi"/>
          <w:sz w:val="16"/>
          <w:szCs w:val="16"/>
        </w:rPr>
        <w:t>transnationalization</w:t>
      </w:r>
      <w:proofErr w:type="spellEnd"/>
      <w:r w:rsidRPr="006A0E7B">
        <w:rPr>
          <w:rFonts w:asciiTheme="majorHAnsi" w:hAnsiTheme="majorHAnsi"/>
          <w:sz w:val="16"/>
          <w:szCs w:val="16"/>
        </w:rPr>
        <w:t xml:space="preserve"> of defense / military corporations have replaced the military-industrial complex of the Cold War economy with a military-corporate complex of the new global economy. This is based upon the dominance of corporate interests over those of the state. The weakened state is no longer able to reign in weapons corporations and is trapped increasingly by corporate interests: greater military spending, state subsidies, and a liberalization of the arms trade</w:t>
      </w:r>
      <w:proofErr w:type="gramStart"/>
      <w:r w:rsidRPr="006A0E7B">
        <w:rPr>
          <w:rFonts w:asciiTheme="majorHAnsi" w:hAnsiTheme="majorHAnsi"/>
          <w:sz w:val="16"/>
          <w:szCs w:val="16"/>
        </w:rPr>
        <w:t>.</w:t>
      </w:r>
      <w:r w:rsidRPr="006A0E7B">
        <w:rPr>
          <w:rFonts w:asciiTheme="majorHAnsi" w:hAnsiTheme="majorHAnsi"/>
          <w:sz w:val="12"/>
          <w:szCs w:val="16"/>
        </w:rPr>
        <w:t>¶</w:t>
      </w:r>
      <w:proofErr w:type="gramEnd"/>
      <w:r w:rsidRPr="006A0E7B">
        <w:rPr>
          <w:rFonts w:asciiTheme="majorHAnsi" w:hAnsiTheme="majorHAnsi"/>
          <w:sz w:val="12"/>
          <w:szCs w:val="16"/>
        </w:rPr>
        <w:t xml:space="preserve"> </w:t>
      </w:r>
      <w:r w:rsidRPr="006A0E7B">
        <w:rPr>
          <w:rFonts w:asciiTheme="majorHAnsi" w:hAnsiTheme="majorHAnsi"/>
          <w:sz w:val="16"/>
          <w:szCs w:val="16"/>
        </w:rPr>
        <w:t>***</w:t>
      </w:r>
      <w:r w:rsidRPr="006A0E7B">
        <w:rPr>
          <w:rFonts w:asciiTheme="majorHAnsi" w:hAnsiTheme="majorHAnsi"/>
          <w:sz w:val="12"/>
          <w:szCs w:val="16"/>
        </w:rPr>
        <w:t xml:space="preserve">¶ </w:t>
      </w:r>
      <w:r w:rsidRPr="006A0E7B">
        <w:rPr>
          <w:rFonts w:asciiTheme="majorHAnsi" w:hAnsiTheme="majorHAnsi"/>
          <w:sz w:val="16"/>
          <w:szCs w:val="16"/>
        </w:rPr>
        <w:t>The Threat of Military Force Is Used to Protect Corporate Interests</w:t>
      </w:r>
      <w:r w:rsidRPr="006A0E7B">
        <w:rPr>
          <w:rFonts w:asciiTheme="majorHAnsi" w:hAnsiTheme="majorHAnsi"/>
          <w:sz w:val="12"/>
          <w:szCs w:val="16"/>
        </w:rPr>
        <w:t xml:space="preserve">¶ </w:t>
      </w:r>
      <w:r w:rsidRPr="006A0E7B">
        <w:rPr>
          <w:rFonts w:asciiTheme="majorHAnsi" w:hAnsiTheme="majorHAnsi"/>
          <w:sz w:val="16"/>
          <w:szCs w:val="16"/>
        </w:rPr>
        <w:t>According to New York Times columnist Thomas Friedman, "the hidden hand of the market will never work without a hidden fist. McDonald's cannot flourish without McDonnell Douglas, the builder of the F-15. And the hidden fist that keeps the world safe for Silicon Valley's technologies is called the United States Army, Air Force, Navy, and Marine Corps" (Friedman, 1999</w:t>
      </w:r>
      <w:r w:rsidRPr="006A0E7B">
        <w:rPr>
          <w:rStyle w:val="StyleBoldUnderline"/>
          <w:rFonts w:asciiTheme="majorHAnsi" w:hAnsiTheme="majorHAnsi"/>
        </w:rPr>
        <w:t>)</w:t>
      </w:r>
      <w:proofErr w:type="gramStart"/>
      <w:r w:rsidRPr="006A0E7B">
        <w:rPr>
          <w:rStyle w:val="StyleBoldUnderline"/>
          <w:rFonts w:asciiTheme="majorHAnsi" w:hAnsiTheme="majorHAnsi"/>
        </w:rPr>
        <w:t>.¶</w:t>
      </w:r>
      <w:proofErr w:type="gramEnd"/>
      <w:r w:rsidRPr="006A0E7B">
        <w:rPr>
          <w:rStyle w:val="StyleBoldUnderline"/>
          <w:rFonts w:asciiTheme="majorHAnsi" w:hAnsiTheme="majorHAnsi"/>
        </w:rPr>
        <w:t xml:space="preserve"> Friedman illuminates the strategic relationship that exists between corporations and militaries. As globalization extends the reach of corporate interests around the world, a matching military capacity must be deployed to protect those interests. This is the underlying reason the U.S. military maintains the capacity wage two major wars in different regions of the world simultaneously</w:t>
      </w:r>
      <w:proofErr w:type="gramStart"/>
      <w:r w:rsidRPr="006A0E7B">
        <w:rPr>
          <w:rFonts w:asciiTheme="majorHAnsi" w:hAnsiTheme="majorHAnsi"/>
          <w:sz w:val="16"/>
          <w:szCs w:val="16"/>
        </w:rPr>
        <w:t>.</w:t>
      </w:r>
      <w:r w:rsidRPr="006A0E7B">
        <w:rPr>
          <w:rFonts w:asciiTheme="majorHAnsi" w:hAnsiTheme="majorHAnsi"/>
          <w:sz w:val="12"/>
          <w:szCs w:val="16"/>
        </w:rPr>
        <w:t>¶</w:t>
      </w:r>
      <w:proofErr w:type="gramEnd"/>
      <w:r w:rsidRPr="006A0E7B">
        <w:rPr>
          <w:rFonts w:asciiTheme="majorHAnsi" w:hAnsiTheme="majorHAnsi"/>
          <w:sz w:val="12"/>
          <w:szCs w:val="16"/>
        </w:rPr>
        <w:t xml:space="preserve"> </w:t>
      </w:r>
      <w:r w:rsidRPr="006A0E7B">
        <w:rPr>
          <w:rFonts w:asciiTheme="majorHAnsi" w:hAnsiTheme="majorHAnsi"/>
          <w:sz w:val="16"/>
          <w:szCs w:val="16"/>
        </w:rPr>
        <w:t>***</w:t>
      </w:r>
      <w:r w:rsidRPr="006A0E7B">
        <w:rPr>
          <w:rFonts w:asciiTheme="majorHAnsi" w:hAnsiTheme="majorHAnsi"/>
          <w:sz w:val="12"/>
          <w:szCs w:val="16"/>
        </w:rPr>
        <w:t xml:space="preserve">¶ </w:t>
      </w:r>
      <w:r w:rsidRPr="006A0E7B">
        <w:rPr>
          <w:rFonts w:asciiTheme="majorHAnsi" w:hAnsiTheme="majorHAnsi"/>
          <w:sz w:val="16"/>
          <w:szCs w:val="16"/>
        </w:rPr>
        <w:t>Conclusion</w:t>
      </w:r>
      <w:r w:rsidRPr="006A0E7B">
        <w:rPr>
          <w:rFonts w:asciiTheme="majorHAnsi" w:hAnsiTheme="majorHAnsi"/>
          <w:sz w:val="12"/>
          <w:szCs w:val="16"/>
        </w:rPr>
        <w:t xml:space="preserve">¶ </w:t>
      </w:r>
      <w:r w:rsidRPr="006A0E7B">
        <w:rPr>
          <w:rFonts w:asciiTheme="majorHAnsi" w:hAnsiTheme="majorHAnsi"/>
          <w:sz w:val="16"/>
          <w:szCs w:val="16"/>
        </w:rPr>
        <w:t>Globalization is driving a global war economy and creating the conditions for tremendous loss of human life. Many writers and researchers have documented the decline in human rights, social justice, environmental standards, and democracy caused by globalization. The inevitable outcome of globalization will be more wars-especially in the Third World where globalization has its harshest effects. Meanwhile, the elites of the industrialized world are confident that the global economy will continue to provide them with wealth created from the resources and labor of the Third World. Their technologically advanced militaries will protect them and their investments, insulating them from the violent effects of globalization.</w:t>
      </w:r>
    </w:p>
    <w:p w14:paraId="518B0566" w14:textId="0DBDA8C5" w:rsidR="00D0655E" w:rsidRPr="006A0E7B" w:rsidRDefault="006A0E7B" w:rsidP="006A0E7B">
      <w:pPr>
        <w:pStyle w:val="Heading3"/>
      </w:pPr>
      <w:r w:rsidRPr="006A0E7B">
        <w:t>Trade Bad – Civil War</w:t>
      </w:r>
    </w:p>
    <w:p w14:paraId="4000434A" w14:textId="77777777" w:rsidR="006A0E7B" w:rsidRPr="006A0E7B" w:rsidRDefault="006A0E7B" w:rsidP="006A0E7B">
      <w:pPr>
        <w:pStyle w:val="Heading4"/>
      </w:pPr>
      <w:r w:rsidRPr="006A0E7B">
        <w:t>Globalization leads to ethnic inequality and unrest</w:t>
      </w:r>
    </w:p>
    <w:p w14:paraId="7082263A" w14:textId="7C174B75" w:rsidR="006A0E7B" w:rsidRPr="006A0E7B" w:rsidRDefault="006A0E7B" w:rsidP="006A0E7B">
      <w:pPr>
        <w:rPr>
          <w:rFonts w:asciiTheme="majorHAnsi" w:hAnsiTheme="majorHAnsi"/>
          <w:sz w:val="16"/>
        </w:rPr>
      </w:pPr>
      <w:r w:rsidRPr="006A0E7B">
        <w:rPr>
          <w:rFonts w:asciiTheme="majorHAnsi" w:hAnsiTheme="majorHAnsi"/>
        </w:rPr>
        <w:t xml:space="preserve">Roberto </w:t>
      </w:r>
      <w:proofErr w:type="spellStart"/>
      <w:r w:rsidRPr="006A0E7B">
        <w:rPr>
          <w:rStyle w:val="StyleStyleBold12pt"/>
          <w:rFonts w:asciiTheme="majorHAnsi" w:hAnsiTheme="majorHAnsi"/>
        </w:rPr>
        <w:t>Ezcurra</w:t>
      </w:r>
      <w:proofErr w:type="spellEnd"/>
      <w:r w:rsidRPr="006A0E7B">
        <w:rPr>
          <w:rStyle w:val="StyleStyleBold12pt"/>
          <w:rFonts w:asciiTheme="majorHAnsi" w:hAnsiTheme="majorHAnsi"/>
        </w:rPr>
        <w:t xml:space="preserve"> and</w:t>
      </w:r>
      <w:r w:rsidRPr="006A0E7B">
        <w:rPr>
          <w:rFonts w:asciiTheme="majorHAnsi" w:hAnsiTheme="majorHAnsi"/>
        </w:rPr>
        <w:t xml:space="preserve"> Beatriz </w:t>
      </w:r>
      <w:proofErr w:type="spellStart"/>
      <w:r w:rsidRPr="006A0E7B">
        <w:rPr>
          <w:rStyle w:val="StyleStyleBold12pt"/>
          <w:rFonts w:asciiTheme="majorHAnsi" w:hAnsiTheme="majorHAnsi"/>
        </w:rPr>
        <w:t>Manotas</w:t>
      </w:r>
      <w:proofErr w:type="spellEnd"/>
      <w:r w:rsidRPr="006A0E7B">
        <w:rPr>
          <w:rFonts w:asciiTheme="majorHAnsi" w:hAnsiTheme="majorHAnsi"/>
        </w:rPr>
        <w:t xml:space="preserve">, Globalization and civil war: An empirical analysis, January 7, </w:t>
      </w:r>
      <w:r w:rsidRPr="006A0E7B">
        <w:rPr>
          <w:rStyle w:val="StyleStyleBold12pt"/>
          <w:rFonts w:asciiTheme="majorHAnsi" w:hAnsiTheme="majorHAnsi"/>
        </w:rPr>
        <w:t>2013</w:t>
      </w:r>
      <w:r w:rsidRPr="006A0E7B">
        <w:rPr>
          <w:rFonts w:asciiTheme="majorHAnsi" w:hAnsiTheme="majorHAnsi"/>
        </w:rPr>
        <w:t xml:space="preserve">, </w:t>
      </w:r>
      <w:hyperlink r:id="rId19" w:history="1">
        <w:r w:rsidRPr="006A0E7B">
          <w:rPr>
            <w:rFonts w:asciiTheme="majorHAnsi" w:hAnsiTheme="majorHAnsi"/>
          </w:rPr>
          <w:t>http://www.uibcongres.org/imgdb/archivo_dpo12678.pdf</w:t>
        </w:r>
      </w:hyperlink>
      <w:r w:rsidRPr="006A0E7B">
        <w:rPr>
          <w:rFonts w:asciiTheme="majorHAnsi" w:hAnsiTheme="majorHAnsi"/>
        </w:rPr>
        <w:t xml:space="preserve"> </w:t>
      </w:r>
    </w:p>
    <w:p w14:paraId="49D7D71F" w14:textId="03840DEF" w:rsidR="006A0E7B" w:rsidRPr="006A0E7B" w:rsidRDefault="006A0E7B" w:rsidP="006A0E7B">
      <w:pPr>
        <w:rPr>
          <w:rFonts w:asciiTheme="majorHAnsi" w:hAnsiTheme="majorHAnsi"/>
          <w:sz w:val="16"/>
        </w:rPr>
      </w:pPr>
      <w:r w:rsidRPr="006A0E7B">
        <w:rPr>
          <w:rFonts w:asciiTheme="majorHAnsi" w:hAnsiTheme="majorHAnsi"/>
          <w:sz w:val="16"/>
        </w:rPr>
        <w:t xml:space="preserve">Accordingly, </w:t>
      </w:r>
      <w:r w:rsidRPr="006A0E7B">
        <w:rPr>
          <w:rStyle w:val="StyleBoldUnderline"/>
          <w:rFonts w:asciiTheme="majorHAnsi" w:hAnsiTheme="majorHAnsi"/>
        </w:rPr>
        <w:t>the degree of economic integration with the rest of the world influences on ethnic inequality</w:t>
      </w:r>
      <w:r w:rsidRPr="006A0E7B">
        <w:rPr>
          <w:rFonts w:asciiTheme="majorHAnsi" w:hAnsiTheme="majorHAnsi"/>
          <w:sz w:val="16"/>
        </w:rPr>
        <w:t xml:space="preserve"> (i.e. inequality across ethnic groups), </w:t>
      </w:r>
      <w:proofErr w:type="spellStart"/>
      <w:r w:rsidRPr="006A0E7B">
        <w:rPr>
          <w:rStyle w:val="StyleBoldUnderline"/>
          <w:rFonts w:asciiTheme="majorHAnsi" w:hAnsiTheme="majorHAnsi"/>
        </w:rPr>
        <w:t>favouring</w:t>
      </w:r>
      <w:proofErr w:type="spellEnd"/>
      <w:r w:rsidRPr="006A0E7B">
        <w:rPr>
          <w:rStyle w:val="StyleBoldUnderline"/>
          <w:rFonts w:asciiTheme="majorHAnsi" w:hAnsiTheme="majorHAnsi"/>
        </w:rPr>
        <w:t xml:space="preserve"> some</w:t>
      </w:r>
      <w:r w:rsidRPr="006A0E7B">
        <w:rPr>
          <w:rStyle w:val="StyleBoldUnderline"/>
          <w:rFonts w:asciiTheme="majorHAnsi" w:hAnsiTheme="majorHAnsi"/>
          <w:sz w:val="12"/>
        </w:rPr>
        <w:t>¶</w:t>
      </w:r>
      <w:r w:rsidRPr="006A0E7B">
        <w:rPr>
          <w:rStyle w:val="StyleBoldUnderline"/>
          <w:rFonts w:asciiTheme="majorHAnsi" w:hAnsiTheme="majorHAnsi"/>
        </w:rPr>
        <w:t xml:space="preserve"> ethnic groups over others</w:t>
      </w:r>
      <w:r w:rsidRPr="006A0E7B">
        <w:rPr>
          <w:rFonts w:asciiTheme="majorHAnsi" w:hAnsiTheme="majorHAnsi"/>
          <w:sz w:val="16"/>
        </w:rPr>
        <w:t xml:space="preserve"> (</w:t>
      </w:r>
      <w:proofErr w:type="spellStart"/>
      <w:r w:rsidRPr="006A0E7B">
        <w:rPr>
          <w:rFonts w:asciiTheme="majorHAnsi" w:hAnsiTheme="majorHAnsi"/>
          <w:sz w:val="16"/>
        </w:rPr>
        <w:t>Olzak</w:t>
      </w:r>
      <w:proofErr w:type="spellEnd"/>
      <w:r w:rsidRPr="006A0E7B">
        <w:rPr>
          <w:rFonts w:asciiTheme="majorHAnsi" w:hAnsiTheme="majorHAnsi"/>
          <w:sz w:val="16"/>
        </w:rPr>
        <w:t xml:space="preserve">, 2011). </w:t>
      </w:r>
      <w:r w:rsidRPr="006A0E7B">
        <w:rPr>
          <w:rStyle w:val="StyleBoldUnderline"/>
          <w:rFonts w:asciiTheme="majorHAnsi" w:hAnsiTheme="majorHAnsi"/>
        </w:rPr>
        <w:t>The implications of economic globalization</w:t>
      </w:r>
      <w:r w:rsidRPr="006A0E7B">
        <w:rPr>
          <w:rStyle w:val="StyleBoldUnderline"/>
          <w:rFonts w:asciiTheme="majorHAnsi" w:hAnsiTheme="majorHAnsi"/>
          <w:sz w:val="12"/>
        </w:rPr>
        <w:t>¶</w:t>
      </w:r>
      <w:r w:rsidRPr="006A0E7B">
        <w:rPr>
          <w:rStyle w:val="StyleBoldUnderline"/>
          <w:rFonts w:asciiTheme="majorHAnsi" w:hAnsiTheme="majorHAnsi"/>
        </w:rPr>
        <w:t xml:space="preserve"> on ethnic inequality may be especially important in lower income countries, where</w:t>
      </w:r>
      <w:r w:rsidRPr="006A0E7B">
        <w:rPr>
          <w:rStyle w:val="StyleBoldUnderline"/>
          <w:rFonts w:asciiTheme="majorHAnsi" w:hAnsiTheme="majorHAnsi"/>
          <w:sz w:val="12"/>
        </w:rPr>
        <w:t>¶</w:t>
      </w:r>
      <w:r w:rsidRPr="006A0E7B">
        <w:rPr>
          <w:rStyle w:val="StyleBoldUnderline"/>
          <w:rFonts w:asciiTheme="majorHAnsi" w:hAnsiTheme="majorHAnsi"/>
        </w:rPr>
        <w:t xml:space="preserve"> the most benefited are generally those ethnic groups that hold a political dominant</w:t>
      </w:r>
      <w:r w:rsidRPr="006A0E7B">
        <w:rPr>
          <w:rStyle w:val="StyleBoldUnderline"/>
          <w:rFonts w:asciiTheme="majorHAnsi" w:hAnsiTheme="majorHAnsi"/>
          <w:sz w:val="12"/>
        </w:rPr>
        <w:t>¶</w:t>
      </w:r>
      <w:r w:rsidRPr="006A0E7B">
        <w:rPr>
          <w:rStyle w:val="StyleBoldUnderline"/>
          <w:rFonts w:asciiTheme="majorHAnsi" w:hAnsiTheme="majorHAnsi"/>
        </w:rPr>
        <w:t xml:space="preserve"> position, whereas other groups tend to be excluded and experience few benefits from</w:t>
      </w:r>
      <w:r w:rsidRPr="006A0E7B">
        <w:rPr>
          <w:rStyle w:val="StyleBoldUnderline"/>
          <w:rFonts w:asciiTheme="majorHAnsi" w:hAnsiTheme="majorHAnsi"/>
          <w:sz w:val="12"/>
        </w:rPr>
        <w:t>¶</w:t>
      </w:r>
      <w:r w:rsidRPr="006A0E7B">
        <w:rPr>
          <w:rStyle w:val="StyleBoldUnderline"/>
          <w:rFonts w:asciiTheme="majorHAnsi" w:hAnsiTheme="majorHAnsi"/>
        </w:rPr>
        <w:t xml:space="preserve"> the process of integration</w:t>
      </w:r>
      <w:r w:rsidRPr="006A0E7B">
        <w:rPr>
          <w:rFonts w:asciiTheme="majorHAnsi" w:hAnsiTheme="majorHAnsi"/>
          <w:sz w:val="16"/>
        </w:rPr>
        <w:t xml:space="preserve"> (Chua, 2003). In order to keep their privileged situation</w:t>
      </w:r>
      <w:r w:rsidRPr="006A0E7B">
        <w:rPr>
          <w:rFonts w:asciiTheme="majorHAnsi" w:hAnsiTheme="majorHAnsi"/>
          <w:sz w:val="12"/>
        </w:rPr>
        <w:t>¶</w:t>
      </w:r>
      <w:r w:rsidRPr="006A0E7B">
        <w:rPr>
          <w:rFonts w:asciiTheme="majorHAnsi" w:hAnsiTheme="majorHAnsi"/>
          <w:sz w:val="16"/>
        </w:rPr>
        <w:t xml:space="preserve"> and limit the degree of mobilization of disadvantaged groups, </w:t>
      </w:r>
      <w:r w:rsidRPr="006A0E7B">
        <w:rPr>
          <w:rStyle w:val="StyleBoldUnderline"/>
          <w:rFonts w:asciiTheme="majorHAnsi" w:hAnsiTheme="majorHAnsi"/>
        </w:rPr>
        <w:t>the dominant ethnic</w:t>
      </w:r>
      <w:r w:rsidRPr="006A0E7B">
        <w:rPr>
          <w:rStyle w:val="StyleBoldUnderline"/>
          <w:rFonts w:asciiTheme="majorHAnsi" w:hAnsiTheme="majorHAnsi"/>
          <w:sz w:val="12"/>
        </w:rPr>
        <w:t>¶</w:t>
      </w:r>
      <w:r w:rsidRPr="006A0E7B">
        <w:rPr>
          <w:rStyle w:val="StyleBoldUnderline"/>
          <w:rFonts w:asciiTheme="majorHAnsi" w:hAnsiTheme="majorHAnsi"/>
        </w:rPr>
        <w:t xml:space="preserve"> group usually adopts practices including the deterioration of civil and political rights</w:t>
      </w:r>
      <w:r w:rsidRPr="006A0E7B">
        <w:rPr>
          <w:rStyle w:val="StyleBoldUnderline"/>
          <w:rFonts w:asciiTheme="majorHAnsi" w:hAnsiTheme="majorHAnsi"/>
          <w:sz w:val="12"/>
        </w:rPr>
        <w:t>¶</w:t>
      </w:r>
      <w:r w:rsidRPr="006A0E7B">
        <w:rPr>
          <w:rStyle w:val="StyleBoldUnderline"/>
          <w:rFonts w:asciiTheme="majorHAnsi" w:hAnsiTheme="majorHAnsi"/>
        </w:rPr>
        <w:t xml:space="preserve"> of minority groups</w:t>
      </w:r>
      <w:r w:rsidRPr="006A0E7B">
        <w:rPr>
          <w:rFonts w:asciiTheme="majorHAnsi" w:hAnsiTheme="majorHAnsi"/>
          <w:sz w:val="16"/>
        </w:rPr>
        <w:t xml:space="preserve">. </w:t>
      </w:r>
      <w:r w:rsidRPr="006A0E7B">
        <w:rPr>
          <w:rStyle w:val="StyleBoldUnderline"/>
          <w:rFonts w:asciiTheme="majorHAnsi" w:hAnsiTheme="majorHAnsi"/>
        </w:rPr>
        <w:t>This setting leads to an intensification of social unrest based on</w:t>
      </w:r>
      <w:r w:rsidRPr="006A0E7B">
        <w:rPr>
          <w:rStyle w:val="StyleBoldUnderline"/>
          <w:rFonts w:asciiTheme="majorHAnsi" w:hAnsiTheme="majorHAnsi"/>
          <w:sz w:val="12"/>
        </w:rPr>
        <w:t>¶</w:t>
      </w:r>
      <w:r w:rsidRPr="006A0E7B">
        <w:rPr>
          <w:rStyle w:val="StyleBoldUnderline"/>
          <w:rFonts w:asciiTheme="majorHAnsi" w:hAnsiTheme="majorHAnsi"/>
        </w:rPr>
        <w:t xml:space="preserve"> ethnic cleavages</w:t>
      </w:r>
      <w:r w:rsidRPr="006A0E7B">
        <w:rPr>
          <w:rFonts w:asciiTheme="majorHAnsi" w:hAnsiTheme="majorHAnsi"/>
          <w:sz w:val="16"/>
        </w:rPr>
        <w:t xml:space="preserve"> (</w:t>
      </w:r>
      <w:r w:rsidRPr="006A0E7B">
        <w:rPr>
          <w:rFonts w:asciiTheme="majorHAnsi" w:hAnsiTheme="majorHAnsi"/>
          <w:sz w:val="16"/>
        </w:rPr>
        <w:softHyphen/>
      </w:r>
      <w:proofErr w:type="spellStart"/>
      <w:r w:rsidRPr="006A0E7B">
        <w:rPr>
          <w:rFonts w:asciiTheme="majorHAnsi" w:hAnsiTheme="majorHAnsi"/>
          <w:sz w:val="16"/>
        </w:rPr>
        <w:t>stby</w:t>
      </w:r>
      <w:proofErr w:type="spellEnd"/>
      <w:r w:rsidRPr="006A0E7B">
        <w:rPr>
          <w:rFonts w:asciiTheme="majorHAnsi" w:hAnsiTheme="majorHAnsi"/>
          <w:sz w:val="16"/>
        </w:rPr>
        <w:t xml:space="preserve">, 2008; </w:t>
      </w:r>
      <w:proofErr w:type="spellStart"/>
      <w:r w:rsidRPr="006A0E7B">
        <w:rPr>
          <w:rFonts w:asciiTheme="majorHAnsi" w:hAnsiTheme="majorHAnsi"/>
          <w:sz w:val="16"/>
        </w:rPr>
        <w:t>Wimmer</w:t>
      </w:r>
      <w:proofErr w:type="spellEnd"/>
      <w:r w:rsidRPr="006A0E7B">
        <w:rPr>
          <w:rFonts w:asciiTheme="majorHAnsi" w:hAnsiTheme="majorHAnsi"/>
          <w:sz w:val="16"/>
        </w:rPr>
        <w:t xml:space="preserve"> et al., 2009), which is consistent with the</w:t>
      </w:r>
      <w:r w:rsidRPr="006A0E7B">
        <w:rPr>
          <w:rFonts w:asciiTheme="majorHAnsi" w:hAnsiTheme="majorHAnsi"/>
          <w:sz w:val="12"/>
        </w:rPr>
        <w:t>¶</w:t>
      </w:r>
      <w:r w:rsidRPr="006A0E7B">
        <w:rPr>
          <w:rFonts w:asciiTheme="majorHAnsi" w:hAnsiTheme="majorHAnsi"/>
          <w:sz w:val="16"/>
        </w:rPr>
        <w:t xml:space="preserve"> increasing relevance of ethnic violent conflicts during the last decades (Chua, 2003).</w:t>
      </w:r>
    </w:p>
    <w:p w14:paraId="7864AAE2" w14:textId="77777777" w:rsidR="006A0E7B" w:rsidRPr="006A0E7B" w:rsidRDefault="006A0E7B" w:rsidP="006A0E7B">
      <w:pPr>
        <w:pStyle w:val="Heading4"/>
      </w:pPr>
      <w:r w:rsidRPr="006A0E7B">
        <w:t>Globalization generates internal pressure on repressive regimes</w:t>
      </w:r>
    </w:p>
    <w:p w14:paraId="1B9964F3" w14:textId="0E162B33" w:rsidR="006A0E7B" w:rsidRPr="006A0E7B" w:rsidRDefault="006A0E7B" w:rsidP="006A0E7B">
      <w:pPr>
        <w:rPr>
          <w:rFonts w:asciiTheme="majorHAnsi" w:hAnsiTheme="majorHAnsi"/>
          <w:sz w:val="16"/>
        </w:rPr>
      </w:pPr>
      <w:r w:rsidRPr="006A0E7B">
        <w:rPr>
          <w:rFonts w:asciiTheme="majorHAnsi" w:hAnsiTheme="majorHAnsi"/>
        </w:rPr>
        <w:t xml:space="preserve">Roberto </w:t>
      </w:r>
      <w:proofErr w:type="spellStart"/>
      <w:r w:rsidRPr="006A0E7B">
        <w:rPr>
          <w:rStyle w:val="StyleStyleBold12pt"/>
          <w:rFonts w:asciiTheme="majorHAnsi" w:hAnsiTheme="majorHAnsi"/>
        </w:rPr>
        <w:t>Ezcurra</w:t>
      </w:r>
      <w:proofErr w:type="spellEnd"/>
      <w:r w:rsidRPr="006A0E7B">
        <w:rPr>
          <w:rStyle w:val="StyleStyleBold12pt"/>
          <w:rFonts w:asciiTheme="majorHAnsi" w:hAnsiTheme="majorHAnsi"/>
        </w:rPr>
        <w:t xml:space="preserve"> and</w:t>
      </w:r>
      <w:r w:rsidRPr="006A0E7B">
        <w:rPr>
          <w:rFonts w:asciiTheme="majorHAnsi" w:hAnsiTheme="majorHAnsi"/>
        </w:rPr>
        <w:t xml:space="preserve"> Beatriz </w:t>
      </w:r>
      <w:proofErr w:type="spellStart"/>
      <w:r w:rsidRPr="006A0E7B">
        <w:rPr>
          <w:rStyle w:val="StyleStyleBold12pt"/>
          <w:rFonts w:asciiTheme="majorHAnsi" w:hAnsiTheme="majorHAnsi"/>
        </w:rPr>
        <w:t>Manotas</w:t>
      </w:r>
      <w:proofErr w:type="spellEnd"/>
      <w:r w:rsidRPr="006A0E7B">
        <w:rPr>
          <w:rFonts w:asciiTheme="majorHAnsi" w:hAnsiTheme="majorHAnsi"/>
        </w:rPr>
        <w:t xml:space="preserve">, Globalization and civil war: An empirical analysis, January 7, </w:t>
      </w:r>
      <w:r w:rsidRPr="006A0E7B">
        <w:rPr>
          <w:rStyle w:val="StyleStyleBold12pt"/>
          <w:rFonts w:asciiTheme="majorHAnsi" w:hAnsiTheme="majorHAnsi"/>
        </w:rPr>
        <w:t>2013</w:t>
      </w:r>
      <w:r w:rsidRPr="006A0E7B">
        <w:rPr>
          <w:rFonts w:asciiTheme="majorHAnsi" w:hAnsiTheme="majorHAnsi"/>
        </w:rPr>
        <w:t xml:space="preserve">, </w:t>
      </w:r>
      <w:hyperlink r:id="rId20" w:history="1">
        <w:r w:rsidRPr="006A0E7B">
          <w:rPr>
            <w:rFonts w:asciiTheme="majorHAnsi" w:hAnsiTheme="majorHAnsi"/>
          </w:rPr>
          <w:t>http://www.uibcongres.org/imgdb/archivo_dpo12678.pdf</w:t>
        </w:r>
      </w:hyperlink>
      <w:r w:rsidRPr="006A0E7B">
        <w:rPr>
          <w:rFonts w:asciiTheme="majorHAnsi" w:hAnsiTheme="majorHAnsi"/>
        </w:rPr>
        <w:t xml:space="preserve"> </w:t>
      </w:r>
    </w:p>
    <w:p w14:paraId="6B68E285" w14:textId="261EFE80" w:rsidR="006A0E7B" w:rsidRPr="006A0E7B" w:rsidRDefault="006A0E7B" w:rsidP="006A0E7B">
      <w:pPr>
        <w:rPr>
          <w:rFonts w:asciiTheme="majorHAnsi" w:hAnsiTheme="majorHAnsi"/>
          <w:b/>
          <w:u w:val="single"/>
        </w:rPr>
      </w:pPr>
      <w:r w:rsidRPr="006A0E7B">
        <w:rPr>
          <w:rFonts w:asciiTheme="majorHAnsi" w:hAnsiTheme="majorHAnsi"/>
          <w:sz w:val="16"/>
        </w:rPr>
        <w:t xml:space="preserve">Social </w:t>
      </w:r>
      <w:r w:rsidRPr="006A0E7B">
        <w:rPr>
          <w:rStyle w:val="StyleBoldUnderline"/>
          <w:rFonts w:asciiTheme="majorHAnsi" w:hAnsiTheme="majorHAnsi"/>
        </w:rPr>
        <w:t>globalization also generates greater international pressure on repressive</w:t>
      </w:r>
      <w:r w:rsidRPr="006A0E7B">
        <w:rPr>
          <w:rStyle w:val="StyleBoldUnderline"/>
          <w:rFonts w:asciiTheme="majorHAnsi" w:hAnsiTheme="majorHAnsi"/>
          <w:sz w:val="12"/>
        </w:rPr>
        <w:t>¶</w:t>
      </w:r>
      <w:r w:rsidRPr="006A0E7B">
        <w:rPr>
          <w:rStyle w:val="StyleBoldUnderline"/>
          <w:rFonts w:asciiTheme="majorHAnsi" w:hAnsiTheme="majorHAnsi"/>
        </w:rPr>
        <w:t xml:space="preserve"> regimes, as a result of the increasing information available via the Internet and other</w:t>
      </w:r>
      <w:r w:rsidRPr="006A0E7B">
        <w:rPr>
          <w:rStyle w:val="StyleBoldUnderline"/>
          <w:rFonts w:asciiTheme="majorHAnsi" w:hAnsiTheme="majorHAnsi"/>
          <w:sz w:val="12"/>
        </w:rPr>
        <w:t>¶</w:t>
      </w:r>
      <w:r w:rsidRPr="006A0E7B">
        <w:rPr>
          <w:rStyle w:val="StyleBoldUnderline"/>
          <w:rFonts w:asciiTheme="majorHAnsi" w:hAnsiTheme="majorHAnsi"/>
        </w:rPr>
        <w:t xml:space="preserve"> global communication media</w:t>
      </w:r>
      <w:r w:rsidRPr="006A0E7B">
        <w:rPr>
          <w:rFonts w:asciiTheme="majorHAnsi" w:hAnsiTheme="majorHAnsi"/>
          <w:sz w:val="16"/>
        </w:rPr>
        <w:t xml:space="preserve"> (</w:t>
      </w:r>
      <w:proofErr w:type="spellStart"/>
      <w:r w:rsidRPr="006A0E7B">
        <w:rPr>
          <w:rFonts w:asciiTheme="majorHAnsi" w:hAnsiTheme="majorHAnsi"/>
          <w:sz w:val="16"/>
        </w:rPr>
        <w:t>Dreher</w:t>
      </w:r>
      <w:proofErr w:type="spellEnd"/>
      <w:r w:rsidRPr="006A0E7B">
        <w:rPr>
          <w:rFonts w:asciiTheme="majorHAnsi" w:hAnsiTheme="majorHAnsi"/>
          <w:sz w:val="16"/>
        </w:rPr>
        <w:t xml:space="preserve"> et al., 2008). In this context</w:t>
      </w:r>
      <w:r w:rsidRPr="006A0E7B">
        <w:rPr>
          <w:rStyle w:val="StyleBoldUnderline"/>
          <w:rFonts w:asciiTheme="majorHAnsi" w:hAnsiTheme="majorHAnsi"/>
        </w:rPr>
        <w:t>, the existence of a</w:t>
      </w:r>
      <w:r w:rsidRPr="006A0E7B">
        <w:rPr>
          <w:rStyle w:val="StyleBoldUnderline"/>
          <w:rFonts w:asciiTheme="majorHAnsi" w:hAnsiTheme="majorHAnsi"/>
          <w:sz w:val="12"/>
        </w:rPr>
        <w:t>¶</w:t>
      </w:r>
      <w:r w:rsidRPr="006A0E7B">
        <w:rPr>
          <w:rStyle w:val="StyleBoldUnderline"/>
          <w:rFonts w:asciiTheme="majorHAnsi" w:hAnsiTheme="majorHAnsi"/>
        </w:rPr>
        <w:t xml:space="preserve"> violent armed conflict within a country affects negatively the probability of receiving</w:t>
      </w:r>
      <w:r w:rsidRPr="006A0E7B">
        <w:rPr>
          <w:rStyle w:val="StyleBoldUnderline"/>
          <w:rFonts w:asciiTheme="majorHAnsi" w:hAnsiTheme="majorHAnsi"/>
          <w:sz w:val="12"/>
        </w:rPr>
        <w:t>¶</w:t>
      </w:r>
      <w:r w:rsidRPr="006A0E7B">
        <w:rPr>
          <w:rStyle w:val="StyleBoldUnderline"/>
          <w:rFonts w:asciiTheme="majorHAnsi" w:hAnsiTheme="majorHAnsi"/>
        </w:rPr>
        <w:t xml:space="preserve"> foreign investment and international aid</w:t>
      </w:r>
      <w:r w:rsidRPr="006A0E7B">
        <w:rPr>
          <w:rFonts w:asciiTheme="majorHAnsi" w:hAnsiTheme="majorHAnsi"/>
          <w:sz w:val="16"/>
        </w:rPr>
        <w:t>. Indeed, this effect is particularly important</w:t>
      </w:r>
      <w:r w:rsidRPr="006A0E7B">
        <w:rPr>
          <w:rFonts w:asciiTheme="majorHAnsi" w:hAnsiTheme="majorHAnsi"/>
          <w:sz w:val="12"/>
        </w:rPr>
        <w:t>¶</w:t>
      </w:r>
      <w:r w:rsidRPr="006A0E7B">
        <w:rPr>
          <w:rFonts w:asciiTheme="majorHAnsi" w:hAnsiTheme="majorHAnsi"/>
          <w:sz w:val="16"/>
        </w:rPr>
        <w:t xml:space="preserve"> in those countries highly dependent of tourism, as the economic gains generated by</w:t>
      </w:r>
      <w:r w:rsidRPr="006A0E7B">
        <w:rPr>
          <w:rFonts w:asciiTheme="majorHAnsi" w:hAnsiTheme="majorHAnsi"/>
          <w:sz w:val="12"/>
        </w:rPr>
        <w:t>¶</w:t>
      </w:r>
      <w:r w:rsidRPr="006A0E7B">
        <w:rPr>
          <w:rFonts w:asciiTheme="majorHAnsi" w:hAnsiTheme="majorHAnsi"/>
          <w:sz w:val="16"/>
        </w:rPr>
        <w:t xml:space="preserve"> tourism are put at risk due to the negative publicity of internal violence. </w:t>
      </w:r>
      <w:r w:rsidRPr="006A0E7B">
        <w:rPr>
          <w:rStyle w:val="StyleBoldUnderline"/>
          <w:rFonts w:asciiTheme="majorHAnsi" w:hAnsiTheme="majorHAnsi"/>
        </w:rPr>
        <w:t>This argument seems to suggest that this aspect of social globalization increases the opportunity</w:t>
      </w:r>
      <w:r w:rsidRPr="006A0E7B">
        <w:rPr>
          <w:rStyle w:val="StyleBoldUnderline"/>
          <w:rFonts w:asciiTheme="majorHAnsi" w:hAnsiTheme="majorHAnsi"/>
          <w:sz w:val="12"/>
        </w:rPr>
        <w:t>¶</w:t>
      </w:r>
      <w:r w:rsidRPr="006A0E7B">
        <w:rPr>
          <w:rStyle w:val="StyleBoldUnderline"/>
          <w:rFonts w:asciiTheme="majorHAnsi" w:hAnsiTheme="majorHAnsi"/>
        </w:rPr>
        <w:t xml:space="preserve"> cost of civil war</w:t>
      </w:r>
      <w:r w:rsidRPr="006A0E7B">
        <w:rPr>
          <w:rFonts w:asciiTheme="majorHAnsi" w:hAnsiTheme="majorHAnsi"/>
          <w:sz w:val="16"/>
        </w:rPr>
        <w:t>, thus reducing the risk of conflict. It should be recalled, however, that</w:t>
      </w:r>
      <w:r w:rsidRPr="006A0E7B">
        <w:rPr>
          <w:rFonts w:asciiTheme="majorHAnsi" w:hAnsiTheme="majorHAnsi"/>
          <w:sz w:val="12"/>
        </w:rPr>
        <w:t>¶</w:t>
      </w:r>
      <w:r w:rsidRPr="006A0E7B">
        <w:rPr>
          <w:rFonts w:asciiTheme="majorHAnsi" w:hAnsiTheme="majorHAnsi"/>
          <w:sz w:val="16"/>
        </w:rPr>
        <w:t xml:space="preserve"> </w:t>
      </w:r>
      <w:r w:rsidRPr="006A0E7B">
        <w:rPr>
          <w:rStyle w:val="StyleBoldUnderline"/>
          <w:rFonts w:asciiTheme="majorHAnsi" w:hAnsiTheme="majorHAnsi"/>
        </w:rPr>
        <w:t>additionally the advance of the new technologies of information facilitates the capacity</w:t>
      </w:r>
      <w:r w:rsidRPr="006A0E7B">
        <w:rPr>
          <w:rStyle w:val="StyleBoldUnderline"/>
          <w:rFonts w:asciiTheme="majorHAnsi" w:hAnsiTheme="majorHAnsi"/>
          <w:sz w:val="12"/>
        </w:rPr>
        <w:t>¶</w:t>
      </w:r>
      <w:r w:rsidRPr="006A0E7B">
        <w:rPr>
          <w:rStyle w:val="StyleBoldUnderline"/>
          <w:rFonts w:asciiTheme="majorHAnsi" w:hAnsiTheme="majorHAnsi"/>
        </w:rPr>
        <w:t xml:space="preserve"> of mobilization of insurgents, as can be observed in the recent wave of demonstrations</w:t>
      </w:r>
      <w:proofErr w:type="gramStart"/>
      <w:r w:rsidRPr="006A0E7B">
        <w:rPr>
          <w:rStyle w:val="StyleBoldUnderline"/>
          <w:rFonts w:asciiTheme="majorHAnsi" w:hAnsiTheme="majorHAnsi"/>
        </w:rPr>
        <w:t>,</w:t>
      </w:r>
      <w:r w:rsidRPr="006A0E7B">
        <w:rPr>
          <w:rStyle w:val="StyleBoldUnderline"/>
          <w:rFonts w:asciiTheme="majorHAnsi" w:hAnsiTheme="majorHAnsi"/>
          <w:sz w:val="12"/>
        </w:rPr>
        <w:t>¶</w:t>
      </w:r>
      <w:proofErr w:type="gramEnd"/>
      <w:r w:rsidRPr="006A0E7B">
        <w:rPr>
          <w:rStyle w:val="StyleBoldUnderline"/>
          <w:rFonts w:asciiTheme="majorHAnsi" w:hAnsiTheme="majorHAnsi"/>
        </w:rPr>
        <w:t xml:space="preserve"> protest and civil wars that has shaken the Arab world.</w:t>
      </w:r>
    </w:p>
    <w:p w14:paraId="31C7061F" w14:textId="77777777" w:rsidR="006A0E7B" w:rsidRPr="006A0E7B" w:rsidRDefault="006A0E7B" w:rsidP="006A0E7B">
      <w:pPr>
        <w:pStyle w:val="Heading4"/>
      </w:pPr>
      <w:r w:rsidRPr="006A0E7B">
        <w:t>Globalization reduces cultural distance which can lead to armed conflict</w:t>
      </w:r>
    </w:p>
    <w:p w14:paraId="07D511AC" w14:textId="52912AAD" w:rsidR="006A0E7B" w:rsidRPr="006A0E7B" w:rsidRDefault="006A0E7B" w:rsidP="006A0E7B">
      <w:pPr>
        <w:rPr>
          <w:rFonts w:asciiTheme="majorHAnsi" w:hAnsiTheme="majorHAnsi"/>
          <w:sz w:val="16"/>
        </w:rPr>
      </w:pPr>
      <w:r w:rsidRPr="006A0E7B">
        <w:rPr>
          <w:rFonts w:asciiTheme="majorHAnsi" w:hAnsiTheme="majorHAnsi"/>
        </w:rPr>
        <w:t xml:space="preserve">Roberto </w:t>
      </w:r>
      <w:proofErr w:type="spellStart"/>
      <w:r w:rsidRPr="006A0E7B">
        <w:rPr>
          <w:rStyle w:val="StyleStyleBold12pt"/>
          <w:rFonts w:asciiTheme="majorHAnsi" w:hAnsiTheme="majorHAnsi"/>
        </w:rPr>
        <w:t>Ezcurra</w:t>
      </w:r>
      <w:proofErr w:type="spellEnd"/>
      <w:r w:rsidRPr="006A0E7B">
        <w:rPr>
          <w:rStyle w:val="StyleStyleBold12pt"/>
          <w:rFonts w:asciiTheme="majorHAnsi" w:hAnsiTheme="majorHAnsi"/>
        </w:rPr>
        <w:t xml:space="preserve"> and</w:t>
      </w:r>
      <w:r w:rsidRPr="006A0E7B">
        <w:rPr>
          <w:rFonts w:asciiTheme="majorHAnsi" w:hAnsiTheme="majorHAnsi"/>
        </w:rPr>
        <w:t xml:space="preserve"> Beatriz </w:t>
      </w:r>
      <w:proofErr w:type="spellStart"/>
      <w:r w:rsidRPr="006A0E7B">
        <w:rPr>
          <w:rStyle w:val="StyleStyleBold12pt"/>
          <w:rFonts w:asciiTheme="majorHAnsi" w:hAnsiTheme="majorHAnsi"/>
        </w:rPr>
        <w:t>Manotas</w:t>
      </w:r>
      <w:proofErr w:type="spellEnd"/>
      <w:r w:rsidRPr="006A0E7B">
        <w:rPr>
          <w:rFonts w:asciiTheme="majorHAnsi" w:hAnsiTheme="majorHAnsi"/>
        </w:rPr>
        <w:t xml:space="preserve">, Globalization and civil war: An empirical analysis, January 7, </w:t>
      </w:r>
      <w:r w:rsidRPr="006A0E7B">
        <w:rPr>
          <w:rStyle w:val="StyleStyleBold12pt"/>
          <w:rFonts w:asciiTheme="majorHAnsi" w:hAnsiTheme="majorHAnsi"/>
        </w:rPr>
        <w:t>2013</w:t>
      </w:r>
      <w:r w:rsidRPr="006A0E7B">
        <w:rPr>
          <w:rFonts w:asciiTheme="majorHAnsi" w:hAnsiTheme="majorHAnsi"/>
        </w:rPr>
        <w:t xml:space="preserve">, </w:t>
      </w:r>
      <w:hyperlink r:id="rId21" w:history="1">
        <w:r w:rsidRPr="006A0E7B">
          <w:rPr>
            <w:rFonts w:asciiTheme="majorHAnsi" w:hAnsiTheme="majorHAnsi"/>
          </w:rPr>
          <w:t>http://www.uibcongres.org/imgdb/archivo_dpo12678.pdf</w:t>
        </w:r>
      </w:hyperlink>
      <w:r w:rsidRPr="006A0E7B">
        <w:rPr>
          <w:rFonts w:asciiTheme="majorHAnsi" w:hAnsiTheme="majorHAnsi"/>
        </w:rPr>
        <w:t xml:space="preserve"> </w:t>
      </w:r>
    </w:p>
    <w:p w14:paraId="1413B19A" w14:textId="77777777" w:rsidR="006A0E7B" w:rsidRPr="006A0E7B" w:rsidRDefault="006A0E7B" w:rsidP="006A0E7B">
      <w:pPr>
        <w:rPr>
          <w:rFonts w:asciiTheme="majorHAnsi" w:hAnsiTheme="majorHAnsi"/>
        </w:rPr>
      </w:pPr>
      <w:r w:rsidRPr="006A0E7B">
        <w:rPr>
          <w:rStyle w:val="StyleBoldUnderline"/>
          <w:rFonts w:asciiTheme="majorHAnsi" w:hAnsiTheme="majorHAnsi"/>
        </w:rPr>
        <w:t>The social dimension of globalization can also affect conflict</w:t>
      </w:r>
      <w:r w:rsidRPr="006A0E7B">
        <w:rPr>
          <w:rFonts w:asciiTheme="majorHAnsi" w:hAnsiTheme="majorHAnsi"/>
          <w:sz w:val="16"/>
        </w:rPr>
        <w:t xml:space="preserve">. Thus, </w:t>
      </w:r>
      <w:r w:rsidRPr="006A0E7B">
        <w:rPr>
          <w:rStyle w:val="StyleBoldUnderline"/>
          <w:rFonts w:asciiTheme="majorHAnsi" w:hAnsiTheme="majorHAnsi"/>
        </w:rPr>
        <w:t>the flows of</w:t>
      </w:r>
      <w:r w:rsidRPr="006A0E7B">
        <w:rPr>
          <w:rStyle w:val="StyleBoldUnderline"/>
          <w:rFonts w:asciiTheme="majorHAnsi" w:hAnsiTheme="majorHAnsi"/>
          <w:sz w:val="12"/>
        </w:rPr>
        <w:t>¶</w:t>
      </w:r>
      <w:r w:rsidRPr="006A0E7B">
        <w:rPr>
          <w:rStyle w:val="StyleBoldUnderline"/>
          <w:rFonts w:asciiTheme="majorHAnsi" w:hAnsiTheme="majorHAnsi"/>
        </w:rPr>
        <w:t xml:space="preserve"> information and ideas that characterize social integration boost internal movements based on claims for self-determination and expanded minority rights</w:t>
      </w:r>
      <w:r w:rsidRPr="006A0E7B">
        <w:rPr>
          <w:rFonts w:asciiTheme="majorHAnsi" w:hAnsiTheme="majorHAnsi"/>
          <w:sz w:val="16"/>
        </w:rPr>
        <w:t xml:space="preserve"> (</w:t>
      </w:r>
      <w:proofErr w:type="spellStart"/>
      <w:r w:rsidRPr="006A0E7B">
        <w:rPr>
          <w:rFonts w:asciiTheme="majorHAnsi" w:hAnsiTheme="majorHAnsi"/>
          <w:sz w:val="16"/>
        </w:rPr>
        <w:t>Soysal</w:t>
      </w:r>
      <w:proofErr w:type="spellEnd"/>
      <w:r w:rsidRPr="006A0E7B">
        <w:rPr>
          <w:rFonts w:asciiTheme="majorHAnsi" w:hAnsiTheme="majorHAnsi"/>
          <w:sz w:val="16"/>
        </w:rPr>
        <w:t xml:space="preserve"> 1994</w:t>
      </w:r>
      <w:proofErr w:type="gramStart"/>
      <w:r w:rsidRPr="006A0E7B">
        <w:rPr>
          <w:rFonts w:asciiTheme="majorHAnsi" w:hAnsiTheme="majorHAnsi"/>
          <w:sz w:val="16"/>
        </w:rPr>
        <w:t>;</w:t>
      </w:r>
      <w:r w:rsidRPr="006A0E7B">
        <w:rPr>
          <w:rFonts w:asciiTheme="majorHAnsi" w:hAnsiTheme="majorHAnsi"/>
          <w:sz w:val="12"/>
        </w:rPr>
        <w:t>¶</w:t>
      </w:r>
      <w:proofErr w:type="gramEnd"/>
      <w:r w:rsidRPr="006A0E7B">
        <w:rPr>
          <w:rFonts w:asciiTheme="majorHAnsi" w:hAnsiTheme="majorHAnsi"/>
          <w:sz w:val="16"/>
        </w:rPr>
        <w:t xml:space="preserve"> Frank and </w:t>
      </w:r>
      <w:proofErr w:type="spellStart"/>
      <w:r w:rsidRPr="006A0E7B">
        <w:rPr>
          <w:rFonts w:asciiTheme="majorHAnsi" w:hAnsiTheme="majorHAnsi"/>
          <w:sz w:val="16"/>
        </w:rPr>
        <w:t>McEneaney</w:t>
      </w:r>
      <w:proofErr w:type="spellEnd"/>
      <w:r w:rsidRPr="006A0E7B">
        <w:rPr>
          <w:rFonts w:asciiTheme="majorHAnsi" w:hAnsiTheme="majorHAnsi"/>
          <w:sz w:val="16"/>
        </w:rPr>
        <w:t xml:space="preserve"> 1999; </w:t>
      </w:r>
      <w:proofErr w:type="spellStart"/>
      <w:r w:rsidRPr="006A0E7B">
        <w:rPr>
          <w:rFonts w:asciiTheme="majorHAnsi" w:hAnsiTheme="majorHAnsi"/>
          <w:sz w:val="16"/>
        </w:rPr>
        <w:t>Schofer</w:t>
      </w:r>
      <w:proofErr w:type="spellEnd"/>
      <w:r w:rsidRPr="006A0E7B">
        <w:rPr>
          <w:rFonts w:asciiTheme="majorHAnsi" w:hAnsiTheme="majorHAnsi"/>
          <w:sz w:val="16"/>
        </w:rPr>
        <w:t xml:space="preserve"> and </w:t>
      </w:r>
      <w:proofErr w:type="spellStart"/>
      <w:r w:rsidRPr="006A0E7B">
        <w:rPr>
          <w:rFonts w:asciiTheme="majorHAnsi" w:hAnsiTheme="majorHAnsi"/>
          <w:sz w:val="16"/>
        </w:rPr>
        <w:t>Fourcade-Gourinchas</w:t>
      </w:r>
      <w:proofErr w:type="spellEnd"/>
      <w:r w:rsidRPr="006A0E7B">
        <w:rPr>
          <w:rFonts w:asciiTheme="majorHAnsi" w:hAnsiTheme="majorHAnsi"/>
          <w:sz w:val="16"/>
        </w:rPr>
        <w:t xml:space="preserve"> 2001; </w:t>
      </w:r>
      <w:proofErr w:type="spellStart"/>
      <w:r w:rsidRPr="006A0E7B">
        <w:rPr>
          <w:rFonts w:asciiTheme="majorHAnsi" w:hAnsiTheme="majorHAnsi"/>
          <w:sz w:val="16"/>
        </w:rPr>
        <w:t>Tsutsui</w:t>
      </w:r>
      <w:proofErr w:type="spellEnd"/>
      <w:r w:rsidRPr="006A0E7B">
        <w:rPr>
          <w:rFonts w:asciiTheme="majorHAnsi" w:hAnsiTheme="majorHAnsi"/>
          <w:sz w:val="16"/>
        </w:rPr>
        <w:t xml:space="preserve"> 2004;</w:t>
      </w:r>
      <w:r w:rsidRPr="006A0E7B">
        <w:rPr>
          <w:rFonts w:asciiTheme="majorHAnsi" w:hAnsiTheme="majorHAnsi"/>
          <w:sz w:val="12"/>
        </w:rPr>
        <w:t>¶</w:t>
      </w:r>
      <w:r w:rsidRPr="006A0E7B">
        <w:rPr>
          <w:rFonts w:asciiTheme="majorHAnsi" w:hAnsiTheme="majorHAnsi"/>
          <w:sz w:val="16"/>
        </w:rPr>
        <w:t xml:space="preserve"> </w:t>
      </w:r>
      <w:proofErr w:type="spellStart"/>
      <w:r w:rsidRPr="006A0E7B">
        <w:rPr>
          <w:rFonts w:asciiTheme="majorHAnsi" w:hAnsiTheme="majorHAnsi"/>
          <w:sz w:val="16"/>
        </w:rPr>
        <w:t>Tsutsui</w:t>
      </w:r>
      <w:proofErr w:type="spellEnd"/>
      <w:r w:rsidRPr="006A0E7B">
        <w:rPr>
          <w:rFonts w:asciiTheme="majorHAnsi" w:hAnsiTheme="majorHAnsi"/>
          <w:sz w:val="16"/>
        </w:rPr>
        <w:t xml:space="preserve"> and </w:t>
      </w:r>
      <w:proofErr w:type="spellStart"/>
      <w:r w:rsidRPr="006A0E7B">
        <w:rPr>
          <w:rFonts w:asciiTheme="majorHAnsi" w:hAnsiTheme="majorHAnsi"/>
          <w:sz w:val="16"/>
        </w:rPr>
        <w:t>Wotipka</w:t>
      </w:r>
      <w:proofErr w:type="spellEnd"/>
      <w:r w:rsidRPr="006A0E7B">
        <w:rPr>
          <w:rFonts w:asciiTheme="majorHAnsi" w:hAnsiTheme="majorHAnsi"/>
          <w:sz w:val="16"/>
        </w:rPr>
        <w:t xml:space="preserve"> 2004). </w:t>
      </w:r>
      <w:r w:rsidRPr="006A0E7B">
        <w:rPr>
          <w:rStyle w:val="StyleBoldUnderline"/>
          <w:rFonts w:asciiTheme="majorHAnsi" w:hAnsiTheme="majorHAnsi"/>
        </w:rPr>
        <w:t>Social globalization helps to reduce the cultural distance</w:t>
      </w:r>
      <w:r w:rsidRPr="006A0E7B">
        <w:rPr>
          <w:rStyle w:val="StyleBoldUnderline"/>
          <w:rFonts w:asciiTheme="majorHAnsi" w:hAnsiTheme="majorHAnsi"/>
          <w:sz w:val="12"/>
        </w:rPr>
        <w:t>¶</w:t>
      </w:r>
      <w:r w:rsidRPr="006A0E7B">
        <w:rPr>
          <w:rStyle w:val="StyleBoldUnderline"/>
          <w:rFonts w:asciiTheme="majorHAnsi" w:hAnsiTheme="majorHAnsi"/>
        </w:rPr>
        <w:t xml:space="preserve"> between countries, thus providing an ideological platform and an international audience predisposed to support these claims</w:t>
      </w:r>
      <w:r w:rsidRPr="006A0E7B">
        <w:rPr>
          <w:rFonts w:asciiTheme="majorHAnsi" w:hAnsiTheme="majorHAnsi"/>
          <w:sz w:val="16"/>
        </w:rPr>
        <w:t xml:space="preserve"> (</w:t>
      </w:r>
      <w:proofErr w:type="spellStart"/>
      <w:r w:rsidRPr="006A0E7B">
        <w:rPr>
          <w:rFonts w:asciiTheme="majorHAnsi" w:hAnsiTheme="majorHAnsi"/>
          <w:sz w:val="16"/>
        </w:rPr>
        <w:t>Olzak</w:t>
      </w:r>
      <w:proofErr w:type="spellEnd"/>
      <w:r w:rsidRPr="006A0E7B">
        <w:rPr>
          <w:rFonts w:asciiTheme="majorHAnsi" w:hAnsiTheme="majorHAnsi"/>
          <w:sz w:val="16"/>
        </w:rPr>
        <w:t xml:space="preserve">, 2011). In this setting, the </w:t>
      </w:r>
      <w:r w:rsidRPr="006A0E7B">
        <w:rPr>
          <w:rStyle w:val="StyleBoldUnderline"/>
          <w:rFonts w:asciiTheme="majorHAnsi" w:hAnsiTheme="majorHAnsi"/>
        </w:rPr>
        <w:t>minority</w:t>
      </w:r>
      <w:r w:rsidRPr="006A0E7B">
        <w:rPr>
          <w:rStyle w:val="StyleBoldUnderline"/>
          <w:rFonts w:asciiTheme="majorHAnsi" w:hAnsiTheme="majorHAnsi"/>
          <w:sz w:val="12"/>
        </w:rPr>
        <w:t>¶</w:t>
      </w:r>
      <w:r w:rsidRPr="006A0E7B">
        <w:rPr>
          <w:rStyle w:val="StyleBoldUnderline"/>
          <w:rFonts w:asciiTheme="majorHAnsi" w:hAnsiTheme="majorHAnsi"/>
        </w:rPr>
        <w:t xml:space="preserve"> groups have greater capacity to mobilize against repressive regimes that deny them</w:t>
      </w:r>
      <w:r w:rsidRPr="006A0E7B">
        <w:rPr>
          <w:rStyle w:val="StyleBoldUnderline"/>
          <w:rFonts w:asciiTheme="majorHAnsi" w:hAnsiTheme="majorHAnsi"/>
          <w:sz w:val="12"/>
        </w:rPr>
        <w:t>¶</w:t>
      </w:r>
      <w:r w:rsidRPr="006A0E7B">
        <w:rPr>
          <w:rStyle w:val="StyleBoldUnderline"/>
          <w:rFonts w:asciiTheme="majorHAnsi" w:hAnsiTheme="majorHAnsi"/>
        </w:rPr>
        <w:t xml:space="preserve"> their rights, which in turn raises the risks of armed violent conflict.</w:t>
      </w:r>
      <w:r w:rsidRPr="006A0E7B">
        <w:rPr>
          <w:rFonts w:asciiTheme="majorHAnsi" w:hAnsiTheme="majorHAnsi"/>
          <w:sz w:val="16"/>
        </w:rPr>
        <w:t xml:space="preserve"> </w:t>
      </w:r>
      <w:r w:rsidRPr="006A0E7B">
        <w:rPr>
          <w:rStyle w:val="StyleBoldUnderline"/>
          <w:rFonts w:asciiTheme="majorHAnsi" w:hAnsiTheme="majorHAnsi"/>
        </w:rPr>
        <w:t>Moreover</w:t>
      </w:r>
      <w:r w:rsidRPr="006A0E7B">
        <w:rPr>
          <w:rFonts w:asciiTheme="majorHAnsi" w:hAnsiTheme="majorHAnsi"/>
          <w:sz w:val="16"/>
        </w:rPr>
        <w:t>, the</w:t>
      </w:r>
      <w:r w:rsidRPr="006A0E7B">
        <w:rPr>
          <w:rFonts w:asciiTheme="majorHAnsi" w:hAnsiTheme="majorHAnsi"/>
          <w:sz w:val="12"/>
        </w:rPr>
        <w:t>¶</w:t>
      </w:r>
      <w:r w:rsidRPr="006A0E7B">
        <w:rPr>
          <w:rFonts w:asciiTheme="majorHAnsi" w:hAnsiTheme="majorHAnsi"/>
          <w:sz w:val="16"/>
        </w:rPr>
        <w:t xml:space="preserve"> advances in this dimension of </w:t>
      </w:r>
      <w:r w:rsidRPr="006A0E7B">
        <w:rPr>
          <w:rStyle w:val="StyleBoldUnderline"/>
          <w:rFonts w:asciiTheme="majorHAnsi" w:hAnsiTheme="majorHAnsi"/>
        </w:rPr>
        <w:t>globalization give rise to an increase of migratory flows</w:t>
      </w:r>
      <w:r w:rsidRPr="006A0E7B">
        <w:rPr>
          <w:rStyle w:val="StyleBoldUnderline"/>
          <w:rFonts w:asciiTheme="majorHAnsi" w:hAnsiTheme="majorHAnsi"/>
          <w:sz w:val="12"/>
        </w:rPr>
        <w:t>¶</w:t>
      </w:r>
      <w:r w:rsidRPr="006A0E7B">
        <w:rPr>
          <w:rStyle w:val="StyleBoldUnderline"/>
          <w:rFonts w:asciiTheme="majorHAnsi" w:hAnsiTheme="majorHAnsi"/>
        </w:rPr>
        <w:t xml:space="preserve"> across national borders</w:t>
      </w:r>
      <w:r w:rsidRPr="006A0E7B">
        <w:rPr>
          <w:rFonts w:asciiTheme="majorHAnsi" w:hAnsiTheme="majorHAnsi"/>
          <w:sz w:val="16"/>
        </w:rPr>
        <w:t xml:space="preserve"> (Goldberg and </w:t>
      </w:r>
      <w:proofErr w:type="spellStart"/>
      <w:r w:rsidRPr="006A0E7B">
        <w:rPr>
          <w:rFonts w:asciiTheme="majorHAnsi" w:hAnsiTheme="majorHAnsi"/>
          <w:sz w:val="16"/>
        </w:rPr>
        <w:t>Pavnick</w:t>
      </w:r>
      <w:proofErr w:type="spellEnd"/>
      <w:r w:rsidRPr="006A0E7B">
        <w:rPr>
          <w:rFonts w:asciiTheme="majorHAnsi" w:hAnsiTheme="majorHAnsi"/>
          <w:sz w:val="16"/>
        </w:rPr>
        <w:t xml:space="preserve">, 2007). </w:t>
      </w:r>
      <w:r w:rsidRPr="006A0E7B">
        <w:rPr>
          <w:rStyle w:val="StyleBoldUnderline"/>
          <w:rFonts w:asciiTheme="majorHAnsi" w:hAnsiTheme="majorHAnsi"/>
        </w:rPr>
        <w:t>These migratory flows often</w:t>
      </w:r>
      <w:r w:rsidRPr="006A0E7B">
        <w:rPr>
          <w:rStyle w:val="StyleBoldUnderline"/>
          <w:rFonts w:asciiTheme="majorHAnsi" w:hAnsiTheme="majorHAnsi"/>
          <w:sz w:val="12"/>
        </w:rPr>
        <w:t>¶</w:t>
      </w:r>
      <w:r w:rsidRPr="006A0E7B">
        <w:rPr>
          <w:rStyle w:val="StyleBoldUnderline"/>
          <w:rFonts w:asciiTheme="majorHAnsi" w:hAnsiTheme="majorHAnsi"/>
        </w:rPr>
        <w:t xml:space="preserve"> lead to a negative reaction of native citizens and the aggravation of existing ethnic</w:t>
      </w:r>
      <w:r w:rsidRPr="006A0E7B">
        <w:rPr>
          <w:rStyle w:val="StyleBoldUnderline"/>
          <w:rFonts w:asciiTheme="majorHAnsi" w:hAnsiTheme="majorHAnsi"/>
          <w:sz w:val="12"/>
        </w:rPr>
        <w:t>¶</w:t>
      </w:r>
      <w:r w:rsidRPr="006A0E7B">
        <w:rPr>
          <w:rStyle w:val="StyleBoldUnderline"/>
          <w:rFonts w:asciiTheme="majorHAnsi" w:hAnsiTheme="majorHAnsi"/>
        </w:rPr>
        <w:t xml:space="preserve"> tensions.</w:t>
      </w:r>
    </w:p>
    <w:p w14:paraId="32EB7393" w14:textId="77777777" w:rsidR="006A0E7B" w:rsidRPr="006A0E7B" w:rsidRDefault="006A0E7B" w:rsidP="006A0E7B">
      <w:pPr>
        <w:rPr>
          <w:rFonts w:asciiTheme="majorHAnsi" w:hAnsiTheme="majorHAnsi"/>
        </w:rPr>
      </w:pPr>
    </w:p>
    <w:p w14:paraId="29BFE848" w14:textId="77777777" w:rsidR="0031297D" w:rsidRPr="006A0E7B" w:rsidRDefault="0031297D" w:rsidP="0031297D">
      <w:pPr>
        <w:pStyle w:val="Heading3"/>
      </w:pPr>
      <w:r w:rsidRPr="006A0E7B">
        <w:t>Trade Bad – Economy</w:t>
      </w:r>
    </w:p>
    <w:p w14:paraId="32D183C6" w14:textId="6B81DA42" w:rsidR="007076C6" w:rsidRPr="006A0E7B" w:rsidRDefault="007076C6" w:rsidP="007076C6">
      <w:pPr>
        <w:pStyle w:val="Heading4"/>
      </w:pPr>
      <w:r w:rsidRPr="006A0E7B">
        <w:t>Pushing globalization too fast wrecks domestic economic infrastructures</w:t>
      </w:r>
    </w:p>
    <w:p w14:paraId="2AB913B2" w14:textId="77777777" w:rsidR="007076C6" w:rsidRPr="006A0E7B" w:rsidRDefault="007076C6" w:rsidP="007076C6">
      <w:pPr>
        <w:rPr>
          <w:rStyle w:val="StyleStyleBold12pt"/>
          <w:rFonts w:asciiTheme="majorHAnsi" w:hAnsiTheme="majorHAnsi"/>
        </w:rPr>
      </w:pPr>
      <w:proofErr w:type="spellStart"/>
      <w:proofErr w:type="gramStart"/>
      <w:r w:rsidRPr="006A0E7B">
        <w:rPr>
          <w:rStyle w:val="StyleStyleBold12pt"/>
          <w:rFonts w:asciiTheme="majorHAnsi" w:hAnsiTheme="majorHAnsi"/>
        </w:rPr>
        <w:t>Hetes</w:t>
      </w:r>
      <w:proofErr w:type="spellEnd"/>
      <w:r w:rsidRPr="006A0E7B">
        <w:rPr>
          <w:rStyle w:val="StyleStyleBold12pt"/>
          <w:rFonts w:asciiTheme="majorHAnsi" w:hAnsiTheme="majorHAnsi"/>
        </w:rPr>
        <w:t xml:space="preserve">  10</w:t>
      </w:r>
      <w:proofErr w:type="gramEnd"/>
    </w:p>
    <w:p w14:paraId="2E541687" w14:textId="6F9F07B7" w:rsidR="007076C6" w:rsidRPr="006A0E7B" w:rsidRDefault="007076C6" w:rsidP="007076C6">
      <w:pPr>
        <w:rPr>
          <w:rFonts w:asciiTheme="majorHAnsi" w:hAnsiTheme="majorHAnsi"/>
        </w:rPr>
      </w:pPr>
      <w:r w:rsidRPr="006A0E7B">
        <w:rPr>
          <w:rFonts w:asciiTheme="majorHAnsi" w:hAnsiTheme="majorHAnsi"/>
        </w:rPr>
        <w:t xml:space="preserve">Roxana </w:t>
      </w:r>
      <w:proofErr w:type="spellStart"/>
      <w:r w:rsidRPr="006A0E7B">
        <w:rPr>
          <w:rFonts w:asciiTheme="majorHAnsi" w:hAnsiTheme="majorHAnsi"/>
        </w:rPr>
        <w:t>Hetes</w:t>
      </w:r>
      <w:proofErr w:type="spellEnd"/>
      <w:r w:rsidRPr="006A0E7B">
        <w:rPr>
          <w:rFonts w:asciiTheme="majorHAnsi" w:hAnsiTheme="majorHAnsi"/>
        </w:rPr>
        <w:t xml:space="preserve">, Lecturer Ph.D. West University of Timisoara, Faculty of Economy and Business Administration. “STABILITY VERSUS INSTABILITY IN THE CONTEXT </w:t>
      </w:r>
      <w:r w:rsidRPr="006A0E7B">
        <w:rPr>
          <w:rFonts w:asciiTheme="majorHAnsi" w:hAnsiTheme="majorHAnsi"/>
          <w:sz w:val="12"/>
        </w:rPr>
        <w:t xml:space="preserve">¶ </w:t>
      </w:r>
      <w:r w:rsidRPr="006A0E7B">
        <w:rPr>
          <w:rFonts w:asciiTheme="majorHAnsi" w:hAnsiTheme="majorHAnsi"/>
        </w:rPr>
        <w:t xml:space="preserve">OF FINANCIAL GLOBALIZATION.” 7/19/10. </w:t>
      </w:r>
      <w:hyperlink r:id="rId22" w:history="1">
        <w:r w:rsidRPr="006A0E7B">
          <w:rPr>
            <w:rFonts w:asciiTheme="majorHAnsi" w:hAnsiTheme="majorHAnsi"/>
          </w:rPr>
          <w:t>http://www.rebs.ro/articles/pdfs/35.pdf</w:t>
        </w:r>
      </w:hyperlink>
    </w:p>
    <w:p w14:paraId="6AF10E1F" w14:textId="77777777" w:rsidR="007076C6" w:rsidRPr="006A0E7B" w:rsidRDefault="007076C6" w:rsidP="007076C6">
      <w:pPr>
        <w:rPr>
          <w:rFonts w:asciiTheme="majorHAnsi" w:hAnsiTheme="majorHAnsi"/>
          <w:sz w:val="16"/>
        </w:rPr>
      </w:pPr>
      <w:r w:rsidRPr="006A0E7B">
        <w:rPr>
          <w:rFonts w:asciiTheme="majorHAnsi" w:hAnsiTheme="majorHAnsi"/>
          <w:sz w:val="16"/>
        </w:rPr>
        <w:t xml:space="preserve">Without denying that </w:t>
      </w:r>
      <w:r w:rsidRPr="006A0E7B">
        <w:rPr>
          <w:rStyle w:val="StyleBoldUnderline"/>
          <w:rFonts w:asciiTheme="majorHAnsi" w:hAnsiTheme="majorHAnsi"/>
        </w:rPr>
        <w:t xml:space="preserve">the difficult economic situation in countries affected by </w:t>
      </w:r>
      <w:r w:rsidRPr="006A0E7B">
        <w:rPr>
          <w:rStyle w:val="StyleBoldUnderline"/>
          <w:rFonts w:asciiTheme="majorHAnsi" w:hAnsiTheme="majorHAnsi"/>
          <w:sz w:val="12"/>
        </w:rPr>
        <w:t>¶</w:t>
      </w:r>
      <w:r w:rsidRPr="006A0E7B">
        <w:rPr>
          <w:rStyle w:val="StyleBoldUnderline"/>
          <w:rFonts w:asciiTheme="majorHAnsi" w:hAnsiTheme="majorHAnsi"/>
        </w:rPr>
        <w:t xml:space="preserve"> crisis, is living proof of the fact that the international financial markets can have </w:t>
      </w:r>
      <w:r w:rsidRPr="006A0E7B">
        <w:rPr>
          <w:rStyle w:val="StyleBoldUnderline"/>
          <w:rFonts w:asciiTheme="majorHAnsi" w:hAnsiTheme="majorHAnsi"/>
          <w:sz w:val="12"/>
        </w:rPr>
        <w:t>¶</w:t>
      </w:r>
      <w:r w:rsidRPr="006A0E7B">
        <w:rPr>
          <w:rStyle w:val="StyleBoldUnderline"/>
          <w:rFonts w:asciiTheme="majorHAnsi" w:hAnsiTheme="majorHAnsi"/>
        </w:rPr>
        <w:t xml:space="preserve"> disastrous effects on national economies</w:t>
      </w:r>
      <w:r w:rsidRPr="006A0E7B">
        <w:rPr>
          <w:rFonts w:asciiTheme="majorHAnsi" w:hAnsiTheme="majorHAnsi"/>
          <w:sz w:val="16"/>
        </w:rPr>
        <w:t xml:space="preserve">, it cannot be ignored the fact that </w:t>
      </w:r>
      <w:r w:rsidRPr="006A0E7B">
        <w:rPr>
          <w:rStyle w:val="StyleBoldUnderline"/>
          <w:rFonts w:asciiTheme="majorHAnsi" w:hAnsiTheme="majorHAnsi"/>
        </w:rPr>
        <w:t xml:space="preserve">imprudent </w:t>
      </w:r>
      <w:r w:rsidRPr="006A0E7B">
        <w:rPr>
          <w:rStyle w:val="StyleBoldUnderline"/>
          <w:rFonts w:asciiTheme="majorHAnsi" w:hAnsiTheme="majorHAnsi"/>
          <w:sz w:val="12"/>
        </w:rPr>
        <w:t>¶</w:t>
      </w:r>
      <w:r w:rsidRPr="006A0E7B">
        <w:rPr>
          <w:rStyle w:val="StyleBoldUnderline"/>
          <w:rFonts w:asciiTheme="majorHAnsi" w:hAnsiTheme="majorHAnsi"/>
        </w:rPr>
        <w:t xml:space="preserve"> policies have played a role in the process through which these economies have come </w:t>
      </w:r>
      <w:r w:rsidRPr="006A0E7B">
        <w:rPr>
          <w:rStyle w:val="StyleBoldUnderline"/>
          <w:rFonts w:asciiTheme="majorHAnsi" w:hAnsiTheme="majorHAnsi"/>
          <w:sz w:val="12"/>
        </w:rPr>
        <w:t>¶</w:t>
      </w:r>
      <w:r w:rsidRPr="006A0E7B">
        <w:rPr>
          <w:rStyle w:val="StyleBoldUnderline"/>
          <w:rFonts w:asciiTheme="majorHAnsi" w:hAnsiTheme="majorHAnsi"/>
        </w:rPr>
        <w:t xml:space="preserve"> to be very vulnerable to sudden changes in financial flows. If big countries</w:t>
      </w:r>
      <w:r w:rsidRPr="006A0E7B">
        <w:rPr>
          <w:rFonts w:asciiTheme="majorHAnsi" w:hAnsiTheme="majorHAnsi"/>
          <w:sz w:val="16"/>
        </w:rPr>
        <w:t xml:space="preserve">, with </w:t>
      </w:r>
      <w:r w:rsidRPr="006A0E7B">
        <w:rPr>
          <w:rFonts w:asciiTheme="majorHAnsi" w:hAnsiTheme="majorHAnsi"/>
          <w:sz w:val="12"/>
        </w:rPr>
        <w:t>¶</w:t>
      </w:r>
      <w:r w:rsidRPr="006A0E7B">
        <w:rPr>
          <w:rFonts w:asciiTheme="majorHAnsi" w:hAnsiTheme="majorHAnsi"/>
          <w:sz w:val="16"/>
        </w:rPr>
        <w:t xml:space="preserve"> extensive resources and markets</w:t>
      </w:r>
      <w:r w:rsidRPr="006A0E7B">
        <w:rPr>
          <w:rStyle w:val="StyleBoldUnderline"/>
          <w:rFonts w:asciiTheme="majorHAnsi" w:hAnsiTheme="majorHAnsi"/>
        </w:rPr>
        <w:t>, can long resist the economic forces</w:t>
      </w:r>
      <w:r w:rsidRPr="006A0E7B">
        <w:rPr>
          <w:rFonts w:asciiTheme="majorHAnsi" w:hAnsiTheme="majorHAnsi"/>
          <w:sz w:val="16"/>
        </w:rPr>
        <w:t xml:space="preserve">, </w:t>
      </w:r>
      <w:r w:rsidRPr="006A0E7B">
        <w:rPr>
          <w:rStyle w:val="StyleBoldUnderline"/>
          <w:rFonts w:asciiTheme="majorHAnsi" w:hAnsiTheme="majorHAnsi"/>
        </w:rPr>
        <w:t xml:space="preserve">this happens </w:t>
      </w:r>
      <w:r w:rsidRPr="006A0E7B">
        <w:rPr>
          <w:rStyle w:val="StyleBoldUnderline"/>
          <w:rFonts w:asciiTheme="majorHAnsi" w:hAnsiTheme="majorHAnsi"/>
          <w:sz w:val="12"/>
        </w:rPr>
        <w:t>¶</w:t>
      </w:r>
      <w:r w:rsidRPr="006A0E7B">
        <w:rPr>
          <w:rStyle w:val="StyleBoldUnderline"/>
          <w:rFonts w:asciiTheme="majorHAnsi" w:hAnsiTheme="majorHAnsi"/>
        </w:rPr>
        <w:t xml:space="preserve"> very rarely in small countries, especially in those promoting imprudent policies</w:t>
      </w:r>
      <w:r w:rsidRPr="006A0E7B">
        <w:rPr>
          <w:rFonts w:asciiTheme="majorHAnsi" w:hAnsiTheme="majorHAnsi"/>
          <w:sz w:val="16"/>
        </w:rPr>
        <w:t>80</w:t>
      </w:r>
      <w:proofErr w:type="gramStart"/>
      <w:r w:rsidRPr="006A0E7B">
        <w:rPr>
          <w:rFonts w:asciiTheme="majorHAnsi" w:hAnsiTheme="majorHAnsi"/>
          <w:sz w:val="12"/>
        </w:rPr>
        <w:t>¶</w:t>
      </w:r>
      <w:r w:rsidRPr="006A0E7B">
        <w:rPr>
          <w:rFonts w:asciiTheme="majorHAnsi" w:hAnsiTheme="majorHAnsi"/>
          <w:sz w:val="16"/>
        </w:rPr>
        <w:t xml:space="preserve"> .</w:t>
      </w:r>
      <w:r w:rsidRPr="006A0E7B">
        <w:rPr>
          <w:rFonts w:asciiTheme="majorHAnsi" w:hAnsiTheme="majorHAnsi"/>
          <w:sz w:val="12"/>
        </w:rPr>
        <w:t>¶</w:t>
      </w:r>
      <w:proofErr w:type="gramEnd"/>
      <w:r w:rsidRPr="006A0E7B">
        <w:rPr>
          <w:rFonts w:asciiTheme="majorHAnsi" w:hAnsiTheme="majorHAnsi"/>
          <w:sz w:val="16"/>
        </w:rPr>
        <w:t xml:space="preserve"> </w:t>
      </w:r>
      <w:r w:rsidRPr="006A0E7B">
        <w:rPr>
          <w:rStyle w:val="StyleBoldUnderline"/>
          <w:rFonts w:asciiTheme="majorHAnsi" w:hAnsiTheme="majorHAnsi"/>
        </w:rPr>
        <w:t>Inadequate management, a weak regulatory system, reduced cost of loans</w:t>
      </w:r>
      <w:r w:rsidRPr="006A0E7B">
        <w:rPr>
          <w:rFonts w:asciiTheme="majorHAnsi" w:hAnsiTheme="majorHAnsi"/>
          <w:sz w:val="16"/>
        </w:rPr>
        <w:t xml:space="preserve"> (financial </w:t>
      </w:r>
      <w:r w:rsidRPr="006A0E7B">
        <w:rPr>
          <w:rFonts w:asciiTheme="majorHAnsi" w:hAnsiTheme="majorHAnsi"/>
          <w:sz w:val="12"/>
        </w:rPr>
        <w:t>¶</w:t>
      </w:r>
      <w:r w:rsidRPr="006A0E7B">
        <w:rPr>
          <w:rFonts w:asciiTheme="majorHAnsi" w:hAnsiTheme="majorHAnsi"/>
          <w:sz w:val="16"/>
        </w:rPr>
        <w:t xml:space="preserve"> openness has facilitated access to funds with interest rates lower</w:t>
      </w:r>
      <w:r w:rsidRPr="006A0E7B">
        <w:rPr>
          <w:rStyle w:val="StyleBoldUnderline"/>
          <w:rFonts w:asciiTheme="majorHAnsi" w:hAnsiTheme="majorHAnsi"/>
        </w:rPr>
        <w:t xml:space="preserve">) and the fixed </w:t>
      </w:r>
      <w:r w:rsidRPr="006A0E7B">
        <w:rPr>
          <w:rStyle w:val="StyleBoldUnderline"/>
          <w:rFonts w:asciiTheme="majorHAnsi" w:hAnsiTheme="majorHAnsi"/>
          <w:sz w:val="12"/>
        </w:rPr>
        <w:t>¶</w:t>
      </w:r>
      <w:r w:rsidRPr="006A0E7B">
        <w:rPr>
          <w:rStyle w:val="StyleBoldUnderline"/>
          <w:rFonts w:asciiTheme="majorHAnsi" w:hAnsiTheme="majorHAnsi"/>
        </w:rPr>
        <w:t xml:space="preserve"> exchange rates</w:t>
      </w:r>
      <w:r w:rsidRPr="006A0E7B">
        <w:rPr>
          <w:rFonts w:asciiTheme="majorHAnsi" w:hAnsiTheme="majorHAnsi"/>
          <w:sz w:val="16"/>
        </w:rPr>
        <w:t xml:space="preserve"> (foreign exchange risk was lower priced) </w:t>
      </w:r>
      <w:r w:rsidRPr="006A0E7B">
        <w:rPr>
          <w:rStyle w:val="StyleBoldUnderline"/>
          <w:rFonts w:asciiTheme="majorHAnsi" w:hAnsiTheme="majorHAnsi"/>
        </w:rPr>
        <w:t xml:space="preserve">are the main internal </w:t>
      </w:r>
      <w:r w:rsidRPr="006A0E7B">
        <w:rPr>
          <w:rStyle w:val="StyleBoldUnderline"/>
          <w:rFonts w:asciiTheme="majorHAnsi" w:hAnsiTheme="majorHAnsi"/>
          <w:sz w:val="12"/>
        </w:rPr>
        <w:t>¶</w:t>
      </w:r>
      <w:r w:rsidRPr="006A0E7B">
        <w:rPr>
          <w:rStyle w:val="StyleBoldUnderline"/>
          <w:rFonts w:asciiTheme="majorHAnsi" w:hAnsiTheme="majorHAnsi"/>
        </w:rPr>
        <w:t xml:space="preserve"> factors that contributed to increasing risk</w:t>
      </w:r>
      <w:r w:rsidRPr="006A0E7B">
        <w:rPr>
          <w:rFonts w:asciiTheme="majorHAnsi" w:hAnsiTheme="majorHAnsi"/>
          <w:sz w:val="16"/>
        </w:rPr>
        <w:t xml:space="preserve">. </w:t>
      </w:r>
      <w:r w:rsidRPr="006A0E7B">
        <w:rPr>
          <w:rFonts w:asciiTheme="majorHAnsi" w:hAnsiTheme="majorHAnsi"/>
          <w:sz w:val="12"/>
        </w:rPr>
        <w:t>¶</w:t>
      </w:r>
      <w:r w:rsidRPr="006A0E7B">
        <w:rPr>
          <w:rFonts w:asciiTheme="majorHAnsi" w:hAnsiTheme="majorHAnsi"/>
          <w:sz w:val="16"/>
        </w:rPr>
        <w:t xml:space="preserve"> But taking into account all the variables in the equation, I believe that the </w:t>
      </w:r>
      <w:r w:rsidRPr="006A0E7B">
        <w:rPr>
          <w:rFonts w:asciiTheme="majorHAnsi" w:hAnsiTheme="majorHAnsi"/>
          <w:sz w:val="12"/>
        </w:rPr>
        <w:t>¶</w:t>
      </w:r>
      <w:r w:rsidRPr="006A0E7B">
        <w:rPr>
          <w:rFonts w:asciiTheme="majorHAnsi" w:hAnsiTheme="majorHAnsi"/>
          <w:sz w:val="16"/>
        </w:rPr>
        <w:t xml:space="preserve"> </w:t>
      </w:r>
      <w:r w:rsidRPr="006A0E7B">
        <w:rPr>
          <w:rStyle w:val="StyleBoldUnderline"/>
          <w:rFonts w:asciiTheme="majorHAnsi" w:hAnsiTheme="majorHAnsi"/>
        </w:rPr>
        <w:t>successive crises of the 90s</w:t>
      </w:r>
      <w:r w:rsidRPr="006A0E7B">
        <w:rPr>
          <w:rFonts w:asciiTheme="majorHAnsi" w:hAnsiTheme="majorHAnsi"/>
          <w:sz w:val="16"/>
        </w:rPr>
        <w:t xml:space="preserve"> (Turkey, Mexico, Southeast Asia, Russia, Brazil) may </w:t>
      </w:r>
      <w:r w:rsidRPr="006A0E7B">
        <w:rPr>
          <w:rFonts w:asciiTheme="majorHAnsi" w:hAnsiTheme="majorHAnsi"/>
          <w:sz w:val="12"/>
        </w:rPr>
        <w:t>¶</w:t>
      </w:r>
      <w:r w:rsidRPr="006A0E7B">
        <w:rPr>
          <w:rFonts w:asciiTheme="majorHAnsi" w:hAnsiTheme="majorHAnsi"/>
          <w:sz w:val="16"/>
        </w:rPr>
        <w:t xml:space="preserve"> </w:t>
      </w:r>
      <w:r w:rsidRPr="006A0E7B">
        <w:rPr>
          <w:rStyle w:val="StyleBoldUnderline"/>
          <w:rFonts w:asciiTheme="majorHAnsi" w:hAnsiTheme="majorHAnsi"/>
        </w:rPr>
        <w:t xml:space="preserve">be considered, rightly crisis of globalization. Even if all the affected economies had </w:t>
      </w:r>
      <w:r w:rsidRPr="006A0E7B">
        <w:rPr>
          <w:rStyle w:val="StyleBoldUnderline"/>
          <w:rFonts w:asciiTheme="majorHAnsi" w:hAnsiTheme="majorHAnsi"/>
          <w:sz w:val="12"/>
        </w:rPr>
        <w:t>¶</w:t>
      </w:r>
      <w:r w:rsidRPr="006A0E7B">
        <w:rPr>
          <w:rStyle w:val="StyleBoldUnderline"/>
          <w:rFonts w:asciiTheme="majorHAnsi" w:hAnsiTheme="majorHAnsi"/>
        </w:rPr>
        <w:t xml:space="preserve"> weaknesses and were vulnerable to sudden changes in the economic situation, </w:t>
      </w:r>
      <w:r w:rsidRPr="006A0E7B">
        <w:rPr>
          <w:rStyle w:val="StyleBoldUnderline"/>
          <w:rFonts w:asciiTheme="majorHAnsi" w:hAnsiTheme="majorHAnsi"/>
          <w:sz w:val="12"/>
        </w:rPr>
        <w:t>¶</w:t>
      </w:r>
      <w:r w:rsidRPr="006A0E7B">
        <w:rPr>
          <w:rStyle w:val="StyleBoldUnderline"/>
          <w:rFonts w:asciiTheme="majorHAnsi" w:hAnsiTheme="majorHAnsi"/>
        </w:rPr>
        <w:t xml:space="preserve"> premature liberalization and massive inputs of funds, associated with globalization, </w:t>
      </w:r>
      <w:r w:rsidRPr="006A0E7B">
        <w:rPr>
          <w:rStyle w:val="StyleBoldUnderline"/>
          <w:rFonts w:asciiTheme="majorHAnsi" w:hAnsiTheme="majorHAnsi"/>
          <w:sz w:val="12"/>
        </w:rPr>
        <w:t>¶</w:t>
      </w:r>
      <w:r w:rsidRPr="006A0E7B">
        <w:rPr>
          <w:rStyle w:val="StyleBoldUnderline"/>
          <w:rFonts w:asciiTheme="majorHAnsi" w:hAnsiTheme="majorHAnsi"/>
        </w:rPr>
        <w:t xml:space="preserve"> have exacerbated what could have proven to be a simple and limited financial crisis. </w:t>
      </w:r>
      <w:r w:rsidRPr="006A0E7B">
        <w:rPr>
          <w:rFonts w:asciiTheme="majorHAnsi" w:hAnsiTheme="majorHAnsi"/>
          <w:sz w:val="12"/>
        </w:rPr>
        <w:t>¶</w:t>
      </w:r>
      <w:r w:rsidRPr="006A0E7B">
        <w:rPr>
          <w:rFonts w:asciiTheme="majorHAnsi" w:hAnsiTheme="majorHAnsi"/>
          <w:sz w:val="16"/>
        </w:rPr>
        <w:t xml:space="preserve"> </w:t>
      </w:r>
      <w:proofErr w:type="gramStart"/>
      <w:r w:rsidRPr="006A0E7B">
        <w:rPr>
          <w:rFonts w:asciiTheme="majorHAnsi" w:hAnsiTheme="majorHAnsi"/>
          <w:sz w:val="16"/>
        </w:rPr>
        <w:t>The</w:t>
      </w:r>
      <w:proofErr w:type="gramEnd"/>
      <w:r w:rsidRPr="006A0E7B">
        <w:rPr>
          <w:rFonts w:asciiTheme="majorHAnsi" w:hAnsiTheme="majorHAnsi"/>
          <w:sz w:val="16"/>
        </w:rPr>
        <w:t xml:space="preserve"> economic instability </w:t>
      </w:r>
      <w:proofErr w:type="spellStart"/>
      <w:r w:rsidRPr="006A0E7B">
        <w:rPr>
          <w:rFonts w:asciiTheme="majorHAnsi" w:hAnsiTheme="majorHAnsi"/>
          <w:sz w:val="16"/>
        </w:rPr>
        <w:t>incumbed</w:t>
      </w:r>
      <w:proofErr w:type="spellEnd"/>
      <w:r w:rsidRPr="006A0E7B">
        <w:rPr>
          <w:rFonts w:asciiTheme="majorHAnsi" w:hAnsiTheme="majorHAnsi"/>
          <w:sz w:val="16"/>
        </w:rPr>
        <w:t xml:space="preserve"> by international financial crises along with the </w:t>
      </w:r>
      <w:r w:rsidRPr="006A0E7B">
        <w:rPr>
          <w:rFonts w:asciiTheme="majorHAnsi" w:hAnsiTheme="majorHAnsi"/>
          <w:sz w:val="12"/>
        </w:rPr>
        <w:t>¶</w:t>
      </w:r>
      <w:r w:rsidRPr="006A0E7B">
        <w:rPr>
          <w:rFonts w:asciiTheme="majorHAnsi" w:hAnsiTheme="majorHAnsi"/>
          <w:sz w:val="16"/>
        </w:rPr>
        <w:t xml:space="preserve"> fact that they ultimately hit the population, prove, more than ever, the need for </w:t>
      </w:r>
      <w:r w:rsidRPr="006A0E7B">
        <w:rPr>
          <w:rFonts w:asciiTheme="majorHAnsi" w:hAnsiTheme="majorHAnsi"/>
          <w:sz w:val="12"/>
        </w:rPr>
        <w:t>¶</w:t>
      </w:r>
      <w:r w:rsidRPr="006A0E7B">
        <w:rPr>
          <w:rFonts w:asciiTheme="majorHAnsi" w:hAnsiTheme="majorHAnsi"/>
          <w:sz w:val="16"/>
        </w:rPr>
        <w:t xml:space="preserve"> appropriate measures of crisis management and, both at national and international </w:t>
      </w:r>
      <w:r w:rsidRPr="006A0E7B">
        <w:rPr>
          <w:rFonts w:asciiTheme="majorHAnsi" w:hAnsiTheme="majorHAnsi"/>
          <w:sz w:val="12"/>
        </w:rPr>
        <w:t>¶</w:t>
      </w:r>
      <w:r w:rsidRPr="006A0E7B">
        <w:rPr>
          <w:rFonts w:asciiTheme="majorHAnsi" w:hAnsiTheme="majorHAnsi"/>
          <w:sz w:val="16"/>
        </w:rPr>
        <w:t xml:space="preserve"> level.</w:t>
      </w:r>
    </w:p>
    <w:p w14:paraId="0CB5BAF2" w14:textId="77777777" w:rsidR="007076C6" w:rsidRPr="006A0E7B" w:rsidRDefault="007076C6" w:rsidP="007076C6">
      <w:pPr>
        <w:rPr>
          <w:rFonts w:asciiTheme="majorHAnsi" w:hAnsiTheme="majorHAnsi"/>
        </w:rPr>
      </w:pPr>
    </w:p>
    <w:p w14:paraId="423EDBA9" w14:textId="77777777" w:rsidR="0031297D" w:rsidRPr="006A0E7B" w:rsidRDefault="0031297D" w:rsidP="0031297D">
      <w:pPr>
        <w:rPr>
          <w:rFonts w:asciiTheme="majorHAnsi" w:hAnsiTheme="majorHAnsi"/>
        </w:rPr>
      </w:pPr>
    </w:p>
    <w:p w14:paraId="007DC381" w14:textId="77777777" w:rsidR="0031297D" w:rsidRPr="006A0E7B" w:rsidRDefault="0031297D" w:rsidP="0031297D">
      <w:pPr>
        <w:pStyle w:val="Heading3"/>
      </w:pPr>
      <w:r w:rsidRPr="006A0E7B">
        <w:t>Trade Bad – Environment</w:t>
      </w:r>
    </w:p>
    <w:p w14:paraId="73C1EEEC" w14:textId="77777777" w:rsidR="0031297D" w:rsidRPr="006A0E7B" w:rsidRDefault="0031297D" w:rsidP="0031297D">
      <w:pPr>
        <w:rPr>
          <w:rFonts w:asciiTheme="majorHAnsi" w:hAnsiTheme="majorHAnsi"/>
        </w:rPr>
      </w:pPr>
    </w:p>
    <w:p w14:paraId="71F7C360" w14:textId="77777777" w:rsidR="0031297D" w:rsidRPr="006A0E7B" w:rsidRDefault="0031297D" w:rsidP="0031297D">
      <w:pPr>
        <w:pStyle w:val="Heading4"/>
      </w:pPr>
      <w:r w:rsidRPr="006A0E7B">
        <w:t>Trade hurts the environment – consumption and competitive advantage prove</w:t>
      </w:r>
    </w:p>
    <w:p w14:paraId="490F37FB" w14:textId="77777777" w:rsidR="0031297D" w:rsidRPr="006A0E7B" w:rsidRDefault="0031297D" w:rsidP="0031297D">
      <w:pPr>
        <w:rPr>
          <w:rFonts w:asciiTheme="majorHAnsi" w:hAnsiTheme="majorHAnsi"/>
        </w:rPr>
      </w:pPr>
      <w:r w:rsidRPr="006A0E7B">
        <w:rPr>
          <w:rFonts w:asciiTheme="majorHAnsi" w:hAnsiTheme="majorHAnsi"/>
        </w:rPr>
        <w:t xml:space="preserve">Jeffery L. </w:t>
      </w:r>
      <w:proofErr w:type="spellStart"/>
      <w:r w:rsidRPr="006A0E7B">
        <w:rPr>
          <w:rFonts w:asciiTheme="majorHAnsi" w:hAnsiTheme="majorHAnsi"/>
          <w:b/>
          <w:bCs/>
          <w:sz w:val="26"/>
          <w:szCs w:val="26"/>
          <w:u w:val="single"/>
        </w:rPr>
        <w:t>Dunoff</w:t>
      </w:r>
      <w:proofErr w:type="spellEnd"/>
      <w:r w:rsidRPr="006A0E7B">
        <w:rPr>
          <w:rFonts w:asciiTheme="majorHAnsi" w:hAnsiTheme="majorHAnsi"/>
        </w:rPr>
        <w:t>, visiting Associate Professor of Public and International Affairs, Woodrow Wilson School, Princeton</w:t>
      </w:r>
      <w:r w:rsidRPr="006A0E7B">
        <w:rPr>
          <w:rFonts w:asciiTheme="majorHAnsi" w:hAnsiTheme="majorHAnsi"/>
          <w:sz w:val="12"/>
        </w:rPr>
        <w:t xml:space="preserve">¶ </w:t>
      </w:r>
      <w:r w:rsidRPr="006A0E7B">
        <w:rPr>
          <w:rFonts w:asciiTheme="majorHAnsi" w:hAnsiTheme="majorHAnsi"/>
        </w:rPr>
        <w:t>University; Associate Professor of Law, Temple University School of Law, 19</w:t>
      </w:r>
      <w:r w:rsidRPr="006A0E7B">
        <w:rPr>
          <w:rFonts w:asciiTheme="majorHAnsi" w:hAnsiTheme="majorHAnsi"/>
          <w:b/>
          <w:bCs/>
          <w:sz w:val="26"/>
          <w:szCs w:val="26"/>
          <w:u w:val="single"/>
        </w:rPr>
        <w:t>99</w:t>
      </w:r>
      <w:r w:rsidRPr="006A0E7B">
        <w:rPr>
          <w:rFonts w:asciiTheme="majorHAnsi" w:hAnsiTheme="majorHAnsi"/>
        </w:rPr>
        <w:t xml:space="preserve"> [“The Death of the Trade Regime,” European Journal of International Law, http://web.ebscohost.com/ehost/pdfviewer/pdfviewer</w:t>
      </w:r>
      <w:proofErr w:type="gramStart"/>
      <w:r w:rsidRPr="006A0E7B">
        <w:rPr>
          <w:rFonts w:asciiTheme="majorHAnsi" w:hAnsiTheme="majorHAnsi"/>
        </w:rPr>
        <w:t>?sid</w:t>
      </w:r>
      <w:proofErr w:type="gramEnd"/>
      <w:r w:rsidRPr="006A0E7B">
        <w:rPr>
          <w:rFonts w:asciiTheme="majorHAnsi" w:hAnsiTheme="majorHAnsi"/>
        </w:rPr>
        <w:t xml:space="preserve">=c8262fbf-a5ae-48c1-92d1-e25c223e9fb0%40sessionmgr111&amp;vid=2&amp;hid=108] </w:t>
      </w:r>
      <w:proofErr w:type="spellStart"/>
      <w:r w:rsidRPr="006A0E7B">
        <w:rPr>
          <w:rFonts w:asciiTheme="majorHAnsi" w:hAnsiTheme="majorHAnsi"/>
        </w:rPr>
        <w:t>jmin</w:t>
      </w:r>
      <w:proofErr w:type="spellEnd"/>
    </w:p>
    <w:p w14:paraId="67E366A2" w14:textId="77777777" w:rsidR="0031297D" w:rsidRPr="006A0E7B" w:rsidRDefault="0031297D" w:rsidP="0031297D">
      <w:pPr>
        <w:rPr>
          <w:rFonts w:asciiTheme="majorHAnsi" w:hAnsiTheme="majorHAnsi"/>
        </w:rPr>
      </w:pPr>
      <w:r w:rsidRPr="006A0E7B">
        <w:rPr>
          <w:rStyle w:val="StyleBoldUnderline"/>
          <w:rFonts w:asciiTheme="majorHAnsi" w:hAnsiTheme="majorHAnsi"/>
        </w:rPr>
        <w:t>Trade and environment issues exploded onto the US political scene</w:t>
      </w:r>
      <w:r w:rsidRPr="006A0E7B">
        <w:rPr>
          <w:rFonts w:asciiTheme="majorHAnsi" w:hAnsiTheme="majorHAnsi"/>
        </w:rPr>
        <w:t xml:space="preserve"> in the early 1990s </w:t>
      </w:r>
      <w:r w:rsidRPr="006A0E7B">
        <w:rPr>
          <w:rStyle w:val="StyleBoldUnderline"/>
          <w:rFonts w:asciiTheme="majorHAnsi" w:hAnsiTheme="majorHAnsi"/>
        </w:rPr>
        <w:t>with the announcement of US plans to negotiate a trade agreement with Mexico</w:t>
      </w:r>
      <w:r w:rsidRPr="006A0E7B">
        <w:rPr>
          <w:rFonts w:asciiTheme="majorHAnsi" w:hAnsiTheme="majorHAnsi"/>
        </w:rPr>
        <w:t xml:space="preserve"> </w:t>
      </w:r>
      <w:r w:rsidRPr="006A0E7B">
        <w:rPr>
          <w:rStyle w:val="StyleBoldUnderline"/>
          <w:rFonts w:asciiTheme="majorHAnsi" w:hAnsiTheme="majorHAnsi"/>
        </w:rPr>
        <w:t>and, shortly thereafter</w:t>
      </w:r>
      <w:r w:rsidRPr="006A0E7B">
        <w:rPr>
          <w:rFonts w:asciiTheme="majorHAnsi" w:hAnsiTheme="majorHAnsi"/>
        </w:rPr>
        <w:t xml:space="preserve">, </w:t>
      </w:r>
      <w:r w:rsidRPr="006A0E7B">
        <w:rPr>
          <w:rStyle w:val="StyleBoldUnderline"/>
          <w:rFonts w:asciiTheme="majorHAnsi" w:hAnsiTheme="majorHAnsi"/>
        </w:rPr>
        <w:t>with the leaking of a GATT panel report concluding that a US ban on</w:t>
      </w:r>
      <w:r w:rsidRPr="006A0E7B">
        <w:rPr>
          <w:rFonts w:asciiTheme="majorHAnsi" w:hAnsiTheme="majorHAnsi"/>
        </w:rPr>
        <w:t xml:space="preserve"> the importation of </w:t>
      </w:r>
      <w:r w:rsidRPr="006A0E7B">
        <w:rPr>
          <w:rStyle w:val="StyleBoldUnderline"/>
          <w:rFonts w:asciiTheme="majorHAnsi" w:hAnsiTheme="majorHAnsi"/>
        </w:rPr>
        <w:t>Mexican tuna</w:t>
      </w:r>
      <w:r w:rsidRPr="006A0E7B">
        <w:rPr>
          <w:rFonts w:asciiTheme="majorHAnsi" w:hAnsiTheme="majorHAnsi"/>
        </w:rPr>
        <w:t xml:space="preserve">, </w:t>
      </w:r>
      <w:r w:rsidRPr="006A0E7B">
        <w:rPr>
          <w:rStyle w:val="StyleBoldUnderline"/>
          <w:rFonts w:asciiTheme="majorHAnsi" w:hAnsiTheme="majorHAnsi"/>
        </w:rPr>
        <w:t>caught using methods that killed large numbers of dolphins, was</w:t>
      </w:r>
      <w:r w:rsidRPr="006A0E7B">
        <w:rPr>
          <w:rFonts w:asciiTheme="majorHAnsi" w:hAnsiTheme="majorHAnsi"/>
        </w:rPr>
        <w:t xml:space="preserve"> GATT-</w:t>
      </w:r>
      <w:r w:rsidRPr="006A0E7B">
        <w:rPr>
          <w:rStyle w:val="StyleBoldUnderline"/>
          <w:rFonts w:asciiTheme="majorHAnsi" w:hAnsiTheme="majorHAnsi"/>
        </w:rPr>
        <w:t>inconsistent</w:t>
      </w:r>
      <w:r w:rsidRPr="006A0E7B">
        <w:rPr>
          <w:rFonts w:asciiTheme="majorHAnsi" w:hAnsiTheme="majorHAnsi"/>
        </w:rPr>
        <w:t xml:space="preserve">. While the links between trade and the environment are complex and multi-faceted, for present purposes it is sufﬁcient simply to identify the primary concerns that environmentalists have raised in the context of trade liberalization efforts. </w:t>
      </w:r>
      <w:r w:rsidRPr="006A0E7B">
        <w:rPr>
          <w:rStyle w:val="StyleBoldUnderline"/>
          <w:rFonts w:asciiTheme="majorHAnsi" w:hAnsiTheme="majorHAnsi"/>
        </w:rPr>
        <w:t>First</w:t>
      </w:r>
      <w:r w:rsidRPr="006A0E7B">
        <w:rPr>
          <w:rFonts w:asciiTheme="majorHAnsi" w:hAnsiTheme="majorHAnsi"/>
        </w:rPr>
        <w:t xml:space="preserve">, they argue that </w:t>
      </w:r>
      <w:r w:rsidRPr="006A0E7B">
        <w:rPr>
          <w:rStyle w:val="StyleBoldUnderline"/>
          <w:rFonts w:asciiTheme="majorHAnsi" w:hAnsiTheme="majorHAnsi"/>
        </w:rPr>
        <w:t>liberalized trade can cause environmental harm by promoting economic growth that results in unsustainable consumption of natural resources and increased waste production</w:t>
      </w:r>
      <w:r w:rsidRPr="006A0E7B">
        <w:rPr>
          <w:rFonts w:asciiTheme="majorHAnsi" w:hAnsiTheme="majorHAnsi"/>
        </w:rPr>
        <w:t xml:space="preserve">. </w:t>
      </w:r>
      <w:r w:rsidRPr="006A0E7B">
        <w:rPr>
          <w:rStyle w:val="StyleBoldUnderline"/>
          <w:rFonts w:asciiTheme="majorHAnsi" w:hAnsiTheme="majorHAnsi"/>
        </w:rPr>
        <w:t>Second, trade agreements contain market access provisions that can be used to override domestic environmental regulations</w:t>
      </w:r>
      <w:r w:rsidRPr="006A0E7B">
        <w:rPr>
          <w:rFonts w:asciiTheme="majorHAnsi" w:hAnsiTheme="majorHAnsi"/>
        </w:rPr>
        <w:t xml:space="preserve">, as the Shrimp-Turtle, Reformulated Gas and Tuna-Dolphin cases demonstrate. </w:t>
      </w:r>
      <w:r w:rsidRPr="006A0E7B">
        <w:rPr>
          <w:rStyle w:val="StyleBoldUnderline"/>
          <w:rFonts w:asciiTheme="majorHAnsi" w:hAnsiTheme="majorHAnsi"/>
        </w:rPr>
        <w:t>Third, nations with lax environmental regimes are thought to enjoy a competitive advantage in a global marketplace, creating political pressure in nations with high environmental standards to reduce their level of environmental protection</w:t>
      </w:r>
      <w:r w:rsidRPr="006A0E7B">
        <w:rPr>
          <w:rFonts w:asciiTheme="majorHAnsi" w:hAnsiTheme="majorHAnsi"/>
        </w:rPr>
        <w:t>.6 Finally, environmentalists wish to use trade measures as leverage in global environmental protection efforts, as in treaties designed to protect the ozone layer</w:t>
      </w:r>
      <w:proofErr w:type="gramStart"/>
      <w:r w:rsidRPr="006A0E7B">
        <w:rPr>
          <w:rFonts w:asciiTheme="majorHAnsi" w:hAnsiTheme="majorHAnsi"/>
        </w:rPr>
        <w:t>,7</w:t>
      </w:r>
      <w:proofErr w:type="gramEnd"/>
      <w:r w:rsidRPr="006A0E7B">
        <w:rPr>
          <w:rFonts w:asciiTheme="majorHAnsi" w:hAnsiTheme="majorHAnsi"/>
        </w:rPr>
        <w:t xml:space="preserve"> manage hazardous waste trade,8 and preserve endangered species.9 From the trade perspective, the use of environmental trade measures is often considered unwise if not counterproductive. First, according to neo-classical econ- </w:t>
      </w:r>
      <w:proofErr w:type="spellStart"/>
      <w:r w:rsidRPr="006A0E7B">
        <w:rPr>
          <w:rFonts w:asciiTheme="majorHAnsi" w:hAnsiTheme="majorHAnsi"/>
        </w:rPr>
        <w:t>omic</w:t>
      </w:r>
      <w:proofErr w:type="spellEnd"/>
      <w:r w:rsidRPr="006A0E7B">
        <w:rPr>
          <w:rFonts w:asciiTheme="majorHAnsi" w:hAnsiTheme="majorHAnsi"/>
        </w:rPr>
        <w:t xml:space="preserve"> theory, the use of trade measures is never optimal environmental policy. In addition, the trade community fears that protectionists may seek to achieve their goals by invoking the politically attractive rhetoric of environmental protection. In particular, the trade community objects to measures designed to adjust for differences in domestic environmental standards, fearing that this will undo differences in comparative advantage. Finally, free traders fear that the use of trade measures for environmental purposes may undermine the cooperation necessary for the continued functioning of the trade regime.</w:t>
      </w:r>
    </w:p>
    <w:p w14:paraId="4E1960A8" w14:textId="77777777" w:rsidR="00DB18A1" w:rsidRPr="006A0E7B" w:rsidRDefault="00DB18A1" w:rsidP="0031297D">
      <w:pPr>
        <w:rPr>
          <w:rFonts w:asciiTheme="majorHAnsi" w:hAnsiTheme="majorHAnsi"/>
        </w:rPr>
      </w:pPr>
    </w:p>
    <w:p w14:paraId="1D658974" w14:textId="77777777" w:rsidR="006A0E7B" w:rsidRPr="006A0E7B" w:rsidRDefault="006A0E7B" w:rsidP="006A0E7B">
      <w:pPr>
        <w:pStyle w:val="Heading4"/>
      </w:pPr>
      <w:r w:rsidRPr="006A0E7B">
        <w:t xml:space="preserve">Leads to warming- transportation </w:t>
      </w:r>
    </w:p>
    <w:p w14:paraId="5B56D838" w14:textId="77777777" w:rsidR="006A0E7B" w:rsidRPr="006A0E7B" w:rsidRDefault="006A0E7B" w:rsidP="006A0E7B">
      <w:pPr>
        <w:rPr>
          <w:rStyle w:val="StyleBoldUnderline"/>
          <w:rFonts w:asciiTheme="majorHAnsi" w:hAnsiTheme="majorHAnsi"/>
          <w:b w:val="0"/>
          <w:sz w:val="16"/>
          <w:szCs w:val="26"/>
        </w:rPr>
      </w:pPr>
      <w:proofErr w:type="spellStart"/>
      <w:r w:rsidRPr="006A0E7B">
        <w:rPr>
          <w:rStyle w:val="StyleBoldUnderline"/>
          <w:rFonts w:asciiTheme="majorHAnsi" w:hAnsiTheme="majorHAnsi"/>
          <w:sz w:val="26"/>
          <w:szCs w:val="26"/>
        </w:rPr>
        <w:t>Venkat</w:t>
      </w:r>
      <w:proofErr w:type="spellEnd"/>
      <w:r w:rsidRPr="006A0E7B">
        <w:rPr>
          <w:rStyle w:val="StyleBoldUnderline"/>
          <w:rFonts w:asciiTheme="majorHAnsi" w:hAnsiTheme="majorHAnsi"/>
          <w:sz w:val="26"/>
          <w:szCs w:val="26"/>
        </w:rPr>
        <w:t xml:space="preserve"> 3 </w:t>
      </w:r>
      <w:r w:rsidRPr="006A0E7B">
        <w:rPr>
          <w:rStyle w:val="StyleBoldUnderline"/>
          <w:rFonts w:asciiTheme="majorHAnsi" w:hAnsiTheme="majorHAnsi"/>
          <w:sz w:val="16"/>
          <w:szCs w:val="26"/>
        </w:rPr>
        <w:t>(Kumar,</w:t>
      </w:r>
      <w:r w:rsidRPr="006A0E7B">
        <w:rPr>
          <w:rFonts w:asciiTheme="majorHAnsi" w:hAnsiTheme="majorHAnsi"/>
        </w:rPr>
        <w:t xml:space="preserve"> </w:t>
      </w:r>
      <w:r w:rsidRPr="006A0E7B">
        <w:rPr>
          <w:rStyle w:val="StyleBoldUnderline"/>
          <w:rFonts w:asciiTheme="majorHAnsi" w:hAnsiTheme="majorHAnsi"/>
          <w:sz w:val="16"/>
          <w:szCs w:val="26"/>
        </w:rPr>
        <w:t>works in Silicon Valley's high-tech industry and writes about the social and environmental impacts of technology. December 11, “Global Trade = Global Warming” http://www.commondreams.org/views03/1211-02.htm)</w:t>
      </w:r>
    </w:p>
    <w:p w14:paraId="2DB1B536" w14:textId="77777777" w:rsidR="006A0E7B" w:rsidRPr="006A0E7B" w:rsidRDefault="006A0E7B" w:rsidP="006A0E7B">
      <w:pPr>
        <w:rPr>
          <w:rStyle w:val="StyleBoldUnderline"/>
          <w:rFonts w:asciiTheme="majorHAnsi" w:hAnsiTheme="majorHAnsi"/>
        </w:rPr>
      </w:pPr>
      <w:r w:rsidRPr="006A0E7B">
        <w:rPr>
          <w:rFonts w:asciiTheme="majorHAnsi" w:hAnsiTheme="majorHAnsi"/>
          <w:sz w:val="16"/>
          <w:szCs w:val="16"/>
        </w:rPr>
        <w:t xml:space="preserve">Recent news that Russia is unlikely to ratify the Kyoto Protocol -- which would deliver a deathblow to the world's first climate change pact -- comes at a time when the need for a comprehensive international agreement on greenhouse-gas emissions has never been greater. </w:t>
      </w:r>
      <w:r w:rsidRPr="006A0E7B">
        <w:rPr>
          <w:rStyle w:val="StyleBoldUnderline"/>
          <w:rFonts w:asciiTheme="majorHAnsi" w:hAnsiTheme="majorHAnsi"/>
        </w:rPr>
        <w:t>One of the reasons is the link between expanding global trade and climate change</w:t>
      </w:r>
      <w:proofErr w:type="gramStart"/>
      <w:r w:rsidRPr="006A0E7B">
        <w:rPr>
          <w:rStyle w:val="StyleBoldUnderline"/>
          <w:rFonts w:asciiTheme="majorHAnsi" w:hAnsiTheme="majorHAnsi"/>
        </w:rPr>
        <w:t>.¶</w:t>
      </w:r>
      <w:proofErr w:type="gramEnd"/>
      <w:r w:rsidRPr="006A0E7B">
        <w:rPr>
          <w:rStyle w:val="StyleBoldUnderline"/>
          <w:rFonts w:asciiTheme="majorHAnsi" w:hAnsiTheme="majorHAnsi"/>
        </w:rPr>
        <w:t xml:space="preserve"> Just one early impact of increasing long-distance trade is the emerging issue of "food miles."</w:t>
      </w:r>
      <w:r w:rsidRPr="006A0E7B">
        <w:rPr>
          <w:rFonts w:asciiTheme="majorHAnsi" w:hAnsiTheme="majorHAnsi"/>
          <w:sz w:val="16"/>
          <w:szCs w:val="16"/>
        </w:rPr>
        <w:t xml:space="preserve"> The fossil-fuel energy spent to transport food products often exceeds the energy contained in the foods themselves. To add insult to injury, </w:t>
      </w:r>
      <w:r w:rsidRPr="006A0E7B">
        <w:rPr>
          <w:rStyle w:val="StyleBoldUnderline"/>
          <w:rFonts w:asciiTheme="majorHAnsi" w:hAnsiTheme="majorHAnsi"/>
        </w:rPr>
        <w:t>transportation is a major source of carbon-dioxide emissions</w:t>
      </w:r>
      <w:proofErr w:type="gramStart"/>
      <w:r w:rsidRPr="006A0E7B">
        <w:rPr>
          <w:rFonts w:asciiTheme="majorHAnsi" w:hAnsiTheme="majorHAnsi"/>
          <w:sz w:val="16"/>
          <w:szCs w:val="16"/>
        </w:rPr>
        <w:t>.¶</w:t>
      </w:r>
      <w:proofErr w:type="gramEnd"/>
      <w:r w:rsidRPr="006A0E7B">
        <w:rPr>
          <w:rFonts w:asciiTheme="majorHAnsi" w:hAnsiTheme="majorHAnsi"/>
          <w:sz w:val="16"/>
          <w:szCs w:val="16"/>
        </w:rPr>
        <w:t xml:space="preserve"> Sustain, a U.K.-based food and farming alliance, has shown that iceberg lettuce flown from Los Angeles to London requires 127 calories of fuel for every food calorie. Sustain also reports that countries often end up swapping food instead of importing critical items that cannot be produced locally. The U.K., for example, imported 126 million liters of milk and exported 270 million liters in 1997</w:t>
      </w:r>
      <w:proofErr w:type="gramStart"/>
      <w:r w:rsidRPr="006A0E7B">
        <w:rPr>
          <w:rFonts w:asciiTheme="majorHAnsi" w:hAnsiTheme="majorHAnsi"/>
          <w:sz w:val="16"/>
          <w:szCs w:val="16"/>
        </w:rPr>
        <w:t>.¶</w:t>
      </w:r>
      <w:proofErr w:type="gramEnd"/>
      <w:r w:rsidRPr="006A0E7B">
        <w:rPr>
          <w:rFonts w:asciiTheme="majorHAnsi" w:hAnsiTheme="majorHAnsi"/>
          <w:sz w:val="16"/>
          <w:szCs w:val="16"/>
        </w:rPr>
        <w:t xml:space="preserve"> Researchers at Iowa State University have found that fruits and vegetables travel an average of 1,500 miles within the U.S., a 22 percent increase since 1981. When imported foods are added to the mix, the average distance from farm to the dinner table increases significantly. Studies show that a basic diet with imported ingredients can easily consume four times the fossil-fuel energy and emit four times the carbon dioxide compared to domestically produced ingredients</w:t>
      </w:r>
      <w:proofErr w:type="gramStart"/>
      <w:r w:rsidRPr="006A0E7B">
        <w:rPr>
          <w:rFonts w:asciiTheme="majorHAnsi" w:hAnsiTheme="majorHAnsi"/>
          <w:sz w:val="16"/>
          <w:szCs w:val="16"/>
        </w:rPr>
        <w:t>.¶</w:t>
      </w:r>
      <w:proofErr w:type="gramEnd"/>
      <w:r w:rsidRPr="006A0E7B">
        <w:rPr>
          <w:rFonts w:asciiTheme="majorHAnsi" w:hAnsiTheme="majorHAnsi"/>
          <w:sz w:val="16"/>
          <w:szCs w:val="16"/>
        </w:rPr>
        <w:t xml:space="preserve"> </w:t>
      </w:r>
      <w:r w:rsidRPr="006A0E7B">
        <w:rPr>
          <w:rStyle w:val="StyleBoldUnderline"/>
          <w:rFonts w:asciiTheme="majorHAnsi" w:hAnsiTheme="majorHAnsi"/>
        </w:rPr>
        <w:t xml:space="preserve">Merchandise trade currently accounts for only about 20 percent of global GDP, with agriculture representing just a small part of global trade. </w:t>
      </w:r>
      <w:r w:rsidRPr="006A0E7B">
        <w:rPr>
          <w:rStyle w:val="Emphasis"/>
          <w:rFonts w:asciiTheme="majorHAnsi" w:hAnsiTheme="majorHAnsi"/>
        </w:rPr>
        <w:t>But even at these relatively low levels of trade, the transportation sector consumes nearly 60 percent of the world's oil and produces a quarter of all energy-related carbon-dioxide emissions</w:t>
      </w:r>
      <w:r w:rsidRPr="006A0E7B">
        <w:rPr>
          <w:rStyle w:val="StyleBoldUnderline"/>
          <w:rFonts w:asciiTheme="majorHAnsi" w:hAnsiTheme="majorHAnsi"/>
        </w:rPr>
        <w:t>.</w:t>
      </w:r>
      <w:r w:rsidRPr="006A0E7B">
        <w:rPr>
          <w:rFonts w:asciiTheme="majorHAnsi" w:hAnsiTheme="majorHAnsi"/>
          <w:sz w:val="16"/>
          <w:szCs w:val="16"/>
        </w:rPr>
        <w:t xml:space="preserve"> Oil use by transportation has almost doubled since 1973. </w:t>
      </w:r>
      <w:r w:rsidRPr="006A0E7B">
        <w:rPr>
          <w:rStyle w:val="Emphasis"/>
          <w:rFonts w:asciiTheme="majorHAnsi" w:hAnsiTheme="majorHAnsi"/>
        </w:rPr>
        <w:t>Transportation-related emissions are growing at about 2.5 percent annually</w:t>
      </w:r>
      <w:r w:rsidRPr="006A0E7B">
        <w:rPr>
          <w:rStyle w:val="StyleBoldUnderline"/>
          <w:rFonts w:asciiTheme="majorHAnsi" w:hAnsiTheme="majorHAnsi"/>
        </w:rPr>
        <w:t xml:space="preserve"> -- faster than any other sector in the economy</w:t>
      </w:r>
      <w:proofErr w:type="gramStart"/>
      <w:r w:rsidRPr="006A0E7B">
        <w:rPr>
          <w:rStyle w:val="StyleBoldUnderline"/>
          <w:rFonts w:asciiTheme="majorHAnsi" w:hAnsiTheme="majorHAnsi"/>
        </w:rPr>
        <w:t>.¶</w:t>
      </w:r>
      <w:proofErr w:type="gramEnd"/>
      <w:r w:rsidRPr="006A0E7B">
        <w:rPr>
          <w:rStyle w:val="StyleBoldUnderline"/>
          <w:rFonts w:asciiTheme="majorHAnsi" w:hAnsiTheme="majorHAnsi"/>
        </w:rPr>
        <w:t xml:space="preserve"> </w:t>
      </w:r>
      <w:r w:rsidRPr="006A0E7B">
        <w:rPr>
          <w:rStyle w:val="Emphasis"/>
          <w:rFonts w:asciiTheme="majorHAnsi" w:hAnsiTheme="majorHAnsi"/>
        </w:rPr>
        <w:t>Any dramatic increase in global trade could add substantially to</w:t>
      </w:r>
      <w:r w:rsidRPr="006A0E7B">
        <w:rPr>
          <w:rStyle w:val="StyleBoldUnderline"/>
          <w:rFonts w:asciiTheme="majorHAnsi" w:hAnsiTheme="majorHAnsi"/>
        </w:rPr>
        <w:t xml:space="preserve"> the world's annual </w:t>
      </w:r>
      <w:r w:rsidRPr="006A0E7B">
        <w:rPr>
          <w:rStyle w:val="Emphasis"/>
          <w:rFonts w:asciiTheme="majorHAnsi" w:hAnsiTheme="majorHAnsi"/>
        </w:rPr>
        <w:t>carbon-dioxide emissions.</w:t>
      </w:r>
      <w:r w:rsidRPr="006A0E7B">
        <w:rPr>
          <w:rStyle w:val="StyleBoldUnderline"/>
          <w:rFonts w:asciiTheme="majorHAnsi" w:hAnsiTheme="majorHAnsi"/>
        </w:rPr>
        <w:t xml:space="preserve"> Particularly problematic is the growing use of trucks</w:t>
      </w:r>
      <w:r w:rsidRPr="006A0E7B">
        <w:rPr>
          <w:rFonts w:asciiTheme="majorHAnsi" w:hAnsiTheme="majorHAnsi"/>
          <w:sz w:val="16"/>
          <w:szCs w:val="16"/>
        </w:rPr>
        <w:t xml:space="preserve"> and airplanes at the expense of slower and more efficient trains and ships. Technological breakthroughs for freight transport are not yet on the horizon. Improvements in fuel efficiency are possible, but studies show that they would encourage more long-distance transport due to lower operating costs and are unlikely to prevent emissions growth in the face of increasing demand</w:t>
      </w:r>
      <w:proofErr w:type="gramStart"/>
      <w:r w:rsidRPr="006A0E7B">
        <w:rPr>
          <w:rFonts w:asciiTheme="majorHAnsi" w:hAnsiTheme="majorHAnsi"/>
          <w:sz w:val="16"/>
          <w:szCs w:val="16"/>
        </w:rPr>
        <w:t>.¶</w:t>
      </w:r>
      <w:proofErr w:type="gramEnd"/>
      <w:r w:rsidRPr="006A0E7B">
        <w:rPr>
          <w:rFonts w:asciiTheme="majorHAnsi" w:hAnsiTheme="majorHAnsi"/>
          <w:sz w:val="16"/>
          <w:szCs w:val="16"/>
        </w:rPr>
        <w:t xml:space="preserve"> Given the general scientific consensus that carbon-dioxide emissions will have to drop below 1990 levels within a few decades in order to stabilize the climate at the lower end of various warming scenarios, long-distance trade poses a serious challenge. If the world's future economic development depends largely on global trade, then in the absence of radically new transportation technologies, we are likely to face the ultimate conflict between the economy and the environment. If global trade in agricultural products is the only way out of poverty for hundreds of millions of rural poor in developing countries, the conflict may well turn out to have an additional tragic dimension</w:t>
      </w:r>
      <w:proofErr w:type="gramStart"/>
      <w:r w:rsidRPr="006A0E7B">
        <w:rPr>
          <w:rFonts w:asciiTheme="majorHAnsi" w:hAnsiTheme="majorHAnsi"/>
          <w:sz w:val="16"/>
          <w:szCs w:val="16"/>
        </w:rPr>
        <w:t>.¶</w:t>
      </w:r>
      <w:proofErr w:type="gramEnd"/>
      <w:r w:rsidRPr="006A0E7B">
        <w:rPr>
          <w:rFonts w:asciiTheme="majorHAnsi" w:hAnsiTheme="majorHAnsi"/>
          <w:sz w:val="16"/>
          <w:szCs w:val="16"/>
        </w:rPr>
        <w:t xml:space="preserve"> The very essence of trade -- transporting goods from producers to consumers -- takes a toll on the environment. Free trade may appear to be the solution to many economic problems when social and environmental "externalities" are ignored. Global warming is only one such externality, but its sheer scale and complexity make it a litmus test for whether the emerging global economy can be sustained in the long run</w:t>
      </w:r>
      <w:proofErr w:type="gramStart"/>
      <w:r w:rsidRPr="006A0E7B">
        <w:rPr>
          <w:rFonts w:asciiTheme="majorHAnsi" w:hAnsiTheme="majorHAnsi"/>
          <w:sz w:val="16"/>
          <w:szCs w:val="16"/>
        </w:rPr>
        <w:t>.¶</w:t>
      </w:r>
      <w:proofErr w:type="gramEnd"/>
      <w:r w:rsidRPr="006A0E7B">
        <w:rPr>
          <w:rFonts w:asciiTheme="majorHAnsi" w:hAnsiTheme="majorHAnsi"/>
          <w:sz w:val="16"/>
          <w:szCs w:val="16"/>
        </w:rPr>
        <w:t xml:space="preserve"> Remarkably, the World Trade Organization and the World Bank -- the two premier institutions that promote global trade -- are silent about the links between trade, transportation and climate. And there are no policies or plans in place for the enormous task of replacing the world's freight transportation infrastructure with a cleaner, low-emissions version</w:t>
      </w:r>
      <w:proofErr w:type="gramStart"/>
      <w:r w:rsidRPr="006A0E7B">
        <w:rPr>
          <w:rFonts w:asciiTheme="majorHAnsi" w:hAnsiTheme="majorHAnsi"/>
          <w:sz w:val="16"/>
          <w:szCs w:val="16"/>
        </w:rPr>
        <w:t>.¶</w:t>
      </w:r>
      <w:proofErr w:type="gramEnd"/>
      <w:r w:rsidRPr="006A0E7B">
        <w:rPr>
          <w:rFonts w:asciiTheme="majorHAnsi" w:hAnsiTheme="majorHAnsi"/>
          <w:sz w:val="16"/>
          <w:szCs w:val="16"/>
        </w:rPr>
        <w:t xml:space="preserve"> A missing link in today's globalizing economy is a way for the market to sense the environmental costs of trade. An international agreement to cap and trade greenhouse-gas emissions -- going beyond the Kyoto Protocol to include emissions from international freight transport -- would allow the market to respond by choosing optimal trading distances. Limits on emissions would also spur the development of next-generation technologies for freight transport</w:t>
      </w:r>
      <w:proofErr w:type="gramStart"/>
      <w:r w:rsidRPr="006A0E7B">
        <w:rPr>
          <w:rFonts w:asciiTheme="majorHAnsi" w:hAnsiTheme="majorHAnsi"/>
          <w:sz w:val="16"/>
          <w:szCs w:val="16"/>
        </w:rPr>
        <w:t>.¶</w:t>
      </w:r>
      <w:proofErr w:type="gramEnd"/>
      <w:r w:rsidRPr="006A0E7B">
        <w:rPr>
          <w:rFonts w:asciiTheme="majorHAnsi" w:hAnsiTheme="majorHAnsi"/>
          <w:sz w:val="16"/>
          <w:szCs w:val="16"/>
        </w:rPr>
        <w:t xml:space="preserve"> </w:t>
      </w:r>
      <w:r w:rsidRPr="006A0E7B">
        <w:rPr>
          <w:rStyle w:val="StyleBoldUnderline"/>
          <w:rFonts w:asciiTheme="majorHAnsi" w:hAnsiTheme="majorHAnsi"/>
        </w:rPr>
        <w:t>Without timely and effective environmental regulation at the international level, global trade may well fail the test of sustainability -- and leave the world poorer instead of richer.</w:t>
      </w:r>
    </w:p>
    <w:p w14:paraId="4E33342D" w14:textId="77777777" w:rsidR="006A0E7B" w:rsidRPr="006A0E7B" w:rsidRDefault="006A0E7B" w:rsidP="0031297D">
      <w:pPr>
        <w:rPr>
          <w:rFonts w:asciiTheme="majorHAnsi" w:hAnsiTheme="majorHAnsi"/>
        </w:rPr>
      </w:pPr>
    </w:p>
    <w:p w14:paraId="3E9DDE67" w14:textId="0D827311" w:rsidR="00DB18A1" w:rsidRPr="006A0E7B" w:rsidRDefault="00DB18A1" w:rsidP="00DB18A1">
      <w:pPr>
        <w:pStyle w:val="Heading3"/>
      </w:pPr>
      <w:r w:rsidRPr="006A0E7B">
        <w:t>Trade Bad – Famine</w:t>
      </w:r>
    </w:p>
    <w:p w14:paraId="6084F887" w14:textId="77777777" w:rsidR="00DB18A1" w:rsidRPr="006A0E7B" w:rsidRDefault="00DB18A1" w:rsidP="00DB18A1">
      <w:pPr>
        <w:pStyle w:val="Heading4"/>
      </w:pPr>
      <w:r w:rsidRPr="006A0E7B">
        <w:t>Free trade massively decreases food security and increases famine – drives farmers out of business and decreases income globally</w:t>
      </w:r>
    </w:p>
    <w:p w14:paraId="683F2EB7" w14:textId="77777777" w:rsidR="00DB18A1" w:rsidRPr="006A0E7B" w:rsidRDefault="00DB18A1" w:rsidP="00DB18A1">
      <w:pPr>
        <w:pStyle w:val="Card"/>
        <w:rPr>
          <w:rFonts w:asciiTheme="majorHAnsi" w:hAnsiTheme="majorHAnsi"/>
        </w:rPr>
      </w:pPr>
      <w:r w:rsidRPr="006A0E7B">
        <w:rPr>
          <w:rStyle w:val="Heading4Char"/>
        </w:rPr>
        <w:t>Mittal</w:t>
      </w:r>
      <w:r w:rsidRPr="006A0E7B">
        <w:rPr>
          <w:rFonts w:asciiTheme="majorHAnsi" w:hAnsiTheme="majorHAnsi"/>
        </w:rPr>
        <w:t>, policy director at the Institute for Food and Development Policy and coordinator of the US section of FIAN, 19</w:t>
      </w:r>
      <w:r w:rsidRPr="006A0E7B">
        <w:rPr>
          <w:rStyle w:val="Heading4Char"/>
        </w:rPr>
        <w:t>97</w:t>
      </w:r>
    </w:p>
    <w:p w14:paraId="5AF01891" w14:textId="77777777" w:rsidR="00DB18A1" w:rsidRPr="006A0E7B" w:rsidRDefault="00DB18A1" w:rsidP="00DB18A1">
      <w:pPr>
        <w:pStyle w:val="Card"/>
        <w:rPr>
          <w:rFonts w:asciiTheme="majorHAnsi" w:hAnsiTheme="majorHAnsi"/>
        </w:rPr>
      </w:pPr>
      <w:r w:rsidRPr="006A0E7B">
        <w:rPr>
          <w:rFonts w:asciiTheme="majorHAnsi" w:hAnsiTheme="majorHAnsi"/>
        </w:rPr>
        <w:t>(</w:t>
      </w:r>
      <w:proofErr w:type="spellStart"/>
      <w:r w:rsidRPr="006A0E7B">
        <w:rPr>
          <w:rStyle w:val="updated-short-citation"/>
          <w:rFonts w:asciiTheme="majorHAnsi" w:hAnsiTheme="majorHAnsi"/>
        </w:rPr>
        <w:t>Anuradha</w:t>
      </w:r>
      <w:proofErr w:type="spellEnd"/>
      <w:r w:rsidRPr="006A0E7B">
        <w:rPr>
          <w:rStyle w:val="updated-short-citation"/>
          <w:rFonts w:asciiTheme="majorHAnsi" w:hAnsiTheme="majorHAnsi"/>
        </w:rPr>
        <w:t xml:space="preserve">, “The Politics of Hunger,” Earth Island Journal, Vol. 12, Issue 2, </w:t>
      </w:r>
      <w:proofErr w:type="gramStart"/>
      <w:r w:rsidRPr="006A0E7B">
        <w:rPr>
          <w:rStyle w:val="updated-short-citation"/>
          <w:rFonts w:asciiTheme="majorHAnsi" w:hAnsiTheme="majorHAnsi"/>
        </w:rPr>
        <w:t>Spring</w:t>
      </w:r>
      <w:proofErr w:type="gramEnd"/>
      <w:r w:rsidRPr="006A0E7B">
        <w:rPr>
          <w:rStyle w:val="updated-short-citation"/>
          <w:rFonts w:asciiTheme="majorHAnsi" w:hAnsiTheme="majorHAnsi"/>
        </w:rPr>
        <w:t>)</w:t>
      </w:r>
    </w:p>
    <w:p w14:paraId="47EB56B4" w14:textId="77777777" w:rsidR="00DB18A1" w:rsidRPr="006A0E7B" w:rsidRDefault="00DB18A1" w:rsidP="00DB18A1">
      <w:pPr>
        <w:pStyle w:val="Card"/>
        <w:rPr>
          <w:rFonts w:asciiTheme="majorHAnsi" w:hAnsiTheme="majorHAnsi"/>
        </w:rPr>
      </w:pPr>
      <w:r w:rsidRPr="006A0E7B">
        <w:rPr>
          <w:rFonts w:asciiTheme="majorHAnsi" w:hAnsiTheme="majorHAnsi"/>
        </w:rPr>
        <w:t xml:space="preserve">Trade has a major bearing on access to food via its positive effect on economic growth, incomes and employment.... </w:t>
      </w:r>
      <w:r w:rsidRPr="006A0E7B">
        <w:rPr>
          <w:rStyle w:val="StyleBoldUnderline"/>
          <w:rFonts w:asciiTheme="majorHAnsi" w:hAnsiTheme="majorHAnsi"/>
        </w:rPr>
        <w:t>Without trade, people and countries would have to rely exclusively on their own production: Average income would be far lower, the choice of goods would be far less and hunger would increase. A look at India proves otherwise</w:t>
      </w:r>
      <w:r w:rsidRPr="006A0E7B">
        <w:rPr>
          <w:rFonts w:asciiTheme="majorHAnsi" w:hAnsiTheme="majorHAnsi"/>
        </w:rPr>
        <w:t xml:space="preserve">. </w:t>
      </w:r>
      <w:r w:rsidRPr="006A0E7B">
        <w:rPr>
          <w:rStyle w:val="StyleBoldUnderline"/>
          <w:rFonts w:asciiTheme="majorHAnsi" w:hAnsiTheme="majorHAnsi"/>
        </w:rPr>
        <w:t xml:space="preserve">During the last five years of trade liberalization, agricultural exports increased by more than 70 percent. </w:t>
      </w:r>
      <w:proofErr w:type="gramStart"/>
      <w:r w:rsidRPr="006A0E7B">
        <w:rPr>
          <w:rStyle w:val="StyleBoldUnderline"/>
          <w:rFonts w:asciiTheme="majorHAnsi" w:hAnsiTheme="majorHAnsi"/>
        </w:rPr>
        <w:t>At the same time</w:t>
      </w:r>
      <w:r w:rsidRPr="006A0E7B">
        <w:rPr>
          <w:rStyle w:val="StyleBoldUnderline"/>
          <w:rFonts w:asciiTheme="majorHAnsi" w:hAnsiTheme="majorHAnsi"/>
          <w:sz w:val="20"/>
        </w:rPr>
        <w:t xml:space="preserve">, </w:t>
      </w:r>
      <w:r w:rsidRPr="006A0E7B">
        <w:rPr>
          <w:rStyle w:val="StyleBoldUnderline"/>
          <w:rFonts w:asciiTheme="majorHAnsi" w:hAnsiTheme="majorHAnsi"/>
        </w:rPr>
        <w:t>domestic food prices increased by at least 63 percent</w:t>
      </w:r>
      <w:r w:rsidRPr="006A0E7B">
        <w:rPr>
          <w:rFonts w:asciiTheme="majorHAnsi" w:hAnsiTheme="majorHAnsi"/>
        </w:rPr>
        <w:t>.</w:t>
      </w:r>
      <w:proofErr w:type="gramEnd"/>
      <w:r w:rsidRPr="006A0E7B">
        <w:rPr>
          <w:rFonts w:asciiTheme="majorHAnsi" w:hAnsiTheme="majorHAnsi"/>
        </w:rPr>
        <w:t xml:space="preserve"> A survey by India's National Institute of Nutrition shows that the average daily per capita consumption of cereals has dropped by 14 grams per person since the late 1980s. </w:t>
      </w:r>
      <w:r w:rsidRPr="006A0E7B">
        <w:rPr>
          <w:rStyle w:val="StyleBoldUnderline"/>
          <w:rFonts w:asciiTheme="majorHAnsi" w:hAnsiTheme="majorHAnsi"/>
        </w:rPr>
        <w:t>The Indian government is pushing exports, while denying ration cards to poor people and cutting family food quotas</w:t>
      </w:r>
      <w:r w:rsidRPr="006A0E7B">
        <w:rPr>
          <w:rFonts w:asciiTheme="majorHAnsi" w:hAnsiTheme="majorHAnsi"/>
        </w:rPr>
        <w:t xml:space="preserve">. Large segments of India's population are at the mercy of the open market's skyrocketing prices. </w:t>
      </w:r>
      <w:r w:rsidRPr="006A0E7B">
        <w:rPr>
          <w:rStyle w:val="StyleBoldUnderline"/>
          <w:rFonts w:asciiTheme="majorHAnsi" w:hAnsiTheme="majorHAnsi"/>
        </w:rPr>
        <w:t>Free trade has not led to increased food security</w:t>
      </w:r>
      <w:r w:rsidRPr="006A0E7B">
        <w:rPr>
          <w:rFonts w:asciiTheme="majorHAnsi" w:hAnsiTheme="majorHAnsi"/>
        </w:rPr>
        <w:t xml:space="preserve">. </w:t>
      </w:r>
      <w:bookmarkStart w:id="1" w:name="AN9704274874-6"/>
      <w:bookmarkEnd w:id="1"/>
      <w:r w:rsidRPr="006A0E7B">
        <w:rPr>
          <w:rStyle w:val="medium-bold"/>
          <w:rFonts w:asciiTheme="majorHAnsi" w:hAnsiTheme="majorHAnsi"/>
        </w:rPr>
        <w:fldChar w:fldCharType="begin"/>
      </w:r>
      <w:r w:rsidRPr="006A0E7B">
        <w:rPr>
          <w:rStyle w:val="medium-bold"/>
          <w:rFonts w:asciiTheme="majorHAnsi" w:hAnsiTheme="majorHAnsi"/>
        </w:rPr>
        <w:instrText xml:space="preserve"> HYPERLINK "http://web.ebscohost.com.libproxy.trinity.edu/ehost/detail?vid=1&amp;hid=101&amp;sid=49252a2d-f458-42ff-aa47-ddc783bec276%40sessionmgr107&amp;bdata=JnNpdGU9ZWhvc3QtbGl2ZQ%3d%3d" \l "toc" \o "Market Gains Trickle Away  " </w:instrText>
      </w:r>
      <w:r w:rsidRPr="006A0E7B">
        <w:rPr>
          <w:rStyle w:val="medium-bold"/>
          <w:rFonts w:asciiTheme="majorHAnsi" w:hAnsiTheme="majorHAnsi"/>
        </w:rPr>
        <w:fldChar w:fldCharType="separate"/>
      </w:r>
      <w:r w:rsidRPr="006A0E7B">
        <w:rPr>
          <w:rStyle w:val="Hyperlink"/>
          <w:rFonts w:asciiTheme="majorHAnsi" w:hAnsiTheme="majorHAnsi"/>
        </w:rPr>
        <w:t xml:space="preserve">Market Gains Trickle Away </w:t>
      </w:r>
      <w:r w:rsidRPr="006A0E7B">
        <w:rPr>
          <w:rStyle w:val="medium-bold"/>
          <w:rFonts w:asciiTheme="majorHAnsi" w:hAnsiTheme="majorHAnsi"/>
        </w:rPr>
        <w:fldChar w:fldCharType="end"/>
      </w:r>
      <w:r w:rsidRPr="006A0E7B">
        <w:rPr>
          <w:rFonts w:asciiTheme="majorHAnsi" w:hAnsiTheme="majorHAnsi"/>
        </w:rPr>
        <w:t xml:space="preserve"> </w:t>
      </w:r>
      <w:r w:rsidRPr="006A0E7B">
        <w:rPr>
          <w:rStyle w:val="StyleBoldUnderline"/>
          <w:rFonts w:asciiTheme="majorHAnsi" w:hAnsiTheme="majorHAnsi"/>
        </w:rPr>
        <w:t>The FAO argues that increased trade raises overall income</w:t>
      </w:r>
      <w:r w:rsidRPr="006A0E7B">
        <w:rPr>
          <w:rFonts w:asciiTheme="majorHAnsi" w:hAnsiTheme="majorHAnsi"/>
        </w:rPr>
        <w:t xml:space="preserve">, which "trickles down" to each household. In 1987, in India, 361 million people lived in abject poverty. </w:t>
      </w:r>
      <w:r w:rsidRPr="006A0E7B">
        <w:rPr>
          <w:rStyle w:val="StyleBoldUnderline"/>
          <w:rFonts w:asciiTheme="majorHAnsi" w:hAnsiTheme="majorHAnsi"/>
        </w:rPr>
        <w:t xml:space="preserve">Today, the proportion of households below the poverty line has increased in both rural and urban areas. In the 200 million-strong Indian middle </w:t>
      </w:r>
      <w:proofErr w:type="gramStart"/>
      <w:r w:rsidRPr="006A0E7B">
        <w:rPr>
          <w:rStyle w:val="StyleBoldUnderline"/>
          <w:rFonts w:asciiTheme="majorHAnsi" w:hAnsiTheme="majorHAnsi"/>
        </w:rPr>
        <w:t>class</w:t>
      </w:r>
      <w:proofErr w:type="gramEnd"/>
      <w:r w:rsidRPr="006A0E7B">
        <w:rPr>
          <w:rStyle w:val="StyleBoldUnderline"/>
          <w:rFonts w:asciiTheme="majorHAnsi" w:hAnsiTheme="majorHAnsi"/>
        </w:rPr>
        <w:t>, lower-end incomes are dropping off, while upper-end incomes are increasing dramatically. If anything, free trade has caused benefits to trickle up</w:t>
      </w:r>
      <w:r w:rsidRPr="006A0E7B">
        <w:rPr>
          <w:rFonts w:asciiTheme="majorHAnsi" w:hAnsiTheme="majorHAnsi"/>
        </w:rPr>
        <w:t xml:space="preserve">. </w:t>
      </w:r>
      <w:bookmarkStart w:id="2" w:name="AN9704274874-7"/>
      <w:bookmarkEnd w:id="2"/>
      <w:r w:rsidRPr="006A0E7B">
        <w:rPr>
          <w:rStyle w:val="medium-bold"/>
          <w:rFonts w:asciiTheme="majorHAnsi" w:hAnsiTheme="majorHAnsi"/>
          <w:sz w:val="16"/>
        </w:rPr>
        <w:fldChar w:fldCharType="begin"/>
      </w:r>
      <w:r w:rsidRPr="006A0E7B">
        <w:rPr>
          <w:rStyle w:val="medium-bold"/>
          <w:rFonts w:asciiTheme="majorHAnsi" w:hAnsiTheme="majorHAnsi"/>
          <w:sz w:val="16"/>
        </w:rPr>
        <w:instrText xml:space="preserve"> HYPERLINK "http://web.ebscohost.com.libproxy.trinity.edu/ehost/detail?vid=1&amp;hid=101&amp;sid=49252a2d-f458-42ff-aa47-ddc783bec276%40sessionmgr107&amp;bdata=JnNpdGU9ZWhvc3QtbGl2ZQ%3d%3d" \l "toc" \o "Higher Income = Food Security?  " </w:instrText>
      </w:r>
      <w:r w:rsidRPr="006A0E7B">
        <w:rPr>
          <w:rStyle w:val="medium-bold"/>
          <w:rFonts w:asciiTheme="majorHAnsi" w:hAnsiTheme="majorHAnsi"/>
          <w:sz w:val="16"/>
        </w:rPr>
        <w:fldChar w:fldCharType="separate"/>
      </w:r>
      <w:r w:rsidRPr="006A0E7B">
        <w:rPr>
          <w:rStyle w:val="Hyperlink"/>
          <w:rFonts w:asciiTheme="majorHAnsi" w:hAnsiTheme="majorHAnsi"/>
        </w:rPr>
        <w:t>Higher Income = Food Security?</w:t>
      </w:r>
      <w:r w:rsidRPr="006A0E7B">
        <w:rPr>
          <w:rStyle w:val="Hyperlink"/>
          <w:rFonts w:asciiTheme="majorHAnsi" w:hAnsiTheme="majorHAnsi"/>
          <w:sz w:val="16"/>
        </w:rPr>
        <w:t xml:space="preserve"> </w:t>
      </w:r>
      <w:r w:rsidRPr="006A0E7B">
        <w:rPr>
          <w:rStyle w:val="medium-bold"/>
          <w:rFonts w:asciiTheme="majorHAnsi" w:hAnsiTheme="majorHAnsi"/>
          <w:sz w:val="16"/>
        </w:rPr>
        <w:fldChar w:fldCharType="end"/>
      </w:r>
      <w:r w:rsidRPr="006A0E7B">
        <w:rPr>
          <w:rFonts w:asciiTheme="majorHAnsi" w:hAnsiTheme="majorHAnsi"/>
        </w:rPr>
        <w:t xml:space="preserve"> The third FAO assumption -- that increasing household income will lead to greater food security -- is made even as the FAO document acknowledges that the trickle-down approach may make matters worse for farmers and peasants: </w:t>
      </w:r>
      <w:r w:rsidRPr="006A0E7B">
        <w:rPr>
          <w:rStyle w:val="StyleBoldUnderline"/>
          <w:rFonts w:asciiTheme="majorHAnsi" w:hAnsiTheme="majorHAnsi"/>
        </w:rPr>
        <w:t>Because small-scale producers often lack the resources necessary to grow export-oriented crops... they may find that commercial expansion has an inflationary effect on production costs and on land rent that may even make their traditional production less feasible. Small producers may abandon their land or be bought out by larger commercial interests</w:t>
      </w:r>
      <w:r w:rsidRPr="006A0E7B">
        <w:rPr>
          <w:rFonts w:asciiTheme="majorHAnsi" w:hAnsiTheme="majorHAnsi"/>
        </w:rPr>
        <w:t xml:space="preserve">... and export agriculture may worsen the position of the poor majority. According to government estimates, </w:t>
      </w:r>
      <w:r w:rsidRPr="006A0E7B">
        <w:rPr>
          <w:rStyle w:val="StyleBoldUnderline"/>
          <w:rFonts w:asciiTheme="majorHAnsi" w:hAnsiTheme="majorHAnsi"/>
        </w:rPr>
        <w:t>some 2 million small and marginal Indian farmers lose their subsidies or even their land each year. Putting India's food security in the hands of a few giant agribusinesses -while the poor are landless and unemployed</w:t>
      </w:r>
      <w:r w:rsidRPr="006A0E7B">
        <w:rPr>
          <w:rFonts w:asciiTheme="majorHAnsi" w:hAnsiTheme="majorHAnsi"/>
        </w:rPr>
        <w:t xml:space="preserve"> -- is </w:t>
      </w:r>
      <w:r w:rsidRPr="006A0E7B">
        <w:rPr>
          <w:rStyle w:val="StyleBoldUnderline"/>
          <w:rFonts w:asciiTheme="majorHAnsi" w:hAnsiTheme="majorHAnsi"/>
        </w:rPr>
        <w:t>a sure recipe for famine</w:t>
      </w:r>
      <w:r w:rsidRPr="006A0E7B">
        <w:rPr>
          <w:rFonts w:asciiTheme="majorHAnsi" w:hAnsiTheme="majorHAnsi"/>
        </w:rPr>
        <w:t xml:space="preserve">. Land loss will become more common as new farm policies further relax rural land-holding laws for businesses. For almost a decade, the goal of national and international food and farm policies has been to lower consumer food prices by increasing food imports. </w:t>
      </w:r>
      <w:r w:rsidRPr="006A0E7B">
        <w:rPr>
          <w:rStyle w:val="StyleBoldUnderline"/>
          <w:rFonts w:asciiTheme="majorHAnsi" w:hAnsiTheme="majorHAnsi"/>
        </w:rPr>
        <w:t>Trade liberalization has kept farm prices in most countries at below-cost-of-production levels, putting many farmers</w:t>
      </w:r>
      <w:r w:rsidRPr="006A0E7B">
        <w:rPr>
          <w:rFonts w:asciiTheme="majorHAnsi" w:hAnsiTheme="majorHAnsi"/>
        </w:rPr>
        <w:t xml:space="preserve"> (both in major exporting countries and importing countries) </w:t>
      </w:r>
      <w:r w:rsidRPr="006A0E7B">
        <w:rPr>
          <w:rStyle w:val="StyleBoldUnderline"/>
          <w:rFonts w:asciiTheme="majorHAnsi" w:hAnsiTheme="majorHAnsi"/>
        </w:rPr>
        <w:t>out of business</w:t>
      </w:r>
      <w:r w:rsidRPr="006A0E7B">
        <w:rPr>
          <w:rFonts w:asciiTheme="majorHAnsi" w:hAnsiTheme="majorHAnsi"/>
        </w:rPr>
        <w:t xml:space="preserve">. The US government currently plans to make more aggressive use of trade negotiations to dismantle foreign import tariffs, import quotas, production subsidies and other "trade barriers" to build food import demand abroad and fuel agricultural export growth. </w:t>
      </w:r>
      <w:r w:rsidRPr="006A0E7B">
        <w:rPr>
          <w:rStyle w:val="StyleBoldUnderline"/>
          <w:rFonts w:asciiTheme="majorHAnsi" w:hAnsiTheme="majorHAnsi"/>
        </w:rPr>
        <w:t xml:space="preserve">US dumping of underpriced grain surpluses </w:t>
      </w:r>
      <w:proofErr w:type="gramStart"/>
      <w:r w:rsidRPr="006A0E7B">
        <w:rPr>
          <w:rStyle w:val="StyleBoldUnderline"/>
          <w:rFonts w:asciiTheme="majorHAnsi" w:hAnsiTheme="majorHAnsi"/>
        </w:rPr>
        <w:t>has</w:t>
      </w:r>
      <w:proofErr w:type="gramEnd"/>
      <w:r w:rsidRPr="006A0E7B">
        <w:rPr>
          <w:rStyle w:val="StyleBoldUnderline"/>
          <w:rFonts w:asciiTheme="majorHAnsi" w:hAnsiTheme="majorHAnsi"/>
        </w:rPr>
        <w:t xml:space="preserve"> destroyed poor farmers in many food-importing countries</w:t>
      </w:r>
      <w:r w:rsidRPr="006A0E7B">
        <w:rPr>
          <w:rFonts w:asciiTheme="majorHAnsi" w:hAnsiTheme="majorHAnsi"/>
        </w:rPr>
        <w:t xml:space="preserve">. In 1965, the US unloaded grain in India in the name of "food aid," driving down the price of domestic wheat and curtailing native production. Over the past few years, the Mexican government put 1.8 million corn farmers out of business by choosing to import heavily subsidized corn from the US. Rock-bottom world corn prices (set by the US) averaging about half the cost of production have encouraged cattle farmers to concentrate on confined livestock operations (where cattle eat grain that otherwise would be used for human consumption). </w:t>
      </w:r>
      <w:r w:rsidRPr="006A0E7B">
        <w:rPr>
          <w:rStyle w:val="StyleBoldUnderline"/>
          <w:rFonts w:asciiTheme="majorHAnsi" w:hAnsiTheme="majorHAnsi"/>
        </w:rPr>
        <w:t>Low grain prices have made corn sweeteners so cheap that Pepsi and Coca-Cola have abandoned cane and beet sugar in favor of corn syrup, driving world sugar prices to all-time lows and cutting into the foreign exchange earnings of many Third World countries</w:t>
      </w:r>
      <w:r w:rsidRPr="006A0E7B">
        <w:rPr>
          <w:rFonts w:asciiTheme="majorHAnsi" w:hAnsiTheme="majorHAnsi"/>
        </w:rPr>
        <w:t xml:space="preserve">. </w:t>
      </w:r>
    </w:p>
    <w:p w14:paraId="13C49CB1" w14:textId="77777777" w:rsidR="006A0E7B" w:rsidRPr="006A0E7B" w:rsidRDefault="006A0E7B" w:rsidP="00DB18A1">
      <w:pPr>
        <w:pStyle w:val="Card"/>
        <w:rPr>
          <w:rFonts w:asciiTheme="majorHAnsi" w:hAnsiTheme="majorHAnsi"/>
        </w:rPr>
      </w:pPr>
    </w:p>
    <w:p w14:paraId="5FA363E4" w14:textId="23CFFD2B" w:rsidR="006A0E7B" w:rsidRPr="006A0E7B" w:rsidRDefault="006A0E7B" w:rsidP="006A0E7B">
      <w:pPr>
        <w:pStyle w:val="Heading3"/>
      </w:pPr>
      <w:r w:rsidRPr="006A0E7B">
        <w:t>Trade Bad – Hegemony</w:t>
      </w:r>
    </w:p>
    <w:p w14:paraId="7D302120" w14:textId="77777777" w:rsidR="006A0E7B" w:rsidRPr="006A0E7B" w:rsidRDefault="006A0E7B" w:rsidP="006A0E7B">
      <w:pPr>
        <w:pStyle w:val="Heading4"/>
      </w:pPr>
      <w:r w:rsidRPr="006A0E7B">
        <w:t>Globalization kills hegemony</w:t>
      </w:r>
    </w:p>
    <w:p w14:paraId="3A73C5E8" w14:textId="77777777" w:rsidR="006A0E7B" w:rsidRPr="006A0E7B" w:rsidRDefault="006A0E7B" w:rsidP="006A0E7B">
      <w:pPr>
        <w:rPr>
          <w:rStyle w:val="StyleStyleBold12pt"/>
          <w:rFonts w:asciiTheme="majorHAnsi" w:hAnsiTheme="majorHAnsi"/>
          <w:b w:val="0"/>
          <w:sz w:val="16"/>
        </w:rPr>
      </w:pPr>
      <w:proofErr w:type="spellStart"/>
      <w:r w:rsidRPr="006A0E7B">
        <w:rPr>
          <w:rStyle w:val="StyleStyleBold12pt"/>
          <w:rFonts w:asciiTheme="majorHAnsi" w:hAnsiTheme="majorHAnsi"/>
        </w:rPr>
        <w:t>Erney</w:t>
      </w:r>
      <w:proofErr w:type="spellEnd"/>
      <w:r w:rsidRPr="006A0E7B">
        <w:rPr>
          <w:rStyle w:val="StyleStyleBold12pt"/>
          <w:rFonts w:asciiTheme="majorHAnsi" w:hAnsiTheme="majorHAnsi"/>
        </w:rPr>
        <w:t xml:space="preserve"> 13 </w:t>
      </w:r>
      <w:r w:rsidRPr="006A0E7B">
        <w:rPr>
          <w:rStyle w:val="StyleStyleBold12pt"/>
          <w:rFonts w:asciiTheme="majorHAnsi" w:hAnsiTheme="majorHAnsi"/>
          <w:b w:val="0"/>
          <w:sz w:val="16"/>
        </w:rPr>
        <w:t>(Rosalyn, The Xavier Journal of Political Science official journal of the Xavier school of social science, We Won't, We Won't Rock You:  The Decline of U.S. Primacy and the Rise of the Rest,</w:t>
      </w:r>
      <w:r w:rsidRPr="006A0E7B">
        <w:rPr>
          <w:rFonts w:asciiTheme="majorHAnsi" w:hAnsiTheme="majorHAnsi"/>
        </w:rPr>
        <w:t xml:space="preserve"> </w:t>
      </w:r>
      <w:r w:rsidRPr="006A0E7B">
        <w:rPr>
          <w:rStyle w:val="StyleStyleBold12pt"/>
          <w:rFonts w:asciiTheme="majorHAnsi" w:hAnsiTheme="majorHAnsi"/>
          <w:b w:val="0"/>
          <w:sz w:val="16"/>
        </w:rPr>
        <w:t>http://www.xavier.edu/xjop/documents/XJOP2012VolIIINo1Erney.pdf)</w:t>
      </w:r>
    </w:p>
    <w:p w14:paraId="067C23BC" w14:textId="77777777" w:rsidR="006A0E7B" w:rsidRPr="006A0E7B" w:rsidRDefault="006A0E7B" w:rsidP="006A0E7B">
      <w:pPr>
        <w:rPr>
          <w:rFonts w:asciiTheme="majorHAnsi" w:hAnsiTheme="majorHAnsi"/>
          <w:sz w:val="16"/>
          <w:szCs w:val="16"/>
        </w:rPr>
      </w:pPr>
      <w:r w:rsidRPr="006A0E7B">
        <w:rPr>
          <w:rStyle w:val="StyleBoldUnderline"/>
          <w:rFonts w:asciiTheme="majorHAnsi" w:hAnsiTheme="majorHAnsi"/>
        </w:rPr>
        <w:t xml:space="preserve">Americans, </w:t>
      </w:r>
      <w:proofErr w:type="spellStart"/>
      <w:r w:rsidRPr="006A0E7B">
        <w:rPr>
          <w:rStyle w:val="StyleBoldUnderline"/>
          <w:rFonts w:asciiTheme="majorHAnsi" w:hAnsiTheme="majorHAnsi"/>
        </w:rPr>
        <w:t>Zakaria</w:t>
      </w:r>
      <w:proofErr w:type="spellEnd"/>
      <w:r w:rsidRPr="006A0E7B">
        <w:rPr>
          <w:rStyle w:val="StyleBoldUnderline"/>
          <w:rFonts w:asciiTheme="majorHAnsi" w:hAnsiTheme="majorHAnsi"/>
        </w:rPr>
        <w:t xml:space="preserve"> (2008) argues, are at a competitive disadvantage in a globalized and ¶ interconnected world economy</w:t>
      </w:r>
      <w:r w:rsidRPr="006A0E7B">
        <w:rPr>
          <w:rFonts w:asciiTheme="majorHAnsi" w:hAnsiTheme="majorHAnsi"/>
          <w:sz w:val="16"/>
          <w:szCs w:val="16"/>
        </w:rPr>
        <w:t xml:space="preserve">. By relying on their superpower status, </w:t>
      </w:r>
      <w:r w:rsidRPr="006A0E7B">
        <w:rPr>
          <w:rStyle w:val="StyleBoldUnderline"/>
          <w:rFonts w:asciiTheme="majorHAnsi" w:hAnsiTheme="majorHAnsi"/>
        </w:rPr>
        <w:t>Americans have allowed ¶ other states to learn their exclusive market practices and “they have not had to reciprocate by ¶ learning foreign languages, cultures, or markets</w:t>
      </w:r>
      <w:r w:rsidRPr="006A0E7B">
        <w:rPr>
          <w:rFonts w:asciiTheme="majorHAnsi" w:hAnsiTheme="majorHAnsi"/>
          <w:sz w:val="16"/>
          <w:szCs w:val="16"/>
        </w:rPr>
        <w:t xml:space="preserve"> (</w:t>
      </w:r>
      <w:proofErr w:type="spellStart"/>
      <w:r w:rsidRPr="006A0E7B">
        <w:rPr>
          <w:rFonts w:asciiTheme="majorHAnsi" w:hAnsiTheme="majorHAnsi"/>
          <w:sz w:val="16"/>
          <w:szCs w:val="16"/>
        </w:rPr>
        <w:t>Zakaria</w:t>
      </w:r>
      <w:proofErr w:type="spellEnd"/>
      <w:r w:rsidRPr="006A0E7B">
        <w:rPr>
          <w:rFonts w:asciiTheme="majorHAnsi" w:hAnsiTheme="majorHAnsi"/>
          <w:sz w:val="16"/>
          <w:szCs w:val="16"/>
        </w:rPr>
        <w:t xml:space="preserve"> 2008)”. Americans have never ¶ attempted to learn how to access other markets or other cultures</w:t>
      </w:r>
      <w:r w:rsidRPr="006A0E7B">
        <w:rPr>
          <w:rStyle w:val="StyleBoldUnderline"/>
          <w:rFonts w:asciiTheme="majorHAnsi" w:hAnsiTheme="majorHAnsi"/>
        </w:rPr>
        <w:t>. Americans’ inability to learn ¶ from others has had drastic effects on the United States.</w:t>
      </w:r>
      <w:r w:rsidRPr="006A0E7B">
        <w:rPr>
          <w:rFonts w:asciiTheme="majorHAnsi" w:hAnsiTheme="majorHAnsi"/>
          <w:sz w:val="16"/>
          <w:szCs w:val="16"/>
        </w:rPr>
        <w:t xml:space="preserve"> For example, </w:t>
      </w:r>
      <w:r w:rsidRPr="006A0E7B">
        <w:rPr>
          <w:rStyle w:val="StyleBoldUnderline"/>
          <w:rFonts w:asciiTheme="majorHAnsi" w:hAnsiTheme="majorHAnsi"/>
        </w:rPr>
        <w:t>the U.S. automobile ¶ manufacturing industry, which has been centered in Michigan for more than a century after the ¶ invention of the automobile in 1894, was moved to Canada</w:t>
      </w:r>
      <w:r w:rsidRPr="006A0E7B">
        <w:rPr>
          <w:rFonts w:asciiTheme="majorHAnsi" w:hAnsiTheme="majorHAnsi"/>
          <w:sz w:val="16"/>
          <w:szCs w:val="16"/>
        </w:rPr>
        <w:t xml:space="preserve"> in 2004. The reasons </w:t>
      </w:r>
      <w:r w:rsidRPr="006A0E7B">
        <w:rPr>
          <w:rStyle w:val="StyleBoldUnderline"/>
          <w:rFonts w:asciiTheme="majorHAnsi" w:hAnsiTheme="majorHAnsi"/>
        </w:rPr>
        <w:t>for</w:t>
      </w:r>
      <w:r w:rsidRPr="006A0E7B">
        <w:rPr>
          <w:rFonts w:asciiTheme="majorHAnsi" w:hAnsiTheme="majorHAnsi"/>
          <w:sz w:val="16"/>
          <w:szCs w:val="16"/>
        </w:rPr>
        <w:t xml:space="preserve"> this were ¶ not cheaper labor or reduced corporate taxes, but rather </w:t>
      </w:r>
      <w:r w:rsidRPr="006A0E7B">
        <w:rPr>
          <w:rStyle w:val="StyleBoldUnderline"/>
          <w:rFonts w:asciiTheme="majorHAnsi" w:hAnsiTheme="majorHAnsi"/>
        </w:rPr>
        <w:t>health care costs</w:t>
      </w:r>
      <w:r w:rsidRPr="006A0E7B">
        <w:rPr>
          <w:rFonts w:asciiTheme="majorHAnsi" w:hAnsiTheme="majorHAnsi"/>
          <w:sz w:val="16"/>
          <w:szCs w:val="16"/>
        </w:rPr>
        <w:t>. If manufacturers ¶ moved their plants from Michigan to Ontario, the medical and insurance costs they were required ¶ to pay each worker dropped from $6,500 to $800 (</w:t>
      </w:r>
      <w:proofErr w:type="spellStart"/>
      <w:r w:rsidRPr="006A0E7B">
        <w:rPr>
          <w:rFonts w:asciiTheme="majorHAnsi" w:hAnsiTheme="majorHAnsi"/>
          <w:sz w:val="16"/>
          <w:szCs w:val="16"/>
        </w:rPr>
        <w:t>Zakaria</w:t>
      </w:r>
      <w:proofErr w:type="spellEnd"/>
      <w:r w:rsidRPr="006A0E7B">
        <w:rPr>
          <w:rFonts w:asciiTheme="majorHAnsi" w:hAnsiTheme="majorHAnsi"/>
          <w:sz w:val="16"/>
          <w:szCs w:val="16"/>
        </w:rPr>
        <w:t xml:space="preserve"> 2008). </w:t>
      </w:r>
      <w:r w:rsidRPr="006A0E7B">
        <w:rPr>
          <w:rStyle w:val="StyleBoldUnderline"/>
          <w:rFonts w:asciiTheme="majorHAnsi" w:hAnsiTheme="majorHAnsi"/>
        </w:rPr>
        <w:t>While this could have been ¶ changed very easily</w:t>
      </w:r>
      <w:r w:rsidRPr="006A0E7B">
        <w:rPr>
          <w:rFonts w:asciiTheme="majorHAnsi" w:hAnsiTheme="majorHAnsi"/>
          <w:sz w:val="16"/>
          <w:szCs w:val="16"/>
        </w:rPr>
        <w:t xml:space="preserve"> with a few policy adjustments, </w:t>
      </w:r>
      <w:r w:rsidRPr="006A0E7B">
        <w:rPr>
          <w:rStyle w:val="StyleBoldUnderline"/>
          <w:rFonts w:asciiTheme="majorHAnsi" w:hAnsiTheme="majorHAnsi"/>
        </w:rPr>
        <w:t>the political system in America has become</w:t>
      </w:r>
      <w:r w:rsidRPr="006A0E7B">
        <w:rPr>
          <w:rFonts w:asciiTheme="majorHAnsi" w:hAnsiTheme="majorHAnsi"/>
          <w:sz w:val="16"/>
          <w:szCs w:val="16"/>
        </w:rPr>
        <w:t xml:space="preserve"> so ¶ vitriolic and </w:t>
      </w:r>
      <w:r w:rsidRPr="006A0E7B">
        <w:rPr>
          <w:rStyle w:val="StyleBoldUnderline"/>
          <w:rFonts w:asciiTheme="majorHAnsi" w:hAnsiTheme="majorHAnsi"/>
        </w:rPr>
        <w:t>reactionary</w:t>
      </w:r>
      <w:r w:rsidRPr="006A0E7B">
        <w:rPr>
          <w:rFonts w:asciiTheme="majorHAnsi" w:hAnsiTheme="majorHAnsi"/>
          <w:sz w:val="16"/>
          <w:szCs w:val="16"/>
        </w:rPr>
        <w:t xml:space="preserve"> that any real change in policy is virtually impossible. Party politics and ¶ the factions that they cause have led to the virtual stagnation of policy progression. The sense of ¶ American </w:t>
      </w:r>
      <w:proofErr w:type="spellStart"/>
      <w:r w:rsidRPr="006A0E7B">
        <w:rPr>
          <w:rFonts w:asciiTheme="majorHAnsi" w:hAnsiTheme="majorHAnsi"/>
          <w:sz w:val="16"/>
          <w:szCs w:val="16"/>
        </w:rPr>
        <w:t>exceptionalism</w:t>
      </w:r>
      <w:proofErr w:type="spellEnd"/>
      <w:r w:rsidRPr="006A0E7B">
        <w:rPr>
          <w:rFonts w:asciiTheme="majorHAnsi" w:hAnsiTheme="majorHAnsi"/>
          <w:sz w:val="16"/>
          <w:szCs w:val="16"/>
        </w:rPr>
        <w:t xml:space="preserve"> and the relative inability of the political system to “fix its ailments”¶ (</w:t>
      </w:r>
      <w:proofErr w:type="spellStart"/>
      <w:r w:rsidRPr="006A0E7B">
        <w:rPr>
          <w:rFonts w:asciiTheme="majorHAnsi" w:hAnsiTheme="majorHAnsi"/>
          <w:sz w:val="16"/>
          <w:szCs w:val="16"/>
        </w:rPr>
        <w:t>Zakaria</w:t>
      </w:r>
      <w:proofErr w:type="spellEnd"/>
      <w:r w:rsidRPr="006A0E7B">
        <w:rPr>
          <w:rFonts w:asciiTheme="majorHAnsi" w:hAnsiTheme="majorHAnsi"/>
          <w:sz w:val="16"/>
          <w:szCs w:val="16"/>
        </w:rPr>
        <w:t xml:space="preserve"> 2008) is what will really lead to the decline of the American economy through ¶ competitive disadvantage. ¶ </w:t>
      </w:r>
      <w:proofErr w:type="spellStart"/>
      <w:r w:rsidRPr="006A0E7B">
        <w:rPr>
          <w:rStyle w:val="StyleBoldUnderline"/>
          <w:rFonts w:asciiTheme="majorHAnsi" w:hAnsiTheme="majorHAnsi"/>
        </w:rPr>
        <w:t>Zakaria</w:t>
      </w:r>
      <w:proofErr w:type="spellEnd"/>
      <w:r w:rsidRPr="006A0E7B">
        <w:rPr>
          <w:rStyle w:val="StyleBoldUnderline"/>
          <w:rFonts w:asciiTheme="majorHAnsi" w:hAnsiTheme="majorHAnsi"/>
        </w:rPr>
        <w:t xml:space="preserve"> argues that the economic</w:t>
      </w:r>
      <w:r w:rsidRPr="006A0E7B">
        <w:rPr>
          <w:rFonts w:asciiTheme="majorHAnsi" w:hAnsiTheme="majorHAnsi"/>
          <w:sz w:val="16"/>
          <w:szCs w:val="16"/>
        </w:rPr>
        <w:t xml:space="preserve"> and military </w:t>
      </w:r>
      <w:r w:rsidRPr="006A0E7B">
        <w:rPr>
          <w:rStyle w:val="StyleBoldUnderline"/>
          <w:rFonts w:asciiTheme="majorHAnsi" w:hAnsiTheme="majorHAnsi"/>
        </w:rPr>
        <w:t>decline of the United States is accompanied by ¶ the simultaneous rise of the rest.</w:t>
      </w:r>
      <w:r w:rsidRPr="006A0E7B">
        <w:rPr>
          <w:rFonts w:asciiTheme="majorHAnsi" w:hAnsiTheme="majorHAnsi"/>
          <w:sz w:val="16"/>
          <w:szCs w:val="16"/>
        </w:rPr>
        <w:t xml:space="preserve"> In 2005, “twenty-four of the world's 25 largest initial public ¶ offerings that year were held in countries other than the United States (</w:t>
      </w:r>
      <w:proofErr w:type="spellStart"/>
      <w:r w:rsidRPr="006A0E7B">
        <w:rPr>
          <w:rFonts w:asciiTheme="majorHAnsi" w:hAnsiTheme="majorHAnsi"/>
          <w:sz w:val="16"/>
          <w:szCs w:val="16"/>
        </w:rPr>
        <w:t>Zakaria</w:t>
      </w:r>
      <w:proofErr w:type="spellEnd"/>
      <w:r w:rsidRPr="006A0E7B">
        <w:rPr>
          <w:rFonts w:asciiTheme="majorHAnsi" w:hAnsiTheme="majorHAnsi"/>
          <w:sz w:val="16"/>
          <w:szCs w:val="16"/>
        </w:rPr>
        <w:t xml:space="preserve"> 2008).” </w:t>
      </w:r>
      <w:r w:rsidRPr="006A0E7B">
        <w:rPr>
          <w:rStyle w:val="StyleBoldUnderline"/>
          <w:rFonts w:asciiTheme="majorHAnsi" w:hAnsiTheme="majorHAnsi"/>
        </w:rPr>
        <w:t>While the ¶ U.S. has historically held the lowest corporate tax rates in the world, these tax rates have been ¶ lowering across the globe, leaving the United States with the current highest global corporate tax ¶ rate</w:t>
      </w:r>
      <w:r w:rsidRPr="006A0E7B">
        <w:rPr>
          <w:rFonts w:asciiTheme="majorHAnsi" w:hAnsiTheme="majorHAnsi"/>
          <w:sz w:val="16"/>
          <w:szCs w:val="16"/>
        </w:rPr>
        <w:t xml:space="preserve">. New, emerging powers like China, India, Brazil and South Africa have economies that are ¶ growing at a rate much faster than the U.S.’ modest 1.5% (Cia World </w:t>
      </w:r>
      <w:proofErr w:type="spellStart"/>
      <w:r w:rsidRPr="006A0E7B">
        <w:rPr>
          <w:rFonts w:asciiTheme="majorHAnsi" w:hAnsiTheme="majorHAnsi"/>
          <w:sz w:val="16"/>
          <w:szCs w:val="16"/>
        </w:rPr>
        <w:t>Factbook</w:t>
      </w:r>
      <w:proofErr w:type="spellEnd"/>
      <w:r w:rsidRPr="006A0E7B">
        <w:rPr>
          <w:rFonts w:asciiTheme="majorHAnsi" w:hAnsiTheme="majorHAnsi"/>
          <w:sz w:val="16"/>
          <w:szCs w:val="16"/>
        </w:rPr>
        <w:t xml:space="preserve"> 2012). In fact, by ¶ the year 2020, the purchasing power parity in China is expected to surpass that of the United ¶ States (</w:t>
      </w:r>
      <w:proofErr w:type="spellStart"/>
      <w:r w:rsidRPr="006A0E7B">
        <w:rPr>
          <w:rFonts w:asciiTheme="majorHAnsi" w:hAnsiTheme="majorHAnsi"/>
          <w:sz w:val="16"/>
          <w:szCs w:val="16"/>
        </w:rPr>
        <w:t>Ikenberry</w:t>
      </w:r>
      <w:proofErr w:type="spellEnd"/>
      <w:r w:rsidRPr="006A0E7B">
        <w:rPr>
          <w:rFonts w:asciiTheme="majorHAnsi" w:hAnsiTheme="majorHAnsi"/>
          <w:sz w:val="16"/>
          <w:szCs w:val="16"/>
        </w:rPr>
        <w:t xml:space="preserve"> 2008).</w:t>
      </w:r>
    </w:p>
    <w:p w14:paraId="1A3C0735" w14:textId="77777777" w:rsidR="006A0E7B" w:rsidRPr="006A0E7B" w:rsidRDefault="006A0E7B" w:rsidP="006A0E7B">
      <w:pPr>
        <w:rPr>
          <w:rFonts w:asciiTheme="majorHAnsi" w:hAnsiTheme="majorHAnsi"/>
        </w:rPr>
      </w:pPr>
    </w:p>
    <w:p w14:paraId="78BBFA01" w14:textId="0D311CF2" w:rsidR="006A0E7B" w:rsidRPr="006A0E7B" w:rsidRDefault="006A0E7B" w:rsidP="006A0E7B">
      <w:pPr>
        <w:pStyle w:val="Heading3"/>
      </w:pPr>
      <w:r w:rsidRPr="006A0E7B">
        <w:t>Trade Bad – Trafficking</w:t>
      </w:r>
    </w:p>
    <w:p w14:paraId="303022B7" w14:textId="77777777" w:rsidR="006A0E7B" w:rsidRPr="006A0E7B" w:rsidRDefault="006A0E7B" w:rsidP="006A0E7B">
      <w:pPr>
        <w:pStyle w:val="Heading4"/>
      </w:pPr>
      <w:r w:rsidRPr="006A0E7B">
        <w:t xml:space="preserve">Human trafficking in Mexico increases as trade increases- reject it, its modern day slavery </w:t>
      </w:r>
    </w:p>
    <w:p w14:paraId="41B0A62A" w14:textId="77777777" w:rsidR="006A0E7B" w:rsidRPr="006A0E7B" w:rsidRDefault="006A0E7B" w:rsidP="006A0E7B">
      <w:pPr>
        <w:rPr>
          <w:rStyle w:val="StyleStyleBold12pt"/>
          <w:rFonts w:asciiTheme="majorHAnsi" w:hAnsiTheme="majorHAnsi"/>
          <w:b w:val="0"/>
          <w:sz w:val="16"/>
        </w:rPr>
      </w:pPr>
      <w:proofErr w:type="spellStart"/>
      <w:r w:rsidRPr="006A0E7B">
        <w:rPr>
          <w:rStyle w:val="StyleStyleBold12pt"/>
          <w:rFonts w:asciiTheme="majorHAnsi" w:hAnsiTheme="majorHAnsi"/>
        </w:rPr>
        <w:t>Hilyard</w:t>
      </w:r>
      <w:proofErr w:type="spellEnd"/>
      <w:r w:rsidRPr="006A0E7B">
        <w:rPr>
          <w:rStyle w:val="StyleStyleBold12pt"/>
          <w:rFonts w:asciiTheme="majorHAnsi" w:hAnsiTheme="majorHAnsi"/>
        </w:rPr>
        <w:t xml:space="preserve"> 11 </w:t>
      </w:r>
      <w:r w:rsidRPr="006A0E7B">
        <w:rPr>
          <w:rStyle w:val="StyleStyleBold12pt"/>
          <w:rFonts w:asciiTheme="majorHAnsi" w:hAnsiTheme="majorHAnsi"/>
          <w:b w:val="0"/>
          <w:sz w:val="16"/>
        </w:rPr>
        <w:t>(Ashley, writer at ANTH 5070: Culture of Development and Globalization, Globalization And Its Impact on Human Trafficking In Mexico, http://ashleyhilyard.wordpress.com/2011/09/13/globalization-and-its-impact-on-human-trafficking-in-mexico/)</w:t>
      </w:r>
    </w:p>
    <w:p w14:paraId="30E37160" w14:textId="77777777" w:rsidR="006A0E7B" w:rsidRPr="006A0E7B" w:rsidRDefault="006A0E7B" w:rsidP="006A0E7B">
      <w:pPr>
        <w:rPr>
          <w:rFonts w:asciiTheme="majorHAnsi" w:hAnsiTheme="majorHAnsi"/>
          <w:sz w:val="16"/>
        </w:rPr>
      </w:pPr>
      <w:r w:rsidRPr="006A0E7B">
        <w:rPr>
          <w:rFonts w:asciiTheme="majorHAnsi" w:hAnsiTheme="majorHAnsi"/>
          <w:sz w:val="16"/>
        </w:rPr>
        <w:t>In Henrietta L. Moore’s, “Global Anxieties: Concept-metaphors and pre-theoretical commitments in anthropology,” she defines globalization or the global as “just such a concept-metaphor, a space of theoretical abstraction and processes, experiences and connections in the world, important not only to social scientists but now part of most people’s imagined and experienced worlds.”[1] The notion of the global is associated with aspects such as mass migration, mass media, flexible capital, global consumerism, transnational communities, etc. In turn, globalization is associated with theoretical abstraction since it does not involve direct face-to-face interactions and is also extended over space and time</w:t>
      </w:r>
      <w:proofErr w:type="gramStart"/>
      <w:r w:rsidRPr="006A0E7B">
        <w:rPr>
          <w:rFonts w:asciiTheme="majorHAnsi" w:hAnsiTheme="majorHAnsi"/>
          <w:sz w:val="16"/>
        </w:rPr>
        <w:t>.[</w:t>
      </w:r>
      <w:proofErr w:type="gramEnd"/>
      <w:r w:rsidRPr="006A0E7B">
        <w:rPr>
          <w:rFonts w:asciiTheme="majorHAnsi" w:hAnsiTheme="majorHAnsi"/>
          <w:sz w:val="16"/>
        </w:rPr>
        <w:t xml:space="preserve">2] The above are all illustrations of how globalization connects the world. </w:t>
      </w:r>
      <w:r w:rsidRPr="006A0E7B">
        <w:rPr>
          <w:rStyle w:val="StyleBoldUnderline"/>
          <w:rFonts w:asciiTheme="majorHAnsi" w:hAnsiTheme="majorHAnsi"/>
        </w:rPr>
        <w:t>Globalization,</w:t>
      </w:r>
      <w:r w:rsidRPr="006A0E7B">
        <w:rPr>
          <w:rFonts w:asciiTheme="majorHAnsi" w:hAnsiTheme="majorHAnsi"/>
          <w:sz w:val="16"/>
        </w:rPr>
        <w:t xml:space="preserve"> like most things </w:t>
      </w:r>
      <w:r w:rsidRPr="006A0E7B">
        <w:rPr>
          <w:rStyle w:val="StyleBoldUnderline"/>
          <w:rFonts w:asciiTheme="majorHAnsi" w:hAnsiTheme="majorHAnsi"/>
        </w:rPr>
        <w:t>can be</w:t>
      </w:r>
      <w:r w:rsidRPr="006A0E7B">
        <w:rPr>
          <w:rFonts w:asciiTheme="majorHAnsi" w:hAnsiTheme="majorHAnsi"/>
          <w:sz w:val="16"/>
        </w:rPr>
        <w:t xml:space="preserve"> both beneficial and </w:t>
      </w:r>
      <w:r w:rsidRPr="006A0E7B">
        <w:rPr>
          <w:rStyle w:val="StyleBoldUnderline"/>
          <w:rFonts w:asciiTheme="majorHAnsi" w:hAnsiTheme="majorHAnsi"/>
        </w:rPr>
        <w:t>detrimental.</w:t>
      </w:r>
      <w:r w:rsidRPr="006A0E7B">
        <w:rPr>
          <w:rFonts w:asciiTheme="majorHAnsi" w:hAnsiTheme="majorHAnsi"/>
          <w:sz w:val="16"/>
        </w:rPr>
        <w:t xml:space="preserve"> Along with all of the positive aspects of globalization, </w:t>
      </w:r>
      <w:r w:rsidRPr="006A0E7B">
        <w:rPr>
          <w:rStyle w:val="StyleBoldUnderline"/>
          <w:rFonts w:asciiTheme="majorHAnsi" w:hAnsiTheme="majorHAnsi"/>
        </w:rPr>
        <w:t>there are negative aspects such as the trafficking of persons and drugs</w:t>
      </w:r>
      <w:r w:rsidRPr="006A0E7B">
        <w:rPr>
          <w:rFonts w:asciiTheme="majorHAnsi" w:hAnsiTheme="majorHAnsi"/>
          <w:sz w:val="16"/>
        </w:rPr>
        <w:t>. Trafficking tends to distort national boundaries and borders, because it has no limit and has become one of the most dangerous and lucrative crimes in the world. Although trafficking is not new to Mexico, it is a relatively recent phenomenon in regards to the scholarly research being conducted on the subject. That is, the following segment will analyze scholarly research on trafficking in Mexico and how it relates to the ambiguity of globalization</w:t>
      </w:r>
      <w:proofErr w:type="gramStart"/>
      <w:r w:rsidRPr="006A0E7B">
        <w:rPr>
          <w:rStyle w:val="StyleBoldUnderline"/>
          <w:rFonts w:asciiTheme="majorHAnsi" w:hAnsiTheme="majorHAnsi"/>
        </w:rPr>
        <w:t>.¶</w:t>
      </w:r>
      <w:proofErr w:type="gramEnd"/>
      <w:r w:rsidRPr="006A0E7B">
        <w:rPr>
          <w:rStyle w:val="StyleBoldUnderline"/>
          <w:rFonts w:asciiTheme="majorHAnsi" w:hAnsiTheme="majorHAnsi"/>
        </w:rPr>
        <w:t xml:space="preserve"> It is internationally recognized that trafficking in persons is modern-day slavery, and involves victims who are coerced into sexual exploitation and/or labor</w:t>
      </w:r>
      <w:r w:rsidRPr="006A0E7B">
        <w:rPr>
          <w:rFonts w:asciiTheme="majorHAnsi" w:hAnsiTheme="majorHAnsi"/>
          <w:sz w:val="16"/>
        </w:rPr>
        <w:t>. Human trafficking for the purpose of sex trafficking is defined by the Anti-Trafficking Training Program as “the recruitment, harboring, transportation, provision, or obtaining of a person for the purpose of a commercial sex act.”[3] UNICEF reports that over 1.2 million children are sexually exploited each year. Moreover, according to U.S. Department of State approximately 800,000 individuals are trafficked across national borders, which fails to include those trafficked domestically within their country of origin. The majority of transnational trafficking victims are females, and it is argued that approximately 50% are minors</w:t>
      </w:r>
      <w:proofErr w:type="gramStart"/>
      <w:r w:rsidRPr="006A0E7B">
        <w:rPr>
          <w:rFonts w:asciiTheme="majorHAnsi" w:hAnsiTheme="majorHAnsi"/>
          <w:sz w:val="16"/>
        </w:rPr>
        <w:t>.[</w:t>
      </w:r>
      <w:proofErr w:type="gramEnd"/>
      <w:r w:rsidRPr="006A0E7B">
        <w:rPr>
          <w:rFonts w:asciiTheme="majorHAnsi" w:hAnsiTheme="majorHAnsi"/>
          <w:sz w:val="16"/>
        </w:rPr>
        <w:t>4] Human trafficking is not only a global phenomenon, but is also a high volume and extremely lucrative crime. The United Nations estimates that “the total market value of illicit human trafficking is $32 billion – about $10 billion is derived from the initial ‘sale’ of individuals, with the remainder representing the estimated profits from the activities or goods produced by the victims in this barbaric crime.”[5] That is, human trafficking is the second most lucrative crime in the world. The most lucrative crime is drug trafficking</w:t>
      </w:r>
      <w:proofErr w:type="gramStart"/>
      <w:r w:rsidRPr="006A0E7B">
        <w:rPr>
          <w:rFonts w:asciiTheme="majorHAnsi" w:hAnsiTheme="majorHAnsi"/>
          <w:sz w:val="16"/>
        </w:rPr>
        <w:t>.[</w:t>
      </w:r>
      <w:proofErr w:type="gramEnd"/>
      <w:r w:rsidRPr="006A0E7B">
        <w:rPr>
          <w:rFonts w:asciiTheme="majorHAnsi" w:hAnsiTheme="majorHAnsi"/>
          <w:sz w:val="16"/>
        </w:rPr>
        <w:t>6]</w:t>
      </w:r>
      <w:r w:rsidRPr="006A0E7B">
        <w:rPr>
          <w:rFonts w:asciiTheme="majorHAnsi" w:hAnsiTheme="majorHAnsi"/>
          <w:sz w:val="12"/>
        </w:rPr>
        <w:t xml:space="preserve">¶ </w:t>
      </w:r>
      <w:r w:rsidRPr="006A0E7B">
        <w:rPr>
          <w:rStyle w:val="StyleBoldUnderline"/>
          <w:rFonts w:asciiTheme="majorHAnsi" w:hAnsiTheme="majorHAnsi"/>
        </w:rPr>
        <w:t>Human trafficking along with drug trafficking are not only a global phenomenon, but also a high volume domestic occurrence, in regards to</w:t>
      </w:r>
      <w:r w:rsidRPr="006A0E7B">
        <w:rPr>
          <w:rFonts w:asciiTheme="majorHAnsi" w:hAnsiTheme="majorHAnsi"/>
          <w:sz w:val="16"/>
        </w:rPr>
        <w:t xml:space="preserve"> trafficking in North America, and specifically </w:t>
      </w:r>
      <w:r w:rsidRPr="006A0E7B">
        <w:rPr>
          <w:rStyle w:val="StyleBoldUnderline"/>
          <w:rFonts w:asciiTheme="majorHAnsi" w:hAnsiTheme="majorHAnsi"/>
        </w:rPr>
        <w:t>Mexico</w:t>
      </w:r>
      <w:r w:rsidRPr="006A0E7B">
        <w:rPr>
          <w:rFonts w:asciiTheme="majorHAnsi" w:hAnsiTheme="majorHAnsi"/>
          <w:sz w:val="16"/>
        </w:rPr>
        <w:t xml:space="preserve">. In “Trafficking for Sexual Exploitation” </w:t>
      </w:r>
      <w:proofErr w:type="spellStart"/>
      <w:r w:rsidRPr="006A0E7B">
        <w:rPr>
          <w:rFonts w:asciiTheme="majorHAnsi" w:hAnsiTheme="majorHAnsi"/>
          <w:sz w:val="16"/>
        </w:rPr>
        <w:t>Martti</w:t>
      </w:r>
      <w:proofErr w:type="spellEnd"/>
      <w:r w:rsidRPr="006A0E7B">
        <w:rPr>
          <w:rFonts w:asciiTheme="majorHAnsi" w:hAnsiTheme="majorHAnsi"/>
          <w:sz w:val="16"/>
        </w:rPr>
        <w:t xml:space="preserve"> </w:t>
      </w:r>
      <w:proofErr w:type="spellStart"/>
      <w:r w:rsidRPr="006A0E7B">
        <w:rPr>
          <w:rFonts w:asciiTheme="majorHAnsi" w:hAnsiTheme="majorHAnsi"/>
          <w:sz w:val="16"/>
        </w:rPr>
        <w:t>Lehti</w:t>
      </w:r>
      <w:proofErr w:type="spellEnd"/>
      <w:r w:rsidRPr="006A0E7B">
        <w:rPr>
          <w:rFonts w:asciiTheme="majorHAnsi" w:hAnsiTheme="majorHAnsi"/>
          <w:sz w:val="16"/>
        </w:rPr>
        <w:t xml:space="preserve"> and </w:t>
      </w:r>
      <w:proofErr w:type="spellStart"/>
      <w:r w:rsidRPr="006A0E7B">
        <w:rPr>
          <w:rFonts w:asciiTheme="majorHAnsi" w:hAnsiTheme="majorHAnsi"/>
          <w:sz w:val="16"/>
        </w:rPr>
        <w:t>Kauko</w:t>
      </w:r>
      <w:proofErr w:type="spellEnd"/>
      <w:r w:rsidRPr="006A0E7B">
        <w:rPr>
          <w:rFonts w:asciiTheme="majorHAnsi" w:hAnsiTheme="majorHAnsi"/>
          <w:sz w:val="16"/>
        </w:rPr>
        <w:t xml:space="preserve"> </w:t>
      </w:r>
      <w:proofErr w:type="spellStart"/>
      <w:r w:rsidRPr="006A0E7B">
        <w:rPr>
          <w:rFonts w:asciiTheme="majorHAnsi" w:hAnsiTheme="majorHAnsi"/>
          <w:sz w:val="16"/>
        </w:rPr>
        <w:t>Aromaa</w:t>
      </w:r>
      <w:proofErr w:type="spellEnd"/>
      <w:r w:rsidRPr="006A0E7B">
        <w:rPr>
          <w:rFonts w:asciiTheme="majorHAnsi" w:hAnsiTheme="majorHAnsi"/>
          <w:sz w:val="16"/>
        </w:rPr>
        <w:t xml:space="preserve"> argue that approximately 60 – 80 percent of trafficking is domestic, and argue that current estimates of human trafficking underestimate exploitation of minors. The article focuses on the vacillation of trafficking of persons in Western countries, including those in North America. North America according to </w:t>
      </w:r>
      <w:proofErr w:type="spellStart"/>
      <w:r w:rsidRPr="006A0E7B">
        <w:rPr>
          <w:rFonts w:asciiTheme="majorHAnsi" w:hAnsiTheme="majorHAnsi"/>
          <w:sz w:val="16"/>
        </w:rPr>
        <w:t>Lehti</w:t>
      </w:r>
      <w:proofErr w:type="spellEnd"/>
      <w:r w:rsidRPr="006A0E7B">
        <w:rPr>
          <w:rFonts w:asciiTheme="majorHAnsi" w:hAnsiTheme="majorHAnsi"/>
          <w:sz w:val="16"/>
        </w:rPr>
        <w:t xml:space="preserve"> and </w:t>
      </w:r>
      <w:proofErr w:type="spellStart"/>
      <w:proofErr w:type="gramStart"/>
      <w:r w:rsidRPr="006A0E7B">
        <w:rPr>
          <w:rFonts w:asciiTheme="majorHAnsi" w:hAnsiTheme="majorHAnsi"/>
          <w:sz w:val="16"/>
        </w:rPr>
        <w:t>Aromaa</w:t>
      </w:r>
      <w:proofErr w:type="spellEnd"/>
      <w:r w:rsidRPr="006A0E7B">
        <w:rPr>
          <w:rFonts w:asciiTheme="majorHAnsi" w:hAnsiTheme="majorHAnsi"/>
          <w:sz w:val="16"/>
        </w:rPr>
        <w:t>,</w:t>
      </w:r>
      <w:proofErr w:type="gramEnd"/>
      <w:r w:rsidRPr="006A0E7B">
        <w:rPr>
          <w:rFonts w:asciiTheme="majorHAnsi" w:hAnsiTheme="majorHAnsi"/>
          <w:sz w:val="16"/>
        </w:rPr>
        <w:t xml:space="preserve"> is a major destination and transit area. Still, there is also large-scale internal trafficking with the main destinations being the United States and Canada. </w:t>
      </w:r>
      <w:r w:rsidRPr="006A0E7B">
        <w:rPr>
          <w:rStyle w:val="StyleBoldUnderline"/>
          <w:rFonts w:asciiTheme="majorHAnsi" w:hAnsiTheme="majorHAnsi"/>
        </w:rPr>
        <w:t>The situation in Mexico however is very different from the other two countries. Although still a major destination area, Mexico is also a major source and transit country. That is, the central trafficking routes from Eastern Europe, Latin America, and Asia go through Mexico before they arrive at their destination in the United States</w:t>
      </w:r>
      <w:proofErr w:type="gramStart"/>
      <w:r w:rsidRPr="006A0E7B">
        <w:rPr>
          <w:rFonts w:asciiTheme="majorHAnsi" w:hAnsiTheme="majorHAnsi"/>
          <w:sz w:val="16"/>
        </w:rPr>
        <w:t>.[</w:t>
      </w:r>
      <w:proofErr w:type="gramEnd"/>
      <w:r w:rsidRPr="006A0E7B">
        <w:rPr>
          <w:rFonts w:asciiTheme="majorHAnsi" w:hAnsiTheme="majorHAnsi"/>
          <w:sz w:val="16"/>
        </w:rPr>
        <w:t>7]</w:t>
      </w:r>
      <w:r w:rsidRPr="006A0E7B">
        <w:rPr>
          <w:rFonts w:asciiTheme="majorHAnsi" w:hAnsiTheme="majorHAnsi"/>
          <w:sz w:val="12"/>
        </w:rPr>
        <w:t xml:space="preserve">¶ </w:t>
      </w:r>
      <w:r w:rsidRPr="006A0E7B">
        <w:rPr>
          <w:rFonts w:asciiTheme="majorHAnsi" w:hAnsiTheme="majorHAnsi"/>
          <w:sz w:val="16"/>
        </w:rPr>
        <w:t xml:space="preserve">Although there are not an abundant amount of scholarly articles and literature exclusively on human trafficking in Mexico (it seems as if the issue is overshadowed by drug trafficking in many cases), there are of course many organizations and non-profit advocacy groups such as </w:t>
      </w:r>
      <w:proofErr w:type="spellStart"/>
      <w:r w:rsidRPr="006A0E7B">
        <w:rPr>
          <w:rFonts w:asciiTheme="majorHAnsi" w:hAnsiTheme="majorHAnsi"/>
          <w:sz w:val="16"/>
        </w:rPr>
        <w:t>iEmpathize</w:t>
      </w:r>
      <w:proofErr w:type="spellEnd"/>
      <w:r w:rsidRPr="006A0E7B">
        <w:rPr>
          <w:rFonts w:asciiTheme="majorHAnsi" w:hAnsiTheme="majorHAnsi"/>
          <w:sz w:val="16"/>
        </w:rPr>
        <w:t xml:space="preserve"> that focus on spreading awareness. In addition, there are individuals that are dedicated to raising awareness through not only activism, but also education and knowledge on the primacy of sexual exploitation in Mexico</w:t>
      </w:r>
      <w:proofErr w:type="gramStart"/>
      <w:r w:rsidRPr="006A0E7B">
        <w:rPr>
          <w:rFonts w:asciiTheme="majorHAnsi" w:hAnsiTheme="majorHAnsi"/>
          <w:sz w:val="16"/>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sz w:val="16"/>
        </w:rPr>
        <w:t xml:space="preserve">In “A Conceptual Analysis of Women Trafficking and Its Origin Typology,” </w:t>
      </w:r>
      <w:proofErr w:type="spellStart"/>
      <w:r w:rsidRPr="006A0E7B">
        <w:rPr>
          <w:rFonts w:asciiTheme="majorHAnsi" w:hAnsiTheme="majorHAnsi"/>
          <w:sz w:val="16"/>
        </w:rPr>
        <w:t>Arunkumar</w:t>
      </w:r>
      <w:proofErr w:type="spellEnd"/>
      <w:r w:rsidRPr="006A0E7B">
        <w:rPr>
          <w:rFonts w:asciiTheme="majorHAnsi" w:hAnsiTheme="majorHAnsi"/>
          <w:sz w:val="16"/>
        </w:rPr>
        <w:t xml:space="preserve"> </w:t>
      </w:r>
      <w:proofErr w:type="spellStart"/>
      <w:r w:rsidRPr="006A0E7B">
        <w:rPr>
          <w:rFonts w:asciiTheme="majorHAnsi" w:hAnsiTheme="majorHAnsi"/>
          <w:sz w:val="16"/>
        </w:rPr>
        <w:t>Acharya</w:t>
      </w:r>
      <w:proofErr w:type="spellEnd"/>
      <w:r w:rsidRPr="006A0E7B">
        <w:rPr>
          <w:rFonts w:asciiTheme="majorHAnsi" w:hAnsiTheme="majorHAnsi"/>
          <w:sz w:val="16"/>
        </w:rPr>
        <w:t xml:space="preserve"> explains the relevance of migration in regards to trafficking of women and constructs a typology considering migration patterns from the origin area to the destination area. </w:t>
      </w:r>
      <w:proofErr w:type="spellStart"/>
      <w:r w:rsidRPr="006A0E7B">
        <w:rPr>
          <w:rFonts w:asciiTheme="majorHAnsi" w:hAnsiTheme="majorHAnsi"/>
          <w:sz w:val="16"/>
        </w:rPr>
        <w:t>Acharya</w:t>
      </w:r>
      <w:proofErr w:type="spellEnd"/>
      <w:r w:rsidRPr="006A0E7B">
        <w:rPr>
          <w:rFonts w:asciiTheme="majorHAnsi" w:hAnsiTheme="majorHAnsi"/>
          <w:sz w:val="16"/>
        </w:rPr>
        <w:t xml:space="preserve"> focuses on developing a conceptual definition of women trafficking, because although sex trafficking is becoming an imperative global problem, “its lack of a conceptual definition makes it hard to distinguish between illegal migration and trafficking.”[8] By way of explanation, even though Mexico has ratified the United Nations Convention against Transnational Organized Crime, and its Protocol to Prevent, Suppress and Punish Trafficking in People, Especially Women and Children, which states that Mexico is legally bound to put its provisions into practice by applying them as part of its domestic law, “trafficking is not yet duly criminalized in accordance with current international standards.”[9] Furthermore, because Mexico has not clearly defined sexual exploitation and trafficking in the domestic law, there is thus a lack of uniformity in the criminalization of trafficking offenses at the state level</w:t>
      </w:r>
      <w:proofErr w:type="gramStart"/>
      <w:r w:rsidRPr="006A0E7B">
        <w:rPr>
          <w:rFonts w:asciiTheme="majorHAnsi" w:hAnsiTheme="majorHAnsi"/>
          <w:sz w:val="16"/>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sz w:val="16"/>
        </w:rPr>
        <w:t xml:space="preserve">In “Research on Human Trafficking in North America: A Review of Literature,” </w:t>
      </w:r>
      <w:proofErr w:type="spellStart"/>
      <w:r w:rsidRPr="006A0E7B">
        <w:rPr>
          <w:rFonts w:asciiTheme="majorHAnsi" w:hAnsiTheme="majorHAnsi"/>
          <w:sz w:val="16"/>
        </w:rPr>
        <w:t>Elzbieta</w:t>
      </w:r>
      <w:proofErr w:type="spellEnd"/>
      <w:r w:rsidRPr="006A0E7B">
        <w:rPr>
          <w:rFonts w:asciiTheme="majorHAnsi" w:hAnsiTheme="majorHAnsi"/>
          <w:sz w:val="16"/>
        </w:rPr>
        <w:t xml:space="preserve"> </w:t>
      </w:r>
      <w:proofErr w:type="spellStart"/>
      <w:r w:rsidRPr="006A0E7B">
        <w:rPr>
          <w:rFonts w:asciiTheme="majorHAnsi" w:hAnsiTheme="majorHAnsi"/>
          <w:sz w:val="16"/>
        </w:rPr>
        <w:t>Gozdziak</w:t>
      </w:r>
      <w:proofErr w:type="spellEnd"/>
      <w:r w:rsidRPr="006A0E7B">
        <w:rPr>
          <w:rFonts w:asciiTheme="majorHAnsi" w:hAnsiTheme="majorHAnsi"/>
          <w:sz w:val="16"/>
        </w:rPr>
        <w:t xml:space="preserve"> explains that the lack of literature on human trafficking in Mexico as opposed to that of the United States and Canada is because the Mexican government has supported few efforts to limit and eventually eradicate human trafficking. </w:t>
      </w:r>
      <w:proofErr w:type="spellStart"/>
      <w:r w:rsidRPr="006A0E7B">
        <w:rPr>
          <w:rFonts w:asciiTheme="majorHAnsi" w:hAnsiTheme="majorHAnsi"/>
          <w:sz w:val="16"/>
        </w:rPr>
        <w:t>Gozdziak</w:t>
      </w:r>
      <w:proofErr w:type="spellEnd"/>
      <w:r w:rsidRPr="006A0E7B">
        <w:rPr>
          <w:rFonts w:asciiTheme="majorHAnsi" w:hAnsiTheme="majorHAnsi"/>
          <w:sz w:val="16"/>
        </w:rPr>
        <w:t xml:space="preserve"> provides information on non-governmental organizations that have created projects to analyze and eliminate human trafficking in all three nations in North America. She explains “Mexico is the largest source of undocumented migrants and a major transit point for third-country migration to the United States, but these statistics usually refer to illegal and smuggled migrants without making any attempt to even hypothesize whether any of them might be victims of trafficking.”[10] As a result, it is suggested that NGOs need to direct research to exploring policy shortcomings and the emergence of organized trafficking, rather than relying on the legal frameworks already in existence. Namely </w:t>
      </w:r>
      <w:proofErr w:type="spellStart"/>
      <w:r w:rsidRPr="006A0E7B">
        <w:rPr>
          <w:rFonts w:asciiTheme="majorHAnsi" w:hAnsiTheme="majorHAnsi"/>
          <w:sz w:val="16"/>
        </w:rPr>
        <w:t>Gozdziak</w:t>
      </w:r>
      <w:proofErr w:type="spellEnd"/>
      <w:r w:rsidRPr="006A0E7B">
        <w:rPr>
          <w:rFonts w:asciiTheme="majorHAnsi" w:hAnsiTheme="majorHAnsi"/>
          <w:sz w:val="16"/>
        </w:rPr>
        <w:t xml:space="preserve"> proposes to establish more systematic methods of data collection and evaluating the impact that human trafficking has on the lives of victims, their families, and consequently their communities</w:t>
      </w:r>
      <w:proofErr w:type="gramStart"/>
      <w:r w:rsidRPr="006A0E7B">
        <w:rPr>
          <w:rFonts w:asciiTheme="majorHAnsi" w:hAnsiTheme="majorHAnsi"/>
          <w:sz w:val="16"/>
        </w:rPr>
        <w:t>.[</w:t>
      </w:r>
      <w:proofErr w:type="gramEnd"/>
      <w:r w:rsidRPr="006A0E7B">
        <w:rPr>
          <w:rFonts w:asciiTheme="majorHAnsi" w:hAnsiTheme="majorHAnsi"/>
          <w:sz w:val="16"/>
        </w:rPr>
        <w:t>11]</w:t>
      </w:r>
      <w:r w:rsidRPr="006A0E7B">
        <w:rPr>
          <w:rFonts w:asciiTheme="majorHAnsi" w:hAnsiTheme="majorHAnsi"/>
          <w:sz w:val="12"/>
        </w:rPr>
        <w:t xml:space="preserve">¶ </w:t>
      </w:r>
      <w:proofErr w:type="spellStart"/>
      <w:r w:rsidRPr="006A0E7B">
        <w:rPr>
          <w:rFonts w:asciiTheme="majorHAnsi" w:hAnsiTheme="majorHAnsi"/>
          <w:sz w:val="16"/>
        </w:rPr>
        <w:t>Elzbieta</w:t>
      </w:r>
      <w:proofErr w:type="spellEnd"/>
      <w:r w:rsidRPr="006A0E7B">
        <w:rPr>
          <w:rFonts w:asciiTheme="majorHAnsi" w:hAnsiTheme="majorHAnsi"/>
          <w:sz w:val="16"/>
        </w:rPr>
        <w:t xml:space="preserve"> </w:t>
      </w:r>
      <w:proofErr w:type="spellStart"/>
      <w:r w:rsidRPr="006A0E7B">
        <w:rPr>
          <w:rFonts w:asciiTheme="majorHAnsi" w:hAnsiTheme="majorHAnsi"/>
          <w:sz w:val="16"/>
        </w:rPr>
        <w:t>Gozdziak</w:t>
      </w:r>
      <w:proofErr w:type="spellEnd"/>
      <w:r w:rsidRPr="006A0E7B">
        <w:rPr>
          <w:rFonts w:asciiTheme="majorHAnsi" w:hAnsiTheme="majorHAnsi"/>
          <w:sz w:val="16"/>
        </w:rPr>
        <w:t xml:space="preserve"> proposes to develop new directions in the research of human trafficking specifically in Mexico by constructing different systematic methods of data collection. In congruence with her suggestions I feel as if it would be beneficial to at first combine human trafficking research with drug trafficking research in Mexico, since drug trafficking is not only prevalent in Mexico, but also because the literature is already there, and the two are often linked to one another. In “Sex Trafficking: The ‘Other’ Crisis in Mexico,” Amy </w:t>
      </w:r>
      <w:proofErr w:type="spellStart"/>
      <w:r w:rsidRPr="006A0E7B">
        <w:rPr>
          <w:rFonts w:asciiTheme="majorHAnsi" w:hAnsiTheme="majorHAnsi"/>
          <w:sz w:val="16"/>
        </w:rPr>
        <w:t>Risley</w:t>
      </w:r>
      <w:proofErr w:type="spellEnd"/>
      <w:r w:rsidRPr="006A0E7B">
        <w:rPr>
          <w:rFonts w:asciiTheme="majorHAnsi" w:hAnsiTheme="majorHAnsi"/>
          <w:sz w:val="16"/>
        </w:rPr>
        <w:t xml:space="preserve"> explains that while drug trafficking is a major problem, it is not the only crisis situation in Mexico. </w:t>
      </w:r>
      <w:proofErr w:type="spellStart"/>
      <w:r w:rsidRPr="006A0E7B">
        <w:rPr>
          <w:rFonts w:asciiTheme="majorHAnsi" w:hAnsiTheme="majorHAnsi"/>
          <w:sz w:val="16"/>
        </w:rPr>
        <w:t>Risley</w:t>
      </w:r>
      <w:proofErr w:type="spellEnd"/>
      <w:r w:rsidRPr="006A0E7B">
        <w:rPr>
          <w:rFonts w:asciiTheme="majorHAnsi" w:hAnsiTheme="majorHAnsi"/>
          <w:sz w:val="16"/>
        </w:rPr>
        <w:t xml:space="preserve"> </w:t>
      </w:r>
      <w:proofErr w:type="gramStart"/>
      <w:r w:rsidRPr="006A0E7B">
        <w:rPr>
          <w:rFonts w:asciiTheme="majorHAnsi" w:hAnsiTheme="majorHAnsi"/>
          <w:sz w:val="16"/>
        </w:rPr>
        <w:t>outlines</w:t>
      </w:r>
      <w:proofErr w:type="gramEnd"/>
      <w:r w:rsidRPr="006A0E7B">
        <w:rPr>
          <w:rFonts w:asciiTheme="majorHAnsi" w:hAnsiTheme="majorHAnsi"/>
          <w:sz w:val="16"/>
        </w:rPr>
        <w:t xml:space="preserve"> “the nature of sex trafficking internationally,” summarizing that “this crime against humanity, generally victimizing women and girls, continues to grow.”[12] She argues that there is an abundance of research on drug-related violence and trafficking in Mexico, whereas research on sex trafficking in Mexico is only beginning to grow. She </w:t>
      </w:r>
      <w:r w:rsidRPr="006A0E7B">
        <w:rPr>
          <w:rStyle w:val="StyleBoldUnderline"/>
          <w:rFonts w:asciiTheme="majorHAnsi" w:hAnsiTheme="majorHAnsi"/>
        </w:rPr>
        <w:t>focus</w:t>
      </w:r>
      <w:r w:rsidRPr="006A0E7B">
        <w:rPr>
          <w:rFonts w:asciiTheme="majorHAnsi" w:hAnsiTheme="majorHAnsi"/>
          <w:sz w:val="16"/>
        </w:rPr>
        <w:t xml:space="preserve">es her argument </w:t>
      </w:r>
      <w:r w:rsidRPr="006A0E7B">
        <w:rPr>
          <w:rStyle w:val="StyleBoldUnderline"/>
          <w:rFonts w:asciiTheme="majorHAnsi" w:hAnsiTheme="majorHAnsi"/>
        </w:rPr>
        <w:t>specifically on Mexico because</w:t>
      </w:r>
      <w:r w:rsidRPr="006A0E7B">
        <w:rPr>
          <w:rFonts w:asciiTheme="majorHAnsi" w:hAnsiTheme="majorHAnsi"/>
          <w:sz w:val="16"/>
        </w:rPr>
        <w:t xml:space="preserve"> not only </w:t>
      </w:r>
      <w:r w:rsidRPr="006A0E7B">
        <w:rPr>
          <w:rStyle w:val="StyleBoldUnderline"/>
          <w:rFonts w:asciiTheme="majorHAnsi" w:hAnsiTheme="majorHAnsi"/>
        </w:rPr>
        <w:t>is it a destination country, but also is a major origin and transit country</w:t>
      </w:r>
      <w:r w:rsidRPr="006A0E7B">
        <w:rPr>
          <w:rFonts w:asciiTheme="majorHAnsi" w:hAnsiTheme="majorHAnsi"/>
          <w:sz w:val="16"/>
        </w:rPr>
        <w:t xml:space="preserve">. That is, although drug trafficking is a major problem in Mexico, so is human trafficking, and </w:t>
      </w:r>
      <w:proofErr w:type="spellStart"/>
      <w:r w:rsidRPr="006A0E7B">
        <w:rPr>
          <w:rFonts w:asciiTheme="majorHAnsi" w:hAnsiTheme="majorHAnsi"/>
          <w:sz w:val="16"/>
        </w:rPr>
        <w:t>Risley</w:t>
      </w:r>
      <w:proofErr w:type="spellEnd"/>
      <w:r w:rsidRPr="006A0E7B">
        <w:rPr>
          <w:rFonts w:asciiTheme="majorHAnsi" w:hAnsiTheme="majorHAnsi"/>
          <w:sz w:val="16"/>
        </w:rPr>
        <w:t xml:space="preserve"> contends “deeply rooted gender inequality and weak laws, in addition to high monetary remuneration, are to blame.”[13] For that reason, she suggests that more theoretically sound, empirically supported research is needed in order to develop political and social change in regards to women’s rights in Mexico</w:t>
      </w:r>
      <w:proofErr w:type="gramStart"/>
      <w:r w:rsidRPr="006A0E7B">
        <w:rPr>
          <w:rFonts w:asciiTheme="majorHAnsi" w:hAnsiTheme="majorHAnsi"/>
          <w:sz w:val="16"/>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sz w:val="16"/>
        </w:rPr>
        <w:t>In regards to how drug trafficking has affected human trafficking, in “Female Drug Smugglers on the U.S. – Mexico Border: Gender, Crime, and Empowerment,” Howard Campbell explains the various degrees of female drug trafficking and how those factors influence their lives. He explicates that economic and cultural factors such as social class strongly influence female involvement in drug trafficking in Mexico. Campbell focuses on each social class and argues that higher class females within drug trafficking receive not only greater economic benefits, but also may achieve power and a relative independence from male dominance. This of course is not the case for “low-level mules” and those who rather than smuggling drugs are just negatively impacted by the repercussions of drug trafficking</w:t>
      </w:r>
      <w:proofErr w:type="gramStart"/>
      <w:r w:rsidRPr="006A0E7B">
        <w:rPr>
          <w:rFonts w:asciiTheme="majorHAnsi" w:hAnsiTheme="majorHAnsi"/>
          <w:sz w:val="16"/>
        </w:rPr>
        <w:t>.[</w:t>
      </w:r>
      <w:proofErr w:type="gramEnd"/>
      <w:r w:rsidRPr="006A0E7B">
        <w:rPr>
          <w:rFonts w:asciiTheme="majorHAnsi" w:hAnsiTheme="majorHAnsi"/>
          <w:sz w:val="16"/>
        </w:rPr>
        <w:t>14] That is, according to Campbell this category of women who are associated with those in drug trafficking, but are not smugglers themselves are often victims of female violence, including sexual violence and consequently human trafficking. Even more disturbing, often times high-level female smugglers exploit other low-level mules and “fourth category women” into sex trafficking as a vehicle for power and ironically, female empowerment</w:t>
      </w:r>
      <w:proofErr w:type="gramStart"/>
      <w:r w:rsidRPr="006A0E7B">
        <w:rPr>
          <w:rFonts w:asciiTheme="majorHAnsi" w:hAnsiTheme="majorHAnsi"/>
          <w:sz w:val="16"/>
        </w:rPr>
        <w:t>.[</w:t>
      </w:r>
      <w:proofErr w:type="gramEnd"/>
      <w:r w:rsidRPr="006A0E7B">
        <w:rPr>
          <w:rFonts w:asciiTheme="majorHAnsi" w:hAnsiTheme="majorHAnsi"/>
          <w:sz w:val="16"/>
        </w:rPr>
        <w:t>15]</w:t>
      </w:r>
      <w:r w:rsidRPr="006A0E7B">
        <w:rPr>
          <w:rFonts w:asciiTheme="majorHAnsi" w:hAnsiTheme="majorHAnsi"/>
          <w:sz w:val="12"/>
        </w:rPr>
        <w:t xml:space="preserve">¶ </w:t>
      </w:r>
      <w:r w:rsidRPr="006A0E7B">
        <w:rPr>
          <w:rStyle w:val="StyleBoldUnderline"/>
          <w:rFonts w:asciiTheme="majorHAnsi" w:hAnsiTheme="majorHAnsi"/>
        </w:rPr>
        <w:t>Human trafficking is but one example of the harmful effects of globalization. It involves mass migration of women and children for the purpose of sexual and labor exploitation. Additionally, it involves global consumerism in that this is a global phenomenon that is funded by consumerism and has no boundaries</w:t>
      </w:r>
      <w:r w:rsidRPr="006A0E7B">
        <w:rPr>
          <w:rFonts w:asciiTheme="majorHAnsi" w:hAnsiTheme="majorHAnsi"/>
          <w:sz w:val="16"/>
        </w:rPr>
        <w:t xml:space="preserve">. Flexible capital is also relevant in that in regards to a capital structure the cost of capital (victim in this case) is minimum, while the market price </w:t>
      </w:r>
      <w:r w:rsidRPr="006A0E7B">
        <w:rPr>
          <w:rStyle w:val="StyleBoldUnderline"/>
          <w:rFonts w:asciiTheme="majorHAnsi" w:hAnsiTheme="majorHAnsi"/>
        </w:rPr>
        <w:t xml:space="preserve">share (value upon trafficking) is </w:t>
      </w:r>
      <w:proofErr w:type="gramStart"/>
      <w:r w:rsidRPr="006A0E7B">
        <w:rPr>
          <w:rStyle w:val="StyleBoldUnderline"/>
          <w:rFonts w:asciiTheme="majorHAnsi" w:hAnsiTheme="majorHAnsi"/>
        </w:rPr>
        <w:t>maximum</w:t>
      </w:r>
      <w:proofErr w:type="gramEnd"/>
      <w:r w:rsidRPr="006A0E7B">
        <w:rPr>
          <w:rStyle w:val="StyleBoldUnderline"/>
          <w:rFonts w:asciiTheme="majorHAnsi" w:hAnsiTheme="majorHAnsi"/>
        </w:rPr>
        <w:t>. Furthermore, human trafficking impacts transnational communities in that traffickers and trafficking organizations have grasped the opportunities offered by advances in not only transportation but also communication technology</w:t>
      </w:r>
      <w:r w:rsidRPr="006A0E7B">
        <w:rPr>
          <w:rFonts w:asciiTheme="majorHAnsi" w:hAnsiTheme="majorHAnsi"/>
          <w:sz w:val="16"/>
        </w:rPr>
        <w:t>. That is, this global connectivity on transporting women from origin to transit to destination areas has a definite impact on politics, economics and society as a whole. By way of explanation, it is disappointing that when researching the negative aspects of globalization it seems as if trafficking [in regards to Mexico] is not a major issue, when in fact it is an extremely high volume and lucrative global crime that is a direct correlation of globalization and the global.</w:t>
      </w:r>
    </w:p>
    <w:p w14:paraId="5E72F20C" w14:textId="77777777" w:rsidR="006A0E7B" w:rsidRPr="006A0E7B" w:rsidRDefault="006A0E7B" w:rsidP="006A0E7B">
      <w:pPr>
        <w:rPr>
          <w:rFonts w:asciiTheme="majorHAnsi" w:hAnsiTheme="majorHAnsi"/>
        </w:rPr>
      </w:pPr>
    </w:p>
    <w:p w14:paraId="2A6A240A" w14:textId="77777777" w:rsidR="00DB18A1" w:rsidRPr="006A0E7B" w:rsidRDefault="00DB18A1" w:rsidP="00DB18A1">
      <w:pPr>
        <w:pStyle w:val="Card"/>
        <w:rPr>
          <w:rFonts w:asciiTheme="majorHAnsi" w:hAnsiTheme="majorHAnsi"/>
        </w:rPr>
      </w:pPr>
    </w:p>
    <w:p w14:paraId="43EF02A6" w14:textId="2EEBED31" w:rsidR="00D0655E" w:rsidRPr="006A0E7B" w:rsidRDefault="00D0655E" w:rsidP="00D0655E">
      <w:pPr>
        <w:pStyle w:val="Heading3"/>
      </w:pPr>
      <w:r w:rsidRPr="006A0E7B">
        <w:t>Trade Bad – Women</w:t>
      </w:r>
    </w:p>
    <w:p w14:paraId="7B4A92D7" w14:textId="77777777" w:rsidR="00D0655E" w:rsidRPr="006A0E7B" w:rsidRDefault="00D0655E" w:rsidP="00D0655E">
      <w:pPr>
        <w:rPr>
          <w:rFonts w:asciiTheme="majorHAnsi" w:hAnsiTheme="majorHAnsi"/>
        </w:rPr>
      </w:pPr>
    </w:p>
    <w:p w14:paraId="2BF734C3" w14:textId="77777777" w:rsidR="00D0655E" w:rsidRPr="006A0E7B" w:rsidRDefault="00D0655E" w:rsidP="00D0655E">
      <w:pPr>
        <w:pStyle w:val="Heading4"/>
      </w:pPr>
      <w:r w:rsidRPr="006A0E7B">
        <w:t xml:space="preserve">Free trade and corporatism systematically place </w:t>
      </w:r>
      <w:proofErr w:type="spellStart"/>
      <w:r w:rsidRPr="006A0E7B">
        <w:t>womyn</w:t>
      </w:r>
      <w:proofErr w:type="spellEnd"/>
      <w:r w:rsidRPr="006A0E7B">
        <w:t xml:space="preserve"> in danger environment and intentionally give lower pay</w:t>
      </w:r>
    </w:p>
    <w:p w14:paraId="45AFED03" w14:textId="77777777" w:rsidR="00D0655E" w:rsidRPr="006A0E7B" w:rsidRDefault="00D0655E" w:rsidP="00D0655E">
      <w:pPr>
        <w:rPr>
          <w:rStyle w:val="StyleStyleBold12pt"/>
          <w:rFonts w:asciiTheme="majorHAnsi" w:hAnsiTheme="majorHAnsi"/>
          <w:b w:val="0"/>
          <w:sz w:val="16"/>
          <w:szCs w:val="16"/>
        </w:rPr>
      </w:pPr>
      <w:proofErr w:type="spellStart"/>
      <w:r w:rsidRPr="006A0E7B">
        <w:rPr>
          <w:rStyle w:val="StyleStyleBold12pt"/>
          <w:rFonts w:asciiTheme="majorHAnsi" w:hAnsiTheme="majorHAnsi"/>
        </w:rPr>
        <w:t>Kelson</w:t>
      </w:r>
      <w:proofErr w:type="spellEnd"/>
      <w:r w:rsidRPr="006A0E7B">
        <w:rPr>
          <w:rStyle w:val="StyleStyleBold12pt"/>
          <w:rFonts w:asciiTheme="majorHAnsi" w:hAnsiTheme="majorHAnsi"/>
        </w:rPr>
        <w:t xml:space="preserve"> 2000</w:t>
      </w:r>
      <w:r w:rsidRPr="006A0E7B">
        <w:rPr>
          <w:rStyle w:val="StyleStyleBold12pt"/>
          <w:rFonts w:asciiTheme="majorHAnsi" w:hAnsiTheme="majorHAnsi"/>
          <w:b w:val="0"/>
          <w:sz w:val="16"/>
        </w:rPr>
        <w:t xml:space="preserve">  (</w:t>
      </w:r>
      <w:r w:rsidRPr="006A0E7B">
        <w:rPr>
          <w:rStyle w:val="StyleStyleBold12pt"/>
          <w:rFonts w:asciiTheme="majorHAnsi" w:hAnsiTheme="majorHAnsi"/>
          <w:b w:val="0"/>
          <w:sz w:val="16"/>
          <w:szCs w:val="16"/>
        </w:rPr>
        <w:t>Gregory A</w:t>
      </w:r>
      <w:proofErr w:type="gramStart"/>
      <w:r w:rsidRPr="006A0E7B">
        <w:rPr>
          <w:rStyle w:val="StyleStyleBold12pt"/>
          <w:rFonts w:asciiTheme="majorHAnsi" w:hAnsiTheme="majorHAnsi"/>
          <w:b w:val="0"/>
          <w:sz w:val="16"/>
          <w:szCs w:val="16"/>
        </w:rPr>
        <w:t>,  Executive</w:t>
      </w:r>
      <w:proofErr w:type="gramEnd"/>
      <w:r w:rsidRPr="006A0E7B">
        <w:rPr>
          <w:rStyle w:val="StyleStyleBold12pt"/>
          <w:rFonts w:asciiTheme="majorHAnsi" w:hAnsiTheme="majorHAnsi"/>
          <w:b w:val="0"/>
          <w:sz w:val="16"/>
          <w:szCs w:val="16"/>
        </w:rPr>
        <w:t xml:space="preserve"> Director of the Institute for Women and Children's Policy, an international policymaking think-tank in </w:t>
      </w:r>
      <w:proofErr w:type="spellStart"/>
      <w:r w:rsidRPr="006A0E7B">
        <w:rPr>
          <w:rStyle w:val="StyleStyleBold12pt"/>
          <w:rFonts w:asciiTheme="majorHAnsi" w:hAnsiTheme="majorHAnsi"/>
          <w:b w:val="0"/>
          <w:sz w:val="16"/>
          <w:szCs w:val="16"/>
        </w:rPr>
        <w:t>Chicag</w:t>
      </w:r>
      <w:proofErr w:type="spellEnd"/>
      <w:r w:rsidRPr="006A0E7B">
        <w:rPr>
          <w:rStyle w:val="StyleStyleBold12pt"/>
          <w:rFonts w:asciiTheme="majorHAnsi" w:hAnsiTheme="majorHAnsi"/>
          <w:b w:val="0"/>
          <w:sz w:val="16"/>
          <w:szCs w:val="16"/>
        </w:rPr>
        <w:t xml:space="preserve">,. International Labor Policies and the North American Free Trade Agreement: Are Women Getting </w:t>
      </w:r>
      <w:proofErr w:type="gramStart"/>
      <w:r w:rsidRPr="006A0E7B">
        <w:rPr>
          <w:rStyle w:val="StyleStyleBold12pt"/>
          <w:rFonts w:asciiTheme="majorHAnsi" w:hAnsiTheme="majorHAnsi"/>
          <w:b w:val="0"/>
          <w:sz w:val="16"/>
          <w:szCs w:val="16"/>
        </w:rPr>
        <w:t>Their</w:t>
      </w:r>
      <w:proofErr w:type="gramEnd"/>
    </w:p>
    <w:p w14:paraId="09247392" w14:textId="77777777" w:rsidR="00D0655E" w:rsidRPr="006A0E7B" w:rsidRDefault="00D0655E" w:rsidP="00D0655E">
      <w:pPr>
        <w:rPr>
          <w:rStyle w:val="StyleStyleBold12pt"/>
          <w:rFonts w:asciiTheme="majorHAnsi" w:hAnsiTheme="majorHAnsi"/>
          <w:b w:val="0"/>
          <w:sz w:val="16"/>
          <w:szCs w:val="16"/>
        </w:rPr>
      </w:pPr>
      <w:r w:rsidRPr="006A0E7B">
        <w:rPr>
          <w:rStyle w:val="StyleStyleBold12pt"/>
          <w:rFonts w:asciiTheme="majorHAnsi" w:hAnsiTheme="majorHAnsi"/>
          <w:b w:val="0"/>
          <w:sz w:val="16"/>
          <w:szCs w:val="16"/>
        </w:rPr>
        <w:t>Fair Share</w:t>
      </w:r>
      <w:proofErr w:type="gramStart"/>
      <w:r w:rsidRPr="006A0E7B">
        <w:rPr>
          <w:rStyle w:val="StyleStyleBold12pt"/>
          <w:rFonts w:asciiTheme="majorHAnsi" w:hAnsiTheme="majorHAnsi"/>
          <w:b w:val="0"/>
          <w:sz w:val="16"/>
          <w:szCs w:val="16"/>
        </w:rPr>
        <w:t>?.</w:t>
      </w:r>
      <w:proofErr w:type="gramEnd"/>
      <w:r w:rsidRPr="006A0E7B">
        <w:rPr>
          <w:rStyle w:val="StyleStyleBold12pt"/>
          <w:rFonts w:asciiTheme="majorHAnsi" w:hAnsiTheme="majorHAnsi"/>
          <w:b w:val="0"/>
          <w:sz w:val="16"/>
          <w:szCs w:val="16"/>
        </w:rPr>
        <w:t xml:space="preserve"> Journal of International Women's Studies, 1(2), 43-44.)</w:t>
      </w:r>
    </w:p>
    <w:p w14:paraId="56725598" w14:textId="77777777" w:rsidR="00D0655E" w:rsidRPr="006A0E7B" w:rsidRDefault="00D0655E" w:rsidP="00D0655E">
      <w:pPr>
        <w:rPr>
          <w:rFonts w:asciiTheme="majorHAnsi" w:hAnsiTheme="majorHAnsi"/>
          <w:sz w:val="16"/>
          <w:szCs w:val="16"/>
        </w:rPr>
      </w:pPr>
      <w:r w:rsidRPr="006A0E7B">
        <w:rPr>
          <w:rStyle w:val="StyleBoldUnderline"/>
          <w:rFonts w:asciiTheme="majorHAnsi" w:hAnsiTheme="majorHAnsi"/>
        </w:rPr>
        <w:t>Since</w:t>
      </w:r>
      <w:r w:rsidRPr="006A0E7B">
        <w:rPr>
          <w:rFonts w:asciiTheme="majorHAnsi" w:hAnsiTheme="majorHAnsi"/>
          <w:sz w:val="16"/>
          <w:szCs w:val="16"/>
        </w:rPr>
        <w:t xml:space="preserve"> the NAALC was brought into force in </w:t>
      </w:r>
      <w:r w:rsidRPr="006A0E7B">
        <w:rPr>
          <w:rStyle w:val="StyleBoldUnderline"/>
          <w:rFonts w:asciiTheme="majorHAnsi" w:hAnsiTheme="majorHAnsi"/>
        </w:rPr>
        <w:t>1994, there have been 22 complaints ¶ filed by the three NAFTA Parties</w:t>
      </w:r>
      <w:r w:rsidRPr="006A0E7B">
        <w:rPr>
          <w:rFonts w:asciiTheme="majorHAnsi" w:hAnsiTheme="majorHAnsi"/>
          <w:sz w:val="16"/>
          <w:szCs w:val="16"/>
        </w:rPr>
        <w:t>.125 The United States has filed 14 complaints</w:t>
      </w:r>
      <w:proofErr w:type="gramStart"/>
      <w:r w:rsidRPr="006A0E7B">
        <w:rPr>
          <w:rFonts w:asciiTheme="majorHAnsi" w:hAnsiTheme="majorHAnsi"/>
          <w:sz w:val="16"/>
          <w:szCs w:val="16"/>
        </w:rPr>
        <w:t>,126</w:t>
      </w:r>
      <w:proofErr w:type="gramEnd"/>
      <w:r w:rsidRPr="006A0E7B">
        <w:rPr>
          <w:rFonts w:asciiTheme="majorHAnsi" w:hAnsiTheme="majorHAnsi"/>
          <w:sz w:val="16"/>
          <w:szCs w:val="16"/>
        </w:rPr>
        <w:t xml:space="preserve">¶ Mexico has filed five complaints,127 and Canada has filed three.128 Of these 22 ¶ complaints, ten have gone to ministerial consultations.129 </w:t>
      </w:r>
      <w:r w:rsidRPr="006A0E7B">
        <w:rPr>
          <w:rStyle w:val="StyleBoldUnderline"/>
          <w:rFonts w:asciiTheme="majorHAnsi" w:hAnsiTheme="majorHAnsi"/>
        </w:rPr>
        <w:t>None of the complaints have ¶ gone further than ministerial consultations.</w:t>
      </w:r>
      <w:r w:rsidRPr="006A0E7B">
        <w:rPr>
          <w:rFonts w:asciiTheme="majorHAnsi" w:hAnsiTheme="majorHAnsi"/>
          <w:sz w:val="16"/>
          <w:szCs w:val="16"/>
        </w:rPr>
        <w:t xml:space="preserve">¶ In the complaint by the Mexican NAO against the United States, several issues ¶ were ignored. Although this was a complaint that was based on the issue of freedom of ¶ association, this is a unique case because the employees were of one gender and ethnicity ¶ (i.e., Hispanic females). </w:t>
      </w:r>
      <w:r w:rsidRPr="006A0E7B">
        <w:rPr>
          <w:rStyle w:val="StyleBoldUnderline"/>
          <w:rFonts w:asciiTheme="majorHAnsi" w:hAnsiTheme="majorHAnsi"/>
        </w:rPr>
        <w:t xml:space="preserve">The Mexican NAO’s final report </w:t>
      </w:r>
      <w:r w:rsidRPr="006A0E7B">
        <w:rPr>
          <w:rFonts w:asciiTheme="majorHAnsi" w:hAnsiTheme="majorHAnsi"/>
          <w:sz w:val="16"/>
          <w:szCs w:val="16"/>
        </w:rPr>
        <w:t xml:space="preserve">dealt with the major issues of ¶ the missed union vote and the sudden plant closing, but it </w:t>
      </w:r>
      <w:r w:rsidRPr="006A0E7B">
        <w:rPr>
          <w:rStyle w:val="StyleBoldUnderline"/>
          <w:rFonts w:asciiTheme="majorHAnsi" w:hAnsiTheme="majorHAnsi"/>
        </w:rPr>
        <w:t>missed</w:t>
      </w:r>
      <w:r w:rsidRPr="006A0E7B">
        <w:rPr>
          <w:rFonts w:asciiTheme="majorHAnsi" w:hAnsiTheme="majorHAnsi"/>
          <w:sz w:val="16"/>
          <w:szCs w:val="16"/>
        </w:rPr>
        <w:t xml:space="preserve"> other </w:t>
      </w:r>
      <w:r w:rsidRPr="006A0E7B">
        <w:rPr>
          <w:rStyle w:val="StyleBoldUnderline"/>
          <w:rFonts w:asciiTheme="majorHAnsi" w:hAnsiTheme="majorHAnsi"/>
        </w:rPr>
        <w:t>issues such as ¶ unsafe working conditions and pay discrimination</w:t>
      </w:r>
      <w:r w:rsidRPr="006A0E7B">
        <w:rPr>
          <w:rFonts w:asciiTheme="majorHAnsi" w:hAnsiTheme="majorHAnsi"/>
          <w:sz w:val="16"/>
          <w:szCs w:val="16"/>
        </w:rPr>
        <w:t xml:space="preserve">. </w:t>
      </w:r>
      <w:r w:rsidRPr="006A0E7B">
        <w:rPr>
          <w:rStyle w:val="StyleBoldUnderline"/>
          <w:rFonts w:asciiTheme="majorHAnsi" w:hAnsiTheme="majorHAnsi"/>
        </w:rPr>
        <w:t>Even though these were the issues ¶ that brought up the union vote to begin with, they were virtually ignored during ¶ ministerial consultations and subsequent hearings</w:t>
      </w:r>
      <w:proofErr w:type="gramStart"/>
      <w:r w:rsidRPr="006A0E7B">
        <w:rPr>
          <w:rStyle w:val="StyleBoldUnderline"/>
          <w:rFonts w:asciiTheme="majorHAnsi" w:hAnsiTheme="majorHAnsi"/>
        </w:rPr>
        <w:t>.¶</w:t>
      </w:r>
      <w:proofErr w:type="gramEnd"/>
      <w:r w:rsidRPr="006A0E7B">
        <w:rPr>
          <w:rStyle w:val="StyleBoldUnderline"/>
          <w:rFonts w:asciiTheme="majorHAnsi" w:hAnsiTheme="majorHAnsi"/>
        </w:rPr>
        <w:t xml:space="preserve"> In the U.S. complaint against Mexico, the Ministerial Council let go of a golden ¶ opportunity to study the effects of sex discrimination in the workplace</w:t>
      </w:r>
      <w:r w:rsidRPr="006A0E7B">
        <w:rPr>
          <w:rFonts w:asciiTheme="majorHAnsi" w:hAnsiTheme="majorHAnsi"/>
          <w:sz w:val="16"/>
          <w:szCs w:val="16"/>
        </w:rPr>
        <w:t xml:space="preserve">. The Secretariat ¶ report on the Merida conference has not yet been made public, but it will probably be the last action taken on this complaint.130 I really had hoped that an Evaluation Committee of ¶ Experts (ECE) would have been formed to review this situation.131 There are obviously ¶ some interpretations within the Mexican Federal Labor Law that require clarification. ¶ </w:t>
      </w:r>
      <w:proofErr w:type="gramStart"/>
      <w:r w:rsidRPr="006A0E7B">
        <w:rPr>
          <w:rFonts w:asciiTheme="majorHAnsi" w:hAnsiTheme="majorHAnsi"/>
          <w:sz w:val="16"/>
          <w:szCs w:val="16"/>
        </w:rPr>
        <w:t>And</w:t>
      </w:r>
      <w:proofErr w:type="gramEnd"/>
      <w:r w:rsidRPr="006A0E7B">
        <w:rPr>
          <w:rFonts w:asciiTheme="majorHAnsi" w:hAnsiTheme="majorHAnsi"/>
          <w:sz w:val="16"/>
          <w:szCs w:val="16"/>
        </w:rPr>
        <w:t xml:space="preserve"> if it is proven that the companies are discriminating against women, then sanctions ¶ against the companies should be imposed. But, at the very least, a plan of action to study ¶ the effects of sex discrimination in the workplace should be put in place. If this step is ¶ taken, the study should conclude with policy recommendations for laws and enforcement ¶ of those laws in Mexico</w:t>
      </w:r>
      <w:proofErr w:type="gramStart"/>
      <w:r w:rsidRPr="006A0E7B">
        <w:rPr>
          <w:rFonts w:asciiTheme="majorHAnsi" w:hAnsiTheme="majorHAnsi"/>
          <w:sz w:val="16"/>
          <w:szCs w:val="16"/>
        </w:rPr>
        <w:t>.¶</w:t>
      </w:r>
      <w:proofErr w:type="gramEnd"/>
      <w:r w:rsidRPr="006A0E7B">
        <w:rPr>
          <w:rFonts w:asciiTheme="majorHAnsi" w:hAnsiTheme="majorHAnsi"/>
          <w:sz w:val="16"/>
          <w:szCs w:val="16"/>
        </w:rPr>
        <w:t xml:space="preserve"> </w:t>
      </w:r>
      <w:r w:rsidRPr="006A0E7B">
        <w:rPr>
          <w:rStyle w:val="StyleBoldUnderline"/>
          <w:rFonts w:asciiTheme="majorHAnsi" w:hAnsiTheme="majorHAnsi"/>
        </w:rPr>
        <w:t xml:space="preserve">It is still too early to determine whether the NAALC will be an effective tool for ¶ improving working conditions for women. </w:t>
      </w:r>
      <w:r w:rsidRPr="006A0E7B">
        <w:rPr>
          <w:rStyle w:val="StyleBoldUnderline"/>
          <w:rFonts w:asciiTheme="majorHAnsi" w:hAnsiTheme="majorHAnsi"/>
          <w:sz w:val="16"/>
        </w:rPr>
        <w:t>Thus</w:t>
      </w:r>
      <w:r w:rsidRPr="006A0E7B">
        <w:rPr>
          <w:rFonts w:asciiTheme="majorHAnsi" w:hAnsiTheme="majorHAnsi"/>
          <w:sz w:val="16"/>
          <w:szCs w:val="16"/>
        </w:rPr>
        <w:t xml:space="preserve"> far, there has only been one complaint ¶ filed that specifically deals with the rights of working women. The outcome of this case ¶ is still pending but </w:t>
      </w:r>
      <w:r w:rsidRPr="006A0E7B">
        <w:rPr>
          <w:rStyle w:val="StyleBoldUnderline"/>
          <w:rFonts w:asciiTheme="majorHAnsi" w:hAnsiTheme="majorHAnsi"/>
        </w:rPr>
        <w:t>it is safe to say that the more serious dispute resolution steps in the ¶ NAALC will not be implemented</w:t>
      </w:r>
      <w:r w:rsidRPr="006A0E7B">
        <w:rPr>
          <w:rFonts w:asciiTheme="majorHAnsi" w:hAnsiTheme="majorHAnsi"/>
          <w:sz w:val="16"/>
          <w:szCs w:val="16"/>
        </w:rPr>
        <w:t>. How this will affect issues such as affirmative action, ¶ pay equity, sexual harassment, parental leave, day care, and other issues important to ¶ female workers remains to be seen</w:t>
      </w:r>
      <w:proofErr w:type="gramStart"/>
      <w:r w:rsidRPr="006A0E7B">
        <w:rPr>
          <w:rFonts w:asciiTheme="majorHAnsi" w:hAnsiTheme="majorHAnsi"/>
          <w:sz w:val="16"/>
          <w:szCs w:val="16"/>
        </w:rPr>
        <w:t>.¶</w:t>
      </w:r>
      <w:proofErr w:type="gramEnd"/>
      <w:r w:rsidRPr="006A0E7B">
        <w:rPr>
          <w:rFonts w:asciiTheme="majorHAnsi" w:hAnsiTheme="majorHAnsi"/>
          <w:sz w:val="16"/>
          <w:szCs w:val="16"/>
        </w:rPr>
        <w:t xml:space="preserve"> Bringing the North American Agreement on Labor Cooperation into force has, for ¶ the most part, been an integral part of fair trade among the three NAFTA Parties. ¶ </w:t>
      </w:r>
      <w:proofErr w:type="gramStart"/>
      <w:r w:rsidRPr="006A0E7B">
        <w:rPr>
          <w:rFonts w:asciiTheme="majorHAnsi" w:hAnsiTheme="majorHAnsi"/>
          <w:sz w:val="16"/>
          <w:szCs w:val="16"/>
        </w:rPr>
        <w:t>However</w:t>
      </w:r>
      <w:proofErr w:type="gramEnd"/>
      <w:r w:rsidRPr="006A0E7B">
        <w:rPr>
          <w:rFonts w:asciiTheme="majorHAnsi" w:hAnsiTheme="majorHAnsi"/>
          <w:sz w:val="16"/>
          <w:szCs w:val="16"/>
        </w:rPr>
        <w:t xml:space="preserve">, the agreement should not be used as a political tool to dictate the labor policies ¶ of one country to another. The agreement should be used to ensure that fair employment ¶ practices are put into place. </w:t>
      </w:r>
      <w:r w:rsidRPr="006A0E7B">
        <w:rPr>
          <w:rStyle w:val="StyleBoldUnderline"/>
          <w:rFonts w:asciiTheme="majorHAnsi" w:hAnsiTheme="majorHAnsi"/>
        </w:rPr>
        <w:t>Are women getting their fare share under the NAFTA? I ¶ would give a qualified no to this.</w:t>
      </w:r>
      <w:r w:rsidRPr="006A0E7B">
        <w:rPr>
          <w:rFonts w:asciiTheme="majorHAnsi" w:hAnsiTheme="majorHAnsi"/>
          <w:sz w:val="16"/>
          <w:szCs w:val="16"/>
        </w:rPr>
        <w:t xml:space="preserve"> While the Council has been looking out for the ¶ interests of workers, it especially needs to look out for the special needs of female ¶ workers. The NAALC is now six years old -- still a relatively new agreement. As time ¶ progresses and more countries are added to the NAFTA, more opportunities will present ¶ itself to looking out for the world’s female workers.</w:t>
      </w:r>
    </w:p>
    <w:p w14:paraId="434575F1" w14:textId="77777777" w:rsidR="00D0655E" w:rsidRPr="006A0E7B" w:rsidRDefault="00D0655E" w:rsidP="00D0655E">
      <w:pPr>
        <w:rPr>
          <w:rFonts w:asciiTheme="majorHAnsi" w:hAnsiTheme="majorHAnsi"/>
        </w:rPr>
      </w:pPr>
    </w:p>
    <w:p w14:paraId="625BD12B" w14:textId="77777777" w:rsidR="00D0655E" w:rsidRPr="006A0E7B" w:rsidRDefault="00D0655E" w:rsidP="00D0655E">
      <w:pPr>
        <w:pStyle w:val="Heading4"/>
      </w:pPr>
      <w:r w:rsidRPr="006A0E7B">
        <w:t xml:space="preserve">And these corporations exploit cheap foreign labor and subject them to terrible conditions </w:t>
      </w:r>
    </w:p>
    <w:p w14:paraId="7774560E" w14:textId="77777777" w:rsidR="00D0655E" w:rsidRPr="006A0E7B" w:rsidRDefault="00D0655E" w:rsidP="00D0655E">
      <w:pPr>
        <w:rPr>
          <w:rStyle w:val="StyleStyleBold12pt"/>
          <w:rFonts w:asciiTheme="majorHAnsi" w:hAnsiTheme="majorHAnsi"/>
          <w:b w:val="0"/>
          <w:sz w:val="16"/>
          <w:szCs w:val="16"/>
        </w:rPr>
      </w:pPr>
      <w:proofErr w:type="spellStart"/>
      <w:r w:rsidRPr="006A0E7B">
        <w:rPr>
          <w:rStyle w:val="StyleStyleBold12pt"/>
          <w:rFonts w:asciiTheme="majorHAnsi" w:hAnsiTheme="majorHAnsi"/>
        </w:rPr>
        <w:t>Kelson</w:t>
      </w:r>
      <w:proofErr w:type="spellEnd"/>
      <w:r w:rsidRPr="006A0E7B">
        <w:rPr>
          <w:rStyle w:val="StyleStyleBold12pt"/>
          <w:rFonts w:asciiTheme="majorHAnsi" w:hAnsiTheme="majorHAnsi"/>
        </w:rPr>
        <w:t xml:space="preserve"> 2000</w:t>
      </w:r>
      <w:r w:rsidRPr="006A0E7B">
        <w:rPr>
          <w:rStyle w:val="StyleStyleBold12pt"/>
          <w:rFonts w:asciiTheme="majorHAnsi" w:hAnsiTheme="majorHAnsi"/>
          <w:b w:val="0"/>
          <w:sz w:val="16"/>
        </w:rPr>
        <w:t xml:space="preserve">  (</w:t>
      </w:r>
      <w:r w:rsidRPr="006A0E7B">
        <w:rPr>
          <w:rStyle w:val="StyleStyleBold12pt"/>
          <w:rFonts w:asciiTheme="majorHAnsi" w:hAnsiTheme="majorHAnsi"/>
          <w:b w:val="0"/>
          <w:sz w:val="16"/>
          <w:szCs w:val="16"/>
        </w:rPr>
        <w:t>Gregory A</w:t>
      </w:r>
      <w:proofErr w:type="gramStart"/>
      <w:r w:rsidRPr="006A0E7B">
        <w:rPr>
          <w:rStyle w:val="StyleStyleBold12pt"/>
          <w:rFonts w:asciiTheme="majorHAnsi" w:hAnsiTheme="majorHAnsi"/>
          <w:b w:val="0"/>
          <w:sz w:val="16"/>
          <w:szCs w:val="16"/>
        </w:rPr>
        <w:t>,  Executive</w:t>
      </w:r>
      <w:proofErr w:type="gramEnd"/>
      <w:r w:rsidRPr="006A0E7B">
        <w:rPr>
          <w:rStyle w:val="StyleStyleBold12pt"/>
          <w:rFonts w:asciiTheme="majorHAnsi" w:hAnsiTheme="majorHAnsi"/>
          <w:b w:val="0"/>
          <w:sz w:val="16"/>
          <w:szCs w:val="16"/>
        </w:rPr>
        <w:t xml:space="preserve"> Director of the Institute for Women and Children's Policy, an international policymaking think-tank in </w:t>
      </w:r>
      <w:proofErr w:type="spellStart"/>
      <w:r w:rsidRPr="006A0E7B">
        <w:rPr>
          <w:rStyle w:val="StyleStyleBold12pt"/>
          <w:rFonts w:asciiTheme="majorHAnsi" w:hAnsiTheme="majorHAnsi"/>
          <w:b w:val="0"/>
          <w:sz w:val="16"/>
          <w:szCs w:val="16"/>
        </w:rPr>
        <w:t>Chicag</w:t>
      </w:r>
      <w:proofErr w:type="spellEnd"/>
      <w:r w:rsidRPr="006A0E7B">
        <w:rPr>
          <w:rStyle w:val="StyleStyleBold12pt"/>
          <w:rFonts w:asciiTheme="majorHAnsi" w:hAnsiTheme="majorHAnsi"/>
          <w:b w:val="0"/>
          <w:sz w:val="16"/>
          <w:szCs w:val="16"/>
        </w:rPr>
        <w:t xml:space="preserve">,. International Labor Policies and the North American Free Trade Agreement: Are Women Getting </w:t>
      </w:r>
      <w:proofErr w:type="gramStart"/>
      <w:r w:rsidRPr="006A0E7B">
        <w:rPr>
          <w:rStyle w:val="StyleStyleBold12pt"/>
          <w:rFonts w:asciiTheme="majorHAnsi" w:hAnsiTheme="majorHAnsi"/>
          <w:b w:val="0"/>
          <w:sz w:val="16"/>
          <w:szCs w:val="16"/>
        </w:rPr>
        <w:t>Their</w:t>
      </w:r>
      <w:proofErr w:type="gramEnd"/>
    </w:p>
    <w:p w14:paraId="45164575" w14:textId="77777777" w:rsidR="00D0655E" w:rsidRPr="006A0E7B" w:rsidRDefault="00D0655E" w:rsidP="00D0655E">
      <w:pPr>
        <w:rPr>
          <w:rStyle w:val="StyleStyleBold12pt"/>
          <w:rFonts w:asciiTheme="majorHAnsi" w:hAnsiTheme="majorHAnsi"/>
          <w:b w:val="0"/>
          <w:sz w:val="16"/>
          <w:szCs w:val="16"/>
        </w:rPr>
      </w:pPr>
      <w:r w:rsidRPr="006A0E7B">
        <w:rPr>
          <w:rStyle w:val="StyleStyleBold12pt"/>
          <w:rFonts w:asciiTheme="majorHAnsi" w:hAnsiTheme="majorHAnsi"/>
          <w:b w:val="0"/>
          <w:sz w:val="16"/>
          <w:szCs w:val="16"/>
        </w:rPr>
        <w:t>Fair Share</w:t>
      </w:r>
      <w:proofErr w:type="gramStart"/>
      <w:r w:rsidRPr="006A0E7B">
        <w:rPr>
          <w:rStyle w:val="StyleStyleBold12pt"/>
          <w:rFonts w:asciiTheme="majorHAnsi" w:hAnsiTheme="majorHAnsi"/>
          <w:b w:val="0"/>
          <w:sz w:val="16"/>
          <w:szCs w:val="16"/>
        </w:rPr>
        <w:t>?.</w:t>
      </w:r>
      <w:proofErr w:type="gramEnd"/>
      <w:r w:rsidRPr="006A0E7B">
        <w:rPr>
          <w:rStyle w:val="StyleStyleBold12pt"/>
          <w:rFonts w:asciiTheme="majorHAnsi" w:hAnsiTheme="majorHAnsi"/>
          <w:b w:val="0"/>
          <w:sz w:val="16"/>
          <w:szCs w:val="16"/>
        </w:rPr>
        <w:t xml:space="preserve"> Journal of International Women's Studies, 1(2), 33-34.)</w:t>
      </w:r>
    </w:p>
    <w:p w14:paraId="0273626A" w14:textId="77777777" w:rsidR="00D0655E" w:rsidRPr="006A0E7B" w:rsidRDefault="00D0655E" w:rsidP="00D0655E">
      <w:pPr>
        <w:rPr>
          <w:rFonts w:asciiTheme="majorHAnsi" w:hAnsiTheme="majorHAnsi"/>
          <w:sz w:val="16"/>
          <w:szCs w:val="16"/>
        </w:rPr>
      </w:pPr>
      <w:r w:rsidRPr="006A0E7B">
        <w:rPr>
          <w:rFonts w:asciiTheme="majorHAnsi" w:hAnsiTheme="majorHAnsi"/>
          <w:sz w:val="16"/>
          <w:szCs w:val="16"/>
        </w:rPr>
        <w:t xml:space="preserve">However, soon </w:t>
      </w:r>
      <w:r w:rsidRPr="006A0E7B">
        <w:rPr>
          <w:rStyle w:val="StyleBoldUnderline"/>
          <w:rFonts w:asciiTheme="majorHAnsi" w:hAnsiTheme="majorHAnsi"/>
        </w:rPr>
        <w:t>after</w:t>
      </w:r>
      <w:r w:rsidRPr="006A0E7B">
        <w:rPr>
          <w:rFonts w:asciiTheme="majorHAnsi" w:hAnsiTheme="majorHAnsi"/>
          <w:sz w:val="16"/>
          <w:szCs w:val="16"/>
        </w:rPr>
        <w:t xml:space="preserve"> acquiring LCF, Sprint discovered that the </w:t>
      </w:r>
      <w:r w:rsidRPr="006A0E7B">
        <w:rPr>
          <w:rStyle w:val="StyleBoldUnderline"/>
          <w:rFonts w:asciiTheme="majorHAnsi" w:hAnsiTheme="majorHAnsi"/>
        </w:rPr>
        <w:t>business was not ¶ producing the profits that it expected</w:t>
      </w:r>
      <w:r w:rsidRPr="006A0E7B">
        <w:rPr>
          <w:rFonts w:asciiTheme="majorHAnsi" w:hAnsiTheme="majorHAnsi"/>
          <w:sz w:val="16"/>
          <w:szCs w:val="16"/>
        </w:rPr>
        <w:t xml:space="preserve">. After </w:t>
      </w:r>
      <w:r w:rsidRPr="006A0E7B">
        <w:rPr>
          <w:rStyle w:val="StyleBoldUnderline"/>
          <w:rFonts w:asciiTheme="majorHAnsi" w:hAnsiTheme="majorHAnsi"/>
        </w:rPr>
        <w:t>moving its operations</w:t>
      </w:r>
      <w:r w:rsidRPr="006A0E7B">
        <w:rPr>
          <w:rFonts w:asciiTheme="majorHAnsi" w:hAnsiTheme="majorHAnsi"/>
          <w:sz w:val="16"/>
          <w:szCs w:val="16"/>
        </w:rPr>
        <w:t xml:space="preserve"> from San Rafael, </w:t>
      </w:r>
      <w:r w:rsidRPr="006A0E7B">
        <w:rPr>
          <w:rFonts w:asciiTheme="majorHAnsi" w:hAnsiTheme="majorHAnsi"/>
          <w:sz w:val="12"/>
          <w:szCs w:val="16"/>
        </w:rPr>
        <w:t xml:space="preserve">¶ </w:t>
      </w:r>
      <w:r w:rsidRPr="006A0E7B">
        <w:rPr>
          <w:rFonts w:asciiTheme="majorHAnsi" w:hAnsiTheme="majorHAnsi"/>
          <w:sz w:val="16"/>
          <w:szCs w:val="16"/>
        </w:rPr>
        <w:t xml:space="preserve">California, to San Francisco, </w:t>
      </w:r>
      <w:r w:rsidRPr="006A0E7B">
        <w:rPr>
          <w:rStyle w:val="StyleBoldUnderline"/>
          <w:rFonts w:asciiTheme="majorHAnsi" w:hAnsiTheme="majorHAnsi"/>
        </w:rPr>
        <w:t>to seek out a larger workforce pool</w:t>
      </w:r>
      <w:r w:rsidRPr="006A0E7B">
        <w:rPr>
          <w:rFonts w:asciiTheme="majorHAnsi" w:hAnsiTheme="majorHAnsi"/>
          <w:sz w:val="16"/>
          <w:szCs w:val="16"/>
        </w:rPr>
        <w:t xml:space="preserve">, Sprint discovered that </w:t>
      </w:r>
      <w:r w:rsidRPr="006A0E7B">
        <w:rPr>
          <w:rFonts w:asciiTheme="majorHAnsi" w:hAnsiTheme="majorHAnsi"/>
          <w:sz w:val="12"/>
          <w:szCs w:val="16"/>
        </w:rPr>
        <w:t xml:space="preserve">¶ </w:t>
      </w:r>
      <w:r w:rsidRPr="006A0E7B">
        <w:rPr>
          <w:rStyle w:val="StyleBoldUnderline"/>
          <w:rFonts w:asciiTheme="majorHAnsi" w:hAnsiTheme="majorHAnsi"/>
        </w:rPr>
        <w:t xml:space="preserve">most </w:t>
      </w:r>
      <w:r w:rsidRPr="006A0E7B">
        <w:rPr>
          <w:rFonts w:asciiTheme="majorHAnsi" w:hAnsiTheme="majorHAnsi"/>
          <w:sz w:val="16"/>
          <w:szCs w:val="16"/>
        </w:rPr>
        <w:t xml:space="preserve">of LCF’s </w:t>
      </w:r>
      <w:r w:rsidRPr="006A0E7B">
        <w:rPr>
          <w:rStyle w:val="StyleBoldUnderline"/>
          <w:rFonts w:asciiTheme="majorHAnsi" w:hAnsiTheme="majorHAnsi"/>
        </w:rPr>
        <w:t>employees were undocumented aliens</w:t>
      </w:r>
      <w:r w:rsidRPr="006A0E7B">
        <w:rPr>
          <w:rFonts w:asciiTheme="majorHAnsi" w:hAnsiTheme="majorHAnsi"/>
          <w:sz w:val="16"/>
          <w:szCs w:val="16"/>
        </w:rPr>
        <w:t xml:space="preserve"> and sued to rescind the purchase </w:t>
      </w:r>
      <w:r w:rsidRPr="006A0E7B">
        <w:rPr>
          <w:rFonts w:asciiTheme="majorHAnsi" w:hAnsiTheme="majorHAnsi"/>
          <w:sz w:val="12"/>
          <w:szCs w:val="16"/>
        </w:rPr>
        <w:t xml:space="preserve">¶ </w:t>
      </w:r>
      <w:r w:rsidRPr="006A0E7B">
        <w:rPr>
          <w:rFonts w:asciiTheme="majorHAnsi" w:hAnsiTheme="majorHAnsi"/>
          <w:sz w:val="16"/>
          <w:szCs w:val="16"/>
        </w:rPr>
        <w:t xml:space="preserve">agreement. A settlement was reached with LCF in 1994 and Sprint retained LCF at a </w:t>
      </w:r>
      <w:r w:rsidRPr="006A0E7B">
        <w:rPr>
          <w:rFonts w:asciiTheme="majorHAnsi" w:hAnsiTheme="majorHAnsi"/>
          <w:sz w:val="12"/>
          <w:szCs w:val="16"/>
        </w:rPr>
        <w:t xml:space="preserve">¶ </w:t>
      </w:r>
      <w:r w:rsidRPr="006A0E7B">
        <w:rPr>
          <w:rFonts w:asciiTheme="majorHAnsi" w:hAnsiTheme="majorHAnsi"/>
          <w:sz w:val="16"/>
          <w:szCs w:val="16"/>
        </w:rPr>
        <w:t>reduced purchase price.47</w:t>
      </w:r>
      <w:r w:rsidRPr="006A0E7B">
        <w:rPr>
          <w:rFonts w:asciiTheme="majorHAnsi" w:hAnsiTheme="majorHAnsi"/>
          <w:sz w:val="12"/>
          <w:szCs w:val="16"/>
        </w:rPr>
        <w:t xml:space="preserve">¶ </w:t>
      </w:r>
      <w:proofErr w:type="gramStart"/>
      <w:r w:rsidRPr="006A0E7B">
        <w:rPr>
          <w:rFonts w:asciiTheme="majorHAnsi" w:hAnsiTheme="majorHAnsi"/>
          <w:sz w:val="16"/>
          <w:szCs w:val="16"/>
        </w:rPr>
        <w:t>During</w:t>
      </w:r>
      <w:proofErr w:type="gramEnd"/>
      <w:r w:rsidRPr="006A0E7B">
        <w:rPr>
          <w:rFonts w:asciiTheme="majorHAnsi" w:hAnsiTheme="majorHAnsi"/>
          <w:sz w:val="16"/>
          <w:szCs w:val="16"/>
        </w:rPr>
        <w:t xml:space="preserve"> the lawsuit with LCF to rescind the purchase price, Sprint did not invest </w:t>
      </w:r>
      <w:r w:rsidRPr="006A0E7B">
        <w:rPr>
          <w:rFonts w:asciiTheme="majorHAnsi" w:hAnsiTheme="majorHAnsi"/>
          <w:sz w:val="12"/>
          <w:szCs w:val="16"/>
        </w:rPr>
        <w:t xml:space="preserve">¶ </w:t>
      </w:r>
      <w:r w:rsidRPr="006A0E7B">
        <w:rPr>
          <w:rFonts w:asciiTheme="majorHAnsi" w:hAnsiTheme="majorHAnsi"/>
          <w:sz w:val="16"/>
          <w:szCs w:val="16"/>
        </w:rPr>
        <w:t xml:space="preserve">significant time or money into the operations of LCF. An economic analysis from Sprint </w:t>
      </w:r>
      <w:r w:rsidRPr="006A0E7B">
        <w:rPr>
          <w:rFonts w:asciiTheme="majorHAnsi" w:hAnsiTheme="majorHAnsi"/>
          <w:sz w:val="12"/>
          <w:szCs w:val="16"/>
        </w:rPr>
        <w:t xml:space="preserve">¶ </w:t>
      </w:r>
      <w:r w:rsidRPr="006A0E7B">
        <w:rPr>
          <w:rFonts w:asciiTheme="majorHAnsi" w:hAnsiTheme="majorHAnsi"/>
          <w:sz w:val="16"/>
          <w:szCs w:val="16"/>
        </w:rPr>
        <w:t xml:space="preserve">soon uncovered that LCF, which had been projected to make a profit of $8 million in </w:t>
      </w:r>
      <w:r w:rsidRPr="006A0E7B">
        <w:rPr>
          <w:rFonts w:asciiTheme="majorHAnsi" w:hAnsiTheme="majorHAnsi"/>
          <w:sz w:val="12"/>
          <w:szCs w:val="16"/>
        </w:rPr>
        <w:t xml:space="preserve">¶ </w:t>
      </w:r>
      <w:r w:rsidRPr="006A0E7B">
        <w:rPr>
          <w:rFonts w:asciiTheme="majorHAnsi" w:hAnsiTheme="majorHAnsi"/>
          <w:sz w:val="16"/>
          <w:szCs w:val="16"/>
        </w:rPr>
        <w:t xml:space="preserve">1994, would lose $4 million that year.48 LCF was actually losing more customers than it </w:t>
      </w:r>
      <w:r w:rsidRPr="006A0E7B">
        <w:rPr>
          <w:rFonts w:asciiTheme="majorHAnsi" w:hAnsiTheme="majorHAnsi"/>
          <w:sz w:val="12"/>
          <w:szCs w:val="16"/>
        </w:rPr>
        <w:t xml:space="preserve">¶ </w:t>
      </w:r>
      <w:r w:rsidRPr="006A0E7B">
        <w:rPr>
          <w:rFonts w:asciiTheme="majorHAnsi" w:hAnsiTheme="majorHAnsi"/>
          <w:sz w:val="16"/>
          <w:szCs w:val="16"/>
        </w:rPr>
        <w:t>was gaining.49</w:t>
      </w:r>
      <w:r w:rsidRPr="006A0E7B">
        <w:rPr>
          <w:rFonts w:asciiTheme="majorHAnsi" w:hAnsiTheme="majorHAnsi"/>
          <w:sz w:val="12"/>
          <w:szCs w:val="16"/>
        </w:rPr>
        <w:t xml:space="preserve">¶ </w:t>
      </w:r>
      <w:r w:rsidRPr="006A0E7B">
        <w:rPr>
          <w:rStyle w:val="StyleBoldUnderline"/>
          <w:rFonts w:asciiTheme="majorHAnsi" w:hAnsiTheme="majorHAnsi"/>
        </w:rPr>
        <w:t>About the same time, workers at LCF began a union organizing effort for better ¶ working conditions.50 Workers were paid $7.00 per hour, which was $5.00 less than their ¶ English-speaking counterparts</w:t>
      </w:r>
      <w:r w:rsidRPr="006A0E7B">
        <w:rPr>
          <w:rFonts w:asciiTheme="majorHAnsi" w:hAnsiTheme="majorHAnsi"/>
          <w:sz w:val="16"/>
          <w:szCs w:val="16"/>
        </w:rPr>
        <w:t xml:space="preserve">.51 Also key among the </w:t>
      </w:r>
      <w:r w:rsidRPr="006A0E7B">
        <w:rPr>
          <w:rStyle w:val="StyleBoldUnderline"/>
          <w:rFonts w:asciiTheme="majorHAnsi" w:hAnsiTheme="majorHAnsi"/>
        </w:rPr>
        <w:t>employee complaints were unpaid ¶ commissions and bathroom breaks. One worker stated that “[</w:t>
      </w:r>
      <w:proofErr w:type="gramStart"/>
      <w:r w:rsidRPr="006A0E7B">
        <w:rPr>
          <w:rStyle w:val="StyleBoldUnderline"/>
          <w:rFonts w:asciiTheme="majorHAnsi" w:hAnsiTheme="majorHAnsi"/>
        </w:rPr>
        <w:t>n]o</w:t>
      </w:r>
      <w:proofErr w:type="gramEnd"/>
      <w:r w:rsidRPr="006A0E7B">
        <w:rPr>
          <w:rStyle w:val="StyleBoldUnderline"/>
          <w:rFonts w:asciiTheme="majorHAnsi" w:hAnsiTheme="majorHAnsi"/>
        </w:rPr>
        <w:t xml:space="preserve"> matter how many new ¶ customers [the LCF workers] signed up, the workers never received sales ¶ commissions</w:t>
      </w:r>
      <w:r w:rsidRPr="006A0E7B">
        <w:rPr>
          <w:rFonts w:asciiTheme="majorHAnsi" w:hAnsiTheme="majorHAnsi"/>
          <w:sz w:val="16"/>
          <w:szCs w:val="16"/>
        </w:rPr>
        <w:t>.”</w:t>
      </w:r>
      <w:r w:rsidRPr="006A0E7B">
        <w:rPr>
          <w:rFonts w:asciiTheme="majorHAnsi" w:hAnsiTheme="majorHAnsi"/>
          <w:sz w:val="12"/>
          <w:szCs w:val="16"/>
        </w:rPr>
        <w:t xml:space="preserve">¶ </w:t>
      </w:r>
      <w:r w:rsidRPr="006A0E7B">
        <w:rPr>
          <w:rFonts w:asciiTheme="majorHAnsi" w:hAnsiTheme="majorHAnsi"/>
          <w:sz w:val="16"/>
          <w:szCs w:val="16"/>
        </w:rPr>
        <w:t xml:space="preserve">52 Rules were often changed concerning the commissions.53 </w:t>
      </w:r>
      <w:proofErr w:type="gramStart"/>
      <w:r w:rsidRPr="006A0E7B">
        <w:rPr>
          <w:rFonts w:asciiTheme="majorHAnsi" w:hAnsiTheme="majorHAnsi"/>
          <w:sz w:val="16"/>
          <w:szCs w:val="16"/>
        </w:rPr>
        <w:t>Concerning</w:t>
      </w:r>
      <w:proofErr w:type="gramEnd"/>
      <w:r w:rsidRPr="006A0E7B">
        <w:rPr>
          <w:rFonts w:asciiTheme="majorHAnsi" w:hAnsiTheme="majorHAnsi"/>
          <w:sz w:val="16"/>
          <w:szCs w:val="16"/>
        </w:rPr>
        <w:t xml:space="preserve"> </w:t>
      </w:r>
      <w:r w:rsidRPr="006A0E7B">
        <w:rPr>
          <w:rFonts w:asciiTheme="majorHAnsi" w:hAnsiTheme="majorHAnsi"/>
          <w:sz w:val="12"/>
          <w:szCs w:val="16"/>
        </w:rPr>
        <w:t xml:space="preserve">¶ </w:t>
      </w:r>
      <w:r w:rsidRPr="006A0E7B">
        <w:rPr>
          <w:rFonts w:asciiTheme="majorHAnsi" w:hAnsiTheme="majorHAnsi"/>
          <w:sz w:val="16"/>
          <w:szCs w:val="16"/>
        </w:rPr>
        <w:t xml:space="preserve">the bathroom breaks, the worker noted, “Sometimes we would ask to take a bathroom </w:t>
      </w:r>
      <w:r w:rsidRPr="006A0E7B">
        <w:rPr>
          <w:rFonts w:asciiTheme="majorHAnsi" w:hAnsiTheme="majorHAnsi"/>
          <w:sz w:val="12"/>
          <w:szCs w:val="16"/>
        </w:rPr>
        <w:t xml:space="preserve">¶ </w:t>
      </w:r>
      <w:r w:rsidRPr="006A0E7B">
        <w:rPr>
          <w:rFonts w:asciiTheme="majorHAnsi" w:hAnsiTheme="majorHAnsi"/>
          <w:sz w:val="16"/>
          <w:szCs w:val="16"/>
        </w:rPr>
        <w:t>break, but we were told to wait until our regular break.”</w:t>
      </w:r>
      <w:r w:rsidRPr="006A0E7B">
        <w:rPr>
          <w:rFonts w:asciiTheme="majorHAnsi" w:hAnsiTheme="majorHAnsi"/>
          <w:sz w:val="12"/>
          <w:szCs w:val="16"/>
        </w:rPr>
        <w:t xml:space="preserve">¶ </w:t>
      </w:r>
      <w:r w:rsidRPr="006A0E7B">
        <w:rPr>
          <w:rFonts w:asciiTheme="majorHAnsi" w:hAnsiTheme="majorHAnsi"/>
          <w:sz w:val="16"/>
          <w:szCs w:val="16"/>
        </w:rPr>
        <w:t xml:space="preserve">54 </w:t>
      </w:r>
      <w:proofErr w:type="gramStart"/>
      <w:r w:rsidRPr="006A0E7B">
        <w:rPr>
          <w:rFonts w:asciiTheme="majorHAnsi" w:hAnsiTheme="majorHAnsi"/>
          <w:sz w:val="16"/>
          <w:szCs w:val="16"/>
        </w:rPr>
        <w:t>Another</w:t>
      </w:r>
      <w:proofErr w:type="gramEnd"/>
      <w:r w:rsidRPr="006A0E7B">
        <w:rPr>
          <w:rFonts w:asciiTheme="majorHAnsi" w:hAnsiTheme="majorHAnsi"/>
          <w:sz w:val="16"/>
          <w:szCs w:val="16"/>
        </w:rPr>
        <w:t xml:space="preserve"> worker stated, “We </w:t>
      </w:r>
      <w:r w:rsidRPr="006A0E7B">
        <w:rPr>
          <w:rFonts w:asciiTheme="majorHAnsi" w:hAnsiTheme="majorHAnsi"/>
          <w:sz w:val="12"/>
          <w:szCs w:val="16"/>
        </w:rPr>
        <w:t xml:space="preserve">¶ </w:t>
      </w:r>
      <w:r w:rsidRPr="006A0E7B">
        <w:rPr>
          <w:rFonts w:asciiTheme="majorHAnsi" w:hAnsiTheme="majorHAnsi"/>
          <w:sz w:val="16"/>
          <w:szCs w:val="16"/>
        </w:rPr>
        <w:t xml:space="preserve">were not allowed to go to the bathroom until our break time. Although we were on the phone all day and our throats got dry and sore, they told us not to drink a lot of water so </w:t>
      </w:r>
    </w:p>
    <w:p w14:paraId="1F9325DF" w14:textId="77777777" w:rsidR="00D0655E" w:rsidRPr="006A0E7B" w:rsidRDefault="00D0655E" w:rsidP="00D0655E">
      <w:pPr>
        <w:rPr>
          <w:rFonts w:asciiTheme="majorHAnsi" w:hAnsiTheme="majorHAnsi"/>
          <w:sz w:val="16"/>
          <w:szCs w:val="16"/>
        </w:rPr>
      </w:pPr>
      <w:proofErr w:type="gramStart"/>
      <w:r w:rsidRPr="006A0E7B">
        <w:rPr>
          <w:rFonts w:asciiTheme="majorHAnsi" w:hAnsiTheme="majorHAnsi"/>
          <w:sz w:val="16"/>
          <w:szCs w:val="16"/>
        </w:rPr>
        <w:t>we</w:t>
      </w:r>
      <w:proofErr w:type="gramEnd"/>
      <w:r w:rsidRPr="006A0E7B">
        <w:rPr>
          <w:rFonts w:asciiTheme="majorHAnsi" w:hAnsiTheme="majorHAnsi"/>
          <w:sz w:val="16"/>
          <w:szCs w:val="16"/>
        </w:rPr>
        <w:t xml:space="preserve"> wouldn’t need the bathroom breaks.”</w:t>
      </w:r>
    </w:p>
    <w:p w14:paraId="417C8DE1" w14:textId="77777777" w:rsidR="00D0655E" w:rsidRPr="006A0E7B" w:rsidRDefault="00D0655E" w:rsidP="00D0655E">
      <w:pPr>
        <w:rPr>
          <w:rFonts w:asciiTheme="majorHAnsi" w:hAnsiTheme="majorHAnsi"/>
        </w:rPr>
      </w:pPr>
    </w:p>
    <w:p w14:paraId="44F555A5" w14:textId="3392D625" w:rsidR="00DB18A1" w:rsidRPr="006A0E7B" w:rsidRDefault="00DB18A1" w:rsidP="00DB18A1">
      <w:pPr>
        <w:pStyle w:val="Heading3"/>
      </w:pPr>
      <w:r w:rsidRPr="006A0E7B">
        <w:t>WTO Bad – Environment</w:t>
      </w:r>
    </w:p>
    <w:p w14:paraId="12E375C2" w14:textId="77777777" w:rsidR="00DB18A1" w:rsidRPr="006A0E7B" w:rsidRDefault="00DB18A1" w:rsidP="00DB18A1">
      <w:pPr>
        <w:rPr>
          <w:rFonts w:asciiTheme="majorHAnsi" w:hAnsiTheme="majorHAnsi"/>
        </w:rPr>
      </w:pPr>
    </w:p>
    <w:p w14:paraId="50238DF2" w14:textId="77777777" w:rsidR="00DB18A1" w:rsidRPr="006A0E7B" w:rsidRDefault="00DB18A1" w:rsidP="00DB18A1">
      <w:pPr>
        <w:pStyle w:val="Heading4"/>
      </w:pPr>
      <w:r w:rsidRPr="006A0E7B">
        <w:t>WTO destroys the environment – 5 reasons</w:t>
      </w:r>
    </w:p>
    <w:p w14:paraId="7F096D61" w14:textId="77777777" w:rsidR="00DB18A1" w:rsidRPr="006A0E7B" w:rsidRDefault="00DB18A1" w:rsidP="00DB18A1">
      <w:pPr>
        <w:pStyle w:val="Card"/>
        <w:rPr>
          <w:rFonts w:asciiTheme="majorHAnsi" w:hAnsiTheme="majorHAnsi"/>
          <w:szCs w:val="20"/>
        </w:rPr>
      </w:pPr>
      <w:r w:rsidRPr="006A0E7B">
        <w:rPr>
          <w:rStyle w:val="Heading4Char"/>
        </w:rPr>
        <w:t>Wallach</w:t>
      </w:r>
      <w:r w:rsidRPr="006A0E7B">
        <w:rPr>
          <w:rFonts w:asciiTheme="majorHAnsi" w:hAnsiTheme="majorHAnsi"/>
          <w:szCs w:val="20"/>
        </w:rPr>
        <w:t xml:space="preserve">, Director of Public Citizen’s </w:t>
      </w:r>
      <w:proofErr w:type="spellStart"/>
      <w:r w:rsidRPr="006A0E7B">
        <w:rPr>
          <w:rFonts w:asciiTheme="majorHAnsi" w:hAnsiTheme="majorHAnsi"/>
          <w:szCs w:val="20"/>
        </w:rPr>
        <w:t>Blobal</w:t>
      </w:r>
      <w:proofErr w:type="spellEnd"/>
      <w:r w:rsidRPr="006A0E7B">
        <w:rPr>
          <w:rFonts w:asciiTheme="majorHAnsi" w:hAnsiTheme="majorHAnsi"/>
          <w:szCs w:val="20"/>
        </w:rPr>
        <w:t xml:space="preserve"> trade watch division and a trade attorney </w:t>
      </w:r>
      <w:r w:rsidRPr="006A0E7B">
        <w:rPr>
          <w:rStyle w:val="Heading4Char"/>
        </w:rPr>
        <w:t>and Woodall</w:t>
      </w:r>
      <w:r w:rsidRPr="006A0E7B">
        <w:rPr>
          <w:rFonts w:asciiTheme="majorHAnsi" w:hAnsiTheme="majorHAnsi"/>
          <w:szCs w:val="20"/>
        </w:rPr>
        <w:t>, public interest researcher in Washington, D.C. and served as Research Director at Global Trade Watch, 2004 (Lori and Patrick, Whose Trade Organization</w:t>
      </w:r>
      <w:proofErr w:type="gramStart"/>
      <w:r w:rsidRPr="006A0E7B">
        <w:rPr>
          <w:rFonts w:asciiTheme="majorHAnsi" w:hAnsiTheme="majorHAnsi"/>
          <w:szCs w:val="20"/>
        </w:rPr>
        <w:t>,  21</w:t>
      </w:r>
      <w:proofErr w:type="gramEnd"/>
      <w:r w:rsidRPr="006A0E7B">
        <w:rPr>
          <w:rFonts w:asciiTheme="majorHAnsi" w:hAnsiTheme="majorHAnsi"/>
          <w:szCs w:val="20"/>
        </w:rPr>
        <w:t>-22)</w:t>
      </w:r>
    </w:p>
    <w:p w14:paraId="27B614BB" w14:textId="77777777" w:rsidR="00DB18A1" w:rsidRPr="006A0E7B" w:rsidRDefault="00DB18A1" w:rsidP="00DB18A1">
      <w:pPr>
        <w:pStyle w:val="Card"/>
        <w:rPr>
          <w:rFonts w:asciiTheme="majorHAnsi" w:hAnsiTheme="majorHAnsi"/>
          <w:szCs w:val="20"/>
        </w:rPr>
      </w:pPr>
      <w:r w:rsidRPr="006A0E7B">
        <w:rPr>
          <w:rFonts w:asciiTheme="majorHAnsi" w:hAnsiTheme="majorHAnsi"/>
          <w:szCs w:val="20"/>
        </w:rPr>
        <w:t>Mindful of this disturbing pre-Uruguay track record, environmentalists urged Uruguay Round negotiators to strengthen Article XX exceptions so that they might be used effectively to safeguard environmental laws. They also sought to amend GATT provisions that had been, or could be, the basis for attacks on envi</w:t>
      </w:r>
      <w:r w:rsidRPr="006A0E7B">
        <w:rPr>
          <w:rFonts w:asciiTheme="majorHAnsi" w:hAnsiTheme="majorHAnsi"/>
          <w:szCs w:val="20"/>
        </w:rPr>
        <w:softHyphen/>
        <w:t xml:space="preserve">ronmental policies. </w:t>
      </w:r>
      <w:r w:rsidRPr="006A0E7B">
        <w:rPr>
          <w:rStyle w:val="StyleBoldUnderline"/>
          <w:rFonts w:asciiTheme="majorHAnsi" w:hAnsiTheme="majorHAnsi"/>
        </w:rPr>
        <w:t xml:space="preserve">Uruguay Round negotiators refused to remedy the existing problems, instead adding a vast array of new </w:t>
      </w:r>
      <w:proofErr w:type="spellStart"/>
      <w:r w:rsidRPr="006A0E7B">
        <w:rPr>
          <w:rStyle w:val="StyleBoldUnderline"/>
          <w:rFonts w:asciiTheme="majorHAnsi" w:hAnsiTheme="majorHAnsi"/>
        </w:rPr>
        <w:t>antienvironment</w:t>
      </w:r>
      <w:proofErr w:type="spellEnd"/>
      <w:r w:rsidRPr="006A0E7B">
        <w:rPr>
          <w:rStyle w:val="StyleBoldUnderline"/>
          <w:rFonts w:asciiTheme="majorHAnsi" w:hAnsiTheme="majorHAnsi"/>
        </w:rPr>
        <w:t xml:space="preserve">, </w:t>
      </w:r>
      <w:proofErr w:type="spellStart"/>
      <w:r w:rsidRPr="006A0E7B">
        <w:rPr>
          <w:rStyle w:val="StyleBoldUnderline"/>
          <w:rFonts w:asciiTheme="majorHAnsi" w:hAnsiTheme="majorHAnsi"/>
        </w:rPr>
        <w:t>anticonservation</w:t>
      </w:r>
      <w:proofErr w:type="spellEnd"/>
      <w:r w:rsidRPr="006A0E7B">
        <w:rPr>
          <w:rStyle w:val="StyleBoldUnderline"/>
          <w:rFonts w:asciiTheme="majorHAnsi" w:hAnsiTheme="majorHAnsi"/>
        </w:rPr>
        <w:t xml:space="preserve"> provisions</w:t>
      </w:r>
      <w:r w:rsidRPr="006A0E7B">
        <w:rPr>
          <w:rFonts w:asciiTheme="majorHAnsi" w:hAnsiTheme="majorHAnsi"/>
          <w:szCs w:val="20"/>
        </w:rPr>
        <w:t>. These new rules subject a wider array of hard-won environmental laws to scrutiny as so-called "nontariff barriers" to trade. ("Nontariff barrier" is trade jargon for</w:t>
      </w:r>
      <w:r w:rsidRPr="006A0E7B">
        <w:rPr>
          <w:rFonts w:asciiTheme="majorHAnsi" w:hAnsiTheme="majorHAnsi"/>
        </w:rPr>
        <w:t xml:space="preserve"> any law or policy that is not a tariff but affects trade</w:t>
      </w:r>
      <w:r w:rsidRPr="006A0E7B">
        <w:rPr>
          <w:rFonts w:asciiTheme="majorHAnsi" w:hAnsiTheme="majorHAnsi"/>
          <w:szCs w:val="20"/>
        </w:rPr>
        <w:t>. For instance, from the GATT/WTO perspective, a law that prohibits import of a product because it con</w:t>
      </w:r>
      <w:r w:rsidRPr="006A0E7B">
        <w:rPr>
          <w:rFonts w:asciiTheme="majorHAnsi" w:hAnsiTheme="majorHAnsi"/>
          <w:szCs w:val="20"/>
        </w:rPr>
        <w:softHyphen/>
        <w:t xml:space="preserve">tains a toxic or ozone-depleting substance is considered a nontariff barrier to trade and may only be maintained if it meets WTO rules.) </w:t>
      </w:r>
      <w:r w:rsidRPr="006A0E7B">
        <w:rPr>
          <w:rStyle w:val="StyleBoldUnderline"/>
          <w:rFonts w:asciiTheme="majorHAnsi" w:hAnsiTheme="majorHAnsi"/>
        </w:rPr>
        <w:t>New market access terms for "tropical products" and other natural resources also created incentives for more intensive exploitation. Some of the new problems created by the WTO pacts include:</w:t>
      </w:r>
      <w:r w:rsidRPr="006A0E7B">
        <w:rPr>
          <w:rFonts w:asciiTheme="majorHAnsi" w:hAnsiTheme="majorHAnsi"/>
          <w:szCs w:val="20"/>
        </w:rPr>
        <w:t xml:space="preserve"> </w:t>
      </w:r>
      <w:r w:rsidRPr="006A0E7B">
        <w:rPr>
          <w:rFonts w:asciiTheme="majorHAnsi" w:hAnsiTheme="majorHAnsi"/>
          <w:iCs/>
          <w:szCs w:val="20"/>
        </w:rPr>
        <w:t xml:space="preserve">• </w:t>
      </w:r>
      <w:r w:rsidRPr="006A0E7B">
        <w:rPr>
          <w:rStyle w:val="StyleBoldUnderline"/>
          <w:rFonts w:asciiTheme="majorHAnsi" w:hAnsiTheme="majorHAnsi"/>
          <w:sz w:val="20"/>
        </w:rPr>
        <w:t>Incentives for Rip-and-Ship Exploitation of Natural Resources</w:t>
      </w:r>
      <w:r w:rsidRPr="006A0E7B">
        <w:rPr>
          <w:rFonts w:asciiTheme="majorHAnsi" w:hAnsiTheme="majorHAnsi"/>
          <w:iCs/>
          <w:szCs w:val="20"/>
        </w:rPr>
        <w:t xml:space="preserve">: </w:t>
      </w:r>
      <w:r w:rsidRPr="006A0E7B">
        <w:rPr>
          <w:rStyle w:val="StyleBoldUnderline"/>
          <w:rFonts w:asciiTheme="majorHAnsi" w:hAnsiTheme="majorHAnsi"/>
        </w:rPr>
        <w:t>The Uruguay Round tariff schedules promote unsustainable rip-and-ship exploitation of forests, fisheries and minerals. The tariff escalation built into these schedules creates an incentive to ship unfinished materials</w:t>
      </w:r>
      <w:r w:rsidRPr="006A0E7B">
        <w:rPr>
          <w:rFonts w:asciiTheme="majorHAnsi" w:hAnsiTheme="majorHAnsi"/>
          <w:szCs w:val="20"/>
        </w:rPr>
        <w:t xml:space="preserve">. For example, rough tropical timber comes into the U.S. duty free, but plywood veneered with tropical wood has a tariff of 8%, and almost all furniture above a limiting quota receives a 40% tariff.' </w:t>
      </w:r>
      <w:r w:rsidRPr="006A0E7B">
        <w:rPr>
          <w:rFonts w:asciiTheme="majorHAnsi" w:hAnsiTheme="majorHAnsi"/>
          <w:iCs/>
          <w:szCs w:val="20"/>
        </w:rPr>
        <w:t xml:space="preserve">Constraints on Environmental Standards on Toxics, Eco-labeling, and More: </w:t>
      </w:r>
      <w:r w:rsidRPr="006A0E7B">
        <w:rPr>
          <w:rStyle w:val="StyleBoldUnderline"/>
          <w:rFonts w:asciiTheme="majorHAnsi" w:hAnsiTheme="majorHAnsi"/>
        </w:rPr>
        <w:t>The WTO Agreement</w:t>
      </w:r>
      <w:r w:rsidRPr="006A0E7B">
        <w:rPr>
          <w:rFonts w:asciiTheme="majorHAnsi" w:hAnsiTheme="majorHAnsi"/>
          <w:szCs w:val="20"/>
        </w:rPr>
        <w:t xml:space="preserve"> on Sanitary and </w:t>
      </w:r>
      <w:proofErr w:type="spellStart"/>
      <w:r w:rsidRPr="006A0E7B">
        <w:rPr>
          <w:rFonts w:asciiTheme="majorHAnsi" w:hAnsiTheme="majorHAnsi"/>
          <w:szCs w:val="20"/>
        </w:rPr>
        <w:t>Phytosanitary</w:t>
      </w:r>
      <w:proofErr w:type="spellEnd"/>
      <w:r w:rsidRPr="006A0E7B">
        <w:rPr>
          <w:rFonts w:asciiTheme="majorHAnsi" w:hAnsiTheme="majorHAnsi"/>
          <w:szCs w:val="20"/>
        </w:rPr>
        <w:t xml:space="preserve"> Measures (</w:t>
      </w:r>
      <w:r w:rsidRPr="006A0E7B">
        <w:rPr>
          <w:rStyle w:val="StyleBoldUnderline"/>
          <w:rFonts w:asciiTheme="majorHAnsi" w:hAnsiTheme="majorHAnsi"/>
        </w:rPr>
        <w:t>SPS</w:t>
      </w:r>
      <w:r w:rsidRPr="006A0E7B">
        <w:rPr>
          <w:rFonts w:asciiTheme="majorHAnsi" w:hAnsiTheme="majorHAnsi"/>
          <w:szCs w:val="20"/>
        </w:rPr>
        <w:t xml:space="preserve">) </w:t>
      </w:r>
      <w:r w:rsidRPr="006A0E7B">
        <w:rPr>
          <w:rStyle w:val="StyleBoldUnderline"/>
          <w:rFonts w:asciiTheme="majorHAnsi" w:hAnsiTheme="majorHAnsi"/>
        </w:rPr>
        <w:t>explicitly restricts government actions relating to food and agriculture aimed at protecting the environment, human, plant and animal health, and the food supply</w:t>
      </w:r>
      <w:r w:rsidRPr="006A0E7B">
        <w:rPr>
          <w:rFonts w:asciiTheme="majorHAnsi" w:hAnsiTheme="majorHAnsi"/>
          <w:szCs w:val="20"/>
        </w:rPr>
        <w:t>. The WTO Agreement on Technical Barriers to Trade (</w:t>
      </w:r>
      <w:r w:rsidRPr="006A0E7B">
        <w:rPr>
          <w:rStyle w:val="StyleBoldUnderline"/>
          <w:rFonts w:asciiTheme="majorHAnsi" w:hAnsiTheme="majorHAnsi"/>
        </w:rPr>
        <w:t>TBT</w:t>
      </w:r>
      <w:r w:rsidRPr="006A0E7B">
        <w:rPr>
          <w:rFonts w:asciiTheme="majorHAnsi" w:hAnsiTheme="majorHAnsi"/>
          <w:szCs w:val="20"/>
        </w:rPr>
        <w:t xml:space="preserve">) </w:t>
      </w:r>
      <w:r w:rsidRPr="006A0E7B">
        <w:rPr>
          <w:rStyle w:val="StyleBoldUnderline"/>
          <w:rFonts w:asciiTheme="majorHAnsi" w:hAnsiTheme="majorHAnsi"/>
        </w:rPr>
        <w:t>requires that product standards be the least trade-restrictive version</w:t>
      </w:r>
      <w:r w:rsidRPr="006A0E7B">
        <w:rPr>
          <w:rFonts w:asciiTheme="majorHAnsi" w:hAnsiTheme="majorHAnsi"/>
          <w:szCs w:val="20"/>
        </w:rPr>
        <w:t xml:space="preserve"> and, with limited exceptions, be based on WTO-recognized international standards,' many of which are set in industry-dominated </w:t>
      </w:r>
      <w:proofErr w:type="spellStart"/>
      <w:r w:rsidRPr="006A0E7B">
        <w:rPr>
          <w:rFonts w:asciiTheme="majorHAnsi" w:hAnsiTheme="majorHAnsi"/>
          <w:szCs w:val="20"/>
        </w:rPr>
        <w:t>fora</w:t>
      </w:r>
      <w:proofErr w:type="spellEnd"/>
      <w:r w:rsidRPr="006A0E7B">
        <w:rPr>
          <w:rFonts w:asciiTheme="majorHAnsi" w:hAnsiTheme="majorHAnsi"/>
          <w:szCs w:val="20"/>
        </w:rPr>
        <w:t>, such as the International Organi</w:t>
      </w:r>
      <w:r w:rsidRPr="006A0E7B">
        <w:rPr>
          <w:rFonts w:asciiTheme="majorHAnsi" w:hAnsiTheme="majorHAnsi"/>
          <w:szCs w:val="20"/>
        </w:rPr>
        <w:softHyphen/>
        <w:t xml:space="preserve">zation for Standardization (ISO). Moreover, </w:t>
      </w:r>
      <w:r w:rsidRPr="006A0E7B">
        <w:rPr>
          <w:rStyle w:val="StyleBoldUnderline"/>
          <w:rFonts w:asciiTheme="majorHAnsi" w:hAnsiTheme="majorHAnsi"/>
        </w:rPr>
        <w:t>both of these agreements</w:t>
      </w:r>
      <w:r w:rsidRPr="006A0E7B">
        <w:rPr>
          <w:rFonts w:asciiTheme="majorHAnsi" w:hAnsiTheme="majorHAnsi"/>
          <w:szCs w:val="20"/>
        </w:rPr>
        <w:t xml:space="preserve"> and the underlying GATT rules they amplify </w:t>
      </w:r>
      <w:r w:rsidRPr="006A0E7B">
        <w:rPr>
          <w:rStyle w:val="StyleBoldUnderline"/>
          <w:rFonts w:asciiTheme="majorHAnsi" w:hAnsiTheme="majorHAnsi"/>
        </w:rPr>
        <w:t>have been interpreted to forbid governments from creating or even maintaining policies that distinguish between physically similar goods according to the environmental or conser</w:t>
      </w:r>
      <w:r w:rsidRPr="006A0E7B">
        <w:rPr>
          <w:rStyle w:val="StyleBoldUnderline"/>
          <w:rFonts w:asciiTheme="majorHAnsi" w:hAnsiTheme="majorHAnsi"/>
        </w:rPr>
        <w:softHyphen/>
        <w:t>vation conditions of their production or harvest</w:t>
      </w:r>
      <w:r w:rsidRPr="006A0E7B">
        <w:rPr>
          <w:rFonts w:asciiTheme="majorHAnsi" w:hAnsiTheme="majorHAnsi"/>
          <w:szCs w:val="20"/>
        </w:rPr>
        <w:t xml:space="preserve">. </w:t>
      </w:r>
      <w:r w:rsidRPr="006A0E7B">
        <w:rPr>
          <w:rFonts w:asciiTheme="majorHAnsi" w:hAnsiTheme="majorHAnsi"/>
          <w:iCs/>
          <w:szCs w:val="20"/>
        </w:rPr>
        <w:t xml:space="preserve">Multilateral Environmental Agreements Undermined: </w:t>
      </w:r>
      <w:r w:rsidRPr="006A0E7B">
        <w:rPr>
          <w:rStyle w:val="StyleBoldUnderline"/>
          <w:rFonts w:asciiTheme="majorHAnsi" w:hAnsiTheme="majorHAnsi"/>
        </w:rPr>
        <w:t>Countries seeking to implement their obligations under environmental treaties are facing increasing threats of WTO challenges against such actions</w:t>
      </w:r>
      <w:r w:rsidRPr="006A0E7B">
        <w:rPr>
          <w:rFonts w:asciiTheme="majorHAnsi" w:hAnsiTheme="majorHAnsi"/>
          <w:szCs w:val="20"/>
        </w:rPr>
        <w:t xml:space="preserve">. </w:t>
      </w:r>
      <w:r w:rsidRPr="006A0E7B">
        <w:rPr>
          <w:rFonts w:asciiTheme="majorHAnsi" w:hAnsiTheme="majorHAnsi"/>
          <w:iCs/>
          <w:szCs w:val="20"/>
        </w:rPr>
        <w:t xml:space="preserve">Consideration of Environmental Factors in Government Purchasing Forbidden: </w:t>
      </w:r>
      <w:r w:rsidRPr="006A0E7B">
        <w:rPr>
          <w:rStyle w:val="StyleBoldUnderline"/>
          <w:rFonts w:asciiTheme="majorHAnsi" w:hAnsiTheme="majorHAnsi"/>
        </w:rPr>
        <w:t>The WTO Agreement on Government Procurement</w:t>
      </w:r>
      <w:r w:rsidRPr="006A0E7B">
        <w:rPr>
          <w:rFonts w:asciiTheme="majorHAnsi" w:hAnsiTheme="majorHAnsi"/>
          <w:szCs w:val="20"/>
        </w:rPr>
        <w:t xml:space="preserve"> (AGP) </w:t>
      </w:r>
      <w:r w:rsidRPr="006A0E7B">
        <w:rPr>
          <w:rStyle w:val="StyleBoldUnderline"/>
          <w:rFonts w:asciiTheme="majorHAnsi" w:hAnsiTheme="majorHAnsi"/>
        </w:rPr>
        <w:t>requires that governments' technical specifications for goods and services cannot have the effect of creating "unnecessary obstacles" to trade and that conditions regarding qualification of suppliers be limited to those essential to ensure a firm's capability to fulfill the contract, meaning requirements for recycled content or preferences for sustainably harvested timber or for "green" companies are exposed to challenge</w:t>
      </w:r>
      <w:r w:rsidRPr="006A0E7B">
        <w:rPr>
          <w:rFonts w:asciiTheme="majorHAnsi" w:hAnsiTheme="majorHAnsi"/>
          <w:szCs w:val="20"/>
        </w:rPr>
        <w:t xml:space="preserve">. </w:t>
      </w:r>
      <w:r w:rsidRPr="006A0E7B">
        <w:rPr>
          <w:rFonts w:asciiTheme="majorHAnsi" w:hAnsiTheme="majorHAnsi"/>
          <w:iCs/>
          <w:szCs w:val="20"/>
        </w:rPr>
        <w:t xml:space="preserve">Biodiversity Threatened: </w:t>
      </w:r>
      <w:r w:rsidRPr="006A0E7B">
        <w:rPr>
          <w:rStyle w:val="StyleBoldUnderline"/>
          <w:rFonts w:asciiTheme="majorHAnsi" w:hAnsiTheme="majorHAnsi"/>
        </w:rPr>
        <w:t>The increased volume of trade spurred by the WTO is contributing to an intensified spread of invasive species as plants, animals and insects are deposited on foreign shores</w:t>
      </w:r>
      <w:r w:rsidRPr="006A0E7B">
        <w:rPr>
          <w:rFonts w:asciiTheme="majorHAnsi" w:hAnsiTheme="majorHAnsi"/>
          <w:szCs w:val="20"/>
        </w:rPr>
        <w:t xml:space="preserve"> in packing materials, bilge waters and forestry, fishery and agricultural goods. </w:t>
      </w:r>
      <w:r w:rsidRPr="006A0E7B">
        <w:rPr>
          <w:rStyle w:val="StyleBoldUnderline"/>
          <w:rFonts w:asciiTheme="majorHAnsi" w:hAnsiTheme="majorHAnsi"/>
        </w:rPr>
        <w:t>Invasive species are a leading cause of biodiversity loss</w:t>
      </w:r>
      <w:r w:rsidRPr="006A0E7B">
        <w:rPr>
          <w:rFonts w:asciiTheme="majorHAnsi" w:hAnsiTheme="majorHAnsi"/>
          <w:szCs w:val="20"/>
        </w:rPr>
        <w:t>. The WTO's SPS agreement has been interpreted to strictly limit government actions to counter invasive species infestations, as described in Chapter 2. As well, the WTO agreement on Trade Related Aspects of Intellectual Property (</w:t>
      </w:r>
      <w:r w:rsidRPr="006A0E7B">
        <w:rPr>
          <w:rStyle w:val="StyleBoldUnderline"/>
          <w:rFonts w:asciiTheme="majorHAnsi" w:hAnsiTheme="majorHAnsi"/>
        </w:rPr>
        <w:t>TRIPs</w:t>
      </w:r>
      <w:r w:rsidRPr="006A0E7B">
        <w:rPr>
          <w:rFonts w:asciiTheme="majorHAnsi" w:hAnsiTheme="majorHAnsi"/>
          <w:szCs w:val="20"/>
        </w:rPr>
        <w:t xml:space="preserve">) </w:t>
      </w:r>
      <w:r w:rsidRPr="006A0E7B">
        <w:rPr>
          <w:rStyle w:val="StyleBoldUnderline"/>
          <w:rFonts w:asciiTheme="majorHAnsi" w:hAnsiTheme="majorHAnsi"/>
        </w:rPr>
        <w:t xml:space="preserve">promotes </w:t>
      </w:r>
      <w:proofErr w:type="spellStart"/>
      <w:r w:rsidRPr="006A0E7B">
        <w:rPr>
          <w:rStyle w:val="StyleBoldUnderline"/>
          <w:rFonts w:asciiTheme="majorHAnsi" w:hAnsiTheme="majorHAnsi"/>
        </w:rPr>
        <w:t>biopiracy</w:t>
      </w:r>
      <w:proofErr w:type="spellEnd"/>
      <w:r w:rsidRPr="006A0E7B">
        <w:rPr>
          <w:rStyle w:val="StyleBoldUnderline"/>
          <w:rFonts w:asciiTheme="majorHAnsi" w:hAnsiTheme="majorHAnsi"/>
        </w:rPr>
        <w:t xml:space="preserve"> with large pharmaceutical and agribusiness firms collecting and patenting plant varieties and the processes for medicinal and other uses of wild flora and fauna in a manner that removes them from the public commons and desig</w:t>
      </w:r>
      <w:r w:rsidRPr="006A0E7B">
        <w:rPr>
          <w:rStyle w:val="StyleBoldUnderline"/>
          <w:rFonts w:asciiTheme="majorHAnsi" w:hAnsiTheme="majorHAnsi"/>
        </w:rPr>
        <w:softHyphen/>
        <w:t>nates them to be private property</w:t>
      </w:r>
      <w:r w:rsidRPr="006A0E7B">
        <w:rPr>
          <w:rFonts w:asciiTheme="majorHAnsi" w:hAnsiTheme="majorHAnsi"/>
          <w:szCs w:val="20"/>
        </w:rPr>
        <w:t>, as described in Chapter 7. In addition to the WTO's many new rules, its enforcement power sets it apart from GATT. Under pre—Uruguay Round rules an enforcement ruling had to be adopted by consensus. (Requiring consensus for action is a typical sovereignty protection found in many international agreements.) Thus, a country whose domestic regulations were under fire could essentially block the enforcement of a ruling (although, in order to avoid undermining GATT when tables turned, coun</w:t>
      </w:r>
      <w:r w:rsidRPr="006A0E7B">
        <w:rPr>
          <w:rFonts w:asciiTheme="majorHAnsi" w:hAnsiTheme="majorHAnsi"/>
          <w:szCs w:val="20"/>
        </w:rPr>
        <w:softHyphen/>
        <w:t>tries rarely exercised this option).</w:t>
      </w:r>
    </w:p>
    <w:p w14:paraId="4969F94C" w14:textId="77777777" w:rsidR="00DB18A1" w:rsidRPr="006A0E7B" w:rsidRDefault="00DB18A1" w:rsidP="00DB18A1">
      <w:pPr>
        <w:rPr>
          <w:rFonts w:asciiTheme="majorHAnsi" w:hAnsiTheme="majorHAnsi"/>
        </w:rPr>
      </w:pPr>
    </w:p>
    <w:p w14:paraId="0CFEF2CD" w14:textId="699A966A" w:rsidR="00CC5285" w:rsidRPr="006A0E7B" w:rsidRDefault="00CC5285" w:rsidP="00CC5285">
      <w:pPr>
        <w:pStyle w:val="Heading3"/>
      </w:pPr>
      <w:r w:rsidRPr="006A0E7B">
        <w:t>WTO Bad – Poverty</w:t>
      </w:r>
    </w:p>
    <w:p w14:paraId="6A89474F" w14:textId="77777777" w:rsidR="00CC5285" w:rsidRPr="006A0E7B" w:rsidRDefault="00CC5285" w:rsidP="00CC5285">
      <w:pPr>
        <w:pStyle w:val="Heading4"/>
      </w:pPr>
      <w:r w:rsidRPr="006A0E7B">
        <w:t>Empirically the WTO leads to increased poverty</w:t>
      </w:r>
    </w:p>
    <w:p w14:paraId="2F8183A2" w14:textId="77777777" w:rsidR="00CC5285" w:rsidRPr="006A0E7B" w:rsidRDefault="00CC5285" w:rsidP="00CC5285">
      <w:pPr>
        <w:pStyle w:val="Card"/>
        <w:rPr>
          <w:rFonts w:asciiTheme="majorHAnsi" w:hAnsiTheme="majorHAnsi"/>
          <w:szCs w:val="20"/>
        </w:rPr>
      </w:pPr>
      <w:r w:rsidRPr="006A0E7B">
        <w:rPr>
          <w:rStyle w:val="Heading4Char"/>
        </w:rPr>
        <w:t>Wallach</w:t>
      </w:r>
      <w:r w:rsidRPr="006A0E7B">
        <w:rPr>
          <w:rFonts w:asciiTheme="majorHAnsi" w:hAnsiTheme="majorHAnsi"/>
          <w:szCs w:val="20"/>
        </w:rPr>
        <w:t xml:space="preserve">, Director of Public Citizen’s </w:t>
      </w:r>
      <w:proofErr w:type="spellStart"/>
      <w:r w:rsidRPr="006A0E7B">
        <w:rPr>
          <w:rFonts w:asciiTheme="majorHAnsi" w:hAnsiTheme="majorHAnsi"/>
          <w:szCs w:val="20"/>
        </w:rPr>
        <w:t>Blobal</w:t>
      </w:r>
      <w:proofErr w:type="spellEnd"/>
      <w:r w:rsidRPr="006A0E7B">
        <w:rPr>
          <w:rFonts w:asciiTheme="majorHAnsi" w:hAnsiTheme="majorHAnsi"/>
          <w:szCs w:val="20"/>
        </w:rPr>
        <w:t xml:space="preserve"> trade watch division and a trade attorney </w:t>
      </w:r>
      <w:r w:rsidRPr="006A0E7B">
        <w:rPr>
          <w:rStyle w:val="Heading4Char"/>
        </w:rPr>
        <w:t>and Woodall</w:t>
      </w:r>
      <w:r w:rsidRPr="006A0E7B">
        <w:rPr>
          <w:rFonts w:asciiTheme="majorHAnsi" w:hAnsiTheme="majorHAnsi"/>
          <w:szCs w:val="20"/>
        </w:rPr>
        <w:t>, public interest researcher in Washington, D.C. and served as Research Director at Global Trade Watch, 200</w:t>
      </w:r>
      <w:r w:rsidRPr="006A0E7B">
        <w:rPr>
          <w:rStyle w:val="Heading4Char"/>
        </w:rPr>
        <w:t>4</w:t>
      </w:r>
      <w:r w:rsidRPr="006A0E7B">
        <w:rPr>
          <w:rFonts w:asciiTheme="majorHAnsi" w:hAnsiTheme="majorHAnsi"/>
          <w:szCs w:val="20"/>
        </w:rPr>
        <w:t xml:space="preserve"> (Lori and Patrick, </w:t>
      </w:r>
      <w:r w:rsidRPr="006A0E7B">
        <w:rPr>
          <w:rFonts w:asciiTheme="majorHAnsi" w:hAnsiTheme="majorHAnsi"/>
          <w:i/>
          <w:szCs w:val="20"/>
        </w:rPr>
        <w:t>Whose Trade Organization,</w:t>
      </w:r>
      <w:r w:rsidRPr="006A0E7B">
        <w:rPr>
          <w:rFonts w:asciiTheme="majorHAnsi" w:hAnsiTheme="majorHAnsi"/>
          <w:szCs w:val="20"/>
        </w:rPr>
        <w:t xml:space="preserve"> 8-10)</w:t>
      </w:r>
    </w:p>
    <w:p w14:paraId="16A3A0D7" w14:textId="77777777" w:rsidR="00CC5285" w:rsidRPr="006A0E7B" w:rsidRDefault="00CC5285" w:rsidP="00CC5285">
      <w:pPr>
        <w:pStyle w:val="Card"/>
        <w:rPr>
          <w:rFonts w:asciiTheme="majorHAnsi" w:hAnsiTheme="majorHAnsi"/>
          <w:szCs w:val="20"/>
        </w:rPr>
      </w:pPr>
      <w:r w:rsidRPr="006A0E7B">
        <w:rPr>
          <w:rFonts w:asciiTheme="majorHAnsi" w:hAnsiTheme="majorHAnsi"/>
          <w:szCs w:val="20"/>
        </w:rPr>
        <w:t xml:space="preserve">We must await full implementation of the Uruguay Round Agreements before </w:t>
      </w:r>
      <w:r w:rsidRPr="006A0E7B">
        <w:rPr>
          <w:rFonts w:asciiTheme="majorHAnsi" w:hAnsiTheme="majorHAnsi"/>
          <w:iCs/>
          <w:szCs w:val="20"/>
        </w:rPr>
        <w:t xml:space="preserve">we </w:t>
      </w:r>
      <w:r w:rsidRPr="006A0E7B">
        <w:rPr>
          <w:rFonts w:asciiTheme="majorHAnsi" w:hAnsiTheme="majorHAnsi"/>
          <w:szCs w:val="20"/>
        </w:rPr>
        <w:t xml:space="preserve">can fully assess their long-term economic impacts. But </w:t>
      </w:r>
      <w:r w:rsidRPr="006A0E7B">
        <w:rPr>
          <w:rStyle w:val="StyleBoldUnderline"/>
          <w:rFonts w:asciiTheme="majorHAnsi" w:hAnsiTheme="majorHAnsi"/>
        </w:rPr>
        <w:t>the economic trends that have emerged so far indicate serious problems. These trends would have to abruptly reverse course to merely return the developing world to better</w:t>
      </w:r>
      <w:r w:rsidRPr="006A0E7B">
        <w:rPr>
          <w:rFonts w:asciiTheme="majorHAnsi" w:hAnsiTheme="majorHAnsi"/>
          <w:szCs w:val="20"/>
        </w:rPr>
        <w:t xml:space="preserve">, pre–Uruguay Round conditions, much less to fulfill many of the outlandish predictions of broad benefits served up by Uruguay Round boosters. </w:t>
      </w:r>
      <w:r w:rsidRPr="006A0E7B">
        <w:rPr>
          <w:rStyle w:val="StyleBoldUnderline"/>
          <w:rFonts w:asciiTheme="majorHAnsi" w:hAnsiTheme="majorHAnsi"/>
        </w:rPr>
        <w:t>Unbelievably, WTO boosters still argue that the answer to this grinding poverty is more of the same</w:t>
      </w:r>
      <w:r w:rsidRPr="006A0E7B">
        <w:rPr>
          <w:rFonts w:asciiTheme="majorHAnsi" w:hAnsiTheme="majorHAnsi"/>
          <w:szCs w:val="20"/>
        </w:rPr>
        <w:t>, faster—including a new proposed WTO expansion—and that poverty is being caused by governments not adhering quickly or completely enough to the WTO formula. Thankfully, the ironclad consensus among economists and policy elites around the world in favor of the model promoted by the WTO rules has loosened dramat</w:t>
      </w:r>
      <w:r w:rsidRPr="006A0E7B">
        <w:rPr>
          <w:rFonts w:asciiTheme="majorHAnsi" w:hAnsiTheme="majorHAnsi"/>
          <w:szCs w:val="20"/>
        </w:rPr>
        <w:softHyphen/>
        <w:t xml:space="preserve">ically. For some, theory and ideology have been overcome by the facts: </w:t>
      </w:r>
      <w:r w:rsidRPr="006A0E7B">
        <w:rPr>
          <w:rStyle w:val="StyleBoldUnderline"/>
          <w:rFonts w:asciiTheme="majorHAnsi" w:hAnsiTheme="majorHAnsi"/>
        </w:rPr>
        <w:t>the number of people living on less than $1 a day</w:t>
      </w:r>
      <w:r w:rsidRPr="006A0E7B">
        <w:rPr>
          <w:rFonts w:asciiTheme="majorHAnsi" w:hAnsiTheme="majorHAnsi"/>
          <w:szCs w:val="20"/>
        </w:rPr>
        <w:t xml:space="preserve"> (the World Bank's definition of extreme poverty) </w:t>
      </w:r>
      <w:r w:rsidRPr="006A0E7B">
        <w:rPr>
          <w:rStyle w:val="StyleBoldUnderline"/>
          <w:rFonts w:asciiTheme="majorHAnsi" w:hAnsiTheme="majorHAnsi"/>
        </w:rPr>
        <w:t>has risen since the WTO went into effect and, in many parts of the world, the percentage of people living is such that extreme poverty also has risen</w:t>
      </w:r>
      <w:r w:rsidRPr="006A0E7B">
        <w:rPr>
          <w:rFonts w:asciiTheme="majorHAnsi" w:hAnsiTheme="majorHAnsi"/>
          <w:szCs w:val="20"/>
        </w:rPr>
        <w:t>. What we also know today and what has contributed greatly to the shift among elites is that the world has been buffeted by unprecedented financial instability as more countries have adopted the package of policies in the WTO. Economic growth in the developing world has slowed. Income inequality is rising rapidly between and within countries. A report by the United Nations Conference on Trade and Development (UNCTAD) found that, "</w:t>
      </w:r>
      <w:r w:rsidRPr="006A0E7B">
        <w:rPr>
          <w:rStyle w:val="StyleBoldUnderline"/>
          <w:rFonts w:asciiTheme="majorHAnsi" w:hAnsiTheme="majorHAnsi"/>
        </w:rPr>
        <w:t>In almost all developing coun</w:t>
      </w:r>
      <w:r w:rsidRPr="006A0E7B">
        <w:rPr>
          <w:rStyle w:val="StyleBoldUnderline"/>
          <w:rFonts w:asciiTheme="majorHAnsi" w:hAnsiTheme="majorHAnsi"/>
        </w:rPr>
        <w:softHyphen/>
        <w:t>tries that have undertaken rapid trade liberalization, wage inequality has increased, most often in the context of declining industrial employment of unskilled workers and large absolute falls in their real wages, on the order of 20-30% in Latin American countries</w:t>
      </w:r>
      <w:r w:rsidRPr="006A0E7B">
        <w:rPr>
          <w:rFonts w:asciiTheme="majorHAnsi" w:hAnsiTheme="majorHAnsi"/>
          <w:szCs w:val="20"/>
        </w:rPr>
        <w:t xml:space="preserve">." </w:t>
      </w:r>
      <w:r w:rsidRPr="006A0E7B">
        <w:rPr>
          <w:rStyle w:val="StyleBoldUnderline"/>
          <w:rFonts w:asciiTheme="majorHAnsi" w:hAnsiTheme="majorHAnsi"/>
        </w:rPr>
        <w:t>Despite productivity gains, wages in many countries have failed to rise</w:t>
      </w:r>
      <w:r w:rsidRPr="006A0E7B">
        <w:rPr>
          <w:rFonts w:asciiTheme="majorHAnsi" w:hAnsiTheme="majorHAnsi"/>
          <w:szCs w:val="20"/>
        </w:rPr>
        <w:t xml:space="preserve">. </w:t>
      </w:r>
      <w:r w:rsidRPr="006A0E7B">
        <w:rPr>
          <w:rFonts w:asciiTheme="majorHAnsi" w:hAnsiTheme="majorHAnsi"/>
          <w:sz w:val="18"/>
          <w:szCs w:val="20"/>
        </w:rPr>
        <w:t>Com</w:t>
      </w:r>
      <w:r w:rsidRPr="006A0E7B">
        <w:rPr>
          <w:rFonts w:asciiTheme="majorHAnsi" w:hAnsiTheme="majorHAnsi"/>
          <w:sz w:val="18"/>
          <w:szCs w:val="20"/>
        </w:rPr>
        <w:softHyphen/>
        <w:t>modity prices are at all-time lows, causing the standard of living for many people to slide, particularly in Asia, Latin America, and Africa. Indeed, in most countries the period under the Uruguay Round has brought dramatic reversals in fortune—and not for the better. Latin America is foundering, mired in its deepest economic slump since the debt crisis of the 1980s. The corporate economic globalization model with its hall</w:t>
      </w:r>
      <w:r w:rsidRPr="006A0E7B">
        <w:rPr>
          <w:rFonts w:asciiTheme="majorHAnsi" w:hAnsiTheme="majorHAnsi"/>
          <w:sz w:val="18"/>
          <w:szCs w:val="20"/>
        </w:rPr>
        <w:softHyphen/>
        <w:t>mark of "free" trade, export-oriented development, privatization, and investment liberalization was imposed on Argentina by multilateral institutions such as the IMF, the World Bank, and the WTO. Argentina reorganized its entire political and economic structure to comply with this model, and it was highlighted as a "poster child" for the new global economy—until it imploded with desperate and violent consequences. East Asia lost decades of economic progress in a crisis caused in part by the very investment and financial service-sector deregulation that WTO rules inten</w:t>
      </w:r>
      <w:r w:rsidRPr="006A0E7B">
        <w:rPr>
          <w:rFonts w:asciiTheme="majorHAnsi" w:hAnsiTheme="majorHAnsi"/>
          <w:sz w:val="18"/>
          <w:szCs w:val="20"/>
        </w:rPr>
        <w:softHyphen/>
        <w:t xml:space="preserve">sify and spread to other nations. </w:t>
      </w:r>
      <w:r w:rsidRPr="006A0E7B">
        <w:rPr>
          <w:rStyle w:val="StyleBoldUnderline"/>
          <w:rFonts w:asciiTheme="majorHAnsi" w:hAnsiTheme="majorHAnsi"/>
        </w:rPr>
        <w:t>When the U.S. media announced that the crisis was over in 1999, people living in Asia knew better. For instance, in Korea the cri</w:t>
      </w:r>
      <w:r w:rsidRPr="006A0E7B">
        <w:rPr>
          <w:rStyle w:val="StyleBoldUnderline"/>
          <w:rFonts w:asciiTheme="majorHAnsi" w:hAnsiTheme="majorHAnsi"/>
        </w:rPr>
        <w:softHyphen/>
        <w:t>sis had quadrupled unemployment and precipitated a 200% increase in absolute poverty</w:t>
      </w:r>
      <w:r w:rsidRPr="006A0E7B">
        <w:rPr>
          <w:rFonts w:asciiTheme="majorHAnsi" w:hAnsiTheme="majorHAnsi"/>
          <w:szCs w:val="20"/>
        </w:rPr>
        <w:t xml:space="preserve">. Global economic indicators generally paint a tragic picture: The median income of the tenth of the world's people living in the richest countries was 77 times greater than the tenth in the poorest in 1980, but by 1999, the richest earned 122 times the poorest countries. </w:t>
      </w:r>
      <w:r w:rsidRPr="006A0E7B">
        <w:rPr>
          <w:rStyle w:val="StyleBoldUnderline"/>
          <w:rFonts w:asciiTheme="majorHAnsi" w:hAnsiTheme="majorHAnsi"/>
        </w:rPr>
        <w:t>Entire regions of the developing world are falling alarmingly behind the wealthiest countries that compose the</w:t>
      </w:r>
      <w:r w:rsidRPr="006A0E7B">
        <w:rPr>
          <w:rFonts w:asciiTheme="majorHAnsi" w:hAnsiTheme="majorHAnsi"/>
          <w:szCs w:val="20"/>
        </w:rPr>
        <w:t xml:space="preserve"> Organization for Economic Cooperation and Development (</w:t>
      </w:r>
      <w:r w:rsidRPr="006A0E7B">
        <w:rPr>
          <w:rStyle w:val="StyleBoldUnderline"/>
          <w:rFonts w:asciiTheme="majorHAnsi" w:hAnsiTheme="majorHAnsi"/>
        </w:rPr>
        <w:t>OECD</w:t>
      </w:r>
      <w:r w:rsidRPr="006A0E7B">
        <w:rPr>
          <w:rFonts w:asciiTheme="majorHAnsi" w:hAnsiTheme="majorHAnsi"/>
          <w:szCs w:val="20"/>
        </w:rPr>
        <w:t xml:space="preserve">). Sub-Saharan Africa's per capita income was one sixth of OECD countries in 1975, but fell to one fourteenth of OECD per capita income in 2000. </w:t>
      </w:r>
      <w:r w:rsidRPr="006A0E7B">
        <w:rPr>
          <w:rStyle w:val="StyleBoldUnderline"/>
          <w:rFonts w:asciiTheme="majorHAnsi" w:hAnsiTheme="majorHAnsi"/>
        </w:rPr>
        <w:t>Over the same period, Latin America and the Caribbean per capita income fell from less than half that of OECD countries to less than a third, and Arab countries' per capita income fell from one quarter of that of OECD countries to one fifth</w:t>
      </w:r>
      <w:r w:rsidRPr="006A0E7B">
        <w:rPr>
          <w:rFonts w:asciiTheme="majorHAnsi" w:hAnsiTheme="majorHAnsi"/>
          <w:szCs w:val="20"/>
        </w:rPr>
        <w:t xml:space="preserve">. In the U.S., the trade deficit is at an all-time high, $435 billion in 2002 and climbing, having ballooned—not declined as promised—from $98 billion before WTO in 1994. The median family income has not risen by $1,700 per year during </w:t>
      </w:r>
      <w:r w:rsidRPr="006A0E7B">
        <w:rPr>
          <w:rFonts w:asciiTheme="majorHAnsi" w:hAnsiTheme="majorHAnsi"/>
          <w:iCs/>
          <w:szCs w:val="20"/>
        </w:rPr>
        <w:t xml:space="preserve">any </w:t>
      </w:r>
      <w:r w:rsidRPr="006A0E7B">
        <w:rPr>
          <w:rFonts w:asciiTheme="majorHAnsi" w:hAnsiTheme="majorHAnsi"/>
          <w:szCs w:val="20"/>
        </w:rPr>
        <w:t xml:space="preserve">of the past nine years as promised, despite the fact that the U.S. had a period of unprecedented economic growth. </w:t>
      </w:r>
      <w:r w:rsidRPr="006A0E7B">
        <w:rPr>
          <w:rStyle w:val="StyleBoldUnderline"/>
          <w:rFonts w:asciiTheme="majorHAnsi" w:hAnsiTheme="majorHAnsi"/>
        </w:rPr>
        <w:t>Since the WTO went into effect, the U.S. has seen its industrial base hollowed out with the loss of 2 million manufacturing jobs</w:t>
      </w:r>
      <w:r w:rsidRPr="006A0E7B">
        <w:rPr>
          <w:rFonts w:asciiTheme="majorHAnsi" w:hAnsiTheme="majorHAnsi"/>
          <w:szCs w:val="20"/>
        </w:rPr>
        <w:t>.</w:t>
      </w:r>
      <w:r w:rsidRPr="006A0E7B">
        <w:rPr>
          <w:rFonts w:asciiTheme="majorHAnsi" w:hAnsiTheme="majorHAnsi"/>
          <w:sz w:val="18"/>
          <w:szCs w:val="20"/>
        </w:rPr>
        <w:t xml:space="preserve"> Now the service sector and high-tech jobs that we were told by the WTO's supporters would be our employment future are beginning to follow the manu</w:t>
      </w:r>
      <w:r w:rsidRPr="006A0E7B">
        <w:rPr>
          <w:rFonts w:asciiTheme="majorHAnsi" w:hAnsiTheme="majorHAnsi"/>
          <w:sz w:val="18"/>
          <w:szCs w:val="20"/>
        </w:rPr>
        <w:softHyphen/>
        <w:t xml:space="preserve">facturing jobs to low-wage countries, with more than 3 million U.S. jobs expected to be shifted to China and other nations by 2015, according to Forrester Research. Meanwhile, analysis of promised future gains of greater trade liberalization shows that net losses—not gains—would result for most people from further liberalization. </w:t>
      </w:r>
      <w:r w:rsidRPr="006A0E7B">
        <w:rPr>
          <w:rStyle w:val="StyleBoldUnderline"/>
          <w:rFonts w:asciiTheme="majorHAnsi" w:hAnsiTheme="majorHAnsi"/>
        </w:rPr>
        <w:t>While the economic data demonstrate the absolute failure of the WTO model, they are but one part of the story. Of equal importance, but less well known, is the WTO's consistent record of eroding public-interest policies designed to safeguard the environment, our families' health and safety, human rights, and democracy</w:t>
      </w:r>
      <w:r w:rsidRPr="006A0E7B">
        <w:rPr>
          <w:rFonts w:asciiTheme="majorHAnsi" w:hAnsiTheme="majorHAnsi"/>
          <w:szCs w:val="20"/>
        </w:rPr>
        <w:t>.</w:t>
      </w:r>
    </w:p>
    <w:p w14:paraId="2BB557D3" w14:textId="77777777" w:rsidR="00CC5285" w:rsidRPr="006A0E7B" w:rsidRDefault="00CC5285" w:rsidP="00CC5285">
      <w:pPr>
        <w:rPr>
          <w:rFonts w:asciiTheme="majorHAnsi" w:hAnsiTheme="majorHAnsi"/>
        </w:rPr>
      </w:pPr>
    </w:p>
    <w:p w14:paraId="43B14044" w14:textId="30281805" w:rsidR="00CC5285" w:rsidRPr="006A0E7B" w:rsidRDefault="00CC5285" w:rsidP="00CC5285">
      <w:pPr>
        <w:pStyle w:val="Heading3"/>
      </w:pPr>
      <w:r w:rsidRPr="006A0E7B">
        <w:t>WTO Bad – Water</w:t>
      </w:r>
    </w:p>
    <w:p w14:paraId="0D2E4632" w14:textId="77777777" w:rsidR="00CC5285" w:rsidRPr="006A0E7B" w:rsidRDefault="00CC5285" w:rsidP="00CC5285">
      <w:pPr>
        <w:pStyle w:val="Heading4"/>
      </w:pPr>
      <w:r w:rsidRPr="006A0E7B">
        <w:t>WTO causes extinction through water privatization</w:t>
      </w:r>
    </w:p>
    <w:p w14:paraId="43479F7D" w14:textId="77777777" w:rsidR="00CC5285" w:rsidRPr="006A0E7B" w:rsidRDefault="00CC5285" w:rsidP="00CC5285">
      <w:pPr>
        <w:pStyle w:val="Card"/>
        <w:rPr>
          <w:rFonts w:asciiTheme="majorHAnsi" w:hAnsiTheme="majorHAnsi"/>
        </w:rPr>
      </w:pPr>
      <w:r w:rsidRPr="006A0E7B">
        <w:rPr>
          <w:rStyle w:val="Heading4Char"/>
        </w:rPr>
        <w:t>Reilly</w:t>
      </w:r>
      <w:r w:rsidRPr="006A0E7B">
        <w:rPr>
          <w:rFonts w:asciiTheme="majorHAnsi" w:hAnsiTheme="majorHAnsi"/>
        </w:rPr>
        <w:t>, Dean of the Nathan Weiss Graduate College, 200</w:t>
      </w:r>
      <w:r w:rsidRPr="006A0E7B">
        <w:rPr>
          <w:rStyle w:val="Heading4Char"/>
        </w:rPr>
        <w:t>2</w:t>
      </w:r>
    </w:p>
    <w:p w14:paraId="2DBE6883" w14:textId="77777777" w:rsidR="00CC5285" w:rsidRPr="006A0E7B" w:rsidRDefault="00CC5285" w:rsidP="00CC5285">
      <w:pPr>
        <w:pStyle w:val="Card"/>
        <w:rPr>
          <w:rFonts w:asciiTheme="majorHAnsi" w:hAnsiTheme="majorHAnsi"/>
        </w:rPr>
      </w:pPr>
      <w:r w:rsidRPr="006A0E7B">
        <w:rPr>
          <w:rFonts w:asciiTheme="majorHAnsi" w:hAnsiTheme="majorHAnsi"/>
        </w:rPr>
        <w:t>(Kristie, “Not a drop to drink,” October 11, http://www.inthesetimes.org/issue/26/25/culture1.shtml)</w:t>
      </w:r>
    </w:p>
    <w:p w14:paraId="7CBC24DB" w14:textId="77777777" w:rsidR="00CC5285" w:rsidRPr="006A0E7B" w:rsidRDefault="00CC5285" w:rsidP="00CC5285">
      <w:pPr>
        <w:pStyle w:val="Card"/>
        <w:rPr>
          <w:rFonts w:asciiTheme="majorHAnsi" w:hAnsiTheme="majorHAnsi"/>
        </w:rPr>
      </w:pPr>
      <w:r w:rsidRPr="006A0E7B">
        <w:rPr>
          <w:rStyle w:val="StyleBoldUnderline"/>
          <w:rFonts w:asciiTheme="majorHAnsi" w:hAnsiTheme="majorHAnsi"/>
        </w:rPr>
        <w:t>Privatization is the future, if the World Trade Organization has its way</w:t>
      </w:r>
      <w:r w:rsidRPr="006A0E7B">
        <w:rPr>
          <w:rFonts w:asciiTheme="majorHAnsi" w:hAnsiTheme="majorHAnsi"/>
        </w:rPr>
        <w:t xml:space="preserve">. Three </w:t>
      </w:r>
      <w:r w:rsidRPr="006A0E7B">
        <w:rPr>
          <w:rStyle w:val="StyleBoldUnderline"/>
          <w:rFonts w:asciiTheme="majorHAnsi" w:hAnsiTheme="majorHAnsi"/>
        </w:rPr>
        <w:t>trade agreements</w:t>
      </w:r>
      <w:r w:rsidRPr="006A0E7B">
        <w:rPr>
          <w:rFonts w:asciiTheme="majorHAnsi" w:hAnsiTheme="majorHAnsi"/>
        </w:rPr>
        <w:t>—NAFTA, GATT and the General Agreement on Trade in Services (GATS)—</w:t>
      </w:r>
      <w:r w:rsidRPr="006A0E7B">
        <w:rPr>
          <w:rStyle w:val="StyleBoldUnderline"/>
          <w:rFonts w:asciiTheme="majorHAnsi" w:hAnsiTheme="majorHAnsi"/>
        </w:rPr>
        <w:t>define water as a tradable good, service or investment, and these international trade agreements are the most alarming, least-publicized aspect of the wars brewing over water today. When water is defined as a good</w:t>
      </w:r>
      <w:r w:rsidRPr="006A0E7B">
        <w:rPr>
          <w:rFonts w:asciiTheme="majorHAnsi" w:hAnsiTheme="majorHAnsi"/>
          <w:szCs w:val="20"/>
        </w:rPr>
        <w:t xml:space="preserve"> or service, </w:t>
      </w:r>
      <w:r w:rsidRPr="006A0E7B">
        <w:rPr>
          <w:rStyle w:val="StyleBoldUnderline"/>
          <w:rFonts w:asciiTheme="majorHAnsi" w:hAnsiTheme="majorHAnsi"/>
        </w:rPr>
        <w:t>all global trade rules apply. These trade agreements</w:t>
      </w:r>
      <w:r w:rsidRPr="006A0E7B">
        <w:rPr>
          <w:rFonts w:asciiTheme="majorHAnsi" w:hAnsiTheme="majorHAnsi"/>
          <w:szCs w:val="20"/>
        </w:rPr>
        <w:t xml:space="preserve"> are hostile to most government regulation as “non-tariff” barriers to trade, and as such they effectively </w:t>
      </w:r>
      <w:r w:rsidRPr="006A0E7B">
        <w:rPr>
          <w:rStyle w:val="StyleBoldUnderline"/>
          <w:rFonts w:asciiTheme="majorHAnsi" w:hAnsiTheme="majorHAnsi"/>
        </w:rPr>
        <w:t>discourage governments from shaping their own domestic water policies</w:t>
      </w:r>
      <w:r w:rsidRPr="006A0E7B">
        <w:rPr>
          <w:rFonts w:asciiTheme="majorHAnsi" w:hAnsiTheme="majorHAnsi"/>
          <w:szCs w:val="20"/>
        </w:rPr>
        <w:t xml:space="preserve">. </w:t>
      </w:r>
      <w:r w:rsidRPr="006A0E7B">
        <w:rPr>
          <w:rFonts w:asciiTheme="majorHAnsi" w:hAnsiTheme="majorHAnsi"/>
        </w:rPr>
        <w:t xml:space="preserve">NAFTA prohibits its three members, Mexico, Canada and the United States, from banning the bulk export of any resource, including water. </w:t>
      </w:r>
      <w:proofErr w:type="gramStart"/>
      <w:r w:rsidRPr="006A0E7B">
        <w:rPr>
          <w:rStyle w:val="StyleBoldUnderline"/>
          <w:rFonts w:asciiTheme="majorHAnsi" w:hAnsiTheme="majorHAnsi"/>
        </w:rPr>
        <w:t>GATS is</w:t>
      </w:r>
      <w:proofErr w:type="gramEnd"/>
      <w:r w:rsidRPr="006A0E7B">
        <w:rPr>
          <w:rStyle w:val="StyleBoldUnderline"/>
          <w:rFonts w:asciiTheme="majorHAnsi" w:hAnsiTheme="majorHAnsi"/>
        </w:rPr>
        <w:t xml:space="preserve"> actually designed to promote trade liberalization for water and other services</w:t>
      </w:r>
      <w:r w:rsidRPr="006A0E7B">
        <w:rPr>
          <w:rFonts w:asciiTheme="majorHAnsi" w:hAnsiTheme="majorHAnsi"/>
        </w:rPr>
        <w:t xml:space="preserve">. The proposed Free Trade Area of the Americas, now being negotiated, promises to be even worse. </w:t>
      </w:r>
      <w:r w:rsidRPr="006A0E7B">
        <w:rPr>
          <w:rStyle w:val="StyleBoldUnderline"/>
          <w:rFonts w:asciiTheme="majorHAnsi" w:hAnsiTheme="majorHAnsi"/>
        </w:rPr>
        <w:t>Under the WTO, member countries can bring suit on behalf of corporations who say they’ve been discriminated against in regulatory measures</w:t>
      </w:r>
      <w:r w:rsidRPr="006A0E7B">
        <w:rPr>
          <w:rFonts w:asciiTheme="majorHAnsi" w:hAnsiTheme="majorHAnsi"/>
        </w:rPr>
        <w:t xml:space="preserve">; NAFTA allows corporations to sue countries directly. In a 1998 case that is still under consideration, a California company sued the Canadian government because British Columbia had banned the export of bulk water just after the company signed a contract to export water from Canada to California. The company, Sun Belt Water, is suing for $10 billion in lost profits. Perhaps most disconcerting of all is </w:t>
      </w:r>
      <w:r w:rsidRPr="006A0E7B">
        <w:rPr>
          <w:rStyle w:val="StyleBoldUnderline"/>
          <w:rFonts w:asciiTheme="majorHAnsi" w:hAnsiTheme="majorHAnsi"/>
        </w:rPr>
        <w:t>GATS</w:t>
      </w:r>
      <w:r w:rsidRPr="006A0E7B">
        <w:rPr>
          <w:rFonts w:asciiTheme="majorHAnsi" w:hAnsiTheme="majorHAnsi"/>
        </w:rPr>
        <w:t xml:space="preserve">. This agreement </w:t>
      </w:r>
      <w:r w:rsidRPr="006A0E7B">
        <w:rPr>
          <w:rStyle w:val="StyleBoldUnderline"/>
          <w:rFonts w:asciiTheme="majorHAnsi" w:hAnsiTheme="majorHAnsi"/>
        </w:rPr>
        <w:t>went into effect at the end of the Uruguay round</w:t>
      </w:r>
      <w:r w:rsidRPr="006A0E7B">
        <w:rPr>
          <w:rFonts w:asciiTheme="majorHAnsi" w:hAnsiTheme="majorHAnsi"/>
        </w:rPr>
        <w:t xml:space="preserve"> of GATT negotiations in 1994, </w:t>
      </w:r>
      <w:r w:rsidRPr="006A0E7B">
        <w:rPr>
          <w:rStyle w:val="StyleBoldUnderline"/>
          <w:rFonts w:asciiTheme="majorHAnsi" w:hAnsiTheme="majorHAnsi"/>
        </w:rPr>
        <w:t>and is intended to inaugurate a new era in international trade</w:t>
      </w:r>
      <w:r w:rsidRPr="006A0E7B">
        <w:rPr>
          <w:rFonts w:asciiTheme="majorHAnsi" w:hAnsiTheme="majorHAnsi"/>
        </w:rPr>
        <w:t>. What are services? Virtually anything that cannot be considered a good. “</w:t>
      </w:r>
      <w:r w:rsidRPr="006A0E7B">
        <w:rPr>
          <w:rStyle w:val="StyleBoldUnderline"/>
          <w:rFonts w:asciiTheme="majorHAnsi" w:hAnsiTheme="majorHAnsi"/>
        </w:rPr>
        <w:t>Many services are highly regulated</w:t>
      </w:r>
      <w:r w:rsidRPr="006A0E7B">
        <w:rPr>
          <w:rFonts w:asciiTheme="majorHAnsi" w:hAnsiTheme="majorHAnsi"/>
        </w:rPr>
        <w:t xml:space="preserve"> to protect both consumers and the domestic economy,” a publication from the European Union pitched toward business explains, “and some are public monopolies.” </w:t>
      </w:r>
      <w:r w:rsidRPr="006A0E7B">
        <w:rPr>
          <w:rStyle w:val="StyleBoldUnderline"/>
          <w:rFonts w:asciiTheme="majorHAnsi" w:hAnsiTheme="majorHAnsi"/>
        </w:rPr>
        <w:t xml:space="preserve">There are 160 service sectors defined in the GATS agreement; they span finance, law, education, health care, </w:t>
      </w:r>
      <w:proofErr w:type="gramStart"/>
      <w:r w:rsidRPr="006A0E7B">
        <w:rPr>
          <w:rStyle w:val="StyleBoldUnderline"/>
          <w:rFonts w:asciiTheme="majorHAnsi" w:hAnsiTheme="majorHAnsi"/>
        </w:rPr>
        <w:t>energy</w:t>
      </w:r>
      <w:proofErr w:type="gramEnd"/>
      <w:r w:rsidRPr="006A0E7B">
        <w:rPr>
          <w:rStyle w:val="StyleBoldUnderline"/>
          <w:rFonts w:asciiTheme="majorHAnsi" w:hAnsiTheme="majorHAnsi"/>
        </w:rPr>
        <w:t xml:space="preserve"> provision, even social services. </w:t>
      </w:r>
      <w:proofErr w:type="gramStart"/>
      <w:r w:rsidRPr="006A0E7B">
        <w:rPr>
          <w:rStyle w:val="StyleBoldUnderline"/>
          <w:rFonts w:asciiTheme="majorHAnsi" w:hAnsiTheme="majorHAnsi"/>
        </w:rPr>
        <w:t>And, of course, water</w:t>
      </w:r>
      <w:r w:rsidRPr="006A0E7B">
        <w:rPr>
          <w:rFonts w:asciiTheme="majorHAnsi" w:hAnsiTheme="majorHAnsi"/>
        </w:rPr>
        <w:t>.</w:t>
      </w:r>
      <w:proofErr w:type="gramEnd"/>
      <w:r w:rsidRPr="006A0E7B">
        <w:rPr>
          <w:rFonts w:asciiTheme="majorHAnsi" w:hAnsiTheme="majorHAnsi"/>
        </w:rPr>
        <w:t xml:space="preserve"> GATS negotiations between WTO members are scheduled to occur over the next few years and to conclude in 2005. The agreement’s architects hope the next several years will involve progressively greater liberalization in services around the world. But perhaps not if the public finds out. In April of this year, the European Union’s liberalization requests to 29 developed and middle-income countries—prepared for the first deadline of GATS negotiations—were leaked to the press. The European Union had asked each of them to open up markets in water across the board. It also requested the lifting of restrictions on foreign ownership in countries from Malaysia to Mexico, and the opening up of markets in electricity, finance, banking and telecommunications. The disclosure caused a firestorm. Advocacy groups accused the European Union of trying to privatize the Third World on behalf of corporations. (Europe is home to the largest water companies in the world, Suez </w:t>
      </w:r>
      <w:proofErr w:type="spellStart"/>
      <w:r w:rsidRPr="006A0E7B">
        <w:rPr>
          <w:rFonts w:asciiTheme="majorHAnsi" w:hAnsiTheme="majorHAnsi"/>
        </w:rPr>
        <w:t>Lyonnaise</w:t>
      </w:r>
      <w:proofErr w:type="spellEnd"/>
      <w:r w:rsidRPr="006A0E7B">
        <w:rPr>
          <w:rFonts w:asciiTheme="majorHAnsi" w:hAnsiTheme="majorHAnsi"/>
        </w:rPr>
        <w:t xml:space="preserve"> des </w:t>
      </w:r>
      <w:proofErr w:type="spellStart"/>
      <w:r w:rsidRPr="006A0E7B">
        <w:rPr>
          <w:rFonts w:asciiTheme="majorHAnsi" w:hAnsiTheme="majorHAnsi"/>
        </w:rPr>
        <w:t>Eaux</w:t>
      </w:r>
      <w:proofErr w:type="spellEnd"/>
      <w:r w:rsidRPr="006A0E7B">
        <w:rPr>
          <w:rFonts w:asciiTheme="majorHAnsi" w:hAnsiTheme="majorHAnsi"/>
        </w:rPr>
        <w:t xml:space="preserve">; Vivendi </w:t>
      </w:r>
      <w:proofErr w:type="spellStart"/>
      <w:r w:rsidRPr="006A0E7B">
        <w:rPr>
          <w:rFonts w:asciiTheme="majorHAnsi" w:hAnsiTheme="majorHAnsi"/>
        </w:rPr>
        <w:t>Environnement</w:t>
      </w:r>
      <w:proofErr w:type="spellEnd"/>
      <w:r w:rsidRPr="006A0E7B">
        <w:rPr>
          <w:rFonts w:asciiTheme="majorHAnsi" w:hAnsiTheme="majorHAnsi"/>
        </w:rPr>
        <w:t xml:space="preserve">, </w:t>
      </w:r>
      <w:proofErr w:type="gramStart"/>
      <w:r w:rsidRPr="006A0E7B">
        <w:rPr>
          <w:rFonts w:asciiTheme="majorHAnsi" w:hAnsiTheme="majorHAnsi"/>
        </w:rPr>
        <w:t>a division of the media conglomerate</w:t>
      </w:r>
      <w:proofErr w:type="gramEnd"/>
      <w:r w:rsidRPr="006A0E7B">
        <w:rPr>
          <w:rFonts w:asciiTheme="majorHAnsi" w:hAnsiTheme="majorHAnsi"/>
        </w:rPr>
        <w:t xml:space="preserve"> Vivendi Universal; and Thames Water, a subsidiary of the huge German utility RWE). The European Union denied the charges in a barrage of statements. </w:t>
      </w:r>
      <w:proofErr w:type="gramStart"/>
      <w:r w:rsidRPr="006A0E7B">
        <w:rPr>
          <w:rStyle w:val="StyleBoldUnderline"/>
          <w:rFonts w:asciiTheme="majorHAnsi" w:hAnsiTheme="majorHAnsi"/>
        </w:rPr>
        <w:t>GATS poses</w:t>
      </w:r>
      <w:proofErr w:type="gramEnd"/>
      <w:r w:rsidRPr="006A0E7B">
        <w:rPr>
          <w:rStyle w:val="StyleBoldUnderline"/>
          <w:rFonts w:asciiTheme="majorHAnsi" w:hAnsiTheme="majorHAnsi"/>
        </w:rPr>
        <w:t xml:space="preserve"> no threat to water systems, officials said: Governments can simply refuse to accept our requests. It remains to be seen how the world’s governments will respond next March, when they must indicate which markets they are willing to open to international trade</w:t>
      </w:r>
      <w:r w:rsidRPr="006A0E7B">
        <w:rPr>
          <w:rFonts w:asciiTheme="majorHAnsi" w:hAnsiTheme="majorHAnsi"/>
        </w:rPr>
        <w:t xml:space="preserve">. The United States submitted its requests this summer; those too, according to a statement from U.S. Trade Representative Robert </w:t>
      </w:r>
      <w:proofErr w:type="spellStart"/>
      <w:r w:rsidRPr="006A0E7B">
        <w:rPr>
          <w:rFonts w:asciiTheme="majorHAnsi" w:hAnsiTheme="majorHAnsi"/>
        </w:rPr>
        <w:t>Zoellick</w:t>
      </w:r>
      <w:proofErr w:type="spellEnd"/>
      <w:r w:rsidRPr="006A0E7B">
        <w:rPr>
          <w:rFonts w:asciiTheme="majorHAnsi" w:hAnsiTheme="majorHAnsi"/>
        </w:rPr>
        <w:t xml:space="preserve">, make numerous requests of other countries in “environmental services,” finance, telecommunications and other sectors. </w:t>
      </w:r>
      <w:r w:rsidRPr="006A0E7B">
        <w:rPr>
          <w:rStyle w:val="StyleBoldUnderline"/>
          <w:rFonts w:asciiTheme="majorHAnsi" w:hAnsiTheme="majorHAnsi"/>
        </w:rPr>
        <w:t>Global trade in services—and the potential opening up of water markets worldwide—has officially begun. In the United States, privatization has already gained a significant foothold, with some 15 percent of the market</w:t>
      </w:r>
      <w:r w:rsidRPr="006A0E7B">
        <w:rPr>
          <w:rFonts w:asciiTheme="majorHAnsi" w:hAnsiTheme="majorHAnsi"/>
        </w:rPr>
        <w:t>. That figure probably includes older, existing contracts—</w:t>
      </w:r>
      <w:r w:rsidRPr="006A0E7B">
        <w:rPr>
          <w:rFonts w:asciiTheme="majorHAnsi" w:hAnsiTheme="majorHAnsi"/>
          <w:szCs w:val="20"/>
        </w:rPr>
        <w:t xml:space="preserve">Boston, for example, has arranged water shipments with private companies since 1796—but much of it is undeniably new as well. The global water giants—Suez, Vivendi and Thames Water—dominate here, too: Together, the three companies own the four largest private water companies in the country, and they are behind every major privatization project of the last few years. Atlanta, Milwaukee and Indianapolis have privatized their municipal water systems; New Orleans will decide whether to privatize its own, as well as its sanitation system, in October, and numerous towns and communities have privatized as well. Of course, along with privatization comes the ineptitude and sheer disregard for health and safety associated with such projects. </w:t>
      </w:r>
      <w:r w:rsidRPr="006A0E7B">
        <w:rPr>
          <w:rStyle w:val="StyleBoldUnderline"/>
          <w:rFonts w:asciiTheme="majorHAnsi" w:hAnsiTheme="majorHAnsi"/>
        </w:rPr>
        <w:t>This summer, Atlanta Mayor Shirley Franklin sent a formal letter of warning to Suez, which runs the city’s water system. Water in many parts of the city ran the color of iced tea for weeks, and four times over the course of the summer Atlanta residents were told to boil their water before drinking. “We cannot survive as a species if greed is privileged and protected and the economics of the greedy set the rules for how we live and die,”</w:t>
      </w:r>
      <w:r w:rsidRPr="006A0E7B">
        <w:rPr>
          <w:rStyle w:val="StyleBoldUnderline"/>
          <w:rFonts w:asciiTheme="majorHAnsi" w:hAnsiTheme="majorHAnsi"/>
          <w:sz w:val="20"/>
        </w:rPr>
        <w:t xml:space="preserve"> </w:t>
      </w:r>
      <w:r w:rsidRPr="006A0E7B">
        <w:rPr>
          <w:rStyle w:val="StyleBoldUnderline"/>
          <w:rFonts w:asciiTheme="majorHAnsi" w:hAnsiTheme="majorHAnsi"/>
        </w:rPr>
        <w:t>Shiva writes. Residents of water-privatized cities all over the world agree—privatization seems to strike a visceral nerve, especially where it is accompanied by unreliable or unsafe service and high rates</w:t>
      </w:r>
      <w:r w:rsidRPr="006A0E7B">
        <w:rPr>
          <w:rFonts w:asciiTheme="majorHAnsi" w:hAnsiTheme="majorHAnsi"/>
          <w:szCs w:val="20"/>
        </w:rPr>
        <w:t xml:space="preserve">. </w:t>
      </w:r>
      <w:r w:rsidRPr="006A0E7B">
        <w:rPr>
          <w:rFonts w:asciiTheme="majorHAnsi" w:hAnsiTheme="majorHAnsi"/>
        </w:rPr>
        <w:t xml:space="preserve">The communities it strikes are fighting back. Cochabamba, Bolivia, is perhaps the best-known of such protests: </w:t>
      </w:r>
      <w:r w:rsidRPr="006A0E7B">
        <w:rPr>
          <w:rStyle w:val="StyleBoldUnderline"/>
          <w:rFonts w:asciiTheme="majorHAnsi" w:hAnsiTheme="majorHAnsi"/>
        </w:rPr>
        <w:t>In 2000, tens of thousands of residents protested and then rioted after the U.S.-based Bechtel took over the water system, raising rates as much as 300 percent</w:t>
      </w:r>
      <w:r w:rsidRPr="006A0E7B">
        <w:rPr>
          <w:rFonts w:asciiTheme="majorHAnsi" w:hAnsiTheme="majorHAnsi"/>
        </w:rPr>
        <w:t xml:space="preserve">. The protests eventually forced Bolivia to cancel the contract, and company executives fled the city. The Alliance of Small Island States is a group of island nations whose very existence is threatened by the rising tides and violent storms associated with global warming. </w:t>
      </w:r>
      <w:r w:rsidRPr="006A0E7B">
        <w:rPr>
          <w:rStyle w:val="StyleBoldUnderline"/>
          <w:rFonts w:asciiTheme="majorHAnsi" w:hAnsiTheme="majorHAnsi"/>
        </w:rPr>
        <w:t>An ambassador from the group says, “The strongest human instinct is not greed. … It is survival.” Welcome to the 21st century</w:t>
      </w:r>
      <w:r w:rsidRPr="006A0E7B">
        <w:rPr>
          <w:rFonts w:asciiTheme="majorHAnsi" w:hAnsiTheme="majorHAnsi"/>
        </w:rPr>
        <w:t xml:space="preserve">. Let’s hope Shiva, Barlow and Clarke </w:t>
      </w:r>
      <w:proofErr w:type="gramStart"/>
      <w:r w:rsidRPr="006A0E7B">
        <w:rPr>
          <w:rFonts w:asciiTheme="majorHAnsi" w:hAnsiTheme="majorHAnsi"/>
        </w:rPr>
        <w:t>are</w:t>
      </w:r>
      <w:proofErr w:type="gramEnd"/>
      <w:r w:rsidRPr="006A0E7B">
        <w:rPr>
          <w:rFonts w:asciiTheme="majorHAnsi" w:hAnsiTheme="majorHAnsi"/>
        </w:rPr>
        <w:t xml:space="preserve"> wrong.</w:t>
      </w:r>
      <w:r w:rsidRPr="006A0E7B">
        <w:rPr>
          <w:rFonts w:asciiTheme="majorHAnsi" w:hAnsiTheme="majorHAnsi"/>
          <w:szCs w:val="20"/>
        </w:rPr>
        <w:t xml:space="preserve">  </w:t>
      </w:r>
    </w:p>
    <w:p w14:paraId="58DED966" w14:textId="77777777" w:rsidR="00CC5285" w:rsidRPr="006A0E7B" w:rsidRDefault="00CC5285" w:rsidP="00CC5285">
      <w:pPr>
        <w:pStyle w:val="Heading4"/>
      </w:pPr>
      <w:r w:rsidRPr="006A0E7B">
        <w:t>Increased water scarcity causes extinction</w:t>
      </w:r>
    </w:p>
    <w:p w14:paraId="7846F0FF" w14:textId="77777777" w:rsidR="00CC5285" w:rsidRPr="006A0E7B" w:rsidRDefault="00CC5285" w:rsidP="00CC5285">
      <w:pPr>
        <w:pStyle w:val="Card"/>
        <w:rPr>
          <w:rFonts w:asciiTheme="majorHAnsi" w:hAnsiTheme="majorHAnsi"/>
        </w:rPr>
      </w:pPr>
      <w:proofErr w:type="spellStart"/>
      <w:r w:rsidRPr="006A0E7B">
        <w:rPr>
          <w:rStyle w:val="Heading4Char"/>
        </w:rPr>
        <w:t>Gleik</w:t>
      </w:r>
      <w:proofErr w:type="spellEnd"/>
      <w:r w:rsidRPr="006A0E7B">
        <w:rPr>
          <w:rFonts w:asciiTheme="majorHAnsi" w:hAnsiTheme="majorHAnsi"/>
        </w:rPr>
        <w:t xml:space="preserve">, president and co-founder of the Pacific Institute, </w:t>
      </w:r>
      <w:r w:rsidRPr="006A0E7B">
        <w:rPr>
          <w:rStyle w:val="Heading4Char"/>
        </w:rPr>
        <w:t>Barlow</w:t>
      </w:r>
      <w:r w:rsidRPr="006A0E7B">
        <w:rPr>
          <w:rFonts w:asciiTheme="majorHAnsi" w:hAnsiTheme="majorHAnsi"/>
        </w:rPr>
        <w:t xml:space="preserve">, national chairperson of The Council of Canadians and co-founder of the Blue Planet Project, </w:t>
      </w:r>
      <w:proofErr w:type="spellStart"/>
      <w:r w:rsidRPr="006A0E7B">
        <w:rPr>
          <w:rStyle w:val="Heading4Char"/>
        </w:rPr>
        <w:t>McCully</w:t>
      </w:r>
      <w:proofErr w:type="spellEnd"/>
      <w:r w:rsidRPr="006A0E7B">
        <w:rPr>
          <w:rFonts w:asciiTheme="majorHAnsi" w:hAnsiTheme="majorHAnsi"/>
        </w:rPr>
        <w:t xml:space="preserve">, </w:t>
      </w:r>
      <w:proofErr w:type="gramStart"/>
      <w:r w:rsidRPr="006A0E7B">
        <w:rPr>
          <w:rFonts w:asciiTheme="majorHAnsi" w:hAnsiTheme="majorHAnsi"/>
        </w:rPr>
        <w:t>Director</w:t>
      </w:r>
      <w:proofErr w:type="gramEnd"/>
      <w:r w:rsidRPr="006A0E7B">
        <w:rPr>
          <w:rFonts w:asciiTheme="majorHAnsi" w:hAnsiTheme="majorHAnsi"/>
        </w:rPr>
        <w:t xml:space="preserve"> of the </w:t>
      </w:r>
      <w:proofErr w:type="spellStart"/>
      <w:r w:rsidRPr="006A0E7B">
        <w:rPr>
          <w:rFonts w:asciiTheme="majorHAnsi" w:hAnsiTheme="majorHAnsi"/>
        </w:rPr>
        <w:t>Berkely</w:t>
      </w:r>
      <w:proofErr w:type="spellEnd"/>
      <w:r w:rsidRPr="006A0E7B">
        <w:rPr>
          <w:rFonts w:asciiTheme="majorHAnsi" w:hAnsiTheme="majorHAnsi"/>
        </w:rPr>
        <w:t xml:space="preserve"> based International Rivers Network </w:t>
      </w:r>
      <w:r w:rsidRPr="006A0E7B">
        <w:rPr>
          <w:rStyle w:val="Heading4Char"/>
        </w:rPr>
        <w:t>and Marks</w:t>
      </w:r>
      <w:r w:rsidRPr="006A0E7B">
        <w:rPr>
          <w:rFonts w:asciiTheme="majorHAnsi" w:hAnsiTheme="majorHAnsi"/>
        </w:rPr>
        <w:t>, 200</w:t>
      </w:r>
      <w:r w:rsidRPr="006A0E7B">
        <w:rPr>
          <w:rStyle w:val="Heading4Char"/>
        </w:rPr>
        <w:t>8</w:t>
      </w:r>
    </w:p>
    <w:p w14:paraId="549869C3" w14:textId="77777777" w:rsidR="00CC5285" w:rsidRPr="006A0E7B" w:rsidRDefault="00CC5285" w:rsidP="00CC5285">
      <w:pPr>
        <w:pStyle w:val="Card"/>
        <w:rPr>
          <w:rFonts w:asciiTheme="majorHAnsi" w:hAnsiTheme="majorHAnsi"/>
        </w:rPr>
      </w:pPr>
      <w:r w:rsidRPr="006A0E7B">
        <w:rPr>
          <w:rFonts w:asciiTheme="majorHAnsi" w:hAnsiTheme="majorHAnsi"/>
        </w:rPr>
        <w:t>(Peter H., Maude, Patrick and William E., “The corporate threat to water and the water justice movement’s fight to protect it,” Interview conducted by Amy Goodman, March 2, http://www.ecoearth.info/shared/reader/welcome.aspx</w:t>
      </w:r>
      <w:proofErr w:type="gramStart"/>
      <w:r w:rsidRPr="006A0E7B">
        <w:rPr>
          <w:rFonts w:asciiTheme="majorHAnsi" w:hAnsiTheme="majorHAnsi"/>
        </w:rPr>
        <w:t>?linkid</w:t>
      </w:r>
      <w:proofErr w:type="gramEnd"/>
      <w:r w:rsidRPr="006A0E7B">
        <w:rPr>
          <w:rFonts w:asciiTheme="majorHAnsi" w:hAnsiTheme="majorHAnsi"/>
        </w:rPr>
        <w:t>=93918&amp;keybold=air%20pollution%20cleanup)</w:t>
      </w:r>
    </w:p>
    <w:p w14:paraId="761E32E1" w14:textId="77777777" w:rsidR="00CC5285" w:rsidRPr="006A0E7B" w:rsidRDefault="00CC5285" w:rsidP="00CC5285">
      <w:pPr>
        <w:pStyle w:val="Card"/>
        <w:rPr>
          <w:rFonts w:asciiTheme="majorHAnsi" w:hAnsiTheme="majorHAnsi"/>
        </w:rPr>
      </w:pPr>
      <w:r w:rsidRPr="006A0E7B">
        <w:rPr>
          <w:rFonts w:asciiTheme="majorHAnsi" w:hAnsiTheme="majorHAnsi"/>
        </w:rPr>
        <w:t xml:space="preserve">PETER H. GLEICK: </w:t>
      </w:r>
      <w:r w:rsidRPr="006A0E7B">
        <w:rPr>
          <w:rStyle w:val="StyleBoldUnderline"/>
          <w:rFonts w:asciiTheme="majorHAnsi" w:hAnsiTheme="majorHAnsi"/>
        </w:rPr>
        <w:t>The Nile River doesn't reach its end. The Colorado River, the Yellow River in China, they</w:t>
      </w:r>
      <w:r w:rsidRPr="006A0E7B">
        <w:rPr>
          <w:rFonts w:asciiTheme="majorHAnsi" w:hAnsiTheme="majorHAnsi"/>
        </w:rPr>
        <w:t xml:space="preserve">, for the most part, </w:t>
      </w:r>
      <w:proofErr w:type="gramStart"/>
      <w:r w:rsidRPr="006A0E7B">
        <w:rPr>
          <w:rStyle w:val="StyleBoldUnderline"/>
          <w:rFonts w:asciiTheme="majorHAnsi" w:hAnsiTheme="majorHAnsi"/>
        </w:rPr>
        <w:t>don't</w:t>
      </w:r>
      <w:proofErr w:type="gramEnd"/>
      <w:r w:rsidRPr="006A0E7B">
        <w:rPr>
          <w:rStyle w:val="StyleBoldUnderline"/>
          <w:rFonts w:asciiTheme="majorHAnsi" w:hAnsiTheme="majorHAnsi"/>
        </w:rPr>
        <w:t xml:space="preserve"> flow anymore to the sea</w:t>
      </w:r>
      <w:r w:rsidRPr="006A0E7B">
        <w:rPr>
          <w:rFonts w:asciiTheme="majorHAnsi" w:hAnsiTheme="majorHAnsi"/>
        </w:rPr>
        <w:t xml:space="preserve">. MAUDE BARLOW: So </w:t>
      </w:r>
      <w:r w:rsidRPr="006A0E7B">
        <w:rPr>
          <w:rStyle w:val="StyleBoldUnderline"/>
          <w:rFonts w:asciiTheme="majorHAnsi" w:hAnsiTheme="majorHAnsi"/>
        </w:rPr>
        <w:t>this notion that somehow these problems are far away, get rid of that</w:t>
      </w:r>
      <w:r w:rsidRPr="006A0E7B">
        <w:rPr>
          <w:rFonts w:asciiTheme="majorHAnsi" w:hAnsiTheme="majorHAnsi"/>
        </w:rPr>
        <w:t xml:space="preserve">. You know, take it out of your head. You know, delete that. PATRICK </w:t>
      </w:r>
      <w:proofErr w:type="spellStart"/>
      <w:r w:rsidRPr="006A0E7B">
        <w:rPr>
          <w:rFonts w:asciiTheme="majorHAnsi" w:hAnsiTheme="majorHAnsi"/>
        </w:rPr>
        <w:t>McCULLY</w:t>
      </w:r>
      <w:proofErr w:type="spellEnd"/>
      <w:r w:rsidRPr="006A0E7B">
        <w:rPr>
          <w:rFonts w:asciiTheme="majorHAnsi" w:hAnsiTheme="majorHAnsi"/>
        </w:rPr>
        <w:t xml:space="preserve">: </w:t>
      </w:r>
      <w:r w:rsidRPr="006A0E7B">
        <w:rPr>
          <w:rStyle w:val="StyleBoldUnderline"/>
          <w:rFonts w:asciiTheme="majorHAnsi" w:hAnsiTheme="majorHAnsi"/>
        </w:rPr>
        <w:t>We're treating the water resources of the planet with contempt, which is just so stupid, because we depend on them</w:t>
      </w:r>
      <w:r w:rsidRPr="006A0E7B">
        <w:rPr>
          <w:rFonts w:asciiTheme="majorHAnsi" w:hAnsiTheme="majorHAnsi"/>
        </w:rPr>
        <w:t xml:space="preserve">. We need water to live. </w:t>
      </w:r>
      <w:r w:rsidRPr="006A0E7B">
        <w:rPr>
          <w:rStyle w:val="StyleBoldUnderline"/>
          <w:rFonts w:asciiTheme="majorHAnsi" w:hAnsiTheme="majorHAnsi"/>
        </w:rPr>
        <w:t>We will only survive for a day or two if we don't have water</w:t>
      </w:r>
      <w:r w:rsidRPr="006A0E7B">
        <w:rPr>
          <w:rFonts w:asciiTheme="majorHAnsi" w:hAnsiTheme="majorHAnsi"/>
        </w:rPr>
        <w:t xml:space="preserve">. WILLIAM E. MARKS: Scientists, through decades of study and millions and millions of pieces of data, now recognize the fact that </w:t>
      </w:r>
      <w:r w:rsidRPr="006A0E7B">
        <w:rPr>
          <w:rStyle w:val="StyleBoldUnderline"/>
          <w:rFonts w:asciiTheme="majorHAnsi" w:hAnsiTheme="majorHAnsi"/>
        </w:rPr>
        <w:t>we're on the brink of the sixth great mass extinction ever to be experienced on the face of the earth. The fifth mass extinction was the dinosaur age</w:t>
      </w:r>
      <w:r w:rsidRPr="006A0E7B">
        <w:rPr>
          <w:rFonts w:asciiTheme="majorHAnsi" w:hAnsiTheme="majorHAnsi"/>
        </w:rPr>
        <w:t xml:space="preserve">. MAUDE BARLOW: You know those movies where there's the comet coming at the earth, and all of a sudden the governments of the world say, "Gee, we're not -- our differences aren't so big anymore, because we're about to all die"? </w:t>
      </w:r>
      <w:r w:rsidRPr="006A0E7B">
        <w:rPr>
          <w:rStyle w:val="StyleBoldUnderline"/>
          <w:rFonts w:asciiTheme="majorHAnsi" w:hAnsiTheme="majorHAnsi"/>
        </w:rPr>
        <w:t>That's really where we are. There is a comet coming at us. It's called water shortage</w:t>
      </w:r>
      <w:r w:rsidRPr="006A0E7B">
        <w:rPr>
          <w:rFonts w:asciiTheme="majorHAnsi" w:hAnsiTheme="majorHAnsi"/>
        </w:rPr>
        <w:t xml:space="preserve">. </w:t>
      </w:r>
    </w:p>
    <w:p w14:paraId="01FB47D9" w14:textId="77777777" w:rsidR="00CC5285" w:rsidRPr="006A0E7B" w:rsidRDefault="00CC5285" w:rsidP="00CC5285">
      <w:pPr>
        <w:rPr>
          <w:rFonts w:asciiTheme="majorHAnsi" w:hAnsiTheme="majorHAnsi"/>
        </w:rPr>
      </w:pPr>
    </w:p>
    <w:p w14:paraId="19E53583" w14:textId="77777777" w:rsidR="0031297D" w:rsidRPr="006A0E7B" w:rsidRDefault="0031297D" w:rsidP="0031297D">
      <w:pPr>
        <w:rPr>
          <w:rFonts w:asciiTheme="majorHAnsi" w:hAnsiTheme="majorHAnsi"/>
        </w:rPr>
      </w:pPr>
    </w:p>
    <w:p w14:paraId="0942A235" w14:textId="77777777" w:rsidR="0031297D" w:rsidRPr="006A0E7B" w:rsidRDefault="0031297D" w:rsidP="0031297D">
      <w:pPr>
        <w:pStyle w:val="Heading3"/>
      </w:pPr>
      <w:r w:rsidRPr="006A0E7B">
        <w:t>AT: Trade Solves War</w:t>
      </w:r>
    </w:p>
    <w:p w14:paraId="5C5586E5" w14:textId="77777777" w:rsidR="0031297D" w:rsidRPr="006A0E7B" w:rsidRDefault="0031297D" w:rsidP="0031297D">
      <w:pPr>
        <w:rPr>
          <w:rFonts w:asciiTheme="majorHAnsi" w:hAnsiTheme="majorHAnsi"/>
        </w:rPr>
      </w:pPr>
    </w:p>
    <w:p w14:paraId="5824EF82" w14:textId="77777777" w:rsidR="0031297D" w:rsidRPr="006A0E7B" w:rsidRDefault="0031297D" w:rsidP="0031297D">
      <w:pPr>
        <w:pStyle w:val="Heading4"/>
      </w:pPr>
      <w:r w:rsidRPr="006A0E7B">
        <w:t>Trade doesn’t prevent war – their “data” is unsubstantiated</w:t>
      </w:r>
    </w:p>
    <w:p w14:paraId="1C0532C8" w14:textId="77777777" w:rsidR="0031297D" w:rsidRPr="006A0E7B" w:rsidRDefault="0031297D" w:rsidP="0031297D">
      <w:pPr>
        <w:rPr>
          <w:rFonts w:asciiTheme="majorHAnsi" w:hAnsiTheme="majorHAnsi"/>
        </w:rPr>
      </w:pPr>
      <w:r w:rsidRPr="006A0E7B">
        <w:rPr>
          <w:rFonts w:asciiTheme="majorHAnsi" w:hAnsiTheme="majorHAnsi"/>
        </w:rPr>
        <w:t xml:space="preserve">Philippe </w:t>
      </w:r>
      <w:r w:rsidRPr="006A0E7B">
        <w:rPr>
          <w:rFonts w:asciiTheme="majorHAnsi" w:hAnsiTheme="majorHAnsi"/>
          <w:b/>
          <w:bCs/>
          <w:sz w:val="24"/>
          <w:u w:val="single"/>
        </w:rPr>
        <w:t xml:space="preserve">Martin </w:t>
      </w:r>
      <w:proofErr w:type="gramStart"/>
      <w:r w:rsidRPr="006A0E7B">
        <w:rPr>
          <w:rFonts w:asciiTheme="majorHAnsi" w:hAnsiTheme="majorHAnsi"/>
          <w:b/>
          <w:bCs/>
          <w:sz w:val="24"/>
          <w:u w:val="single"/>
        </w:rPr>
        <w:t>et</w:t>
      </w:r>
      <w:proofErr w:type="gramEnd"/>
      <w:r w:rsidRPr="006A0E7B">
        <w:rPr>
          <w:rFonts w:asciiTheme="majorHAnsi" w:hAnsiTheme="majorHAnsi"/>
          <w:b/>
          <w:bCs/>
          <w:sz w:val="24"/>
          <w:u w:val="single"/>
        </w:rPr>
        <w:t xml:space="preserve">. </w:t>
      </w:r>
      <w:proofErr w:type="gramStart"/>
      <w:r w:rsidRPr="006A0E7B">
        <w:rPr>
          <w:rFonts w:asciiTheme="majorHAnsi" w:hAnsiTheme="majorHAnsi"/>
          <w:b/>
          <w:bCs/>
          <w:sz w:val="24"/>
          <w:u w:val="single"/>
        </w:rPr>
        <w:t>al</w:t>
      </w:r>
      <w:proofErr w:type="gramEnd"/>
      <w:r w:rsidRPr="006A0E7B">
        <w:rPr>
          <w:rFonts w:asciiTheme="majorHAnsi" w:hAnsiTheme="majorHAnsi"/>
          <w:b/>
          <w:bCs/>
          <w:sz w:val="24"/>
          <w:u w:val="single"/>
        </w:rPr>
        <w:t xml:space="preserve">, </w:t>
      </w:r>
      <w:r w:rsidRPr="006A0E7B">
        <w:rPr>
          <w:rFonts w:asciiTheme="majorHAnsi" w:hAnsiTheme="majorHAnsi"/>
        </w:rPr>
        <w:t xml:space="preserve">Thierry Mayer, Mathias </w:t>
      </w:r>
      <w:proofErr w:type="spellStart"/>
      <w:r w:rsidRPr="006A0E7B">
        <w:rPr>
          <w:rFonts w:asciiTheme="majorHAnsi" w:hAnsiTheme="majorHAnsi"/>
        </w:rPr>
        <w:t>Thoenig</w:t>
      </w:r>
      <w:proofErr w:type="spellEnd"/>
      <w:r w:rsidRPr="006A0E7B">
        <w:rPr>
          <w:rFonts w:asciiTheme="majorHAnsi" w:hAnsiTheme="majorHAnsi"/>
        </w:rPr>
        <w:t xml:space="preserve">, University of Paris 1 Pantheon, Paris School of Economics, Centre for Economic Policy Research, University of Paris 1 Pantheon, Paris school </w:t>
      </w:r>
      <w:proofErr w:type="spellStart"/>
      <w:r w:rsidRPr="006A0E7B">
        <w:rPr>
          <w:rFonts w:asciiTheme="majorHAnsi" w:hAnsiTheme="majorHAnsi"/>
        </w:rPr>
        <w:t>fo</w:t>
      </w:r>
      <w:proofErr w:type="spellEnd"/>
      <w:r w:rsidRPr="006A0E7B">
        <w:rPr>
          <w:rFonts w:asciiTheme="majorHAnsi" w:hAnsiTheme="majorHAnsi"/>
        </w:rPr>
        <w:t xml:space="preserve"> Economics CEP11 and Centre for Economic Policy Research, University of Geneva and Paris School of Economics, First version April 06, final version November 07, published 20</w:t>
      </w:r>
      <w:r w:rsidRPr="006A0E7B">
        <w:rPr>
          <w:rFonts w:asciiTheme="majorHAnsi" w:hAnsiTheme="majorHAnsi"/>
          <w:b/>
          <w:bCs/>
          <w:sz w:val="24"/>
          <w:u w:val="single"/>
        </w:rPr>
        <w:t>08</w:t>
      </w:r>
      <w:r w:rsidRPr="006A0E7B">
        <w:rPr>
          <w:rFonts w:asciiTheme="majorHAnsi" w:hAnsiTheme="majorHAnsi"/>
        </w:rPr>
        <w:t xml:space="preserve"> [Make Trade Not War?, The Review of Economic Studies Limited, &lt;http://econ.sciences-po.fr/sites/default/files/file/tmayer/MMT.pdf&gt;] </w:t>
      </w:r>
      <w:proofErr w:type="spellStart"/>
      <w:r w:rsidRPr="006A0E7B">
        <w:rPr>
          <w:rFonts w:asciiTheme="majorHAnsi" w:hAnsiTheme="majorHAnsi"/>
        </w:rPr>
        <w:t>jmin</w:t>
      </w:r>
      <w:proofErr w:type="spellEnd"/>
    </w:p>
    <w:p w14:paraId="0E79F35B" w14:textId="77777777" w:rsidR="0031297D" w:rsidRPr="006A0E7B" w:rsidRDefault="0031297D" w:rsidP="0031297D">
      <w:pPr>
        <w:rPr>
          <w:rFonts w:asciiTheme="majorHAnsi" w:hAnsiTheme="majorHAnsi"/>
        </w:rPr>
      </w:pPr>
      <w:r w:rsidRPr="006A0E7B">
        <w:rPr>
          <w:rFonts w:asciiTheme="majorHAnsi" w:hAnsiTheme="majorHAnsi"/>
        </w:rPr>
        <w:t xml:space="preserve">Does globalization pacify international relations? </w:t>
      </w:r>
      <w:r w:rsidRPr="006A0E7B">
        <w:rPr>
          <w:rStyle w:val="StyleBoldUnderline"/>
          <w:rFonts w:asciiTheme="majorHAnsi" w:hAnsiTheme="majorHAnsi"/>
        </w:rPr>
        <w:t>The “liberal”</w:t>
      </w:r>
      <w:r w:rsidRPr="006A0E7B">
        <w:rPr>
          <w:rFonts w:asciiTheme="majorHAnsi" w:hAnsiTheme="majorHAnsi"/>
        </w:rPr>
        <w:t xml:space="preserve"> view in </w:t>
      </w:r>
      <w:r w:rsidRPr="006A0E7B">
        <w:rPr>
          <w:rStyle w:val="StyleBoldUnderline"/>
          <w:rFonts w:asciiTheme="majorHAnsi" w:hAnsiTheme="majorHAnsi"/>
        </w:rPr>
        <w:t>political science¶ argues that increasing trade ﬂows and the spread of free markets</w:t>
      </w:r>
      <w:r w:rsidRPr="006A0E7B">
        <w:rPr>
          <w:rFonts w:asciiTheme="majorHAnsi" w:hAnsiTheme="majorHAnsi"/>
        </w:rPr>
        <w:t xml:space="preserve"> and democracy</w:t>
      </w:r>
      <w:r w:rsidRPr="006A0E7B">
        <w:rPr>
          <w:rFonts w:asciiTheme="majorHAnsi" w:hAnsiTheme="majorHAnsi"/>
          <w:sz w:val="12"/>
        </w:rPr>
        <w:t xml:space="preserve">¶ </w:t>
      </w:r>
      <w:r w:rsidRPr="006A0E7B">
        <w:rPr>
          <w:rFonts w:asciiTheme="majorHAnsi" w:hAnsiTheme="majorHAnsi"/>
        </w:rPr>
        <w:t>should li</w:t>
      </w:r>
      <w:r w:rsidRPr="006A0E7B">
        <w:rPr>
          <w:rStyle w:val="StyleBoldUnderline"/>
          <w:rFonts w:asciiTheme="majorHAnsi" w:hAnsiTheme="majorHAnsi"/>
        </w:rPr>
        <w:t>mit the incentive to use military force</w:t>
      </w:r>
      <w:r w:rsidRPr="006A0E7B">
        <w:rPr>
          <w:rFonts w:asciiTheme="majorHAnsi" w:hAnsiTheme="majorHAnsi"/>
        </w:rPr>
        <w:t xml:space="preserve"> in interstate relations. This vision, which can</w:t>
      </w:r>
      <w:r w:rsidRPr="006A0E7B">
        <w:rPr>
          <w:rFonts w:asciiTheme="majorHAnsi" w:hAnsiTheme="majorHAnsi"/>
          <w:sz w:val="12"/>
        </w:rPr>
        <w:t xml:space="preserve">¶ </w:t>
      </w:r>
      <w:r w:rsidRPr="006A0E7B">
        <w:rPr>
          <w:rFonts w:asciiTheme="majorHAnsi" w:hAnsiTheme="majorHAnsi"/>
        </w:rPr>
        <w:t xml:space="preserve">partly be traced back to Kant’s Essay on Perpetual Peace (1795), has been very inﬂuential: </w:t>
      </w:r>
      <w:r w:rsidRPr="006A0E7B">
        <w:rPr>
          <w:rStyle w:val="StyleBoldUnderline"/>
          <w:rFonts w:asciiTheme="majorHAnsi" w:hAnsiTheme="majorHAnsi"/>
        </w:rPr>
        <w:t>The main objective of the European trade integration process was to prevent the</w:t>
      </w:r>
      <w:r w:rsidRPr="006A0E7B">
        <w:rPr>
          <w:rFonts w:asciiTheme="majorHAnsi" w:hAnsiTheme="majorHAnsi"/>
          <w:sz w:val="12"/>
        </w:rPr>
        <w:t xml:space="preserve">¶ </w:t>
      </w:r>
      <w:r w:rsidRPr="006A0E7B">
        <w:rPr>
          <w:rFonts w:asciiTheme="majorHAnsi" w:hAnsiTheme="majorHAnsi"/>
        </w:rPr>
        <w:t xml:space="preserve">killing and </w:t>
      </w:r>
      <w:r w:rsidRPr="006A0E7B">
        <w:rPr>
          <w:rStyle w:val="StyleBoldUnderline"/>
          <w:rFonts w:asciiTheme="majorHAnsi" w:hAnsiTheme="majorHAnsi"/>
        </w:rPr>
        <w:t>destruction of the</w:t>
      </w:r>
      <w:r w:rsidRPr="006A0E7B">
        <w:rPr>
          <w:rFonts w:asciiTheme="majorHAnsi" w:hAnsiTheme="majorHAnsi"/>
        </w:rPr>
        <w:t xml:space="preserve"> two </w:t>
      </w:r>
      <w:r w:rsidRPr="006A0E7B">
        <w:rPr>
          <w:rStyle w:val="StyleBoldUnderline"/>
          <w:rFonts w:asciiTheme="majorHAnsi" w:hAnsiTheme="majorHAnsi"/>
        </w:rPr>
        <w:t>World Wars</w:t>
      </w:r>
      <w:r w:rsidRPr="006A0E7B">
        <w:rPr>
          <w:rFonts w:asciiTheme="majorHAnsi" w:hAnsiTheme="majorHAnsi"/>
        </w:rPr>
        <w:t xml:space="preserve"> from ever happening again</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1</w:t>
      </w:r>
      <w:r w:rsidRPr="006A0E7B">
        <w:rPr>
          <w:rFonts w:asciiTheme="majorHAnsi" w:hAnsiTheme="majorHAnsi"/>
          <w:sz w:val="12"/>
        </w:rPr>
        <w:t xml:space="preserve">¶ </w:t>
      </w:r>
      <w:r w:rsidRPr="006A0E7B">
        <w:rPr>
          <w:rFonts w:asciiTheme="majorHAnsi" w:hAnsiTheme="majorHAnsi"/>
        </w:rPr>
        <w:t>Figure 1suggests</w:t>
      </w:r>
      <w:r w:rsidRPr="006A0E7B">
        <w:rPr>
          <w:rFonts w:asciiTheme="majorHAnsi" w:hAnsiTheme="majorHAnsi"/>
          <w:sz w:val="12"/>
        </w:rPr>
        <w:t xml:space="preserve">¶ </w:t>
      </w:r>
      <w:r w:rsidRPr="006A0E7B">
        <w:rPr>
          <w:rFonts w:asciiTheme="majorHAnsi" w:hAnsiTheme="majorHAnsi"/>
        </w:rPr>
        <w:t>2</w:t>
      </w:r>
      <w:r w:rsidRPr="006A0E7B">
        <w:rPr>
          <w:rFonts w:asciiTheme="majorHAnsi" w:hAnsiTheme="majorHAnsi"/>
          <w:sz w:val="12"/>
        </w:rPr>
        <w:t xml:space="preserve">¶ </w:t>
      </w:r>
      <w:r w:rsidRPr="006A0E7B">
        <w:rPr>
          <w:rStyle w:val="StyleBoldUnderline"/>
          <w:rFonts w:asciiTheme="majorHAnsi" w:hAnsiTheme="majorHAnsi"/>
        </w:rPr>
        <w:t>however</w:t>
      </w:r>
      <w:r w:rsidRPr="006A0E7B">
        <w:rPr>
          <w:rFonts w:asciiTheme="majorHAnsi" w:hAnsiTheme="majorHAnsi"/>
        </w:rPr>
        <w:t xml:space="preserve">, that during the 1870–2001 period, </w:t>
      </w:r>
      <w:r w:rsidRPr="006A0E7B">
        <w:rPr>
          <w:rStyle w:val="StyleBoldUnderline"/>
          <w:rFonts w:asciiTheme="majorHAnsi" w:hAnsiTheme="majorHAnsi"/>
        </w:rPr>
        <w:t>the correlation between trade openness¶ and military conﬂicts is not</w:t>
      </w:r>
      <w:r w:rsidRPr="006A0E7B">
        <w:rPr>
          <w:rFonts w:asciiTheme="majorHAnsi" w:hAnsiTheme="majorHAnsi"/>
        </w:rPr>
        <w:t xml:space="preserve"> a </w:t>
      </w:r>
      <w:r w:rsidRPr="006A0E7B">
        <w:rPr>
          <w:rStyle w:val="StyleBoldUnderline"/>
          <w:rFonts w:asciiTheme="majorHAnsi" w:hAnsiTheme="majorHAnsi"/>
        </w:rPr>
        <w:t>clear cut</w:t>
      </w:r>
      <w:r w:rsidRPr="006A0E7B">
        <w:rPr>
          <w:rFonts w:asciiTheme="majorHAnsi" w:hAnsiTheme="majorHAnsi"/>
        </w:rPr>
        <w:t xml:space="preserve"> one. </w:t>
      </w:r>
      <w:r w:rsidRPr="006A0E7B">
        <w:rPr>
          <w:rStyle w:val="StyleBoldUnderline"/>
          <w:rFonts w:asciiTheme="majorHAnsi" w:hAnsiTheme="majorHAnsi"/>
        </w:rPr>
        <w:t>The ﬁrst era of globalization</w:t>
      </w:r>
      <w:r w:rsidRPr="006A0E7B">
        <w:rPr>
          <w:rFonts w:asciiTheme="majorHAnsi" w:hAnsiTheme="majorHAnsi"/>
        </w:rPr>
        <w:t>, at the end of the 19th</w:t>
      </w:r>
      <w:r w:rsidRPr="006A0E7B">
        <w:rPr>
          <w:rFonts w:asciiTheme="majorHAnsi" w:hAnsiTheme="majorHAnsi"/>
          <w:sz w:val="12"/>
        </w:rPr>
        <w:t xml:space="preserve">¶ </w:t>
      </w:r>
      <w:r w:rsidRPr="006A0E7B">
        <w:rPr>
          <w:rFonts w:asciiTheme="majorHAnsi" w:hAnsiTheme="majorHAnsi"/>
        </w:rPr>
        <w:t xml:space="preserve">century, </w:t>
      </w:r>
      <w:r w:rsidRPr="006A0E7B">
        <w:rPr>
          <w:rStyle w:val="StyleBoldUnderline"/>
          <w:rFonts w:asciiTheme="majorHAnsi" w:hAnsiTheme="majorHAnsi"/>
        </w:rPr>
        <w:t>was a period of rising trade openness and multiple military conﬂicts, culminating with¶ World War I</w:t>
      </w:r>
      <w:r w:rsidRPr="006A0E7B">
        <w:rPr>
          <w:rFonts w:asciiTheme="majorHAnsi" w:hAnsiTheme="majorHAnsi"/>
        </w:rPr>
        <w:t>. Then, the interwar period was characterized by a simultaneous collapse of world</w:t>
      </w:r>
      <w:r w:rsidRPr="006A0E7B">
        <w:rPr>
          <w:rFonts w:asciiTheme="majorHAnsi" w:hAnsiTheme="majorHAnsi"/>
          <w:sz w:val="12"/>
        </w:rPr>
        <w:t xml:space="preserve">¶ </w:t>
      </w:r>
      <w:r w:rsidRPr="006A0E7B">
        <w:rPr>
          <w:rFonts w:asciiTheme="majorHAnsi" w:hAnsiTheme="majorHAnsi"/>
        </w:rPr>
        <w:t xml:space="preserve">trade and conﬂicts. </w:t>
      </w:r>
      <w:r w:rsidRPr="006A0E7B">
        <w:rPr>
          <w:rStyle w:val="StyleBoldUnderline"/>
          <w:rFonts w:asciiTheme="majorHAnsi" w:hAnsiTheme="majorHAnsi"/>
        </w:rPr>
        <w:t>After World War II, world trade increased rapidly, while</w:t>
      </w:r>
      <w:r w:rsidRPr="006A0E7B">
        <w:rPr>
          <w:rFonts w:asciiTheme="majorHAnsi" w:hAnsiTheme="majorHAnsi"/>
        </w:rPr>
        <w:t xml:space="preserve"> </w:t>
      </w:r>
      <w:r w:rsidRPr="006A0E7B">
        <w:rPr>
          <w:rStyle w:val="StyleBoldUnderline"/>
          <w:rFonts w:asciiTheme="majorHAnsi" w:hAnsiTheme="majorHAnsi"/>
        </w:rPr>
        <w:t>the number of conﬂicts decreased (although</w:t>
      </w:r>
      <w:r w:rsidRPr="006A0E7B">
        <w:rPr>
          <w:rFonts w:asciiTheme="majorHAnsi" w:hAnsiTheme="majorHAnsi"/>
        </w:rPr>
        <w:t xml:space="preserve"> </w:t>
      </w:r>
      <w:r w:rsidRPr="006A0E7B">
        <w:rPr>
          <w:rStyle w:val="StyleBoldUnderline"/>
          <w:rFonts w:asciiTheme="majorHAnsi" w:hAnsiTheme="majorHAnsi"/>
        </w:rPr>
        <w:t>the risk of a global conﬂict was</w:t>
      </w:r>
      <w:r w:rsidRPr="006A0E7B">
        <w:rPr>
          <w:rFonts w:asciiTheme="majorHAnsi" w:hAnsiTheme="majorHAnsi"/>
        </w:rPr>
        <w:t xml:space="preserve"> obviously </w:t>
      </w:r>
      <w:r w:rsidRPr="006A0E7B">
        <w:rPr>
          <w:rStyle w:val="StyleBoldUnderline"/>
          <w:rFonts w:asciiTheme="majorHAnsi" w:hAnsiTheme="majorHAnsi"/>
        </w:rPr>
        <w:t>high</w:t>
      </w:r>
      <w:r w:rsidRPr="006A0E7B">
        <w:rPr>
          <w:rFonts w:asciiTheme="majorHAnsi" w:hAnsiTheme="majorHAnsi"/>
        </w:rPr>
        <w:t xml:space="preserve">). </w:t>
      </w:r>
      <w:r w:rsidRPr="006A0E7B">
        <w:rPr>
          <w:rStyle w:val="StyleBoldUnderline"/>
          <w:rFonts w:asciiTheme="majorHAnsi" w:hAnsiTheme="majorHAnsi"/>
        </w:rPr>
        <w:t>There is no clear¶ evidence</w:t>
      </w:r>
      <w:r w:rsidRPr="006A0E7B">
        <w:rPr>
          <w:rFonts w:asciiTheme="majorHAnsi" w:hAnsiTheme="majorHAnsi"/>
        </w:rPr>
        <w:t xml:space="preserve"> </w:t>
      </w:r>
      <w:r w:rsidRPr="006A0E7B">
        <w:rPr>
          <w:rStyle w:val="StyleBoldUnderline"/>
          <w:rFonts w:asciiTheme="majorHAnsi" w:hAnsiTheme="majorHAnsi"/>
        </w:rPr>
        <w:t>that the 1990s, during which trade ﬂows increased dramatically, was a period of lower¶ prevalence of military conﬂicts</w:t>
      </w:r>
      <w:r w:rsidRPr="006A0E7B">
        <w:rPr>
          <w:rFonts w:asciiTheme="majorHAnsi" w:hAnsiTheme="majorHAnsi"/>
        </w:rPr>
        <w:t>, even taking into account the increase in the number of sovereign</w:t>
      </w:r>
      <w:r w:rsidRPr="006A0E7B">
        <w:rPr>
          <w:rFonts w:asciiTheme="majorHAnsi" w:hAnsiTheme="majorHAnsi"/>
          <w:sz w:val="12"/>
        </w:rPr>
        <w:t xml:space="preserve">¶ </w:t>
      </w:r>
      <w:r w:rsidRPr="006A0E7B">
        <w:rPr>
          <w:rFonts w:asciiTheme="majorHAnsi" w:hAnsiTheme="majorHAnsi"/>
        </w:rPr>
        <w:t>states.</w:t>
      </w:r>
    </w:p>
    <w:p w14:paraId="7779B595" w14:textId="77777777" w:rsidR="0031297D" w:rsidRPr="006A0E7B" w:rsidRDefault="0031297D" w:rsidP="0031297D">
      <w:pPr>
        <w:pStyle w:val="Heading4"/>
      </w:pPr>
      <w:r w:rsidRPr="006A0E7B">
        <w:t>US trade dominance not key to peace</w:t>
      </w:r>
    </w:p>
    <w:p w14:paraId="133818EE" w14:textId="77777777" w:rsidR="0031297D" w:rsidRPr="006A0E7B" w:rsidRDefault="0031297D" w:rsidP="0031297D">
      <w:pPr>
        <w:rPr>
          <w:rFonts w:asciiTheme="majorHAnsi" w:hAnsiTheme="majorHAnsi"/>
        </w:rPr>
      </w:pPr>
      <w:r w:rsidRPr="006A0E7B">
        <w:rPr>
          <w:rFonts w:asciiTheme="majorHAnsi" w:hAnsiTheme="majorHAnsi"/>
        </w:rPr>
        <w:t xml:space="preserve">Christopher </w:t>
      </w:r>
      <w:r w:rsidRPr="006A0E7B">
        <w:rPr>
          <w:rFonts w:asciiTheme="majorHAnsi" w:hAnsiTheme="majorHAnsi"/>
          <w:b/>
          <w:bCs/>
          <w:sz w:val="24"/>
          <w:u w:val="single"/>
        </w:rPr>
        <w:t>Preble</w:t>
      </w:r>
      <w:r w:rsidRPr="006A0E7B">
        <w:rPr>
          <w:rFonts w:asciiTheme="majorHAnsi" w:hAnsiTheme="majorHAnsi"/>
        </w:rPr>
        <w:t>, VP for defense and foreign policy studies at Cato Institute, Ph. D in history from Temple University, 8/3/</w:t>
      </w:r>
      <w:r w:rsidRPr="006A0E7B">
        <w:rPr>
          <w:rStyle w:val="StyleStyleBold12pt"/>
          <w:rFonts w:asciiTheme="majorHAnsi" w:hAnsiTheme="majorHAnsi"/>
        </w:rPr>
        <w:t>10</w:t>
      </w:r>
      <w:r w:rsidRPr="006A0E7B">
        <w:rPr>
          <w:rFonts w:asciiTheme="majorHAnsi" w:hAnsiTheme="majorHAnsi"/>
        </w:rPr>
        <w:t xml:space="preserve"> [U.S. Military Power: Preeminence for What Purpose</w:t>
      </w:r>
      <w:proofErr w:type="gramStart"/>
      <w:r w:rsidRPr="006A0E7B">
        <w:rPr>
          <w:rFonts w:asciiTheme="majorHAnsi" w:hAnsiTheme="majorHAnsi"/>
        </w:rPr>
        <w:t>?,</w:t>
      </w:r>
      <w:proofErr w:type="gramEnd"/>
      <w:r w:rsidRPr="006A0E7B">
        <w:rPr>
          <w:rFonts w:asciiTheme="majorHAnsi" w:hAnsiTheme="majorHAnsi"/>
        </w:rPr>
        <w:t xml:space="preserve"> </w:t>
      </w:r>
      <w:r w:rsidRPr="006A0E7B">
        <w:rPr>
          <w:rFonts w:asciiTheme="majorHAnsi" w:hAnsiTheme="majorHAnsi"/>
          <w:i/>
        </w:rPr>
        <w:t>National Journal’s</w:t>
      </w:r>
      <w:r w:rsidRPr="006A0E7B">
        <w:rPr>
          <w:rFonts w:asciiTheme="majorHAnsi" w:hAnsiTheme="majorHAnsi"/>
        </w:rPr>
        <w:t xml:space="preserve"> National Security Experts, CATO, &lt;http://www.cato-at-liberty.org/u-s-military-power-preeminence-for-what-purpose/&gt;] </w:t>
      </w:r>
      <w:proofErr w:type="spellStart"/>
      <w:r w:rsidRPr="006A0E7B">
        <w:rPr>
          <w:rFonts w:asciiTheme="majorHAnsi" w:hAnsiTheme="majorHAnsi"/>
        </w:rPr>
        <w:t>jmin</w:t>
      </w:r>
      <w:proofErr w:type="spellEnd"/>
    </w:p>
    <w:p w14:paraId="6A21296A" w14:textId="77777777" w:rsidR="0031297D" w:rsidRPr="006A0E7B" w:rsidRDefault="0031297D" w:rsidP="0031297D">
      <w:pPr>
        <w:rPr>
          <w:rFonts w:asciiTheme="majorHAnsi" w:hAnsiTheme="majorHAnsi"/>
        </w:rPr>
      </w:pPr>
      <w:proofErr w:type="spellStart"/>
      <w:r w:rsidRPr="006A0E7B">
        <w:rPr>
          <w:rFonts w:asciiTheme="majorHAnsi" w:hAnsiTheme="majorHAnsi"/>
        </w:rPr>
        <w:t>Goure</w:t>
      </w:r>
      <w:proofErr w:type="spellEnd"/>
      <w:r w:rsidRPr="006A0E7B">
        <w:rPr>
          <w:rFonts w:asciiTheme="majorHAnsi" w:hAnsiTheme="majorHAnsi"/>
        </w:rPr>
        <w:t xml:space="preserve"> and the Hadley-Perry commissioners who produced the alternate QDR argue that the purpose of American military power is to provide global public goods, to defend other countries so that they don’t have to defend themselves, and otherwise shape the international order to suit our ends. In other words, the same justifications offered for American military dominance since the end of the Cold War</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Most in Washington still embraces the notion that America is, and forever will be, the world’s indispensable nation. Some scholars, however, questioned the logic of hegemonic stability theory from the very beginning. A number continue to do so today. They advance arguments diametrically at odds with the </w:t>
      </w:r>
      <w:proofErr w:type="spellStart"/>
      <w:r w:rsidRPr="006A0E7B">
        <w:rPr>
          <w:rFonts w:asciiTheme="majorHAnsi" w:hAnsiTheme="majorHAnsi"/>
        </w:rPr>
        <w:t>primacist</w:t>
      </w:r>
      <w:proofErr w:type="spellEnd"/>
      <w:r w:rsidRPr="006A0E7B">
        <w:rPr>
          <w:rFonts w:asciiTheme="majorHAnsi" w:hAnsiTheme="majorHAnsi"/>
        </w:rPr>
        <w:t xml:space="preserve"> consensus. </w:t>
      </w:r>
      <w:r w:rsidRPr="006A0E7B">
        <w:rPr>
          <w:rStyle w:val="StyleBoldUnderline"/>
          <w:rFonts w:asciiTheme="majorHAnsi" w:hAnsiTheme="majorHAnsi"/>
        </w:rPr>
        <w:t>Trade routes need not be policed by a single dominant power; the international economy is complex and resilient</w:t>
      </w:r>
      <w:r w:rsidRPr="006A0E7B">
        <w:rPr>
          <w:rFonts w:asciiTheme="majorHAnsi" w:hAnsiTheme="majorHAnsi"/>
        </w:rPr>
        <w:t xml:space="preserve">. </w:t>
      </w:r>
      <w:r w:rsidRPr="006A0E7B">
        <w:rPr>
          <w:rStyle w:val="StyleBoldUnderline"/>
          <w:rFonts w:asciiTheme="majorHAnsi" w:hAnsiTheme="majorHAnsi"/>
        </w:rPr>
        <w:t>Supply disruptions are</w:t>
      </w:r>
      <w:r w:rsidRPr="006A0E7B">
        <w:rPr>
          <w:rFonts w:asciiTheme="majorHAnsi" w:hAnsiTheme="majorHAnsi"/>
        </w:rPr>
        <w:t xml:space="preserve"> likely to be </w:t>
      </w:r>
      <w:r w:rsidRPr="006A0E7B">
        <w:rPr>
          <w:rStyle w:val="StyleBoldUnderline"/>
          <w:rFonts w:asciiTheme="majorHAnsi" w:hAnsiTheme="majorHAnsi"/>
        </w:rPr>
        <w:t>temporary</w:t>
      </w:r>
      <w:r w:rsidRPr="006A0E7B">
        <w:rPr>
          <w:rFonts w:asciiTheme="majorHAnsi" w:hAnsiTheme="majorHAnsi"/>
        </w:rPr>
        <w:t xml:space="preserve">, </w:t>
      </w:r>
      <w:r w:rsidRPr="006A0E7B">
        <w:rPr>
          <w:rStyle w:val="StyleBoldUnderline"/>
          <w:rFonts w:asciiTheme="majorHAnsi" w:hAnsiTheme="majorHAnsi"/>
        </w:rPr>
        <w:t>and the costs of mitigating their effects should be borne by those who stand to lose</w:t>
      </w:r>
      <w:r w:rsidRPr="006A0E7B">
        <w:rPr>
          <w:rFonts w:asciiTheme="majorHAnsi" w:hAnsiTheme="majorHAnsi"/>
        </w:rPr>
        <w:t xml:space="preserve"> — </w:t>
      </w:r>
      <w:r w:rsidRPr="006A0E7B">
        <w:rPr>
          <w:rStyle w:val="StyleBoldUnderline"/>
          <w:rFonts w:asciiTheme="majorHAnsi" w:hAnsiTheme="majorHAnsi"/>
        </w:rPr>
        <w:t>or gain</w:t>
      </w:r>
      <w:r w:rsidRPr="006A0E7B">
        <w:rPr>
          <w:rFonts w:asciiTheme="majorHAnsi" w:hAnsiTheme="majorHAnsi"/>
        </w:rPr>
        <w:t xml:space="preserve"> — </w:t>
      </w:r>
      <w:r w:rsidRPr="006A0E7B">
        <w:rPr>
          <w:rStyle w:val="StyleBoldUnderline"/>
          <w:rFonts w:asciiTheme="majorHAnsi" w:hAnsiTheme="majorHAnsi"/>
        </w:rPr>
        <w:t>the most</w:t>
      </w:r>
      <w:r w:rsidRPr="006A0E7B">
        <w:rPr>
          <w:rFonts w:asciiTheme="majorHAnsi" w:hAnsiTheme="majorHAnsi"/>
        </w:rPr>
        <w:t xml:space="preserve">. Islamic extremists are scary, but hardly comparable to the threat posed by a globe-straddling Soviet Union armed with thousands of nuclear weapons. </w:t>
      </w:r>
      <w:r w:rsidRPr="006A0E7B">
        <w:rPr>
          <w:rStyle w:val="StyleBoldUnderline"/>
          <w:rFonts w:asciiTheme="majorHAnsi" w:hAnsiTheme="majorHAnsi"/>
        </w:rPr>
        <w:t>It is</w:t>
      </w:r>
      <w:r w:rsidRPr="006A0E7B">
        <w:rPr>
          <w:rFonts w:asciiTheme="majorHAnsi" w:hAnsiTheme="majorHAnsi"/>
        </w:rPr>
        <w:t xml:space="preserve"> frankly </w:t>
      </w:r>
      <w:r w:rsidRPr="006A0E7B">
        <w:rPr>
          <w:rStyle w:val="StyleBoldUnderline"/>
          <w:rFonts w:asciiTheme="majorHAnsi" w:hAnsiTheme="majorHAnsi"/>
        </w:rPr>
        <w:t>absurd that we spend more</w:t>
      </w:r>
      <w:r w:rsidRPr="006A0E7B">
        <w:rPr>
          <w:rFonts w:asciiTheme="majorHAnsi" w:hAnsiTheme="majorHAnsi"/>
        </w:rPr>
        <w:t xml:space="preserve"> today </w:t>
      </w:r>
      <w:r w:rsidRPr="006A0E7B">
        <w:rPr>
          <w:rStyle w:val="StyleBoldUnderline"/>
          <w:rFonts w:asciiTheme="majorHAnsi" w:hAnsiTheme="majorHAnsi"/>
        </w:rPr>
        <w:t>to fight Osama bin Laden and his tiny band of</w:t>
      </w:r>
      <w:r w:rsidRPr="006A0E7B">
        <w:rPr>
          <w:rFonts w:asciiTheme="majorHAnsi" w:hAnsiTheme="majorHAnsi"/>
        </w:rPr>
        <w:t xml:space="preserve"> murderous </w:t>
      </w:r>
      <w:r w:rsidRPr="006A0E7B">
        <w:rPr>
          <w:rStyle w:val="StyleBoldUnderline"/>
          <w:rFonts w:asciiTheme="majorHAnsi" w:hAnsiTheme="majorHAnsi"/>
        </w:rPr>
        <w:t>thugs than we spent to face</w:t>
      </w:r>
      <w:r w:rsidRPr="006A0E7B">
        <w:rPr>
          <w:rFonts w:asciiTheme="majorHAnsi" w:hAnsiTheme="majorHAnsi"/>
        </w:rPr>
        <w:t xml:space="preserve"> down Joseph </w:t>
      </w:r>
      <w:r w:rsidRPr="006A0E7B">
        <w:rPr>
          <w:rStyle w:val="StyleBoldUnderline"/>
          <w:rFonts w:asciiTheme="majorHAnsi" w:hAnsiTheme="majorHAnsi"/>
        </w:rPr>
        <w:t xml:space="preserve">Stalin and </w:t>
      </w:r>
      <w:r w:rsidRPr="006A0E7B">
        <w:rPr>
          <w:rFonts w:asciiTheme="majorHAnsi" w:hAnsiTheme="majorHAnsi"/>
        </w:rPr>
        <w:t xml:space="preserve">Chairman </w:t>
      </w:r>
      <w:r w:rsidRPr="006A0E7B">
        <w:rPr>
          <w:rStyle w:val="StyleBoldUnderline"/>
          <w:rFonts w:asciiTheme="majorHAnsi" w:hAnsiTheme="majorHAnsi"/>
        </w:rPr>
        <w:t>Mao</w:t>
      </w:r>
      <w:r w:rsidRPr="006A0E7B">
        <w:rPr>
          <w:rFonts w:asciiTheme="majorHAnsi" w:hAnsiTheme="majorHAnsi"/>
        </w:rPr>
        <w:t xml:space="preserve">. Many factors have contributed to the dramatic decline in the number of wars between nation-states; </w:t>
      </w:r>
      <w:r w:rsidRPr="006A0E7B">
        <w:rPr>
          <w:rStyle w:val="StyleBoldUnderline"/>
          <w:rFonts w:asciiTheme="majorHAnsi" w:hAnsiTheme="majorHAnsi"/>
        </w:rPr>
        <w:t>it is unrealistic to expect that a new spasm of global conflict would erupt if the U</w:t>
      </w:r>
      <w:r w:rsidRPr="006A0E7B">
        <w:rPr>
          <w:rFonts w:asciiTheme="majorHAnsi" w:hAnsiTheme="majorHAnsi"/>
        </w:rPr>
        <w:t xml:space="preserve">nited </w:t>
      </w:r>
      <w:r w:rsidRPr="006A0E7B">
        <w:rPr>
          <w:rStyle w:val="StyleBoldUnderline"/>
          <w:rFonts w:asciiTheme="majorHAnsi" w:hAnsiTheme="majorHAnsi"/>
        </w:rPr>
        <w:t>S</w:t>
      </w:r>
      <w:r w:rsidRPr="006A0E7B">
        <w:rPr>
          <w:rFonts w:asciiTheme="majorHAnsi" w:hAnsiTheme="majorHAnsi"/>
        </w:rPr>
        <w:t xml:space="preserve">tates </w:t>
      </w:r>
      <w:r w:rsidRPr="006A0E7B">
        <w:rPr>
          <w:rStyle w:val="StyleBoldUnderline"/>
          <w:rFonts w:asciiTheme="majorHAnsi" w:hAnsiTheme="majorHAnsi"/>
        </w:rPr>
        <w:t>were to modestly refocus its efforts, draw down its military power, and call on other countries to play a larger role in their own defense</w:t>
      </w:r>
      <w:r w:rsidRPr="006A0E7B">
        <w:rPr>
          <w:rFonts w:asciiTheme="majorHAnsi" w:hAnsiTheme="majorHAnsi"/>
        </w:rPr>
        <w:t>, and in the security of their respective regions.</w:t>
      </w:r>
    </w:p>
    <w:p w14:paraId="62B62503" w14:textId="77777777" w:rsidR="00194FDC" w:rsidRPr="006A0E7B" w:rsidRDefault="00194FDC" w:rsidP="0031297D">
      <w:pPr>
        <w:rPr>
          <w:rFonts w:asciiTheme="majorHAnsi" w:hAnsiTheme="majorHAnsi"/>
        </w:rPr>
      </w:pPr>
    </w:p>
    <w:p w14:paraId="7E591CDA" w14:textId="77777777" w:rsidR="00194FDC" w:rsidRPr="006A0E7B" w:rsidRDefault="00194FDC" w:rsidP="00194FDC">
      <w:pPr>
        <w:pStyle w:val="Heading4"/>
      </w:pPr>
      <w:r w:rsidRPr="006A0E7B">
        <w:t>Peace through Trade Theory wrong- it assumes symmetrical trade</w:t>
      </w:r>
    </w:p>
    <w:p w14:paraId="3BB4DBBF" w14:textId="77777777" w:rsidR="00194FDC" w:rsidRPr="006A0E7B" w:rsidRDefault="00194FDC" w:rsidP="00194FDC">
      <w:pPr>
        <w:rPr>
          <w:rFonts w:asciiTheme="majorHAnsi" w:hAnsiTheme="majorHAnsi"/>
        </w:rPr>
      </w:pPr>
      <w:proofErr w:type="spellStart"/>
      <w:r w:rsidRPr="006A0E7B">
        <w:rPr>
          <w:rStyle w:val="StyleStyleBold12pt"/>
          <w:rFonts w:asciiTheme="majorHAnsi" w:hAnsiTheme="majorHAnsi"/>
        </w:rPr>
        <w:t>Delahunty</w:t>
      </w:r>
      <w:proofErr w:type="spellEnd"/>
      <w:r w:rsidRPr="006A0E7B">
        <w:rPr>
          <w:rStyle w:val="StyleStyleBold12pt"/>
          <w:rFonts w:asciiTheme="majorHAnsi" w:hAnsiTheme="majorHAnsi"/>
        </w:rPr>
        <w:t xml:space="preserve"> 11</w:t>
      </w:r>
    </w:p>
    <w:p w14:paraId="245EF9D7" w14:textId="77777777" w:rsidR="00194FDC" w:rsidRPr="006A0E7B" w:rsidRDefault="00194FDC" w:rsidP="00194FDC">
      <w:pPr>
        <w:rPr>
          <w:rFonts w:asciiTheme="majorHAnsi" w:hAnsiTheme="majorHAnsi"/>
        </w:rPr>
      </w:pPr>
      <w:r w:rsidRPr="006A0E7B">
        <w:rPr>
          <w:rFonts w:asciiTheme="majorHAnsi" w:hAnsiTheme="majorHAnsi"/>
        </w:rPr>
        <w:t xml:space="preserve">Robert J. </w:t>
      </w:r>
      <w:proofErr w:type="spellStart"/>
      <w:r w:rsidRPr="006A0E7B">
        <w:rPr>
          <w:rFonts w:asciiTheme="majorHAnsi" w:hAnsiTheme="majorHAnsi"/>
        </w:rPr>
        <w:t>Delahunty</w:t>
      </w:r>
      <w:proofErr w:type="spellEnd"/>
      <w:r w:rsidRPr="006A0E7B">
        <w:rPr>
          <w:rFonts w:asciiTheme="majorHAnsi" w:hAnsiTheme="majorHAnsi"/>
        </w:rPr>
        <w:t xml:space="preserve">. “Trade, War, and Terror: A Reply to </w:t>
      </w:r>
      <w:proofErr w:type="spellStart"/>
      <w:r w:rsidRPr="006A0E7B">
        <w:rPr>
          <w:rFonts w:asciiTheme="majorHAnsi" w:hAnsiTheme="majorHAnsi"/>
        </w:rPr>
        <w:t>Bhala</w:t>
      </w:r>
      <w:proofErr w:type="spellEnd"/>
      <w:r w:rsidRPr="006A0E7B">
        <w:rPr>
          <w:rFonts w:asciiTheme="majorHAnsi" w:hAnsiTheme="majorHAnsi"/>
        </w:rPr>
        <w:t xml:space="preserve">.” </w:t>
      </w:r>
      <w:proofErr w:type="gramStart"/>
      <w:r w:rsidRPr="006A0E7B">
        <w:rPr>
          <w:rFonts w:asciiTheme="majorHAnsi" w:hAnsiTheme="majorHAnsi"/>
        </w:rPr>
        <w:t>University of St. Thomas Law Journal.</w:t>
      </w:r>
      <w:proofErr w:type="gramEnd"/>
      <w:r w:rsidRPr="006A0E7B">
        <w:rPr>
          <w:rFonts w:asciiTheme="majorHAnsi" w:hAnsiTheme="majorHAnsi"/>
        </w:rPr>
        <w:t xml:space="preserve">  2011. </w:t>
      </w:r>
    </w:p>
    <w:p w14:paraId="00B6C2BA" w14:textId="1EDC6989" w:rsidR="00194FDC" w:rsidRPr="006A0E7B" w:rsidRDefault="00194FDC" w:rsidP="0031297D">
      <w:pPr>
        <w:rPr>
          <w:rFonts w:asciiTheme="majorHAnsi" w:hAnsiTheme="majorHAnsi"/>
        </w:rPr>
      </w:pPr>
      <w:proofErr w:type="gramStart"/>
      <w:r w:rsidRPr="006A0E7B">
        <w:rPr>
          <w:rFonts w:asciiTheme="majorHAnsi" w:hAnsiTheme="majorHAnsi"/>
        </w:rPr>
        <w:t>in</w:t>
      </w:r>
      <w:proofErr w:type="gramEnd"/>
      <w:r w:rsidRPr="006A0E7B">
        <w:rPr>
          <w:rFonts w:asciiTheme="majorHAnsi" w:hAnsiTheme="majorHAnsi"/>
        </w:rPr>
        <w:t xml:space="preserve"> his National Power and the Structure of Foreign</w:t>
      </w:r>
      <w:r w:rsidRPr="006A0E7B">
        <w:rPr>
          <w:rFonts w:asciiTheme="majorHAnsi" w:hAnsiTheme="majorHAnsi"/>
          <w:sz w:val="12"/>
        </w:rPr>
        <w:t xml:space="preserve">¶ </w:t>
      </w:r>
      <w:r w:rsidRPr="006A0E7B">
        <w:rPr>
          <w:rFonts w:asciiTheme="majorHAnsi" w:hAnsiTheme="majorHAnsi"/>
        </w:rPr>
        <w:t xml:space="preserve">Trade (1945).34 </w:t>
      </w:r>
      <w:r w:rsidRPr="006A0E7B">
        <w:rPr>
          <w:rStyle w:val="StyleBoldUnderline"/>
          <w:rFonts w:asciiTheme="majorHAnsi" w:hAnsiTheme="majorHAnsi"/>
        </w:rPr>
        <w:t>Hirschman noted that trade between two states may be¶ asymmetrical. In other words, one trading partner (usually, the one with the¶ smaller economy) may be far more dependent on maintaining the trading relationship than the other partner (the larger economy</w:t>
      </w:r>
      <w:r w:rsidRPr="006A0E7B">
        <w:rPr>
          <w:rFonts w:asciiTheme="majorHAnsi" w:hAnsiTheme="majorHAnsi"/>
        </w:rPr>
        <w:t>)</w:t>
      </w:r>
      <w:proofErr w:type="gramStart"/>
      <w:r w:rsidRPr="006A0E7B">
        <w:rPr>
          <w:rFonts w:asciiTheme="majorHAnsi" w:hAnsiTheme="majorHAnsi"/>
        </w:rPr>
        <w:t>.35</w:t>
      </w:r>
      <w:proofErr w:type="gramEnd"/>
      <w:r w:rsidRPr="006A0E7B">
        <w:rPr>
          <w:rFonts w:asciiTheme="majorHAnsi" w:hAnsiTheme="majorHAnsi"/>
        </w:rPr>
        <w:t xml:space="preserve"> Hirschman</w:t>
      </w:r>
      <w:r w:rsidRPr="006A0E7B">
        <w:rPr>
          <w:rFonts w:asciiTheme="majorHAnsi" w:hAnsiTheme="majorHAnsi"/>
          <w:sz w:val="12"/>
        </w:rPr>
        <w:t xml:space="preserve">¶ </w:t>
      </w:r>
      <w:r w:rsidRPr="006A0E7B">
        <w:rPr>
          <w:rFonts w:asciiTheme="majorHAnsi" w:hAnsiTheme="majorHAnsi"/>
        </w:rPr>
        <w:t xml:space="preserve">thought that </w:t>
      </w:r>
      <w:r w:rsidRPr="006A0E7B">
        <w:rPr>
          <w:rStyle w:val="StyleBoldUnderline"/>
          <w:rFonts w:asciiTheme="majorHAnsi" w:hAnsiTheme="majorHAnsi"/>
        </w:rPr>
        <w:t>Nazi Germany sought to use foreign trade to make the smaller¶ economies of Central Europe increasingly dependent on access to the German market and hence more submissive to the Nazis’ foreign policy¶ goals</w:t>
      </w:r>
      <w:r w:rsidRPr="006A0E7B">
        <w:rPr>
          <w:rFonts w:asciiTheme="majorHAnsi" w:hAnsiTheme="majorHAnsi"/>
        </w:rPr>
        <w:t>.36 In light of Hirschman’s analysis, some critics of the “peace through</w:t>
      </w:r>
      <w:r w:rsidRPr="006A0E7B">
        <w:rPr>
          <w:rFonts w:asciiTheme="majorHAnsi" w:hAnsiTheme="majorHAnsi"/>
          <w:sz w:val="12"/>
        </w:rPr>
        <w:t xml:space="preserve">¶ </w:t>
      </w:r>
      <w:r w:rsidRPr="006A0E7B">
        <w:rPr>
          <w:rFonts w:asciiTheme="majorHAnsi" w:hAnsiTheme="majorHAnsi"/>
        </w:rPr>
        <w:t>trade” thesis contend that while symmetrical trade ties may promote peace,</w:t>
      </w:r>
      <w:r w:rsidRPr="006A0E7B">
        <w:rPr>
          <w:rFonts w:asciiTheme="majorHAnsi" w:hAnsiTheme="majorHAnsi"/>
          <w:sz w:val="12"/>
        </w:rPr>
        <w:t xml:space="preserve">¶ </w:t>
      </w:r>
      <w:r w:rsidRPr="006A0E7B">
        <w:rPr>
          <w:rFonts w:asciiTheme="majorHAnsi" w:hAnsiTheme="majorHAnsi"/>
        </w:rPr>
        <w:t>“</w:t>
      </w:r>
      <w:r w:rsidRPr="006A0E7B">
        <w:rPr>
          <w:rStyle w:val="StyleBoldUnderline"/>
          <w:rFonts w:asciiTheme="majorHAnsi" w:hAnsiTheme="majorHAnsi"/>
        </w:rPr>
        <w:t>asymmetrical dependence creates tensions that may manifest themselves in¶ conflict</w:t>
      </w:r>
      <w:r w:rsidRPr="006A0E7B">
        <w:rPr>
          <w:rFonts w:asciiTheme="majorHAnsi" w:hAnsiTheme="majorHAnsi"/>
        </w:rPr>
        <w:t xml:space="preserve">.”37 On that approach, </w:t>
      </w:r>
      <w:r w:rsidRPr="006A0E7B">
        <w:rPr>
          <w:rStyle w:val="StyleBoldUnderline"/>
          <w:rFonts w:asciiTheme="majorHAnsi" w:hAnsiTheme="majorHAnsi"/>
        </w:rPr>
        <w:t>liberal theorists may be right about symmetrical trade but are mistaken about asymmetrical trade</w:t>
      </w:r>
      <w:r w:rsidRPr="006A0E7B">
        <w:rPr>
          <w:rFonts w:asciiTheme="majorHAnsi" w:hAnsiTheme="majorHAnsi"/>
        </w:rPr>
        <w:t>.38</w:t>
      </w:r>
    </w:p>
    <w:p w14:paraId="13BF6549" w14:textId="77777777" w:rsidR="006A0E7B" w:rsidRPr="006A0E7B" w:rsidRDefault="006A0E7B" w:rsidP="006A0E7B">
      <w:pPr>
        <w:pStyle w:val="Heading4"/>
      </w:pPr>
      <w:r w:rsidRPr="006A0E7B">
        <w:t>Free trade does not prevent war</w:t>
      </w:r>
    </w:p>
    <w:p w14:paraId="2247E47A" w14:textId="2DA49B09" w:rsidR="006A0E7B" w:rsidRPr="006A0E7B" w:rsidRDefault="006A0E7B" w:rsidP="006A0E7B">
      <w:pPr>
        <w:rPr>
          <w:rFonts w:asciiTheme="majorHAnsi" w:hAnsiTheme="majorHAnsi"/>
        </w:rPr>
      </w:pPr>
      <w:r w:rsidRPr="006A0E7B">
        <w:rPr>
          <w:rFonts w:asciiTheme="majorHAnsi" w:hAnsiTheme="majorHAnsi"/>
        </w:rPr>
        <w:t xml:space="preserve">Richard M. </w:t>
      </w:r>
      <w:proofErr w:type="spellStart"/>
      <w:r w:rsidRPr="006A0E7B">
        <w:rPr>
          <w:rStyle w:val="StyleStyleBold12pt"/>
          <w:rFonts w:asciiTheme="majorHAnsi" w:hAnsiTheme="majorHAnsi"/>
        </w:rPr>
        <w:t>Ebeling</w:t>
      </w:r>
      <w:proofErr w:type="spellEnd"/>
      <w:r w:rsidRPr="006A0E7B">
        <w:rPr>
          <w:rFonts w:asciiTheme="majorHAnsi" w:hAnsiTheme="majorHAnsi"/>
        </w:rPr>
        <w:t xml:space="preserve">, Ludwig von </w:t>
      </w:r>
      <w:proofErr w:type="spellStart"/>
      <w:r w:rsidRPr="006A0E7B">
        <w:rPr>
          <w:rFonts w:asciiTheme="majorHAnsi" w:hAnsiTheme="majorHAnsi"/>
        </w:rPr>
        <w:t>Mises</w:t>
      </w:r>
      <w:proofErr w:type="spellEnd"/>
      <w:r w:rsidRPr="006A0E7B">
        <w:rPr>
          <w:rFonts w:asciiTheme="majorHAnsi" w:hAnsiTheme="majorHAnsi"/>
        </w:rPr>
        <w:t xml:space="preserve"> Institute, March 18, </w:t>
      </w:r>
      <w:r w:rsidRPr="006A0E7B">
        <w:rPr>
          <w:rStyle w:val="StyleStyleBold12pt"/>
          <w:rFonts w:asciiTheme="majorHAnsi" w:hAnsiTheme="majorHAnsi"/>
        </w:rPr>
        <w:t>2002</w:t>
      </w:r>
      <w:r w:rsidRPr="006A0E7B">
        <w:rPr>
          <w:rFonts w:asciiTheme="majorHAnsi" w:hAnsiTheme="majorHAnsi"/>
        </w:rPr>
        <w:t xml:space="preserve">, </w:t>
      </w:r>
      <w:hyperlink r:id="rId23" w:history="1">
        <w:r w:rsidRPr="006A0E7B">
          <w:rPr>
            <w:rFonts w:asciiTheme="majorHAnsi" w:hAnsiTheme="majorHAnsi"/>
          </w:rPr>
          <w:t>http://mises.org/daily/915</w:t>
        </w:r>
      </w:hyperlink>
    </w:p>
    <w:p w14:paraId="3B14F26A" w14:textId="77777777" w:rsidR="006A0E7B" w:rsidRPr="006A0E7B" w:rsidRDefault="006A0E7B" w:rsidP="006A0E7B">
      <w:pPr>
        <w:rPr>
          <w:rStyle w:val="StyleBoldUnderline"/>
          <w:rFonts w:asciiTheme="majorHAnsi" w:hAnsiTheme="majorHAnsi"/>
        </w:rPr>
      </w:pPr>
      <w:r w:rsidRPr="006A0E7B">
        <w:rPr>
          <w:rStyle w:val="StyleBoldUnderline"/>
          <w:rFonts w:asciiTheme="majorHAnsi" w:hAnsiTheme="majorHAnsi"/>
        </w:rPr>
        <w:t>Free trade was unable to prevent war in the twentieth century</w:t>
      </w:r>
      <w:r w:rsidRPr="006A0E7B">
        <w:rPr>
          <w:rFonts w:asciiTheme="majorHAnsi" w:hAnsiTheme="majorHAnsi"/>
          <w:sz w:val="16"/>
        </w:rPr>
        <w:t xml:space="preserve"> because by 1914, very few people believed any longer in the idea of liberty. </w:t>
      </w:r>
      <w:r w:rsidRPr="006A0E7B">
        <w:rPr>
          <w:rStyle w:val="StyleBoldUnderline"/>
          <w:rFonts w:asciiTheme="majorHAnsi" w:hAnsiTheme="majorHAnsi"/>
        </w:rPr>
        <w:t>The spirit of economic freedom reached its zenith in the 1860s and 1870s</w:t>
      </w:r>
      <w:r w:rsidRPr="006A0E7B">
        <w:rPr>
          <w:rFonts w:asciiTheme="majorHAnsi" w:hAnsiTheme="majorHAnsi"/>
          <w:sz w:val="16"/>
        </w:rPr>
        <w:t xml:space="preserve">. </w:t>
      </w:r>
      <w:r w:rsidRPr="006A0E7B">
        <w:rPr>
          <w:rStyle w:val="StyleBoldUnderline"/>
          <w:rFonts w:asciiTheme="majorHAnsi" w:hAnsiTheme="majorHAnsi"/>
        </w:rPr>
        <w:t>From then on a counterrevolution began against freedom. Germany was a major catalyst for the change in ideological and policy direction with its return to protectionism and implementation of many of programs of the modern welfare state</w:t>
      </w:r>
      <w:r w:rsidRPr="006A0E7B">
        <w:rPr>
          <w:rFonts w:asciiTheme="majorHAnsi" w:hAnsiTheme="majorHAnsi"/>
          <w:sz w:val="16"/>
        </w:rPr>
        <w:t xml:space="preserve">. But France also started to move in this direction with regulations and pressures that gave the government increasing influence and, in fact, control over the patterns of French foreign investment in other countries to reinforce its political foreign policy objectives, as well as restrictions on foreign investments made inside France. And even in Great Britain, which retained the closest approximation to free trade principles for the longest time--until the opening shots of the First World War--the London investment houses would informally make sure that their foreign loans and investments did not conflict with the wider policy goals of the British government. </w:t>
      </w:r>
      <w:r w:rsidRPr="006A0E7B">
        <w:rPr>
          <w:rStyle w:val="StyleBoldUnderline"/>
          <w:rFonts w:asciiTheme="majorHAnsi" w:hAnsiTheme="majorHAnsi"/>
        </w:rPr>
        <w:t>The First World War was the culmination of this process, with nation and state completely becoming one as belligerent powers made all aspects of social and economic life subservient to the ends of war.</w:t>
      </w:r>
    </w:p>
    <w:p w14:paraId="1DE2756C" w14:textId="77777777" w:rsidR="006A0E7B" w:rsidRPr="006A0E7B" w:rsidRDefault="006A0E7B" w:rsidP="0031297D">
      <w:pPr>
        <w:rPr>
          <w:rFonts w:asciiTheme="majorHAnsi" w:hAnsiTheme="majorHAnsi"/>
        </w:rPr>
      </w:pPr>
    </w:p>
    <w:p w14:paraId="153EC83D" w14:textId="77777777" w:rsidR="0031297D" w:rsidRPr="006A0E7B" w:rsidRDefault="0031297D" w:rsidP="0031297D">
      <w:pPr>
        <w:rPr>
          <w:rFonts w:asciiTheme="majorHAnsi" w:hAnsiTheme="majorHAnsi"/>
        </w:rPr>
      </w:pPr>
    </w:p>
    <w:p w14:paraId="249481E3" w14:textId="77777777" w:rsidR="0031297D" w:rsidRPr="006A0E7B" w:rsidRDefault="0031297D" w:rsidP="0031297D">
      <w:pPr>
        <w:pStyle w:val="Heading3"/>
      </w:pPr>
      <w:r w:rsidRPr="006A0E7B">
        <w:t>AT: Resource Wars</w:t>
      </w:r>
    </w:p>
    <w:p w14:paraId="70479E01" w14:textId="77777777" w:rsidR="0031297D" w:rsidRPr="006A0E7B" w:rsidRDefault="0031297D" w:rsidP="0031297D">
      <w:pPr>
        <w:rPr>
          <w:rFonts w:asciiTheme="majorHAnsi" w:hAnsiTheme="majorHAnsi"/>
        </w:rPr>
      </w:pPr>
    </w:p>
    <w:p w14:paraId="06858394" w14:textId="77777777" w:rsidR="0031297D" w:rsidRPr="006A0E7B" w:rsidRDefault="0031297D" w:rsidP="0031297D">
      <w:pPr>
        <w:pStyle w:val="Heading4"/>
      </w:pPr>
      <w:r w:rsidRPr="006A0E7B">
        <w:t>No resource wars – no resource dependency, difficult of acquiring resources through conquest, and the age of sustainability</w:t>
      </w:r>
    </w:p>
    <w:p w14:paraId="4B1577F1" w14:textId="77777777" w:rsidR="0031297D" w:rsidRPr="006A0E7B" w:rsidRDefault="0031297D" w:rsidP="0031297D">
      <w:pPr>
        <w:rPr>
          <w:rFonts w:asciiTheme="majorHAnsi" w:hAnsiTheme="majorHAnsi"/>
        </w:rPr>
      </w:pPr>
      <w:r w:rsidRPr="006A0E7B">
        <w:rPr>
          <w:rFonts w:asciiTheme="majorHAnsi" w:hAnsiTheme="majorHAnsi"/>
        </w:rPr>
        <w:t xml:space="preserve">Daniel, Richard Anthony </w:t>
      </w:r>
      <w:proofErr w:type="spellStart"/>
      <w:r w:rsidRPr="006A0E7B">
        <w:rPr>
          <w:rFonts w:asciiTheme="majorHAnsi" w:hAnsiTheme="majorHAnsi"/>
          <w:b/>
          <w:bCs/>
          <w:sz w:val="24"/>
          <w:u w:val="single"/>
        </w:rPr>
        <w:t>Deudney</w:t>
      </w:r>
      <w:proofErr w:type="spellEnd"/>
      <w:r w:rsidRPr="006A0E7B">
        <w:rPr>
          <w:rFonts w:asciiTheme="majorHAnsi" w:hAnsiTheme="majorHAnsi"/>
          <w:b/>
          <w:bCs/>
          <w:sz w:val="24"/>
          <w:u w:val="single"/>
        </w:rPr>
        <w:t xml:space="preserve"> and Matthew</w:t>
      </w:r>
      <w:r w:rsidRPr="006A0E7B">
        <w:rPr>
          <w:rFonts w:asciiTheme="majorHAnsi" w:hAnsiTheme="majorHAnsi"/>
        </w:rPr>
        <w:t>, Assistant Professor of Political Science at Johns Hopkins, winner of American Political Science Association’s Follett Prize; Assistant Professor in School of Social Ecology and the Department of Political Science, and Director of Global Environmental Change and Human Security Research Program, 19</w:t>
      </w:r>
      <w:r w:rsidRPr="006A0E7B">
        <w:rPr>
          <w:rFonts w:asciiTheme="majorHAnsi" w:hAnsiTheme="majorHAnsi"/>
          <w:b/>
          <w:bCs/>
          <w:sz w:val="24"/>
          <w:u w:val="single"/>
        </w:rPr>
        <w:t>99</w:t>
      </w:r>
      <w:r w:rsidRPr="006A0E7B">
        <w:rPr>
          <w:rFonts w:asciiTheme="majorHAnsi" w:hAnsiTheme="majorHAnsi"/>
        </w:rPr>
        <w:t xml:space="preserve"> [Contested Grounds: Security and Conflict in the New Environmental Politics, SUNY Series in International Economic Environmental Policies, &lt;http://books.google.com/books?id=XWpPRayWy_gC&amp;pg=PA205&amp;lpg=PA205&amp;dq=%22The+hypothesis+that+states+will+begin+fighting+each+other+as+natural+%C2%B6+resources%22&amp;source=bl&amp;ots=55G6qBR5Wz&amp;sig=FEe5kWSc4XHYbSEi6hoPyjsJaFE&amp;hl=en&amp;sa=X&amp;ei=NlBqUDrE9asBva6A2Ao&amp;ved=0CCAQ6AEwAA#v=onepage&amp;q=%22The%20hypothesis%20that%20states%20will%20begin%20fighting%20each%20other%20as%20natural%20%C2%B6%20resources%22&amp;f=false&gt;] </w:t>
      </w:r>
      <w:proofErr w:type="spellStart"/>
      <w:r w:rsidRPr="006A0E7B">
        <w:rPr>
          <w:rFonts w:asciiTheme="majorHAnsi" w:hAnsiTheme="majorHAnsi"/>
        </w:rPr>
        <w:t>jmin</w:t>
      </w:r>
      <w:proofErr w:type="spellEnd"/>
    </w:p>
    <w:p w14:paraId="11A734B7" w14:textId="77777777" w:rsidR="0031297D" w:rsidRPr="006A0E7B" w:rsidRDefault="0031297D" w:rsidP="0031297D">
      <w:pPr>
        <w:rPr>
          <w:rFonts w:asciiTheme="majorHAnsi" w:hAnsiTheme="majorHAnsi"/>
        </w:rPr>
      </w:pPr>
      <w:r w:rsidRPr="006A0E7B">
        <w:rPr>
          <w:rFonts w:asciiTheme="majorHAnsi" w:hAnsiTheme="majorHAnsi"/>
        </w:rPr>
        <w:t xml:space="preserve">The hypothesis that states will begin fighting each other as natural </w:t>
      </w:r>
      <w:r w:rsidRPr="006A0E7B">
        <w:rPr>
          <w:rFonts w:asciiTheme="majorHAnsi" w:hAnsiTheme="majorHAnsi"/>
          <w:sz w:val="12"/>
        </w:rPr>
        <w:t xml:space="preserve">¶ </w:t>
      </w:r>
      <w:r w:rsidRPr="006A0E7B">
        <w:rPr>
          <w:rFonts w:asciiTheme="majorHAnsi" w:hAnsiTheme="majorHAnsi"/>
        </w:rPr>
        <w:t xml:space="preserve">resources are depleted and degraded seems intuitively accurate. </w:t>
      </w:r>
      <w:r w:rsidRPr="006A0E7B">
        <w:rPr>
          <w:rStyle w:val="StyleBoldUnderline"/>
          <w:rFonts w:asciiTheme="majorHAnsi" w:hAnsiTheme="majorHAnsi"/>
        </w:rPr>
        <w:t xml:space="preserve">The </w:t>
      </w:r>
      <w:r w:rsidRPr="006A0E7B">
        <w:rPr>
          <w:rStyle w:val="StyleBoldUnderline"/>
          <w:rFonts w:asciiTheme="majorHAnsi" w:hAnsiTheme="majorHAnsi"/>
          <w:sz w:val="12"/>
        </w:rPr>
        <w:t>¶</w:t>
      </w:r>
      <w:r w:rsidRPr="006A0E7B">
        <w:rPr>
          <w:rStyle w:val="StyleBoldUnderline"/>
          <w:rFonts w:asciiTheme="majorHAnsi" w:hAnsiTheme="majorHAnsi"/>
        </w:rPr>
        <w:t xml:space="preserve"> popular metaphor of a lifeboat adrift at sea with declining supplies</w:t>
      </w:r>
      <w:r w:rsidRPr="006A0E7B">
        <w:rPr>
          <w:rFonts w:asciiTheme="majorHAnsi" w:hAnsiTheme="majorHAnsi"/>
        </w:rPr>
        <w:t xml:space="preserve"> of </w:t>
      </w:r>
      <w:r w:rsidRPr="006A0E7B">
        <w:rPr>
          <w:rFonts w:asciiTheme="majorHAnsi" w:hAnsiTheme="majorHAnsi"/>
          <w:sz w:val="12"/>
        </w:rPr>
        <w:t xml:space="preserve">¶ </w:t>
      </w:r>
      <w:r w:rsidRPr="006A0E7B">
        <w:rPr>
          <w:rFonts w:asciiTheme="majorHAnsi" w:hAnsiTheme="majorHAnsi"/>
        </w:rPr>
        <w:t xml:space="preserve">clean water and rations </w:t>
      </w:r>
      <w:r w:rsidRPr="006A0E7B">
        <w:rPr>
          <w:rStyle w:val="StyleBoldUnderline"/>
          <w:rFonts w:asciiTheme="majorHAnsi" w:hAnsiTheme="majorHAnsi"/>
        </w:rPr>
        <w:t xml:space="preserve">suggests there will be fewer opportunities </w:t>
      </w:r>
      <w:r w:rsidRPr="006A0E7B">
        <w:rPr>
          <w:rStyle w:val="StyleBoldUnderline"/>
          <w:rFonts w:asciiTheme="majorHAnsi" w:hAnsiTheme="majorHAnsi"/>
          <w:sz w:val="12"/>
        </w:rPr>
        <w:t>¶</w:t>
      </w:r>
      <w:r w:rsidRPr="006A0E7B">
        <w:rPr>
          <w:rStyle w:val="StyleBoldUnderline"/>
          <w:rFonts w:asciiTheme="majorHAnsi" w:hAnsiTheme="majorHAnsi"/>
        </w:rPr>
        <w:t xml:space="preserve"> for positive-sum gains between actors as resource scarcity grows</w:t>
      </w:r>
      <w:r w:rsidRPr="006A0E7B">
        <w:rPr>
          <w:rFonts w:asciiTheme="majorHAnsi" w:hAnsiTheme="majorHAnsi"/>
        </w:rPr>
        <w:t xml:space="preserve">. </w:t>
      </w:r>
      <w:r w:rsidRPr="006A0E7B">
        <w:rPr>
          <w:rFonts w:asciiTheme="majorHAnsi" w:hAnsiTheme="majorHAnsi"/>
          <w:sz w:val="12"/>
        </w:rPr>
        <w:t xml:space="preserve">¶ </w:t>
      </w:r>
      <w:proofErr w:type="gramStart"/>
      <w:r w:rsidRPr="006A0E7B">
        <w:rPr>
          <w:rFonts w:asciiTheme="majorHAnsi" w:hAnsiTheme="majorHAnsi"/>
        </w:rPr>
        <w:t>Many</w:t>
      </w:r>
      <w:proofErr w:type="gramEnd"/>
      <w:r w:rsidRPr="006A0E7B">
        <w:rPr>
          <w:rFonts w:asciiTheme="majorHAnsi" w:hAnsiTheme="majorHAnsi"/>
        </w:rPr>
        <w:t xml:space="preserve"> fears of resource war are derived from the cataclysmic world </w:t>
      </w:r>
      <w:r w:rsidRPr="006A0E7B">
        <w:rPr>
          <w:rFonts w:asciiTheme="majorHAnsi" w:hAnsiTheme="majorHAnsi"/>
          <w:sz w:val="12"/>
        </w:rPr>
        <w:t xml:space="preserve">¶ </w:t>
      </w:r>
      <w:r w:rsidRPr="006A0E7B">
        <w:rPr>
          <w:rFonts w:asciiTheme="majorHAnsi" w:hAnsiTheme="majorHAnsi"/>
        </w:rPr>
        <w:t xml:space="preserve">wars of the first half of the twentieth century. Influenced by geopolitical theories that emphasized the importance of land and resources </w:t>
      </w:r>
      <w:r w:rsidRPr="006A0E7B">
        <w:rPr>
          <w:rFonts w:asciiTheme="majorHAnsi" w:hAnsiTheme="majorHAnsi"/>
          <w:sz w:val="12"/>
        </w:rPr>
        <w:t xml:space="preserve">¶ </w:t>
      </w:r>
      <w:r w:rsidRPr="006A0E7B">
        <w:rPr>
          <w:rFonts w:asciiTheme="majorHAnsi" w:hAnsiTheme="majorHAnsi"/>
        </w:rPr>
        <w:t xml:space="preserve">for great power status, Adolf Hitler fashioned Nazi German war aims </w:t>
      </w:r>
      <w:r w:rsidRPr="006A0E7B">
        <w:rPr>
          <w:rFonts w:asciiTheme="majorHAnsi" w:hAnsiTheme="majorHAnsi"/>
          <w:sz w:val="12"/>
        </w:rPr>
        <w:t xml:space="preserve">¶ </w:t>
      </w:r>
      <w:r w:rsidRPr="006A0E7B">
        <w:rPr>
          <w:rFonts w:asciiTheme="majorHAnsi" w:hAnsiTheme="majorHAnsi"/>
        </w:rPr>
        <w:t xml:space="preserve">to achieve resource autonomy.40 The aggression of Japan was directly </w:t>
      </w:r>
      <w:r w:rsidRPr="006A0E7B">
        <w:rPr>
          <w:rFonts w:asciiTheme="majorHAnsi" w:hAnsiTheme="majorHAnsi"/>
          <w:sz w:val="12"/>
        </w:rPr>
        <w:t xml:space="preserve">¶ </w:t>
      </w:r>
      <w:r w:rsidRPr="006A0E7B">
        <w:rPr>
          <w:rFonts w:asciiTheme="majorHAnsi" w:hAnsiTheme="majorHAnsi"/>
        </w:rPr>
        <w:t xml:space="preserve">related to resource goals: lacking indigenous fuel and minerals, and </w:t>
      </w:r>
      <w:r w:rsidRPr="006A0E7B">
        <w:rPr>
          <w:rFonts w:asciiTheme="majorHAnsi" w:hAnsiTheme="majorHAnsi"/>
          <w:sz w:val="12"/>
        </w:rPr>
        <w:t xml:space="preserve">¶ </w:t>
      </w:r>
      <w:r w:rsidRPr="006A0E7B">
        <w:rPr>
          <w:rFonts w:asciiTheme="majorHAnsi" w:hAnsiTheme="majorHAnsi"/>
        </w:rPr>
        <w:t xml:space="preserve">faced with a slowly tightening embargo by the Western colonial powers in Asia, the Japanese invaded Southeast Asia for oil, tin, and rubber41 </w:t>
      </w:r>
      <w:r w:rsidRPr="006A0E7B">
        <w:rPr>
          <w:rStyle w:val="StyleBoldUnderline"/>
          <w:rFonts w:asciiTheme="majorHAnsi" w:hAnsiTheme="majorHAnsi"/>
        </w:rPr>
        <w:t>Although the U</w:t>
      </w:r>
      <w:r w:rsidRPr="006A0E7B">
        <w:rPr>
          <w:rFonts w:asciiTheme="majorHAnsi" w:hAnsiTheme="majorHAnsi"/>
        </w:rPr>
        <w:t xml:space="preserve">nited </w:t>
      </w:r>
      <w:r w:rsidRPr="006A0E7B">
        <w:rPr>
          <w:rStyle w:val="StyleBoldUnderline"/>
          <w:rFonts w:asciiTheme="majorHAnsi" w:hAnsiTheme="majorHAnsi"/>
        </w:rPr>
        <w:t>S</w:t>
      </w:r>
      <w:r w:rsidRPr="006A0E7B">
        <w:rPr>
          <w:rFonts w:asciiTheme="majorHAnsi" w:hAnsiTheme="majorHAnsi"/>
        </w:rPr>
        <w:t xml:space="preserve">tates </w:t>
      </w:r>
      <w:r w:rsidRPr="006A0E7B">
        <w:rPr>
          <w:rStyle w:val="StyleBoldUnderline"/>
          <w:rFonts w:asciiTheme="majorHAnsi" w:hAnsiTheme="majorHAnsi"/>
        </w:rPr>
        <w:t>had a richer resource endowment</w:t>
      </w:r>
      <w:r w:rsidRPr="006A0E7B">
        <w:rPr>
          <w:rFonts w:asciiTheme="majorHAnsi" w:hAnsiTheme="majorHAnsi"/>
        </w:rPr>
        <w:t xml:space="preserve"> </w:t>
      </w:r>
      <w:r w:rsidRPr="006A0E7B">
        <w:rPr>
          <w:rFonts w:asciiTheme="majorHAnsi" w:hAnsiTheme="majorHAnsi"/>
          <w:sz w:val="12"/>
        </w:rPr>
        <w:t xml:space="preserve">¶ </w:t>
      </w:r>
      <w:r w:rsidRPr="006A0E7B">
        <w:rPr>
          <w:rFonts w:asciiTheme="majorHAnsi" w:hAnsiTheme="majorHAnsi"/>
        </w:rPr>
        <w:t xml:space="preserve">than the Axis powers, </w:t>
      </w:r>
      <w:r w:rsidRPr="006A0E7B">
        <w:rPr>
          <w:rStyle w:val="StyleBoldUnderline"/>
          <w:rFonts w:asciiTheme="majorHAnsi" w:hAnsiTheme="majorHAnsi"/>
        </w:rPr>
        <w:t xml:space="preserve">fears of shortages and industrial strangulation </w:t>
      </w:r>
      <w:r w:rsidRPr="006A0E7B">
        <w:rPr>
          <w:rStyle w:val="StyleBoldUnderline"/>
          <w:rFonts w:asciiTheme="majorHAnsi" w:hAnsiTheme="majorHAnsi"/>
          <w:sz w:val="12"/>
        </w:rPr>
        <w:t>¶</w:t>
      </w:r>
      <w:r w:rsidRPr="006A0E7B">
        <w:rPr>
          <w:rStyle w:val="StyleBoldUnderline"/>
          <w:rFonts w:asciiTheme="majorHAnsi" w:hAnsiTheme="majorHAnsi"/>
        </w:rPr>
        <w:t xml:space="preserve"> played a central role in the strategic thinking of American elites </w:t>
      </w:r>
      <w:r w:rsidRPr="006A0E7B">
        <w:rPr>
          <w:rStyle w:val="StyleBoldUnderline"/>
          <w:rFonts w:asciiTheme="majorHAnsi" w:hAnsiTheme="majorHAnsi"/>
          <w:sz w:val="12"/>
        </w:rPr>
        <w:t>¶</w:t>
      </w:r>
      <w:r w:rsidRPr="006A0E7B">
        <w:rPr>
          <w:rStyle w:val="StyleBoldUnderline"/>
          <w:rFonts w:asciiTheme="majorHAnsi" w:hAnsiTheme="majorHAnsi"/>
        </w:rPr>
        <w:t xml:space="preserve"> about world strategy</w:t>
      </w:r>
      <w:r w:rsidRPr="006A0E7B">
        <w:rPr>
          <w:rFonts w:asciiTheme="majorHAnsi" w:hAnsiTheme="majorHAnsi"/>
        </w:rPr>
        <w:t xml:space="preserve">.42 During the Cold War, the presence of natural </w:t>
      </w:r>
      <w:r w:rsidRPr="006A0E7B">
        <w:rPr>
          <w:rFonts w:asciiTheme="majorHAnsi" w:hAnsiTheme="majorHAnsi"/>
          <w:sz w:val="12"/>
        </w:rPr>
        <w:t xml:space="preserve">¶ </w:t>
      </w:r>
      <w:r w:rsidRPr="006A0E7B">
        <w:rPr>
          <w:rFonts w:asciiTheme="majorHAnsi" w:hAnsiTheme="majorHAnsi"/>
        </w:rPr>
        <w:t xml:space="preserve">resources in the Third World helped turn this vast area into an arena </w:t>
      </w:r>
      <w:r w:rsidRPr="006A0E7B">
        <w:rPr>
          <w:rFonts w:asciiTheme="majorHAnsi" w:hAnsiTheme="majorHAnsi"/>
          <w:sz w:val="12"/>
        </w:rPr>
        <w:t xml:space="preserve">¶ </w:t>
      </w:r>
      <w:r w:rsidRPr="006A0E7B">
        <w:rPr>
          <w:rFonts w:asciiTheme="majorHAnsi" w:hAnsiTheme="majorHAnsi"/>
        </w:rPr>
        <w:t xml:space="preserve">for East-West conflict.* Given this record, the scenario of conflicts </w:t>
      </w:r>
      <w:r w:rsidRPr="006A0E7B">
        <w:rPr>
          <w:rFonts w:asciiTheme="majorHAnsi" w:hAnsiTheme="majorHAnsi"/>
          <w:sz w:val="12"/>
        </w:rPr>
        <w:t xml:space="preserve">¶ </w:t>
      </w:r>
      <w:r w:rsidRPr="006A0E7B">
        <w:rPr>
          <w:rFonts w:asciiTheme="majorHAnsi" w:hAnsiTheme="majorHAnsi"/>
        </w:rPr>
        <w:t xml:space="preserve">over resources playing a powerful role in shaping international order </w:t>
      </w:r>
      <w:r w:rsidRPr="006A0E7B">
        <w:rPr>
          <w:rFonts w:asciiTheme="majorHAnsi" w:hAnsiTheme="majorHAnsi"/>
          <w:sz w:val="12"/>
        </w:rPr>
        <w:t xml:space="preserve">¶ </w:t>
      </w:r>
      <w:r w:rsidRPr="006A0E7B">
        <w:rPr>
          <w:rFonts w:asciiTheme="majorHAnsi" w:hAnsiTheme="majorHAnsi"/>
        </w:rPr>
        <w:t xml:space="preserve">should be taken seriously. </w:t>
      </w:r>
      <w:r w:rsidRPr="006A0E7B">
        <w:rPr>
          <w:rFonts w:asciiTheme="majorHAnsi" w:hAnsiTheme="majorHAnsi"/>
          <w:sz w:val="12"/>
        </w:rPr>
        <w:t xml:space="preserve">¶ </w:t>
      </w:r>
      <w:proofErr w:type="gramStart"/>
      <w:r w:rsidRPr="006A0E7B">
        <w:rPr>
          <w:rStyle w:val="StyleBoldUnderline"/>
          <w:rFonts w:asciiTheme="majorHAnsi" w:hAnsiTheme="majorHAnsi"/>
        </w:rPr>
        <w:t>However</w:t>
      </w:r>
      <w:proofErr w:type="gramEnd"/>
      <w:r w:rsidRPr="006A0E7B">
        <w:rPr>
          <w:rStyle w:val="StyleBoldUnderline"/>
          <w:rFonts w:asciiTheme="majorHAnsi" w:hAnsiTheme="majorHAnsi"/>
        </w:rPr>
        <w:t xml:space="preserve">, there are three strong reasons for concluding that the </w:t>
      </w:r>
      <w:r w:rsidRPr="006A0E7B">
        <w:rPr>
          <w:rStyle w:val="StyleBoldUnderline"/>
          <w:rFonts w:asciiTheme="majorHAnsi" w:hAnsiTheme="majorHAnsi"/>
          <w:sz w:val="12"/>
        </w:rPr>
        <w:t>¶</w:t>
      </w:r>
      <w:r w:rsidRPr="006A0E7B">
        <w:rPr>
          <w:rStyle w:val="StyleBoldUnderline"/>
          <w:rFonts w:asciiTheme="majorHAnsi" w:hAnsiTheme="majorHAnsi"/>
        </w:rPr>
        <w:t xml:space="preserve"> familiar scenarios of resource war are of diminishing plausibility</w:t>
      </w:r>
      <w:r w:rsidRPr="006A0E7B">
        <w:rPr>
          <w:rFonts w:asciiTheme="majorHAnsi" w:hAnsiTheme="majorHAnsi"/>
        </w:rPr>
        <w:t xml:space="preserve"> for </w:t>
      </w:r>
      <w:r w:rsidRPr="006A0E7B">
        <w:rPr>
          <w:rFonts w:asciiTheme="majorHAnsi" w:hAnsiTheme="majorHAnsi"/>
          <w:sz w:val="12"/>
        </w:rPr>
        <w:t xml:space="preserve">¶ </w:t>
      </w:r>
      <w:r w:rsidRPr="006A0E7B">
        <w:rPr>
          <w:rFonts w:asciiTheme="majorHAnsi" w:hAnsiTheme="majorHAnsi"/>
        </w:rPr>
        <w:t xml:space="preserve">the foreseeable future. </w:t>
      </w:r>
      <w:r w:rsidRPr="006A0E7B">
        <w:rPr>
          <w:rStyle w:val="StyleBoldUnderline"/>
          <w:rFonts w:asciiTheme="majorHAnsi" w:hAnsiTheme="majorHAnsi"/>
        </w:rPr>
        <w:t xml:space="preserve">First, the robust character of the world trade </w:t>
      </w:r>
      <w:r w:rsidRPr="006A0E7B">
        <w:rPr>
          <w:rStyle w:val="StyleBoldUnderline"/>
          <w:rFonts w:asciiTheme="majorHAnsi" w:hAnsiTheme="majorHAnsi"/>
          <w:sz w:val="12"/>
        </w:rPr>
        <w:t>¶</w:t>
      </w:r>
      <w:r w:rsidRPr="006A0E7B">
        <w:rPr>
          <w:rStyle w:val="StyleBoldUnderline"/>
          <w:rFonts w:asciiTheme="majorHAnsi" w:hAnsiTheme="majorHAnsi"/>
        </w:rPr>
        <w:t xml:space="preserve"> system means that states no longer experience resource dependency </w:t>
      </w:r>
      <w:r w:rsidRPr="006A0E7B">
        <w:rPr>
          <w:rStyle w:val="StyleBoldUnderline"/>
          <w:rFonts w:asciiTheme="majorHAnsi" w:hAnsiTheme="majorHAnsi"/>
          <w:sz w:val="12"/>
        </w:rPr>
        <w:t>¶</w:t>
      </w:r>
      <w:r w:rsidRPr="006A0E7B">
        <w:rPr>
          <w:rStyle w:val="StyleBoldUnderline"/>
          <w:rFonts w:asciiTheme="majorHAnsi" w:hAnsiTheme="majorHAnsi"/>
        </w:rPr>
        <w:t xml:space="preserve"> as a major threat to</w:t>
      </w:r>
      <w:r w:rsidRPr="006A0E7B">
        <w:rPr>
          <w:rFonts w:asciiTheme="majorHAnsi" w:hAnsiTheme="majorHAnsi"/>
        </w:rPr>
        <w:t xml:space="preserve"> their </w:t>
      </w:r>
      <w:r w:rsidRPr="006A0E7B">
        <w:rPr>
          <w:rStyle w:val="StyleBoldUnderline"/>
          <w:rFonts w:asciiTheme="majorHAnsi" w:hAnsiTheme="majorHAnsi"/>
        </w:rPr>
        <w:t>military security and political autonomy</w:t>
      </w:r>
      <w:r w:rsidRPr="006A0E7B">
        <w:rPr>
          <w:rFonts w:asciiTheme="majorHAnsi" w:hAnsiTheme="majorHAnsi"/>
        </w:rPr>
        <w:t xml:space="preserve">. </w:t>
      </w:r>
      <w:r w:rsidRPr="006A0E7B">
        <w:rPr>
          <w:rFonts w:asciiTheme="majorHAnsi" w:hAnsiTheme="majorHAnsi"/>
          <w:sz w:val="12"/>
        </w:rPr>
        <w:t xml:space="preserve">¶ </w:t>
      </w:r>
      <w:r w:rsidRPr="006A0E7B">
        <w:rPr>
          <w:rFonts w:asciiTheme="majorHAnsi" w:hAnsiTheme="majorHAnsi"/>
        </w:rPr>
        <w:t xml:space="preserve">During the 1930s, the collapse of the world trading system drove </w:t>
      </w:r>
      <w:r w:rsidRPr="006A0E7B">
        <w:rPr>
          <w:rFonts w:asciiTheme="majorHAnsi" w:hAnsiTheme="majorHAnsi"/>
          <w:sz w:val="12"/>
        </w:rPr>
        <w:t xml:space="preserve">¶ </w:t>
      </w:r>
      <w:r w:rsidRPr="006A0E7B">
        <w:rPr>
          <w:rFonts w:asciiTheme="majorHAnsi" w:hAnsiTheme="majorHAnsi"/>
        </w:rPr>
        <w:t xml:space="preserve">states to pursue economic autarky [self-sufficiency], but </w:t>
      </w:r>
      <w:r w:rsidRPr="006A0E7B">
        <w:rPr>
          <w:rStyle w:val="StyleBoldUnderline"/>
          <w:rFonts w:asciiTheme="majorHAnsi" w:hAnsiTheme="majorHAnsi"/>
        </w:rPr>
        <w:t>the resource needs of contemporary states are routinely met without territorial control of the resource</w:t>
      </w:r>
      <w:r w:rsidRPr="006A0E7B">
        <w:rPr>
          <w:rFonts w:asciiTheme="majorHAnsi" w:hAnsiTheme="majorHAnsi"/>
        </w:rPr>
        <w:t xml:space="preserve">. As </w:t>
      </w:r>
      <w:proofErr w:type="spellStart"/>
      <w:r w:rsidRPr="006A0E7B">
        <w:rPr>
          <w:rFonts w:asciiTheme="majorHAnsi" w:hAnsiTheme="majorHAnsi"/>
        </w:rPr>
        <w:t>Roie</w:t>
      </w:r>
      <w:proofErr w:type="spellEnd"/>
      <w:r w:rsidRPr="006A0E7B">
        <w:rPr>
          <w:rFonts w:asciiTheme="majorHAnsi" w:hAnsiTheme="majorHAnsi"/>
        </w:rPr>
        <w:t xml:space="preserve"> </w:t>
      </w:r>
      <w:proofErr w:type="spellStart"/>
      <w:r w:rsidRPr="006A0E7B">
        <w:rPr>
          <w:rFonts w:asciiTheme="majorHAnsi" w:hAnsiTheme="majorHAnsi"/>
        </w:rPr>
        <w:t>Lipschutz</w:t>
      </w:r>
      <w:proofErr w:type="spellEnd"/>
      <w:r w:rsidRPr="006A0E7B">
        <w:rPr>
          <w:rFonts w:asciiTheme="majorHAnsi" w:hAnsiTheme="majorHAnsi"/>
        </w:rPr>
        <w:t xml:space="preserve"> has argued, </w:t>
      </w:r>
      <w:r w:rsidRPr="006A0E7B">
        <w:rPr>
          <w:rStyle w:val="StyleBoldUnderline"/>
          <w:rFonts w:asciiTheme="majorHAnsi" w:hAnsiTheme="majorHAnsi"/>
        </w:rPr>
        <w:t>this means</w:t>
      </w:r>
      <w:r w:rsidRPr="006A0E7B">
        <w:rPr>
          <w:rFonts w:asciiTheme="majorHAnsi" w:hAnsiTheme="majorHAnsi"/>
        </w:rPr>
        <w:t xml:space="preserve"> that </w:t>
      </w:r>
      <w:r w:rsidRPr="006A0E7B">
        <w:rPr>
          <w:rStyle w:val="StyleBoldUnderline"/>
          <w:rFonts w:asciiTheme="majorHAnsi" w:hAnsiTheme="majorHAnsi"/>
        </w:rPr>
        <w:t>resource constraints are</w:t>
      </w:r>
      <w:r w:rsidRPr="006A0E7B">
        <w:rPr>
          <w:rFonts w:asciiTheme="majorHAnsi" w:hAnsiTheme="majorHAnsi"/>
        </w:rPr>
        <w:t xml:space="preserve"> much </w:t>
      </w:r>
      <w:r w:rsidRPr="006A0E7B">
        <w:rPr>
          <w:rStyle w:val="StyleBoldUnderline"/>
          <w:rFonts w:asciiTheme="majorHAnsi" w:hAnsiTheme="majorHAnsi"/>
        </w:rPr>
        <w:t xml:space="preserve">less likely to generate interstate </w:t>
      </w:r>
      <w:r w:rsidRPr="006A0E7B">
        <w:rPr>
          <w:rStyle w:val="StyleBoldUnderline"/>
          <w:rFonts w:asciiTheme="majorHAnsi" w:hAnsiTheme="majorHAnsi"/>
          <w:sz w:val="12"/>
        </w:rPr>
        <w:t>¶</w:t>
      </w:r>
      <w:r w:rsidRPr="006A0E7B">
        <w:rPr>
          <w:rStyle w:val="StyleBoldUnderline"/>
          <w:rFonts w:asciiTheme="majorHAnsi" w:hAnsiTheme="majorHAnsi"/>
        </w:rPr>
        <w:t xml:space="preserve"> violence</w:t>
      </w:r>
      <w:r w:rsidRPr="006A0E7B">
        <w:rPr>
          <w:rFonts w:asciiTheme="majorHAnsi" w:hAnsiTheme="majorHAnsi"/>
        </w:rPr>
        <w:t xml:space="preserve"> than in the past44 </w:t>
      </w:r>
      <w:r w:rsidRPr="006A0E7B">
        <w:rPr>
          <w:rFonts w:asciiTheme="majorHAnsi" w:hAnsiTheme="majorHAnsi"/>
          <w:sz w:val="12"/>
        </w:rPr>
        <w:t xml:space="preserve">¶ </w:t>
      </w:r>
      <w:r w:rsidRPr="006A0E7B">
        <w:rPr>
          <w:rStyle w:val="StyleBoldUnderline"/>
          <w:rFonts w:asciiTheme="majorHAnsi" w:hAnsiTheme="majorHAnsi"/>
        </w:rPr>
        <w:t>Second</w:t>
      </w:r>
      <w:r w:rsidRPr="006A0E7B">
        <w:rPr>
          <w:rFonts w:asciiTheme="majorHAnsi" w:hAnsiTheme="majorHAnsi"/>
        </w:rPr>
        <w:t xml:space="preserve">, </w:t>
      </w:r>
      <w:r w:rsidRPr="006A0E7B">
        <w:rPr>
          <w:rStyle w:val="StyleBoldUnderline"/>
          <w:rFonts w:asciiTheme="majorHAnsi" w:hAnsiTheme="majorHAnsi"/>
        </w:rPr>
        <w:t>the prospects for</w:t>
      </w:r>
      <w:r w:rsidRPr="006A0E7B">
        <w:rPr>
          <w:rFonts w:asciiTheme="majorHAnsi" w:hAnsiTheme="majorHAnsi"/>
        </w:rPr>
        <w:t xml:space="preserve"> resource </w:t>
      </w:r>
      <w:r w:rsidRPr="006A0E7B">
        <w:rPr>
          <w:rStyle w:val="StyleBoldUnderline"/>
          <w:rFonts w:asciiTheme="majorHAnsi" w:hAnsiTheme="majorHAnsi"/>
        </w:rPr>
        <w:t xml:space="preserve">wars are diminished by the </w:t>
      </w:r>
      <w:r w:rsidRPr="006A0E7B">
        <w:rPr>
          <w:rStyle w:val="StyleBoldUnderline"/>
          <w:rFonts w:asciiTheme="majorHAnsi" w:hAnsiTheme="majorHAnsi"/>
          <w:sz w:val="12"/>
        </w:rPr>
        <w:t>¶</w:t>
      </w:r>
      <w:r w:rsidRPr="006A0E7B">
        <w:rPr>
          <w:rStyle w:val="StyleBoldUnderline"/>
          <w:rFonts w:asciiTheme="majorHAnsi" w:hAnsiTheme="majorHAnsi"/>
        </w:rPr>
        <w:t xml:space="preserve"> growing difficulty</w:t>
      </w:r>
      <w:r w:rsidRPr="006A0E7B">
        <w:rPr>
          <w:rFonts w:asciiTheme="majorHAnsi" w:hAnsiTheme="majorHAnsi"/>
        </w:rPr>
        <w:t xml:space="preserve"> that states face </w:t>
      </w:r>
      <w:r w:rsidRPr="006A0E7B">
        <w:rPr>
          <w:rStyle w:val="StyleBoldUnderline"/>
          <w:rFonts w:asciiTheme="majorHAnsi" w:hAnsiTheme="majorHAnsi"/>
        </w:rPr>
        <w:t>in obtaining resources through territorial conquest</w:t>
      </w:r>
      <w:r w:rsidRPr="006A0E7B">
        <w:rPr>
          <w:rFonts w:asciiTheme="majorHAnsi" w:hAnsiTheme="majorHAnsi"/>
        </w:rPr>
        <w:t xml:space="preserve">. Although the invention of nuclear explosives has </w:t>
      </w:r>
      <w:r w:rsidRPr="006A0E7B">
        <w:rPr>
          <w:rFonts w:asciiTheme="majorHAnsi" w:hAnsiTheme="majorHAnsi"/>
          <w:sz w:val="12"/>
        </w:rPr>
        <w:t xml:space="preserve">¶ </w:t>
      </w:r>
      <w:r w:rsidRPr="006A0E7B">
        <w:rPr>
          <w:rFonts w:asciiTheme="majorHAnsi" w:hAnsiTheme="majorHAnsi"/>
        </w:rPr>
        <w:t xml:space="preserve">made it easy and cheap to annihilate humans and infrastructure in </w:t>
      </w:r>
      <w:r w:rsidRPr="006A0E7B">
        <w:rPr>
          <w:rFonts w:asciiTheme="majorHAnsi" w:hAnsiTheme="majorHAnsi"/>
          <w:sz w:val="12"/>
        </w:rPr>
        <w:t xml:space="preserve">¶ </w:t>
      </w:r>
      <w:r w:rsidRPr="006A0E7B">
        <w:rPr>
          <w:rFonts w:asciiTheme="majorHAnsi" w:hAnsiTheme="majorHAnsi"/>
        </w:rPr>
        <w:t xml:space="preserve">extensive areas, </w:t>
      </w:r>
      <w:r w:rsidRPr="006A0E7B">
        <w:rPr>
          <w:rStyle w:val="StyleBoldUnderline"/>
          <w:rFonts w:asciiTheme="majorHAnsi" w:hAnsiTheme="majorHAnsi"/>
        </w:rPr>
        <w:t xml:space="preserve">the spread of conventional weaponry and national </w:t>
      </w:r>
      <w:r w:rsidRPr="006A0E7B">
        <w:rPr>
          <w:rStyle w:val="StyleBoldUnderline"/>
          <w:rFonts w:asciiTheme="majorHAnsi" w:hAnsiTheme="majorHAnsi"/>
          <w:sz w:val="12"/>
        </w:rPr>
        <w:t>¶</w:t>
      </w:r>
      <w:r w:rsidRPr="006A0E7B">
        <w:rPr>
          <w:rStyle w:val="StyleBoldUnderline"/>
          <w:rFonts w:asciiTheme="majorHAnsi" w:hAnsiTheme="majorHAnsi"/>
        </w:rPr>
        <w:t xml:space="preserve"> consciousness has made it very costly for an invader</w:t>
      </w:r>
      <w:r w:rsidRPr="006A0E7B">
        <w:rPr>
          <w:rFonts w:asciiTheme="majorHAnsi" w:hAnsiTheme="majorHAnsi"/>
        </w:rPr>
        <w:t xml:space="preserve">, even one </w:t>
      </w:r>
      <w:r w:rsidRPr="006A0E7B">
        <w:rPr>
          <w:rFonts w:asciiTheme="majorHAnsi" w:hAnsiTheme="majorHAnsi"/>
          <w:sz w:val="12"/>
        </w:rPr>
        <w:t xml:space="preserve">¶ </w:t>
      </w:r>
      <w:r w:rsidRPr="006A0E7B">
        <w:rPr>
          <w:rFonts w:asciiTheme="majorHAnsi" w:hAnsiTheme="majorHAnsi"/>
        </w:rPr>
        <w:t xml:space="preserve">equipped with advanced technology, to subdue a resisting population, as France discovered in Indochina and Algeria, the United States in Vietnam, and the Soviet Union in Afghanistan. 45 At the lower levels of violence capability that matter most for conquering and subduing territory, the great powers have lost effective military superiority and are unlikely soon to regain it. </w:t>
      </w:r>
      <w:r w:rsidRPr="006A0E7B">
        <w:rPr>
          <w:rStyle w:val="StyleBoldUnderline"/>
          <w:rFonts w:asciiTheme="majorHAnsi" w:hAnsiTheme="majorHAnsi"/>
        </w:rPr>
        <w:t>Third, nonrenewable resources are</w:t>
      </w:r>
      <w:r w:rsidRPr="006A0E7B">
        <w:rPr>
          <w:rFonts w:asciiTheme="majorHAnsi" w:hAnsiTheme="majorHAnsi"/>
        </w:rPr>
        <w:t xml:space="preserve">, contrary to intuitive logic, </w:t>
      </w:r>
      <w:r w:rsidRPr="006A0E7B">
        <w:rPr>
          <w:rStyle w:val="StyleBoldUnderline"/>
          <w:rFonts w:asciiTheme="majorHAnsi" w:hAnsiTheme="majorHAnsi"/>
        </w:rPr>
        <w:t>becoming less economically scarce</w:t>
      </w:r>
      <w:r w:rsidRPr="006A0E7B">
        <w:rPr>
          <w:rFonts w:asciiTheme="majorHAnsi" w:hAnsiTheme="majorHAnsi"/>
        </w:rPr>
        <w:t xml:space="preserve">. </w:t>
      </w:r>
      <w:r w:rsidRPr="006A0E7B">
        <w:rPr>
          <w:rStyle w:val="StyleBoldUnderline"/>
          <w:rFonts w:asciiTheme="majorHAnsi" w:hAnsiTheme="majorHAnsi"/>
        </w:rPr>
        <w:t>There is strong evidence that the world is entering</w:t>
      </w:r>
      <w:r w:rsidRPr="006A0E7B">
        <w:rPr>
          <w:rFonts w:asciiTheme="majorHAnsi" w:hAnsiTheme="majorHAnsi"/>
        </w:rPr>
        <w:t xml:space="preserve"> what H. E. </w:t>
      </w:r>
      <w:proofErr w:type="spellStart"/>
      <w:r w:rsidRPr="006A0E7B">
        <w:rPr>
          <w:rFonts w:asciiTheme="majorHAnsi" w:hAnsiTheme="majorHAnsi"/>
        </w:rPr>
        <w:t>Goeller</w:t>
      </w:r>
      <w:proofErr w:type="spellEnd"/>
      <w:r w:rsidRPr="006A0E7B">
        <w:rPr>
          <w:rFonts w:asciiTheme="majorHAnsi" w:hAnsiTheme="majorHAnsi"/>
        </w:rPr>
        <w:t xml:space="preserve"> and Alvin M. Weinberg have labeled th</w:t>
      </w:r>
      <w:r w:rsidRPr="006A0E7B">
        <w:rPr>
          <w:rStyle w:val="StyleBoldUnderline"/>
          <w:rFonts w:asciiTheme="majorHAnsi" w:hAnsiTheme="majorHAnsi"/>
        </w:rPr>
        <w:t>e "age of substitutability," in which industrial technology is increasingly capable of fashioning ubiquitous and plentiful earth materials</w:t>
      </w:r>
      <w:r w:rsidRPr="006A0E7B">
        <w:rPr>
          <w:rFonts w:asciiTheme="majorHAnsi" w:hAnsiTheme="majorHAnsi"/>
        </w:rPr>
        <w:t xml:space="preserve"> such as iron, aluminum, silicon, and hydrocarbons into virtually everything needed by modern societies.46 </w:t>
      </w:r>
      <w:r w:rsidRPr="006A0E7B">
        <w:rPr>
          <w:rStyle w:val="StyleBoldUnderline"/>
          <w:rFonts w:asciiTheme="majorHAnsi" w:hAnsiTheme="majorHAnsi"/>
        </w:rPr>
        <w:t>The</w:t>
      </w:r>
      <w:r w:rsidRPr="006A0E7B">
        <w:rPr>
          <w:rFonts w:asciiTheme="majorHAnsi" w:hAnsiTheme="majorHAnsi"/>
        </w:rPr>
        <w:t xml:space="preserve"> most striking </w:t>
      </w:r>
      <w:r w:rsidRPr="006A0E7B">
        <w:rPr>
          <w:rStyle w:val="StyleBoldUnderline"/>
          <w:rFonts w:asciiTheme="majorHAnsi" w:hAnsiTheme="majorHAnsi"/>
        </w:rPr>
        <w:t>manifestation of this trend is that prices for</w:t>
      </w:r>
      <w:r w:rsidRPr="006A0E7B">
        <w:rPr>
          <w:rFonts w:asciiTheme="majorHAnsi" w:hAnsiTheme="majorHAnsi"/>
        </w:rPr>
        <w:t xml:space="preserve"> virtually </w:t>
      </w:r>
      <w:r w:rsidRPr="006A0E7B">
        <w:rPr>
          <w:rStyle w:val="StyleBoldUnderline"/>
          <w:rFonts w:asciiTheme="majorHAnsi" w:hAnsiTheme="majorHAnsi"/>
        </w:rPr>
        <w:t>every raw material have been stagnant or falling for the last two decades despite the continued growth in world economic output</w:t>
      </w:r>
      <w:r w:rsidRPr="006A0E7B">
        <w:rPr>
          <w:rFonts w:asciiTheme="majorHAnsi" w:hAnsiTheme="majorHAnsi"/>
        </w:rPr>
        <w:t>. In contrast to the expectations widely held during the 1970s that resource scarcity would drive up commodity prices to the benefit of Third World raw material suppliers, prices have fallen.47</w:t>
      </w:r>
    </w:p>
    <w:p w14:paraId="569E13FD" w14:textId="77777777" w:rsidR="0031297D" w:rsidRPr="006A0E7B" w:rsidRDefault="0031297D" w:rsidP="0031297D">
      <w:pPr>
        <w:rPr>
          <w:rFonts w:asciiTheme="majorHAnsi" w:hAnsiTheme="majorHAnsi"/>
        </w:rPr>
      </w:pPr>
    </w:p>
    <w:p w14:paraId="0971C401" w14:textId="773929DA" w:rsidR="00306E9F" w:rsidRPr="006A0E7B" w:rsidRDefault="00194FDC" w:rsidP="00194FDC">
      <w:pPr>
        <w:pStyle w:val="Heading2"/>
      </w:pPr>
      <w:r w:rsidRPr="006A0E7B">
        <w:t>US Trade Leadership</w:t>
      </w:r>
    </w:p>
    <w:p w14:paraId="34D8B680" w14:textId="74C593C7" w:rsidR="00194FDC" w:rsidRPr="006A0E7B" w:rsidRDefault="00194FDC" w:rsidP="00194FDC">
      <w:pPr>
        <w:pStyle w:val="Heading3"/>
      </w:pPr>
      <w:r w:rsidRPr="006A0E7B">
        <w:t>Leadership Good – Economy</w:t>
      </w:r>
    </w:p>
    <w:p w14:paraId="6D107E44" w14:textId="77777777" w:rsidR="00194FDC" w:rsidRPr="006A0E7B" w:rsidRDefault="00194FDC" w:rsidP="00194FDC">
      <w:pPr>
        <w:pStyle w:val="Heading4"/>
      </w:pPr>
      <w:r w:rsidRPr="006A0E7B">
        <w:t>US trade influence solves the global economy and promotes democracy and equality</w:t>
      </w:r>
    </w:p>
    <w:p w14:paraId="2CC8EBAB" w14:textId="77777777" w:rsidR="00194FDC" w:rsidRPr="006A0E7B" w:rsidRDefault="00194FDC" w:rsidP="00194FDC">
      <w:pPr>
        <w:rPr>
          <w:rFonts w:asciiTheme="majorHAnsi" w:hAnsiTheme="majorHAnsi"/>
        </w:rPr>
      </w:pPr>
      <w:proofErr w:type="spellStart"/>
      <w:r w:rsidRPr="006A0E7B">
        <w:rPr>
          <w:rFonts w:asciiTheme="majorHAnsi" w:hAnsiTheme="majorHAnsi"/>
          <w:b/>
        </w:rPr>
        <w:t>Zoellick</w:t>
      </w:r>
      <w:proofErr w:type="spellEnd"/>
      <w:r w:rsidRPr="006A0E7B">
        <w:rPr>
          <w:rFonts w:asciiTheme="majorHAnsi" w:hAnsiTheme="majorHAnsi"/>
          <w:b/>
        </w:rPr>
        <w:t xml:space="preserve"> 02 </w:t>
      </w:r>
      <w:r w:rsidRPr="006A0E7B">
        <w:rPr>
          <w:rFonts w:asciiTheme="majorHAnsi" w:hAnsiTheme="majorHAnsi"/>
        </w:rPr>
        <w:t xml:space="preserve">– the 13th US Trade Representative (Robert B., 10/1/2002, “Globalization, Trade, and Economic Security,” </w:t>
      </w:r>
      <w:hyperlink r:id="rId24" w:history="1">
        <w:r w:rsidRPr="006A0E7B">
          <w:rPr>
            <w:rFonts w:asciiTheme="majorHAnsi" w:hAnsiTheme="majorHAnsi"/>
          </w:rPr>
          <w:t>http://www.ustr.gov/archive/assets/Document_Library/USTR_Speeches/2002/asset_upload_file910_4237.pdf</w:t>
        </w:r>
      </w:hyperlink>
      <w:r w:rsidRPr="006A0E7B">
        <w:rPr>
          <w:rFonts w:asciiTheme="majorHAnsi" w:hAnsiTheme="majorHAnsi"/>
        </w:rPr>
        <w:t xml:space="preserve">) </w:t>
      </w:r>
    </w:p>
    <w:p w14:paraId="3305C76E" w14:textId="77777777" w:rsidR="00194FDC" w:rsidRPr="006A0E7B" w:rsidRDefault="00194FDC" w:rsidP="00194FDC">
      <w:pPr>
        <w:rPr>
          <w:rFonts w:asciiTheme="majorHAnsi" w:hAnsiTheme="majorHAnsi"/>
        </w:rPr>
      </w:pPr>
      <w:r w:rsidRPr="006A0E7B">
        <w:rPr>
          <w:rFonts w:asciiTheme="majorHAnsi" w:hAnsiTheme="majorHAnsi"/>
        </w:rPr>
        <w:t xml:space="preserve">Looking ahead, </w:t>
      </w:r>
      <w:r w:rsidRPr="006A0E7B">
        <w:rPr>
          <w:rStyle w:val="StyleBoldUnderline"/>
          <w:rFonts w:asciiTheme="majorHAnsi" w:hAnsiTheme="majorHAnsi"/>
        </w:rPr>
        <w:t>America’s Trade</w:t>
      </w:r>
      <w:r w:rsidRPr="006A0E7B">
        <w:rPr>
          <w:rFonts w:asciiTheme="majorHAnsi" w:hAnsiTheme="majorHAnsi"/>
        </w:rPr>
        <w:t xml:space="preserve"> Agenda will drive a ten-point plan for harnessing the </w:t>
      </w:r>
      <w:r w:rsidRPr="006A0E7B">
        <w:rPr>
          <w:rFonts w:asciiTheme="majorHAnsi" w:hAnsiTheme="majorHAnsi"/>
          <w:sz w:val="12"/>
        </w:rPr>
        <w:t xml:space="preserve">¶ </w:t>
      </w:r>
      <w:r w:rsidRPr="006A0E7B">
        <w:rPr>
          <w:rFonts w:asciiTheme="majorHAnsi" w:hAnsiTheme="majorHAnsi"/>
        </w:rPr>
        <w:t xml:space="preserve">power of openness to </w:t>
      </w:r>
      <w:r w:rsidRPr="006A0E7B">
        <w:rPr>
          <w:rStyle w:val="StyleBoldUnderline"/>
          <w:rFonts w:asciiTheme="majorHAnsi" w:hAnsiTheme="majorHAnsi"/>
        </w:rPr>
        <w:t>grow America’s economy, safeguard security, and promote ¶ development and democracy.</w:t>
      </w:r>
      <w:r w:rsidRPr="006A0E7B">
        <w:rPr>
          <w:rFonts w:asciiTheme="majorHAnsi" w:hAnsiTheme="majorHAnsi"/>
        </w:rPr>
        <w:t xml:space="preserve"> </w:t>
      </w:r>
      <w:r w:rsidRPr="006A0E7B">
        <w:rPr>
          <w:rFonts w:asciiTheme="majorHAnsi" w:hAnsiTheme="majorHAnsi"/>
          <w:sz w:val="12"/>
        </w:rPr>
        <w:t xml:space="preserve">¶ </w:t>
      </w:r>
      <w:r w:rsidRPr="006A0E7B">
        <w:rPr>
          <w:rFonts w:asciiTheme="majorHAnsi" w:hAnsiTheme="majorHAnsi"/>
        </w:rPr>
        <w:t>We will…</w:t>
      </w:r>
      <w:r w:rsidRPr="006A0E7B">
        <w:rPr>
          <w:rFonts w:asciiTheme="majorHAnsi" w:hAnsiTheme="majorHAnsi"/>
          <w:sz w:val="12"/>
        </w:rPr>
        <w:t xml:space="preserve">¶ </w:t>
      </w:r>
      <w:r w:rsidRPr="006A0E7B">
        <w:rPr>
          <w:rStyle w:val="StyleBoldUnderline"/>
          <w:rFonts w:asciiTheme="majorHAnsi" w:hAnsiTheme="majorHAnsi"/>
        </w:rPr>
        <w:t>First, open new markets and commercial opportunities</w:t>
      </w:r>
      <w:r w:rsidRPr="006A0E7B">
        <w:rPr>
          <w:rFonts w:asciiTheme="majorHAnsi" w:hAnsiTheme="majorHAnsi"/>
        </w:rPr>
        <w:t xml:space="preserve">, for example </w:t>
      </w:r>
      <w:r w:rsidRPr="006A0E7B">
        <w:rPr>
          <w:rStyle w:val="StyleBoldUnderline"/>
          <w:rFonts w:asciiTheme="majorHAnsi" w:hAnsiTheme="majorHAnsi"/>
        </w:rPr>
        <w:t>by completing</w:t>
      </w:r>
      <w:r w:rsidRPr="006A0E7B">
        <w:rPr>
          <w:rFonts w:asciiTheme="majorHAnsi" w:hAnsiTheme="majorHAnsi"/>
        </w:rPr>
        <w:t xml:space="preserve"> </w:t>
      </w:r>
      <w:r w:rsidRPr="006A0E7B">
        <w:rPr>
          <w:rStyle w:val="StyleBoldUnderline"/>
          <w:rFonts w:asciiTheme="majorHAnsi" w:hAnsiTheme="majorHAnsi"/>
        </w:rPr>
        <w:t>free</w:t>
      </w:r>
      <w:r w:rsidRPr="006A0E7B">
        <w:rPr>
          <w:rFonts w:asciiTheme="majorHAnsi" w:hAnsiTheme="majorHAnsi"/>
        </w:rPr>
        <w:t xml:space="preserve"> 10</w:t>
      </w:r>
      <w:r w:rsidRPr="006A0E7B">
        <w:rPr>
          <w:rFonts w:asciiTheme="majorHAnsi" w:hAnsiTheme="majorHAnsi"/>
          <w:sz w:val="12"/>
        </w:rPr>
        <w:t xml:space="preserve">¶ </w:t>
      </w:r>
      <w:r w:rsidRPr="006A0E7B">
        <w:rPr>
          <w:rStyle w:val="StyleBoldUnderline"/>
          <w:rFonts w:asciiTheme="majorHAnsi" w:hAnsiTheme="majorHAnsi"/>
        </w:rPr>
        <w:t>trade agreements</w:t>
      </w:r>
      <w:r w:rsidRPr="006A0E7B">
        <w:rPr>
          <w:rFonts w:asciiTheme="majorHAnsi" w:hAnsiTheme="majorHAnsi"/>
        </w:rPr>
        <w:t xml:space="preserve"> with Chile and Singapore this year</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Style w:val="StyleBoldUnderline"/>
          <w:rFonts w:asciiTheme="majorHAnsi" w:hAnsiTheme="majorHAnsi"/>
        </w:rPr>
        <w:t>Second, promote security and new business networks</w:t>
      </w:r>
      <w:r w:rsidRPr="006A0E7B">
        <w:rPr>
          <w:rFonts w:asciiTheme="majorHAnsi" w:hAnsiTheme="majorHAnsi"/>
        </w:rPr>
        <w:t xml:space="preserve">, for example by pursuing free trade </w:t>
      </w:r>
      <w:r w:rsidRPr="006A0E7B">
        <w:rPr>
          <w:rFonts w:asciiTheme="majorHAnsi" w:hAnsiTheme="majorHAnsi"/>
          <w:sz w:val="12"/>
        </w:rPr>
        <w:t xml:space="preserve">¶ </w:t>
      </w:r>
      <w:r w:rsidRPr="006A0E7B">
        <w:rPr>
          <w:rFonts w:asciiTheme="majorHAnsi" w:hAnsiTheme="majorHAnsi"/>
        </w:rPr>
        <w:t>agreements with important partners, such as Morocco and possibly Australia.</w:t>
      </w:r>
      <w:r w:rsidRPr="006A0E7B">
        <w:rPr>
          <w:rFonts w:asciiTheme="majorHAnsi" w:hAnsiTheme="majorHAnsi"/>
          <w:sz w:val="12"/>
        </w:rPr>
        <w:t xml:space="preserve">¶ </w:t>
      </w:r>
      <w:r w:rsidRPr="006A0E7B">
        <w:rPr>
          <w:rStyle w:val="StyleBoldUnderline"/>
          <w:rFonts w:asciiTheme="majorHAnsi" w:hAnsiTheme="majorHAnsi"/>
        </w:rPr>
        <w:t>Third, encourage development and democracy through economic-business partnerships</w:t>
      </w:r>
      <w:r w:rsidRPr="006A0E7B">
        <w:rPr>
          <w:rFonts w:asciiTheme="majorHAnsi" w:hAnsiTheme="majorHAnsi"/>
        </w:rPr>
        <w:t xml:space="preserve"> </w:t>
      </w:r>
      <w:r w:rsidRPr="006A0E7B">
        <w:rPr>
          <w:rFonts w:asciiTheme="majorHAnsi" w:hAnsiTheme="majorHAnsi"/>
          <w:sz w:val="12"/>
        </w:rPr>
        <w:t xml:space="preserve">¶ </w:t>
      </w:r>
      <w:r w:rsidRPr="006A0E7B">
        <w:rPr>
          <w:rFonts w:asciiTheme="majorHAnsi" w:hAnsiTheme="majorHAnsi"/>
        </w:rPr>
        <w:t xml:space="preserve">by pursuing free trade agreements with the Southern African Customs Union, the Central </w:t>
      </w:r>
      <w:r w:rsidRPr="006A0E7B">
        <w:rPr>
          <w:rFonts w:asciiTheme="majorHAnsi" w:hAnsiTheme="majorHAnsi"/>
          <w:sz w:val="12"/>
        </w:rPr>
        <w:t xml:space="preserve">¶ </w:t>
      </w:r>
      <w:r w:rsidRPr="006A0E7B">
        <w:rPr>
          <w:rFonts w:asciiTheme="majorHAnsi" w:hAnsiTheme="majorHAnsi"/>
        </w:rPr>
        <w:t>American countries, and then others.</w:t>
      </w:r>
      <w:r w:rsidRPr="006A0E7B">
        <w:rPr>
          <w:rFonts w:asciiTheme="majorHAnsi" w:hAnsiTheme="majorHAnsi"/>
          <w:sz w:val="12"/>
        </w:rPr>
        <w:t xml:space="preserve">¶ </w:t>
      </w:r>
      <w:r w:rsidRPr="006A0E7B">
        <w:rPr>
          <w:rFonts w:asciiTheme="majorHAnsi" w:hAnsiTheme="majorHAnsi"/>
        </w:rPr>
        <w:t>Fourth</w:t>
      </w:r>
      <w:r w:rsidRPr="006A0E7B">
        <w:rPr>
          <w:rStyle w:val="StyleBoldUnderline"/>
          <w:rFonts w:asciiTheme="majorHAnsi" w:hAnsiTheme="majorHAnsi"/>
        </w:rPr>
        <w:t>, bolster hemispheric prosperity and economic security by creating the world’s ¶ largest free trade zone</w:t>
      </w:r>
      <w:r w:rsidRPr="006A0E7B">
        <w:rPr>
          <w:rFonts w:asciiTheme="majorHAnsi" w:hAnsiTheme="majorHAnsi"/>
        </w:rPr>
        <w:t xml:space="preserve">—a Free Trade Area of the Americas—by 2005. At the same time </w:t>
      </w:r>
      <w:r w:rsidRPr="006A0E7B">
        <w:rPr>
          <w:rFonts w:asciiTheme="majorHAnsi" w:hAnsiTheme="majorHAnsi"/>
          <w:sz w:val="12"/>
        </w:rPr>
        <w:t xml:space="preserve">¶ </w:t>
      </w:r>
      <w:r w:rsidRPr="006A0E7B">
        <w:rPr>
          <w:rFonts w:asciiTheme="majorHAnsi" w:hAnsiTheme="majorHAnsi"/>
        </w:rPr>
        <w:t xml:space="preserve">we pursue the FTAA in hemispheric negotiations, we will grant </w:t>
      </w:r>
      <w:r w:rsidRPr="006A0E7B">
        <w:rPr>
          <w:rStyle w:val="StyleBoldUnderline"/>
          <w:rFonts w:asciiTheme="majorHAnsi" w:hAnsiTheme="majorHAnsi"/>
        </w:rPr>
        <w:t>statutory trade ¶ preferences and</w:t>
      </w:r>
      <w:r w:rsidRPr="006A0E7B">
        <w:rPr>
          <w:rFonts w:asciiTheme="majorHAnsi" w:hAnsiTheme="majorHAnsi"/>
        </w:rPr>
        <w:t xml:space="preserve"> negotiate </w:t>
      </w:r>
      <w:r w:rsidRPr="006A0E7B">
        <w:rPr>
          <w:rStyle w:val="StyleBoldUnderline"/>
          <w:rFonts w:asciiTheme="majorHAnsi" w:hAnsiTheme="majorHAnsi"/>
        </w:rPr>
        <w:t>agreements with sub-regions and individual countries</w:t>
      </w:r>
      <w:r w:rsidRPr="006A0E7B">
        <w:rPr>
          <w:rFonts w:asciiTheme="majorHAnsi" w:hAnsiTheme="majorHAnsi"/>
        </w:rPr>
        <w:t xml:space="preserve">, to </w:t>
      </w:r>
      <w:r w:rsidRPr="006A0E7B">
        <w:rPr>
          <w:rStyle w:val="StyleBoldUnderline"/>
          <w:rFonts w:asciiTheme="majorHAnsi" w:hAnsiTheme="majorHAnsi"/>
        </w:rPr>
        <w:t>move</w:t>
      </w:r>
      <w:r w:rsidRPr="006A0E7B">
        <w:rPr>
          <w:rFonts w:asciiTheme="majorHAnsi" w:hAnsiTheme="majorHAnsi"/>
        </w:rPr>
        <w:t xml:space="preserve"> </w:t>
      </w:r>
      <w:r w:rsidRPr="006A0E7B">
        <w:rPr>
          <w:rFonts w:asciiTheme="majorHAnsi" w:hAnsiTheme="majorHAnsi"/>
          <w:sz w:val="12"/>
        </w:rPr>
        <w:t xml:space="preserve">¶ </w:t>
      </w:r>
      <w:r w:rsidRPr="006A0E7B">
        <w:rPr>
          <w:rFonts w:asciiTheme="majorHAnsi" w:hAnsiTheme="majorHAnsi"/>
        </w:rPr>
        <w:t xml:space="preserve">step-by-step </w:t>
      </w:r>
      <w:r w:rsidRPr="006A0E7B">
        <w:rPr>
          <w:rStyle w:val="StyleBoldUnderline"/>
          <w:rFonts w:asciiTheme="majorHAnsi" w:hAnsiTheme="majorHAnsi"/>
        </w:rPr>
        <w:t>toward free trade from Alaska to Tierra del Fuego</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Style w:val="StyleBoldUnderline"/>
          <w:rFonts w:asciiTheme="majorHAnsi" w:hAnsiTheme="majorHAnsi"/>
        </w:rPr>
        <w:t>Fifth, open world markets for U.S. farmers and ranchers by advancing new</w:t>
      </w:r>
      <w:r w:rsidRPr="006A0E7B">
        <w:rPr>
          <w:rFonts w:asciiTheme="majorHAnsi" w:hAnsiTheme="majorHAnsi"/>
        </w:rPr>
        <w:t xml:space="preserve">, fairer </w:t>
      </w:r>
      <w:r w:rsidRPr="006A0E7B">
        <w:rPr>
          <w:rStyle w:val="StyleBoldUnderline"/>
          <w:rFonts w:asciiTheme="majorHAnsi" w:hAnsiTheme="majorHAnsi"/>
        </w:rPr>
        <w:t>rules ¶ that lower agricultural market barriers, eliminate export subsidies, and drastically reduce ¶ subsidies that distort production and prices</w:t>
      </w:r>
      <w:r w:rsidRPr="006A0E7B">
        <w:rPr>
          <w:rFonts w:asciiTheme="majorHAnsi" w:hAnsiTheme="majorHAnsi"/>
        </w:rPr>
        <w:t>.</w:t>
      </w:r>
      <w:r w:rsidRPr="006A0E7B">
        <w:rPr>
          <w:rFonts w:asciiTheme="majorHAnsi" w:hAnsiTheme="majorHAnsi"/>
          <w:sz w:val="12"/>
        </w:rPr>
        <w:t xml:space="preserve">¶ </w:t>
      </w:r>
      <w:r w:rsidRPr="006A0E7B">
        <w:rPr>
          <w:rStyle w:val="StyleBoldUnderline"/>
          <w:rFonts w:asciiTheme="majorHAnsi" w:hAnsiTheme="majorHAnsi"/>
        </w:rPr>
        <w:t>Sixth, build better jobs for American workers</w:t>
      </w:r>
      <w:r w:rsidRPr="006A0E7B">
        <w:rPr>
          <w:rFonts w:asciiTheme="majorHAnsi" w:hAnsiTheme="majorHAnsi"/>
        </w:rPr>
        <w:t xml:space="preserve">, </w:t>
      </w:r>
      <w:r w:rsidRPr="006A0E7B">
        <w:rPr>
          <w:rStyle w:val="StyleBoldUnderline"/>
          <w:rFonts w:asciiTheme="majorHAnsi" w:hAnsiTheme="majorHAnsi"/>
        </w:rPr>
        <w:t>including</w:t>
      </w:r>
      <w:r w:rsidRPr="006A0E7B">
        <w:rPr>
          <w:rFonts w:asciiTheme="majorHAnsi" w:hAnsiTheme="majorHAnsi"/>
        </w:rPr>
        <w:t xml:space="preserve"> a push for the </w:t>
      </w:r>
      <w:r w:rsidRPr="006A0E7B">
        <w:rPr>
          <w:rStyle w:val="StyleBoldUnderline"/>
          <w:rFonts w:asciiTheme="majorHAnsi" w:hAnsiTheme="majorHAnsi"/>
        </w:rPr>
        <w:t>reduction</w:t>
      </w:r>
      <w:r w:rsidRPr="006A0E7B">
        <w:rPr>
          <w:rFonts w:asciiTheme="majorHAnsi" w:hAnsiTheme="majorHAnsi"/>
        </w:rPr>
        <w:t xml:space="preserve"> </w:t>
      </w:r>
      <w:r w:rsidRPr="006A0E7B">
        <w:rPr>
          <w:rStyle w:val="StyleBoldUnderline"/>
          <w:rFonts w:asciiTheme="majorHAnsi" w:hAnsiTheme="majorHAnsi"/>
        </w:rPr>
        <w:t>or ¶ elimination of trade barriers on manufactured goods,</w:t>
      </w:r>
      <w:r w:rsidRPr="006A0E7B">
        <w:rPr>
          <w:rFonts w:asciiTheme="majorHAnsi" w:hAnsiTheme="majorHAnsi"/>
        </w:rPr>
        <w:t xml:space="preserve"> of which the United States is the </w:t>
      </w:r>
      <w:r w:rsidRPr="006A0E7B">
        <w:rPr>
          <w:rFonts w:asciiTheme="majorHAnsi" w:hAnsiTheme="majorHAnsi"/>
          <w:sz w:val="12"/>
        </w:rPr>
        <w:t xml:space="preserve">¶ </w:t>
      </w:r>
      <w:r w:rsidRPr="006A0E7B">
        <w:rPr>
          <w:rFonts w:asciiTheme="majorHAnsi" w:hAnsiTheme="majorHAnsi"/>
        </w:rPr>
        <w:t>world’s leading producer.</w:t>
      </w:r>
      <w:r w:rsidRPr="006A0E7B">
        <w:rPr>
          <w:rFonts w:asciiTheme="majorHAnsi" w:hAnsiTheme="majorHAnsi"/>
          <w:sz w:val="12"/>
        </w:rPr>
        <w:t xml:space="preserve">¶ </w:t>
      </w:r>
      <w:r w:rsidRPr="006A0E7B">
        <w:rPr>
          <w:rStyle w:val="StyleBoldUnderline"/>
          <w:rFonts w:asciiTheme="majorHAnsi" w:hAnsiTheme="majorHAnsi"/>
        </w:rPr>
        <w:t>Seventh, revolutionize a freer global trade in services</w:t>
      </w:r>
      <w:r w:rsidRPr="006A0E7B">
        <w:rPr>
          <w:rFonts w:asciiTheme="majorHAnsi" w:hAnsiTheme="majorHAnsi"/>
        </w:rPr>
        <w:t xml:space="preserve">, opening minds to the great </w:t>
      </w:r>
      <w:r w:rsidRPr="006A0E7B">
        <w:rPr>
          <w:rFonts w:asciiTheme="majorHAnsi" w:hAnsiTheme="majorHAnsi"/>
          <w:sz w:val="12"/>
        </w:rPr>
        <w:t xml:space="preserve">¶ </w:t>
      </w:r>
      <w:r w:rsidRPr="006A0E7B">
        <w:rPr>
          <w:rFonts w:asciiTheme="majorHAnsi" w:hAnsiTheme="majorHAnsi"/>
        </w:rPr>
        <w:t xml:space="preserve">possibilities of this newer area of negotiations and </w:t>
      </w:r>
      <w:r w:rsidRPr="006A0E7B">
        <w:rPr>
          <w:rStyle w:val="StyleBoldUnderline"/>
          <w:rFonts w:asciiTheme="majorHAnsi" w:hAnsiTheme="majorHAnsi"/>
        </w:rPr>
        <w:t>creating opportunities for</w:t>
      </w:r>
      <w:r w:rsidRPr="006A0E7B">
        <w:rPr>
          <w:rFonts w:asciiTheme="majorHAnsi" w:hAnsiTheme="majorHAnsi"/>
        </w:rPr>
        <w:t xml:space="preserve"> the </w:t>
      </w:r>
      <w:r w:rsidRPr="006A0E7B">
        <w:rPr>
          <w:rStyle w:val="StyleBoldUnderline"/>
          <w:rFonts w:asciiTheme="majorHAnsi" w:hAnsiTheme="majorHAnsi"/>
        </w:rPr>
        <w:t>80 ¶ percent of Americans</w:t>
      </w:r>
      <w:r w:rsidRPr="006A0E7B">
        <w:rPr>
          <w:rFonts w:asciiTheme="majorHAnsi" w:hAnsiTheme="majorHAnsi"/>
        </w:rPr>
        <w:t xml:space="preserve"> holding service jobs.</w:t>
      </w:r>
      <w:r w:rsidRPr="006A0E7B">
        <w:rPr>
          <w:rFonts w:asciiTheme="majorHAnsi" w:hAnsiTheme="majorHAnsi"/>
          <w:sz w:val="12"/>
        </w:rPr>
        <w:t xml:space="preserve">¶ </w:t>
      </w:r>
      <w:r w:rsidRPr="006A0E7B">
        <w:rPr>
          <w:rFonts w:asciiTheme="majorHAnsi" w:hAnsiTheme="majorHAnsi"/>
        </w:rPr>
        <w:t>Eighth</w:t>
      </w:r>
      <w:r w:rsidRPr="006A0E7B">
        <w:rPr>
          <w:rStyle w:val="StyleBoldUnderline"/>
          <w:rFonts w:asciiTheme="majorHAnsi" w:hAnsiTheme="majorHAnsi"/>
        </w:rPr>
        <w:t>, stimulate American and global innovation and creativity by upgrading intellectual ¶ property rules to match technological innovation</w:t>
      </w:r>
      <w:r w:rsidRPr="006A0E7B">
        <w:rPr>
          <w:rFonts w:asciiTheme="majorHAnsi" w:hAnsiTheme="majorHAnsi"/>
        </w:rPr>
        <w:t xml:space="preserve">, </w:t>
      </w:r>
      <w:r w:rsidRPr="006A0E7B">
        <w:rPr>
          <w:rStyle w:val="StyleBoldUnderline"/>
          <w:rFonts w:asciiTheme="majorHAnsi" w:hAnsiTheme="majorHAnsi"/>
        </w:rPr>
        <w:t>insisting on enforcement, and assisting ¶ developing countries</w:t>
      </w:r>
      <w:r w:rsidRPr="006A0E7B">
        <w:rPr>
          <w:rFonts w:asciiTheme="majorHAnsi" w:hAnsiTheme="majorHAnsi"/>
        </w:rPr>
        <w:t xml:space="preserve"> with special needs.</w:t>
      </w:r>
      <w:r w:rsidRPr="006A0E7B">
        <w:rPr>
          <w:rFonts w:asciiTheme="majorHAnsi" w:hAnsiTheme="majorHAnsi"/>
          <w:sz w:val="12"/>
        </w:rPr>
        <w:t xml:space="preserve">¶ </w:t>
      </w:r>
      <w:r w:rsidRPr="006A0E7B">
        <w:rPr>
          <w:rStyle w:val="StyleBoldUnderline"/>
          <w:rFonts w:asciiTheme="majorHAnsi" w:hAnsiTheme="majorHAnsi"/>
        </w:rPr>
        <w:t>Ninth, aggressively enforce U.S., global, and special trade rules</w:t>
      </w:r>
      <w:r w:rsidRPr="006A0E7B">
        <w:rPr>
          <w:rFonts w:asciiTheme="majorHAnsi" w:hAnsiTheme="majorHAnsi"/>
        </w:rPr>
        <w:t xml:space="preserve"> so as </w:t>
      </w:r>
      <w:r w:rsidRPr="006A0E7B">
        <w:rPr>
          <w:rStyle w:val="StyleBoldUnderline"/>
          <w:rFonts w:asciiTheme="majorHAnsi" w:hAnsiTheme="majorHAnsi"/>
        </w:rPr>
        <w:t>to</w:t>
      </w:r>
      <w:r w:rsidRPr="006A0E7B">
        <w:rPr>
          <w:rFonts w:asciiTheme="majorHAnsi" w:hAnsiTheme="majorHAnsi"/>
        </w:rPr>
        <w:t xml:space="preserve"> </w:t>
      </w:r>
      <w:r w:rsidRPr="006A0E7B">
        <w:rPr>
          <w:rStyle w:val="StyleBoldUnderline"/>
          <w:rFonts w:asciiTheme="majorHAnsi" w:hAnsiTheme="majorHAnsi"/>
        </w:rPr>
        <w:t>keep our ¶ commitment to</w:t>
      </w:r>
      <w:r w:rsidRPr="006A0E7B">
        <w:rPr>
          <w:rFonts w:asciiTheme="majorHAnsi" w:hAnsiTheme="majorHAnsi"/>
        </w:rPr>
        <w:t xml:space="preserve"> America’s </w:t>
      </w:r>
      <w:r w:rsidRPr="006A0E7B">
        <w:rPr>
          <w:rStyle w:val="StyleBoldUnderline"/>
          <w:rFonts w:asciiTheme="majorHAnsi" w:hAnsiTheme="majorHAnsi"/>
        </w:rPr>
        <w:t>workers and businesses for fair treatment</w:t>
      </w:r>
      <w:r w:rsidRPr="006A0E7B">
        <w:rPr>
          <w:rFonts w:asciiTheme="majorHAnsi" w:hAnsiTheme="majorHAnsi"/>
        </w:rPr>
        <w:t>.</w:t>
      </w:r>
      <w:r w:rsidRPr="006A0E7B">
        <w:rPr>
          <w:rFonts w:asciiTheme="majorHAnsi" w:hAnsiTheme="majorHAnsi"/>
          <w:sz w:val="12"/>
        </w:rPr>
        <w:t xml:space="preserve">¶ </w:t>
      </w:r>
      <w:r w:rsidRPr="006A0E7B">
        <w:rPr>
          <w:rStyle w:val="StyleBoldUnderline"/>
          <w:rFonts w:asciiTheme="majorHAnsi" w:hAnsiTheme="majorHAnsi"/>
        </w:rPr>
        <w:t>Tenth, reform and expand the membership of the WTO by increasing transparency and ¶ outside involvement</w:t>
      </w:r>
      <w:r w:rsidRPr="006A0E7B">
        <w:rPr>
          <w:rFonts w:asciiTheme="majorHAnsi" w:hAnsiTheme="majorHAnsi"/>
        </w:rPr>
        <w:t xml:space="preserve">; </w:t>
      </w:r>
      <w:r w:rsidRPr="006A0E7B">
        <w:rPr>
          <w:rStyle w:val="StyleBoldUnderline"/>
          <w:rFonts w:asciiTheme="majorHAnsi" w:hAnsiTheme="majorHAnsi"/>
        </w:rPr>
        <w:t>building capacity for full participation by developing countries; and ¶ by adding new nations—especially Russia</w:t>
      </w:r>
      <w:r w:rsidRPr="006A0E7B">
        <w:rPr>
          <w:rFonts w:asciiTheme="majorHAnsi" w:hAnsiTheme="majorHAnsi"/>
        </w:rPr>
        <w:t xml:space="preserve">, without which the “World” in WTO is </w:t>
      </w:r>
      <w:r w:rsidRPr="006A0E7B">
        <w:rPr>
          <w:rFonts w:asciiTheme="majorHAnsi" w:hAnsiTheme="majorHAnsi"/>
          <w:sz w:val="12"/>
        </w:rPr>
        <w:t xml:space="preserve">¶ </w:t>
      </w:r>
      <w:r w:rsidRPr="006A0E7B">
        <w:rPr>
          <w:rFonts w:asciiTheme="majorHAnsi" w:hAnsiTheme="majorHAnsi"/>
        </w:rPr>
        <w:t>incomplete.</w:t>
      </w:r>
      <w:r w:rsidRPr="006A0E7B">
        <w:rPr>
          <w:rFonts w:asciiTheme="majorHAnsi" w:hAnsiTheme="majorHAnsi"/>
          <w:sz w:val="12"/>
        </w:rPr>
        <w:t xml:space="preserve">¶ </w:t>
      </w:r>
      <w:r w:rsidRPr="006A0E7B">
        <w:rPr>
          <w:rFonts w:asciiTheme="majorHAnsi" w:hAnsiTheme="majorHAnsi"/>
        </w:rPr>
        <w:t>Conclusion</w:t>
      </w:r>
      <w:r w:rsidRPr="006A0E7B">
        <w:rPr>
          <w:rFonts w:asciiTheme="majorHAnsi" w:hAnsiTheme="majorHAnsi"/>
          <w:sz w:val="12"/>
        </w:rPr>
        <w:t xml:space="preserve">¶ </w:t>
      </w:r>
      <w:r w:rsidRPr="006A0E7B">
        <w:rPr>
          <w:rFonts w:asciiTheme="majorHAnsi" w:hAnsiTheme="majorHAnsi"/>
        </w:rPr>
        <w:t xml:space="preserve">President Bush understands the need for </w:t>
      </w:r>
      <w:r w:rsidRPr="006A0E7B">
        <w:rPr>
          <w:rStyle w:val="StyleBoldUnderline"/>
          <w:rFonts w:asciiTheme="majorHAnsi" w:hAnsiTheme="majorHAnsi"/>
        </w:rPr>
        <w:t>U.S. trade leadership</w:t>
      </w:r>
      <w:r w:rsidRPr="006A0E7B">
        <w:rPr>
          <w:rFonts w:asciiTheme="majorHAnsi" w:hAnsiTheme="majorHAnsi"/>
        </w:rPr>
        <w:t xml:space="preserve">—and he </w:t>
      </w:r>
      <w:r w:rsidRPr="006A0E7B">
        <w:rPr>
          <w:rStyle w:val="StyleBoldUnderline"/>
          <w:rFonts w:asciiTheme="majorHAnsi" w:hAnsiTheme="majorHAnsi"/>
        </w:rPr>
        <w:t>will</w:t>
      </w:r>
      <w:r w:rsidRPr="006A0E7B">
        <w:rPr>
          <w:rFonts w:asciiTheme="majorHAnsi" w:hAnsiTheme="majorHAnsi"/>
        </w:rPr>
        <w:t xml:space="preserve"> use that </w:t>
      </w:r>
      <w:r w:rsidRPr="006A0E7B">
        <w:rPr>
          <w:rFonts w:asciiTheme="majorHAnsi" w:hAnsiTheme="majorHAnsi"/>
          <w:sz w:val="12"/>
        </w:rPr>
        <w:t xml:space="preserve">¶ </w:t>
      </w:r>
      <w:r w:rsidRPr="006A0E7B">
        <w:rPr>
          <w:rFonts w:asciiTheme="majorHAnsi" w:hAnsiTheme="majorHAnsi"/>
        </w:rPr>
        <w:t xml:space="preserve">leadership to expand </w:t>
      </w:r>
      <w:r w:rsidRPr="006A0E7B">
        <w:rPr>
          <w:rStyle w:val="StyleBoldUnderline"/>
          <w:rFonts w:asciiTheme="majorHAnsi" w:hAnsiTheme="majorHAnsi"/>
        </w:rPr>
        <w:t>economic freedom at home and abroad.</w:t>
      </w:r>
      <w:r w:rsidRPr="006A0E7B">
        <w:rPr>
          <w:rFonts w:asciiTheme="majorHAnsi" w:hAnsiTheme="majorHAnsi"/>
        </w:rPr>
        <w:t xml:space="preserve"> The White House report on </w:t>
      </w:r>
      <w:r w:rsidRPr="006A0E7B">
        <w:rPr>
          <w:rFonts w:asciiTheme="majorHAnsi" w:hAnsiTheme="majorHAnsi"/>
          <w:sz w:val="12"/>
        </w:rPr>
        <w:t xml:space="preserve">¶ </w:t>
      </w:r>
      <w:r w:rsidRPr="006A0E7B">
        <w:rPr>
          <w:rFonts w:asciiTheme="majorHAnsi" w:hAnsiTheme="majorHAnsi"/>
        </w:rPr>
        <w:t>“</w:t>
      </w:r>
      <w:r w:rsidRPr="006A0E7B">
        <w:rPr>
          <w:rStyle w:val="StyleBoldUnderline"/>
          <w:rFonts w:asciiTheme="majorHAnsi" w:hAnsiTheme="majorHAnsi"/>
        </w:rPr>
        <w:t>The National Security Strategy</w:t>
      </w:r>
      <w:r w:rsidRPr="006A0E7B">
        <w:rPr>
          <w:rFonts w:asciiTheme="majorHAnsi" w:hAnsiTheme="majorHAnsi"/>
        </w:rPr>
        <w:t xml:space="preserve"> of the United States,” released just last week, </w:t>
      </w:r>
      <w:r w:rsidRPr="006A0E7B">
        <w:rPr>
          <w:rStyle w:val="StyleBoldUnderline"/>
          <w:rFonts w:asciiTheme="majorHAnsi" w:hAnsiTheme="majorHAnsi"/>
        </w:rPr>
        <w:t>sketches</w:t>
      </w:r>
      <w:r w:rsidRPr="006A0E7B">
        <w:rPr>
          <w:rFonts w:asciiTheme="majorHAnsi" w:hAnsiTheme="majorHAnsi"/>
        </w:rPr>
        <w:t xml:space="preserve"> 11</w:t>
      </w:r>
      <w:r w:rsidRPr="006A0E7B">
        <w:rPr>
          <w:rFonts w:asciiTheme="majorHAnsi" w:hAnsiTheme="majorHAnsi"/>
          <w:sz w:val="12"/>
        </w:rPr>
        <w:t xml:space="preserve">¶ </w:t>
      </w:r>
      <w:r w:rsidRPr="006A0E7B">
        <w:rPr>
          <w:rStyle w:val="StyleBoldUnderline"/>
          <w:rFonts w:asciiTheme="majorHAnsi" w:hAnsiTheme="majorHAnsi"/>
        </w:rPr>
        <w:t>the interconnection between “a world that trades in freedom” and</w:t>
      </w:r>
      <w:r w:rsidRPr="006A0E7B">
        <w:rPr>
          <w:rFonts w:asciiTheme="majorHAnsi" w:hAnsiTheme="majorHAnsi"/>
        </w:rPr>
        <w:t xml:space="preserve"> America’s interests in </w:t>
      </w:r>
      <w:r w:rsidRPr="006A0E7B">
        <w:rPr>
          <w:rFonts w:asciiTheme="majorHAnsi" w:hAnsiTheme="majorHAnsi"/>
          <w:sz w:val="12"/>
        </w:rPr>
        <w:t xml:space="preserve">¶ </w:t>
      </w:r>
      <w:r w:rsidRPr="006A0E7B">
        <w:rPr>
          <w:rFonts w:asciiTheme="majorHAnsi" w:hAnsiTheme="majorHAnsi"/>
        </w:rPr>
        <w:t xml:space="preserve">promoting </w:t>
      </w:r>
      <w:r w:rsidRPr="006A0E7B">
        <w:rPr>
          <w:rStyle w:val="StyleBoldUnderline"/>
          <w:rFonts w:asciiTheme="majorHAnsi" w:hAnsiTheme="majorHAnsi"/>
        </w:rPr>
        <w:t>a strong world economy,</w:t>
      </w:r>
      <w:r w:rsidRPr="006A0E7B">
        <w:rPr>
          <w:rFonts w:asciiTheme="majorHAnsi" w:hAnsiTheme="majorHAnsi"/>
        </w:rPr>
        <w:t xml:space="preserve"> </w:t>
      </w:r>
      <w:r w:rsidRPr="006A0E7B">
        <w:rPr>
          <w:rStyle w:val="StyleBoldUnderline"/>
          <w:rFonts w:asciiTheme="majorHAnsi" w:hAnsiTheme="majorHAnsi"/>
        </w:rPr>
        <w:t>lifting societies out of poverty, and reinforcing</w:t>
      </w:r>
      <w:r w:rsidRPr="006A0E7B">
        <w:rPr>
          <w:rFonts w:asciiTheme="majorHAnsi" w:hAnsiTheme="majorHAnsi"/>
        </w:rPr>
        <w:t xml:space="preserve"> the </w:t>
      </w:r>
      <w:r w:rsidRPr="006A0E7B">
        <w:rPr>
          <w:rFonts w:asciiTheme="majorHAnsi" w:hAnsiTheme="majorHAnsi"/>
          <w:sz w:val="12"/>
        </w:rPr>
        <w:t xml:space="preserve">¶ </w:t>
      </w:r>
      <w:r w:rsidRPr="006A0E7B">
        <w:rPr>
          <w:rFonts w:asciiTheme="majorHAnsi" w:hAnsiTheme="majorHAnsi"/>
        </w:rPr>
        <w:t xml:space="preserve">habits of </w:t>
      </w:r>
      <w:r w:rsidRPr="006A0E7B">
        <w:rPr>
          <w:rStyle w:val="StyleBoldUnderline"/>
          <w:rFonts w:asciiTheme="majorHAnsi" w:hAnsiTheme="majorHAnsi"/>
        </w:rPr>
        <w:t>liberty</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The history of this era will of course be written about how we overcame the dangers of </w:t>
      </w:r>
      <w:r w:rsidRPr="006A0E7B">
        <w:rPr>
          <w:rFonts w:asciiTheme="majorHAnsi" w:hAnsiTheme="majorHAnsi"/>
          <w:sz w:val="12"/>
        </w:rPr>
        <w:t xml:space="preserve">¶ </w:t>
      </w:r>
      <w:r w:rsidRPr="006A0E7B">
        <w:rPr>
          <w:rFonts w:asciiTheme="majorHAnsi" w:hAnsiTheme="majorHAnsi"/>
        </w:rPr>
        <w:t xml:space="preserve">terrorism and tyrants in the Persian Gulf, and how we challenged the United Nations to </w:t>
      </w:r>
      <w:r w:rsidRPr="006A0E7B">
        <w:rPr>
          <w:rFonts w:asciiTheme="majorHAnsi" w:hAnsiTheme="majorHAnsi"/>
          <w:sz w:val="12"/>
        </w:rPr>
        <w:t xml:space="preserve">¶ </w:t>
      </w:r>
      <w:r w:rsidRPr="006A0E7B">
        <w:rPr>
          <w:rFonts w:asciiTheme="majorHAnsi" w:hAnsiTheme="majorHAnsi"/>
        </w:rPr>
        <w:t xml:space="preserve">live up to its founding purpose. </w:t>
      </w:r>
      <w:r w:rsidRPr="006A0E7B">
        <w:rPr>
          <w:rFonts w:asciiTheme="majorHAnsi" w:hAnsiTheme="majorHAnsi"/>
          <w:sz w:val="12"/>
        </w:rPr>
        <w:t xml:space="preserve">¶ </w:t>
      </w:r>
      <w:r w:rsidRPr="006A0E7B">
        <w:rPr>
          <w:rFonts w:asciiTheme="majorHAnsi" w:hAnsiTheme="majorHAnsi"/>
        </w:rPr>
        <w:t xml:space="preserve">Yet our history will also record how </w:t>
      </w:r>
      <w:r w:rsidRPr="006A0E7B">
        <w:rPr>
          <w:rStyle w:val="StyleBoldUnderline"/>
          <w:rFonts w:asciiTheme="majorHAnsi" w:hAnsiTheme="majorHAnsi"/>
        </w:rPr>
        <w:t>we turned to a page of opportunity for trade, growth, ¶ development, and economic security</w:t>
      </w:r>
      <w:r w:rsidRPr="006A0E7B">
        <w:rPr>
          <w:rFonts w:asciiTheme="majorHAnsi" w:hAnsiTheme="majorHAnsi"/>
        </w:rPr>
        <w:t xml:space="preserve">; how we composed a </w:t>
      </w:r>
      <w:r w:rsidRPr="006A0E7B">
        <w:rPr>
          <w:rStyle w:val="StyleBoldUnderline"/>
          <w:rFonts w:asciiTheme="majorHAnsi" w:hAnsiTheme="majorHAnsi"/>
        </w:rPr>
        <w:t>new chapter for poorer ¶ families around the globe who could</w:t>
      </w:r>
      <w:r w:rsidRPr="006A0E7B">
        <w:rPr>
          <w:rFonts w:asciiTheme="majorHAnsi" w:hAnsiTheme="majorHAnsi"/>
        </w:rPr>
        <w:t xml:space="preserve"> </w:t>
      </w:r>
      <w:r w:rsidRPr="006A0E7B">
        <w:rPr>
          <w:rStyle w:val="StyleBoldUnderline"/>
          <w:rFonts w:asciiTheme="majorHAnsi" w:hAnsiTheme="majorHAnsi"/>
        </w:rPr>
        <w:t>become</w:t>
      </w:r>
      <w:r w:rsidRPr="006A0E7B">
        <w:rPr>
          <w:rFonts w:asciiTheme="majorHAnsi" w:hAnsiTheme="majorHAnsi"/>
        </w:rPr>
        <w:t xml:space="preserve"> full </w:t>
      </w:r>
      <w:r w:rsidRPr="006A0E7B">
        <w:rPr>
          <w:rStyle w:val="StyleBoldUnderline"/>
          <w:rFonts w:asciiTheme="majorHAnsi" w:hAnsiTheme="majorHAnsi"/>
        </w:rPr>
        <w:t>participants in the gains of a global ¶ economy</w:t>
      </w:r>
      <w:r w:rsidRPr="006A0E7B">
        <w:rPr>
          <w:rFonts w:asciiTheme="majorHAnsi" w:hAnsiTheme="majorHAnsi"/>
        </w:rPr>
        <w:t xml:space="preserve">; how we drew </w:t>
      </w:r>
      <w:r w:rsidRPr="006A0E7B">
        <w:rPr>
          <w:rStyle w:val="StyleBoldUnderline"/>
          <w:rFonts w:asciiTheme="majorHAnsi" w:hAnsiTheme="majorHAnsi"/>
        </w:rPr>
        <w:t>on the links between trade and political liberty</w:t>
      </w:r>
      <w:r w:rsidRPr="006A0E7B">
        <w:rPr>
          <w:rFonts w:asciiTheme="majorHAnsi" w:hAnsiTheme="majorHAnsi"/>
        </w:rPr>
        <w:t xml:space="preserve">; and how we </w:t>
      </w:r>
      <w:r w:rsidRPr="006A0E7B">
        <w:rPr>
          <w:rFonts w:asciiTheme="majorHAnsi" w:hAnsiTheme="majorHAnsi"/>
          <w:sz w:val="12"/>
        </w:rPr>
        <w:t xml:space="preserve">¶ </w:t>
      </w:r>
      <w:r w:rsidRPr="006A0E7B">
        <w:rPr>
          <w:rFonts w:asciiTheme="majorHAnsi" w:hAnsiTheme="majorHAnsi"/>
        </w:rPr>
        <w:t>helped the World Trade Organization live up to its founding aims.</w:t>
      </w:r>
    </w:p>
    <w:p w14:paraId="78DE267C" w14:textId="77777777" w:rsidR="00194FDC" w:rsidRPr="006A0E7B" w:rsidRDefault="00194FDC" w:rsidP="00194FDC">
      <w:pPr>
        <w:rPr>
          <w:rFonts w:asciiTheme="majorHAnsi" w:hAnsiTheme="majorHAnsi"/>
        </w:rPr>
      </w:pPr>
    </w:p>
    <w:p w14:paraId="22ABAAF3" w14:textId="36F6F118" w:rsidR="00194FDC" w:rsidRPr="006A0E7B" w:rsidRDefault="00194FDC" w:rsidP="00194FDC">
      <w:pPr>
        <w:pStyle w:val="Heading3"/>
      </w:pPr>
      <w:r w:rsidRPr="006A0E7B">
        <w:t>Leadership Good – Global Trade</w:t>
      </w:r>
    </w:p>
    <w:p w14:paraId="3A8BF299" w14:textId="77777777" w:rsidR="00194FDC" w:rsidRPr="006A0E7B" w:rsidRDefault="00194FDC" w:rsidP="00194FDC">
      <w:pPr>
        <w:pStyle w:val="Heading4"/>
      </w:pPr>
      <w:r w:rsidRPr="006A0E7B">
        <w:t>US trade leadership is key to multilateral trade—that solves all impacts</w:t>
      </w:r>
    </w:p>
    <w:p w14:paraId="25E698FF" w14:textId="77777777" w:rsidR="00194FDC" w:rsidRPr="006A0E7B" w:rsidRDefault="00194FDC" w:rsidP="00194FDC">
      <w:pPr>
        <w:rPr>
          <w:rFonts w:asciiTheme="majorHAnsi" w:hAnsiTheme="majorHAnsi" w:cs="Arial"/>
          <w:color w:val="222222"/>
          <w:sz w:val="20"/>
          <w:szCs w:val="20"/>
          <w:shd w:val="clear" w:color="auto" w:fill="FFFFFF"/>
        </w:rPr>
      </w:pPr>
      <w:proofErr w:type="spellStart"/>
      <w:r w:rsidRPr="006A0E7B">
        <w:rPr>
          <w:rFonts w:asciiTheme="majorHAnsi" w:hAnsiTheme="majorHAnsi" w:cs="Arial"/>
          <w:b/>
          <w:color w:val="222222"/>
          <w:sz w:val="20"/>
          <w:szCs w:val="20"/>
          <w:shd w:val="clear" w:color="auto" w:fill="FFFFFF"/>
        </w:rPr>
        <w:t>Panitchpakdi</w:t>
      </w:r>
      <w:proofErr w:type="spellEnd"/>
      <w:r w:rsidRPr="006A0E7B">
        <w:rPr>
          <w:rFonts w:asciiTheme="majorHAnsi" w:hAnsiTheme="majorHAnsi" w:cs="Arial"/>
          <w:b/>
          <w:color w:val="222222"/>
          <w:sz w:val="20"/>
          <w:szCs w:val="20"/>
          <w:shd w:val="clear" w:color="auto" w:fill="FFFFFF"/>
        </w:rPr>
        <w:t xml:space="preserve"> 04 </w:t>
      </w:r>
      <w:r w:rsidRPr="006A0E7B">
        <w:rPr>
          <w:rFonts w:asciiTheme="majorHAnsi" w:hAnsiTheme="majorHAnsi" w:cs="Arial"/>
          <w:color w:val="222222"/>
          <w:sz w:val="20"/>
          <w:szCs w:val="20"/>
          <w:shd w:val="clear" w:color="auto" w:fill="FFFFFF"/>
        </w:rPr>
        <w:t>– Secretary-General of the UN Conference on Trade and Development; Former Director-General of the World Trade Organization (</w:t>
      </w:r>
      <w:proofErr w:type="spellStart"/>
      <w:r w:rsidRPr="006A0E7B">
        <w:rPr>
          <w:rFonts w:asciiTheme="majorHAnsi" w:hAnsiTheme="majorHAnsi"/>
        </w:rPr>
        <w:t>Supachai</w:t>
      </w:r>
      <w:proofErr w:type="spellEnd"/>
      <w:r w:rsidRPr="006A0E7B">
        <w:rPr>
          <w:rFonts w:asciiTheme="majorHAnsi" w:hAnsiTheme="majorHAnsi"/>
        </w:rPr>
        <w:t>, 2/26/2004, American Leadership and the World Trade Organization: What is the Alternative</w:t>
      </w:r>
      <w:proofErr w:type="gramStart"/>
      <w:r w:rsidRPr="006A0E7B">
        <w:rPr>
          <w:rFonts w:asciiTheme="majorHAnsi" w:hAnsiTheme="majorHAnsi"/>
        </w:rPr>
        <w:t>?,</w:t>
      </w:r>
      <w:proofErr w:type="gramEnd"/>
      <w:r w:rsidRPr="006A0E7B">
        <w:rPr>
          <w:rFonts w:asciiTheme="majorHAnsi" w:hAnsiTheme="majorHAnsi"/>
        </w:rPr>
        <w:t xml:space="preserve">” </w:t>
      </w:r>
      <w:hyperlink r:id="rId25" w:history="1">
        <w:r w:rsidRPr="006A0E7B">
          <w:rPr>
            <w:rFonts w:asciiTheme="majorHAnsi" w:hAnsiTheme="majorHAnsi"/>
          </w:rPr>
          <w:t>http://www.wto.org/english/news_e/spsp_e/spsp22_e.htm</w:t>
        </w:r>
      </w:hyperlink>
      <w:r w:rsidRPr="006A0E7B">
        <w:rPr>
          <w:rFonts w:asciiTheme="majorHAnsi" w:hAnsiTheme="majorHAnsi"/>
        </w:rPr>
        <w:t>)</w:t>
      </w:r>
      <w:r w:rsidRPr="006A0E7B">
        <w:rPr>
          <w:rFonts w:asciiTheme="majorHAnsi" w:hAnsiTheme="majorHAnsi" w:cs="Arial"/>
          <w:color w:val="222222"/>
          <w:sz w:val="20"/>
          <w:szCs w:val="20"/>
          <w:shd w:val="clear" w:color="auto" w:fill="FFFFFF"/>
        </w:rPr>
        <w:t xml:space="preserve"> </w:t>
      </w:r>
    </w:p>
    <w:p w14:paraId="1A883812" w14:textId="77777777" w:rsidR="00194FDC" w:rsidRPr="006A0E7B" w:rsidRDefault="00194FDC" w:rsidP="00194FDC">
      <w:pPr>
        <w:rPr>
          <w:rFonts w:asciiTheme="majorHAnsi" w:hAnsiTheme="majorHAnsi"/>
        </w:rPr>
      </w:pPr>
      <w:r w:rsidRPr="006A0E7B">
        <w:rPr>
          <w:rFonts w:asciiTheme="majorHAnsi" w:hAnsiTheme="majorHAnsi"/>
        </w:rPr>
        <w:t>I can sum up my message today in three sentences</w:t>
      </w:r>
      <w:r w:rsidRPr="006A0E7B">
        <w:rPr>
          <w:rStyle w:val="StyleBoldUnderline"/>
          <w:rFonts w:asciiTheme="majorHAnsi" w:hAnsiTheme="majorHAnsi"/>
        </w:rPr>
        <w:t>: The U</w:t>
      </w:r>
      <w:r w:rsidRPr="006A0E7B">
        <w:rPr>
          <w:rFonts w:asciiTheme="majorHAnsi" w:hAnsiTheme="majorHAnsi"/>
        </w:rPr>
        <w:t xml:space="preserve">nited </w:t>
      </w:r>
      <w:r w:rsidRPr="006A0E7B">
        <w:rPr>
          <w:rStyle w:val="StyleBoldUnderline"/>
          <w:rFonts w:asciiTheme="majorHAnsi" w:hAnsiTheme="majorHAnsi"/>
        </w:rPr>
        <w:t>S</w:t>
      </w:r>
      <w:r w:rsidRPr="006A0E7B">
        <w:rPr>
          <w:rFonts w:asciiTheme="majorHAnsi" w:hAnsiTheme="majorHAnsi"/>
        </w:rPr>
        <w:t xml:space="preserve">tates, more than any single country, </w:t>
      </w:r>
      <w:r w:rsidRPr="006A0E7B">
        <w:rPr>
          <w:rStyle w:val="StyleBoldUnderline"/>
          <w:rFonts w:asciiTheme="majorHAnsi" w:hAnsiTheme="majorHAnsi"/>
        </w:rPr>
        <w:t>created the world trading system</w:t>
      </w:r>
      <w:r w:rsidRPr="006A0E7B">
        <w:rPr>
          <w:rFonts w:asciiTheme="majorHAnsi" w:hAnsiTheme="majorHAnsi"/>
        </w:rPr>
        <w:t xml:space="preserve">. The US has never had more riding on the strength of that system. And </w:t>
      </w:r>
      <w:r w:rsidRPr="006A0E7B">
        <w:rPr>
          <w:rStyle w:val="StyleBoldUnderline"/>
          <w:rFonts w:asciiTheme="majorHAnsi" w:hAnsiTheme="majorHAnsi"/>
        </w:rPr>
        <w:t xml:space="preserve">US leadership </w:t>
      </w:r>
      <w:r w:rsidRPr="006A0E7B">
        <w:rPr>
          <w:rFonts w:asciiTheme="majorHAnsi" w:hAnsiTheme="majorHAnsi"/>
        </w:rPr>
        <w:t xml:space="preserve">— especially in the current Doha trade talks — </w:t>
      </w:r>
      <w:r w:rsidRPr="006A0E7B">
        <w:rPr>
          <w:rStyle w:val="StyleBoldUnderline"/>
          <w:rFonts w:asciiTheme="majorHAnsi" w:hAnsiTheme="majorHAnsi"/>
        </w:rPr>
        <w:t>is indispensable to the system's success</w:t>
      </w:r>
      <w:r w:rsidRPr="006A0E7B">
        <w:rPr>
          <w:rFonts w:asciiTheme="majorHAnsi" w:hAnsiTheme="majorHAnsi"/>
        </w:rPr>
        <w:t xml:space="preserve">. It is true that </w:t>
      </w:r>
      <w:r w:rsidRPr="006A0E7B">
        <w:rPr>
          <w:rStyle w:val="StyleBoldUnderline"/>
          <w:rFonts w:asciiTheme="majorHAnsi" w:hAnsiTheme="majorHAnsi"/>
        </w:rPr>
        <w:t>as the WTO's importance to the world economy increases, so</w:t>
      </w:r>
      <w:r w:rsidRPr="006A0E7B">
        <w:rPr>
          <w:rFonts w:asciiTheme="majorHAnsi" w:hAnsiTheme="majorHAnsi"/>
        </w:rPr>
        <w:t xml:space="preserve"> too </w:t>
      </w:r>
      <w:r w:rsidRPr="006A0E7B">
        <w:rPr>
          <w:rStyle w:val="StyleBoldUnderline"/>
          <w:rFonts w:asciiTheme="majorHAnsi" w:hAnsiTheme="majorHAnsi"/>
        </w:rPr>
        <w:t>does the challenge of making it work</w:t>
      </w:r>
      <w:r w:rsidRPr="006A0E7B">
        <w:rPr>
          <w:rFonts w:asciiTheme="majorHAnsi" w:hAnsiTheme="majorHAnsi"/>
        </w:rPr>
        <w:t xml:space="preserve">: there are more countries, more issues, trade is in the spot light as never before. But </w:t>
      </w:r>
      <w:r w:rsidRPr="006A0E7B">
        <w:rPr>
          <w:rStyle w:val="StyleBoldUnderline"/>
          <w:rFonts w:asciiTheme="majorHAnsi" w:hAnsiTheme="majorHAnsi"/>
        </w:rPr>
        <w:t>the fiction that there is an alternative to the WTO — or to US leadership — is</w:t>
      </w:r>
      <w:r w:rsidRPr="006A0E7B">
        <w:rPr>
          <w:rFonts w:asciiTheme="majorHAnsi" w:hAnsiTheme="majorHAnsi"/>
        </w:rPr>
        <w:t xml:space="preserve"> both </w:t>
      </w:r>
      <w:r w:rsidRPr="006A0E7B">
        <w:rPr>
          <w:rStyle w:val="StyleBoldUnderline"/>
          <w:rFonts w:asciiTheme="majorHAnsi" w:hAnsiTheme="majorHAnsi"/>
        </w:rPr>
        <w:t>naïve and dangerous</w:t>
      </w:r>
      <w:r w:rsidRPr="006A0E7B">
        <w:rPr>
          <w:rFonts w:asciiTheme="majorHAnsi" w:hAnsiTheme="majorHAnsi"/>
        </w:rPr>
        <w:t xml:space="preserve">. Naïve because </w:t>
      </w:r>
      <w:r w:rsidRPr="006A0E7B">
        <w:rPr>
          <w:rStyle w:val="StyleBoldUnderline"/>
          <w:rFonts w:asciiTheme="majorHAnsi" w:hAnsiTheme="majorHAnsi"/>
        </w:rPr>
        <w:t>it fails to recognize that multilateralism has become more</w:t>
      </w:r>
      <w:r w:rsidRPr="006A0E7B">
        <w:rPr>
          <w:rFonts w:asciiTheme="majorHAnsi" w:hAnsiTheme="majorHAnsi"/>
        </w:rPr>
        <w:t xml:space="preserve"> — not less — </w:t>
      </w:r>
      <w:r w:rsidRPr="006A0E7B">
        <w:rPr>
          <w:rStyle w:val="StyleBoldUnderline"/>
          <w:rFonts w:asciiTheme="majorHAnsi" w:hAnsiTheme="majorHAnsi"/>
        </w:rPr>
        <w:t>important to advancing US interests</w:t>
      </w:r>
      <w:r w:rsidRPr="006A0E7B">
        <w:rPr>
          <w:rFonts w:asciiTheme="majorHAnsi" w:hAnsiTheme="majorHAnsi"/>
        </w:rPr>
        <w:t xml:space="preserve">. Dangerous </w:t>
      </w:r>
      <w:r w:rsidRPr="006A0E7B">
        <w:rPr>
          <w:rStyle w:val="StyleBoldUnderline"/>
          <w:rFonts w:asciiTheme="majorHAnsi" w:hAnsiTheme="majorHAnsi"/>
        </w:rPr>
        <w:t>because it risks undermining</w:t>
      </w:r>
      <w:r w:rsidRPr="006A0E7B">
        <w:rPr>
          <w:rFonts w:asciiTheme="majorHAnsi" w:hAnsiTheme="majorHAnsi"/>
        </w:rPr>
        <w:t xml:space="preserve"> the very </w:t>
      </w:r>
      <w:r w:rsidRPr="006A0E7B">
        <w:rPr>
          <w:rStyle w:val="StyleBoldUnderline"/>
          <w:rFonts w:asciiTheme="majorHAnsi" w:hAnsiTheme="majorHAnsi"/>
        </w:rPr>
        <w:t>objectives the US seeks</w:t>
      </w:r>
      <w:r w:rsidRPr="006A0E7B">
        <w:rPr>
          <w:rFonts w:asciiTheme="majorHAnsi" w:hAnsiTheme="majorHAnsi"/>
        </w:rPr>
        <w:t xml:space="preserve"> — </w:t>
      </w:r>
      <w:r w:rsidRPr="006A0E7B">
        <w:rPr>
          <w:rStyle w:val="StyleBoldUnderline"/>
          <w:rFonts w:asciiTheme="majorHAnsi" w:hAnsiTheme="majorHAnsi"/>
        </w:rPr>
        <w:t>freer trade, stronger rules, a more open and secure world economy</w:t>
      </w:r>
      <w:proofErr w:type="gramStart"/>
      <w:r w:rsidRPr="006A0E7B">
        <w:rPr>
          <w:rFonts w:asciiTheme="majorHAnsi" w:hAnsiTheme="majorHAnsi"/>
        </w:rPr>
        <w:t>.¶</w:t>
      </w:r>
      <w:proofErr w:type="gramEnd"/>
      <w:r w:rsidRPr="006A0E7B">
        <w:rPr>
          <w:rFonts w:asciiTheme="majorHAnsi" w:hAnsiTheme="majorHAnsi"/>
        </w:rPr>
        <w:t xml:space="preserve"> The Doha Round is a crucial test. The core issues — services, agriculture, and industrial tariffs — are obviously directly relevant to the US. </w:t>
      </w:r>
      <w:r w:rsidRPr="006A0E7B">
        <w:rPr>
          <w:rStyle w:val="StyleBoldUnderline"/>
          <w:rFonts w:asciiTheme="majorHAnsi" w:hAnsiTheme="majorHAnsi"/>
        </w:rPr>
        <w:t>America is highly competitive in services</w:t>
      </w:r>
      <w:r w:rsidRPr="006A0E7B">
        <w:rPr>
          <w:rFonts w:asciiTheme="majorHAnsi" w:hAnsiTheme="majorHAnsi"/>
        </w:rPr>
        <w:t xml:space="preserve"> — the fastest growing sector of the world economy, and </w:t>
      </w:r>
      <w:r w:rsidRPr="006A0E7B">
        <w:rPr>
          <w:rStyle w:val="StyleBoldUnderline"/>
          <w:rFonts w:asciiTheme="majorHAnsi" w:hAnsiTheme="majorHAnsi"/>
        </w:rPr>
        <w:t>where the scope for liberalization is greatest.</w:t>
      </w:r>
      <w:r w:rsidRPr="006A0E7B">
        <w:rPr>
          <w:rFonts w:asciiTheme="majorHAnsi" w:hAnsiTheme="majorHAnsi"/>
        </w:rPr>
        <w:t xml:space="preserve"> In agriculture too the US is competitive across many commodities — but sky-high global barriers and subsidies impede and distort agricultural trade. Industrial tariffs also offer scope for further liberalization — especially in certain markets and sectors. But what is at stake in these talks is more than the economic benefits that would flow from a successful deal. The real issue is the relevance of the </w:t>
      </w:r>
      <w:r w:rsidRPr="006A0E7B">
        <w:rPr>
          <w:rStyle w:val="StyleBoldUnderline"/>
          <w:rFonts w:asciiTheme="majorHAnsi" w:hAnsiTheme="majorHAnsi"/>
        </w:rPr>
        <w:t>multilateral trading system</w:t>
      </w:r>
      <w:r w:rsidRPr="006A0E7B">
        <w:rPr>
          <w:rFonts w:asciiTheme="majorHAnsi" w:hAnsiTheme="majorHAnsi"/>
        </w:rPr>
        <w:t xml:space="preserve">. Its expanded rules, broader membership, and binding dispute mechanism means </w:t>
      </w:r>
      <w:r w:rsidRPr="006A0E7B">
        <w:rPr>
          <w:rStyle w:val="StyleBoldUnderline"/>
          <w:rFonts w:asciiTheme="majorHAnsi" w:hAnsiTheme="majorHAnsi"/>
        </w:rPr>
        <w:t xml:space="preserve">that the new WTO </w:t>
      </w:r>
      <w:r w:rsidRPr="006A0E7B">
        <w:rPr>
          <w:rFonts w:asciiTheme="majorHAnsi" w:hAnsiTheme="majorHAnsi"/>
        </w:rPr>
        <w:t xml:space="preserve">— created less than ten years ago — </w:t>
      </w:r>
      <w:r w:rsidRPr="006A0E7B">
        <w:rPr>
          <w:rStyle w:val="StyleBoldUnderline"/>
          <w:rFonts w:asciiTheme="majorHAnsi" w:hAnsiTheme="majorHAnsi"/>
        </w:rPr>
        <w:t>is pivotal to international economic relations</w:t>
      </w:r>
      <w:r w:rsidRPr="006A0E7B">
        <w:rPr>
          <w:rFonts w:asciiTheme="majorHAnsi" w:hAnsiTheme="majorHAnsi"/>
        </w:rPr>
        <w:t xml:space="preserve">. But this means that </w:t>
      </w:r>
      <w:r w:rsidRPr="006A0E7B">
        <w:rPr>
          <w:rStyle w:val="StyleBoldUnderline"/>
          <w:rFonts w:asciiTheme="majorHAnsi" w:hAnsiTheme="majorHAnsi"/>
        </w:rPr>
        <w:t>the costs of failure are also higher</w:t>
      </w:r>
      <w:r w:rsidRPr="006A0E7B">
        <w:rPr>
          <w:rFonts w:asciiTheme="majorHAnsi" w:hAnsiTheme="majorHAnsi"/>
        </w:rPr>
        <w:t xml:space="preserve"> — with ramifications that can be felt more widely. Advancing the Doha agenda would confirm the WTO as the focal point for global trade negotiations, and as the key forum for international economic cooperation. The credibility of the institution would be greatly enhanced. But if the Doha negotiations stumble, doubts may grow, not just about the WTO's effectiveness, </w:t>
      </w:r>
      <w:proofErr w:type="gramStart"/>
      <w:r w:rsidRPr="006A0E7B">
        <w:rPr>
          <w:rFonts w:asciiTheme="majorHAnsi" w:hAnsiTheme="majorHAnsi"/>
        </w:rPr>
        <w:t>but</w:t>
      </w:r>
      <w:proofErr w:type="gramEnd"/>
      <w:r w:rsidRPr="006A0E7B">
        <w:rPr>
          <w:rFonts w:asciiTheme="majorHAnsi" w:hAnsiTheme="majorHAnsi"/>
        </w:rPr>
        <w:t xml:space="preserve"> about the future of multilateralism in trade. ¶ </w:t>
      </w:r>
      <w:proofErr w:type="gramStart"/>
      <w:r w:rsidRPr="006A0E7B">
        <w:rPr>
          <w:rFonts w:asciiTheme="majorHAnsi" w:hAnsiTheme="majorHAnsi"/>
        </w:rPr>
        <w:t>This</w:t>
      </w:r>
      <w:proofErr w:type="gramEnd"/>
      <w:r w:rsidRPr="006A0E7B">
        <w:rPr>
          <w:rFonts w:asciiTheme="majorHAnsi" w:hAnsiTheme="majorHAnsi"/>
        </w:rPr>
        <w:t xml:space="preserve"> should be a major concern to the US for two reasons: First, the US is now integrated with the world economy as never before. A quarter of US GDP is tied to international trade, up from 10 per cent in 1970 — the largest such increase of any developed economy over this period. </w:t>
      </w:r>
      <w:proofErr w:type="gramStart"/>
      <w:r w:rsidRPr="006A0E7B">
        <w:rPr>
          <w:rFonts w:asciiTheme="majorHAnsi" w:hAnsiTheme="majorHAnsi"/>
        </w:rPr>
        <w:t>A third of US growth since 1990 has been generated by trade</w:t>
      </w:r>
      <w:proofErr w:type="gramEnd"/>
      <w:r w:rsidRPr="006A0E7B">
        <w:rPr>
          <w:rFonts w:asciiTheme="majorHAnsi" w:hAnsiTheme="majorHAnsi"/>
        </w:rPr>
        <w:t xml:space="preserve">. And America's trade is increasingly global in scope — 37 per cent with Canada and Mexico, 23 per cent with Europe, </w:t>
      </w:r>
      <w:proofErr w:type="gramStart"/>
      <w:r w:rsidRPr="006A0E7B">
        <w:rPr>
          <w:rFonts w:asciiTheme="majorHAnsi" w:hAnsiTheme="majorHAnsi"/>
        </w:rPr>
        <w:t>27</w:t>
      </w:r>
      <w:proofErr w:type="gramEnd"/>
      <w:r w:rsidRPr="006A0E7B">
        <w:rPr>
          <w:rFonts w:asciiTheme="majorHAnsi" w:hAnsiTheme="majorHAnsi"/>
        </w:rPr>
        <w:t xml:space="preserve"> per cent with Asia. Last year alone, exports to China rose by almost 30 per cent. The US has also grown more reliant on the rules of the multilateral system to keep world markets open. Not only has it initiated more WTO dispute proceedings than any other country — some 75 since 1995 — according to USTR it has also won or successfully settled most of the cases it has brought. The point is this: </w:t>
      </w:r>
      <w:r w:rsidRPr="006A0E7B">
        <w:rPr>
          <w:rStyle w:val="StyleBoldUnderline"/>
          <w:rFonts w:asciiTheme="majorHAnsi" w:hAnsiTheme="majorHAnsi"/>
        </w:rPr>
        <w:t>even the US cannot achieve prosperity on its own; it is increasingly dependent on international trade, and the rules-based economic order that underpins it</w:t>
      </w:r>
      <w:r w:rsidRPr="006A0E7B">
        <w:rPr>
          <w:rFonts w:asciiTheme="majorHAnsi" w:hAnsiTheme="majorHAnsi"/>
        </w:rPr>
        <w:t xml:space="preserve">. As the biggest economy, largest trader and one of the most open markets in the world, </w:t>
      </w:r>
      <w:r w:rsidRPr="006A0E7B">
        <w:rPr>
          <w:rStyle w:val="StyleBoldUnderline"/>
          <w:rFonts w:asciiTheme="majorHAnsi" w:hAnsiTheme="majorHAnsi"/>
        </w:rPr>
        <w:t>it is axiomatic that the US has the greatest interest in widening and deepening the multilateral system</w:t>
      </w:r>
      <w:r w:rsidRPr="006A0E7B">
        <w:rPr>
          <w:rFonts w:asciiTheme="majorHAnsi" w:hAnsiTheme="majorHAnsi"/>
        </w:rPr>
        <w:t xml:space="preserve">. Furthermore, </w:t>
      </w:r>
      <w:r w:rsidRPr="006A0E7B">
        <w:rPr>
          <w:rStyle w:val="StyleBoldUnderline"/>
          <w:rFonts w:asciiTheme="majorHAnsi" w:hAnsiTheme="majorHAnsi"/>
        </w:rPr>
        <w:t>expanding international trade through the WTO generates increased global prosperity</w:t>
      </w:r>
      <w:r w:rsidRPr="006A0E7B">
        <w:rPr>
          <w:rFonts w:asciiTheme="majorHAnsi" w:hAnsiTheme="majorHAnsi"/>
        </w:rPr>
        <w:t xml:space="preserve">, in turn </w:t>
      </w:r>
      <w:r w:rsidRPr="006A0E7B">
        <w:rPr>
          <w:rStyle w:val="StyleBoldUnderline"/>
          <w:rFonts w:asciiTheme="majorHAnsi" w:hAnsiTheme="majorHAnsi"/>
        </w:rPr>
        <w:t>creating</w:t>
      </w:r>
      <w:r w:rsidRPr="006A0E7B">
        <w:rPr>
          <w:rFonts w:asciiTheme="majorHAnsi" w:hAnsiTheme="majorHAnsi"/>
        </w:rPr>
        <w:t xml:space="preserve"> yet </w:t>
      </w:r>
      <w:r w:rsidRPr="006A0E7B">
        <w:rPr>
          <w:rStyle w:val="StyleBoldUnderline"/>
          <w:rFonts w:asciiTheme="majorHAnsi" w:hAnsiTheme="majorHAnsi"/>
        </w:rPr>
        <w:t>more opportunities for the US economy</w:t>
      </w:r>
      <w:proofErr w:type="gramStart"/>
      <w:r w:rsidRPr="006A0E7B">
        <w:rPr>
          <w:rFonts w:asciiTheme="majorHAnsi" w:hAnsiTheme="majorHAnsi"/>
        </w:rPr>
        <w:t>.¶</w:t>
      </w:r>
      <w:proofErr w:type="gramEnd"/>
      <w:r w:rsidRPr="006A0E7B">
        <w:rPr>
          <w:rFonts w:asciiTheme="majorHAnsi" w:hAnsiTheme="majorHAnsi"/>
        </w:rPr>
        <w:t xml:space="preserve"> The second point is that strengthening </w:t>
      </w:r>
      <w:r w:rsidRPr="006A0E7B">
        <w:rPr>
          <w:rStyle w:val="StyleBoldUnderline"/>
          <w:rFonts w:asciiTheme="majorHAnsi" w:hAnsiTheme="majorHAnsi"/>
        </w:rPr>
        <w:t>the world trading system is essential to America's wider global objectives</w:t>
      </w:r>
      <w:r w:rsidRPr="006A0E7B">
        <w:rPr>
          <w:rFonts w:asciiTheme="majorHAnsi" w:hAnsiTheme="majorHAnsi"/>
        </w:rPr>
        <w:t xml:space="preserve">. </w:t>
      </w:r>
      <w:r w:rsidRPr="006A0E7B">
        <w:rPr>
          <w:rStyle w:val="StyleBoldUnderline"/>
          <w:rFonts w:asciiTheme="majorHAnsi" w:hAnsiTheme="majorHAnsi"/>
        </w:rPr>
        <w:t>Fighting terrorism, reducing poverty, improving health, integrating China and other countries in the global economy</w:t>
      </w:r>
      <w:r w:rsidRPr="006A0E7B">
        <w:rPr>
          <w:rFonts w:asciiTheme="majorHAnsi" w:hAnsiTheme="majorHAnsi"/>
        </w:rPr>
        <w:t xml:space="preserve"> — all of these issues are linked, in one way or another, to world trade. This is not to say that trade is the answer to all America's economic concerns; only that </w:t>
      </w:r>
      <w:r w:rsidRPr="006A0E7B">
        <w:rPr>
          <w:rStyle w:val="StyleBoldUnderline"/>
          <w:rFonts w:asciiTheme="majorHAnsi" w:hAnsiTheme="majorHAnsi"/>
        </w:rPr>
        <w:t>meaningful solutions are inconceivable without</w:t>
      </w:r>
      <w:r w:rsidRPr="006A0E7B">
        <w:rPr>
          <w:rFonts w:asciiTheme="majorHAnsi" w:hAnsiTheme="majorHAnsi"/>
        </w:rPr>
        <w:t xml:space="preserve"> it. </w:t>
      </w:r>
      <w:r w:rsidRPr="006A0E7B">
        <w:rPr>
          <w:rStyle w:val="StyleBoldUnderline"/>
          <w:rFonts w:asciiTheme="majorHAnsi" w:hAnsiTheme="majorHAnsi"/>
        </w:rPr>
        <w:t>The world trading system</w:t>
      </w:r>
      <w:r w:rsidRPr="006A0E7B">
        <w:rPr>
          <w:rFonts w:asciiTheme="majorHAnsi" w:hAnsiTheme="majorHAnsi"/>
        </w:rPr>
        <w:t xml:space="preserve"> is the linchpin of today's global order — underpinning its security as well as its prosperity. A successful WTO is an example of how multilateralism can work. Conversely, if it weakens or fails, much else could fail with it. This is something which the US — at the </w:t>
      </w:r>
      <w:proofErr w:type="spellStart"/>
      <w:r w:rsidRPr="006A0E7B">
        <w:rPr>
          <w:rFonts w:asciiTheme="majorHAnsi" w:hAnsiTheme="majorHAnsi"/>
        </w:rPr>
        <w:t>epicentre</w:t>
      </w:r>
      <w:proofErr w:type="spellEnd"/>
      <w:r w:rsidRPr="006A0E7B">
        <w:rPr>
          <w:rFonts w:asciiTheme="majorHAnsi" w:hAnsiTheme="majorHAnsi"/>
        </w:rPr>
        <w:t xml:space="preserve"> of a more interdependent world — cannot afford to ignore</w:t>
      </w:r>
      <w:proofErr w:type="gramStart"/>
      <w:r w:rsidRPr="006A0E7B">
        <w:rPr>
          <w:rFonts w:asciiTheme="majorHAnsi" w:hAnsiTheme="majorHAnsi"/>
        </w:rPr>
        <w:t>.¶</w:t>
      </w:r>
      <w:proofErr w:type="gramEnd"/>
      <w:r w:rsidRPr="006A0E7B">
        <w:rPr>
          <w:rFonts w:asciiTheme="majorHAnsi" w:hAnsiTheme="majorHAnsi"/>
        </w:rPr>
        <w:t xml:space="preserve"> These priorities must continue to guide US policy — as they have done since the Second World War. </w:t>
      </w:r>
      <w:r w:rsidRPr="006A0E7B">
        <w:rPr>
          <w:rStyle w:val="StyleBoldUnderline"/>
          <w:rFonts w:asciiTheme="majorHAnsi" w:hAnsiTheme="majorHAnsi"/>
        </w:rPr>
        <w:t>America has been</w:t>
      </w:r>
      <w:r w:rsidRPr="006A0E7B">
        <w:rPr>
          <w:rFonts w:asciiTheme="majorHAnsi" w:hAnsiTheme="majorHAnsi"/>
        </w:rPr>
        <w:t xml:space="preserve"> the main </w:t>
      </w:r>
      <w:r w:rsidRPr="006A0E7B">
        <w:rPr>
          <w:rStyle w:val="StyleBoldUnderline"/>
          <w:rFonts w:asciiTheme="majorHAnsi" w:hAnsiTheme="majorHAnsi"/>
        </w:rPr>
        <w:t>driving</w:t>
      </w:r>
      <w:r w:rsidRPr="006A0E7B">
        <w:rPr>
          <w:rFonts w:asciiTheme="majorHAnsi" w:hAnsiTheme="majorHAnsi"/>
        </w:rPr>
        <w:t xml:space="preserve"> force behind eight rounds of </w:t>
      </w:r>
      <w:r w:rsidRPr="006A0E7B">
        <w:rPr>
          <w:rStyle w:val="StyleBoldUnderline"/>
          <w:rFonts w:asciiTheme="majorHAnsi" w:hAnsiTheme="majorHAnsi"/>
        </w:rPr>
        <w:t>multilateral trade negotiations</w:t>
      </w:r>
      <w:r w:rsidRPr="006A0E7B">
        <w:rPr>
          <w:rFonts w:asciiTheme="majorHAnsi" w:hAnsiTheme="majorHAnsi"/>
        </w:rPr>
        <w:t xml:space="preserve">, </w:t>
      </w:r>
      <w:r w:rsidRPr="006A0E7B">
        <w:rPr>
          <w:rStyle w:val="StyleBoldUnderline"/>
          <w:rFonts w:asciiTheme="majorHAnsi" w:hAnsiTheme="majorHAnsi"/>
        </w:rPr>
        <w:t>including</w:t>
      </w:r>
      <w:r w:rsidRPr="006A0E7B">
        <w:rPr>
          <w:rFonts w:asciiTheme="majorHAnsi" w:hAnsiTheme="majorHAnsi"/>
        </w:rPr>
        <w:t xml:space="preserve"> the successful conclusion of the Uruguay Round and </w:t>
      </w:r>
      <w:r w:rsidRPr="006A0E7B">
        <w:rPr>
          <w:rStyle w:val="StyleBoldUnderline"/>
          <w:rFonts w:asciiTheme="majorHAnsi" w:hAnsiTheme="majorHAnsi"/>
        </w:rPr>
        <w:t>the creation of the WTO</w:t>
      </w:r>
      <w:r w:rsidRPr="006A0E7B">
        <w:rPr>
          <w:rFonts w:asciiTheme="majorHAnsi" w:hAnsiTheme="majorHAnsi"/>
        </w:rPr>
        <w:t xml:space="preserve">. The US — together with the EU — was instrumental in launching the latest Doha Round two years ago. Likewise, the recent initiative, spearheaded by Ambassador </w:t>
      </w:r>
      <w:proofErr w:type="spellStart"/>
      <w:r w:rsidRPr="006A0E7B">
        <w:rPr>
          <w:rFonts w:asciiTheme="majorHAnsi" w:hAnsiTheme="majorHAnsi"/>
        </w:rPr>
        <w:t>Zoellick</w:t>
      </w:r>
      <w:proofErr w:type="spellEnd"/>
      <w:r w:rsidRPr="006A0E7B">
        <w:rPr>
          <w:rFonts w:asciiTheme="majorHAnsi" w:hAnsiTheme="majorHAnsi"/>
        </w:rPr>
        <w:t xml:space="preserve">, to re-energize the negotiations and move them towards a successful conclusion is yet another example of how essential the US is to the multilateral process — </w:t>
      </w:r>
      <w:proofErr w:type="spellStart"/>
      <w:r w:rsidRPr="006A0E7B">
        <w:rPr>
          <w:rFonts w:asciiTheme="majorHAnsi" w:hAnsiTheme="majorHAnsi"/>
        </w:rPr>
        <w:t>signalling</w:t>
      </w:r>
      <w:proofErr w:type="spellEnd"/>
      <w:r w:rsidRPr="006A0E7B">
        <w:rPr>
          <w:rFonts w:asciiTheme="majorHAnsi" w:hAnsiTheme="majorHAnsi"/>
        </w:rPr>
        <w:t xml:space="preserve"> that the US remains committed to further liberalization, that the Round is moving, and that other countries have a tangible reason to get on board. The reality is this: when </w:t>
      </w:r>
      <w:r w:rsidRPr="006A0E7B">
        <w:rPr>
          <w:rStyle w:val="StyleBoldUnderline"/>
          <w:rFonts w:asciiTheme="majorHAnsi" w:hAnsiTheme="majorHAnsi"/>
        </w:rPr>
        <w:t>the US leads the system can move forward; when it withdraws, the system drifts</w:t>
      </w:r>
      <w:proofErr w:type="gramStart"/>
      <w:r w:rsidRPr="006A0E7B">
        <w:rPr>
          <w:rFonts w:asciiTheme="majorHAnsi" w:hAnsiTheme="majorHAnsi"/>
        </w:rPr>
        <w:t>.¶</w:t>
      </w:r>
      <w:proofErr w:type="gramEnd"/>
      <w:r w:rsidRPr="006A0E7B">
        <w:rPr>
          <w:rFonts w:asciiTheme="majorHAnsi" w:hAnsiTheme="majorHAnsi"/>
        </w:rPr>
        <w:t xml:space="preserve"> </w:t>
      </w:r>
    </w:p>
    <w:p w14:paraId="76DBBE50" w14:textId="77777777" w:rsidR="00194FDC" w:rsidRPr="006A0E7B" w:rsidRDefault="00194FDC" w:rsidP="00194FDC">
      <w:pPr>
        <w:rPr>
          <w:rFonts w:asciiTheme="majorHAnsi" w:hAnsiTheme="majorHAnsi"/>
        </w:rPr>
      </w:pPr>
    </w:p>
    <w:p w14:paraId="05C02277" w14:textId="77777777" w:rsidR="00194FDC" w:rsidRPr="006A0E7B" w:rsidRDefault="00194FDC" w:rsidP="00194FDC">
      <w:pPr>
        <w:rPr>
          <w:rFonts w:asciiTheme="majorHAnsi" w:hAnsiTheme="majorHAnsi"/>
        </w:rPr>
      </w:pPr>
    </w:p>
    <w:p w14:paraId="6720F09B" w14:textId="77777777" w:rsidR="00194FDC" w:rsidRPr="006A0E7B" w:rsidRDefault="00194FDC" w:rsidP="00194FDC">
      <w:pPr>
        <w:rPr>
          <w:rFonts w:asciiTheme="majorHAnsi" w:hAnsiTheme="majorHAnsi"/>
        </w:rPr>
      </w:pPr>
    </w:p>
    <w:p w14:paraId="1C836151" w14:textId="09AC684C" w:rsidR="00194FDC" w:rsidRPr="006A0E7B" w:rsidRDefault="00194FDC" w:rsidP="00194FDC">
      <w:pPr>
        <w:pStyle w:val="Heading3"/>
      </w:pPr>
      <w:r w:rsidRPr="006A0E7B">
        <w:t>Leadership Good – Hegemony</w:t>
      </w:r>
    </w:p>
    <w:p w14:paraId="6C8BEA35" w14:textId="77777777" w:rsidR="00194FDC" w:rsidRPr="006A0E7B" w:rsidRDefault="00194FDC" w:rsidP="00194FDC">
      <w:pPr>
        <w:pStyle w:val="Heading4"/>
      </w:pPr>
      <w:r w:rsidRPr="006A0E7B">
        <w:t>US trade leadership is the basis of hard and soft power, solves all impacts</w:t>
      </w:r>
    </w:p>
    <w:p w14:paraId="4EA4EE23" w14:textId="77777777" w:rsidR="00194FDC" w:rsidRPr="006A0E7B" w:rsidRDefault="00194FDC" w:rsidP="00194FDC">
      <w:pPr>
        <w:rPr>
          <w:rFonts w:asciiTheme="majorHAnsi" w:hAnsiTheme="majorHAnsi"/>
        </w:rPr>
      </w:pPr>
      <w:proofErr w:type="spellStart"/>
      <w:r w:rsidRPr="006A0E7B">
        <w:rPr>
          <w:rFonts w:asciiTheme="majorHAnsi" w:hAnsiTheme="majorHAnsi"/>
          <w:b/>
        </w:rPr>
        <w:t>Zoellick</w:t>
      </w:r>
      <w:proofErr w:type="spellEnd"/>
      <w:r w:rsidRPr="006A0E7B">
        <w:rPr>
          <w:rFonts w:asciiTheme="majorHAnsi" w:hAnsiTheme="majorHAnsi"/>
          <w:b/>
        </w:rPr>
        <w:t xml:space="preserve"> 01</w:t>
      </w:r>
      <w:r w:rsidRPr="006A0E7B">
        <w:rPr>
          <w:rFonts w:asciiTheme="majorHAnsi" w:hAnsiTheme="majorHAnsi"/>
        </w:rPr>
        <w:t xml:space="preserve"> – the 13</w:t>
      </w:r>
      <w:r w:rsidRPr="006A0E7B">
        <w:rPr>
          <w:rFonts w:asciiTheme="majorHAnsi" w:hAnsiTheme="majorHAnsi"/>
          <w:vertAlign w:val="superscript"/>
        </w:rPr>
        <w:t>th</w:t>
      </w:r>
      <w:r w:rsidRPr="006A0E7B">
        <w:rPr>
          <w:rFonts w:asciiTheme="majorHAnsi" w:hAnsiTheme="majorHAnsi"/>
        </w:rPr>
        <w:t xml:space="preserve"> US Trade Representative (Robert B., 9/20/2011, “Countering Terror with Trade,” http://asr2.myweb.uga.edu/Fall%202004/Readings/Countering%20Terror%20With%20Trade.doc)</w:t>
      </w:r>
    </w:p>
    <w:p w14:paraId="28508A5C" w14:textId="77777777" w:rsidR="00194FDC" w:rsidRPr="006A0E7B" w:rsidRDefault="00194FDC" w:rsidP="00194FDC">
      <w:pPr>
        <w:rPr>
          <w:rFonts w:asciiTheme="majorHAnsi" w:hAnsiTheme="majorHAnsi"/>
        </w:rPr>
      </w:pPr>
      <w:r w:rsidRPr="006A0E7B">
        <w:rPr>
          <w:rFonts w:asciiTheme="majorHAnsi" w:hAnsiTheme="majorHAnsi"/>
        </w:rPr>
        <w:t xml:space="preserve">Our nation has drawn together in shock, mourning and defiance. Now we must </w:t>
      </w:r>
      <w:r w:rsidRPr="006A0E7B">
        <w:rPr>
          <w:rStyle w:val="StyleBoldUnderline"/>
          <w:rFonts w:asciiTheme="majorHAnsi" w:hAnsiTheme="majorHAnsi"/>
        </w:rPr>
        <w:t xml:space="preserve">thrust forward the values that define us against our adversary: openness, peaceful exchange, democracy, </w:t>
      </w:r>
      <w:proofErr w:type="gramStart"/>
      <w:r w:rsidRPr="006A0E7B">
        <w:rPr>
          <w:rStyle w:val="StyleBoldUnderline"/>
          <w:rFonts w:asciiTheme="majorHAnsi" w:hAnsiTheme="majorHAnsi"/>
        </w:rPr>
        <w:t>the</w:t>
      </w:r>
      <w:proofErr w:type="gramEnd"/>
      <w:r w:rsidRPr="006A0E7B">
        <w:rPr>
          <w:rStyle w:val="StyleBoldUnderline"/>
          <w:rFonts w:asciiTheme="majorHAnsi" w:hAnsiTheme="majorHAnsi"/>
        </w:rPr>
        <w:t xml:space="preserve"> rule of law, compassion and tolerance</w:t>
      </w:r>
      <w:r w:rsidRPr="006A0E7B">
        <w:rPr>
          <w:rFonts w:asciiTheme="majorHAnsi" w:hAnsiTheme="majorHAnsi"/>
        </w:rPr>
        <w:t xml:space="preserve">. </w:t>
      </w:r>
      <w:r w:rsidRPr="006A0E7B">
        <w:rPr>
          <w:rFonts w:asciiTheme="majorHAnsi" w:hAnsiTheme="majorHAnsi"/>
          <w:sz w:val="12"/>
        </w:rPr>
        <w:t xml:space="preserve">¶ </w:t>
      </w:r>
      <w:r w:rsidRPr="006A0E7B">
        <w:rPr>
          <w:rFonts w:asciiTheme="majorHAnsi" w:hAnsiTheme="majorHAnsi"/>
        </w:rPr>
        <w:t xml:space="preserve">Economic </w:t>
      </w:r>
      <w:r w:rsidRPr="006A0E7B">
        <w:rPr>
          <w:rStyle w:val="StyleBoldUnderline"/>
          <w:rFonts w:asciiTheme="majorHAnsi" w:hAnsiTheme="majorHAnsi"/>
        </w:rPr>
        <w:t>strength -- at home and abroad -- is the foundation of America's hard and soft power.</w:t>
      </w:r>
      <w:r w:rsidRPr="006A0E7B">
        <w:rPr>
          <w:rFonts w:asciiTheme="majorHAnsi" w:hAnsiTheme="majorHAnsi"/>
        </w:rPr>
        <w:t xml:space="preserve"> Earlier </w:t>
      </w:r>
      <w:r w:rsidRPr="006A0E7B">
        <w:rPr>
          <w:rStyle w:val="StyleBoldUnderline"/>
          <w:rFonts w:asciiTheme="majorHAnsi" w:hAnsiTheme="majorHAnsi"/>
        </w:rPr>
        <w:t>enemies learned that America is the arsenal of democracy; today's</w:t>
      </w:r>
      <w:r w:rsidRPr="006A0E7B">
        <w:rPr>
          <w:rFonts w:asciiTheme="majorHAnsi" w:hAnsiTheme="majorHAnsi"/>
        </w:rPr>
        <w:t xml:space="preserve"> enemies wi</w:t>
      </w:r>
      <w:r w:rsidRPr="006A0E7B">
        <w:rPr>
          <w:rStyle w:val="StyleBoldUnderline"/>
          <w:rFonts w:asciiTheme="majorHAnsi" w:hAnsiTheme="majorHAnsi"/>
        </w:rPr>
        <w:t>ll learn that America is the economic engine for freedom, opportunity and development</w:t>
      </w:r>
      <w:r w:rsidRPr="006A0E7B">
        <w:rPr>
          <w:rFonts w:asciiTheme="majorHAnsi" w:hAnsiTheme="majorHAnsi"/>
        </w:rPr>
        <w:t xml:space="preserve">. To that end, </w:t>
      </w:r>
      <w:r w:rsidRPr="006A0E7B">
        <w:rPr>
          <w:rStyle w:val="StyleBoldUnderline"/>
          <w:rFonts w:asciiTheme="majorHAnsi" w:hAnsiTheme="majorHAnsi"/>
        </w:rPr>
        <w:t>U.S. leadership in promoting</w:t>
      </w:r>
      <w:r w:rsidRPr="006A0E7B">
        <w:rPr>
          <w:rFonts w:asciiTheme="majorHAnsi" w:hAnsiTheme="majorHAnsi"/>
        </w:rPr>
        <w:t xml:space="preserve"> </w:t>
      </w:r>
      <w:r w:rsidRPr="006A0E7B">
        <w:rPr>
          <w:rStyle w:val="StyleBoldUnderline"/>
          <w:rFonts w:asciiTheme="majorHAnsi" w:hAnsiTheme="majorHAnsi"/>
        </w:rPr>
        <w:t>the international economic and trading system is vital.</w:t>
      </w:r>
      <w:r w:rsidRPr="006A0E7B">
        <w:rPr>
          <w:rFonts w:asciiTheme="majorHAnsi" w:hAnsiTheme="majorHAnsi"/>
        </w:rPr>
        <w:t xml:space="preserve"> </w:t>
      </w:r>
      <w:r w:rsidRPr="006A0E7B">
        <w:rPr>
          <w:rStyle w:val="StyleBoldUnderline"/>
          <w:rFonts w:asciiTheme="majorHAnsi" w:hAnsiTheme="majorHAnsi"/>
        </w:rPr>
        <w:t>Trade</w:t>
      </w:r>
      <w:r w:rsidRPr="006A0E7B">
        <w:rPr>
          <w:rFonts w:asciiTheme="majorHAnsi" w:hAnsiTheme="majorHAnsi"/>
        </w:rPr>
        <w:t xml:space="preserve"> is about more than economic efficiency. It </w:t>
      </w:r>
      <w:r w:rsidRPr="006A0E7B">
        <w:rPr>
          <w:rStyle w:val="StyleBoldUnderline"/>
          <w:rFonts w:asciiTheme="majorHAnsi" w:hAnsiTheme="majorHAnsi"/>
        </w:rPr>
        <w:t>promotes</w:t>
      </w:r>
      <w:r w:rsidRPr="006A0E7B">
        <w:rPr>
          <w:rFonts w:asciiTheme="majorHAnsi" w:hAnsiTheme="majorHAnsi"/>
        </w:rPr>
        <w:t xml:space="preserve"> the values at the heart of this protracted struggle. </w:t>
      </w:r>
      <w:r w:rsidRPr="006A0E7B">
        <w:rPr>
          <w:rFonts w:asciiTheme="majorHAnsi" w:hAnsiTheme="majorHAnsi"/>
          <w:sz w:val="12"/>
        </w:rPr>
        <w:t xml:space="preserve">¶ </w:t>
      </w:r>
      <w:r w:rsidRPr="006A0E7B">
        <w:rPr>
          <w:rFonts w:asciiTheme="majorHAnsi" w:hAnsiTheme="majorHAnsi"/>
        </w:rPr>
        <w:t xml:space="preserve">Prior Americans recognized the role of economic ideas in </w:t>
      </w:r>
      <w:r w:rsidRPr="006A0E7B">
        <w:rPr>
          <w:rStyle w:val="StyleBoldUnderline"/>
          <w:rFonts w:asciiTheme="majorHAnsi" w:hAnsiTheme="majorHAnsi"/>
        </w:rPr>
        <w:t>overcoming</w:t>
      </w:r>
      <w:r w:rsidRPr="006A0E7B">
        <w:rPr>
          <w:rFonts w:asciiTheme="majorHAnsi" w:hAnsiTheme="majorHAnsi"/>
        </w:rPr>
        <w:t xml:space="preserve"> </w:t>
      </w:r>
      <w:r w:rsidRPr="006A0E7B">
        <w:rPr>
          <w:rStyle w:val="StyleBoldUnderline"/>
          <w:rFonts w:asciiTheme="majorHAnsi" w:hAnsiTheme="majorHAnsi"/>
        </w:rPr>
        <w:t>international adversity.</w:t>
      </w:r>
      <w:r w:rsidRPr="006A0E7B">
        <w:rPr>
          <w:rFonts w:asciiTheme="majorHAnsi" w:hAnsiTheme="majorHAnsi"/>
        </w:rPr>
        <w:t xml:space="preserve"> </w:t>
      </w:r>
      <w:r w:rsidRPr="006A0E7B">
        <w:rPr>
          <w:rStyle w:val="StyleBoldUnderline"/>
          <w:rFonts w:asciiTheme="majorHAnsi" w:hAnsiTheme="majorHAnsi"/>
        </w:rPr>
        <w:t>Congress granted</w:t>
      </w:r>
      <w:r w:rsidRPr="006A0E7B">
        <w:rPr>
          <w:rFonts w:asciiTheme="majorHAnsi" w:hAnsiTheme="majorHAnsi"/>
        </w:rPr>
        <w:t xml:space="preserve"> Franklin D. </w:t>
      </w:r>
      <w:r w:rsidRPr="006A0E7B">
        <w:rPr>
          <w:rStyle w:val="StyleBoldUnderline"/>
          <w:rFonts w:asciiTheme="majorHAnsi" w:hAnsiTheme="majorHAnsi"/>
        </w:rPr>
        <w:t>Roosevelt</w:t>
      </w:r>
      <w:r w:rsidRPr="006A0E7B">
        <w:rPr>
          <w:rFonts w:asciiTheme="majorHAnsi" w:hAnsiTheme="majorHAnsi"/>
        </w:rPr>
        <w:t xml:space="preserve"> the authority </w:t>
      </w:r>
      <w:r w:rsidRPr="006A0E7B">
        <w:rPr>
          <w:rStyle w:val="StyleBoldUnderline"/>
          <w:rFonts w:asciiTheme="majorHAnsi" w:hAnsiTheme="majorHAnsi"/>
        </w:rPr>
        <w:t>to employ free trade as a cure for</w:t>
      </w:r>
      <w:r w:rsidRPr="006A0E7B">
        <w:rPr>
          <w:rFonts w:asciiTheme="majorHAnsi" w:hAnsiTheme="majorHAnsi"/>
        </w:rPr>
        <w:t xml:space="preserve"> the protectionism of the </w:t>
      </w:r>
      <w:r w:rsidRPr="006A0E7B">
        <w:rPr>
          <w:rStyle w:val="StyleBoldUnderline"/>
          <w:rFonts w:asciiTheme="majorHAnsi" w:hAnsiTheme="majorHAnsi"/>
        </w:rPr>
        <w:t>Great Depression and</w:t>
      </w:r>
      <w:r w:rsidRPr="006A0E7B">
        <w:rPr>
          <w:rFonts w:asciiTheme="majorHAnsi" w:hAnsiTheme="majorHAnsi"/>
        </w:rPr>
        <w:t xml:space="preserve"> then to help Harry Truman </w:t>
      </w:r>
      <w:r w:rsidRPr="006A0E7B">
        <w:rPr>
          <w:rStyle w:val="StyleBoldUnderline"/>
          <w:rFonts w:asciiTheme="majorHAnsi" w:hAnsiTheme="majorHAnsi"/>
        </w:rPr>
        <w:t>revive a devastated world</w:t>
      </w:r>
      <w:r w:rsidRPr="006A0E7B">
        <w:rPr>
          <w:rFonts w:asciiTheme="majorHAnsi" w:hAnsiTheme="majorHAnsi"/>
        </w:rPr>
        <w:t xml:space="preserve">. </w:t>
      </w:r>
      <w:r w:rsidRPr="006A0E7B">
        <w:rPr>
          <w:rStyle w:val="StyleBoldUnderline"/>
          <w:rFonts w:asciiTheme="majorHAnsi" w:hAnsiTheme="majorHAnsi"/>
        </w:rPr>
        <w:t>Throughout</w:t>
      </w:r>
      <w:r w:rsidRPr="006A0E7B">
        <w:rPr>
          <w:rFonts w:asciiTheme="majorHAnsi" w:hAnsiTheme="majorHAnsi"/>
        </w:rPr>
        <w:t xml:space="preserve"> </w:t>
      </w:r>
      <w:r w:rsidRPr="006A0E7B">
        <w:rPr>
          <w:rStyle w:val="StyleBoldUnderline"/>
          <w:rFonts w:asciiTheme="majorHAnsi" w:hAnsiTheme="majorHAnsi"/>
        </w:rPr>
        <w:t>the Cold War</w:t>
      </w:r>
      <w:r w:rsidRPr="006A0E7B">
        <w:rPr>
          <w:rFonts w:asciiTheme="majorHAnsi" w:hAnsiTheme="majorHAnsi"/>
        </w:rPr>
        <w:t xml:space="preserve">, Congress empowered presidents with trade negotiating authority to open markets, promote private enterprise and spur liberty around the world -- </w:t>
      </w:r>
      <w:r w:rsidRPr="006A0E7B">
        <w:rPr>
          <w:rStyle w:val="StyleBoldUnderline"/>
          <w:rFonts w:asciiTheme="majorHAnsi" w:hAnsiTheme="majorHAnsi"/>
        </w:rPr>
        <w:t>complementing U.S. alliances and strengthening our nation</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Style w:val="StyleBoldUnderline"/>
          <w:rFonts w:asciiTheme="majorHAnsi" w:hAnsiTheme="majorHAnsi"/>
        </w:rPr>
        <w:t>Congress</w:t>
      </w:r>
      <w:r w:rsidRPr="006A0E7B">
        <w:rPr>
          <w:rFonts w:asciiTheme="majorHAnsi" w:hAnsiTheme="majorHAnsi"/>
        </w:rPr>
        <w:t xml:space="preserve"> now </w:t>
      </w:r>
      <w:r w:rsidRPr="006A0E7B">
        <w:rPr>
          <w:rStyle w:val="StyleBoldUnderline"/>
          <w:rFonts w:asciiTheme="majorHAnsi" w:hAnsiTheme="majorHAnsi"/>
        </w:rPr>
        <w:t>needs</w:t>
      </w:r>
      <w:r w:rsidRPr="006A0E7B">
        <w:rPr>
          <w:rFonts w:asciiTheme="majorHAnsi" w:hAnsiTheme="majorHAnsi"/>
        </w:rPr>
        <w:t xml:space="preserve"> </w:t>
      </w:r>
      <w:r w:rsidRPr="006A0E7B">
        <w:rPr>
          <w:rStyle w:val="StyleBoldUnderline"/>
          <w:rFonts w:asciiTheme="majorHAnsi" w:hAnsiTheme="majorHAnsi"/>
        </w:rPr>
        <w:t>to send an unmistakable signal to the world that the U</w:t>
      </w:r>
      <w:r w:rsidRPr="006A0E7B">
        <w:rPr>
          <w:rFonts w:asciiTheme="majorHAnsi" w:hAnsiTheme="majorHAnsi"/>
        </w:rPr>
        <w:t xml:space="preserve">nited </w:t>
      </w:r>
      <w:r w:rsidRPr="006A0E7B">
        <w:rPr>
          <w:rStyle w:val="StyleBoldUnderline"/>
          <w:rFonts w:asciiTheme="majorHAnsi" w:hAnsiTheme="majorHAnsi"/>
        </w:rPr>
        <w:t>S</w:t>
      </w:r>
      <w:r w:rsidRPr="006A0E7B">
        <w:rPr>
          <w:rFonts w:asciiTheme="majorHAnsi" w:hAnsiTheme="majorHAnsi"/>
        </w:rPr>
        <w:t xml:space="preserve">tates </w:t>
      </w:r>
      <w:r w:rsidRPr="006A0E7B">
        <w:rPr>
          <w:rStyle w:val="StyleBoldUnderline"/>
          <w:rFonts w:asciiTheme="majorHAnsi" w:hAnsiTheme="majorHAnsi"/>
        </w:rPr>
        <w:t>is committed to global leadership of openness and understands that</w:t>
      </w:r>
      <w:r w:rsidRPr="006A0E7B">
        <w:rPr>
          <w:rFonts w:asciiTheme="majorHAnsi" w:hAnsiTheme="majorHAnsi"/>
        </w:rPr>
        <w:t xml:space="preserve"> the </w:t>
      </w:r>
      <w:r w:rsidRPr="006A0E7B">
        <w:rPr>
          <w:rStyle w:val="StyleBoldUnderline"/>
          <w:rFonts w:asciiTheme="majorHAnsi" w:hAnsiTheme="majorHAnsi"/>
        </w:rPr>
        <w:t>staying power of our</w:t>
      </w:r>
      <w:r w:rsidRPr="006A0E7B">
        <w:rPr>
          <w:rFonts w:asciiTheme="majorHAnsi" w:hAnsiTheme="majorHAnsi"/>
        </w:rPr>
        <w:t xml:space="preserve"> new </w:t>
      </w:r>
      <w:r w:rsidRPr="006A0E7B">
        <w:rPr>
          <w:rStyle w:val="StyleBoldUnderline"/>
          <w:rFonts w:asciiTheme="majorHAnsi" w:hAnsiTheme="majorHAnsi"/>
        </w:rPr>
        <w:t>coalition depends on economic growth</w:t>
      </w:r>
      <w:r w:rsidRPr="006A0E7B">
        <w:rPr>
          <w:rFonts w:asciiTheme="majorHAnsi" w:hAnsiTheme="majorHAnsi"/>
        </w:rPr>
        <w:t xml:space="preserve"> and hope. In particular, Congress needs to complete action on the U.S. free trade agreement with Jordan, our first such commitment in the Arab world. It needs to put the finishing touches on our trade accord with Vietnam, a former foe that is recognizing that its future depends on markets, not Marxism. Congress also should reauthorize critical trade preference legislation for Andean democracies struggling against internal threats and for other developing nations relying on open markets to counter those who can destroy but not build. And most </w:t>
      </w:r>
      <w:r w:rsidRPr="006A0E7B">
        <w:rPr>
          <w:rStyle w:val="StyleBoldUnderline"/>
          <w:rFonts w:asciiTheme="majorHAnsi" w:hAnsiTheme="majorHAnsi"/>
        </w:rPr>
        <w:t>important, Congress needs to enact U.S. trade promotion authority so America can negotiate agreements that advance</w:t>
      </w:r>
      <w:r w:rsidRPr="006A0E7B">
        <w:rPr>
          <w:rFonts w:asciiTheme="majorHAnsi" w:hAnsiTheme="majorHAnsi"/>
        </w:rPr>
        <w:t xml:space="preserve"> the causes of </w:t>
      </w:r>
      <w:r w:rsidRPr="006A0E7B">
        <w:rPr>
          <w:rStyle w:val="StyleBoldUnderline"/>
          <w:rFonts w:asciiTheme="majorHAnsi" w:hAnsiTheme="majorHAnsi"/>
        </w:rPr>
        <w:t>openness, development and growth</w:t>
      </w:r>
      <w:r w:rsidRPr="006A0E7B">
        <w:rPr>
          <w:rFonts w:asciiTheme="majorHAnsi" w:hAnsiTheme="majorHAnsi"/>
        </w:rPr>
        <w:t xml:space="preserve">. It is a sad irony that just as the old world of bipolar blocs faded into history and the new world of globalization fast-forwarded, the United States let its trade promotion authority lapse. </w:t>
      </w:r>
      <w:r w:rsidRPr="006A0E7B">
        <w:rPr>
          <w:rFonts w:asciiTheme="majorHAnsi" w:hAnsiTheme="majorHAnsi"/>
          <w:sz w:val="12"/>
        </w:rPr>
        <w:t xml:space="preserve">¶ </w:t>
      </w:r>
      <w:r w:rsidRPr="006A0E7B">
        <w:rPr>
          <w:rFonts w:asciiTheme="majorHAnsi" w:hAnsiTheme="majorHAnsi"/>
        </w:rPr>
        <w:t xml:space="preserve">President Bush has been reestablishing </w:t>
      </w:r>
      <w:r w:rsidRPr="006A0E7B">
        <w:rPr>
          <w:rStyle w:val="StyleBoldUnderline"/>
          <w:rFonts w:asciiTheme="majorHAnsi" w:hAnsiTheme="majorHAnsi"/>
        </w:rPr>
        <w:t>American trade leadership</w:t>
      </w:r>
      <w:r w:rsidRPr="006A0E7B">
        <w:rPr>
          <w:rFonts w:asciiTheme="majorHAnsi" w:hAnsiTheme="majorHAnsi"/>
        </w:rPr>
        <w:t xml:space="preserve"> by moving on multiple fronts: globally, regionally and with individual countries. In the wake of last week's attack, we affirmed our commitment. The United States is working to launch new negotiations to open markets at the World Trade Organization meeting in November. In the past few days, we acted to bring China and Taiwan into the WTO this year. Yesterday, President Bush met President Megawati Sukarnoputri of Indonesia to emphasize our support for the success of democracy in the largest Muslim country. Next week, I will go to Moscow to work on Russia's accession to the WTO. Before long, I will meet with African trade ministers to build new networks through the African Growth and Opportunity Act. We are pressing ahead with negotiations on a free trade area for all 34 democracies of the Americas. We are driving to complete free trade agreements with Chile and Singapore. New U.S. activism on trade has been drawing others toward us so we can pursue free trade in a way that </w:t>
      </w:r>
      <w:r w:rsidRPr="006A0E7B">
        <w:rPr>
          <w:rStyle w:val="StyleBoldUnderline"/>
          <w:rFonts w:asciiTheme="majorHAnsi" w:hAnsiTheme="majorHAnsi"/>
        </w:rPr>
        <w:t>fosters a new type of alliance for openness and fairness</w:t>
      </w:r>
      <w:r w:rsidRPr="006A0E7B">
        <w:rPr>
          <w:rFonts w:asciiTheme="majorHAnsi" w:hAnsiTheme="majorHAnsi"/>
        </w:rPr>
        <w:t xml:space="preserve">. </w:t>
      </w:r>
      <w:r w:rsidRPr="006A0E7B">
        <w:rPr>
          <w:rFonts w:asciiTheme="majorHAnsi" w:hAnsiTheme="majorHAnsi"/>
          <w:sz w:val="12"/>
        </w:rPr>
        <w:t xml:space="preserve">¶ </w:t>
      </w:r>
      <w:r w:rsidRPr="006A0E7B">
        <w:rPr>
          <w:rStyle w:val="StyleBoldUnderline"/>
          <w:rFonts w:asciiTheme="majorHAnsi" w:hAnsiTheme="majorHAnsi"/>
        </w:rPr>
        <w:t>America is inextricably linked to the global economy</w:t>
      </w:r>
      <w:r w:rsidRPr="006A0E7B">
        <w:rPr>
          <w:rFonts w:asciiTheme="majorHAnsi" w:hAnsiTheme="majorHAnsi"/>
        </w:rPr>
        <w:t xml:space="preserve">. Trade and earnings on international investments now amount to one-third of our nation's output. Exports account for 25 percent of gross cash sales for America's farmers and ranchers -- a projected total of $57 billion for next year. The jobs of one out of every five U.S. manufacturing workers rely on exports. And the annual gains from our last major trade agreements -- the North American Free Trade Agreement and the Uruguay Round -- amount to between $1,300 and $2,000 for the average American family of four. </w:t>
      </w:r>
      <w:r w:rsidRPr="006A0E7B">
        <w:rPr>
          <w:rFonts w:asciiTheme="majorHAnsi" w:hAnsiTheme="majorHAnsi"/>
          <w:sz w:val="12"/>
        </w:rPr>
        <w:t xml:space="preserve">¶ </w:t>
      </w:r>
      <w:r w:rsidRPr="006A0E7B">
        <w:rPr>
          <w:rStyle w:val="StyleBoldUnderline"/>
          <w:rFonts w:asciiTheme="majorHAnsi" w:hAnsiTheme="majorHAnsi"/>
        </w:rPr>
        <w:t>America</w:t>
      </w:r>
      <w:r w:rsidRPr="006A0E7B">
        <w:rPr>
          <w:rFonts w:asciiTheme="majorHAnsi" w:hAnsiTheme="majorHAnsi"/>
        </w:rPr>
        <w:t xml:space="preserve"> </w:t>
      </w:r>
      <w:r w:rsidRPr="006A0E7B">
        <w:rPr>
          <w:rStyle w:val="StyleBoldUnderline"/>
          <w:rFonts w:asciiTheme="majorHAnsi" w:hAnsiTheme="majorHAnsi"/>
        </w:rPr>
        <w:t>cannot lead effectively if it slips in international markets</w:t>
      </w:r>
      <w:r w:rsidRPr="006A0E7B">
        <w:rPr>
          <w:rFonts w:asciiTheme="majorHAnsi" w:hAnsiTheme="majorHAnsi"/>
        </w:rPr>
        <w:t>. Yet the United States is a party to only two of the more than 130 free trade agreements in the world; the United States belongs to only one of the 30 free trade agreements in the Western Hemisphere. When multiplied across products and countries, the cost to America's strength -- and to workers, farmers and families -- of falling behind on trade soars exponentially</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Style w:val="StyleBoldUnderline"/>
          <w:rFonts w:asciiTheme="majorHAnsi" w:hAnsiTheme="majorHAnsi"/>
        </w:rPr>
        <w:t>America's trade leadership can build a coalition</w:t>
      </w:r>
      <w:r w:rsidRPr="006A0E7B">
        <w:rPr>
          <w:rFonts w:asciiTheme="majorHAnsi" w:hAnsiTheme="majorHAnsi"/>
        </w:rPr>
        <w:t xml:space="preserve"> of countries that cherish liberty in all its aspects. Open markets are vital for developing nations, many of them fragile democracies that rely on the international economy to </w:t>
      </w:r>
      <w:r w:rsidRPr="006A0E7B">
        <w:rPr>
          <w:rStyle w:val="StyleBoldUnderline"/>
          <w:rFonts w:asciiTheme="majorHAnsi" w:hAnsiTheme="majorHAnsi"/>
        </w:rPr>
        <w:t xml:space="preserve">overcome poverty </w:t>
      </w:r>
      <w:r w:rsidRPr="006A0E7B">
        <w:rPr>
          <w:rFonts w:asciiTheme="majorHAnsi" w:hAnsiTheme="majorHAnsi"/>
        </w:rPr>
        <w:t xml:space="preserve">and create opportunity; we need answers for those who ask for economic hope to counter </w:t>
      </w:r>
      <w:r w:rsidRPr="006A0E7B">
        <w:rPr>
          <w:rStyle w:val="StyleBoldUnderline"/>
          <w:rFonts w:asciiTheme="majorHAnsi" w:hAnsiTheme="majorHAnsi"/>
        </w:rPr>
        <w:t>internal threats</w:t>
      </w:r>
      <w:r w:rsidRPr="006A0E7B">
        <w:rPr>
          <w:rFonts w:asciiTheme="majorHAnsi" w:hAnsiTheme="majorHAnsi"/>
        </w:rPr>
        <w:t xml:space="preserve"> to our common values. To address the relationship between trade agreements and other international objectives, the president has proposed that we build on openness </w:t>
      </w:r>
      <w:r w:rsidRPr="006A0E7B">
        <w:rPr>
          <w:rStyle w:val="StyleBoldUnderline"/>
          <w:rFonts w:asciiTheme="majorHAnsi" w:hAnsiTheme="majorHAnsi"/>
        </w:rPr>
        <w:t>and</w:t>
      </w:r>
      <w:r w:rsidRPr="006A0E7B">
        <w:rPr>
          <w:rFonts w:asciiTheme="majorHAnsi" w:hAnsiTheme="majorHAnsi"/>
        </w:rPr>
        <w:t xml:space="preserve"> growth in developing countries with a toolbox of cooperative policies. There is no "one size fits all" formula that can deal with </w:t>
      </w:r>
      <w:r w:rsidRPr="006A0E7B">
        <w:rPr>
          <w:rStyle w:val="StyleBoldUnderline"/>
          <w:rFonts w:asciiTheme="majorHAnsi" w:hAnsiTheme="majorHAnsi"/>
        </w:rPr>
        <w:t>environment, labor, health and other challenges</w:t>
      </w:r>
      <w:r w:rsidRPr="006A0E7B">
        <w:rPr>
          <w:rFonts w:asciiTheme="majorHAnsi" w:hAnsiTheme="majorHAnsi"/>
        </w:rPr>
        <w:t xml:space="preserve">. </w:t>
      </w:r>
    </w:p>
    <w:p w14:paraId="75BB59B9" w14:textId="77777777" w:rsidR="00194FDC" w:rsidRPr="006A0E7B" w:rsidRDefault="00194FDC" w:rsidP="00194FDC">
      <w:pPr>
        <w:rPr>
          <w:rFonts w:asciiTheme="majorHAnsi" w:hAnsiTheme="majorHAnsi"/>
        </w:rPr>
      </w:pPr>
    </w:p>
    <w:p w14:paraId="6F3D9EAC" w14:textId="29FD1A2E" w:rsidR="0032488B" w:rsidRPr="006A0E7B" w:rsidRDefault="00194FDC" w:rsidP="0032488B">
      <w:pPr>
        <w:pStyle w:val="Heading3"/>
      </w:pPr>
      <w:r w:rsidRPr="006A0E7B">
        <w:t>Leadership Bad – Hegemony</w:t>
      </w:r>
    </w:p>
    <w:p w14:paraId="087CFB24" w14:textId="77777777" w:rsidR="0032488B" w:rsidRPr="006A0E7B" w:rsidRDefault="0032488B" w:rsidP="0032488B">
      <w:pPr>
        <w:pStyle w:val="Heading4"/>
      </w:pPr>
      <w:r w:rsidRPr="006A0E7B">
        <w:t xml:space="preserve">US trade </w:t>
      </w:r>
      <w:proofErr w:type="spellStart"/>
      <w:r w:rsidRPr="006A0E7B">
        <w:t>unipolarity</w:t>
      </w:r>
      <w:proofErr w:type="spellEnd"/>
      <w:r w:rsidRPr="006A0E7B">
        <w:t xml:space="preserve"> threatens hegemonic decline</w:t>
      </w:r>
    </w:p>
    <w:p w14:paraId="3DBB539E" w14:textId="77777777" w:rsidR="0032488B" w:rsidRPr="006A0E7B" w:rsidRDefault="0032488B" w:rsidP="0032488B">
      <w:pPr>
        <w:rPr>
          <w:rFonts w:asciiTheme="majorHAnsi" w:eastAsia="Calibri" w:hAnsiTheme="majorHAnsi"/>
          <w:sz w:val="16"/>
        </w:rPr>
      </w:pPr>
      <w:r w:rsidRPr="006A0E7B">
        <w:rPr>
          <w:rStyle w:val="StyleStyleBold12pt"/>
          <w:rFonts w:asciiTheme="majorHAnsi" w:hAnsiTheme="majorHAnsi"/>
        </w:rPr>
        <w:t>Foreign Policy Initiative 10</w:t>
      </w:r>
      <w:r w:rsidRPr="006A0E7B">
        <w:rPr>
          <w:rFonts w:asciiTheme="majorHAnsi" w:hAnsiTheme="majorHAnsi"/>
          <w:b/>
        </w:rPr>
        <w:t xml:space="preserve"> </w:t>
      </w:r>
      <w:r w:rsidRPr="006A0E7B">
        <w:rPr>
          <w:rFonts w:asciiTheme="majorHAnsi" w:hAnsiTheme="majorHAnsi"/>
        </w:rPr>
        <w:t>(October 2010, “In Order to Maintain its Primacy In the 21st Century, the US Must Begin Debate on its Strategy says FPI Director Eric Edelman,” http://www.foreignpolicyi.org/node/25296)</w:t>
      </w:r>
    </w:p>
    <w:p w14:paraId="14EE29C4" w14:textId="6DE22D8D" w:rsidR="0032488B" w:rsidRPr="006A0E7B" w:rsidRDefault="0032488B" w:rsidP="0032488B">
      <w:pPr>
        <w:rPr>
          <w:rFonts w:asciiTheme="majorHAnsi" w:eastAsia="Calibri" w:hAnsiTheme="majorHAnsi"/>
        </w:rPr>
      </w:pPr>
      <w:r w:rsidRPr="006A0E7B">
        <w:rPr>
          <w:rFonts w:asciiTheme="majorHAnsi" w:eastAsia="Calibri" w:hAnsiTheme="majorHAnsi"/>
        </w:rPr>
        <w:t>In November 2008, the National Intelligence Council released Global Trends 2025 which argued that “</w:t>
      </w:r>
      <w:r w:rsidRPr="006A0E7B">
        <w:rPr>
          <w:rStyle w:val="StyleBoldUnderline"/>
          <w:rFonts w:asciiTheme="majorHAnsi" w:eastAsia="Calibri" w:hAnsiTheme="majorHAnsi"/>
        </w:rPr>
        <w:t>the international system</w:t>
      </w:r>
      <w:r w:rsidRPr="006A0E7B">
        <w:rPr>
          <w:rFonts w:asciiTheme="majorHAnsi" w:eastAsia="Calibri" w:hAnsiTheme="majorHAnsi"/>
        </w:rPr>
        <w:t xml:space="preserve"> — as constructed following the Second World War — </w:t>
      </w:r>
      <w:r w:rsidRPr="006A0E7B">
        <w:rPr>
          <w:rStyle w:val="StyleBoldUnderline"/>
          <w:rFonts w:asciiTheme="majorHAnsi" w:eastAsia="Calibri" w:hAnsiTheme="majorHAnsi"/>
        </w:rPr>
        <w:t>will be</w:t>
      </w:r>
      <w:r w:rsidRPr="006A0E7B">
        <w:rPr>
          <w:rFonts w:asciiTheme="majorHAnsi" w:eastAsia="Calibri" w:hAnsiTheme="majorHAnsi"/>
        </w:rPr>
        <w:t xml:space="preserve"> almost </w:t>
      </w:r>
      <w:r w:rsidRPr="006A0E7B">
        <w:rPr>
          <w:rStyle w:val="StyleBoldUnderline"/>
          <w:rFonts w:asciiTheme="majorHAnsi" w:eastAsia="Calibri" w:hAnsiTheme="majorHAnsi"/>
        </w:rPr>
        <w:t>unrecognizable by 2025 owing to the rise of emerging powers, a globalizing economy, a historic transfer of relative wealth and economic power from West to East, and the growing influence of non-state actors</w:t>
      </w:r>
      <w:r w:rsidRPr="006A0E7B">
        <w:rPr>
          <w:rFonts w:asciiTheme="majorHAnsi" w:eastAsia="Calibri" w:hAnsiTheme="majorHAnsi"/>
        </w:rPr>
        <w:t xml:space="preserve">. </w:t>
      </w:r>
      <w:r w:rsidRPr="006A0E7B">
        <w:rPr>
          <w:rStyle w:val="StyleBoldUnderline"/>
          <w:rFonts w:asciiTheme="majorHAnsi" w:eastAsia="Calibri" w:hAnsiTheme="majorHAnsi"/>
        </w:rPr>
        <w:t>By 2025 the international system will be a global multipolar one with gaps in national power continuing to narrow between developed and developing countries</w:t>
      </w:r>
      <w:r w:rsidRPr="006A0E7B">
        <w:rPr>
          <w:rFonts w:asciiTheme="majorHAnsi" w:eastAsia="Calibri" w:hAnsiTheme="majorHAnsi"/>
        </w:rPr>
        <w:t xml:space="preserve">” [emphasis in original].” </w:t>
      </w:r>
      <w:r w:rsidRPr="006A0E7B">
        <w:rPr>
          <w:rStyle w:val="StyleBoldUnderline"/>
          <w:rFonts w:asciiTheme="majorHAnsi" w:eastAsia="Calibri" w:hAnsiTheme="majorHAnsi"/>
        </w:rPr>
        <w:t>This</w:t>
      </w:r>
      <w:r w:rsidRPr="006A0E7B">
        <w:rPr>
          <w:rFonts w:asciiTheme="majorHAnsi" w:eastAsia="Calibri" w:hAnsiTheme="majorHAnsi"/>
        </w:rPr>
        <w:t xml:space="preserve"> conclusion </w:t>
      </w:r>
      <w:r w:rsidRPr="006A0E7B">
        <w:rPr>
          <w:rStyle w:val="StyleBoldUnderline"/>
          <w:rFonts w:asciiTheme="majorHAnsi" w:eastAsia="Calibri" w:hAnsiTheme="majorHAnsi"/>
        </w:rPr>
        <w:t>represented a striking departure from the NIC’s conclusion</w:t>
      </w:r>
      <w:r w:rsidRPr="006A0E7B">
        <w:rPr>
          <w:rFonts w:asciiTheme="majorHAnsi" w:eastAsia="Calibri" w:hAnsiTheme="majorHAnsi"/>
        </w:rPr>
        <w:t xml:space="preserve"> four years earlier in Mapping the Global Future 2020 that </w:t>
      </w:r>
      <w:proofErr w:type="spellStart"/>
      <w:r w:rsidRPr="006A0E7B">
        <w:rPr>
          <w:rStyle w:val="StyleBoldUnderline"/>
          <w:rFonts w:asciiTheme="majorHAnsi" w:eastAsia="Calibri" w:hAnsiTheme="majorHAnsi"/>
        </w:rPr>
        <w:t>unipolarity</w:t>
      </w:r>
      <w:proofErr w:type="spellEnd"/>
      <w:r w:rsidRPr="006A0E7B">
        <w:rPr>
          <w:rStyle w:val="StyleBoldUnderline"/>
          <w:rFonts w:asciiTheme="majorHAnsi" w:eastAsia="Calibri" w:hAnsiTheme="majorHAnsi"/>
        </w:rPr>
        <w:t xml:space="preserve"> was likely to remain a persistent condition of the international system</w:t>
      </w:r>
      <w:r w:rsidRPr="006A0E7B">
        <w:rPr>
          <w:rFonts w:asciiTheme="majorHAnsi" w:eastAsia="Calibri" w:hAnsiTheme="majorHAnsi"/>
        </w:rPr>
        <w:t xml:space="preserve">. </w:t>
      </w:r>
      <w:r w:rsidRPr="006A0E7B">
        <w:rPr>
          <w:rFonts w:asciiTheme="majorHAnsi" w:hAnsiTheme="majorHAnsi"/>
          <w:sz w:val="12"/>
        </w:rPr>
        <w:t xml:space="preserve">¶ </w:t>
      </w:r>
      <w:r w:rsidRPr="006A0E7B">
        <w:rPr>
          <w:rFonts w:asciiTheme="majorHAnsi" w:eastAsia="Calibri" w:hAnsiTheme="majorHAnsi"/>
        </w:rPr>
        <w:t xml:space="preserve">Between the two reports </w:t>
      </w:r>
      <w:r w:rsidRPr="006A0E7B">
        <w:rPr>
          <w:rStyle w:val="StyleBoldUnderline"/>
          <w:rFonts w:asciiTheme="majorHAnsi" w:eastAsia="Calibri" w:hAnsiTheme="majorHAnsi"/>
        </w:rPr>
        <w:t>America’s zeitgeist</w:t>
      </w:r>
      <w:r w:rsidRPr="006A0E7B">
        <w:rPr>
          <w:rFonts w:asciiTheme="majorHAnsi" w:eastAsia="Calibri" w:hAnsiTheme="majorHAnsi"/>
        </w:rPr>
        <w:t xml:space="preserve"> had </w:t>
      </w:r>
      <w:r w:rsidRPr="006A0E7B">
        <w:rPr>
          <w:rStyle w:val="StyleBoldUnderline"/>
          <w:rFonts w:asciiTheme="majorHAnsi" w:eastAsia="Calibri" w:hAnsiTheme="majorHAnsi"/>
        </w:rPr>
        <w:t>clearly shifted under the impact of persistent difficulty in the counterinsurgency wars</w:t>
      </w:r>
      <w:r w:rsidRPr="006A0E7B">
        <w:rPr>
          <w:rFonts w:asciiTheme="majorHAnsi" w:eastAsia="Calibri" w:hAnsiTheme="majorHAnsi"/>
        </w:rPr>
        <w:t xml:space="preserve"> in Iraq and Afghanistan </w:t>
      </w:r>
      <w:r w:rsidRPr="006A0E7B">
        <w:rPr>
          <w:rStyle w:val="StyleBoldUnderline"/>
          <w:rFonts w:asciiTheme="majorHAnsi" w:eastAsia="Calibri" w:hAnsiTheme="majorHAnsi"/>
        </w:rPr>
        <w:t>and increased questioning</w:t>
      </w:r>
      <w:r w:rsidRPr="006A0E7B">
        <w:rPr>
          <w:rFonts w:asciiTheme="majorHAnsi" w:eastAsia="Calibri" w:hAnsiTheme="majorHAnsi"/>
        </w:rPr>
        <w:t xml:space="preserve"> </w:t>
      </w:r>
      <w:r w:rsidRPr="006A0E7B">
        <w:rPr>
          <w:rStyle w:val="StyleBoldUnderline"/>
          <w:rFonts w:asciiTheme="majorHAnsi" w:eastAsia="Calibri" w:hAnsiTheme="majorHAnsi"/>
        </w:rPr>
        <w:t>of</w:t>
      </w:r>
      <w:r w:rsidRPr="006A0E7B">
        <w:rPr>
          <w:rFonts w:asciiTheme="majorHAnsi" w:eastAsia="Calibri" w:hAnsiTheme="majorHAnsi"/>
        </w:rPr>
        <w:t xml:space="preserve"> United States </w:t>
      </w:r>
      <w:r w:rsidRPr="006A0E7B">
        <w:rPr>
          <w:rStyle w:val="StyleBoldUnderline"/>
          <w:rFonts w:asciiTheme="majorHAnsi" w:eastAsia="Calibri" w:hAnsiTheme="majorHAnsi"/>
        </w:rPr>
        <w:t>global leadership</w:t>
      </w:r>
      <w:r w:rsidRPr="006A0E7B">
        <w:rPr>
          <w:rFonts w:asciiTheme="majorHAnsi" w:eastAsia="Calibri" w:hAnsiTheme="majorHAnsi"/>
        </w:rPr>
        <w:t xml:space="preserve"> (at home and abroad), </w:t>
      </w:r>
      <w:r w:rsidRPr="006A0E7B">
        <w:rPr>
          <w:rStyle w:val="StyleBoldUnderline"/>
          <w:rFonts w:asciiTheme="majorHAnsi" w:eastAsia="Calibri" w:hAnsiTheme="majorHAnsi"/>
        </w:rPr>
        <w:t xml:space="preserve">the seemingly inexorable rise of </w:t>
      </w:r>
      <w:r w:rsidRPr="006A0E7B">
        <w:rPr>
          <w:rFonts w:asciiTheme="majorHAnsi" w:eastAsia="Calibri" w:hAnsiTheme="majorHAnsi"/>
        </w:rPr>
        <w:t xml:space="preserve">the newly </w:t>
      </w:r>
      <w:r w:rsidRPr="006A0E7B">
        <w:rPr>
          <w:rStyle w:val="StyleBoldUnderline"/>
          <w:rFonts w:asciiTheme="majorHAnsi" w:eastAsia="Calibri" w:hAnsiTheme="majorHAnsi"/>
        </w:rPr>
        <w:t>emerging economies</w:t>
      </w:r>
      <w:r w:rsidRPr="006A0E7B">
        <w:rPr>
          <w:rFonts w:asciiTheme="majorHAnsi" w:eastAsia="Calibri" w:hAnsiTheme="majorHAnsi"/>
        </w:rPr>
        <w:t xml:space="preserve"> (suggestively labeled as the BRICs by Goldman Sachs analysts), </w:t>
      </w:r>
      <w:r w:rsidRPr="006A0E7B">
        <w:rPr>
          <w:rStyle w:val="StyleBoldUnderline"/>
          <w:rFonts w:asciiTheme="majorHAnsi" w:eastAsia="Calibri" w:hAnsiTheme="majorHAnsi"/>
        </w:rPr>
        <w:t>and the global economic downturn and recession in the U</w:t>
      </w:r>
      <w:r w:rsidRPr="006A0E7B">
        <w:rPr>
          <w:rFonts w:asciiTheme="majorHAnsi" w:eastAsia="Calibri" w:hAnsiTheme="majorHAnsi"/>
        </w:rPr>
        <w:t xml:space="preserve">nited </w:t>
      </w:r>
      <w:r w:rsidRPr="006A0E7B">
        <w:rPr>
          <w:rStyle w:val="StyleBoldUnderline"/>
          <w:rFonts w:asciiTheme="majorHAnsi" w:eastAsia="Calibri" w:hAnsiTheme="majorHAnsi"/>
        </w:rPr>
        <w:t>S</w:t>
      </w:r>
      <w:r w:rsidRPr="006A0E7B">
        <w:rPr>
          <w:rFonts w:asciiTheme="majorHAnsi" w:eastAsia="Calibri" w:hAnsiTheme="majorHAnsi"/>
        </w:rPr>
        <w:t xml:space="preserve">tates. </w:t>
      </w:r>
      <w:r w:rsidRPr="006A0E7B">
        <w:rPr>
          <w:rStyle w:val="StyleBoldUnderline"/>
          <w:rFonts w:asciiTheme="majorHAnsi" w:eastAsia="Calibri" w:hAnsiTheme="majorHAnsi"/>
        </w:rPr>
        <w:t xml:space="preserve">The overall impact was </w:t>
      </w:r>
      <w:r w:rsidRPr="006A0E7B">
        <w:rPr>
          <w:rFonts w:asciiTheme="majorHAnsi" w:eastAsia="Calibri" w:hAnsiTheme="majorHAnsi"/>
        </w:rPr>
        <w:t xml:space="preserve">the creation of a </w:t>
      </w:r>
      <w:r w:rsidRPr="006A0E7B">
        <w:rPr>
          <w:rStyle w:val="StyleBoldUnderline"/>
          <w:rFonts w:asciiTheme="majorHAnsi" w:eastAsia="Calibri" w:hAnsiTheme="majorHAnsi"/>
        </w:rPr>
        <w:t>new</w:t>
      </w:r>
      <w:r w:rsidRPr="006A0E7B">
        <w:rPr>
          <w:rFonts w:asciiTheme="majorHAnsi" w:eastAsia="Calibri" w:hAnsiTheme="majorHAnsi"/>
        </w:rPr>
        <w:t xml:space="preserve"> conventional </w:t>
      </w:r>
      <w:r w:rsidRPr="006A0E7B">
        <w:rPr>
          <w:rStyle w:val="StyleBoldUnderline"/>
          <w:rFonts w:asciiTheme="majorHAnsi" w:eastAsia="Calibri" w:hAnsiTheme="majorHAnsi"/>
        </w:rPr>
        <w:t>wisdom that foresees continued decline of the U</w:t>
      </w:r>
      <w:r w:rsidRPr="006A0E7B">
        <w:rPr>
          <w:rFonts w:asciiTheme="majorHAnsi" w:eastAsia="Calibri" w:hAnsiTheme="majorHAnsi"/>
        </w:rPr>
        <w:t xml:space="preserve">nited </w:t>
      </w:r>
      <w:r w:rsidRPr="006A0E7B">
        <w:rPr>
          <w:rStyle w:val="StyleBoldUnderline"/>
          <w:rFonts w:asciiTheme="majorHAnsi" w:eastAsia="Calibri" w:hAnsiTheme="majorHAnsi"/>
        </w:rPr>
        <w:t>S</w:t>
      </w:r>
      <w:r w:rsidRPr="006A0E7B">
        <w:rPr>
          <w:rFonts w:asciiTheme="majorHAnsi" w:eastAsia="Calibri" w:hAnsiTheme="majorHAnsi"/>
        </w:rPr>
        <w:t xml:space="preserve">tates, an end to the unipolar world order that marked the post-Cold War world </w:t>
      </w:r>
      <w:r w:rsidRPr="006A0E7B">
        <w:rPr>
          <w:rStyle w:val="StyleBoldUnderline"/>
          <w:rFonts w:asciiTheme="majorHAnsi" w:eastAsia="Calibri" w:hAnsiTheme="majorHAnsi"/>
        </w:rPr>
        <w:t>and</w:t>
      </w:r>
      <w:r w:rsidRPr="006A0E7B">
        <w:rPr>
          <w:rFonts w:asciiTheme="majorHAnsi" w:eastAsia="Calibri" w:hAnsiTheme="majorHAnsi"/>
        </w:rPr>
        <w:t xml:space="preserve"> </w:t>
      </w:r>
      <w:r w:rsidRPr="006A0E7B">
        <w:rPr>
          <w:rStyle w:val="StyleBoldUnderline"/>
          <w:rFonts w:asciiTheme="majorHAnsi" w:eastAsia="Calibri" w:hAnsiTheme="majorHAnsi"/>
        </w:rPr>
        <w:t>a</w:t>
      </w:r>
      <w:r w:rsidRPr="006A0E7B">
        <w:rPr>
          <w:rFonts w:asciiTheme="majorHAnsi" w:eastAsia="Calibri" w:hAnsiTheme="majorHAnsi"/>
        </w:rPr>
        <w:t xml:space="preserve"> potential </w:t>
      </w:r>
      <w:r w:rsidRPr="006A0E7B">
        <w:rPr>
          <w:rStyle w:val="StyleBoldUnderline"/>
          <w:rFonts w:asciiTheme="majorHAnsi" w:eastAsia="Calibri" w:hAnsiTheme="majorHAnsi"/>
        </w:rPr>
        <w:t>departure from the pursuit of US primacy</w:t>
      </w:r>
      <w:r w:rsidRPr="006A0E7B">
        <w:rPr>
          <w:rFonts w:asciiTheme="majorHAnsi" w:eastAsia="Calibri" w:hAnsiTheme="majorHAnsi"/>
        </w:rPr>
        <w:t xml:space="preserve"> that marked the foreign policies of the three presidential administrations that followed the end of the Cold War.</w:t>
      </w:r>
    </w:p>
    <w:p w14:paraId="0FC50206" w14:textId="77777777" w:rsidR="0032488B" w:rsidRPr="006A0E7B" w:rsidRDefault="0032488B" w:rsidP="0032488B">
      <w:pPr>
        <w:rPr>
          <w:rFonts w:asciiTheme="majorHAnsi" w:eastAsia="Calibri" w:hAnsiTheme="majorHAnsi"/>
          <w:sz w:val="16"/>
        </w:rPr>
      </w:pPr>
    </w:p>
    <w:p w14:paraId="13EB4E0A" w14:textId="77777777" w:rsidR="0032488B" w:rsidRPr="006A0E7B" w:rsidRDefault="0032488B" w:rsidP="0032488B">
      <w:pPr>
        <w:pStyle w:val="Heading4"/>
      </w:pPr>
      <w:r w:rsidRPr="006A0E7B">
        <w:t>Trade leadership doesn’t determine economic or military hegemony –many factors</w:t>
      </w:r>
    </w:p>
    <w:p w14:paraId="451D8F67" w14:textId="77777777" w:rsidR="0032488B" w:rsidRPr="006A0E7B" w:rsidRDefault="0032488B" w:rsidP="0032488B">
      <w:pPr>
        <w:rPr>
          <w:rFonts w:asciiTheme="majorHAnsi" w:eastAsia="Calibri" w:hAnsiTheme="majorHAnsi"/>
          <w:b/>
        </w:rPr>
      </w:pPr>
      <w:r w:rsidRPr="006A0E7B">
        <w:rPr>
          <w:rStyle w:val="StyleStyleBold12pt"/>
          <w:rFonts w:asciiTheme="majorHAnsi" w:hAnsiTheme="majorHAnsi"/>
        </w:rPr>
        <w:t>Preble 10</w:t>
      </w:r>
      <w:r w:rsidRPr="006A0E7B">
        <w:rPr>
          <w:rFonts w:asciiTheme="majorHAnsi" w:hAnsiTheme="majorHAnsi"/>
          <w:b/>
        </w:rPr>
        <w:t xml:space="preserve"> – </w:t>
      </w:r>
      <w:r w:rsidRPr="006A0E7B">
        <w:rPr>
          <w:rFonts w:asciiTheme="majorHAnsi" w:hAnsiTheme="majorHAnsi"/>
        </w:rPr>
        <w:t>VP for Defense and Foreign Policy Studies at Cato, PhD in history (Christopher, 8/3/2010, “US Military Power: Preeminence For What Purpose</w:t>
      </w:r>
      <w:proofErr w:type="gramStart"/>
      <w:r w:rsidRPr="006A0E7B">
        <w:rPr>
          <w:rFonts w:asciiTheme="majorHAnsi" w:hAnsiTheme="majorHAnsi"/>
        </w:rPr>
        <w:t>?,</w:t>
      </w:r>
      <w:proofErr w:type="gramEnd"/>
      <w:r w:rsidRPr="006A0E7B">
        <w:rPr>
          <w:rFonts w:asciiTheme="majorHAnsi" w:hAnsiTheme="majorHAnsi"/>
        </w:rPr>
        <w:t>” http://www.cato-at-liberty.org/u-s-military-power-preeminence-for-what-purpose/)</w:t>
      </w:r>
    </w:p>
    <w:p w14:paraId="1A133DFC" w14:textId="77777777" w:rsidR="0032488B" w:rsidRPr="006A0E7B" w:rsidRDefault="0032488B" w:rsidP="0032488B">
      <w:pPr>
        <w:rPr>
          <w:rFonts w:asciiTheme="majorHAnsi" w:eastAsia="Calibri" w:hAnsiTheme="majorHAnsi"/>
        </w:rPr>
      </w:pPr>
      <w:r w:rsidRPr="006A0E7B">
        <w:rPr>
          <w:rFonts w:asciiTheme="majorHAnsi" w:eastAsia="Calibri" w:hAnsiTheme="majorHAnsi"/>
        </w:rPr>
        <w:t xml:space="preserve">Most in Washington still embraces the notion that America is, and forever will be, the world’s indispensable nation. Some </w:t>
      </w:r>
      <w:r w:rsidRPr="006A0E7B">
        <w:rPr>
          <w:rStyle w:val="StyleBoldUnderline"/>
          <w:rFonts w:asciiTheme="majorHAnsi" w:eastAsia="Calibri" w:hAnsiTheme="majorHAnsi"/>
        </w:rPr>
        <w:t>scholars</w:t>
      </w:r>
      <w:r w:rsidRPr="006A0E7B">
        <w:rPr>
          <w:rFonts w:asciiTheme="majorHAnsi" w:eastAsia="Calibri" w:hAnsiTheme="majorHAnsi"/>
        </w:rPr>
        <w:t xml:space="preserve">, however, </w:t>
      </w:r>
      <w:r w:rsidRPr="006A0E7B">
        <w:rPr>
          <w:rStyle w:val="StyleBoldUnderline"/>
          <w:rFonts w:asciiTheme="majorHAnsi" w:eastAsia="Calibri" w:hAnsiTheme="majorHAnsi"/>
        </w:rPr>
        <w:t>question</w:t>
      </w:r>
      <w:r w:rsidRPr="006A0E7B">
        <w:rPr>
          <w:rFonts w:asciiTheme="majorHAnsi" w:eastAsia="Calibri" w:hAnsiTheme="majorHAnsi"/>
        </w:rPr>
        <w:t xml:space="preserve">ed </w:t>
      </w:r>
      <w:r w:rsidRPr="006A0E7B">
        <w:rPr>
          <w:rStyle w:val="StyleBoldUnderline"/>
          <w:rFonts w:asciiTheme="majorHAnsi" w:eastAsia="Calibri" w:hAnsiTheme="majorHAnsi"/>
        </w:rPr>
        <w:t>the logic of hegemonic stability theory</w:t>
      </w:r>
      <w:r w:rsidRPr="006A0E7B">
        <w:rPr>
          <w:rFonts w:asciiTheme="majorHAnsi" w:eastAsia="Calibri" w:hAnsiTheme="majorHAnsi"/>
        </w:rPr>
        <w:t xml:space="preserve"> from the very beginning. A number continue to do so today. They advance arguments diametrically at odds with the </w:t>
      </w:r>
      <w:proofErr w:type="spellStart"/>
      <w:r w:rsidRPr="006A0E7B">
        <w:rPr>
          <w:rFonts w:asciiTheme="majorHAnsi" w:eastAsia="Calibri" w:hAnsiTheme="majorHAnsi"/>
        </w:rPr>
        <w:t>primacist</w:t>
      </w:r>
      <w:proofErr w:type="spellEnd"/>
      <w:r w:rsidRPr="006A0E7B">
        <w:rPr>
          <w:rFonts w:asciiTheme="majorHAnsi" w:eastAsia="Calibri" w:hAnsiTheme="majorHAnsi"/>
        </w:rPr>
        <w:t xml:space="preserve"> consensus. </w:t>
      </w:r>
      <w:r w:rsidRPr="006A0E7B">
        <w:rPr>
          <w:rStyle w:val="StyleBoldUnderline"/>
          <w:rFonts w:asciiTheme="majorHAnsi" w:eastAsia="Calibri" w:hAnsiTheme="majorHAnsi"/>
        </w:rPr>
        <w:t>Trade routes need not be policed by a single dominant power; the international economy is complex and resilient</w:t>
      </w:r>
      <w:r w:rsidRPr="006A0E7B">
        <w:rPr>
          <w:rFonts w:asciiTheme="majorHAnsi" w:eastAsia="Calibri" w:hAnsiTheme="majorHAnsi"/>
        </w:rPr>
        <w:t xml:space="preserve">. </w:t>
      </w:r>
      <w:r w:rsidRPr="006A0E7B">
        <w:rPr>
          <w:rStyle w:val="StyleBoldUnderline"/>
          <w:rFonts w:asciiTheme="majorHAnsi" w:eastAsia="Calibri" w:hAnsiTheme="majorHAnsi"/>
        </w:rPr>
        <w:t>Supply disruptions are</w:t>
      </w:r>
      <w:r w:rsidRPr="006A0E7B">
        <w:rPr>
          <w:rFonts w:asciiTheme="majorHAnsi" w:eastAsia="Calibri" w:hAnsiTheme="majorHAnsi"/>
        </w:rPr>
        <w:t xml:space="preserve"> likely to be </w:t>
      </w:r>
      <w:r w:rsidRPr="006A0E7B">
        <w:rPr>
          <w:rStyle w:val="StyleBoldUnderline"/>
          <w:rFonts w:asciiTheme="majorHAnsi" w:eastAsia="Calibri" w:hAnsiTheme="majorHAnsi"/>
        </w:rPr>
        <w:t>temporary</w:t>
      </w:r>
      <w:r w:rsidRPr="006A0E7B">
        <w:rPr>
          <w:rFonts w:asciiTheme="majorHAnsi" w:eastAsia="Calibri" w:hAnsiTheme="majorHAnsi"/>
        </w:rPr>
        <w:t xml:space="preserve">, </w:t>
      </w:r>
      <w:r w:rsidRPr="006A0E7B">
        <w:rPr>
          <w:rStyle w:val="StyleBoldUnderline"/>
          <w:rFonts w:asciiTheme="majorHAnsi" w:eastAsia="Calibri" w:hAnsiTheme="majorHAnsi"/>
        </w:rPr>
        <w:t>and the costs of mitigating</w:t>
      </w:r>
      <w:r w:rsidRPr="006A0E7B">
        <w:rPr>
          <w:rFonts w:asciiTheme="majorHAnsi" w:eastAsia="Calibri" w:hAnsiTheme="majorHAnsi"/>
        </w:rPr>
        <w:t xml:space="preserve"> their </w:t>
      </w:r>
      <w:r w:rsidRPr="006A0E7B">
        <w:rPr>
          <w:rStyle w:val="StyleBoldUnderline"/>
          <w:rFonts w:asciiTheme="majorHAnsi" w:eastAsia="Calibri" w:hAnsiTheme="majorHAnsi"/>
        </w:rPr>
        <w:t>effects should be borne by those who stand to lose</w:t>
      </w:r>
      <w:r w:rsidRPr="006A0E7B">
        <w:rPr>
          <w:rFonts w:asciiTheme="majorHAnsi" w:eastAsia="Calibri" w:hAnsiTheme="majorHAnsi"/>
        </w:rPr>
        <w:t xml:space="preserve"> — </w:t>
      </w:r>
      <w:r w:rsidRPr="006A0E7B">
        <w:rPr>
          <w:rStyle w:val="StyleBoldUnderline"/>
          <w:rFonts w:asciiTheme="majorHAnsi" w:eastAsia="Calibri" w:hAnsiTheme="majorHAnsi"/>
        </w:rPr>
        <w:t>or gain</w:t>
      </w:r>
      <w:r w:rsidRPr="006A0E7B">
        <w:rPr>
          <w:rFonts w:asciiTheme="majorHAnsi" w:eastAsia="Calibri" w:hAnsiTheme="majorHAnsi"/>
        </w:rPr>
        <w:t xml:space="preserve"> — </w:t>
      </w:r>
      <w:r w:rsidRPr="006A0E7B">
        <w:rPr>
          <w:rStyle w:val="StyleBoldUnderline"/>
          <w:rFonts w:asciiTheme="majorHAnsi" w:eastAsia="Calibri" w:hAnsiTheme="majorHAnsi"/>
        </w:rPr>
        <w:t>the most</w:t>
      </w:r>
      <w:r w:rsidRPr="006A0E7B">
        <w:rPr>
          <w:rFonts w:asciiTheme="majorHAnsi" w:eastAsia="Calibri" w:hAnsiTheme="majorHAnsi"/>
        </w:rPr>
        <w:t xml:space="preserve">. Islamic extremists are scary, but hardly comparable to the threat posed by a globe-straddling Soviet Union armed with thousands of nuclear weapons. It is frankly absurd that we spend more today to fight Osama bin Laden and his tiny band of murderous thugs than we spent to face down Joseph Stalin and Chairman Mao. </w:t>
      </w:r>
      <w:r w:rsidRPr="006A0E7B">
        <w:rPr>
          <w:rStyle w:val="StyleBoldUnderline"/>
          <w:rFonts w:asciiTheme="majorHAnsi" w:eastAsia="Calibri" w:hAnsiTheme="majorHAnsi"/>
        </w:rPr>
        <w:t>Many factors have contributed to the dramatic decline in the number of wars between nation-states;</w:t>
      </w:r>
      <w:r w:rsidRPr="006A0E7B">
        <w:rPr>
          <w:rFonts w:asciiTheme="majorHAnsi" w:eastAsia="Calibri" w:hAnsiTheme="majorHAnsi"/>
        </w:rPr>
        <w:t xml:space="preserve"> </w:t>
      </w:r>
      <w:r w:rsidRPr="006A0E7B">
        <w:rPr>
          <w:rStyle w:val="StyleBoldUnderline"/>
          <w:rFonts w:asciiTheme="majorHAnsi" w:eastAsia="Calibri" w:hAnsiTheme="majorHAnsi"/>
        </w:rPr>
        <w:t>it is unrealistic to expect that a new spasm of global conflict would erupt if the U</w:t>
      </w:r>
      <w:r w:rsidRPr="006A0E7B">
        <w:rPr>
          <w:rFonts w:asciiTheme="majorHAnsi" w:eastAsia="Calibri" w:hAnsiTheme="majorHAnsi"/>
        </w:rPr>
        <w:t xml:space="preserve">nited </w:t>
      </w:r>
      <w:r w:rsidRPr="006A0E7B">
        <w:rPr>
          <w:rStyle w:val="StyleBoldUnderline"/>
          <w:rFonts w:asciiTheme="majorHAnsi" w:eastAsia="Calibri" w:hAnsiTheme="majorHAnsi"/>
        </w:rPr>
        <w:t>S</w:t>
      </w:r>
      <w:r w:rsidRPr="006A0E7B">
        <w:rPr>
          <w:rFonts w:asciiTheme="majorHAnsi" w:eastAsia="Calibri" w:hAnsiTheme="majorHAnsi"/>
        </w:rPr>
        <w:t xml:space="preserve">tates </w:t>
      </w:r>
      <w:r w:rsidRPr="006A0E7B">
        <w:rPr>
          <w:rStyle w:val="StyleBoldUnderline"/>
          <w:rFonts w:asciiTheme="majorHAnsi" w:eastAsia="Calibri" w:hAnsiTheme="majorHAnsi"/>
        </w:rPr>
        <w:t>were to</w:t>
      </w:r>
      <w:r w:rsidRPr="006A0E7B">
        <w:rPr>
          <w:rFonts w:asciiTheme="majorHAnsi" w:eastAsia="Calibri" w:hAnsiTheme="majorHAnsi"/>
        </w:rPr>
        <w:t xml:space="preserve"> modestly </w:t>
      </w:r>
      <w:r w:rsidRPr="006A0E7B">
        <w:rPr>
          <w:rStyle w:val="StyleBoldUnderline"/>
          <w:rFonts w:asciiTheme="majorHAnsi" w:eastAsia="Calibri" w:hAnsiTheme="majorHAnsi"/>
        </w:rPr>
        <w:t>refocus its efforts,</w:t>
      </w:r>
      <w:r w:rsidRPr="006A0E7B">
        <w:rPr>
          <w:rFonts w:asciiTheme="majorHAnsi" w:eastAsia="Calibri" w:hAnsiTheme="majorHAnsi"/>
        </w:rPr>
        <w:t xml:space="preserve"> draw down its military power, and call on other countries to play a larger role in their own defense, and in the security of their respective regions. </w:t>
      </w:r>
    </w:p>
    <w:p w14:paraId="53331DA8" w14:textId="77777777" w:rsidR="0032488B" w:rsidRPr="006A0E7B" w:rsidRDefault="0032488B" w:rsidP="0032488B">
      <w:pPr>
        <w:rPr>
          <w:rFonts w:asciiTheme="majorHAnsi" w:hAnsiTheme="majorHAnsi"/>
        </w:rPr>
      </w:pPr>
    </w:p>
    <w:p w14:paraId="2CBE3D5F" w14:textId="77777777" w:rsidR="00194FDC" w:rsidRPr="006A0E7B" w:rsidRDefault="00194FDC" w:rsidP="00194FDC">
      <w:pPr>
        <w:rPr>
          <w:rFonts w:asciiTheme="majorHAnsi" w:hAnsiTheme="majorHAnsi"/>
        </w:rPr>
      </w:pPr>
    </w:p>
    <w:p w14:paraId="670790B2" w14:textId="77777777" w:rsidR="00194FDC" w:rsidRPr="006A0E7B" w:rsidRDefault="00194FDC" w:rsidP="00194FDC">
      <w:pPr>
        <w:rPr>
          <w:rFonts w:asciiTheme="majorHAnsi" w:hAnsiTheme="majorHAnsi"/>
        </w:rPr>
      </w:pPr>
    </w:p>
    <w:p w14:paraId="6C790DD6" w14:textId="77777777" w:rsidR="0031297D" w:rsidRPr="006A0E7B" w:rsidRDefault="0031297D" w:rsidP="0031297D">
      <w:pPr>
        <w:pStyle w:val="Heading2"/>
      </w:pPr>
      <w:r w:rsidRPr="006A0E7B">
        <w:t>Cuba</w:t>
      </w:r>
    </w:p>
    <w:p w14:paraId="7C50E604" w14:textId="6122011B" w:rsidR="009A4906" w:rsidRPr="006A0E7B" w:rsidRDefault="009A4906" w:rsidP="009A4906">
      <w:pPr>
        <w:pStyle w:val="Heading3"/>
      </w:pPr>
      <w:r w:rsidRPr="006A0E7B">
        <w:t>U: Trade High (Non-US)</w:t>
      </w:r>
    </w:p>
    <w:p w14:paraId="625E925E" w14:textId="77777777" w:rsidR="009A4906" w:rsidRPr="006A0E7B" w:rsidRDefault="009A4906" w:rsidP="009A4906">
      <w:pPr>
        <w:rPr>
          <w:rFonts w:asciiTheme="majorHAnsi" w:hAnsiTheme="majorHAnsi"/>
        </w:rPr>
      </w:pPr>
    </w:p>
    <w:p w14:paraId="7558BBB0" w14:textId="77777777" w:rsidR="009A4906" w:rsidRPr="006A0E7B" w:rsidRDefault="009A4906" w:rsidP="009A4906">
      <w:pPr>
        <w:pStyle w:val="Heading4"/>
      </w:pPr>
      <w:r w:rsidRPr="006A0E7B">
        <w:t xml:space="preserve">Cuba has already made a free trade zone and </w:t>
      </w:r>
      <w:proofErr w:type="spellStart"/>
      <w:r w:rsidRPr="006A0E7B">
        <w:t>megaport</w:t>
      </w:r>
      <w:proofErr w:type="spellEnd"/>
      <w:r w:rsidRPr="006A0E7B">
        <w:t>-the only country they don’t trade with is the US</w:t>
      </w:r>
    </w:p>
    <w:p w14:paraId="682552A9" w14:textId="77777777" w:rsidR="009A4906" w:rsidRPr="006A0E7B" w:rsidRDefault="009A4906" w:rsidP="009A4906">
      <w:pPr>
        <w:rPr>
          <w:rStyle w:val="StyleStyleBold12pt"/>
          <w:rFonts w:asciiTheme="majorHAnsi" w:hAnsiTheme="majorHAnsi"/>
        </w:rPr>
      </w:pPr>
      <w:proofErr w:type="spellStart"/>
      <w:r w:rsidRPr="006A0E7B">
        <w:rPr>
          <w:rStyle w:val="StyleStyleBold12pt"/>
          <w:rFonts w:asciiTheme="majorHAnsi" w:hAnsiTheme="majorHAnsi"/>
        </w:rPr>
        <w:t>Tarbuck</w:t>
      </w:r>
      <w:proofErr w:type="spellEnd"/>
      <w:r w:rsidRPr="006A0E7B">
        <w:rPr>
          <w:rStyle w:val="StyleStyleBold12pt"/>
          <w:rFonts w:asciiTheme="majorHAnsi" w:hAnsiTheme="majorHAnsi"/>
        </w:rPr>
        <w:t xml:space="preserve"> 13</w:t>
      </w:r>
    </w:p>
    <w:p w14:paraId="255C74BE" w14:textId="4FC1E65B" w:rsidR="009A4906" w:rsidRPr="006A0E7B" w:rsidRDefault="009A4906" w:rsidP="009A4906">
      <w:pPr>
        <w:rPr>
          <w:rFonts w:asciiTheme="majorHAnsi" w:hAnsiTheme="majorHAnsi"/>
        </w:rPr>
      </w:pPr>
      <w:proofErr w:type="spellStart"/>
      <w:r w:rsidRPr="006A0E7B">
        <w:rPr>
          <w:rFonts w:asciiTheme="majorHAnsi" w:hAnsiTheme="majorHAnsi"/>
        </w:rPr>
        <w:t>Emly</w:t>
      </w:r>
      <w:proofErr w:type="spellEnd"/>
      <w:r w:rsidRPr="006A0E7B">
        <w:rPr>
          <w:rFonts w:asciiTheme="majorHAnsi" w:hAnsiTheme="majorHAnsi"/>
        </w:rPr>
        <w:t xml:space="preserve"> </w:t>
      </w:r>
      <w:proofErr w:type="spellStart"/>
      <w:r w:rsidRPr="006A0E7B">
        <w:rPr>
          <w:rFonts w:asciiTheme="majorHAnsi" w:hAnsiTheme="majorHAnsi"/>
        </w:rPr>
        <w:t>Tarbuck</w:t>
      </w:r>
      <w:proofErr w:type="spellEnd"/>
      <w:r w:rsidRPr="006A0E7B">
        <w:rPr>
          <w:rFonts w:asciiTheme="majorHAnsi" w:hAnsiTheme="majorHAnsi"/>
        </w:rPr>
        <w:t xml:space="preserve">. “Cuba: Government Confirms First Free Trade Zone.” Argentina Independent, 4/4/13, </w:t>
      </w:r>
      <w:hyperlink r:id="rId26" w:history="1">
        <w:r w:rsidRPr="006A0E7B">
          <w:rPr>
            <w:rFonts w:asciiTheme="majorHAnsi" w:hAnsiTheme="majorHAnsi"/>
          </w:rPr>
          <w:t>http://www.argentinaindependent.com/currentaffairs/newsfromlatinamerica/cuba-government-confirms-first-free-trade-zone/</w:t>
        </w:r>
      </w:hyperlink>
    </w:p>
    <w:p w14:paraId="66F774C3" w14:textId="77777777" w:rsidR="009A4906" w:rsidRPr="006A0E7B" w:rsidRDefault="009A4906" w:rsidP="009A4906">
      <w:pPr>
        <w:rPr>
          <w:rFonts w:asciiTheme="majorHAnsi" w:hAnsiTheme="majorHAnsi"/>
        </w:rPr>
      </w:pPr>
      <w:r w:rsidRPr="006A0E7B">
        <w:rPr>
          <w:rStyle w:val="StyleBoldUnderline"/>
          <w:rFonts w:asciiTheme="majorHAnsi" w:hAnsiTheme="majorHAnsi"/>
        </w:rPr>
        <w:t>The Cuban government confirmed</w:t>
      </w:r>
      <w:r w:rsidRPr="006A0E7B">
        <w:rPr>
          <w:rFonts w:asciiTheme="majorHAnsi" w:hAnsiTheme="majorHAnsi"/>
        </w:rPr>
        <w:t xml:space="preserve"> today </w:t>
      </w:r>
      <w:r w:rsidRPr="006A0E7B">
        <w:rPr>
          <w:rStyle w:val="StyleBoldUnderline"/>
          <w:rFonts w:asciiTheme="majorHAnsi" w:hAnsiTheme="majorHAnsi"/>
        </w:rPr>
        <w:t>that it is to introduce the country’s first free trade zone. The policy will see a new customs regime for the importation, production, and sale of goods in both the domestic and international market</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The government confirmed that the first free trade industrial region will be established at Puerto de Mariel in Cuba’s </w:t>
      </w:r>
      <w:proofErr w:type="spellStart"/>
      <w:r w:rsidRPr="006A0E7B">
        <w:rPr>
          <w:rFonts w:asciiTheme="majorHAnsi" w:hAnsiTheme="majorHAnsi"/>
        </w:rPr>
        <w:t>Artemisa</w:t>
      </w:r>
      <w:proofErr w:type="spellEnd"/>
      <w:r w:rsidRPr="006A0E7B">
        <w:rPr>
          <w:rFonts w:asciiTheme="majorHAnsi" w:hAnsiTheme="majorHAnsi"/>
        </w:rPr>
        <w:t xml:space="preserve"> province. </w:t>
      </w:r>
      <w:r w:rsidRPr="006A0E7B">
        <w:rPr>
          <w:rStyle w:val="StyleBoldUnderline"/>
          <w:rFonts w:asciiTheme="majorHAnsi" w:hAnsiTheme="majorHAnsi"/>
        </w:rPr>
        <w:t>The customs regime will see companies operating in the area exempt from import taxes, meaning goods can then be re-exported with higher added value, as well as alterations in the current customs procedures for production, importation, and sale of goods</w:t>
      </w:r>
      <w:proofErr w:type="gramStart"/>
      <w:r w:rsidRPr="006A0E7B">
        <w:rPr>
          <w:rStyle w:val="StyleBoldUnderline"/>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proofErr w:type="spellStart"/>
      <w:r w:rsidRPr="006A0E7B">
        <w:rPr>
          <w:rFonts w:asciiTheme="majorHAnsi" w:hAnsiTheme="majorHAnsi"/>
        </w:rPr>
        <w:t>Puerta</w:t>
      </w:r>
      <w:proofErr w:type="spellEnd"/>
      <w:r w:rsidRPr="006A0E7B">
        <w:rPr>
          <w:rFonts w:asciiTheme="majorHAnsi" w:hAnsiTheme="majorHAnsi"/>
        </w:rPr>
        <w:t xml:space="preserve"> Mariel, located in the northwest of Cuba, will assume all national maritime commerce that until now had been </w:t>
      </w:r>
      <w:proofErr w:type="spellStart"/>
      <w:r w:rsidRPr="006A0E7B">
        <w:rPr>
          <w:rFonts w:asciiTheme="majorHAnsi" w:hAnsiTheme="majorHAnsi"/>
        </w:rPr>
        <w:t>centred</w:t>
      </w:r>
      <w:proofErr w:type="spellEnd"/>
      <w:r w:rsidRPr="006A0E7B">
        <w:rPr>
          <w:rFonts w:asciiTheme="majorHAnsi" w:hAnsiTheme="majorHAnsi"/>
        </w:rPr>
        <w:t xml:space="preserve"> in Havana. </w:t>
      </w:r>
      <w:r w:rsidRPr="006A0E7B">
        <w:rPr>
          <w:rStyle w:val="StyleBoldUnderline"/>
          <w:rFonts w:asciiTheme="majorHAnsi" w:hAnsiTheme="majorHAnsi"/>
        </w:rPr>
        <w:t>The plan is for the zone to become a “mega-port”, the first of its kind in Cuba, and an industrial platform for trade with both domestic and international markets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The free trade zone initiative cost US$900 million, with US$640 million contributed by Brazil and the remainder by Cuba. </w:t>
      </w:r>
      <w:r w:rsidRPr="006A0E7B">
        <w:rPr>
          <w:rStyle w:val="StyleBoldUnderline"/>
          <w:rFonts w:asciiTheme="majorHAnsi" w:hAnsiTheme="majorHAnsi"/>
        </w:rPr>
        <w:t xml:space="preserve">The Brazilian investment company </w:t>
      </w:r>
      <w:proofErr w:type="spellStart"/>
      <w:r w:rsidRPr="006A0E7B">
        <w:rPr>
          <w:rStyle w:val="StyleBoldUnderline"/>
          <w:rFonts w:asciiTheme="majorHAnsi" w:hAnsiTheme="majorHAnsi"/>
        </w:rPr>
        <w:t>Odebrecht</w:t>
      </w:r>
      <w:proofErr w:type="spellEnd"/>
      <w:r w:rsidRPr="006A0E7B">
        <w:rPr>
          <w:rStyle w:val="StyleBoldUnderline"/>
          <w:rFonts w:asciiTheme="majorHAnsi" w:hAnsiTheme="majorHAnsi"/>
        </w:rPr>
        <w:t xml:space="preserve"> has already built several industrial plants in the zone</w:t>
      </w:r>
      <w:proofErr w:type="gramStart"/>
      <w:r w:rsidRPr="006A0E7B">
        <w:rPr>
          <w:rStyle w:val="StyleBoldUnderline"/>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The minister of foreign trade and investment, Rodrigo </w:t>
      </w:r>
      <w:proofErr w:type="spellStart"/>
      <w:r w:rsidRPr="006A0E7B">
        <w:rPr>
          <w:rFonts w:asciiTheme="majorHAnsi" w:hAnsiTheme="majorHAnsi"/>
        </w:rPr>
        <w:t>Malmierca</w:t>
      </w:r>
      <w:proofErr w:type="spellEnd"/>
      <w:r w:rsidRPr="006A0E7B">
        <w:rPr>
          <w:rFonts w:asciiTheme="majorHAnsi" w:hAnsiTheme="majorHAnsi"/>
        </w:rPr>
        <w:t xml:space="preserve">, said that the opening of </w:t>
      </w:r>
      <w:r w:rsidRPr="006A0E7B">
        <w:rPr>
          <w:rStyle w:val="StyleBoldUnderline"/>
          <w:rFonts w:asciiTheme="majorHAnsi" w:hAnsiTheme="majorHAnsi"/>
        </w:rPr>
        <w:t xml:space="preserve">the free trade zone is part of the policy </w:t>
      </w:r>
      <w:r w:rsidRPr="006A0E7B">
        <w:rPr>
          <w:rFonts w:asciiTheme="majorHAnsi" w:hAnsiTheme="majorHAnsi"/>
        </w:rPr>
        <w:t xml:space="preserve">of President </w:t>
      </w:r>
      <w:proofErr w:type="spellStart"/>
      <w:r w:rsidRPr="006A0E7B">
        <w:rPr>
          <w:rFonts w:asciiTheme="majorHAnsi" w:hAnsiTheme="majorHAnsi"/>
        </w:rPr>
        <w:t>Raúl</w:t>
      </w:r>
      <w:proofErr w:type="spellEnd"/>
      <w:r w:rsidRPr="006A0E7B">
        <w:rPr>
          <w:rFonts w:asciiTheme="majorHAnsi" w:hAnsiTheme="majorHAnsi"/>
        </w:rPr>
        <w:t xml:space="preserve"> Castro “</w:t>
      </w:r>
      <w:r w:rsidRPr="006A0E7B">
        <w:rPr>
          <w:rStyle w:val="StyleBoldUnderline"/>
          <w:rFonts w:asciiTheme="majorHAnsi" w:hAnsiTheme="majorHAnsi"/>
        </w:rPr>
        <w:t>to increase exports and effective import substitution</w:t>
      </w:r>
      <w:r w:rsidRPr="006A0E7B">
        <w:rPr>
          <w:rFonts w:asciiTheme="majorHAnsi" w:hAnsiTheme="majorHAnsi"/>
        </w:rPr>
        <w:t>”, and represents “an interesting opportunity for foreign capital.”</w:t>
      </w:r>
      <w:r w:rsidRPr="006A0E7B">
        <w:rPr>
          <w:rFonts w:asciiTheme="majorHAnsi" w:hAnsiTheme="majorHAnsi"/>
          <w:sz w:val="12"/>
        </w:rPr>
        <w:t xml:space="preserve">¶ </w:t>
      </w:r>
      <w:proofErr w:type="gramStart"/>
      <w:r w:rsidRPr="006A0E7B">
        <w:rPr>
          <w:rFonts w:asciiTheme="majorHAnsi" w:hAnsiTheme="majorHAnsi"/>
        </w:rPr>
        <w:t>The</w:t>
      </w:r>
      <w:proofErr w:type="gramEnd"/>
      <w:r w:rsidRPr="006A0E7B">
        <w:rPr>
          <w:rFonts w:asciiTheme="majorHAnsi" w:hAnsiTheme="majorHAnsi"/>
        </w:rPr>
        <w:t xml:space="preserve"> expansion of the Puerto de Mariel, and the construction of the “mega-port” is stated to begin in April.</w:t>
      </w:r>
    </w:p>
    <w:p w14:paraId="3E475194" w14:textId="77777777" w:rsidR="009A4906" w:rsidRPr="006A0E7B" w:rsidRDefault="009A4906" w:rsidP="009A4906">
      <w:pPr>
        <w:rPr>
          <w:rFonts w:asciiTheme="majorHAnsi" w:hAnsiTheme="majorHAnsi"/>
        </w:rPr>
      </w:pPr>
    </w:p>
    <w:p w14:paraId="51117474" w14:textId="77777777" w:rsidR="009A4906" w:rsidRPr="006A0E7B" w:rsidRDefault="009A4906" w:rsidP="009A4906">
      <w:pPr>
        <w:pStyle w:val="Heading4"/>
      </w:pPr>
      <w:r w:rsidRPr="006A0E7B">
        <w:t>Cuba already has tourism, trade, and interaction</w:t>
      </w:r>
    </w:p>
    <w:p w14:paraId="25AD703E" w14:textId="77777777" w:rsidR="009A4906" w:rsidRPr="006A0E7B" w:rsidRDefault="009A4906" w:rsidP="009A4906">
      <w:pPr>
        <w:rPr>
          <w:rStyle w:val="StyleStyleBold12pt"/>
          <w:rFonts w:asciiTheme="majorHAnsi" w:hAnsiTheme="majorHAnsi"/>
        </w:rPr>
      </w:pPr>
      <w:proofErr w:type="spellStart"/>
      <w:r w:rsidRPr="006A0E7B">
        <w:rPr>
          <w:rStyle w:val="StyleStyleBold12pt"/>
          <w:rFonts w:asciiTheme="majorHAnsi" w:hAnsiTheme="majorHAnsi"/>
        </w:rPr>
        <w:t>Bukzpan</w:t>
      </w:r>
      <w:proofErr w:type="spellEnd"/>
      <w:r w:rsidRPr="006A0E7B">
        <w:rPr>
          <w:rStyle w:val="StyleStyleBold12pt"/>
          <w:rFonts w:asciiTheme="majorHAnsi" w:hAnsiTheme="majorHAnsi"/>
        </w:rPr>
        <w:t xml:space="preserve"> 10</w:t>
      </w:r>
    </w:p>
    <w:p w14:paraId="67C5FA38" w14:textId="74BE5D7C" w:rsidR="009A4906" w:rsidRPr="006A0E7B" w:rsidRDefault="009A4906" w:rsidP="009A4906">
      <w:pPr>
        <w:rPr>
          <w:rFonts w:asciiTheme="majorHAnsi" w:hAnsiTheme="majorHAnsi"/>
        </w:rPr>
      </w:pPr>
      <w:r w:rsidRPr="006A0E7B">
        <w:rPr>
          <w:rFonts w:asciiTheme="majorHAnsi" w:hAnsiTheme="majorHAnsi"/>
        </w:rPr>
        <w:t xml:space="preserve">Daniel </w:t>
      </w:r>
      <w:proofErr w:type="spellStart"/>
      <w:r w:rsidRPr="006A0E7B">
        <w:rPr>
          <w:rFonts w:asciiTheme="majorHAnsi" w:hAnsiTheme="majorHAnsi"/>
        </w:rPr>
        <w:t>Bukzpan</w:t>
      </w:r>
      <w:proofErr w:type="spellEnd"/>
      <w:r w:rsidRPr="006A0E7B">
        <w:rPr>
          <w:rFonts w:asciiTheme="majorHAnsi" w:hAnsiTheme="majorHAnsi"/>
        </w:rPr>
        <w:t>, “Who's Doing Business with Cuba, Despite Embargo,” CNBC, 5/25/10, http://www.cnbc.com/id/37256542</w:t>
      </w:r>
    </w:p>
    <w:p w14:paraId="311D2F81" w14:textId="77777777" w:rsidR="009A4906" w:rsidRPr="006A0E7B" w:rsidRDefault="009A4906" w:rsidP="009A4906">
      <w:pPr>
        <w:rPr>
          <w:rStyle w:val="StyleBoldUnderline"/>
          <w:rFonts w:asciiTheme="majorHAnsi" w:hAnsiTheme="majorHAnsi"/>
        </w:rPr>
      </w:pPr>
      <w:r w:rsidRPr="006A0E7B">
        <w:rPr>
          <w:rFonts w:asciiTheme="majorHAnsi" w:hAnsiTheme="majorHAnsi"/>
        </w:rPr>
        <w:t xml:space="preserve">Many of the </w:t>
      </w:r>
      <w:r w:rsidRPr="006A0E7B">
        <w:rPr>
          <w:rStyle w:val="StyleBoldUnderline"/>
          <w:rFonts w:asciiTheme="majorHAnsi" w:hAnsiTheme="majorHAnsi"/>
        </w:rPr>
        <w:t xml:space="preserve">provisions of the embargo are bypassed with the help of countries that do business with Cuba, despite their own close ties to the United States. The Netherlands and Canada are Cuba’s primary trading partners, and Canadian and European tourists have been regular visitors </w:t>
      </w:r>
      <w:r w:rsidRPr="006A0E7B">
        <w:rPr>
          <w:rFonts w:asciiTheme="majorHAnsi" w:hAnsiTheme="majorHAnsi"/>
        </w:rPr>
        <w:t>since the late 1990s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The Cuban government has been only too happy to help this situation along by allowing direct acceptance of the euro in tourist areas and by waiving conversion surcharges against British pounds and Canadian dollars. As a result</w:t>
      </w:r>
      <w:r w:rsidRPr="006A0E7B">
        <w:rPr>
          <w:rStyle w:val="StyleBoldUnderline"/>
          <w:rFonts w:asciiTheme="majorHAnsi" w:hAnsiTheme="majorHAnsi"/>
        </w:rPr>
        <w:t>, tourism has boomed and America’s allies have helped it thrive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The Cuban-American community also plays a role in the embargo’s lackluster results. </w:t>
      </w:r>
      <w:r w:rsidRPr="006A0E7B">
        <w:rPr>
          <w:rStyle w:val="StyleBoldUnderline"/>
          <w:rFonts w:asciiTheme="majorHAnsi" w:hAnsiTheme="majorHAnsi"/>
        </w:rPr>
        <w:t xml:space="preserve">Despite almost uniform anti-Castro sentiment, </w:t>
      </w:r>
      <w:r w:rsidRPr="006A0E7B">
        <w:rPr>
          <w:rFonts w:asciiTheme="majorHAnsi" w:hAnsiTheme="majorHAnsi"/>
        </w:rPr>
        <w:fldChar w:fldCharType="begin"/>
      </w:r>
      <w:r w:rsidRPr="006A0E7B">
        <w:rPr>
          <w:rFonts w:asciiTheme="majorHAnsi" w:hAnsiTheme="majorHAnsi"/>
        </w:rPr>
        <w:instrText xml:space="preserve"> HYPERLINK "http://www.thedialogue.org/PublicationFiles/Challenges%20and%20opportunities%20of%20marketting%20remittances%20to%20..pdf" \t "_blank" </w:instrText>
      </w:r>
      <w:r w:rsidRPr="006A0E7B">
        <w:rPr>
          <w:rFonts w:asciiTheme="majorHAnsi" w:hAnsiTheme="majorHAnsi"/>
        </w:rPr>
        <w:fldChar w:fldCharType="separate"/>
      </w:r>
      <w:r w:rsidRPr="006A0E7B">
        <w:rPr>
          <w:rStyle w:val="StyleBoldUnderline"/>
          <w:rFonts w:asciiTheme="majorHAnsi" w:hAnsiTheme="majorHAnsi"/>
        </w:rPr>
        <w:t xml:space="preserve">many Cuban-Americans still send money to family </w:t>
      </w:r>
      <w:r w:rsidRPr="006A0E7B">
        <w:rPr>
          <w:rStyle w:val="StyleBoldUnderline"/>
          <w:rFonts w:asciiTheme="majorHAnsi" w:hAnsiTheme="majorHAnsi"/>
        </w:rPr>
        <w:fldChar w:fldCharType="end"/>
      </w:r>
      <w:r w:rsidRPr="006A0E7B">
        <w:rPr>
          <w:rStyle w:val="StyleBoldUnderline"/>
          <w:rFonts w:asciiTheme="majorHAnsi" w:hAnsiTheme="majorHAnsi"/>
        </w:rPr>
        <w:t>members back home, a practice that has persisted for years.</w:t>
      </w:r>
    </w:p>
    <w:p w14:paraId="0778525F" w14:textId="77777777" w:rsidR="007076C6" w:rsidRPr="006A0E7B" w:rsidRDefault="007076C6" w:rsidP="009A4906">
      <w:pPr>
        <w:rPr>
          <w:rStyle w:val="StyleBoldUnderline"/>
          <w:rFonts w:asciiTheme="majorHAnsi" w:hAnsiTheme="majorHAnsi"/>
        </w:rPr>
      </w:pPr>
    </w:p>
    <w:p w14:paraId="084E9C2B" w14:textId="77777777" w:rsidR="007076C6" w:rsidRPr="006A0E7B" w:rsidRDefault="007076C6" w:rsidP="009A4906">
      <w:pPr>
        <w:rPr>
          <w:rStyle w:val="StyleBoldUnderline"/>
          <w:rFonts w:asciiTheme="majorHAnsi" w:hAnsiTheme="majorHAnsi"/>
        </w:rPr>
      </w:pPr>
    </w:p>
    <w:p w14:paraId="4AC9D6B7" w14:textId="77777777" w:rsidR="007076C6" w:rsidRPr="006A0E7B" w:rsidRDefault="007076C6" w:rsidP="007076C6">
      <w:pPr>
        <w:rPr>
          <w:rStyle w:val="StyleBoldUnderline"/>
          <w:rFonts w:asciiTheme="majorHAnsi" w:hAnsiTheme="majorHAnsi"/>
        </w:rPr>
      </w:pPr>
    </w:p>
    <w:p w14:paraId="7B14C2C6" w14:textId="77777777" w:rsidR="0031297D" w:rsidRPr="006A0E7B" w:rsidRDefault="0031297D" w:rsidP="0031297D">
      <w:pPr>
        <w:rPr>
          <w:rFonts w:asciiTheme="majorHAnsi" w:hAnsiTheme="majorHAnsi"/>
        </w:rPr>
      </w:pPr>
    </w:p>
    <w:p w14:paraId="668125D5" w14:textId="36B3F59F" w:rsidR="0031297D" w:rsidRPr="006A0E7B" w:rsidRDefault="007076C6" w:rsidP="007076C6">
      <w:pPr>
        <w:pStyle w:val="Heading3"/>
      </w:pPr>
      <w:r w:rsidRPr="006A0E7B">
        <w:t>Trade Good – Farming (US)</w:t>
      </w:r>
    </w:p>
    <w:p w14:paraId="30E2A144" w14:textId="77777777" w:rsidR="007076C6" w:rsidRPr="006A0E7B" w:rsidRDefault="007076C6" w:rsidP="007076C6">
      <w:pPr>
        <w:pStyle w:val="Heading4"/>
      </w:pPr>
      <w:r w:rsidRPr="006A0E7B">
        <w:t>Trade with Cuba will save the US farming industry</w:t>
      </w:r>
    </w:p>
    <w:p w14:paraId="015189A5" w14:textId="77777777" w:rsidR="007076C6" w:rsidRPr="006A0E7B" w:rsidRDefault="007076C6" w:rsidP="007076C6">
      <w:pPr>
        <w:rPr>
          <w:rStyle w:val="StyleStyleBold12pt"/>
          <w:rFonts w:asciiTheme="majorHAnsi" w:hAnsiTheme="majorHAnsi"/>
        </w:rPr>
      </w:pPr>
      <w:r w:rsidRPr="006A0E7B">
        <w:rPr>
          <w:rStyle w:val="StyleStyleBold12pt"/>
          <w:rFonts w:asciiTheme="majorHAnsi" w:hAnsiTheme="majorHAnsi"/>
        </w:rPr>
        <w:t>Williams III, 02</w:t>
      </w:r>
    </w:p>
    <w:p w14:paraId="301A2D8C" w14:textId="77777777" w:rsidR="007076C6" w:rsidRPr="006A0E7B" w:rsidRDefault="007076C6" w:rsidP="007076C6">
      <w:pPr>
        <w:rPr>
          <w:rFonts w:asciiTheme="majorHAnsi" w:hAnsiTheme="majorHAnsi"/>
        </w:rPr>
      </w:pPr>
      <w:r w:rsidRPr="006A0E7B">
        <w:rPr>
          <w:rFonts w:asciiTheme="majorHAnsi" w:hAnsiTheme="majorHAnsi"/>
        </w:rPr>
        <w:t xml:space="preserve">Williams III, Alexander. “MORE ASSISTANCE PLEASE: LIFTING THE CUBAN </w:t>
      </w:r>
    </w:p>
    <w:p w14:paraId="26934A7F" w14:textId="0667CDE2" w:rsidR="007076C6" w:rsidRPr="006A0E7B" w:rsidRDefault="007076C6" w:rsidP="007076C6">
      <w:pPr>
        <w:rPr>
          <w:rFonts w:asciiTheme="majorHAnsi" w:hAnsiTheme="majorHAnsi"/>
          <w:u w:val="single"/>
        </w:rPr>
      </w:pPr>
      <w:r w:rsidRPr="006A0E7B">
        <w:rPr>
          <w:rFonts w:asciiTheme="majorHAnsi" w:hAnsiTheme="majorHAnsi"/>
        </w:rPr>
        <w:t xml:space="preserve">EMBARGO MAY HELP REVIVE AMERICAN FARMS.” </w:t>
      </w:r>
      <w:proofErr w:type="gramStart"/>
      <w:r w:rsidRPr="006A0E7B">
        <w:rPr>
          <w:rFonts w:asciiTheme="majorHAnsi" w:hAnsiTheme="majorHAnsi"/>
        </w:rPr>
        <w:t>Drake Journal of Agricultural Law.2002.</w:t>
      </w:r>
      <w:proofErr w:type="gramEnd"/>
      <w:r w:rsidRPr="006A0E7B">
        <w:rPr>
          <w:rFonts w:asciiTheme="majorHAnsi" w:hAnsiTheme="majorHAnsi"/>
        </w:rPr>
        <w:t xml:space="preserve"> </w:t>
      </w:r>
      <w:hyperlink r:id="rId27" w:history="1">
        <w:r w:rsidRPr="006A0E7B">
          <w:rPr>
            <w:rFonts w:asciiTheme="majorHAnsi" w:hAnsiTheme="majorHAnsi"/>
          </w:rPr>
          <w:t>http://students.law.drake.edu/aglawjournal/docs/agVol07No2-Williams.pdf</w:t>
        </w:r>
      </w:hyperlink>
    </w:p>
    <w:p w14:paraId="7B9DAEB1" w14:textId="77777777" w:rsidR="007076C6" w:rsidRPr="006A0E7B" w:rsidRDefault="007076C6" w:rsidP="007076C6">
      <w:pPr>
        <w:rPr>
          <w:rStyle w:val="StyleBoldUnderline"/>
          <w:rFonts w:asciiTheme="majorHAnsi" w:hAnsiTheme="majorHAnsi"/>
        </w:rPr>
      </w:pPr>
      <w:r w:rsidRPr="006A0E7B">
        <w:rPr>
          <w:rFonts w:asciiTheme="majorHAnsi" w:hAnsiTheme="majorHAnsi"/>
          <w:sz w:val="16"/>
        </w:rPr>
        <w:t xml:space="preserve">Not only has </w:t>
      </w:r>
      <w:r w:rsidRPr="006A0E7B">
        <w:rPr>
          <w:rStyle w:val="StyleBoldUnderline"/>
          <w:rFonts w:asciiTheme="majorHAnsi" w:hAnsiTheme="majorHAnsi"/>
        </w:rPr>
        <w:t>the Cuban embargo</w:t>
      </w:r>
      <w:r w:rsidRPr="006A0E7B">
        <w:rPr>
          <w:rFonts w:asciiTheme="majorHAnsi" w:hAnsiTheme="majorHAnsi"/>
          <w:sz w:val="16"/>
        </w:rPr>
        <w:t xml:space="preserve"> affected Cuba, it </w:t>
      </w:r>
      <w:r w:rsidRPr="006A0E7B">
        <w:rPr>
          <w:rStyle w:val="StyleBoldUnderline"/>
          <w:rFonts w:asciiTheme="majorHAnsi" w:hAnsiTheme="majorHAnsi"/>
        </w:rPr>
        <w:t xml:space="preserve">has done its share of </w:t>
      </w:r>
      <w:r w:rsidRPr="006A0E7B">
        <w:rPr>
          <w:rStyle w:val="StyleBoldUnderline"/>
          <w:rFonts w:asciiTheme="majorHAnsi" w:hAnsiTheme="majorHAnsi"/>
          <w:sz w:val="12"/>
        </w:rPr>
        <w:t>¶</w:t>
      </w:r>
      <w:r w:rsidRPr="006A0E7B">
        <w:rPr>
          <w:rStyle w:val="StyleBoldUnderline"/>
          <w:rFonts w:asciiTheme="majorHAnsi" w:hAnsiTheme="majorHAnsi"/>
        </w:rPr>
        <w:t xml:space="preserve"> damage to several United States farmers’ businesses.</w:t>
      </w:r>
      <w:r w:rsidRPr="006A0E7B">
        <w:rPr>
          <w:rFonts w:asciiTheme="majorHAnsi" w:hAnsiTheme="majorHAnsi"/>
          <w:sz w:val="16"/>
        </w:rPr>
        <w:t xml:space="preserve">56 </w:t>
      </w:r>
      <w:r w:rsidRPr="006A0E7B">
        <w:rPr>
          <w:rStyle w:val="StyleBoldUnderline"/>
          <w:rFonts w:asciiTheme="majorHAnsi" w:hAnsiTheme="majorHAnsi"/>
        </w:rPr>
        <w:t xml:space="preserve">From 1960 to 1987, the </w:t>
      </w:r>
      <w:r w:rsidRPr="006A0E7B">
        <w:rPr>
          <w:rStyle w:val="StyleBoldUnderline"/>
          <w:rFonts w:asciiTheme="majorHAnsi" w:hAnsiTheme="majorHAnsi"/>
          <w:sz w:val="12"/>
        </w:rPr>
        <w:t>¶</w:t>
      </w:r>
      <w:r w:rsidRPr="006A0E7B">
        <w:rPr>
          <w:rStyle w:val="StyleBoldUnderline"/>
          <w:rFonts w:asciiTheme="majorHAnsi" w:hAnsiTheme="majorHAnsi"/>
        </w:rPr>
        <w:t xml:space="preserve"> Cuban embargo cost Cuba $11.5 billion, but during that same time, it cost the </w:t>
      </w:r>
      <w:r w:rsidRPr="006A0E7B">
        <w:rPr>
          <w:rStyle w:val="StyleBoldUnderline"/>
          <w:rFonts w:asciiTheme="majorHAnsi" w:hAnsiTheme="majorHAnsi"/>
          <w:sz w:val="12"/>
        </w:rPr>
        <w:t>¶</w:t>
      </w:r>
      <w:r w:rsidRPr="006A0E7B">
        <w:rPr>
          <w:rStyle w:val="StyleBoldUnderline"/>
          <w:rFonts w:asciiTheme="majorHAnsi" w:hAnsiTheme="majorHAnsi"/>
        </w:rPr>
        <w:t xml:space="preserve"> United States $30 billion.57 Moreover, “[</w:t>
      </w:r>
      <w:proofErr w:type="spellStart"/>
      <w:proofErr w:type="gramStart"/>
      <w:r w:rsidRPr="006A0E7B">
        <w:rPr>
          <w:rStyle w:val="StyleBoldUnderline"/>
          <w:rFonts w:asciiTheme="majorHAnsi" w:hAnsiTheme="majorHAnsi"/>
        </w:rPr>
        <w:t>i</w:t>
      </w:r>
      <w:proofErr w:type="spellEnd"/>
      <w:r w:rsidRPr="006A0E7B">
        <w:rPr>
          <w:rStyle w:val="StyleBoldUnderline"/>
          <w:rFonts w:asciiTheme="majorHAnsi" w:hAnsiTheme="majorHAnsi"/>
        </w:rPr>
        <w:t>]t</w:t>
      </w:r>
      <w:proofErr w:type="gramEnd"/>
      <w:r w:rsidRPr="006A0E7B">
        <w:rPr>
          <w:rStyle w:val="StyleBoldUnderline"/>
          <w:rFonts w:asciiTheme="majorHAnsi" w:hAnsiTheme="majorHAnsi"/>
        </w:rPr>
        <w:t xml:space="preserve"> is estimated that between 1965 and </w:t>
      </w:r>
      <w:r w:rsidRPr="006A0E7B">
        <w:rPr>
          <w:rStyle w:val="StyleBoldUnderline"/>
          <w:rFonts w:asciiTheme="majorHAnsi" w:hAnsiTheme="majorHAnsi"/>
          <w:sz w:val="12"/>
        </w:rPr>
        <w:t>¶</w:t>
      </w:r>
      <w:r w:rsidRPr="006A0E7B">
        <w:rPr>
          <w:rStyle w:val="StyleBoldUnderline"/>
          <w:rFonts w:asciiTheme="majorHAnsi" w:hAnsiTheme="majorHAnsi"/>
        </w:rPr>
        <w:t xml:space="preserve"> 1986, the embargo cost the United States nearly $2 billion in lost export sales of </w:t>
      </w:r>
      <w:r w:rsidRPr="006A0E7B">
        <w:rPr>
          <w:rStyle w:val="StyleBoldUnderline"/>
          <w:rFonts w:asciiTheme="majorHAnsi" w:hAnsiTheme="majorHAnsi"/>
          <w:sz w:val="12"/>
        </w:rPr>
        <w:t>¶</w:t>
      </w:r>
      <w:r w:rsidRPr="006A0E7B">
        <w:rPr>
          <w:rStyle w:val="StyleBoldUnderline"/>
          <w:rFonts w:asciiTheme="majorHAnsi" w:hAnsiTheme="majorHAnsi"/>
        </w:rPr>
        <w:t xml:space="preserve"> corn, cotton, potatoes, rice, wheat, flour, dry milk, and poultry.</w:t>
      </w:r>
    </w:p>
    <w:p w14:paraId="6B43C438" w14:textId="77777777" w:rsidR="007076C6" w:rsidRPr="006A0E7B" w:rsidRDefault="007076C6" w:rsidP="007076C6">
      <w:pPr>
        <w:rPr>
          <w:rStyle w:val="StyleBoldUnderline"/>
          <w:rFonts w:asciiTheme="majorHAnsi" w:hAnsiTheme="majorHAnsi"/>
        </w:rPr>
      </w:pPr>
    </w:p>
    <w:p w14:paraId="21CB855E" w14:textId="77777777" w:rsidR="007076C6" w:rsidRPr="006A0E7B" w:rsidRDefault="007076C6" w:rsidP="007076C6">
      <w:pPr>
        <w:pStyle w:val="Heading4"/>
      </w:pPr>
      <w:r w:rsidRPr="006A0E7B">
        <w:t>Trade with Cuba is a shot in the arm for the farming industry</w:t>
      </w:r>
    </w:p>
    <w:p w14:paraId="17C825B7" w14:textId="77777777" w:rsidR="007076C6" w:rsidRPr="006A0E7B" w:rsidRDefault="007076C6" w:rsidP="007076C6">
      <w:pPr>
        <w:rPr>
          <w:rStyle w:val="StyleStyleBold12pt"/>
          <w:rFonts w:asciiTheme="majorHAnsi" w:hAnsiTheme="majorHAnsi"/>
        </w:rPr>
      </w:pPr>
      <w:r w:rsidRPr="006A0E7B">
        <w:rPr>
          <w:rStyle w:val="StyleStyleBold12pt"/>
          <w:rFonts w:asciiTheme="majorHAnsi" w:hAnsiTheme="majorHAnsi"/>
        </w:rPr>
        <w:t>Williams III, 02</w:t>
      </w:r>
    </w:p>
    <w:p w14:paraId="745BAAA7" w14:textId="77777777" w:rsidR="007076C6" w:rsidRPr="006A0E7B" w:rsidRDefault="007076C6" w:rsidP="007076C6">
      <w:pPr>
        <w:rPr>
          <w:rFonts w:asciiTheme="majorHAnsi" w:hAnsiTheme="majorHAnsi"/>
        </w:rPr>
      </w:pPr>
      <w:r w:rsidRPr="006A0E7B">
        <w:rPr>
          <w:rFonts w:asciiTheme="majorHAnsi" w:hAnsiTheme="majorHAnsi"/>
        </w:rPr>
        <w:t xml:space="preserve">Williams III, Alexander. “MORE ASSISTANCE PLEASE: LIFTING THE CUBAN </w:t>
      </w:r>
    </w:p>
    <w:p w14:paraId="7BAECC50" w14:textId="77777777" w:rsidR="007076C6" w:rsidRPr="006A0E7B" w:rsidRDefault="007076C6" w:rsidP="007076C6">
      <w:pPr>
        <w:rPr>
          <w:rFonts w:asciiTheme="majorHAnsi" w:hAnsiTheme="majorHAnsi"/>
          <w:u w:val="single"/>
        </w:rPr>
      </w:pPr>
      <w:r w:rsidRPr="006A0E7B">
        <w:rPr>
          <w:rFonts w:asciiTheme="majorHAnsi" w:hAnsiTheme="majorHAnsi"/>
        </w:rPr>
        <w:t xml:space="preserve">EMBARGO MAY HELP REVIVE AMERICAN FARMS.” </w:t>
      </w:r>
      <w:proofErr w:type="gramStart"/>
      <w:r w:rsidRPr="006A0E7B">
        <w:rPr>
          <w:rFonts w:asciiTheme="majorHAnsi" w:hAnsiTheme="majorHAnsi"/>
        </w:rPr>
        <w:t>Drake Journal of Agricultural Law.2002.</w:t>
      </w:r>
      <w:proofErr w:type="gramEnd"/>
      <w:r w:rsidRPr="006A0E7B">
        <w:rPr>
          <w:rFonts w:asciiTheme="majorHAnsi" w:hAnsiTheme="majorHAnsi"/>
        </w:rPr>
        <w:t xml:space="preserve"> </w:t>
      </w:r>
      <w:hyperlink r:id="rId28" w:history="1">
        <w:r w:rsidRPr="006A0E7B">
          <w:rPr>
            <w:rFonts w:asciiTheme="majorHAnsi" w:hAnsiTheme="majorHAnsi"/>
          </w:rPr>
          <w:t>http://students.law.drake.edu/aglawjournal/docs/agVol07No2-Williams.pdf</w:t>
        </w:r>
      </w:hyperlink>
    </w:p>
    <w:p w14:paraId="7BE11ECE" w14:textId="77777777" w:rsidR="007076C6" w:rsidRPr="006A0E7B" w:rsidRDefault="007076C6" w:rsidP="007076C6">
      <w:pPr>
        <w:rPr>
          <w:rStyle w:val="StyleBoldUnderline"/>
          <w:rFonts w:asciiTheme="majorHAnsi" w:hAnsiTheme="majorHAnsi"/>
        </w:rPr>
      </w:pPr>
      <w:r w:rsidRPr="006A0E7B">
        <w:rPr>
          <w:rFonts w:asciiTheme="majorHAnsi" w:hAnsiTheme="majorHAnsi"/>
          <w:sz w:val="16"/>
        </w:rPr>
        <w:t xml:space="preserve">Recently, </w:t>
      </w:r>
      <w:r w:rsidRPr="006A0E7B">
        <w:rPr>
          <w:rStyle w:val="StyleBoldUnderline"/>
          <w:rFonts w:asciiTheme="majorHAnsi" w:hAnsiTheme="majorHAnsi"/>
        </w:rPr>
        <w:t>there has been widespread support for lifting the Cuban food and medicine embargo by American farmers and Congressmen because it is estimated that Cuba buys a little less than one billion dollars of food annually from countries such as Canada, Europe, and Latin America.110 Any well-trained businessman knows that a billion-dollar market is a gold mine in the world of economics.</w:t>
      </w:r>
      <w:r w:rsidRPr="006A0E7B">
        <w:rPr>
          <w:rFonts w:asciiTheme="majorHAnsi" w:hAnsiTheme="majorHAnsi"/>
          <w:sz w:val="16"/>
        </w:rPr>
        <w:t xml:space="preserve">111 </w:t>
      </w:r>
      <w:r w:rsidRPr="006A0E7B">
        <w:rPr>
          <w:rStyle w:val="StyleBoldUnderline"/>
          <w:rFonts w:asciiTheme="majorHAnsi" w:hAnsiTheme="majorHAnsi"/>
        </w:rPr>
        <w:t>And, any well-trained businessman knows that “opening additional export markets,” a billion dollar one at that, is vital to any “industry that is in a severe economic crisis</w:t>
      </w:r>
      <w:r w:rsidRPr="006A0E7B">
        <w:rPr>
          <w:rFonts w:asciiTheme="majorHAnsi" w:hAnsiTheme="majorHAnsi"/>
          <w:sz w:val="16"/>
        </w:rPr>
        <w:t>.”112 Therefore, many American farmers and certain Congressman have taken steps to open the Cuban market to American Farmers.113</w:t>
      </w:r>
      <w:r w:rsidRPr="006A0E7B">
        <w:rPr>
          <w:rFonts w:asciiTheme="majorHAnsi" w:hAnsiTheme="majorHAnsi"/>
          <w:sz w:val="12"/>
        </w:rPr>
        <w:t>¶</w:t>
      </w:r>
      <w:r w:rsidRPr="006A0E7B">
        <w:rPr>
          <w:rFonts w:asciiTheme="majorHAnsi" w:hAnsiTheme="majorHAnsi"/>
          <w:sz w:val="16"/>
        </w:rPr>
        <w:t xml:space="preserve"> For example, Representative Nick Lampson of Texas, along with several </w:t>
      </w:r>
      <w:r w:rsidRPr="006A0E7B">
        <w:rPr>
          <w:rFonts w:asciiTheme="majorHAnsi" w:hAnsiTheme="majorHAnsi"/>
          <w:sz w:val="12"/>
        </w:rPr>
        <w:t>¶</w:t>
      </w:r>
      <w:r w:rsidRPr="006A0E7B">
        <w:rPr>
          <w:rFonts w:asciiTheme="majorHAnsi" w:hAnsiTheme="majorHAnsi"/>
          <w:sz w:val="16"/>
        </w:rPr>
        <w:t xml:space="preserve"> rice farmers, traveled to Cuba in search of new export markets, in turn, they </w:t>
      </w:r>
      <w:r w:rsidRPr="006A0E7B">
        <w:rPr>
          <w:rFonts w:asciiTheme="majorHAnsi" w:hAnsiTheme="majorHAnsi"/>
          <w:sz w:val="12"/>
        </w:rPr>
        <w:t>¶</w:t>
      </w:r>
      <w:r w:rsidRPr="006A0E7B">
        <w:rPr>
          <w:rFonts w:asciiTheme="majorHAnsi" w:hAnsiTheme="majorHAnsi"/>
          <w:sz w:val="16"/>
        </w:rPr>
        <w:t xml:space="preserve"> asked United States lawmakers to lift the restrictions on food and medicine sales </w:t>
      </w:r>
      <w:r w:rsidRPr="006A0E7B">
        <w:rPr>
          <w:rFonts w:asciiTheme="majorHAnsi" w:hAnsiTheme="majorHAnsi"/>
          <w:sz w:val="12"/>
        </w:rPr>
        <w:t>¶</w:t>
      </w:r>
      <w:r w:rsidRPr="006A0E7B">
        <w:rPr>
          <w:rFonts w:asciiTheme="majorHAnsi" w:hAnsiTheme="majorHAnsi"/>
          <w:sz w:val="16"/>
        </w:rPr>
        <w:t xml:space="preserve"> to Cuba.114 Representative Lampson believes that “</w:t>
      </w:r>
      <w:r w:rsidRPr="006A0E7B">
        <w:rPr>
          <w:rStyle w:val="StyleBoldUnderline"/>
          <w:rFonts w:asciiTheme="majorHAnsi" w:hAnsiTheme="majorHAnsi"/>
        </w:rPr>
        <w:t>the objectives for which [the embargo] was created no longer makes any sense in either political or economic  terms</w:t>
      </w:r>
      <w:r w:rsidRPr="006A0E7B">
        <w:rPr>
          <w:rFonts w:asciiTheme="majorHAnsi" w:hAnsiTheme="majorHAnsi"/>
          <w:sz w:val="16"/>
        </w:rPr>
        <w:t xml:space="preserve">.”115 Furthermore, Representative Lampson believes that </w:t>
      </w:r>
      <w:r w:rsidRPr="006A0E7B">
        <w:rPr>
          <w:rStyle w:val="StyleBoldUnderline"/>
          <w:rFonts w:asciiTheme="majorHAnsi" w:hAnsiTheme="majorHAnsi"/>
        </w:rPr>
        <w:t xml:space="preserve">the economic sanctions specifically hurt two groups of people, “the Cuban people who need </w:t>
      </w:r>
      <w:r w:rsidRPr="006A0E7B">
        <w:rPr>
          <w:rStyle w:val="StyleBoldUnderline"/>
          <w:rFonts w:asciiTheme="majorHAnsi" w:hAnsiTheme="majorHAnsi"/>
          <w:sz w:val="12"/>
        </w:rPr>
        <w:t>¶</w:t>
      </w:r>
      <w:r w:rsidRPr="006A0E7B">
        <w:rPr>
          <w:rStyle w:val="StyleBoldUnderline"/>
          <w:rFonts w:asciiTheme="majorHAnsi" w:hAnsiTheme="majorHAnsi"/>
        </w:rPr>
        <w:t xml:space="preserve"> our food, and United States farmers who can produce it in abundance.”</w:t>
      </w:r>
    </w:p>
    <w:p w14:paraId="127C9F42" w14:textId="77777777" w:rsidR="009F0072" w:rsidRPr="006A0E7B" w:rsidRDefault="009F0072" w:rsidP="009F0072">
      <w:pPr>
        <w:rPr>
          <w:rFonts w:asciiTheme="majorHAnsi" w:hAnsiTheme="majorHAnsi"/>
        </w:rPr>
      </w:pPr>
    </w:p>
    <w:p w14:paraId="51F666F7" w14:textId="3CC45AB7" w:rsidR="009F0072" w:rsidRPr="006A0E7B" w:rsidRDefault="009F0072" w:rsidP="009F0072">
      <w:pPr>
        <w:pStyle w:val="Heading3"/>
      </w:pPr>
      <w:r w:rsidRPr="006A0E7B">
        <w:t>Trade Good – US key</w:t>
      </w:r>
    </w:p>
    <w:p w14:paraId="53D8FDDD" w14:textId="77777777" w:rsidR="009F0072" w:rsidRPr="006A0E7B" w:rsidRDefault="009F0072" w:rsidP="009F0072">
      <w:pPr>
        <w:pStyle w:val="Heading4"/>
      </w:pPr>
      <w:r w:rsidRPr="006A0E7B">
        <w:t xml:space="preserve">Free trade will alleviate the rich-poor gap in Cuba but only the elites can benefit in the </w:t>
      </w:r>
      <w:proofErr w:type="spellStart"/>
      <w:r w:rsidRPr="006A0E7B">
        <w:t>squo</w:t>
      </w:r>
      <w:proofErr w:type="spellEnd"/>
    </w:p>
    <w:p w14:paraId="468FE9E4" w14:textId="77777777" w:rsidR="009F0072" w:rsidRPr="006A0E7B" w:rsidRDefault="009F0072" w:rsidP="009F0072">
      <w:pPr>
        <w:rPr>
          <w:rStyle w:val="StyleStyleBold12pt"/>
          <w:rFonts w:asciiTheme="majorHAnsi" w:hAnsiTheme="majorHAnsi"/>
        </w:rPr>
      </w:pPr>
      <w:r w:rsidRPr="006A0E7B">
        <w:rPr>
          <w:rStyle w:val="StyleStyleBold12pt"/>
          <w:rFonts w:asciiTheme="majorHAnsi" w:hAnsiTheme="majorHAnsi"/>
        </w:rPr>
        <w:t>Stokes 3</w:t>
      </w:r>
    </w:p>
    <w:p w14:paraId="1A0CAB2B" w14:textId="77777777" w:rsidR="009F0072" w:rsidRPr="006A0E7B" w:rsidRDefault="009F0072" w:rsidP="009F0072">
      <w:pPr>
        <w:rPr>
          <w:rFonts w:asciiTheme="majorHAnsi" w:hAnsiTheme="majorHAnsi"/>
        </w:rPr>
      </w:pPr>
      <w:r w:rsidRPr="006A0E7B">
        <w:rPr>
          <w:rFonts w:asciiTheme="majorHAnsi" w:hAnsiTheme="majorHAnsi"/>
        </w:rPr>
        <w:t xml:space="preserve">Stokes, Bruce. “Cuba Samples Globalization.” </w:t>
      </w:r>
      <w:proofErr w:type="gramStart"/>
      <w:r w:rsidRPr="006A0E7B">
        <w:rPr>
          <w:rFonts w:asciiTheme="majorHAnsi" w:hAnsiTheme="majorHAnsi"/>
        </w:rPr>
        <w:t>Council on Foreign Relations.</w:t>
      </w:r>
      <w:proofErr w:type="gramEnd"/>
      <w:r w:rsidRPr="006A0E7B">
        <w:rPr>
          <w:rFonts w:asciiTheme="majorHAnsi" w:hAnsiTheme="majorHAnsi"/>
        </w:rPr>
        <w:t xml:space="preserve"> January 18, 2003. </w:t>
      </w:r>
      <w:hyperlink r:id="rId29" w:history="1">
        <w:r w:rsidRPr="006A0E7B">
          <w:rPr>
            <w:rFonts w:asciiTheme="majorHAnsi" w:hAnsiTheme="majorHAnsi"/>
          </w:rPr>
          <w:t>http://www.cfr.org/cuba/cuba-samples-globalization/p5467</w:t>
        </w:r>
      </w:hyperlink>
    </w:p>
    <w:p w14:paraId="730F5434" w14:textId="77777777" w:rsidR="009F0072" w:rsidRPr="006A0E7B" w:rsidRDefault="009F0072" w:rsidP="009F0072">
      <w:pPr>
        <w:rPr>
          <w:rFonts w:asciiTheme="majorHAnsi" w:hAnsiTheme="majorHAnsi"/>
        </w:rPr>
      </w:pPr>
      <w:r w:rsidRPr="006A0E7B">
        <w:rPr>
          <w:rStyle w:val="StyleBoldUnderline"/>
          <w:rFonts w:asciiTheme="majorHAnsi" w:hAnsiTheme="majorHAnsi"/>
        </w:rPr>
        <w:t xml:space="preserve">La </w:t>
      </w:r>
      <w:proofErr w:type="spellStart"/>
      <w:r w:rsidRPr="006A0E7B">
        <w:rPr>
          <w:rStyle w:val="StyleBoldUnderline"/>
          <w:rFonts w:asciiTheme="majorHAnsi" w:hAnsiTheme="majorHAnsi"/>
        </w:rPr>
        <w:t>Guarida's</w:t>
      </w:r>
      <w:proofErr w:type="spellEnd"/>
      <w:r w:rsidRPr="006A0E7B">
        <w:rPr>
          <w:rStyle w:val="StyleBoldUnderline"/>
          <w:rFonts w:asciiTheme="majorHAnsi" w:hAnsiTheme="majorHAnsi"/>
        </w:rPr>
        <w:t xml:space="preserve"> setting is a depressing reminder of Cuba's long-lost affluence. </w:t>
      </w:r>
      <w:r w:rsidRPr="006A0E7B">
        <w:rPr>
          <w:rFonts w:asciiTheme="majorHAnsi" w:hAnsiTheme="majorHAnsi"/>
        </w:rPr>
        <w:t xml:space="preserve">Yet its culinary and business success is a tantalizing hint of what Cuba might become if it had a market economy. </w:t>
      </w:r>
      <w:r w:rsidRPr="006A0E7B">
        <w:rPr>
          <w:rStyle w:val="StyleBoldUnderline"/>
          <w:rFonts w:asciiTheme="majorHAnsi" w:hAnsiTheme="majorHAnsi"/>
        </w:rPr>
        <w:t>And the restaurant's very existence symbolizes Cuba's emerging two-track society, in which a few people have successfully entered the broader global economy while a far larger number remain isolated and fall further behind their countrymen</w:t>
      </w:r>
      <w:r w:rsidRPr="006A0E7B">
        <w:rPr>
          <w:rFonts w:asciiTheme="majorHAnsi" w:hAnsiTheme="majorHAnsi"/>
        </w:rPr>
        <w:t>, in a nation that has believed in, fought for, and largely achieved a rough egalitarianism</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rPr>
        <w:t xml:space="preserve"> </w:t>
      </w:r>
      <w:r w:rsidRPr="006A0E7B">
        <w:rPr>
          <w:rStyle w:val="StyleBoldUnderline"/>
          <w:rFonts w:asciiTheme="majorHAnsi" w:hAnsiTheme="majorHAnsi"/>
        </w:rPr>
        <w:t>Cuba is rapidly being globalized. But its leaders are struggling to define the nation's niche in that world marketplace.</w:t>
      </w:r>
      <w:r w:rsidRPr="006A0E7B">
        <w:rPr>
          <w:rFonts w:asciiTheme="majorHAnsi" w:hAnsiTheme="majorHAnsi"/>
        </w:rPr>
        <w:t xml:space="preserve"> "Globalization is a fact," observed Ricardo Alarcon, the president of Cuba's National Assembly. "You can't be against the movement of history."</w:t>
      </w:r>
      <w:r w:rsidRPr="006A0E7B">
        <w:rPr>
          <w:rFonts w:asciiTheme="majorHAnsi" w:hAnsiTheme="majorHAnsi"/>
          <w:sz w:val="12"/>
        </w:rPr>
        <w:t>¶</w:t>
      </w:r>
      <w:r w:rsidRPr="006A0E7B">
        <w:rPr>
          <w:rFonts w:asciiTheme="majorHAnsi" w:hAnsiTheme="majorHAnsi"/>
        </w:rPr>
        <w:t xml:space="preserve"> </w:t>
      </w:r>
      <w:proofErr w:type="gramStart"/>
      <w:r w:rsidRPr="006A0E7B">
        <w:rPr>
          <w:rFonts w:asciiTheme="majorHAnsi" w:hAnsiTheme="majorHAnsi"/>
        </w:rPr>
        <w:t>Like</w:t>
      </w:r>
      <w:proofErr w:type="gramEnd"/>
      <w:r w:rsidRPr="006A0E7B">
        <w:rPr>
          <w:rFonts w:asciiTheme="majorHAnsi" w:hAnsiTheme="majorHAnsi"/>
        </w:rPr>
        <w:t xml:space="preserve"> leaders everywhere, Alarcon and others in Havana hope to maximize the benefits and minimize the costs of that globalization. </w:t>
      </w:r>
      <w:r w:rsidRPr="006A0E7B">
        <w:rPr>
          <w:rStyle w:val="StyleBoldUnderline"/>
          <w:rFonts w:asciiTheme="majorHAnsi" w:hAnsiTheme="majorHAnsi"/>
        </w:rPr>
        <w:t>Cuba's prospects</w:t>
      </w:r>
      <w:r w:rsidRPr="006A0E7B">
        <w:rPr>
          <w:rFonts w:asciiTheme="majorHAnsi" w:hAnsiTheme="majorHAnsi"/>
        </w:rPr>
        <w:t xml:space="preserve">, however, </w:t>
      </w:r>
      <w:r w:rsidRPr="006A0E7B">
        <w:rPr>
          <w:rStyle w:val="StyleBoldUnderline"/>
          <w:rFonts w:asciiTheme="majorHAnsi" w:hAnsiTheme="majorHAnsi"/>
        </w:rPr>
        <w:t>are clouded by its sclerotic planned economy and its authoritarian Communist political system, neither of which has the flexibility demanded by the global marketplace</w:t>
      </w:r>
      <w:r w:rsidRPr="006A0E7B">
        <w:rPr>
          <w:rFonts w:asciiTheme="majorHAnsi" w:hAnsiTheme="majorHAnsi"/>
        </w:rPr>
        <w:t xml:space="preserve">. Moreover, people on Cuba's streets are wary of swimming in the broader capitalist sea without the benefit of their life vest-the economic safety net that socialism has long afforded them. Their personal initiative is also questionable after 44 years of dependence on the state for their livelihoods. And </w:t>
      </w:r>
      <w:r w:rsidRPr="006A0E7B">
        <w:rPr>
          <w:rStyle w:val="StyleBoldUnderline"/>
          <w:rFonts w:asciiTheme="majorHAnsi" w:hAnsiTheme="majorHAnsi"/>
        </w:rPr>
        <w:t>many people still fervently adhere to the strict egalitarian values of the revolution</w:t>
      </w:r>
      <w:proofErr w:type="gramStart"/>
      <w:r w:rsidRPr="006A0E7B">
        <w:rPr>
          <w:rStyle w:val="StyleBoldUnderline"/>
          <w:rFonts w:asciiTheme="majorHAnsi" w:hAnsiTheme="majorHAnsi"/>
        </w:rPr>
        <w:t>.</w:t>
      </w:r>
      <w:r w:rsidRPr="006A0E7B">
        <w:rPr>
          <w:rStyle w:val="StyleBoldUnderline"/>
          <w:rFonts w:asciiTheme="majorHAnsi" w:hAnsiTheme="majorHAnsi"/>
          <w:sz w:val="12"/>
        </w:rPr>
        <w:t>¶</w:t>
      </w:r>
      <w:proofErr w:type="gramEnd"/>
      <w:r w:rsidRPr="006A0E7B">
        <w:rPr>
          <w:rStyle w:val="StyleBoldUnderline"/>
          <w:rFonts w:asciiTheme="majorHAnsi" w:hAnsiTheme="majorHAnsi"/>
        </w:rPr>
        <w:t xml:space="preserve"> Cuba's most important global competitive advantage-its proximity to the U.S. market-is constrained by the U.S. trade and investment embargo imposed in the 1960s</w:t>
      </w:r>
      <w:r w:rsidRPr="006A0E7B">
        <w:rPr>
          <w:rFonts w:asciiTheme="majorHAnsi" w:hAnsiTheme="majorHAnsi"/>
        </w:rPr>
        <w:t xml:space="preserve"> in a futile effort to topple the Communist regime of Fidel Castro. Moreover, the </w:t>
      </w:r>
      <w:proofErr w:type="spellStart"/>
      <w:r w:rsidRPr="006A0E7B">
        <w:rPr>
          <w:rFonts w:asciiTheme="majorHAnsi" w:hAnsiTheme="majorHAnsi"/>
        </w:rPr>
        <w:t>isl.</w:t>
      </w:r>
      <w:proofErr w:type="spellEnd"/>
      <w:r w:rsidRPr="006A0E7B">
        <w:rPr>
          <w:rFonts w:asciiTheme="majorHAnsi" w:hAnsiTheme="majorHAnsi"/>
        </w:rPr>
        <w:t xml:space="preserve"> and's geographical blessing is also a curse. The sun and sea tempt the new Cuba to become a typical Caribbean economy, sustaining itself through tourism rather than more-productive activities-manufacturing, services, and specialty agriculture. Finally, </w:t>
      </w:r>
      <w:r w:rsidRPr="006A0E7B">
        <w:rPr>
          <w:rStyle w:val="StyleBoldUnderline"/>
          <w:rFonts w:asciiTheme="majorHAnsi" w:hAnsiTheme="majorHAnsi"/>
        </w:rPr>
        <w:t>time is working against Cuba</w:t>
      </w:r>
      <w:r w:rsidRPr="006A0E7B">
        <w:rPr>
          <w:rFonts w:asciiTheme="majorHAnsi" w:hAnsiTheme="majorHAnsi"/>
        </w:rPr>
        <w:t>, in two ways.</w:t>
      </w:r>
      <w:r w:rsidRPr="006A0E7B">
        <w:rPr>
          <w:rStyle w:val="StyleBoldUnderline"/>
          <w:rFonts w:asciiTheme="majorHAnsi" w:hAnsiTheme="majorHAnsi"/>
        </w:rPr>
        <w:t xml:space="preserve"> Its well-educated workforce is not renewing itself-the population is not increasing</w:t>
      </w:r>
      <w:r w:rsidRPr="006A0E7B">
        <w:rPr>
          <w:rFonts w:asciiTheme="majorHAnsi" w:hAnsiTheme="majorHAnsi"/>
        </w:rPr>
        <w:t>. And the uncertainty about what may follow Castro's inevitable passing-he is 76-has created a wait-and-see attitude about needed reforms, a dawdling that is incompatible with the rapid pace of globalization.</w:t>
      </w:r>
    </w:p>
    <w:p w14:paraId="36BAF135" w14:textId="77777777" w:rsidR="009F0072" w:rsidRPr="006A0E7B" w:rsidRDefault="009F0072" w:rsidP="009F0072">
      <w:pPr>
        <w:rPr>
          <w:rFonts w:asciiTheme="majorHAnsi" w:hAnsiTheme="majorHAnsi"/>
        </w:rPr>
      </w:pPr>
    </w:p>
    <w:p w14:paraId="02634E00" w14:textId="526887C5" w:rsidR="007076C6" w:rsidRPr="006A0E7B" w:rsidRDefault="009F0072" w:rsidP="009F0072">
      <w:pPr>
        <w:pStyle w:val="Heading3"/>
      </w:pPr>
      <w:r w:rsidRPr="006A0E7B">
        <w:t>Trade Bad – Public Services</w:t>
      </w:r>
    </w:p>
    <w:p w14:paraId="0F2D775F" w14:textId="77777777" w:rsidR="009F0072" w:rsidRPr="006A0E7B" w:rsidRDefault="009F0072" w:rsidP="009F0072">
      <w:pPr>
        <w:pStyle w:val="Heading4"/>
      </w:pPr>
      <w:r w:rsidRPr="006A0E7B">
        <w:t>Developing countries prove globalizing Cuba will create an elite and cripple the poor</w:t>
      </w:r>
    </w:p>
    <w:p w14:paraId="5E493314" w14:textId="77777777" w:rsidR="009F0072" w:rsidRPr="006A0E7B" w:rsidRDefault="009F0072" w:rsidP="009F0072">
      <w:pPr>
        <w:rPr>
          <w:rStyle w:val="StyleStyleBold12pt"/>
          <w:rFonts w:asciiTheme="majorHAnsi" w:hAnsiTheme="majorHAnsi"/>
        </w:rPr>
      </w:pPr>
      <w:proofErr w:type="spellStart"/>
      <w:r w:rsidRPr="006A0E7B">
        <w:rPr>
          <w:rStyle w:val="StyleStyleBold12pt"/>
          <w:rFonts w:asciiTheme="majorHAnsi" w:hAnsiTheme="majorHAnsi"/>
        </w:rPr>
        <w:t>Huish</w:t>
      </w:r>
      <w:proofErr w:type="spellEnd"/>
      <w:r w:rsidRPr="006A0E7B">
        <w:rPr>
          <w:rStyle w:val="StyleStyleBold12pt"/>
          <w:rFonts w:asciiTheme="majorHAnsi" w:hAnsiTheme="majorHAnsi"/>
        </w:rPr>
        <w:t xml:space="preserve"> 13</w:t>
      </w:r>
    </w:p>
    <w:p w14:paraId="39396F9E" w14:textId="77777777" w:rsidR="009F0072" w:rsidRPr="006A0E7B" w:rsidRDefault="009F0072" w:rsidP="009F0072">
      <w:pPr>
        <w:rPr>
          <w:rFonts w:asciiTheme="majorHAnsi" w:hAnsiTheme="majorHAnsi"/>
        </w:rPr>
      </w:pPr>
      <w:proofErr w:type="spellStart"/>
      <w:r w:rsidRPr="006A0E7B">
        <w:rPr>
          <w:rFonts w:asciiTheme="majorHAnsi" w:hAnsiTheme="majorHAnsi"/>
        </w:rPr>
        <w:t>Huish</w:t>
      </w:r>
      <w:proofErr w:type="spellEnd"/>
      <w:r w:rsidRPr="006A0E7B">
        <w:rPr>
          <w:rFonts w:asciiTheme="majorHAnsi" w:hAnsiTheme="majorHAnsi"/>
        </w:rPr>
        <w:t xml:space="preserve">, Robert. Centre de </w:t>
      </w:r>
      <w:proofErr w:type="spellStart"/>
      <w:r w:rsidRPr="006A0E7B">
        <w:rPr>
          <w:rFonts w:asciiTheme="majorHAnsi" w:hAnsiTheme="majorHAnsi"/>
        </w:rPr>
        <w:t>Recherche</w:t>
      </w:r>
      <w:proofErr w:type="spellEnd"/>
      <w:r w:rsidRPr="006A0E7B">
        <w:rPr>
          <w:rFonts w:asciiTheme="majorHAnsi" w:hAnsiTheme="majorHAnsi"/>
        </w:rPr>
        <w:t xml:space="preserve"> en </w:t>
      </w:r>
      <w:proofErr w:type="spellStart"/>
      <w:r w:rsidRPr="006A0E7B">
        <w:rPr>
          <w:rFonts w:asciiTheme="majorHAnsi" w:hAnsiTheme="majorHAnsi"/>
        </w:rPr>
        <w:t>Éthique</w:t>
      </w:r>
      <w:proofErr w:type="spellEnd"/>
      <w:r w:rsidRPr="006A0E7B">
        <w:rPr>
          <w:rFonts w:asciiTheme="majorHAnsi" w:hAnsiTheme="majorHAnsi"/>
        </w:rPr>
        <w:t xml:space="preserve"> (CRÉUM), </w:t>
      </w:r>
      <w:proofErr w:type="spellStart"/>
      <w:r w:rsidRPr="006A0E7B">
        <w:rPr>
          <w:rFonts w:asciiTheme="majorHAnsi" w:hAnsiTheme="majorHAnsi"/>
        </w:rPr>
        <w:t>L'Université</w:t>
      </w:r>
      <w:proofErr w:type="spellEnd"/>
      <w:r w:rsidRPr="006A0E7B">
        <w:rPr>
          <w:rFonts w:asciiTheme="majorHAnsi" w:hAnsiTheme="majorHAnsi"/>
        </w:rPr>
        <w:t xml:space="preserve"> de Montréal, Canada. “Cuba vs. Globalization: Chronicle of Anti-imperialism, Solidarity and Co-operation.” Global Autonomy. Last modified 7/17/13. </w:t>
      </w:r>
      <w:hyperlink r:id="rId30" w:history="1">
        <w:r w:rsidRPr="006A0E7B">
          <w:rPr>
            <w:rFonts w:asciiTheme="majorHAnsi" w:hAnsiTheme="majorHAnsi"/>
          </w:rPr>
          <w:t>http://globalautonomy.ca/global1/dialogueItem.jsp?index=SN08_Huish.xml</w:t>
        </w:r>
      </w:hyperlink>
    </w:p>
    <w:p w14:paraId="6B7BC2B5" w14:textId="77777777" w:rsidR="009F0072" w:rsidRPr="006A0E7B" w:rsidRDefault="009F0072" w:rsidP="009F0072">
      <w:pPr>
        <w:rPr>
          <w:rStyle w:val="StyleBoldUnderline"/>
          <w:rFonts w:asciiTheme="majorHAnsi" w:hAnsiTheme="majorHAnsi"/>
        </w:rPr>
      </w:pPr>
      <w:r w:rsidRPr="006A0E7B">
        <w:rPr>
          <w:rStyle w:val="StyleBoldUnderline"/>
          <w:rFonts w:asciiTheme="majorHAnsi" w:hAnsiTheme="majorHAnsi"/>
        </w:rPr>
        <w:t>While Cuba was forced out of globalization, many countries in the South that were "invited in" have fared poorly, and the poor of those countries have fared miserably.</w:t>
      </w:r>
      <w:r w:rsidRPr="006A0E7B">
        <w:rPr>
          <w:rFonts w:asciiTheme="majorHAnsi" w:hAnsiTheme="majorHAnsi" w:cs="Arial"/>
          <w:color w:val="000000"/>
          <w:sz w:val="16"/>
          <w:szCs w:val="20"/>
          <w:shd w:val="clear" w:color="auto" w:fill="FFFFFF"/>
        </w:rPr>
        <w:t xml:space="preserve"> Case by case, country by country, the story of </w:t>
      </w:r>
      <w:r w:rsidRPr="006A0E7B">
        <w:rPr>
          <w:rStyle w:val="StyleBoldUnderline"/>
          <w:rFonts w:asciiTheme="majorHAnsi" w:hAnsiTheme="majorHAnsi"/>
        </w:rPr>
        <w:t xml:space="preserve">globalization from the point of view of the destitute has seen intentional de-investment in public services in order to repay foreign debts. Restructuring economies and restructuring lives so the South exports soybeans, flowers, and peanuts but imports milk, medicine, tourists, and TV </w:t>
      </w:r>
      <w:proofErr w:type="gramStart"/>
      <w:r w:rsidRPr="006A0E7B">
        <w:rPr>
          <w:rStyle w:val="StyleBoldUnderline"/>
          <w:rFonts w:asciiTheme="majorHAnsi" w:hAnsiTheme="majorHAnsi"/>
        </w:rPr>
        <w:t>shows</w:t>
      </w:r>
      <w:proofErr w:type="gramEnd"/>
      <w:r w:rsidRPr="006A0E7B">
        <w:rPr>
          <w:rStyle w:val="StyleBoldUnderline"/>
          <w:rFonts w:asciiTheme="majorHAnsi" w:hAnsiTheme="majorHAnsi"/>
        </w:rPr>
        <w:t xml:space="preserve"> at extortionist prices</w:t>
      </w:r>
      <w:r w:rsidRPr="006A0E7B">
        <w:rPr>
          <w:rFonts w:asciiTheme="majorHAnsi" w:hAnsiTheme="majorHAnsi" w:cs="Arial"/>
          <w:color w:val="000000"/>
          <w:sz w:val="16"/>
          <w:szCs w:val="20"/>
          <w:shd w:val="clear" w:color="auto" w:fill="FFFFFF"/>
        </w:rPr>
        <w:t xml:space="preserve">. Although the United States is the world's most indebted country no one seems rushed to demand payments from Washington. Yet, </w:t>
      </w:r>
      <w:r w:rsidRPr="006A0E7B">
        <w:rPr>
          <w:rStyle w:val="StyleBoldUnderline"/>
          <w:rFonts w:asciiTheme="majorHAnsi" w:hAnsiTheme="majorHAnsi"/>
        </w:rPr>
        <w:t>at the turn of the millennium the Global South was repaying its foreign debt at the rate of US $250,000 per minute</w:t>
      </w:r>
      <w:r w:rsidRPr="006A0E7B">
        <w:rPr>
          <w:rFonts w:asciiTheme="majorHAnsi" w:hAnsiTheme="majorHAnsi" w:cs="Arial"/>
          <w:color w:val="000000"/>
          <w:sz w:val="16"/>
          <w:szCs w:val="20"/>
          <w:shd w:val="clear" w:color="auto" w:fill="FFFFFF"/>
        </w:rPr>
        <w:t> </w:t>
      </w:r>
      <w:hyperlink r:id="rId31" w:anchor="Huish.GaleanoE2000" w:history="1">
        <w:r w:rsidRPr="006A0E7B">
          <w:rPr>
            <w:rStyle w:val="StyleBoldUnderline"/>
            <w:rFonts w:asciiTheme="majorHAnsi" w:hAnsiTheme="majorHAnsi"/>
          </w:rPr>
          <w:t>(</w:t>
        </w:r>
        <w:proofErr w:type="spellStart"/>
        <w:r w:rsidRPr="006A0E7B">
          <w:rPr>
            <w:rStyle w:val="StyleBoldUnderline"/>
            <w:rFonts w:asciiTheme="majorHAnsi" w:hAnsiTheme="majorHAnsi"/>
          </w:rPr>
          <w:t>Galeano</w:t>
        </w:r>
        <w:proofErr w:type="spellEnd"/>
        <w:r w:rsidRPr="006A0E7B">
          <w:rPr>
            <w:rStyle w:val="StyleBoldUnderline"/>
            <w:rFonts w:asciiTheme="majorHAnsi" w:hAnsiTheme="majorHAnsi"/>
          </w:rPr>
          <w:t xml:space="preserve"> 2000)</w:t>
        </w:r>
      </w:hyperlink>
      <w:r w:rsidRPr="006A0E7B">
        <w:rPr>
          <w:rStyle w:val="StyleBoldUnderline"/>
          <w:rFonts w:asciiTheme="majorHAnsi" w:hAnsiTheme="majorHAnsi"/>
        </w:rPr>
        <w:t>. In India the economy sees children stitch soccer balls rather than go to school. In Ecuador, Honduras, and Nicaragua the export-oriented economy sees many of tomorrow's scholars go as far as grade six before setting out on a long-life of banana picking</w:t>
      </w:r>
      <w:r w:rsidRPr="006A0E7B">
        <w:rPr>
          <w:rFonts w:asciiTheme="majorHAnsi" w:hAnsiTheme="majorHAnsi"/>
          <w:sz w:val="16"/>
        </w:rPr>
        <w:t>, because from the point of view of financial directors bananas are more important than public schools.</w:t>
      </w:r>
      <w:r w:rsidRPr="006A0E7B">
        <w:rPr>
          <w:rFonts w:asciiTheme="majorHAnsi" w:hAnsiTheme="majorHAnsi" w:cs="Arial"/>
          <w:color w:val="000000"/>
          <w:sz w:val="16"/>
          <w:szCs w:val="20"/>
          <w:shd w:val="clear" w:color="auto" w:fill="FFFFFF"/>
        </w:rPr>
        <w:t xml:space="preserve"> In places like </w:t>
      </w:r>
      <w:r w:rsidRPr="006A0E7B">
        <w:rPr>
          <w:rStyle w:val="StyleBoldUnderline"/>
          <w:rFonts w:asciiTheme="majorHAnsi" w:hAnsiTheme="majorHAnsi"/>
        </w:rPr>
        <w:t>Haiti medical clinics are few and trained doctors fewer</w:t>
      </w:r>
      <w:r w:rsidRPr="006A0E7B">
        <w:rPr>
          <w:rFonts w:asciiTheme="majorHAnsi" w:hAnsiTheme="majorHAnsi" w:cs="Arial"/>
          <w:color w:val="000000"/>
          <w:sz w:val="16"/>
          <w:szCs w:val="20"/>
          <w:shd w:val="clear" w:color="auto" w:fill="FFFFFF"/>
        </w:rPr>
        <w:t xml:space="preserve">, loan repayments limit the imagination of financial directors to seldom invest in clinics and rarely train doctors. </w:t>
      </w:r>
      <w:r w:rsidRPr="006A0E7B">
        <w:rPr>
          <w:rStyle w:val="StyleBoldUnderline"/>
          <w:rFonts w:asciiTheme="majorHAnsi" w:hAnsiTheme="majorHAnsi"/>
        </w:rPr>
        <w:t>Within this economic climate, the 800 million souls suffering from chronic hunger are doomed to the fate of the empty plate until the free market decides to lower food prices.</w:t>
      </w:r>
    </w:p>
    <w:p w14:paraId="64455205" w14:textId="77777777" w:rsidR="009F0072" w:rsidRPr="006A0E7B" w:rsidRDefault="009F0072" w:rsidP="009F0072">
      <w:pPr>
        <w:rPr>
          <w:rFonts w:asciiTheme="majorHAnsi" w:hAnsiTheme="majorHAnsi"/>
        </w:rPr>
      </w:pPr>
    </w:p>
    <w:p w14:paraId="535241E1" w14:textId="24A043E2" w:rsidR="00B45AD4" w:rsidRPr="006A0E7B" w:rsidRDefault="00B45AD4" w:rsidP="00B45AD4">
      <w:pPr>
        <w:pStyle w:val="Heading3"/>
      </w:pPr>
      <w:r w:rsidRPr="006A0E7B">
        <w:t>Trade Bad – AT: Key To Economy</w:t>
      </w:r>
    </w:p>
    <w:p w14:paraId="3358FD7C" w14:textId="77777777" w:rsidR="00B45AD4" w:rsidRPr="006A0E7B" w:rsidRDefault="00B45AD4" w:rsidP="00B45AD4">
      <w:pPr>
        <w:pStyle w:val="Heading4"/>
        <w:rPr>
          <w:shd w:val="clear" w:color="auto" w:fill="FFFFFF"/>
        </w:rPr>
      </w:pPr>
      <w:r w:rsidRPr="006A0E7B">
        <w:rPr>
          <w:shd w:val="clear" w:color="auto" w:fill="FFFFFF"/>
        </w:rPr>
        <w:t>Globalization and trade not key to stability</w:t>
      </w:r>
    </w:p>
    <w:p w14:paraId="7801435A" w14:textId="77777777" w:rsidR="00B45AD4" w:rsidRPr="006A0E7B" w:rsidRDefault="00B45AD4" w:rsidP="00B45AD4">
      <w:pPr>
        <w:rPr>
          <w:rStyle w:val="StyleStyleBold12pt"/>
          <w:rFonts w:asciiTheme="majorHAnsi" w:hAnsiTheme="majorHAnsi"/>
        </w:rPr>
      </w:pPr>
      <w:proofErr w:type="spellStart"/>
      <w:r w:rsidRPr="006A0E7B">
        <w:rPr>
          <w:rStyle w:val="StyleStyleBold12pt"/>
          <w:rFonts w:asciiTheme="majorHAnsi" w:hAnsiTheme="majorHAnsi"/>
        </w:rPr>
        <w:t>Huish</w:t>
      </w:r>
      <w:proofErr w:type="spellEnd"/>
      <w:r w:rsidRPr="006A0E7B">
        <w:rPr>
          <w:rStyle w:val="StyleStyleBold12pt"/>
          <w:rFonts w:asciiTheme="majorHAnsi" w:hAnsiTheme="majorHAnsi"/>
        </w:rPr>
        <w:t xml:space="preserve"> 13</w:t>
      </w:r>
    </w:p>
    <w:p w14:paraId="6381D492" w14:textId="77777777" w:rsidR="00B45AD4" w:rsidRPr="006A0E7B" w:rsidRDefault="00B45AD4" w:rsidP="00B45AD4">
      <w:pPr>
        <w:rPr>
          <w:rFonts w:asciiTheme="majorHAnsi" w:hAnsiTheme="majorHAnsi"/>
        </w:rPr>
      </w:pPr>
      <w:proofErr w:type="spellStart"/>
      <w:r w:rsidRPr="006A0E7B">
        <w:rPr>
          <w:rFonts w:asciiTheme="majorHAnsi" w:hAnsiTheme="majorHAnsi"/>
        </w:rPr>
        <w:t>Huish</w:t>
      </w:r>
      <w:proofErr w:type="spellEnd"/>
      <w:r w:rsidRPr="006A0E7B">
        <w:rPr>
          <w:rFonts w:asciiTheme="majorHAnsi" w:hAnsiTheme="majorHAnsi"/>
        </w:rPr>
        <w:t xml:space="preserve">, Robert. Centre de </w:t>
      </w:r>
      <w:proofErr w:type="spellStart"/>
      <w:r w:rsidRPr="006A0E7B">
        <w:rPr>
          <w:rFonts w:asciiTheme="majorHAnsi" w:hAnsiTheme="majorHAnsi"/>
        </w:rPr>
        <w:t>Recherche</w:t>
      </w:r>
      <w:proofErr w:type="spellEnd"/>
      <w:r w:rsidRPr="006A0E7B">
        <w:rPr>
          <w:rFonts w:asciiTheme="majorHAnsi" w:hAnsiTheme="majorHAnsi"/>
        </w:rPr>
        <w:t xml:space="preserve"> en </w:t>
      </w:r>
      <w:proofErr w:type="spellStart"/>
      <w:r w:rsidRPr="006A0E7B">
        <w:rPr>
          <w:rFonts w:asciiTheme="majorHAnsi" w:hAnsiTheme="majorHAnsi"/>
        </w:rPr>
        <w:t>Éthique</w:t>
      </w:r>
      <w:proofErr w:type="spellEnd"/>
      <w:r w:rsidRPr="006A0E7B">
        <w:rPr>
          <w:rFonts w:asciiTheme="majorHAnsi" w:hAnsiTheme="majorHAnsi"/>
        </w:rPr>
        <w:t xml:space="preserve"> (CRÉUM), </w:t>
      </w:r>
      <w:proofErr w:type="spellStart"/>
      <w:r w:rsidRPr="006A0E7B">
        <w:rPr>
          <w:rFonts w:asciiTheme="majorHAnsi" w:hAnsiTheme="majorHAnsi"/>
        </w:rPr>
        <w:t>L'Université</w:t>
      </w:r>
      <w:proofErr w:type="spellEnd"/>
      <w:r w:rsidRPr="006A0E7B">
        <w:rPr>
          <w:rFonts w:asciiTheme="majorHAnsi" w:hAnsiTheme="majorHAnsi"/>
        </w:rPr>
        <w:t xml:space="preserve"> de Montréal, Canada. “Cuba vs. Globalization: Chronicle of Anti-imperialism, Solidarity and Co-operation.” Global Autonomy. Last modified 7/17/13. </w:t>
      </w:r>
      <w:hyperlink r:id="rId32" w:history="1">
        <w:r w:rsidRPr="006A0E7B">
          <w:rPr>
            <w:rFonts w:asciiTheme="majorHAnsi" w:hAnsiTheme="majorHAnsi"/>
          </w:rPr>
          <w:t>http://globalautonomy.ca/global1/dialogueItem.jsp?index=SN08_Huish.xml</w:t>
        </w:r>
      </w:hyperlink>
    </w:p>
    <w:p w14:paraId="06C4CF11" w14:textId="77777777" w:rsidR="00B45AD4" w:rsidRPr="006A0E7B" w:rsidRDefault="00B45AD4" w:rsidP="00B45AD4">
      <w:pPr>
        <w:rPr>
          <w:rFonts w:asciiTheme="majorHAnsi" w:hAnsiTheme="majorHAnsi"/>
        </w:rPr>
      </w:pPr>
    </w:p>
    <w:p w14:paraId="4748737A" w14:textId="77777777" w:rsidR="00B45AD4" w:rsidRPr="006A0E7B" w:rsidRDefault="00B45AD4" w:rsidP="00B45AD4">
      <w:pPr>
        <w:rPr>
          <w:rStyle w:val="StyleBoldUnderline"/>
          <w:rFonts w:asciiTheme="majorHAnsi" w:hAnsiTheme="majorHAnsi"/>
        </w:rPr>
      </w:pPr>
      <w:r w:rsidRPr="006A0E7B">
        <w:rPr>
          <w:rStyle w:val="StyleBoldUnderline"/>
          <w:rFonts w:asciiTheme="majorHAnsi" w:hAnsiTheme="majorHAnsi"/>
        </w:rPr>
        <w:t>There is an episode of "The Simpsons" where Homer is sent to hell, and, held captive in the ironic-punishment division</w:t>
      </w:r>
      <w:r w:rsidRPr="006A0E7B">
        <w:rPr>
          <w:rFonts w:asciiTheme="majorHAnsi" w:hAnsiTheme="majorHAnsi" w:cs="Arial"/>
          <w:color w:val="000000"/>
          <w:sz w:val="16"/>
          <w:szCs w:val="20"/>
          <w:shd w:val="clear" w:color="auto" w:fill="FFFFFF"/>
        </w:rPr>
        <w:t xml:space="preserve">, he is fed an endless quantity of donuts. But in the end, </w:t>
      </w:r>
      <w:r w:rsidRPr="006A0E7B">
        <w:rPr>
          <w:rStyle w:val="StyleBoldUnderline"/>
          <w:rFonts w:asciiTheme="majorHAnsi" w:hAnsiTheme="majorHAnsi"/>
        </w:rPr>
        <w:t>he enjoys his punishment and the devil eventually scratches his head and gives up.</w:t>
      </w:r>
      <w:r w:rsidRPr="006A0E7B">
        <w:rPr>
          <w:rFonts w:asciiTheme="majorHAnsi" w:hAnsiTheme="majorHAnsi" w:cs="Arial"/>
          <w:color w:val="000000"/>
          <w:sz w:val="16"/>
          <w:szCs w:val="20"/>
          <w:shd w:val="clear" w:color="auto" w:fill="FFFFFF"/>
        </w:rPr>
        <w:t xml:space="preserve"> </w:t>
      </w:r>
      <w:r w:rsidRPr="006A0E7B">
        <w:rPr>
          <w:rFonts w:asciiTheme="majorHAnsi" w:hAnsiTheme="majorHAnsi"/>
        </w:rPr>
        <w:t>The ironic punishment dealt to Cuba by the Western world was exclusion from globalization with barring it from the </w:t>
      </w:r>
      <w:hyperlink r:id="rId33" w:history="1">
        <w:r w:rsidRPr="006A0E7B">
          <w:rPr>
            <w:rFonts w:asciiTheme="majorHAnsi" w:hAnsiTheme="majorHAnsi"/>
          </w:rPr>
          <w:t>World Trade Organization</w:t>
        </w:r>
      </w:hyperlink>
      <w:r w:rsidRPr="006A0E7B">
        <w:rPr>
          <w:rFonts w:asciiTheme="majorHAnsi" w:hAnsiTheme="majorHAnsi"/>
        </w:rPr>
        <w:t>, embargoes against multi-national corporations, and forbidding "assistance" from the </w:t>
      </w:r>
      <w:hyperlink r:id="rId34" w:history="1">
        <w:r w:rsidRPr="006A0E7B">
          <w:rPr>
            <w:rFonts w:asciiTheme="majorHAnsi" w:hAnsiTheme="majorHAnsi"/>
          </w:rPr>
          <w:t>World Bank</w:t>
        </w:r>
      </w:hyperlink>
      <w:r w:rsidRPr="006A0E7B">
        <w:rPr>
          <w:rFonts w:asciiTheme="majorHAnsi" w:hAnsiTheme="majorHAnsi"/>
        </w:rPr>
        <w:t> and </w:t>
      </w:r>
      <w:hyperlink r:id="rId35" w:history="1">
        <w:r w:rsidRPr="006A0E7B">
          <w:rPr>
            <w:rFonts w:asciiTheme="majorHAnsi" w:hAnsiTheme="majorHAnsi"/>
          </w:rPr>
          <w:t>International Monetary Fund</w:t>
        </w:r>
      </w:hyperlink>
      <w:r w:rsidRPr="006A0E7B">
        <w:rPr>
          <w:rFonts w:asciiTheme="majorHAnsi" w:hAnsiTheme="majorHAnsi"/>
        </w:rPr>
        <w:t> (IMF</w:t>
      </w:r>
      <w:r w:rsidRPr="006A0E7B">
        <w:rPr>
          <w:rFonts w:asciiTheme="majorHAnsi" w:hAnsiTheme="majorHAnsi" w:cs="Arial"/>
          <w:color w:val="000000"/>
          <w:sz w:val="16"/>
          <w:szCs w:val="20"/>
          <w:shd w:val="clear" w:color="auto" w:fill="FFFFFF"/>
        </w:rPr>
        <w:t xml:space="preserve">). </w:t>
      </w:r>
      <w:r w:rsidRPr="006A0E7B">
        <w:rPr>
          <w:rStyle w:val="StyleBoldUnderline"/>
          <w:rFonts w:asciiTheme="majorHAnsi" w:hAnsiTheme="majorHAnsi"/>
        </w:rPr>
        <w:t>Now at "the end of globalism" as John Ralston Saul </w:t>
      </w:r>
      <w:hyperlink r:id="rId36" w:anchor="Huish.SaulJR2005" w:history="1">
        <w:r w:rsidRPr="006A0E7B">
          <w:rPr>
            <w:rStyle w:val="StyleBoldUnderline"/>
            <w:rFonts w:asciiTheme="majorHAnsi" w:hAnsiTheme="majorHAnsi"/>
          </w:rPr>
          <w:t>(2005)</w:t>
        </w:r>
      </w:hyperlink>
      <w:r w:rsidRPr="006A0E7B">
        <w:rPr>
          <w:rStyle w:val="StyleBoldUnderline"/>
          <w:rFonts w:asciiTheme="majorHAnsi" w:hAnsiTheme="majorHAnsi"/>
        </w:rPr>
        <w:t> put it, it is Cuba, in relation to other clients of the Bank and the IMF, which has made out well from the ironic punishment.</w:t>
      </w:r>
      <w:r w:rsidRPr="006A0E7B">
        <w:rPr>
          <w:rFonts w:asciiTheme="majorHAnsi" w:hAnsiTheme="majorHAnsi" w:cs="Arial"/>
          <w:color w:val="000000"/>
          <w:sz w:val="16"/>
          <w:szCs w:val="20"/>
          <w:shd w:val="clear" w:color="auto" w:fill="FFFFFF"/>
        </w:rPr>
        <w:t xml:space="preserve"> While Homer enjoyed his gluttony from his punishment, </w:t>
      </w:r>
      <w:r w:rsidRPr="006A0E7B">
        <w:rPr>
          <w:rStyle w:val="StyleBoldUnderline"/>
          <w:rFonts w:asciiTheme="majorHAnsi" w:hAnsiTheme="majorHAnsi"/>
        </w:rPr>
        <w:t>Cuba weathered its castigation by stabilizing its economy, improving education and health indicators, expanding its global outreach to other countries, and bolstering trade. Cuba has also taken the helm of the non-aligned movement, is a principle architect of two United Nations human rights commissions, and is innovating new trade and solidarity movements with other so-called "developing countries."</w:t>
      </w:r>
    </w:p>
    <w:p w14:paraId="28FA47C6" w14:textId="77777777" w:rsidR="00B45AD4" w:rsidRPr="006A0E7B" w:rsidRDefault="00B45AD4" w:rsidP="00B45AD4">
      <w:pPr>
        <w:rPr>
          <w:rFonts w:asciiTheme="majorHAnsi" w:hAnsiTheme="majorHAnsi"/>
        </w:rPr>
      </w:pPr>
    </w:p>
    <w:p w14:paraId="0395389F" w14:textId="77777777" w:rsidR="0031297D" w:rsidRPr="006A0E7B" w:rsidRDefault="0031297D" w:rsidP="0031297D">
      <w:pPr>
        <w:pStyle w:val="Heading2"/>
      </w:pPr>
      <w:r w:rsidRPr="006A0E7B">
        <w:t>Mexico</w:t>
      </w:r>
    </w:p>
    <w:p w14:paraId="2398B359" w14:textId="5752131E" w:rsidR="0031297D" w:rsidRPr="006A0E7B" w:rsidRDefault="0031297D" w:rsidP="007076C6">
      <w:pPr>
        <w:pStyle w:val="Heading3"/>
      </w:pPr>
      <w:r w:rsidRPr="006A0E7B">
        <w:t>Trade Good – Economy</w:t>
      </w:r>
    </w:p>
    <w:p w14:paraId="3425112F" w14:textId="77777777" w:rsidR="0031297D" w:rsidRPr="006A0E7B" w:rsidRDefault="0031297D" w:rsidP="0031297D">
      <w:pPr>
        <w:pStyle w:val="Heading4"/>
      </w:pPr>
      <w:r w:rsidRPr="006A0E7B">
        <w:t>Lack of foreign investment in Mexico bad – no competition and jeopardizes foreign debt services</w:t>
      </w:r>
    </w:p>
    <w:p w14:paraId="0D11063A" w14:textId="77777777" w:rsidR="0031297D" w:rsidRPr="006A0E7B" w:rsidRDefault="0031297D" w:rsidP="0031297D">
      <w:pPr>
        <w:rPr>
          <w:rFonts w:asciiTheme="majorHAnsi" w:hAnsiTheme="majorHAnsi"/>
        </w:rPr>
      </w:pPr>
      <w:r w:rsidRPr="006A0E7B">
        <w:rPr>
          <w:rFonts w:asciiTheme="majorHAnsi" w:hAnsiTheme="majorHAnsi"/>
        </w:rPr>
        <w:t xml:space="preserve">Aldo </w:t>
      </w:r>
      <w:proofErr w:type="spellStart"/>
      <w:r w:rsidRPr="006A0E7B">
        <w:rPr>
          <w:rFonts w:asciiTheme="majorHAnsi" w:hAnsiTheme="majorHAnsi"/>
          <w:b/>
          <w:bCs/>
          <w:sz w:val="26"/>
          <w:szCs w:val="26"/>
          <w:u w:val="single"/>
        </w:rPr>
        <w:t>Musacchio</w:t>
      </w:r>
      <w:proofErr w:type="spellEnd"/>
      <w:r w:rsidRPr="006A0E7B">
        <w:rPr>
          <w:rFonts w:asciiTheme="majorHAnsi" w:hAnsiTheme="majorHAnsi"/>
        </w:rPr>
        <w:t>, working paper for the Encyclopedia of Financial Globalization, 20</w:t>
      </w:r>
      <w:r w:rsidRPr="006A0E7B">
        <w:rPr>
          <w:rFonts w:asciiTheme="majorHAnsi" w:hAnsiTheme="majorHAnsi"/>
          <w:b/>
          <w:bCs/>
          <w:sz w:val="26"/>
          <w:szCs w:val="26"/>
          <w:u w:val="single"/>
        </w:rPr>
        <w:t>12</w:t>
      </w:r>
      <w:r w:rsidRPr="006A0E7B">
        <w:rPr>
          <w:rFonts w:asciiTheme="majorHAnsi" w:hAnsiTheme="majorHAnsi"/>
        </w:rPr>
        <w:t xml:space="preserve"> [“Mexico’s Financial Crisis of 1994-1995,” Harvard Business School, http://www.obela.org/system/files/Musacchio,%20A.%20(2012).%20Mexico%C2%B4s%20financial%20crisis%20of%201994-1995.pdf] </w:t>
      </w:r>
      <w:proofErr w:type="spellStart"/>
      <w:r w:rsidRPr="006A0E7B">
        <w:rPr>
          <w:rFonts w:asciiTheme="majorHAnsi" w:hAnsiTheme="majorHAnsi"/>
        </w:rPr>
        <w:t>jmin</w:t>
      </w:r>
      <w:proofErr w:type="spellEnd"/>
      <w:r w:rsidRPr="006A0E7B">
        <w:rPr>
          <w:rFonts w:asciiTheme="majorHAnsi" w:hAnsiTheme="majorHAnsi"/>
        </w:rPr>
        <w:t xml:space="preserve"> </w:t>
      </w:r>
    </w:p>
    <w:p w14:paraId="6128A3DA" w14:textId="77777777" w:rsidR="0031297D" w:rsidRPr="006A0E7B" w:rsidRDefault="0031297D" w:rsidP="0031297D">
      <w:pPr>
        <w:rPr>
          <w:rFonts w:asciiTheme="majorHAnsi" w:hAnsiTheme="majorHAnsi"/>
        </w:rPr>
      </w:pPr>
      <w:r w:rsidRPr="006A0E7B">
        <w:rPr>
          <w:rFonts w:asciiTheme="majorHAnsi" w:hAnsiTheme="majorHAnsi"/>
        </w:rPr>
        <w:t xml:space="preserve">Since the Great Depression, the Mexican government followed a strategy of import </w:t>
      </w:r>
      <w:r w:rsidRPr="006A0E7B">
        <w:rPr>
          <w:rFonts w:asciiTheme="majorHAnsi" w:hAnsiTheme="majorHAnsi"/>
          <w:sz w:val="12"/>
        </w:rPr>
        <w:t xml:space="preserve">¶ </w:t>
      </w:r>
      <w:r w:rsidRPr="006A0E7B">
        <w:rPr>
          <w:rFonts w:asciiTheme="majorHAnsi" w:hAnsiTheme="majorHAnsi"/>
        </w:rPr>
        <w:t xml:space="preserve">substitution industrialization (ISI). </w:t>
      </w:r>
      <w:r w:rsidRPr="006A0E7B">
        <w:rPr>
          <w:rStyle w:val="StyleBoldUnderline"/>
          <w:rFonts w:asciiTheme="majorHAnsi" w:hAnsiTheme="majorHAnsi"/>
        </w:rPr>
        <w:t>Under ISI the Mexican government instituted a series of ¶ policies and regulations to protect domestic industries from international competition</w:t>
      </w:r>
      <w:r w:rsidRPr="006A0E7B">
        <w:rPr>
          <w:rFonts w:asciiTheme="majorHAnsi" w:hAnsiTheme="majorHAnsi"/>
        </w:rPr>
        <w:t xml:space="preserve">. </w:t>
      </w:r>
      <w:r w:rsidRPr="006A0E7B">
        <w:rPr>
          <w:rStyle w:val="StyleBoldUnderline"/>
          <w:rFonts w:asciiTheme="majorHAnsi" w:hAnsiTheme="majorHAnsi"/>
        </w:rPr>
        <w:t>This ¶ approach installed not only high import tariffs, but also non-tariff barriers on the importation of ¶ foreign goods, and provided subsidies to aid Mexican industries</w:t>
      </w:r>
      <w:r w:rsidRPr="006A0E7B">
        <w:rPr>
          <w:rFonts w:asciiTheme="majorHAnsi" w:hAnsiTheme="majorHAnsi"/>
        </w:rPr>
        <w:t xml:space="preserve">. </w:t>
      </w:r>
      <w:r w:rsidRPr="006A0E7B">
        <w:rPr>
          <w:rStyle w:val="StyleBoldUnderline"/>
          <w:rFonts w:asciiTheme="majorHAnsi" w:hAnsiTheme="majorHAnsi"/>
        </w:rPr>
        <w:t>Under this model, the ¶ country’s producers had no incentive to export manufactures because they enjoyed a captive ¶ domestic market with little or no competition</w:t>
      </w:r>
      <w:r w:rsidRPr="006A0E7B">
        <w:rPr>
          <w:rFonts w:asciiTheme="majorHAnsi" w:hAnsiTheme="majorHAnsi"/>
        </w:rPr>
        <w:t xml:space="preserve">. The Mexican model of development, based on </w:t>
      </w:r>
      <w:r w:rsidRPr="006A0E7B">
        <w:rPr>
          <w:rFonts w:asciiTheme="majorHAnsi" w:hAnsiTheme="majorHAnsi"/>
          <w:sz w:val="12"/>
        </w:rPr>
        <w:t xml:space="preserve">¶ </w:t>
      </w:r>
      <w:r w:rsidRPr="006A0E7B">
        <w:rPr>
          <w:rFonts w:asciiTheme="majorHAnsi" w:hAnsiTheme="majorHAnsi"/>
        </w:rPr>
        <w:t xml:space="preserve">ISI, continually ran into trouble in the 1970s and 1980s. Except for auto manufacturers and </w:t>
      </w:r>
      <w:r w:rsidRPr="006A0E7B">
        <w:rPr>
          <w:rFonts w:asciiTheme="majorHAnsi" w:hAnsiTheme="majorHAnsi"/>
          <w:sz w:val="12"/>
        </w:rPr>
        <w:t xml:space="preserve">¶ </w:t>
      </w:r>
      <w:r w:rsidRPr="006A0E7B">
        <w:rPr>
          <w:rFonts w:asciiTheme="majorHAnsi" w:hAnsiTheme="majorHAnsi"/>
        </w:rPr>
        <w:t xml:space="preserve">maquiladoras, companies operating under the ISI model did not export much and it was hard </w:t>
      </w:r>
      <w:r w:rsidRPr="006A0E7B">
        <w:rPr>
          <w:rFonts w:asciiTheme="majorHAnsi" w:hAnsiTheme="majorHAnsi"/>
          <w:sz w:val="12"/>
        </w:rPr>
        <w:t xml:space="preserve">¶ </w:t>
      </w:r>
      <w:r w:rsidRPr="006A0E7B">
        <w:rPr>
          <w:rFonts w:asciiTheme="majorHAnsi" w:hAnsiTheme="majorHAnsi"/>
        </w:rPr>
        <w:t xml:space="preserve">for them to get enough foreign exchange to pay for imported capital equipment and </w:t>
      </w:r>
      <w:r w:rsidRPr="006A0E7B">
        <w:rPr>
          <w:rFonts w:asciiTheme="majorHAnsi" w:hAnsiTheme="majorHAnsi"/>
          <w:sz w:val="12"/>
        </w:rPr>
        <w:t xml:space="preserve">¶ </w:t>
      </w:r>
      <w:r w:rsidRPr="006A0E7B">
        <w:rPr>
          <w:rFonts w:asciiTheme="majorHAnsi" w:hAnsiTheme="majorHAnsi"/>
        </w:rPr>
        <w:t xml:space="preserve">intermediate goods. </w:t>
      </w:r>
      <w:r w:rsidRPr="006A0E7B">
        <w:rPr>
          <w:rStyle w:val="StyleBoldUnderline"/>
          <w:rFonts w:asciiTheme="majorHAnsi" w:hAnsiTheme="majorHAnsi"/>
        </w:rPr>
        <w:t>Moreover, severe shortages of foreign exchange also could jeopardize the ¶ foreign debt service of the Mexican government</w:t>
      </w:r>
      <w:r w:rsidRPr="006A0E7B">
        <w:rPr>
          <w:rFonts w:asciiTheme="majorHAnsi" w:hAnsiTheme="majorHAnsi"/>
        </w:rPr>
        <w:t xml:space="preserve">, generating damaging exchange rate crisis. In </w:t>
      </w:r>
      <w:r w:rsidRPr="006A0E7B">
        <w:rPr>
          <w:rFonts w:asciiTheme="majorHAnsi" w:hAnsiTheme="majorHAnsi"/>
          <w:sz w:val="12"/>
        </w:rPr>
        <w:t xml:space="preserve">¶ </w:t>
      </w:r>
      <w:r w:rsidRPr="006A0E7B">
        <w:rPr>
          <w:rFonts w:asciiTheme="majorHAnsi" w:hAnsiTheme="majorHAnsi"/>
        </w:rPr>
        <w:t xml:space="preserve">fact, the country had balance of payments crises, i.e., had to devalue its currency, in 1954, 1976, </w:t>
      </w:r>
      <w:r w:rsidRPr="006A0E7B">
        <w:rPr>
          <w:rFonts w:asciiTheme="majorHAnsi" w:hAnsiTheme="majorHAnsi"/>
          <w:sz w:val="12"/>
        </w:rPr>
        <w:t xml:space="preserve">¶ </w:t>
      </w:r>
      <w:r w:rsidRPr="006A0E7B">
        <w:rPr>
          <w:rFonts w:asciiTheme="majorHAnsi" w:hAnsiTheme="majorHAnsi"/>
        </w:rPr>
        <w:t>and 1982</w:t>
      </w:r>
    </w:p>
    <w:p w14:paraId="6F22D8A8" w14:textId="77777777" w:rsidR="0031297D" w:rsidRPr="006A0E7B" w:rsidRDefault="0031297D" w:rsidP="0031297D">
      <w:pPr>
        <w:pStyle w:val="Heading4"/>
      </w:pPr>
      <w:r w:rsidRPr="006A0E7B">
        <w:t>Mexican economic liberalization boosted the economy – 1993 reforms prove</w:t>
      </w:r>
    </w:p>
    <w:p w14:paraId="26DE858A" w14:textId="77777777" w:rsidR="0031297D" w:rsidRPr="006A0E7B" w:rsidRDefault="0031297D" w:rsidP="0031297D">
      <w:pPr>
        <w:rPr>
          <w:rFonts w:asciiTheme="majorHAnsi" w:hAnsiTheme="majorHAnsi"/>
        </w:rPr>
      </w:pPr>
      <w:r w:rsidRPr="006A0E7B">
        <w:rPr>
          <w:rFonts w:asciiTheme="majorHAnsi" w:hAnsiTheme="majorHAnsi"/>
        </w:rPr>
        <w:t xml:space="preserve">Aldo </w:t>
      </w:r>
      <w:proofErr w:type="spellStart"/>
      <w:r w:rsidRPr="006A0E7B">
        <w:rPr>
          <w:rFonts w:asciiTheme="majorHAnsi" w:hAnsiTheme="majorHAnsi"/>
          <w:b/>
          <w:bCs/>
          <w:sz w:val="26"/>
          <w:szCs w:val="26"/>
          <w:u w:val="single"/>
        </w:rPr>
        <w:t>Musacchio</w:t>
      </w:r>
      <w:proofErr w:type="spellEnd"/>
      <w:r w:rsidRPr="006A0E7B">
        <w:rPr>
          <w:rFonts w:asciiTheme="majorHAnsi" w:hAnsiTheme="majorHAnsi"/>
        </w:rPr>
        <w:t>, working paper for the Encyclopedia of Financial Globalization, 20</w:t>
      </w:r>
      <w:r w:rsidRPr="006A0E7B">
        <w:rPr>
          <w:rFonts w:asciiTheme="majorHAnsi" w:hAnsiTheme="majorHAnsi"/>
          <w:b/>
          <w:bCs/>
          <w:sz w:val="26"/>
          <w:szCs w:val="26"/>
          <w:u w:val="single"/>
        </w:rPr>
        <w:t>12</w:t>
      </w:r>
      <w:r w:rsidRPr="006A0E7B">
        <w:rPr>
          <w:rFonts w:asciiTheme="majorHAnsi" w:hAnsiTheme="majorHAnsi"/>
        </w:rPr>
        <w:t xml:space="preserve"> [“Mexico’s Financial Crisis of 1994-1995,” Harvard Business School, http://www.obela.org/system/files/Musacchio,%20A.%20(2012).%20Mexico%C2%B4s%20financial%20crisis%20of%201994-1995.pdf] </w:t>
      </w:r>
      <w:proofErr w:type="spellStart"/>
      <w:r w:rsidRPr="006A0E7B">
        <w:rPr>
          <w:rFonts w:asciiTheme="majorHAnsi" w:hAnsiTheme="majorHAnsi"/>
        </w:rPr>
        <w:t>jmin</w:t>
      </w:r>
      <w:proofErr w:type="spellEnd"/>
    </w:p>
    <w:p w14:paraId="41B5D72C" w14:textId="77777777" w:rsidR="0031297D" w:rsidRPr="006A0E7B" w:rsidRDefault="0031297D" w:rsidP="0031297D">
      <w:pPr>
        <w:rPr>
          <w:rFonts w:asciiTheme="majorHAnsi" w:hAnsiTheme="majorHAnsi"/>
        </w:rPr>
      </w:pPr>
      <w:r w:rsidRPr="006A0E7B">
        <w:rPr>
          <w:rFonts w:asciiTheme="majorHAnsi" w:hAnsiTheme="majorHAnsi"/>
        </w:rPr>
        <w:t xml:space="preserve">In 1989 the Mexican government finalized the renegotiation of Mexico’s public and </w:t>
      </w:r>
      <w:r w:rsidRPr="006A0E7B">
        <w:rPr>
          <w:rFonts w:asciiTheme="majorHAnsi" w:hAnsiTheme="majorHAnsi"/>
          <w:sz w:val="12"/>
        </w:rPr>
        <w:t xml:space="preserve">¶ </w:t>
      </w:r>
      <w:r w:rsidRPr="006A0E7B">
        <w:rPr>
          <w:rFonts w:asciiTheme="majorHAnsi" w:hAnsiTheme="majorHAnsi"/>
        </w:rPr>
        <w:t xml:space="preserve">foreign debt with a group of international creditors, an event that allowed Mexican companies </w:t>
      </w:r>
      <w:r w:rsidRPr="006A0E7B">
        <w:rPr>
          <w:rFonts w:asciiTheme="majorHAnsi" w:hAnsiTheme="majorHAnsi"/>
          <w:sz w:val="12"/>
        </w:rPr>
        <w:t xml:space="preserve">¶ </w:t>
      </w:r>
      <w:r w:rsidRPr="006A0E7B">
        <w:rPr>
          <w:rFonts w:asciiTheme="majorHAnsi" w:hAnsiTheme="majorHAnsi"/>
        </w:rPr>
        <w:t xml:space="preserve">and banks to start borrowing again in financial markets abroad. Almost simultaneously the </w:t>
      </w:r>
      <w:r w:rsidRPr="006A0E7B">
        <w:rPr>
          <w:rFonts w:asciiTheme="majorHAnsi" w:hAnsiTheme="majorHAnsi"/>
          <w:sz w:val="12"/>
        </w:rPr>
        <w:t xml:space="preserve">¶ </w:t>
      </w:r>
      <w:r w:rsidRPr="006A0E7B">
        <w:rPr>
          <w:rFonts w:asciiTheme="majorHAnsi" w:hAnsiTheme="majorHAnsi"/>
        </w:rPr>
        <w:t xml:space="preserve">government changed the Foreign Investment Act to allow greater freedom for foreigners to </w:t>
      </w:r>
      <w:r w:rsidRPr="006A0E7B">
        <w:rPr>
          <w:rFonts w:asciiTheme="majorHAnsi" w:hAnsiTheme="majorHAnsi"/>
          <w:sz w:val="12"/>
        </w:rPr>
        <w:t xml:space="preserve">¶ </w:t>
      </w:r>
      <w:r w:rsidRPr="006A0E7B">
        <w:rPr>
          <w:rFonts w:asciiTheme="majorHAnsi" w:hAnsiTheme="majorHAnsi"/>
        </w:rPr>
        <w:t xml:space="preserve">invest in the Mexican stock exchange. (It created options to purchase B shares, with no </w:t>
      </w:r>
      <w:r w:rsidRPr="006A0E7B">
        <w:rPr>
          <w:rFonts w:asciiTheme="majorHAnsi" w:hAnsiTheme="majorHAnsi"/>
          <w:sz w:val="12"/>
        </w:rPr>
        <w:t xml:space="preserve">¶ </w:t>
      </w:r>
      <w:r w:rsidRPr="006A0E7B">
        <w:rPr>
          <w:rFonts w:asciiTheme="majorHAnsi" w:hAnsiTheme="majorHAnsi"/>
        </w:rPr>
        <w:t xml:space="preserve">controlling rights, or ownership in mutual funds that held </w:t>
      </w:r>
      <w:proofErr w:type="gramStart"/>
      <w:r w:rsidRPr="006A0E7B">
        <w:rPr>
          <w:rFonts w:asciiTheme="majorHAnsi" w:hAnsiTheme="majorHAnsi"/>
        </w:rPr>
        <w:t>A</w:t>
      </w:r>
      <w:proofErr w:type="gramEnd"/>
      <w:r w:rsidRPr="006A0E7B">
        <w:rPr>
          <w:rFonts w:asciiTheme="majorHAnsi" w:hAnsiTheme="majorHAnsi"/>
        </w:rPr>
        <w:t xml:space="preserve"> shares of Mexican companies.) </w:t>
      </w:r>
      <w:r w:rsidRPr="006A0E7B">
        <w:rPr>
          <w:rFonts w:asciiTheme="majorHAnsi" w:hAnsiTheme="majorHAnsi"/>
          <w:sz w:val="12"/>
        </w:rPr>
        <w:t xml:space="preserve">¶ </w:t>
      </w:r>
      <w:r w:rsidRPr="006A0E7B">
        <w:rPr>
          <w:rStyle w:val="StyleBoldUnderline"/>
          <w:rFonts w:asciiTheme="majorHAnsi" w:hAnsiTheme="majorHAnsi"/>
        </w:rPr>
        <w:t>After</w:t>
      </w:r>
      <w:r w:rsidRPr="006A0E7B">
        <w:rPr>
          <w:rFonts w:asciiTheme="majorHAnsi" w:hAnsiTheme="majorHAnsi"/>
        </w:rPr>
        <w:t xml:space="preserve"> 1993 </w:t>
      </w:r>
      <w:r w:rsidRPr="006A0E7B">
        <w:rPr>
          <w:rStyle w:val="StyleBoldUnderline"/>
          <w:rFonts w:asciiTheme="majorHAnsi" w:hAnsiTheme="majorHAnsi"/>
        </w:rPr>
        <w:t>the capital account of Mexico was further liberalized</w:t>
      </w:r>
      <w:r w:rsidRPr="006A0E7B">
        <w:rPr>
          <w:rFonts w:asciiTheme="majorHAnsi" w:hAnsiTheme="majorHAnsi"/>
        </w:rPr>
        <w:t xml:space="preserve"> and the government allowed </w:t>
      </w:r>
      <w:r w:rsidRPr="006A0E7B">
        <w:rPr>
          <w:rFonts w:asciiTheme="majorHAnsi" w:hAnsiTheme="majorHAnsi"/>
          <w:sz w:val="12"/>
        </w:rPr>
        <w:t xml:space="preserve">¶ </w:t>
      </w:r>
      <w:r w:rsidRPr="006A0E7B">
        <w:rPr>
          <w:rFonts w:asciiTheme="majorHAnsi" w:hAnsiTheme="majorHAnsi"/>
        </w:rPr>
        <w:t>the local stock market to trade foreign securities.1</w:t>
      </w:r>
      <w:r w:rsidRPr="006A0E7B">
        <w:rPr>
          <w:rFonts w:asciiTheme="majorHAnsi" w:hAnsiTheme="majorHAnsi"/>
          <w:sz w:val="12"/>
        </w:rPr>
        <w:t xml:space="preserve">¶ </w:t>
      </w:r>
      <w:r w:rsidRPr="006A0E7B">
        <w:rPr>
          <w:rFonts w:asciiTheme="majorHAnsi" w:hAnsiTheme="majorHAnsi"/>
        </w:rPr>
        <w:t xml:space="preserve">The effects of these reforms can be gauged by looking at Mexico’s balance of payments </w:t>
      </w:r>
      <w:r w:rsidRPr="006A0E7B">
        <w:rPr>
          <w:rFonts w:asciiTheme="majorHAnsi" w:hAnsiTheme="majorHAnsi"/>
          <w:sz w:val="12"/>
        </w:rPr>
        <w:t xml:space="preserve">¶ </w:t>
      </w:r>
      <w:r w:rsidRPr="006A0E7B">
        <w:rPr>
          <w:rFonts w:asciiTheme="majorHAnsi" w:hAnsiTheme="majorHAnsi"/>
        </w:rPr>
        <w:t xml:space="preserve">in Table 1. For instance, after 1991 net foreign direct investment went from over $2 billion dollars per year to over $4 billion dollars per year. Portfolio inflows increased considerably after </w:t>
      </w:r>
      <w:r w:rsidRPr="006A0E7B">
        <w:rPr>
          <w:rFonts w:asciiTheme="majorHAnsi" w:hAnsiTheme="majorHAnsi"/>
          <w:sz w:val="12"/>
        </w:rPr>
        <w:t xml:space="preserve">¶ </w:t>
      </w:r>
      <w:r w:rsidRPr="006A0E7B">
        <w:rPr>
          <w:rFonts w:asciiTheme="majorHAnsi" w:hAnsiTheme="majorHAnsi"/>
        </w:rPr>
        <w:t xml:space="preserve">1989, going from practically zero (due to controls) to $3.4 billion in 1990, $12.7 billion in 1991, </w:t>
      </w:r>
      <w:r w:rsidRPr="006A0E7B">
        <w:rPr>
          <w:rFonts w:asciiTheme="majorHAnsi" w:hAnsiTheme="majorHAnsi"/>
          <w:sz w:val="12"/>
        </w:rPr>
        <w:t xml:space="preserve">¶ </w:t>
      </w:r>
      <w:r w:rsidRPr="006A0E7B">
        <w:rPr>
          <w:rFonts w:asciiTheme="majorHAnsi" w:hAnsiTheme="majorHAnsi"/>
        </w:rPr>
        <w:t xml:space="preserve">and $18 billion in 1992. Debt flows also increased dramatically as Mexican companies started to </w:t>
      </w:r>
      <w:r w:rsidRPr="006A0E7B">
        <w:rPr>
          <w:rFonts w:asciiTheme="majorHAnsi" w:hAnsiTheme="majorHAnsi"/>
          <w:sz w:val="12"/>
        </w:rPr>
        <w:t xml:space="preserve">¶ </w:t>
      </w:r>
      <w:r w:rsidRPr="006A0E7B">
        <w:rPr>
          <w:rFonts w:asciiTheme="majorHAnsi" w:hAnsiTheme="majorHAnsi"/>
        </w:rPr>
        <w:t xml:space="preserve">finance expansion through foreign-currency loans. “Other </w:t>
      </w:r>
      <w:r w:rsidRPr="006A0E7B">
        <w:rPr>
          <w:rStyle w:val="StyleBoldUnderline"/>
          <w:rFonts w:asciiTheme="majorHAnsi" w:hAnsiTheme="majorHAnsi"/>
        </w:rPr>
        <w:t>investment liabilities</w:t>
      </w:r>
      <w:r w:rsidRPr="006A0E7B">
        <w:rPr>
          <w:rFonts w:asciiTheme="majorHAnsi" w:hAnsiTheme="majorHAnsi"/>
        </w:rPr>
        <w:t xml:space="preserve">,” in the </w:t>
      </w:r>
      <w:r w:rsidRPr="006A0E7B">
        <w:rPr>
          <w:rFonts w:asciiTheme="majorHAnsi" w:hAnsiTheme="majorHAnsi"/>
          <w:sz w:val="12"/>
        </w:rPr>
        <w:t xml:space="preserve">¶ </w:t>
      </w:r>
      <w:r w:rsidRPr="006A0E7B">
        <w:rPr>
          <w:rFonts w:asciiTheme="majorHAnsi" w:hAnsiTheme="majorHAnsi"/>
        </w:rPr>
        <w:t xml:space="preserve">balance-of-payments accounts, </w:t>
      </w:r>
      <w:r w:rsidRPr="006A0E7B">
        <w:rPr>
          <w:rStyle w:val="StyleBoldUnderline"/>
          <w:rFonts w:asciiTheme="majorHAnsi" w:hAnsiTheme="majorHAnsi"/>
        </w:rPr>
        <w:t>which include debt flows among other things, show a dramatic ¶ increase</w:t>
      </w:r>
      <w:r w:rsidRPr="006A0E7B">
        <w:rPr>
          <w:rFonts w:asciiTheme="majorHAnsi" w:hAnsiTheme="majorHAnsi"/>
        </w:rPr>
        <w:t xml:space="preserve"> in 1990 and 1991 as well. </w:t>
      </w:r>
      <w:r w:rsidRPr="006A0E7B">
        <w:rPr>
          <w:rFonts w:asciiTheme="majorHAnsi" w:hAnsiTheme="majorHAnsi"/>
          <w:sz w:val="12"/>
        </w:rPr>
        <w:t xml:space="preserve">¶ </w:t>
      </w:r>
      <w:r w:rsidRPr="006A0E7B">
        <w:rPr>
          <w:rFonts w:asciiTheme="majorHAnsi" w:hAnsiTheme="majorHAnsi"/>
        </w:rPr>
        <w:t xml:space="preserve">[Table 1. Mexico’s Balance of Payments around here] </w:t>
      </w:r>
      <w:r w:rsidRPr="006A0E7B">
        <w:rPr>
          <w:rFonts w:asciiTheme="majorHAnsi" w:hAnsiTheme="majorHAnsi"/>
          <w:sz w:val="12"/>
        </w:rPr>
        <w:t xml:space="preserve">¶ </w:t>
      </w:r>
      <w:r w:rsidRPr="006A0E7B">
        <w:rPr>
          <w:rFonts w:asciiTheme="majorHAnsi" w:hAnsiTheme="majorHAnsi"/>
        </w:rPr>
        <w:t>The Mexican peg</w:t>
      </w:r>
      <w:r w:rsidRPr="006A0E7B">
        <w:rPr>
          <w:rFonts w:asciiTheme="majorHAnsi" w:hAnsiTheme="majorHAnsi"/>
          <w:sz w:val="12"/>
        </w:rPr>
        <w:t xml:space="preserve">¶ </w:t>
      </w:r>
      <w:r w:rsidRPr="006A0E7B">
        <w:rPr>
          <w:rFonts w:asciiTheme="majorHAnsi" w:hAnsiTheme="majorHAnsi"/>
        </w:rPr>
        <w:t xml:space="preserve">One important component of the Mexican reform strategy was to fix the value of the </w:t>
      </w:r>
      <w:r w:rsidRPr="006A0E7B">
        <w:rPr>
          <w:rFonts w:asciiTheme="majorHAnsi" w:hAnsiTheme="majorHAnsi"/>
          <w:sz w:val="12"/>
        </w:rPr>
        <w:t xml:space="preserve">¶ </w:t>
      </w:r>
      <w:r w:rsidRPr="006A0E7B">
        <w:rPr>
          <w:rFonts w:asciiTheme="majorHAnsi" w:hAnsiTheme="majorHAnsi"/>
        </w:rPr>
        <w:t xml:space="preserve">Mexican peso to the U.S. dollar. </w:t>
      </w:r>
      <w:r w:rsidRPr="006A0E7B">
        <w:rPr>
          <w:rStyle w:val="StyleBoldUnderline"/>
          <w:rFonts w:asciiTheme="majorHAnsi" w:hAnsiTheme="majorHAnsi"/>
        </w:rPr>
        <w:t>This policy served at least three purposes. First, it provided ¶ foreign investors with assurance</w:t>
      </w:r>
      <w:r w:rsidRPr="006A0E7B">
        <w:rPr>
          <w:rFonts w:asciiTheme="majorHAnsi" w:hAnsiTheme="majorHAnsi"/>
        </w:rPr>
        <w:t xml:space="preserve"> that their investments would not lose value under normal </w:t>
      </w:r>
      <w:r w:rsidRPr="006A0E7B">
        <w:rPr>
          <w:rFonts w:asciiTheme="majorHAnsi" w:hAnsiTheme="majorHAnsi"/>
          <w:sz w:val="12"/>
        </w:rPr>
        <w:t xml:space="preserve">¶ </w:t>
      </w:r>
      <w:r w:rsidRPr="006A0E7B">
        <w:rPr>
          <w:rFonts w:asciiTheme="majorHAnsi" w:hAnsiTheme="majorHAnsi"/>
        </w:rPr>
        <w:t xml:space="preserve">circumstances. </w:t>
      </w:r>
      <w:r w:rsidRPr="006A0E7B">
        <w:rPr>
          <w:rStyle w:val="StyleBoldUnderline"/>
          <w:rFonts w:asciiTheme="majorHAnsi" w:hAnsiTheme="majorHAnsi"/>
        </w:rPr>
        <w:t>This confidence also bolstered the booming import-export business</w:t>
      </w:r>
      <w:r w:rsidRPr="006A0E7B">
        <w:rPr>
          <w:rFonts w:asciiTheme="majorHAnsi" w:hAnsiTheme="majorHAnsi"/>
        </w:rPr>
        <w:t xml:space="preserve"> in Mexico. </w:t>
      </w:r>
      <w:r w:rsidRPr="006A0E7B">
        <w:rPr>
          <w:rFonts w:asciiTheme="majorHAnsi" w:hAnsiTheme="majorHAnsi"/>
          <w:sz w:val="12"/>
        </w:rPr>
        <w:t xml:space="preserve">¶ </w:t>
      </w:r>
      <w:r w:rsidRPr="006A0E7B">
        <w:rPr>
          <w:rStyle w:val="StyleBoldUnderline"/>
          <w:rFonts w:asciiTheme="majorHAnsi" w:hAnsiTheme="majorHAnsi"/>
        </w:rPr>
        <w:t>Second, a fixed exchange rate allowed Mexican firms to borrow money in international markets ¶ to finance expansion</w:t>
      </w:r>
      <w:r w:rsidRPr="006A0E7B">
        <w:rPr>
          <w:rFonts w:asciiTheme="majorHAnsi" w:hAnsiTheme="majorHAnsi"/>
        </w:rPr>
        <w:t xml:space="preserve"> in preparation for the opening of free trade with the United States in </w:t>
      </w:r>
      <w:r w:rsidRPr="006A0E7B">
        <w:rPr>
          <w:rFonts w:asciiTheme="majorHAnsi" w:hAnsiTheme="majorHAnsi"/>
          <w:sz w:val="12"/>
        </w:rPr>
        <w:t xml:space="preserve">¶ </w:t>
      </w:r>
      <w:r w:rsidRPr="006A0E7B">
        <w:rPr>
          <w:rFonts w:asciiTheme="majorHAnsi" w:hAnsiTheme="majorHAnsi"/>
        </w:rPr>
        <w:t xml:space="preserve">January 1995. </w:t>
      </w:r>
      <w:r w:rsidRPr="006A0E7B">
        <w:rPr>
          <w:rStyle w:val="StyleBoldUnderline"/>
          <w:rFonts w:asciiTheme="majorHAnsi" w:hAnsiTheme="majorHAnsi"/>
        </w:rPr>
        <w:t>Finally, a fixed exchange rate helped the Mexican authorities fight domestic ¶ inflation</w:t>
      </w:r>
      <w:r w:rsidRPr="006A0E7B">
        <w:rPr>
          <w:rFonts w:asciiTheme="majorHAnsi" w:hAnsiTheme="majorHAnsi"/>
        </w:rPr>
        <w:t xml:space="preserve"> by forcing monetary policy to fluctuate according to balance of payments </w:t>
      </w:r>
      <w:r w:rsidRPr="006A0E7B">
        <w:rPr>
          <w:rFonts w:asciiTheme="majorHAnsi" w:hAnsiTheme="majorHAnsi"/>
          <w:sz w:val="12"/>
        </w:rPr>
        <w:t xml:space="preserve">¶ </w:t>
      </w:r>
      <w:r w:rsidRPr="006A0E7B">
        <w:rPr>
          <w:rFonts w:asciiTheme="majorHAnsi" w:hAnsiTheme="majorHAnsi"/>
        </w:rPr>
        <w:t xml:space="preserve">considerations, not political whims. </w:t>
      </w:r>
      <w:r w:rsidRPr="006A0E7B">
        <w:rPr>
          <w:rStyle w:val="StyleBoldUnderline"/>
          <w:rFonts w:asciiTheme="majorHAnsi" w:hAnsiTheme="majorHAnsi"/>
        </w:rPr>
        <w:t xml:space="preserve">Moreover, in an open economy with a fixed exchange rate, ¶ prices of imports were stable and Mexican products competing with imports had </w:t>
      </w:r>
      <w:proofErr w:type="gramStart"/>
      <w:r w:rsidRPr="006A0E7B">
        <w:rPr>
          <w:rStyle w:val="StyleBoldUnderline"/>
          <w:rFonts w:asciiTheme="majorHAnsi" w:hAnsiTheme="majorHAnsi"/>
        </w:rPr>
        <w:t>be</w:t>
      </w:r>
      <w:proofErr w:type="gramEnd"/>
      <w:r w:rsidRPr="006A0E7B">
        <w:rPr>
          <w:rStyle w:val="StyleBoldUnderline"/>
          <w:rFonts w:asciiTheme="majorHAnsi" w:hAnsiTheme="majorHAnsi"/>
        </w:rPr>
        <w:t xml:space="preserve"> priced to ¶ meet international competition</w:t>
      </w:r>
      <w:r w:rsidRPr="006A0E7B">
        <w:rPr>
          <w:rFonts w:asciiTheme="majorHAnsi" w:hAnsiTheme="majorHAnsi"/>
        </w:rPr>
        <w:t xml:space="preserve">. </w:t>
      </w:r>
    </w:p>
    <w:p w14:paraId="1BDE8E0A" w14:textId="77777777" w:rsidR="0032488B" w:rsidRPr="006A0E7B" w:rsidRDefault="0032488B" w:rsidP="0031297D">
      <w:pPr>
        <w:rPr>
          <w:rFonts w:asciiTheme="majorHAnsi" w:hAnsiTheme="majorHAnsi"/>
        </w:rPr>
      </w:pPr>
    </w:p>
    <w:p w14:paraId="30EB5FFA" w14:textId="77777777" w:rsidR="0032488B" w:rsidRPr="006A0E7B" w:rsidRDefault="0032488B" w:rsidP="0032488B">
      <w:pPr>
        <w:pStyle w:val="Heading4"/>
      </w:pPr>
      <w:r w:rsidRPr="006A0E7B">
        <w:t xml:space="preserve">Free trade improves Mexico’s economy- their claims are over-exaggerated </w:t>
      </w:r>
    </w:p>
    <w:p w14:paraId="50CDD54F" w14:textId="77777777" w:rsidR="0032488B" w:rsidRPr="006A0E7B" w:rsidRDefault="0032488B" w:rsidP="0032488B">
      <w:pPr>
        <w:rPr>
          <w:rStyle w:val="StyleStyleBold12pt"/>
          <w:rFonts w:asciiTheme="majorHAnsi" w:hAnsiTheme="majorHAnsi"/>
        </w:rPr>
      </w:pPr>
      <w:r w:rsidRPr="006A0E7B">
        <w:rPr>
          <w:rStyle w:val="StyleStyleBold12pt"/>
          <w:rFonts w:asciiTheme="majorHAnsi" w:hAnsiTheme="majorHAnsi"/>
        </w:rPr>
        <w:t xml:space="preserve">Brown 12 </w:t>
      </w:r>
    </w:p>
    <w:p w14:paraId="6ED79B28" w14:textId="1BF99CF1" w:rsidR="0032488B" w:rsidRPr="006A0E7B" w:rsidRDefault="0032488B" w:rsidP="0032488B">
      <w:pPr>
        <w:rPr>
          <w:rStyle w:val="StyleStyleBold12pt"/>
          <w:rFonts w:asciiTheme="majorHAnsi" w:hAnsiTheme="majorHAnsi"/>
          <w:b w:val="0"/>
          <w:sz w:val="16"/>
          <w:szCs w:val="16"/>
        </w:rPr>
      </w:pPr>
      <w:r w:rsidRPr="006A0E7B">
        <w:rPr>
          <w:rFonts w:asciiTheme="majorHAnsi" w:hAnsiTheme="majorHAnsi"/>
        </w:rPr>
        <w:t xml:space="preserve">(Robert Brown, President of online Newspaper "El Paso Art Alive" which he is trying to turn into a non-profit and affiliated with University of Texas El Paso, “NAFTA links 450 million persons in a $17-trillion market”, </w:t>
      </w:r>
      <w:hyperlink r:id="rId37" w:history="1">
        <w:r w:rsidRPr="006A0E7B">
          <w:rPr>
            <w:rFonts w:asciiTheme="majorHAnsi" w:hAnsiTheme="majorHAnsi"/>
          </w:rPr>
          <w:t>http://borderzine.com/2012/02/nafta-links-450-million-persons-in-a-17-trillion-market/</w:t>
        </w:r>
      </w:hyperlink>
      <w:r w:rsidRPr="006A0E7B">
        <w:rPr>
          <w:rFonts w:asciiTheme="majorHAnsi" w:hAnsiTheme="majorHAnsi"/>
        </w:rPr>
        <w:t>)</w:t>
      </w:r>
    </w:p>
    <w:p w14:paraId="60684A5C" w14:textId="77777777" w:rsidR="0032488B" w:rsidRPr="006A0E7B" w:rsidRDefault="0032488B" w:rsidP="0032488B">
      <w:pPr>
        <w:rPr>
          <w:rStyle w:val="StyleBoldUnderline"/>
          <w:rFonts w:asciiTheme="majorHAnsi" w:hAnsiTheme="majorHAnsi"/>
        </w:rPr>
      </w:pPr>
      <w:r w:rsidRPr="006A0E7B">
        <w:rPr>
          <w:rFonts w:asciiTheme="majorHAnsi" w:hAnsiTheme="majorHAnsi"/>
          <w:sz w:val="16"/>
        </w:rPr>
        <w:t xml:space="preserve">EL PASO – </w:t>
      </w:r>
      <w:r w:rsidRPr="006A0E7B">
        <w:rPr>
          <w:rStyle w:val="StyleBoldUnderline"/>
          <w:rFonts w:asciiTheme="majorHAnsi" w:hAnsiTheme="majorHAnsi"/>
        </w:rPr>
        <w:t xml:space="preserve">The North American Free Trade Agreement, (NAFTA) created 18 years ago spawned millions of jobs in Mexico, sending $160 billion in business south of the border. “Never did we expect during the negotiations the success that NAFTA has had,” said Dr. </w:t>
      </w:r>
      <w:proofErr w:type="spellStart"/>
      <w:r w:rsidRPr="006A0E7B">
        <w:rPr>
          <w:rStyle w:val="StyleBoldUnderline"/>
          <w:rFonts w:asciiTheme="majorHAnsi" w:hAnsiTheme="majorHAnsi"/>
        </w:rPr>
        <w:t>Herminio</w:t>
      </w:r>
      <w:proofErr w:type="spellEnd"/>
      <w:r w:rsidRPr="006A0E7B">
        <w:rPr>
          <w:rStyle w:val="StyleBoldUnderline"/>
          <w:rFonts w:asciiTheme="majorHAnsi" w:hAnsiTheme="majorHAnsi"/>
        </w:rPr>
        <w:t xml:space="preserve"> Blanco</w:t>
      </w:r>
      <w:r w:rsidRPr="006A0E7B">
        <w:rPr>
          <w:rFonts w:asciiTheme="majorHAnsi" w:hAnsiTheme="majorHAnsi"/>
          <w:sz w:val="16"/>
        </w:rPr>
        <w:t xml:space="preserve">, founder of </w:t>
      </w:r>
      <w:proofErr w:type="spellStart"/>
      <w:r w:rsidRPr="006A0E7B">
        <w:rPr>
          <w:rFonts w:asciiTheme="majorHAnsi" w:hAnsiTheme="majorHAnsi"/>
          <w:sz w:val="16"/>
        </w:rPr>
        <w:t>Soluciones</w:t>
      </w:r>
      <w:proofErr w:type="spellEnd"/>
      <w:r w:rsidRPr="006A0E7B">
        <w:rPr>
          <w:rFonts w:asciiTheme="majorHAnsi" w:hAnsiTheme="majorHAnsi"/>
          <w:sz w:val="16"/>
        </w:rPr>
        <w:t xml:space="preserve"> </w:t>
      </w:r>
      <w:proofErr w:type="spellStart"/>
      <w:r w:rsidRPr="006A0E7B">
        <w:rPr>
          <w:rFonts w:asciiTheme="majorHAnsi" w:hAnsiTheme="majorHAnsi"/>
          <w:sz w:val="16"/>
        </w:rPr>
        <w:t>Estratégicas</w:t>
      </w:r>
      <w:proofErr w:type="spellEnd"/>
      <w:r w:rsidRPr="006A0E7B">
        <w:rPr>
          <w:rFonts w:asciiTheme="majorHAnsi" w:hAnsiTheme="majorHAnsi"/>
          <w:sz w:val="16"/>
        </w:rPr>
        <w:t xml:space="preserve"> and </w:t>
      </w:r>
      <w:r w:rsidRPr="006A0E7B">
        <w:rPr>
          <w:rStyle w:val="StyleBoldUnderline"/>
          <w:rFonts w:asciiTheme="majorHAnsi" w:hAnsiTheme="majorHAnsi"/>
        </w:rPr>
        <w:t>former Minister of Trade and Industry for Mexico</w:t>
      </w:r>
      <w:r w:rsidRPr="006A0E7B">
        <w:rPr>
          <w:rFonts w:asciiTheme="majorHAnsi" w:hAnsiTheme="majorHAnsi"/>
          <w:sz w:val="16"/>
        </w:rPr>
        <w:t xml:space="preserve">. Speaking to students and faculty at the </w:t>
      </w:r>
      <w:proofErr w:type="spellStart"/>
      <w:r w:rsidRPr="006A0E7B">
        <w:rPr>
          <w:rFonts w:asciiTheme="majorHAnsi" w:hAnsiTheme="majorHAnsi"/>
          <w:sz w:val="16"/>
        </w:rPr>
        <w:t>The</w:t>
      </w:r>
      <w:proofErr w:type="spellEnd"/>
      <w:r w:rsidRPr="006A0E7B">
        <w:rPr>
          <w:rFonts w:asciiTheme="majorHAnsi" w:hAnsiTheme="majorHAnsi"/>
          <w:sz w:val="16"/>
        </w:rPr>
        <w:t xml:space="preserve"> University of Texas at El Paso February 7, Blanco said, </w:t>
      </w:r>
      <w:r w:rsidRPr="006A0E7B">
        <w:rPr>
          <w:rStyle w:val="StyleBoldUnderline"/>
          <w:rFonts w:asciiTheme="majorHAnsi" w:hAnsiTheme="majorHAnsi"/>
        </w:rPr>
        <w:t>“Mexico has been able to attract $160 billion</w:t>
      </w:r>
      <w:r w:rsidRPr="006A0E7B">
        <w:rPr>
          <w:rFonts w:asciiTheme="majorHAnsi" w:hAnsiTheme="majorHAnsi"/>
          <w:sz w:val="16"/>
        </w:rPr>
        <w:t xml:space="preserve">. Never would we have thought that possible.” </w:t>
      </w:r>
      <w:r w:rsidRPr="006A0E7B">
        <w:rPr>
          <w:rStyle w:val="StyleBoldUnderline"/>
          <w:rFonts w:asciiTheme="majorHAnsi" w:hAnsiTheme="majorHAnsi"/>
        </w:rPr>
        <w:t xml:space="preserve">The number of jobs created in Mexico by NAFTA is </w:t>
      </w:r>
      <w:r w:rsidRPr="006A0E7B">
        <w:rPr>
          <w:rFonts w:asciiTheme="majorHAnsi" w:hAnsiTheme="majorHAnsi"/>
          <w:sz w:val="16"/>
        </w:rPr>
        <w:t xml:space="preserve">difficult to establish, he said, “…but definitely we’re speaking </w:t>
      </w:r>
      <w:r w:rsidRPr="006A0E7B">
        <w:rPr>
          <w:rStyle w:val="StyleBoldUnderline"/>
          <w:rFonts w:asciiTheme="majorHAnsi" w:hAnsiTheme="majorHAnsi"/>
        </w:rPr>
        <w:t xml:space="preserve">about at least 2 million families that have jobs directly created by investments that came to Mexico because of NAFTA.” NAFTA now links 450 million people producing $17 trillion worth of goods and services. </w:t>
      </w:r>
      <w:r w:rsidRPr="006A0E7B">
        <w:rPr>
          <w:rFonts w:asciiTheme="majorHAnsi" w:hAnsiTheme="majorHAnsi"/>
          <w:sz w:val="16"/>
        </w:rPr>
        <w:t xml:space="preserve">The other NAFTA countries (Canada and Mexico) were the top two purchasers of U.S. exports in 2010. Proponents and opponents of the agreement that created the world’s largest free trade market are still debating the merits of the pact. NAFTA went into effect January 1st, 1994 and according to the Office of the United States Trade Representative’s website the United States has also benefitted from NAFTA. U.S. goods exports to NAFTA in 2010 were $411.5 billion, up 23.4% ($78 billion) from 2009, and 149% from and up 190% from 1993 (the year prior to NAFTA). U.S. exports to NAFTA accounted for 32.2% of overall U.S. exports in 2010. Although the United States has seen benefits associated with NAFTA </w:t>
      </w:r>
      <w:r w:rsidRPr="006A0E7B">
        <w:rPr>
          <w:rStyle w:val="StyleBoldUnderline"/>
          <w:rFonts w:asciiTheme="majorHAnsi" w:hAnsiTheme="majorHAnsi"/>
        </w:rPr>
        <w:t>not all businesses have profited from the treaty. According to Ricky Jimenez</w:t>
      </w:r>
      <w:r w:rsidRPr="006A0E7B">
        <w:rPr>
          <w:rFonts w:asciiTheme="majorHAnsi" w:hAnsiTheme="majorHAnsi"/>
          <w:sz w:val="16"/>
        </w:rPr>
        <w:t xml:space="preserve"> Carrasco a local photographer who handles advertising/marketing for his, </w:t>
      </w:r>
      <w:proofErr w:type="spellStart"/>
      <w:r w:rsidRPr="006A0E7B">
        <w:rPr>
          <w:rFonts w:asciiTheme="majorHAnsi" w:hAnsiTheme="majorHAnsi"/>
          <w:sz w:val="16"/>
        </w:rPr>
        <w:t>Xicali</w:t>
      </w:r>
      <w:proofErr w:type="spellEnd"/>
      <w:r w:rsidRPr="006A0E7B">
        <w:rPr>
          <w:rFonts w:asciiTheme="majorHAnsi" w:hAnsiTheme="majorHAnsi"/>
          <w:sz w:val="16"/>
        </w:rPr>
        <w:t xml:space="preserve"> Imports in El Paso, Texas, </w:t>
      </w:r>
      <w:r w:rsidRPr="006A0E7B">
        <w:rPr>
          <w:rStyle w:val="StyleBoldUnderline"/>
          <w:rFonts w:asciiTheme="majorHAnsi" w:hAnsiTheme="majorHAnsi"/>
        </w:rPr>
        <w:t>NAFTA has had a negative effect on the business. “The way the traffic was running through downtown [before NAFTA] was very profitable, I mean it boomed</w:t>
      </w:r>
      <w:r w:rsidRPr="006A0E7B">
        <w:rPr>
          <w:rFonts w:asciiTheme="majorHAnsi" w:hAnsiTheme="majorHAnsi"/>
          <w:sz w:val="16"/>
        </w:rPr>
        <w:t>,” said Carrasco. “</w:t>
      </w:r>
      <w:r w:rsidRPr="006A0E7B">
        <w:rPr>
          <w:rStyle w:val="StyleBoldUnderline"/>
          <w:rFonts w:asciiTheme="majorHAnsi" w:hAnsiTheme="majorHAnsi"/>
        </w:rPr>
        <w:t>Somewhere around the time of NAFTA that slowed down to a trickle, that did not kill us but it did hurt us immensely</w:t>
      </w:r>
      <w:r w:rsidRPr="006A0E7B">
        <w:rPr>
          <w:rFonts w:asciiTheme="majorHAnsi" w:hAnsiTheme="majorHAnsi"/>
          <w:sz w:val="16"/>
        </w:rPr>
        <w:t xml:space="preserve">.” </w:t>
      </w:r>
      <w:r w:rsidRPr="006A0E7B">
        <w:rPr>
          <w:rStyle w:val="StyleBoldUnderline"/>
          <w:rFonts w:asciiTheme="majorHAnsi" w:hAnsiTheme="majorHAnsi"/>
        </w:rPr>
        <w:t>Although some businesses have been affected adversely with the implementation of NAFTA, other businesses</w:t>
      </w:r>
      <w:r w:rsidRPr="006A0E7B">
        <w:rPr>
          <w:rFonts w:asciiTheme="majorHAnsi" w:hAnsiTheme="majorHAnsi"/>
          <w:sz w:val="16"/>
        </w:rPr>
        <w:t xml:space="preserve"> such as the El Paso </w:t>
      </w:r>
      <w:proofErr w:type="spellStart"/>
      <w:r w:rsidRPr="006A0E7B">
        <w:rPr>
          <w:rFonts w:asciiTheme="majorHAnsi" w:hAnsiTheme="majorHAnsi"/>
          <w:sz w:val="16"/>
        </w:rPr>
        <w:t>Saddleblanket</w:t>
      </w:r>
      <w:proofErr w:type="spellEnd"/>
      <w:r w:rsidRPr="006A0E7B">
        <w:rPr>
          <w:rFonts w:asciiTheme="majorHAnsi" w:hAnsiTheme="majorHAnsi"/>
          <w:sz w:val="16"/>
        </w:rPr>
        <w:t xml:space="preserve"> </w:t>
      </w:r>
      <w:r w:rsidRPr="006A0E7B">
        <w:rPr>
          <w:rStyle w:val="StyleBoldUnderline"/>
          <w:rFonts w:asciiTheme="majorHAnsi" w:hAnsiTheme="majorHAnsi"/>
        </w:rPr>
        <w:t xml:space="preserve">have been able to benefit from it. </w:t>
      </w:r>
      <w:r w:rsidRPr="006A0E7B">
        <w:rPr>
          <w:rFonts w:asciiTheme="majorHAnsi" w:hAnsiTheme="majorHAnsi"/>
          <w:sz w:val="16"/>
        </w:rPr>
        <w:t xml:space="preserve">“We’ve been in the import/export business for over 42 years, since 1970 and we’ve always had a wonderful relationship with Mexico,” said Luke Henson Wells, General Manager for the El Paso </w:t>
      </w:r>
      <w:proofErr w:type="spellStart"/>
      <w:r w:rsidRPr="006A0E7B">
        <w:rPr>
          <w:rFonts w:asciiTheme="majorHAnsi" w:hAnsiTheme="majorHAnsi"/>
          <w:sz w:val="16"/>
        </w:rPr>
        <w:t>Saddleblanket</w:t>
      </w:r>
      <w:proofErr w:type="spellEnd"/>
      <w:r w:rsidRPr="006A0E7B">
        <w:rPr>
          <w:rFonts w:asciiTheme="majorHAnsi" w:hAnsiTheme="majorHAnsi"/>
          <w:sz w:val="16"/>
        </w:rPr>
        <w:t xml:space="preserve"> Company, “</w:t>
      </w:r>
      <w:r w:rsidRPr="006A0E7B">
        <w:rPr>
          <w:rStyle w:val="StyleBoldUnderline"/>
          <w:rFonts w:asciiTheme="majorHAnsi" w:hAnsiTheme="majorHAnsi"/>
        </w:rPr>
        <w:t xml:space="preserve">What NAFTA has done is just really to streamline the process and made it a lot more accessible.” </w:t>
      </w:r>
      <w:r w:rsidRPr="006A0E7B">
        <w:rPr>
          <w:rFonts w:asciiTheme="majorHAnsi" w:hAnsiTheme="majorHAnsi"/>
          <w:sz w:val="16"/>
        </w:rPr>
        <w:t xml:space="preserve">With the creation of the world’s largest free trade area via NAFTA, importers and exporters from the three participating countries, The United States, Canada, and Mexico, must ensure that certain requirements for their goods to qualify under the NAFTA terms are met. </w:t>
      </w:r>
      <w:r w:rsidRPr="006A0E7B">
        <w:rPr>
          <w:rStyle w:val="StyleBoldUnderline"/>
          <w:rFonts w:asciiTheme="majorHAnsi" w:hAnsiTheme="majorHAnsi"/>
        </w:rPr>
        <w:t>“We trade all over the world and countries that have trade agreements, like the United States and Mexico have NAFTA</w:t>
      </w:r>
      <w:r w:rsidRPr="006A0E7B">
        <w:rPr>
          <w:rFonts w:asciiTheme="majorHAnsi" w:hAnsiTheme="majorHAnsi"/>
          <w:sz w:val="16"/>
        </w:rPr>
        <w:t>,” said Wells, “</w:t>
      </w:r>
      <w:r w:rsidRPr="006A0E7B">
        <w:rPr>
          <w:rStyle w:val="StyleBoldUnderline"/>
          <w:rFonts w:asciiTheme="majorHAnsi" w:hAnsiTheme="majorHAnsi"/>
        </w:rPr>
        <w:t>it just really facilitates the trade of arts and crafts and merchandise in a way it just doesn’t happen when those types of agreements aren’t in place</w:t>
      </w:r>
      <w:r w:rsidRPr="006A0E7B">
        <w:rPr>
          <w:rFonts w:asciiTheme="majorHAnsi" w:hAnsiTheme="majorHAnsi"/>
          <w:sz w:val="16"/>
        </w:rPr>
        <w:t xml:space="preserve">.” Although businesses in all three of the participatory countries involved in NAFTA are seeing and enjoying the benefits of NAFTA there are those who are opposed to the pact. One of the arguments that </w:t>
      </w:r>
      <w:proofErr w:type="spellStart"/>
      <w:r w:rsidRPr="006A0E7B">
        <w:rPr>
          <w:rFonts w:asciiTheme="majorHAnsi" w:hAnsiTheme="majorHAnsi"/>
          <w:sz w:val="16"/>
        </w:rPr>
        <w:t>opposers</w:t>
      </w:r>
      <w:proofErr w:type="spellEnd"/>
      <w:r w:rsidRPr="006A0E7B">
        <w:rPr>
          <w:rFonts w:asciiTheme="majorHAnsi" w:hAnsiTheme="majorHAnsi"/>
          <w:sz w:val="16"/>
        </w:rPr>
        <w:t xml:space="preserve"> to NAFTA put forth is the loss of jobs from one country to another, especially between The United States and Mexico, yet according to its NAFTA – Myth vs. Fact PDF file created in March of 2008, The Office of The United States Trade Representative states U.S. employment rose from 110.8 million people in 1993 to 137.6 million in 2007, an increase of 24 percent. The average unemployment rate was 5.1 percent in the period 1994-2007, compared to 7.1 percent during the period 1980-1993. Although not all individuals and businesses within the United States, Canada, and Mexico are willing or able to enjoy the benefits associated with </w:t>
      </w:r>
      <w:r w:rsidRPr="006A0E7B">
        <w:rPr>
          <w:rStyle w:val="StyleBoldUnderline"/>
          <w:rFonts w:asciiTheme="majorHAnsi" w:hAnsiTheme="majorHAnsi"/>
        </w:rPr>
        <w:t>NAFTA, the one thing that is for certain is that after 18 years it is apparent that NAFTA and the various benefits that it has offered to some individuals and businesses is here for the long haul.</w:t>
      </w:r>
    </w:p>
    <w:p w14:paraId="43FBE0C9" w14:textId="77777777" w:rsidR="0032488B" w:rsidRPr="006A0E7B" w:rsidRDefault="0032488B" w:rsidP="0031297D">
      <w:pPr>
        <w:rPr>
          <w:rFonts w:asciiTheme="majorHAnsi" w:hAnsiTheme="majorHAnsi"/>
        </w:rPr>
      </w:pPr>
    </w:p>
    <w:p w14:paraId="61363E2F" w14:textId="77777777" w:rsidR="00D0655E" w:rsidRPr="006A0E7B" w:rsidRDefault="00D0655E" w:rsidP="00D0655E">
      <w:pPr>
        <w:pStyle w:val="Heading4"/>
      </w:pPr>
      <w:r w:rsidRPr="006A0E7B">
        <w:t>Trade key to Mexican economy- will control 70% of their GDP this year</w:t>
      </w:r>
    </w:p>
    <w:p w14:paraId="78FC818A" w14:textId="77777777" w:rsidR="00D0655E" w:rsidRPr="006A0E7B" w:rsidRDefault="00D0655E" w:rsidP="00D0655E">
      <w:pPr>
        <w:rPr>
          <w:rFonts w:asciiTheme="majorHAnsi" w:hAnsiTheme="majorHAnsi"/>
        </w:rPr>
      </w:pPr>
      <w:r w:rsidRPr="006A0E7B">
        <w:rPr>
          <w:rStyle w:val="StyleStyleBold12pt"/>
          <w:rFonts w:asciiTheme="majorHAnsi" w:hAnsiTheme="majorHAnsi"/>
        </w:rPr>
        <w:t>Rathbone 12</w:t>
      </w:r>
      <w:r w:rsidRPr="006A0E7B">
        <w:rPr>
          <w:rStyle w:val="StyleStyleBold12pt"/>
          <w:rFonts w:asciiTheme="majorHAnsi" w:hAnsiTheme="majorHAnsi"/>
          <w:b w:val="0"/>
        </w:rPr>
        <w:t xml:space="preserve"> </w:t>
      </w:r>
    </w:p>
    <w:p w14:paraId="1C9A2B95" w14:textId="0969CF2D" w:rsidR="00D0655E" w:rsidRPr="006A0E7B" w:rsidRDefault="00D0655E" w:rsidP="00D0655E">
      <w:pPr>
        <w:rPr>
          <w:rStyle w:val="StyleStyleBold12pt"/>
          <w:rFonts w:asciiTheme="majorHAnsi" w:hAnsiTheme="majorHAnsi"/>
          <w:b w:val="0"/>
          <w:sz w:val="22"/>
        </w:rPr>
      </w:pPr>
      <w:r w:rsidRPr="006A0E7B">
        <w:rPr>
          <w:rFonts w:asciiTheme="majorHAnsi" w:hAnsiTheme="majorHAnsi"/>
        </w:rPr>
        <w:t xml:space="preserve">(John Paul Rathbone is the Latin American editor for Financial times and previous editor of the </w:t>
      </w:r>
      <w:proofErr w:type="spellStart"/>
      <w:r w:rsidRPr="006A0E7B">
        <w:rPr>
          <w:rFonts w:asciiTheme="majorHAnsi" w:hAnsiTheme="majorHAnsi"/>
        </w:rPr>
        <w:t>Lex</w:t>
      </w:r>
      <w:proofErr w:type="spellEnd"/>
      <w:r w:rsidRPr="006A0E7B">
        <w:rPr>
          <w:rFonts w:asciiTheme="majorHAnsi" w:hAnsiTheme="majorHAnsi"/>
        </w:rPr>
        <w:t xml:space="preserve"> Column, June 18 2012, “Free trade: Way ahead ‘is openness, not protectionism’”, </w:t>
      </w:r>
      <w:hyperlink r:id="rId38" w:anchor="axzz1zgVsxWx7" w:history="1">
        <w:r w:rsidRPr="006A0E7B">
          <w:rPr>
            <w:rFonts w:asciiTheme="majorHAnsi" w:hAnsiTheme="majorHAnsi"/>
          </w:rPr>
          <w:t>http://www.ft.com/cms/s/0/c6e3a29c-b15e-11e1-9800-00144feabdc0.html#axzz1zgVsxWx7</w:t>
        </w:r>
      </w:hyperlink>
      <w:r w:rsidRPr="006A0E7B">
        <w:rPr>
          <w:rFonts w:asciiTheme="majorHAnsi" w:hAnsiTheme="majorHAnsi"/>
        </w:rPr>
        <w:t>)</w:t>
      </w:r>
    </w:p>
    <w:p w14:paraId="6186BF67" w14:textId="77777777" w:rsidR="00D0655E" w:rsidRPr="006A0E7B" w:rsidRDefault="00D0655E" w:rsidP="00D0655E">
      <w:pPr>
        <w:rPr>
          <w:rStyle w:val="StyleBoldUnderline"/>
          <w:rFonts w:asciiTheme="majorHAnsi" w:hAnsiTheme="majorHAnsi"/>
        </w:rPr>
      </w:pPr>
      <w:r w:rsidRPr="006A0E7B">
        <w:rPr>
          <w:rStyle w:val="StyleBoldUnderline"/>
          <w:rFonts w:asciiTheme="majorHAnsi" w:hAnsiTheme="majorHAnsi"/>
        </w:rPr>
        <w:t>International trade is under attack. Recession has tested many countries’ commitment to keep their borders open, as politicians, beholden to domestic audiences, have succumbed to the temptation of throwing up trade barriers for short-term economic gain. That is a fair enough summary of the current state of global trade. But not in Mexico, one of the most</w:t>
      </w:r>
      <w:r w:rsidRPr="006A0E7B">
        <w:rPr>
          <w:rFonts w:asciiTheme="majorHAnsi" w:hAnsiTheme="majorHAnsi"/>
          <w:sz w:val="16"/>
        </w:rPr>
        <w:t xml:space="preserve"> </w:t>
      </w:r>
      <w:r w:rsidRPr="006A0E7B">
        <w:rPr>
          <w:rStyle w:val="StyleBoldUnderline"/>
          <w:rFonts w:asciiTheme="majorHAnsi" w:hAnsiTheme="majorHAnsi"/>
        </w:rPr>
        <w:t xml:space="preserve">stalwart defenders of free </w:t>
      </w:r>
      <w:proofErr w:type="gramStart"/>
      <w:r w:rsidRPr="006A0E7B">
        <w:rPr>
          <w:rStyle w:val="StyleBoldUnderline"/>
          <w:rFonts w:asciiTheme="majorHAnsi" w:hAnsiTheme="majorHAnsi"/>
        </w:rPr>
        <w:t>trade</w:t>
      </w:r>
      <w:proofErr w:type="gramEnd"/>
      <w:r w:rsidRPr="006A0E7B">
        <w:rPr>
          <w:rStyle w:val="StyleBoldUnderline"/>
          <w:rFonts w:asciiTheme="majorHAnsi" w:hAnsiTheme="majorHAnsi"/>
        </w:rPr>
        <w:t xml:space="preserve"> in</w:t>
      </w:r>
      <w:r w:rsidRPr="006A0E7B">
        <w:rPr>
          <w:rFonts w:asciiTheme="majorHAnsi" w:hAnsiTheme="majorHAnsi"/>
          <w:sz w:val="16"/>
        </w:rPr>
        <w:t xml:space="preserve"> Latin America – or indeed </w:t>
      </w:r>
      <w:r w:rsidRPr="006A0E7B">
        <w:rPr>
          <w:rStyle w:val="StyleBoldUnderline"/>
          <w:rFonts w:asciiTheme="majorHAnsi" w:hAnsiTheme="majorHAnsi"/>
        </w:rPr>
        <w:t>the world. “We have to be very clear that the way forward is not protectionism, but openness</w:t>
      </w:r>
      <w:r w:rsidRPr="006A0E7B">
        <w:rPr>
          <w:rFonts w:asciiTheme="majorHAnsi" w:hAnsiTheme="majorHAnsi"/>
          <w:sz w:val="16"/>
        </w:rPr>
        <w:t xml:space="preserve">,” Felipe </w:t>
      </w:r>
      <w:proofErr w:type="spellStart"/>
      <w:r w:rsidRPr="006A0E7B">
        <w:rPr>
          <w:rFonts w:asciiTheme="majorHAnsi" w:hAnsiTheme="majorHAnsi"/>
          <w:sz w:val="16"/>
        </w:rPr>
        <w:t>Calderón</w:t>
      </w:r>
      <w:proofErr w:type="spellEnd"/>
      <w:r w:rsidRPr="006A0E7B">
        <w:rPr>
          <w:rFonts w:asciiTheme="majorHAnsi" w:hAnsiTheme="majorHAnsi"/>
          <w:sz w:val="16"/>
        </w:rPr>
        <w:t>, Mexico’s outgoing president, told a gathering of chief executives during April’s Summit of the Americas. “</w:t>
      </w:r>
      <w:r w:rsidRPr="006A0E7B">
        <w:rPr>
          <w:rStyle w:val="StyleBoldUnderline"/>
          <w:rFonts w:asciiTheme="majorHAnsi" w:hAnsiTheme="majorHAnsi"/>
        </w:rPr>
        <w:t>The way forward remains commerce, as it has been for millennia</w:t>
      </w:r>
      <w:r w:rsidRPr="006A0E7B">
        <w:rPr>
          <w:rFonts w:asciiTheme="majorHAnsi" w:hAnsiTheme="majorHAnsi"/>
          <w:sz w:val="16"/>
        </w:rPr>
        <w:t xml:space="preserve">.” It was a passionate and rare public statement by a leading international politician in </w:t>
      </w:r>
      <w:proofErr w:type="spellStart"/>
      <w:r w:rsidRPr="006A0E7B">
        <w:rPr>
          <w:rFonts w:asciiTheme="majorHAnsi" w:hAnsiTheme="majorHAnsi"/>
          <w:sz w:val="16"/>
        </w:rPr>
        <w:t>favour</w:t>
      </w:r>
      <w:proofErr w:type="spellEnd"/>
      <w:r w:rsidRPr="006A0E7B">
        <w:rPr>
          <w:rFonts w:asciiTheme="majorHAnsi" w:hAnsiTheme="majorHAnsi"/>
          <w:sz w:val="16"/>
        </w:rPr>
        <w:t xml:space="preserve"> of free trade. In today’s economic climate, it is hard to think of any other G20 leader who would stick out his or her neck so far on the issue. </w:t>
      </w:r>
      <w:r w:rsidRPr="006A0E7B">
        <w:rPr>
          <w:rStyle w:val="StyleBoldUnderline"/>
          <w:rFonts w:asciiTheme="majorHAnsi" w:hAnsiTheme="majorHAnsi"/>
        </w:rPr>
        <w:t>It was</w:t>
      </w:r>
      <w:r w:rsidRPr="006A0E7B">
        <w:rPr>
          <w:rFonts w:asciiTheme="majorHAnsi" w:hAnsiTheme="majorHAnsi"/>
          <w:sz w:val="16"/>
        </w:rPr>
        <w:t xml:space="preserve"> also </w:t>
      </w:r>
      <w:r w:rsidRPr="006A0E7B">
        <w:rPr>
          <w:rStyle w:val="StyleBoldUnderline"/>
          <w:rFonts w:asciiTheme="majorHAnsi" w:hAnsiTheme="majorHAnsi"/>
        </w:rPr>
        <w:t xml:space="preserve">a thinly veiled criticism of some of Mexico’s partners. These include the US, where there are protectionist measures in Congress and, especially, two Latin American countries that have large Atlantic coastlines and where nervousness about </w:t>
      </w:r>
      <w:proofErr w:type="spellStart"/>
      <w:r w:rsidRPr="006A0E7B">
        <w:rPr>
          <w:rStyle w:val="StyleBoldUnderline"/>
          <w:rFonts w:asciiTheme="majorHAnsi" w:hAnsiTheme="majorHAnsi"/>
        </w:rPr>
        <w:t>deindustrialisation</w:t>
      </w:r>
      <w:proofErr w:type="spellEnd"/>
      <w:r w:rsidRPr="006A0E7B">
        <w:rPr>
          <w:rStyle w:val="StyleBoldUnderline"/>
          <w:rFonts w:asciiTheme="majorHAnsi" w:hAnsiTheme="majorHAnsi"/>
        </w:rPr>
        <w:t xml:space="preserve"> has recently triggered mercantilist instincts. </w:t>
      </w:r>
      <w:r w:rsidRPr="006A0E7B">
        <w:rPr>
          <w:rFonts w:asciiTheme="majorHAnsi" w:hAnsiTheme="majorHAnsi"/>
          <w:sz w:val="16"/>
        </w:rPr>
        <w:t xml:space="preserve">In February, for example, Brazil moved to shield its car industry from Mexican competition; the country’s vintners also want protection from Chilean imports. Argentina, a prodigious inventor of eccentric policies, has meanwhile required importing businesses to sell something – anything – to foreigners worth as much as what they buy from them. The contrast between these approaches and the attitude of big Latin American economies with a Pacific coastline – </w:t>
      </w:r>
      <w:r w:rsidRPr="006A0E7B">
        <w:rPr>
          <w:rStyle w:val="StyleBoldUnderline"/>
          <w:rFonts w:asciiTheme="majorHAnsi" w:hAnsiTheme="majorHAnsi"/>
        </w:rPr>
        <w:t>Mexico, Colombia, Peru and Chile</w:t>
      </w:r>
      <w:r w:rsidRPr="006A0E7B">
        <w:rPr>
          <w:rFonts w:asciiTheme="majorHAnsi" w:hAnsiTheme="majorHAnsi"/>
          <w:sz w:val="16"/>
        </w:rPr>
        <w:t xml:space="preserve"> – is stark. All </w:t>
      </w:r>
      <w:r w:rsidRPr="006A0E7B">
        <w:rPr>
          <w:rStyle w:val="StyleBoldUnderline"/>
          <w:rFonts w:asciiTheme="majorHAnsi" w:hAnsiTheme="majorHAnsi"/>
        </w:rPr>
        <w:t xml:space="preserve">have strong free-trade instincts, perhaps because they have a sharper sense that the world’s economic </w:t>
      </w:r>
      <w:proofErr w:type="spellStart"/>
      <w:r w:rsidRPr="006A0E7B">
        <w:rPr>
          <w:rStyle w:val="StyleBoldUnderline"/>
          <w:rFonts w:asciiTheme="majorHAnsi" w:hAnsiTheme="majorHAnsi"/>
        </w:rPr>
        <w:t>centre</w:t>
      </w:r>
      <w:proofErr w:type="spellEnd"/>
      <w:r w:rsidRPr="006A0E7B">
        <w:rPr>
          <w:rStyle w:val="StyleBoldUnderline"/>
          <w:rFonts w:asciiTheme="majorHAnsi" w:hAnsiTheme="majorHAnsi"/>
        </w:rPr>
        <w:t xml:space="preserve"> of gravity is shifting towards Asia and the Pacific. Mexico</w:t>
      </w:r>
      <w:r w:rsidRPr="006A0E7B">
        <w:rPr>
          <w:rFonts w:asciiTheme="majorHAnsi" w:hAnsiTheme="majorHAnsi"/>
          <w:sz w:val="16"/>
        </w:rPr>
        <w:t xml:space="preserve">, for example, </w:t>
      </w:r>
      <w:r w:rsidRPr="006A0E7B">
        <w:rPr>
          <w:rStyle w:val="StyleBoldUnderline"/>
          <w:rFonts w:asciiTheme="majorHAnsi" w:hAnsiTheme="majorHAnsi"/>
        </w:rPr>
        <w:t xml:space="preserve">is one of the most open of the world’s leading economies. In 2010, trade accounted for almost 60 per cent of its gross domestic product, compared with China at 48 per cent, the US with 22 per cent and Brazil at 19. </w:t>
      </w:r>
      <w:r w:rsidRPr="006A0E7B">
        <w:rPr>
          <w:rFonts w:asciiTheme="majorHAnsi" w:hAnsiTheme="majorHAnsi"/>
          <w:sz w:val="16"/>
        </w:rPr>
        <w:t xml:space="preserve">Look to the future, and the contrast is even starker. HSBC reckons </w:t>
      </w:r>
      <w:r w:rsidRPr="006A0E7B">
        <w:rPr>
          <w:rStyle w:val="StyleBoldUnderline"/>
          <w:rFonts w:asciiTheme="majorHAnsi" w:hAnsiTheme="majorHAnsi"/>
        </w:rPr>
        <w:t xml:space="preserve">Mexican trade, which </w:t>
      </w:r>
      <w:proofErr w:type="spellStart"/>
      <w:r w:rsidRPr="006A0E7B">
        <w:rPr>
          <w:rStyle w:val="StyleBoldUnderline"/>
          <w:rFonts w:asciiTheme="majorHAnsi" w:hAnsiTheme="majorHAnsi"/>
        </w:rPr>
        <w:t>totalled</w:t>
      </w:r>
      <w:proofErr w:type="spellEnd"/>
      <w:r w:rsidRPr="006A0E7B">
        <w:rPr>
          <w:rStyle w:val="StyleBoldUnderline"/>
          <w:rFonts w:asciiTheme="majorHAnsi" w:hAnsiTheme="majorHAnsi"/>
        </w:rPr>
        <w:t xml:space="preserve"> $700bn last year, will rise to almost 70 per cent of GDP this year and 85 per cent by 2017. </w:t>
      </w:r>
      <w:r w:rsidRPr="006A0E7B">
        <w:rPr>
          <w:rFonts w:asciiTheme="majorHAnsi" w:hAnsiTheme="majorHAnsi"/>
          <w:sz w:val="16"/>
        </w:rPr>
        <w:t xml:space="preserve">In some ways, </w:t>
      </w:r>
      <w:r w:rsidRPr="006A0E7B">
        <w:rPr>
          <w:rStyle w:val="StyleBoldUnderline"/>
          <w:rFonts w:asciiTheme="majorHAnsi" w:hAnsiTheme="majorHAnsi"/>
        </w:rPr>
        <w:t>this makes Mexico a regional standard bearer for open trade</w:t>
      </w:r>
      <w:r w:rsidRPr="006A0E7B">
        <w:rPr>
          <w:rFonts w:asciiTheme="majorHAnsi" w:hAnsiTheme="majorHAnsi"/>
          <w:sz w:val="16"/>
        </w:rPr>
        <w:t xml:space="preserve"> – although one could argue it has little choice. The country sits next to the world’s largest market, to which it can supply goods within 48 hours. It is also less rich in commodities than, say, Brazil. </w:t>
      </w:r>
      <w:r w:rsidRPr="006A0E7B">
        <w:rPr>
          <w:rStyle w:val="StyleBoldUnderline"/>
          <w:rFonts w:asciiTheme="majorHAnsi" w:hAnsiTheme="majorHAnsi"/>
        </w:rPr>
        <w:t xml:space="preserve">Both factors point to Mexico’s strategic need to become adept at manufacturing and facilitating trade. </w:t>
      </w:r>
      <w:r w:rsidRPr="006A0E7B">
        <w:rPr>
          <w:rFonts w:asciiTheme="majorHAnsi" w:hAnsiTheme="majorHAnsi"/>
          <w:sz w:val="16"/>
        </w:rPr>
        <w:t xml:space="preserve">Thus, </w:t>
      </w:r>
      <w:r w:rsidRPr="006A0E7B">
        <w:rPr>
          <w:rStyle w:val="StyleBoldUnderline"/>
          <w:rFonts w:asciiTheme="majorHAnsi" w:hAnsiTheme="majorHAnsi"/>
        </w:rPr>
        <w:t xml:space="preserve">its exporting vocation has been further boosted by a plethora of trade agreements, and by fostering supplies of skilled and semi-skilled </w:t>
      </w:r>
      <w:proofErr w:type="spellStart"/>
      <w:r w:rsidRPr="006A0E7B">
        <w:rPr>
          <w:rStyle w:val="StyleBoldUnderline"/>
          <w:rFonts w:asciiTheme="majorHAnsi" w:hAnsiTheme="majorHAnsi"/>
        </w:rPr>
        <w:t>labour</w:t>
      </w:r>
      <w:proofErr w:type="spellEnd"/>
      <w:r w:rsidRPr="006A0E7B">
        <w:rPr>
          <w:rStyle w:val="StyleBoldUnderline"/>
          <w:rFonts w:asciiTheme="majorHAnsi" w:hAnsiTheme="majorHAnsi"/>
        </w:rPr>
        <w:t>.</w:t>
      </w:r>
      <w:r w:rsidRPr="006A0E7B">
        <w:rPr>
          <w:rFonts w:asciiTheme="majorHAnsi" w:hAnsiTheme="majorHAnsi"/>
          <w:sz w:val="16"/>
        </w:rPr>
        <w:t xml:space="preserve"> Some 110,000 engineers graduated in engineering and technology in 2010, more than double the number in 1999, according to </w:t>
      </w:r>
      <w:proofErr w:type="spellStart"/>
      <w:r w:rsidRPr="006A0E7B">
        <w:rPr>
          <w:rFonts w:asciiTheme="majorHAnsi" w:hAnsiTheme="majorHAnsi"/>
          <w:sz w:val="16"/>
        </w:rPr>
        <w:t>Inegi</w:t>
      </w:r>
      <w:proofErr w:type="spellEnd"/>
      <w:r w:rsidRPr="006A0E7B">
        <w:rPr>
          <w:rFonts w:asciiTheme="majorHAnsi" w:hAnsiTheme="majorHAnsi"/>
          <w:sz w:val="16"/>
        </w:rPr>
        <w:t xml:space="preserve">, the national statistics agency. As a </w:t>
      </w:r>
      <w:r w:rsidRPr="006A0E7B">
        <w:rPr>
          <w:rStyle w:val="StyleBoldUnderline"/>
          <w:rFonts w:asciiTheme="majorHAnsi" w:hAnsiTheme="majorHAnsi"/>
        </w:rPr>
        <w:t xml:space="preserve">result, the country has steadily diversified its trade partners and moved up the value chain, as Mexico-based manufacturers have become ever more efficient and skills-rich. The country now even exports cars to China. </w:t>
      </w:r>
    </w:p>
    <w:p w14:paraId="0EEACFE5" w14:textId="77777777" w:rsidR="00D0655E" w:rsidRPr="006A0E7B" w:rsidRDefault="00D0655E" w:rsidP="0031297D">
      <w:pPr>
        <w:rPr>
          <w:rFonts w:asciiTheme="majorHAnsi" w:hAnsiTheme="majorHAnsi"/>
        </w:rPr>
      </w:pPr>
    </w:p>
    <w:p w14:paraId="69671A2E" w14:textId="77777777" w:rsidR="006A0E7B" w:rsidRPr="006A0E7B" w:rsidRDefault="006A0E7B" w:rsidP="006A0E7B">
      <w:pPr>
        <w:pStyle w:val="Heading4"/>
      </w:pPr>
      <w:r w:rsidRPr="006A0E7B">
        <w:t>Free trade is key to the Mexican economy- allows for foreign investment</w:t>
      </w:r>
    </w:p>
    <w:p w14:paraId="33644E86" w14:textId="77777777" w:rsidR="006A0E7B" w:rsidRPr="006A0E7B" w:rsidRDefault="006A0E7B" w:rsidP="006A0E7B">
      <w:pPr>
        <w:rPr>
          <w:rStyle w:val="StyleStyleBold12pt"/>
          <w:rFonts w:asciiTheme="majorHAnsi" w:hAnsiTheme="majorHAnsi"/>
          <w:b w:val="0"/>
          <w:sz w:val="16"/>
        </w:rPr>
      </w:pPr>
      <w:r w:rsidRPr="006A0E7B">
        <w:rPr>
          <w:rStyle w:val="StyleStyleBold12pt"/>
          <w:rFonts w:asciiTheme="majorHAnsi" w:hAnsiTheme="majorHAnsi"/>
        </w:rPr>
        <w:t xml:space="preserve">Green 12 </w:t>
      </w:r>
      <w:r w:rsidRPr="006A0E7B">
        <w:rPr>
          <w:rFonts w:asciiTheme="majorHAnsi" w:hAnsiTheme="majorHAnsi"/>
        </w:rPr>
        <w:t>(Ruth Green, Reporter at “The Lawyer</w:t>
      </w:r>
      <w:proofErr w:type="gramStart"/>
      <w:r w:rsidRPr="006A0E7B">
        <w:rPr>
          <w:rFonts w:asciiTheme="majorHAnsi" w:hAnsiTheme="majorHAnsi"/>
        </w:rPr>
        <w:t>”  A</w:t>
      </w:r>
      <w:proofErr w:type="gramEnd"/>
      <w:r w:rsidRPr="006A0E7B">
        <w:rPr>
          <w:rFonts w:asciiTheme="majorHAnsi" w:hAnsiTheme="majorHAnsi"/>
        </w:rPr>
        <w:t xml:space="preserve"> world renowned law journal based in the UK “tequila surprise”  </w:t>
      </w:r>
      <w:hyperlink r:id="rId39" w:history="1">
        <w:r w:rsidRPr="006A0E7B">
          <w:rPr>
            <w:rFonts w:asciiTheme="majorHAnsi" w:hAnsiTheme="majorHAnsi"/>
          </w:rPr>
          <w:t>https://www.lexisnexis.com/hottopics/lnacademic/</w:t>
        </w:r>
      </w:hyperlink>
      <w:r w:rsidRPr="006A0E7B">
        <w:rPr>
          <w:rFonts w:asciiTheme="majorHAnsi" w:hAnsiTheme="majorHAnsi"/>
        </w:rPr>
        <w:t xml:space="preserve">, </w:t>
      </w:r>
      <w:proofErr w:type="spellStart"/>
      <w:r w:rsidRPr="006A0E7B">
        <w:rPr>
          <w:rFonts w:asciiTheme="majorHAnsi" w:hAnsiTheme="majorHAnsi"/>
        </w:rPr>
        <w:t>lexus</w:t>
      </w:r>
      <w:proofErr w:type="spellEnd"/>
      <w:r w:rsidRPr="006A0E7B">
        <w:rPr>
          <w:rFonts w:asciiTheme="majorHAnsi" w:hAnsiTheme="majorHAnsi"/>
        </w:rPr>
        <w:t>)</w:t>
      </w:r>
    </w:p>
    <w:p w14:paraId="2A252F2A" w14:textId="77777777" w:rsidR="006A0E7B" w:rsidRPr="006A0E7B" w:rsidRDefault="006A0E7B" w:rsidP="006A0E7B">
      <w:pPr>
        <w:rPr>
          <w:rFonts w:asciiTheme="majorHAnsi" w:hAnsiTheme="majorHAnsi"/>
        </w:rPr>
      </w:pPr>
      <w:r w:rsidRPr="006A0E7B">
        <w:rPr>
          <w:rStyle w:val="StyleBoldUnderline"/>
          <w:rFonts w:asciiTheme="majorHAnsi" w:hAnsiTheme="majorHAnsi"/>
        </w:rPr>
        <w:t>Mexico is on the rise</w:t>
      </w:r>
      <w:r w:rsidRPr="006A0E7B">
        <w:rPr>
          <w:rFonts w:asciiTheme="majorHAnsi" w:hAnsiTheme="majorHAnsi"/>
          <w:color w:val="000000"/>
          <w:sz w:val="16"/>
          <w:szCs w:val="20"/>
        </w:rPr>
        <w:t xml:space="preserve"> after bearing the brunt of the US slump, and lawyers around the world are looking to get a taste of its opportunities</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Mexico bore much of the brunt of the slump in US consumer spending in 2008/09, but three years on the country is experiencing an impressive turnaround, and i</w:t>
      </w:r>
      <w:r w:rsidRPr="006A0E7B">
        <w:rPr>
          <w:rStyle w:val="StyleBoldUnderline"/>
          <w:rFonts w:asciiTheme="majorHAnsi" w:hAnsiTheme="majorHAnsi"/>
        </w:rPr>
        <w:t>nvestment from abroad seems better than ever</w:t>
      </w:r>
      <w:proofErr w:type="gramStart"/>
      <w:r w:rsidRPr="006A0E7B">
        <w:rPr>
          <w:rStyle w:val="StyleBoldUnderline"/>
          <w:rFonts w:asciiTheme="majorHAnsi" w:hAnsiTheme="majorHAnsi"/>
        </w:rPr>
        <w:t>.¶</w:t>
      </w:r>
      <w:proofErr w:type="gramEnd"/>
      <w:r w:rsidRPr="006A0E7B">
        <w:rPr>
          <w:rStyle w:val="StyleBoldUnderline"/>
          <w:rFonts w:asciiTheme="majorHAnsi" w:hAnsiTheme="majorHAnsi"/>
        </w:rPr>
        <w:t xml:space="preserve"> "Foreign direct investment is definitely one of the main drivers of the Mexican economy, both in terms of creating jobs and maintaining growth,</w:t>
      </w:r>
      <w:r w:rsidRPr="006A0E7B">
        <w:rPr>
          <w:rFonts w:asciiTheme="majorHAnsi" w:hAnsiTheme="majorHAnsi"/>
          <w:color w:val="000000"/>
          <w:sz w:val="16"/>
          <w:szCs w:val="20"/>
        </w:rPr>
        <w:t xml:space="preserve">" highlights Yves </w:t>
      </w:r>
      <w:proofErr w:type="spellStart"/>
      <w:r w:rsidRPr="006A0E7B">
        <w:rPr>
          <w:rFonts w:asciiTheme="majorHAnsi" w:hAnsiTheme="majorHAnsi"/>
          <w:color w:val="000000"/>
          <w:sz w:val="16"/>
          <w:szCs w:val="20"/>
        </w:rPr>
        <w:t>Hayaux</w:t>
      </w:r>
      <w:proofErr w:type="spellEnd"/>
      <w:r w:rsidRPr="006A0E7B">
        <w:rPr>
          <w:rFonts w:asciiTheme="majorHAnsi" w:hAnsiTheme="majorHAnsi"/>
          <w:color w:val="000000"/>
          <w:sz w:val="16"/>
          <w:szCs w:val="20"/>
        </w:rPr>
        <w:t xml:space="preserve"> du Tilly, a partner at Nader </w:t>
      </w:r>
      <w:proofErr w:type="spellStart"/>
      <w:r w:rsidRPr="006A0E7B">
        <w:rPr>
          <w:rFonts w:asciiTheme="majorHAnsi" w:hAnsiTheme="majorHAnsi"/>
          <w:color w:val="000000"/>
          <w:sz w:val="16"/>
          <w:szCs w:val="20"/>
        </w:rPr>
        <w:t>Hayaux</w:t>
      </w:r>
      <w:proofErr w:type="spellEnd"/>
      <w:r w:rsidRPr="006A0E7B">
        <w:rPr>
          <w:rFonts w:asciiTheme="majorHAnsi" w:hAnsiTheme="majorHAnsi"/>
          <w:color w:val="000000"/>
          <w:sz w:val="16"/>
          <w:szCs w:val="20"/>
        </w:rPr>
        <w:t xml:space="preserve"> &amp; Goebel. "</w:t>
      </w:r>
      <w:r w:rsidRPr="006A0E7B">
        <w:rPr>
          <w:rStyle w:val="StyleBoldUnderline"/>
          <w:rFonts w:asciiTheme="majorHAnsi" w:hAnsiTheme="majorHAnsi"/>
        </w:rPr>
        <w:t xml:space="preserve">The trend started back in 1994 with NAFTA (the North American Free Trade Agreement). Then, in 1995 Mexico became the first Latin American member of the OECD and in 2000 it entered into a Free Trade Agreement with the EU. </w:t>
      </w:r>
      <w:r w:rsidRPr="006A0E7B">
        <w:rPr>
          <w:rStyle w:val="Emphasis"/>
          <w:rFonts w:asciiTheme="majorHAnsi" w:hAnsiTheme="majorHAnsi"/>
        </w:rPr>
        <w:t xml:space="preserve">These agreements have not only reduced the tariffs to export and </w:t>
      </w:r>
      <w:bookmarkStart w:id="3" w:name="ORIGHIT_1"/>
      <w:bookmarkStart w:id="4" w:name="HIT_1"/>
      <w:bookmarkEnd w:id="3"/>
      <w:bookmarkEnd w:id="4"/>
      <w:r w:rsidRPr="006A0E7B">
        <w:rPr>
          <w:rStyle w:val="Emphasis"/>
          <w:rFonts w:asciiTheme="majorHAnsi" w:hAnsiTheme="majorHAnsi"/>
        </w:rPr>
        <w:t>trade with Mexico and increased trade between those countries and Mexico, but also increased the flows of foreign investment into the country</w:t>
      </w:r>
      <w:r w:rsidRPr="006A0E7B">
        <w:rPr>
          <w:rFonts w:asciiTheme="majorHAnsi" w:hAnsiTheme="majorHAnsi"/>
          <w:color w:val="000000"/>
          <w:sz w:val="16"/>
          <w:szCs w:val="20"/>
        </w:rPr>
        <w:t>."</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 xml:space="preserve">Carlos Valencia, a partner at DLA Piper in Mexico City, </w:t>
      </w:r>
      <w:r w:rsidRPr="006A0E7B">
        <w:rPr>
          <w:rStyle w:val="StyleBoldUnderline"/>
          <w:rFonts w:asciiTheme="majorHAnsi" w:hAnsiTheme="majorHAnsi"/>
        </w:rPr>
        <w:t>also points to growth in certain areas of the local economy</w:t>
      </w:r>
      <w:proofErr w:type="gramStart"/>
      <w:r w:rsidRPr="006A0E7B">
        <w:rPr>
          <w:rFonts w:asciiTheme="majorHAnsi" w:hAnsiTheme="majorHAnsi"/>
          <w:color w:val="000000"/>
          <w:sz w:val="16"/>
          <w:szCs w:val="20"/>
        </w:rPr>
        <w:t>.</w:t>
      </w:r>
      <w:r w:rsidRPr="006A0E7B">
        <w:rPr>
          <w:rFonts w:asciiTheme="majorHAnsi" w:hAnsiTheme="majorHAnsi"/>
          <w:color w:val="000000"/>
          <w:sz w:val="12"/>
          <w:szCs w:val="20"/>
        </w:rPr>
        <w:t>¶</w:t>
      </w:r>
      <w:proofErr w:type="gramEnd"/>
      <w:r w:rsidRPr="006A0E7B">
        <w:rPr>
          <w:rFonts w:asciiTheme="majorHAnsi" w:hAnsiTheme="majorHAnsi"/>
          <w:color w:val="000000"/>
          <w:sz w:val="12"/>
          <w:szCs w:val="20"/>
        </w:rPr>
        <w:t xml:space="preserve"> </w:t>
      </w:r>
      <w:r w:rsidRPr="006A0E7B">
        <w:rPr>
          <w:rFonts w:asciiTheme="majorHAnsi" w:hAnsiTheme="majorHAnsi"/>
          <w:color w:val="000000"/>
          <w:sz w:val="16"/>
          <w:szCs w:val="20"/>
        </w:rPr>
        <w:t>"Both direct and indirect foreign investment into Mexico are growing," he says, "particularly in industrial and general services, infrastructure, telecoms and, most recently, real estate."</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Jorge de la Garza, a partner at White &amp; Case in Monterrey, adds: "Now China is losing emphasis, the Mexican workforce and the country's tourism sector are both attractive, and there are significant opportunities for companies to invest in beaches and resort areas."</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 xml:space="preserve">Valencia draws particular attention to </w:t>
      </w:r>
      <w:proofErr w:type="spellStart"/>
      <w:r w:rsidRPr="006A0E7B">
        <w:rPr>
          <w:rFonts w:asciiTheme="majorHAnsi" w:hAnsiTheme="majorHAnsi"/>
          <w:color w:val="000000"/>
          <w:sz w:val="16"/>
          <w:szCs w:val="20"/>
        </w:rPr>
        <w:t>Fibra</w:t>
      </w:r>
      <w:proofErr w:type="spellEnd"/>
      <w:r w:rsidRPr="006A0E7B">
        <w:rPr>
          <w:rFonts w:asciiTheme="majorHAnsi" w:hAnsiTheme="majorHAnsi"/>
          <w:color w:val="000000"/>
          <w:sz w:val="16"/>
          <w:szCs w:val="20"/>
        </w:rPr>
        <w:t xml:space="preserve"> UNO, which became the first real estate investment trust (REIT) to be listed on Mexico's stock exchange in April last year. Fellow DLA Piper partner Guillermo Uribe acted for </w:t>
      </w:r>
      <w:proofErr w:type="spellStart"/>
      <w:r w:rsidRPr="006A0E7B">
        <w:rPr>
          <w:rFonts w:asciiTheme="majorHAnsi" w:hAnsiTheme="majorHAnsi"/>
          <w:color w:val="000000"/>
          <w:sz w:val="16"/>
          <w:szCs w:val="20"/>
        </w:rPr>
        <w:t>Fibra</w:t>
      </w:r>
      <w:proofErr w:type="spellEnd"/>
      <w:r w:rsidRPr="006A0E7B">
        <w:rPr>
          <w:rFonts w:asciiTheme="majorHAnsi" w:hAnsiTheme="majorHAnsi"/>
          <w:color w:val="000000"/>
          <w:sz w:val="16"/>
          <w:szCs w:val="20"/>
        </w:rPr>
        <w:t xml:space="preserve"> Uno on the deal when he and Valencia were at their former firm Thompson &amp; Knight, but Uribe has since retained the REIT as a client and continued to represent it on offerings and acquisitions</w:t>
      </w:r>
      <w:proofErr w:type="gramStart"/>
      <w:r w:rsidRPr="006A0E7B">
        <w:rPr>
          <w:rFonts w:asciiTheme="majorHAnsi" w:hAnsiTheme="majorHAnsi"/>
          <w:color w:val="000000"/>
          <w:sz w:val="16"/>
          <w:szCs w:val="20"/>
        </w:rPr>
        <w:t>.</w:t>
      </w:r>
      <w:r w:rsidRPr="006A0E7B">
        <w:rPr>
          <w:rFonts w:asciiTheme="majorHAnsi" w:hAnsiTheme="majorHAnsi"/>
          <w:color w:val="000000"/>
          <w:sz w:val="12"/>
          <w:szCs w:val="20"/>
        </w:rPr>
        <w:t>¶</w:t>
      </w:r>
      <w:proofErr w:type="gramEnd"/>
      <w:r w:rsidRPr="006A0E7B">
        <w:rPr>
          <w:rFonts w:asciiTheme="majorHAnsi" w:hAnsiTheme="majorHAnsi"/>
          <w:color w:val="000000"/>
          <w:sz w:val="12"/>
          <w:szCs w:val="20"/>
        </w:rPr>
        <w:t xml:space="preserve"> </w:t>
      </w:r>
      <w:r w:rsidRPr="006A0E7B">
        <w:rPr>
          <w:rFonts w:asciiTheme="majorHAnsi" w:hAnsiTheme="majorHAnsi"/>
          <w:color w:val="000000"/>
          <w:sz w:val="16"/>
          <w:szCs w:val="20"/>
        </w:rPr>
        <w:t>But away from tourism and real estate, why is there a sudden surge of interest in Mexico?</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 xml:space="preserve">"It's a good moment to invest in Mexico since the US crisis is starting to recede and the </w:t>
      </w:r>
      <w:r w:rsidRPr="006A0E7B">
        <w:rPr>
          <w:rStyle w:val="StyleBoldUnderline"/>
          <w:rFonts w:asciiTheme="majorHAnsi" w:hAnsiTheme="majorHAnsi"/>
        </w:rPr>
        <w:t>Mexican economy is seeing perhaps its best numbers in history - the country's macroeconomics are making it an attractive place to work,"</w:t>
      </w:r>
      <w:r w:rsidRPr="006A0E7B">
        <w:rPr>
          <w:rFonts w:asciiTheme="majorHAnsi" w:hAnsiTheme="majorHAnsi"/>
          <w:color w:val="000000"/>
          <w:sz w:val="16"/>
          <w:szCs w:val="20"/>
        </w:rPr>
        <w:t xml:space="preserve"> enthuses de la Garza. Mexico's potential as a global car manufacturer, in particular, is huge, with Volkswagen, Nissan, Renault, Toyota and most recently Audi flocking to the country to make the most of what Mexico has to offer</w:t>
      </w:r>
      <w:proofErr w:type="gramStart"/>
      <w:r w:rsidRPr="006A0E7B">
        <w:rPr>
          <w:rFonts w:asciiTheme="majorHAnsi" w:hAnsiTheme="majorHAnsi"/>
          <w:color w:val="000000"/>
          <w:sz w:val="16"/>
          <w:szCs w:val="20"/>
        </w:rPr>
        <w:t>.</w:t>
      </w:r>
      <w:r w:rsidRPr="006A0E7B">
        <w:rPr>
          <w:rFonts w:asciiTheme="majorHAnsi" w:hAnsiTheme="majorHAnsi"/>
          <w:color w:val="000000"/>
          <w:sz w:val="12"/>
          <w:szCs w:val="20"/>
        </w:rPr>
        <w:t>¶</w:t>
      </w:r>
      <w:proofErr w:type="gramEnd"/>
      <w:r w:rsidRPr="006A0E7B">
        <w:rPr>
          <w:rFonts w:asciiTheme="majorHAnsi" w:hAnsiTheme="majorHAnsi"/>
          <w:color w:val="000000"/>
          <w:sz w:val="12"/>
          <w:szCs w:val="20"/>
        </w:rPr>
        <w:t xml:space="preserve"> </w:t>
      </w:r>
      <w:r w:rsidRPr="006A0E7B">
        <w:rPr>
          <w:rFonts w:asciiTheme="majorHAnsi" w:hAnsiTheme="majorHAnsi"/>
          <w:color w:val="000000"/>
          <w:sz w:val="16"/>
          <w:szCs w:val="20"/>
        </w:rPr>
        <w:t xml:space="preserve">"Several automobile companies are already in the process of or seriously considering opening plants to build cars in Mexico as they have </w:t>
      </w:r>
      <w:proofErr w:type="spellStart"/>
      <w:r w:rsidRPr="006A0E7B">
        <w:rPr>
          <w:rFonts w:asciiTheme="majorHAnsi" w:hAnsiTheme="majorHAnsi"/>
          <w:color w:val="000000"/>
          <w:sz w:val="16"/>
          <w:szCs w:val="20"/>
        </w:rPr>
        <w:t>realised</w:t>
      </w:r>
      <w:proofErr w:type="spellEnd"/>
      <w:r w:rsidRPr="006A0E7B">
        <w:rPr>
          <w:rFonts w:asciiTheme="majorHAnsi" w:hAnsiTheme="majorHAnsi"/>
          <w:color w:val="000000"/>
          <w:sz w:val="16"/>
          <w:szCs w:val="20"/>
        </w:rPr>
        <w:t xml:space="preserve"> that it wasn't as efficient to manufacture them in other jurisdictions as they thought," comments </w:t>
      </w:r>
      <w:proofErr w:type="spellStart"/>
      <w:r w:rsidRPr="006A0E7B">
        <w:rPr>
          <w:rFonts w:asciiTheme="majorHAnsi" w:hAnsiTheme="majorHAnsi"/>
          <w:color w:val="000000"/>
          <w:sz w:val="16"/>
          <w:szCs w:val="20"/>
        </w:rPr>
        <w:t>Julián</w:t>
      </w:r>
      <w:proofErr w:type="spellEnd"/>
      <w:r w:rsidRPr="006A0E7B">
        <w:rPr>
          <w:rFonts w:asciiTheme="majorHAnsi" w:hAnsiTheme="majorHAnsi"/>
          <w:color w:val="000000"/>
          <w:sz w:val="16"/>
          <w:szCs w:val="20"/>
        </w:rPr>
        <w:t xml:space="preserve"> Garza, a partner at Nader </w:t>
      </w:r>
      <w:proofErr w:type="spellStart"/>
      <w:r w:rsidRPr="006A0E7B">
        <w:rPr>
          <w:rFonts w:asciiTheme="majorHAnsi" w:hAnsiTheme="majorHAnsi"/>
          <w:color w:val="000000"/>
          <w:sz w:val="16"/>
          <w:szCs w:val="20"/>
        </w:rPr>
        <w:t>Hayaux</w:t>
      </w:r>
      <w:proofErr w:type="spellEnd"/>
      <w:r w:rsidRPr="006A0E7B">
        <w:rPr>
          <w:rFonts w:asciiTheme="majorHAnsi" w:hAnsiTheme="majorHAnsi"/>
          <w:color w:val="000000"/>
          <w:sz w:val="16"/>
          <w:szCs w:val="20"/>
        </w:rPr>
        <w:t xml:space="preserve"> Goebbels.</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As Mexico continues to attract attention from abroad, it's not surprising that international law firms are showing signs of finding a base there.</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Mexico should be core to any firm serious about making it in Latin America, according to De la Garza.</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"If you want to be a player in Latin America you must be in Mexico and Brazil, and you definitely need New York access," he stresses.</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 xml:space="preserve">It was for this reason that between October 2011 and February 2012, Greenberg </w:t>
      </w:r>
      <w:proofErr w:type="spellStart"/>
      <w:r w:rsidRPr="006A0E7B">
        <w:rPr>
          <w:rFonts w:asciiTheme="majorHAnsi" w:hAnsiTheme="majorHAnsi"/>
          <w:color w:val="000000"/>
          <w:sz w:val="16"/>
          <w:szCs w:val="20"/>
        </w:rPr>
        <w:t>Traurig</w:t>
      </w:r>
      <w:proofErr w:type="spellEnd"/>
      <w:r w:rsidRPr="006A0E7B">
        <w:rPr>
          <w:rFonts w:asciiTheme="majorHAnsi" w:hAnsiTheme="majorHAnsi"/>
          <w:color w:val="000000"/>
          <w:sz w:val="16"/>
          <w:szCs w:val="20"/>
        </w:rPr>
        <w:t xml:space="preserve">, Littler </w:t>
      </w:r>
      <w:proofErr w:type="spellStart"/>
      <w:r w:rsidRPr="006A0E7B">
        <w:rPr>
          <w:rFonts w:asciiTheme="majorHAnsi" w:hAnsiTheme="majorHAnsi"/>
          <w:color w:val="000000"/>
          <w:sz w:val="16"/>
          <w:szCs w:val="20"/>
        </w:rPr>
        <w:t>Mendelson</w:t>
      </w:r>
      <w:proofErr w:type="spellEnd"/>
      <w:r w:rsidRPr="006A0E7B">
        <w:rPr>
          <w:rFonts w:asciiTheme="majorHAnsi" w:hAnsiTheme="majorHAnsi"/>
          <w:color w:val="000000"/>
          <w:sz w:val="16"/>
          <w:szCs w:val="20"/>
        </w:rPr>
        <w:t xml:space="preserve"> and DLA Piper all set up shop in Mexico.</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For Valencia, who was one of four partners who left Thompson &amp; Knight for DLA in February 2012, the decision to tap into the Mexican market was a logical move for his new firm.</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"In our opinion the Mexican market is attractive for international firms, but the decision to establish your own office in Mexico requires in-depth analysis of the market," he says. "For DLA Piper, the decision was easy."</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"There's definitely interest from law firms and the reason behind that is no secret," stresses Garza. "</w:t>
      </w:r>
      <w:r w:rsidRPr="006A0E7B">
        <w:rPr>
          <w:rStyle w:val="StyleBoldUnderline"/>
          <w:rFonts w:asciiTheme="majorHAnsi" w:hAnsiTheme="majorHAnsi"/>
        </w:rPr>
        <w:t>The financial condition of Mexico and its strategic role in the emerging markets will bring a lot of opportunities for companies</w:t>
      </w:r>
      <w:r w:rsidRPr="006A0E7B">
        <w:rPr>
          <w:rFonts w:asciiTheme="majorHAnsi" w:hAnsiTheme="majorHAnsi"/>
          <w:color w:val="000000"/>
          <w:sz w:val="16"/>
          <w:szCs w:val="20"/>
        </w:rPr>
        <w:t>, and many firms are looking into the possibility of opening an office as they have clients with businesses in Mexico that require legal services. It's also an opportunity to serve new clients."</w:t>
      </w:r>
      <w:r w:rsidRPr="006A0E7B">
        <w:rPr>
          <w:rFonts w:asciiTheme="majorHAnsi" w:hAnsiTheme="majorHAnsi"/>
          <w:color w:val="000000"/>
          <w:sz w:val="12"/>
          <w:szCs w:val="20"/>
        </w:rPr>
        <w:t xml:space="preserve">¶ </w:t>
      </w:r>
      <w:r w:rsidRPr="006A0E7B">
        <w:rPr>
          <w:rFonts w:asciiTheme="majorHAnsi" w:hAnsiTheme="majorHAnsi"/>
          <w:color w:val="000000"/>
          <w:sz w:val="16"/>
          <w:szCs w:val="20"/>
        </w:rPr>
        <w:t>As Mexico prepares for the return of the Institutional Revolutionary Party to power in December, following July's elections it is hoped things will continue to improve</w:t>
      </w:r>
      <w:proofErr w:type="gramStart"/>
      <w:r w:rsidRPr="006A0E7B">
        <w:rPr>
          <w:rFonts w:asciiTheme="majorHAnsi" w:hAnsiTheme="majorHAnsi"/>
          <w:color w:val="000000"/>
          <w:sz w:val="16"/>
          <w:szCs w:val="20"/>
        </w:rPr>
        <w:t>.</w:t>
      </w:r>
      <w:r w:rsidRPr="006A0E7B">
        <w:rPr>
          <w:rFonts w:asciiTheme="majorHAnsi" w:hAnsiTheme="majorHAnsi"/>
          <w:color w:val="000000"/>
          <w:sz w:val="12"/>
          <w:szCs w:val="20"/>
        </w:rPr>
        <w:t>¶</w:t>
      </w:r>
      <w:proofErr w:type="gramEnd"/>
      <w:r w:rsidRPr="006A0E7B">
        <w:rPr>
          <w:rFonts w:asciiTheme="majorHAnsi" w:hAnsiTheme="majorHAnsi"/>
          <w:color w:val="000000"/>
          <w:sz w:val="12"/>
          <w:szCs w:val="20"/>
        </w:rPr>
        <w:t xml:space="preserve"> </w:t>
      </w:r>
      <w:r w:rsidRPr="006A0E7B">
        <w:rPr>
          <w:rFonts w:asciiTheme="majorHAnsi" w:hAnsiTheme="majorHAnsi"/>
          <w:color w:val="000000"/>
          <w:sz w:val="16"/>
          <w:szCs w:val="20"/>
        </w:rPr>
        <w:t xml:space="preserve">"There's been a lot of speculation about reform, particularly around </w:t>
      </w:r>
      <w:proofErr w:type="spellStart"/>
      <w:r w:rsidRPr="006A0E7B">
        <w:rPr>
          <w:rFonts w:asciiTheme="majorHAnsi" w:hAnsiTheme="majorHAnsi"/>
          <w:color w:val="000000"/>
          <w:sz w:val="16"/>
          <w:szCs w:val="20"/>
        </w:rPr>
        <w:t>labour</w:t>
      </w:r>
      <w:proofErr w:type="spellEnd"/>
      <w:r w:rsidRPr="006A0E7B">
        <w:rPr>
          <w:rFonts w:asciiTheme="majorHAnsi" w:hAnsiTheme="majorHAnsi"/>
          <w:color w:val="000000"/>
          <w:sz w:val="16"/>
          <w:szCs w:val="20"/>
        </w:rPr>
        <w:t>, energy and tax," says de la Garza. "Although those topics have been on the legislative agenda for many years nothing has happened. There are better expectations this time."</w:t>
      </w:r>
      <w:r w:rsidRPr="006A0E7B">
        <w:rPr>
          <w:rFonts w:asciiTheme="majorHAnsi" w:hAnsiTheme="majorHAnsi"/>
          <w:color w:val="000000"/>
          <w:sz w:val="12"/>
          <w:szCs w:val="20"/>
        </w:rPr>
        <w:t xml:space="preserve">¶ </w:t>
      </w:r>
      <w:proofErr w:type="spellStart"/>
      <w:r w:rsidRPr="006A0E7B">
        <w:rPr>
          <w:rFonts w:asciiTheme="majorHAnsi" w:hAnsiTheme="majorHAnsi"/>
          <w:color w:val="000000"/>
          <w:sz w:val="16"/>
          <w:szCs w:val="20"/>
        </w:rPr>
        <w:t>Hayaux</w:t>
      </w:r>
      <w:proofErr w:type="spellEnd"/>
      <w:r w:rsidRPr="006A0E7B">
        <w:rPr>
          <w:rFonts w:asciiTheme="majorHAnsi" w:hAnsiTheme="majorHAnsi"/>
          <w:color w:val="000000"/>
          <w:sz w:val="16"/>
          <w:szCs w:val="20"/>
        </w:rPr>
        <w:t xml:space="preserve"> du Tilly, who splits his time between Nader </w:t>
      </w:r>
      <w:proofErr w:type="spellStart"/>
      <w:r w:rsidRPr="006A0E7B">
        <w:rPr>
          <w:rFonts w:asciiTheme="majorHAnsi" w:hAnsiTheme="majorHAnsi"/>
          <w:color w:val="000000"/>
          <w:sz w:val="16"/>
          <w:szCs w:val="20"/>
        </w:rPr>
        <w:t>Hayaux</w:t>
      </w:r>
      <w:proofErr w:type="spellEnd"/>
      <w:r w:rsidRPr="006A0E7B">
        <w:rPr>
          <w:rFonts w:asciiTheme="majorHAnsi" w:hAnsiTheme="majorHAnsi"/>
          <w:color w:val="000000"/>
          <w:sz w:val="16"/>
          <w:szCs w:val="20"/>
        </w:rPr>
        <w:t xml:space="preserve"> &amp; Goebel's offices in Mexico City and London, also stresses the significant role the UK can play in ensuring Mexico's economic wellbeing</w:t>
      </w:r>
      <w:proofErr w:type="gramStart"/>
      <w:r w:rsidRPr="006A0E7B">
        <w:rPr>
          <w:rFonts w:asciiTheme="majorHAnsi" w:hAnsiTheme="majorHAnsi"/>
          <w:color w:val="000000"/>
          <w:sz w:val="16"/>
          <w:szCs w:val="20"/>
        </w:rPr>
        <w:t>.</w:t>
      </w:r>
      <w:r w:rsidRPr="006A0E7B">
        <w:rPr>
          <w:rFonts w:asciiTheme="majorHAnsi" w:hAnsiTheme="majorHAnsi"/>
          <w:color w:val="000000"/>
          <w:sz w:val="12"/>
          <w:szCs w:val="20"/>
        </w:rPr>
        <w:t>¶</w:t>
      </w:r>
      <w:proofErr w:type="gramEnd"/>
      <w:r w:rsidRPr="006A0E7B">
        <w:rPr>
          <w:rFonts w:asciiTheme="majorHAnsi" w:hAnsiTheme="majorHAnsi"/>
          <w:color w:val="000000"/>
          <w:sz w:val="12"/>
          <w:szCs w:val="20"/>
        </w:rPr>
        <w:t xml:space="preserve"> </w:t>
      </w:r>
      <w:r w:rsidRPr="006A0E7B">
        <w:rPr>
          <w:rFonts w:asciiTheme="majorHAnsi" w:hAnsiTheme="majorHAnsi"/>
          <w:color w:val="000000"/>
          <w:sz w:val="16"/>
          <w:szCs w:val="20"/>
        </w:rPr>
        <w:t>"A top priority for the coalition government in the UK is to double investment in Mexico," he says. "Our countries' futures are very much aligned and Mexico wants to divest of its dependence on the US economy - the UK will be an important aspect of this."</w:t>
      </w:r>
      <w:r w:rsidRPr="006A0E7B">
        <w:rPr>
          <w:rFonts w:asciiTheme="majorHAnsi" w:hAnsiTheme="majorHAnsi"/>
          <w:color w:val="000000"/>
          <w:sz w:val="12"/>
          <w:szCs w:val="20"/>
        </w:rPr>
        <w:t xml:space="preserve">¶ </w:t>
      </w:r>
    </w:p>
    <w:p w14:paraId="6E9BC87B" w14:textId="77777777" w:rsidR="006A0E7B" w:rsidRPr="006A0E7B" w:rsidRDefault="006A0E7B" w:rsidP="0031297D">
      <w:pPr>
        <w:rPr>
          <w:rFonts w:asciiTheme="majorHAnsi" w:hAnsiTheme="majorHAnsi"/>
        </w:rPr>
      </w:pPr>
    </w:p>
    <w:p w14:paraId="451D43EE" w14:textId="5CC4A9B0" w:rsidR="00D0655E" w:rsidRPr="006A0E7B" w:rsidRDefault="00D0655E" w:rsidP="00D0655E">
      <w:pPr>
        <w:pStyle w:val="Heading3"/>
      </w:pPr>
      <w:r w:rsidRPr="006A0E7B">
        <w:t>Trade Good – Environment</w:t>
      </w:r>
    </w:p>
    <w:p w14:paraId="7FAEB148" w14:textId="77777777" w:rsidR="00D0655E" w:rsidRPr="006A0E7B" w:rsidRDefault="00D0655E" w:rsidP="00D0655E">
      <w:pPr>
        <w:pStyle w:val="Heading4"/>
      </w:pPr>
      <w:r w:rsidRPr="006A0E7B">
        <w:t>Free trade agreements like NAFTA ensure environmental protection – criticisms are inaccurate</w:t>
      </w:r>
    </w:p>
    <w:p w14:paraId="6BD42106" w14:textId="77777777" w:rsidR="00D0655E" w:rsidRPr="006A0E7B" w:rsidRDefault="00D0655E" w:rsidP="00D0655E">
      <w:pPr>
        <w:rPr>
          <w:rStyle w:val="StyleStyleBold12pt"/>
          <w:rFonts w:asciiTheme="majorHAnsi" w:hAnsiTheme="majorHAnsi"/>
        </w:rPr>
      </w:pPr>
      <w:proofErr w:type="spellStart"/>
      <w:r w:rsidRPr="006A0E7B">
        <w:rPr>
          <w:rStyle w:val="StyleStyleBold12pt"/>
          <w:rFonts w:asciiTheme="majorHAnsi" w:hAnsiTheme="majorHAnsi"/>
        </w:rPr>
        <w:t>Kublicki</w:t>
      </w:r>
      <w:proofErr w:type="spellEnd"/>
      <w:r w:rsidRPr="006A0E7B">
        <w:rPr>
          <w:rStyle w:val="StyleStyleBold12pt"/>
          <w:rFonts w:asciiTheme="majorHAnsi" w:hAnsiTheme="majorHAnsi"/>
        </w:rPr>
        <w:t xml:space="preserve"> 94</w:t>
      </w:r>
    </w:p>
    <w:p w14:paraId="4403C569" w14:textId="77777777" w:rsidR="00D0655E" w:rsidRPr="006A0E7B" w:rsidRDefault="00D0655E" w:rsidP="00D0655E">
      <w:pPr>
        <w:rPr>
          <w:rFonts w:asciiTheme="majorHAnsi" w:hAnsiTheme="majorHAnsi"/>
          <w:sz w:val="14"/>
        </w:rPr>
      </w:pPr>
      <w:r w:rsidRPr="006A0E7B">
        <w:rPr>
          <w:rFonts w:asciiTheme="majorHAnsi" w:hAnsiTheme="majorHAnsi"/>
          <w:sz w:val="14"/>
        </w:rPr>
        <w:t xml:space="preserve">(Nicolas, Attorney, Beverly Hills, California. </w:t>
      </w:r>
      <w:proofErr w:type="gramStart"/>
      <w:r w:rsidRPr="006A0E7B">
        <w:rPr>
          <w:rFonts w:asciiTheme="majorHAnsi" w:hAnsiTheme="majorHAnsi"/>
          <w:sz w:val="14"/>
        </w:rPr>
        <w:t>B.A. 1987 University of California, Los Angeles; J.D. 1992 Pepperdine University School of Law; LL.M. (environmental law) 1993 George Washington University National Law Center.</w:t>
      </w:r>
      <w:proofErr w:type="gramEnd"/>
      <w:r w:rsidRPr="006A0E7B">
        <w:rPr>
          <w:rFonts w:asciiTheme="majorHAnsi" w:hAnsiTheme="majorHAnsi"/>
          <w:sz w:val="14"/>
        </w:rPr>
        <w:t xml:space="preserve"> Assistant to the Deputy Director, Office of Policy Development, U.S. Department of Justice, Washington, D.C. (1992) (part-time); Assistant to the Senior Attorney, Environmental Enforcement Section, U.S. Department of Justice, Washington, D.C. (1993) (part-time). Mr. </w:t>
      </w:r>
      <w:proofErr w:type="spellStart"/>
      <w:r w:rsidRPr="006A0E7B">
        <w:rPr>
          <w:rFonts w:asciiTheme="majorHAnsi" w:hAnsiTheme="majorHAnsi"/>
          <w:sz w:val="14"/>
        </w:rPr>
        <w:t>Kublicki</w:t>
      </w:r>
      <w:proofErr w:type="spellEnd"/>
      <w:r w:rsidRPr="006A0E7B">
        <w:rPr>
          <w:rFonts w:asciiTheme="majorHAnsi" w:hAnsiTheme="majorHAnsi"/>
          <w:sz w:val="14"/>
        </w:rPr>
        <w:t xml:space="preserve"> practices in the area of environmental law. </w:t>
      </w:r>
      <w:proofErr w:type="gramStart"/>
      <w:r w:rsidRPr="006A0E7B">
        <w:rPr>
          <w:rFonts w:asciiTheme="majorHAnsi" w:hAnsiTheme="majorHAnsi"/>
          <w:sz w:val="14"/>
        </w:rPr>
        <w:t>1994 Columbia Journal of Environmental Law 59.</w:t>
      </w:r>
      <w:proofErr w:type="gramEnd"/>
      <w:r w:rsidRPr="006A0E7B">
        <w:rPr>
          <w:rFonts w:asciiTheme="majorHAnsi" w:hAnsiTheme="majorHAnsi"/>
          <w:sz w:val="14"/>
        </w:rPr>
        <w:t xml:space="preserve"> (</w:t>
      </w:r>
      <w:proofErr w:type="gramStart"/>
      <w:r w:rsidRPr="006A0E7B">
        <w:rPr>
          <w:rFonts w:asciiTheme="majorHAnsi" w:hAnsiTheme="majorHAnsi"/>
          <w:sz w:val="14"/>
        </w:rPr>
        <w:t>1994 )</w:t>
      </w:r>
      <w:proofErr w:type="gramEnd"/>
      <w:r w:rsidRPr="006A0E7B">
        <w:rPr>
          <w:rFonts w:asciiTheme="majorHAnsi" w:hAnsiTheme="majorHAnsi"/>
          <w:sz w:val="14"/>
        </w:rPr>
        <w:t>: 30264 words. LexisNexis Academic. Web. Date Accessed: 2013/07/17.)</w:t>
      </w:r>
    </w:p>
    <w:p w14:paraId="5FB92C14" w14:textId="77777777" w:rsidR="00D0655E" w:rsidRPr="006A0E7B" w:rsidRDefault="00D0655E" w:rsidP="00D0655E">
      <w:pPr>
        <w:rPr>
          <w:rStyle w:val="StyleBoldUnderline"/>
          <w:rFonts w:asciiTheme="majorHAnsi" w:hAnsiTheme="majorHAnsi"/>
        </w:rPr>
      </w:pPr>
      <w:r w:rsidRPr="006A0E7B">
        <w:rPr>
          <w:rStyle w:val="StyleBoldUnderline"/>
          <w:rFonts w:asciiTheme="majorHAnsi" w:hAnsiTheme="majorHAnsi"/>
        </w:rPr>
        <w:t>NAFTA expressly addresses the environment</w:t>
      </w:r>
      <w:r w:rsidRPr="006A0E7B">
        <w:rPr>
          <w:rFonts w:asciiTheme="majorHAnsi" w:hAnsiTheme="majorHAnsi"/>
        </w:rPr>
        <w:t xml:space="preserve">. </w:t>
      </w:r>
      <w:proofErr w:type="gramStart"/>
      <w:r w:rsidRPr="006A0E7B">
        <w:rPr>
          <w:rFonts w:asciiTheme="majorHAnsi" w:hAnsiTheme="majorHAnsi"/>
        </w:rPr>
        <w:t>n12</w:t>
      </w:r>
      <w:proofErr w:type="gramEnd"/>
      <w:r w:rsidRPr="006A0E7B">
        <w:rPr>
          <w:rFonts w:asciiTheme="majorHAnsi" w:hAnsiTheme="majorHAnsi"/>
        </w:rPr>
        <w:t xml:space="preserve"> NAFTA is the first trade agreement in history with </w:t>
      </w:r>
      <w:r w:rsidRPr="006A0E7B">
        <w:rPr>
          <w:rStyle w:val="StyleBoldUnderline"/>
          <w:rFonts w:asciiTheme="majorHAnsi" w:hAnsiTheme="majorHAnsi"/>
        </w:rPr>
        <w:t>provisions aimed at safeguarding the environment</w:t>
      </w:r>
      <w:r w:rsidRPr="006A0E7B">
        <w:rPr>
          <w:rFonts w:asciiTheme="majorHAnsi" w:hAnsiTheme="majorHAnsi"/>
        </w:rPr>
        <w:t xml:space="preserve">. The Agreement </w:t>
      </w:r>
      <w:r w:rsidRPr="006A0E7B">
        <w:rPr>
          <w:rStyle w:val="StyleBoldUnderline"/>
          <w:rFonts w:asciiTheme="majorHAnsi" w:hAnsiTheme="majorHAnsi"/>
        </w:rPr>
        <w:t>prohibits the erosion of national environmental standards to encourage investment</w:t>
      </w:r>
      <w:r w:rsidRPr="006A0E7B">
        <w:rPr>
          <w:rFonts w:asciiTheme="majorHAnsi" w:hAnsiTheme="majorHAnsi"/>
        </w:rPr>
        <w:t xml:space="preserve">, provides for the </w:t>
      </w:r>
      <w:r w:rsidRPr="006A0E7B">
        <w:rPr>
          <w:rStyle w:val="StyleBoldUnderline"/>
          <w:rFonts w:asciiTheme="majorHAnsi" w:hAnsiTheme="majorHAnsi"/>
        </w:rPr>
        <w:t>supremacy of key international environmental agreements</w:t>
      </w:r>
      <w:r w:rsidRPr="006A0E7B">
        <w:rPr>
          <w:rFonts w:asciiTheme="majorHAnsi" w:hAnsiTheme="majorHAnsi"/>
        </w:rPr>
        <w:t xml:space="preserve">, and encourages the </w:t>
      </w:r>
      <w:r w:rsidRPr="006A0E7B">
        <w:rPr>
          <w:rStyle w:val="StyleBoldUnderline"/>
          <w:rFonts w:asciiTheme="majorHAnsi" w:hAnsiTheme="majorHAnsi"/>
        </w:rPr>
        <w:t>harmonization of environmental standards among the three signatory states</w:t>
      </w:r>
      <w:r w:rsidRPr="006A0E7B">
        <w:rPr>
          <w:rFonts w:asciiTheme="majorHAnsi" w:hAnsiTheme="majorHAnsi"/>
        </w:rPr>
        <w:t xml:space="preserve">. Mexico has reversed a long trend of weak environmental regulation and enforcement. </w:t>
      </w:r>
      <w:proofErr w:type="gramStart"/>
      <w:r w:rsidRPr="006A0E7B">
        <w:rPr>
          <w:rFonts w:asciiTheme="majorHAnsi" w:hAnsiTheme="majorHAnsi"/>
        </w:rPr>
        <w:t>n13</w:t>
      </w:r>
      <w:proofErr w:type="gramEnd"/>
      <w:r w:rsidRPr="006A0E7B">
        <w:rPr>
          <w:rFonts w:asciiTheme="majorHAnsi" w:hAnsiTheme="majorHAnsi"/>
        </w:rPr>
        <w:t xml:space="preserve"> Since the election of President Carlos Salinas de </w:t>
      </w:r>
      <w:proofErr w:type="spellStart"/>
      <w:r w:rsidRPr="006A0E7B">
        <w:rPr>
          <w:rFonts w:asciiTheme="majorHAnsi" w:hAnsiTheme="majorHAnsi"/>
        </w:rPr>
        <w:t>Gortari</w:t>
      </w:r>
      <w:proofErr w:type="spellEnd"/>
      <w:r w:rsidRPr="006A0E7B">
        <w:rPr>
          <w:rFonts w:asciiTheme="majorHAnsi" w:hAnsiTheme="majorHAnsi"/>
        </w:rPr>
        <w:t xml:space="preserve"> in 1988, </w:t>
      </w:r>
      <w:r w:rsidRPr="006A0E7B">
        <w:rPr>
          <w:rStyle w:val="StyleBoldUnderline"/>
          <w:rFonts w:asciiTheme="majorHAnsi" w:hAnsiTheme="majorHAnsi"/>
        </w:rPr>
        <w:t>Mexico has undertaken an unprecedented program of economic and environmental reform</w:t>
      </w:r>
      <w:r w:rsidRPr="006A0E7B">
        <w:rPr>
          <w:rFonts w:asciiTheme="majorHAnsi" w:hAnsiTheme="majorHAnsi"/>
        </w:rPr>
        <w:t xml:space="preserve">. The Mexican leadership abandoned its past </w:t>
      </w:r>
      <w:proofErr w:type="gramStart"/>
      <w:r w:rsidRPr="006A0E7B">
        <w:rPr>
          <w:rFonts w:asciiTheme="majorHAnsi" w:hAnsiTheme="majorHAnsi"/>
        </w:rPr>
        <w:t>philosophy which</w:t>
      </w:r>
      <w:proofErr w:type="gramEnd"/>
      <w:r w:rsidRPr="006A0E7B">
        <w:rPr>
          <w:rFonts w:asciiTheme="majorHAnsi" w:hAnsiTheme="majorHAnsi"/>
        </w:rPr>
        <w:t xml:space="preserve"> viewed environmental protection as an obstacle to economic growth. In its place, President Salinas has embraced the goal of </w:t>
      </w:r>
      <w:r w:rsidRPr="006A0E7B">
        <w:rPr>
          <w:rStyle w:val="StyleBoldUnderline"/>
          <w:rFonts w:asciiTheme="majorHAnsi" w:hAnsiTheme="majorHAnsi"/>
        </w:rPr>
        <w:t>"sustainable development," whereby environmental protection complements economic growth</w:t>
      </w:r>
      <w:r w:rsidRPr="006A0E7B">
        <w:rPr>
          <w:rFonts w:asciiTheme="majorHAnsi" w:hAnsiTheme="majorHAnsi"/>
        </w:rPr>
        <w:t xml:space="preserve">. </w:t>
      </w:r>
      <w:proofErr w:type="gramStart"/>
      <w:r w:rsidRPr="006A0E7B">
        <w:rPr>
          <w:rFonts w:asciiTheme="majorHAnsi" w:hAnsiTheme="majorHAnsi"/>
        </w:rPr>
        <w:t>n14</w:t>
      </w:r>
      <w:proofErr w:type="gramEnd"/>
      <w:r w:rsidRPr="006A0E7B">
        <w:rPr>
          <w:rFonts w:asciiTheme="majorHAnsi" w:hAnsiTheme="majorHAnsi"/>
        </w:rPr>
        <w:t xml:space="preserve"> In its five years of reforms, </w:t>
      </w:r>
      <w:r w:rsidRPr="006A0E7B">
        <w:rPr>
          <w:rStyle w:val="StyleBoldUnderline"/>
          <w:rFonts w:asciiTheme="majorHAnsi" w:hAnsiTheme="majorHAnsi"/>
        </w:rPr>
        <w:t>Mexico has largely privatized its economy, reduced inflation, lowered taxes, revitalized environmental laws and their enforcement, and drastically increased environmental expenditures. These reforms demonstrate that the stereotype of Mexico as a willing Third World "environmental dumping ground" is inaccurate.</w:t>
      </w:r>
    </w:p>
    <w:p w14:paraId="0EC3E053" w14:textId="77777777" w:rsidR="00D0655E" w:rsidRPr="006A0E7B" w:rsidRDefault="00D0655E" w:rsidP="00D0655E">
      <w:pPr>
        <w:rPr>
          <w:rFonts w:asciiTheme="majorHAnsi" w:hAnsiTheme="majorHAnsi"/>
        </w:rPr>
      </w:pPr>
    </w:p>
    <w:p w14:paraId="4783A615" w14:textId="77777777" w:rsidR="006A0E7B" w:rsidRPr="006A0E7B" w:rsidRDefault="006A0E7B" w:rsidP="006A0E7B">
      <w:pPr>
        <w:pStyle w:val="Heading4"/>
      </w:pPr>
      <w:r w:rsidRPr="006A0E7B">
        <w:t xml:space="preserve">Trade good- leads to better clean tech spinoffs and focus on cleaner industries </w:t>
      </w:r>
    </w:p>
    <w:p w14:paraId="20875AF5" w14:textId="77777777" w:rsidR="006A0E7B" w:rsidRPr="006A0E7B" w:rsidRDefault="006A0E7B" w:rsidP="006A0E7B">
      <w:pPr>
        <w:rPr>
          <w:rStyle w:val="StyleStyleBold12pt"/>
          <w:rFonts w:asciiTheme="majorHAnsi" w:hAnsiTheme="majorHAnsi"/>
          <w:b w:val="0"/>
          <w:sz w:val="16"/>
        </w:rPr>
      </w:pPr>
      <w:r w:rsidRPr="006A0E7B">
        <w:rPr>
          <w:rStyle w:val="StyleStyleBold12pt"/>
          <w:rFonts w:asciiTheme="majorHAnsi" w:hAnsiTheme="majorHAnsi"/>
        </w:rPr>
        <w:t xml:space="preserve">Cui 13 </w:t>
      </w:r>
      <w:r w:rsidRPr="006A0E7B">
        <w:rPr>
          <w:rStyle w:val="StyleStyleBold12pt"/>
          <w:rFonts w:asciiTheme="majorHAnsi" w:hAnsiTheme="majorHAnsi"/>
          <w:b w:val="0"/>
          <w:sz w:val="16"/>
        </w:rPr>
        <w:t>(</w:t>
      </w:r>
      <w:proofErr w:type="spellStart"/>
      <w:r w:rsidRPr="006A0E7B">
        <w:rPr>
          <w:rStyle w:val="StyleStyleBold12pt"/>
          <w:rFonts w:asciiTheme="majorHAnsi" w:hAnsiTheme="majorHAnsi"/>
          <w:b w:val="0"/>
          <w:sz w:val="16"/>
        </w:rPr>
        <w:t>Mengshan</w:t>
      </w:r>
      <w:proofErr w:type="spellEnd"/>
      <w:r w:rsidRPr="006A0E7B">
        <w:rPr>
          <w:rStyle w:val="StyleStyleBold12pt"/>
          <w:rFonts w:asciiTheme="majorHAnsi" w:hAnsiTheme="majorHAnsi"/>
          <w:b w:val="0"/>
          <w:sz w:val="16"/>
        </w:rPr>
        <w:t xml:space="preserve"> Cui, May 2013, from the university of Arts and </w:t>
      </w:r>
      <w:proofErr w:type="gramStart"/>
      <w:r w:rsidRPr="006A0E7B">
        <w:rPr>
          <w:rStyle w:val="StyleStyleBold12pt"/>
          <w:rFonts w:asciiTheme="majorHAnsi" w:hAnsiTheme="majorHAnsi"/>
          <w:b w:val="0"/>
          <w:sz w:val="16"/>
        </w:rPr>
        <w:t>Sciences  at</w:t>
      </w:r>
      <w:proofErr w:type="gramEnd"/>
      <w:r w:rsidRPr="006A0E7B">
        <w:rPr>
          <w:rStyle w:val="StyleStyleBold12pt"/>
          <w:rFonts w:asciiTheme="majorHAnsi" w:hAnsiTheme="majorHAnsi"/>
          <w:b w:val="0"/>
          <w:sz w:val="16"/>
        </w:rPr>
        <w:t xml:space="preserve"> Brandeis university, NAFTA's Impact on the Mexico Environment, </w:t>
      </w:r>
      <w:hyperlink r:id="rId40" w:history="1">
        <w:r w:rsidRPr="006A0E7B">
          <w:rPr>
            <w:rStyle w:val="Hyperlink"/>
            <w:rFonts w:asciiTheme="majorHAnsi" w:hAnsiTheme="majorHAnsi"/>
            <w:sz w:val="16"/>
          </w:rPr>
          <w:t>https://bir.brandeis.edu/bitstream/handle/10192/25170/CuiThesis2013.pdf?sequence=5</w:t>
        </w:r>
      </w:hyperlink>
      <w:r w:rsidRPr="006A0E7B">
        <w:rPr>
          <w:rStyle w:val="StyleStyleBold12pt"/>
          <w:rFonts w:asciiTheme="majorHAnsi" w:hAnsiTheme="majorHAnsi"/>
          <w:b w:val="0"/>
          <w:sz w:val="16"/>
        </w:rPr>
        <w:t>, pg. 10)</w:t>
      </w:r>
    </w:p>
    <w:p w14:paraId="03B92EFE" w14:textId="77777777" w:rsidR="006A0E7B" w:rsidRPr="006A0E7B" w:rsidRDefault="006A0E7B" w:rsidP="006A0E7B">
      <w:pPr>
        <w:rPr>
          <w:rFonts w:asciiTheme="majorHAnsi" w:hAnsiTheme="majorHAnsi"/>
          <w:sz w:val="16"/>
          <w:szCs w:val="16"/>
        </w:rPr>
      </w:pPr>
      <w:r w:rsidRPr="006A0E7B">
        <w:rPr>
          <w:rStyle w:val="StyleBoldUnderline"/>
          <w:rFonts w:asciiTheme="majorHAnsi" w:hAnsiTheme="majorHAnsi"/>
        </w:rPr>
        <w:t>Better pollution abatement technologies decrease pollution ¶ per unit of output and tends to drives down pollution levels.</w:t>
      </w:r>
      <w:r w:rsidRPr="006A0E7B">
        <w:rPr>
          <w:rFonts w:asciiTheme="majorHAnsi" w:hAnsiTheme="majorHAnsi"/>
          <w:sz w:val="16"/>
          <w:szCs w:val="16"/>
        </w:rPr>
        <w:t xml:space="preserve"> Copeland and </w:t>
      </w:r>
      <w:proofErr w:type="gramStart"/>
      <w:r w:rsidRPr="006A0E7B">
        <w:rPr>
          <w:rFonts w:asciiTheme="majorHAnsi" w:hAnsiTheme="majorHAnsi"/>
          <w:sz w:val="16"/>
          <w:szCs w:val="16"/>
        </w:rPr>
        <w:t>Taylor(</w:t>
      </w:r>
      <w:proofErr w:type="gramEnd"/>
      <w:r w:rsidRPr="006A0E7B">
        <w:rPr>
          <w:rFonts w:asciiTheme="majorHAnsi" w:hAnsiTheme="majorHAnsi"/>
          <w:sz w:val="16"/>
          <w:szCs w:val="16"/>
        </w:rPr>
        <w:t xml:space="preserve">2004) first use these ¶ three effects to analyze the Environmental Kuznets Curve (EKC), </w:t>
      </w:r>
      <w:r w:rsidRPr="006A0E7B">
        <w:rPr>
          <w:rStyle w:val="StyleBoldUnderline"/>
          <w:rFonts w:asciiTheme="majorHAnsi" w:hAnsiTheme="majorHAnsi"/>
        </w:rPr>
        <w:t>an inverse-U-shaped relationship ¶ between a country's per capita income and its level of environmental quality.</w:t>
      </w:r>
      <w:r w:rsidRPr="006A0E7B">
        <w:rPr>
          <w:rFonts w:asciiTheme="majorHAnsi" w:hAnsiTheme="majorHAnsi"/>
          <w:sz w:val="16"/>
          <w:szCs w:val="16"/>
        </w:rPr>
        <w:t xml:space="preserve"> As a country's income ¶ level increases, its production in every industry tends to expand, which lead to positive scale effect ¶ and higher pollution level. Yet, assuming environmental quality is a normal good, </w:t>
      </w:r>
      <w:r w:rsidRPr="006A0E7B">
        <w:rPr>
          <w:rStyle w:val="StyleBoldUnderline"/>
          <w:rFonts w:asciiTheme="majorHAnsi" w:hAnsiTheme="majorHAnsi"/>
        </w:rPr>
        <w:t>demand for better ¶ environment would increase as country's income increases, which lead to more stringent ¶ environmental regulation. As the price of pollution (</w:t>
      </w:r>
      <w:proofErr w:type="gramStart"/>
      <w:r w:rsidRPr="006A0E7B">
        <w:rPr>
          <w:rStyle w:val="StyleBoldUnderline"/>
          <w:rFonts w:asciiTheme="majorHAnsi" w:hAnsiTheme="majorHAnsi"/>
        </w:rPr>
        <w:t> )</w:t>
      </w:r>
      <w:proofErr w:type="gramEnd"/>
      <w:r w:rsidRPr="006A0E7B">
        <w:rPr>
          <w:rStyle w:val="StyleBoldUnderline"/>
          <w:rFonts w:asciiTheme="majorHAnsi" w:hAnsiTheme="majorHAnsi"/>
        </w:rPr>
        <w:t xml:space="preserve"> increases, production tends to shift to less ¶ pollution-intensive industries, </w:t>
      </w:r>
      <w:r w:rsidRPr="006A0E7B">
        <w:rPr>
          <w:rFonts w:asciiTheme="majorHAnsi" w:hAnsiTheme="majorHAnsi"/>
          <w:sz w:val="16"/>
          <w:szCs w:val="16"/>
        </w:rPr>
        <w:t xml:space="preserve">and thus cause favorable composition effect on reducing pollution ¶ level. This type of composition effect change is driven by a country's income level change. </w:t>
      </w:r>
      <w:r w:rsidRPr="006A0E7B">
        <w:rPr>
          <w:rStyle w:val="StyleBoldUnderline"/>
          <w:rFonts w:asciiTheme="majorHAnsi" w:hAnsiTheme="majorHAnsi"/>
        </w:rPr>
        <w:t xml:space="preserve">In addition, ¶ higher </w:t>
      </w:r>
      <w:r w:rsidRPr="006A0E7B">
        <w:rPr>
          <w:rStyle w:val="StyleBoldUnderline"/>
          <w:rFonts w:asciiTheme="majorHAnsi" w:hAnsiTheme="majorHAnsi"/>
        </w:rPr>
        <w:t> motivates firms to apply better technology to reduce pollution intensity, which lead to a ¶ favorable technique effect on increasing environmental quality</w:t>
      </w:r>
      <w:proofErr w:type="gramStart"/>
      <w:r w:rsidRPr="006A0E7B">
        <w:rPr>
          <w:rFonts w:asciiTheme="majorHAnsi" w:hAnsiTheme="majorHAnsi"/>
          <w:sz w:val="16"/>
          <w:szCs w:val="16"/>
        </w:rPr>
        <w:t>.¶</w:t>
      </w:r>
      <w:proofErr w:type="gramEnd"/>
      <w:r w:rsidRPr="006A0E7B">
        <w:rPr>
          <w:rFonts w:asciiTheme="majorHAnsi" w:hAnsiTheme="majorHAnsi"/>
          <w:sz w:val="16"/>
          <w:szCs w:val="16"/>
        </w:rPr>
        <w:t xml:space="preserve"> At low income level, the scale effect ¶ dominates the composition effect and technique effect due to production expansion and weak ¶ environmental regulation. This would lead to increase in pollution level. As income increases, the ¶ technique and composition effect increase and dominate the scale effect, which cause decrease in ¶ pollution level. </w:t>
      </w:r>
    </w:p>
    <w:p w14:paraId="724C6C69" w14:textId="77777777" w:rsidR="006A0E7B" w:rsidRPr="006A0E7B" w:rsidRDefault="006A0E7B" w:rsidP="006A0E7B">
      <w:pPr>
        <w:rPr>
          <w:rFonts w:asciiTheme="majorHAnsi" w:hAnsiTheme="majorHAnsi"/>
          <w:sz w:val="16"/>
          <w:szCs w:val="16"/>
        </w:rPr>
      </w:pPr>
    </w:p>
    <w:p w14:paraId="78E7E370" w14:textId="77777777" w:rsidR="006A0E7B" w:rsidRPr="006A0E7B" w:rsidRDefault="006A0E7B" w:rsidP="006A0E7B">
      <w:pPr>
        <w:rPr>
          <w:rFonts w:asciiTheme="majorHAnsi" w:hAnsiTheme="majorHAnsi"/>
          <w:sz w:val="16"/>
          <w:szCs w:val="16"/>
        </w:rPr>
      </w:pPr>
    </w:p>
    <w:p w14:paraId="730D4415" w14:textId="77777777" w:rsidR="006A0E7B" w:rsidRPr="006A0E7B" w:rsidRDefault="006A0E7B" w:rsidP="006A0E7B">
      <w:pPr>
        <w:pStyle w:val="Heading4"/>
      </w:pPr>
      <w:r w:rsidRPr="006A0E7B">
        <w:t xml:space="preserve">Trade with </w:t>
      </w:r>
      <w:proofErr w:type="spellStart"/>
      <w:proofErr w:type="gramStart"/>
      <w:r w:rsidRPr="006A0E7B">
        <w:t>mexico</w:t>
      </w:r>
      <w:proofErr w:type="spellEnd"/>
      <w:proofErr w:type="gramEnd"/>
      <w:r w:rsidRPr="006A0E7B">
        <w:t xml:space="preserve"> solves the environmental problem, free trade empirically reduces environmental issues and makes greener tech products </w:t>
      </w:r>
    </w:p>
    <w:p w14:paraId="5EF9D855" w14:textId="77777777" w:rsidR="006A0E7B" w:rsidRPr="006A0E7B" w:rsidRDefault="006A0E7B" w:rsidP="006A0E7B">
      <w:pPr>
        <w:rPr>
          <w:rFonts w:asciiTheme="majorHAnsi" w:hAnsiTheme="majorHAnsi"/>
        </w:rPr>
      </w:pPr>
      <w:r w:rsidRPr="006A0E7B">
        <w:rPr>
          <w:rStyle w:val="StyleStyleBold12pt"/>
          <w:rFonts w:asciiTheme="majorHAnsi" w:hAnsiTheme="majorHAnsi"/>
        </w:rPr>
        <w:t xml:space="preserve">Cui 13 </w:t>
      </w:r>
      <w:r w:rsidRPr="006A0E7B">
        <w:rPr>
          <w:rStyle w:val="StyleStyleBold12pt"/>
          <w:rFonts w:asciiTheme="majorHAnsi" w:hAnsiTheme="majorHAnsi"/>
          <w:b w:val="0"/>
          <w:sz w:val="16"/>
        </w:rPr>
        <w:t>(</w:t>
      </w:r>
      <w:proofErr w:type="spellStart"/>
      <w:r w:rsidRPr="006A0E7B">
        <w:rPr>
          <w:rStyle w:val="StyleStyleBold12pt"/>
          <w:rFonts w:asciiTheme="majorHAnsi" w:hAnsiTheme="majorHAnsi"/>
          <w:b w:val="0"/>
          <w:sz w:val="16"/>
        </w:rPr>
        <w:t>Mengshan</w:t>
      </w:r>
      <w:proofErr w:type="spellEnd"/>
      <w:r w:rsidRPr="006A0E7B">
        <w:rPr>
          <w:rStyle w:val="StyleStyleBold12pt"/>
          <w:rFonts w:asciiTheme="majorHAnsi" w:hAnsiTheme="majorHAnsi"/>
          <w:b w:val="0"/>
          <w:sz w:val="16"/>
        </w:rPr>
        <w:t xml:space="preserve"> Cui, May 2013, from the university of Arts and </w:t>
      </w:r>
      <w:proofErr w:type="gramStart"/>
      <w:r w:rsidRPr="006A0E7B">
        <w:rPr>
          <w:rStyle w:val="StyleStyleBold12pt"/>
          <w:rFonts w:asciiTheme="majorHAnsi" w:hAnsiTheme="majorHAnsi"/>
          <w:b w:val="0"/>
          <w:sz w:val="16"/>
        </w:rPr>
        <w:t>Sciences  at</w:t>
      </w:r>
      <w:proofErr w:type="gramEnd"/>
      <w:r w:rsidRPr="006A0E7B">
        <w:rPr>
          <w:rStyle w:val="StyleStyleBold12pt"/>
          <w:rFonts w:asciiTheme="majorHAnsi" w:hAnsiTheme="majorHAnsi"/>
          <w:b w:val="0"/>
          <w:sz w:val="16"/>
        </w:rPr>
        <w:t xml:space="preserve"> Brandeis university, NAFTA's Impact on the Mexico Environment, </w:t>
      </w:r>
      <w:hyperlink r:id="rId41" w:history="1">
        <w:r w:rsidRPr="006A0E7B">
          <w:rPr>
            <w:rStyle w:val="Hyperlink"/>
            <w:rFonts w:asciiTheme="majorHAnsi" w:hAnsiTheme="majorHAnsi"/>
            <w:sz w:val="16"/>
          </w:rPr>
          <w:t>https://bir.brandeis.edu/bitstream/handle/10192/25170/CuiThesis2013.pdf?sequence=5</w:t>
        </w:r>
      </w:hyperlink>
      <w:r w:rsidRPr="006A0E7B">
        <w:rPr>
          <w:rStyle w:val="StyleStyleBold12pt"/>
          <w:rFonts w:asciiTheme="majorHAnsi" w:hAnsiTheme="majorHAnsi"/>
          <w:b w:val="0"/>
          <w:sz w:val="16"/>
        </w:rPr>
        <w:t>, pg.13)</w:t>
      </w:r>
    </w:p>
    <w:p w14:paraId="31ED14B7" w14:textId="77777777" w:rsidR="006A0E7B" w:rsidRPr="006A0E7B" w:rsidRDefault="006A0E7B" w:rsidP="006A0E7B">
      <w:pPr>
        <w:rPr>
          <w:rFonts w:asciiTheme="majorHAnsi" w:hAnsiTheme="majorHAnsi"/>
          <w:sz w:val="16"/>
          <w:szCs w:val="16"/>
        </w:rPr>
      </w:pPr>
      <w:r w:rsidRPr="006A0E7B">
        <w:rPr>
          <w:rFonts w:asciiTheme="majorHAnsi" w:hAnsiTheme="majorHAnsi"/>
          <w:sz w:val="16"/>
          <w:szCs w:val="16"/>
        </w:rPr>
        <w:t xml:space="preserve">Years after NAFTA was put into force, </w:t>
      </w:r>
      <w:r w:rsidRPr="006A0E7B">
        <w:rPr>
          <w:rStyle w:val="StyleBoldUnderline"/>
          <w:rFonts w:asciiTheme="majorHAnsi" w:hAnsiTheme="majorHAnsi"/>
        </w:rPr>
        <w:t>economists started to</w:t>
      </w:r>
      <w:r w:rsidRPr="006A0E7B">
        <w:rPr>
          <w:rFonts w:asciiTheme="majorHAnsi" w:hAnsiTheme="majorHAnsi"/>
          <w:sz w:val="16"/>
          <w:szCs w:val="16"/>
        </w:rPr>
        <w:t xml:space="preserve"> review what happened and </w:t>
      </w:r>
      <w:proofErr w:type="gramStart"/>
      <w:r w:rsidRPr="006A0E7B">
        <w:rPr>
          <w:rStyle w:val="StyleBoldUnderline"/>
          <w:rFonts w:asciiTheme="majorHAnsi" w:hAnsiTheme="majorHAnsi"/>
        </w:rPr>
        <w:t>stud(</w:t>
      </w:r>
      <w:proofErr w:type="gramEnd"/>
      <w:r w:rsidRPr="006A0E7B">
        <w:rPr>
          <w:rStyle w:val="StyleBoldUnderline"/>
          <w:rFonts w:asciiTheme="majorHAnsi" w:hAnsiTheme="majorHAnsi"/>
        </w:rPr>
        <w:t>y)</w:t>
      </w:r>
      <w:proofErr w:type="spellStart"/>
      <w:r w:rsidRPr="006A0E7B">
        <w:rPr>
          <w:rStyle w:val="StyleBoldUnderline"/>
          <w:rFonts w:asciiTheme="majorHAnsi" w:hAnsiTheme="majorHAnsi"/>
          <w:sz w:val="16"/>
          <w:szCs w:val="16"/>
        </w:rPr>
        <w:t>i</w:t>
      </w:r>
      <w:r w:rsidRPr="006A0E7B">
        <w:rPr>
          <w:rFonts w:asciiTheme="majorHAnsi" w:hAnsiTheme="majorHAnsi"/>
          <w:sz w:val="16"/>
          <w:szCs w:val="16"/>
        </w:rPr>
        <w:t>ed</w:t>
      </w:r>
      <w:proofErr w:type="spellEnd"/>
      <w:r w:rsidRPr="006A0E7B">
        <w:rPr>
          <w:rFonts w:asciiTheme="majorHAnsi" w:hAnsiTheme="majorHAnsi"/>
          <w:sz w:val="16"/>
          <w:szCs w:val="16"/>
        </w:rPr>
        <w:t xml:space="preserve"> </w:t>
      </w:r>
      <w:r w:rsidRPr="006A0E7B">
        <w:rPr>
          <w:rStyle w:val="StyleBoldUnderline"/>
          <w:rFonts w:asciiTheme="majorHAnsi" w:hAnsiTheme="majorHAnsi"/>
          <w:sz w:val="16"/>
          <w:szCs w:val="16"/>
        </w:rPr>
        <w:t xml:space="preserve">¶ </w:t>
      </w:r>
      <w:r w:rsidRPr="006A0E7B">
        <w:rPr>
          <w:rStyle w:val="StyleBoldUnderline"/>
          <w:rFonts w:asciiTheme="majorHAnsi" w:hAnsiTheme="majorHAnsi"/>
        </w:rPr>
        <w:t>the impact of NAFTA.</w:t>
      </w:r>
      <w:r w:rsidRPr="006A0E7B">
        <w:rPr>
          <w:rFonts w:asciiTheme="majorHAnsi" w:hAnsiTheme="majorHAnsi"/>
          <w:sz w:val="16"/>
          <w:szCs w:val="16"/>
        </w:rPr>
        <w:t xml:space="preserve"> </w:t>
      </w:r>
      <w:proofErr w:type="spellStart"/>
      <w:proofErr w:type="gramStart"/>
      <w:r w:rsidRPr="006A0E7B">
        <w:rPr>
          <w:rFonts w:asciiTheme="majorHAnsi" w:hAnsiTheme="majorHAnsi"/>
          <w:sz w:val="16"/>
          <w:szCs w:val="16"/>
        </w:rPr>
        <w:t>Ederington</w:t>
      </w:r>
      <w:proofErr w:type="spellEnd"/>
      <w:r w:rsidRPr="006A0E7B">
        <w:rPr>
          <w:rFonts w:asciiTheme="majorHAnsi" w:hAnsiTheme="majorHAnsi"/>
          <w:sz w:val="16"/>
          <w:szCs w:val="16"/>
        </w:rPr>
        <w:t>(</w:t>
      </w:r>
      <w:proofErr w:type="gramEnd"/>
      <w:r w:rsidRPr="006A0E7B">
        <w:rPr>
          <w:rFonts w:asciiTheme="majorHAnsi" w:hAnsiTheme="majorHAnsi"/>
          <w:sz w:val="16"/>
          <w:szCs w:val="16"/>
        </w:rPr>
        <w:t>2007) reviews the work done by Stern, Dominguez-Brown, and ¶ Barajas-Garcia</w:t>
      </w:r>
      <w:r w:rsidRPr="006A0E7B">
        <w:rPr>
          <w:rStyle w:val="StyleBoldUnderline"/>
          <w:rFonts w:asciiTheme="majorHAnsi" w:hAnsiTheme="majorHAnsi"/>
        </w:rPr>
        <w:t>. All of them investigate the pollution performance of Mexico after NAFTA</w:t>
      </w:r>
      <w:r w:rsidRPr="006A0E7B">
        <w:rPr>
          <w:rFonts w:asciiTheme="majorHAnsi" w:hAnsiTheme="majorHAnsi"/>
          <w:sz w:val="16"/>
          <w:szCs w:val="16"/>
        </w:rPr>
        <w:t xml:space="preserve">. </w:t>
      </w:r>
      <w:r w:rsidRPr="006A0E7B">
        <w:rPr>
          <w:rStyle w:val="StyleBoldUnderline"/>
          <w:rFonts w:asciiTheme="majorHAnsi" w:hAnsiTheme="majorHAnsi"/>
        </w:rPr>
        <w:t>Stern use ¶ aggregate emissions data to study the overall environmental impact of NAFTA, while ¶ Dominguez-Brown and Barajas-Garcia use firm-level environmental data to focus on technique ¶ effects</w:t>
      </w:r>
      <w:r w:rsidRPr="006A0E7B">
        <w:rPr>
          <w:rFonts w:asciiTheme="majorHAnsi" w:hAnsiTheme="majorHAnsi"/>
          <w:sz w:val="16"/>
          <w:szCs w:val="16"/>
        </w:rPr>
        <w:t xml:space="preserve"> and studies this issue through foreign direct investment. </w:t>
      </w:r>
      <w:r w:rsidRPr="006A0E7B">
        <w:rPr>
          <w:rStyle w:val="StyleBoldUnderline"/>
          <w:rFonts w:asciiTheme="majorHAnsi" w:hAnsiTheme="majorHAnsi"/>
        </w:rPr>
        <w:t>All of these articles hold optimistic ¶ views towards the environmental impact NAFTA,</w:t>
      </w:r>
      <w:r w:rsidRPr="006A0E7B">
        <w:rPr>
          <w:rFonts w:asciiTheme="majorHAnsi" w:hAnsiTheme="majorHAnsi"/>
          <w:sz w:val="16"/>
          <w:szCs w:val="16"/>
        </w:rPr>
        <w:t xml:space="preserve"> as none of them find statistically significant ¶ evidence of the pollution haven hypothesis. ¶ Stern (2007) investigates the aggregate environmental response to NAFTA by studying the ¶ impact of NAFTA on energy use and emission of air pollutants. He studies whether or not NAFTA has ¶ led to a convergence in emissions and emissions-specific technology in the U.S., Mexico and Canada. ¶ </w:t>
      </w:r>
      <w:r w:rsidRPr="006A0E7B">
        <w:rPr>
          <w:rStyle w:val="StyleBoldUnderline"/>
          <w:rFonts w:asciiTheme="majorHAnsi" w:hAnsiTheme="majorHAnsi"/>
        </w:rPr>
        <w:t xml:space="preserve">Stern uses exploratory analysis of per capita emission of carbon, sulfur, and </w:t>
      </w:r>
      <w:proofErr w:type="spellStart"/>
      <w:r w:rsidRPr="006A0E7B">
        <w:rPr>
          <w:rStyle w:val="StyleBoldUnderline"/>
          <w:rFonts w:asciiTheme="majorHAnsi" w:hAnsiTheme="majorHAnsi"/>
        </w:rPr>
        <w:t>NOx</w:t>
      </w:r>
      <w:proofErr w:type="spellEnd"/>
      <w:r w:rsidRPr="006A0E7B">
        <w:rPr>
          <w:rStyle w:val="StyleBoldUnderline"/>
          <w:rFonts w:asciiTheme="majorHAnsi" w:hAnsiTheme="majorHAnsi"/>
        </w:rPr>
        <w:t xml:space="preserve"> to show that per ¶ capita levels of pollution emissions are decreasing in Mexico, </w:t>
      </w:r>
      <w:r w:rsidRPr="006A0E7B">
        <w:rPr>
          <w:rFonts w:asciiTheme="majorHAnsi" w:hAnsiTheme="majorHAnsi"/>
          <w:sz w:val="16"/>
          <w:szCs w:val="16"/>
        </w:rPr>
        <w:t xml:space="preserve">and Mexico is the cleanest among these ¶ three countries in terms of per capita emission. From the convergence test Stern concludes that there ¶ is strong evidence that emissions per capita of the three countries are converging, even though the ¶ strength of the convergence varies across different pollutants. In conclusion, Stern finds that none of ¶ the more extreme predictions of the outcome of NAFTA has been realized. Instead, trends before ¶ NAFTA has continued and improved after NAFTA but not in significant way. </w:t>
      </w:r>
      <w:proofErr w:type="spellStart"/>
      <w:r w:rsidRPr="006A0E7B">
        <w:rPr>
          <w:rFonts w:asciiTheme="majorHAnsi" w:hAnsiTheme="majorHAnsi"/>
          <w:sz w:val="16"/>
          <w:szCs w:val="16"/>
        </w:rPr>
        <w:t>Schatan</w:t>
      </w:r>
      <w:proofErr w:type="spellEnd"/>
      <w:r w:rsidRPr="006A0E7B">
        <w:rPr>
          <w:rFonts w:asciiTheme="majorHAnsi" w:hAnsiTheme="majorHAnsi"/>
          <w:sz w:val="16"/>
          <w:szCs w:val="16"/>
        </w:rPr>
        <w:t xml:space="preserve"> (2003) provides an overview of the Mexican manufacturing export post NAFTA. Her work is inspired by concerns that trade liberalization associated with NAFTA would increase competitiveness and lead countries to relax their environmental regulations to reduce production costs. </w:t>
      </w:r>
      <w:proofErr w:type="spellStart"/>
      <w:r w:rsidRPr="006A0E7B">
        <w:rPr>
          <w:rFonts w:asciiTheme="majorHAnsi" w:hAnsiTheme="majorHAnsi"/>
          <w:sz w:val="16"/>
          <w:szCs w:val="16"/>
        </w:rPr>
        <w:t>Schatan</w:t>
      </w:r>
      <w:proofErr w:type="spellEnd"/>
      <w:r w:rsidRPr="006A0E7B">
        <w:rPr>
          <w:rFonts w:asciiTheme="majorHAnsi" w:hAnsiTheme="majorHAnsi"/>
          <w:sz w:val="16"/>
          <w:szCs w:val="16"/>
        </w:rPr>
        <w:t xml:space="preserve"> investigates NAFTA's impact on pollution generated by Mexican manufacturing ¶ exports and whether or not Mexico has comparative advantage in more pollution-intensive industries. ¶ </w:t>
      </w:r>
      <w:r w:rsidRPr="006A0E7B">
        <w:rPr>
          <w:rStyle w:val="StyleBoldUnderline"/>
          <w:rFonts w:asciiTheme="majorHAnsi" w:hAnsiTheme="majorHAnsi"/>
        </w:rPr>
        <w:t>By studying change of the export pattern from Mexico to the United</w:t>
      </w:r>
      <w:r w:rsidRPr="006A0E7B">
        <w:rPr>
          <w:rFonts w:asciiTheme="majorHAnsi" w:hAnsiTheme="majorHAnsi"/>
          <w:sz w:val="16"/>
          <w:szCs w:val="16"/>
        </w:rPr>
        <w:t xml:space="preserve"> over the period 1987-2000, ¶ </w:t>
      </w:r>
      <w:proofErr w:type="spellStart"/>
      <w:r w:rsidRPr="006A0E7B">
        <w:rPr>
          <w:rStyle w:val="StyleBoldUnderline"/>
          <w:rFonts w:asciiTheme="majorHAnsi" w:hAnsiTheme="majorHAnsi"/>
        </w:rPr>
        <w:t>Schatan’s</w:t>
      </w:r>
      <w:proofErr w:type="spellEnd"/>
      <w:r w:rsidRPr="006A0E7B">
        <w:rPr>
          <w:rStyle w:val="StyleBoldUnderline"/>
          <w:rFonts w:asciiTheme="majorHAnsi" w:hAnsiTheme="majorHAnsi"/>
        </w:rPr>
        <w:t xml:space="preserve"> initial finding is that Mexican trade activity has changed dramatically from exporting more ¶ traditional manufactured products to specializing in technologically sophisticated products, which are ¶ comparatively less pollution-intensive. Hence, from this observation, Mexico has not become the ¶ pollution haven.</w:t>
      </w:r>
    </w:p>
    <w:p w14:paraId="6AD9FB1E" w14:textId="77777777" w:rsidR="006A0E7B" w:rsidRPr="006A0E7B" w:rsidRDefault="006A0E7B" w:rsidP="00D0655E">
      <w:pPr>
        <w:rPr>
          <w:rFonts w:asciiTheme="majorHAnsi" w:hAnsiTheme="majorHAnsi"/>
        </w:rPr>
      </w:pPr>
    </w:p>
    <w:p w14:paraId="57469AE0" w14:textId="4D03C1C5" w:rsidR="00D0655E" w:rsidRPr="006A0E7B" w:rsidRDefault="00D0655E" w:rsidP="00D0655E">
      <w:pPr>
        <w:pStyle w:val="Heading3"/>
      </w:pPr>
      <w:r w:rsidRPr="006A0E7B">
        <w:t>Trade Good – Stability</w:t>
      </w:r>
    </w:p>
    <w:p w14:paraId="242D6EB2" w14:textId="77777777" w:rsidR="00D0655E" w:rsidRPr="006A0E7B" w:rsidRDefault="00D0655E" w:rsidP="00D0655E">
      <w:pPr>
        <w:pStyle w:val="Heading4"/>
      </w:pPr>
      <w:r w:rsidRPr="006A0E7B">
        <w:t>International free trade threatens Mexican stability</w:t>
      </w:r>
    </w:p>
    <w:p w14:paraId="57A6508A" w14:textId="7CB428C3" w:rsidR="00D0655E" w:rsidRPr="006A0E7B" w:rsidRDefault="00D0655E" w:rsidP="00D0655E">
      <w:pPr>
        <w:rPr>
          <w:rFonts w:asciiTheme="majorHAnsi" w:hAnsiTheme="majorHAnsi"/>
        </w:rPr>
      </w:pPr>
      <w:r w:rsidRPr="006A0E7B">
        <w:rPr>
          <w:rStyle w:val="StyleStyleBold12pt"/>
          <w:rFonts w:asciiTheme="majorHAnsi" w:hAnsiTheme="majorHAnsi"/>
        </w:rPr>
        <w:t>Gonzalez, 11</w:t>
      </w:r>
      <w:r w:rsidRPr="006A0E7B">
        <w:rPr>
          <w:rFonts w:asciiTheme="majorHAnsi" w:hAnsiTheme="majorHAnsi"/>
          <w:b/>
        </w:rPr>
        <w:t xml:space="preserve"> </w:t>
      </w:r>
      <w:r w:rsidRPr="006A0E7B">
        <w:rPr>
          <w:rFonts w:asciiTheme="majorHAnsi" w:hAnsiTheme="majorHAnsi"/>
        </w:rPr>
        <w:t xml:space="preserve">– professor </w:t>
      </w:r>
      <w:proofErr w:type="gramStart"/>
      <w:r w:rsidRPr="006A0E7B">
        <w:rPr>
          <w:rFonts w:asciiTheme="majorHAnsi" w:hAnsiTheme="majorHAnsi"/>
        </w:rPr>
        <w:t>of  torts</w:t>
      </w:r>
      <w:proofErr w:type="gramEnd"/>
      <w:r w:rsidRPr="006A0E7B">
        <w:rPr>
          <w:rFonts w:asciiTheme="majorHAnsi" w:hAnsiTheme="majorHAnsi"/>
        </w:rPr>
        <w:t xml:space="preserve">, environmental law fundamental, international environmental law, and international trade law at Seattle University School of Law (Carmen, “Markets, Monocultures, and Malnutrition: Agricultural Trade Policy Through an Environmental Justice Lens,” Seattle University School of Law, 7/31/11, </w:t>
      </w:r>
      <w:hyperlink r:id="rId42" w:history="1">
        <w:r w:rsidRPr="006A0E7B">
          <w:rPr>
            <w:rFonts w:asciiTheme="majorHAnsi" w:hAnsiTheme="majorHAnsi"/>
          </w:rPr>
          <w:t>http://seattleu.academia.edu/CarmenGonzalez/Papers/817244/Markets_Monocultures_and_Malnutrition_Agricultural_Trade_Policy_through_an_Environmental_Justice_Lens</w:t>
        </w:r>
      </w:hyperlink>
      <w:r w:rsidRPr="006A0E7B">
        <w:rPr>
          <w:rFonts w:asciiTheme="majorHAnsi" w:hAnsiTheme="majorHAnsi"/>
        </w:rPr>
        <w:t>)</w:t>
      </w:r>
    </w:p>
    <w:p w14:paraId="226C94AD" w14:textId="77777777" w:rsidR="00D0655E" w:rsidRPr="006A0E7B" w:rsidRDefault="00D0655E" w:rsidP="00D0655E">
      <w:pPr>
        <w:rPr>
          <w:rFonts w:asciiTheme="majorHAnsi" w:hAnsiTheme="majorHAnsi"/>
          <w:sz w:val="16"/>
        </w:rPr>
      </w:pPr>
      <w:r w:rsidRPr="006A0E7B">
        <w:rPr>
          <w:rFonts w:asciiTheme="majorHAnsi" w:hAnsiTheme="majorHAnsi"/>
          <w:sz w:val="16"/>
        </w:rPr>
        <w:t xml:space="preserve"> On January 1, 1994, </w:t>
      </w:r>
      <w:r w:rsidRPr="006A0E7B">
        <w:rPr>
          <w:rStyle w:val="StyleBoldUnderline"/>
          <w:rFonts w:asciiTheme="majorHAnsi" w:hAnsiTheme="majorHAnsi"/>
        </w:rPr>
        <w:t>hundreds of</w:t>
      </w:r>
      <w:r w:rsidRPr="006A0E7B">
        <w:rPr>
          <w:rFonts w:asciiTheme="majorHAnsi" w:hAnsiTheme="majorHAnsi"/>
          <w:sz w:val="16"/>
        </w:rPr>
        <w:t xml:space="preserve"> indigenous </w:t>
      </w:r>
      <w:r w:rsidRPr="006A0E7B">
        <w:rPr>
          <w:rStyle w:val="StyleBoldUnderline"/>
          <w:rFonts w:asciiTheme="majorHAnsi" w:hAnsiTheme="majorHAnsi"/>
        </w:rPr>
        <w:t>Mexican peasants</w:t>
      </w:r>
      <w:r w:rsidRPr="006A0E7B">
        <w:rPr>
          <w:rFonts w:asciiTheme="majorHAnsi" w:hAnsiTheme="majorHAnsi"/>
          <w:sz w:val="16"/>
        </w:rPr>
        <w:t xml:space="preserve"> took part in the Zapatista uprising in Chiapas, Mexico, to </w:t>
      </w:r>
      <w:r w:rsidRPr="006A0E7B">
        <w:rPr>
          <w:rStyle w:val="StyleBoldUnderline"/>
          <w:rFonts w:asciiTheme="majorHAnsi" w:hAnsiTheme="majorHAnsi"/>
        </w:rPr>
        <w:t>protest Mexico’s participation in the North American Free Trade Agreement</w:t>
      </w:r>
      <w:r w:rsidRPr="006A0E7B">
        <w:rPr>
          <w:rFonts w:asciiTheme="majorHAnsi" w:hAnsiTheme="majorHAnsi"/>
          <w:sz w:val="16"/>
        </w:rPr>
        <w:t xml:space="preserve"> (NAFTA) as well as the Mexican government’s repeal of a constitutional provision safeguarding the right to land reform. In the eyes of the Zapatista rebels, </w:t>
      </w:r>
      <w:r w:rsidRPr="006A0E7B">
        <w:rPr>
          <w:rStyle w:val="StyleBoldUnderline"/>
          <w:rFonts w:asciiTheme="majorHAnsi" w:hAnsiTheme="majorHAnsi"/>
        </w:rPr>
        <w:t>NAFTA was the codification of economic policies that marginalized and impoverished Mexico’s indigenous peasantry by depriving them of cultivable land in order to promote large-scale agro-export production</w:t>
      </w:r>
      <w:r w:rsidRPr="006A0E7B">
        <w:rPr>
          <w:rFonts w:asciiTheme="majorHAnsi" w:hAnsiTheme="majorHAnsi"/>
          <w:sz w:val="16"/>
        </w:rPr>
        <w:t xml:space="preserve">. The rebels feared that </w:t>
      </w:r>
      <w:r w:rsidRPr="006A0E7B">
        <w:rPr>
          <w:rStyle w:val="StyleBoldUnderline"/>
          <w:rFonts w:asciiTheme="majorHAnsi" w:hAnsiTheme="majorHAnsi"/>
        </w:rPr>
        <w:t>cheap food imports from the U</w:t>
      </w:r>
      <w:r w:rsidRPr="006A0E7B">
        <w:rPr>
          <w:rFonts w:asciiTheme="majorHAnsi" w:hAnsiTheme="majorHAnsi"/>
          <w:sz w:val="16"/>
        </w:rPr>
        <w:t xml:space="preserve">nited </w:t>
      </w:r>
      <w:r w:rsidRPr="006A0E7B">
        <w:rPr>
          <w:rStyle w:val="StyleBoldUnderline"/>
          <w:rFonts w:asciiTheme="majorHAnsi" w:hAnsiTheme="majorHAnsi"/>
        </w:rPr>
        <w:t>S</w:t>
      </w:r>
      <w:r w:rsidRPr="006A0E7B">
        <w:rPr>
          <w:rFonts w:asciiTheme="majorHAnsi" w:hAnsiTheme="majorHAnsi"/>
          <w:sz w:val="16"/>
        </w:rPr>
        <w:t xml:space="preserve">tates </w:t>
      </w:r>
      <w:r w:rsidRPr="006A0E7B">
        <w:rPr>
          <w:rStyle w:val="StyleBoldUnderline"/>
          <w:rFonts w:asciiTheme="majorHAnsi" w:hAnsiTheme="majorHAnsi"/>
        </w:rPr>
        <w:t>and the elimination of government-guaranteed agricultural prices would threaten the livelihoods of Mexico</w:t>
      </w:r>
      <w:r w:rsidRPr="006A0E7B">
        <w:rPr>
          <w:rFonts w:asciiTheme="majorHAnsi" w:hAnsiTheme="majorHAnsi"/>
          <w:sz w:val="16"/>
        </w:rPr>
        <w:t xml:space="preserve">’s small corn producers, </w:t>
      </w:r>
      <w:r w:rsidRPr="006A0E7B">
        <w:rPr>
          <w:rStyle w:val="StyleBoldUnderline"/>
          <w:rFonts w:asciiTheme="majorHAnsi" w:hAnsiTheme="majorHAnsi"/>
        </w:rPr>
        <w:t>undermine food security, and increase migration</w:t>
      </w:r>
      <w:r w:rsidRPr="006A0E7B">
        <w:rPr>
          <w:rFonts w:asciiTheme="majorHAnsi" w:hAnsiTheme="majorHAnsi"/>
          <w:sz w:val="16"/>
        </w:rPr>
        <w:t xml:space="preserve"> to the United States. Subsequent </w:t>
      </w:r>
      <w:r w:rsidRPr="006A0E7B">
        <w:rPr>
          <w:rStyle w:val="StyleBoldUnderline"/>
          <w:rFonts w:asciiTheme="majorHAnsi" w:hAnsiTheme="majorHAnsi"/>
        </w:rPr>
        <w:t xml:space="preserve">studies documenting the adverse impact of trade liberalization on food security, on the environment, and on the livelihoods of Mexican </w:t>
      </w:r>
      <w:r w:rsidRPr="006A0E7B">
        <w:rPr>
          <w:rFonts w:asciiTheme="majorHAnsi" w:hAnsiTheme="majorHAnsi"/>
          <w:sz w:val="16"/>
        </w:rPr>
        <w:t xml:space="preserve">corn </w:t>
      </w:r>
      <w:r w:rsidRPr="006A0E7B">
        <w:rPr>
          <w:rStyle w:val="StyleBoldUnderline"/>
          <w:rFonts w:asciiTheme="majorHAnsi" w:hAnsiTheme="majorHAnsi"/>
        </w:rPr>
        <w:t>farmers have confirmed</w:t>
      </w:r>
      <w:r w:rsidRPr="006A0E7B">
        <w:rPr>
          <w:rFonts w:asciiTheme="majorHAnsi" w:hAnsiTheme="majorHAnsi"/>
          <w:sz w:val="16"/>
        </w:rPr>
        <w:t xml:space="preserve"> the validity of </w:t>
      </w:r>
      <w:r w:rsidRPr="006A0E7B">
        <w:rPr>
          <w:rStyle w:val="StyleBoldUnderline"/>
          <w:rFonts w:asciiTheme="majorHAnsi" w:hAnsiTheme="majorHAnsi"/>
        </w:rPr>
        <w:t>these concerns</w:t>
      </w:r>
      <w:r w:rsidRPr="006A0E7B">
        <w:rPr>
          <w:rFonts w:asciiTheme="majorHAnsi" w:hAnsiTheme="majorHAnsi"/>
          <w:sz w:val="16"/>
        </w:rPr>
        <w:t xml:space="preserve">. </w:t>
      </w:r>
      <w:r w:rsidRPr="006A0E7B">
        <w:rPr>
          <w:rStyle w:val="StyleBoldUnderline"/>
          <w:rFonts w:asciiTheme="majorHAnsi" w:hAnsiTheme="majorHAnsi"/>
        </w:rPr>
        <w:t>Trade liberalization</w:t>
      </w:r>
      <w:r w:rsidRPr="006A0E7B">
        <w:rPr>
          <w:rFonts w:asciiTheme="majorHAnsi" w:hAnsiTheme="majorHAnsi"/>
          <w:sz w:val="16"/>
        </w:rPr>
        <w:t xml:space="preserve"> under NAFTA </w:t>
      </w:r>
      <w:r w:rsidRPr="006A0E7B">
        <w:rPr>
          <w:rStyle w:val="StyleBoldUnderline"/>
          <w:rFonts w:asciiTheme="majorHAnsi" w:hAnsiTheme="majorHAnsi"/>
        </w:rPr>
        <w:t>has accelerated the trend toward large-scale, export-oriented, chemical-intensive agricultural</w:t>
      </w:r>
      <w:r w:rsidRPr="006A0E7B">
        <w:rPr>
          <w:rFonts w:asciiTheme="majorHAnsi" w:hAnsiTheme="majorHAnsi"/>
          <w:sz w:val="16"/>
        </w:rPr>
        <w:t xml:space="preserve"> production </w:t>
      </w:r>
      <w:r w:rsidRPr="006A0E7B">
        <w:rPr>
          <w:rStyle w:val="StyleBoldUnderline"/>
          <w:rFonts w:asciiTheme="majorHAnsi" w:hAnsiTheme="majorHAnsi"/>
        </w:rPr>
        <w:t>at the expense of small-scale subsistence farms</w:t>
      </w:r>
      <w:r w:rsidRPr="006A0E7B">
        <w:rPr>
          <w:rFonts w:asciiTheme="majorHAnsi" w:hAnsiTheme="majorHAnsi"/>
          <w:sz w:val="16"/>
        </w:rPr>
        <w:t xml:space="preserve">. Mexican farmers have experienced a 70 percent decline in real corn prices since 1994 as a consequence of the influx of cheap, subsidized corn from the United States. This </w:t>
      </w:r>
      <w:r w:rsidRPr="006A0E7B">
        <w:rPr>
          <w:rStyle w:val="StyleBoldUnderline"/>
          <w:rFonts w:asciiTheme="majorHAnsi" w:hAnsiTheme="majorHAnsi"/>
        </w:rPr>
        <w:t xml:space="preserve">catastrophic drop in corn prices has coincided with the virtual disappearance of the Mexican government’s agricultural subsidies </w:t>
      </w:r>
      <w:r w:rsidRPr="006A0E7B">
        <w:rPr>
          <w:rFonts w:asciiTheme="majorHAnsi" w:hAnsiTheme="majorHAnsi"/>
          <w:sz w:val="16"/>
        </w:rPr>
        <w:t xml:space="preserve">and price supports. Finding that the cost of corn production exceeds the revenue gained by selling the corn, many Mexican farmers have hired themselves out as laborers or have migrated to northern Mexico or to the United States in order to earn the cash necessary to support their families. Ironically, </w:t>
      </w:r>
      <w:r w:rsidRPr="006A0E7B">
        <w:rPr>
          <w:rStyle w:val="StyleBoldUnderline"/>
          <w:rFonts w:asciiTheme="majorHAnsi" w:hAnsiTheme="majorHAnsi"/>
        </w:rPr>
        <w:t>the drop in corn prices has not been passed on to Mexican consumers</w:t>
      </w:r>
      <w:r w:rsidRPr="006A0E7B">
        <w:rPr>
          <w:rFonts w:asciiTheme="majorHAnsi" w:hAnsiTheme="majorHAnsi"/>
          <w:sz w:val="16"/>
        </w:rPr>
        <w:t xml:space="preserve">. On the contrary, </w:t>
      </w:r>
      <w:r w:rsidRPr="006A0E7B">
        <w:rPr>
          <w:rStyle w:val="StyleBoldUnderline"/>
          <w:rFonts w:asciiTheme="majorHAnsi" w:hAnsiTheme="majorHAnsi"/>
        </w:rPr>
        <w:t>the price of tortillas (a staple of the Mexican diet) increased three-fold</w:t>
      </w:r>
      <w:r w:rsidRPr="006A0E7B">
        <w:rPr>
          <w:rFonts w:asciiTheme="majorHAnsi" w:hAnsiTheme="majorHAnsi"/>
          <w:sz w:val="16"/>
        </w:rPr>
        <w:t xml:space="preserve"> in real terms between1994 and 1999. The </w:t>
      </w:r>
      <w:r w:rsidRPr="006A0E7B">
        <w:rPr>
          <w:rStyle w:val="StyleBoldUnderline"/>
          <w:rFonts w:asciiTheme="majorHAnsi" w:hAnsiTheme="majorHAnsi"/>
        </w:rPr>
        <w:t xml:space="preserve">decline </w:t>
      </w:r>
      <w:r w:rsidRPr="006A0E7B">
        <w:rPr>
          <w:rFonts w:asciiTheme="majorHAnsi" w:hAnsiTheme="majorHAnsi"/>
          <w:sz w:val="16"/>
        </w:rPr>
        <w:t xml:space="preserve">in corn prices </w:t>
      </w:r>
      <w:r w:rsidRPr="006A0E7B">
        <w:rPr>
          <w:rStyle w:val="StyleBoldUnderline"/>
          <w:rFonts w:asciiTheme="majorHAnsi" w:hAnsiTheme="majorHAnsi"/>
        </w:rPr>
        <w:t>depressed rural incomes, increased poverty and unemployment, reduced food security, and produced higher levels of migration</w:t>
      </w:r>
      <w:r w:rsidRPr="006A0E7B">
        <w:rPr>
          <w:rFonts w:asciiTheme="majorHAnsi" w:hAnsiTheme="majorHAnsi"/>
          <w:sz w:val="16"/>
        </w:rPr>
        <w:t xml:space="preserve"> from rural areas. </w:t>
      </w:r>
      <w:r w:rsidRPr="006A0E7B">
        <w:rPr>
          <w:rStyle w:val="StyleBoldUnderline"/>
          <w:rFonts w:asciiTheme="majorHAnsi" w:hAnsiTheme="majorHAnsi"/>
        </w:rPr>
        <w:t>Trade liberalization</w:t>
      </w:r>
      <w:r w:rsidRPr="006A0E7B">
        <w:rPr>
          <w:rFonts w:asciiTheme="majorHAnsi" w:hAnsiTheme="majorHAnsi"/>
          <w:sz w:val="16"/>
        </w:rPr>
        <w:t xml:space="preserve"> in the corn sector </w:t>
      </w:r>
      <w:r w:rsidRPr="006A0E7B">
        <w:rPr>
          <w:rStyle w:val="StyleBoldUnderline"/>
          <w:rFonts w:asciiTheme="majorHAnsi" w:hAnsiTheme="majorHAnsi"/>
        </w:rPr>
        <w:t xml:space="preserve">also accelerated environmental degradation, as wealthy farmers increased the use of pesticides and fertilizers </w:t>
      </w:r>
      <w:r w:rsidRPr="006A0E7B">
        <w:rPr>
          <w:rFonts w:asciiTheme="majorHAnsi" w:hAnsiTheme="majorHAnsi"/>
          <w:sz w:val="16"/>
        </w:rPr>
        <w:t xml:space="preserve">while poor farmers responded to depressed corn prices by extending cultivation to more marginal lands. Finally, the NAFTA-induced decline in corn prices jeopardized the genetic diversity of the Mexican corn sector by undermining the rural institutions upon which traditional maize growing is based. </w:t>
      </w:r>
      <w:r w:rsidRPr="006A0E7B">
        <w:rPr>
          <w:rStyle w:val="StyleBoldUnderline"/>
          <w:rFonts w:asciiTheme="majorHAnsi" w:hAnsiTheme="majorHAnsi"/>
        </w:rPr>
        <w:t>The Zapatista uprising</w:t>
      </w:r>
      <w:r w:rsidRPr="006A0E7B">
        <w:rPr>
          <w:rFonts w:asciiTheme="majorHAnsi" w:hAnsiTheme="majorHAnsi"/>
          <w:sz w:val="16"/>
        </w:rPr>
        <w:t xml:space="preserve"> in Chiapas, Mexico, </w:t>
      </w:r>
      <w:r w:rsidRPr="006A0E7B">
        <w:rPr>
          <w:rStyle w:val="StyleBoldUnderline"/>
          <w:rFonts w:asciiTheme="majorHAnsi" w:hAnsiTheme="majorHAnsi"/>
        </w:rPr>
        <w:t>is an example of fierce resistance by local and indigenous farming communities to development strategies that threaten their lands</w:t>
      </w:r>
      <w:r w:rsidRPr="006A0E7B">
        <w:rPr>
          <w:rFonts w:asciiTheme="majorHAnsi" w:hAnsiTheme="majorHAnsi"/>
          <w:sz w:val="16"/>
        </w:rPr>
        <w:t xml:space="preserve">, their livelihoods, and the health of local </w:t>
      </w:r>
      <w:proofErr w:type="gramStart"/>
      <w:r w:rsidRPr="006A0E7B">
        <w:rPr>
          <w:rFonts w:asciiTheme="majorHAnsi" w:hAnsiTheme="majorHAnsi"/>
          <w:sz w:val="16"/>
        </w:rPr>
        <w:t>ecosystems.</w:t>
      </w:r>
      <w:proofErr w:type="gramEnd"/>
      <w:r w:rsidRPr="006A0E7B">
        <w:rPr>
          <w:rFonts w:asciiTheme="majorHAnsi" w:hAnsiTheme="majorHAnsi"/>
          <w:sz w:val="16"/>
        </w:rPr>
        <w:t xml:space="preserve"> </w:t>
      </w:r>
      <w:r w:rsidRPr="006A0E7B">
        <w:rPr>
          <w:rStyle w:val="StyleBoldUnderline"/>
          <w:rFonts w:asciiTheme="majorHAnsi" w:hAnsiTheme="majorHAnsi"/>
        </w:rPr>
        <w:t>Similar struggles have been waged in many other countries</w:t>
      </w:r>
      <w:r w:rsidRPr="006A0E7B">
        <w:rPr>
          <w:rFonts w:asciiTheme="majorHAnsi" w:hAnsiTheme="majorHAnsi"/>
          <w:sz w:val="16"/>
        </w:rPr>
        <w:t xml:space="preserve">, including Indonesia, Malaysia, Brazil, Madagascar, Argentina, and India. In Sarawak, Malaysia, for example, hunters and farmers organized blockades and demonstrations to preserve their forests from commercial logging, which had already contaminate drivers, exposed soils to erosion, and destroyed plants and animals used as sources of food. Similarly, in the Brazilian Amazon, rubber tappers joined forces with indigenous communities to preserve millions of acres of forest from conversion to pastureland. </w:t>
      </w:r>
      <w:r w:rsidRPr="006A0E7B">
        <w:rPr>
          <w:rStyle w:val="StyleBoldUnderline"/>
          <w:rFonts w:asciiTheme="majorHAnsi" w:hAnsiTheme="majorHAnsi"/>
        </w:rPr>
        <w:t>These grassroots struggles in developing countries over the ecological necessities of life</w:t>
      </w:r>
      <w:r w:rsidRPr="006A0E7B">
        <w:rPr>
          <w:rFonts w:asciiTheme="majorHAnsi" w:hAnsiTheme="majorHAnsi"/>
          <w:sz w:val="16"/>
        </w:rPr>
        <w:t xml:space="preserve"> (land, water and food) </w:t>
      </w:r>
      <w:r w:rsidRPr="006A0E7B">
        <w:rPr>
          <w:rStyle w:val="StyleBoldUnderline"/>
          <w:rFonts w:asciiTheme="majorHAnsi" w:hAnsiTheme="majorHAnsi"/>
        </w:rPr>
        <w:t>have been referred to as “the environmentalism of the poor,” or</w:t>
      </w:r>
      <w:r w:rsidRPr="006A0E7B">
        <w:rPr>
          <w:rFonts w:asciiTheme="majorHAnsi" w:hAnsiTheme="majorHAnsi"/>
          <w:sz w:val="16"/>
        </w:rPr>
        <w:t xml:space="preserve"> simply “environmental justice,” and have been studied extensively by scholars working in the interdisciplinary field of political ecology. Like the environmental justice movement in the United States, </w:t>
      </w:r>
      <w:r w:rsidRPr="006A0E7B">
        <w:rPr>
          <w:rStyle w:val="StyleBoldUnderline"/>
          <w:rFonts w:asciiTheme="majorHAnsi" w:hAnsiTheme="majorHAnsi"/>
        </w:rPr>
        <w:t>these social movements in developing countries draw their activist base primarily from those who are directly affected by environmental abuse and who view the environmental conflict as part of a larger struggle against political and economic marginalization</w:t>
      </w:r>
      <w:r w:rsidRPr="006A0E7B">
        <w:rPr>
          <w:rFonts w:asciiTheme="majorHAnsi" w:hAnsiTheme="majorHAnsi"/>
          <w:sz w:val="16"/>
        </w:rPr>
        <w:t xml:space="preserve">. </w:t>
      </w:r>
      <w:r w:rsidRPr="006A0E7B">
        <w:rPr>
          <w:rStyle w:val="StyleBoldUnderline"/>
          <w:rFonts w:asciiTheme="majorHAnsi" w:hAnsiTheme="majorHAnsi"/>
        </w:rPr>
        <w:t>What these ecological movements in the developing world have in common is an emphasis on the survival needs of the poor, defined in terms of adequate and equitable access to food, water, and living space</w:t>
      </w:r>
      <w:r w:rsidRPr="006A0E7B">
        <w:rPr>
          <w:rFonts w:asciiTheme="majorHAnsi" w:hAnsiTheme="majorHAnsi"/>
          <w:sz w:val="16"/>
        </w:rPr>
        <w:t>.</w:t>
      </w:r>
    </w:p>
    <w:p w14:paraId="3A9082D2" w14:textId="77777777" w:rsidR="00D0655E" w:rsidRPr="006A0E7B" w:rsidRDefault="00D0655E" w:rsidP="00D0655E">
      <w:pPr>
        <w:rPr>
          <w:rFonts w:asciiTheme="majorHAnsi" w:hAnsiTheme="majorHAnsi"/>
          <w:sz w:val="16"/>
        </w:rPr>
      </w:pPr>
    </w:p>
    <w:p w14:paraId="54F78130" w14:textId="77777777" w:rsidR="00D0655E" w:rsidRPr="006A0E7B" w:rsidRDefault="00D0655E" w:rsidP="00D0655E">
      <w:pPr>
        <w:pStyle w:val="Heading4"/>
      </w:pPr>
      <w:r w:rsidRPr="006A0E7B">
        <w:t>These economic struggles underlie all symptoms of Mexican instability</w:t>
      </w:r>
    </w:p>
    <w:p w14:paraId="1C1C8BC0" w14:textId="0129F0EC" w:rsidR="00D0655E" w:rsidRPr="006A0E7B" w:rsidRDefault="00D0655E" w:rsidP="00D0655E">
      <w:pPr>
        <w:rPr>
          <w:rFonts w:asciiTheme="majorHAnsi" w:hAnsiTheme="majorHAnsi"/>
          <w:sz w:val="16"/>
          <w:szCs w:val="16"/>
        </w:rPr>
      </w:pPr>
      <w:r w:rsidRPr="006A0E7B">
        <w:rPr>
          <w:rStyle w:val="StyleStyleBold12pt"/>
          <w:rFonts w:asciiTheme="majorHAnsi" w:hAnsiTheme="majorHAnsi"/>
        </w:rPr>
        <w:t>Shirk, 11</w:t>
      </w:r>
      <w:r w:rsidRPr="006A0E7B">
        <w:rPr>
          <w:rFonts w:asciiTheme="majorHAnsi" w:hAnsiTheme="majorHAnsi"/>
          <w:b/>
        </w:rPr>
        <w:t xml:space="preserve"> </w:t>
      </w:r>
      <w:r w:rsidRPr="006A0E7B">
        <w:rPr>
          <w:rFonts w:asciiTheme="majorHAnsi" w:hAnsiTheme="majorHAnsi"/>
        </w:rPr>
        <w:t xml:space="preserve">– </w:t>
      </w:r>
      <w:proofErr w:type="spellStart"/>
      <w:r w:rsidRPr="006A0E7B">
        <w:rPr>
          <w:rFonts w:asciiTheme="majorHAnsi" w:hAnsiTheme="majorHAnsi"/>
        </w:rPr>
        <w:t>Ph.D</w:t>
      </w:r>
      <w:proofErr w:type="spellEnd"/>
      <w:r w:rsidRPr="006A0E7B">
        <w:rPr>
          <w:rFonts w:asciiTheme="majorHAnsi" w:hAnsiTheme="majorHAnsi"/>
        </w:rPr>
        <w:t xml:space="preserve">, professor at the Trans-Border Institute, University of San Diego (Dr. A. Shirk, “ Transnational Crime, U.S. Border Security, and the War on Drugs in Mexico,” University of San Diego Trans-Border Institute, 3/31/11, </w:t>
      </w:r>
      <w:hyperlink r:id="rId43" w:history="1">
        <w:r w:rsidRPr="006A0E7B">
          <w:rPr>
            <w:rFonts w:asciiTheme="majorHAnsi" w:hAnsiTheme="majorHAnsi"/>
          </w:rPr>
          <w:t>http://homeland.house.gov/sites/homeland.house.gov/files/Testimony%20Shirk.pdf</w:t>
        </w:r>
      </w:hyperlink>
    </w:p>
    <w:p w14:paraId="0E2A02A5" w14:textId="77777777" w:rsidR="00D0655E" w:rsidRPr="006A0E7B" w:rsidRDefault="00D0655E" w:rsidP="00D0655E">
      <w:pPr>
        <w:rPr>
          <w:rFonts w:asciiTheme="majorHAnsi" w:hAnsiTheme="majorHAnsi"/>
          <w:sz w:val="16"/>
        </w:rPr>
      </w:pPr>
      <w:r w:rsidRPr="006A0E7B">
        <w:rPr>
          <w:rFonts w:asciiTheme="majorHAnsi" w:hAnsiTheme="majorHAnsi"/>
          <w:b/>
          <w:u w:val="single"/>
        </w:rPr>
        <w:t>Mexico’s security crisis is largely a reflection of the country’s economic struggles</w:t>
      </w:r>
      <w:r w:rsidRPr="006A0E7B">
        <w:rPr>
          <w:rFonts w:asciiTheme="majorHAnsi" w:hAnsiTheme="majorHAnsi"/>
          <w:sz w:val="16"/>
        </w:rPr>
        <w:t xml:space="preserve"> over the last few decades. </w:t>
      </w:r>
      <w:r w:rsidRPr="006A0E7B">
        <w:rPr>
          <w:rStyle w:val="StyleBoldUnderline"/>
          <w:rFonts w:asciiTheme="majorHAnsi" w:hAnsiTheme="majorHAnsi"/>
        </w:rPr>
        <w:t>As a result of a series of economic crises</w:t>
      </w:r>
      <w:r w:rsidRPr="006A0E7B">
        <w:rPr>
          <w:rFonts w:asciiTheme="majorHAnsi" w:hAnsiTheme="majorHAnsi"/>
          <w:sz w:val="16"/>
        </w:rPr>
        <w:t xml:space="preserve"> starting in the 1970s, </w:t>
      </w:r>
      <w:r w:rsidRPr="006A0E7B">
        <w:rPr>
          <w:rStyle w:val="StyleBoldUnderline"/>
          <w:rFonts w:asciiTheme="majorHAnsi" w:hAnsiTheme="majorHAnsi"/>
        </w:rPr>
        <w:t>Mexico’s total underground economy —including street vendors, pirate taxis, and a burgeoning market for ―secondhand‖ goods stolen from local sources</w:t>
      </w:r>
      <w:r w:rsidRPr="006A0E7B">
        <w:rPr>
          <w:rFonts w:asciiTheme="majorHAnsi" w:hAnsiTheme="majorHAnsi"/>
          <w:sz w:val="16"/>
        </w:rPr>
        <w:t xml:space="preserve"> (such as auto parts, electronics, etc.)— </w:t>
      </w:r>
      <w:proofErr w:type="gramStart"/>
      <w:r w:rsidRPr="006A0E7B">
        <w:rPr>
          <w:rStyle w:val="StyleBoldUnderline"/>
          <w:rFonts w:asciiTheme="majorHAnsi" w:hAnsiTheme="majorHAnsi"/>
        </w:rPr>
        <w:t>now</w:t>
      </w:r>
      <w:proofErr w:type="gramEnd"/>
      <w:r w:rsidRPr="006A0E7B">
        <w:rPr>
          <w:rStyle w:val="StyleBoldUnderline"/>
          <w:rFonts w:asciiTheme="majorHAnsi" w:hAnsiTheme="majorHAnsi"/>
        </w:rPr>
        <w:t xml:space="preserve"> accounts for as much as 40 percent of all economic activity</w:t>
      </w:r>
      <w:r w:rsidRPr="006A0E7B">
        <w:rPr>
          <w:rFonts w:asciiTheme="majorHAnsi" w:hAnsiTheme="majorHAnsi"/>
          <w:sz w:val="16"/>
        </w:rPr>
        <w:t xml:space="preserve">. According to official estimates, </w:t>
      </w:r>
      <w:r w:rsidRPr="006A0E7B">
        <w:rPr>
          <w:rStyle w:val="StyleBoldUnderline"/>
          <w:rFonts w:asciiTheme="majorHAnsi" w:hAnsiTheme="majorHAnsi"/>
        </w:rPr>
        <w:t>illegal drug production and trafficking provides employment opportunities for an estimated 450,000 people, and perhaps 3-4 percent of Mexico’s more than $1 trillion GDP</w:t>
      </w:r>
      <w:r w:rsidRPr="006A0E7B">
        <w:rPr>
          <w:rFonts w:asciiTheme="majorHAnsi" w:hAnsiTheme="majorHAnsi"/>
          <w:sz w:val="16"/>
        </w:rPr>
        <w:t>. Today, the illicit drug sector involves large numbers of young men aged 18-35 who have neither educational nor employment opportunities, known commonly in Mexico as ―</w:t>
      </w:r>
      <w:proofErr w:type="spellStart"/>
      <w:r w:rsidRPr="006A0E7B">
        <w:rPr>
          <w:rFonts w:asciiTheme="majorHAnsi" w:hAnsiTheme="majorHAnsi"/>
          <w:sz w:val="16"/>
        </w:rPr>
        <w:t>ni-ni’s</w:t>
      </w:r>
      <w:proofErr w:type="spellEnd"/>
      <w:r w:rsidRPr="006A0E7B">
        <w:rPr>
          <w:rFonts w:asciiTheme="majorHAnsi" w:hAnsiTheme="majorHAnsi"/>
          <w:sz w:val="16"/>
        </w:rPr>
        <w:t>‖</w:t>
      </w:r>
      <w:r w:rsidRPr="006A0E7B">
        <w:rPr>
          <w:rFonts w:asciiTheme="majorHAnsi" w:hAnsiTheme="majorHAnsi" w:cs="Georgia"/>
          <w:sz w:val="16"/>
        </w:rPr>
        <w:t xml:space="preserve"> (</w:t>
      </w:r>
      <w:proofErr w:type="spellStart"/>
      <w:r w:rsidRPr="006A0E7B">
        <w:rPr>
          <w:rFonts w:asciiTheme="majorHAnsi" w:hAnsiTheme="majorHAnsi" w:cs="Georgia"/>
          <w:sz w:val="16"/>
        </w:rPr>
        <w:t>ni</w:t>
      </w:r>
      <w:proofErr w:type="spellEnd"/>
      <w:r w:rsidRPr="006A0E7B">
        <w:rPr>
          <w:rFonts w:asciiTheme="majorHAnsi" w:hAnsiTheme="majorHAnsi" w:cs="Georgia"/>
          <w:sz w:val="16"/>
        </w:rPr>
        <w:t xml:space="preserve"> </w:t>
      </w:r>
      <w:proofErr w:type="spellStart"/>
      <w:r w:rsidRPr="006A0E7B">
        <w:rPr>
          <w:rFonts w:asciiTheme="majorHAnsi" w:hAnsiTheme="majorHAnsi" w:cs="Georgia"/>
          <w:sz w:val="16"/>
        </w:rPr>
        <w:t>estud</w:t>
      </w:r>
      <w:r w:rsidRPr="006A0E7B">
        <w:rPr>
          <w:rFonts w:asciiTheme="majorHAnsi" w:hAnsiTheme="majorHAnsi"/>
          <w:sz w:val="16"/>
        </w:rPr>
        <w:t>ian</w:t>
      </w:r>
      <w:proofErr w:type="spellEnd"/>
      <w:r w:rsidRPr="006A0E7B">
        <w:rPr>
          <w:rFonts w:asciiTheme="majorHAnsi" w:hAnsiTheme="majorHAnsi"/>
          <w:sz w:val="16"/>
        </w:rPr>
        <w:t xml:space="preserve">, </w:t>
      </w:r>
      <w:proofErr w:type="spellStart"/>
      <w:r w:rsidRPr="006A0E7B">
        <w:rPr>
          <w:rFonts w:asciiTheme="majorHAnsi" w:hAnsiTheme="majorHAnsi"/>
          <w:sz w:val="16"/>
        </w:rPr>
        <w:t>ni</w:t>
      </w:r>
      <w:proofErr w:type="spellEnd"/>
      <w:r w:rsidRPr="006A0E7B">
        <w:rPr>
          <w:rFonts w:asciiTheme="majorHAnsi" w:hAnsiTheme="majorHAnsi"/>
          <w:sz w:val="16"/>
        </w:rPr>
        <w:t xml:space="preserve"> </w:t>
      </w:r>
      <w:proofErr w:type="spellStart"/>
      <w:r w:rsidRPr="006A0E7B">
        <w:rPr>
          <w:rFonts w:asciiTheme="majorHAnsi" w:hAnsiTheme="majorHAnsi"/>
          <w:sz w:val="16"/>
        </w:rPr>
        <w:t>trabajan</w:t>
      </w:r>
      <w:proofErr w:type="spellEnd"/>
      <w:r w:rsidRPr="006A0E7B">
        <w:rPr>
          <w:rFonts w:asciiTheme="majorHAnsi" w:hAnsiTheme="majorHAnsi"/>
          <w:sz w:val="16"/>
        </w:rPr>
        <w:t xml:space="preserve">). </w:t>
      </w:r>
      <w:r w:rsidRPr="006A0E7B">
        <w:rPr>
          <w:rStyle w:val="StyleBoldUnderline"/>
          <w:rFonts w:asciiTheme="majorHAnsi" w:hAnsiTheme="majorHAnsi"/>
        </w:rPr>
        <w:t>Where other options have failed them</w:t>
      </w:r>
      <w:r w:rsidRPr="006A0E7B">
        <w:rPr>
          <w:rFonts w:asciiTheme="majorHAnsi" w:hAnsiTheme="majorHAnsi"/>
          <w:sz w:val="16"/>
        </w:rPr>
        <w:t>, these youn</w:t>
      </w:r>
      <w:r w:rsidRPr="006A0E7B">
        <w:rPr>
          <w:rStyle w:val="StyleBoldUnderline"/>
          <w:rFonts w:asciiTheme="majorHAnsi" w:hAnsiTheme="majorHAnsi"/>
        </w:rPr>
        <w:t>g men have found substantial economic opportunities in the illicit global economy for drugs</w:t>
      </w:r>
      <w:r w:rsidRPr="006A0E7B">
        <w:rPr>
          <w:rFonts w:asciiTheme="majorHAnsi" w:hAnsiTheme="majorHAnsi"/>
          <w:sz w:val="16"/>
        </w:rPr>
        <w:t xml:space="preserve">. </w:t>
      </w:r>
    </w:p>
    <w:p w14:paraId="4AB07364" w14:textId="77777777" w:rsidR="00D0655E" w:rsidRPr="006A0E7B" w:rsidRDefault="00D0655E" w:rsidP="00D0655E">
      <w:pPr>
        <w:rPr>
          <w:rFonts w:asciiTheme="majorHAnsi" w:hAnsiTheme="majorHAnsi"/>
        </w:rPr>
      </w:pPr>
    </w:p>
    <w:p w14:paraId="3703A15C" w14:textId="77777777" w:rsidR="00D0655E" w:rsidRPr="006A0E7B" w:rsidRDefault="00D0655E" w:rsidP="00D0655E">
      <w:pPr>
        <w:pStyle w:val="Heading4"/>
      </w:pPr>
      <w:r w:rsidRPr="006A0E7B">
        <w:t>Free trade helps increase international stability – specifically Mexican stability</w:t>
      </w:r>
    </w:p>
    <w:p w14:paraId="215212DA" w14:textId="77777777" w:rsidR="00D0655E" w:rsidRPr="006A0E7B" w:rsidRDefault="00D0655E" w:rsidP="00D0655E">
      <w:pPr>
        <w:rPr>
          <w:rStyle w:val="StyleStyleBold12pt"/>
          <w:rFonts w:asciiTheme="majorHAnsi" w:hAnsiTheme="majorHAnsi"/>
        </w:rPr>
      </w:pPr>
      <w:proofErr w:type="spellStart"/>
      <w:r w:rsidRPr="006A0E7B">
        <w:rPr>
          <w:rStyle w:val="StyleStyleBold12pt"/>
          <w:rFonts w:asciiTheme="majorHAnsi" w:hAnsiTheme="majorHAnsi"/>
        </w:rPr>
        <w:t>Kublicki</w:t>
      </w:r>
      <w:proofErr w:type="spellEnd"/>
      <w:r w:rsidRPr="006A0E7B">
        <w:rPr>
          <w:rStyle w:val="StyleStyleBold12pt"/>
          <w:rFonts w:asciiTheme="majorHAnsi" w:hAnsiTheme="majorHAnsi"/>
        </w:rPr>
        <w:t xml:space="preserve"> 94</w:t>
      </w:r>
    </w:p>
    <w:p w14:paraId="64A9F329" w14:textId="77777777" w:rsidR="00D0655E" w:rsidRPr="006A0E7B" w:rsidRDefault="00D0655E" w:rsidP="00D0655E">
      <w:pPr>
        <w:rPr>
          <w:rFonts w:asciiTheme="majorHAnsi" w:hAnsiTheme="majorHAnsi"/>
          <w:sz w:val="14"/>
        </w:rPr>
      </w:pPr>
      <w:r w:rsidRPr="006A0E7B">
        <w:rPr>
          <w:rFonts w:asciiTheme="majorHAnsi" w:hAnsiTheme="majorHAnsi"/>
          <w:sz w:val="14"/>
        </w:rPr>
        <w:t xml:space="preserve">(Nicolas, Attorney, Beverly Hills, California. </w:t>
      </w:r>
      <w:proofErr w:type="gramStart"/>
      <w:r w:rsidRPr="006A0E7B">
        <w:rPr>
          <w:rFonts w:asciiTheme="majorHAnsi" w:hAnsiTheme="majorHAnsi"/>
          <w:sz w:val="14"/>
        </w:rPr>
        <w:t>B.A. 1987 University of California, Los Angeles; J.D. 1992 Pepperdine University School of Law; LL.M. (environmental law) 1993 George Washington University National Law Center.</w:t>
      </w:r>
      <w:proofErr w:type="gramEnd"/>
      <w:r w:rsidRPr="006A0E7B">
        <w:rPr>
          <w:rFonts w:asciiTheme="majorHAnsi" w:hAnsiTheme="majorHAnsi"/>
          <w:sz w:val="14"/>
        </w:rPr>
        <w:t xml:space="preserve"> Assistant to the Deputy Director, Office of Policy Development, U.S. Department of Justice, Washington, D.C. (1992) (part-time); Assistant to the Senior Attorney, Environmental Enforcement Section, U.S. Department of Justice, Washington, D.C. (1993) (part-time). Mr. </w:t>
      </w:r>
      <w:proofErr w:type="spellStart"/>
      <w:r w:rsidRPr="006A0E7B">
        <w:rPr>
          <w:rFonts w:asciiTheme="majorHAnsi" w:hAnsiTheme="majorHAnsi"/>
          <w:sz w:val="14"/>
        </w:rPr>
        <w:t>Kublicki</w:t>
      </w:r>
      <w:proofErr w:type="spellEnd"/>
      <w:r w:rsidRPr="006A0E7B">
        <w:rPr>
          <w:rFonts w:asciiTheme="majorHAnsi" w:hAnsiTheme="majorHAnsi"/>
          <w:sz w:val="14"/>
        </w:rPr>
        <w:t xml:space="preserve"> practices in the area of environmental law. </w:t>
      </w:r>
      <w:proofErr w:type="gramStart"/>
      <w:r w:rsidRPr="006A0E7B">
        <w:rPr>
          <w:rFonts w:asciiTheme="majorHAnsi" w:hAnsiTheme="majorHAnsi"/>
          <w:sz w:val="14"/>
        </w:rPr>
        <w:t>1994 Columbia Journal of Environmental Law 59.</w:t>
      </w:r>
      <w:proofErr w:type="gramEnd"/>
      <w:r w:rsidRPr="006A0E7B">
        <w:rPr>
          <w:rFonts w:asciiTheme="majorHAnsi" w:hAnsiTheme="majorHAnsi"/>
          <w:sz w:val="14"/>
        </w:rPr>
        <w:t xml:space="preserve"> (</w:t>
      </w:r>
      <w:proofErr w:type="gramStart"/>
      <w:r w:rsidRPr="006A0E7B">
        <w:rPr>
          <w:rFonts w:asciiTheme="majorHAnsi" w:hAnsiTheme="majorHAnsi"/>
          <w:sz w:val="14"/>
        </w:rPr>
        <w:t>1994 )</w:t>
      </w:r>
      <w:proofErr w:type="gramEnd"/>
      <w:r w:rsidRPr="006A0E7B">
        <w:rPr>
          <w:rFonts w:asciiTheme="majorHAnsi" w:hAnsiTheme="majorHAnsi"/>
          <w:sz w:val="14"/>
        </w:rPr>
        <w:t>: 30264 words. LexisNexis Academic. Web. Date Accessed: 2013/07/17.)</w:t>
      </w:r>
    </w:p>
    <w:p w14:paraId="66E24E0C" w14:textId="77777777" w:rsidR="00D0655E" w:rsidRPr="006A0E7B" w:rsidRDefault="00D0655E" w:rsidP="00D0655E">
      <w:pPr>
        <w:rPr>
          <w:rStyle w:val="StyleBoldUnderline"/>
          <w:rFonts w:asciiTheme="majorHAnsi" w:hAnsiTheme="majorHAnsi"/>
        </w:rPr>
      </w:pPr>
      <w:r w:rsidRPr="006A0E7B">
        <w:rPr>
          <w:rFonts w:asciiTheme="majorHAnsi" w:hAnsiTheme="majorHAnsi"/>
        </w:rPr>
        <w:t xml:space="preserve">Finally, the failure to ratify NAFTA would have caused the loss of an important opportunity to increase regional stability and heighten the sense of international community present among the three NAFTA partners. Such a sense of community is essential to any agreement on joint environmental standards. It has been stated that nothing works for nationalism like intercourse within a nation. </w:t>
      </w:r>
      <w:proofErr w:type="gramStart"/>
      <w:r w:rsidRPr="006A0E7B">
        <w:rPr>
          <w:rFonts w:asciiTheme="majorHAnsi" w:hAnsiTheme="majorHAnsi"/>
        </w:rPr>
        <w:t>n238</w:t>
      </w:r>
      <w:proofErr w:type="gramEnd"/>
      <w:r w:rsidRPr="006A0E7B">
        <w:rPr>
          <w:rFonts w:asciiTheme="majorHAnsi" w:hAnsiTheme="majorHAnsi"/>
        </w:rPr>
        <w:t xml:space="preserve"> In a broader context, </w:t>
      </w:r>
      <w:r w:rsidRPr="006A0E7B">
        <w:rPr>
          <w:rStyle w:val="StyleBoldUnderline"/>
          <w:rFonts w:asciiTheme="majorHAnsi" w:hAnsiTheme="majorHAnsi"/>
        </w:rPr>
        <w:t>nothing works for international stability like free trade</w:t>
      </w:r>
      <w:r w:rsidRPr="006A0E7B">
        <w:rPr>
          <w:rFonts w:asciiTheme="majorHAnsi" w:hAnsiTheme="majorHAnsi"/>
        </w:rPr>
        <w:t xml:space="preserve">. NAFTA's </w:t>
      </w:r>
      <w:r w:rsidRPr="006A0E7B">
        <w:rPr>
          <w:rStyle w:val="StyleBoldUnderline"/>
          <w:rFonts w:asciiTheme="majorHAnsi" w:hAnsiTheme="majorHAnsi"/>
        </w:rPr>
        <w:t>free-trade provisions bolster stability and likely will decrease the political and cultural tensions between the United States and Mexico.</w:t>
      </w:r>
    </w:p>
    <w:p w14:paraId="2AD7E1F1" w14:textId="636C5D24" w:rsidR="00D0655E" w:rsidRPr="006A0E7B" w:rsidRDefault="00D0655E" w:rsidP="00D0655E">
      <w:pPr>
        <w:pStyle w:val="Heading3"/>
      </w:pPr>
      <w:r w:rsidRPr="006A0E7B">
        <w:t>Trade Bad – Democracy</w:t>
      </w:r>
    </w:p>
    <w:p w14:paraId="4F3E2BE2" w14:textId="77777777" w:rsidR="00D0655E" w:rsidRPr="006A0E7B" w:rsidRDefault="00D0655E" w:rsidP="00D0655E">
      <w:pPr>
        <w:pStyle w:val="Heading4"/>
      </w:pPr>
      <w:r w:rsidRPr="006A0E7B">
        <w:t>Free trade undermines democracy, social &amp; political stability, and cultural independence</w:t>
      </w:r>
    </w:p>
    <w:p w14:paraId="1F2655F8" w14:textId="77777777" w:rsidR="00D0655E" w:rsidRPr="006A0E7B" w:rsidRDefault="00D0655E" w:rsidP="00D0655E">
      <w:pPr>
        <w:rPr>
          <w:rStyle w:val="StyleStyleBold12pt"/>
          <w:rFonts w:asciiTheme="majorHAnsi" w:hAnsiTheme="majorHAnsi"/>
        </w:rPr>
      </w:pPr>
      <w:r w:rsidRPr="006A0E7B">
        <w:rPr>
          <w:rStyle w:val="StyleStyleBold12pt"/>
          <w:rFonts w:asciiTheme="majorHAnsi" w:hAnsiTheme="majorHAnsi"/>
        </w:rPr>
        <w:t>Africa News 5</w:t>
      </w:r>
    </w:p>
    <w:p w14:paraId="1CBCCEE8" w14:textId="77777777" w:rsidR="00D0655E" w:rsidRPr="006A0E7B" w:rsidRDefault="00D0655E" w:rsidP="00D0655E">
      <w:pPr>
        <w:rPr>
          <w:rFonts w:asciiTheme="majorHAnsi" w:hAnsiTheme="majorHAnsi"/>
        </w:rPr>
      </w:pPr>
      <w:r w:rsidRPr="006A0E7B">
        <w:rPr>
          <w:rFonts w:asciiTheme="majorHAnsi" w:hAnsiTheme="majorHAnsi"/>
        </w:rPr>
        <w:t xml:space="preserve">"Zimbabwe; Free Trade Improves Global Standard of Living." Africa News. (October 13, 2005 </w:t>
      </w:r>
      <w:proofErr w:type="gramStart"/>
      <w:r w:rsidRPr="006A0E7B">
        <w:rPr>
          <w:rFonts w:asciiTheme="majorHAnsi" w:hAnsiTheme="majorHAnsi"/>
        </w:rPr>
        <w:t>Thursday )</w:t>
      </w:r>
      <w:proofErr w:type="gramEnd"/>
      <w:r w:rsidRPr="006A0E7B">
        <w:rPr>
          <w:rFonts w:asciiTheme="majorHAnsi" w:hAnsiTheme="majorHAnsi"/>
        </w:rPr>
        <w:t>: 2125 words. LexisNexis Academic. Web. Date Accessed: 2013/07/19.</w:t>
      </w:r>
    </w:p>
    <w:p w14:paraId="125A5C85" w14:textId="77777777" w:rsidR="00D0655E" w:rsidRPr="006A0E7B" w:rsidRDefault="00D0655E" w:rsidP="00D0655E">
      <w:pPr>
        <w:rPr>
          <w:rStyle w:val="StyleBoldUnderline"/>
          <w:rFonts w:asciiTheme="majorHAnsi" w:hAnsiTheme="majorHAnsi"/>
        </w:rPr>
      </w:pPr>
      <w:r w:rsidRPr="006A0E7B">
        <w:rPr>
          <w:rFonts w:asciiTheme="majorHAnsi" w:hAnsiTheme="majorHAnsi"/>
        </w:rPr>
        <w:t xml:space="preserve">A key argument against </w:t>
      </w:r>
      <w:r w:rsidRPr="006A0E7B">
        <w:rPr>
          <w:rStyle w:val="StyleBoldUnderline"/>
          <w:rFonts w:asciiTheme="majorHAnsi" w:hAnsiTheme="majorHAnsi"/>
        </w:rPr>
        <w:t>free trade</w:t>
      </w:r>
      <w:r w:rsidRPr="006A0E7B">
        <w:rPr>
          <w:rFonts w:asciiTheme="majorHAnsi" w:hAnsiTheme="majorHAnsi"/>
        </w:rPr>
        <w:t xml:space="preserve"> is that it </w:t>
      </w:r>
      <w:r w:rsidRPr="006A0E7B">
        <w:rPr>
          <w:rStyle w:val="StyleBoldUnderline"/>
          <w:rFonts w:asciiTheme="majorHAnsi" w:hAnsiTheme="majorHAnsi"/>
        </w:rPr>
        <w:t>forces developing countries to get "locked in" to serving the needs of the world market in raw materials, and therefore not develop industrially.</w:t>
      </w:r>
    </w:p>
    <w:p w14:paraId="2F9C23AC" w14:textId="77777777" w:rsidR="00D0655E" w:rsidRPr="006A0E7B" w:rsidRDefault="00D0655E" w:rsidP="00D0655E">
      <w:pPr>
        <w:rPr>
          <w:rStyle w:val="StyleBoldUnderline"/>
          <w:rFonts w:asciiTheme="majorHAnsi" w:hAnsiTheme="majorHAnsi"/>
        </w:rPr>
      </w:pPr>
      <w:r w:rsidRPr="006A0E7B">
        <w:rPr>
          <w:rStyle w:val="StyleBoldUnderline"/>
          <w:rFonts w:asciiTheme="majorHAnsi" w:hAnsiTheme="majorHAnsi"/>
        </w:rPr>
        <w:t>Free trade</w:t>
      </w:r>
      <w:r w:rsidRPr="006A0E7B">
        <w:rPr>
          <w:rFonts w:asciiTheme="majorHAnsi" w:hAnsiTheme="majorHAnsi"/>
        </w:rPr>
        <w:t xml:space="preserve"> also </w:t>
      </w:r>
      <w:r w:rsidRPr="006A0E7B">
        <w:rPr>
          <w:rStyle w:val="StyleBoldUnderline"/>
          <w:rFonts w:asciiTheme="majorHAnsi" w:hAnsiTheme="majorHAnsi"/>
        </w:rPr>
        <w:t>undermines social stability, political stability, cultural independence, and national security</w:t>
      </w:r>
      <w:r w:rsidRPr="006A0E7B">
        <w:rPr>
          <w:rFonts w:asciiTheme="majorHAnsi" w:hAnsiTheme="majorHAnsi"/>
        </w:rPr>
        <w:t xml:space="preserve">. As free trade increases, the </w:t>
      </w:r>
      <w:r w:rsidRPr="006A0E7B">
        <w:rPr>
          <w:rStyle w:val="StyleBoldUnderline"/>
          <w:rFonts w:asciiTheme="majorHAnsi" w:hAnsiTheme="majorHAnsi"/>
        </w:rPr>
        <w:t xml:space="preserve">balance of power shifts in </w:t>
      </w:r>
      <w:proofErr w:type="spellStart"/>
      <w:r w:rsidRPr="006A0E7B">
        <w:rPr>
          <w:rStyle w:val="StyleBoldUnderline"/>
          <w:rFonts w:asciiTheme="majorHAnsi" w:hAnsiTheme="majorHAnsi"/>
        </w:rPr>
        <w:t>favour</w:t>
      </w:r>
      <w:proofErr w:type="spellEnd"/>
      <w:r w:rsidRPr="006A0E7B">
        <w:rPr>
          <w:rStyle w:val="StyleBoldUnderline"/>
          <w:rFonts w:asciiTheme="majorHAnsi" w:hAnsiTheme="majorHAnsi"/>
        </w:rPr>
        <w:t xml:space="preserve"> of companies and away from governments</w:t>
      </w:r>
      <w:r w:rsidRPr="006A0E7B">
        <w:rPr>
          <w:rFonts w:asciiTheme="majorHAnsi" w:hAnsiTheme="majorHAnsi"/>
        </w:rPr>
        <w:t xml:space="preserve">. This is widely accepted, and considered to </w:t>
      </w:r>
      <w:r w:rsidRPr="006A0E7B">
        <w:rPr>
          <w:rStyle w:val="StyleBoldUnderline"/>
          <w:rFonts w:asciiTheme="majorHAnsi" w:hAnsiTheme="majorHAnsi"/>
        </w:rPr>
        <w:t>pose a threat to democratic self-determination.</w:t>
      </w:r>
    </w:p>
    <w:p w14:paraId="141150A8" w14:textId="77777777" w:rsidR="00D0655E" w:rsidRPr="006A0E7B" w:rsidRDefault="00D0655E" w:rsidP="00D0655E">
      <w:pPr>
        <w:rPr>
          <w:rFonts w:asciiTheme="majorHAnsi" w:hAnsiTheme="majorHAnsi"/>
          <w:b/>
          <w:u w:val="single"/>
        </w:rPr>
      </w:pPr>
      <w:r w:rsidRPr="006A0E7B">
        <w:rPr>
          <w:rFonts w:asciiTheme="majorHAnsi" w:hAnsiTheme="majorHAnsi"/>
        </w:rPr>
        <w:t xml:space="preserve">Further, the </w:t>
      </w:r>
      <w:r w:rsidRPr="006A0E7B">
        <w:rPr>
          <w:rStyle w:val="StyleBoldUnderline"/>
          <w:rFonts w:asciiTheme="majorHAnsi" w:hAnsiTheme="majorHAnsi"/>
        </w:rPr>
        <w:t>competitive pressures as a result of free trade often undermines democracy by creating external pressures to lower wage demands, and legal protections like environmental and safety standards (race to the bottom). Free trade thus benefits wealthy people more than poor people within countries.</w:t>
      </w:r>
    </w:p>
    <w:p w14:paraId="77500855" w14:textId="77777777" w:rsidR="00D0655E" w:rsidRPr="006A0E7B" w:rsidRDefault="00D0655E" w:rsidP="00D0655E">
      <w:pPr>
        <w:pStyle w:val="Heading4"/>
      </w:pPr>
      <w:r w:rsidRPr="006A0E7B">
        <w:t>Free trade undercuts democracy and leads us in a race to the bottom</w:t>
      </w:r>
    </w:p>
    <w:p w14:paraId="545C93C6" w14:textId="77777777" w:rsidR="00D0655E" w:rsidRPr="006A0E7B" w:rsidRDefault="00D0655E" w:rsidP="00D0655E">
      <w:pPr>
        <w:rPr>
          <w:rStyle w:val="StyleStyleBold12pt"/>
          <w:rFonts w:asciiTheme="majorHAnsi" w:hAnsiTheme="majorHAnsi"/>
        </w:rPr>
      </w:pPr>
      <w:r w:rsidRPr="006A0E7B">
        <w:rPr>
          <w:rStyle w:val="StyleStyleBold12pt"/>
          <w:rFonts w:asciiTheme="majorHAnsi" w:hAnsiTheme="majorHAnsi"/>
        </w:rPr>
        <w:t>Johnson 12</w:t>
      </w:r>
    </w:p>
    <w:p w14:paraId="7E9DE62C" w14:textId="77777777" w:rsidR="00D0655E" w:rsidRPr="006A0E7B" w:rsidRDefault="00D0655E" w:rsidP="00D0655E">
      <w:pPr>
        <w:rPr>
          <w:rFonts w:asciiTheme="majorHAnsi" w:hAnsiTheme="majorHAnsi"/>
        </w:rPr>
      </w:pPr>
      <w:r w:rsidRPr="006A0E7B">
        <w:rPr>
          <w:rFonts w:asciiTheme="majorHAnsi" w:hAnsiTheme="majorHAnsi"/>
        </w:rPr>
        <w:t xml:space="preserve">"Dave Johnson: Democracy Improves Lives in China -- and Here, Too." Political Machine. (June 1, 2012 Friday 1:34 AM </w:t>
      </w:r>
      <w:proofErr w:type="gramStart"/>
      <w:r w:rsidRPr="006A0E7B">
        <w:rPr>
          <w:rFonts w:asciiTheme="majorHAnsi" w:hAnsiTheme="majorHAnsi"/>
        </w:rPr>
        <w:t>EST )</w:t>
      </w:r>
      <w:proofErr w:type="gramEnd"/>
      <w:r w:rsidRPr="006A0E7B">
        <w:rPr>
          <w:rFonts w:asciiTheme="majorHAnsi" w:hAnsiTheme="majorHAnsi"/>
        </w:rPr>
        <w:t xml:space="preserve">: 1543 words. LexisNexis Academic. Web. Date Accessed: 2013/07/19. </w:t>
      </w:r>
    </w:p>
    <w:p w14:paraId="0A941E9F" w14:textId="77777777" w:rsidR="00D0655E" w:rsidRPr="006A0E7B" w:rsidRDefault="00D0655E" w:rsidP="00D0655E">
      <w:pPr>
        <w:rPr>
          <w:rStyle w:val="StyleBoldUnderline"/>
          <w:rFonts w:asciiTheme="majorHAnsi" w:hAnsiTheme="majorHAnsi"/>
        </w:rPr>
      </w:pPr>
      <w:r w:rsidRPr="006A0E7B">
        <w:rPr>
          <w:rFonts w:asciiTheme="majorHAnsi" w:hAnsiTheme="majorHAnsi"/>
        </w:rPr>
        <w:t xml:space="preserve">But for decades the democracy experiment has run the other way. Our </w:t>
      </w:r>
      <w:r w:rsidRPr="006A0E7B">
        <w:rPr>
          <w:rStyle w:val="StyleBoldUnderline"/>
          <w:rFonts w:asciiTheme="majorHAnsi" w:hAnsiTheme="majorHAnsi"/>
        </w:rPr>
        <w:t>"free" trade agreements have undercut our democracy</w:t>
      </w:r>
      <w:r w:rsidRPr="006A0E7B">
        <w:rPr>
          <w:rFonts w:asciiTheme="majorHAnsi" w:hAnsiTheme="majorHAnsi"/>
        </w:rPr>
        <w:t xml:space="preserve">. We allowed </w:t>
      </w:r>
      <w:r w:rsidRPr="006A0E7B">
        <w:rPr>
          <w:rStyle w:val="StyleBoldUnderline"/>
          <w:rFonts w:asciiTheme="majorHAnsi" w:hAnsiTheme="majorHAnsi"/>
        </w:rPr>
        <w:t>goods made by exploited workers</w:t>
      </w:r>
      <w:r w:rsidRPr="006A0E7B">
        <w:rPr>
          <w:rFonts w:asciiTheme="majorHAnsi" w:hAnsiTheme="majorHAnsi"/>
        </w:rPr>
        <w:t xml:space="preserve"> to come in and </w:t>
      </w:r>
      <w:r w:rsidRPr="006A0E7B">
        <w:rPr>
          <w:rStyle w:val="StyleBoldUnderline"/>
          <w:rFonts w:asciiTheme="majorHAnsi" w:hAnsiTheme="majorHAnsi"/>
        </w:rPr>
        <w:t>undercut the good wages</w:t>
      </w:r>
      <w:r w:rsidRPr="006A0E7B">
        <w:rPr>
          <w:rFonts w:asciiTheme="majorHAnsi" w:hAnsiTheme="majorHAnsi"/>
        </w:rPr>
        <w:t xml:space="preserve"> that we were receiving because we had a say. The exploited workers elsewhere were used as a hammer over our heads: "</w:t>
      </w:r>
      <w:r w:rsidRPr="006A0E7B">
        <w:rPr>
          <w:rStyle w:val="StyleBoldUnderline"/>
          <w:rFonts w:asciiTheme="majorHAnsi" w:hAnsiTheme="majorHAnsi"/>
        </w:rPr>
        <w:t>Accept lower wages and cuts in benefits or we will move your job out of the country</w:t>
      </w:r>
      <w:r w:rsidRPr="006A0E7B">
        <w:rPr>
          <w:rFonts w:asciiTheme="majorHAnsi" w:hAnsiTheme="majorHAnsi"/>
        </w:rPr>
        <w:t>." From Democracy V. Plutocracy, Unions Vs. Servitude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Workers in countries like China where people have no say have low wages, terrible working conditions, long hours, and are told to shut up and take it or they won[t have any job at all. They are given no choice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Increasingly workers here have their wages, hours, benefits, dignity cut and are told to shut up and take it or their jobs will be moved to China. Because </w:t>
      </w:r>
      <w:r w:rsidRPr="006A0E7B">
        <w:rPr>
          <w:rStyle w:val="StyleBoldUnderline"/>
          <w:rFonts w:asciiTheme="majorHAnsi" w:hAnsiTheme="majorHAnsi"/>
        </w:rPr>
        <w:t>we are pitted against exploited workers in countries where people have no say</w:t>
      </w:r>
      <w:r w:rsidRPr="006A0E7B">
        <w:rPr>
          <w:rFonts w:asciiTheme="majorHAnsi" w:hAnsiTheme="majorHAnsi"/>
        </w:rPr>
        <w:t>, we have no choice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And the result was that our share of the pie got smaller and smaller. The </w:t>
      </w:r>
      <w:r w:rsidRPr="006A0E7B">
        <w:rPr>
          <w:rStyle w:val="StyleBoldUnderline"/>
          <w:rFonts w:asciiTheme="majorHAnsi" w:hAnsiTheme="majorHAnsi"/>
        </w:rPr>
        <w:t>concentrated wealth has been used to undermine our democracy, and we are in a downward spiral -- a "race to the bottom."¶</w:t>
      </w:r>
      <w:r w:rsidRPr="006A0E7B">
        <w:rPr>
          <w:rFonts w:asciiTheme="majorHAnsi" w:hAnsiTheme="majorHAnsi"/>
          <w:sz w:val="12"/>
        </w:rPr>
        <w:t xml:space="preserve"> </w:t>
      </w:r>
      <w:r w:rsidRPr="006A0E7B">
        <w:rPr>
          <w:rFonts w:asciiTheme="majorHAnsi" w:hAnsiTheme="majorHAnsi"/>
        </w:rPr>
        <w:t>Decades of "Free" Trade Has Made Us Poor</w:t>
      </w:r>
      <w:r w:rsidRPr="006A0E7B">
        <w:rPr>
          <w:rFonts w:asciiTheme="majorHAnsi" w:hAnsiTheme="majorHAnsi"/>
          <w:sz w:val="12"/>
        </w:rPr>
        <w:t xml:space="preserve">¶ </w:t>
      </w:r>
      <w:r w:rsidRPr="006A0E7B">
        <w:rPr>
          <w:rFonts w:asciiTheme="majorHAnsi" w:hAnsiTheme="majorHAnsi"/>
        </w:rPr>
        <w:t>Corporate conservatives like Speaker Boehner like to say "We're broke"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House Speaker John Boehner isn't going to step in to stop proposed cuts for a low-income heating program.</w:t>
      </w:r>
      <w:r w:rsidRPr="006A0E7B">
        <w:rPr>
          <w:rFonts w:asciiTheme="majorHAnsi" w:hAnsiTheme="majorHAnsi"/>
          <w:sz w:val="12"/>
        </w:rPr>
        <w:t xml:space="preserve">¶ </w:t>
      </w:r>
      <w:r w:rsidRPr="006A0E7B">
        <w:rPr>
          <w:rFonts w:asciiTheme="majorHAnsi" w:hAnsiTheme="majorHAnsi"/>
        </w:rPr>
        <w:t>Asked specifically about why now is time to be cutting LIHEAP and other key programs to help poorer Americans, the Ohio Republican said, "Everything is on the table. We're broke. Let's be honest with ourselves."</w:t>
      </w:r>
      <w:r w:rsidRPr="006A0E7B">
        <w:rPr>
          <w:rFonts w:asciiTheme="majorHAnsi" w:hAnsiTheme="majorHAnsi"/>
          <w:sz w:val="12"/>
        </w:rPr>
        <w:t xml:space="preserve">¶ </w:t>
      </w:r>
      <w:r w:rsidRPr="006A0E7B">
        <w:rPr>
          <w:rFonts w:asciiTheme="majorHAnsi" w:hAnsiTheme="majorHAnsi"/>
        </w:rPr>
        <w:t xml:space="preserve">If, as they claim, "we're broke," then how did we get that way? </w:t>
      </w:r>
      <w:r w:rsidRPr="006A0E7B">
        <w:rPr>
          <w:rStyle w:val="StyleBoldUnderline"/>
          <w:rFonts w:asciiTheme="majorHAnsi" w:hAnsiTheme="majorHAnsi"/>
        </w:rPr>
        <w:t xml:space="preserve">By undercutting our democracy with "free trade" </w:t>
      </w:r>
      <w:proofErr w:type="gramStart"/>
      <w:r w:rsidRPr="006A0E7B">
        <w:rPr>
          <w:rStyle w:val="StyleBoldUnderline"/>
          <w:rFonts w:asciiTheme="majorHAnsi" w:hAnsiTheme="majorHAnsi"/>
        </w:rPr>
        <w:t>agreements, that</w:t>
      </w:r>
      <w:proofErr w:type="gramEnd"/>
      <w:r w:rsidRPr="006A0E7B">
        <w:rPr>
          <w:rStyle w:val="StyleBoldUnderline"/>
          <w:rFonts w:asciiTheme="majorHAnsi" w:hAnsiTheme="majorHAnsi"/>
        </w:rPr>
        <w:t xml:space="preserve"> led to terrible trade deficits</w:t>
      </w:r>
      <w:r w:rsidRPr="006A0E7B">
        <w:rPr>
          <w:rFonts w:asciiTheme="majorHAnsi" w:hAnsiTheme="majorHAnsi"/>
        </w:rPr>
        <w:t>. The Trade Deficit Keeps Draining Money From Our Economy</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Another month and another terrible trade deficit report. Why is it that DC elites who profess to care so much about deficits say so little about our worst deficit? </w:t>
      </w:r>
      <w:r w:rsidRPr="006A0E7B">
        <w:rPr>
          <w:rStyle w:val="StyleBoldUnderline"/>
          <w:rFonts w:asciiTheme="majorHAnsi" w:hAnsiTheme="majorHAnsi"/>
        </w:rPr>
        <w:t>The trade deficit drains money from our economy, lowers our wages and forces us into an ever-lower standard of living</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...Here is the formula since Reagan:</w:t>
      </w:r>
      <w:r w:rsidRPr="006A0E7B">
        <w:rPr>
          <w:rFonts w:asciiTheme="majorHAnsi" w:hAnsiTheme="majorHAnsi"/>
          <w:sz w:val="12"/>
        </w:rPr>
        <w:t xml:space="preserve">¶ </w:t>
      </w:r>
      <w:r w:rsidRPr="006A0E7B">
        <w:rPr>
          <w:rFonts w:asciiTheme="majorHAnsi" w:hAnsiTheme="majorHAnsi"/>
        </w:rPr>
        <w:t xml:space="preserve">1) We </w:t>
      </w:r>
      <w:r w:rsidRPr="006A0E7B">
        <w:rPr>
          <w:rStyle w:val="StyleBoldUnderline"/>
          <w:rFonts w:asciiTheme="majorHAnsi" w:hAnsiTheme="majorHAnsi"/>
        </w:rPr>
        <w:t>open our borders to imported goods made in places where people don't have a say</w:t>
      </w:r>
      <w:r w:rsidRPr="006A0E7B">
        <w:rPr>
          <w:rFonts w:asciiTheme="majorHAnsi" w:hAnsiTheme="majorHAnsi"/>
        </w:rPr>
        <w:t xml:space="preserve">, so they don't have good wages or environmental protections. We send our factories over there and </w:t>
      </w:r>
      <w:r w:rsidRPr="006A0E7B">
        <w:rPr>
          <w:rStyle w:val="StyleBoldUnderline"/>
          <w:rFonts w:asciiTheme="majorHAnsi" w:hAnsiTheme="majorHAnsi"/>
        </w:rPr>
        <w:t>import "cheap goods" into the country</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2) This sends dollars over there, and they don't buy back from us (that would be actual trade), </w:t>
      </w:r>
      <w:r w:rsidRPr="006A0E7B">
        <w:rPr>
          <w:rStyle w:val="StyleBoldUnderline"/>
          <w:rFonts w:asciiTheme="majorHAnsi" w:hAnsiTheme="majorHAnsi"/>
        </w:rPr>
        <w:t>so they accumulate the dollars as they drain our economy</w:t>
      </w:r>
      <w:r w:rsidRPr="006A0E7B">
        <w:rPr>
          <w:rFonts w:asciiTheme="majorHAnsi" w:hAnsiTheme="majorHAnsi"/>
        </w:rPr>
        <w:t>.</w:t>
      </w:r>
      <w:r w:rsidRPr="006A0E7B">
        <w:rPr>
          <w:rFonts w:asciiTheme="majorHAnsi" w:hAnsiTheme="majorHAnsi"/>
          <w:sz w:val="12"/>
        </w:rPr>
        <w:t xml:space="preserve">¶ </w:t>
      </w:r>
      <w:r w:rsidRPr="006A0E7B">
        <w:rPr>
          <w:rFonts w:asciiTheme="majorHAnsi" w:hAnsiTheme="majorHAnsi"/>
        </w:rPr>
        <w:t xml:space="preserve">3) Then we borrow those dollars back to fund the tax cuts for the rich. </w:t>
      </w:r>
      <w:r w:rsidRPr="006A0E7B">
        <w:rPr>
          <w:rStyle w:val="StyleBoldUnderline"/>
          <w:rFonts w:asciiTheme="majorHAnsi" w:hAnsiTheme="majorHAnsi"/>
        </w:rPr>
        <w:t>Our rich get richer, the rest of us get poorer, while they gain more and more power over us.</w:t>
      </w:r>
      <w:r w:rsidRPr="006A0E7B">
        <w:rPr>
          <w:rFonts w:asciiTheme="majorHAnsi" w:hAnsiTheme="majorHAnsi"/>
        </w:rPr>
        <w:t xml:space="preserve"> The tax cuts force us to cut back and cut back on schools and infrastructure and other things that make us competitive</w:t>
      </w:r>
      <w:r w:rsidRPr="006A0E7B">
        <w:rPr>
          <w:rFonts w:asciiTheme="majorHAnsi" w:hAnsiTheme="majorHAnsi"/>
          <w:sz w:val="12"/>
        </w:rPr>
        <w:t xml:space="preserve">¶ </w:t>
      </w:r>
      <w:r w:rsidRPr="006A0E7B">
        <w:rPr>
          <w:rFonts w:asciiTheme="majorHAnsi" w:hAnsiTheme="majorHAnsi"/>
        </w:rPr>
        <w:t>4) Meanwhile the imports from over there are used to break the unions and drive wages and benefits down over here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5) Bob's your uncle, here we are where we are today.</w:t>
      </w:r>
      <w:r w:rsidRPr="006A0E7B">
        <w:rPr>
          <w:rFonts w:asciiTheme="majorHAnsi" w:hAnsiTheme="majorHAnsi"/>
          <w:sz w:val="12"/>
        </w:rPr>
        <w:t xml:space="preserve">¶ </w:t>
      </w:r>
      <w:r w:rsidRPr="006A0E7B">
        <w:rPr>
          <w:rFonts w:asciiTheme="majorHAnsi" w:hAnsiTheme="majorHAnsi"/>
        </w:rPr>
        <w:t xml:space="preserve">The economic result of </w:t>
      </w:r>
      <w:r w:rsidRPr="006A0E7B">
        <w:rPr>
          <w:rStyle w:val="StyleBoldUnderline"/>
          <w:rFonts w:asciiTheme="majorHAnsi" w:hAnsiTheme="majorHAnsi"/>
        </w:rPr>
        <w:t>decades of these trade agreements demonstrates that when we let in products made where people don't have a say it undercuts our own economy</w:t>
      </w:r>
      <w:r w:rsidRPr="006A0E7B">
        <w:rPr>
          <w:rFonts w:asciiTheme="majorHAnsi" w:hAnsiTheme="majorHAnsi"/>
        </w:rPr>
        <w:t xml:space="preserve">. We opened the borders and let the big companies move the jobs, factories and industries over the border of our democracy, to places where workers don't have a say, so they are exploited. And the result was the big corporations were able to come back and cut our pay, and get rid of our pensions, and tell </w:t>
      </w:r>
      <w:proofErr w:type="gramStart"/>
      <w:r w:rsidRPr="006A0E7B">
        <w:rPr>
          <w:rFonts w:asciiTheme="majorHAnsi" w:hAnsiTheme="majorHAnsi"/>
        </w:rPr>
        <w:t>us, "take it, shut up, or we will move your job, too."</w:t>
      </w:r>
      <w:proofErr w:type="gramEnd"/>
      <w:r w:rsidRPr="006A0E7B">
        <w:rPr>
          <w:rFonts w:asciiTheme="majorHAnsi" w:hAnsiTheme="majorHAnsi"/>
        </w:rPr>
        <w:t xml:space="preserve"> </w:t>
      </w:r>
      <w:r w:rsidRPr="006A0E7B">
        <w:rPr>
          <w:rStyle w:val="StyleBoldUnderline"/>
          <w:rFonts w:asciiTheme="majorHAnsi" w:hAnsiTheme="majorHAnsi"/>
        </w:rPr>
        <w:t>We allowed the 1%ers to make the benefits of democracy into a competitive disadvantage</w:t>
      </w:r>
      <w:r w:rsidRPr="006A0E7B">
        <w:rPr>
          <w:rFonts w:asciiTheme="majorHAnsi" w:hAnsiTheme="majorHAnsi"/>
        </w:rPr>
        <w:t>! From Free Trade Or Democracy, Can't Have Both</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How often do you come across arguments that "globalization" and "free trade" mean that America's workers have to accept that the days of good-paying jobs and US-based manufacturing are over? We hear that countries like China are more "competitive." We hear that "trade" means that because it's cheaper to make things over there we all benefit from lower-cost goods that we import</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How often do you hear that we need to cut wages and benefits, work longer hours, get rid of overtime and sick pay? They say we should shed unions, get rid of environmental and safety regulations, gut government services, and especially, especially, especially we should cut taxes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What </w:t>
      </w:r>
      <w:r w:rsidRPr="006A0E7B">
        <w:rPr>
          <w:rStyle w:val="StyleBoldUnderline"/>
          <w:rFonts w:asciiTheme="majorHAnsi" w:hAnsiTheme="majorHAnsi"/>
        </w:rPr>
        <w:t>they are saying is that we need to shed our democracy, to be more competitive.</w:t>
      </w:r>
    </w:p>
    <w:p w14:paraId="6F677E52" w14:textId="77777777" w:rsidR="00D0655E" w:rsidRPr="006A0E7B" w:rsidRDefault="00D0655E" w:rsidP="00D0655E">
      <w:pPr>
        <w:pStyle w:val="Heading4"/>
      </w:pPr>
      <w:r w:rsidRPr="006A0E7B">
        <w:t>Free trade pacts undermine democracy by shifting power to corporate elites</w:t>
      </w:r>
    </w:p>
    <w:p w14:paraId="7065F158" w14:textId="77777777" w:rsidR="00D0655E" w:rsidRPr="006A0E7B" w:rsidRDefault="00D0655E" w:rsidP="00D0655E">
      <w:pPr>
        <w:rPr>
          <w:rStyle w:val="StyleStyleBold12pt"/>
          <w:rFonts w:asciiTheme="majorHAnsi" w:hAnsiTheme="majorHAnsi"/>
        </w:rPr>
      </w:pPr>
      <w:proofErr w:type="spellStart"/>
      <w:r w:rsidRPr="006A0E7B">
        <w:rPr>
          <w:rStyle w:val="StyleStyleBold12pt"/>
          <w:rFonts w:asciiTheme="majorHAnsi" w:hAnsiTheme="majorHAnsi"/>
        </w:rPr>
        <w:t>Milchen</w:t>
      </w:r>
      <w:proofErr w:type="spellEnd"/>
      <w:r w:rsidRPr="006A0E7B">
        <w:rPr>
          <w:rFonts w:asciiTheme="majorHAnsi" w:hAnsiTheme="majorHAnsi"/>
        </w:rPr>
        <w:t xml:space="preserve"> </w:t>
      </w:r>
      <w:r w:rsidRPr="006A0E7B">
        <w:rPr>
          <w:rStyle w:val="StyleStyleBold12pt"/>
          <w:rFonts w:asciiTheme="majorHAnsi" w:hAnsiTheme="majorHAnsi"/>
        </w:rPr>
        <w:t>7</w:t>
      </w:r>
    </w:p>
    <w:p w14:paraId="11E8A9FE" w14:textId="77777777" w:rsidR="00D0655E" w:rsidRPr="006A0E7B" w:rsidRDefault="00D0655E" w:rsidP="00D0655E">
      <w:pPr>
        <w:rPr>
          <w:rFonts w:asciiTheme="majorHAnsi" w:hAnsiTheme="majorHAnsi"/>
        </w:rPr>
      </w:pPr>
      <w:r w:rsidRPr="006A0E7B">
        <w:rPr>
          <w:rFonts w:asciiTheme="majorHAnsi" w:hAnsiTheme="majorHAnsi"/>
        </w:rPr>
        <w:t xml:space="preserve">"Jeff </w:t>
      </w:r>
      <w:proofErr w:type="spellStart"/>
      <w:r w:rsidRPr="006A0E7B">
        <w:rPr>
          <w:rFonts w:asciiTheme="majorHAnsi" w:hAnsiTheme="majorHAnsi"/>
        </w:rPr>
        <w:t>Milchen</w:t>
      </w:r>
      <w:proofErr w:type="spellEnd"/>
      <w:r w:rsidRPr="006A0E7B">
        <w:rPr>
          <w:rFonts w:asciiTheme="majorHAnsi" w:hAnsiTheme="majorHAnsi"/>
        </w:rPr>
        <w:t xml:space="preserve">. No 'Legitimacy' to the WTO." </w:t>
      </w:r>
      <w:proofErr w:type="gramStart"/>
      <w:r w:rsidRPr="006A0E7B">
        <w:rPr>
          <w:rFonts w:asciiTheme="majorHAnsi" w:hAnsiTheme="majorHAnsi"/>
        </w:rPr>
        <w:t>The Washington Post.</w:t>
      </w:r>
      <w:proofErr w:type="gramEnd"/>
      <w:r w:rsidRPr="006A0E7B">
        <w:rPr>
          <w:rFonts w:asciiTheme="majorHAnsi" w:hAnsiTheme="majorHAnsi"/>
        </w:rPr>
        <w:t xml:space="preserve"> (April 18, 2007 </w:t>
      </w:r>
      <w:proofErr w:type="gramStart"/>
      <w:r w:rsidRPr="006A0E7B">
        <w:rPr>
          <w:rFonts w:asciiTheme="majorHAnsi" w:hAnsiTheme="majorHAnsi"/>
        </w:rPr>
        <w:t>Wednesday )</w:t>
      </w:r>
      <w:proofErr w:type="gramEnd"/>
      <w:r w:rsidRPr="006A0E7B">
        <w:rPr>
          <w:rFonts w:asciiTheme="majorHAnsi" w:hAnsiTheme="majorHAnsi"/>
        </w:rPr>
        <w:t>: 192 words. LexisNexis Academic. Web. Date Accessed: 2013/07/19.</w:t>
      </w:r>
    </w:p>
    <w:p w14:paraId="25CE33D7" w14:textId="77777777" w:rsidR="00D0655E" w:rsidRPr="006A0E7B" w:rsidRDefault="00D0655E" w:rsidP="00D0655E">
      <w:pPr>
        <w:rPr>
          <w:rFonts w:asciiTheme="majorHAnsi" w:hAnsiTheme="majorHAnsi"/>
        </w:rPr>
      </w:pPr>
      <w:r w:rsidRPr="006A0E7B">
        <w:rPr>
          <w:rFonts w:asciiTheme="majorHAnsi" w:hAnsiTheme="majorHAnsi"/>
        </w:rPr>
        <w:t xml:space="preserve">U.S. citizens have not voted to abdicate their sovereignty. Americans were not asked if they wanted local, state and federal laws to be preempted or repealed by unaccountable World Trade Organization tribunals representing the interests of global corporations. The WTO and </w:t>
      </w:r>
      <w:r w:rsidRPr="006A0E7B">
        <w:rPr>
          <w:rStyle w:val="StyleBoldUnderline"/>
          <w:rFonts w:asciiTheme="majorHAnsi" w:hAnsiTheme="majorHAnsi"/>
        </w:rPr>
        <w:t>trade pacts</w:t>
      </w:r>
      <w:r w:rsidRPr="006A0E7B">
        <w:rPr>
          <w:rFonts w:asciiTheme="majorHAnsi" w:hAnsiTheme="majorHAnsi"/>
        </w:rPr>
        <w:t xml:space="preserve"> that Mr. </w:t>
      </w:r>
      <w:proofErr w:type="spellStart"/>
      <w:r w:rsidRPr="006A0E7B">
        <w:rPr>
          <w:rFonts w:asciiTheme="majorHAnsi" w:hAnsiTheme="majorHAnsi"/>
        </w:rPr>
        <w:t>Mallaby</w:t>
      </w:r>
      <w:proofErr w:type="spellEnd"/>
      <w:r w:rsidRPr="006A0E7B">
        <w:rPr>
          <w:rFonts w:asciiTheme="majorHAnsi" w:hAnsiTheme="majorHAnsi"/>
        </w:rPr>
        <w:t xml:space="preserve"> promotes </w:t>
      </w:r>
      <w:r w:rsidRPr="006A0E7B">
        <w:rPr>
          <w:rStyle w:val="StyleBoldUnderline"/>
          <w:rFonts w:asciiTheme="majorHAnsi" w:hAnsiTheme="majorHAnsi"/>
        </w:rPr>
        <w:t>under the guise of "free trade"</w:t>
      </w:r>
      <w:r w:rsidRPr="006A0E7B">
        <w:rPr>
          <w:rFonts w:asciiTheme="majorHAnsi" w:hAnsiTheme="majorHAnsi"/>
        </w:rPr>
        <w:t xml:space="preserve"> have failed precisely because they </w:t>
      </w:r>
      <w:r w:rsidRPr="006A0E7B">
        <w:rPr>
          <w:rStyle w:val="StyleBoldUnderline"/>
          <w:rFonts w:asciiTheme="majorHAnsi" w:hAnsiTheme="majorHAnsi"/>
        </w:rPr>
        <w:t>lack legitimacy and undermine</w:t>
      </w:r>
      <w:r w:rsidRPr="006A0E7B">
        <w:rPr>
          <w:rFonts w:asciiTheme="majorHAnsi" w:hAnsiTheme="majorHAnsi"/>
        </w:rPr>
        <w:t xml:space="preserve"> our constitutional right to </w:t>
      </w:r>
      <w:r w:rsidRPr="006A0E7B">
        <w:rPr>
          <w:rStyle w:val="StyleBoldUnderline"/>
          <w:rFonts w:asciiTheme="majorHAnsi" w:hAnsiTheme="majorHAnsi"/>
        </w:rPr>
        <w:t>self-governance</w:t>
      </w:r>
      <w:r w:rsidRPr="006A0E7B">
        <w:rPr>
          <w:rFonts w:asciiTheme="majorHAnsi" w:hAnsiTheme="majorHAnsi"/>
        </w:rPr>
        <w:t>.</w:t>
      </w:r>
    </w:p>
    <w:p w14:paraId="72A78C47" w14:textId="77777777" w:rsidR="00D0655E" w:rsidRPr="006A0E7B" w:rsidRDefault="00D0655E" w:rsidP="00D0655E">
      <w:pPr>
        <w:rPr>
          <w:rStyle w:val="StyleBoldUnderline"/>
          <w:rFonts w:asciiTheme="majorHAnsi" w:hAnsiTheme="majorHAnsi"/>
        </w:rPr>
      </w:pPr>
      <w:r w:rsidRPr="006A0E7B">
        <w:rPr>
          <w:rFonts w:asciiTheme="majorHAnsi" w:hAnsiTheme="majorHAnsi"/>
        </w:rPr>
        <w:t xml:space="preserve">International trade under democratically enacted laws broadened our choices and helped build wealth for centuries before the "free trade" hucksters came along. As 13 years of the North American Free Trade Agreement have proved to U.S. and Latin American citizens, </w:t>
      </w:r>
      <w:r w:rsidRPr="006A0E7B">
        <w:rPr>
          <w:rStyle w:val="StyleBoldUnderline"/>
          <w:rFonts w:asciiTheme="majorHAnsi" w:hAnsiTheme="majorHAnsi"/>
        </w:rPr>
        <w:t xml:space="preserve">treaties that subordinate democracy to the desires of corporate elites have undermined not only democracy </w:t>
      </w:r>
      <w:proofErr w:type="gramStart"/>
      <w:r w:rsidRPr="006A0E7B">
        <w:rPr>
          <w:rStyle w:val="StyleBoldUnderline"/>
          <w:rFonts w:asciiTheme="majorHAnsi" w:hAnsiTheme="majorHAnsi"/>
        </w:rPr>
        <w:t>but</w:t>
      </w:r>
      <w:proofErr w:type="gramEnd"/>
      <w:r w:rsidRPr="006A0E7B">
        <w:rPr>
          <w:rStyle w:val="StyleBoldUnderline"/>
          <w:rFonts w:asciiTheme="majorHAnsi" w:hAnsiTheme="majorHAnsi"/>
        </w:rPr>
        <w:t xml:space="preserve"> decades of reliable economic improvement for average citizens.</w:t>
      </w:r>
    </w:p>
    <w:p w14:paraId="26A35246" w14:textId="77777777" w:rsidR="00D0655E" w:rsidRPr="006A0E7B" w:rsidRDefault="00D0655E" w:rsidP="00D0655E">
      <w:pPr>
        <w:rPr>
          <w:rFonts w:asciiTheme="majorHAnsi" w:hAnsiTheme="majorHAnsi"/>
        </w:rPr>
      </w:pPr>
    </w:p>
    <w:p w14:paraId="780C9D3B" w14:textId="77777777" w:rsidR="0031297D" w:rsidRPr="006A0E7B" w:rsidRDefault="0031297D" w:rsidP="0031297D">
      <w:pPr>
        <w:rPr>
          <w:rFonts w:asciiTheme="majorHAnsi" w:hAnsiTheme="majorHAnsi"/>
        </w:rPr>
      </w:pPr>
    </w:p>
    <w:p w14:paraId="548E1065" w14:textId="7E23638B" w:rsidR="00EA269F" w:rsidRPr="006A0E7B" w:rsidRDefault="00EA269F" w:rsidP="00EA269F">
      <w:pPr>
        <w:pStyle w:val="Heading3"/>
      </w:pPr>
      <w:r w:rsidRPr="006A0E7B">
        <w:t>Trade Bad – Disease</w:t>
      </w:r>
    </w:p>
    <w:p w14:paraId="2EAEC867" w14:textId="77777777" w:rsidR="00EA269F" w:rsidRPr="006A0E7B" w:rsidRDefault="00EA269F" w:rsidP="00EA269F">
      <w:pPr>
        <w:pStyle w:val="Heading4"/>
        <w:rPr>
          <w:lang w:eastAsia="ko-KR"/>
        </w:rPr>
      </w:pPr>
      <w:r w:rsidRPr="006A0E7B">
        <w:rPr>
          <w:lang w:eastAsia="ko-KR"/>
        </w:rPr>
        <w:t>Opening up the border to increase free trade would increase the development and passage of infectious diseases</w:t>
      </w:r>
    </w:p>
    <w:p w14:paraId="024AE978" w14:textId="77777777" w:rsidR="00EA269F" w:rsidRPr="006A0E7B" w:rsidRDefault="00EA269F" w:rsidP="00EA269F">
      <w:pPr>
        <w:rPr>
          <w:rFonts w:asciiTheme="majorHAnsi" w:hAnsiTheme="majorHAnsi"/>
          <w:lang w:eastAsia="ko-KR"/>
        </w:rPr>
      </w:pPr>
      <w:proofErr w:type="spellStart"/>
      <w:r w:rsidRPr="006A0E7B">
        <w:rPr>
          <w:rFonts w:asciiTheme="majorHAnsi" w:hAnsiTheme="majorHAnsi"/>
          <w:lang w:eastAsia="ko-KR"/>
        </w:rPr>
        <w:t>Nuria</w:t>
      </w:r>
      <w:proofErr w:type="spellEnd"/>
      <w:r w:rsidRPr="006A0E7B">
        <w:rPr>
          <w:rFonts w:asciiTheme="majorHAnsi" w:hAnsiTheme="majorHAnsi"/>
          <w:lang w:eastAsia="ko-KR"/>
        </w:rPr>
        <w:t xml:space="preserve"> and Antonio</w:t>
      </w:r>
      <w:r w:rsidRPr="006A0E7B">
        <w:rPr>
          <w:rFonts w:asciiTheme="majorHAnsi" w:hAnsiTheme="majorHAnsi"/>
        </w:rPr>
        <w:t xml:space="preserve"> </w:t>
      </w:r>
      <w:proofErr w:type="spellStart"/>
      <w:r w:rsidRPr="006A0E7B">
        <w:rPr>
          <w:rFonts w:asciiTheme="majorHAnsi" w:hAnsiTheme="majorHAnsi"/>
          <w:b/>
          <w:bCs/>
          <w:sz w:val="26"/>
          <w:szCs w:val="26"/>
          <w:u w:val="single"/>
          <w:lang w:eastAsia="ko-KR"/>
        </w:rPr>
        <w:t>Homedes</w:t>
      </w:r>
      <w:proofErr w:type="spellEnd"/>
      <w:r w:rsidRPr="006A0E7B">
        <w:rPr>
          <w:rFonts w:asciiTheme="majorHAnsi" w:hAnsiTheme="majorHAnsi"/>
          <w:b/>
          <w:bCs/>
          <w:sz w:val="26"/>
          <w:szCs w:val="26"/>
          <w:u w:val="single"/>
          <w:lang w:eastAsia="ko-KR"/>
        </w:rPr>
        <w:t xml:space="preserve"> and </w:t>
      </w:r>
      <w:proofErr w:type="spellStart"/>
      <w:r w:rsidRPr="006A0E7B">
        <w:rPr>
          <w:rFonts w:asciiTheme="majorHAnsi" w:hAnsiTheme="majorHAnsi"/>
          <w:b/>
          <w:bCs/>
          <w:sz w:val="26"/>
          <w:szCs w:val="26"/>
          <w:u w:val="single"/>
          <w:lang w:eastAsia="ko-KR"/>
        </w:rPr>
        <w:t>Ugalde</w:t>
      </w:r>
      <w:proofErr w:type="spellEnd"/>
      <w:r w:rsidRPr="006A0E7B">
        <w:rPr>
          <w:rFonts w:asciiTheme="majorHAnsi" w:hAnsiTheme="majorHAnsi"/>
        </w:rPr>
        <w:t xml:space="preserve">, </w:t>
      </w:r>
      <w:proofErr w:type="spellStart"/>
      <w:r w:rsidRPr="006A0E7B">
        <w:rPr>
          <w:rFonts w:asciiTheme="majorHAnsi" w:hAnsiTheme="majorHAnsi"/>
          <w:lang w:eastAsia="ko-KR"/>
        </w:rPr>
        <w:t>Homedes</w:t>
      </w:r>
      <w:proofErr w:type="spellEnd"/>
      <w:r w:rsidRPr="006A0E7B">
        <w:rPr>
          <w:rFonts w:asciiTheme="majorHAnsi" w:hAnsiTheme="majorHAnsi"/>
          <w:lang w:eastAsia="ko-KR"/>
        </w:rPr>
        <w:t xml:space="preserve"> – MD, Dr.PH; </w:t>
      </w:r>
      <w:proofErr w:type="spellStart"/>
      <w:r w:rsidRPr="006A0E7B">
        <w:rPr>
          <w:rFonts w:asciiTheme="majorHAnsi" w:hAnsiTheme="majorHAnsi"/>
          <w:lang w:eastAsia="ko-KR"/>
        </w:rPr>
        <w:t>Ugalde</w:t>
      </w:r>
      <w:proofErr w:type="spellEnd"/>
      <w:r w:rsidRPr="006A0E7B">
        <w:rPr>
          <w:rFonts w:asciiTheme="majorHAnsi" w:hAnsiTheme="majorHAnsi"/>
          <w:lang w:eastAsia="ko-KR"/>
        </w:rPr>
        <w:t xml:space="preserve"> -- PhD</w:t>
      </w:r>
      <w:r w:rsidRPr="006A0E7B">
        <w:rPr>
          <w:rFonts w:asciiTheme="majorHAnsi" w:hAnsiTheme="majorHAnsi"/>
        </w:rPr>
        <w:t xml:space="preserve">, </w:t>
      </w:r>
      <w:r w:rsidRPr="006A0E7B">
        <w:rPr>
          <w:rFonts w:asciiTheme="majorHAnsi" w:hAnsiTheme="majorHAnsi"/>
          <w:lang w:eastAsia="ko-KR"/>
        </w:rPr>
        <w:t>December 20</w:t>
      </w:r>
      <w:r w:rsidRPr="006A0E7B">
        <w:rPr>
          <w:rFonts w:asciiTheme="majorHAnsi" w:hAnsiTheme="majorHAnsi"/>
          <w:b/>
          <w:bCs/>
          <w:sz w:val="26"/>
          <w:szCs w:val="26"/>
          <w:u w:val="single"/>
          <w:lang w:eastAsia="ko-KR"/>
        </w:rPr>
        <w:t>03</w:t>
      </w:r>
      <w:r w:rsidRPr="006A0E7B">
        <w:rPr>
          <w:rFonts w:asciiTheme="majorHAnsi" w:hAnsiTheme="majorHAnsi"/>
        </w:rPr>
        <w:t xml:space="preserve"> [“Globalization and Health at the United States–Mexico Border,” </w:t>
      </w:r>
      <w:r w:rsidRPr="006A0E7B">
        <w:rPr>
          <w:rFonts w:asciiTheme="majorHAnsi" w:hAnsiTheme="majorHAnsi"/>
          <w:lang w:eastAsia="ko-KR"/>
        </w:rPr>
        <w:t>US Library of Medicine National Institutes of Health – American Journal of Public Health</w:t>
      </w:r>
      <w:r w:rsidRPr="006A0E7B">
        <w:rPr>
          <w:rFonts w:asciiTheme="majorHAnsi" w:hAnsiTheme="majorHAnsi"/>
        </w:rPr>
        <w:t xml:space="preserve">, http://www.ncbi.nlm.nih.gov/pmc/articles/PMC1448143/] </w:t>
      </w:r>
      <w:proofErr w:type="spellStart"/>
      <w:r w:rsidRPr="006A0E7B">
        <w:rPr>
          <w:rFonts w:asciiTheme="majorHAnsi" w:hAnsiTheme="majorHAnsi"/>
        </w:rPr>
        <w:t>jmin</w:t>
      </w:r>
      <w:proofErr w:type="spellEnd"/>
    </w:p>
    <w:p w14:paraId="0EEB501A" w14:textId="77777777" w:rsidR="00EA269F" w:rsidRPr="006A0E7B" w:rsidRDefault="00EA269F" w:rsidP="00EA269F">
      <w:pPr>
        <w:rPr>
          <w:rFonts w:asciiTheme="majorHAnsi" w:hAnsiTheme="majorHAnsi"/>
          <w:lang w:eastAsia="ko-KR"/>
        </w:rPr>
      </w:pPr>
      <w:r w:rsidRPr="006A0E7B">
        <w:rPr>
          <w:rStyle w:val="StyleBoldUnderline"/>
          <w:rFonts w:asciiTheme="majorHAnsi" w:hAnsiTheme="majorHAnsi"/>
        </w:rPr>
        <w:t>An increasing number of researchers are examining the impact of globalization on international public health</w:t>
      </w:r>
      <w:r w:rsidRPr="006A0E7B">
        <w:rPr>
          <w:rFonts w:asciiTheme="majorHAnsi" w:hAnsiTheme="majorHAnsi"/>
          <w:lang w:eastAsia="ko-KR"/>
        </w:rPr>
        <w:t xml:space="preserve"> and health policy formation.3–7 This article is an effort to contribute to the discussion of the consequences of neoliberal globalization on international health policymaking. The North American Free Trade Agreement (NAFTA), signed in 1994, signaled the beginning of an exponential increase of cross-border transactions of goods and services and of international capital flows between the United States, Mexico, and Canada. We wanted to assess the effects of the growing US–Mexican economic interdependence created by NAFTA on </w:t>
      </w:r>
      <w:proofErr w:type="spellStart"/>
      <w:r w:rsidRPr="006A0E7B">
        <w:rPr>
          <w:rFonts w:asciiTheme="majorHAnsi" w:hAnsiTheme="majorHAnsi"/>
          <w:lang w:eastAsia="ko-KR"/>
        </w:rPr>
        <w:t>binational</w:t>
      </w:r>
      <w:proofErr w:type="spellEnd"/>
      <w:r w:rsidRPr="006A0E7B">
        <w:rPr>
          <w:rFonts w:asciiTheme="majorHAnsi" w:hAnsiTheme="majorHAnsi"/>
          <w:lang w:eastAsia="ko-KR"/>
        </w:rPr>
        <w:t xml:space="preserve"> health cooperation along the United States–Mexico border. To this aim, we studied public health policymakers, people who influence policies, and health providers in Texas, New Mexico, and the 4 bordering Mexican states (Tamaulipas, Nuevo Leon, Coahuila, and Chihuahua). As we discuss, during many decades the United States and Mexico attempted to coordinate—with little success—health policies along their border in an attempt to resolve health problems that do not recognize political boundaries. Our leading hypothesis was that if economic interdependence were to have a positive effect on international policymaking, we would observe improvements in </w:t>
      </w:r>
      <w:proofErr w:type="spellStart"/>
      <w:r w:rsidRPr="006A0E7B">
        <w:rPr>
          <w:rFonts w:asciiTheme="majorHAnsi" w:hAnsiTheme="majorHAnsi"/>
          <w:lang w:eastAsia="ko-KR"/>
        </w:rPr>
        <w:t>binational</w:t>
      </w:r>
      <w:proofErr w:type="spellEnd"/>
      <w:r w:rsidRPr="006A0E7B">
        <w:rPr>
          <w:rFonts w:asciiTheme="majorHAnsi" w:hAnsiTheme="majorHAnsi"/>
          <w:lang w:eastAsia="ko-KR"/>
        </w:rPr>
        <w:t xml:space="preserve"> health cooperation along the United States–Mexico border</w:t>
      </w:r>
      <w:proofErr w:type="gramStart"/>
      <w:r w:rsidRPr="006A0E7B">
        <w:rPr>
          <w:rFonts w:asciiTheme="majorHAnsi" w:hAnsiTheme="majorHAnsi"/>
          <w:lang w:eastAsia="ko-KR"/>
        </w:rPr>
        <w:t>.</w:t>
      </w:r>
      <w:r w:rsidRPr="006A0E7B">
        <w:rPr>
          <w:rFonts w:asciiTheme="majorHAnsi" w:hAnsiTheme="majorHAnsi"/>
          <w:sz w:val="12"/>
          <w:lang w:eastAsia="ko-KR"/>
        </w:rPr>
        <w:t>¶</w:t>
      </w:r>
      <w:proofErr w:type="gramEnd"/>
      <w:r w:rsidRPr="006A0E7B">
        <w:rPr>
          <w:rFonts w:asciiTheme="majorHAnsi" w:hAnsiTheme="majorHAnsi"/>
          <w:sz w:val="12"/>
          <w:lang w:eastAsia="ko-KR"/>
        </w:rPr>
        <w:t xml:space="preserve"> </w:t>
      </w:r>
    </w:p>
    <w:p w14:paraId="746CAF11" w14:textId="77777777" w:rsidR="00EA269F" w:rsidRPr="006A0E7B" w:rsidRDefault="00EA269F" w:rsidP="00EA269F">
      <w:pPr>
        <w:rPr>
          <w:rFonts w:asciiTheme="majorHAnsi" w:hAnsiTheme="majorHAnsi"/>
          <w:lang w:eastAsia="ko-KR"/>
        </w:rPr>
      </w:pPr>
      <w:r w:rsidRPr="006A0E7B">
        <w:rPr>
          <w:rFonts w:asciiTheme="majorHAnsi" w:hAnsiTheme="majorHAnsi"/>
          <w:lang w:eastAsia="ko-KR"/>
        </w:rPr>
        <w:t>Go to:</w:t>
      </w:r>
    </w:p>
    <w:p w14:paraId="088503CF" w14:textId="77777777" w:rsidR="00EA269F" w:rsidRPr="006A0E7B" w:rsidRDefault="00EA269F" w:rsidP="00EA269F">
      <w:pPr>
        <w:rPr>
          <w:rFonts w:asciiTheme="majorHAnsi" w:hAnsiTheme="majorHAnsi"/>
          <w:lang w:eastAsia="ko-KR"/>
        </w:rPr>
      </w:pPr>
      <w:r w:rsidRPr="006A0E7B">
        <w:rPr>
          <w:rFonts w:asciiTheme="majorHAnsi" w:hAnsiTheme="majorHAnsi"/>
          <w:lang w:eastAsia="ko-KR"/>
        </w:rPr>
        <w:t>The Setting</w:t>
      </w:r>
      <w:r w:rsidRPr="006A0E7B">
        <w:rPr>
          <w:rFonts w:asciiTheme="majorHAnsi" w:hAnsiTheme="majorHAnsi"/>
          <w:sz w:val="12"/>
          <w:lang w:eastAsia="ko-KR"/>
        </w:rPr>
        <w:t xml:space="preserve">¶ </w:t>
      </w:r>
      <w:r w:rsidRPr="006A0E7B">
        <w:rPr>
          <w:rFonts w:asciiTheme="majorHAnsi" w:hAnsiTheme="majorHAnsi"/>
          <w:lang w:eastAsia="ko-KR"/>
        </w:rPr>
        <w:t>Approximately 11.5 million people reside in the 42 US counties and 39 Mexican municipalities located along the United States–Mexico border, and 86% of those people reside in 14 pairs of sister cities. Sister cities are metropolitan areas divided by the international border. On the US side, the population is predominantly of Spanish origin, young, and poor (35% live under the officially defined poverty level), and it is estimated that the population grows 3 times faster than in the rest of the country.8 Compared with the rest of Mexico, the Mexican border population grows faster, is more affluent, and enjoys lower levels of unemployment. The border population is expected to double by the year 2020.8</w:t>
      </w:r>
      <w:r w:rsidRPr="006A0E7B">
        <w:rPr>
          <w:rFonts w:asciiTheme="majorHAnsi" w:hAnsiTheme="majorHAnsi"/>
          <w:sz w:val="12"/>
          <w:lang w:eastAsia="ko-KR"/>
        </w:rPr>
        <w:t xml:space="preserve">¶ </w:t>
      </w:r>
    </w:p>
    <w:p w14:paraId="71EFCD93" w14:textId="77777777" w:rsidR="00EA269F" w:rsidRPr="006A0E7B" w:rsidRDefault="00EA269F" w:rsidP="00EA269F">
      <w:pPr>
        <w:rPr>
          <w:rFonts w:asciiTheme="majorHAnsi" w:hAnsiTheme="majorHAnsi"/>
          <w:lang w:eastAsia="ko-KR"/>
        </w:rPr>
      </w:pPr>
      <w:r w:rsidRPr="006A0E7B">
        <w:rPr>
          <w:rStyle w:val="StyleBoldUnderline"/>
          <w:rFonts w:asciiTheme="majorHAnsi" w:hAnsiTheme="majorHAnsi"/>
        </w:rPr>
        <w:t>Border residents share similar resources and environmental problems. Air quality, water quantity and quality, and animal control are issues of great concern for the border communities</w:t>
      </w:r>
      <w:r w:rsidRPr="006A0E7B">
        <w:rPr>
          <w:rFonts w:asciiTheme="majorHAnsi" w:hAnsiTheme="majorHAnsi"/>
          <w:lang w:eastAsia="ko-KR"/>
        </w:rPr>
        <w:t xml:space="preserve">.9–12 </w:t>
      </w:r>
      <w:r w:rsidRPr="006A0E7B">
        <w:rPr>
          <w:rStyle w:val="StyleBoldUnderline"/>
          <w:rFonts w:asciiTheme="majorHAnsi" w:hAnsiTheme="majorHAnsi"/>
        </w:rPr>
        <w:t>The American Medical Association has characterized the U</w:t>
      </w:r>
      <w:r w:rsidRPr="006A0E7B">
        <w:rPr>
          <w:rFonts w:asciiTheme="majorHAnsi" w:hAnsiTheme="majorHAnsi"/>
          <w:lang w:eastAsia="ko-KR"/>
        </w:rPr>
        <w:t xml:space="preserve">nited </w:t>
      </w:r>
      <w:r w:rsidRPr="006A0E7B">
        <w:rPr>
          <w:rStyle w:val="StyleBoldUnderline"/>
          <w:rFonts w:asciiTheme="majorHAnsi" w:hAnsiTheme="majorHAnsi"/>
        </w:rPr>
        <w:t>S</w:t>
      </w:r>
      <w:r w:rsidRPr="006A0E7B">
        <w:rPr>
          <w:rFonts w:asciiTheme="majorHAnsi" w:hAnsiTheme="majorHAnsi"/>
          <w:lang w:eastAsia="ko-KR"/>
        </w:rPr>
        <w:t>tates–</w:t>
      </w:r>
      <w:r w:rsidRPr="006A0E7B">
        <w:rPr>
          <w:rStyle w:val="StyleBoldUnderline"/>
          <w:rFonts w:asciiTheme="majorHAnsi" w:hAnsiTheme="majorHAnsi"/>
        </w:rPr>
        <w:t>Mexico border as a fertile ground for the development of infectious diseases</w:t>
      </w:r>
      <w:r w:rsidRPr="006A0E7B">
        <w:rPr>
          <w:rFonts w:asciiTheme="majorHAnsi" w:hAnsiTheme="majorHAnsi"/>
          <w:lang w:eastAsia="ko-KR"/>
        </w:rPr>
        <w:t xml:space="preserve">. Rates of hepatitis A </w:t>
      </w:r>
      <w:proofErr w:type="spellStart"/>
      <w:r w:rsidRPr="006A0E7B">
        <w:rPr>
          <w:rFonts w:asciiTheme="majorHAnsi" w:hAnsiTheme="majorHAnsi"/>
          <w:lang w:eastAsia="ko-KR"/>
        </w:rPr>
        <w:t>seropositivity</w:t>
      </w:r>
      <w:proofErr w:type="spellEnd"/>
      <w:r w:rsidRPr="006A0E7B">
        <w:rPr>
          <w:rFonts w:asciiTheme="majorHAnsi" w:hAnsiTheme="majorHAnsi"/>
          <w:lang w:eastAsia="ko-KR"/>
        </w:rPr>
        <w:t xml:space="preserve"> on the US side are 3 times the national rates, while on the Mexican side the rates are almost twice the national one.13 A recent study documented that the prevalence of hepatitis A among women visiting prenatal clinics in El Paso and Ciudad Juarez (the 2 largest sister municipalities) was 75.8% and 96.1%, respectively.14 Along the Mexican border the incidence of salmonella is 26% above the rest of the country. In the United States, in unincorporated poor neighborhoods known as </w:t>
      </w:r>
      <w:proofErr w:type="spellStart"/>
      <w:r w:rsidRPr="006A0E7B">
        <w:rPr>
          <w:rFonts w:asciiTheme="majorHAnsi" w:hAnsiTheme="majorHAnsi"/>
          <w:lang w:eastAsia="ko-KR"/>
        </w:rPr>
        <w:t>colonias</w:t>
      </w:r>
      <w:proofErr w:type="spellEnd"/>
      <w:r w:rsidRPr="006A0E7B">
        <w:rPr>
          <w:rFonts w:asciiTheme="majorHAnsi" w:hAnsiTheme="majorHAnsi"/>
          <w:lang w:eastAsia="ko-KR"/>
        </w:rPr>
        <w:t xml:space="preserve">, which comprise around 250 000 households, the rates of salmonella and </w:t>
      </w:r>
      <w:proofErr w:type="spellStart"/>
      <w:r w:rsidRPr="006A0E7B">
        <w:rPr>
          <w:rFonts w:asciiTheme="majorHAnsi" w:hAnsiTheme="majorHAnsi"/>
          <w:lang w:eastAsia="ko-KR"/>
        </w:rPr>
        <w:t>shigella</w:t>
      </w:r>
      <w:proofErr w:type="spellEnd"/>
      <w:r w:rsidRPr="006A0E7B">
        <w:rPr>
          <w:rFonts w:asciiTheme="majorHAnsi" w:hAnsiTheme="majorHAnsi"/>
          <w:lang w:eastAsia="ko-KR"/>
        </w:rPr>
        <w:t xml:space="preserve"> infection are 4 times higher than in the rest of the United States.15 Tuberculosis (TB) is endemic on both sides of the border, and cases of dengue, leprosy, and rabies have been occasionally detected. Approximately 9% of the TB cases in the border region involve strains resistant to at least 1 of the first-line treatments.16</w:t>
      </w:r>
      <w:r w:rsidRPr="006A0E7B">
        <w:rPr>
          <w:rFonts w:asciiTheme="majorHAnsi" w:hAnsiTheme="majorHAnsi"/>
          <w:sz w:val="12"/>
          <w:lang w:eastAsia="ko-KR"/>
        </w:rPr>
        <w:t xml:space="preserve">¶ </w:t>
      </w:r>
    </w:p>
    <w:p w14:paraId="17AE7525" w14:textId="77777777" w:rsidR="00EA269F" w:rsidRPr="006A0E7B" w:rsidRDefault="00EA269F" w:rsidP="00EA269F">
      <w:pPr>
        <w:rPr>
          <w:rFonts w:asciiTheme="majorHAnsi" w:hAnsiTheme="majorHAnsi"/>
          <w:lang w:eastAsia="ko-KR"/>
        </w:rPr>
      </w:pPr>
      <w:r w:rsidRPr="006A0E7B">
        <w:rPr>
          <w:rStyle w:val="StyleBoldUnderline"/>
          <w:rFonts w:asciiTheme="majorHAnsi" w:hAnsiTheme="majorHAnsi"/>
        </w:rPr>
        <w:t>The communities along the border are economically and socially interdependent</w:t>
      </w:r>
      <w:r w:rsidRPr="006A0E7B">
        <w:rPr>
          <w:rFonts w:asciiTheme="majorHAnsi" w:hAnsiTheme="majorHAnsi"/>
          <w:lang w:eastAsia="ko-KR"/>
        </w:rPr>
        <w:t xml:space="preserve">. Residents from both sides cross the border routinely to work, shop, visit friends and relatives, and purchase health services. There are about 1.1 million legal northbound crossings a day.13 Valenzuela17 describes the border residents as a floating population to underline its mobility and interdependence. </w:t>
      </w:r>
      <w:r w:rsidRPr="006A0E7B">
        <w:rPr>
          <w:rStyle w:val="StyleBoldUnderline"/>
          <w:rFonts w:asciiTheme="majorHAnsi" w:hAnsiTheme="majorHAnsi"/>
        </w:rPr>
        <w:t>The need for cooperation between the 2 nations for the purpose of improvement of health and environmental conditions is well known and has led to many collaborative initiatives between and within the public and the private sectors</w:t>
      </w:r>
      <w:r w:rsidRPr="006A0E7B">
        <w:rPr>
          <w:rFonts w:asciiTheme="majorHAnsi" w:hAnsiTheme="majorHAnsi"/>
          <w:lang w:eastAsia="ko-KR"/>
        </w:rPr>
        <w:t>.13</w:t>
      </w:r>
      <w:proofErr w:type="gramStart"/>
      <w:r w:rsidRPr="006A0E7B">
        <w:rPr>
          <w:rFonts w:asciiTheme="majorHAnsi" w:hAnsiTheme="majorHAnsi"/>
          <w:lang w:eastAsia="ko-KR"/>
        </w:rPr>
        <w:t>,18,19</w:t>
      </w:r>
      <w:proofErr w:type="gramEnd"/>
      <w:r w:rsidRPr="006A0E7B">
        <w:rPr>
          <w:rFonts w:asciiTheme="majorHAnsi" w:hAnsiTheme="majorHAnsi"/>
          <w:lang w:eastAsia="ko-KR"/>
        </w:rPr>
        <w:t xml:space="preserve"> </w:t>
      </w:r>
      <w:r w:rsidRPr="006A0E7B">
        <w:rPr>
          <w:rStyle w:val="StyleBoldUnderline"/>
          <w:rFonts w:asciiTheme="majorHAnsi" w:hAnsiTheme="majorHAnsi"/>
        </w:rPr>
        <w:t>Unfortunately, most of these efforts have had limited success</w:t>
      </w:r>
      <w:r w:rsidRPr="006A0E7B">
        <w:rPr>
          <w:rFonts w:asciiTheme="majorHAnsi" w:hAnsiTheme="majorHAnsi"/>
          <w:lang w:eastAsia="ko-KR"/>
        </w:rPr>
        <w:t xml:space="preserve">, in spite of the creation of a field office in 1942 by the Pan American Health Organization (PAHO)—the only one of its kind—in El Paso, Texas, for the main purpose of facilitating </w:t>
      </w:r>
      <w:proofErr w:type="spellStart"/>
      <w:r w:rsidRPr="006A0E7B">
        <w:rPr>
          <w:rFonts w:asciiTheme="majorHAnsi" w:hAnsiTheme="majorHAnsi"/>
          <w:lang w:eastAsia="ko-KR"/>
        </w:rPr>
        <w:t>binational</w:t>
      </w:r>
      <w:proofErr w:type="spellEnd"/>
      <w:r w:rsidRPr="006A0E7B">
        <w:rPr>
          <w:rFonts w:asciiTheme="majorHAnsi" w:hAnsiTheme="majorHAnsi"/>
          <w:lang w:eastAsia="ko-KR"/>
        </w:rPr>
        <w:t xml:space="preserve"> interventions at the border. If globalization is to bridge distances between nations, it could be anticipated that the United States–Mexico border region, where there is intense contact and cultural closeness between the populations on both sides, is a place where the benefits of globalization would easily bear fruit.</w:t>
      </w:r>
    </w:p>
    <w:p w14:paraId="1AD0BFEB" w14:textId="77777777" w:rsidR="00EA269F" w:rsidRPr="006A0E7B" w:rsidRDefault="00EA269F" w:rsidP="00EA269F">
      <w:pPr>
        <w:rPr>
          <w:rFonts w:asciiTheme="majorHAnsi" w:hAnsiTheme="majorHAnsi"/>
          <w:lang w:eastAsia="ko-KR"/>
        </w:rPr>
      </w:pPr>
      <w:r w:rsidRPr="006A0E7B">
        <w:rPr>
          <w:rStyle w:val="StyleBoldUnderline"/>
          <w:rFonts w:asciiTheme="majorHAnsi" w:hAnsiTheme="majorHAnsi"/>
        </w:rPr>
        <w:t>Communities on both sides of this border have seen a phenomenal growth in international trade after NAFTA</w:t>
      </w:r>
      <w:r w:rsidRPr="006A0E7B">
        <w:rPr>
          <w:rFonts w:asciiTheme="majorHAnsi" w:hAnsiTheme="majorHAnsi"/>
          <w:lang w:eastAsia="ko-KR"/>
        </w:rPr>
        <w:t xml:space="preserve"> was signed.19</w:t>
      </w:r>
      <w:proofErr w:type="gramStart"/>
      <w:r w:rsidRPr="006A0E7B">
        <w:rPr>
          <w:rFonts w:asciiTheme="majorHAnsi" w:hAnsiTheme="majorHAnsi"/>
          <w:lang w:eastAsia="ko-KR"/>
        </w:rPr>
        <w:t>,20</w:t>
      </w:r>
      <w:proofErr w:type="gramEnd"/>
      <w:r w:rsidRPr="006A0E7B">
        <w:rPr>
          <w:rFonts w:asciiTheme="majorHAnsi" w:hAnsiTheme="majorHAnsi"/>
          <w:lang w:eastAsia="ko-KR"/>
        </w:rPr>
        <w:t xml:space="preserve"> This agreement does not include a health chapter, but many political leaders and economists consider it to be a model for the promotion of globalization in other parts of the world. The question we address in this article is whether or not globalization will facilitate the identification of solutions and the development of joint public health interventions to overcome problems that for many years have been identified as being of </w:t>
      </w:r>
      <w:proofErr w:type="spellStart"/>
      <w:r w:rsidRPr="006A0E7B">
        <w:rPr>
          <w:rFonts w:asciiTheme="majorHAnsi" w:hAnsiTheme="majorHAnsi"/>
          <w:lang w:eastAsia="ko-KR"/>
        </w:rPr>
        <w:t>binational</w:t>
      </w:r>
      <w:proofErr w:type="spellEnd"/>
      <w:r w:rsidRPr="006A0E7B">
        <w:rPr>
          <w:rFonts w:asciiTheme="majorHAnsi" w:hAnsiTheme="majorHAnsi"/>
          <w:lang w:eastAsia="ko-KR"/>
        </w:rPr>
        <w:t xml:space="preserve"> nature. In addition to public health problems that do not recognize borders, such as those related to environmental pollution, communicable diseases, and vector control, as well as the prevention of violence and motor vehicle accidents, there are other public health dimensions that need cooperative action and could benefit from increasing integration of the borders. Included in the last category are the design of </w:t>
      </w:r>
      <w:proofErr w:type="spellStart"/>
      <w:r w:rsidRPr="006A0E7B">
        <w:rPr>
          <w:rFonts w:asciiTheme="majorHAnsi" w:hAnsiTheme="majorHAnsi"/>
          <w:lang w:eastAsia="ko-KR"/>
        </w:rPr>
        <w:t>binational</w:t>
      </w:r>
      <w:proofErr w:type="spellEnd"/>
      <w:r w:rsidRPr="006A0E7B">
        <w:rPr>
          <w:rFonts w:asciiTheme="majorHAnsi" w:hAnsiTheme="majorHAnsi"/>
          <w:lang w:eastAsia="ko-KR"/>
        </w:rPr>
        <w:t xml:space="preserve"> disaster response plans, the organization of emergency services, the development of shared information systems, and a referral or information system to facilitate continuity of care when a patient initiates care in 1 country and receives additional care in a neighboring nation.</w:t>
      </w:r>
    </w:p>
    <w:p w14:paraId="555F6C0B" w14:textId="77777777" w:rsidR="00EA269F" w:rsidRPr="006A0E7B" w:rsidRDefault="00EA269F" w:rsidP="00EA269F">
      <w:pPr>
        <w:rPr>
          <w:rFonts w:asciiTheme="majorHAnsi" w:hAnsiTheme="majorHAnsi"/>
          <w:lang w:eastAsia="ko-KR"/>
        </w:rPr>
      </w:pPr>
    </w:p>
    <w:p w14:paraId="48C0BB63" w14:textId="77777777" w:rsidR="00EA269F" w:rsidRPr="006A0E7B" w:rsidRDefault="00EA269F" w:rsidP="00EA269F">
      <w:pPr>
        <w:rPr>
          <w:rFonts w:asciiTheme="majorHAnsi" w:hAnsiTheme="majorHAnsi"/>
          <w:lang w:eastAsia="ko-KR"/>
        </w:rPr>
      </w:pPr>
    </w:p>
    <w:p w14:paraId="24E19331" w14:textId="77777777" w:rsidR="00EA269F" w:rsidRPr="006A0E7B" w:rsidRDefault="00EA269F" w:rsidP="00EA269F">
      <w:pPr>
        <w:pStyle w:val="Heading4"/>
        <w:rPr>
          <w:lang w:eastAsia="ko-KR"/>
        </w:rPr>
      </w:pPr>
      <w:r w:rsidRPr="006A0E7B">
        <w:rPr>
          <w:lang w:eastAsia="ko-KR"/>
        </w:rPr>
        <w:t>Free trade with Mexico will not improve public health – no cooperation because of cultural and administrative barriers</w:t>
      </w:r>
    </w:p>
    <w:p w14:paraId="7CD88A8D" w14:textId="77777777" w:rsidR="00EA269F" w:rsidRPr="006A0E7B" w:rsidRDefault="00EA269F" w:rsidP="00EA269F">
      <w:pPr>
        <w:rPr>
          <w:rFonts w:asciiTheme="majorHAnsi" w:hAnsiTheme="majorHAnsi"/>
          <w:lang w:eastAsia="ko-KR"/>
        </w:rPr>
      </w:pPr>
      <w:proofErr w:type="spellStart"/>
      <w:r w:rsidRPr="006A0E7B">
        <w:rPr>
          <w:rFonts w:asciiTheme="majorHAnsi" w:hAnsiTheme="majorHAnsi"/>
          <w:lang w:eastAsia="ko-KR"/>
        </w:rPr>
        <w:t>Nuria</w:t>
      </w:r>
      <w:proofErr w:type="spellEnd"/>
      <w:r w:rsidRPr="006A0E7B">
        <w:rPr>
          <w:rFonts w:asciiTheme="majorHAnsi" w:hAnsiTheme="majorHAnsi"/>
          <w:lang w:eastAsia="ko-KR"/>
        </w:rPr>
        <w:t xml:space="preserve"> and Antonio</w:t>
      </w:r>
      <w:r w:rsidRPr="006A0E7B">
        <w:rPr>
          <w:rFonts w:asciiTheme="majorHAnsi" w:hAnsiTheme="majorHAnsi"/>
        </w:rPr>
        <w:t xml:space="preserve"> </w:t>
      </w:r>
      <w:proofErr w:type="spellStart"/>
      <w:r w:rsidRPr="006A0E7B">
        <w:rPr>
          <w:rFonts w:asciiTheme="majorHAnsi" w:hAnsiTheme="majorHAnsi"/>
          <w:b/>
          <w:bCs/>
          <w:sz w:val="26"/>
          <w:szCs w:val="26"/>
          <w:u w:val="single"/>
          <w:lang w:eastAsia="ko-KR"/>
        </w:rPr>
        <w:t>Homedes</w:t>
      </w:r>
      <w:proofErr w:type="spellEnd"/>
      <w:r w:rsidRPr="006A0E7B">
        <w:rPr>
          <w:rFonts w:asciiTheme="majorHAnsi" w:hAnsiTheme="majorHAnsi"/>
          <w:b/>
          <w:bCs/>
          <w:sz w:val="26"/>
          <w:szCs w:val="26"/>
          <w:u w:val="single"/>
          <w:lang w:eastAsia="ko-KR"/>
        </w:rPr>
        <w:t xml:space="preserve"> and </w:t>
      </w:r>
      <w:proofErr w:type="spellStart"/>
      <w:r w:rsidRPr="006A0E7B">
        <w:rPr>
          <w:rFonts w:asciiTheme="majorHAnsi" w:hAnsiTheme="majorHAnsi"/>
          <w:b/>
          <w:bCs/>
          <w:sz w:val="26"/>
          <w:szCs w:val="26"/>
          <w:u w:val="single"/>
          <w:lang w:eastAsia="ko-KR"/>
        </w:rPr>
        <w:t>Ugalde</w:t>
      </w:r>
      <w:proofErr w:type="spellEnd"/>
      <w:r w:rsidRPr="006A0E7B">
        <w:rPr>
          <w:rFonts w:asciiTheme="majorHAnsi" w:hAnsiTheme="majorHAnsi"/>
        </w:rPr>
        <w:t xml:space="preserve">, </w:t>
      </w:r>
      <w:proofErr w:type="spellStart"/>
      <w:r w:rsidRPr="006A0E7B">
        <w:rPr>
          <w:rFonts w:asciiTheme="majorHAnsi" w:hAnsiTheme="majorHAnsi"/>
          <w:lang w:eastAsia="ko-KR"/>
        </w:rPr>
        <w:t>Homedes</w:t>
      </w:r>
      <w:proofErr w:type="spellEnd"/>
      <w:r w:rsidRPr="006A0E7B">
        <w:rPr>
          <w:rFonts w:asciiTheme="majorHAnsi" w:hAnsiTheme="majorHAnsi"/>
          <w:lang w:eastAsia="ko-KR"/>
        </w:rPr>
        <w:t xml:space="preserve"> – MD, Dr.PH; </w:t>
      </w:r>
      <w:proofErr w:type="spellStart"/>
      <w:r w:rsidRPr="006A0E7B">
        <w:rPr>
          <w:rFonts w:asciiTheme="majorHAnsi" w:hAnsiTheme="majorHAnsi"/>
          <w:lang w:eastAsia="ko-KR"/>
        </w:rPr>
        <w:t>Ugalde</w:t>
      </w:r>
      <w:proofErr w:type="spellEnd"/>
      <w:r w:rsidRPr="006A0E7B">
        <w:rPr>
          <w:rFonts w:asciiTheme="majorHAnsi" w:hAnsiTheme="majorHAnsi"/>
          <w:lang w:eastAsia="ko-KR"/>
        </w:rPr>
        <w:t xml:space="preserve"> -- PhD</w:t>
      </w:r>
      <w:r w:rsidRPr="006A0E7B">
        <w:rPr>
          <w:rFonts w:asciiTheme="majorHAnsi" w:hAnsiTheme="majorHAnsi"/>
        </w:rPr>
        <w:t xml:space="preserve">, </w:t>
      </w:r>
      <w:r w:rsidRPr="006A0E7B">
        <w:rPr>
          <w:rFonts w:asciiTheme="majorHAnsi" w:hAnsiTheme="majorHAnsi"/>
          <w:lang w:eastAsia="ko-KR"/>
        </w:rPr>
        <w:t>December 20</w:t>
      </w:r>
      <w:r w:rsidRPr="006A0E7B">
        <w:rPr>
          <w:rFonts w:asciiTheme="majorHAnsi" w:hAnsiTheme="majorHAnsi"/>
          <w:b/>
          <w:bCs/>
          <w:sz w:val="26"/>
          <w:szCs w:val="26"/>
          <w:u w:val="single"/>
          <w:lang w:eastAsia="ko-KR"/>
        </w:rPr>
        <w:t>03</w:t>
      </w:r>
      <w:r w:rsidRPr="006A0E7B">
        <w:rPr>
          <w:rFonts w:asciiTheme="majorHAnsi" w:hAnsiTheme="majorHAnsi"/>
        </w:rPr>
        <w:t xml:space="preserve"> [“Globalization and Health at the United States–Mexico Border,” </w:t>
      </w:r>
      <w:r w:rsidRPr="006A0E7B">
        <w:rPr>
          <w:rFonts w:asciiTheme="majorHAnsi" w:hAnsiTheme="majorHAnsi"/>
          <w:lang w:eastAsia="ko-KR"/>
        </w:rPr>
        <w:t>US Library of Medicine National Institutes of Health – American Journal of Public Health</w:t>
      </w:r>
      <w:r w:rsidRPr="006A0E7B">
        <w:rPr>
          <w:rFonts w:asciiTheme="majorHAnsi" w:hAnsiTheme="majorHAnsi"/>
        </w:rPr>
        <w:t xml:space="preserve">, http://www.ncbi.nlm.nih.gov/pmc/articles/PMC1448143/] </w:t>
      </w:r>
      <w:proofErr w:type="spellStart"/>
      <w:r w:rsidRPr="006A0E7B">
        <w:rPr>
          <w:rFonts w:asciiTheme="majorHAnsi" w:hAnsiTheme="majorHAnsi"/>
        </w:rPr>
        <w:t>jmin</w:t>
      </w:r>
      <w:proofErr w:type="spellEnd"/>
    </w:p>
    <w:p w14:paraId="1A483591" w14:textId="77777777" w:rsidR="00EA269F" w:rsidRPr="006A0E7B" w:rsidRDefault="00EA269F" w:rsidP="00EA269F">
      <w:pPr>
        <w:rPr>
          <w:rFonts w:asciiTheme="majorHAnsi" w:hAnsiTheme="majorHAnsi"/>
          <w:lang w:eastAsia="ko-KR"/>
        </w:rPr>
      </w:pPr>
      <w:r w:rsidRPr="006A0E7B">
        <w:rPr>
          <w:rFonts w:asciiTheme="majorHAnsi" w:hAnsiTheme="majorHAnsi"/>
          <w:lang w:eastAsia="ko-KR"/>
        </w:rPr>
        <w:t xml:space="preserve">In spite of emerging linkages, we found very few truly </w:t>
      </w:r>
      <w:proofErr w:type="spellStart"/>
      <w:r w:rsidRPr="006A0E7B">
        <w:rPr>
          <w:rFonts w:asciiTheme="majorHAnsi" w:hAnsiTheme="majorHAnsi"/>
          <w:lang w:eastAsia="ko-KR"/>
        </w:rPr>
        <w:t>binational</w:t>
      </w:r>
      <w:proofErr w:type="spellEnd"/>
      <w:r w:rsidRPr="006A0E7B">
        <w:rPr>
          <w:rFonts w:asciiTheme="majorHAnsi" w:hAnsiTheme="majorHAnsi"/>
          <w:lang w:eastAsia="ko-KR"/>
        </w:rPr>
        <w:t xml:space="preserve"> cooperative programs along the US–Mexico border. The leading assumption of our research was that NAFTA would facilitate border </w:t>
      </w:r>
      <w:proofErr w:type="spellStart"/>
      <w:r w:rsidRPr="006A0E7B">
        <w:rPr>
          <w:rFonts w:asciiTheme="majorHAnsi" w:hAnsiTheme="majorHAnsi"/>
          <w:lang w:eastAsia="ko-KR"/>
        </w:rPr>
        <w:t>binational</w:t>
      </w:r>
      <w:proofErr w:type="spellEnd"/>
      <w:r w:rsidRPr="006A0E7B">
        <w:rPr>
          <w:rFonts w:asciiTheme="majorHAnsi" w:hAnsiTheme="majorHAnsi"/>
          <w:lang w:eastAsia="ko-KR"/>
        </w:rPr>
        <w:t xml:space="preserve"> cooperation and, as a result, would contribute to the improvement of the health status of border residents. The barriers to collaboration that we uncovered in our research suggest the opposite: US health officers and practitioners and their Mexican counterparts face a variety of constraints that impede the design and implementation of meaningful cooperative health programs. Among health professionals, </w:t>
      </w:r>
      <w:r w:rsidRPr="006A0E7B">
        <w:rPr>
          <w:rStyle w:val="StyleBoldUnderline"/>
          <w:rFonts w:asciiTheme="majorHAnsi" w:hAnsiTheme="majorHAnsi"/>
        </w:rPr>
        <w:t>globalization has had little effect in</w:t>
      </w:r>
      <w:r w:rsidRPr="006A0E7B">
        <w:rPr>
          <w:rFonts w:asciiTheme="majorHAnsi" w:hAnsiTheme="majorHAnsi"/>
          <w:lang w:eastAsia="ko-KR"/>
        </w:rPr>
        <w:t xml:space="preserve"> bringing them together and in </w:t>
      </w:r>
      <w:r w:rsidRPr="006A0E7B">
        <w:rPr>
          <w:rStyle w:val="StyleBoldUnderline"/>
          <w:rFonts w:asciiTheme="majorHAnsi" w:hAnsiTheme="majorHAnsi"/>
        </w:rPr>
        <w:t>overcoming national jealousies, suspicions, or tendencies to protect</w:t>
      </w:r>
      <w:r w:rsidRPr="006A0E7B">
        <w:rPr>
          <w:rFonts w:asciiTheme="majorHAnsi" w:hAnsiTheme="majorHAnsi"/>
          <w:lang w:eastAsia="ko-KR"/>
        </w:rPr>
        <w:t xml:space="preserve"> their </w:t>
      </w:r>
      <w:r w:rsidRPr="006A0E7B">
        <w:rPr>
          <w:rStyle w:val="StyleBoldUnderline"/>
          <w:rFonts w:asciiTheme="majorHAnsi" w:hAnsiTheme="majorHAnsi"/>
        </w:rPr>
        <w:t>professional turf</w:t>
      </w:r>
      <w:proofErr w:type="gramStart"/>
      <w:r w:rsidRPr="006A0E7B">
        <w:rPr>
          <w:rStyle w:val="StyleBoldUnderline"/>
          <w:rFonts w:asciiTheme="majorHAnsi" w:hAnsiTheme="majorHAnsi"/>
        </w:rPr>
        <w:t>.</w:t>
      </w:r>
      <w:r w:rsidRPr="006A0E7B">
        <w:rPr>
          <w:rFonts w:asciiTheme="majorHAnsi" w:hAnsiTheme="majorHAnsi"/>
          <w:sz w:val="12"/>
          <w:lang w:eastAsia="ko-KR"/>
        </w:rPr>
        <w:t>¶</w:t>
      </w:r>
      <w:proofErr w:type="gramEnd"/>
      <w:r w:rsidRPr="006A0E7B">
        <w:rPr>
          <w:rFonts w:asciiTheme="majorHAnsi" w:hAnsiTheme="majorHAnsi"/>
          <w:sz w:val="12"/>
          <w:lang w:eastAsia="ko-KR"/>
        </w:rPr>
        <w:t xml:space="preserve"> </w:t>
      </w:r>
      <w:r w:rsidRPr="006A0E7B">
        <w:rPr>
          <w:rFonts w:asciiTheme="majorHAnsi" w:hAnsiTheme="majorHAnsi"/>
          <w:lang w:eastAsia="ko-KR"/>
        </w:rPr>
        <w:t xml:space="preserve">Our study shows that </w:t>
      </w:r>
      <w:r w:rsidRPr="006A0E7B">
        <w:rPr>
          <w:rStyle w:val="StyleBoldUnderline"/>
          <w:rFonts w:asciiTheme="majorHAnsi" w:hAnsiTheme="majorHAnsi"/>
        </w:rPr>
        <w:t>globalization has not helped to improve health cooperation between the 2 federal governments or between neighboring states and municipalities. Border states and municipalities are not allowed to carry out joint programs of mutual interest, and even the exchange of basic epidemiological and health information continues to be problematic.</w:t>
      </w:r>
      <w:r w:rsidRPr="006A0E7B">
        <w:rPr>
          <w:rFonts w:asciiTheme="majorHAnsi" w:hAnsiTheme="majorHAnsi"/>
          <w:lang w:eastAsia="ko-KR"/>
        </w:rPr>
        <w:t xml:space="preserve"> Border public health experts indicated that NAFTA brought additional bureaucratic hurdles that, in some instances, rendered collaboration through informal exchanges more difficult</w:t>
      </w:r>
      <w:proofErr w:type="gramStart"/>
      <w:r w:rsidRPr="006A0E7B">
        <w:rPr>
          <w:rFonts w:asciiTheme="majorHAnsi" w:hAnsiTheme="majorHAnsi"/>
          <w:lang w:eastAsia="ko-KR"/>
        </w:rPr>
        <w:t>.</w:t>
      </w:r>
      <w:r w:rsidRPr="006A0E7B">
        <w:rPr>
          <w:rFonts w:asciiTheme="majorHAnsi" w:hAnsiTheme="majorHAnsi"/>
          <w:sz w:val="12"/>
          <w:lang w:eastAsia="ko-KR"/>
        </w:rPr>
        <w:t>¶</w:t>
      </w:r>
      <w:proofErr w:type="gramEnd"/>
      <w:r w:rsidRPr="006A0E7B">
        <w:rPr>
          <w:rFonts w:asciiTheme="majorHAnsi" w:hAnsiTheme="majorHAnsi"/>
          <w:sz w:val="12"/>
          <w:lang w:eastAsia="ko-KR"/>
        </w:rPr>
        <w:t xml:space="preserve"> </w:t>
      </w:r>
      <w:r w:rsidRPr="006A0E7B">
        <w:rPr>
          <w:rFonts w:asciiTheme="majorHAnsi" w:hAnsiTheme="majorHAnsi"/>
          <w:lang w:eastAsia="ko-KR"/>
        </w:rPr>
        <w:t xml:space="preserve">Our findings cannot be extrapolated to other settings. Nevertheless, they suggest that </w:t>
      </w:r>
      <w:r w:rsidRPr="006A0E7B">
        <w:rPr>
          <w:rStyle w:val="StyleBoldUnderline"/>
          <w:rFonts w:asciiTheme="majorHAnsi" w:hAnsiTheme="majorHAnsi"/>
        </w:rPr>
        <w:t>if globalization fails to resolve common health problems along the United States–Mexico border</w:t>
      </w:r>
      <w:r w:rsidRPr="006A0E7B">
        <w:rPr>
          <w:rFonts w:asciiTheme="majorHAnsi" w:hAnsiTheme="majorHAnsi"/>
          <w:lang w:eastAsia="ko-KR"/>
        </w:rPr>
        <w:t xml:space="preserve">, </w:t>
      </w:r>
      <w:r w:rsidRPr="006A0E7B">
        <w:rPr>
          <w:rStyle w:val="StyleBoldUnderline"/>
          <w:rFonts w:asciiTheme="majorHAnsi" w:hAnsiTheme="majorHAnsi"/>
        </w:rPr>
        <w:t>where residents interact greatly</w:t>
      </w:r>
      <w:r w:rsidRPr="006A0E7B">
        <w:rPr>
          <w:rFonts w:asciiTheme="majorHAnsi" w:hAnsiTheme="majorHAnsi"/>
          <w:lang w:eastAsia="ko-KR"/>
        </w:rPr>
        <w:t xml:space="preserve"> and share a culture</w:t>
      </w:r>
      <w:r w:rsidRPr="006A0E7B">
        <w:rPr>
          <w:rStyle w:val="StyleBoldUnderline"/>
          <w:rFonts w:asciiTheme="majorHAnsi" w:hAnsiTheme="majorHAnsi"/>
        </w:rPr>
        <w:t>, it will not be likely to succeed in improving international health policymaking among populations that are culturally, linguistically, and geographically more distant</w:t>
      </w:r>
      <w:proofErr w:type="gramStart"/>
      <w:r w:rsidRPr="006A0E7B">
        <w:rPr>
          <w:rFonts w:asciiTheme="majorHAnsi" w:hAnsiTheme="majorHAnsi"/>
          <w:lang w:eastAsia="ko-KR"/>
        </w:rPr>
        <w:t>.</w:t>
      </w:r>
      <w:r w:rsidRPr="006A0E7B">
        <w:rPr>
          <w:rFonts w:asciiTheme="majorHAnsi" w:hAnsiTheme="majorHAnsi"/>
          <w:sz w:val="12"/>
          <w:lang w:eastAsia="ko-KR"/>
        </w:rPr>
        <w:t>¶</w:t>
      </w:r>
      <w:proofErr w:type="gramEnd"/>
      <w:r w:rsidRPr="006A0E7B">
        <w:rPr>
          <w:rFonts w:asciiTheme="majorHAnsi" w:hAnsiTheme="majorHAnsi"/>
          <w:sz w:val="12"/>
          <w:lang w:eastAsia="ko-KR"/>
        </w:rPr>
        <w:t xml:space="preserve"> </w:t>
      </w:r>
      <w:r w:rsidRPr="006A0E7B">
        <w:rPr>
          <w:rFonts w:asciiTheme="majorHAnsi" w:hAnsiTheme="majorHAnsi"/>
          <w:lang w:eastAsia="ko-KR"/>
        </w:rPr>
        <w:t xml:space="preserve">Technological innovations and social changes have made global economic interdependence possible, and reversal of this process is unlikely. It would be desirable that the benefits of economic interdependence produce better standards of living and health for all. Unfortunately, a growing body of literature confirms our findings and suggests that better standards are not the case. In their study of the impact of globalization on health, </w:t>
      </w:r>
      <w:proofErr w:type="spellStart"/>
      <w:r w:rsidRPr="006A0E7B">
        <w:rPr>
          <w:rFonts w:asciiTheme="majorHAnsi" w:hAnsiTheme="majorHAnsi"/>
          <w:lang w:eastAsia="ko-KR"/>
        </w:rPr>
        <w:t>Unwin</w:t>
      </w:r>
      <w:proofErr w:type="spellEnd"/>
      <w:r w:rsidRPr="006A0E7B">
        <w:rPr>
          <w:rFonts w:asciiTheme="majorHAnsi" w:hAnsiTheme="majorHAnsi"/>
          <w:lang w:eastAsia="ko-KR"/>
        </w:rPr>
        <w:t xml:space="preserve"> </w:t>
      </w:r>
      <w:proofErr w:type="gramStart"/>
      <w:r w:rsidRPr="006A0E7B">
        <w:rPr>
          <w:rFonts w:asciiTheme="majorHAnsi" w:hAnsiTheme="majorHAnsi"/>
          <w:lang w:eastAsia="ko-KR"/>
        </w:rPr>
        <w:t>et</w:t>
      </w:r>
      <w:proofErr w:type="gramEnd"/>
      <w:r w:rsidRPr="006A0E7B">
        <w:rPr>
          <w:rFonts w:asciiTheme="majorHAnsi" w:hAnsiTheme="majorHAnsi"/>
          <w:lang w:eastAsia="ko-KR"/>
        </w:rPr>
        <w:t xml:space="preserve"> al.30 expressed this view:</w:t>
      </w:r>
    </w:p>
    <w:p w14:paraId="6917C423" w14:textId="77777777" w:rsidR="00EA269F" w:rsidRPr="006A0E7B" w:rsidRDefault="00EA269F" w:rsidP="00EA269F">
      <w:pPr>
        <w:rPr>
          <w:rFonts w:asciiTheme="majorHAnsi" w:hAnsiTheme="majorHAnsi"/>
        </w:rPr>
      </w:pPr>
    </w:p>
    <w:p w14:paraId="16F8D001" w14:textId="77777777" w:rsidR="0031297D" w:rsidRPr="006A0E7B" w:rsidRDefault="0031297D" w:rsidP="0031297D">
      <w:pPr>
        <w:pStyle w:val="Heading3"/>
      </w:pPr>
      <w:r w:rsidRPr="006A0E7B">
        <w:t>Trade Bad – Economy</w:t>
      </w:r>
    </w:p>
    <w:p w14:paraId="62507BAC" w14:textId="77777777" w:rsidR="0031297D" w:rsidRPr="006A0E7B" w:rsidRDefault="0031297D" w:rsidP="0031297D">
      <w:pPr>
        <w:pStyle w:val="Heading4"/>
      </w:pPr>
      <w:r w:rsidRPr="006A0E7B">
        <w:t>Globalization hurts financial systems – Mexico’s 1995 financial system proves</w:t>
      </w:r>
    </w:p>
    <w:p w14:paraId="44A54FFF" w14:textId="77777777" w:rsidR="0031297D" w:rsidRPr="006A0E7B" w:rsidRDefault="0031297D" w:rsidP="0031297D">
      <w:pPr>
        <w:rPr>
          <w:rFonts w:asciiTheme="majorHAnsi" w:hAnsiTheme="majorHAnsi"/>
        </w:rPr>
      </w:pPr>
      <w:r w:rsidRPr="006A0E7B">
        <w:rPr>
          <w:rFonts w:asciiTheme="majorHAnsi" w:hAnsiTheme="majorHAnsi"/>
        </w:rPr>
        <w:t xml:space="preserve">Manuela </w:t>
      </w:r>
      <w:proofErr w:type="spellStart"/>
      <w:r w:rsidRPr="006A0E7B">
        <w:rPr>
          <w:rFonts w:asciiTheme="majorHAnsi" w:hAnsiTheme="majorHAnsi"/>
          <w:b/>
          <w:bCs/>
          <w:sz w:val="26"/>
          <w:szCs w:val="26"/>
          <w:u w:val="single"/>
        </w:rPr>
        <w:t>Tortora</w:t>
      </w:r>
      <w:proofErr w:type="spellEnd"/>
      <w:r w:rsidRPr="006A0E7B">
        <w:rPr>
          <w:rFonts w:asciiTheme="majorHAnsi" w:hAnsiTheme="majorHAnsi"/>
        </w:rPr>
        <w:t>, PhD., Senior Consultant, Latin American Economic System (SELA), Spring 19</w:t>
      </w:r>
      <w:r w:rsidRPr="006A0E7B">
        <w:rPr>
          <w:rFonts w:asciiTheme="majorHAnsi" w:hAnsiTheme="majorHAnsi"/>
          <w:b/>
          <w:bCs/>
          <w:sz w:val="26"/>
          <w:szCs w:val="26"/>
          <w:u w:val="single"/>
        </w:rPr>
        <w:t>99</w:t>
      </w:r>
      <w:r w:rsidRPr="006A0E7B">
        <w:rPr>
          <w:rFonts w:asciiTheme="majorHAnsi" w:hAnsiTheme="majorHAnsi"/>
        </w:rPr>
        <w:t xml:space="preserve"> [“The Free Trade Area of the Americas: A Latin American Perspective on Future Prospects</w:t>
      </w:r>
      <w:proofErr w:type="gramStart"/>
      <w:r w:rsidRPr="006A0E7B">
        <w:rPr>
          <w:rFonts w:asciiTheme="majorHAnsi" w:hAnsiTheme="majorHAnsi"/>
          <w:sz w:val="12"/>
        </w:rPr>
        <w:t xml:space="preserve">¶ </w:t>
      </w:r>
      <w:r w:rsidRPr="006A0E7B">
        <w:rPr>
          <w:rFonts w:asciiTheme="majorHAnsi" w:hAnsiTheme="majorHAnsi"/>
        </w:rPr>
        <w:t>,</w:t>
      </w:r>
      <w:proofErr w:type="gramEnd"/>
      <w:r w:rsidRPr="006A0E7B">
        <w:rPr>
          <w:rFonts w:asciiTheme="majorHAnsi" w:hAnsiTheme="majorHAnsi"/>
        </w:rPr>
        <w:t>” 5 NAFTA: Law &amp; Bus. Rev. Am. 261 (1999), http://heinonline.org/HOL/Print</w:t>
      </w:r>
      <w:proofErr w:type="gramStart"/>
      <w:r w:rsidRPr="006A0E7B">
        <w:rPr>
          <w:rFonts w:asciiTheme="majorHAnsi" w:hAnsiTheme="majorHAnsi"/>
        </w:rPr>
        <w:t>?collection</w:t>
      </w:r>
      <w:proofErr w:type="gramEnd"/>
      <w:r w:rsidRPr="006A0E7B">
        <w:rPr>
          <w:rFonts w:asciiTheme="majorHAnsi" w:hAnsiTheme="majorHAnsi"/>
        </w:rPr>
        <w:t xml:space="preserve">=journals&amp;handle=hein.journals/lbramrca5&amp;id=271] </w:t>
      </w:r>
      <w:proofErr w:type="spellStart"/>
      <w:r w:rsidRPr="006A0E7B">
        <w:rPr>
          <w:rFonts w:asciiTheme="majorHAnsi" w:hAnsiTheme="majorHAnsi"/>
        </w:rPr>
        <w:t>jmin</w:t>
      </w:r>
      <w:proofErr w:type="spellEnd"/>
    </w:p>
    <w:p w14:paraId="14FAD3AA" w14:textId="77777777" w:rsidR="0031297D" w:rsidRPr="006A0E7B" w:rsidRDefault="0031297D" w:rsidP="0031297D">
      <w:pPr>
        <w:rPr>
          <w:rFonts w:asciiTheme="majorHAnsi" w:hAnsiTheme="majorHAnsi"/>
        </w:rPr>
      </w:pPr>
      <w:r w:rsidRPr="006A0E7B">
        <w:rPr>
          <w:rFonts w:asciiTheme="majorHAnsi" w:hAnsiTheme="majorHAnsi"/>
        </w:rPr>
        <w:t xml:space="preserve">We are learning that </w:t>
      </w:r>
      <w:r w:rsidRPr="006A0E7B">
        <w:rPr>
          <w:rStyle w:val="StyleBoldUnderline"/>
          <w:rFonts w:asciiTheme="majorHAnsi" w:hAnsiTheme="majorHAnsi"/>
        </w:rPr>
        <w:t>the crises stemming from globalization (the first such crisis was Mexico's</w:t>
      </w:r>
      <w:r w:rsidRPr="006A0E7B">
        <w:rPr>
          <w:rFonts w:asciiTheme="majorHAnsi" w:hAnsiTheme="majorHAnsi"/>
        </w:rPr>
        <w:t xml:space="preserve">, in 1994-95) </w:t>
      </w:r>
      <w:r w:rsidRPr="006A0E7B">
        <w:rPr>
          <w:rStyle w:val="StyleBoldUnderline"/>
          <w:rFonts w:asciiTheme="majorHAnsi" w:hAnsiTheme="majorHAnsi"/>
        </w:rPr>
        <w:t>typically proceed along two stages. One stage is unexpected, swift and far reaching</w:t>
      </w:r>
      <w:r w:rsidRPr="006A0E7B">
        <w:rPr>
          <w:rFonts w:asciiTheme="majorHAnsi" w:hAnsiTheme="majorHAnsi"/>
        </w:rPr>
        <w:t xml:space="preserve">, within and without the countries directly affected, </w:t>
      </w:r>
      <w:r w:rsidRPr="006A0E7B">
        <w:rPr>
          <w:rStyle w:val="StyleBoldUnderline"/>
          <w:rFonts w:asciiTheme="majorHAnsi" w:hAnsiTheme="majorHAnsi"/>
        </w:rPr>
        <w:t>and</w:t>
      </w:r>
      <w:r w:rsidRPr="006A0E7B">
        <w:rPr>
          <w:rFonts w:asciiTheme="majorHAnsi" w:hAnsiTheme="majorHAnsi"/>
        </w:rPr>
        <w:t xml:space="preserve"> in a few days cau</w:t>
      </w:r>
      <w:r w:rsidRPr="006A0E7B">
        <w:rPr>
          <w:rStyle w:val="StyleBoldUnderline"/>
          <w:rFonts w:asciiTheme="majorHAnsi" w:hAnsiTheme="majorHAnsi"/>
        </w:rPr>
        <w:t>ses the collapse of currencies and financial systems</w:t>
      </w:r>
      <w:r w:rsidRPr="006A0E7B">
        <w:rPr>
          <w:rFonts w:asciiTheme="majorHAnsi" w:hAnsiTheme="majorHAnsi"/>
        </w:rPr>
        <w:t xml:space="preserve">. </w:t>
      </w:r>
      <w:r w:rsidRPr="006A0E7B">
        <w:rPr>
          <w:rStyle w:val="StyleBoldUnderline"/>
          <w:rFonts w:asciiTheme="majorHAnsi" w:hAnsiTheme="majorHAnsi"/>
        </w:rPr>
        <w:t>The second</w:t>
      </w:r>
      <w:r w:rsidRPr="006A0E7B">
        <w:rPr>
          <w:rFonts w:asciiTheme="majorHAnsi" w:hAnsiTheme="majorHAnsi"/>
        </w:rPr>
        <w:t xml:space="preserve"> stage </w:t>
      </w:r>
      <w:r w:rsidRPr="006A0E7B">
        <w:rPr>
          <w:rStyle w:val="StyleBoldUnderline"/>
          <w:rFonts w:asciiTheme="majorHAnsi" w:hAnsiTheme="majorHAnsi"/>
        </w:rPr>
        <w:t>is more extended in time and develops</w:t>
      </w:r>
      <w:r w:rsidRPr="006A0E7B">
        <w:rPr>
          <w:rFonts w:asciiTheme="majorHAnsi" w:hAnsiTheme="majorHAnsi"/>
        </w:rPr>
        <w:t xml:space="preserve"> while </w:t>
      </w:r>
      <w:r w:rsidRPr="006A0E7B">
        <w:rPr>
          <w:rStyle w:val="StyleBoldUnderline"/>
          <w:rFonts w:asciiTheme="majorHAnsi" w:hAnsiTheme="majorHAnsi"/>
        </w:rPr>
        <w:t>the devaluation</w:t>
      </w:r>
      <w:r w:rsidRPr="006A0E7B">
        <w:rPr>
          <w:rFonts w:asciiTheme="majorHAnsi" w:hAnsiTheme="majorHAnsi"/>
        </w:rPr>
        <w:t xml:space="preserve"> brought on during the first stage produces the expected result of increasing the competitiveness of exports from the countries that originated the crisis. </w:t>
      </w:r>
    </w:p>
    <w:p w14:paraId="7596D50E" w14:textId="77777777" w:rsidR="0031297D" w:rsidRPr="006A0E7B" w:rsidRDefault="0031297D" w:rsidP="0031297D">
      <w:pPr>
        <w:rPr>
          <w:rFonts w:asciiTheme="majorHAnsi" w:hAnsiTheme="majorHAnsi"/>
        </w:rPr>
      </w:pPr>
    </w:p>
    <w:p w14:paraId="3678720C" w14:textId="77777777" w:rsidR="0031297D" w:rsidRPr="006A0E7B" w:rsidRDefault="0031297D" w:rsidP="0031297D">
      <w:pPr>
        <w:pStyle w:val="Heading4"/>
      </w:pPr>
      <w:r w:rsidRPr="006A0E7B">
        <w:t>Free trade with Mexico hurts Mexican jobs and wages – NAFTA proves</w:t>
      </w:r>
    </w:p>
    <w:p w14:paraId="45BC08DB" w14:textId="77777777" w:rsidR="0031297D" w:rsidRPr="006A0E7B" w:rsidRDefault="0031297D" w:rsidP="0031297D">
      <w:pPr>
        <w:rPr>
          <w:rFonts w:asciiTheme="majorHAnsi" w:hAnsiTheme="majorHAnsi"/>
        </w:rPr>
      </w:pPr>
      <w:r w:rsidRPr="006A0E7B">
        <w:rPr>
          <w:rFonts w:asciiTheme="majorHAnsi" w:hAnsiTheme="majorHAnsi"/>
        </w:rPr>
        <w:t xml:space="preserve">Jean </w:t>
      </w:r>
      <w:r w:rsidRPr="006A0E7B">
        <w:rPr>
          <w:rFonts w:asciiTheme="majorHAnsi" w:hAnsiTheme="majorHAnsi"/>
          <w:b/>
          <w:bCs/>
          <w:sz w:val="26"/>
          <w:szCs w:val="26"/>
          <w:u w:val="single"/>
        </w:rPr>
        <w:t>Monnet</w:t>
      </w:r>
      <w:r w:rsidRPr="006A0E7B">
        <w:rPr>
          <w:rFonts w:asciiTheme="majorHAnsi" w:hAnsiTheme="majorHAnsi"/>
        </w:rPr>
        <w:t>, Chair of University of Miami European Commission, 20</w:t>
      </w:r>
      <w:r w:rsidRPr="006A0E7B">
        <w:rPr>
          <w:rFonts w:asciiTheme="majorHAnsi" w:hAnsiTheme="majorHAnsi"/>
          <w:b/>
          <w:bCs/>
          <w:sz w:val="26"/>
          <w:szCs w:val="26"/>
          <w:u w:val="single"/>
        </w:rPr>
        <w:t>05</w:t>
      </w:r>
      <w:r w:rsidRPr="006A0E7B">
        <w:rPr>
          <w:rFonts w:asciiTheme="majorHAnsi" w:hAnsiTheme="majorHAnsi"/>
        </w:rPr>
        <w:t xml:space="preserve"> [“NAFTA: Assessments and Institutional Development,” The EU and Regional Integration, http://aei.pitt.edu/32456/1/The_EU-Regiional-text%2Bcover-final.pdf] </w:t>
      </w:r>
      <w:proofErr w:type="spellStart"/>
      <w:r w:rsidRPr="006A0E7B">
        <w:rPr>
          <w:rFonts w:asciiTheme="majorHAnsi" w:hAnsiTheme="majorHAnsi"/>
        </w:rPr>
        <w:t>jmin</w:t>
      </w:r>
      <w:proofErr w:type="spellEnd"/>
    </w:p>
    <w:p w14:paraId="59AC92DF" w14:textId="77777777" w:rsidR="0031297D" w:rsidRPr="006A0E7B" w:rsidRDefault="0031297D" w:rsidP="0031297D">
      <w:pPr>
        <w:rPr>
          <w:rFonts w:asciiTheme="majorHAnsi" w:hAnsiTheme="majorHAnsi"/>
        </w:rPr>
      </w:pPr>
      <w:r w:rsidRPr="006A0E7B">
        <w:rPr>
          <w:rFonts w:asciiTheme="majorHAnsi" w:hAnsiTheme="majorHAnsi"/>
        </w:rPr>
        <w:t xml:space="preserve">On the other hand, </w:t>
      </w:r>
      <w:r w:rsidRPr="006A0E7B">
        <w:rPr>
          <w:rStyle w:val="StyleBoldUnderline"/>
          <w:rFonts w:asciiTheme="majorHAnsi" w:hAnsiTheme="majorHAnsi"/>
        </w:rPr>
        <w:t>the connection between trade liberalization and¶ investment growth is illustrated by three sectors where commercial ties have ¶ been relatively more extensive</w:t>
      </w:r>
      <w:r w:rsidRPr="006A0E7B">
        <w:rPr>
          <w:rFonts w:asciiTheme="majorHAnsi" w:hAnsiTheme="majorHAnsi"/>
        </w:rPr>
        <w:t xml:space="preserve">: the automotive industry, textiles and clothing, </w:t>
      </w:r>
      <w:r w:rsidRPr="006A0E7B">
        <w:rPr>
          <w:rFonts w:asciiTheme="majorHAnsi" w:hAnsiTheme="majorHAnsi"/>
          <w:sz w:val="12"/>
        </w:rPr>
        <w:t xml:space="preserve">¶ </w:t>
      </w:r>
      <w:r w:rsidRPr="006A0E7B">
        <w:rPr>
          <w:rFonts w:asciiTheme="majorHAnsi" w:hAnsiTheme="majorHAnsi"/>
        </w:rPr>
        <w:t xml:space="preserve">and the electronic industry. “In these three sectors, deeper integration is clearly </w:t>
      </w:r>
      <w:r w:rsidRPr="006A0E7B">
        <w:rPr>
          <w:rFonts w:asciiTheme="majorHAnsi" w:hAnsiTheme="majorHAnsi"/>
          <w:sz w:val="12"/>
        </w:rPr>
        <w:t xml:space="preserve">¶ </w:t>
      </w:r>
      <w:r w:rsidRPr="006A0E7B">
        <w:rPr>
          <w:rFonts w:asciiTheme="majorHAnsi" w:hAnsiTheme="majorHAnsi"/>
        </w:rPr>
        <w:t>evident between the three economies.”8</w:t>
      </w:r>
      <w:r w:rsidRPr="006A0E7B">
        <w:rPr>
          <w:rFonts w:asciiTheme="majorHAnsi" w:hAnsiTheme="majorHAnsi"/>
          <w:sz w:val="12"/>
        </w:rPr>
        <w:t xml:space="preserve">¶ </w:t>
      </w:r>
      <w:r w:rsidRPr="006A0E7B">
        <w:rPr>
          <w:rStyle w:val="StyleBoldUnderline"/>
          <w:rFonts w:asciiTheme="majorHAnsi" w:hAnsiTheme="majorHAnsi"/>
        </w:rPr>
        <w:t>However, despite the success indicated by the macroeconomic data</w:t>
      </w:r>
      <w:r w:rsidRPr="006A0E7B">
        <w:rPr>
          <w:rFonts w:asciiTheme="majorHAnsi" w:hAnsiTheme="majorHAnsi"/>
        </w:rPr>
        <w:t xml:space="preserve">, some </w:t>
      </w:r>
      <w:r w:rsidRPr="006A0E7B">
        <w:rPr>
          <w:rFonts w:asciiTheme="majorHAnsi" w:hAnsiTheme="majorHAnsi"/>
          <w:sz w:val="12"/>
        </w:rPr>
        <w:t xml:space="preserve">¶ </w:t>
      </w:r>
      <w:r w:rsidRPr="006A0E7B">
        <w:rPr>
          <w:rFonts w:asciiTheme="majorHAnsi" w:hAnsiTheme="majorHAnsi"/>
        </w:rPr>
        <w:t xml:space="preserve">criticisms emerge in the interpretation of these numbers. For instance, “in the 12 </w:t>
      </w:r>
      <w:r w:rsidRPr="006A0E7B">
        <w:rPr>
          <w:rFonts w:asciiTheme="majorHAnsi" w:hAnsiTheme="majorHAnsi"/>
          <w:sz w:val="12"/>
        </w:rPr>
        <w:t xml:space="preserve">¶ </w:t>
      </w:r>
      <w:r w:rsidRPr="006A0E7B">
        <w:rPr>
          <w:rFonts w:asciiTheme="majorHAnsi" w:hAnsiTheme="majorHAnsi"/>
        </w:rPr>
        <w:t xml:space="preserve">years since NAFTA was ratified, the yearly U.S. trade deficit with Mexico and </w:t>
      </w:r>
      <w:r w:rsidRPr="006A0E7B">
        <w:rPr>
          <w:rFonts w:asciiTheme="majorHAnsi" w:hAnsiTheme="majorHAnsi"/>
          <w:sz w:val="12"/>
        </w:rPr>
        <w:t xml:space="preserve">¶ </w:t>
      </w:r>
      <w:r w:rsidRPr="006A0E7B">
        <w:rPr>
          <w:rFonts w:asciiTheme="majorHAnsi" w:hAnsiTheme="majorHAnsi"/>
        </w:rPr>
        <w:t>Canada has grown from $9.1 billion to $110.8 billion.”9</w:t>
      </w:r>
    </w:p>
    <w:p w14:paraId="4C8B62A2" w14:textId="77777777" w:rsidR="0031297D" w:rsidRPr="006A0E7B" w:rsidRDefault="0031297D" w:rsidP="0031297D">
      <w:pPr>
        <w:rPr>
          <w:rFonts w:asciiTheme="majorHAnsi" w:hAnsiTheme="majorHAnsi"/>
        </w:rPr>
      </w:pPr>
      <w:r w:rsidRPr="006A0E7B">
        <w:rPr>
          <w:rFonts w:asciiTheme="majorHAnsi" w:hAnsiTheme="majorHAnsi"/>
        </w:rPr>
        <w:t xml:space="preserve"> In this vein, </w:t>
      </w:r>
      <w:r w:rsidRPr="006A0E7B">
        <w:rPr>
          <w:rStyle w:val="StyleBoldUnderline"/>
          <w:rFonts w:asciiTheme="majorHAnsi" w:hAnsiTheme="majorHAnsi"/>
        </w:rPr>
        <w:t>a study ¶ conducted by the Carnegie Endowment for International Peace shows</w:t>
      </w:r>
      <w:r w:rsidRPr="006A0E7B">
        <w:rPr>
          <w:rFonts w:asciiTheme="majorHAnsi" w:hAnsiTheme="majorHAnsi"/>
        </w:rPr>
        <w:t xml:space="preserve"> the</w:t>
      </w:r>
      <w:r w:rsidRPr="006A0E7B">
        <w:rPr>
          <w:rFonts w:asciiTheme="majorHAnsi" w:hAnsiTheme="majorHAnsi"/>
          <w:sz w:val="12"/>
        </w:rPr>
        <w:t xml:space="preserve">¶ </w:t>
      </w:r>
      <w:r w:rsidRPr="006A0E7B">
        <w:rPr>
          <w:rFonts w:asciiTheme="majorHAnsi" w:hAnsiTheme="majorHAnsi"/>
        </w:rPr>
        <w:t>following findings: a</w:t>
      </w:r>
      <w:r w:rsidRPr="006A0E7B">
        <w:rPr>
          <w:rStyle w:val="StyleBoldUnderline"/>
          <w:rFonts w:asciiTheme="majorHAnsi" w:hAnsiTheme="majorHAnsi"/>
        </w:rPr>
        <w:t>) NAFTA has not helped the Mexican economy keep pace ¶ with the growing demand for jobs</w:t>
      </w:r>
      <w:r w:rsidRPr="006A0E7B">
        <w:rPr>
          <w:rFonts w:asciiTheme="majorHAnsi" w:hAnsiTheme="majorHAnsi"/>
        </w:rPr>
        <w:t xml:space="preserve"> (500,000 jobs were created in manufacturing </w:t>
      </w:r>
      <w:r w:rsidRPr="006A0E7B">
        <w:rPr>
          <w:rFonts w:asciiTheme="majorHAnsi" w:hAnsiTheme="majorHAnsi"/>
          <w:sz w:val="12"/>
        </w:rPr>
        <w:t xml:space="preserve">¶ </w:t>
      </w:r>
      <w:r w:rsidRPr="006A0E7B">
        <w:rPr>
          <w:rFonts w:asciiTheme="majorHAnsi" w:hAnsiTheme="majorHAnsi"/>
        </w:rPr>
        <w:t xml:space="preserve">from 1994 to 2002, while the agricultural sector has lost 1.3 million jobs since </w:t>
      </w:r>
      <w:r w:rsidRPr="006A0E7B">
        <w:rPr>
          <w:rFonts w:asciiTheme="majorHAnsi" w:hAnsiTheme="majorHAnsi"/>
          <w:sz w:val="12"/>
        </w:rPr>
        <w:t xml:space="preserve">¶ </w:t>
      </w:r>
      <w:r w:rsidRPr="006A0E7B">
        <w:rPr>
          <w:rFonts w:asciiTheme="majorHAnsi" w:hAnsiTheme="majorHAnsi"/>
        </w:rPr>
        <w:t xml:space="preserve">1994); </w:t>
      </w:r>
      <w:r w:rsidRPr="006A0E7B">
        <w:rPr>
          <w:rStyle w:val="StyleBoldUnderline"/>
          <w:rFonts w:asciiTheme="majorHAnsi" w:hAnsiTheme="majorHAnsi"/>
        </w:rPr>
        <w:t>b) real wages for most Mexicans today are lowe</w:t>
      </w:r>
      <w:r w:rsidRPr="006A0E7B">
        <w:rPr>
          <w:rFonts w:asciiTheme="majorHAnsi" w:hAnsiTheme="majorHAnsi"/>
        </w:rPr>
        <w:t xml:space="preserve">r than when NAFTA took </w:t>
      </w:r>
      <w:r w:rsidRPr="006A0E7B">
        <w:rPr>
          <w:rFonts w:asciiTheme="majorHAnsi" w:hAnsiTheme="majorHAnsi"/>
          <w:sz w:val="12"/>
        </w:rPr>
        <w:t xml:space="preserve">¶ </w:t>
      </w:r>
      <w:r w:rsidRPr="006A0E7B">
        <w:rPr>
          <w:rFonts w:asciiTheme="majorHAnsi" w:hAnsiTheme="majorHAnsi"/>
        </w:rPr>
        <w:t xml:space="preserve">place (caused by the peso crisis); </w:t>
      </w:r>
      <w:r w:rsidRPr="006A0E7B">
        <w:rPr>
          <w:rStyle w:val="StyleBoldUnderline"/>
          <w:rFonts w:asciiTheme="majorHAnsi" w:hAnsiTheme="majorHAnsi"/>
        </w:rPr>
        <w:t>c) there has been an increase in the number of ¶ migrants</w:t>
      </w:r>
      <w:r w:rsidRPr="006A0E7B">
        <w:rPr>
          <w:rFonts w:asciiTheme="majorHAnsi" w:hAnsiTheme="majorHAnsi"/>
        </w:rPr>
        <w:t xml:space="preserve"> to the United States (although not necessarily as a result of NAFTA).10</w:t>
      </w:r>
      <w:r w:rsidRPr="006A0E7B">
        <w:rPr>
          <w:rFonts w:asciiTheme="majorHAnsi" w:hAnsiTheme="majorHAnsi"/>
          <w:sz w:val="12"/>
        </w:rPr>
        <w:t xml:space="preserve">¶ </w:t>
      </w:r>
      <w:r w:rsidRPr="006A0E7B">
        <w:rPr>
          <w:rFonts w:asciiTheme="majorHAnsi" w:hAnsiTheme="majorHAnsi"/>
        </w:rPr>
        <w:t>From the U.S. government’s perspective, officials have admitted the</w:t>
      </w:r>
      <w:r w:rsidRPr="006A0E7B">
        <w:rPr>
          <w:rFonts w:asciiTheme="majorHAnsi" w:hAnsiTheme="majorHAnsi"/>
          <w:sz w:val="12"/>
        </w:rPr>
        <w:t xml:space="preserve">¶ </w:t>
      </w:r>
      <w:r w:rsidRPr="006A0E7B">
        <w:rPr>
          <w:rFonts w:asciiTheme="majorHAnsi" w:hAnsiTheme="majorHAnsi"/>
        </w:rPr>
        <w:t xml:space="preserve">qualified success of NAFTA. As one U.S. official pointed out, “In fact, the result </w:t>
      </w:r>
      <w:r w:rsidRPr="006A0E7B">
        <w:rPr>
          <w:rFonts w:asciiTheme="majorHAnsi" w:hAnsiTheme="majorHAnsi"/>
          <w:sz w:val="12"/>
        </w:rPr>
        <w:t xml:space="preserve">¶ </w:t>
      </w:r>
      <w:r w:rsidRPr="006A0E7B">
        <w:rPr>
          <w:rFonts w:asciiTheme="majorHAnsi" w:hAnsiTheme="majorHAnsi"/>
        </w:rPr>
        <w:t>is that NAFTA has been virtually job neutral. Given what most reputable</w:t>
      </w:r>
      <w:r w:rsidRPr="006A0E7B">
        <w:rPr>
          <w:rFonts w:asciiTheme="majorHAnsi" w:hAnsiTheme="majorHAnsi"/>
          <w:sz w:val="12"/>
        </w:rPr>
        <w:t xml:space="preserve">¶ </w:t>
      </w:r>
      <w:proofErr w:type="gramStart"/>
      <w:r w:rsidRPr="006A0E7B">
        <w:rPr>
          <w:rFonts w:asciiTheme="majorHAnsi" w:hAnsiTheme="majorHAnsi"/>
        </w:rPr>
        <w:t>economist say</w:t>
      </w:r>
      <w:proofErr w:type="gramEnd"/>
      <w:r w:rsidRPr="006A0E7B">
        <w:rPr>
          <w:rFonts w:asciiTheme="majorHAnsi" w:hAnsiTheme="majorHAnsi"/>
        </w:rPr>
        <w:t xml:space="preserve"> about the employment effects on NAFTA, that finding is not </w:t>
      </w:r>
      <w:r w:rsidRPr="006A0E7B">
        <w:rPr>
          <w:rFonts w:asciiTheme="majorHAnsi" w:hAnsiTheme="majorHAnsi"/>
          <w:sz w:val="12"/>
        </w:rPr>
        <w:t xml:space="preserve">¶ </w:t>
      </w:r>
      <w:r w:rsidRPr="006A0E7B">
        <w:rPr>
          <w:rFonts w:asciiTheme="majorHAnsi" w:hAnsiTheme="majorHAnsi"/>
        </w:rPr>
        <w:t>surprising.”1</w:t>
      </w:r>
    </w:p>
    <w:p w14:paraId="332E627C" w14:textId="77777777" w:rsidR="00DB18A1" w:rsidRPr="006A0E7B" w:rsidRDefault="00DB18A1" w:rsidP="0031297D">
      <w:pPr>
        <w:rPr>
          <w:rFonts w:asciiTheme="majorHAnsi" w:hAnsiTheme="majorHAnsi"/>
        </w:rPr>
      </w:pPr>
    </w:p>
    <w:p w14:paraId="29FAF1ED" w14:textId="77777777" w:rsidR="00DB18A1" w:rsidRPr="006A0E7B" w:rsidRDefault="00DB18A1" w:rsidP="00DB18A1">
      <w:pPr>
        <w:pStyle w:val="Heading4"/>
      </w:pPr>
      <w:r w:rsidRPr="006A0E7B">
        <w:t>Trade with US enhances Mexico’s agricultural trade deficit and thus, increases unemployment</w:t>
      </w:r>
    </w:p>
    <w:p w14:paraId="1B1FD4D6" w14:textId="77777777" w:rsidR="00DB18A1" w:rsidRPr="006A0E7B" w:rsidRDefault="00DB18A1" w:rsidP="00DB18A1">
      <w:pPr>
        <w:rPr>
          <w:rFonts w:asciiTheme="majorHAnsi" w:hAnsiTheme="majorHAnsi"/>
        </w:rPr>
      </w:pPr>
      <w:r w:rsidRPr="006A0E7B">
        <w:rPr>
          <w:rFonts w:asciiTheme="majorHAnsi" w:hAnsiTheme="majorHAnsi"/>
        </w:rPr>
        <w:t xml:space="preserve">Sandra. </w:t>
      </w:r>
      <w:proofErr w:type="spellStart"/>
      <w:r w:rsidRPr="006A0E7B">
        <w:rPr>
          <w:rFonts w:asciiTheme="majorHAnsi" w:hAnsiTheme="majorHAnsi"/>
          <w:b/>
          <w:bCs/>
          <w:sz w:val="26"/>
          <w:szCs w:val="26"/>
          <w:u w:val="single"/>
        </w:rPr>
        <w:t>Polaski</w:t>
      </w:r>
      <w:proofErr w:type="spellEnd"/>
      <w:r w:rsidRPr="006A0E7B">
        <w:rPr>
          <w:rFonts w:asciiTheme="majorHAnsi" w:hAnsiTheme="majorHAnsi"/>
        </w:rPr>
        <w:t>, senior associate with the Carnegie Endowment’s Trade, Equity, and</w:t>
      </w:r>
    </w:p>
    <w:p w14:paraId="2F34D103" w14:textId="77777777" w:rsidR="00DB18A1" w:rsidRPr="006A0E7B" w:rsidRDefault="00DB18A1" w:rsidP="00DB18A1">
      <w:pPr>
        <w:rPr>
          <w:rFonts w:asciiTheme="majorHAnsi" w:hAnsiTheme="majorHAnsi"/>
        </w:rPr>
      </w:pPr>
      <w:r w:rsidRPr="006A0E7B">
        <w:rPr>
          <w:rFonts w:asciiTheme="majorHAnsi" w:hAnsiTheme="majorHAnsi"/>
        </w:rPr>
        <w:t>Development Project, 1999-2002 Special</w:t>
      </w:r>
      <w:r w:rsidRPr="006A0E7B">
        <w:rPr>
          <w:rFonts w:asciiTheme="majorHAnsi" w:hAnsiTheme="majorHAnsi"/>
          <w:sz w:val="12"/>
        </w:rPr>
        <w:t xml:space="preserve">¶ </w:t>
      </w:r>
      <w:r w:rsidRPr="006A0E7B">
        <w:rPr>
          <w:rFonts w:asciiTheme="majorHAnsi" w:hAnsiTheme="majorHAnsi"/>
        </w:rPr>
        <w:t>Representative for International Labor Affairs at the U.S. Department of State</w:t>
      </w:r>
      <w:proofErr w:type="gramStart"/>
      <w:r w:rsidRPr="006A0E7B">
        <w:rPr>
          <w:rFonts w:asciiTheme="majorHAnsi" w:hAnsiTheme="majorHAnsi"/>
        </w:rPr>
        <w:t>.,</w:t>
      </w:r>
      <w:proofErr w:type="gramEnd"/>
      <w:r w:rsidRPr="006A0E7B">
        <w:rPr>
          <w:rFonts w:asciiTheme="majorHAnsi" w:hAnsiTheme="majorHAnsi"/>
        </w:rPr>
        <w:t xml:space="preserve"> 20</w:t>
      </w:r>
      <w:r w:rsidRPr="006A0E7B">
        <w:rPr>
          <w:rFonts w:asciiTheme="majorHAnsi" w:hAnsiTheme="majorHAnsi"/>
          <w:b/>
          <w:bCs/>
          <w:sz w:val="26"/>
          <w:szCs w:val="26"/>
          <w:u w:val="single"/>
        </w:rPr>
        <w:t>04</w:t>
      </w:r>
      <w:r w:rsidRPr="006A0E7B">
        <w:rPr>
          <w:rFonts w:asciiTheme="majorHAnsi" w:hAnsiTheme="majorHAnsi"/>
        </w:rPr>
        <w:t xml:space="preserve"> [“NAFTA’s Promise and Reality – LESSONS </w:t>
      </w:r>
      <w:r w:rsidRPr="006A0E7B">
        <w:rPr>
          <w:rFonts w:asciiTheme="majorHAnsi" w:hAnsiTheme="majorHAnsi"/>
          <w:sz w:val="12"/>
        </w:rPr>
        <w:t xml:space="preserve">¶ </w:t>
      </w:r>
      <w:r w:rsidRPr="006A0E7B">
        <w:rPr>
          <w:rFonts w:asciiTheme="majorHAnsi" w:hAnsiTheme="majorHAnsi"/>
        </w:rPr>
        <w:t xml:space="preserve">FROM </w:t>
      </w:r>
      <w:r w:rsidRPr="006A0E7B">
        <w:rPr>
          <w:rFonts w:asciiTheme="majorHAnsi" w:hAnsiTheme="majorHAnsi"/>
          <w:sz w:val="12"/>
        </w:rPr>
        <w:t xml:space="preserve">¶ </w:t>
      </w:r>
      <w:r w:rsidRPr="006A0E7B">
        <w:rPr>
          <w:rFonts w:asciiTheme="majorHAnsi" w:hAnsiTheme="majorHAnsi"/>
        </w:rPr>
        <w:t xml:space="preserve">MEXICO </w:t>
      </w:r>
      <w:r w:rsidRPr="006A0E7B">
        <w:rPr>
          <w:rFonts w:asciiTheme="majorHAnsi" w:hAnsiTheme="majorHAnsi"/>
          <w:sz w:val="12"/>
        </w:rPr>
        <w:t xml:space="preserve">¶ </w:t>
      </w:r>
      <w:r w:rsidRPr="006A0E7B">
        <w:rPr>
          <w:rFonts w:asciiTheme="majorHAnsi" w:hAnsiTheme="majorHAnsi"/>
        </w:rPr>
        <w:t xml:space="preserve">FOR </w:t>
      </w:r>
      <w:r w:rsidRPr="006A0E7B">
        <w:rPr>
          <w:rFonts w:asciiTheme="majorHAnsi" w:hAnsiTheme="majorHAnsi"/>
          <w:sz w:val="12"/>
        </w:rPr>
        <w:t xml:space="preserve">¶ </w:t>
      </w:r>
      <w:r w:rsidRPr="006A0E7B">
        <w:rPr>
          <w:rFonts w:asciiTheme="majorHAnsi" w:hAnsiTheme="majorHAnsi"/>
        </w:rPr>
        <w:t xml:space="preserve">THE </w:t>
      </w:r>
      <w:r w:rsidRPr="006A0E7B">
        <w:rPr>
          <w:rFonts w:asciiTheme="majorHAnsi" w:hAnsiTheme="majorHAnsi"/>
          <w:sz w:val="12"/>
        </w:rPr>
        <w:t xml:space="preserve">¶ </w:t>
      </w:r>
      <w:r w:rsidRPr="006A0E7B">
        <w:rPr>
          <w:rFonts w:asciiTheme="majorHAnsi" w:hAnsiTheme="majorHAnsi"/>
        </w:rPr>
        <w:t xml:space="preserve">HEMISPHERE: Jobs, Wages, and Household Incomes,” Carnegie Endowment for International Peace, http://carnegieendowment.org/files/nafta1.pdf] </w:t>
      </w:r>
      <w:proofErr w:type="spellStart"/>
      <w:r w:rsidRPr="006A0E7B">
        <w:rPr>
          <w:rFonts w:asciiTheme="majorHAnsi" w:hAnsiTheme="majorHAnsi"/>
        </w:rPr>
        <w:t>jmin</w:t>
      </w:r>
      <w:proofErr w:type="spellEnd"/>
    </w:p>
    <w:p w14:paraId="18432D92" w14:textId="77777777" w:rsidR="00DB18A1" w:rsidRPr="006A0E7B" w:rsidRDefault="00DB18A1" w:rsidP="00DB18A1">
      <w:pPr>
        <w:rPr>
          <w:rFonts w:asciiTheme="majorHAnsi" w:hAnsiTheme="majorHAnsi"/>
        </w:rPr>
      </w:pPr>
      <w:r w:rsidRPr="006A0E7B">
        <w:rPr>
          <w:rFonts w:asciiTheme="majorHAnsi" w:hAnsiTheme="majorHAnsi"/>
        </w:rPr>
        <w:t xml:space="preserve">Agricultural Employment. As noted above, </w:t>
      </w:r>
      <w:r w:rsidRPr="006A0E7B">
        <w:rPr>
          <w:rStyle w:val="StyleBoldUnderline"/>
          <w:rFonts w:asciiTheme="majorHAnsi" w:hAnsiTheme="majorHAnsi"/>
        </w:rPr>
        <w:t>Mexico¶ has had a net trade deﬁcit in agricultural goods¶ with the U</w:t>
      </w:r>
      <w:r w:rsidRPr="006A0E7B">
        <w:rPr>
          <w:rFonts w:asciiTheme="majorHAnsi" w:hAnsiTheme="majorHAnsi"/>
        </w:rPr>
        <w:t xml:space="preserve">nited </w:t>
      </w:r>
      <w:r w:rsidRPr="006A0E7B">
        <w:rPr>
          <w:rStyle w:val="StyleBoldUnderline"/>
          <w:rFonts w:asciiTheme="majorHAnsi" w:hAnsiTheme="majorHAnsi"/>
        </w:rPr>
        <w:t>S</w:t>
      </w:r>
      <w:r w:rsidRPr="006A0E7B">
        <w:rPr>
          <w:rFonts w:asciiTheme="majorHAnsi" w:hAnsiTheme="majorHAnsi"/>
        </w:rPr>
        <w:t>tates every year since NAFTA</w:t>
      </w:r>
      <w:r w:rsidRPr="006A0E7B">
        <w:rPr>
          <w:rFonts w:asciiTheme="majorHAnsi" w:hAnsiTheme="majorHAnsi"/>
          <w:sz w:val="12"/>
        </w:rPr>
        <w:t xml:space="preserve">¶ </w:t>
      </w:r>
      <w:r w:rsidRPr="006A0E7B">
        <w:rPr>
          <w:rFonts w:asciiTheme="majorHAnsi" w:hAnsiTheme="majorHAnsi"/>
        </w:rPr>
        <w:t>took effect, except the peso crisis year of 1995</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when the huge devaluation of the peso made most</w:t>
      </w:r>
      <w:r w:rsidRPr="006A0E7B">
        <w:rPr>
          <w:rFonts w:asciiTheme="majorHAnsi" w:hAnsiTheme="majorHAnsi"/>
          <w:sz w:val="12"/>
        </w:rPr>
        <w:t xml:space="preserve">¶ </w:t>
      </w:r>
      <w:r w:rsidRPr="006A0E7B">
        <w:rPr>
          <w:rFonts w:asciiTheme="majorHAnsi" w:hAnsiTheme="majorHAnsi"/>
        </w:rPr>
        <w:t>dollar-denominated products too expensive for</w:t>
      </w:r>
      <w:r w:rsidRPr="006A0E7B">
        <w:rPr>
          <w:rFonts w:asciiTheme="majorHAnsi" w:hAnsiTheme="majorHAnsi"/>
          <w:sz w:val="12"/>
        </w:rPr>
        <w:t xml:space="preserve">¶ </w:t>
      </w:r>
      <w:r w:rsidRPr="006A0E7B">
        <w:rPr>
          <w:rFonts w:asciiTheme="majorHAnsi" w:hAnsiTheme="majorHAnsi"/>
        </w:rPr>
        <w:t>Mexicans. The agricultural trade deﬁcit existed</w:t>
      </w:r>
      <w:r w:rsidRPr="006A0E7B">
        <w:rPr>
          <w:rFonts w:asciiTheme="majorHAnsi" w:hAnsiTheme="majorHAnsi"/>
          <w:sz w:val="12"/>
        </w:rPr>
        <w:t xml:space="preserve">¶ </w:t>
      </w:r>
      <w:r w:rsidRPr="006A0E7B">
        <w:rPr>
          <w:rFonts w:asciiTheme="majorHAnsi" w:hAnsiTheme="majorHAnsi"/>
        </w:rPr>
        <w:t xml:space="preserve">before NAFTA, but it grew after enactment of </w:t>
      </w:r>
      <w:r w:rsidRPr="006A0E7B">
        <w:rPr>
          <w:rFonts w:asciiTheme="majorHAnsi" w:hAnsiTheme="majorHAnsi"/>
          <w:sz w:val="12"/>
        </w:rPr>
        <w:t xml:space="preserve">¶ </w:t>
      </w:r>
      <w:r w:rsidRPr="006A0E7B">
        <w:rPr>
          <w:rFonts w:asciiTheme="majorHAnsi" w:hAnsiTheme="majorHAnsi"/>
        </w:rPr>
        <w:t>the trade pact and was larger in 2002 than in any</w:t>
      </w:r>
      <w:r w:rsidRPr="006A0E7B">
        <w:rPr>
          <w:rFonts w:asciiTheme="majorHAnsi" w:hAnsiTheme="majorHAnsi"/>
          <w:sz w:val="12"/>
        </w:rPr>
        <w:t xml:space="preserve">¶ </w:t>
      </w:r>
      <w:r w:rsidRPr="006A0E7B">
        <w:rPr>
          <w:rFonts w:asciiTheme="majorHAnsi" w:hAnsiTheme="majorHAnsi"/>
        </w:rPr>
        <w:t xml:space="preserve">previous year. Tariffs on the most sensitive crops </w:t>
      </w:r>
      <w:r w:rsidRPr="006A0E7B">
        <w:rPr>
          <w:rFonts w:asciiTheme="majorHAnsi" w:hAnsiTheme="majorHAnsi"/>
          <w:sz w:val="12"/>
        </w:rPr>
        <w:t xml:space="preserve">¶ </w:t>
      </w:r>
      <w:r w:rsidRPr="006A0E7B">
        <w:rPr>
          <w:rFonts w:asciiTheme="majorHAnsi" w:hAnsiTheme="majorHAnsi"/>
        </w:rPr>
        <w:t>in both the United States and Mexico have yet to</w:t>
      </w:r>
      <w:r w:rsidRPr="006A0E7B">
        <w:rPr>
          <w:rFonts w:asciiTheme="majorHAnsi" w:hAnsiTheme="majorHAnsi"/>
          <w:sz w:val="12"/>
        </w:rPr>
        <w:t xml:space="preserve">¶ </w:t>
      </w:r>
      <w:r w:rsidRPr="006A0E7B">
        <w:rPr>
          <w:rFonts w:asciiTheme="majorHAnsi" w:hAnsiTheme="majorHAnsi"/>
        </w:rPr>
        <w:t xml:space="preserve">be eliminated, and so the nature of bilateral agricultural trade will continue to evolve. However, </w:t>
      </w:r>
      <w:r w:rsidRPr="006A0E7B">
        <w:rPr>
          <w:rFonts w:asciiTheme="majorHAnsi" w:hAnsiTheme="majorHAnsi"/>
          <w:sz w:val="12"/>
        </w:rPr>
        <w:t xml:space="preserve">¶ </w:t>
      </w:r>
      <w:r w:rsidRPr="006A0E7B">
        <w:rPr>
          <w:rStyle w:val="StyleBoldUnderline"/>
          <w:rFonts w:asciiTheme="majorHAnsi" w:hAnsiTheme="majorHAnsi"/>
        </w:rPr>
        <w:t>the pattern</w:t>
      </w:r>
      <w:r w:rsidRPr="006A0E7B">
        <w:rPr>
          <w:rFonts w:asciiTheme="majorHAnsi" w:hAnsiTheme="majorHAnsi"/>
        </w:rPr>
        <w:t xml:space="preserve"> to date </w:t>
      </w:r>
      <w:r w:rsidRPr="006A0E7B">
        <w:rPr>
          <w:rStyle w:val="StyleBoldUnderline"/>
          <w:rFonts w:asciiTheme="majorHAnsi" w:hAnsiTheme="majorHAnsi"/>
        </w:rPr>
        <w:t>challenges the conventional¶ wisdom that agricultural liberalization is good ¶ for the developing country in a trade relationship¶ with a developed economy</w:t>
      </w:r>
      <w:r w:rsidRPr="006A0E7B">
        <w:rPr>
          <w:rFonts w:asciiTheme="majorHAnsi" w:hAnsiTheme="majorHAnsi"/>
        </w:rPr>
        <w:t xml:space="preserve">. The one bright spot </w:t>
      </w:r>
      <w:r w:rsidRPr="006A0E7B">
        <w:rPr>
          <w:rFonts w:asciiTheme="majorHAnsi" w:hAnsiTheme="majorHAnsi"/>
          <w:sz w:val="12"/>
        </w:rPr>
        <w:t xml:space="preserve">¶ </w:t>
      </w:r>
      <w:r w:rsidRPr="006A0E7B">
        <w:rPr>
          <w:rFonts w:asciiTheme="majorHAnsi" w:hAnsiTheme="majorHAnsi"/>
        </w:rPr>
        <w:t>for Mexico, an increase in exports of fruits and</w:t>
      </w:r>
      <w:r w:rsidRPr="006A0E7B">
        <w:rPr>
          <w:rFonts w:asciiTheme="majorHAnsi" w:hAnsiTheme="majorHAnsi"/>
          <w:sz w:val="12"/>
        </w:rPr>
        <w:t xml:space="preserve">¶ </w:t>
      </w:r>
      <w:r w:rsidRPr="006A0E7B">
        <w:rPr>
          <w:rFonts w:asciiTheme="majorHAnsi" w:hAnsiTheme="majorHAnsi"/>
        </w:rPr>
        <w:t>vegetables, has not kept pace with imports of U.S.</w:t>
      </w:r>
      <w:r w:rsidRPr="006A0E7B">
        <w:rPr>
          <w:rFonts w:asciiTheme="majorHAnsi" w:hAnsiTheme="majorHAnsi"/>
          <w:sz w:val="12"/>
        </w:rPr>
        <w:t xml:space="preserve">¶ </w:t>
      </w:r>
      <w:r w:rsidRPr="006A0E7B">
        <w:rPr>
          <w:rFonts w:asciiTheme="majorHAnsi" w:hAnsiTheme="majorHAnsi"/>
        </w:rPr>
        <w:t>grains and oilseeds. This may be due in part to</w:t>
      </w:r>
      <w:r w:rsidRPr="006A0E7B">
        <w:rPr>
          <w:rFonts w:asciiTheme="majorHAnsi" w:hAnsiTheme="majorHAnsi"/>
          <w:sz w:val="12"/>
        </w:rPr>
        <w:t xml:space="preserve">¶ </w:t>
      </w:r>
      <w:r w:rsidRPr="006A0E7B">
        <w:rPr>
          <w:rFonts w:asciiTheme="majorHAnsi" w:hAnsiTheme="majorHAnsi"/>
        </w:rPr>
        <w:t>greater efﬁciency among U.S. producers, but it is</w:t>
      </w:r>
      <w:r w:rsidRPr="006A0E7B">
        <w:rPr>
          <w:rFonts w:asciiTheme="majorHAnsi" w:hAnsiTheme="majorHAnsi"/>
          <w:sz w:val="12"/>
        </w:rPr>
        <w:t xml:space="preserve">¶ </w:t>
      </w:r>
      <w:r w:rsidRPr="006A0E7B">
        <w:rPr>
          <w:rFonts w:asciiTheme="majorHAnsi" w:hAnsiTheme="majorHAnsi"/>
        </w:rPr>
        <w:t>also partly due to U.S. subsidies. By one estimate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U.S. corn was sold in Mexico from 1999 through 2001 at prices 30 percent or more below the cost </w:t>
      </w:r>
      <w:r w:rsidRPr="006A0E7B">
        <w:rPr>
          <w:rFonts w:asciiTheme="majorHAnsi" w:hAnsiTheme="majorHAnsi"/>
          <w:sz w:val="12"/>
        </w:rPr>
        <w:t xml:space="preserve">¶ </w:t>
      </w:r>
      <w:r w:rsidRPr="006A0E7B">
        <w:rPr>
          <w:rFonts w:asciiTheme="majorHAnsi" w:hAnsiTheme="majorHAnsi"/>
        </w:rPr>
        <w:t>of production.13</w:t>
      </w:r>
      <w:r w:rsidRPr="006A0E7B">
        <w:rPr>
          <w:rFonts w:asciiTheme="majorHAnsi" w:hAnsiTheme="majorHAnsi"/>
          <w:sz w:val="12"/>
        </w:rPr>
        <w:t xml:space="preserve">¶ </w:t>
      </w:r>
      <w:r w:rsidRPr="006A0E7B">
        <w:rPr>
          <w:rStyle w:val="StyleBoldUnderline"/>
          <w:rFonts w:asciiTheme="majorHAnsi" w:hAnsiTheme="majorHAnsi"/>
        </w:rPr>
        <w:t>The increasing trade deﬁcit has translated into ¶ job losses in agriculture</w:t>
      </w:r>
      <w:r w:rsidRPr="006A0E7B">
        <w:rPr>
          <w:rFonts w:asciiTheme="majorHAnsi" w:hAnsiTheme="majorHAnsi"/>
        </w:rPr>
        <w:t xml:space="preserve">. Agricultural employment </w:t>
      </w:r>
      <w:r w:rsidRPr="006A0E7B">
        <w:rPr>
          <w:rFonts w:asciiTheme="majorHAnsi" w:hAnsiTheme="majorHAnsi"/>
          <w:sz w:val="12"/>
        </w:rPr>
        <w:t xml:space="preserve">¶ </w:t>
      </w:r>
      <w:r w:rsidRPr="006A0E7B">
        <w:rPr>
          <w:rFonts w:asciiTheme="majorHAnsi" w:hAnsiTheme="majorHAnsi"/>
        </w:rPr>
        <w:t>in Mexico actually increased somewhat in the late</w:t>
      </w:r>
      <w:r w:rsidRPr="006A0E7B">
        <w:rPr>
          <w:rFonts w:asciiTheme="majorHAnsi" w:hAnsiTheme="majorHAnsi"/>
          <w:sz w:val="12"/>
        </w:rPr>
        <w:t xml:space="preserve">¶ </w:t>
      </w:r>
      <w:r w:rsidRPr="006A0E7B">
        <w:rPr>
          <w:rFonts w:asciiTheme="majorHAnsi" w:hAnsiTheme="majorHAnsi"/>
        </w:rPr>
        <w:t>1980s and early 1990s, employing 8.1 million</w:t>
      </w:r>
      <w:r w:rsidRPr="006A0E7B">
        <w:rPr>
          <w:rFonts w:asciiTheme="majorHAnsi" w:hAnsiTheme="majorHAnsi"/>
          <w:sz w:val="12"/>
        </w:rPr>
        <w:t xml:space="preserve">¶ </w:t>
      </w:r>
      <w:r w:rsidRPr="006A0E7B">
        <w:rPr>
          <w:rFonts w:asciiTheme="majorHAnsi" w:hAnsiTheme="majorHAnsi"/>
        </w:rPr>
        <w:t>Mexicans at the end of 1993, just before NAFTA</w:t>
      </w:r>
      <w:r w:rsidRPr="006A0E7B">
        <w:rPr>
          <w:rFonts w:asciiTheme="majorHAnsi" w:hAnsiTheme="majorHAnsi"/>
          <w:sz w:val="12"/>
        </w:rPr>
        <w:t xml:space="preserve">¶ </w:t>
      </w:r>
      <w:r w:rsidRPr="006A0E7B">
        <w:rPr>
          <w:rFonts w:asciiTheme="majorHAnsi" w:hAnsiTheme="majorHAnsi"/>
        </w:rPr>
        <w:t>came into force. Employment in the sector then</w:t>
      </w:r>
      <w:r w:rsidRPr="006A0E7B">
        <w:rPr>
          <w:rFonts w:asciiTheme="majorHAnsi" w:hAnsiTheme="majorHAnsi"/>
          <w:sz w:val="12"/>
        </w:rPr>
        <w:t xml:space="preserve">¶ </w:t>
      </w:r>
      <w:r w:rsidRPr="006A0E7B">
        <w:rPr>
          <w:rFonts w:asciiTheme="majorHAnsi" w:hAnsiTheme="majorHAnsi"/>
        </w:rPr>
        <w:t>began a downward trend, with 6.8 million employed at the end of 2002, a loss of 1.3 million jobs.16</w:t>
      </w:r>
      <w:r w:rsidRPr="006A0E7B">
        <w:rPr>
          <w:rFonts w:asciiTheme="majorHAnsi" w:hAnsiTheme="majorHAnsi"/>
          <w:sz w:val="12"/>
        </w:rPr>
        <w:t xml:space="preserve">¶ </w:t>
      </w:r>
      <w:r w:rsidRPr="006A0E7B">
        <w:rPr>
          <w:rFonts w:asciiTheme="majorHAnsi" w:hAnsiTheme="majorHAnsi"/>
        </w:rPr>
        <w:t xml:space="preserve">While not all of that reduction can be attributed </w:t>
      </w:r>
      <w:r w:rsidRPr="006A0E7B">
        <w:rPr>
          <w:rFonts w:asciiTheme="majorHAnsi" w:hAnsiTheme="majorHAnsi"/>
          <w:sz w:val="12"/>
        </w:rPr>
        <w:t xml:space="preserve">¶ </w:t>
      </w:r>
      <w:r w:rsidRPr="006A0E7B">
        <w:rPr>
          <w:rFonts w:asciiTheme="majorHAnsi" w:hAnsiTheme="majorHAnsi"/>
        </w:rPr>
        <w:t>to NAFTA, other forces that affected trade, such as</w:t>
      </w:r>
      <w:r w:rsidRPr="006A0E7B">
        <w:rPr>
          <w:rFonts w:asciiTheme="majorHAnsi" w:hAnsiTheme="majorHAnsi"/>
          <w:sz w:val="12"/>
        </w:rPr>
        <w:t xml:space="preserve">¶ </w:t>
      </w:r>
      <w:r w:rsidRPr="006A0E7B">
        <w:rPr>
          <w:rFonts w:asciiTheme="majorHAnsi" w:hAnsiTheme="majorHAnsi"/>
        </w:rPr>
        <w:t>the sharp devaluation of the peso during 1994-1995</w:t>
      </w:r>
      <w:r w:rsidRPr="006A0E7B">
        <w:rPr>
          <w:rFonts w:asciiTheme="majorHAnsi" w:hAnsiTheme="majorHAnsi"/>
          <w:sz w:val="12"/>
        </w:rPr>
        <w:t xml:space="preserve">¶ </w:t>
      </w:r>
      <w:r w:rsidRPr="006A0E7B">
        <w:rPr>
          <w:rFonts w:asciiTheme="majorHAnsi" w:hAnsiTheme="majorHAnsi"/>
        </w:rPr>
        <w:t>pushed in the opposite direction, toward greater</w:t>
      </w:r>
      <w:r w:rsidRPr="006A0E7B">
        <w:rPr>
          <w:rFonts w:asciiTheme="majorHAnsi" w:hAnsiTheme="majorHAnsi"/>
          <w:sz w:val="12"/>
        </w:rPr>
        <w:t xml:space="preserve">¶ </w:t>
      </w:r>
      <w:r w:rsidRPr="006A0E7B">
        <w:rPr>
          <w:rFonts w:asciiTheme="majorHAnsi" w:hAnsiTheme="majorHAnsi"/>
        </w:rPr>
        <w:t xml:space="preserve">growth of Mexican exports over imports. In fact, </w:t>
      </w:r>
      <w:r w:rsidRPr="006A0E7B">
        <w:rPr>
          <w:rFonts w:asciiTheme="majorHAnsi" w:hAnsiTheme="majorHAnsi"/>
          <w:sz w:val="12"/>
        </w:rPr>
        <w:t xml:space="preserve">¶ </w:t>
      </w:r>
      <w:r w:rsidRPr="006A0E7B">
        <w:rPr>
          <w:rFonts w:asciiTheme="majorHAnsi" w:hAnsiTheme="majorHAnsi"/>
        </w:rPr>
        <w:t>1995 was the one post-NAFTA year in which</w:t>
      </w:r>
      <w:r w:rsidRPr="006A0E7B">
        <w:rPr>
          <w:rFonts w:asciiTheme="majorHAnsi" w:hAnsiTheme="majorHAnsi"/>
          <w:sz w:val="12"/>
        </w:rPr>
        <w:t xml:space="preserve">¶ </w:t>
      </w:r>
      <w:r w:rsidRPr="006A0E7B">
        <w:rPr>
          <w:rFonts w:asciiTheme="majorHAnsi" w:hAnsiTheme="majorHAnsi"/>
        </w:rPr>
        <w:t>Mexico had a surplus in its agricultural trade with</w:t>
      </w:r>
      <w:r w:rsidRPr="006A0E7B">
        <w:rPr>
          <w:rFonts w:asciiTheme="majorHAnsi" w:hAnsiTheme="majorHAnsi"/>
          <w:sz w:val="12"/>
        </w:rPr>
        <w:t xml:space="preserve">¶ </w:t>
      </w:r>
      <w:r w:rsidRPr="006A0E7B">
        <w:rPr>
          <w:rFonts w:asciiTheme="majorHAnsi" w:hAnsiTheme="majorHAnsi"/>
        </w:rPr>
        <w:t xml:space="preserve">the United States, and agricultural employment </w:t>
      </w:r>
      <w:r w:rsidRPr="006A0E7B">
        <w:rPr>
          <w:rFonts w:asciiTheme="majorHAnsi" w:hAnsiTheme="majorHAnsi"/>
          <w:sz w:val="12"/>
        </w:rPr>
        <w:t xml:space="preserve">¶ </w:t>
      </w:r>
      <w:r w:rsidRPr="006A0E7B">
        <w:rPr>
          <w:rFonts w:asciiTheme="majorHAnsi" w:hAnsiTheme="majorHAnsi"/>
        </w:rPr>
        <w:t>did improve modestly for a short period thereafter</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However, once the peso stabilized, the agricultural</w:t>
      </w:r>
      <w:r w:rsidRPr="006A0E7B">
        <w:rPr>
          <w:rFonts w:asciiTheme="majorHAnsi" w:hAnsiTheme="majorHAnsi"/>
          <w:sz w:val="12"/>
        </w:rPr>
        <w:t xml:space="preserve">¶ </w:t>
      </w:r>
      <w:r w:rsidRPr="006A0E7B">
        <w:rPr>
          <w:rFonts w:asciiTheme="majorHAnsi" w:hAnsiTheme="majorHAnsi"/>
        </w:rPr>
        <w:t xml:space="preserve">trade balance again turned against Mexico and </w:t>
      </w:r>
      <w:r w:rsidRPr="006A0E7B">
        <w:rPr>
          <w:rFonts w:asciiTheme="majorHAnsi" w:hAnsiTheme="majorHAnsi"/>
          <w:sz w:val="12"/>
        </w:rPr>
        <w:t xml:space="preserve">¶ </w:t>
      </w:r>
      <w:r w:rsidRPr="006A0E7B">
        <w:rPr>
          <w:rFonts w:asciiTheme="majorHAnsi" w:hAnsiTheme="majorHAnsi"/>
        </w:rPr>
        <w:t>agricultural employment resumed its decline.</w:t>
      </w:r>
      <w:r w:rsidRPr="006A0E7B">
        <w:rPr>
          <w:rFonts w:asciiTheme="majorHAnsi" w:hAnsiTheme="majorHAnsi"/>
          <w:sz w:val="12"/>
        </w:rPr>
        <w:t xml:space="preserve">¶ </w:t>
      </w:r>
      <w:r w:rsidRPr="006A0E7B">
        <w:rPr>
          <w:rFonts w:asciiTheme="majorHAnsi" w:hAnsiTheme="majorHAnsi"/>
        </w:rPr>
        <w:t>During this period, Mexico was also liberalizing</w:t>
      </w:r>
      <w:r w:rsidRPr="006A0E7B">
        <w:rPr>
          <w:rFonts w:asciiTheme="majorHAnsi" w:hAnsiTheme="majorHAnsi"/>
          <w:sz w:val="12"/>
        </w:rPr>
        <w:t xml:space="preserve">¶ </w:t>
      </w:r>
      <w:r w:rsidRPr="006A0E7B">
        <w:rPr>
          <w:rFonts w:asciiTheme="majorHAnsi" w:hAnsiTheme="majorHAnsi"/>
        </w:rPr>
        <w:t>trade with other partners, so the entire impact</w:t>
      </w:r>
      <w:r w:rsidRPr="006A0E7B">
        <w:rPr>
          <w:rFonts w:asciiTheme="majorHAnsi" w:hAnsiTheme="majorHAnsi"/>
          <w:sz w:val="12"/>
        </w:rPr>
        <w:t xml:space="preserve">¶ </w:t>
      </w:r>
      <w:r w:rsidRPr="006A0E7B">
        <w:rPr>
          <w:rFonts w:asciiTheme="majorHAnsi" w:hAnsiTheme="majorHAnsi"/>
        </w:rPr>
        <w:t xml:space="preserve">cannot be ascribed to NAFTA. But </w:t>
      </w:r>
      <w:r w:rsidRPr="006A0E7B">
        <w:rPr>
          <w:rStyle w:val="StyleBoldUnderline"/>
          <w:rFonts w:asciiTheme="majorHAnsi" w:hAnsiTheme="majorHAnsi"/>
        </w:rPr>
        <w:t>the WTO has¶ determined tha</w:t>
      </w:r>
      <w:r w:rsidRPr="006A0E7B">
        <w:rPr>
          <w:rFonts w:asciiTheme="majorHAnsi" w:hAnsiTheme="majorHAnsi"/>
        </w:rPr>
        <w:t>t Mexico reduced its agricultural</w:t>
      </w:r>
      <w:r w:rsidRPr="006A0E7B">
        <w:rPr>
          <w:rFonts w:asciiTheme="majorHAnsi" w:hAnsiTheme="majorHAnsi"/>
          <w:sz w:val="12"/>
        </w:rPr>
        <w:t xml:space="preserve">¶ </w:t>
      </w:r>
      <w:r w:rsidRPr="006A0E7B">
        <w:rPr>
          <w:rFonts w:asciiTheme="majorHAnsi" w:hAnsiTheme="majorHAnsi"/>
        </w:rPr>
        <w:t>tariffs much more for the United States than for</w:t>
      </w:r>
      <w:r w:rsidRPr="006A0E7B">
        <w:rPr>
          <w:rFonts w:asciiTheme="majorHAnsi" w:hAnsiTheme="majorHAnsi"/>
          <w:sz w:val="12"/>
        </w:rPr>
        <w:t xml:space="preserve">¶ </w:t>
      </w:r>
      <w:r w:rsidRPr="006A0E7B">
        <w:rPr>
          <w:rFonts w:asciiTheme="majorHAnsi" w:hAnsiTheme="majorHAnsi"/>
        </w:rPr>
        <w:t>other trading partners.17Thus, agricultural</w:t>
      </w:r>
      <w:r w:rsidRPr="006A0E7B">
        <w:rPr>
          <w:rStyle w:val="StyleBoldUnderline"/>
          <w:rFonts w:asciiTheme="majorHAnsi" w:hAnsiTheme="majorHAnsi"/>
        </w:rPr>
        <w:t xml:space="preserve"> trade¶ liberalization</w:t>
      </w:r>
      <w:r w:rsidRPr="006A0E7B">
        <w:rPr>
          <w:rFonts w:asciiTheme="majorHAnsi" w:hAnsiTheme="majorHAnsi"/>
        </w:rPr>
        <w:t xml:space="preserve"> linked to NAFTA </w:t>
      </w:r>
      <w:r w:rsidRPr="006A0E7B">
        <w:rPr>
          <w:rStyle w:val="StyleBoldUnderline"/>
          <w:rFonts w:asciiTheme="majorHAnsi" w:hAnsiTheme="majorHAnsi"/>
        </w:rPr>
        <w:t>is the single most¶ signiﬁcant factor in the loss of agricultural jobs in¶ Mexico</w:t>
      </w:r>
      <w:r w:rsidRPr="006A0E7B">
        <w:rPr>
          <w:rFonts w:asciiTheme="majorHAnsi" w:hAnsiTheme="majorHAnsi"/>
        </w:rPr>
        <w:t xml:space="preserve"> (see Figure 4). </w:t>
      </w:r>
      <w:r w:rsidRPr="006A0E7B">
        <w:rPr>
          <w:rStyle w:val="StyleBoldUnderline"/>
          <w:rFonts w:asciiTheme="majorHAnsi" w:hAnsiTheme="majorHAnsi"/>
        </w:rPr>
        <w:t>The release of labor from the agricultural sector¶ largely offset the employment gains in the export¶ manufacturing sector</w:t>
      </w:r>
      <w:r w:rsidRPr="006A0E7B">
        <w:rPr>
          <w:rFonts w:asciiTheme="majorHAnsi" w:hAnsiTheme="majorHAnsi"/>
        </w:rPr>
        <w:t xml:space="preserve"> that occurred after NAFTA</w:t>
      </w:r>
      <w:r w:rsidRPr="006A0E7B">
        <w:rPr>
          <w:rFonts w:asciiTheme="majorHAnsi" w:hAnsiTheme="majorHAnsi"/>
          <w:sz w:val="12"/>
        </w:rPr>
        <w:t xml:space="preserve">¶ </w:t>
      </w:r>
      <w:r w:rsidRPr="006A0E7B">
        <w:rPr>
          <w:rFonts w:asciiTheme="majorHAnsi" w:hAnsiTheme="majorHAnsi"/>
        </w:rPr>
        <w:t>took effect. As noted earlier, it is impossible to</w:t>
      </w:r>
      <w:r w:rsidRPr="006A0E7B">
        <w:rPr>
          <w:rFonts w:asciiTheme="majorHAnsi" w:hAnsiTheme="majorHAnsi"/>
          <w:sz w:val="12"/>
        </w:rPr>
        <w:t xml:space="preserve">¶ </w:t>
      </w:r>
      <w:r w:rsidRPr="006A0E7B">
        <w:rPr>
          <w:rFonts w:asciiTheme="majorHAnsi" w:hAnsiTheme="majorHAnsi"/>
        </w:rPr>
        <w:t>establish precisely what proportion of the 1.3 million</w:t>
      </w:r>
      <w:r w:rsidRPr="006A0E7B">
        <w:rPr>
          <w:rFonts w:asciiTheme="majorHAnsi" w:hAnsiTheme="majorHAnsi"/>
          <w:sz w:val="12"/>
        </w:rPr>
        <w:t xml:space="preserve">¶ </w:t>
      </w:r>
      <w:r w:rsidRPr="006A0E7B">
        <w:rPr>
          <w:rFonts w:asciiTheme="majorHAnsi" w:hAnsiTheme="majorHAnsi"/>
        </w:rPr>
        <w:t>gain in export manufacturing jobs (at the peak of</w:t>
      </w:r>
      <w:r w:rsidRPr="006A0E7B">
        <w:rPr>
          <w:rFonts w:asciiTheme="majorHAnsi" w:hAnsiTheme="majorHAnsi"/>
          <w:sz w:val="12"/>
        </w:rPr>
        <w:t xml:space="preserve">¶ </w:t>
      </w:r>
      <w:r w:rsidRPr="006A0E7B">
        <w:rPr>
          <w:rFonts w:asciiTheme="majorHAnsi" w:hAnsiTheme="majorHAnsi"/>
        </w:rPr>
        <w:t>employment in 2000) and the 1.3 million loss in</w:t>
      </w:r>
      <w:r w:rsidRPr="006A0E7B">
        <w:rPr>
          <w:rFonts w:asciiTheme="majorHAnsi" w:hAnsiTheme="majorHAnsi"/>
          <w:sz w:val="12"/>
        </w:rPr>
        <w:t xml:space="preserve">¶ </w:t>
      </w:r>
      <w:r w:rsidRPr="006A0E7B">
        <w:rPr>
          <w:rFonts w:asciiTheme="majorHAnsi" w:hAnsiTheme="majorHAnsi"/>
        </w:rPr>
        <w:t>agricultural jobs between 1994 and 2002 was directly</w:t>
      </w:r>
      <w:r w:rsidRPr="006A0E7B">
        <w:rPr>
          <w:rFonts w:asciiTheme="majorHAnsi" w:hAnsiTheme="majorHAnsi"/>
          <w:sz w:val="12"/>
        </w:rPr>
        <w:t xml:space="preserve">¶ </w:t>
      </w:r>
      <w:r w:rsidRPr="006A0E7B">
        <w:rPr>
          <w:rFonts w:asciiTheme="majorHAnsi" w:hAnsiTheme="majorHAnsi"/>
        </w:rPr>
        <w:t xml:space="preserve">attributable to NAFTA. However, </w:t>
      </w:r>
      <w:r w:rsidRPr="006A0E7B">
        <w:rPr>
          <w:rStyle w:val="StyleBoldUnderline"/>
          <w:rFonts w:asciiTheme="majorHAnsi" w:hAnsiTheme="majorHAnsi"/>
        </w:rPr>
        <w:t>it is clear that the¶ sum of the effects of</w:t>
      </w:r>
      <w:r w:rsidRPr="006A0E7B">
        <w:rPr>
          <w:rFonts w:asciiTheme="majorHAnsi" w:hAnsiTheme="majorHAnsi"/>
        </w:rPr>
        <w:t xml:space="preserve"> the </w:t>
      </w:r>
      <w:r w:rsidRPr="006A0E7B">
        <w:rPr>
          <w:rStyle w:val="StyleBoldUnderline"/>
          <w:rFonts w:asciiTheme="majorHAnsi" w:hAnsiTheme="majorHAnsi"/>
        </w:rPr>
        <w:t>trade</w:t>
      </w:r>
      <w:r w:rsidRPr="006A0E7B">
        <w:rPr>
          <w:rFonts w:asciiTheme="majorHAnsi" w:hAnsiTheme="majorHAnsi"/>
        </w:rPr>
        <w:t xml:space="preserve"> pact to date </w:t>
      </w:r>
      <w:r w:rsidRPr="006A0E7B">
        <w:rPr>
          <w:rStyle w:val="StyleBoldUnderline"/>
          <w:rFonts w:asciiTheme="majorHAnsi" w:hAnsiTheme="majorHAnsi"/>
        </w:rPr>
        <w:t>has not¶ been a strong net gain in overall employment and</w:t>
      </w:r>
      <w:r w:rsidRPr="006A0E7B">
        <w:rPr>
          <w:rFonts w:asciiTheme="majorHAnsi" w:hAnsiTheme="majorHAnsi"/>
          <w:sz w:val="12"/>
        </w:rPr>
        <w:t xml:space="preserve">¶ </w:t>
      </w:r>
      <w:r w:rsidRPr="006A0E7B">
        <w:rPr>
          <w:rFonts w:asciiTheme="majorHAnsi" w:hAnsiTheme="majorHAnsi"/>
        </w:rPr>
        <w:t xml:space="preserve">may </w:t>
      </w:r>
      <w:r w:rsidRPr="006A0E7B">
        <w:rPr>
          <w:rStyle w:val="StyleBoldUnderline"/>
          <w:rFonts w:asciiTheme="majorHAnsi" w:hAnsiTheme="majorHAnsi"/>
        </w:rPr>
        <w:t>have been a small net loss of jobs for Mexico</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Further, the long-term effects are still uncertain, as</w:t>
      </w:r>
      <w:r w:rsidRPr="006A0E7B">
        <w:rPr>
          <w:rFonts w:asciiTheme="majorHAnsi" w:hAnsiTheme="majorHAnsi"/>
          <w:sz w:val="12"/>
        </w:rPr>
        <w:t xml:space="preserve">¶ </w:t>
      </w:r>
      <w:r w:rsidRPr="006A0E7B">
        <w:rPr>
          <w:rFonts w:asciiTheme="majorHAnsi" w:hAnsiTheme="majorHAnsi"/>
        </w:rPr>
        <w:t>most manufacturing tariffs have now been eliminated, while the most sensitive agricultural tariffs</w:t>
      </w:r>
      <w:r w:rsidRPr="006A0E7B">
        <w:rPr>
          <w:rFonts w:asciiTheme="majorHAnsi" w:hAnsiTheme="majorHAnsi"/>
          <w:sz w:val="12"/>
        </w:rPr>
        <w:t xml:space="preserve">¶ </w:t>
      </w:r>
      <w:r w:rsidRPr="006A0E7B">
        <w:rPr>
          <w:rFonts w:asciiTheme="majorHAnsi" w:hAnsiTheme="majorHAnsi"/>
        </w:rPr>
        <w:t>have yet to come down.</w:t>
      </w:r>
    </w:p>
    <w:p w14:paraId="6437E678" w14:textId="77777777" w:rsidR="00DB18A1" w:rsidRPr="006A0E7B" w:rsidRDefault="00DB18A1" w:rsidP="00DB18A1">
      <w:pPr>
        <w:pStyle w:val="Heading4"/>
      </w:pPr>
      <w:r w:rsidRPr="006A0E7B">
        <w:t>Unprecedented trade growth causes job loss in Mexico’s agricultural sector and wage decline – NAFTA proves</w:t>
      </w:r>
    </w:p>
    <w:p w14:paraId="4F917EC8" w14:textId="77777777" w:rsidR="00DB18A1" w:rsidRPr="006A0E7B" w:rsidRDefault="00DB18A1" w:rsidP="00DB18A1">
      <w:pPr>
        <w:rPr>
          <w:rFonts w:asciiTheme="majorHAnsi" w:hAnsiTheme="majorHAnsi"/>
        </w:rPr>
      </w:pPr>
      <w:r w:rsidRPr="006A0E7B">
        <w:rPr>
          <w:rFonts w:asciiTheme="majorHAnsi" w:hAnsiTheme="majorHAnsi"/>
        </w:rPr>
        <w:t xml:space="preserve">John J. </w:t>
      </w:r>
      <w:proofErr w:type="spellStart"/>
      <w:r w:rsidRPr="006A0E7B">
        <w:rPr>
          <w:rFonts w:asciiTheme="majorHAnsi" w:hAnsiTheme="majorHAnsi"/>
          <w:b/>
          <w:bCs/>
          <w:sz w:val="26"/>
          <w:szCs w:val="26"/>
          <w:u w:val="single"/>
        </w:rPr>
        <w:t>Audley</w:t>
      </w:r>
      <w:proofErr w:type="spellEnd"/>
      <w:r w:rsidRPr="006A0E7B">
        <w:rPr>
          <w:rFonts w:asciiTheme="majorHAnsi" w:hAnsiTheme="majorHAnsi"/>
        </w:rPr>
        <w:t>, Senior Associate and Director</w:t>
      </w:r>
      <w:r w:rsidRPr="006A0E7B">
        <w:rPr>
          <w:rFonts w:asciiTheme="majorHAnsi" w:hAnsiTheme="majorHAnsi"/>
          <w:sz w:val="12"/>
        </w:rPr>
        <w:t xml:space="preserve">¶ </w:t>
      </w:r>
      <w:r w:rsidRPr="006A0E7B">
        <w:rPr>
          <w:rFonts w:asciiTheme="majorHAnsi" w:hAnsiTheme="majorHAnsi"/>
        </w:rPr>
        <w:t>Trade, Equity, and Development Project</w:t>
      </w:r>
      <w:r w:rsidRPr="006A0E7B">
        <w:rPr>
          <w:rFonts w:asciiTheme="majorHAnsi" w:hAnsiTheme="majorHAnsi"/>
          <w:sz w:val="12"/>
        </w:rPr>
        <w:t xml:space="preserve">¶ </w:t>
      </w:r>
      <w:r w:rsidRPr="006A0E7B">
        <w:rPr>
          <w:rFonts w:asciiTheme="majorHAnsi" w:hAnsiTheme="majorHAnsi"/>
        </w:rPr>
        <w:t>Carnegie Endowment for International Peace, trade policy coordinator at the U.S. Environmental</w:t>
      </w:r>
    </w:p>
    <w:p w14:paraId="1BB99BCB" w14:textId="77777777" w:rsidR="00DB18A1" w:rsidRPr="006A0E7B" w:rsidRDefault="00DB18A1" w:rsidP="00DB18A1">
      <w:pPr>
        <w:rPr>
          <w:rFonts w:asciiTheme="majorHAnsi" w:hAnsiTheme="majorHAnsi"/>
        </w:rPr>
      </w:pPr>
      <w:r w:rsidRPr="006A0E7B">
        <w:rPr>
          <w:rFonts w:asciiTheme="majorHAnsi" w:hAnsiTheme="majorHAnsi"/>
        </w:rPr>
        <w:t>Protection Agency, 20</w:t>
      </w:r>
      <w:r w:rsidRPr="006A0E7B">
        <w:rPr>
          <w:rFonts w:asciiTheme="majorHAnsi" w:hAnsiTheme="majorHAnsi"/>
          <w:b/>
          <w:bCs/>
          <w:sz w:val="26"/>
          <w:szCs w:val="26"/>
          <w:u w:val="single"/>
        </w:rPr>
        <w:t>04</w:t>
      </w:r>
      <w:r w:rsidRPr="006A0E7B">
        <w:rPr>
          <w:rFonts w:asciiTheme="majorHAnsi" w:hAnsiTheme="majorHAnsi"/>
        </w:rPr>
        <w:t xml:space="preserve"> [“NAFTA’s Promise and Reality – LESSONS </w:t>
      </w:r>
      <w:r w:rsidRPr="006A0E7B">
        <w:rPr>
          <w:rFonts w:asciiTheme="majorHAnsi" w:hAnsiTheme="majorHAnsi"/>
          <w:sz w:val="12"/>
        </w:rPr>
        <w:t xml:space="preserve">¶ </w:t>
      </w:r>
      <w:r w:rsidRPr="006A0E7B">
        <w:rPr>
          <w:rFonts w:asciiTheme="majorHAnsi" w:hAnsiTheme="majorHAnsi"/>
        </w:rPr>
        <w:t xml:space="preserve">FROM </w:t>
      </w:r>
      <w:r w:rsidRPr="006A0E7B">
        <w:rPr>
          <w:rFonts w:asciiTheme="majorHAnsi" w:hAnsiTheme="majorHAnsi"/>
          <w:sz w:val="12"/>
        </w:rPr>
        <w:t xml:space="preserve">¶ </w:t>
      </w:r>
      <w:r w:rsidRPr="006A0E7B">
        <w:rPr>
          <w:rFonts w:asciiTheme="majorHAnsi" w:hAnsiTheme="majorHAnsi"/>
        </w:rPr>
        <w:t xml:space="preserve">MEXICO </w:t>
      </w:r>
      <w:r w:rsidRPr="006A0E7B">
        <w:rPr>
          <w:rFonts w:asciiTheme="majorHAnsi" w:hAnsiTheme="majorHAnsi"/>
          <w:sz w:val="12"/>
        </w:rPr>
        <w:t xml:space="preserve">¶ </w:t>
      </w:r>
      <w:r w:rsidRPr="006A0E7B">
        <w:rPr>
          <w:rFonts w:asciiTheme="majorHAnsi" w:hAnsiTheme="majorHAnsi"/>
        </w:rPr>
        <w:t xml:space="preserve">FOR </w:t>
      </w:r>
      <w:r w:rsidRPr="006A0E7B">
        <w:rPr>
          <w:rFonts w:asciiTheme="majorHAnsi" w:hAnsiTheme="majorHAnsi"/>
          <w:sz w:val="12"/>
        </w:rPr>
        <w:t xml:space="preserve">¶ </w:t>
      </w:r>
      <w:r w:rsidRPr="006A0E7B">
        <w:rPr>
          <w:rFonts w:asciiTheme="majorHAnsi" w:hAnsiTheme="majorHAnsi"/>
        </w:rPr>
        <w:t xml:space="preserve">THE </w:t>
      </w:r>
      <w:r w:rsidRPr="006A0E7B">
        <w:rPr>
          <w:rFonts w:asciiTheme="majorHAnsi" w:hAnsiTheme="majorHAnsi"/>
          <w:sz w:val="12"/>
        </w:rPr>
        <w:t xml:space="preserve">¶ </w:t>
      </w:r>
      <w:r w:rsidRPr="006A0E7B">
        <w:rPr>
          <w:rFonts w:asciiTheme="majorHAnsi" w:hAnsiTheme="majorHAnsi"/>
        </w:rPr>
        <w:t xml:space="preserve">HEMISPHERE: Introduction,” Carnegie Endowment for International Peace, http://carnegieendowment.org/files/nafta1.pdf] </w:t>
      </w:r>
      <w:proofErr w:type="spellStart"/>
      <w:r w:rsidRPr="006A0E7B">
        <w:rPr>
          <w:rFonts w:asciiTheme="majorHAnsi" w:hAnsiTheme="majorHAnsi"/>
        </w:rPr>
        <w:t>jmin</w:t>
      </w:r>
      <w:proofErr w:type="spellEnd"/>
    </w:p>
    <w:p w14:paraId="3A9A8C1E" w14:textId="77777777" w:rsidR="00DB18A1" w:rsidRPr="006A0E7B" w:rsidRDefault="00DB18A1" w:rsidP="00DB18A1">
      <w:pPr>
        <w:rPr>
          <w:rFonts w:asciiTheme="majorHAnsi" w:hAnsiTheme="majorHAnsi"/>
        </w:rPr>
      </w:pPr>
      <w:r w:rsidRPr="006A0E7B">
        <w:rPr>
          <w:rStyle w:val="StyleBoldUnderline"/>
          <w:rFonts w:asciiTheme="majorHAnsi" w:hAnsiTheme="majorHAnsi"/>
        </w:rPr>
        <w:t>NAFTA has not helped the Mexican economy¶ keep pace with the growing demand for job</w:t>
      </w:r>
      <w:r w:rsidRPr="006A0E7B">
        <w:rPr>
          <w:rFonts w:asciiTheme="majorHAnsi" w:hAnsiTheme="majorHAnsi"/>
        </w:rPr>
        <w:t>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Style w:val="StyleBoldUnderline"/>
          <w:rFonts w:asciiTheme="majorHAnsi" w:hAnsiTheme="majorHAnsi"/>
        </w:rPr>
        <w:t>Unprecedented growth in trade</w:t>
      </w:r>
      <w:r w:rsidRPr="006A0E7B">
        <w:rPr>
          <w:rFonts w:asciiTheme="majorHAnsi" w:hAnsiTheme="majorHAnsi"/>
        </w:rPr>
        <w:t xml:space="preserve">, increasing </w:t>
      </w:r>
      <w:r w:rsidRPr="006A0E7B">
        <w:rPr>
          <w:rFonts w:asciiTheme="majorHAnsi" w:hAnsiTheme="majorHAnsi"/>
          <w:sz w:val="12"/>
        </w:rPr>
        <w:t xml:space="preserve">¶ </w:t>
      </w:r>
      <w:r w:rsidRPr="006A0E7B">
        <w:rPr>
          <w:rFonts w:asciiTheme="majorHAnsi" w:hAnsiTheme="majorHAnsi"/>
        </w:rPr>
        <w:t>productivity, and a surge in both portfolio and</w:t>
      </w:r>
      <w:r w:rsidRPr="006A0E7B">
        <w:rPr>
          <w:rFonts w:asciiTheme="majorHAnsi" w:hAnsiTheme="majorHAnsi"/>
          <w:sz w:val="12"/>
        </w:rPr>
        <w:t xml:space="preserve">¶ </w:t>
      </w:r>
      <w:r w:rsidRPr="006A0E7B">
        <w:rPr>
          <w:rFonts w:asciiTheme="majorHAnsi" w:hAnsiTheme="majorHAnsi"/>
        </w:rPr>
        <w:t xml:space="preserve">foreign direct investment </w:t>
      </w:r>
      <w:r w:rsidRPr="006A0E7B">
        <w:rPr>
          <w:rStyle w:val="StyleBoldUnderline"/>
          <w:rFonts w:asciiTheme="majorHAnsi" w:hAnsiTheme="majorHAnsi"/>
        </w:rPr>
        <w:t>have led to an increase¶ of</w:t>
      </w:r>
      <w:r w:rsidRPr="006A0E7B">
        <w:rPr>
          <w:rFonts w:asciiTheme="majorHAnsi" w:hAnsiTheme="majorHAnsi"/>
        </w:rPr>
        <w:t xml:space="preserve"> 500,000 </w:t>
      </w:r>
      <w:r w:rsidRPr="006A0E7B">
        <w:rPr>
          <w:rStyle w:val="StyleBoldUnderline"/>
          <w:rFonts w:asciiTheme="majorHAnsi" w:hAnsiTheme="majorHAnsi"/>
        </w:rPr>
        <w:t>jobs in manufacturing</w:t>
      </w:r>
      <w:r w:rsidRPr="006A0E7B">
        <w:rPr>
          <w:rFonts w:asciiTheme="majorHAnsi" w:hAnsiTheme="majorHAnsi"/>
        </w:rPr>
        <w:t xml:space="preserve"> from 1994 to</w:t>
      </w:r>
      <w:r w:rsidRPr="006A0E7B">
        <w:rPr>
          <w:rFonts w:asciiTheme="majorHAnsi" w:hAnsiTheme="majorHAnsi"/>
          <w:sz w:val="12"/>
        </w:rPr>
        <w:t xml:space="preserve">¶ </w:t>
      </w:r>
      <w:r w:rsidRPr="006A0E7B">
        <w:rPr>
          <w:rFonts w:ascii="MS Reference Sans Serif" w:hAnsi="MS Reference Sans Serif" w:cs="MS Reference Sans Serif"/>
        </w:rPr>
        <w:t></w:t>
      </w:r>
      <w:r w:rsidRPr="006A0E7B">
        <w:rPr>
          <w:rFonts w:asciiTheme="majorHAnsi" w:hAnsiTheme="majorHAnsi"/>
        </w:rPr>
        <w:t xml:space="preserve">. </w:t>
      </w:r>
      <w:r w:rsidRPr="006A0E7B">
        <w:rPr>
          <w:rStyle w:val="StyleBoldUnderline"/>
          <w:rFonts w:asciiTheme="majorHAnsi" w:hAnsiTheme="majorHAnsi"/>
        </w:rPr>
        <w:t>The agricultural sector</w:t>
      </w:r>
      <w:r w:rsidRPr="006A0E7B">
        <w:rPr>
          <w:rFonts w:asciiTheme="majorHAnsi" w:hAnsiTheme="majorHAnsi"/>
        </w:rPr>
        <w:t xml:space="preserve">, </w:t>
      </w:r>
      <w:r w:rsidRPr="006A0E7B">
        <w:rPr>
          <w:rStyle w:val="StyleBoldUnderline"/>
          <w:rFonts w:asciiTheme="majorHAnsi" w:hAnsiTheme="majorHAnsi"/>
        </w:rPr>
        <w:t>where</w:t>
      </w:r>
      <w:r w:rsidRPr="006A0E7B">
        <w:rPr>
          <w:rFonts w:asciiTheme="majorHAnsi" w:hAnsiTheme="majorHAnsi"/>
        </w:rPr>
        <w:t xml:space="preserve"> almost </w:t>
      </w:r>
      <w:r w:rsidRPr="006A0E7B">
        <w:rPr>
          <w:rStyle w:val="StyleBoldUnderline"/>
          <w:rFonts w:asciiTheme="majorHAnsi" w:hAnsiTheme="majorHAnsi"/>
        </w:rPr>
        <w:t>a ﬁfth¶ of Mexicans still work, has lost</w:t>
      </w:r>
      <w:r w:rsidRPr="006A0E7B">
        <w:rPr>
          <w:rFonts w:asciiTheme="majorHAnsi" w:hAnsiTheme="majorHAnsi"/>
        </w:rPr>
        <w:t xml:space="preserve"> </w:t>
      </w:r>
      <w:r w:rsidRPr="006A0E7B">
        <w:rPr>
          <w:rStyle w:val="StyleBoldUnderline"/>
          <w:rFonts w:asciiTheme="majorHAnsi" w:hAnsiTheme="majorHAnsi"/>
        </w:rPr>
        <w:t>1.3 million jobs</w:t>
      </w:r>
      <w:r w:rsidRPr="006A0E7B">
        <w:rPr>
          <w:rFonts w:asciiTheme="majorHAnsi" w:hAnsiTheme="majorHAnsi"/>
          <w:sz w:val="12"/>
        </w:rPr>
        <w:t xml:space="preserve">¶ </w:t>
      </w:r>
      <w:r w:rsidRPr="006A0E7B">
        <w:rPr>
          <w:rFonts w:asciiTheme="majorHAnsi" w:hAnsiTheme="majorHAnsi"/>
        </w:rPr>
        <w:t>since 2000</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imes New Roman" w:hAnsi="Times New Roman" w:cs="Times New Roman"/>
        </w:rPr>
        <w:t>■</w:t>
      </w:r>
      <w:r w:rsidRPr="006A0E7B">
        <w:rPr>
          <w:rFonts w:asciiTheme="majorHAnsi" w:hAnsiTheme="majorHAnsi"/>
        </w:rPr>
        <w:t xml:space="preserve"> </w:t>
      </w:r>
      <w:r w:rsidRPr="006A0E7B">
        <w:rPr>
          <w:rStyle w:val="StyleBoldUnderline"/>
          <w:rFonts w:asciiTheme="majorHAnsi" w:hAnsiTheme="majorHAnsi"/>
        </w:rPr>
        <w:t>Real wages for most Mexicans today are lower</w:t>
      </w:r>
      <w:r w:rsidRPr="006A0E7B">
        <w:rPr>
          <w:rFonts w:asciiTheme="majorHAnsi" w:hAnsiTheme="majorHAnsi"/>
        </w:rPr>
        <w:t xml:space="preserve"> than</w:t>
      </w:r>
      <w:r w:rsidRPr="006A0E7B">
        <w:rPr>
          <w:rFonts w:asciiTheme="majorHAnsi" w:hAnsiTheme="majorHAnsi"/>
          <w:sz w:val="12"/>
        </w:rPr>
        <w:t xml:space="preserve">¶ </w:t>
      </w:r>
      <w:r w:rsidRPr="006A0E7B">
        <w:rPr>
          <w:rFonts w:asciiTheme="majorHAnsi" w:hAnsiTheme="majorHAnsi"/>
        </w:rPr>
        <w:t>they were when NAFTA took effect. However, this</w:t>
      </w:r>
      <w:r w:rsidRPr="006A0E7B">
        <w:rPr>
          <w:rFonts w:asciiTheme="majorHAnsi" w:hAnsiTheme="majorHAnsi"/>
          <w:sz w:val="12"/>
        </w:rPr>
        <w:t xml:space="preserve">¶ </w:t>
      </w:r>
      <w:r w:rsidRPr="006A0E7B">
        <w:rPr>
          <w:rFonts w:asciiTheme="majorHAnsi" w:hAnsiTheme="majorHAnsi"/>
        </w:rPr>
        <w:t>setback in wages was caused by the peso crisis of</w:t>
      </w:r>
      <w:r w:rsidRPr="006A0E7B">
        <w:rPr>
          <w:rFonts w:asciiTheme="majorHAnsi" w:hAnsiTheme="majorHAnsi"/>
          <w:sz w:val="12"/>
        </w:rPr>
        <w:t xml:space="preserve">¶ </w:t>
      </w:r>
      <w:r w:rsidRPr="006A0E7B">
        <w:rPr>
          <w:rFonts w:asciiTheme="majorHAnsi" w:hAnsiTheme="majorHAnsi"/>
        </w:rPr>
        <w:t xml:space="preserve">1995-1995—not by NAFTA. </w:t>
      </w:r>
      <w:r w:rsidRPr="006A0E7B">
        <w:rPr>
          <w:rStyle w:val="StyleBoldUnderline"/>
          <w:rFonts w:asciiTheme="majorHAnsi" w:hAnsiTheme="majorHAnsi"/>
        </w:rPr>
        <w:t>That said</w:t>
      </w:r>
      <w:r w:rsidRPr="006A0E7B">
        <w:rPr>
          <w:rFonts w:asciiTheme="majorHAnsi" w:hAnsiTheme="majorHAnsi"/>
        </w:rPr>
        <w:t xml:space="preserve">, </w:t>
      </w:r>
      <w:r w:rsidRPr="006A0E7B">
        <w:rPr>
          <w:rStyle w:val="StyleBoldUnderline"/>
          <w:rFonts w:asciiTheme="majorHAnsi" w:hAnsiTheme="majorHAnsi"/>
        </w:rPr>
        <w:t>the productivity growth that has occurred over the last decade¶ has not translated into growth in wages</w:t>
      </w:r>
      <w:r w:rsidRPr="006A0E7B">
        <w:rPr>
          <w:rFonts w:asciiTheme="majorHAnsi" w:hAnsiTheme="majorHAnsi"/>
        </w:rPr>
        <w:t>. Despite</w:t>
      </w:r>
      <w:r w:rsidRPr="006A0E7B">
        <w:rPr>
          <w:rFonts w:asciiTheme="majorHAnsi" w:hAnsiTheme="majorHAnsi"/>
          <w:sz w:val="12"/>
        </w:rPr>
        <w:t xml:space="preserve">¶ </w:t>
      </w:r>
      <w:r w:rsidRPr="006A0E7B">
        <w:rPr>
          <w:rFonts w:asciiTheme="majorHAnsi" w:hAnsiTheme="majorHAnsi"/>
        </w:rPr>
        <w:t>predictions to the contrary, Mexican wages have</w:t>
      </w:r>
      <w:r w:rsidRPr="006A0E7B">
        <w:rPr>
          <w:rFonts w:asciiTheme="majorHAnsi" w:hAnsiTheme="majorHAnsi"/>
          <w:sz w:val="12"/>
        </w:rPr>
        <w:t xml:space="preserve">¶ </w:t>
      </w:r>
      <w:r w:rsidRPr="006A0E7B">
        <w:rPr>
          <w:rFonts w:asciiTheme="majorHAnsi" w:hAnsiTheme="majorHAnsi"/>
        </w:rPr>
        <w:t>not converged with U.S. wages.</w:t>
      </w:r>
    </w:p>
    <w:p w14:paraId="55FE3EC7" w14:textId="77777777" w:rsidR="00DB18A1" w:rsidRPr="006A0E7B" w:rsidRDefault="00DB18A1" w:rsidP="00DB18A1">
      <w:pPr>
        <w:pStyle w:val="Heading4"/>
      </w:pPr>
      <w:r w:rsidRPr="006A0E7B">
        <w:t>Mexico is the net loser in agricultural trade with the US – kills employment and the agriculture sector</w:t>
      </w:r>
    </w:p>
    <w:p w14:paraId="15BB3701" w14:textId="77777777" w:rsidR="00DB18A1" w:rsidRPr="006A0E7B" w:rsidRDefault="00DB18A1" w:rsidP="00DB18A1">
      <w:pPr>
        <w:rPr>
          <w:rFonts w:asciiTheme="majorHAnsi" w:hAnsiTheme="majorHAnsi"/>
        </w:rPr>
      </w:pPr>
      <w:r w:rsidRPr="006A0E7B">
        <w:rPr>
          <w:rFonts w:asciiTheme="majorHAnsi" w:hAnsiTheme="majorHAnsi"/>
        </w:rPr>
        <w:t xml:space="preserve">Sandra. </w:t>
      </w:r>
      <w:proofErr w:type="spellStart"/>
      <w:r w:rsidRPr="006A0E7B">
        <w:rPr>
          <w:rFonts w:asciiTheme="majorHAnsi" w:hAnsiTheme="majorHAnsi"/>
          <w:b/>
          <w:bCs/>
          <w:sz w:val="26"/>
          <w:szCs w:val="26"/>
          <w:u w:val="single"/>
        </w:rPr>
        <w:t>Polaski</w:t>
      </w:r>
      <w:proofErr w:type="spellEnd"/>
      <w:r w:rsidRPr="006A0E7B">
        <w:rPr>
          <w:rFonts w:asciiTheme="majorHAnsi" w:hAnsiTheme="majorHAnsi"/>
        </w:rPr>
        <w:t>, senior associate with the Carnegie Endowment’s Trade, Equity, and</w:t>
      </w:r>
    </w:p>
    <w:p w14:paraId="4A39EB9E" w14:textId="77777777" w:rsidR="00DB18A1" w:rsidRPr="006A0E7B" w:rsidRDefault="00DB18A1" w:rsidP="00DB18A1">
      <w:pPr>
        <w:rPr>
          <w:rFonts w:asciiTheme="majorHAnsi" w:hAnsiTheme="majorHAnsi"/>
        </w:rPr>
      </w:pPr>
      <w:r w:rsidRPr="006A0E7B">
        <w:rPr>
          <w:rFonts w:asciiTheme="majorHAnsi" w:hAnsiTheme="majorHAnsi"/>
        </w:rPr>
        <w:t>Development Project, 1999-2002 Special</w:t>
      </w:r>
      <w:r w:rsidRPr="006A0E7B">
        <w:rPr>
          <w:rFonts w:asciiTheme="majorHAnsi" w:hAnsiTheme="majorHAnsi"/>
          <w:sz w:val="12"/>
        </w:rPr>
        <w:t xml:space="preserve">¶ </w:t>
      </w:r>
      <w:r w:rsidRPr="006A0E7B">
        <w:rPr>
          <w:rFonts w:asciiTheme="majorHAnsi" w:hAnsiTheme="majorHAnsi"/>
        </w:rPr>
        <w:t>Representative for International Labor Affairs at the U.S. Department of State</w:t>
      </w:r>
      <w:proofErr w:type="gramStart"/>
      <w:r w:rsidRPr="006A0E7B">
        <w:rPr>
          <w:rFonts w:asciiTheme="majorHAnsi" w:hAnsiTheme="majorHAnsi"/>
        </w:rPr>
        <w:t>.,</w:t>
      </w:r>
      <w:proofErr w:type="gramEnd"/>
      <w:r w:rsidRPr="006A0E7B">
        <w:rPr>
          <w:rFonts w:asciiTheme="majorHAnsi" w:hAnsiTheme="majorHAnsi"/>
        </w:rPr>
        <w:t xml:space="preserve"> 20</w:t>
      </w:r>
      <w:r w:rsidRPr="006A0E7B">
        <w:rPr>
          <w:rFonts w:asciiTheme="majorHAnsi" w:hAnsiTheme="majorHAnsi"/>
          <w:b/>
          <w:bCs/>
          <w:sz w:val="26"/>
          <w:szCs w:val="26"/>
          <w:u w:val="single"/>
        </w:rPr>
        <w:t>04</w:t>
      </w:r>
      <w:r w:rsidRPr="006A0E7B">
        <w:rPr>
          <w:rFonts w:asciiTheme="majorHAnsi" w:hAnsiTheme="majorHAnsi"/>
        </w:rPr>
        <w:t xml:space="preserve"> [“NAFTA’s Promise and Reality – LESSONS </w:t>
      </w:r>
      <w:r w:rsidRPr="006A0E7B">
        <w:rPr>
          <w:rFonts w:asciiTheme="majorHAnsi" w:hAnsiTheme="majorHAnsi"/>
          <w:sz w:val="12"/>
        </w:rPr>
        <w:t xml:space="preserve">¶ </w:t>
      </w:r>
      <w:r w:rsidRPr="006A0E7B">
        <w:rPr>
          <w:rFonts w:asciiTheme="majorHAnsi" w:hAnsiTheme="majorHAnsi"/>
        </w:rPr>
        <w:t xml:space="preserve">FROM </w:t>
      </w:r>
      <w:r w:rsidRPr="006A0E7B">
        <w:rPr>
          <w:rFonts w:asciiTheme="majorHAnsi" w:hAnsiTheme="majorHAnsi"/>
          <w:sz w:val="12"/>
        </w:rPr>
        <w:t xml:space="preserve">¶ </w:t>
      </w:r>
      <w:r w:rsidRPr="006A0E7B">
        <w:rPr>
          <w:rFonts w:asciiTheme="majorHAnsi" w:hAnsiTheme="majorHAnsi"/>
        </w:rPr>
        <w:t xml:space="preserve">MEXICO </w:t>
      </w:r>
      <w:r w:rsidRPr="006A0E7B">
        <w:rPr>
          <w:rFonts w:asciiTheme="majorHAnsi" w:hAnsiTheme="majorHAnsi"/>
          <w:sz w:val="12"/>
        </w:rPr>
        <w:t xml:space="preserve">¶ </w:t>
      </w:r>
      <w:r w:rsidRPr="006A0E7B">
        <w:rPr>
          <w:rFonts w:asciiTheme="majorHAnsi" w:hAnsiTheme="majorHAnsi"/>
        </w:rPr>
        <w:t xml:space="preserve">FOR </w:t>
      </w:r>
      <w:r w:rsidRPr="006A0E7B">
        <w:rPr>
          <w:rFonts w:asciiTheme="majorHAnsi" w:hAnsiTheme="majorHAnsi"/>
          <w:sz w:val="12"/>
        </w:rPr>
        <w:t xml:space="preserve">¶ </w:t>
      </w:r>
      <w:r w:rsidRPr="006A0E7B">
        <w:rPr>
          <w:rFonts w:asciiTheme="majorHAnsi" w:hAnsiTheme="majorHAnsi"/>
        </w:rPr>
        <w:t xml:space="preserve">THE </w:t>
      </w:r>
      <w:r w:rsidRPr="006A0E7B">
        <w:rPr>
          <w:rFonts w:asciiTheme="majorHAnsi" w:hAnsiTheme="majorHAnsi"/>
          <w:sz w:val="12"/>
        </w:rPr>
        <w:t xml:space="preserve">¶ </w:t>
      </w:r>
      <w:r w:rsidRPr="006A0E7B">
        <w:rPr>
          <w:rFonts w:asciiTheme="majorHAnsi" w:hAnsiTheme="majorHAnsi"/>
        </w:rPr>
        <w:t xml:space="preserve">HEMISPHERE: Jobs, Wages, and Household Incomes,” Carnegie Endowment for International Peace, http://carnegieendowment.org/files/nafta1.pdf] </w:t>
      </w:r>
      <w:proofErr w:type="spellStart"/>
      <w:r w:rsidRPr="006A0E7B">
        <w:rPr>
          <w:rFonts w:asciiTheme="majorHAnsi" w:hAnsiTheme="majorHAnsi"/>
        </w:rPr>
        <w:t>jmin</w:t>
      </w:r>
      <w:proofErr w:type="spellEnd"/>
    </w:p>
    <w:p w14:paraId="2B10E677" w14:textId="77777777" w:rsidR="00DB18A1" w:rsidRPr="006A0E7B" w:rsidRDefault="00DB18A1" w:rsidP="00DB18A1">
      <w:pPr>
        <w:rPr>
          <w:rFonts w:asciiTheme="majorHAnsi" w:hAnsiTheme="majorHAnsi"/>
        </w:rPr>
      </w:pPr>
      <w:r w:rsidRPr="006A0E7B">
        <w:rPr>
          <w:rFonts w:ascii="Times New Roman" w:hAnsi="Times New Roman" w:cs="Times New Roman"/>
        </w:rPr>
        <w:t>■</w:t>
      </w:r>
      <w:r w:rsidRPr="006A0E7B">
        <w:rPr>
          <w:rFonts w:asciiTheme="majorHAnsi" w:hAnsiTheme="majorHAnsi"/>
        </w:rPr>
        <w:t xml:space="preserve"> </w:t>
      </w:r>
      <w:r w:rsidRPr="006A0E7B">
        <w:rPr>
          <w:rStyle w:val="StyleBoldUnderline"/>
          <w:rFonts w:asciiTheme="majorHAnsi" w:hAnsiTheme="majorHAnsi"/>
        </w:rPr>
        <w:t>NAFTA has produced a disappointingly small net gain in jobs in Mexico</w:t>
      </w:r>
      <w:r w:rsidRPr="006A0E7B">
        <w:rPr>
          <w:rFonts w:asciiTheme="majorHAnsi" w:hAnsiTheme="majorHAnsi"/>
        </w:rPr>
        <w:t>. Data limitations preclude</w:t>
      </w:r>
      <w:r w:rsidRPr="006A0E7B">
        <w:rPr>
          <w:rFonts w:asciiTheme="majorHAnsi" w:hAnsiTheme="majorHAnsi"/>
          <w:sz w:val="12"/>
        </w:rPr>
        <w:t xml:space="preserve">¶ </w:t>
      </w:r>
      <w:r w:rsidRPr="006A0E7B">
        <w:rPr>
          <w:rFonts w:asciiTheme="majorHAnsi" w:hAnsiTheme="majorHAnsi"/>
        </w:rPr>
        <w:t xml:space="preserve">an exact tally, but </w:t>
      </w:r>
      <w:r w:rsidRPr="006A0E7B">
        <w:rPr>
          <w:rStyle w:val="StyleBoldUnderline"/>
          <w:rFonts w:asciiTheme="majorHAnsi" w:hAnsiTheme="majorHAnsi"/>
        </w:rPr>
        <w:t>it is clear that jobs created in export manufacturing have barely kept pace¶ with jobs lost in agriculture due to imports</w:t>
      </w:r>
      <w:r w:rsidRPr="006A0E7B">
        <w:rPr>
          <w:rFonts w:asciiTheme="majorHAnsi" w:hAnsiTheme="majorHAnsi"/>
        </w:rPr>
        <w:t xml:space="preserve">. </w:t>
      </w:r>
      <w:r w:rsidRPr="006A0E7B">
        <w:rPr>
          <w:rStyle w:val="StyleBoldUnderline"/>
          <w:rFonts w:asciiTheme="majorHAnsi" w:hAnsiTheme="majorHAnsi"/>
        </w:rPr>
        <w:t>There has</w:t>
      </w:r>
      <w:r w:rsidRPr="006A0E7B">
        <w:rPr>
          <w:rFonts w:asciiTheme="majorHAnsi" w:hAnsiTheme="majorHAnsi"/>
        </w:rPr>
        <w:t xml:space="preserve"> also </w:t>
      </w:r>
      <w:r w:rsidRPr="006A0E7B">
        <w:rPr>
          <w:rStyle w:val="StyleBoldUnderline"/>
          <w:rFonts w:asciiTheme="majorHAnsi" w:hAnsiTheme="majorHAnsi"/>
        </w:rPr>
        <w:t>been a decline in domestic manufacturing employment, related</w:t>
      </w:r>
      <w:r w:rsidRPr="006A0E7B">
        <w:rPr>
          <w:rFonts w:asciiTheme="majorHAnsi" w:hAnsiTheme="majorHAnsi"/>
        </w:rPr>
        <w:t xml:space="preserve"> in part </w:t>
      </w:r>
      <w:r w:rsidRPr="006A0E7B">
        <w:rPr>
          <w:rStyle w:val="StyleBoldUnderline"/>
          <w:rFonts w:asciiTheme="majorHAnsi" w:hAnsiTheme="majorHAnsi"/>
        </w:rPr>
        <w:t>to import competition</w:t>
      </w:r>
      <w:r w:rsidRPr="006A0E7B">
        <w:rPr>
          <w:rFonts w:asciiTheme="majorHAnsi" w:hAnsiTheme="majorHAnsi"/>
        </w:rPr>
        <w:t xml:space="preserve"> and perhaps also to the substitution </w:t>
      </w:r>
      <w:r w:rsidRPr="006A0E7B">
        <w:rPr>
          <w:rFonts w:asciiTheme="majorHAnsi" w:hAnsiTheme="majorHAnsi"/>
          <w:sz w:val="12"/>
        </w:rPr>
        <w:t xml:space="preserve">¶ </w:t>
      </w:r>
      <w:r w:rsidRPr="006A0E7B">
        <w:rPr>
          <w:rFonts w:asciiTheme="majorHAnsi" w:hAnsiTheme="majorHAnsi"/>
        </w:rPr>
        <w:t>of foreign inputs in assembly operations. About 30 percent of the jobs that were created in</w:t>
      </w:r>
      <w:r w:rsidRPr="006A0E7B">
        <w:rPr>
          <w:rFonts w:asciiTheme="majorHAnsi" w:hAnsiTheme="majorHAnsi"/>
          <w:sz w:val="12"/>
        </w:rPr>
        <w:t xml:space="preserve">¶ </w:t>
      </w:r>
      <w:r w:rsidRPr="006A0E7B">
        <w:rPr>
          <w:rFonts w:asciiTheme="majorHAnsi" w:hAnsiTheme="majorHAnsi"/>
        </w:rPr>
        <w:t xml:space="preserve">maquiladoras (export assembly plants) in the 1990s have since disappeared. Many of these </w:t>
      </w:r>
      <w:r w:rsidRPr="006A0E7B">
        <w:rPr>
          <w:rFonts w:asciiTheme="majorHAnsi" w:hAnsiTheme="majorHAnsi"/>
          <w:sz w:val="12"/>
        </w:rPr>
        <w:t xml:space="preserve">¶ </w:t>
      </w:r>
      <w:r w:rsidRPr="006A0E7B">
        <w:rPr>
          <w:rFonts w:asciiTheme="majorHAnsi" w:hAnsiTheme="majorHAnsi"/>
        </w:rPr>
        <w:t>operations were relocated to lower-wage countries in Asia, particularly China</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imes New Roman" w:hAnsi="Times New Roman" w:cs="Times New Roman"/>
        </w:rPr>
        <w:t>■</w:t>
      </w:r>
      <w:r w:rsidRPr="006A0E7B">
        <w:rPr>
          <w:rFonts w:asciiTheme="majorHAnsi" w:hAnsiTheme="majorHAnsi"/>
        </w:rPr>
        <w:t xml:space="preserve"> </w:t>
      </w:r>
      <w:r w:rsidRPr="006A0E7B">
        <w:rPr>
          <w:rStyle w:val="StyleBoldUnderline"/>
          <w:rFonts w:asciiTheme="majorHAnsi" w:hAnsiTheme="majorHAnsi"/>
        </w:rPr>
        <w:t>Mexican agriculture has been a net loser in trade with the U</w:t>
      </w:r>
      <w:r w:rsidRPr="006A0E7B">
        <w:rPr>
          <w:rFonts w:asciiTheme="majorHAnsi" w:hAnsiTheme="majorHAnsi"/>
        </w:rPr>
        <w:t>nited</w:t>
      </w:r>
      <w:r w:rsidRPr="006A0E7B">
        <w:rPr>
          <w:rStyle w:val="StyleBoldUnderline"/>
          <w:rFonts w:asciiTheme="majorHAnsi" w:hAnsiTheme="majorHAnsi"/>
        </w:rPr>
        <w:t xml:space="preserve"> S</w:t>
      </w:r>
      <w:r w:rsidRPr="006A0E7B">
        <w:rPr>
          <w:rFonts w:asciiTheme="majorHAnsi" w:hAnsiTheme="majorHAnsi"/>
        </w:rPr>
        <w:t xml:space="preserve">tates, </w:t>
      </w:r>
      <w:r w:rsidRPr="006A0E7B">
        <w:rPr>
          <w:rStyle w:val="StyleBoldUnderline"/>
          <w:rFonts w:asciiTheme="majorHAnsi" w:hAnsiTheme="majorHAnsi"/>
        </w:rPr>
        <w:t>and employment in¶ the sector has declined sharply. U.S. exports of subsidized crops</w:t>
      </w:r>
      <w:r w:rsidRPr="006A0E7B">
        <w:rPr>
          <w:rFonts w:asciiTheme="majorHAnsi" w:hAnsiTheme="majorHAnsi"/>
        </w:rPr>
        <w:t xml:space="preserve">, such as corn, </w:t>
      </w:r>
      <w:r w:rsidRPr="006A0E7B">
        <w:rPr>
          <w:rStyle w:val="StyleBoldUnderline"/>
          <w:rFonts w:asciiTheme="majorHAnsi" w:hAnsiTheme="majorHAnsi"/>
        </w:rPr>
        <w:t>have depressed¶ agricultural prices in Mexico</w:t>
      </w:r>
      <w:r w:rsidRPr="006A0E7B">
        <w:rPr>
          <w:rFonts w:asciiTheme="majorHAnsi" w:hAnsiTheme="majorHAnsi"/>
        </w:rPr>
        <w:t>. The rural poor have borne the brunt of adjustment to NAFTA and</w:t>
      </w:r>
      <w:r w:rsidRPr="006A0E7B">
        <w:rPr>
          <w:rFonts w:asciiTheme="majorHAnsi" w:hAnsiTheme="majorHAnsi"/>
          <w:sz w:val="12"/>
        </w:rPr>
        <w:t xml:space="preserve">¶ </w:t>
      </w:r>
      <w:r w:rsidRPr="006A0E7B">
        <w:rPr>
          <w:rFonts w:asciiTheme="majorHAnsi" w:hAnsiTheme="majorHAnsi"/>
        </w:rPr>
        <w:t>have been forced to adapt without adequate government support.</w:t>
      </w:r>
    </w:p>
    <w:p w14:paraId="1584FD6D" w14:textId="77777777" w:rsidR="00DB18A1" w:rsidRPr="006A0E7B" w:rsidRDefault="00DB18A1" w:rsidP="0031297D">
      <w:pPr>
        <w:rPr>
          <w:rFonts w:asciiTheme="majorHAnsi" w:hAnsiTheme="majorHAnsi"/>
        </w:rPr>
      </w:pPr>
    </w:p>
    <w:p w14:paraId="318D53D1" w14:textId="77777777" w:rsidR="00DB18A1" w:rsidRPr="006A0E7B" w:rsidRDefault="00DB18A1" w:rsidP="00DB18A1">
      <w:pPr>
        <w:pStyle w:val="Heading4"/>
      </w:pPr>
      <w:r w:rsidRPr="006A0E7B">
        <w:t>US-Mexico trade causes a larger wage and regional income inequality</w:t>
      </w:r>
    </w:p>
    <w:p w14:paraId="15D54521" w14:textId="77777777" w:rsidR="00DB18A1" w:rsidRPr="006A0E7B" w:rsidRDefault="00DB18A1" w:rsidP="00DB18A1">
      <w:pPr>
        <w:rPr>
          <w:rFonts w:asciiTheme="majorHAnsi" w:hAnsiTheme="majorHAnsi"/>
        </w:rPr>
      </w:pPr>
      <w:r w:rsidRPr="006A0E7B">
        <w:rPr>
          <w:rFonts w:asciiTheme="majorHAnsi" w:hAnsiTheme="majorHAnsi"/>
        </w:rPr>
        <w:t xml:space="preserve">Sandra. </w:t>
      </w:r>
      <w:proofErr w:type="spellStart"/>
      <w:r w:rsidRPr="006A0E7B">
        <w:rPr>
          <w:rFonts w:asciiTheme="majorHAnsi" w:hAnsiTheme="majorHAnsi"/>
          <w:b/>
          <w:bCs/>
          <w:sz w:val="26"/>
          <w:szCs w:val="26"/>
          <w:u w:val="single"/>
        </w:rPr>
        <w:t>Polaski</w:t>
      </w:r>
      <w:proofErr w:type="spellEnd"/>
      <w:r w:rsidRPr="006A0E7B">
        <w:rPr>
          <w:rFonts w:asciiTheme="majorHAnsi" w:hAnsiTheme="majorHAnsi"/>
        </w:rPr>
        <w:t>, senior associate with the Carnegie Endowment’s Trade, Equity, and</w:t>
      </w:r>
    </w:p>
    <w:p w14:paraId="31C9D26A" w14:textId="77777777" w:rsidR="00DB18A1" w:rsidRPr="006A0E7B" w:rsidRDefault="00DB18A1" w:rsidP="00DB18A1">
      <w:pPr>
        <w:rPr>
          <w:rFonts w:asciiTheme="majorHAnsi" w:hAnsiTheme="majorHAnsi"/>
        </w:rPr>
      </w:pPr>
      <w:r w:rsidRPr="006A0E7B">
        <w:rPr>
          <w:rFonts w:asciiTheme="majorHAnsi" w:hAnsiTheme="majorHAnsi"/>
        </w:rPr>
        <w:t>Development Project, 1999-2002 Special</w:t>
      </w:r>
      <w:r w:rsidRPr="006A0E7B">
        <w:rPr>
          <w:rFonts w:asciiTheme="majorHAnsi" w:hAnsiTheme="majorHAnsi"/>
          <w:sz w:val="12"/>
        </w:rPr>
        <w:t xml:space="preserve">¶ </w:t>
      </w:r>
      <w:r w:rsidRPr="006A0E7B">
        <w:rPr>
          <w:rFonts w:asciiTheme="majorHAnsi" w:hAnsiTheme="majorHAnsi"/>
        </w:rPr>
        <w:t>Representative for International Labor Affairs at the U.S. Department of State</w:t>
      </w:r>
      <w:proofErr w:type="gramStart"/>
      <w:r w:rsidRPr="006A0E7B">
        <w:rPr>
          <w:rFonts w:asciiTheme="majorHAnsi" w:hAnsiTheme="majorHAnsi"/>
        </w:rPr>
        <w:t>.,</w:t>
      </w:r>
      <w:proofErr w:type="gramEnd"/>
      <w:r w:rsidRPr="006A0E7B">
        <w:rPr>
          <w:rFonts w:asciiTheme="majorHAnsi" w:hAnsiTheme="majorHAnsi"/>
        </w:rPr>
        <w:t xml:space="preserve"> 20</w:t>
      </w:r>
      <w:r w:rsidRPr="006A0E7B">
        <w:rPr>
          <w:rFonts w:asciiTheme="majorHAnsi" w:hAnsiTheme="majorHAnsi"/>
          <w:b/>
          <w:bCs/>
          <w:sz w:val="26"/>
          <w:szCs w:val="26"/>
          <w:u w:val="single"/>
        </w:rPr>
        <w:t>04</w:t>
      </w:r>
      <w:r w:rsidRPr="006A0E7B">
        <w:rPr>
          <w:rFonts w:asciiTheme="majorHAnsi" w:hAnsiTheme="majorHAnsi"/>
        </w:rPr>
        <w:t xml:space="preserve"> [“NAFTA’s Promise and Reality – LESSONS </w:t>
      </w:r>
      <w:r w:rsidRPr="006A0E7B">
        <w:rPr>
          <w:rFonts w:asciiTheme="majorHAnsi" w:hAnsiTheme="majorHAnsi"/>
          <w:sz w:val="12"/>
        </w:rPr>
        <w:t xml:space="preserve">¶ </w:t>
      </w:r>
      <w:r w:rsidRPr="006A0E7B">
        <w:rPr>
          <w:rFonts w:asciiTheme="majorHAnsi" w:hAnsiTheme="majorHAnsi"/>
        </w:rPr>
        <w:t xml:space="preserve">FROM </w:t>
      </w:r>
      <w:r w:rsidRPr="006A0E7B">
        <w:rPr>
          <w:rFonts w:asciiTheme="majorHAnsi" w:hAnsiTheme="majorHAnsi"/>
          <w:sz w:val="12"/>
        </w:rPr>
        <w:t xml:space="preserve">¶ </w:t>
      </w:r>
      <w:r w:rsidRPr="006A0E7B">
        <w:rPr>
          <w:rFonts w:asciiTheme="majorHAnsi" w:hAnsiTheme="majorHAnsi"/>
        </w:rPr>
        <w:t xml:space="preserve">MEXICO </w:t>
      </w:r>
      <w:r w:rsidRPr="006A0E7B">
        <w:rPr>
          <w:rFonts w:asciiTheme="majorHAnsi" w:hAnsiTheme="majorHAnsi"/>
          <w:sz w:val="12"/>
        </w:rPr>
        <w:t xml:space="preserve">¶ </w:t>
      </w:r>
      <w:r w:rsidRPr="006A0E7B">
        <w:rPr>
          <w:rFonts w:asciiTheme="majorHAnsi" w:hAnsiTheme="majorHAnsi"/>
        </w:rPr>
        <w:t xml:space="preserve">FOR </w:t>
      </w:r>
      <w:r w:rsidRPr="006A0E7B">
        <w:rPr>
          <w:rFonts w:asciiTheme="majorHAnsi" w:hAnsiTheme="majorHAnsi"/>
          <w:sz w:val="12"/>
        </w:rPr>
        <w:t xml:space="preserve">¶ </w:t>
      </w:r>
      <w:r w:rsidRPr="006A0E7B">
        <w:rPr>
          <w:rFonts w:asciiTheme="majorHAnsi" w:hAnsiTheme="majorHAnsi"/>
        </w:rPr>
        <w:t xml:space="preserve">THE </w:t>
      </w:r>
      <w:r w:rsidRPr="006A0E7B">
        <w:rPr>
          <w:rFonts w:asciiTheme="majorHAnsi" w:hAnsiTheme="majorHAnsi"/>
          <w:sz w:val="12"/>
        </w:rPr>
        <w:t xml:space="preserve">¶ </w:t>
      </w:r>
      <w:r w:rsidRPr="006A0E7B">
        <w:rPr>
          <w:rFonts w:asciiTheme="majorHAnsi" w:hAnsiTheme="majorHAnsi"/>
        </w:rPr>
        <w:t xml:space="preserve">HEMISPHERE: Jobs, Wages, and Household Incomes,” Carnegie Endowment for International Peace, http://carnegieendowment.org/files/nafta1.pdf] </w:t>
      </w:r>
      <w:proofErr w:type="spellStart"/>
      <w:r w:rsidRPr="006A0E7B">
        <w:rPr>
          <w:rFonts w:asciiTheme="majorHAnsi" w:hAnsiTheme="majorHAnsi"/>
        </w:rPr>
        <w:t>jmin</w:t>
      </w:r>
      <w:proofErr w:type="spellEnd"/>
    </w:p>
    <w:p w14:paraId="2699F4AA" w14:textId="77777777" w:rsidR="00DB18A1" w:rsidRPr="006A0E7B" w:rsidRDefault="00DB18A1" w:rsidP="00DB18A1">
      <w:pPr>
        <w:rPr>
          <w:rFonts w:asciiTheme="majorHAnsi" w:hAnsiTheme="majorHAnsi"/>
        </w:rPr>
      </w:pPr>
      <w:r w:rsidRPr="006A0E7B">
        <w:rPr>
          <w:rStyle w:val="StyleBoldUnderline"/>
          <w:rFonts w:asciiTheme="majorHAnsi" w:hAnsiTheme="majorHAnsi"/>
        </w:rPr>
        <w:t>Income inequality has been on the rise in Mexico since NAFTA took effect</w:t>
      </w:r>
      <w:r w:rsidRPr="006A0E7B">
        <w:rPr>
          <w:rFonts w:asciiTheme="majorHAnsi" w:hAnsiTheme="majorHAnsi"/>
        </w:rPr>
        <w:t xml:space="preserve">, </w:t>
      </w:r>
      <w:r w:rsidRPr="006A0E7B">
        <w:rPr>
          <w:rStyle w:val="StyleBoldUnderline"/>
          <w:rFonts w:asciiTheme="majorHAnsi" w:hAnsiTheme="majorHAnsi"/>
        </w:rPr>
        <w:t>reversing a brief¶ declining trend in the early</w:t>
      </w:r>
      <w:r w:rsidRPr="006A0E7B">
        <w:rPr>
          <w:rFonts w:asciiTheme="majorHAnsi" w:hAnsiTheme="majorHAnsi"/>
        </w:rPr>
        <w:t xml:space="preserve"> 19</w:t>
      </w:r>
      <w:r w:rsidRPr="006A0E7B">
        <w:rPr>
          <w:rStyle w:val="StyleBoldUnderline"/>
          <w:rFonts w:asciiTheme="majorHAnsi" w:hAnsiTheme="majorHAnsi"/>
        </w:rPr>
        <w:t>90s</w:t>
      </w:r>
      <w:r w:rsidRPr="006A0E7B">
        <w:rPr>
          <w:rFonts w:asciiTheme="majorHAnsi" w:hAnsiTheme="majorHAnsi"/>
        </w:rPr>
        <w:t xml:space="preserve">. Compared to the period before NAFTA, </w:t>
      </w:r>
      <w:r w:rsidRPr="006A0E7B">
        <w:rPr>
          <w:rStyle w:val="StyleBoldUnderline"/>
          <w:rFonts w:asciiTheme="majorHAnsi" w:hAnsiTheme="majorHAnsi"/>
        </w:rPr>
        <w:t>the top 10 percent of¶ households have increased their share of national income, while the other 90 percent have lost¶ income</w:t>
      </w:r>
      <w:r w:rsidRPr="006A0E7B">
        <w:rPr>
          <w:rFonts w:asciiTheme="majorHAnsi" w:hAnsiTheme="majorHAnsi"/>
        </w:rPr>
        <w:t xml:space="preserve"> share or seen no change. </w:t>
      </w:r>
      <w:r w:rsidRPr="006A0E7B">
        <w:rPr>
          <w:rStyle w:val="StyleBoldUnderline"/>
          <w:rFonts w:asciiTheme="majorHAnsi" w:hAnsiTheme="majorHAnsi"/>
        </w:rPr>
        <w:t>Regional inequality within Mexico has also increased</w:t>
      </w:r>
      <w:proofErr w:type="gramStart"/>
      <w:r w:rsidRPr="006A0E7B">
        <w:rPr>
          <w:rStyle w:val="StyleBoldUnderline"/>
          <w:rFonts w:asciiTheme="majorHAnsi" w:hAnsiTheme="majorHAnsi"/>
        </w:rPr>
        <w:t>,¶</w:t>
      </w:r>
      <w:proofErr w:type="gramEnd"/>
      <w:r w:rsidRPr="006A0E7B">
        <w:rPr>
          <w:rStyle w:val="StyleBoldUnderline"/>
          <w:rFonts w:asciiTheme="majorHAnsi" w:hAnsiTheme="majorHAnsi"/>
        </w:rPr>
        <w:t xml:space="preserve"> reversing a long-term trend toward convergence</w:t>
      </w:r>
      <w:r w:rsidRPr="006A0E7B">
        <w:rPr>
          <w:rFonts w:asciiTheme="majorHAnsi" w:hAnsiTheme="majorHAnsi"/>
        </w:rPr>
        <w:t xml:space="preserve"> in regional incomes.</w:t>
      </w:r>
      <w:r w:rsidRPr="006A0E7B">
        <w:rPr>
          <w:rFonts w:asciiTheme="majorHAnsi" w:hAnsiTheme="majorHAnsi"/>
          <w:sz w:val="12"/>
        </w:rPr>
        <w:t xml:space="preserve">¶ </w:t>
      </w:r>
      <w:r w:rsidRPr="006A0E7B">
        <w:rPr>
          <w:rFonts w:ascii="Times New Roman" w:hAnsi="Times New Roman" w:cs="Times New Roman"/>
        </w:rPr>
        <w:t>■</w:t>
      </w:r>
      <w:r w:rsidRPr="006A0E7B">
        <w:rPr>
          <w:rFonts w:asciiTheme="majorHAnsi" w:hAnsiTheme="majorHAnsi"/>
        </w:rPr>
        <w:t xml:space="preserve"> Income inequality in the United States increased during the decade before NAFTA and has </w:t>
      </w:r>
      <w:r w:rsidRPr="006A0E7B">
        <w:rPr>
          <w:rFonts w:asciiTheme="majorHAnsi" w:hAnsiTheme="majorHAnsi"/>
          <w:sz w:val="12"/>
        </w:rPr>
        <w:t xml:space="preserve">¶ </w:t>
      </w:r>
      <w:r w:rsidRPr="006A0E7B">
        <w:rPr>
          <w:rFonts w:asciiTheme="majorHAnsi" w:hAnsiTheme="majorHAnsi"/>
        </w:rPr>
        <w:t xml:space="preserve">continued to widen. </w:t>
      </w:r>
      <w:r w:rsidRPr="006A0E7B">
        <w:rPr>
          <w:rStyle w:val="StyleBoldUnderline"/>
          <w:rFonts w:asciiTheme="majorHAnsi" w:hAnsiTheme="majorHAnsi"/>
        </w:rPr>
        <w:t>The growing wage gap between high</w:t>
      </w:r>
      <w:r w:rsidRPr="006A0E7B">
        <w:rPr>
          <w:rFonts w:asciiTheme="majorHAnsi" w:hAnsiTheme="majorHAnsi"/>
        </w:rPr>
        <w:t xml:space="preserve">-skilled </w:t>
      </w:r>
      <w:r w:rsidRPr="006A0E7B">
        <w:rPr>
          <w:rStyle w:val="StyleBoldUnderline"/>
          <w:rFonts w:asciiTheme="majorHAnsi" w:hAnsiTheme="majorHAnsi"/>
        </w:rPr>
        <w:t>and low-skilled workers</w:t>
      </w:r>
      <w:r w:rsidRPr="006A0E7B">
        <w:rPr>
          <w:rFonts w:asciiTheme="majorHAnsi" w:hAnsiTheme="majorHAnsi"/>
        </w:rPr>
        <w:t xml:space="preserve"> is one</w:t>
      </w:r>
      <w:r w:rsidRPr="006A0E7B">
        <w:rPr>
          <w:rFonts w:asciiTheme="majorHAnsi" w:hAnsiTheme="majorHAnsi"/>
          <w:sz w:val="12"/>
        </w:rPr>
        <w:t xml:space="preserve">¶ </w:t>
      </w:r>
      <w:r w:rsidRPr="006A0E7B">
        <w:rPr>
          <w:rFonts w:asciiTheme="majorHAnsi" w:hAnsiTheme="majorHAnsi"/>
        </w:rPr>
        <w:t xml:space="preserve">of the causes, </w:t>
      </w:r>
      <w:r w:rsidRPr="006A0E7B">
        <w:rPr>
          <w:rStyle w:val="StyleBoldUnderline"/>
          <w:rFonts w:asciiTheme="majorHAnsi" w:hAnsiTheme="majorHAnsi"/>
        </w:rPr>
        <w:t>and</w:t>
      </w:r>
      <w:r w:rsidRPr="006A0E7B">
        <w:rPr>
          <w:rFonts w:asciiTheme="majorHAnsi" w:hAnsiTheme="majorHAnsi"/>
        </w:rPr>
        <w:t xml:space="preserve"> to the extent that </w:t>
      </w:r>
      <w:r w:rsidRPr="006A0E7B">
        <w:rPr>
          <w:rStyle w:val="StyleBoldUnderline"/>
          <w:rFonts w:asciiTheme="majorHAnsi" w:hAnsiTheme="majorHAnsi"/>
        </w:rPr>
        <w:t>trade is a factor in the wage gap</w:t>
      </w:r>
      <w:r w:rsidRPr="006A0E7B">
        <w:rPr>
          <w:rFonts w:asciiTheme="majorHAnsi" w:hAnsiTheme="majorHAnsi"/>
        </w:rPr>
        <w:t>, it is also implicated in</w:t>
      </w:r>
      <w:r w:rsidRPr="006A0E7B">
        <w:rPr>
          <w:rFonts w:asciiTheme="majorHAnsi" w:hAnsiTheme="majorHAnsi"/>
          <w:sz w:val="12"/>
        </w:rPr>
        <w:t xml:space="preserve">¶ </w:t>
      </w:r>
      <w:r w:rsidRPr="006A0E7B">
        <w:rPr>
          <w:rFonts w:asciiTheme="majorHAnsi" w:hAnsiTheme="majorHAnsi"/>
        </w:rPr>
        <w:t>growing inequality.</w:t>
      </w:r>
    </w:p>
    <w:p w14:paraId="7B4BF485" w14:textId="77777777" w:rsidR="00DB18A1" w:rsidRPr="006A0E7B" w:rsidRDefault="00DB18A1" w:rsidP="00DB18A1">
      <w:pPr>
        <w:pStyle w:val="Heading4"/>
      </w:pPr>
      <w:r w:rsidRPr="006A0E7B">
        <w:t>US-Mexico trade massively increases income inequality – NAFTA proves</w:t>
      </w:r>
    </w:p>
    <w:p w14:paraId="2BF09F8F" w14:textId="77777777" w:rsidR="00DB18A1" w:rsidRPr="006A0E7B" w:rsidRDefault="00DB18A1" w:rsidP="00DB18A1">
      <w:pPr>
        <w:rPr>
          <w:rFonts w:asciiTheme="majorHAnsi" w:hAnsiTheme="majorHAnsi"/>
        </w:rPr>
      </w:pPr>
      <w:r w:rsidRPr="006A0E7B">
        <w:rPr>
          <w:rFonts w:asciiTheme="majorHAnsi" w:hAnsiTheme="majorHAnsi"/>
        </w:rPr>
        <w:t xml:space="preserve">Sandra. </w:t>
      </w:r>
      <w:proofErr w:type="spellStart"/>
      <w:r w:rsidRPr="006A0E7B">
        <w:rPr>
          <w:rFonts w:asciiTheme="majorHAnsi" w:hAnsiTheme="majorHAnsi"/>
          <w:b/>
          <w:bCs/>
          <w:sz w:val="26"/>
          <w:szCs w:val="26"/>
          <w:u w:val="single"/>
        </w:rPr>
        <w:t>Polaski</w:t>
      </w:r>
      <w:proofErr w:type="spellEnd"/>
      <w:r w:rsidRPr="006A0E7B">
        <w:rPr>
          <w:rFonts w:asciiTheme="majorHAnsi" w:hAnsiTheme="majorHAnsi"/>
        </w:rPr>
        <w:t>, senior associate with the Carnegie Endowment’s Trade, Equity, and</w:t>
      </w:r>
    </w:p>
    <w:p w14:paraId="4925F38F" w14:textId="77777777" w:rsidR="00DB18A1" w:rsidRPr="006A0E7B" w:rsidRDefault="00DB18A1" w:rsidP="00DB18A1">
      <w:pPr>
        <w:rPr>
          <w:rFonts w:asciiTheme="majorHAnsi" w:hAnsiTheme="majorHAnsi"/>
        </w:rPr>
      </w:pPr>
      <w:r w:rsidRPr="006A0E7B">
        <w:rPr>
          <w:rFonts w:asciiTheme="majorHAnsi" w:hAnsiTheme="majorHAnsi"/>
        </w:rPr>
        <w:t>Development Project, 1999-2002 Special</w:t>
      </w:r>
      <w:r w:rsidRPr="006A0E7B">
        <w:rPr>
          <w:rFonts w:asciiTheme="majorHAnsi" w:hAnsiTheme="majorHAnsi"/>
          <w:sz w:val="12"/>
        </w:rPr>
        <w:t xml:space="preserve">¶ </w:t>
      </w:r>
      <w:r w:rsidRPr="006A0E7B">
        <w:rPr>
          <w:rFonts w:asciiTheme="majorHAnsi" w:hAnsiTheme="majorHAnsi"/>
        </w:rPr>
        <w:t>Representative for International Labor Affairs at the U.S. Department of State</w:t>
      </w:r>
      <w:proofErr w:type="gramStart"/>
      <w:r w:rsidRPr="006A0E7B">
        <w:rPr>
          <w:rFonts w:asciiTheme="majorHAnsi" w:hAnsiTheme="majorHAnsi"/>
        </w:rPr>
        <w:t>.,</w:t>
      </w:r>
      <w:proofErr w:type="gramEnd"/>
      <w:r w:rsidRPr="006A0E7B">
        <w:rPr>
          <w:rFonts w:asciiTheme="majorHAnsi" w:hAnsiTheme="majorHAnsi"/>
        </w:rPr>
        <w:t xml:space="preserve"> 20</w:t>
      </w:r>
      <w:r w:rsidRPr="006A0E7B">
        <w:rPr>
          <w:rFonts w:asciiTheme="majorHAnsi" w:hAnsiTheme="majorHAnsi"/>
          <w:b/>
          <w:bCs/>
          <w:sz w:val="26"/>
          <w:szCs w:val="26"/>
          <w:u w:val="single"/>
        </w:rPr>
        <w:t>04</w:t>
      </w:r>
      <w:r w:rsidRPr="006A0E7B">
        <w:rPr>
          <w:rFonts w:asciiTheme="majorHAnsi" w:hAnsiTheme="majorHAnsi"/>
        </w:rPr>
        <w:t xml:space="preserve"> [“NAFTA’s Promise and Reality – LESSONS </w:t>
      </w:r>
      <w:r w:rsidRPr="006A0E7B">
        <w:rPr>
          <w:rFonts w:asciiTheme="majorHAnsi" w:hAnsiTheme="majorHAnsi"/>
          <w:sz w:val="12"/>
        </w:rPr>
        <w:t xml:space="preserve">¶ </w:t>
      </w:r>
      <w:r w:rsidRPr="006A0E7B">
        <w:rPr>
          <w:rFonts w:asciiTheme="majorHAnsi" w:hAnsiTheme="majorHAnsi"/>
        </w:rPr>
        <w:t xml:space="preserve">FROM </w:t>
      </w:r>
      <w:r w:rsidRPr="006A0E7B">
        <w:rPr>
          <w:rFonts w:asciiTheme="majorHAnsi" w:hAnsiTheme="majorHAnsi"/>
          <w:sz w:val="12"/>
        </w:rPr>
        <w:t xml:space="preserve">¶ </w:t>
      </w:r>
      <w:r w:rsidRPr="006A0E7B">
        <w:rPr>
          <w:rFonts w:asciiTheme="majorHAnsi" w:hAnsiTheme="majorHAnsi"/>
        </w:rPr>
        <w:t xml:space="preserve">MEXICO </w:t>
      </w:r>
      <w:r w:rsidRPr="006A0E7B">
        <w:rPr>
          <w:rFonts w:asciiTheme="majorHAnsi" w:hAnsiTheme="majorHAnsi"/>
          <w:sz w:val="12"/>
        </w:rPr>
        <w:t xml:space="preserve">¶ </w:t>
      </w:r>
      <w:r w:rsidRPr="006A0E7B">
        <w:rPr>
          <w:rFonts w:asciiTheme="majorHAnsi" w:hAnsiTheme="majorHAnsi"/>
        </w:rPr>
        <w:t xml:space="preserve">FOR </w:t>
      </w:r>
      <w:r w:rsidRPr="006A0E7B">
        <w:rPr>
          <w:rFonts w:asciiTheme="majorHAnsi" w:hAnsiTheme="majorHAnsi"/>
          <w:sz w:val="12"/>
        </w:rPr>
        <w:t xml:space="preserve">¶ </w:t>
      </w:r>
      <w:r w:rsidRPr="006A0E7B">
        <w:rPr>
          <w:rFonts w:asciiTheme="majorHAnsi" w:hAnsiTheme="majorHAnsi"/>
        </w:rPr>
        <w:t xml:space="preserve">THE </w:t>
      </w:r>
      <w:r w:rsidRPr="006A0E7B">
        <w:rPr>
          <w:rFonts w:asciiTheme="majorHAnsi" w:hAnsiTheme="majorHAnsi"/>
          <w:sz w:val="12"/>
        </w:rPr>
        <w:t xml:space="preserve">¶ </w:t>
      </w:r>
      <w:r w:rsidRPr="006A0E7B">
        <w:rPr>
          <w:rFonts w:asciiTheme="majorHAnsi" w:hAnsiTheme="majorHAnsi"/>
        </w:rPr>
        <w:t xml:space="preserve">HEMISPHERE: Jobs, Wages, and Household Incomes,” Carnegie Endowment for International Peace, http://carnegieendowment.org/files/nafta1.pdf] </w:t>
      </w:r>
      <w:proofErr w:type="spellStart"/>
      <w:r w:rsidRPr="006A0E7B">
        <w:rPr>
          <w:rFonts w:asciiTheme="majorHAnsi" w:hAnsiTheme="majorHAnsi"/>
        </w:rPr>
        <w:t>jmin</w:t>
      </w:r>
      <w:proofErr w:type="spellEnd"/>
    </w:p>
    <w:p w14:paraId="4FFDA125" w14:textId="77777777" w:rsidR="00DB18A1" w:rsidRPr="006A0E7B" w:rsidRDefault="00DB18A1" w:rsidP="00DB18A1">
      <w:pPr>
        <w:rPr>
          <w:rFonts w:asciiTheme="majorHAnsi" w:hAnsiTheme="majorHAnsi"/>
        </w:rPr>
      </w:pPr>
      <w:r w:rsidRPr="006A0E7B">
        <w:rPr>
          <w:rStyle w:val="StyleBoldUnderline"/>
          <w:rFonts w:asciiTheme="majorHAnsi" w:hAnsiTheme="majorHAnsi"/>
        </w:rPr>
        <w:t>Gauging the effects of trade on real people requires¶ an assessment of trade’s impact on inequality and¶ poverty, because the gains and losses from trade are¶ not distributed evenly</w:t>
      </w:r>
      <w:r w:rsidRPr="006A0E7B">
        <w:rPr>
          <w:rFonts w:asciiTheme="majorHAnsi" w:hAnsiTheme="majorHAnsi"/>
        </w:rPr>
        <w:t xml:space="preserve">. </w:t>
      </w:r>
      <w:r w:rsidRPr="006A0E7B">
        <w:rPr>
          <w:rStyle w:val="StyleBoldUnderline"/>
          <w:rFonts w:asciiTheme="majorHAnsi" w:hAnsiTheme="majorHAnsi"/>
        </w:rPr>
        <w:t>Inequality in Mexico is high</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as it is in much of Latin America. This is a cause </w:t>
      </w:r>
      <w:r w:rsidRPr="006A0E7B">
        <w:rPr>
          <w:rFonts w:asciiTheme="majorHAnsi" w:hAnsiTheme="majorHAnsi"/>
          <w:sz w:val="12"/>
        </w:rPr>
        <w:t xml:space="preserve">¶ </w:t>
      </w:r>
      <w:r w:rsidRPr="006A0E7B">
        <w:rPr>
          <w:rFonts w:asciiTheme="majorHAnsi" w:hAnsiTheme="majorHAnsi"/>
        </w:rPr>
        <w:t>for concern because it undermines social stability</w:t>
      </w:r>
      <w:r w:rsidRPr="006A0E7B">
        <w:rPr>
          <w:rFonts w:asciiTheme="majorHAnsi" w:hAnsiTheme="majorHAnsi"/>
          <w:sz w:val="12"/>
        </w:rPr>
        <w:t xml:space="preserve">¶ </w:t>
      </w:r>
      <w:r w:rsidRPr="006A0E7B">
        <w:rPr>
          <w:rFonts w:asciiTheme="majorHAnsi" w:hAnsiTheme="majorHAnsi"/>
        </w:rPr>
        <w:t>and political cohesion. Furthermore, societies with</w:t>
      </w:r>
      <w:r w:rsidRPr="006A0E7B">
        <w:rPr>
          <w:rFonts w:asciiTheme="majorHAnsi" w:hAnsiTheme="majorHAnsi"/>
          <w:sz w:val="12"/>
        </w:rPr>
        <w:t xml:space="preserve">¶ </w:t>
      </w:r>
      <w:r w:rsidRPr="006A0E7B">
        <w:rPr>
          <w:rFonts w:asciiTheme="majorHAnsi" w:hAnsiTheme="majorHAnsi"/>
        </w:rPr>
        <w:t>highly unequal economies have been shown to</w:t>
      </w:r>
      <w:r w:rsidRPr="006A0E7B">
        <w:rPr>
          <w:rFonts w:asciiTheme="majorHAnsi" w:hAnsiTheme="majorHAnsi"/>
          <w:sz w:val="12"/>
        </w:rPr>
        <w:t xml:space="preserve">¶ </w:t>
      </w:r>
      <w:r w:rsidRPr="006A0E7B">
        <w:rPr>
          <w:rFonts w:asciiTheme="majorHAnsi" w:hAnsiTheme="majorHAnsi"/>
        </w:rPr>
        <w:t>reduce poverty less effectively and at slower rates</w:t>
      </w:r>
      <w:r w:rsidRPr="006A0E7B">
        <w:rPr>
          <w:rFonts w:asciiTheme="majorHAnsi" w:hAnsiTheme="majorHAnsi"/>
          <w:sz w:val="12"/>
        </w:rPr>
        <w:t xml:space="preserve">¶ </w:t>
      </w:r>
      <w:r w:rsidRPr="006A0E7B">
        <w:rPr>
          <w:rFonts w:asciiTheme="majorHAnsi" w:hAnsiTheme="majorHAnsi"/>
        </w:rPr>
        <w:t>than more equal societies.31 Some studies have also</w:t>
      </w:r>
      <w:r w:rsidRPr="006A0E7B">
        <w:rPr>
          <w:rFonts w:asciiTheme="majorHAnsi" w:hAnsiTheme="majorHAnsi"/>
          <w:sz w:val="12"/>
        </w:rPr>
        <w:t xml:space="preserve">¶ </w:t>
      </w:r>
      <w:r w:rsidRPr="006A0E7B">
        <w:rPr>
          <w:rFonts w:asciiTheme="majorHAnsi" w:hAnsiTheme="majorHAnsi"/>
        </w:rPr>
        <w:t>shown that overall growth is reduced over the long</w:t>
      </w:r>
      <w:r w:rsidRPr="006A0E7B">
        <w:rPr>
          <w:rFonts w:asciiTheme="majorHAnsi" w:hAnsiTheme="majorHAnsi"/>
          <w:sz w:val="12"/>
        </w:rPr>
        <w:t xml:space="preserve">¶ </w:t>
      </w:r>
      <w:r w:rsidRPr="006A0E7B">
        <w:rPr>
          <w:rFonts w:asciiTheme="majorHAnsi" w:hAnsiTheme="majorHAnsi"/>
        </w:rPr>
        <w:t>term by highly unequal income distributions, thus</w:t>
      </w:r>
      <w:r w:rsidRPr="006A0E7B">
        <w:rPr>
          <w:rFonts w:asciiTheme="majorHAnsi" w:hAnsiTheme="majorHAnsi"/>
          <w:sz w:val="12"/>
        </w:rPr>
        <w:t xml:space="preserve">¶ </w:t>
      </w:r>
      <w:r w:rsidRPr="006A0E7B">
        <w:rPr>
          <w:rFonts w:asciiTheme="majorHAnsi" w:hAnsiTheme="majorHAnsi"/>
        </w:rPr>
        <w:t>constraining the incomes of all.32</w:t>
      </w:r>
      <w:r w:rsidRPr="006A0E7B">
        <w:rPr>
          <w:rFonts w:asciiTheme="majorHAnsi" w:hAnsiTheme="majorHAnsi"/>
          <w:sz w:val="12"/>
        </w:rPr>
        <w:t xml:space="preserve">¶ </w:t>
      </w:r>
      <w:r w:rsidRPr="006A0E7B">
        <w:rPr>
          <w:rStyle w:val="StyleBoldUnderline"/>
          <w:rFonts w:asciiTheme="majorHAnsi" w:hAnsiTheme="majorHAnsi"/>
        </w:rPr>
        <w:t xml:space="preserve">Income inequality had been declining in Mexico for¶ several decades up to the early </w:t>
      </w:r>
      <w:r w:rsidRPr="006A0E7B">
        <w:rPr>
          <w:rFonts w:asciiTheme="majorHAnsi" w:hAnsiTheme="majorHAnsi"/>
        </w:rPr>
        <w:t>19</w:t>
      </w:r>
      <w:r w:rsidRPr="006A0E7B">
        <w:rPr>
          <w:rStyle w:val="StyleBoldUnderline"/>
          <w:rFonts w:asciiTheme="majorHAnsi" w:hAnsiTheme="majorHAnsi"/>
        </w:rPr>
        <w:t>80</w:t>
      </w:r>
      <w:r w:rsidRPr="006A0E7B">
        <w:rPr>
          <w:rFonts w:asciiTheme="majorHAnsi" w:hAnsiTheme="majorHAnsi"/>
        </w:rPr>
        <w:t>s, but it reversed</w:t>
      </w:r>
      <w:r w:rsidRPr="006A0E7B">
        <w:rPr>
          <w:rFonts w:asciiTheme="majorHAnsi" w:hAnsiTheme="majorHAnsi"/>
          <w:sz w:val="12"/>
        </w:rPr>
        <w:t xml:space="preserve">¶ </w:t>
      </w:r>
      <w:r w:rsidRPr="006A0E7B">
        <w:rPr>
          <w:rFonts w:asciiTheme="majorHAnsi" w:hAnsiTheme="majorHAnsi"/>
        </w:rPr>
        <w:t>course after the debt crisis of 1982 and the resulting</w:t>
      </w:r>
      <w:r w:rsidRPr="006A0E7B">
        <w:rPr>
          <w:rFonts w:asciiTheme="majorHAnsi" w:hAnsiTheme="majorHAnsi"/>
          <w:sz w:val="12"/>
        </w:rPr>
        <w:t xml:space="preserve">¶ </w:t>
      </w:r>
      <w:r w:rsidRPr="006A0E7B">
        <w:rPr>
          <w:rFonts w:asciiTheme="majorHAnsi" w:hAnsiTheme="majorHAnsi"/>
        </w:rPr>
        <w:t>macroeconomic contraction and structural reforms.</w:t>
      </w:r>
      <w:r w:rsidRPr="006A0E7B">
        <w:rPr>
          <w:rFonts w:asciiTheme="majorHAnsi" w:hAnsiTheme="majorHAnsi"/>
          <w:sz w:val="12"/>
        </w:rPr>
        <w:t xml:space="preserve">¶ </w:t>
      </w:r>
      <w:r w:rsidRPr="006A0E7B">
        <w:rPr>
          <w:rFonts w:asciiTheme="majorHAnsi" w:hAnsiTheme="majorHAnsi"/>
        </w:rPr>
        <w:t>Inequality then increased for most of the following</w:t>
      </w:r>
      <w:r w:rsidRPr="006A0E7B">
        <w:rPr>
          <w:rFonts w:asciiTheme="majorHAnsi" w:hAnsiTheme="majorHAnsi"/>
          <w:sz w:val="12"/>
        </w:rPr>
        <w:t xml:space="preserve">¶ </w:t>
      </w:r>
      <w:r w:rsidRPr="006A0E7B">
        <w:rPr>
          <w:rFonts w:asciiTheme="majorHAnsi" w:hAnsiTheme="majorHAnsi"/>
        </w:rPr>
        <w:t>decade, but began to abate again in the early 1990s,</w:t>
      </w:r>
      <w:r w:rsidRPr="006A0E7B">
        <w:rPr>
          <w:rFonts w:asciiTheme="majorHAnsi" w:hAnsiTheme="majorHAnsi"/>
          <w:sz w:val="12"/>
        </w:rPr>
        <w:t xml:space="preserve">¶ </w:t>
      </w:r>
      <w:r w:rsidRPr="006A0E7B">
        <w:rPr>
          <w:rFonts w:asciiTheme="majorHAnsi" w:hAnsiTheme="majorHAnsi"/>
        </w:rPr>
        <w:t xml:space="preserve">the years immediately before NAFTA. </w:t>
      </w:r>
      <w:r w:rsidRPr="006A0E7B">
        <w:rPr>
          <w:rStyle w:val="StyleBoldUnderline"/>
          <w:rFonts w:asciiTheme="majorHAnsi" w:hAnsiTheme="majorHAnsi"/>
        </w:rPr>
        <w:t>However</w:t>
      </w:r>
      <w:proofErr w:type="gramStart"/>
      <w:r w:rsidRPr="006A0E7B">
        <w:rPr>
          <w:rStyle w:val="StyleBoldUnderline"/>
          <w:rFonts w:asciiTheme="majorHAnsi" w:hAnsiTheme="majorHAnsi"/>
        </w:rPr>
        <w:t>,¶</w:t>
      </w:r>
      <w:proofErr w:type="gramEnd"/>
      <w:r w:rsidRPr="006A0E7B">
        <w:rPr>
          <w:rStyle w:val="StyleBoldUnderline"/>
          <w:rFonts w:asciiTheme="majorHAnsi" w:hAnsiTheme="majorHAnsi"/>
        </w:rPr>
        <w:t xml:space="preserve"> since 1994 inequality has again been on the rise.¶ Compared to the period before NAFTA, the top ¶ 10 percent of households have increased their share of national income, while the other 90 percent have¶ lost income</w:t>
      </w:r>
      <w:r w:rsidRPr="006A0E7B">
        <w:rPr>
          <w:rFonts w:asciiTheme="majorHAnsi" w:hAnsiTheme="majorHAnsi"/>
        </w:rPr>
        <w:t xml:space="preserve"> share or seen no change.33</w:t>
      </w:r>
    </w:p>
    <w:p w14:paraId="2E05DA1D" w14:textId="77777777" w:rsidR="00DB18A1" w:rsidRPr="006A0E7B" w:rsidRDefault="00DB18A1" w:rsidP="0031297D">
      <w:pPr>
        <w:rPr>
          <w:rFonts w:asciiTheme="majorHAnsi" w:hAnsiTheme="majorHAnsi"/>
        </w:rPr>
      </w:pPr>
    </w:p>
    <w:p w14:paraId="3F0A4795" w14:textId="77777777" w:rsidR="00EA269F" w:rsidRPr="006A0E7B" w:rsidRDefault="00EA269F" w:rsidP="0031297D">
      <w:pPr>
        <w:rPr>
          <w:rFonts w:asciiTheme="majorHAnsi" w:hAnsiTheme="majorHAnsi"/>
        </w:rPr>
      </w:pPr>
    </w:p>
    <w:p w14:paraId="0868F2FA" w14:textId="02F00BA7" w:rsidR="00EA269F" w:rsidRPr="006A0E7B" w:rsidRDefault="00EA269F" w:rsidP="00EA269F">
      <w:pPr>
        <w:pStyle w:val="Heading3"/>
      </w:pPr>
      <w:r w:rsidRPr="006A0E7B">
        <w:t>Trade Bad – Environment</w:t>
      </w:r>
    </w:p>
    <w:p w14:paraId="4DFBAA15" w14:textId="77777777" w:rsidR="00EA269F" w:rsidRPr="006A0E7B" w:rsidRDefault="00EA269F" w:rsidP="00EA269F">
      <w:pPr>
        <w:pStyle w:val="Heading4"/>
        <w:rPr>
          <w:lang w:eastAsia="ko-KR"/>
        </w:rPr>
      </w:pPr>
      <w:r w:rsidRPr="006A0E7B">
        <w:rPr>
          <w:lang w:eastAsia="ko-KR"/>
        </w:rPr>
        <w:t>Export-oriented policies in Mexico causes environmental degradation and depletion of natural resources</w:t>
      </w:r>
    </w:p>
    <w:p w14:paraId="4AB8CC1C" w14:textId="77777777" w:rsidR="00EA269F" w:rsidRPr="006A0E7B" w:rsidRDefault="00EA269F" w:rsidP="00EA269F">
      <w:pPr>
        <w:rPr>
          <w:rFonts w:asciiTheme="majorHAnsi" w:hAnsiTheme="majorHAnsi"/>
        </w:rPr>
      </w:pPr>
      <w:r w:rsidRPr="006A0E7B">
        <w:rPr>
          <w:rFonts w:asciiTheme="majorHAnsi" w:hAnsiTheme="majorHAnsi"/>
          <w:lang w:eastAsia="ko-KR"/>
        </w:rPr>
        <w:t>Maria</w:t>
      </w:r>
      <w:r w:rsidRPr="006A0E7B">
        <w:rPr>
          <w:rFonts w:asciiTheme="majorHAnsi" w:hAnsiTheme="majorHAnsi"/>
        </w:rPr>
        <w:t xml:space="preserve"> </w:t>
      </w:r>
      <w:r w:rsidRPr="006A0E7B">
        <w:rPr>
          <w:rFonts w:asciiTheme="majorHAnsi" w:hAnsiTheme="majorHAnsi"/>
          <w:b/>
          <w:bCs/>
          <w:sz w:val="26"/>
          <w:szCs w:val="26"/>
          <w:u w:val="single"/>
          <w:lang w:eastAsia="ko-KR"/>
        </w:rPr>
        <w:t>Cruz-Torrez</w:t>
      </w:r>
      <w:r w:rsidRPr="006A0E7B">
        <w:rPr>
          <w:rFonts w:asciiTheme="majorHAnsi" w:hAnsiTheme="majorHAnsi"/>
        </w:rPr>
        <w:t>, Department of Anthropology, University of California, Riversid</w:t>
      </w:r>
      <w:r w:rsidRPr="006A0E7B">
        <w:rPr>
          <w:rFonts w:asciiTheme="majorHAnsi" w:hAnsiTheme="majorHAnsi"/>
          <w:lang w:eastAsia="ko-KR"/>
        </w:rPr>
        <w:t>e</w:t>
      </w:r>
      <w:r w:rsidRPr="006A0E7B">
        <w:rPr>
          <w:rFonts w:asciiTheme="majorHAnsi" w:hAnsiTheme="majorHAnsi"/>
        </w:rPr>
        <w:t xml:space="preserve">, </w:t>
      </w:r>
      <w:r w:rsidRPr="006A0E7B">
        <w:rPr>
          <w:rFonts w:asciiTheme="majorHAnsi" w:hAnsiTheme="majorHAnsi"/>
          <w:lang w:eastAsia="ko-KR"/>
        </w:rPr>
        <w:t>Summer 20</w:t>
      </w:r>
      <w:r w:rsidRPr="006A0E7B">
        <w:rPr>
          <w:rFonts w:asciiTheme="majorHAnsi" w:hAnsiTheme="majorHAnsi"/>
          <w:b/>
          <w:bCs/>
          <w:sz w:val="26"/>
          <w:szCs w:val="26"/>
          <w:u w:val="single"/>
          <w:lang w:eastAsia="ko-KR"/>
        </w:rPr>
        <w:t>01</w:t>
      </w:r>
      <w:r w:rsidRPr="006A0E7B">
        <w:rPr>
          <w:rFonts w:asciiTheme="majorHAnsi" w:hAnsiTheme="majorHAnsi"/>
        </w:rPr>
        <w:t xml:space="preserve"> [“LOCAL-LEVEL RESPONSES TO ENVIRONMENTAL </w:t>
      </w:r>
    </w:p>
    <w:p w14:paraId="2E7B2EE8" w14:textId="77777777" w:rsidR="00EA269F" w:rsidRPr="006A0E7B" w:rsidRDefault="00EA269F" w:rsidP="00EA269F">
      <w:pPr>
        <w:rPr>
          <w:rFonts w:asciiTheme="majorHAnsi" w:hAnsiTheme="majorHAnsi"/>
          <w:lang w:eastAsia="ko-KR"/>
        </w:rPr>
      </w:pPr>
      <w:r w:rsidRPr="006A0E7B">
        <w:rPr>
          <w:rFonts w:asciiTheme="majorHAnsi" w:hAnsiTheme="majorHAnsi"/>
        </w:rPr>
        <w:t xml:space="preserve">DEGRADATION IN NORTHWESTERN MEXICO,” </w:t>
      </w:r>
      <w:r w:rsidRPr="006A0E7B">
        <w:rPr>
          <w:rFonts w:asciiTheme="majorHAnsi" w:hAnsiTheme="majorHAnsi"/>
          <w:lang w:eastAsia="ko-KR"/>
        </w:rPr>
        <w:t>Journal of Anthropological Research</w:t>
      </w:r>
      <w:r w:rsidRPr="006A0E7B">
        <w:rPr>
          <w:rFonts w:asciiTheme="majorHAnsi" w:hAnsiTheme="majorHAnsi"/>
        </w:rPr>
        <w:t xml:space="preserve">, </w:t>
      </w:r>
      <w:r w:rsidRPr="006A0E7B">
        <w:rPr>
          <w:rFonts w:asciiTheme="majorHAnsi" w:hAnsiTheme="majorHAnsi"/>
          <w:lang w:eastAsia="ko-KR"/>
        </w:rPr>
        <w:t>JSTOR</w:t>
      </w:r>
      <w:r w:rsidRPr="006A0E7B">
        <w:rPr>
          <w:rFonts w:asciiTheme="majorHAnsi" w:hAnsiTheme="majorHAnsi"/>
        </w:rPr>
        <w:t xml:space="preserve">] </w:t>
      </w:r>
      <w:proofErr w:type="spellStart"/>
      <w:r w:rsidRPr="006A0E7B">
        <w:rPr>
          <w:rFonts w:asciiTheme="majorHAnsi" w:hAnsiTheme="majorHAnsi"/>
        </w:rPr>
        <w:t>jmin</w:t>
      </w:r>
      <w:proofErr w:type="spellEnd"/>
    </w:p>
    <w:p w14:paraId="46C340DD" w14:textId="77777777" w:rsidR="00EA269F" w:rsidRPr="006A0E7B" w:rsidRDefault="00EA269F" w:rsidP="00EA269F">
      <w:pPr>
        <w:rPr>
          <w:rFonts w:asciiTheme="majorHAnsi" w:hAnsiTheme="majorHAnsi"/>
          <w:lang w:eastAsia="ko-KR"/>
        </w:rPr>
      </w:pPr>
      <w:r w:rsidRPr="006A0E7B">
        <w:rPr>
          <w:rFonts w:asciiTheme="majorHAnsi" w:hAnsiTheme="majorHAnsi"/>
          <w:lang w:eastAsia="ko-KR"/>
        </w:rPr>
        <w:t xml:space="preserve">James </w:t>
      </w:r>
      <w:r w:rsidRPr="006A0E7B">
        <w:rPr>
          <w:rStyle w:val="StyleBoldUnderline"/>
          <w:rFonts w:asciiTheme="majorHAnsi" w:hAnsiTheme="majorHAnsi"/>
        </w:rPr>
        <w:t>O'Connor</w:t>
      </w:r>
      <w:r w:rsidRPr="006A0E7B">
        <w:rPr>
          <w:rFonts w:asciiTheme="majorHAnsi" w:hAnsiTheme="majorHAnsi"/>
          <w:lang w:eastAsia="ko-KR"/>
        </w:rPr>
        <w:t xml:space="preserve"> (1998) </w:t>
      </w:r>
      <w:r w:rsidRPr="006A0E7B">
        <w:rPr>
          <w:rStyle w:val="StyleBoldUnderline"/>
          <w:rFonts w:asciiTheme="majorHAnsi" w:hAnsiTheme="majorHAnsi"/>
        </w:rPr>
        <w:t>has discussed the importance of recognizing the</w:t>
      </w:r>
      <w:r w:rsidRPr="006A0E7B">
        <w:rPr>
          <w:rFonts w:asciiTheme="majorHAnsi" w:hAnsiTheme="majorHAnsi"/>
          <w:lang w:eastAsia="ko-KR"/>
        </w:rPr>
        <w:t xml:space="preserve"> </w:t>
      </w:r>
      <w:r w:rsidRPr="006A0E7B">
        <w:rPr>
          <w:rFonts w:asciiTheme="majorHAnsi" w:hAnsiTheme="majorHAnsi"/>
          <w:sz w:val="12"/>
          <w:lang w:eastAsia="ko-KR"/>
        </w:rPr>
        <w:t xml:space="preserve">¶ </w:t>
      </w:r>
      <w:r w:rsidRPr="006A0E7B">
        <w:rPr>
          <w:rFonts w:asciiTheme="majorHAnsi" w:hAnsiTheme="majorHAnsi"/>
          <w:lang w:eastAsia="ko-KR"/>
        </w:rPr>
        <w:t xml:space="preserve">dynamic </w:t>
      </w:r>
      <w:r w:rsidRPr="006A0E7B">
        <w:rPr>
          <w:rStyle w:val="StyleBoldUnderline"/>
          <w:rFonts w:asciiTheme="majorHAnsi" w:hAnsiTheme="majorHAnsi"/>
        </w:rPr>
        <w:t>relationship between economic development and natural resource ¶ degradatio</w:t>
      </w:r>
      <w:r w:rsidRPr="006A0E7B">
        <w:rPr>
          <w:rFonts w:asciiTheme="majorHAnsi" w:hAnsiTheme="majorHAnsi"/>
          <w:lang w:eastAsia="ko-KR"/>
        </w:rPr>
        <w:t xml:space="preserve">n. Writing about the interconnections of economic and environmental </w:t>
      </w:r>
      <w:r w:rsidRPr="006A0E7B">
        <w:rPr>
          <w:rFonts w:asciiTheme="majorHAnsi" w:hAnsiTheme="majorHAnsi"/>
          <w:sz w:val="12"/>
          <w:lang w:eastAsia="ko-KR"/>
        </w:rPr>
        <w:t xml:space="preserve">¶ </w:t>
      </w:r>
      <w:r w:rsidRPr="006A0E7B">
        <w:rPr>
          <w:rFonts w:asciiTheme="majorHAnsi" w:hAnsiTheme="majorHAnsi"/>
          <w:lang w:eastAsia="ko-KR"/>
        </w:rPr>
        <w:t>crises, he remarked that "</w:t>
      </w:r>
      <w:r w:rsidRPr="006A0E7B">
        <w:rPr>
          <w:rStyle w:val="StyleBoldUnderline"/>
          <w:rFonts w:asciiTheme="majorHAnsi" w:hAnsiTheme="majorHAnsi"/>
        </w:rPr>
        <w:t xml:space="preserve">there is a global economy that is undergoing a process of ¶ 'accumulation through crisis' that is impoverishing </w:t>
      </w:r>
      <w:r w:rsidRPr="006A0E7B">
        <w:rPr>
          <w:rFonts w:asciiTheme="majorHAnsi" w:hAnsiTheme="majorHAnsi"/>
        </w:rPr>
        <w:t>tens of</w:t>
      </w:r>
      <w:r w:rsidRPr="006A0E7B">
        <w:rPr>
          <w:rStyle w:val="StyleBoldUnderline"/>
          <w:rFonts w:asciiTheme="majorHAnsi" w:hAnsiTheme="majorHAnsi"/>
        </w:rPr>
        <w:t xml:space="preserve"> millions of people</w:t>
      </w:r>
      <w:r w:rsidRPr="006A0E7B">
        <w:rPr>
          <w:rFonts w:asciiTheme="majorHAnsi" w:hAnsiTheme="majorHAnsi"/>
          <w:lang w:eastAsia="ko-KR"/>
        </w:rPr>
        <w:t xml:space="preserve">, </w:t>
      </w:r>
      <w:r w:rsidRPr="006A0E7B">
        <w:rPr>
          <w:rFonts w:asciiTheme="majorHAnsi" w:hAnsiTheme="majorHAnsi"/>
          <w:sz w:val="12"/>
          <w:lang w:eastAsia="ko-KR"/>
        </w:rPr>
        <w:t xml:space="preserve">¶ </w:t>
      </w:r>
      <w:r w:rsidRPr="006A0E7B">
        <w:rPr>
          <w:rFonts w:asciiTheme="majorHAnsi" w:hAnsiTheme="majorHAnsi"/>
          <w:lang w:eastAsia="ko-KR"/>
        </w:rPr>
        <w:t xml:space="preserve">destroying communities, degrading hundreds of thousands of bioregions, </w:t>
      </w:r>
      <w:r w:rsidRPr="006A0E7B">
        <w:rPr>
          <w:rStyle w:val="StyleBoldUnderline"/>
          <w:rFonts w:asciiTheme="majorHAnsi" w:hAnsiTheme="majorHAnsi"/>
        </w:rPr>
        <w:t>and ¶ exacerbating a global ecological crisis</w:t>
      </w:r>
      <w:r w:rsidRPr="006A0E7B">
        <w:rPr>
          <w:rFonts w:asciiTheme="majorHAnsi" w:hAnsiTheme="majorHAnsi"/>
          <w:lang w:eastAsia="ko-KR"/>
        </w:rPr>
        <w:t xml:space="preserve">" (O'Connor 1998:267). For him, economic </w:t>
      </w:r>
      <w:r w:rsidRPr="006A0E7B">
        <w:rPr>
          <w:rFonts w:asciiTheme="majorHAnsi" w:hAnsiTheme="majorHAnsi"/>
          <w:sz w:val="12"/>
          <w:lang w:eastAsia="ko-KR"/>
        </w:rPr>
        <w:t xml:space="preserve">¶ </w:t>
      </w:r>
      <w:r w:rsidRPr="006A0E7B">
        <w:rPr>
          <w:rFonts w:asciiTheme="majorHAnsi" w:hAnsiTheme="majorHAnsi"/>
          <w:lang w:eastAsia="ko-KR"/>
        </w:rPr>
        <w:t xml:space="preserve">crisis and environmental crisis are mutually interrelated. </w:t>
      </w:r>
      <w:r w:rsidRPr="006A0E7B">
        <w:rPr>
          <w:rStyle w:val="StyleBoldUnderline"/>
          <w:rFonts w:asciiTheme="majorHAnsi" w:hAnsiTheme="majorHAnsi"/>
        </w:rPr>
        <w:t>Case studies examining¶ the connection between national development po</w:t>
      </w:r>
      <w:r w:rsidRPr="006A0E7B">
        <w:rPr>
          <w:rFonts w:asciiTheme="majorHAnsi" w:hAnsiTheme="majorHAnsi"/>
          <w:lang w:eastAsia="ko-KR"/>
        </w:rPr>
        <w:t xml:space="preserve">licies, regional patterns of natural </w:t>
      </w:r>
      <w:r w:rsidRPr="006A0E7B">
        <w:rPr>
          <w:rFonts w:asciiTheme="majorHAnsi" w:hAnsiTheme="majorHAnsi"/>
          <w:sz w:val="12"/>
          <w:lang w:eastAsia="ko-KR"/>
        </w:rPr>
        <w:t xml:space="preserve">¶ </w:t>
      </w:r>
      <w:r w:rsidRPr="006A0E7B">
        <w:rPr>
          <w:rFonts w:asciiTheme="majorHAnsi" w:hAnsiTheme="majorHAnsi"/>
          <w:lang w:eastAsia="ko-KR"/>
        </w:rPr>
        <w:t xml:space="preserve">resource access and distribution, and local poverty can </w:t>
      </w:r>
      <w:r w:rsidRPr="006A0E7B">
        <w:rPr>
          <w:rStyle w:val="StyleBoldUnderline"/>
          <w:rFonts w:asciiTheme="majorHAnsi" w:hAnsiTheme="majorHAnsi"/>
        </w:rPr>
        <w:t>shed light on the ¶ socioeconomic ramifications of environmental degradation</w:t>
      </w:r>
      <w:r w:rsidRPr="006A0E7B">
        <w:rPr>
          <w:rFonts w:asciiTheme="majorHAnsi" w:hAnsiTheme="majorHAnsi"/>
          <w:lang w:eastAsia="ko-KR"/>
        </w:rPr>
        <w:t xml:space="preserve">. This article on rural </w:t>
      </w:r>
      <w:r w:rsidRPr="006A0E7B">
        <w:rPr>
          <w:rFonts w:asciiTheme="majorHAnsi" w:hAnsiTheme="majorHAnsi"/>
          <w:sz w:val="12"/>
          <w:lang w:eastAsia="ko-KR"/>
        </w:rPr>
        <w:t xml:space="preserve">¶ </w:t>
      </w:r>
      <w:r w:rsidRPr="006A0E7B">
        <w:rPr>
          <w:rFonts w:asciiTheme="majorHAnsi" w:hAnsiTheme="majorHAnsi"/>
          <w:lang w:eastAsia="ko-KR"/>
        </w:rPr>
        <w:t xml:space="preserve">coastal Sinaloa in northwestern Mexico is one such case. </w:t>
      </w:r>
      <w:r w:rsidRPr="006A0E7B">
        <w:rPr>
          <w:rFonts w:asciiTheme="majorHAnsi" w:hAnsiTheme="majorHAnsi"/>
          <w:sz w:val="12"/>
          <w:lang w:eastAsia="ko-KR"/>
        </w:rPr>
        <w:t xml:space="preserve">¶ </w:t>
      </w:r>
      <w:proofErr w:type="gramStart"/>
      <w:r w:rsidRPr="006A0E7B">
        <w:rPr>
          <w:rStyle w:val="StyleBoldUnderline"/>
          <w:rFonts w:asciiTheme="majorHAnsi" w:hAnsiTheme="majorHAnsi"/>
        </w:rPr>
        <w:t>Since</w:t>
      </w:r>
      <w:proofErr w:type="gramEnd"/>
      <w:r w:rsidRPr="006A0E7B">
        <w:rPr>
          <w:rStyle w:val="StyleBoldUnderline"/>
          <w:rFonts w:asciiTheme="majorHAnsi" w:hAnsiTheme="majorHAnsi"/>
        </w:rPr>
        <w:t xml:space="preserve"> the 1960s, Mexico has undergone multiple economic crises</w:t>
      </w:r>
      <w:r w:rsidRPr="006A0E7B">
        <w:rPr>
          <w:rFonts w:asciiTheme="majorHAnsi" w:hAnsiTheme="majorHAnsi"/>
          <w:lang w:eastAsia="ko-KR"/>
        </w:rPr>
        <w:t xml:space="preserve">, which have </w:t>
      </w:r>
      <w:r w:rsidRPr="006A0E7B">
        <w:rPr>
          <w:rFonts w:asciiTheme="majorHAnsi" w:hAnsiTheme="majorHAnsi"/>
          <w:sz w:val="12"/>
          <w:lang w:eastAsia="ko-KR"/>
        </w:rPr>
        <w:t xml:space="preserve">¶ </w:t>
      </w:r>
      <w:r w:rsidRPr="006A0E7B">
        <w:rPr>
          <w:rFonts w:asciiTheme="majorHAnsi" w:hAnsiTheme="majorHAnsi"/>
          <w:lang w:eastAsia="ko-KR"/>
        </w:rPr>
        <w:t xml:space="preserve">had profound long-term effects on the country's rural areas. Closely connected to </w:t>
      </w:r>
      <w:r w:rsidRPr="006A0E7B">
        <w:rPr>
          <w:rFonts w:asciiTheme="majorHAnsi" w:hAnsiTheme="majorHAnsi"/>
          <w:sz w:val="12"/>
          <w:lang w:eastAsia="ko-KR"/>
        </w:rPr>
        <w:t xml:space="preserve">¶ </w:t>
      </w:r>
      <w:proofErr w:type="gramStart"/>
      <w:r w:rsidRPr="006A0E7B">
        <w:rPr>
          <w:rFonts w:asciiTheme="majorHAnsi" w:hAnsiTheme="majorHAnsi"/>
          <w:lang w:eastAsia="ko-KR"/>
        </w:rPr>
        <w:t>these economic crises is</w:t>
      </w:r>
      <w:proofErr w:type="gramEnd"/>
      <w:r w:rsidRPr="006A0E7B">
        <w:rPr>
          <w:rFonts w:asciiTheme="majorHAnsi" w:hAnsiTheme="majorHAnsi"/>
          <w:lang w:eastAsia="ko-KR"/>
        </w:rPr>
        <w:t xml:space="preserve"> an environmental crisis. </w:t>
      </w:r>
      <w:r w:rsidRPr="006A0E7B">
        <w:rPr>
          <w:rStyle w:val="StyleBoldUnderline"/>
          <w:rFonts w:asciiTheme="majorHAnsi" w:hAnsiTheme="majorHAnsi"/>
        </w:rPr>
        <w:t>It is visible in the increasing ¶ deterioration of the country's most valuable natural resources</w:t>
      </w:r>
      <w:r w:rsidRPr="006A0E7B">
        <w:rPr>
          <w:rFonts w:asciiTheme="majorHAnsi" w:hAnsiTheme="majorHAnsi"/>
          <w:lang w:eastAsia="ko-KR"/>
        </w:rPr>
        <w:t xml:space="preserve">, and it is causing </w:t>
      </w:r>
      <w:r w:rsidRPr="006A0E7B">
        <w:rPr>
          <w:rFonts w:asciiTheme="majorHAnsi" w:hAnsiTheme="majorHAnsi"/>
          <w:sz w:val="12"/>
          <w:lang w:eastAsia="ko-KR"/>
        </w:rPr>
        <w:t xml:space="preserve">¶ </w:t>
      </w:r>
      <w:r w:rsidRPr="006A0E7B">
        <w:rPr>
          <w:rFonts w:asciiTheme="majorHAnsi" w:hAnsiTheme="majorHAnsi"/>
          <w:lang w:eastAsia="ko-KR"/>
        </w:rPr>
        <w:t xml:space="preserve">tremendous tension and distress for the people of Mexico. Among the country's </w:t>
      </w:r>
      <w:r w:rsidRPr="006A0E7B">
        <w:rPr>
          <w:rFonts w:asciiTheme="majorHAnsi" w:hAnsiTheme="majorHAnsi"/>
          <w:sz w:val="12"/>
          <w:lang w:eastAsia="ko-KR"/>
        </w:rPr>
        <w:t xml:space="preserve">¶ </w:t>
      </w:r>
      <w:r w:rsidRPr="006A0E7B">
        <w:rPr>
          <w:rFonts w:asciiTheme="majorHAnsi" w:hAnsiTheme="majorHAnsi"/>
          <w:lang w:eastAsia="ko-KR"/>
        </w:rPr>
        <w:t xml:space="preserve">most persistent and pressing environmental issues are soil erosion, deforestation, </w:t>
      </w:r>
      <w:r w:rsidRPr="006A0E7B">
        <w:rPr>
          <w:rFonts w:asciiTheme="majorHAnsi" w:hAnsiTheme="majorHAnsi"/>
          <w:sz w:val="12"/>
          <w:lang w:eastAsia="ko-KR"/>
        </w:rPr>
        <w:t xml:space="preserve">¶ </w:t>
      </w:r>
      <w:r w:rsidRPr="006A0E7B">
        <w:rPr>
          <w:rFonts w:asciiTheme="majorHAnsi" w:hAnsiTheme="majorHAnsi"/>
          <w:lang w:eastAsia="ko-KR"/>
        </w:rPr>
        <w:t xml:space="preserve">contamination of watersheds, desertification, loss of biodiversity, and the </w:t>
      </w:r>
      <w:r w:rsidRPr="006A0E7B">
        <w:rPr>
          <w:rFonts w:asciiTheme="majorHAnsi" w:hAnsiTheme="majorHAnsi"/>
          <w:sz w:val="12"/>
          <w:lang w:eastAsia="ko-KR"/>
        </w:rPr>
        <w:t xml:space="preserve">¶ </w:t>
      </w:r>
      <w:r w:rsidRPr="006A0E7B">
        <w:rPr>
          <w:rFonts w:asciiTheme="majorHAnsi" w:hAnsiTheme="majorHAnsi"/>
          <w:lang w:eastAsia="ko-KR"/>
        </w:rPr>
        <w:t>destruction of coastal and marine habitats (</w:t>
      </w:r>
      <w:proofErr w:type="spellStart"/>
      <w:r w:rsidRPr="006A0E7B">
        <w:rPr>
          <w:rFonts w:asciiTheme="majorHAnsi" w:hAnsiTheme="majorHAnsi"/>
          <w:lang w:eastAsia="ko-KR"/>
        </w:rPr>
        <w:t>Tello</w:t>
      </w:r>
      <w:proofErr w:type="spellEnd"/>
      <w:r w:rsidRPr="006A0E7B">
        <w:rPr>
          <w:rFonts w:asciiTheme="majorHAnsi" w:hAnsiTheme="majorHAnsi"/>
          <w:lang w:eastAsia="ko-KR"/>
        </w:rPr>
        <w:t xml:space="preserve"> 1991; </w:t>
      </w:r>
      <w:proofErr w:type="spellStart"/>
      <w:r w:rsidRPr="006A0E7B">
        <w:rPr>
          <w:rFonts w:asciiTheme="majorHAnsi" w:hAnsiTheme="majorHAnsi"/>
          <w:lang w:eastAsia="ko-KR"/>
        </w:rPr>
        <w:t>Carabias</w:t>
      </w:r>
      <w:proofErr w:type="spellEnd"/>
      <w:r w:rsidRPr="006A0E7B">
        <w:rPr>
          <w:rFonts w:asciiTheme="majorHAnsi" w:hAnsiTheme="majorHAnsi"/>
          <w:lang w:eastAsia="ko-KR"/>
        </w:rPr>
        <w:t xml:space="preserve">, </w:t>
      </w:r>
      <w:proofErr w:type="spellStart"/>
      <w:r w:rsidRPr="006A0E7B">
        <w:rPr>
          <w:rFonts w:asciiTheme="majorHAnsi" w:hAnsiTheme="majorHAnsi"/>
          <w:lang w:eastAsia="ko-KR"/>
        </w:rPr>
        <w:t>Provencio</w:t>
      </w:r>
      <w:proofErr w:type="spellEnd"/>
      <w:r w:rsidRPr="006A0E7B">
        <w:rPr>
          <w:rFonts w:asciiTheme="majorHAnsi" w:hAnsiTheme="majorHAnsi"/>
          <w:lang w:eastAsia="ko-KR"/>
        </w:rPr>
        <w:t xml:space="preserve">, and </w:t>
      </w:r>
      <w:r w:rsidRPr="006A0E7B">
        <w:rPr>
          <w:rFonts w:asciiTheme="majorHAnsi" w:hAnsiTheme="majorHAnsi"/>
          <w:sz w:val="12"/>
          <w:lang w:eastAsia="ko-KR"/>
        </w:rPr>
        <w:t xml:space="preserve">¶ </w:t>
      </w:r>
      <w:r w:rsidRPr="006A0E7B">
        <w:rPr>
          <w:rFonts w:asciiTheme="majorHAnsi" w:hAnsiTheme="majorHAnsi"/>
          <w:lang w:eastAsia="ko-KR"/>
        </w:rPr>
        <w:t xml:space="preserve">Toledo 1994; INEGI 1995; Plan </w:t>
      </w:r>
      <w:proofErr w:type="spellStart"/>
      <w:r w:rsidRPr="006A0E7B">
        <w:rPr>
          <w:rFonts w:asciiTheme="majorHAnsi" w:hAnsiTheme="majorHAnsi"/>
          <w:lang w:eastAsia="ko-KR"/>
        </w:rPr>
        <w:t>Nacional</w:t>
      </w:r>
      <w:proofErr w:type="spellEnd"/>
      <w:r w:rsidRPr="006A0E7B">
        <w:rPr>
          <w:rFonts w:asciiTheme="majorHAnsi" w:hAnsiTheme="majorHAnsi"/>
          <w:lang w:eastAsia="ko-KR"/>
        </w:rPr>
        <w:t xml:space="preserve"> de </w:t>
      </w:r>
      <w:proofErr w:type="spellStart"/>
      <w:r w:rsidRPr="006A0E7B">
        <w:rPr>
          <w:rFonts w:asciiTheme="majorHAnsi" w:hAnsiTheme="majorHAnsi"/>
          <w:lang w:eastAsia="ko-KR"/>
        </w:rPr>
        <w:t>Desarrollo</w:t>
      </w:r>
      <w:proofErr w:type="spellEnd"/>
      <w:r w:rsidRPr="006A0E7B">
        <w:rPr>
          <w:rFonts w:asciiTheme="majorHAnsi" w:hAnsiTheme="majorHAnsi"/>
          <w:lang w:eastAsia="ko-KR"/>
        </w:rPr>
        <w:t xml:space="preserve"> 1995; G6mez-Pompa and </w:t>
      </w:r>
      <w:r w:rsidRPr="006A0E7B">
        <w:rPr>
          <w:rFonts w:asciiTheme="majorHAnsi" w:hAnsiTheme="majorHAnsi"/>
          <w:sz w:val="12"/>
          <w:lang w:eastAsia="ko-KR"/>
        </w:rPr>
        <w:t xml:space="preserve">¶ </w:t>
      </w:r>
      <w:proofErr w:type="spellStart"/>
      <w:r w:rsidRPr="006A0E7B">
        <w:rPr>
          <w:rFonts w:asciiTheme="majorHAnsi" w:hAnsiTheme="majorHAnsi"/>
          <w:lang w:eastAsia="ko-KR"/>
        </w:rPr>
        <w:t>Kaus</w:t>
      </w:r>
      <w:proofErr w:type="spellEnd"/>
      <w:r w:rsidRPr="006A0E7B">
        <w:rPr>
          <w:rFonts w:asciiTheme="majorHAnsi" w:hAnsiTheme="majorHAnsi"/>
          <w:lang w:eastAsia="ko-KR"/>
        </w:rPr>
        <w:t xml:space="preserve"> 1999). Eighty percent of the land is eroded, and thirty-one of the nation's </w:t>
      </w:r>
      <w:r w:rsidRPr="006A0E7B">
        <w:rPr>
          <w:rFonts w:asciiTheme="majorHAnsi" w:hAnsiTheme="majorHAnsi"/>
          <w:sz w:val="12"/>
          <w:lang w:eastAsia="ko-KR"/>
        </w:rPr>
        <w:t xml:space="preserve">¶ </w:t>
      </w:r>
      <w:r w:rsidRPr="006A0E7B">
        <w:rPr>
          <w:rFonts w:asciiTheme="majorHAnsi" w:hAnsiTheme="majorHAnsi"/>
          <w:lang w:eastAsia="ko-KR"/>
        </w:rPr>
        <w:t>most important aquifers are contaminated (</w:t>
      </w:r>
      <w:proofErr w:type="spellStart"/>
      <w:r w:rsidRPr="006A0E7B">
        <w:rPr>
          <w:rFonts w:asciiTheme="majorHAnsi" w:hAnsiTheme="majorHAnsi"/>
          <w:lang w:eastAsia="ko-KR"/>
        </w:rPr>
        <w:t>Carabias</w:t>
      </w:r>
      <w:proofErr w:type="spellEnd"/>
      <w:r w:rsidRPr="006A0E7B">
        <w:rPr>
          <w:rFonts w:asciiTheme="majorHAnsi" w:hAnsiTheme="majorHAnsi"/>
          <w:lang w:eastAsia="ko-KR"/>
        </w:rPr>
        <w:t xml:space="preserve">, </w:t>
      </w:r>
      <w:proofErr w:type="spellStart"/>
      <w:r w:rsidRPr="006A0E7B">
        <w:rPr>
          <w:rFonts w:asciiTheme="majorHAnsi" w:hAnsiTheme="majorHAnsi"/>
          <w:lang w:eastAsia="ko-KR"/>
        </w:rPr>
        <w:t>Provencio</w:t>
      </w:r>
      <w:proofErr w:type="spellEnd"/>
      <w:r w:rsidRPr="006A0E7B">
        <w:rPr>
          <w:rFonts w:asciiTheme="majorHAnsi" w:hAnsiTheme="majorHAnsi"/>
          <w:lang w:eastAsia="ko-KR"/>
        </w:rPr>
        <w:t xml:space="preserve">, and Toledo 1994). </w:t>
      </w:r>
      <w:r w:rsidRPr="006A0E7B">
        <w:rPr>
          <w:rFonts w:asciiTheme="majorHAnsi" w:hAnsiTheme="majorHAnsi"/>
          <w:sz w:val="12"/>
          <w:lang w:eastAsia="ko-KR"/>
        </w:rPr>
        <w:t xml:space="preserve">¶ </w:t>
      </w:r>
      <w:r w:rsidRPr="006A0E7B">
        <w:rPr>
          <w:rFonts w:asciiTheme="majorHAnsi" w:hAnsiTheme="majorHAnsi"/>
          <w:lang w:eastAsia="ko-KR"/>
        </w:rPr>
        <w:t xml:space="preserve">Moreover, Mexico has one of the highest deforestation rates in Latin America, with </w:t>
      </w:r>
      <w:r w:rsidRPr="006A0E7B">
        <w:rPr>
          <w:rFonts w:asciiTheme="majorHAnsi" w:hAnsiTheme="majorHAnsi"/>
          <w:sz w:val="12"/>
          <w:lang w:eastAsia="ko-KR"/>
        </w:rPr>
        <w:t xml:space="preserve">¶ </w:t>
      </w:r>
      <w:r w:rsidRPr="006A0E7B">
        <w:rPr>
          <w:rFonts w:asciiTheme="majorHAnsi" w:hAnsiTheme="majorHAnsi"/>
          <w:lang w:eastAsia="ko-KR"/>
        </w:rPr>
        <w:t xml:space="preserve">500-800 ha of rainforest lost every year (G6mez-Pompa and </w:t>
      </w:r>
      <w:proofErr w:type="spellStart"/>
      <w:r w:rsidRPr="006A0E7B">
        <w:rPr>
          <w:rFonts w:asciiTheme="majorHAnsi" w:hAnsiTheme="majorHAnsi"/>
          <w:lang w:eastAsia="ko-KR"/>
        </w:rPr>
        <w:t>Kaus</w:t>
      </w:r>
      <w:proofErr w:type="spellEnd"/>
      <w:r w:rsidRPr="006A0E7B">
        <w:rPr>
          <w:rFonts w:asciiTheme="majorHAnsi" w:hAnsiTheme="majorHAnsi"/>
          <w:lang w:eastAsia="ko-KR"/>
        </w:rPr>
        <w:t xml:space="preserve"> 1999).</w:t>
      </w:r>
      <w:r w:rsidRPr="006A0E7B">
        <w:rPr>
          <w:rFonts w:asciiTheme="majorHAnsi" w:hAnsiTheme="majorHAnsi"/>
          <w:sz w:val="12"/>
          <w:lang w:eastAsia="ko-KR"/>
        </w:rPr>
        <w:t xml:space="preserve">¶ </w:t>
      </w:r>
      <w:r w:rsidRPr="006A0E7B">
        <w:rPr>
          <w:rStyle w:val="StyleBoldUnderline"/>
          <w:rFonts w:asciiTheme="majorHAnsi" w:hAnsiTheme="majorHAnsi"/>
        </w:rPr>
        <w:t>Scholars have frequently cited population growth</w:t>
      </w:r>
      <w:r w:rsidRPr="006A0E7B">
        <w:rPr>
          <w:rFonts w:asciiTheme="majorHAnsi" w:hAnsiTheme="majorHAnsi"/>
          <w:lang w:eastAsia="ko-KR"/>
        </w:rPr>
        <w:t xml:space="preserve"> during the last half of the </w:t>
      </w:r>
      <w:r w:rsidRPr="006A0E7B">
        <w:rPr>
          <w:rFonts w:asciiTheme="majorHAnsi" w:hAnsiTheme="majorHAnsi"/>
          <w:sz w:val="12"/>
          <w:lang w:eastAsia="ko-KR"/>
        </w:rPr>
        <w:t xml:space="preserve">¶ </w:t>
      </w:r>
      <w:r w:rsidRPr="006A0E7B">
        <w:rPr>
          <w:rFonts w:asciiTheme="majorHAnsi" w:hAnsiTheme="majorHAnsi"/>
          <w:lang w:eastAsia="ko-KR"/>
        </w:rPr>
        <w:t xml:space="preserve">twentieth century </w:t>
      </w:r>
      <w:r w:rsidRPr="006A0E7B">
        <w:rPr>
          <w:rStyle w:val="StyleBoldUnderline"/>
          <w:rFonts w:asciiTheme="majorHAnsi" w:hAnsiTheme="majorHAnsi"/>
        </w:rPr>
        <w:t>as a chief cause of the environmental crisis</w:t>
      </w:r>
      <w:r w:rsidRPr="006A0E7B">
        <w:rPr>
          <w:rFonts w:asciiTheme="majorHAnsi" w:hAnsiTheme="majorHAnsi"/>
          <w:lang w:eastAsia="ko-KR"/>
        </w:rPr>
        <w:t xml:space="preserve"> (INEGI 1995). </w:t>
      </w:r>
      <w:r w:rsidRPr="006A0E7B">
        <w:rPr>
          <w:rFonts w:asciiTheme="majorHAnsi" w:hAnsiTheme="majorHAnsi"/>
          <w:sz w:val="12"/>
          <w:lang w:eastAsia="ko-KR"/>
        </w:rPr>
        <w:t xml:space="preserve">¶ </w:t>
      </w:r>
      <w:proofErr w:type="gramStart"/>
      <w:r w:rsidRPr="006A0E7B">
        <w:rPr>
          <w:rStyle w:val="StyleBoldUnderline"/>
          <w:rFonts w:asciiTheme="majorHAnsi" w:hAnsiTheme="majorHAnsi"/>
        </w:rPr>
        <w:t>However</w:t>
      </w:r>
      <w:proofErr w:type="gramEnd"/>
      <w:r w:rsidRPr="006A0E7B">
        <w:rPr>
          <w:rStyle w:val="StyleBoldUnderline"/>
          <w:rFonts w:asciiTheme="majorHAnsi" w:hAnsiTheme="majorHAnsi"/>
        </w:rPr>
        <w:t>, given the rates and forms of natural resource degradation, population ¶ growth alone cannot be the cause</w:t>
      </w:r>
      <w:r w:rsidRPr="006A0E7B">
        <w:rPr>
          <w:rFonts w:asciiTheme="majorHAnsi" w:hAnsiTheme="majorHAnsi"/>
          <w:lang w:eastAsia="ko-KR"/>
        </w:rPr>
        <w:t xml:space="preserve">. </w:t>
      </w:r>
      <w:r w:rsidRPr="006A0E7B">
        <w:rPr>
          <w:rStyle w:val="StyleBoldUnderline"/>
          <w:rFonts w:asciiTheme="majorHAnsi" w:hAnsiTheme="majorHAnsi"/>
        </w:rPr>
        <w:t>Recently, scholars have begun to call attention ¶ to policies that</w:t>
      </w:r>
      <w:r w:rsidRPr="006A0E7B">
        <w:rPr>
          <w:rFonts w:asciiTheme="majorHAnsi" w:hAnsiTheme="majorHAnsi"/>
          <w:lang w:eastAsia="ko-KR"/>
        </w:rPr>
        <w:t xml:space="preserve"> encourage and </w:t>
      </w:r>
      <w:r w:rsidRPr="006A0E7B">
        <w:rPr>
          <w:rStyle w:val="StyleBoldUnderline"/>
          <w:rFonts w:asciiTheme="majorHAnsi" w:hAnsiTheme="majorHAnsi"/>
        </w:rPr>
        <w:t>support the export-oriented commercial exploitation ¶ of natural resources</w:t>
      </w:r>
      <w:r w:rsidRPr="006A0E7B">
        <w:rPr>
          <w:rFonts w:asciiTheme="majorHAnsi" w:hAnsiTheme="majorHAnsi"/>
          <w:lang w:eastAsia="ko-KR"/>
        </w:rPr>
        <w:t xml:space="preserve"> (</w:t>
      </w:r>
      <w:proofErr w:type="spellStart"/>
      <w:r w:rsidRPr="006A0E7B">
        <w:rPr>
          <w:rFonts w:asciiTheme="majorHAnsi" w:hAnsiTheme="majorHAnsi"/>
          <w:lang w:eastAsia="ko-KR"/>
        </w:rPr>
        <w:t>Carabias</w:t>
      </w:r>
      <w:proofErr w:type="spellEnd"/>
      <w:r w:rsidRPr="006A0E7B">
        <w:rPr>
          <w:rFonts w:asciiTheme="majorHAnsi" w:hAnsiTheme="majorHAnsi"/>
          <w:lang w:eastAsia="ko-KR"/>
        </w:rPr>
        <w:t xml:space="preserve">, </w:t>
      </w:r>
      <w:proofErr w:type="spellStart"/>
      <w:r w:rsidRPr="006A0E7B">
        <w:rPr>
          <w:rFonts w:asciiTheme="majorHAnsi" w:hAnsiTheme="majorHAnsi"/>
          <w:lang w:eastAsia="ko-KR"/>
        </w:rPr>
        <w:t>Provencio</w:t>
      </w:r>
      <w:proofErr w:type="spellEnd"/>
      <w:r w:rsidRPr="006A0E7B">
        <w:rPr>
          <w:rFonts w:asciiTheme="majorHAnsi" w:hAnsiTheme="majorHAnsi"/>
          <w:lang w:eastAsia="ko-KR"/>
        </w:rPr>
        <w:t xml:space="preserve">, and Toledo 1994; G6mez-Pompa and </w:t>
      </w:r>
      <w:r w:rsidRPr="006A0E7B">
        <w:rPr>
          <w:rFonts w:asciiTheme="majorHAnsi" w:hAnsiTheme="majorHAnsi"/>
          <w:sz w:val="12"/>
          <w:lang w:eastAsia="ko-KR"/>
        </w:rPr>
        <w:t xml:space="preserve">¶ </w:t>
      </w:r>
      <w:proofErr w:type="spellStart"/>
      <w:r w:rsidRPr="006A0E7B">
        <w:rPr>
          <w:rFonts w:asciiTheme="majorHAnsi" w:hAnsiTheme="majorHAnsi"/>
          <w:lang w:eastAsia="ko-KR"/>
        </w:rPr>
        <w:t>Kaus</w:t>
      </w:r>
      <w:proofErr w:type="spellEnd"/>
      <w:r w:rsidRPr="006A0E7B">
        <w:rPr>
          <w:rFonts w:asciiTheme="majorHAnsi" w:hAnsiTheme="majorHAnsi"/>
          <w:lang w:eastAsia="ko-KR"/>
        </w:rPr>
        <w:t xml:space="preserve"> 1999). </w:t>
      </w:r>
      <w:r w:rsidRPr="006A0E7B">
        <w:rPr>
          <w:rStyle w:val="StyleBoldUnderline"/>
          <w:rFonts w:asciiTheme="majorHAnsi" w:hAnsiTheme="majorHAnsi"/>
        </w:rPr>
        <w:t>In response to its need to service the country's growing foreign debt, ¶ the state increased its reliance on income from natural resources</w:t>
      </w:r>
      <w:r w:rsidRPr="006A0E7B">
        <w:rPr>
          <w:rFonts w:asciiTheme="majorHAnsi" w:hAnsiTheme="majorHAnsi"/>
          <w:lang w:eastAsia="ko-KR"/>
        </w:rPr>
        <w:t xml:space="preserve"> during the 1980s, </w:t>
      </w:r>
      <w:r w:rsidRPr="006A0E7B">
        <w:rPr>
          <w:rFonts w:asciiTheme="majorHAnsi" w:hAnsiTheme="majorHAnsi"/>
          <w:sz w:val="12"/>
          <w:lang w:eastAsia="ko-KR"/>
        </w:rPr>
        <w:t xml:space="preserve">¶ </w:t>
      </w:r>
      <w:r w:rsidRPr="006A0E7B">
        <w:rPr>
          <w:rStyle w:val="StyleBoldUnderline"/>
          <w:rFonts w:asciiTheme="majorHAnsi" w:hAnsiTheme="majorHAnsi"/>
        </w:rPr>
        <w:t>and</w:t>
      </w:r>
      <w:r w:rsidRPr="006A0E7B">
        <w:rPr>
          <w:rFonts w:asciiTheme="majorHAnsi" w:hAnsiTheme="majorHAnsi"/>
          <w:lang w:eastAsia="ko-KR"/>
        </w:rPr>
        <w:t xml:space="preserve"> in the early 1990s, the government implemented a neoliberal economic model. </w:t>
      </w:r>
      <w:r w:rsidRPr="006A0E7B">
        <w:rPr>
          <w:rFonts w:asciiTheme="majorHAnsi" w:hAnsiTheme="majorHAnsi"/>
          <w:sz w:val="12"/>
          <w:lang w:eastAsia="ko-KR"/>
        </w:rPr>
        <w:t xml:space="preserve">¶ </w:t>
      </w:r>
      <w:r w:rsidRPr="006A0E7B">
        <w:rPr>
          <w:rFonts w:asciiTheme="majorHAnsi" w:hAnsiTheme="majorHAnsi"/>
          <w:lang w:eastAsia="ko-KR"/>
        </w:rPr>
        <w:t xml:space="preserve">That new model </w:t>
      </w:r>
      <w:r w:rsidRPr="006A0E7B">
        <w:rPr>
          <w:rStyle w:val="StyleBoldUnderline"/>
          <w:rFonts w:asciiTheme="majorHAnsi" w:hAnsiTheme="majorHAnsi"/>
        </w:rPr>
        <w:t>reinforced state policies favoring commercial exploitation of ¶ natural resources</w:t>
      </w:r>
      <w:r w:rsidRPr="006A0E7B">
        <w:rPr>
          <w:rFonts w:asciiTheme="majorHAnsi" w:hAnsiTheme="majorHAnsi"/>
          <w:lang w:eastAsia="ko-KR"/>
        </w:rPr>
        <w:t xml:space="preserve">, while simultaneously encouraging the implementation of </w:t>
      </w:r>
      <w:r w:rsidRPr="006A0E7B">
        <w:rPr>
          <w:rFonts w:asciiTheme="majorHAnsi" w:hAnsiTheme="majorHAnsi"/>
          <w:sz w:val="12"/>
          <w:lang w:eastAsia="ko-KR"/>
        </w:rPr>
        <w:t xml:space="preserve">¶ </w:t>
      </w:r>
      <w:r w:rsidRPr="006A0E7B">
        <w:rPr>
          <w:rFonts w:asciiTheme="majorHAnsi" w:hAnsiTheme="majorHAnsi"/>
          <w:lang w:eastAsia="ko-KR"/>
        </w:rPr>
        <w:t>policies for sustainable resource management</w:t>
      </w:r>
    </w:p>
    <w:p w14:paraId="4B9C3C2C" w14:textId="77777777" w:rsidR="00EA269F" w:rsidRPr="006A0E7B" w:rsidRDefault="00EA269F" w:rsidP="00EA269F">
      <w:pPr>
        <w:pStyle w:val="Heading4"/>
        <w:rPr>
          <w:lang w:eastAsia="ko-KR"/>
        </w:rPr>
      </w:pPr>
      <w:r w:rsidRPr="006A0E7B">
        <w:rPr>
          <w:lang w:eastAsia="ko-KR"/>
        </w:rPr>
        <w:t>Meeting demands for Mexican agricultural and fishing commodities means ecological degradation of coastal and marine habitats – Northwestern Mexico proves</w:t>
      </w:r>
    </w:p>
    <w:p w14:paraId="43BD2E50" w14:textId="77777777" w:rsidR="00EA269F" w:rsidRPr="006A0E7B" w:rsidRDefault="00EA269F" w:rsidP="00EA269F">
      <w:pPr>
        <w:rPr>
          <w:rFonts w:asciiTheme="majorHAnsi" w:hAnsiTheme="majorHAnsi"/>
        </w:rPr>
      </w:pPr>
      <w:r w:rsidRPr="006A0E7B">
        <w:rPr>
          <w:rFonts w:asciiTheme="majorHAnsi" w:hAnsiTheme="majorHAnsi"/>
          <w:lang w:eastAsia="ko-KR"/>
        </w:rPr>
        <w:t>Maria</w:t>
      </w:r>
      <w:r w:rsidRPr="006A0E7B">
        <w:rPr>
          <w:rFonts w:asciiTheme="majorHAnsi" w:hAnsiTheme="majorHAnsi"/>
        </w:rPr>
        <w:t xml:space="preserve"> </w:t>
      </w:r>
      <w:r w:rsidRPr="006A0E7B">
        <w:rPr>
          <w:rFonts w:asciiTheme="majorHAnsi" w:hAnsiTheme="majorHAnsi"/>
          <w:b/>
          <w:bCs/>
          <w:sz w:val="26"/>
          <w:szCs w:val="26"/>
          <w:u w:val="single"/>
          <w:lang w:eastAsia="ko-KR"/>
        </w:rPr>
        <w:t>Cruz-Torrez</w:t>
      </w:r>
      <w:r w:rsidRPr="006A0E7B">
        <w:rPr>
          <w:rFonts w:asciiTheme="majorHAnsi" w:hAnsiTheme="majorHAnsi"/>
        </w:rPr>
        <w:t>, Department of Anthropology, University of California, Riversid</w:t>
      </w:r>
      <w:r w:rsidRPr="006A0E7B">
        <w:rPr>
          <w:rFonts w:asciiTheme="majorHAnsi" w:hAnsiTheme="majorHAnsi"/>
          <w:lang w:eastAsia="ko-KR"/>
        </w:rPr>
        <w:t>e</w:t>
      </w:r>
      <w:r w:rsidRPr="006A0E7B">
        <w:rPr>
          <w:rFonts w:asciiTheme="majorHAnsi" w:hAnsiTheme="majorHAnsi"/>
        </w:rPr>
        <w:t xml:space="preserve">, </w:t>
      </w:r>
      <w:r w:rsidRPr="006A0E7B">
        <w:rPr>
          <w:rFonts w:asciiTheme="majorHAnsi" w:hAnsiTheme="majorHAnsi"/>
          <w:lang w:eastAsia="ko-KR"/>
        </w:rPr>
        <w:t>Summer 20</w:t>
      </w:r>
      <w:r w:rsidRPr="006A0E7B">
        <w:rPr>
          <w:rFonts w:asciiTheme="majorHAnsi" w:hAnsiTheme="majorHAnsi"/>
          <w:b/>
          <w:bCs/>
          <w:sz w:val="26"/>
          <w:szCs w:val="26"/>
          <w:u w:val="single"/>
          <w:lang w:eastAsia="ko-KR"/>
        </w:rPr>
        <w:t>01</w:t>
      </w:r>
      <w:r w:rsidRPr="006A0E7B">
        <w:rPr>
          <w:rFonts w:asciiTheme="majorHAnsi" w:hAnsiTheme="majorHAnsi"/>
        </w:rPr>
        <w:t xml:space="preserve"> [“LOCAL-LEVEL RESPONSES TO ENVIRONMENTAL </w:t>
      </w:r>
    </w:p>
    <w:p w14:paraId="4BA69418" w14:textId="77777777" w:rsidR="00EA269F" w:rsidRPr="006A0E7B" w:rsidRDefault="00EA269F" w:rsidP="00EA269F">
      <w:pPr>
        <w:rPr>
          <w:rFonts w:asciiTheme="majorHAnsi" w:hAnsiTheme="majorHAnsi"/>
          <w:lang w:eastAsia="ko-KR"/>
        </w:rPr>
      </w:pPr>
      <w:r w:rsidRPr="006A0E7B">
        <w:rPr>
          <w:rFonts w:asciiTheme="majorHAnsi" w:hAnsiTheme="majorHAnsi"/>
        </w:rPr>
        <w:t xml:space="preserve">DEGRADATION IN NORTHWESTERN MEXICO,” </w:t>
      </w:r>
      <w:r w:rsidRPr="006A0E7B">
        <w:rPr>
          <w:rFonts w:asciiTheme="majorHAnsi" w:hAnsiTheme="majorHAnsi"/>
          <w:lang w:eastAsia="ko-KR"/>
        </w:rPr>
        <w:t>Journal of Anthropological Research</w:t>
      </w:r>
      <w:r w:rsidRPr="006A0E7B">
        <w:rPr>
          <w:rFonts w:asciiTheme="majorHAnsi" w:hAnsiTheme="majorHAnsi"/>
        </w:rPr>
        <w:t xml:space="preserve">, </w:t>
      </w:r>
      <w:r w:rsidRPr="006A0E7B">
        <w:rPr>
          <w:rFonts w:asciiTheme="majorHAnsi" w:hAnsiTheme="majorHAnsi"/>
          <w:lang w:eastAsia="ko-KR"/>
        </w:rPr>
        <w:t>JSTOR</w:t>
      </w:r>
      <w:r w:rsidRPr="006A0E7B">
        <w:rPr>
          <w:rFonts w:asciiTheme="majorHAnsi" w:hAnsiTheme="majorHAnsi"/>
        </w:rPr>
        <w:t xml:space="preserve">] </w:t>
      </w:r>
      <w:proofErr w:type="spellStart"/>
      <w:r w:rsidRPr="006A0E7B">
        <w:rPr>
          <w:rFonts w:asciiTheme="majorHAnsi" w:hAnsiTheme="majorHAnsi"/>
        </w:rPr>
        <w:t>jmin</w:t>
      </w:r>
      <w:proofErr w:type="spellEnd"/>
    </w:p>
    <w:p w14:paraId="508C3F2D" w14:textId="77777777" w:rsidR="00EA269F" w:rsidRPr="006A0E7B" w:rsidRDefault="00EA269F" w:rsidP="00EA269F">
      <w:pPr>
        <w:rPr>
          <w:rFonts w:asciiTheme="majorHAnsi" w:hAnsiTheme="majorHAnsi"/>
          <w:lang w:eastAsia="ko-KR"/>
        </w:rPr>
      </w:pPr>
      <w:r w:rsidRPr="006A0E7B">
        <w:rPr>
          <w:rFonts w:asciiTheme="majorHAnsi" w:hAnsiTheme="majorHAnsi"/>
          <w:lang w:eastAsia="ko-KR"/>
        </w:rPr>
        <w:t xml:space="preserve">This study focuses on </w:t>
      </w:r>
      <w:r w:rsidRPr="006A0E7B">
        <w:rPr>
          <w:rStyle w:val="StyleBoldUnderline"/>
          <w:rFonts w:asciiTheme="majorHAnsi" w:hAnsiTheme="majorHAnsi"/>
        </w:rPr>
        <w:t>a region of northwestern Mexico</w:t>
      </w:r>
      <w:r w:rsidRPr="006A0E7B">
        <w:rPr>
          <w:rFonts w:asciiTheme="majorHAnsi" w:hAnsiTheme="majorHAnsi"/>
          <w:lang w:eastAsia="ko-KR"/>
        </w:rPr>
        <w:t xml:space="preserve"> that </w:t>
      </w:r>
      <w:r w:rsidRPr="006A0E7B">
        <w:rPr>
          <w:rStyle w:val="StyleBoldUnderline"/>
          <w:rFonts w:asciiTheme="majorHAnsi" w:hAnsiTheme="majorHAnsi"/>
        </w:rPr>
        <w:t>is undergoing ¶ radical socioeconomic and environmental change in response to increased demand ¶ for agricultural and fishing commodities</w:t>
      </w:r>
      <w:r w:rsidRPr="006A0E7B">
        <w:rPr>
          <w:rFonts w:asciiTheme="majorHAnsi" w:hAnsiTheme="majorHAnsi"/>
          <w:lang w:eastAsia="ko-KR"/>
        </w:rPr>
        <w:t xml:space="preserve">. </w:t>
      </w:r>
      <w:r w:rsidRPr="006A0E7B">
        <w:rPr>
          <w:rStyle w:val="StyleBoldUnderline"/>
          <w:rFonts w:asciiTheme="majorHAnsi" w:hAnsiTheme="majorHAnsi"/>
        </w:rPr>
        <w:t>That demand is directly linked to state ¶ and regional economic development policies supporting the use of natural ¶ resources for commercial export</w:t>
      </w:r>
      <w:r w:rsidRPr="006A0E7B">
        <w:rPr>
          <w:rFonts w:asciiTheme="majorHAnsi" w:hAnsiTheme="majorHAnsi"/>
          <w:lang w:eastAsia="ko-KR"/>
        </w:rPr>
        <w:t xml:space="preserve">. </w:t>
      </w:r>
      <w:r w:rsidRPr="006A0E7B">
        <w:rPr>
          <w:rStyle w:val="StyleBoldUnderline"/>
          <w:rFonts w:asciiTheme="majorHAnsi" w:hAnsiTheme="majorHAnsi"/>
        </w:rPr>
        <w:t>The resulting</w:t>
      </w:r>
      <w:r w:rsidRPr="006A0E7B">
        <w:rPr>
          <w:rFonts w:asciiTheme="majorHAnsi" w:hAnsiTheme="majorHAnsi"/>
          <w:lang w:eastAsia="ko-KR"/>
        </w:rPr>
        <w:t xml:space="preserve"> </w:t>
      </w:r>
      <w:r w:rsidRPr="006A0E7B">
        <w:rPr>
          <w:rStyle w:val="StyleBoldUnderline"/>
          <w:rFonts w:asciiTheme="majorHAnsi" w:hAnsiTheme="majorHAnsi"/>
        </w:rPr>
        <w:t>environmental</w:t>
      </w:r>
      <w:r w:rsidRPr="006A0E7B">
        <w:rPr>
          <w:rFonts w:asciiTheme="majorHAnsi" w:hAnsiTheme="majorHAnsi"/>
          <w:lang w:eastAsia="ko-KR"/>
        </w:rPr>
        <w:t xml:space="preserve"> and ecological </w:t>
      </w:r>
      <w:r w:rsidRPr="006A0E7B">
        <w:rPr>
          <w:rFonts w:asciiTheme="majorHAnsi" w:hAnsiTheme="majorHAnsi"/>
          <w:sz w:val="12"/>
          <w:lang w:eastAsia="ko-KR"/>
        </w:rPr>
        <w:t xml:space="preserve">¶ </w:t>
      </w:r>
      <w:r w:rsidRPr="006A0E7B">
        <w:rPr>
          <w:rStyle w:val="StyleBoldUnderline"/>
          <w:rFonts w:asciiTheme="majorHAnsi" w:hAnsiTheme="majorHAnsi"/>
        </w:rPr>
        <w:t>pressures have</w:t>
      </w:r>
      <w:r w:rsidRPr="006A0E7B">
        <w:rPr>
          <w:rFonts w:asciiTheme="majorHAnsi" w:hAnsiTheme="majorHAnsi"/>
          <w:lang w:eastAsia="ko-KR"/>
        </w:rPr>
        <w:t xml:space="preserve"> particularly </w:t>
      </w:r>
      <w:r w:rsidRPr="006A0E7B">
        <w:rPr>
          <w:rStyle w:val="StyleBoldUnderline"/>
          <w:rFonts w:asciiTheme="majorHAnsi" w:hAnsiTheme="majorHAnsi"/>
        </w:rPr>
        <w:t>contributed to the degradation of coastal and marine ¶ habitats</w:t>
      </w:r>
      <w:r w:rsidRPr="006A0E7B">
        <w:rPr>
          <w:rFonts w:asciiTheme="majorHAnsi" w:hAnsiTheme="majorHAnsi"/>
          <w:lang w:eastAsia="ko-KR"/>
        </w:rPr>
        <w:t xml:space="preserve">. </w:t>
      </w:r>
      <w:r w:rsidRPr="006A0E7B">
        <w:rPr>
          <w:rStyle w:val="StyleBoldUnderline"/>
          <w:rFonts w:asciiTheme="majorHAnsi" w:hAnsiTheme="majorHAnsi"/>
        </w:rPr>
        <w:t>This degradation, in turn</w:t>
      </w:r>
      <w:r w:rsidRPr="006A0E7B">
        <w:rPr>
          <w:rFonts w:asciiTheme="majorHAnsi" w:hAnsiTheme="majorHAnsi"/>
          <w:lang w:eastAsia="ko-KR"/>
        </w:rPr>
        <w:t xml:space="preserve">, </w:t>
      </w:r>
      <w:r w:rsidRPr="006A0E7B">
        <w:rPr>
          <w:rStyle w:val="StyleBoldUnderline"/>
          <w:rFonts w:asciiTheme="majorHAnsi" w:hAnsiTheme="majorHAnsi"/>
        </w:rPr>
        <w:t>has jeopardized the livelihoods of people ¶ dependent on these resources</w:t>
      </w:r>
      <w:r w:rsidRPr="006A0E7B">
        <w:rPr>
          <w:rFonts w:asciiTheme="majorHAnsi" w:hAnsiTheme="majorHAnsi"/>
          <w:lang w:eastAsia="ko-KR"/>
        </w:rPr>
        <w:t xml:space="preserve">. Mexico's rural coastal communities face the </w:t>
      </w:r>
      <w:r w:rsidRPr="006A0E7B">
        <w:rPr>
          <w:rFonts w:asciiTheme="majorHAnsi" w:hAnsiTheme="majorHAnsi"/>
          <w:sz w:val="12"/>
          <w:lang w:eastAsia="ko-KR"/>
        </w:rPr>
        <w:t xml:space="preserve">¶ </w:t>
      </w:r>
      <w:r w:rsidRPr="006A0E7B">
        <w:rPr>
          <w:rFonts w:asciiTheme="majorHAnsi" w:hAnsiTheme="majorHAnsi"/>
          <w:lang w:eastAsia="ko-KR"/>
        </w:rPr>
        <w:t xml:space="preserve">contradiction of relying ever more heavily on a natural resource base that is </w:t>
      </w:r>
      <w:r w:rsidRPr="006A0E7B">
        <w:rPr>
          <w:rFonts w:asciiTheme="majorHAnsi" w:hAnsiTheme="majorHAnsi"/>
          <w:sz w:val="12"/>
          <w:lang w:eastAsia="ko-KR"/>
        </w:rPr>
        <w:t xml:space="preserve">¶ </w:t>
      </w:r>
      <w:r w:rsidRPr="006A0E7B">
        <w:rPr>
          <w:rFonts w:asciiTheme="majorHAnsi" w:hAnsiTheme="majorHAnsi"/>
          <w:lang w:eastAsia="ko-KR"/>
        </w:rPr>
        <w:t xml:space="preserve">diminishing day by day. This situation raises the question of how rural households </w:t>
      </w:r>
      <w:r w:rsidRPr="006A0E7B">
        <w:rPr>
          <w:rFonts w:asciiTheme="majorHAnsi" w:hAnsiTheme="majorHAnsi"/>
          <w:sz w:val="12"/>
          <w:lang w:eastAsia="ko-KR"/>
        </w:rPr>
        <w:t xml:space="preserve">¶ </w:t>
      </w:r>
      <w:r w:rsidRPr="006A0E7B">
        <w:rPr>
          <w:rFonts w:asciiTheme="majorHAnsi" w:hAnsiTheme="majorHAnsi"/>
          <w:lang w:eastAsia="ko-KR"/>
        </w:rPr>
        <w:t xml:space="preserve">manage a condition of decreasing natural resources and increasing poverty. As </w:t>
      </w:r>
      <w:r w:rsidRPr="006A0E7B">
        <w:rPr>
          <w:rFonts w:asciiTheme="majorHAnsi" w:hAnsiTheme="majorHAnsi"/>
          <w:sz w:val="12"/>
          <w:lang w:eastAsia="ko-KR"/>
        </w:rPr>
        <w:t xml:space="preserve">¶ </w:t>
      </w:r>
      <w:r w:rsidRPr="006A0E7B">
        <w:rPr>
          <w:rFonts w:asciiTheme="majorHAnsi" w:hAnsiTheme="majorHAnsi"/>
          <w:lang w:eastAsia="ko-KR"/>
        </w:rPr>
        <w:t xml:space="preserve">Feldman (1992:11) asked, "What creative mechanisms do households and </w:t>
      </w:r>
      <w:r w:rsidRPr="006A0E7B">
        <w:rPr>
          <w:rFonts w:asciiTheme="majorHAnsi" w:hAnsiTheme="majorHAnsi"/>
          <w:sz w:val="12"/>
          <w:lang w:eastAsia="ko-KR"/>
        </w:rPr>
        <w:t xml:space="preserve">¶ </w:t>
      </w:r>
      <w:r w:rsidRPr="006A0E7B">
        <w:rPr>
          <w:rFonts w:asciiTheme="majorHAnsi" w:hAnsiTheme="majorHAnsi"/>
          <w:lang w:eastAsia="ko-KR"/>
        </w:rPr>
        <w:t xml:space="preserve">household members, especially women, employ to ensure their daily survival?" </w:t>
      </w:r>
      <w:r w:rsidRPr="006A0E7B">
        <w:rPr>
          <w:rFonts w:asciiTheme="majorHAnsi" w:hAnsiTheme="majorHAnsi"/>
          <w:sz w:val="12"/>
          <w:lang w:eastAsia="ko-KR"/>
        </w:rPr>
        <w:t xml:space="preserve">¶ </w:t>
      </w:r>
      <w:r w:rsidRPr="006A0E7B">
        <w:rPr>
          <w:rFonts w:asciiTheme="majorHAnsi" w:hAnsiTheme="majorHAnsi"/>
          <w:lang w:eastAsia="ko-KR"/>
        </w:rPr>
        <w:t xml:space="preserve">This article seeks to answer this question by analyzing the manner in which </w:t>
      </w:r>
      <w:r w:rsidRPr="006A0E7B">
        <w:rPr>
          <w:rFonts w:asciiTheme="majorHAnsi" w:hAnsiTheme="majorHAnsi"/>
          <w:sz w:val="12"/>
          <w:lang w:eastAsia="ko-KR"/>
        </w:rPr>
        <w:t xml:space="preserve">¶ </w:t>
      </w:r>
      <w:r w:rsidRPr="006A0E7B">
        <w:rPr>
          <w:rFonts w:asciiTheme="majorHAnsi" w:hAnsiTheme="majorHAnsi"/>
          <w:lang w:eastAsia="ko-KR"/>
        </w:rPr>
        <w:t xml:space="preserve">natural resource degradation has affected the livelihoods of rural people in southern </w:t>
      </w:r>
      <w:r w:rsidRPr="006A0E7B">
        <w:rPr>
          <w:rFonts w:asciiTheme="majorHAnsi" w:hAnsiTheme="majorHAnsi"/>
          <w:sz w:val="12"/>
          <w:lang w:eastAsia="ko-KR"/>
        </w:rPr>
        <w:t xml:space="preserve">¶ </w:t>
      </w:r>
      <w:r w:rsidRPr="006A0E7B">
        <w:rPr>
          <w:rFonts w:asciiTheme="majorHAnsi" w:hAnsiTheme="majorHAnsi"/>
          <w:lang w:eastAsia="ko-KR"/>
        </w:rPr>
        <w:t xml:space="preserve">Sinaloa. This research is organized around two main arguments, which are </w:t>
      </w:r>
      <w:r w:rsidRPr="006A0E7B">
        <w:rPr>
          <w:rFonts w:asciiTheme="majorHAnsi" w:hAnsiTheme="majorHAnsi"/>
          <w:sz w:val="12"/>
          <w:lang w:eastAsia="ko-KR"/>
        </w:rPr>
        <w:t xml:space="preserve">¶ </w:t>
      </w:r>
      <w:r w:rsidRPr="006A0E7B">
        <w:rPr>
          <w:rFonts w:asciiTheme="majorHAnsi" w:hAnsiTheme="majorHAnsi"/>
          <w:lang w:eastAsia="ko-KR"/>
        </w:rPr>
        <w:t xml:space="preserve">consistent with those made by other scholars analyzing the effect of either </w:t>
      </w:r>
      <w:r w:rsidRPr="006A0E7B">
        <w:rPr>
          <w:rFonts w:asciiTheme="majorHAnsi" w:hAnsiTheme="majorHAnsi"/>
          <w:sz w:val="12"/>
          <w:lang w:eastAsia="ko-KR"/>
        </w:rPr>
        <w:t xml:space="preserve">¶ </w:t>
      </w:r>
      <w:r w:rsidRPr="006A0E7B">
        <w:rPr>
          <w:rFonts w:asciiTheme="majorHAnsi" w:hAnsiTheme="majorHAnsi"/>
          <w:lang w:eastAsia="ko-KR"/>
        </w:rPr>
        <w:t xml:space="preserve">economic crises or environmental destruction on Latin American populations. </w:t>
      </w:r>
      <w:r w:rsidRPr="006A0E7B">
        <w:rPr>
          <w:rFonts w:asciiTheme="majorHAnsi" w:hAnsiTheme="majorHAnsi"/>
          <w:sz w:val="12"/>
          <w:lang w:eastAsia="ko-KR"/>
        </w:rPr>
        <w:t xml:space="preserve">¶ </w:t>
      </w:r>
      <w:r w:rsidRPr="006A0E7B">
        <w:rPr>
          <w:rFonts w:asciiTheme="majorHAnsi" w:hAnsiTheme="majorHAnsi"/>
          <w:lang w:eastAsia="ko-KR"/>
        </w:rPr>
        <w:t xml:space="preserve">First, to gain a true understanding of the dynamic relationship between human </w:t>
      </w:r>
      <w:r w:rsidRPr="006A0E7B">
        <w:rPr>
          <w:rFonts w:asciiTheme="majorHAnsi" w:hAnsiTheme="majorHAnsi"/>
          <w:sz w:val="12"/>
          <w:lang w:eastAsia="ko-KR"/>
        </w:rPr>
        <w:t xml:space="preserve">¶ </w:t>
      </w:r>
      <w:r w:rsidRPr="006A0E7B">
        <w:rPr>
          <w:rFonts w:asciiTheme="majorHAnsi" w:hAnsiTheme="majorHAnsi"/>
          <w:lang w:eastAsia="ko-KR"/>
        </w:rPr>
        <w:t xml:space="preserve">populations and their environment, the analysis must include a local-level </w:t>
      </w:r>
      <w:r w:rsidRPr="006A0E7B">
        <w:rPr>
          <w:rFonts w:asciiTheme="majorHAnsi" w:hAnsiTheme="majorHAnsi"/>
          <w:sz w:val="12"/>
          <w:lang w:eastAsia="ko-KR"/>
        </w:rPr>
        <w:t xml:space="preserve">¶ </w:t>
      </w:r>
      <w:r w:rsidRPr="006A0E7B">
        <w:rPr>
          <w:rFonts w:asciiTheme="majorHAnsi" w:hAnsiTheme="majorHAnsi"/>
          <w:lang w:eastAsia="ko-KR"/>
        </w:rPr>
        <w:t xml:space="preserve">perspective that includes that household. Second, in times of economic hardship, </w:t>
      </w:r>
      <w:r w:rsidRPr="006A0E7B">
        <w:rPr>
          <w:rFonts w:asciiTheme="majorHAnsi" w:hAnsiTheme="majorHAnsi"/>
          <w:sz w:val="12"/>
          <w:lang w:eastAsia="ko-KR"/>
        </w:rPr>
        <w:t xml:space="preserve">¶ </w:t>
      </w:r>
      <w:r w:rsidRPr="006A0E7B">
        <w:rPr>
          <w:rFonts w:asciiTheme="majorHAnsi" w:hAnsiTheme="majorHAnsi"/>
          <w:lang w:eastAsia="ko-KR"/>
        </w:rPr>
        <w:t xml:space="preserve">women bear a disproportionate burden. </w:t>
      </w:r>
      <w:r w:rsidRPr="006A0E7B">
        <w:rPr>
          <w:rFonts w:asciiTheme="majorHAnsi" w:hAnsiTheme="majorHAnsi"/>
          <w:sz w:val="12"/>
          <w:lang w:eastAsia="ko-KR"/>
        </w:rPr>
        <w:t xml:space="preserve">¶ </w:t>
      </w:r>
      <w:r w:rsidRPr="006A0E7B">
        <w:rPr>
          <w:rFonts w:asciiTheme="majorHAnsi" w:hAnsiTheme="majorHAnsi"/>
          <w:lang w:eastAsia="ko-KR"/>
        </w:rPr>
        <w:t>The</w:t>
      </w:r>
      <w:r w:rsidRPr="006A0E7B">
        <w:rPr>
          <w:rFonts w:asciiTheme="majorHAnsi" w:hAnsiTheme="majorHAnsi"/>
        </w:rPr>
        <w:t xml:space="preserve"> first</w:t>
      </w:r>
      <w:r w:rsidRPr="006A0E7B">
        <w:rPr>
          <w:rFonts w:asciiTheme="majorHAnsi" w:hAnsiTheme="majorHAnsi"/>
          <w:lang w:eastAsia="ko-KR"/>
        </w:rPr>
        <w:t xml:space="preserve"> argument rests on two premises: (1) </w:t>
      </w:r>
      <w:r w:rsidRPr="006A0E7B">
        <w:rPr>
          <w:rStyle w:val="StyleBoldUnderline"/>
          <w:rFonts w:asciiTheme="majorHAnsi" w:hAnsiTheme="majorHAnsi"/>
        </w:rPr>
        <w:t xml:space="preserve">households, in their quest for ¶ survival, engage in subsistence and cash-generating practices that negatively affect ¶ the local environment </w:t>
      </w:r>
      <w:r w:rsidRPr="006A0E7B">
        <w:rPr>
          <w:rFonts w:asciiTheme="majorHAnsi" w:hAnsiTheme="majorHAnsi"/>
          <w:lang w:eastAsia="ko-KR"/>
        </w:rPr>
        <w:t>(</w:t>
      </w:r>
      <w:proofErr w:type="spellStart"/>
      <w:r w:rsidRPr="006A0E7B">
        <w:rPr>
          <w:rFonts w:asciiTheme="majorHAnsi" w:hAnsiTheme="majorHAnsi"/>
          <w:lang w:eastAsia="ko-KR"/>
        </w:rPr>
        <w:t>Dodds</w:t>
      </w:r>
      <w:proofErr w:type="spellEnd"/>
      <w:r w:rsidRPr="006A0E7B">
        <w:rPr>
          <w:rFonts w:asciiTheme="majorHAnsi" w:hAnsiTheme="majorHAnsi"/>
          <w:lang w:eastAsia="ko-KR"/>
        </w:rPr>
        <w:t xml:space="preserve"> 1998; Painter and Durham 1995; </w:t>
      </w:r>
      <w:proofErr w:type="spellStart"/>
      <w:r w:rsidRPr="006A0E7B">
        <w:rPr>
          <w:rFonts w:asciiTheme="majorHAnsi" w:hAnsiTheme="majorHAnsi"/>
          <w:lang w:eastAsia="ko-KR"/>
        </w:rPr>
        <w:t>Stonich</w:t>
      </w:r>
      <w:proofErr w:type="spellEnd"/>
      <w:r w:rsidRPr="006A0E7B">
        <w:rPr>
          <w:rFonts w:asciiTheme="majorHAnsi" w:hAnsiTheme="majorHAnsi"/>
          <w:lang w:eastAsia="ko-KR"/>
        </w:rPr>
        <w:t xml:space="preserve"> 1993) and </w:t>
      </w:r>
      <w:r w:rsidRPr="006A0E7B">
        <w:rPr>
          <w:rFonts w:asciiTheme="majorHAnsi" w:hAnsiTheme="majorHAnsi"/>
          <w:sz w:val="12"/>
          <w:lang w:eastAsia="ko-KR"/>
        </w:rPr>
        <w:t xml:space="preserve">¶ </w:t>
      </w:r>
      <w:r w:rsidRPr="006A0E7B">
        <w:rPr>
          <w:rFonts w:asciiTheme="majorHAnsi" w:hAnsiTheme="majorHAnsi"/>
          <w:lang w:eastAsia="ko-KR"/>
        </w:rPr>
        <w:t xml:space="preserve">(2) in the absence of a collective or community effort, specific responses to </w:t>
      </w:r>
      <w:r w:rsidRPr="006A0E7B">
        <w:rPr>
          <w:rFonts w:asciiTheme="majorHAnsi" w:hAnsiTheme="majorHAnsi"/>
          <w:sz w:val="12"/>
          <w:lang w:eastAsia="ko-KR"/>
        </w:rPr>
        <w:t xml:space="preserve">¶ </w:t>
      </w:r>
      <w:r w:rsidRPr="006A0E7B">
        <w:rPr>
          <w:rFonts w:asciiTheme="majorHAnsi" w:hAnsiTheme="majorHAnsi"/>
          <w:lang w:eastAsia="ko-KR"/>
        </w:rPr>
        <w:t xml:space="preserve">environmental degradation and its resulting economic impoverishment will </w:t>
      </w:r>
      <w:r w:rsidRPr="006A0E7B">
        <w:rPr>
          <w:rFonts w:asciiTheme="majorHAnsi" w:hAnsiTheme="majorHAnsi"/>
          <w:sz w:val="12"/>
          <w:lang w:eastAsia="ko-KR"/>
        </w:rPr>
        <w:t xml:space="preserve">¶ </w:t>
      </w:r>
      <w:r w:rsidRPr="006A0E7B">
        <w:rPr>
          <w:rFonts w:asciiTheme="majorHAnsi" w:hAnsiTheme="majorHAnsi"/>
          <w:lang w:eastAsia="ko-KR"/>
        </w:rPr>
        <w:t>emerge at the household level (</w:t>
      </w:r>
      <w:proofErr w:type="spellStart"/>
      <w:r w:rsidRPr="006A0E7B">
        <w:rPr>
          <w:rFonts w:asciiTheme="majorHAnsi" w:hAnsiTheme="majorHAnsi"/>
          <w:lang w:eastAsia="ko-KR"/>
        </w:rPr>
        <w:t>Gonzdilez</w:t>
      </w:r>
      <w:proofErr w:type="spellEnd"/>
      <w:r w:rsidRPr="006A0E7B">
        <w:rPr>
          <w:rFonts w:asciiTheme="majorHAnsi" w:hAnsiTheme="majorHAnsi"/>
          <w:lang w:eastAsia="ko-KR"/>
        </w:rPr>
        <w:t xml:space="preserve"> de la Rocha and Escobar </w:t>
      </w:r>
      <w:proofErr w:type="spellStart"/>
      <w:r w:rsidRPr="006A0E7B">
        <w:rPr>
          <w:rFonts w:asciiTheme="majorHAnsi" w:hAnsiTheme="majorHAnsi"/>
          <w:lang w:eastAsia="ko-KR"/>
        </w:rPr>
        <w:t>Latapif</w:t>
      </w:r>
      <w:proofErr w:type="spellEnd"/>
      <w:r w:rsidRPr="006A0E7B">
        <w:rPr>
          <w:rFonts w:asciiTheme="majorHAnsi" w:hAnsiTheme="majorHAnsi"/>
          <w:lang w:eastAsia="ko-KR"/>
        </w:rPr>
        <w:t xml:space="preserve"> 1991; </w:t>
      </w:r>
      <w:r w:rsidRPr="006A0E7B">
        <w:rPr>
          <w:rFonts w:asciiTheme="majorHAnsi" w:hAnsiTheme="majorHAnsi"/>
          <w:sz w:val="12"/>
          <w:lang w:eastAsia="ko-KR"/>
        </w:rPr>
        <w:t xml:space="preserve">¶ </w:t>
      </w:r>
      <w:proofErr w:type="spellStart"/>
      <w:r w:rsidRPr="006A0E7B">
        <w:rPr>
          <w:rFonts w:asciiTheme="majorHAnsi" w:hAnsiTheme="majorHAnsi"/>
          <w:lang w:eastAsia="ko-KR"/>
        </w:rPr>
        <w:t>Beneria</w:t>
      </w:r>
      <w:proofErr w:type="spellEnd"/>
      <w:r w:rsidRPr="006A0E7B">
        <w:rPr>
          <w:rFonts w:asciiTheme="majorHAnsi" w:hAnsiTheme="majorHAnsi"/>
          <w:lang w:eastAsia="ko-KR"/>
        </w:rPr>
        <w:t xml:space="preserve"> 1992). As Sheridan (1988) points out, the household is the basic unit of </w:t>
      </w:r>
      <w:r w:rsidRPr="006A0E7B">
        <w:rPr>
          <w:rFonts w:asciiTheme="majorHAnsi" w:hAnsiTheme="majorHAnsi"/>
          <w:sz w:val="12"/>
          <w:lang w:eastAsia="ko-KR"/>
        </w:rPr>
        <w:t xml:space="preserve">¶ </w:t>
      </w:r>
      <w:r w:rsidRPr="006A0E7B">
        <w:rPr>
          <w:rFonts w:asciiTheme="majorHAnsi" w:hAnsiTheme="majorHAnsi"/>
          <w:lang w:eastAsia="ko-KR"/>
        </w:rPr>
        <w:t xml:space="preserve">production, consumption, and resource control in Mexican peasant communities. </w:t>
      </w:r>
      <w:r w:rsidRPr="006A0E7B">
        <w:rPr>
          <w:rFonts w:asciiTheme="majorHAnsi" w:hAnsiTheme="majorHAnsi"/>
          <w:sz w:val="12"/>
          <w:lang w:eastAsia="ko-KR"/>
        </w:rPr>
        <w:t xml:space="preserve">¶ </w:t>
      </w:r>
      <w:r w:rsidRPr="006A0E7B">
        <w:rPr>
          <w:rFonts w:asciiTheme="majorHAnsi" w:hAnsiTheme="majorHAnsi"/>
          <w:lang w:eastAsia="ko-KR"/>
        </w:rPr>
        <w:t xml:space="preserve">Thus, the household is central to this analysis. The present study expands </w:t>
      </w:r>
      <w:r w:rsidRPr="006A0E7B">
        <w:rPr>
          <w:rFonts w:asciiTheme="majorHAnsi" w:hAnsiTheme="majorHAnsi"/>
          <w:sz w:val="12"/>
          <w:lang w:eastAsia="ko-KR"/>
        </w:rPr>
        <w:t xml:space="preserve">¶ </w:t>
      </w:r>
      <w:r w:rsidRPr="006A0E7B">
        <w:rPr>
          <w:rFonts w:asciiTheme="majorHAnsi" w:hAnsiTheme="majorHAnsi"/>
          <w:lang w:eastAsia="ko-KR"/>
        </w:rPr>
        <w:t xml:space="preserve">Sheridan's argument by treating the household as a social space where people are </w:t>
      </w:r>
      <w:r w:rsidRPr="006A0E7B">
        <w:rPr>
          <w:rFonts w:asciiTheme="majorHAnsi" w:hAnsiTheme="majorHAnsi"/>
          <w:sz w:val="12"/>
          <w:lang w:eastAsia="ko-KR"/>
        </w:rPr>
        <w:t xml:space="preserve">¶ </w:t>
      </w:r>
      <w:r w:rsidRPr="006A0E7B">
        <w:rPr>
          <w:rFonts w:asciiTheme="majorHAnsi" w:hAnsiTheme="majorHAnsi"/>
          <w:lang w:eastAsia="ko-KR"/>
        </w:rPr>
        <w:t xml:space="preserve">in a continuous and active process of making choices, generating opportunities, </w:t>
      </w:r>
      <w:r w:rsidRPr="006A0E7B">
        <w:rPr>
          <w:rFonts w:asciiTheme="majorHAnsi" w:hAnsiTheme="majorHAnsi"/>
          <w:sz w:val="12"/>
          <w:lang w:eastAsia="ko-KR"/>
        </w:rPr>
        <w:t xml:space="preserve">¶ </w:t>
      </w:r>
      <w:r w:rsidRPr="006A0E7B">
        <w:rPr>
          <w:rFonts w:asciiTheme="majorHAnsi" w:hAnsiTheme="majorHAnsi"/>
          <w:lang w:eastAsia="ko-KR"/>
        </w:rPr>
        <w:t xml:space="preserve">and reorganizing existing resources to meet the household members' basic needs </w:t>
      </w:r>
      <w:r w:rsidRPr="006A0E7B">
        <w:rPr>
          <w:rFonts w:asciiTheme="majorHAnsi" w:hAnsiTheme="majorHAnsi"/>
          <w:sz w:val="12"/>
          <w:lang w:eastAsia="ko-KR"/>
        </w:rPr>
        <w:t xml:space="preserve">¶ </w:t>
      </w:r>
      <w:r w:rsidRPr="006A0E7B">
        <w:rPr>
          <w:rFonts w:asciiTheme="majorHAnsi" w:hAnsiTheme="majorHAnsi"/>
          <w:lang w:eastAsia="ko-KR"/>
        </w:rPr>
        <w:t>(Feldman 1992:10).</w:t>
      </w:r>
    </w:p>
    <w:p w14:paraId="3D3E1E1D" w14:textId="77777777" w:rsidR="00EA269F" w:rsidRPr="006A0E7B" w:rsidRDefault="00EA269F" w:rsidP="00EA269F">
      <w:pPr>
        <w:rPr>
          <w:rFonts w:asciiTheme="majorHAnsi" w:hAnsiTheme="majorHAnsi"/>
        </w:rPr>
      </w:pPr>
    </w:p>
    <w:p w14:paraId="62FC4F22" w14:textId="77777777" w:rsidR="00EA269F" w:rsidRPr="006A0E7B" w:rsidRDefault="00EA269F" w:rsidP="00EA269F">
      <w:pPr>
        <w:pStyle w:val="Heading4"/>
        <w:rPr>
          <w:lang w:eastAsia="ko-KR"/>
        </w:rPr>
      </w:pPr>
      <w:r w:rsidRPr="006A0E7B">
        <w:rPr>
          <w:lang w:eastAsia="ko-KR"/>
        </w:rPr>
        <w:t>Degradation of Mexico’s natural resources means poverty for rural coastal populations</w:t>
      </w:r>
    </w:p>
    <w:p w14:paraId="0474B3CE" w14:textId="77777777" w:rsidR="00EA269F" w:rsidRPr="006A0E7B" w:rsidRDefault="00EA269F" w:rsidP="00EA269F">
      <w:pPr>
        <w:rPr>
          <w:rFonts w:asciiTheme="majorHAnsi" w:hAnsiTheme="majorHAnsi"/>
        </w:rPr>
      </w:pPr>
      <w:r w:rsidRPr="006A0E7B">
        <w:rPr>
          <w:rFonts w:asciiTheme="majorHAnsi" w:hAnsiTheme="majorHAnsi"/>
          <w:lang w:eastAsia="ko-KR"/>
        </w:rPr>
        <w:t>Maria</w:t>
      </w:r>
      <w:r w:rsidRPr="006A0E7B">
        <w:rPr>
          <w:rFonts w:asciiTheme="majorHAnsi" w:hAnsiTheme="majorHAnsi"/>
        </w:rPr>
        <w:t xml:space="preserve"> </w:t>
      </w:r>
      <w:r w:rsidRPr="006A0E7B">
        <w:rPr>
          <w:rFonts w:asciiTheme="majorHAnsi" w:hAnsiTheme="majorHAnsi"/>
          <w:b/>
          <w:bCs/>
          <w:sz w:val="26"/>
          <w:szCs w:val="26"/>
          <w:u w:val="single"/>
          <w:lang w:eastAsia="ko-KR"/>
        </w:rPr>
        <w:t>Cruz-Torrez</w:t>
      </w:r>
      <w:r w:rsidRPr="006A0E7B">
        <w:rPr>
          <w:rFonts w:asciiTheme="majorHAnsi" w:hAnsiTheme="majorHAnsi"/>
        </w:rPr>
        <w:t>, Department of Anthropology, University of California, Riversid</w:t>
      </w:r>
      <w:r w:rsidRPr="006A0E7B">
        <w:rPr>
          <w:rFonts w:asciiTheme="majorHAnsi" w:hAnsiTheme="majorHAnsi"/>
          <w:lang w:eastAsia="ko-KR"/>
        </w:rPr>
        <w:t>e</w:t>
      </w:r>
      <w:r w:rsidRPr="006A0E7B">
        <w:rPr>
          <w:rFonts w:asciiTheme="majorHAnsi" w:hAnsiTheme="majorHAnsi"/>
        </w:rPr>
        <w:t xml:space="preserve">, </w:t>
      </w:r>
      <w:r w:rsidRPr="006A0E7B">
        <w:rPr>
          <w:rFonts w:asciiTheme="majorHAnsi" w:hAnsiTheme="majorHAnsi"/>
          <w:lang w:eastAsia="ko-KR"/>
        </w:rPr>
        <w:t>Summer 20</w:t>
      </w:r>
      <w:r w:rsidRPr="006A0E7B">
        <w:rPr>
          <w:rFonts w:asciiTheme="majorHAnsi" w:hAnsiTheme="majorHAnsi"/>
          <w:b/>
          <w:bCs/>
          <w:sz w:val="26"/>
          <w:szCs w:val="26"/>
          <w:u w:val="single"/>
          <w:lang w:eastAsia="ko-KR"/>
        </w:rPr>
        <w:t>01</w:t>
      </w:r>
      <w:r w:rsidRPr="006A0E7B">
        <w:rPr>
          <w:rFonts w:asciiTheme="majorHAnsi" w:hAnsiTheme="majorHAnsi"/>
        </w:rPr>
        <w:t xml:space="preserve"> [“LOCAL-LEVEL RESPONSES TO ENVIRONMENTAL </w:t>
      </w:r>
    </w:p>
    <w:p w14:paraId="0C22A142" w14:textId="77777777" w:rsidR="00EA269F" w:rsidRPr="006A0E7B" w:rsidRDefault="00EA269F" w:rsidP="00EA269F">
      <w:pPr>
        <w:rPr>
          <w:rFonts w:asciiTheme="majorHAnsi" w:hAnsiTheme="majorHAnsi"/>
          <w:lang w:eastAsia="ko-KR"/>
        </w:rPr>
      </w:pPr>
      <w:r w:rsidRPr="006A0E7B">
        <w:rPr>
          <w:rFonts w:asciiTheme="majorHAnsi" w:hAnsiTheme="majorHAnsi"/>
        </w:rPr>
        <w:t xml:space="preserve">DEGRADATION IN NORTHWESTERN MEXICO,” </w:t>
      </w:r>
      <w:r w:rsidRPr="006A0E7B">
        <w:rPr>
          <w:rFonts w:asciiTheme="majorHAnsi" w:hAnsiTheme="majorHAnsi"/>
          <w:lang w:eastAsia="ko-KR"/>
        </w:rPr>
        <w:t>Journal of Anthropological Research</w:t>
      </w:r>
      <w:r w:rsidRPr="006A0E7B">
        <w:rPr>
          <w:rFonts w:asciiTheme="majorHAnsi" w:hAnsiTheme="majorHAnsi"/>
        </w:rPr>
        <w:t xml:space="preserve">, </w:t>
      </w:r>
      <w:r w:rsidRPr="006A0E7B">
        <w:rPr>
          <w:rFonts w:asciiTheme="majorHAnsi" w:hAnsiTheme="majorHAnsi"/>
          <w:lang w:eastAsia="ko-KR"/>
        </w:rPr>
        <w:t>JSTOR</w:t>
      </w:r>
      <w:r w:rsidRPr="006A0E7B">
        <w:rPr>
          <w:rFonts w:asciiTheme="majorHAnsi" w:hAnsiTheme="majorHAnsi"/>
        </w:rPr>
        <w:t xml:space="preserve">] </w:t>
      </w:r>
      <w:proofErr w:type="spellStart"/>
      <w:r w:rsidRPr="006A0E7B">
        <w:rPr>
          <w:rFonts w:asciiTheme="majorHAnsi" w:hAnsiTheme="majorHAnsi"/>
        </w:rPr>
        <w:t>jmin</w:t>
      </w:r>
      <w:proofErr w:type="spellEnd"/>
    </w:p>
    <w:p w14:paraId="27911607" w14:textId="77777777" w:rsidR="00EA269F" w:rsidRPr="006A0E7B" w:rsidRDefault="00EA269F" w:rsidP="00EA269F">
      <w:pPr>
        <w:rPr>
          <w:rFonts w:asciiTheme="majorHAnsi" w:hAnsiTheme="majorHAnsi"/>
          <w:lang w:eastAsia="ko-KR"/>
        </w:rPr>
      </w:pPr>
      <w:r w:rsidRPr="006A0E7B">
        <w:rPr>
          <w:rFonts w:asciiTheme="majorHAnsi" w:hAnsiTheme="majorHAnsi"/>
          <w:lang w:eastAsia="ko-KR"/>
        </w:rPr>
        <w:t xml:space="preserve">Beginning </w:t>
      </w:r>
      <w:r w:rsidRPr="006A0E7B">
        <w:rPr>
          <w:rStyle w:val="StyleBoldUnderline"/>
          <w:rFonts w:asciiTheme="majorHAnsi" w:hAnsiTheme="majorHAnsi"/>
        </w:rPr>
        <w:t>in the late 1980s, the</w:t>
      </w:r>
      <w:r w:rsidRPr="006A0E7B">
        <w:rPr>
          <w:rFonts w:asciiTheme="majorHAnsi" w:hAnsiTheme="majorHAnsi"/>
          <w:lang w:eastAsia="ko-KR"/>
        </w:rPr>
        <w:t xml:space="preserve"> economic restructuring of Mexico and </w:t>
      </w:r>
      <w:r w:rsidRPr="006A0E7B">
        <w:rPr>
          <w:rFonts w:asciiTheme="majorHAnsi" w:hAnsiTheme="majorHAnsi"/>
          <w:sz w:val="12"/>
          <w:lang w:eastAsia="ko-KR"/>
        </w:rPr>
        <w:t xml:space="preserve">¶ </w:t>
      </w:r>
      <w:r w:rsidRPr="006A0E7B">
        <w:rPr>
          <w:rFonts w:asciiTheme="majorHAnsi" w:hAnsiTheme="majorHAnsi"/>
          <w:lang w:eastAsia="ko-KR"/>
        </w:rPr>
        <w:t xml:space="preserve">implementation of state policies favoring a neoliberal economy have led to an </w:t>
      </w:r>
      <w:r w:rsidRPr="006A0E7B">
        <w:rPr>
          <w:rFonts w:asciiTheme="majorHAnsi" w:hAnsiTheme="majorHAnsi"/>
          <w:sz w:val="12"/>
          <w:lang w:eastAsia="ko-KR"/>
        </w:rPr>
        <w:t xml:space="preserve">¶ </w:t>
      </w:r>
      <w:r w:rsidRPr="006A0E7B">
        <w:rPr>
          <w:rStyle w:val="StyleBoldUnderline"/>
          <w:rFonts w:asciiTheme="majorHAnsi" w:hAnsiTheme="majorHAnsi"/>
        </w:rPr>
        <w:t>emphasis on globalization</w:t>
      </w:r>
      <w:r w:rsidRPr="006A0E7B">
        <w:rPr>
          <w:rFonts w:asciiTheme="majorHAnsi" w:hAnsiTheme="majorHAnsi"/>
          <w:lang w:eastAsia="ko-KR"/>
        </w:rPr>
        <w:t xml:space="preserve"> of the agriculture and aquaculture industries. </w:t>
      </w:r>
      <w:r w:rsidRPr="006A0E7B">
        <w:rPr>
          <w:rFonts w:asciiTheme="majorHAnsi" w:hAnsiTheme="majorHAnsi"/>
          <w:sz w:val="12"/>
          <w:lang w:eastAsia="ko-KR"/>
        </w:rPr>
        <w:t xml:space="preserve">¶ </w:t>
      </w:r>
      <w:r w:rsidRPr="006A0E7B">
        <w:rPr>
          <w:rFonts w:asciiTheme="majorHAnsi" w:hAnsiTheme="majorHAnsi"/>
          <w:lang w:eastAsia="ko-KR"/>
        </w:rPr>
        <w:t xml:space="preserve">Production for export of agricultural and fishing commodities, in turn, </w:t>
      </w:r>
      <w:r w:rsidRPr="006A0E7B">
        <w:rPr>
          <w:rFonts w:asciiTheme="majorHAnsi" w:hAnsiTheme="majorHAnsi"/>
        </w:rPr>
        <w:t>has ¶</w:t>
      </w:r>
      <w:r w:rsidRPr="006A0E7B">
        <w:rPr>
          <w:rStyle w:val="StyleBoldUnderline"/>
          <w:rFonts w:asciiTheme="majorHAnsi" w:hAnsiTheme="majorHAnsi"/>
        </w:rPr>
        <w:t xml:space="preserve"> contributed to the degradation of ecosystems along Mexico's northwest coast.</w:t>
      </w:r>
      <w:r w:rsidRPr="006A0E7B">
        <w:rPr>
          <w:rFonts w:asciiTheme="majorHAnsi" w:hAnsiTheme="majorHAnsi"/>
          <w:lang w:eastAsia="ko-KR"/>
        </w:rPr>
        <w:t xml:space="preserve"> </w:t>
      </w:r>
      <w:r w:rsidRPr="006A0E7B">
        <w:rPr>
          <w:rStyle w:val="StyleBoldUnderline"/>
          <w:rFonts w:asciiTheme="majorHAnsi" w:hAnsiTheme="majorHAnsi"/>
        </w:rPr>
        <w:t>The</w:t>
      </w:r>
      <w:r w:rsidRPr="006A0E7B">
        <w:rPr>
          <w:rFonts w:asciiTheme="majorHAnsi" w:hAnsiTheme="majorHAnsi"/>
          <w:lang w:eastAsia="ko-KR"/>
        </w:rPr>
        <w:t xml:space="preserve"> </w:t>
      </w:r>
      <w:r w:rsidRPr="006A0E7B">
        <w:rPr>
          <w:rFonts w:asciiTheme="majorHAnsi" w:hAnsiTheme="majorHAnsi"/>
          <w:sz w:val="12"/>
          <w:lang w:eastAsia="ko-KR"/>
        </w:rPr>
        <w:t xml:space="preserve">¶ </w:t>
      </w:r>
      <w:r w:rsidRPr="006A0E7B">
        <w:rPr>
          <w:rFonts w:asciiTheme="majorHAnsi" w:hAnsiTheme="majorHAnsi"/>
          <w:lang w:eastAsia="ko-KR"/>
        </w:rPr>
        <w:t xml:space="preserve">creation of shrimp ponds has destroyed mangrove forests, while overfishing by </w:t>
      </w:r>
      <w:r w:rsidRPr="006A0E7B">
        <w:rPr>
          <w:rFonts w:asciiTheme="majorHAnsi" w:hAnsiTheme="majorHAnsi"/>
          <w:sz w:val="12"/>
          <w:lang w:eastAsia="ko-KR"/>
        </w:rPr>
        <w:t xml:space="preserve">¶ </w:t>
      </w:r>
      <w:r w:rsidRPr="006A0E7B">
        <w:rPr>
          <w:rStyle w:val="StyleBoldUnderline"/>
          <w:rFonts w:asciiTheme="majorHAnsi" w:hAnsiTheme="majorHAnsi"/>
        </w:rPr>
        <w:t>commercially oriented ventures has contributed to the depletion of the coastal and ¶ marine resources</w:t>
      </w:r>
      <w:r w:rsidRPr="006A0E7B">
        <w:rPr>
          <w:rFonts w:asciiTheme="majorHAnsi" w:hAnsiTheme="majorHAnsi"/>
          <w:lang w:eastAsia="ko-KR"/>
        </w:rPr>
        <w:t xml:space="preserve">. From </w:t>
      </w:r>
      <w:r w:rsidRPr="006A0E7B">
        <w:rPr>
          <w:rStyle w:val="StyleBoldUnderline"/>
          <w:rFonts w:asciiTheme="majorHAnsi" w:hAnsiTheme="majorHAnsi"/>
        </w:rPr>
        <w:t>the introduction of</w:t>
      </w:r>
      <w:r w:rsidRPr="006A0E7B">
        <w:rPr>
          <w:rFonts w:asciiTheme="majorHAnsi" w:hAnsiTheme="majorHAnsi"/>
          <w:lang w:eastAsia="ko-KR"/>
        </w:rPr>
        <w:t xml:space="preserve"> </w:t>
      </w:r>
      <w:r w:rsidRPr="006A0E7B">
        <w:rPr>
          <w:rStyle w:val="StyleBoldUnderline"/>
          <w:rFonts w:asciiTheme="majorHAnsi" w:hAnsiTheme="majorHAnsi"/>
        </w:rPr>
        <w:t>high levels of pesticides through the ¶ increase of waste</w:t>
      </w:r>
      <w:r w:rsidRPr="006A0E7B">
        <w:rPr>
          <w:rFonts w:asciiTheme="majorHAnsi" w:hAnsiTheme="majorHAnsi"/>
          <w:lang w:eastAsia="ko-KR"/>
        </w:rPr>
        <w:t xml:space="preserve"> from shrimp ponds, these policies </w:t>
      </w:r>
      <w:r w:rsidRPr="006A0E7B">
        <w:rPr>
          <w:rStyle w:val="StyleBoldUnderline"/>
          <w:rFonts w:asciiTheme="majorHAnsi" w:hAnsiTheme="majorHAnsi"/>
        </w:rPr>
        <w:t>have harmed fishing resources</w:t>
      </w:r>
      <w:r w:rsidRPr="006A0E7B">
        <w:rPr>
          <w:rFonts w:asciiTheme="majorHAnsi" w:hAnsiTheme="majorHAnsi"/>
          <w:lang w:eastAsia="ko-KR"/>
        </w:rPr>
        <w:t xml:space="preserve">. </w:t>
      </w:r>
      <w:r w:rsidRPr="006A0E7B">
        <w:rPr>
          <w:rFonts w:asciiTheme="majorHAnsi" w:hAnsiTheme="majorHAnsi"/>
          <w:sz w:val="12"/>
          <w:lang w:eastAsia="ko-KR"/>
        </w:rPr>
        <w:t xml:space="preserve">¶ </w:t>
      </w:r>
      <w:proofErr w:type="gramStart"/>
      <w:r w:rsidRPr="006A0E7B">
        <w:rPr>
          <w:rStyle w:val="StyleBoldUnderline"/>
          <w:rFonts w:asciiTheme="majorHAnsi" w:hAnsiTheme="majorHAnsi"/>
        </w:rPr>
        <w:t>This</w:t>
      </w:r>
      <w:proofErr w:type="gramEnd"/>
      <w:r w:rsidRPr="006A0E7B">
        <w:rPr>
          <w:rStyle w:val="StyleBoldUnderline"/>
          <w:rFonts w:asciiTheme="majorHAnsi" w:hAnsiTheme="majorHAnsi"/>
        </w:rPr>
        <w:t xml:space="preserve"> degradation</w:t>
      </w:r>
      <w:r w:rsidRPr="006A0E7B">
        <w:rPr>
          <w:rFonts w:asciiTheme="majorHAnsi" w:hAnsiTheme="majorHAnsi"/>
          <w:lang w:eastAsia="ko-KR"/>
        </w:rPr>
        <w:t xml:space="preserve"> in combination with Mexico's economic crises </w:t>
      </w:r>
      <w:r w:rsidRPr="006A0E7B">
        <w:rPr>
          <w:rStyle w:val="StyleBoldUnderline"/>
          <w:rFonts w:asciiTheme="majorHAnsi" w:hAnsiTheme="majorHAnsi"/>
        </w:rPr>
        <w:t>has resulted in ¶ extreme poverty</w:t>
      </w:r>
      <w:r w:rsidRPr="006A0E7B">
        <w:rPr>
          <w:rFonts w:asciiTheme="majorHAnsi" w:hAnsiTheme="majorHAnsi"/>
          <w:lang w:eastAsia="ko-KR"/>
        </w:rPr>
        <w:t xml:space="preserve"> for much of rural southern Sinaloa. </w:t>
      </w:r>
      <w:r w:rsidRPr="006A0E7B">
        <w:rPr>
          <w:rFonts w:asciiTheme="majorHAnsi" w:hAnsiTheme="majorHAnsi"/>
          <w:sz w:val="12"/>
          <w:lang w:eastAsia="ko-KR"/>
        </w:rPr>
        <w:t xml:space="preserve">¶ </w:t>
      </w:r>
      <w:proofErr w:type="gramStart"/>
      <w:r w:rsidRPr="006A0E7B">
        <w:rPr>
          <w:rFonts w:asciiTheme="majorHAnsi" w:hAnsiTheme="majorHAnsi"/>
          <w:lang w:eastAsia="ko-KR"/>
        </w:rPr>
        <w:t>My</w:t>
      </w:r>
      <w:proofErr w:type="gramEnd"/>
      <w:r w:rsidRPr="006A0E7B">
        <w:rPr>
          <w:rFonts w:asciiTheme="majorHAnsi" w:hAnsiTheme="majorHAnsi"/>
          <w:lang w:eastAsia="ko-KR"/>
        </w:rPr>
        <w:t xml:space="preserve"> work in southern Sinaloa shows that there is a relationship between </w:t>
      </w:r>
      <w:r w:rsidRPr="006A0E7B">
        <w:rPr>
          <w:rFonts w:asciiTheme="majorHAnsi" w:hAnsiTheme="majorHAnsi"/>
          <w:sz w:val="12"/>
          <w:lang w:eastAsia="ko-KR"/>
        </w:rPr>
        <w:t xml:space="preserve">¶ </w:t>
      </w:r>
      <w:r w:rsidRPr="006A0E7B">
        <w:rPr>
          <w:rFonts w:asciiTheme="majorHAnsi" w:hAnsiTheme="majorHAnsi"/>
          <w:lang w:eastAsia="ko-KR"/>
        </w:rPr>
        <w:t xml:space="preserve">environmental degradation and further economic impoverishment in Mexico's </w:t>
      </w:r>
      <w:r w:rsidRPr="006A0E7B">
        <w:rPr>
          <w:rFonts w:asciiTheme="majorHAnsi" w:hAnsiTheme="majorHAnsi"/>
          <w:sz w:val="12"/>
          <w:lang w:eastAsia="ko-KR"/>
        </w:rPr>
        <w:t xml:space="preserve">¶ </w:t>
      </w:r>
      <w:r w:rsidRPr="006A0E7B">
        <w:rPr>
          <w:rFonts w:asciiTheme="majorHAnsi" w:hAnsiTheme="majorHAnsi"/>
          <w:lang w:eastAsia="ko-KR"/>
        </w:rPr>
        <w:t xml:space="preserve">rural areas. </w:t>
      </w:r>
      <w:r w:rsidRPr="006A0E7B">
        <w:rPr>
          <w:rStyle w:val="StyleBoldUnderline"/>
          <w:rFonts w:asciiTheme="majorHAnsi" w:hAnsiTheme="majorHAnsi"/>
        </w:rPr>
        <w:t>For the rural coastal population</w:t>
      </w:r>
      <w:r w:rsidRPr="006A0E7B">
        <w:rPr>
          <w:rFonts w:asciiTheme="majorHAnsi" w:hAnsiTheme="majorHAnsi"/>
          <w:lang w:eastAsia="ko-KR"/>
        </w:rPr>
        <w:t xml:space="preserve"> of southern Sinaloa, </w:t>
      </w:r>
      <w:r w:rsidRPr="006A0E7B">
        <w:rPr>
          <w:rStyle w:val="StyleBoldUnderline"/>
          <w:rFonts w:asciiTheme="majorHAnsi" w:hAnsiTheme="majorHAnsi"/>
        </w:rPr>
        <w:t>the decline in ¶ environmental quality has reduced their ability to secure a livelihood and a decent ¶ existence</w:t>
      </w:r>
      <w:r w:rsidRPr="006A0E7B">
        <w:rPr>
          <w:rFonts w:asciiTheme="majorHAnsi" w:hAnsiTheme="majorHAnsi"/>
          <w:lang w:eastAsia="ko-KR"/>
        </w:rPr>
        <w:t xml:space="preserve">. </w:t>
      </w:r>
    </w:p>
    <w:p w14:paraId="0406D51A" w14:textId="77777777" w:rsidR="00EA269F" w:rsidRPr="006A0E7B" w:rsidRDefault="00EA269F" w:rsidP="00EA269F">
      <w:pPr>
        <w:pStyle w:val="Heading4"/>
        <w:rPr>
          <w:lang w:eastAsia="ko-KR"/>
        </w:rPr>
      </w:pPr>
      <w:r w:rsidRPr="006A0E7B">
        <w:rPr>
          <w:lang w:eastAsia="ko-KR"/>
        </w:rPr>
        <w:t>Free trade policies hurt Mexico’s forestry community – causing massive biodiversity loss</w:t>
      </w:r>
    </w:p>
    <w:p w14:paraId="1529EFA9" w14:textId="77777777" w:rsidR="00EA269F" w:rsidRPr="006A0E7B" w:rsidRDefault="00EA269F" w:rsidP="00EA269F">
      <w:pPr>
        <w:rPr>
          <w:rFonts w:asciiTheme="majorHAnsi" w:hAnsiTheme="majorHAnsi"/>
          <w:lang w:eastAsia="ko-KR"/>
        </w:rPr>
      </w:pPr>
      <w:r w:rsidRPr="006A0E7B">
        <w:rPr>
          <w:rFonts w:asciiTheme="majorHAnsi" w:hAnsiTheme="majorHAnsi"/>
          <w:lang w:eastAsia="ko-KR"/>
        </w:rPr>
        <w:t>Daniel S.</w:t>
      </w:r>
      <w:r w:rsidRPr="006A0E7B">
        <w:rPr>
          <w:rFonts w:asciiTheme="majorHAnsi" w:hAnsiTheme="majorHAnsi"/>
        </w:rPr>
        <w:t xml:space="preserve"> </w:t>
      </w:r>
      <w:proofErr w:type="spellStart"/>
      <w:r w:rsidRPr="006A0E7B">
        <w:rPr>
          <w:rFonts w:asciiTheme="majorHAnsi" w:hAnsiTheme="majorHAnsi"/>
          <w:b/>
          <w:bCs/>
          <w:sz w:val="26"/>
          <w:szCs w:val="26"/>
          <w:u w:val="single"/>
          <w:lang w:eastAsia="ko-KR"/>
        </w:rPr>
        <w:t>Jaffee</w:t>
      </w:r>
      <w:proofErr w:type="spellEnd"/>
      <w:r w:rsidRPr="006A0E7B">
        <w:rPr>
          <w:rFonts w:asciiTheme="majorHAnsi" w:hAnsiTheme="majorHAnsi"/>
        </w:rPr>
        <w:t>, Institute for Environmental Studies</w:t>
      </w:r>
      <w:r w:rsidRPr="006A0E7B">
        <w:rPr>
          <w:rFonts w:asciiTheme="majorHAnsi" w:hAnsiTheme="majorHAnsi"/>
          <w:sz w:val="12"/>
        </w:rPr>
        <w:t xml:space="preserve">¶ </w:t>
      </w:r>
      <w:r w:rsidRPr="006A0E7B">
        <w:rPr>
          <w:rFonts w:asciiTheme="majorHAnsi" w:hAnsiTheme="majorHAnsi"/>
        </w:rPr>
        <w:t xml:space="preserve">University of Wisconsin-Madison, </w:t>
      </w:r>
      <w:r w:rsidRPr="006A0E7B">
        <w:rPr>
          <w:rFonts w:asciiTheme="majorHAnsi" w:hAnsiTheme="majorHAnsi"/>
          <w:lang w:eastAsia="ko-KR"/>
        </w:rPr>
        <w:t>19</w:t>
      </w:r>
      <w:r w:rsidRPr="006A0E7B">
        <w:rPr>
          <w:rFonts w:asciiTheme="majorHAnsi" w:hAnsiTheme="majorHAnsi"/>
          <w:b/>
          <w:bCs/>
          <w:sz w:val="26"/>
          <w:szCs w:val="26"/>
          <w:u w:val="single"/>
          <w:lang w:eastAsia="ko-KR"/>
        </w:rPr>
        <w:t>96</w:t>
      </w:r>
      <w:r w:rsidRPr="006A0E7B">
        <w:rPr>
          <w:rFonts w:asciiTheme="majorHAnsi" w:hAnsiTheme="majorHAnsi"/>
        </w:rPr>
        <w:t xml:space="preserve"> [“Confronting Globalization in</w:t>
      </w:r>
      <w:r w:rsidRPr="006A0E7B">
        <w:rPr>
          <w:rFonts w:asciiTheme="majorHAnsi" w:hAnsiTheme="majorHAnsi"/>
          <w:sz w:val="12"/>
        </w:rPr>
        <w:t xml:space="preserve">¶ </w:t>
      </w:r>
      <w:r w:rsidRPr="006A0E7B">
        <w:rPr>
          <w:rFonts w:asciiTheme="majorHAnsi" w:hAnsiTheme="majorHAnsi"/>
        </w:rPr>
        <w:t>the Community Forests of</w:t>
      </w:r>
      <w:r w:rsidRPr="006A0E7B">
        <w:rPr>
          <w:rFonts w:asciiTheme="majorHAnsi" w:hAnsiTheme="majorHAnsi"/>
          <w:sz w:val="12"/>
        </w:rPr>
        <w:t xml:space="preserve">¶ </w:t>
      </w:r>
      <w:r w:rsidRPr="006A0E7B">
        <w:rPr>
          <w:rFonts w:asciiTheme="majorHAnsi" w:hAnsiTheme="majorHAnsi"/>
        </w:rPr>
        <w:t>Michoacán, Mexico</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Free Trade, Neoliberal Reforms,</w:t>
      </w:r>
      <w:r w:rsidRPr="006A0E7B">
        <w:rPr>
          <w:rFonts w:asciiTheme="majorHAnsi" w:hAnsiTheme="majorHAnsi"/>
          <w:sz w:val="12"/>
        </w:rPr>
        <w:t xml:space="preserve">¶ </w:t>
      </w:r>
      <w:r w:rsidRPr="006A0E7B">
        <w:rPr>
          <w:rFonts w:asciiTheme="majorHAnsi" w:hAnsiTheme="majorHAnsi"/>
        </w:rPr>
        <w:t xml:space="preserve">and Resource Degradation,” </w:t>
      </w:r>
      <w:r w:rsidRPr="006A0E7B">
        <w:rPr>
          <w:rFonts w:asciiTheme="majorHAnsi" w:hAnsiTheme="majorHAnsi"/>
          <w:lang w:eastAsia="ko-KR"/>
        </w:rPr>
        <w:t>University of Wisconsin thesis dissertation</w:t>
      </w:r>
      <w:r w:rsidRPr="006A0E7B">
        <w:rPr>
          <w:rFonts w:asciiTheme="majorHAnsi" w:hAnsiTheme="majorHAnsi"/>
        </w:rPr>
        <w:t xml:space="preserve">, http://lasa.international.pitt.edu/LASA97/jaffee.pdf] </w:t>
      </w:r>
      <w:proofErr w:type="spellStart"/>
      <w:r w:rsidRPr="006A0E7B">
        <w:rPr>
          <w:rFonts w:asciiTheme="majorHAnsi" w:hAnsiTheme="majorHAnsi"/>
        </w:rPr>
        <w:t>jmin</w:t>
      </w:r>
      <w:proofErr w:type="spellEnd"/>
    </w:p>
    <w:p w14:paraId="04DBD621" w14:textId="77777777" w:rsidR="00EA269F" w:rsidRPr="006A0E7B" w:rsidRDefault="00EA269F" w:rsidP="00EA269F">
      <w:pPr>
        <w:rPr>
          <w:rFonts w:asciiTheme="majorHAnsi" w:hAnsiTheme="majorHAnsi"/>
          <w:lang w:eastAsia="ko-KR"/>
        </w:rPr>
      </w:pPr>
      <w:r w:rsidRPr="006A0E7B">
        <w:rPr>
          <w:rFonts w:asciiTheme="majorHAnsi" w:hAnsiTheme="majorHAnsi"/>
          <w:lang w:eastAsia="ko-KR"/>
        </w:rPr>
        <w:t>A great deal has been written speculating about the social and ecological</w:t>
      </w:r>
      <w:r w:rsidRPr="006A0E7B">
        <w:rPr>
          <w:rFonts w:asciiTheme="majorHAnsi" w:hAnsiTheme="majorHAnsi"/>
          <w:sz w:val="12"/>
          <w:lang w:eastAsia="ko-KR"/>
        </w:rPr>
        <w:t xml:space="preserve">¶ </w:t>
      </w:r>
      <w:r w:rsidRPr="006A0E7B">
        <w:rPr>
          <w:rFonts w:asciiTheme="majorHAnsi" w:hAnsiTheme="majorHAnsi"/>
          <w:lang w:eastAsia="ko-KR"/>
        </w:rPr>
        <w:t xml:space="preserve">impacts of the GATT and NAFTA free trade agreements, the freeing up of </w:t>
      </w:r>
      <w:proofErr w:type="spellStart"/>
      <w:r w:rsidRPr="006A0E7B">
        <w:rPr>
          <w:rFonts w:asciiTheme="majorHAnsi" w:hAnsiTheme="majorHAnsi"/>
          <w:lang w:eastAsia="ko-KR"/>
        </w:rPr>
        <w:t>ejido</w:t>
      </w:r>
      <w:proofErr w:type="spellEnd"/>
      <w:r w:rsidRPr="006A0E7B">
        <w:rPr>
          <w:rFonts w:asciiTheme="majorHAnsi" w:hAnsiTheme="majorHAnsi"/>
          <w:sz w:val="12"/>
          <w:lang w:eastAsia="ko-KR"/>
        </w:rPr>
        <w:t xml:space="preserve">¶ </w:t>
      </w:r>
      <w:r w:rsidRPr="006A0E7B">
        <w:rPr>
          <w:rFonts w:asciiTheme="majorHAnsi" w:hAnsiTheme="majorHAnsi"/>
          <w:lang w:eastAsia="ko-KR"/>
        </w:rPr>
        <w:t>lands for privatization, and other policies aimed at "modernizing" rural Mexico</w:t>
      </w:r>
      <w:proofErr w:type="gramStart"/>
      <w:r w:rsidRPr="006A0E7B">
        <w:rPr>
          <w:rFonts w:asciiTheme="majorHAnsi" w:hAnsiTheme="majorHAnsi"/>
          <w:lang w:eastAsia="ko-KR"/>
        </w:rPr>
        <w:t>,</w:t>
      </w:r>
      <w:r w:rsidRPr="006A0E7B">
        <w:rPr>
          <w:rFonts w:asciiTheme="majorHAnsi" w:hAnsiTheme="majorHAnsi"/>
          <w:sz w:val="12"/>
          <w:lang w:eastAsia="ko-KR"/>
        </w:rPr>
        <w:t>¶</w:t>
      </w:r>
      <w:proofErr w:type="gramEnd"/>
      <w:r w:rsidRPr="006A0E7B">
        <w:rPr>
          <w:rFonts w:asciiTheme="majorHAnsi" w:hAnsiTheme="majorHAnsi"/>
          <w:sz w:val="12"/>
          <w:lang w:eastAsia="ko-KR"/>
        </w:rPr>
        <w:t xml:space="preserve"> </w:t>
      </w:r>
      <w:r w:rsidRPr="006A0E7B">
        <w:rPr>
          <w:rFonts w:asciiTheme="majorHAnsi" w:hAnsiTheme="majorHAnsi"/>
          <w:lang w:eastAsia="ko-KR"/>
        </w:rPr>
        <w:t>especially in terms of how they may affect the viability of traditional agricultural</w:t>
      </w:r>
      <w:r w:rsidRPr="006A0E7B">
        <w:rPr>
          <w:rFonts w:asciiTheme="majorHAnsi" w:hAnsiTheme="majorHAnsi"/>
          <w:sz w:val="12"/>
          <w:lang w:eastAsia="ko-KR"/>
        </w:rPr>
        <w:t xml:space="preserve">¶ </w:t>
      </w:r>
      <w:r w:rsidRPr="006A0E7B">
        <w:rPr>
          <w:rFonts w:asciiTheme="majorHAnsi" w:hAnsiTheme="majorHAnsi"/>
          <w:lang w:eastAsia="ko-KR"/>
        </w:rPr>
        <w:t>and social systems.1</w:t>
      </w:r>
      <w:r w:rsidRPr="006A0E7B">
        <w:rPr>
          <w:rFonts w:asciiTheme="majorHAnsi" w:hAnsiTheme="majorHAnsi"/>
          <w:sz w:val="12"/>
          <w:lang w:eastAsia="ko-KR"/>
        </w:rPr>
        <w:t xml:space="preserve">¶ </w:t>
      </w:r>
      <w:r w:rsidRPr="006A0E7B">
        <w:rPr>
          <w:rStyle w:val="StyleBoldUnderline"/>
          <w:rFonts w:asciiTheme="majorHAnsi" w:hAnsiTheme="majorHAnsi"/>
        </w:rPr>
        <w:t>Many observers express deep concern over the effects that¶ importing cheap corn from the U.S. will have on rural communities in Mexico.</w:t>
      </w:r>
      <w:r w:rsidRPr="006A0E7B">
        <w:rPr>
          <w:rFonts w:asciiTheme="majorHAnsi" w:hAnsiTheme="majorHAnsi"/>
          <w:lang w:eastAsia="ko-KR"/>
        </w:rPr>
        <w:t>2</w:t>
      </w:r>
      <w:r w:rsidRPr="006A0E7B">
        <w:rPr>
          <w:rFonts w:asciiTheme="majorHAnsi" w:hAnsiTheme="majorHAnsi"/>
          <w:sz w:val="12"/>
          <w:lang w:eastAsia="ko-KR"/>
        </w:rPr>
        <w:t xml:space="preserve">¶ </w:t>
      </w:r>
      <w:r w:rsidRPr="006A0E7B">
        <w:rPr>
          <w:rFonts w:asciiTheme="majorHAnsi" w:hAnsiTheme="majorHAnsi"/>
          <w:lang w:eastAsia="ko-KR"/>
        </w:rPr>
        <w:t xml:space="preserve">While the main focus of this work has been on agriculture, </w:t>
      </w:r>
      <w:r w:rsidRPr="006A0E7B">
        <w:rPr>
          <w:rStyle w:val="StyleBoldUnderline"/>
          <w:rFonts w:asciiTheme="majorHAnsi" w:hAnsiTheme="majorHAnsi"/>
        </w:rPr>
        <w:t>a number of authors¶ have suggested that free trade</w:t>
      </w:r>
      <w:r w:rsidRPr="006A0E7B">
        <w:rPr>
          <w:rFonts w:asciiTheme="majorHAnsi" w:hAnsiTheme="majorHAnsi"/>
          <w:lang w:eastAsia="ko-KR"/>
        </w:rPr>
        <w:t xml:space="preserve"> and neoliberal economic policies </w:t>
      </w:r>
      <w:r w:rsidRPr="006A0E7B">
        <w:rPr>
          <w:rStyle w:val="StyleBoldUnderline"/>
          <w:rFonts w:asciiTheme="majorHAnsi" w:hAnsiTheme="majorHAnsi"/>
        </w:rPr>
        <w:t>will</w:t>
      </w:r>
      <w:r w:rsidRPr="006A0E7B">
        <w:rPr>
          <w:rFonts w:asciiTheme="majorHAnsi" w:hAnsiTheme="majorHAnsi"/>
          <w:lang w:eastAsia="ko-KR"/>
        </w:rPr>
        <w:t xml:space="preserve"> also </w:t>
      </w:r>
      <w:r w:rsidRPr="006A0E7B">
        <w:rPr>
          <w:rStyle w:val="StyleBoldUnderline"/>
          <w:rFonts w:asciiTheme="majorHAnsi" w:hAnsiTheme="majorHAnsi"/>
        </w:rPr>
        <w:t>be¶ devastating for Mexican forest communities</w:t>
      </w:r>
      <w:r w:rsidRPr="006A0E7B">
        <w:rPr>
          <w:rFonts w:asciiTheme="majorHAnsi" w:hAnsiTheme="majorHAnsi"/>
          <w:lang w:eastAsia="ko-KR"/>
        </w:rPr>
        <w:t xml:space="preserve"> and, by extension, for the temperate</w:t>
      </w:r>
      <w:r w:rsidRPr="006A0E7B">
        <w:rPr>
          <w:rFonts w:asciiTheme="majorHAnsi" w:hAnsiTheme="majorHAnsi"/>
          <w:sz w:val="12"/>
          <w:lang w:eastAsia="ko-KR"/>
        </w:rPr>
        <w:t xml:space="preserve">¶ </w:t>
      </w:r>
      <w:r w:rsidRPr="006A0E7B">
        <w:rPr>
          <w:rFonts w:asciiTheme="majorHAnsi" w:hAnsiTheme="majorHAnsi"/>
          <w:lang w:eastAsia="ko-KR"/>
        </w:rPr>
        <w:t>and tropical forests they manage.3</w:t>
      </w:r>
      <w:r w:rsidRPr="006A0E7B">
        <w:rPr>
          <w:rFonts w:asciiTheme="majorHAnsi" w:hAnsiTheme="majorHAnsi"/>
          <w:sz w:val="12"/>
          <w:lang w:eastAsia="ko-KR"/>
        </w:rPr>
        <w:t xml:space="preserve">¶ </w:t>
      </w:r>
      <w:r w:rsidRPr="006A0E7B">
        <w:rPr>
          <w:rStyle w:val="StyleBoldUnderline"/>
          <w:rFonts w:asciiTheme="majorHAnsi" w:hAnsiTheme="majorHAnsi"/>
        </w:rPr>
        <w:t>The Mexican market was recently opened to a¶ flood of imported wood products</w:t>
      </w:r>
      <w:r w:rsidRPr="006A0E7B">
        <w:rPr>
          <w:rFonts w:asciiTheme="majorHAnsi" w:hAnsiTheme="majorHAnsi"/>
          <w:lang w:eastAsia="ko-KR"/>
        </w:rPr>
        <w:t>. Yet there has been little data gathered so far to</w:t>
      </w:r>
      <w:r w:rsidRPr="006A0E7B">
        <w:rPr>
          <w:rFonts w:asciiTheme="majorHAnsi" w:hAnsiTheme="majorHAnsi"/>
          <w:sz w:val="12"/>
          <w:lang w:eastAsia="ko-KR"/>
        </w:rPr>
        <w:t xml:space="preserve">¶ </w:t>
      </w:r>
      <w:r w:rsidRPr="006A0E7B">
        <w:rPr>
          <w:rFonts w:asciiTheme="majorHAnsi" w:hAnsiTheme="majorHAnsi"/>
          <w:lang w:eastAsia="ko-KR"/>
        </w:rPr>
        <w:t>document how these changes in economic conditions have actually affected the way</w:t>
      </w:r>
      <w:r w:rsidRPr="006A0E7B">
        <w:rPr>
          <w:rFonts w:asciiTheme="majorHAnsi" w:hAnsiTheme="majorHAnsi"/>
          <w:sz w:val="12"/>
          <w:lang w:eastAsia="ko-KR"/>
        </w:rPr>
        <w:t xml:space="preserve">¶ </w:t>
      </w:r>
      <w:r w:rsidRPr="006A0E7B">
        <w:rPr>
          <w:rFonts w:asciiTheme="majorHAnsi" w:hAnsiTheme="majorHAnsi"/>
          <w:lang w:eastAsia="ko-KR"/>
        </w:rPr>
        <w:t>that the owners of forests manage their resources, or what trade liberalization</w:t>
      </w:r>
      <w:r w:rsidRPr="006A0E7B">
        <w:rPr>
          <w:rFonts w:asciiTheme="majorHAnsi" w:hAnsiTheme="majorHAnsi"/>
          <w:sz w:val="12"/>
          <w:lang w:eastAsia="ko-KR"/>
        </w:rPr>
        <w:t xml:space="preserve">¶ </w:t>
      </w:r>
      <w:r w:rsidRPr="006A0E7B">
        <w:rPr>
          <w:rFonts w:asciiTheme="majorHAnsi" w:hAnsiTheme="majorHAnsi"/>
          <w:lang w:eastAsia="ko-KR"/>
        </w:rPr>
        <w:t>implies for forest sustainability, broadly defined</w:t>
      </w:r>
      <w:proofErr w:type="gramStart"/>
      <w:r w:rsidRPr="006A0E7B">
        <w:rPr>
          <w:rFonts w:asciiTheme="majorHAnsi" w:hAnsiTheme="majorHAnsi"/>
          <w:lang w:eastAsia="ko-KR"/>
        </w:rPr>
        <w:t>.</w:t>
      </w:r>
      <w:r w:rsidRPr="006A0E7B">
        <w:rPr>
          <w:rFonts w:asciiTheme="majorHAnsi" w:hAnsiTheme="majorHAnsi"/>
          <w:sz w:val="12"/>
          <w:lang w:eastAsia="ko-KR"/>
        </w:rPr>
        <w:t>¶</w:t>
      </w:r>
      <w:proofErr w:type="gramEnd"/>
      <w:r w:rsidRPr="006A0E7B">
        <w:rPr>
          <w:rFonts w:asciiTheme="majorHAnsi" w:hAnsiTheme="majorHAnsi"/>
          <w:sz w:val="12"/>
          <w:lang w:eastAsia="ko-KR"/>
        </w:rPr>
        <w:t xml:space="preserve"> </w:t>
      </w:r>
      <w:r w:rsidRPr="006A0E7B">
        <w:rPr>
          <w:rFonts w:asciiTheme="majorHAnsi" w:hAnsiTheme="majorHAnsi"/>
          <w:lang w:eastAsia="ko-KR"/>
        </w:rPr>
        <w:t>This article examines how a young but important social movement--</w:t>
      </w:r>
      <w:r w:rsidRPr="006A0E7B">
        <w:rPr>
          <w:rStyle w:val="StyleBoldUnderline"/>
          <w:rFonts w:asciiTheme="majorHAnsi" w:hAnsiTheme="majorHAnsi"/>
        </w:rPr>
        <w:t>the¶ Mexican community forestry movement</w:t>
      </w:r>
      <w:r w:rsidRPr="006A0E7B">
        <w:rPr>
          <w:rFonts w:asciiTheme="majorHAnsi" w:hAnsiTheme="majorHAnsi"/>
          <w:lang w:eastAsia="ko-KR"/>
        </w:rPr>
        <w:t>---</w:t>
      </w:r>
      <w:r w:rsidRPr="006A0E7B">
        <w:rPr>
          <w:rStyle w:val="StyleBoldUnderline"/>
          <w:rFonts w:asciiTheme="majorHAnsi" w:hAnsiTheme="majorHAnsi"/>
        </w:rPr>
        <w:t>is being affected by liberalized trade</w:t>
      </w:r>
      <w:r w:rsidRPr="006A0E7B">
        <w:rPr>
          <w:rFonts w:asciiTheme="majorHAnsi" w:hAnsiTheme="majorHAnsi"/>
          <w:lang w:eastAsia="ko-KR"/>
        </w:rPr>
        <w:t>,</w:t>
      </w:r>
      <w:r w:rsidRPr="006A0E7B">
        <w:rPr>
          <w:rFonts w:asciiTheme="majorHAnsi" w:hAnsiTheme="majorHAnsi"/>
          <w:sz w:val="12"/>
          <w:lang w:eastAsia="ko-KR"/>
        </w:rPr>
        <w:t xml:space="preserve">¶ </w:t>
      </w:r>
      <w:r w:rsidRPr="006A0E7B">
        <w:rPr>
          <w:rFonts w:asciiTheme="majorHAnsi" w:hAnsiTheme="majorHAnsi"/>
          <w:lang w:eastAsia="ko-KR"/>
        </w:rPr>
        <w:t xml:space="preserve">economic and forest </w:t>
      </w:r>
      <w:r w:rsidRPr="006A0E7B">
        <w:rPr>
          <w:rStyle w:val="StyleBoldUnderline"/>
          <w:rFonts w:asciiTheme="majorHAnsi" w:hAnsiTheme="majorHAnsi"/>
        </w:rPr>
        <w:t>policies</w:t>
      </w:r>
      <w:r w:rsidRPr="006A0E7B">
        <w:rPr>
          <w:rFonts w:asciiTheme="majorHAnsi" w:hAnsiTheme="majorHAnsi"/>
          <w:lang w:eastAsia="ko-KR"/>
        </w:rPr>
        <w:t xml:space="preserve">, </w:t>
      </w:r>
      <w:r w:rsidRPr="006A0E7B">
        <w:rPr>
          <w:rStyle w:val="StyleBoldUnderline"/>
          <w:rFonts w:asciiTheme="majorHAnsi" w:hAnsiTheme="majorHAnsi"/>
        </w:rPr>
        <w:t>and</w:t>
      </w:r>
      <w:r w:rsidRPr="006A0E7B">
        <w:rPr>
          <w:rFonts w:asciiTheme="majorHAnsi" w:hAnsiTheme="majorHAnsi"/>
          <w:lang w:eastAsia="ko-KR"/>
        </w:rPr>
        <w:t xml:space="preserve"> by the reduction of the role of the state in</w:t>
      </w:r>
      <w:r w:rsidRPr="006A0E7B">
        <w:rPr>
          <w:rFonts w:asciiTheme="majorHAnsi" w:hAnsiTheme="majorHAnsi"/>
          <w:sz w:val="12"/>
          <w:lang w:eastAsia="ko-KR"/>
        </w:rPr>
        <w:t xml:space="preserve">¶ </w:t>
      </w:r>
      <w:r w:rsidRPr="006A0E7B">
        <w:rPr>
          <w:rFonts w:asciiTheme="majorHAnsi" w:hAnsiTheme="majorHAnsi"/>
          <w:lang w:eastAsia="ko-KR"/>
        </w:rPr>
        <w:t>supporting and regulating forestry. It is based largely on research conducted</w:t>
      </w:r>
      <w:r w:rsidRPr="006A0E7B">
        <w:rPr>
          <w:rFonts w:asciiTheme="majorHAnsi" w:hAnsiTheme="majorHAnsi"/>
          <w:sz w:val="12"/>
          <w:lang w:eastAsia="ko-KR"/>
        </w:rPr>
        <w:t xml:space="preserve">¶ </w:t>
      </w:r>
      <w:r w:rsidRPr="006A0E7B">
        <w:rPr>
          <w:rFonts w:asciiTheme="majorHAnsi" w:hAnsiTheme="majorHAnsi"/>
          <w:lang w:eastAsia="ko-KR"/>
        </w:rPr>
        <w:t xml:space="preserve">during 1995 in the </w:t>
      </w:r>
      <w:proofErr w:type="spellStart"/>
      <w:r w:rsidRPr="006A0E7B">
        <w:rPr>
          <w:rFonts w:asciiTheme="majorHAnsi" w:hAnsiTheme="majorHAnsi"/>
          <w:lang w:eastAsia="ko-KR"/>
        </w:rPr>
        <w:t>Meseta</w:t>
      </w:r>
      <w:proofErr w:type="spellEnd"/>
      <w:r w:rsidRPr="006A0E7B">
        <w:rPr>
          <w:rFonts w:asciiTheme="majorHAnsi" w:hAnsiTheme="majorHAnsi"/>
          <w:lang w:eastAsia="ko-KR"/>
        </w:rPr>
        <w:t xml:space="preserve"> </w:t>
      </w:r>
      <w:proofErr w:type="spellStart"/>
      <w:r w:rsidRPr="006A0E7B">
        <w:rPr>
          <w:rFonts w:asciiTheme="majorHAnsi" w:hAnsiTheme="majorHAnsi"/>
          <w:lang w:eastAsia="ko-KR"/>
        </w:rPr>
        <w:t>Purepecha</w:t>
      </w:r>
      <w:proofErr w:type="spellEnd"/>
      <w:r w:rsidRPr="006A0E7B">
        <w:rPr>
          <w:rFonts w:asciiTheme="majorHAnsi" w:hAnsiTheme="majorHAnsi"/>
          <w:lang w:eastAsia="ko-KR"/>
        </w:rPr>
        <w:t xml:space="preserve">, a forested volcanic plateau in the </w:t>
      </w:r>
      <w:proofErr w:type="spellStart"/>
      <w:r w:rsidRPr="006A0E7B">
        <w:rPr>
          <w:rFonts w:asciiTheme="majorHAnsi" w:hAnsiTheme="majorHAnsi"/>
          <w:lang w:eastAsia="ko-KR"/>
        </w:rPr>
        <w:t>Westerncentral</w:t>
      </w:r>
      <w:proofErr w:type="spellEnd"/>
      <w:r w:rsidRPr="006A0E7B">
        <w:rPr>
          <w:rFonts w:asciiTheme="majorHAnsi" w:hAnsiTheme="majorHAnsi"/>
          <w:lang w:eastAsia="ko-KR"/>
        </w:rPr>
        <w:t xml:space="preserve"> state of Michoacán. Its temperate oak and pine forests are home largely to</w:t>
      </w:r>
      <w:r w:rsidRPr="006A0E7B">
        <w:rPr>
          <w:rFonts w:asciiTheme="majorHAnsi" w:hAnsiTheme="majorHAnsi"/>
          <w:sz w:val="12"/>
          <w:lang w:eastAsia="ko-KR"/>
        </w:rPr>
        <w:t xml:space="preserve">¶ </w:t>
      </w:r>
      <w:proofErr w:type="spellStart"/>
      <w:r w:rsidRPr="006A0E7B">
        <w:rPr>
          <w:rFonts w:asciiTheme="majorHAnsi" w:hAnsiTheme="majorHAnsi"/>
          <w:lang w:eastAsia="ko-KR"/>
        </w:rPr>
        <w:t>Purepecha</w:t>
      </w:r>
      <w:proofErr w:type="spellEnd"/>
      <w:r w:rsidRPr="006A0E7B">
        <w:rPr>
          <w:rFonts w:asciiTheme="majorHAnsi" w:hAnsiTheme="majorHAnsi"/>
          <w:lang w:eastAsia="ko-KR"/>
        </w:rPr>
        <w:t xml:space="preserve"> indigenous communities. Michoacán is experiencing severe</w:t>
      </w:r>
      <w:r w:rsidRPr="006A0E7B">
        <w:rPr>
          <w:rFonts w:asciiTheme="majorHAnsi" w:hAnsiTheme="majorHAnsi"/>
          <w:sz w:val="12"/>
          <w:lang w:eastAsia="ko-KR"/>
        </w:rPr>
        <w:t xml:space="preserve">¶ </w:t>
      </w:r>
      <w:r w:rsidRPr="006A0E7B">
        <w:rPr>
          <w:rFonts w:asciiTheme="majorHAnsi" w:hAnsiTheme="majorHAnsi"/>
          <w:lang w:eastAsia="ko-KR"/>
        </w:rPr>
        <w:t xml:space="preserve">deforestation, and the </w:t>
      </w:r>
      <w:proofErr w:type="spellStart"/>
      <w:r w:rsidRPr="006A0E7B">
        <w:rPr>
          <w:rFonts w:asciiTheme="majorHAnsi" w:hAnsiTheme="majorHAnsi"/>
          <w:lang w:eastAsia="ko-KR"/>
        </w:rPr>
        <w:t>Meseta</w:t>
      </w:r>
      <w:proofErr w:type="spellEnd"/>
      <w:r w:rsidRPr="006A0E7B">
        <w:rPr>
          <w:rFonts w:asciiTheme="majorHAnsi" w:hAnsiTheme="majorHAnsi"/>
          <w:lang w:eastAsia="ko-KR"/>
        </w:rPr>
        <w:t xml:space="preserve"> is no exception. </w:t>
      </w:r>
      <w:r w:rsidRPr="006A0E7B">
        <w:rPr>
          <w:rStyle w:val="StyleBoldUnderline"/>
          <w:rFonts w:asciiTheme="majorHAnsi" w:hAnsiTheme="majorHAnsi"/>
        </w:rPr>
        <w:t>About half of the native forests</w:t>
      </w:r>
      <w:r w:rsidRPr="006A0E7B">
        <w:rPr>
          <w:rFonts w:asciiTheme="majorHAnsi" w:hAnsiTheme="majorHAnsi"/>
          <w:lang w:eastAsia="ko-KR"/>
        </w:rPr>
        <w:t xml:space="preserve"> in the</w:t>
      </w:r>
      <w:r w:rsidRPr="006A0E7B">
        <w:rPr>
          <w:rFonts w:asciiTheme="majorHAnsi" w:hAnsiTheme="majorHAnsi"/>
          <w:sz w:val="12"/>
          <w:lang w:eastAsia="ko-KR"/>
        </w:rPr>
        <w:t xml:space="preserve">¶ </w:t>
      </w:r>
      <w:r w:rsidRPr="006A0E7B">
        <w:rPr>
          <w:rFonts w:asciiTheme="majorHAnsi" w:hAnsiTheme="majorHAnsi"/>
          <w:lang w:eastAsia="ko-KR"/>
        </w:rPr>
        <w:t xml:space="preserve">area </w:t>
      </w:r>
      <w:r w:rsidRPr="006A0E7B">
        <w:rPr>
          <w:rStyle w:val="StyleBoldUnderline"/>
          <w:rFonts w:asciiTheme="majorHAnsi" w:hAnsiTheme="majorHAnsi"/>
        </w:rPr>
        <w:t>have been lost since 1963</w:t>
      </w:r>
      <w:r w:rsidRPr="006A0E7B">
        <w:rPr>
          <w:rFonts w:asciiTheme="majorHAnsi" w:hAnsiTheme="majorHAnsi"/>
          <w:lang w:eastAsia="ko-KR"/>
        </w:rPr>
        <w:t>.4</w:t>
      </w:r>
      <w:r w:rsidRPr="006A0E7B">
        <w:rPr>
          <w:rFonts w:asciiTheme="majorHAnsi" w:hAnsiTheme="majorHAnsi"/>
          <w:sz w:val="12"/>
          <w:lang w:eastAsia="ko-KR"/>
        </w:rPr>
        <w:t xml:space="preserve">¶ </w:t>
      </w:r>
      <w:r w:rsidRPr="006A0E7B">
        <w:rPr>
          <w:rFonts w:asciiTheme="majorHAnsi" w:hAnsiTheme="majorHAnsi"/>
          <w:lang w:eastAsia="ko-KR"/>
        </w:rPr>
        <w:t>Through interviews with communal residents</w:t>
      </w:r>
      <w:proofErr w:type="gramStart"/>
      <w:r w:rsidRPr="006A0E7B">
        <w:rPr>
          <w:rFonts w:asciiTheme="majorHAnsi" w:hAnsiTheme="majorHAnsi"/>
          <w:lang w:eastAsia="ko-KR"/>
        </w:rPr>
        <w:t>,</w:t>
      </w:r>
      <w:r w:rsidRPr="006A0E7B">
        <w:rPr>
          <w:rFonts w:asciiTheme="majorHAnsi" w:hAnsiTheme="majorHAnsi"/>
          <w:sz w:val="12"/>
          <w:lang w:eastAsia="ko-KR"/>
        </w:rPr>
        <w:t>¶</w:t>
      </w:r>
      <w:proofErr w:type="gramEnd"/>
      <w:r w:rsidRPr="006A0E7B">
        <w:rPr>
          <w:rFonts w:asciiTheme="majorHAnsi" w:hAnsiTheme="majorHAnsi"/>
          <w:sz w:val="12"/>
          <w:lang w:eastAsia="ko-KR"/>
        </w:rPr>
        <w:t xml:space="preserve"> </w:t>
      </w:r>
      <w:r w:rsidRPr="006A0E7B">
        <w:rPr>
          <w:rFonts w:asciiTheme="majorHAnsi" w:hAnsiTheme="majorHAnsi"/>
          <w:lang w:eastAsia="ko-KR"/>
        </w:rPr>
        <w:t>directors of communal forest businesses, foresters, researchers, state and federal</w:t>
      </w:r>
      <w:r w:rsidRPr="006A0E7B">
        <w:rPr>
          <w:rFonts w:asciiTheme="majorHAnsi" w:hAnsiTheme="majorHAnsi"/>
          <w:sz w:val="12"/>
          <w:lang w:eastAsia="ko-KR"/>
        </w:rPr>
        <w:t xml:space="preserve">¶ </w:t>
      </w:r>
      <w:r w:rsidRPr="006A0E7B">
        <w:rPr>
          <w:rFonts w:asciiTheme="majorHAnsi" w:hAnsiTheme="majorHAnsi"/>
          <w:lang w:eastAsia="ko-KR"/>
        </w:rPr>
        <w:t>officials and policy makers, the author studied the dynamics of forest use and</w:t>
      </w:r>
      <w:r w:rsidRPr="006A0E7B">
        <w:rPr>
          <w:rFonts w:asciiTheme="majorHAnsi" w:hAnsiTheme="majorHAnsi"/>
          <w:sz w:val="12"/>
          <w:lang w:eastAsia="ko-KR"/>
        </w:rPr>
        <w:t xml:space="preserve">¶ </w:t>
      </w:r>
      <w:r w:rsidRPr="006A0E7B">
        <w:rPr>
          <w:rFonts w:asciiTheme="majorHAnsi" w:hAnsiTheme="majorHAnsi"/>
          <w:lang w:eastAsia="ko-KR"/>
        </w:rPr>
        <w:t>degradation in the region. The research focused closely on three indigenous</w:t>
      </w:r>
      <w:r w:rsidRPr="006A0E7B">
        <w:rPr>
          <w:rFonts w:asciiTheme="majorHAnsi" w:hAnsiTheme="majorHAnsi"/>
          <w:sz w:val="12"/>
          <w:lang w:eastAsia="ko-KR"/>
        </w:rPr>
        <w:t xml:space="preserve">¶ </w:t>
      </w:r>
      <w:r w:rsidRPr="006A0E7B">
        <w:rPr>
          <w:rFonts w:asciiTheme="majorHAnsi" w:hAnsiTheme="majorHAnsi"/>
          <w:lang w:eastAsia="ko-KR"/>
        </w:rPr>
        <w:t>communities with very different experiences in forest management and attempted</w:t>
      </w:r>
      <w:r w:rsidRPr="006A0E7B">
        <w:rPr>
          <w:rFonts w:asciiTheme="majorHAnsi" w:hAnsiTheme="majorHAnsi"/>
          <w:sz w:val="12"/>
          <w:lang w:eastAsia="ko-KR"/>
        </w:rPr>
        <w:t xml:space="preserve">¶ </w:t>
      </w:r>
      <w:r w:rsidRPr="006A0E7B">
        <w:rPr>
          <w:rFonts w:asciiTheme="majorHAnsi" w:hAnsiTheme="majorHAnsi"/>
          <w:lang w:eastAsia="ko-KR"/>
        </w:rPr>
        <w:t>to gauge the impact of neoliberal policies on the prospects for long-term</w:t>
      </w:r>
      <w:r w:rsidRPr="006A0E7B">
        <w:rPr>
          <w:rFonts w:asciiTheme="majorHAnsi" w:hAnsiTheme="majorHAnsi"/>
          <w:sz w:val="12"/>
          <w:lang w:eastAsia="ko-KR"/>
        </w:rPr>
        <w:t xml:space="preserve">¶ </w:t>
      </w:r>
      <w:r w:rsidRPr="006A0E7B">
        <w:rPr>
          <w:rFonts w:asciiTheme="majorHAnsi" w:hAnsiTheme="majorHAnsi"/>
          <w:lang w:eastAsia="ko-KR"/>
        </w:rPr>
        <w:t>"sustainable" forest management in the Meseta.5</w:t>
      </w:r>
      <w:r w:rsidRPr="006A0E7B">
        <w:rPr>
          <w:rFonts w:asciiTheme="majorHAnsi" w:hAnsiTheme="majorHAnsi"/>
          <w:sz w:val="12"/>
          <w:lang w:eastAsia="ko-KR"/>
        </w:rPr>
        <w:t xml:space="preserve">¶ </w:t>
      </w:r>
      <w:r w:rsidRPr="006A0E7B">
        <w:rPr>
          <w:rFonts w:asciiTheme="majorHAnsi" w:hAnsiTheme="majorHAnsi"/>
          <w:lang w:eastAsia="ko-KR"/>
        </w:rPr>
        <w:t>This article also examines new</w:t>
      </w:r>
      <w:r w:rsidRPr="006A0E7B">
        <w:rPr>
          <w:rFonts w:asciiTheme="majorHAnsi" w:hAnsiTheme="majorHAnsi"/>
          <w:sz w:val="12"/>
          <w:lang w:eastAsia="ko-KR"/>
        </w:rPr>
        <w:t xml:space="preserve">¶ </w:t>
      </w:r>
      <w:r w:rsidRPr="006A0E7B">
        <w:rPr>
          <w:rFonts w:asciiTheme="majorHAnsi" w:hAnsiTheme="majorHAnsi"/>
          <w:lang w:eastAsia="ko-KR"/>
        </w:rPr>
        <w:t>federal forest policy initiatives to promote sustainable forestry, and the difficulties</w:t>
      </w:r>
      <w:r w:rsidRPr="006A0E7B">
        <w:rPr>
          <w:rFonts w:asciiTheme="majorHAnsi" w:hAnsiTheme="majorHAnsi"/>
          <w:sz w:val="12"/>
          <w:lang w:eastAsia="ko-KR"/>
        </w:rPr>
        <w:t xml:space="preserve">¶ </w:t>
      </w:r>
      <w:r w:rsidRPr="006A0E7B">
        <w:rPr>
          <w:rFonts w:asciiTheme="majorHAnsi" w:hAnsiTheme="majorHAnsi"/>
          <w:lang w:eastAsia="ko-KR"/>
        </w:rPr>
        <w:t>of creating incentives for sustainability in the context of free trade agreements.</w:t>
      </w:r>
      <w:r w:rsidRPr="006A0E7B">
        <w:rPr>
          <w:rFonts w:asciiTheme="majorHAnsi" w:hAnsiTheme="majorHAnsi"/>
          <w:sz w:val="12"/>
          <w:lang w:eastAsia="ko-KR"/>
        </w:rPr>
        <w:t xml:space="preserve">¶ </w:t>
      </w:r>
      <w:r w:rsidRPr="006A0E7B">
        <w:rPr>
          <w:rStyle w:val="StyleBoldUnderline"/>
          <w:rFonts w:asciiTheme="majorHAnsi" w:hAnsiTheme="majorHAnsi"/>
        </w:rPr>
        <w:t>Mexico is the world's fourth or fifth ranking nation in terms of biodiversity</w:t>
      </w:r>
      <w:r w:rsidRPr="006A0E7B">
        <w:rPr>
          <w:rFonts w:asciiTheme="majorHAnsi" w:hAnsiTheme="majorHAnsi"/>
          <w:lang w:eastAsia="ko-KR"/>
        </w:rPr>
        <w:t>.6</w:t>
      </w:r>
      <w:r w:rsidRPr="006A0E7B">
        <w:rPr>
          <w:rFonts w:asciiTheme="majorHAnsi" w:hAnsiTheme="majorHAnsi"/>
          <w:sz w:val="12"/>
          <w:lang w:eastAsia="ko-KR"/>
        </w:rPr>
        <w:t xml:space="preserve">¶ </w:t>
      </w:r>
      <w:r w:rsidRPr="006A0E7B">
        <w:rPr>
          <w:rFonts w:asciiTheme="majorHAnsi" w:hAnsiTheme="majorHAnsi"/>
          <w:lang w:eastAsia="ko-KR"/>
        </w:rPr>
        <w:t xml:space="preserve">Mexican temperate forests </w:t>
      </w:r>
      <w:proofErr w:type="gramStart"/>
      <w:r w:rsidRPr="006A0E7B">
        <w:rPr>
          <w:rFonts w:asciiTheme="majorHAnsi" w:hAnsiTheme="majorHAnsi"/>
          <w:lang w:eastAsia="ko-KR"/>
        </w:rPr>
        <w:t>contain</w:t>
      </w:r>
      <w:proofErr w:type="gramEnd"/>
      <w:r w:rsidRPr="006A0E7B">
        <w:rPr>
          <w:rFonts w:asciiTheme="majorHAnsi" w:hAnsiTheme="majorHAnsi"/>
          <w:lang w:eastAsia="ko-KR"/>
        </w:rPr>
        <w:t xml:space="preserve"> a very high number of pine species and the</w:t>
      </w:r>
      <w:r w:rsidRPr="006A0E7B">
        <w:rPr>
          <w:rFonts w:asciiTheme="majorHAnsi" w:hAnsiTheme="majorHAnsi"/>
          <w:sz w:val="12"/>
          <w:lang w:eastAsia="ko-KR"/>
        </w:rPr>
        <w:t xml:space="preserve">¶ </w:t>
      </w:r>
      <w:r w:rsidRPr="006A0E7B">
        <w:rPr>
          <w:rFonts w:asciiTheme="majorHAnsi" w:hAnsiTheme="majorHAnsi"/>
          <w:lang w:eastAsia="ko-KR"/>
        </w:rPr>
        <w:t xml:space="preserve">largest number of species of oaks. </w:t>
      </w:r>
      <w:r w:rsidRPr="006A0E7B">
        <w:rPr>
          <w:rStyle w:val="StyleBoldUnderline"/>
          <w:rFonts w:asciiTheme="majorHAnsi" w:hAnsiTheme="majorHAnsi"/>
        </w:rPr>
        <w:t>The percentage of forested land in protected¶ areas</w:t>
      </w:r>
      <w:r w:rsidRPr="006A0E7B">
        <w:rPr>
          <w:rFonts w:asciiTheme="majorHAnsi" w:hAnsiTheme="majorHAnsi"/>
          <w:lang w:eastAsia="ko-KR"/>
        </w:rPr>
        <w:t xml:space="preserve"> such as Biosphere Reserves </w:t>
      </w:r>
      <w:r w:rsidRPr="006A0E7B">
        <w:rPr>
          <w:rStyle w:val="StyleBoldUnderline"/>
          <w:rFonts w:asciiTheme="majorHAnsi" w:hAnsiTheme="majorHAnsi"/>
        </w:rPr>
        <w:t>is small, and</w:t>
      </w:r>
      <w:r w:rsidRPr="006A0E7B">
        <w:rPr>
          <w:rFonts w:asciiTheme="majorHAnsi" w:hAnsiTheme="majorHAnsi"/>
          <w:lang w:eastAsia="ko-KR"/>
        </w:rPr>
        <w:t xml:space="preserve"> it is the </w:t>
      </w:r>
      <w:r w:rsidRPr="006A0E7B">
        <w:rPr>
          <w:rStyle w:val="StyleBoldUnderline"/>
          <w:rFonts w:asciiTheme="majorHAnsi" w:hAnsiTheme="majorHAnsi"/>
        </w:rPr>
        <w:t>peasant and indigenous¶ communities</w:t>
      </w:r>
      <w:r w:rsidRPr="006A0E7B">
        <w:rPr>
          <w:rFonts w:asciiTheme="majorHAnsi" w:hAnsiTheme="majorHAnsi"/>
          <w:lang w:eastAsia="ko-KR"/>
        </w:rPr>
        <w:t xml:space="preserve"> which </w:t>
      </w:r>
      <w:r w:rsidRPr="006A0E7B">
        <w:rPr>
          <w:rStyle w:val="StyleBoldUnderline"/>
          <w:rFonts w:asciiTheme="majorHAnsi" w:hAnsiTheme="majorHAnsi"/>
        </w:rPr>
        <w:t>live in and own these forests,</w:t>
      </w:r>
      <w:r w:rsidRPr="006A0E7B">
        <w:rPr>
          <w:rFonts w:asciiTheme="majorHAnsi" w:hAnsiTheme="majorHAnsi"/>
          <w:lang w:eastAsia="ko-KR"/>
        </w:rPr>
        <w:t xml:space="preserve"> acting in relation to economic</w:t>
      </w:r>
      <w:r w:rsidRPr="006A0E7B">
        <w:rPr>
          <w:rFonts w:asciiTheme="majorHAnsi" w:hAnsiTheme="majorHAnsi"/>
          <w:sz w:val="12"/>
          <w:lang w:eastAsia="ko-KR"/>
        </w:rPr>
        <w:t xml:space="preserve">¶ </w:t>
      </w:r>
      <w:r w:rsidRPr="006A0E7B">
        <w:rPr>
          <w:rFonts w:asciiTheme="majorHAnsi" w:hAnsiTheme="majorHAnsi"/>
          <w:lang w:eastAsia="ko-KR"/>
        </w:rPr>
        <w:t>pressures and forces, who primarily determine their condition and how they are</w:t>
      </w:r>
      <w:r w:rsidRPr="006A0E7B">
        <w:rPr>
          <w:rFonts w:asciiTheme="majorHAnsi" w:hAnsiTheme="majorHAnsi"/>
          <w:sz w:val="12"/>
          <w:lang w:eastAsia="ko-KR"/>
        </w:rPr>
        <w:t xml:space="preserve">¶ </w:t>
      </w:r>
      <w:r w:rsidRPr="006A0E7B">
        <w:rPr>
          <w:rFonts w:asciiTheme="majorHAnsi" w:hAnsiTheme="majorHAnsi"/>
          <w:lang w:eastAsia="ko-KR"/>
        </w:rPr>
        <w:t>used. Mexico has 25 million hectares of temperate forests and 24 million hectares of</w:t>
      </w:r>
      <w:r w:rsidRPr="006A0E7B">
        <w:rPr>
          <w:rFonts w:asciiTheme="majorHAnsi" w:hAnsiTheme="majorHAnsi"/>
          <w:sz w:val="12"/>
          <w:lang w:eastAsia="ko-KR"/>
        </w:rPr>
        <w:t xml:space="preserve">¶ </w:t>
      </w:r>
      <w:r w:rsidRPr="006A0E7B">
        <w:rPr>
          <w:rFonts w:asciiTheme="majorHAnsi" w:hAnsiTheme="majorHAnsi"/>
          <w:lang w:eastAsia="ko-KR"/>
        </w:rPr>
        <w:t>tropical forests. They are home to about 14 million people (one-sixth of the</w:t>
      </w:r>
      <w:r w:rsidRPr="006A0E7B">
        <w:rPr>
          <w:rFonts w:asciiTheme="majorHAnsi" w:hAnsiTheme="majorHAnsi"/>
          <w:sz w:val="12"/>
          <w:lang w:eastAsia="ko-KR"/>
        </w:rPr>
        <w:t xml:space="preserve">¶ </w:t>
      </w:r>
      <w:r w:rsidRPr="006A0E7B">
        <w:rPr>
          <w:rFonts w:asciiTheme="majorHAnsi" w:hAnsiTheme="majorHAnsi"/>
          <w:lang w:eastAsia="ko-KR"/>
        </w:rPr>
        <w:t>population), and to the great majority of the nation's indigenous people. 7</w:t>
      </w:r>
      <w:r w:rsidRPr="006A0E7B">
        <w:rPr>
          <w:rFonts w:asciiTheme="majorHAnsi" w:hAnsiTheme="majorHAnsi"/>
          <w:sz w:val="12"/>
          <w:lang w:eastAsia="ko-KR"/>
        </w:rPr>
        <w:t xml:space="preserve">¶ </w:t>
      </w:r>
      <w:r w:rsidRPr="006A0E7B">
        <w:rPr>
          <w:rFonts w:asciiTheme="majorHAnsi" w:hAnsiTheme="majorHAnsi"/>
          <w:lang w:eastAsia="ko-KR"/>
        </w:rPr>
        <w:t>So, even</w:t>
      </w:r>
      <w:r w:rsidRPr="006A0E7B">
        <w:rPr>
          <w:rFonts w:asciiTheme="majorHAnsi" w:hAnsiTheme="majorHAnsi"/>
          <w:sz w:val="12"/>
          <w:lang w:eastAsia="ko-KR"/>
        </w:rPr>
        <w:t xml:space="preserve">¶ </w:t>
      </w:r>
      <w:r w:rsidRPr="006A0E7B">
        <w:rPr>
          <w:rFonts w:asciiTheme="majorHAnsi" w:hAnsiTheme="majorHAnsi"/>
          <w:lang w:eastAsia="ko-KR"/>
        </w:rPr>
        <w:t>though the nation is small in terms of forested area and timber production in</w:t>
      </w:r>
      <w:r w:rsidRPr="006A0E7B">
        <w:rPr>
          <w:rFonts w:asciiTheme="majorHAnsi" w:hAnsiTheme="majorHAnsi"/>
          <w:sz w:val="12"/>
          <w:lang w:eastAsia="ko-KR"/>
        </w:rPr>
        <w:t xml:space="preserve">¶ </w:t>
      </w:r>
      <w:r w:rsidRPr="006A0E7B">
        <w:rPr>
          <w:rFonts w:asciiTheme="majorHAnsi" w:hAnsiTheme="majorHAnsi"/>
          <w:lang w:eastAsia="ko-KR"/>
        </w:rPr>
        <w:t>comparison to its northern neighbors (Figure 1), what happens to its temperate and</w:t>
      </w:r>
      <w:r w:rsidRPr="006A0E7B">
        <w:rPr>
          <w:rFonts w:asciiTheme="majorHAnsi" w:hAnsiTheme="majorHAnsi"/>
          <w:sz w:val="12"/>
          <w:lang w:eastAsia="ko-KR"/>
        </w:rPr>
        <w:t xml:space="preserve">¶ </w:t>
      </w:r>
      <w:r w:rsidRPr="006A0E7B">
        <w:rPr>
          <w:rFonts w:asciiTheme="majorHAnsi" w:hAnsiTheme="majorHAnsi"/>
          <w:lang w:eastAsia="ko-KR"/>
        </w:rPr>
        <w:t>tropical forests has significant implications for the protection of both cultural and</w:t>
      </w:r>
      <w:r w:rsidRPr="006A0E7B">
        <w:rPr>
          <w:rFonts w:asciiTheme="majorHAnsi" w:hAnsiTheme="majorHAnsi"/>
          <w:sz w:val="12"/>
          <w:lang w:eastAsia="ko-KR"/>
        </w:rPr>
        <w:t xml:space="preserve">¶ </w:t>
      </w:r>
      <w:r w:rsidRPr="006A0E7B">
        <w:rPr>
          <w:rFonts w:asciiTheme="majorHAnsi" w:hAnsiTheme="majorHAnsi"/>
          <w:lang w:eastAsia="ko-KR"/>
        </w:rPr>
        <w:t>biological diversity.</w:t>
      </w:r>
    </w:p>
    <w:p w14:paraId="1A53B0BA" w14:textId="77777777" w:rsidR="0031297D" w:rsidRPr="006A0E7B" w:rsidRDefault="0031297D" w:rsidP="0031297D">
      <w:pPr>
        <w:rPr>
          <w:rFonts w:asciiTheme="majorHAnsi" w:hAnsiTheme="majorHAnsi"/>
        </w:rPr>
      </w:pPr>
    </w:p>
    <w:p w14:paraId="0C20C74D" w14:textId="77777777" w:rsidR="00DB18A1" w:rsidRPr="006A0E7B" w:rsidRDefault="00DB18A1" w:rsidP="00DB18A1">
      <w:pPr>
        <w:pStyle w:val="Heading4"/>
      </w:pPr>
      <w:r w:rsidRPr="006A0E7B">
        <w:t>Export-oriented Mexican commercial farming puts the ecosystem at risk – nitrogen and other chemical fertilizers</w:t>
      </w:r>
    </w:p>
    <w:p w14:paraId="608A96AF" w14:textId="77777777" w:rsidR="00DB18A1" w:rsidRPr="006A0E7B" w:rsidRDefault="00DB18A1" w:rsidP="00DB18A1">
      <w:pPr>
        <w:rPr>
          <w:rFonts w:asciiTheme="majorHAnsi" w:hAnsiTheme="majorHAnsi"/>
        </w:rPr>
      </w:pPr>
      <w:r w:rsidRPr="006A0E7B">
        <w:rPr>
          <w:rFonts w:asciiTheme="majorHAnsi" w:hAnsiTheme="majorHAnsi"/>
        </w:rPr>
        <w:t xml:space="preserve">John J. </w:t>
      </w:r>
      <w:proofErr w:type="spellStart"/>
      <w:r w:rsidRPr="006A0E7B">
        <w:rPr>
          <w:rFonts w:asciiTheme="majorHAnsi" w:hAnsiTheme="majorHAnsi"/>
          <w:b/>
          <w:bCs/>
          <w:sz w:val="26"/>
          <w:szCs w:val="26"/>
          <w:u w:val="single"/>
        </w:rPr>
        <w:t>Audley</w:t>
      </w:r>
      <w:proofErr w:type="spellEnd"/>
      <w:r w:rsidRPr="006A0E7B">
        <w:rPr>
          <w:rFonts w:asciiTheme="majorHAnsi" w:hAnsiTheme="majorHAnsi"/>
        </w:rPr>
        <w:t>, Senior Associate and Director</w:t>
      </w:r>
      <w:r w:rsidRPr="006A0E7B">
        <w:rPr>
          <w:rFonts w:asciiTheme="majorHAnsi" w:hAnsiTheme="majorHAnsi"/>
          <w:sz w:val="12"/>
        </w:rPr>
        <w:t xml:space="preserve">¶ </w:t>
      </w:r>
      <w:r w:rsidRPr="006A0E7B">
        <w:rPr>
          <w:rFonts w:asciiTheme="majorHAnsi" w:hAnsiTheme="majorHAnsi"/>
        </w:rPr>
        <w:t>Trade, Equity, and Development Project</w:t>
      </w:r>
      <w:r w:rsidRPr="006A0E7B">
        <w:rPr>
          <w:rFonts w:asciiTheme="majorHAnsi" w:hAnsiTheme="majorHAnsi"/>
          <w:sz w:val="12"/>
        </w:rPr>
        <w:t xml:space="preserve">¶ </w:t>
      </w:r>
      <w:r w:rsidRPr="006A0E7B">
        <w:rPr>
          <w:rFonts w:asciiTheme="majorHAnsi" w:hAnsiTheme="majorHAnsi"/>
        </w:rPr>
        <w:t>Carnegie Endowment for International Peace, trade policy coordinator at the U.S. Environmental</w:t>
      </w:r>
    </w:p>
    <w:p w14:paraId="3FC39CE1" w14:textId="77777777" w:rsidR="00DB18A1" w:rsidRPr="006A0E7B" w:rsidRDefault="00DB18A1" w:rsidP="00DB18A1">
      <w:pPr>
        <w:rPr>
          <w:rFonts w:asciiTheme="majorHAnsi" w:hAnsiTheme="majorHAnsi"/>
        </w:rPr>
      </w:pPr>
      <w:r w:rsidRPr="006A0E7B">
        <w:rPr>
          <w:rFonts w:asciiTheme="majorHAnsi" w:hAnsiTheme="majorHAnsi"/>
        </w:rPr>
        <w:t>Protection Agency, 20</w:t>
      </w:r>
      <w:r w:rsidRPr="006A0E7B">
        <w:rPr>
          <w:rFonts w:asciiTheme="majorHAnsi" w:hAnsiTheme="majorHAnsi"/>
          <w:b/>
          <w:bCs/>
          <w:sz w:val="26"/>
          <w:szCs w:val="26"/>
          <w:u w:val="single"/>
        </w:rPr>
        <w:t>04</w:t>
      </w:r>
      <w:r w:rsidRPr="006A0E7B">
        <w:rPr>
          <w:rFonts w:asciiTheme="majorHAnsi" w:hAnsiTheme="majorHAnsi"/>
        </w:rPr>
        <w:t xml:space="preserve"> [“NAFTA’s Promise and Reality – LESSONS </w:t>
      </w:r>
      <w:r w:rsidRPr="006A0E7B">
        <w:rPr>
          <w:rFonts w:asciiTheme="majorHAnsi" w:hAnsiTheme="majorHAnsi"/>
          <w:sz w:val="12"/>
        </w:rPr>
        <w:t xml:space="preserve">¶ </w:t>
      </w:r>
      <w:r w:rsidRPr="006A0E7B">
        <w:rPr>
          <w:rFonts w:asciiTheme="majorHAnsi" w:hAnsiTheme="majorHAnsi"/>
        </w:rPr>
        <w:t xml:space="preserve">FROM </w:t>
      </w:r>
      <w:r w:rsidRPr="006A0E7B">
        <w:rPr>
          <w:rFonts w:asciiTheme="majorHAnsi" w:hAnsiTheme="majorHAnsi"/>
          <w:sz w:val="12"/>
        </w:rPr>
        <w:t xml:space="preserve">¶ </w:t>
      </w:r>
      <w:r w:rsidRPr="006A0E7B">
        <w:rPr>
          <w:rFonts w:asciiTheme="majorHAnsi" w:hAnsiTheme="majorHAnsi"/>
        </w:rPr>
        <w:t xml:space="preserve">MEXICO </w:t>
      </w:r>
      <w:r w:rsidRPr="006A0E7B">
        <w:rPr>
          <w:rFonts w:asciiTheme="majorHAnsi" w:hAnsiTheme="majorHAnsi"/>
          <w:sz w:val="12"/>
        </w:rPr>
        <w:t xml:space="preserve">¶ </w:t>
      </w:r>
      <w:r w:rsidRPr="006A0E7B">
        <w:rPr>
          <w:rFonts w:asciiTheme="majorHAnsi" w:hAnsiTheme="majorHAnsi"/>
        </w:rPr>
        <w:t xml:space="preserve">FOR </w:t>
      </w:r>
      <w:r w:rsidRPr="006A0E7B">
        <w:rPr>
          <w:rFonts w:asciiTheme="majorHAnsi" w:hAnsiTheme="majorHAnsi"/>
          <w:sz w:val="12"/>
        </w:rPr>
        <w:t xml:space="preserve">¶ </w:t>
      </w:r>
      <w:r w:rsidRPr="006A0E7B">
        <w:rPr>
          <w:rFonts w:asciiTheme="majorHAnsi" w:hAnsiTheme="majorHAnsi"/>
        </w:rPr>
        <w:t xml:space="preserve">THE </w:t>
      </w:r>
      <w:r w:rsidRPr="006A0E7B">
        <w:rPr>
          <w:rFonts w:asciiTheme="majorHAnsi" w:hAnsiTheme="majorHAnsi"/>
          <w:sz w:val="12"/>
        </w:rPr>
        <w:t xml:space="preserve">¶ </w:t>
      </w:r>
      <w:r w:rsidRPr="006A0E7B">
        <w:rPr>
          <w:rFonts w:asciiTheme="majorHAnsi" w:hAnsiTheme="majorHAnsi"/>
        </w:rPr>
        <w:t xml:space="preserve">HEMISPHERE: Introduction,” Carnegie Endowment for International Peace, http://carnegieendowment.org/files/nafta1.pdf] </w:t>
      </w:r>
      <w:proofErr w:type="spellStart"/>
      <w:r w:rsidRPr="006A0E7B">
        <w:rPr>
          <w:rFonts w:asciiTheme="majorHAnsi" w:hAnsiTheme="majorHAnsi"/>
        </w:rPr>
        <w:t>jmin</w:t>
      </w:r>
      <w:proofErr w:type="spellEnd"/>
    </w:p>
    <w:p w14:paraId="4E662D64" w14:textId="77777777" w:rsidR="00DB18A1" w:rsidRPr="006A0E7B" w:rsidRDefault="00DB18A1" w:rsidP="00DB18A1">
      <w:pPr>
        <w:rPr>
          <w:rFonts w:asciiTheme="majorHAnsi" w:hAnsiTheme="majorHAnsi"/>
        </w:rPr>
      </w:pPr>
      <w:r w:rsidRPr="006A0E7B">
        <w:rPr>
          <w:rFonts w:asciiTheme="majorHAnsi" w:hAnsiTheme="majorHAnsi"/>
        </w:rPr>
        <w:t>The fear of a “race to the bottom” in environmental regulation has proved unfounded. At this</w:t>
      </w:r>
      <w:r w:rsidRPr="006A0E7B">
        <w:rPr>
          <w:rFonts w:asciiTheme="majorHAnsi" w:hAnsiTheme="majorHAnsi"/>
          <w:sz w:val="12"/>
        </w:rPr>
        <w:t xml:space="preserve">¶ </w:t>
      </w:r>
      <w:r w:rsidRPr="006A0E7B">
        <w:rPr>
          <w:rFonts w:asciiTheme="majorHAnsi" w:hAnsiTheme="majorHAnsi"/>
        </w:rPr>
        <w:t>point some elements of Mexico’s economy are</w:t>
      </w:r>
      <w:r w:rsidRPr="006A0E7B">
        <w:rPr>
          <w:rFonts w:asciiTheme="majorHAnsi" w:hAnsiTheme="majorHAnsi"/>
          <w:sz w:val="12"/>
        </w:rPr>
        <w:t xml:space="preserve">¶ </w:t>
      </w:r>
      <w:r w:rsidRPr="006A0E7B">
        <w:rPr>
          <w:rFonts w:asciiTheme="majorHAnsi" w:hAnsiTheme="majorHAnsi"/>
        </w:rPr>
        <w:t xml:space="preserve">dirtier and some are cleaner. </w:t>
      </w:r>
      <w:r w:rsidRPr="006A0E7B">
        <w:rPr>
          <w:rStyle w:val="StyleBoldUnderline"/>
          <w:rFonts w:asciiTheme="majorHAnsi" w:hAnsiTheme="majorHAnsi"/>
        </w:rPr>
        <w:t>The Mexican government estimates that annual pollution damages ¶ over the past decade exceeded US$36 billion per¶ year</w:t>
      </w:r>
      <w:r w:rsidRPr="006A0E7B">
        <w:rPr>
          <w:rFonts w:asciiTheme="majorHAnsi" w:hAnsiTheme="majorHAnsi"/>
        </w:rPr>
        <w:t xml:space="preserve">. </w:t>
      </w:r>
      <w:r w:rsidRPr="006A0E7B">
        <w:rPr>
          <w:rStyle w:val="StyleBoldUnderline"/>
          <w:rFonts w:asciiTheme="majorHAnsi" w:hAnsiTheme="majorHAnsi"/>
        </w:rPr>
        <w:t>This damage to the environment is greater¶ than the economic gains from the growth of¶ trade and of the economy as a whole</w:t>
      </w:r>
      <w:r w:rsidRPr="006A0E7B">
        <w:rPr>
          <w:rFonts w:asciiTheme="majorHAnsi" w:hAnsiTheme="majorHAnsi"/>
        </w:rPr>
        <w:t>. More</w:t>
      </w:r>
      <w:r w:rsidRPr="006A0E7B">
        <w:rPr>
          <w:rFonts w:asciiTheme="majorHAnsi" w:hAnsiTheme="majorHAnsi"/>
          <w:sz w:val="12"/>
        </w:rPr>
        <w:t xml:space="preserve">¶ </w:t>
      </w:r>
      <w:r w:rsidRPr="006A0E7B">
        <w:rPr>
          <w:rFonts w:asciiTheme="majorHAnsi" w:hAnsiTheme="majorHAnsi"/>
        </w:rPr>
        <w:t xml:space="preserve">speciﬁcally, enactment of </w:t>
      </w:r>
      <w:r w:rsidRPr="006A0E7B">
        <w:rPr>
          <w:rStyle w:val="StyleBoldUnderline"/>
          <w:rFonts w:asciiTheme="majorHAnsi" w:hAnsiTheme="majorHAnsi"/>
        </w:rPr>
        <w:t>NAFTA accelerated¶ changes in commercial farming practices that</w:t>
      </w:r>
      <w:r w:rsidRPr="006A0E7B">
        <w:rPr>
          <w:rFonts w:asciiTheme="majorHAnsi" w:hAnsiTheme="majorHAnsi"/>
          <w:sz w:val="12"/>
        </w:rPr>
        <w:t xml:space="preserve">¶ </w:t>
      </w:r>
      <w:r w:rsidRPr="006A0E7B">
        <w:rPr>
          <w:rFonts w:asciiTheme="majorHAnsi" w:hAnsiTheme="majorHAnsi"/>
        </w:rPr>
        <w:t xml:space="preserve">have </w:t>
      </w:r>
      <w:r w:rsidRPr="006A0E7B">
        <w:rPr>
          <w:rStyle w:val="StyleBoldUnderline"/>
          <w:rFonts w:asciiTheme="majorHAnsi" w:hAnsiTheme="majorHAnsi"/>
        </w:rPr>
        <w:t>put Mexico’s diverse ecosystem at great risk</w:t>
      </w:r>
      <w:r w:rsidRPr="006A0E7B">
        <w:rPr>
          <w:rFonts w:asciiTheme="majorHAnsi" w:hAnsiTheme="majorHAnsi"/>
          <w:sz w:val="12"/>
        </w:rPr>
        <w:t xml:space="preserve">¶ </w:t>
      </w:r>
      <w:r w:rsidRPr="006A0E7B">
        <w:rPr>
          <w:rFonts w:asciiTheme="majorHAnsi" w:hAnsiTheme="majorHAnsi"/>
        </w:rPr>
        <w:t xml:space="preserve">of contamination </w:t>
      </w:r>
      <w:r w:rsidRPr="006A0E7B">
        <w:rPr>
          <w:rStyle w:val="StyleBoldUnderline"/>
          <w:rFonts w:asciiTheme="majorHAnsi" w:hAnsiTheme="majorHAnsi"/>
        </w:rPr>
        <w:t>from concentrations of¶ nitrogen</w:t>
      </w:r>
      <w:r w:rsidRPr="006A0E7B">
        <w:rPr>
          <w:rFonts w:asciiTheme="majorHAnsi" w:hAnsiTheme="majorHAnsi"/>
        </w:rPr>
        <w:t xml:space="preserve"> and other chemicals commonly used </w:t>
      </w:r>
      <w:r w:rsidRPr="006A0E7B">
        <w:rPr>
          <w:rFonts w:asciiTheme="majorHAnsi" w:hAnsiTheme="majorHAnsi"/>
          <w:sz w:val="12"/>
        </w:rPr>
        <w:t xml:space="preserve">¶ </w:t>
      </w:r>
      <w:r w:rsidRPr="006A0E7B">
        <w:rPr>
          <w:rFonts w:asciiTheme="majorHAnsi" w:hAnsiTheme="majorHAnsi"/>
        </w:rPr>
        <w:t xml:space="preserve">in modern farming. </w:t>
      </w:r>
      <w:r w:rsidRPr="006A0E7B">
        <w:rPr>
          <w:rStyle w:val="StyleBoldUnderline"/>
          <w:rFonts w:asciiTheme="majorHAnsi" w:hAnsiTheme="majorHAnsi"/>
        </w:rPr>
        <w:t xml:space="preserve">Mexico’s evolution toward a modern, </w:t>
      </w:r>
      <w:proofErr w:type="spellStart"/>
      <w:r w:rsidRPr="006A0E7B">
        <w:rPr>
          <w:rStyle w:val="StyleBoldUnderline"/>
          <w:rFonts w:asciiTheme="majorHAnsi" w:hAnsiTheme="majorHAnsi"/>
        </w:rPr>
        <w:t>exportoriented</w:t>
      </w:r>
      <w:proofErr w:type="spellEnd"/>
      <w:r w:rsidRPr="006A0E7B">
        <w:rPr>
          <w:rStyle w:val="StyleBoldUnderline"/>
          <w:rFonts w:asciiTheme="majorHAnsi" w:hAnsiTheme="majorHAnsi"/>
        </w:rPr>
        <w:t xml:space="preserve"> agricultural sector</w:t>
      </w:r>
      <w:r w:rsidRPr="006A0E7B">
        <w:rPr>
          <w:rFonts w:asciiTheme="majorHAnsi" w:hAnsiTheme="majorHAnsi"/>
        </w:rPr>
        <w:t xml:space="preserve"> has </w:t>
      </w:r>
      <w:r w:rsidRPr="006A0E7B">
        <w:rPr>
          <w:rStyle w:val="StyleBoldUnderline"/>
          <w:rFonts w:asciiTheme="majorHAnsi" w:hAnsiTheme="majorHAnsi"/>
        </w:rPr>
        <w:t>also failed to¶ deliver the anticipated environmental beneﬁts of¶ reduced deforestation and tillage</w:t>
      </w:r>
      <w:r w:rsidRPr="006A0E7B">
        <w:rPr>
          <w:rFonts w:asciiTheme="majorHAnsi" w:hAnsiTheme="majorHAnsi"/>
        </w:rPr>
        <w:t>. Rural farmers</w:t>
      </w:r>
      <w:r w:rsidRPr="006A0E7B">
        <w:rPr>
          <w:rFonts w:asciiTheme="majorHAnsi" w:hAnsiTheme="majorHAnsi"/>
          <w:sz w:val="12"/>
        </w:rPr>
        <w:t xml:space="preserve">¶ </w:t>
      </w:r>
      <w:r w:rsidRPr="006A0E7B">
        <w:rPr>
          <w:rFonts w:asciiTheme="majorHAnsi" w:hAnsiTheme="majorHAnsi"/>
        </w:rPr>
        <w:t>have replaced lost income caused by the collapse</w:t>
      </w:r>
      <w:r w:rsidRPr="006A0E7B">
        <w:rPr>
          <w:rFonts w:asciiTheme="majorHAnsi" w:hAnsiTheme="majorHAnsi"/>
          <w:sz w:val="12"/>
        </w:rPr>
        <w:t xml:space="preserve">¶ </w:t>
      </w:r>
      <w:r w:rsidRPr="006A0E7B">
        <w:rPr>
          <w:rFonts w:asciiTheme="majorHAnsi" w:hAnsiTheme="majorHAnsi"/>
        </w:rPr>
        <w:t>in commodity prices by farming more marginal</w:t>
      </w:r>
      <w:r w:rsidRPr="006A0E7B">
        <w:rPr>
          <w:rFonts w:asciiTheme="majorHAnsi" w:hAnsiTheme="majorHAnsi"/>
          <w:sz w:val="12"/>
        </w:rPr>
        <w:t xml:space="preserve">¶ </w:t>
      </w:r>
      <w:r w:rsidRPr="006A0E7B">
        <w:rPr>
          <w:rFonts w:asciiTheme="majorHAnsi" w:hAnsiTheme="majorHAnsi"/>
        </w:rPr>
        <w:t>land, a practice that has resulted in an average</w:t>
      </w:r>
      <w:r w:rsidRPr="006A0E7B">
        <w:rPr>
          <w:rFonts w:asciiTheme="majorHAnsi" w:hAnsiTheme="majorHAnsi"/>
          <w:sz w:val="12"/>
        </w:rPr>
        <w:t xml:space="preserve">¶ </w:t>
      </w:r>
      <w:r w:rsidRPr="006A0E7B">
        <w:rPr>
          <w:rFonts w:asciiTheme="majorHAnsi" w:hAnsiTheme="majorHAnsi"/>
        </w:rPr>
        <w:t>deforestation rate of more than 630,000 hectares</w:t>
      </w:r>
      <w:r w:rsidRPr="006A0E7B">
        <w:rPr>
          <w:rFonts w:asciiTheme="majorHAnsi" w:hAnsiTheme="majorHAnsi"/>
          <w:sz w:val="12"/>
        </w:rPr>
        <w:t xml:space="preserve">¶ </w:t>
      </w:r>
      <w:r w:rsidRPr="006A0E7B">
        <w:rPr>
          <w:rFonts w:asciiTheme="majorHAnsi" w:hAnsiTheme="majorHAnsi"/>
        </w:rPr>
        <w:t>per year since 1993 in the biologically rich regions</w:t>
      </w:r>
      <w:r w:rsidRPr="006A0E7B">
        <w:rPr>
          <w:rFonts w:asciiTheme="majorHAnsi" w:hAnsiTheme="majorHAnsi"/>
          <w:sz w:val="12"/>
        </w:rPr>
        <w:t xml:space="preserve">¶ </w:t>
      </w:r>
      <w:r w:rsidRPr="006A0E7B">
        <w:rPr>
          <w:rFonts w:asciiTheme="majorHAnsi" w:hAnsiTheme="majorHAnsi"/>
        </w:rPr>
        <w:t>of southern Mexico.</w:t>
      </w:r>
    </w:p>
    <w:p w14:paraId="7DB7B828" w14:textId="77777777" w:rsidR="00DB18A1" w:rsidRPr="006A0E7B" w:rsidRDefault="00DB18A1" w:rsidP="0031297D">
      <w:pPr>
        <w:rPr>
          <w:rFonts w:asciiTheme="majorHAnsi" w:hAnsiTheme="majorHAnsi"/>
        </w:rPr>
      </w:pPr>
    </w:p>
    <w:p w14:paraId="1A568F58" w14:textId="77777777" w:rsidR="00D0655E" w:rsidRPr="006A0E7B" w:rsidRDefault="00D0655E" w:rsidP="00D0655E">
      <w:pPr>
        <w:pStyle w:val="Heading4"/>
      </w:pPr>
      <w:r w:rsidRPr="006A0E7B">
        <w:t>Free trade with Mexico harms the environment</w:t>
      </w:r>
    </w:p>
    <w:p w14:paraId="05C5D673" w14:textId="77777777" w:rsidR="00D0655E" w:rsidRPr="006A0E7B" w:rsidRDefault="00D0655E" w:rsidP="00D0655E">
      <w:pPr>
        <w:rPr>
          <w:rStyle w:val="StyleStyleBold12pt"/>
          <w:rFonts w:asciiTheme="majorHAnsi" w:hAnsiTheme="majorHAnsi"/>
        </w:rPr>
      </w:pPr>
      <w:r w:rsidRPr="006A0E7B">
        <w:rPr>
          <w:rStyle w:val="StyleStyleBold12pt"/>
          <w:rFonts w:asciiTheme="majorHAnsi" w:hAnsiTheme="majorHAnsi"/>
        </w:rPr>
        <w:t>Lopez 10</w:t>
      </w:r>
    </w:p>
    <w:p w14:paraId="11C0A517" w14:textId="77777777" w:rsidR="00D0655E" w:rsidRPr="006A0E7B" w:rsidRDefault="00D0655E" w:rsidP="00D0655E">
      <w:pPr>
        <w:rPr>
          <w:rFonts w:asciiTheme="majorHAnsi" w:hAnsiTheme="majorHAnsi"/>
          <w:sz w:val="10"/>
        </w:rPr>
      </w:pPr>
      <w:r w:rsidRPr="006A0E7B">
        <w:rPr>
          <w:rFonts w:asciiTheme="majorHAnsi" w:hAnsiTheme="majorHAnsi"/>
          <w:sz w:val="10"/>
        </w:rPr>
        <w:t xml:space="preserve">(Matthew L., 3 Phoenix L. Rev. 701. (Summer, </w:t>
      </w:r>
      <w:proofErr w:type="gramStart"/>
      <w:r w:rsidRPr="006A0E7B">
        <w:rPr>
          <w:rFonts w:asciiTheme="majorHAnsi" w:hAnsiTheme="majorHAnsi"/>
          <w:sz w:val="10"/>
        </w:rPr>
        <w:t>2010 )</w:t>
      </w:r>
      <w:proofErr w:type="gramEnd"/>
      <w:r w:rsidRPr="006A0E7B">
        <w:rPr>
          <w:rFonts w:asciiTheme="majorHAnsi" w:hAnsiTheme="majorHAnsi"/>
          <w:sz w:val="10"/>
        </w:rPr>
        <w:t>: 14674 words. LexisNexis Academic. Web. Date Accessed: 2013/07/17 Matthew Lopez is well respected within the legal community and collaborates on a frequent basis with several other accomplished attorneys. As a member of the Arizona Attorneys for Criminal Justice and Arizona Trial Lawyers Association, Matthew is consistently honing his legal knowledge and skills, in an effort to provide clients with the best possible legal representation and trial advocacy</w:t>
      </w:r>
      <w:proofErr w:type="gramStart"/>
      <w:r w:rsidRPr="006A0E7B">
        <w:rPr>
          <w:rFonts w:asciiTheme="majorHAnsi" w:hAnsiTheme="majorHAnsi"/>
          <w:sz w:val="10"/>
        </w:rPr>
        <w:t>.</w:t>
      </w:r>
      <w:r w:rsidRPr="006A0E7B">
        <w:rPr>
          <w:rFonts w:asciiTheme="majorHAnsi" w:hAnsiTheme="majorHAnsi"/>
          <w:sz w:val="2"/>
        </w:rPr>
        <w:t>¶</w:t>
      </w:r>
      <w:proofErr w:type="gramEnd"/>
      <w:r w:rsidRPr="006A0E7B">
        <w:rPr>
          <w:rFonts w:asciiTheme="majorHAnsi" w:hAnsiTheme="majorHAnsi"/>
          <w:sz w:val="2"/>
        </w:rPr>
        <w:t xml:space="preserve"> </w:t>
      </w:r>
      <w:r w:rsidRPr="006A0E7B">
        <w:rPr>
          <w:rFonts w:asciiTheme="majorHAnsi" w:hAnsiTheme="majorHAnsi"/>
          <w:sz w:val="10"/>
        </w:rPr>
        <w:t>Matthew received his undergraduate degree from the prestigious W.P. Carey School of Business. After graduating at the top of his class and being on the Dean’s List every semester – Matthew was heavily recruited to work for many Fortune 500 Companies</w:t>
      </w:r>
      <w:proofErr w:type="gramStart"/>
      <w:r w:rsidRPr="006A0E7B">
        <w:rPr>
          <w:rFonts w:asciiTheme="majorHAnsi" w:hAnsiTheme="majorHAnsi"/>
          <w:sz w:val="10"/>
        </w:rPr>
        <w:t>.</w:t>
      </w:r>
      <w:r w:rsidRPr="006A0E7B">
        <w:rPr>
          <w:rFonts w:asciiTheme="majorHAnsi" w:hAnsiTheme="majorHAnsi"/>
          <w:sz w:val="2"/>
        </w:rPr>
        <w:t>¶</w:t>
      </w:r>
      <w:proofErr w:type="gramEnd"/>
      <w:r w:rsidRPr="006A0E7B">
        <w:rPr>
          <w:rFonts w:asciiTheme="majorHAnsi" w:hAnsiTheme="majorHAnsi"/>
          <w:sz w:val="2"/>
        </w:rPr>
        <w:t xml:space="preserve"> </w:t>
      </w:r>
      <w:r w:rsidRPr="006A0E7B">
        <w:rPr>
          <w:rFonts w:asciiTheme="majorHAnsi" w:hAnsiTheme="majorHAnsi"/>
          <w:sz w:val="10"/>
        </w:rPr>
        <w:t>Matthew takes his clients’ legal issues seriously and is dedicated to providing quality legal representation. He is passionate about practicing law and is committed to using his position as a lawyer to help others. Matthew values education and is honored to be a member of the South Mountain Community College President’s Advisory Board.)</w:t>
      </w:r>
    </w:p>
    <w:p w14:paraId="268A1662" w14:textId="77777777" w:rsidR="00D0655E" w:rsidRPr="006A0E7B" w:rsidRDefault="00D0655E" w:rsidP="00D0655E">
      <w:pPr>
        <w:rPr>
          <w:rFonts w:asciiTheme="majorHAnsi" w:hAnsiTheme="majorHAnsi"/>
          <w:sz w:val="12"/>
        </w:rPr>
      </w:pPr>
      <w:r w:rsidRPr="006A0E7B">
        <w:rPr>
          <w:rFonts w:asciiTheme="majorHAnsi" w:hAnsiTheme="majorHAnsi"/>
          <w:sz w:val="12"/>
        </w:rPr>
        <w:t xml:space="preserve">Environmentalists remain optimistic that foreign direct investment will expose developing countries to methods of environmental conservation. However, there are </w:t>
      </w:r>
      <w:r w:rsidRPr="006A0E7B">
        <w:rPr>
          <w:rStyle w:val="StyleBoldUnderline"/>
          <w:rFonts w:asciiTheme="majorHAnsi" w:hAnsiTheme="majorHAnsi"/>
        </w:rPr>
        <w:t>industries</w:t>
      </w:r>
      <w:r w:rsidRPr="006A0E7B">
        <w:rPr>
          <w:rFonts w:asciiTheme="majorHAnsi" w:hAnsiTheme="majorHAnsi"/>
          <w:sz w:val="12"/>
        </w:rPr>
        <w:t xml:space="preserve"> that </w:t>
      </w:r>
      <w:r w:rsidRPr="006A0E7B">
        <w:rPr>
          <w:rStyle w:val="StyleBoldUnderline"/>
          <w:rFonts w:asciiTheme="majorHAnsi" w:hAnsiTheme="majorHAnsi"/>
        </w:rPr>
        <w:t>take advantage of</w:t>
      </w:r>
      <w:r w:rsidRPr="006A0E7B">
        <w:rPr>
          <w:rFonts w:asciiTheme="majorHAnsi" w:hAnsiTheme="majorHAnsi"/>
          <w:sz w:val="12"/>
        </w:rPr>
        <w:t xml:space="preserve"> developing countries' </w:t>
      </w:r>
      <w:r w:rsidRPr="006A0E7B">
        <w:rPr>
          <w:rStyle w:val="StyleBoldUnderline"/>
          <w:rFonts w:asciiTheme="majorHAnsi" w:hAnsiTheme="majorHAnsi"/>
        </w:rPr>
        <w:t>lax environmental regulations by using the developing countries as</w:t>
      </w:r>
      <w:r w:rsidRPr="006A0E7B">
        <w:rPr>
          <w:rFonts w:asciiTheme="majorHAnsi" w:hAnsiTheme="majorHAnsi"/>
          <w:sz w:val="12"/>
        </w:rPr>
        <w:t xml:space="preserve"> hosts for their </w:t>
      </w:r>
      <w:r w:rsidRPr="006A0E7B">
        <w:rPr>
          <w:rStyle w:val="StyleBoldUnderline"/>
          <w:rFonts w:asciiTheme="majorHAnsi" w:hAnsiTheme="majorHAnsi"/>
        </w:rPr>
        <w:t>production plants</w:t>
      </w:r>
      <w:r w:rsidRPr="006A0E7B">
        <w:rPr>
          <w:rFonts w:asciiTheme="majorHAnsi" w:hAnsiTheme="majorHAnsi"/>
          <w:sz w:val="12"/>
        </w:rPr>
        <w:t xml:space="preserve">. </w:t>
      </w:r>
      <w:proofErr w:type="gramStart"/>
      <w:r w:rsidRPr="006A0E7B">
        <w:rPr>
          <w:rFonts w:asciiTheme="majorHAnsi" w:hAnsiTheme="majorHAnsi"/>
          <w:sz w:val="12"/>
        </w:rPr>
        <w:t>n40</w:t>
      </w:r>
      <w:proofErr w:type="gramEnd"/>
      <w:r w:rsidRPr="006A0E7B">
        <w:rPr>
          <w:rFonts w:asciiTheme="majorHAnsi" w:hAnsiTheme="majorHAnsi"/>
          <w:sz w:val="12"/>
        </w:rPr>
        <w:t xml:space="preserve"> This method of foreign direct investment provides </w:t>
      </w:r>
      <w:r w:rsidRPr="006A0E7B">
        <w:rPr>
          <w:rStyle w:val="StyleBoldUnderline"/>
          <w:rFonts w:asciiTheme="majorHAnsi" w:hAnsiTheme="majorHAnsi"/>
        </w:rPr>
        <w:t>manufacturers</w:t>
      </w:r>
      <w:r w:rsidRPr="006A0E7B">
        <w:rPr>
          <w:rFonts w:asciiTheme="majorHAnsi" w:hAnsiTheme="majorHAnsi"/>
          <w:sz w:val="12"/>
        </w:rPr>
        <w:t xml:space="preserve"> from developing countries with the opportunity to </w:t>
      </w:r>
      <w:r w:rsidRPr="006A0E7B">
        <w:rPr>
          <w:rStyle w:val="StyleBoldUnderline"/>
          <w:rFonts w:asciiTheme="majorHAnsi" w:hAnsiTheme="majorHAnsi"/>
        </w:rPr>
        <w:t xml:space="preserve">increase </w:t>
      </w:r>
      <w:r w:rsidRPr="006A0E7B">
        <w:rPr>
          <w:rFonts w:asciiTheme="majorHAnsi" w:hAnsiTheme="majorHAnsi"/>
          <w:sz w:val="12"/>
        </w:rPr>
        <w:t xml:space="preserve">their </w:t>
      </w:r>
      <w:r w:rsidRPr="006A0E7B">
        <w:rPr>
          <w:rStyle w:val="StyleBoldUnderline"/>
          <w:rFonts w:asciiTheme="majorHAnsi" w:hAnsiTheme="majorHAnsi"/>
        </w:rPr>
        <w:t>revenue by not</w:t>
      </w:r>
      <w:r w:rsidRPr="006A0E7B">
        <w:rPr>
          <w:rFonts w:asciiTheme="majorHAnsi" w:hAnsiTheme="majorHAnsi"/>
          <w:sz w:val="12"/>
        </w:rPr>
        <w:t xml:space="preserve"> having to </w:t>
      </w:r>
      <w:r w:rsidRPr="006A0E7B">
        <w:rPr>
          <w:rStyle w:val="StyleBoldUnderline"/>
          <w:rFonts w:asciiTheme="majorHAnsi" w:hAnsiTheme="majorHAnsi"/>
        </w:rPr>
        <w:t>comport with</w:t>
      </w:r>
      <w:r w:rsidRPr="006A0E7B">
        <w:rPr>
          <w:rFonts w:asciiTheme="majorHAnsi" w:hAnsiTheme="majorHAnsi"/>
          <w:sz w:val="12"/>
        </w:rPr>
        <w:t xml:space="preserve"> their home country's rigid and often-expensive </w:t>
      </w:r>
      <w:r w:rsidRPr="006A0E7B">
        <w:rPr>
          <w:rStyle w:val="StyleBoldUnderline"/>
          <w:rFonts w:asciiTheme="majorHAnsi" w:hAnsiTheme="majorHAnsi"/>
        </w:rPr>
        <w:t>environmental regulations</w:t>
      </w:r>
      <w:r w:rsidRPr="006A0E7B">
        <w:rPr>
          <w:rFonts w:asciiTheme="majorHAnsi" w:hAnsiTheme="majorHAnsi"/>
          <w:sz w:val="12"/>
        </w:rPr>
        <w:t xml:space="preserve">. From this standpoint, opponents of globalization argue that </w:t>
      </w:r>
      <w:r w:rsidRPr="006A0E7B">
        <w:rPr>
          <w:rStyle w:val="StyleBoldUnderline"/>
          <w:rFonts w:asciiTheme="majorHAnsi" w:hAnsiTheme="majorHAnsi"/>
        </w:rPr>
        <w:t>free trade is a tool devised by the world's richest countries as an effort to continue their economic prosperity at the expense of less developed countries that have cheap labor and little or no environmental regulations</w:t>
      </w:r>
      <w:r w:rsidRPr="006A0E7B">
        <w:rPr>
          <w:rFonts w:asciiTheme="majorHAnsi" w:hAnsiTheme="majorHAnsi"/>
          <w:sz w:val="12"/>
        </w:rPr>
        <w:t xml:space="preserve">. </w:t>
      </w:r>
      <w:proofErr w:type="gramStart"/>
      <w:r w:rsidRPr="006A0E7B">
        <w:rPr>
          <w:rFonts w:asciiTheme="majorHAnsi" w:hAnsiTheme="majorHAnsi"/>
          <w:sz w:val="12"/>
        </w:rPr>
        <w:t>n41</w:t>
      </w:r>
      <w:proofErr w:type="gramEnd"/>
      <w:r w:rsidRPr="006A0E7B">
        <w:rPr>
          <w:rFonts w:asciiTheme="majorHAnsi" w:hAnsiTheme="majorHAnsi"/>
          <w:sz w:val="12"/>
        </w:rPr>
        <w:t xml:space="preserve"> Renowned Yale University economist Dr. Thomas </w:t>
      </w:r>
      <w:proofErr w:type="spellStart"/>
      <w:r w:rsidRPr="006A0E7B">
        <w:rPr>
          <w:rFonts w:asciiTheme="majorHAnsi" w:hAnsiTheme="majorHAnsi"/>
          <w:sz w:val="12"/>
        </w:rPr>
        <w:t>Palley</w:t>
      </w:r>
      <w:proofErr w:type="spellEnd"/>
      <w:r w:rsidRPr="006A0E7B">
        <w:rPr>
          <w:rFonts w:asciiTheme="majorHAnsi" w:hAnsiTheme="majorHAnsi"/>
          <w:sz w:val="12"/>
        </w:rPr>
        <w:t xml:space="preserve"> supports this theory: "[G]</w:t>
      </w:r>
      <w:proofErr w:type="spellStart"/>
      <w:r w:rsidRPr="006A0E7B">
        <w:rPr>
          <w:rFonts w:asciiTheme="majorHAnsi" w:hAnsiTheme="majorHAnsi"/>
          <w:sz w:val="12"/>
        </w:rPr>
        <w:t>lobal</w:t>
      </w:r>
      <w:proofErr w:type="spellEnd"/>
      <w:r w:rsidRPr="006A0E7B">
        <w:rPr>
          <w:rFonts w:asciiTheme="majorHAnsi" w:hAnsiTheme="majorHAnsi"/>
          <w:sz w:val="12"/>
        </w:rPr>
        <w:t xml:space="preserve"> economic growth has actually slowed relative to the prior quarter-century. This suggests that </w:t>
      </w:r>
      <w:r w:rsidRPr="006A0E7B">
        <w:rPr>
          <w:rStyle w:val="StyleBoldUnderline"/>
          <w:rFonts w:asciiTheme="majorHAnsi" w:hAnsiTheme="majorHAnsi"/>
        </w:rPr>
        <w:t>trade is</w:t>
      </w:r>
      <w:r w:rsidRPr="006A0E7B">
        <w:rPr>
          <w:rFonts w:asciiTheme="majorHAnsi" w:hAnsiTheme="majorHAnsi"/>
          <w:sz w:val="12"/>
        </w:rPr>
        <w:t xml:space="preserve"> at best only </w:t>
      </w:r>
      <w:r w:rsidRPr="006A0E7B">
        <w:rPr>
          <w:rStyle w:val="StyleBoldUnderline"/>
          <w:rFonts w:asciiTheme="majorHAnsi" w:hAnsiTheme="majorHAnsi"/>
        </w:rPr>
        <w:t>weakly associated with growth</w:t>
      </w:r>
      <w:r w:rsidRPr="006A0E7B">
        <w:rPr>
          <w:rFonts w:asciiTheme="majorHAnsi" w:hAnsiTheme="majorHAnsi"/>
          <w:sz w:val="12"/>
        </w:rPr>
        <w:t xml:space="preserve"> . . </w:t>
      </w:r>
      <w:proofErr w:type="gramStart"/>
      <w:r w:rsidRPr="006A0E7B">
        <w:rPr>
          <w:rFonts w:asciiTheme="majorHAnsi" w:hAnsiTheme="majorHAnsi"/>
          <w:sz w:val="12"/>
        </w:rPr>
        <w:t>. .</w:t>
      </w:r>
      <w:proofErr w:type="gramEnd"/>
      <w:r w:rsidRPr="006A0E7B">
        <w:rPr>
          <w:rFonts w:asciiTheme="majorHAnsi" w:hAnsiTheme="majorHAnsi"/>
          <w:sz w:val="12"/>
        </w:rPr>
        <w:t xml:space="preserve">" n42 </w:t>
      </w:r>
      <w:proofErr w:type="spellStart"/>
      <w:r w:rsidRPr="006A0E7B">
        <w:rPr>
          <w:rFonts w:asciiTheme="majorHAnsi" w:hAnsiTheme="majorHAnsi"/>
          <w:sz w:val="12"/>
        </w:rPr>
        <w:t>Palley</w:t>
      </w:r>
      <w:proofErr w:type="spellEnd"/>
      <w:r w:rsidRPr="006A0E7B">
        <w:rPr>
          <w:rFonts w:asciiTheme="majorHAnsi" w:hAnsiTheme="majorHAnsi"/>
          <w:sz w:val="12"/>
        </w:rPr>
        <w:t xml:space="preserve"> further argues that </w:t>
      </w:r>
      <w:r w:rsidRPr="006A0E7B">
        <w:rPr>
          <w:rStyle w:val="StyleBoldUnderline"/>
          <w:rFonts w:asciiTheme="majorHAnsi" w:hAnsiTheme="majorHAnsi"/>
        </w:rPr>
        <w:t>developing countries should consider abandoning free trade</w:t>
      </w:r>
      <w:r w:rsidRPr="006A0E7B">
        <w:rPr>
          <w:rFonts w:asciiTheme="majorHAnsi" w:hAnsiTheme="majorHAnsi"/>
          <w:sz w:val="12"/>
        </w:rPr>
        <w:t xml:space="preserve"> and  [*710]  </w:t>
      </w:r>
      <w:r w:rsidRPr="006A0E7B">
        <w:rPr>
          <w:rStyle w:val="StyleBoldUnderline"/>
          <w:rFonts w:asciiTheme="majorHAnsi" w:hAnsiTheme="majorHAnsi"/>
        </w:rPr>
        <w:t>primarily focus on preserving and growing their domestic markets</w:t>
      </w:r>
      <w:r w:rsidRPr="006A0E7B">
        <w:rPr>
          <w:rFonts w:asciiTheme="majorHAnsi" w:hAnsiTheme="majorHAnsi"/>
          <w:sz w:val="12"/>
        </w:rPr>
        <w:t xml:space="preserve"> in hopes of having a better opportunity to prosper economically. </w:t>
      </w:r>
      <w:proofErr w:type="gramStart"/>
      <w:r w:rsidRPr="006A0E7B">
        <w:rPr>
          <w:rFonts w:asciiTheme="majorHAnsi" w:hAnsiTheme="majorHAnsi"/>
          <w:sz w:val="12"/>
        </w:rPr>
        <w:t>n43</w:t>
      </w:r>
      <w:proofErr w:type="gramEnd"/>
      <w:r w:rsidRPr="006A0E7B">
        <w:rPr>
          <w:rFonts w:asciiTheme="majorHAnsi" w:hAnsiTheme="majorHAnsi"/>
          <w:sz w:val="12"/>
        </w:rPr>
        <w:t xml:space="preserve"> Industries from developed countries may relocate their manufacturing plants to developing countries in order to take advantage of lax environmental policies. Some </w:t>
      </w:r>
      <w:r w:rsidRPr="006A0E7B">
        <w:rPr>
          <w:rStyle w:val="StyleBoldUnderline"/>
          <w:rFonts w:asciiTheme="majorHAnsi" w:hAnsiTheme="majorHAnsi"/>
        </w:rPr>
        <w:t>developing countries do not have the expertise or resources needed to implement and enforce environmental policies</w:t>
      </w:r>
      <w:r w:rsidRPr="006A0E7B">
        <w:rPr>
          <w:rFonts w:asciiTheme="majorHAnsi" w:hAnsiTheme="majorHAnsi"/>
          <w:sz w:val="12"/>
        </w:rPr>
        <w:t xml:space="preserve">. However, </w:t>
      </w:r>
      <w:r w:rsidRPr="006A0E7B">
        <w:rPr>
          <w:rStyle w:val="StyleBoldUnderline"/>
          <w:rFonts w:asciiTheme="majorHAnsi" w:hAnsiTheme="majorHAnsi"/>
        </w:rPr>
        <w:t>some</w:t>
      </w:r>
      <w:r w:rsidRPr="006A0E7B">
        <w:rPr>
          <w:rFonts w:asciiTheme="majorHAnsi" w:hAnsiTheme="majorHAnsi"/>
          <w:sz w:val="12"/>
        </w:rPr>
        <w:t xml:space="preserve"> developing countries do have the necessary resources to devise and enforce environmental regulations, but </w:t>
      </w:r>
      <w:r w:rsidRPr="006A0E7B">
        <w:rPr>
          <w:rStyle w:val="StyleBoldUnderline"/>
          <w:rFonts w:asciiTheme="majorHAnsi" w:hAnsiTheme="majorHAnsi"/>
        </w:rPr>
        <w:t>simply choose not to enforce the laws in an effort to attract foreign investment</w:t>
      </w:r>
      <w:r w:rsidRPr="006A0E7B">
        <w:rPr>
          <w:rFonts w:asciiTheme="majorHAnsi" w:hAnsiTheme="majorHAnsi"/>
          <w:sz w:val="12"/>
        </w:rPr>
        <w:t xml:space="preserve">. This allows industries from </w:t>
      </w:r>
      <w:r w:rsidRPr="006A0E7B">
        <w:rPr>
          <w:rStyle w:val="StyleBoldUnderline"/>
          <w:rFonts w:asciiTheme="majorHAnsi" w:hAnsiTheme="majorHAnsi"/>
        </w:rPr>
        <w:t>developed countries</w:t>
      </w:r>
      <w:r w:rsidRPr="006A0E7B">
        <w:rPr>
          <w:rFonts w:asciiTheme="majorHAnsi" w:hAnsiTheme="majorHAnsi"/>
          <w:sz w:val="12"/>
        </w:rPr>
        <w:t xml:space="preserve"> to </w:t>
      </w:r>
      <w:r w:rsidRPr="006A0E7B">
        <w:rPr>
          <w:rStyle w:val="StyleBoldUnderline"/>
          <w:rFonts w:asciiTheme="majorHAnsi" w:hAnsiTheme="majorHAnsi"/>
        </w:rPr>
        <w:t>gain</w:t>
      </w:r>
      <w:r w:rsidRPr="006A0E7B">
        <w:rPr>
          <w:rFonts w:asciiTheme="majorHAnsi" w:hAnsiTheme="majorHAnsi"/>
          <w:sz w:val="12"/>
        </w:rPr>
        <w:t xml:space="preserve"> the cost </w:t>
      </w:r>
      <w:r w:rsidRPr="006A0E7B">
        <w:rPr>
          <w:rStyle w:val="StyleBoldUnderline"/>
          <w:rFonts w:asciiTheme="majorHAnsi" w:hAnsiTheme="majorHAnsi"/>
        </w:rPr>
        <w:t>benefits of relocating to a country with lax environmental policies while still being able to claim they are meeting a high level of environmental regulation</w:t>
      </w:r>
      <w:r w:rsidRPr="006A0E7B">
        <w:rPr>
          <w:rFonts w:asciiTheme="majorHAnsi" w:hAnsiTheme="majorHAnsi"/>
          <w:sz w:val="12"/>
        </w:rPr>
        <w:t xml:space="preserve">. For example, in the mid-1990s Mexico made strong efforts to attract foreign direct investment with liberalized foreign investment rules, cheap labor, and initiating efforts aimed at reducing inflation of the Peso. </w:t>
      </w:r>
      <w:proofErr w:type="gramStart"/>
      <w:r w:rsidRPr="006A0E7B">
        <w:rPr>
          <w:rFonts w:asciiTheme="majorHAnsi" w:hAnsiTheme="majorHAnsi"/>
          <w:sz w:val="12"/>
        </w:rPr>
        <w:t>n44</w:t>
      </w:r>
      <w:proofErr w:type="gramEnd"/>
      <w:r w:rsidRPr="006A0E7B">
        <w:rPr>
          <w:rFonts w:asciiTheme="majorHAnsi" w:hAnsiTheme="majorHAnsi"/>
          <w:sz w:val="12"/>
        </w:rPr>
        <w:t xml:space="preserve"> In response to the industrial increase spawned by foreign direct investment, Mexico adopted the General Law on Ecological Balance and Environmental Protection along with several other environmental regulations. </w:t>
      </w:r>
      <w:proofErr w:type="gramStart"/>
      <w:r w:rsidRPr="006A0E7B">
        <w:rPr>
          <w:rFonts w:asciiTheme="majorHAnsi" w:hAnsiTheme="majorHAnsi"/>
          <w:sz w:val="12"/>
        </w:rPr>
        <w:t>n45</w:t>
      </w:r>
      <w:proofErr w:type="gramEnd"/>
      <w:r w:rsidRPr="006A0E7B">
        <w:rPr>
          <w:rFonts w:asciiTheme="majorHAnsi" w:hAnsiTheme="majorHAnsi"/>
          <w:sz w:val="12"/>
        </w:rPr>
        <w:t xml:space="preserve"> Mexico established a complete environmental framework in approximately six years, while the United States spent decades establishing similar regulations. </w:t>
      </w:r>
      <w:proofErr w:type="gramStart"/>
      <w:r w:rsidRPr="006A0E7B">
        <w:rPr>
          <w:rFonts w:asciiTheme="majorHAnsi" w:hAnsiTheme="majorHAnsi"/>
          <w:sz w:val="12"/>
        </w:rPr>
        <w:t>n46</w:t>
      </w:r>
      <w:proofErr w:type="gramEnd"/>
      <w:r w:rsidRPr="006A0E7B">
        <w:rPr>
          <w:rFonts w:asciiTheme="majorHAnsi" w:hAnsiTheme="majorHAnsi"/>
          <w:sz w:val="12"/>
        </w:rPr>
        <w:t xml:space="preserve"> Further, the North American Free Trade Agreement ("</w:t>
      </w:r>
      <w:r w:rsidRPr="006A0E7B">
        <w:rPr>
          <w:rStyle w:val="StyleBoldUnderline"/>
          <w:rFonts w:asciiTheme="majorHAnsi" w:hAnsiTheme="majorHAnsi"/>
        </w:rPr>
        <w:t>NAFTA</w:t>
      </w:r>
      <w:r w:rsidRPr="006A0E7B">
        <w:rPr>
          <w:rFonts w:asciiTheme="majorHAnsi" w:hAnsiTheme="majorHAnsi"/>
          <w:sz w:val="12"/>
        </w:rPr>
        <w:t xml:space="preserve">") </w:t>
      </w:r>
      <w:r w:rsidRPr="006A0E7B">
        <w:rPr>
          <w:rStyle w:val="StyleBoldUnderline"/>
          <w:rFonts w:asciiTheme="majorHAnsi" w:hAnsiTheme="majorHAnsi"/>
        </w:rPr>
        <w:t>requires</w:t>
      </w:r>
      <w:r w:rsidRPr="006A0E7B">
        <w:rPr>
          <w:rFonts w:asciiTheme="majorHAnsi" w:hAnsiTheme="majorHAnsi"/>
          <w:sz w:val="12"/>
        </w:rPr>
        <w:t xml:space="preserve"> its members to adopt certain environmental regulations. As a result of NAFTA's environmental requirements, Mexico adopted </w:t>
      </w:r>
      <w:r w:rsidRPr="006A0E7B">
        <w:rPr>
          <w:rStyle w:val="StyleBoldUnderline"/>
          <w:rFonts w:asciiTheme="majorHAnsi" w:hAnsiTheme="majorHAnsi"/>
        </w:rPr>
        <w:t xml:space="preserve">environmental regulations comparable to that of the </w:t>
      </w:r>
      <w:r w:rsidRPr="006A0E7B">
        <w:rPr>
          <w:rStyle w:val="Emphasis"/>
          <w:rFonts w:asciiTheme="majorHAnsi" w:hAnsiTheme="majorHAnsi"/>
        </w:rPr>
        <w:t>U</w:t>
      </w:r>
      <w:r w:rsidRPr="006A0E7B">
        <w:rPr>
          <w:rFonts w:asciiTheme="majorHAnsi" w:hAnsiTheme="majorHAnsi"/>
          <w:sz w:val="12"/>
        </w:rPr>
        <w:t xml:space="preserve">nited </w:t>
      </w:r>
      <w:r w:rsidRPr="006A0E7B">
        <w:rPr>
          <w:rStyle w:val="Emphasis"/>
          <w:rFonts w:asciiTheme="majorHAnsi" w:hAnsiTheme="majorHAnsi"/>
        </w:rPr>
        <w:t>S</w:t>
      </w:r>
      <w:r w:rsidRPr="006A0E7B">
        <w:rPr>
          <w:rFonts w:asciiTheme="majorHAnsi" w:hAnsiTheme="majorHAnsi"/>
          <w:sz w:val="12"/>
        </w:rPr>
        <w:t xml:space="preserve">tates Environmental Protection Agency. </w:t>
      </w:r>
      <w:proofErr w:type="gramStart"/>
      <w:r w:rsidRPr="006A0E7B">
        <w:rPr>
          <w:rFonts w:asciiTheme="majorHAnsi" w:hAnsiTheme="majorHAnsi"/>
          <w:sz w:val="12"/>
        </w:rPr>
        <w:t>n47</w:t>
      </w:r>
      <w:proofErr w:type="gramEnd"/>
      <w:r w:rsidRPr="006A0E7B">
        <w:rPr>
          <w:rFonts w:asciiTheme="majorHAnsi" w:hAnsiTheme="majorHAnsi"/>
          <w:sz w:val="12"/>
        </w:rPr>
        <w:t xml:space="preserve"> Although Mexico may have a comprehensive environmental regulations scheme, </w:t>
      </w:r>
      <w:r w:rsidRPr="006A0E7B">
        <w:rPr>
          <w:rStyle w:val="StyleBoldUnderline"/>
          <w:rFonts w:asciiTheme="majorHAnsi" w:hAnsiTheme="majorHAnsi"/>
        </w:rPr>
        <w:t>its track record for regulatory enforcement has been less than desirable</w:t>
      </w:r>
      <w:r w:rsidRPr="006A0E7B">
        <w:rPr>
          <w:rFonts w:asciiTheme="majorHAnsi" w:hAnsiTheme="majorHAnsi"/>
          <w:sz w:val="12"/>
        </w:rPr>
        <w:t xml:space="preserve">. </w:t>
      </w:r>
      <w:proofErr w:type="gramStart"/>
      <w:r w:rsidRPr="006A0E7B">
        <w:rPr>
          <w:rFonts w:asciiTheme="majorHAnsi" w:hAnsiTheme="majorHAnsi"/>
          <w:sz w:val="12"/>
        </w:rPr>
        <w:t>n48</w:t>
      </w:r>
      <w:proofErr w:type="gramEnd"/>
      <w:r w:rsidRPr="006A0E7B">
        <w:rPr>
          <w:rFonts w:asciiTheme="majorHAnsi" w:hAnsiTheme="majorHAnsi"/>
          <w:sz w:val="12"/>
        </w:rPr>
        <w:t xml:space="preserve"> The establishment of maquiladora programs in the early 1990s evidences </w:t>
      </w:r>
      <w:r w:rsidRPr="006A0E7B">
        <w:rPr>
          <w:rStyle w:val="StyleBoldUnderline"/>
          <w:rFonts w:asciiTheme="majorHAnsi" w:hAnsiTheme="majorHAnsi"/>
        </w:rPr>
        <w:t>Mexico's lackluster attitude toward environmental regulation</w:t>
      </w:r>
      <w:r w:rsidRPr="006A0E7B">
        <w:rPr>
          <w:rFonts w:asciiTheme="majorHAnsi" w:hAnsiTheme="majorHAnsi"/>
          <w:sz w:val="12"/>
        </w:rPr>
        <w:t xml:space="preserve">. </w:t>
      </w:r>
      <w:proofErr w:type="gramStart"/>
      <w:r w:rsidRPr="006A0E7B">
        <w:rPr>
          <w:rFonts w:asciiTheme="majorHAnsi" w:hAnsiTheme="majorHAnsi"/>
          <w:sz w:val="12"/>
        </w:rPr>
        <w:t>n49</w:t>
      </w:r>
      <w:proofErr w:type="gramEnd"/>
      <w:r w:rsidRPr="006A0E7B">
        <w:rPr>
          <w:rFonts w:asciiTheme="majorHAnsi" w:hAnsiTheme="majorHAnsi"/>
          <w:sz w:val="12"/>
        </w:rPr>
        <w:t xml:space="preserve"> The program </w:t>
      </w:r>
      <w:r w:rsidRPr="006A0E7B">
        <w:rPr>
          <w:rStyle w:val="StyleBoldUnderline"/>
          <w:rFonts w:asciiTheme="majorHAnsi" w:hAnsiTheme="majorHAnsi"/>
        </w:rPr>
        <w:t>enticed American companies to move their manufacturing plants</w:t>
      </w:r>
      <w:r w:rsidRPr="006A0E7B">
        <w:rPr>
          <w:rFonts w:asciiTheme="majorHAnsi" w:hAnsiTheme="majorHAnsi"/>
          <w:sz w:val="12"/>
        </w:rPr>
        <w:t xml:space="preserve"> to Mexican cities bordering the United States. </w:t>
      </w:r>
      <w:proofErr w:type="gramStart"/>
      <w:r w:rsidRPr="006A0E7B">
        <w:rPr>
          <w:rFonts w:asciiTheme="majorHAnsi" w:hAnsiTheme="majorHAnsi"/>
          <w:sz w:val="12"/>
        </w:rPr>
        <w:t>n50</w:t>
      </w:r>
      <w:proofErr w:type="gramEnd"/>
      <w:r w:rsidRPr="006A0E7B">
        <w:rPr>
          <w:rFonts w:asciiTheme="majorHAnsi" w:hAnsiTheme="majorHAnsi"/>
          <w:sz w:val="12"/>
        </w:rPr>
        <w:t xml:space="preserve"> </w:t>
      </w:r>
      <w:r w:rsidRPr="006A0E7B">
        <w:rPr>
          <w:rStyle w:val="StyleBoldUnderline"/>
          <w:rFonts w:asciiTheme="majorHAnsi" w:hAnsiTheme="majorHAnsi"/>
        </w:rPr>
        <w:t>The maquiladora  [*711]  programs were exceptionally beneficial for foreign countries because "foreigners were permitted to set up 100% foreign owned and managed companies that could import, duty free, all components and maintenance parts in order to eventually export them from Mexico abroad.</w:t>
      </w:r>
      <w:r w:rsidRPr="006A0E7B">
        <w:rPr>
          <w:rFonts w:asciiTheme="majorHAnsi" w:hAnsiTheme="majorHAnsi"/>
          <w:sz w:val="12"/>
        </w:rPr>
        <w:t xml:space="preserve">" n51 Not surprisingly, a study conducted in 1994 revealed that </w:t>
      </w:r>
      <w:r w:rsidRPr="006A0E7B">
        <w:rPr>
          <w:rStyle w:val="StyleBoldUnderline"/>
          <w:rFonts w:asciiTheme="majorHAnsi" w:hAnsiTheme="majorHAnsi"/>
        </w:rPr>
        <w:t>only half of American companies participating in the program were complying with Mexico's environmental regulations</w:t>
      </w:r>
      <w:r w:rsidRPr="006A0E7B">
        <w:rPr>
          <w:rFonts w:asciiTheme="majorHAnsi" w:hAnsiTheme="majorHAnsi"/>
          <w:sz w:val="12"/>
        </w:rPr>
        <w:t xml:space="preserve">. </w:t>
      </w:r>
      <w:proofErr w:type="gramStart"/>
      <w:r w:rsidRPr="006A0E7B">
        <w:rPr>
          <w:rFonts w:asciiTheme="majorHAnsi" w:hAnsiTheme="majorHAnsi"/>
          <w:sz w:val="12"/>
        </w:rPr>
        <w:t>n52</w:t>
      </w:r>
      <w:proofErr w:type="gramEnd"/>
    </w:p>
    <w:p w14:paraId="1A897BD4" w14:textId="77777777" w:rsidR="00D0655E" w:rsidRPr="006A0E7B" w:rsidRDefault="00D0655E" w:rsidP="00D0655E">
      <w:pPr>
        <w:pStyle w:val="Heading4"/>
      </w:pPr>
      <w:r w:rsidRPr="006A0E7B">
        <w:t>Freer trade with Mexico inevitably leads to increased pollution and environmental collapse</w:t>
      </w:r>
    </w:p>
    <w:p w14:paraId="27603FC5" w14:textId="77777777" w:rsidR="00D0655E" w:rsidRPr="006A0E7B" w:rsidRDefault="00D0655E" w:rsidP="00D0655E">
      <w:pPr>
        <w:rPr>
          <w:rStyle w:val="StyleStyleBold12pt"/>
          <w:rFonts w:asciiTheme="majorHAnsi" w:hAnsiTheme="majorHAnsi"/>
        </w:rPr>
      </w:pPr>
      <w:r w:rsidRPr="006A0E7B">
        <w:rPr>
          <w:rStyle w:val="StyleStyleBold12pt"/>
          <w:rFonts w:asciiTheme="majorHAnsi" w:hAnsiTheme="majorHAnsi"/>
        </w:rPr>
        <w:t>Grossman and Krueger 91</w:t>
      </w:r>
    </w:p>
    <w:p w14:paraId="327B348B" w14:textId="77777777" w:rsidR="00D0655E" w:rsidRPr="006A0E7B" w:rsidRDefault="00D0655E" w:rsidP="00D0655E">
      <w:pPr>
        <w:rPr>
          <w:rFonts w:asciiTheme="majorHAnsi" w:hAnsiTheme="majorHAnsi"/>
          <w:sz w:val="16"/>
          <w:szCs w:val="16"/>
        </w:rPr>
      </w:pPr>
      <w:r w:rsidRPr="006A0E7B">
        <w:rPr>
          <w:rFonts w:asciiTheme="majorHAnsi" w:hAnsiTheme="majorHAnsi"/>
          <w:sz w:val="16"/>
          <w:szCs w:val="16"/>
        </w:rPr>
        <w:t xml:space="preserve">(Gene &amp; Alan. Gene Grossman is currently the Jacob Viner Professor of International Economics at Princeton University. </w:t>
      </w:r>
      <w:proofErr w:type="gramStart"/>
      <w:r w:rsidRPr="006A0E7B">
        <w:rPr>
          <w:rFonts w:asciiTheme="majorHAnsi" w:hAnsiTheme="majorHAnsi"/>
          <w:sz w:val="16"/>
          <w:szCs w:val="16"/>
        </w:rPr>
        <w:t>B.A. in Economics from Yale.</w:t>
      </w:r>
      <w:proofErr w:type="gramEnd"/>
      <w:r w:rsidRPr="006A0E7B">
        <w:rPr>
          <w:rFonts w:asciiTheme="majorHAnsi" w:hAnsiTheme="majorHAnsi"/>
          <w:sz w:val="16"/>
          <w:szCs w:val="16"/>
        </w:rPr>
        <w:t xml:space="preserve"> </w:t>
      </w:r>
      <w:proofErr w:type="gramStart"/>
      <w:r w:rsidRPr="006A0E7B">
        <w:rPr>
          <w:rFonts w:asciiTheme="majorHAnsi" w:hAnsiTheme="majorHAnsi"/>
          <w:sz w:val="16"/>
          <w:szCs w:val="16"/>
        </w:rPr>
        <w:t>Ph.D. in Economics from MIT.</w:t>
      </w:r>
      <w:proofErr w:type="gramEnd"/>
      <w:r w:rsidRPr="006A0E7B">
        <w:rPr>
          <w:rFonts w:asciiTheme="majorHAnsi" w:hAnsiTheme="majorHAnsi"/>
          <w:sz w:val="16"/>
          <w:szCs w:val="16"/>
        </w:rPr>
        <w:t xml:space="preserve"> Alan Krueger is a </w:t>
      </w:r>
      <w:proofErr w:type="spellStart"/>
      <w:r w:rsidRPr="006A0E7B">
        <w:rPr>
          <w:rFonts w:asciiTheme="majorHAnsi" w:hAnsiTheme="majorHAnsi"/>
          <w:sz w:val="16"/>
          <w:szCs w:val="16"/>
        </w:rPr>
        <w:t>Bendheim</w:t>
      </w:r>
      <w:proofErr w:type="spellEnd"/>
      <w:r w:rsidRPr="006A0E7B">
        <w:rPr>
          <w:rFonts w:asciiTheme="majorHAnsi" w:hAnsiTheme="majorHAnsi"/>
          <w:sz w:val="16"/>
          <w:szCs w:val="16"/>
        </w:rPr>
        <w:t xml:space="preserve"> Professor of Economics and Public Affairs at Princeton University and Research Associate at the National Bureau of Economic Research. On March 7, 2009, he was nominated by President Barack Obama to be United States Assistant Secretary of the Treasury for economic policy. On August 29, 2011, he was nominated by Obama to be chairman of the White House Council of Economic Advisers. </w:t>
      </w:r>
      <w:proofErr w:type="spellStart"/>
      <w:proofErr w:type="gramStart"/>
      <w:r w:rsidRPr="006A0E7B">
        <w:rPr>
          <w:rFonts w:asciiTheme="majorHAnsi" w:hAnsiTheme="majorHAnsi"/>
          <w:sz w:val="16"/>
          <w:szCs w:val="16"/>
        </w:rPr>
        <w:t>sNational</w:t>
      </w:r>
      <w:proofErr w:type="spellEnd"/>
      <w:proofErr w:type="gramEnd"/>
      <w:r w:rsidRPr="006A0E7B">
        <w:rPr>
          <w:rFonts w:asciiTheme="majorHAnsi" w:hAnsiTheme="majorHAnsi"/>
          <w:sz w:val="16"/>
          <w:szCs w:val="16"/>
        </w:rPr>
        <w:t xml:space="preserve"> Bureau Of Economic Research, November 1991, “Environmental Impacts Of A North American Free Trade Agreement”)</w:t>
      </w:r>
    </w:p>
    <w:p w14:paraId="3B9B9961" w14:textId="77777777" w:rsidR="00D0655E" w:rsidRPr="006A0E7B" w:rsidRDefault="00D0655E" w:rsidP="00D0655E">
      <w:pPr>
        <w:rPr>
          <w:rFonts w:asciiTheme="majorHAnsi" w:hAnsiTheme="majorHAnsi"/>
        </w:rPr>
      </w:pPr>
      <w:r w:rsidRPr="006A0E7B">
        <w:rPr>
          <w:rFonts w:asciiTheme="majorHAnsi" w:hAnsiTheme="majorHAnsi"/>
        </w:rPr>
        <w:t xml:space="preserve">With regard to NAFTA, the environmentalists have expressed a number of reasons for fearing that </w:t>
      </w:r>
      <w:r w:rsidRPr="006A0E7B">
        <w:rPr>
          <w:rStyle w:val="StyleBoldUnderline"/>
          <w:rFonts w:asciiTheme="majorHAnsi" w:hAnsiTheme="majorHAnsi"/>
        </w:rPr>
        <w:t>freer trade and direct investment flows between the United States and Mexico may aggravate pollution problems in Mexico and in the border region</w:t>
      </w:r>
      <w:r w:rsidRPr="006A0E7B">
        <w:rPr>
          <w:rFonts w:asciiTheme="majorHAnsi" w:hAnsiTheme="majorHAnsi"/>
        </w:rPr>
        <w:t xml:space="preserve">.2 At the least discerning level, some have argued simply that any </w:t>
      </w:r>
      <w:r w:rsidRPr="006A0E7B">
        <w:rPr>
          <w:rStyle w:val="StyleBoldUnderline"/>
          <w:rFonts w:asciiTheme="majorHAnsi" w:hAnsiTheme="majorHAnsi"/>
        </w:rPr>
        <w:t>expansion of markets and economic activity inevitably leads to more pollution and faster depletion of scarce natural resources</w:t>
      </w:r>
      <w:r w:rsidRPr="006A0E7B">
        <w:rPr>
          <w:rFonts w:asciiTheme="majorHAnsi" w:hAnsiTheme="majorHAnsi"/>
        </w:rPr>
        <w:t xml:space="preserve">. A more pointed argument recognizes that pollution already is a severe problem in Mexico and that the </w:t>
      </w:r>
      <w:r w:rsidRPr="006A0E7B">
        <w:rPr>
          <w:rStyle w:val="StyleBoldUnderline"/>
          <w:rFonts w:asciiTheme="majorHAnsi" w:hAnsiTheme="majorHAnsi"/>
        </w:rPr>
        <w:t>country's weak regulatory infrastructure is strained to the breaking point</w:t>
      </w:r>
      <w:r w:rsidRPr="006A0E7B">
        <w:rPr>
          <w:rFonts w:asciiTheme="majorHAnsi" w:hAnsiTheme="majorHAnsi"/>
        </w:rPr>
        <w:t xml:space="preserve">. Under these conditions, it is feared that any further industrialization that results from the </w:t>
      </w:r>
      <w:r w:rsidRPr="006A0E7B">
        <w:rPr>
          <w:rStyle w:val="StyleBoldUnderline"/>
          <w:rFonts w:asciiTheme="majorHAnsi" w:hAnsiTheme="majorHAnsi"/>
        </w:rPr>
        <w:t>liberalization of trade</w:t>
      </w:r>
      <w:r w:rsidRPr="006A0E7B">
        <w:rPr>
          <w:rFonts w:asciiTheme="majorHAnsi" w:hAnsiTheme="majorHAnsi"/>
        </w:rPr>
        <w:t xml:space="preserve"> and investment </w:t>
      </w:r>
      <w:r w:rsidRPr="006A0E7B">
        <w:rPr>
          <w:rStyle w:val="StyleBoldUnderline"/>
          <w:rFonts w:asciiTheme="majorHAnsi" w:hAnsiTheme="majorHAnsi"/>
        </w:rPr>
        <w:t>will exacerbate an already grave situation</w:t>
      </w:r>
      <w:r w:rsidRPr="006A0E7B">
        <w:rPr>
          <w:rFonts w:asciiTheme="majorHAnsi" w:hAnsiTheme="majorHAnsi"/>
        </w:rPr>
        <w:t>.</w:t>
      </w:r>
    </w:p>
    <w:p w14:paraId="4649DAAA" w14:textId="77777777" w:rsidR="00D0655E" w:rsidRPr="006A0E7B" w:rsidRDefault="00D0655E" w:rsidP="0031297D">
      <w:pPr>
        <w:rPr>
          <w:rFonts w:asciiTheme="majorHAnsi" w:hAnsiTheme="majorHAnsi"/>
        </w:rPr>
      </w:pPr>
    </w:p>
    <w:p w14:paraId="23F8189F" w14:textId="77777777" w:rsidR="006A0E7B" w:rsidRPr="006A0E7B" w:rsidRDefault="006A0E7B" w:rsidP="006A0E7B">
      <w:pPr>
        <w:pStyle w:val="Heading4"/>
      </w:pPr>
      <w:r w:rsidRPr="006A0E7B">
        <w:t xml:space="preserve">Mexican trade liberalization kills the environment and kills any gains made </w:t>
      </w:r>
    </w:p>
    <w:p w14:paraId="7FD53E7C" w14:textId="77777777" w:rsidR="006A0E7B" w:rsidRPr="006A0E7B" w:rsidRDefault="006A0E7B" w:rsidP="006A0E7B">
      <w:pPr>
        <w:rPr>
          <w:rStyle w:val="StyleStyleBold12pt"/>
          <w:rFonts w:asciiTheme="majorHAnsi" w:hAnsiTheme="majorHAnsi"/>
        </w:rPr>
      </w:pPr>
      <w:r w:rsidRPr="006A0E7B">
        <w:rPr>
          <w:rStyle w:val="StyleStyleBold12pt"/>
          <w:rFonts w:asciiTheme="majorHAnsi" w:hAnsiTheme="majorHAnsi"/>
        </w:rPr>
        <w:t xml:space="preserve">Gallagher 4 </w:t>
      </w:r>
      <w:r w:rsidRPr="006A0E7B">
        <w:rPr>
          <w:rStyle w:val="StyleStyleBold12pt"/>
          <w:rFonts w:asciiTheme="majorHAnsi" w:hAnsiTheme="majorHAnsi"/>
          <w:b w:val="0"/>
          <w:sz w:val="16"/>
        </w:rPr>
        <w:t>(Kevin P.</w:t>
      </w:r>
      <w:r w:rsidRPr="006A0E7B">
        <w:rPr>
          <w:rFonts w:asciiTheme="majorHAnsi" w:hAnsiTheme="majorHAnsi"/>
        </w:rPr>
        <w:t xml:space="preserve"> </w:t>
      </w:r>
      <w:r w:rsidRPr="006A0E7B">
        <w:rPr>
          <w:rStyle w:val="StyleStyleBold12pt"/>
          <w:rFonts w:asciiTheme="majorHAnsi" w:hAnsiTheme="majorHAnsi"/>
          <w:b w:val="0"/>
          <w:sz w:val="16"/>
        </w:rPr>
        <w:t xml:space="preserve">Associate Professor of International Relations. </w:t>
      </w:r>
      <w:proofErr w:type="gramStart"/>
      <w:r w:rsidRPr="006A0E7B">
        <w:rPr>
          <w:rStyle w:val="StyleStyleBold12pt"/>
          <w:rFonts w:asciiTheme="majorHAnsi" w:hAnsiTheme="majorHAnsi"/>
          <w:b w:val="0"/>
          <w:sz w:val="16"/>
        </w:rPr>
        <w:t>BA, Northeastern University; MA, PhD, Tufts University Economic Development, Trade and Investment Policy, International Environmental Policy, Latin America.</w:t>
      </w:r>
      <w:proofErr w:type="gramEnd"/>
      <w:r w:rsidRPr="006A0E7B">
        <w:rPr>
          <w:rStyle w:val="StyleStyleBold12pt"/>
          <w:rFonts w:asciiTheme="majorHAnsi" w:hAnsiTheme="majorHAnsi"/>
          <w:b w:val="0"/>
          <w:sz w:val="16"/>
        </w:rPr>
        <w:t xml:space="preserve"> “Free Trade and the Environment:</w:t>
      </w:r>
      <w:r w:rsidRPr="006A0E7B">
        <w:rPr>
          <w:rFonts w:asciiTheme="majorHAnsi" w:hAnsiTheme="majorHAnsi"/>
        </w:rPr>
        <w:t xml:space="preserve"> </w:t>
      </w:r>
      <w:r w:rsidRPr="006A0E7B">
        <w:rPr>
          <w:rStyle w:val="StyleStyleBold12pt"/>
          <w:rFonts w:asciiTheme="majorHAnsi" w:hAnsiTheme="majorHAnsi"/>
          <w:b w:val="0"/>
          <w:sz w:val="16"/>
        </w:rPr>
        <w:t>Mexico, NAFTA, and Beyond,”</w:t>
      </w:r>
      <w:r w:rsidRPr="006A0E7B">
        <w:rPr>
          <w:rFonts w:asciiTheme="majorHAnsi" w:hAnsiTheme="majorHAnsi"/>
        </w:rPr>
        <w:t xml:space="preserve"> </w:t>
      </w:r>
      <w:r w:rsidRPr="006A0E7B">
        <w:rPr>
          <w:rStyle w:val="StyleStyleBold12pt"/>
          <w:rFonts w:asciiTheme="majorHAnsi" w:hAnsiTheme="majorHAnsi"/>
          <w:b w:val="0"/>
          <w:sz w:val="16"/>
        </w:rPr>
        <w:t>http://www.ase.tufts.edu/gdae/Pubs/rp/</w:t>
      </w:r>
      <w:proofErr w:type="gramStart"/>
      <w:r w:rsidRPr="006A0E7B">
        <w:rPr>
          <w:rStyle w:val="StyleStyleBold12pt"/>
          <w:rFonts w:asciiTheme="majorHAnsi" w:hAnsiTheme="majorHAnsi"/>
          <w:b w:val="0"/>
          <w:sz w:val="16"/>
        </w:rPr>
        <w:t>NAFTAEnviroKGAmerProgSep04.pdf )</w:t>
      </w:r>
      <w:proofErr w:type="gramEnd"/>
      <w:r w:rsidRPr="006A0E7B">
        <w:rPr>
          <w:rStyle w:val="StyleStyleBold12pt"/>
          <w:rFonts w:asciiTheme="majorHAnsi" w:hAnsiTheme="majorHAnsi"/>
          <w:b w:val="0"/>
          <w:sz w:val="16"/>
        </w:rPr>
        <w:t xml:space="preserve"> </w:t>
      </w:r>
    </w:p>
    <w:p w14:paraId="32CB1A20" w14:textId="77777777" w:rsidR="006A0E7B" w:rsidRPr="006A0E7B" w:rsidRDefault="006A0E7B" w:rsidP="006A0E7B">
      <w:pPr>
        <w:rPr>
          <w:rStyle w:val="StyleBoldUnderline"/>
          <w:rFonts w:asciiTheme="majorHAnsi" w:hAnsiTheme="majorHAnsi"/>
        </w:rPr>
      </w:pPr>
      <w:r w:rsidRPr="006A0E7B">
        <w:rPr>
          <w:rFonts w:asciiTheme="majorHAnsi" w:hAnsiTheme="majorHAnsi"/>
          <w:sz w:val="16"/>
          <w:szCs w:val="16"/>
        </w:rPr>
        <w:t>First, since 1985 real incomes have grown at just 2.5%¶ per year, and less than one percent per capita. Second</w:t>
      </w:r>
      <w:proofErr w:type="gramStart"/>
      <w:r w:rsidRPr="006A0E7B">
        <w:rPr>
          <w:rFonts w:asciiTheme="majorHAnsi" w:hAnsiTheme="majorHAnsi"/>
          <w:sz w:val="16"/>
          <w:szCs w:val="16"/>
        </w:rPr>
        <w:t>,¶</w:t>
      </w:r>
      <w:proofErr w:type="gramEnd"/>
      <w:r w:rsidRPr="006A0E7B">
        <w:rPr>
          <w:rFonts w:asciiTheme="majorHAnsi" w:hAnsiTheme="majorHAnsi"/>
          <w:sz w:val="16"/>
          <w:szCs w:val="16"/>
        </w:rPr>
        <w:t xml:space="preserve"> according to INEGI,</w:t>
      </w:r>
      <w:r w:rsidRPr="006A0E7B">
        <w:rPr>
          <w:rFonts w:asciiTheme="majorHAnsi" w:hAnsiTheme="majorHAnsi"/>
        </w:rPr>
        <w:t xml:space="preserve"> </w:t>
      </w:r>
      <w:r w:rsidRPr="006A0E7B">
        <w:rPr>
          <w:rStyle w:val="StyleBoldUnderline"/>
          <w:rFonts w:asciiTheme="majorHAnsi" w:hAnsiTheme="majorHAnsi"/>
        </w:rPr>
        <w:t>major environmental problems have¶ worsened since trade liberalization began in Mexico</w:t>
      </w:r>
      <w:r w:rsidRPr="006A0E7B">
        <w:rPr>
          <w:rFonts w:asciiTheme="majorHAnsi" w:hAnsiTheme="majorHAnsi"/>
        </w:rPr>
        <w:t>.</w:t>
      </w:r>
      <w:r w:rsidRPr="006A0E7B">
        <w:rPr>
          <w:rFonts w:asciiTheme="majorHAnsi" w:hAnsiTheme="majorHAnsi"/>
          <w:sz w:val="12"/>
        </w:rPr>
        <w:t xml:space="preserve">¶ </w:t>
      </w:r>
      <w:r w:rsidRPr="006A0E7B">
        <w:rPr>
          <w:rFonts w:asciiTheme="majorHAnsi" w:hAnsiTheme="majorHAnsi"/>
          <w:sz w:val="16"/>
          <w:szCs w:val="16"/>
        </w:rPr>
        <w:t xml:space="preserve">Despite the fact that Mexico reached levels of income¶ beyond the range of a predicted EKC turning point,¶ </w:t>
      </w:r>
      <w:r w:rsidRPr="006A0E7B">
        <w:rPr>
          <w:rStyle w:val="StyleBoldUnderline"/>
          <w:rFonts w:asciiTheme="majorHAnsi" w:hAnsiTheme="majorHAnsi"/>
        </w:rPr>
        <w:t>national levels of soil erosion, municipal solid waste, and¶ urban air and water pollution all¶ worsened from 1985 to 1999.¶</w:t>
      </w:r>
      <w:r w:rsidRPr="006A0E7B">
        <w:rPr>
          <w:rFonts w:asciiTheme="majorHAnsi" w:hAnsiTheme="majorHAnsi"/>
          <w:sz w:val="12"/>
        </w:rPr>
        <w:t xml:space="preserve"> </w:t>
      </w:r>
      <w:r w:rsidRPr="006A0E7B">
        <w:rPr>
          <w:rFonts w:asciiTheme="majorHAnsi" w:hAnsiTheme="majorHAnsi"/>
        </w:rPr>
        <w:t xml:space="preserve">Rural </w:t>
      </w:r>
      <w:r w:rsidRPr="006A0E7B">
        <w:rPr>
          <w:rStyle w:val="StyleBoldUnderline"/>
          <w:rFonts w:asciiTheme="majorHAnsi" w:hAnsiTheme="majorHAnsi"/>
        </w:rPr>
        <w:t>soil erosion grew by 89%,¶ municipal solid waste by 108%,¶ water pollution by 29%, and¶ urban air pollution by 97%. The results have been costly to</w:t>
      </w:r>
      <w:r w:rsidRPr="006A0E7B">
        <w:rPr>
          <w:rStyle w:val="StyleBoldUnderline"/>
          <w:rFonts w:asciiTheme="majorHAnsi" w:hAnsiTheme="majorHAnsi"/>
          <w:sz w:val="12"/>
        </w:rPr>
        <w:t xml:space="preserve">¶ </w:t>
      </w:r>
      <w:r w:rsidRPr="006A0E7B">
        <w:rPr>
          <w:rStyle w:val="StyleBoldUnderline"/>
          <w:rFonts w:asciiTheme="majorHAnsi" w:hAnsiTheme="majorHAnsi"/>
        </w:rPr>
        <w:t xml:space="preserve">Mexico’s prospects </w:t>
      </w:r>
      <w:r w:rsidRPr="006A0E7B">
        <w:rPr>
          <w:rFonts w:asciiTheme="majorHAnsi" w:hAnsiTheme="majorHAnsi"/>
          <w:sz w:val="16"/>
        </w:rPr>
        <w:t>for development.</w:t>
      </w:r>
      <w:r w:rsidRPr="006A0E7B">
        <w:rPr>
          <w:rStyle w:val="StyleBoldUnderline"/>
          <w:rFonts w:asciiTheme="majorHAnsi" w:hAnsiTheme="majorHAnsi"/>
        </w:rPr>
        <w:t xml:space="preserve"> </w:t>
      </w:r>
      <w:r w:rsidRPr="006A0E7B">
        <w:rPr>
          <w:rStyle w:val="StyleBoldUnderline"/>
          <w:rFonts w:asciiTheme="majorHAnsi" w:hAnsiTheme="majorHAnsi"/>
          <w:sz w:val="16"/>
        </w:rPr>
        <w:t xml:space="preserve">The INEGI </w:t>
      </w:r>
      <w:r w:rsidRPr="006A0E7B">
        <w:rPr>
          <w:rStyle w:val="StyleBoldUnderline"/>
          <w:rFonts w:asciiTheme="majorHAnsi" w:hAnsiTheme="majorHAnsi"/>
        </w:rPr>
        <w:t>studies estimate the financial costs of this</w:t>
      </w:r>
      <w:r w:rsidRPr="006A0E7B">
        <w:rPr>
          <w:rStyle w:val="StyleBoldUnderline"/>
          <w:rFonts w:asciiTheme="majorHAnsi" w:hAnsiTheme="majorHAnsi"/>
          <w:sz w:val="12"/>
        </w:rPr>
        <w:t xml:space="preserve">¶ </w:t>
      </w:r>
      <w:r w:rsidRPr="006A0E7B">
        <w:rPr>
          <w:rStyle w:val="StyleBoldUnderline"/>
          <w:rFonts w:asciiTheme="majorHAnsi" w:hAnsiTheme="majorHAnsi"/>
        </w:rPr>
        <w:t>environmental degradation at</w:t>
      </w:r>
      <w:r w:rsidRPr="006A0E7B">
        <w:rPr>
          <w:rStyle w:val="StyleBoldUnderline"/>
          <w:rFonts w:asciiTheme="majorHAnsi" w:hAnsiTheme="majorHAnsi"/>
          <w:sz w:val="12"/>
        </w:rPr>
        <w:t xml:space="preserve">¶ </w:t>
      </w:r>
      <w:r w:rsidRPr="006A0E7B">
        <w:rPr>
          <w:rStyle w:val="StyleBoldUnderline"/>
          <w:rFonts w:asciiTheme="majorHAnsi" w:hAnsiTheme="majorHAnsi"/>
        </w:rPr>
        <w:t>10% of GDP from 1988 to 1999, an average of $36 billion of damage each year ($47 billion for 1999). The</w:t>
      </w:r>
      <w:r w:rsidRPr="006A0E7B">
        <w:rPr>
          <w:rStyle w:val="StyleBoldUnderline"/>
          <w:rFonts w:asciiTheme="majorHAnsi" w:hAnsiTheme="majorHAnsi"/>
          <w:sz w:val="12"/>
        </w:rPr>
        <w:t xml:space="preserve">¶ </w:t>
      </w:r>
      <w:r w:rsidRPr="006A0E7B">
        <w:rPr>
          <w:rStyle w:val="StyleBoldUnderline"/>
          <w:rFonts w:asciiTheme="majorHAnsi" w:hAnsiTheme="majorHAnsi"/>
        </w:rPr>
        <w:t>destruction overwhelms the value of economic growth</w:t>
      </w:r>
      <w:proofErr w:type="gramStart"/>
      <w:r w:rsidRPr="006A0E7B">
        <w:rPr>
          <w:rStyle w:val="StyleBoldUnderline"/>
          <w:rFonts w:asciiTheme="majorHAnsi" w:hAnsiTheme="majorHAnsi"/>
        </w:rPr>
        <w:t>,</w:t>
      </w:r>
      <w:r w:rsidRPr="006A0E7B">
        <w:rPr>
          <w:rStyle w:val="StyleBoldUnderline"/>
          <w:rFonts w:asciiTheme="majorHAnsi" w:hAnsiTheme="majorHAnsi"/>
          <w:sz w:val="12"/>
        </w:rPr>
        <w:t>¶</w:t>
      </w:r>
      <w:proofErr w:type="gramEnd"/>
      <w:r w:rsidRPr="006A0E7B">
        <w:rPr>
          <w:rStyle w:val="StyleBoldUnderline"/>
          <w:rFonts w:asciiTheme="majorHAnsi" w:hAnsiTheme="majorHAnsi"/>
          <w:sz w:val="12"/>
        </w:rPr>
        <w:t xml:space="preserve"> </w:t>
      </w:r>
      <w:r w:rsidRPr="006A0E7B">
        <w:rPr>
          <w:rStyle w:val="StyleBoldUnderline"/>
          <w:rFonts w:asciiTheme="majorHAnsi" w:hAnsiTheme="majorHAnsi"/>
        </w:rPr>
        <w:t>which has been just 2.5% annually, or $14 billion per</w:t>
      </w:r>
      <w:r w:rsidRPr="006A0E7B">
        <w:rPr>
          <w:rStyle w:val="StyleBoldUnderline"/>
          <w:rFonts w:asciiTheme="majorHAnsi" w:hAnsiTheme="majorHAnsi"/>
          <w:sz w:val="12"/>
        </w:rPr>
        <w:t xml:space="preserve">¶ </w:t>
      </w:r>
      <w:r w:rsidRPr="006A0E7B">
        <w:rPr>
          <w:rStyle w:val="StyleBoldUnderline"/>
          <w:rFonts w:asciiTheme="majorHAnsi" w:hAnsiTheme="majorHAnsi"/>
        </w:rPr>
        <w:t>year</w:t>
      </w:r>
    </w:p>
    <w:p w14:paraId="69740BDD" w14:textId="77777777" w:rsidR="006A0E7B" w:rsidRPr="006A0E7B" w:rsidRDefault="006A0E7B" w:rsidP="0031297D">
      <w:pPr>
        <w:rPr>
          <w:rFonts w:asciiTheme="majorHAnsi" w:hAnsiTheme="majorHAnsi"/>
        </w:rPr>
      </w:pPr>
    </w:p>
    <w:p w14:paraId="17AF9B2D" w14:textId="5D259651" w:rsidR="0031297D" w:rsidRPr="006A0E7B" w:rsidRDefault="00D0655E" w:rsidP="00D0655E">
      <w:pPr>
        <w:pStyle w:val="Heading3"/>
      </w:pPr>
      <w:r w:rsidRPr="006A0E7B">
        <w:t xml:space="preserve">Trade Bad – </w:t>
      </w:r>
      <w:proofErr w:type="spellStart"/>
      <w:r w:rsidRPr="006A0E7B">
        <w:t>Maquiladores</w:t>
      </w:r>
      <w:proofErr w:type="spellEnd"/>
    </w:p>
    <w:p w14:paraId="06048E00" w14:textId="77777777" w:rsidR="00D0655E" w:rsidRPr="006A0E7B" w:rsidRDefault="00D0655E" w:rsidP="00D0655E">
      <w:pPr>
        <w:pStyle w:val="Heading4"/>
      </w:pPr>
      <w:r w:rsidRPr="006A0E7B">
        <w:t>Free trade with Mexico leads to more maquiladora industries AND developing markets don’t get much net growth from free trade</w:t>
      </w:r>
    </w:p>
    <w:p w14:paraId="77C8510A" w14:textId="77777777" w:rsidR="00D0655E" w:rsidRPr="006A0E7B" w:rsidRDefault="00D0655E" w:rsidP="00D0655E">
      <w:pPr>
        <w:rPr>
          <w:rStyle w:val="StyleStyleBold12pt"/>
          <w:rFonts w:asciiTheme="majorHAnsi" w:hAnsiTheme="majorHAnsi"/>
        </w:rPr>
      </w:pPr>
      <w:r w:rsidRPr="006A0E7B">
        <w:rPr>
          <w:rStyle w:val="StyleStyleBold12pt"/>
          <w:rFonts w:asciiTheme="majorHAnsi" w:hAnsiTheme="majorHAnsi"/>
        </w:rPr>
        <w:t>Lopez 10</w:t>
      </w:r>
    </w:p>
    <w:p w14:paraId="5AD9F1EE" w14:textId="77777777" w:rsidR="00D0655E" w:rsidRPr="006A0E7B" w:rsidRDefault="00D0655E" w:rsidP="00D0655E">
      <w:pPr>
        <w:rPr>
          <w:rFonts w:asciiTheme="majorHAnsi" w:hAnsiTheme="majorHAnsi"/>
          <w:sz w:val="10"/>
        </w:rPr>
      </w:pPr>
      <w:r w:rsidRPr="006A0E7B">
        <w:rPr>
          <w:rFonts w:asciiTheme="majorHAnsi" w:hAnsiTheme="majorHAnsi"/>
          <w:sz w:val="10"/>
        </w:rPr>
        <w:t xml:space="preserve">(Matthew L., 3 Phoenix L. Rev. 701. (Summer, </w:t>
      </w:r>
      <w:proofErr w:type="gramStart"/>
      <w:r w:rsidRPr="006A0E7B">
        <w:rPr>
          <w:rFonts w:asciiTheme="majorHAnsi" w:hAnsiTheme="majorHAnsi"/>
          <w:sz w:val="10"/>
        </w:rPr>
        <w:t>2010 )</w:t>
      </w:r>
      <w:proofErr w:type="gramEnd"/>
      <w:r w:rsidRPr="006A0E7B">
        <w:rPr>
          <w:rFonts w:asciiTheme="majorHAnsi" w:hAnsiTheme="majorHAnsi"/>
          <w:sz w:val="10"/>
        </w:rPr>
        <w:t>: 14674 words. LexisNexis Academic. Web. Date Accessed: 2013/07/17 Matthew Lopez is well respected within the legal community and collaborates on a frequent basis with several other accomplished attorneys. As a member of the Arizona Attorneys for Criminal Justice and Arizona Trial Lawyers Association, Matthew is consistently honing his legal knowledge and skills, in an effort to provide clients with the best possible legal representation and trial advocacy</w:t>
      </w:r>
      <w:proofErr w:type="gramStart"/>
      <w:r w:rsidRPr="006A0E7B">
        <w:rPr>
          <w:rFonts w:asciiTheme="majorHAnsi" w:hAnsiTheme="majorHAnsi"/>
          <w:sz w:val="10"/>
        </w:rPr>
        <w:t>.</w:t>
      </w:r>
      <w:r w:rsidRPr="006A0E7B">
        <w:rPr>
          <w:rFonts w:asciiTheme="majorHAnsi" w:hAnsiTheme="majorHAnsi"/>
          <w:sz w:val="2"/>
        </w:rPr>
        <w:t>¶</w:t>
      </w:r>
      <w:proofErr w:type="gramEnd"/>
      <w:r w:rsidRPr="006A0E7B">
        <w:rPr>
          <w:rFonts w:asciiTheme="majorHAnsi" w:hAnsiTheme="majorHAnsi"/>
          <w:sz w:val="2"/>
        </w:rPr>
        <w:t xml:space="preserve"> </w:t>
      </w:r>
      <w:r w:rsidRPr="006A0E7B">
        <w:rPr>
          <w:rFonts w:asciiTheme="majorHAnsi" w:hAnsiTheme="majorHAnsi"/>
          <w:sz w:val="10"/>
        </w:rPr>
        <w:t>Matthew received his undergraduate degree from the prestigious W.P. Carey School of Business. After graduating at the top of his class and being on the Dean’s List every semester – Matthew was heavily recruited to work for many Fortune 500 Companies</w:t>
      </w:r>
      <w:proofErr w:type="gramStart"/>
      <w:r w:rsidRPr="006A0E7B">
        <w:rPr>
          <w:rFonts w:asciiTheme="majorHAnsi" w:hAnsiTheme="majorHAnsi"/>
          <w:sz w:val="10"/>
        </w:rPr>
        <w:t>.</w:t>
      </w:r>
      <w:r w:rsidRPr="006A0E7B">
        <w:rPr>
          <w:rFonts w:asciiTheme="majorHAnsi" w:hAnsiTheme="majorHAnsi"/>
          <w:sz w:val="2"/>
        </w:rPr>
        <w:t>¶</w:t>
      </w:r>
      <w:proofErr w:type="gramEnd"/>
      <w:r w:rsidRPr="006A0E7B">
        <w:rPr>
          <w:rFonts w:asciiTheme="majorHAnsi" w:hAnsiTheme="majorHAnsi"/>
          <w:sz w:val="2"/>
        </w:rPr>
        <w:t xml:space="preserve"> </w:t>
      </w:r>
      <w:r w:rsidRPr="006A0E7B">
        <w:rPr>
          <w:rFonts w:asciiTheme="majorHAnsi" w:hAnsiTheme="majorHAnsi"/>
          <w:sz w:val="10"/>
        </w:rPr>
        <w:t>Matthew takes his clients’ legal issues seriously and is dedicated to providing quality legal representation. He is passionate about practicing law and is committed to using his position as a lawyer to help others. Matthew values education and is honored to be a member of the South Mountain Community College President’s Advisory Board.)</w:t>
      </w:r>
    </w:p>
    <w:p w14:paraId="762316B1" w14:textId="77777777" w:rsidR="00D0655E" w:rsidRPr="006A0E7B" w:rsidRDefault="00D0655E" w:rsidP="00D0655E">
      <w:pPr>
        <w:rPr>
          <w:rFonts w:asciiTheme="majorHAnsi" w:hAnsiTheme="majorHAnsi"/>
          <w:sz w:val="14"/>
        </w:rPr>
      </w:pPr>
      <w:r w:rsidRPr="006A0E7B">
        <w:rPr>
          <w:rFonts w:asciiTheme="majorHAnsi" w:hAnsiTheme="majorHAnsi"/>
          <w:sz w:val="14"/>
        </w:rPr>
        <w:t xml:space="preserve">Environmentalists remain optimistic that foreign direct investment will expose developing countries to methods of environmental conservation. However, there are industries that take advantage of developing countries' lax environmental regulations by using the developing countries as hosts for their production plants. </w:t>
      </w:r>
      <w:proofErr w:type="gramStart"/>
      <w:r w:rsidRPr="006A0E7B">
        <w:rPr>
          <w:rFonts w:asciiTheme="majorHAnsi" w:hAnsiTheme="majorHAnsi"/>
          <w:sz w:val="14"/>
        </w:rPr>
        <w:t>n40</w:t>
      </w:r>
      <w:proofErr w:type="gramEnd"/>
      <w:r w:rsidRPr="006A0E7B">
        <w:rPr>
          <w:rFonts w:asciiTheme="majorHAnsi" w:hAnsiTheme="majorHAnsi"/>
          <w:sz w:val="14"/>
        </w:rPr>
        <w:t xml:space="preserve"> This method of foreign direct investment provides manufacturers from developing countries with the opportunity to increase their revenue by not having to comport with their home country's rigid and often-expensive environmental regulations. From this standpoint, opponents of globalization argue that </w:t>
      </w:r>
      <w:r w:rsidRPr="006A0E7B">
        <w:rPr>
          <w:rStyle w:val="StyleBoldUnderline"/>
          <w:rFonts w:asciiTheme="majorHAnsi" w:hAnsiTheme="majorHAnsi"/>
        </w:rPr>
        <w:t xml:space="preserve">free trade is a tool devised by the world's richest countries as an effort to continue their economic prosperity at the expense of less developed countries that have cheap labor </w:t>
      </w:r>
      <w:r w:rsidRPr="006A0E7B">
        <w:rPr>
          <w:rFonts w:asciiTheme="majorHAnsi" w:hAnsiTheme="majorHAnsi"/>
          <w:sz w:val="14"/>
        </w:rPr>
        <w:t xml:space="preserve">and little or no environmental regulations. </w:t>
      </w:r>
      <w:proofErr w:type="gramStart"/>
      <w:r w:rsidRPr="006A0E7B">
        <w:rPr>
          <w:rFonts w:asciiTheme="majorHAnsi" w:hAnsiTheme="majorHAnsi"/>
          <w:sz w:val="14"/>
        </w:rPr>
        <w:t>n41</w:t>
      </w:r>
      <w:proofErr w:type="gramEnd"/>
      <w:r w:rsidRPr="006A0E7B">
        <w:rPr>
          <w:rFonts w:asciiTheme="majorHAnsi" w:hAnsiTheme="majorHAnsi"/>
          <w:sz w:val="14"/>
        </w:rPr>
        <w:t xml:space="preserve"> Renowned Yale University economist Dr. Thomas </w:t>
      </w:r>
      <w:proofErr w:type="spellStart"/>
      <w:r w:rsidRPr="006A0E7B">
        <w:rPr>
          <w:rFonts w:asciiTheme="majorHAnsi" w:hAnsiTheme="majorHAnsi"/>
          <w:sz w:val="14"/>
        </w:rPr>
        <w:t>Palley</w:t>
      </w:r>
      <w:proofErr w:type="spellEnd"/>
      <w:r w:rsidRPr="006A0E7B">
        <w:rPr>
          <w:rFonts w:asciiTheme="majorHAnsi" w:hAnsiTheme="majorHAnsi"/>
          <w:sz w:val="14"/>
        </w:rPr>
        <w:t xml:space="preserve"> supports this theory: "[G]</w:t>
      </w:r>
      <w:proofErr w:type="spellStart"/>
      <w:r w:rsidRPr="006A0E7B">
        <w:rPr>
          <w:rFonts w:asciiTheme="majorHAnsi" w:hAnsiTheme="majorHAnsi"/>
          <w:sz w:val="14"/>
        </w:rPr>
        <w:t>lobal</w:t>
      </w:r>
      <w:proofErr w:type="spellEnd"/>
      <w:r w:rsidRPr="006A0E7B">
        <w:rPr>
          <w:rFonts w:asciiTheme="majorHAnsi" w:hAnsiTheme="majorHAnsi"/>
          <w:sz w:val="14"/>
        </w:rPr>
        <w:t xml:space="preserve"> economic growth has actually slowed relative to the prior quarter-century. This suggests that </w:t>
      </w:r>
      <w:r w:rsidRPr="006A0E7B">
        <w:rPr>
          <w:rStyle w:val="StyleBoldUnderline"/>
          <w:rFonts w:asciiTheme="majorHAnsi" w:hAnsiTheme="majorHAnsi"/>
        </w:rPr>
        <w:t>trade is at best only weakly associated with growth</w:t>
      </w:r>
      <w:r w:rsidRPr="006A0E7B">
        <w:rPr>
          <w:rFonts w:asciiTheme="majorHAnsi" w:hAnsiTheme="majorHAnsi"/>
          <w:sz w:val="14"/>
        </w:rPr>
        <w:t xml:space="preserve"> . . </w:t>
      </w:r>
      <w:proofErr w:type="gramStart"/>
      <w:r w:rsidRPr="006A0E7B">
        <w:rPr>
          <w:rFonts w:asciiTheme="majorHAnsi" w:hAnsiTheme="majorHAnsi"/>
          <w:sz w:val="14"/>
        </w:rPr>
        <w:t>. .</w:t>
      </w:r>
      <w:proofErr w:type="gramEnd"/>
      <w:r w:rsidRPr="006A0E7B">
        <w:rPr>
          <w:rFonts w:asciiTheme="majorHAnsi" w:hAnsiTheme="majorHAnsi"/>
          <w:sz w:val="14"/>
        </w:rPr>
        <w:t xml:space="preserve">" n42 </w:t>
      </w:r>
      <w:proofErr w:type="spellStart"/>
      <w:r w:rsidRPr="006A0E7B">
        <w:rPr>
          <w:rFonts w:asciiTheme="majorHAnsi" w:hAnsiTheme="majorHAnsi"/>
          <w:sz w:val="14"/>
        </w:rPr>
        <w:t>Palley</w:t>
      </w:r>
      <w:proofErr w:type="spellEnd"/>
      <w:r w:rsidRPr="006A0E7B">
        <w:rPr>
          <w:rFonts w:asciiTheme="majorHAnsi" w:hAnsiTheme="majorHAnsi"/>
          <w:sz w:val="14"/>
        </w:rPr>
        <w:t xml:space="preserve"> further argues that </w:t>
      </w:r>
      <w:r w:rsidRPr="006A0E7B">
        <w:rPr>
          <w:rStyle w:val="StyleBoldUnderline"/>
          <w:rFonts w:asciiTheme="majorHAnsi" w:hAnsiTheme="majorHAnsi"/>
        </w:rPr>
        <w:t>developing countries should consider abandoning free trade and</w:t>
      </w:r>
      <w:r w:rsidRPr="006A0E7B">
        <w:rPr>
          <w:rFonts w:asciiTheme="majorHAnsi" w:hAnsiTheme="majorHAnsi"/>
          <w:sz w:val="14"/>
        </w:rPr>
        <w:t xml:space="preserve">  [*710]  primarily </w:t>
      </w:r>
      <w:r w:rsidRPr="006A0E7B">
        <w:rPr>
          <w:rStyle w:val="StyleBoldUnderline"/>
          <w:rFonts w:asciiTheme="majorHAnsi" w:hAnsiTheme="majorHAnsi"/>
        </w:rPr>
        <w:t>focus on preserving and growing their domestic markets in hopes of having a better opportunity to prosper economically</w:t>
      </w:r>
      <w:r w:rsidRPr="006A0E7B">
        <w:rPr>
          <w:rFonts w:asciiTheme="majorHAnsi" w:hAnsiTheme="majorHAnsi"/>
          <w:sz w:val="14"/>
        </w:rPr>
        <w:t xml:space="preserve">. </w:t>
      </w:r>
      <w:proofErr w:type="gramStart"/>
      <w:r w:rsidRPr="006A0E7B">
        <w:rPr>
          <w:rFonts w:asciiTheme="majorHAnsi" w:hAnsiTheme="majorHAnsi"/>
          <w:sz w:val="14"/>
        </w:rPr>
        <w:t>n43</w:t>
      </w:r>
      <w:proofErr w:type="gramEnd"/>
      <w:r w:rsidRPr="006A0E7B">
        <w:rPr>
          <w:rFonts w:asciiTheme="majorHAnsi" w:hAnsiTheme="majorHAnsi"/>
          <w:sz w:val="14"/>
        </w:rPr>
        <w:t xml:space="preserve"> Industries from developed countries may relocate their manufacturing plants to developing countries in order to take advantage of lax environmental policies. Some developing countries do not have the expertise or resources needed to implement and enforce environmental policies. However, some developing countries do have the necessary resources to devise and enforce environmental regulations, but simply choose not to enforce the laws in an effort to attract foreign investment. This allows industries from developed countries to gain the cost benefits of relocating to a country with lax environmental policies while still being able to claim they are meeting a high level of environmental regulation. For example, in the mid-1990s Mexico made strong efforts to attract foreign direct investment with liberalized foreign investment rules, cheap labor, and initiating efforts aimed at reducing inflation of the Peso. </w:t>
      </w:r>
      <w:proofErr w:type="gramStart"/>
      <w:r w:rsidRPr="006A0E7B">
        <w:rPr>
          <w:rFonts w:asciiTheme="majorHAnsi" w:hAnsiTheme="majorHAnsi"/>
          <w:sz w:val="14"/>
        </w:rPr>
        <w:t>n44</w:t>
      </w:r>
      <w:proofErr w:type="gramEnd"/>
      <w:r w:rsidRPr="006A0E7B">
        <w:rPr>
          <w:rFonts w:asciiTheme="majorHAnsi" w:hAnsiTheme="majorHAnsi"/>
          <w:sz w:val="14"/>
        </w:rPr>
        <w:t xml:space="preserve"> In response to the industrial increase spawned by foreign direct investment, Mexico adopted the General Law on Ecological Balance and Environmental Protection along with several other environmental regulations. </w:t>
      </w:r>
      <w:proofErr w:type="gramStart"/>
      <w:r w:rsidRPr="006A0E7B">
        <w:rPr>
          <w:rFonts w:asciiTheme="majorHAnsi" w:hAnsiTheme="majorHAnsi"/>
          <w:sz w:val="14"/>
        </w:rPr>
        <w:t>n45</w:t>
      </w:r>
      <w:proofErr w:type="gramEnd"/>
      <w:r w:rsidRPr="006A0E7B">
        <w:rPr>
          <w:rFonts w:asciiTheme="majorHAnsi" w:hAnsiTheme="majorHAnsi"/>
          <w:sz w:val="14"/>
        </w:rPr>
        <w:t xml:space="preserve"> Mexico established a complete environmental framework in approximately six years, while the United States spent decades establishing similar regulations. </w:t>
      </w:r>
      <w:proofErr w:type="gramStart"/>
      <w:r w:rsidRPr="006A0E7B">
        <w:rPr>
          <w:rFonts w:asciiTheme="majorHAnsi" w:hAnsiTheme="majorHAnsi"/>
          <w:sz w:val="14"/>
        </w:rPr>
        <w:t>n46</w:t>
      </w:r>
      <w:proofErr w:type="gramEnd"/>
      <w:r w:rsidRPr="006A0E7B">
        <w:rPr>
          <w:rFonts w:asciiTheme="majorHAnsi" w:hAnsiTheme="majorHAnsi"/>
          <w:sz w:val="14"/>
        </w:rPr>
        <w:t xml:space="preserve"> Further, the North American Free Trade Agreement ("NAFTA") requires its members to adopt certain environmental regulations. As a result of NAFTA's environmental requirements, Mexico adopted environmental regulations comparable to that of the United States Environmental Protection Agency. </w:t>
      </w:r>
      <w:proofErr w:type="gramStart"/>
      <w:r w:rsidRPr="006A0E7B">
        <w:rPr>
          <w:rFonts w:asciiTheme="majorHAnsi" w:hAnsiTheme="majorHAnsi"/>
          <w:sz w:val="14"/>
        </w:rPr>
        <w:t>n47</w:t>
      </w:r>
      <w:proofErr w:type="gramEnd"/>
      <w:r w:rsidRPr="006A0E7B">
        <w:rPr>
          <w:rFonts w:asciiTheme="majorHAnsi" w:hAnsiTheme="majorHAnsi"/>
          <w:sz w:val="14"/>
        </w:rPr>
        <w:t xml:space="preserve"> Although Mexico may have a comprehensive environmental regulations scheme, its track record for regulatory enforcement has been less than desirable. </w:t>
      </w:r>
      <w:proofErr w:type="gramStart"/>
      <w:r w:rsidRPr="006A0E7B">
        <w:rPr>
          <w:rFonts w:asciiTheme="majorHAnsi" w:hAnsiTheme="majorHAnsi"/>
          <w:sz w:val="14"/>
        </w:rPr>
        <w:t>n48</w:t>
      </w:r>
      <w:proofErr w:type="gramEnd"/>
      <w:r w:rsidRPr="006A0E7B">
        <w:rPr>
          <w:rFonts w:asciiTheme="majorHAnsi" w:hAnsiTheme="majorHAnsi"/>
          <w:sz w:val="14"/>
        </w:rPr>
        <w:t xml:space="preserve"> The establishment of maquiladora programs in the early 1990s evidences Mexico's lackluster attitude toward environmental regulation. </w:t>
      </w:r>
      <w:proofErr w:type="gramStart"/>
      <w:r w:rsidRPr="006A0E7B">
        <w:rPr>
          <w:rFonts w:asciiTheme="majorHAnsi" w:hAnsiTheme="majorHAnsi"/>
          <w:sz w:val="14"/>
        </w:rPr>
        <w:t>n49</w:t>
      </w:r>
      <w:proofErr w:type="gramEnd"/>
      <w:r w:rsidRPr="006A0E7B">
        <w:rPr>
          <w:rFonts w:asciiTheme="majorHAnsi" w:hAnsiTheme="majorHAnsi"/>
          <w:sz w:val="14"/>
        </w:rPr>
        <w:t xml:space="preserve"> The program enticed </w:t>
      </w:r>
      <w:r w:rsidRPr="006A0E7B">
        <w:rPr>
          <w:rStyle w:val="StyleBoldUnderline"/>
          <w:rFonts w:asciiTheme="majorHAnsi" w:hAnsiTheme="majorHAnsi"/>
        </w:rPr>
        <w:t>American companies</w:t>
      </w:r>
      <w:r w:rsidRPr="006A0E7B">
        <w:rPr>
          <w:rFonts w:asciiTheme="majorHAnsi" w:hAnsiTheme="majorHAnsi"/>
          <w:sz w:val="14"/>
        </w:rPr>
        <w:t xml:space="preserve"> to </w:t>
      </w:r>
      <w:r w:rsidRPr="006A0E7B">
        <w:rPr>
          <w:rStyle w:val="StyleBoldUnderline"/>
          <w:rFonts w:asciiTheme="majorHAnsi" w:hAnsiTheme="majorHAnsi"/>
        </w:rPr>
        <w:t>move</w:t>
      </w:r>
      <w:r w:rsidRPr="006A0E7B">
        <w:rPr>
          <w:rFonts w:asciiTheme="majorHAnsi" w:hAnsiTheme="majorHAnsi"/>
          <w:sz w:val="14"/>
        </w:rPr>
        <w:t xml:space="preserve"> their manufacturing </w:t>
      </w:r>
      <w:r w:rsidRPr="006A0E7B">
        <w:rPr>
          <w:rStyle w:val="StyleBoldUnderline"/>
          <w:rFonts w:asciiTheme="majorHAnsi" w:hAnsiTheme="majorHAnsi"/>
        </w:rPr>
        <w:t>plants to Mexican cities bordering</w:t>
      </w:r>
      <w:r w:rsidRPr="006A0E7B">
        <w:rPr>
          <w:rFonts w:asciiTheme="majorHAnsi" w:hAnsiTheme="majorHAnsi"/>
          <w:sz w:val="14"/>
        </w:rPr>
        <w:t xml:space="preserve"> the United States. </w:t>
      </w:r>
      <w:proofErr w:type="gramStart"/>
      <w:r w:rsidRPr="006A0E7B">
        <w:rPr>
          <w:rFonts w:asciiTheme="majorHAnsi" w:hAnsiTheme="majorHAnsi"/>
          <w:sz w:val="14"/>
        </w:rPr>
        <w:t>n50</w:t>
      </w:r>
      <w:proofErr w:type="gramEnd"/>
      <w:r w:rsidRPr="006A0E7B">
        <w:rPr>
          <w:rFonts w:asciiTheme="majorHAnsi" w:hAnsiTheme="majorHAnsi"/>
          <w:sz w:val="14"/>
        </w:rPr>
        <w:t xml:space="preserve"> The </w:t>
      </w:r>
      <w:r w:rsidRPr="006A0E7B">
        <w:rPr>
          <w:rStyle w:val="StyleBoldUnderline"/>
          <w:rFonts w:asciiTheme="majorHAnsi" w:hAnsiTheme="majorHAnsi"/>
        </w:rPr>
        <w:t>maquiladora</w:t>
      </w:r>
      <w:r w:rsidRPr="006A0E7B">
        <w:rPr>
          <w:rFonts w:asciiTheme="majorHAnsi" w:hAnsiTheme="majorHAnsi"/>
          <w:sz w:val="14"/>
        </w:rPr>
        <w:t xml:space="preserve">  [*711]  </w:t>
      </w:r>
      <w:r w:rsidRPr="006A0E7B">
        <w:rPr>
          <w:rStyle w:val="StyleBoldUnderline"/>
          <w:rFonts w:asciiTheme="majorHAnsi" w:hAnsiTheme="majorHAnsi"/>
        </w:rPr>
        <w:t>programs were exceptionally beneficial for foreign countries because "foreigners were permitted to set up 100% foreign owned and managed companies that could import, duty free, all components and maintenance parts in order to eventually export them from Mexico abroad</w:t>
      </w:r>
      <w:r w:rsidRPr="006A0E7B">
        <w:rPr>
          <w:rFonts w:asciiTheme="majorHAnsi" w:hAnsiTheme="majorHAnsi"/>
          <w:sz w:val="14"/>
        </w:rPr>
        <w:t xml:space="preserve">." n51 Not surprisingly, a study conducted in 1994 revealed that only half of American companies participating in the program were complying with Mexico's environmental regulations. </w:t>
      </w:r>
      <w:proofErr w:type="gramStart"/>
      <w:r w:rsidRPr="006A0E7B">
        <w:rPr>
          <w:rFonts w:asciiTheme="majorHAnsi" w:hAnsiTheme="majorHAnsi"/>
          <w:sz w:val="14"/>
        </w:rPr>
        <w:t>n52</w:t>
      </w:r>
      <w:proofErr w:type="gramEnd"/>
    </w:p>
    <w:p w14:paraId="3B2A7F55" w14:textId="77777777" w:rsidR="00D0655E" w:rsidRPr="006A0E7B" w:rsidRDefault="00D0655E" w:rsidP="00D0655E">
      <w:pPr>
        <w:pStyle w:val="Heading4"/>
      </w:pPr>
      <w:r w:rsidRPr="006A0E7B">
        <w:t>The unemployed in Mexico are forced to accept any available employment: “maquiladoras” represent the most dismal sweat shops in the world and carnal abuses of human rights: this is modern day slavery</w:t>
      </w:r>
    </w:p>
    <w:p w14:paraId="6863C39B" w14:textId="77777777" w:rsidR="00D0655E" w:rsidRPr="006A0E7B" w:rsidRDefault="00D0655E" w:rsidP="00D0655E">
      <w:pPr>
        <w:rPr>
          <w:rFonts w:asciiTheme="majorHAnsi" w:hAnsiTheme="majorHAnsi"/>
          <w:sz w:val="16"/>
        </w:rPr>
      </w:pPr>
      <w:proofErr w:type="spellStart"/>
      <w:r w:rsidRPr="006A0E7B">
        <w:rPr>
          <w:rStyle w:val="StyleStyleBold12pt"/>
          <w:rFonts w:asciiTheme="majorHAnsi" w:hAnsiTheme="majorHAnsi"/>
        </w:rPr>
        <w:t>Vigna</w:t>
      </w:r>
      <w:proofErr w:type="spellEnd"/>
      <w:r w:rsidRPr="006A0E7B">
        <w:rPr>
          <w:rStyle w:val="StyleStyleBold12pt"/>
          <w:rFonts w:asciiTheme="majorHAnsi" w:hAnsiTheme="majorHAnsi"/>
        </w:rPr>
        <w:t xml:space="preserve"> 10</w:t>
      </w:r>
    </w:p>
    <w:p w14:paraId="56540872" w14:textId="77777777" w:rsidR="00D0655E" w:rsidRPr="006A0E7B" w:rsidRDefault="00D0655E" w:rsidP="00D0655E">
      <w:pPr>
        <w:rPr>
          <w:rFonts w:asciiTheme="majorHAnsi" w:hAnsiTheme="majorHAnsi"/>
          <w:sz w:val="16"/>
        </w:rPr>
      </w:pPr>
      <w:r w:rsidRPr="006A0E7B">
        <w:rPr>
          <w:rFonts w:asciiTheme="majorHAnsi" w:hAnsiTheme="majorHAnsi"/>
        </w:rPr>
        <w:t xml:space="preserve">(Anna </w:t>
      </w:r>
      <w:proofErr w:type="spellStart"/>
      <w:r w:rsidRPr="006A0E7B">
        <w:rPr>
          <w:rFonts w:asciiTheme="majorHAnsi" w:hAnsiTheme="majorHAnsi"/>
        </w:rPr>
        <w:t>Vigna</w:t>
      </w:r>
      <w:proofErr w:type="spellEnd"/>
      <w:r w:rsidRPr="006A0E7B">
        <w:rPr>
          <w:rFonts w:asciiTheme="majorHAnsi" w:hAnsiTheme="majorHAnsi"/>
        </w:rPr>
        <w:t xml:space="preserve">. The </w:t>
      </w:r>
      <w:proofErr w:type="spellStart"/>
      <w:r w:rsidRPr="006A0E7B">
        <w:rPr>
          <w:rFonts w:asciiTheme="majorHAnsi" w:hAnsiTheme="majorHAnsi"/>
        </w:rPr>
        <w:t>Juss</w:t>
      </w:r>
      <w:proofErr w:type="spellEnd"/>
      <w:r w:rsidRPr="006A0E7B">
        <w:rPr>
          <w:rFonts w:asciiTheme="majorHAnsi" w:hAnsiTheme="majorHAnsi"/>
        </w:rPr>
        <w:t xml:space="preserve"> Semper Global Alliance; TLWNSI is a long-term program developed to contribute to social justice in the world by achieving fair </w:t>
      </w:r>
      <w:proofErr w:type="spellStart"/>
      <w:r w:rsidRPr="006A0E7B">
        <w:rPr>
          <w:rFonts w:asciiTheme="majorHAnsi" w:hAnsiTheme="majorHAnsi"/>
        </w:rPr>
        <w:t>labour</w:t>
      </w:r>
      <w:proofErr w:type="spellEnd"/>
      <w:r w:rsidRPr="006A0E7B">
        <w:rPr>
          <w:rFonts w:asciiTheme="majorHAnsi" w:hAnsiTheme="majorHAnsi"/>
        </w:rPr>
        <w:t xml:space="preserve"> endowments for the workers of all the countries immersed in the global market system. “Mexico: Hell Is The Tijuana Assembly Line”,</w:t>
      </w:r>
      <w:r w:rsidRPr="006A0E7B">
        <w:rPr>
          <w:rFonts w:asciiTheme="majorHAnsi" w:hAnsiTheme="majorHAnsi"/>
          <w:sz w:val="16"/>
        </w:rPr>
        <w:t xml:space="preserve"> September 2010. http://www.jussemper.org/Resources/Corporate%20Activity/mexicohellinmexico'smaquil</w:t>
      </w:r>
      <w:proofErr w:type="gramStart"/>
      <w:r w:rsidRPr="006A0E7B">
        <w:rPr>
          <w:rFonts w:asciiTheme="majorHAnsi" w:hAnsiTheme="majorHAnsi"/>
          <w:sz w:val="16"/>
        </w:rPr>
        <w:t>.html</w:t>
      </w:r>
      <w:proofErr w:type="gramEnd"/>
      <w:r w:rsidRPr="006A0E7B">
        <w:rPr>
          <w:rFonts w:asciiTheme="majorHAnsi" w:hAnsiTheme="majorHAnsi"/>
          <w:sz w:val="16"/>
        </w:rPr>
        <w:t>)</w:t>
      </w:r>
    </w:p>
    <w:p w14:paraId="70D4CFE8" w14:textId="77777777" w:rsidR="00D0655E" w:rsidRPr="006A0E7B" w:rsidRDefault="00D0655E" w:rsidP="00D0655E">
      <w:pPr>
        <w:rPr>
          <w:rStyle w:val="StyleStyleBold12pt"/>
          <w:rFonts w:asciiTheme="majorHAnsi" w:hAnsiTheme="majorHAnsi"/>
        </w:rPr>
      </w:pPr>
      <w:r w:rsidRPr="006A0E7B">
        <w:rPr>
          <w:rFonts w:asciiTheme="majorHAnsi" w:hAnsiTheme="majorHAnsi"/>
        </w:rPr>
        <w:t xml:space="preserve">Anne </w:t>
      </w:r>
      <w:proofErr w:type="spellStart"/>
      <w:r w:rsidRPr="006A0E7B">
        <w:rPr>
          <w:rFonts w:asciiTheme="majorHAnsi" w:hAnsiTheme="majorHAnsi"/>
        </w:rPr>
        <w:t>Vigna’s</w:t>
      </w:r>
      <w:proofErr w:type="spellEnd"/>
      <w:r w:rsidRPr="006A0E7B">
        <w:rPr>
          <w:rFonts w:asciiTheme="majorHAnsi" w:hAnsiTheme="majorHAnsi"/>
        </w:rPr>
        <w:t xml:space="preserve"> incisive account of </w:t>
      </w:r>
      <w:r w:rsidRPr="006A0E7B">
        <w:rPr>
          <w:rFonts w:asciiTheme="majorHAnsi" w:hAnsiTheme="majorHAnsi"/>
          <w:b/>
          <w:u w:val="single"/>
        </w:rPr>
        <w:t>the maquiladora sector</w:t>
      </w:r>
      <w:r w:rsidRPr="006A0E7B">
        <w:rPr>
          <w:rFonts w:asciiTheme="majorHAnsi" w:hAnsiTheme="majorHAnsi"/>
        </w:rPr>
        <w:t xml:space="preserve"> –in-bond plants that import about 97% of the parts, which </w:t>
      </w:r>
      <w:proofErr w:type="gramStart"/>
      <w:r w:rsidRPr="006A0E7B">
        <w:rPr>
          <w:rFonts w:asciiTheme="majorHAnsi" w:hAnsiTheme="majorHAnsi"/>
        </w:rPr>
        <w:t>are assembled to be then “exported</w:t>
      </w:r>
      <w:proofErr w:type="gramEnd"/>
      <w:r w:rsidRPr="006A0E7B">
        <w:rPr>
          <w:rFonts w:asciiTheme="majorHAnsi" w:hAnsiTheme="majorHAnsi"/>
        </w:rPr>
        <w:t xml:space="preserve">” back to their contractors– </w:t>
      </w:r>
      <w:r w:rsidRPr="006A0E7B">
        <w:rPr>
          <w:rFonts w:asciiTheme="majorHAnsi" w:hAnsiTheme="majorHAnsi"/>
          <w:b/>
          <w:u w:val="single"/>
        </w:rPr>
        <w:t xml:space="preserve">exhibits the dire and complete disenfranchisement of Mexican workers in the formal economy. </w:t>
      </w:r>
      <w:r w:rsidRPr="006A0E7B">
        <w:rPr>
          <w:rFonts w:asciiTheme="majorHAnsi" w:hAnsiTheme="majorHAnsi"/>
        </w:rPr>
        <w:t>Yet over 50% of workers toil at a living in the even worse underground economy</w:t>
      </w:r>
      <w:proofErr w:type="gramStart"/>
      <w:r w:rsidRPr="006A0E7B">
        <w:rPr>
          <w:rFonts w:asciiTheme="majorHAnsi" w:hAnsiTheme="majorHAnsi"/>
        </w:rPr>
        <w:t>. </w:t>
      </w:r>
      <w:proofErr w:type="gramEnd"/>
      <w:r w:rsidRPr="006A0E7B">
        <w:rPr>
          <w:rFonts w:asciiTheme="majorHAnsi" w:hAnsiTheme="majorHAnsi"/>
        </w:rPr>
        <w:t xml:space="preserve"> In </w:t>
      </w:r>
      <w:proofErr w:type="spellStart"/>
      <w:r w:rsidRPr="006A0E7B">
        <w:rPr>
          <w:rFonts w:asciiTheme="majorHAnsi" w:hAnsiTheme="majorHAnsi"/>
        </w:rPr>
        <w:t>Vigna’s</w:t>
      </w:r>
      <w:proofErr w:type="spellEnd"/>
      <w:r w:rsidRPr="006A0E7B">
        <w:rPr>
          <w:rFonts w:asciiTheme="majorHAnsi" w:hAnsiTheme="majorHAnsi"/>
        </w:rPr>
        <w:t xml:space="preserve"> first hand experience, right on the field during 2009, she talked to workers earning even lower wages</w:t>
      </w:r>
      <w:r w:rsidRPr="006A0E7B">
        <w:rPr>
          <w:rFonts w:asciiTheme="majorHAnsi" w:hAnsiTheme="majorHAnsi"/>
          <w:b/>
          <w:u w:val="single"/>
        </w:rPr>
        <w:t xml:space="preserve">. She found workers –mostly women– earning </w:t>
      </w:r>
      <w:r w:rsidRPr="006A0E7B">
        <w:rPr>
          <w:rFonts w:asciiTheme="majorHAnsi" w:hAnsiTheme="majorHAnsi"/>
        </w:rPr>
        <w:t xml:space="preserve">$58 per week in the electronics sector. That is </w:t>
      </w:r>
      <w:r w:rsidRPr="006A0E7B">
        <w:rPr>
          <w:rFonts w:asciiTheme="majorHAnsi" w:hAnsiTheme="majorHAnsi"/>
          <w:b/>
          <w:u w:val="single"/>
        </w:rPr>
        <w:t>barely more than a dollar an hour</w:t>
      </w:r>
      <w:r w:rsidRPr="006A0E7B">
        <w:rPr>
          <w:rFonts w:asciiTheme="majorHAnsi" w:hAnsiTheme="majorHAnsi"/>
        </w:rPr>
        <w:t xml:space="preserve"> (about $1,16), </w:t>
      </w:r>
      <w:r w:rsidRPr="006A0E7B">
        <w:rPr>
          <w:rFonts w:asciiTheme="majorHAnsi" w:hAnsiTheme="majorHAnsi"/>
          <w:b/>
          <w:u w:val="single"/>
        </w:rPr>
        <w:t xml:space="preserve">for the typical </w:t>
      </w:r>
      <w:proofErr w:type="gramStart"/>
      <w:r w:rsidRPr="006A0E7B">
        <w:rPr>
          <w:rFonts w:asciiTheme="majorHAnsi" w:hAnsiTheme="majorHAnsi"/>
          <w:b/>
          <w:u w:val="single"/>
        </w:rPr>
        <w:t>work week</w:t>
      </w:r>
      <w:proofErr w:type="gramEnd"/>
      <w:r w:rsidRPr="006A0E7B">
        <w:rPr>
          <w:rFonts w:asciiTheme="majorHAnsi" w:hAnsiTheme="majorHAnsi"/>
          <w:b/>
          <w:u w:val="single"/>
        </w:rPr>
        <w:t xml:space="preserve"> of at least 48 to 50 hours</w:t>
      </w:r>
      <w:r w:rsidRPr="006A0E7B">
        <w:rPr>
          <w:rFonts w:asciiTheme="majorHAnsi" w:hAnsiTheme="majorHAnsi"/>
        </w:rPr>
        <w:t xml:space="preserve">. In the apparel sector, the hourly pay could easily be below a dollar an hour. </w:t>
      </w:r>
      <w:r w:rsidRPr="006A0E7B">
        <w:rPr>
          <w:rFonts w:asciiTheme="majorHAnsi" w:hAnsiTheme="majorHAnsi"/>
          <w:b/>
          <w:u w:val="single"/>
        </w:rPr>
        <w:t xml:space="preserve">Such </w:t>
      </w:r>
      <w:proofErr w:type="spellStart"/>
      <w:r w:rsidRPr="006A0E7B">
        <w:rPr>
          <w:rFonts w:asciiTheme="majorHAnsi" w:hAnsiTheme="majorHAnsi"/>
          <w:b/>
          <w:u w:val="single"/>
        </w:rPr>
        <w:t>labour</w:t>
      </w:r>
      <w:proofErr w:type="spellEnd"/>
      <w:r w:rsidRPr="006A0E7B">
        <w:rPr>
          <w:rFonts w:asciiTheme="majorHAnsi" w:hAnsiTheme="majorHAnsi"/>
          <w:b/>
          <w:u w:val="single"/>
        </w:rPr>
        <w:t xml:space="preserve"> endowments are, to be sure, what is now commonly regarded as modern-slave work wages</w:t>
      </w:r>
      <w:r w:rsidRPr="006A0E7B">
        <w:rPr>
          <w:rFonts w:asciiTheme="majorHAnsi" w:hAnsiTheme="majorHAnsi"/>
        </w:rPr>
        <w:t xml:space="preserve">. </w:t>
      </w:r>
      <w:r w:rsidRPr="006A0E7B">
        <w:rPr>
          <w:rFonts w:asciiTheme="majorHAnsi" w:hAnsiTheme="majorHAnsi"/>
          <w:b/>
          <w:u w:val="single"/>
        </w:rPr>
        <w:t>Contrary to popular wisdom, slavery in the 21st century is not by any account a thing of the past.</w:t>
      </w:r>
      <w:r w:rsidRPr="006A0E7B">
        <w:rPr>
          <w:rFonts w:asciiTheme="majorHAnsi" w:hAnsiTheme="majorHAnsi"/>
        </w:rPr>
        <w:t xml:space="preserve"> It is a social phenomenon that has been growing in direct proportion to the grip that today’s global Darwinian capitalism –the worst of its kind– is increasing on a world where representative democracy has been supplanted by </w:t>
      </w:r>
      <w:proofErr w:type="spellStart"/>
      <w:r w:rsidRPr="006A0E7B">
        <w:rPr>
          <w:rFonts w:asciiTheme="majorHAnsi" w:hAnsiTheme="majorHAnsi"/>
        </w:rPr>
        <w:t>marketocracy</w:t>
      </w:r>
      <w:proofErr w:type="spellEnd"/>
      <w:r w:rsidRPr="006A0E7B">
        <w:rPr>
          <w:rFonts w:asciiTheme="majorHAnsi" w:hAnsiTheme="majorHAnsi"/>
        </w:rPr>
        <w:t>, where the institutional investors and their corporations dictate the pubic agendas</w:t>
      </w:r>
      <w:proofErr w:type="gramStart"/>
      <w:r w:rsidRPr="006A0E7B">
        <w:rPr>
          <w:rFonts w:asciiTheme="majorHAnsi" w:hAnsiTheme="majorHAnsi"/>
        </w:rPr>
        <w:t>. </w:t>
      </w:r>
      <w:proofErr w:type="gramEnd"/>
      <w:r w:rsidRPr="006A0E7B">
        <w:rPr>
          <w:rFonts w:asciiTheme="majorHAnsi" w:hAnsiTheme="majorHAnsi"/>
        </w:rPr>
        <w:t xml:space="preserve"> Indeed, </w:t>
      </w:r>
      <w:r w:rsidRPr="006A0E7B">
        <w:rPr>
          <w:rFonts w:asciiTheme="majorHAnsi" w:hAnsiTheme="majorHAnsi"/>
          <w:b/>
          <w:u w:val="single"/>
        </w:rPr>
        <w:t>the most prominent feature of the practice of modern-slave work in Mexico’s maquiladora sweatshops</w:t>
      </w:r>
      <w:r w:rsidRPr="006A0E7B">
        <w:rPr>
          <w:rFonts w:asciiTheme="majorHAnsi" w:hAnsiTheme="majorHAnsi"/>
        </w:rPr>
        <w:t xml:space="preserve"> –a far more accurate adjective to refer to this mode of production– </w:t>
      </w:r>
      <w:r w:rsidRPr="006A0E7B">
        <w:rPr>
          <w:rFonts w:asciiTheme="majorHAnsi" w:hAnsiTheme="majorHAnsi"/>
          <w:b/>
          <w:u w:val="single"/>
        </w:rPr>
        <w:t xml:space="preserve">is the complete, systematic and customary violation of all international </w:t>
      </w:r>
      <w:proofErr w:type="spellStart"/>
      <w:r w:rsidRPr="006A0E7B">
        <w:rPr>
          <w:rFonts w:asciiTheme="majorHAnsi" w:hAnsiTheme="majorHAnsi"/>
          <w:b/>
          <w:u w:val="single"/>
        </w:rPr>
        <w:t>labour</w:t>
      </w:r>
      <w:proofErr w:type="spellEnd"/>
      <w:r w:rsidRPr="006A0E7B">
        <w:rPr>
          <w:rFonts w:asciiTheme="majorHAnsi" w:hAnsiTheme="majorHAnsi"/>
          <w:b/>
          <w:u w:val="single"/>
        </w:rPr>
        <w:t xml:space="preserve"> rights as well as many other human rights</w:t>
      </w:r>
      <w:r w:rsidRPr="006A0E7B">
        <w:rPr>
          <w:rFonts w:asciiTheme="majorHAnsi" w:hAnsiTheme="majorHAnsi"/>
        </w:rPr>
        <w:t xml:space="preserve"> that Mexico’s Congress ratified many years ago. </w:t>
      </w:r>
      <w:r w:rsidRPr="006A0E7B">
        <w:rPr>
          <w:rFonts w:asciiTheme="majorHAnsi" w:hAnsiTheme="majorHAnsi"/>
          <w:b/>
          <w:u w:val="single"/>
        </w:rPr>
        <w:t>This creates an ethos clearly reminiscent of the worst kind of social Darwinism practiced in the factories of the English Industrial Revolution</w:t>
      </w:r>
      <w:r w:rsidRPr="006A0E7B">
        <w:rPr>
          <w:rFonts w:asciiTheme="majorHAnsi" w:hAnsiTheme="majorHAnsi"/>
        </w:rPr>
        <w:t xml:space="preserve"> that Charles Dickens so eloquently portrayed</w:t>
      </w:r>
      <w:proofErr w:type="gramStart"/>
      <w:r w:rsidRPr="006A0E7B">
        <w:rPr>
          <w:rFonts w:asciiTheme="majorHAnsi" w:hAnsiTheme="majorHAnsi"/>
        </w:rPr>
        <w:t>. </w:t>
      </w:r>
      <w:proofErr w:type="gramEnd"/>
      <w:r w:rsidRPr="006A0E7B">
        <w:rPr>
          <w:rFonts w:asciiTheme="majorHAnsi" w:hAnsiTheme="majorHAnsi"/>
        </w:rPr>
        <w:t xml:space="preserve"> In the case of Mexico, Anne </w:t>
      </w:r>
      <w:proofErr w:type="spellStart"/>
      <w:r w:rsidRPr="006A0E7B">
        <w:rPr>
          <w:rFonts w:asciiTheme="majorHAnsi" w:hAnsiTheme="majorHAnsi"/>
        </w:rPr>
        <w:t>Vigna’s</w:t>
      </w:r>
      <w:proofErr w:type="spellEnd"/>
      <w:r w:rsidRPr="006A0E7B">
        <w:rPr>
          <w:rFonts w:asciiTheme="majorHAnsi" w:hAnsiTheme="majorHAnsi"/>
        </w:rPr>
        <w:t xml:space="preserve"> brief vividly exposes the dire circumstance that millions of Mexicans working in the maquiladora sector throughout Mexico endure daily in a gripping account of first hand experiences. Since NAFTA took effect</w:t>
      </w:r>
      <w:r w:rsidRPr="006A0E7B">
        <w:rPr>
          <w:rFonts w:asciiTheme="majorHAnsi" w:hAnsiTheme="majorHAnsi"/>
          <w:b/>
          <w:u w:val="single"/>
        </w:rPr>
        <w:t xml:space="preserve">, </w:t>
      </w:r>
      <w:r w:rsidRPr="006A0E7B">
        <w:rPr>
          <w:rStyle w:val="Emphasis"/>
          <w:rFonts w:asciiTheme="majorHAnsi" w:hAnsiTheme="majorHAnsi"/>
        </w:rPr>
        <w:t>millions of Mexicans have been displaced</w:t>
      </w:r>
      <w:r w:rsidRPr="006A0E7B">
        <w:rPr>
          <w:rFonts w:asciiTheme="majorHAnsi" w:hAnsiTheme="majorHAnsi"/>
        </w:rPr>
        <w:t xml:space="preserve"> –completely disenfranchised– </w:t>
      </w:r>
      <w:r w:rsidRPr="006A0E7B">
        <w:rPr>
          <w:rFonts w:asciiTheme="majorHAnsi" w:hAnsiTheme="majorHAnsi"/>
          <w:b/>
          <w:u w:val="single"/>
        </w:rPr>
        <w:t xml:space="preserve">for they lost </w:t>
      </w:r>
      <w:proofErr w:type="gramStart"/>
      <w:r w:rsidRPr="006A0E7B">
        <w:rPr>
          <w:rFonts w:asciiTheme="majorHAnsi" w:hAnsiTheme="majorHAnsi"/>
          <w:b/>
          <w:u w:val="single"/>
        </w:rPr>
        <w:t>their</w:t>
      </w:r>
      <w:proofErr w:type="gramEnd"/>
      <w:r w:rsidRPr="006A0E7B">
        <w:rPr>
          <w:rFonts w:asciiTheme="majorHAnsi" w:hAnsiTheme="majorHAnsi"/>
          <w:b/>
          <w:u w:val="single"/>
        </w:rPr>
        <w:t xml:space="preserve"> past livelihoods as part of the so-called “market externalities” of today’s global economy</w:t>
      </w:r>
      <w:r w:rsidRPr="006A0E7B">
        <w:rPr>
          <w:rFonts w:asciiTheme="majorHAnsi" w:hAnsiTheme="majorHAnsi"/>
        </w:rPr>
        <w:t xml:space="preserve">. </w:t>
      </w:r>
      <w:r w:rsidRPr="006A0E7B">
        <w:rPr>
          <w:rStyle w:val="Emphasis"/>
          <w:rFonts w:asciiTheme="majorHAnsi" w:hAnsiTheme="majorHAnsi"/>
        </w:rPr>
        <w:t xml:space="preserve">Many of them have sought to work in the sweatshop sector as a measure of last recourse; many after trying unsuccessfully to migrate to the U.S. </w:t>
      </w:r>
      <w:r w:rsidRPr="006A0E7B">
        <w:rPr>
          <w:rStyle w:val="StyleBoldUnderline"/>
          <w:rFonts w:asciiTheme="majorHAnsi" w:hAnsiTheme="majorHAnsi"/>
        </w:rPr>
        <w:t>where many corporations and millions of consumers benefit from the modern-slave work conditions model of Mexico’s maquiladora industry.</w:t>
      </w:r>
    </w:p>
    <w:p w14:paraId="7C3803E5" w14:textId="77777777" w:rsidR="00D0655E" w:rsidRPr="006A0E7B" w:rsidRDefault="00D0655E" w:rsidP="00D0655E">
      <w:pPr>
        <w:rPr>
          <w:rFonts w:asciiTheme="majorHAnsi" w:hAnsiTheme="majorHAnsi"/>
        </w:rPr>
      </w:pPr>
    </w:p>
    <w:p w14:paraId="12E6AB68" w14:textId="5FB344BD" w:rsidR="0032488B" w:rsidRPr="006A0E7B" w:rsidRDefault="0031297D" w:rsidP="0032488B">
      <w:pPr>
        <w:pStyle w:val="Heading2"/>
      </w:pPr>
      <w:r w:rsidRPr="006A0E7B">
        <w:t>Venezuela</w:t>
      </w:r>
    </w:p>
    <w:p w14:paraId="364A6D34" w14:textId="71BD80EE" w:rsidR="0032488B" w:rsidRPr="006A0E7B" w:rsidRDefault="0032488B" w:rsidP="0032488B">
      <w:pPr>
        <w:pStyle w:val="Heading3"/>
      </w:pPr>
      <w:r w:rsidRPr="006A0E7B">
        <w:t>Trade Good – Economy</w:t>
      </w:r>
    </w:p>
    <w:p w14:paraId="0E0831EF" w14:textId="77777777" w:rsidR="0032488B" w:rsidRPr="006A0E7B" w:rsidRDefault="0032488B" w:rsidP="0032488B">
      <w:pPr>
        <w:pStyle w:val="Heading4"/>
      </w:pPr>
      <w:r w:rsidRPr="006A0E7B">
        <w:t>Increased trade solves all internal issues dooming the Venezuelan economy</w:t>
      </w:r>
    </w:p>
    <w:p w14:paraId="6B7060E2" w14:textId="77777777" w:rsidR="0032488B" w:rsidRPr="006A0E7B" w:rsidRDefault="0032488B" w:rsidP="0032488B">
      <w:pPr>
        <w:rPr>
          <w:rFonts w:asciiTheme="majorHAnsi" w:hAnsiTheme="majorHAnsi"/>
          <w:b/>
        </w:rPr>
      </w:pPr>
      <w:r w:rsidRPr="006A0E7B">
        <w:rPr>
          <w:rStyle w:val="StyleStyleBold12pt"/>
          <w:rFonts w:asciiTheme="majorHAnsi" w:hAnsiTheme="majorHAnsi"/>
        </w:rPr>
        <w:t>Fuentes 7/8</w:t>
      </w:r>
      <w:r w:rsidRPr="006A0E7B">
        <w:rPr>
          <w:rFonts w:asciiTheme="majorHAnsi" w:hAnsiTheme="majorHAnsi"/>
          <w:b/>
        </w:rPr>
        <w:t xml:space="preserve"> –</w:t>
      </w:r>
      <w:r w:rsidRPr="006A0E7B">
        <w:rPr>
          <w:rFonts w:asciiTheme="majorHAnsi" w:hAnsiTheme="majorHAnsi"/>
        </w:rPr>
        <w:t xml:space="preserve"> part of the Venezuelanalysis.com editorial collective, resident researcher at </w:t>
      </w:r>
      <w:proofErr w:type="spellStart"/>
      <w:r w:rsidRPr="006A0E7B">
        <w:rPr>
          <w:rFonts w:asciiTheme="majorHAnsi" w:hAnsiTheme="majorHAnsi"/>
        </w:rPr>
        <w:t>Fundación</w:t>
      </w:r>
      <w:proofErr w:type="spellEnd"/>
      <w:r w:rsidRPr="006A0E7B">
        <w:rPr>
          <w:rFonts w:asciiTheme="majorHAnsi" w:hAnsiTheme="majorHAnsi"/>
        </w:rPr>
        <w:t xml:space="preserve"> Centro </w:t>
      </w:r>
      <w:proofErr w:type="spellStart"/>
      <w:r w:rsidRPr="006A0E7B">
        <w:rPr>
          <w:rFonts w:asciiTheme="majorHAnsi" w:hAnsiTheme="majorHAnsi"/>
        </w:rPr>
        <w:t>Internacional</w:t>
      </w:r>
      <w:proofErr w:type="spellEnd"/>
      <w:r w:rsidRPr="006A0E7B">
        <w:rPr>
          <w:rFonts w:asciiTheme="majorHAnsi" w:hAnsiTheme="majorHAnsi"/>
        </w:rPr>
        <w:t xml:space="preserve"> Miranda (Federico, 7/8/2013, “Venezuela: War for oil fuels economic crisis,” </w:t>
      </w:r>
      <w:hyperlink r:id="rId44" w:history="1">
        <w:r w:rsidRPr="006A0E7B">
          <w:rPr>
            <w:rFonts w:asciiTheme="majorHAnsi" w:hAnsiTheme="majorHAnsi"/>
          </w:rPr>
          <w:t>http://venezuelanalysis.com/analysis/9820</w:t>
        </w:r>
      </w:hyperlink>
      <w:r w:rsidRPr="006A0E7B">
        <w:rPr>
          <w:rFonts w:asciiTheme="majorHAnsi" w:hAnsiTheme="majorHAnsi"/>
        </w:rPr>
        <w:t xml:space="preserve">) </w:t>
      </w:r>
    </w:p>
    <w:p w14:paraId="5141ADBE" w14:textId="77777777" w:rsidR="0032488B" w:rsidRPr="006A0E7B" w:rsidRDefault="0032488B" w:rsidP="0032488B">
      <w:pPr>
        <w:rPr>
          <w:rFonts w:asciiTheme="majorHAnsi" w:hAnsiTheme="majorHAnsi"/>
        </w:rPr>
      </w:pPr>
      <w:r w:rsidRPr="006A0E7B">
        <w:rPr>
          <w:rStyle w:val="StyleBoldUnderline"/>
          <w:rFonts w:asciiTheme="majorHAnsi" w:hAnsiTheme="majorHAnsi"/>
        </w:rPr>
        <w:t>With</w:t>
      </w:r>
      <w:r w:rsidRPr="006A0E7B">
        <w:rPr>
          <w:rFonts w:asciiTheme="majorHAnsi" w:hAnsiTheme="majorHAnsi"/>
        </w:rPr>
        <w:t xml:space="preserve"> Venezuela’s </w:t>
      </w:r>
      <w:r w:rsidRPr="006A0E7B">
        <w:rPr>
          <w:rStyle w:val="StyleBoldUnderline"/>
          <w:rFonts w:asciiTheme="majorHAnsi" w:hAnsiTheme="majorHAnsi"/>
        </w:rPr>
        <w:t>inflation</w:t>
      </w:r>
      <w:r w:rsidRPr="006A0E7B">
        <w:rPr>
          <w:rFonts w:asciiTheme="majorHAnsi" w:hAnsiTheme="majorHAnsi"/>
        </w:rPr>
        <w:t xml:space="preserve"> rate </w:t>
      </w:r>
      <w:r w:rsidRPr="006A0E7B">
        <w:rPr>
          <w:rStyle w:val="StyleBoldUnderline"/>
          <w:rFonts w:asciiTheme="majorHAnsi" w:hAnsiTheme="majorHAnsi"/>
        </w:rPr>
        <w:t>for May soaring to 6.1%,</w:t>
      </w:r>
      <w:r w:rsidRPr="006A0E7B">
        <w:rPr>
          <w:rFonts w:asciiTheme="majorHAnsi" w:hAnsiTheme="majorHAnsi"/>
        </w:rPr>
        <w:t xml:space="preserve"> first quarter </w:t>
      </w:r>
      <w:r w:rsidRPr="006A0E7B">
        <w:rPr>
          <w:rStyle w:val="StyleBoldUnderline"/>
          <w:rFonts w:asciiTheme="majorHAnsi" w:hAnsiTheme="majorHAnsi"/>
        </w:rPr>
        <w:t>growth stagnating</w:t>
      </w:r>
      <w:r w:rsidRPr="006A0E7B">
        <w:rPr>
          <w:rFonts w:asciiTheme="majorHAnsi" w:hAnsiTheme="majorHAnsi"/>
        </w:rPr>
        <w:t xml:space="preserve"> at 0.7%, and </w:t>
      </w:r>
      <w:r w:rsidRPr="006A0E7B">
        <w:rPr>
          <w:rStyle w:val="StyleBoldUnderline"/>
          <w:rFonts w:asciiTheme="majorHAnsi" w:hAnsiTheme="majorHAnsi"/>
        </w:rPr>
        <w:t>shortages afflicting</w:t>
      </w:r>
      <w:r w:rsidRPr="006A0E7B">
        <w:rPr>
          <w:rFonts w:asciiTheme="majorHAnsi" w:hAnsiTheme="majorHAnsi"/>
        </w:rPr>
        <w:t xml:space="preserve"> a number of </w:t>
      </w:r>
      <w:r w:rsidRPr="006A0E7B">
        <w:rPr>
          <w:rStyle w:val="StyleBoldUnderline"/>
          <w:rFonts w:asciiTheme="majorHAnsi" w:hAnsiTheme="majorHAnsi"/>
        </w:rPr>
        <w:t>basic goods</w:t>
      </w:r>
      <w:r w:rsidRPr="006A0E7B">
        <w:rPr>
          <w:rFonts w:asciiTheme="majorHAnsi" w:hAnsiTheme="majorHAnsi"/>
        </w:rPr>
        <w:t>, speculation has been rife regarding the country’s economic future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Critics from the right and left have argued these are all signs that </w:t>
      </w:r>
      <w:proofErr w:type="spellStart"/>
      <w:r w:rsidRPr="006A0E7B">
        <w:rPr>
          <w:rFonts w:asciiTheme="majorHAnsi" w:hAnsiTheme="majorHAnsi"/>
        </w:rPr>
        <w:t>Chavismo</w:t>
      </w:r>
      <w:proofErr w:type="spellEnd"/>
      <w:r w:rsidRPr="006A0E7B">
        <w:rPr>
          <w:rFonts w:asciiTheme="majorHAnsi" w:hAnsiTheme="majorHAnsi"/>
        </w:rPr>
        <w:t xml:space="preserve"> (the name given to the radical project for change spearheaded by former president Hugo Chavez) has reached its limits.</w:t>
      </w:r>
      <w:r w:rsidRPr="006A0E7B">
        <w:rPr>
          <w:rFonts w:asciiTheme="majorHAnsi" w:hAnsiTheme="majorHAnsi"/>
          <w:sz w:val="12"/>
        </w:rPr>
        <w:t xml:space="preserve">¶ </w:t>
      </w:r>
      <w:r w:rsidRPr="006A0E7B">
        <w:rPr>
          <w:rFonts w:asciiTheme="majorHAnsi" w:hAnsiTheme="majorHAnsi"/>
        </w:rPr>
        <w:t xml:space="preserve">In most cases, </w:t>
      </w:r>
      <w:r w:rsidRPr="006A0E7B">
        <w:rPr>
          <w:rStyle w:val="StyleBoldUnderline"/>
          <w:rFonts w:asciiTheme="majorHAnsi" w:hAnsiTheme="majorHAnsi"/>
        </w:rPr>
        <w:t>economic woes are primarily attributed to</w:t>
      </w:r>
      <w:r w:rsidRPr="006A0E7B">
        <w:rPr>
          <w:rFonts w:asciiTheme="majorHAnsi" w:hAnsiTheme="majorHAnsi"/>
        </w:rPr>
        <w:t xml:space="preserve"> </w:t>
      </w:r>
      <w:r w:rsidRPr="006A0E7B">
        <w:rPr>
          <w:rStyle w:val="StyleBoldUnderline"/>
          <w:rFonts w:asciiTheme="majorHAnsi" w:hAnsiTheme="majorHAnsi"/>
        </w:rPr>
        <w:t>bad policies</w:t>
      </w:r>
      <w:r w:rsidRPr="006A0E7B">
        <w:rPr>
          <w:rFonts w:asciiTheme="majorHAnsi" w:hAnsiTheme="majorHAnsi"/>
        </w:rPr>
        <w:t xml:space="preserve"> </w:t>
      </w:r>
      <w:r w:rsidRPr="006A0E7B">
        <w:rPr>
          <w:rStyle w:val="StyleBoldUnderline"/>
          <w:rFonts w:asciiTheme="majorHAnsi" w:hAnsiTheme="majorHAnsi"/>
        </w:rPr>
        <w:t>that</w:t>
      </w:r>
      <w:r w:rsidRPr="006A0E7B">
        <w:rPr>
          <w:rFonts w:asciiTheme="majorHAnsi" w:hAnsiTheme="majorHAnsi"/>
        </w:rPr>
        <w:t xml:space="preserve"> have </w:t>
      </w:r>
      <w:r w:rsidRPr="006A0E7B">
        <w:rPr>
          <w:rStyle w:val="StyleBoldUnderline"/>
          <w:rFonts w:asciiTheme="majorHAnsi" w:hAnsiTheme="majorHAnsi"/>
        </w:rPr>
        <w:t xml:space="preserve">led to an excessively </w:t>
      </w:r>
      <w:proofErr w:type="spellStart"/>
      <w:r w:rsidRPr="006A0E7B">
        <w:rPr>
          <w:rStyle w:val="StyleBoldUnderline"/>
          <w:rFonts w:asciiTheme="majorHAnsi" w:hAnsiTheme="majorHAnsi"/>
        </w:rPr>
        <w:t>centralised</w:t>
      </w:r>
      <w:proofErr w:type="spellEnd"/>
      <w:r w:rsidRPr="006A0E7B">
        <w:rPr>
          <w:rStyle w:val="StyleBoldUnderline"/>
          <w:rFonts w:asciiTheme="majorHAnsi" w:hAnsiTheme="majorHAnsi"/>
        </w:rPr>
        <w:t xml:space="preserve"> economy presided over by a bureaucratic state increasingly dependent on oil revenue</w:t>
      </w:r>
      <w:r w:rsidRPr="006A0E7B">
        <w:rPr>
          <w:rFonts w:asciiTheme="majorHAnsi" w:hAnsiTheme="majorHAnsi"/>
        </w:rPr>
        <w:t>.</w:t>
      </w:r>
      <w:r w:rsidRPr="006A0E7B">
        <w:rPr>
          <w:rFonts w:asciiTheme="majorHAnsi" w:hAnsiTheme="majorHAnsi"/>
          <w:sz w:val="12"/>
        </w:rPr>
        <w:t xml:space="preserve">¶ </w:t>
      </w:r>
      <w:r w:rsidRPr="006A0E7B">
        <w:rPr>
          <w:rFonts w:asciiTheme="majorHAnsi" w:hAnsiTheme="majorHAnsi"/>
        </w:rPr>
        <w:t xml:space="preserve">However, placing the blame solely on the government ignores the neo-colonial economy inherited by </w:t>
      </w:r>
      <w:proofErr w:type="spellStart"/>
      <w:r w:rsidRPr="006A0E7B">
        <w:rPr>
          <w:rFonts w:asciiTheme="majorHAnsi" w:hAnsiTheme="majorHAnsi"/>
        </w:rPr>
        <w:t>Chavismo</w:t>
      </w:r>
      <w:proofErr w:type="spellEnd"/>
      <w:r w:rsidRPr="006A0E7B">
        <w:rPr>
          <w:rFonts w:asciiTheme="majorHAnsi" w:hAnsiTheme="majorHAnsi"/>
        </w:rPr>
        <w:t>. It also conceals the ongoing economic war by Venezuela’s elites, who are seeking to regain control over the country’s prize possession ― oil wealth</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This goal requires dismantling </w:t>
      </w:r>
      <w:proofErr w:type="spellStart"/>
      <w:r w:rsidRPr="006A0E7B">
        <w:rPr>
          <w:rFonts w:asciiTheme="majorHAnsi" w:hAnsiTheme="majorHAnsi"/>
        </w:rPr>
        <w:t>Chavismo</w:t>
      </w:r>
      <w:proofErr w:type="spellEnd"/>
      <w:r w:rsidRPr="006A0E7B">
        <w:rPr>
          <w:rFonts w:asciiTheme="majorHAnsi" w:hAnsiTheme="majorHAnsi"/>
        </w:rPr>
        <w:t>, which represents an attempt by Venezuela’s historically excluded poor majority to capture the state, stem the flow of oil wealth out of the country and re-orientate it towards meeting their needs.</w:t>
      </w:r>
      <w:r w:rsidRPr="006A0E7B">
        <w:rPr>
          <w:rFonts w:asciiTheme="majorHAnsi" w:hAnsiTheme="majorHAnsi"/>
          <w:sz w:val="12"/>
        </w:rPr>
        <w:t xml:space="preserve">¶ </w:t>
      </w:r>
      <w:r w:rsidRPr="006A0E7B">
        <w:rPr>
          <w:rFonts w:asciiTheme="majorHAnsi" w:hAnsiTheme="majorHAnsi"/>
        </w:rPr>
        <w:t>Oil impacts</w:t>
      </w:r>
      <w:r w:rsidRPr="006A0E7B">
        <w:rPr>
          <w:rFonts w:asciiTheme="majorHAnsi" w:hAnsiTheme="majorHAnsi"/>
          <w:sz w:val="12"/>
        </w:rPr>
        <w:t xml:space="preserve">¶ </w:t>
      </w:r>
      <w:r w:rsidRPr="006A0E7B">
        <w:rPr>
          <w:rFonts w:asciiTheme="majorHAnsi" w:hAnsiTheme="majorHAnsi"/>
        </w:rPr>
        <w:t xml:space="preserve">The rise of oil production in the 1920s dramatically transformed Venezuela’s economy. </w:t>
      </w:r>
      <w:r w:rsidRPr="006A0E7B">
        <w:rPr>
          <w:rStyle w:val="StyleBoldUnderline"/>
          <w:rFonts w:asciiTheme="majorHAnsi" w:hAnsiTheme="majorHAnsi"/>
        </w:rPr>
        <w:t>Agricultural production slumped as foreign oil companies poured into the country to extract cheap oil and high profits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Style w:val="StyleBoldUnderline"/>
          <w:rFonts w:asciiTheme="majorHAnsi" w:hAnsiTheme="majorHAnsi"/>
        </w:rPr>
        <w:t>Rather than develop local industries, Venezuela’s elites preferred to take</w:t>
      </w:r>
      <w:r w:rsidRPr="006A0E7B">
        <w:rPr>
          <w:rFonts w:asciiTheme="majorHAnsi" w:hAnsiTheme="majorHAnsi"/>
        </w:rPr>
        <w:t xml:space="preserve"> part of this </w:t>
      </w:r>
      <w:r w:rsidRPr="006A0E7B">
        <w:rPr>
          <w:rStyle w:val="StyleBoldUnderline"/>
          <w:rFonts w:asciiTheme="majorHAnsi" w:hAnsiTheme="majorHAnsi"/>
        </w:rPr>
        <w:t>oil wealth for themselves</w:t>
      </w:r>
      <w:r w:rsidRPr="006A0E7B">
        <w:rPr>
          <w:rFonts w:asciiTheme="majorHAnsi" w:hAnsiTheme="majorHAnsi"/>
        </w:rPr>
        <w:t>. They used some of it to import goods from abroad to sell in the domestic market</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Style w:val="StyleBoldUnderline"/>
          <w:rFonts w:asciiTheme="majorHAnsi" w:hAnsiTheme="majorHAnsi"/>
        </w:rPr>
        <w:t>Venezuela’s oil-based economy took the form of neo-colonial capitalism</w:t>
      </w:r>
      <w:r w:rsidRPr="006A0E7B">
        <w:rPr>
          <w:rFonts w:asciiTheme="majorHAnsi" w:hAnsiTheme="majorHAnsi"/>
        </w:rPr>
        <w:t xml:space="preserve">: formally an independent nation, Venezuela’s economy was dominated </w:t>
      </w:r>
      <w:r w:rsidRPr="006A0E7B">
        <w:rPr>
          <w:rStyle w:val="StyleBoldUnderline"/>
          <w:rFonts w:asciiTheme="majorHAnsi" w:hAnsiTheme="majorHAnsi"/>
        </w:rPr>
        <w:t>by and dependent upon the economies of imperialist countries</w:t>
      </w:r>
      <w:r w:rsidRPr="006A0E7B">
        <w:rPr>
          <w:rFonts w:asciiTheme="majorHAnsi" w:hAnsiTheme="majorHAnsi"/>
        </w:rPr>
        <w:t xml:space="preserve"> ― </w:t>
      </w:r>
      <w:r w:rsidRPr="006A0E7B">
        <w:rPr>
          <w:rStyle w:val="StyleBoldUnderline"/>
          <w:rFonts w:asciiTheme="majorHAnsi" w:hAnsiTheme="majorHAnsi"/>
        </w:rPr>
        <w:t>especially the U</w:t>
      </w:r>
      <w:r w:rsidRPr="006A0E7B">
        <w:rPr>
          <w:rFonts w:asciiTheme="majorHAnsi" w:hAnsiTheme="majorHAnsi"/>
        </w:rPr>
        <w:t xml:space="preserve">nited </w:t>
      </w:r>
      <w:r w:rsidRPr="006A0E7B">
        <w:rPr>
          <w:rStyle w:val="StyleBoldUnderline"/>
          <w:rFonts w:asciiTheme="majorHAnsi" w:hAnsiTheme="majorHAnsi"/>
        </w:rPr>
        <w:t>S</w:t>
      </w:r>
      <w:r w:rsidRPr="006A0E7B">
        <w:rPr>
          <w:rFonts w:asciiTheme="majorHAnsi" w:hAnsiTheme="majorHAnsi"/>
        </w:rPr>
        <w:t xml:space="preserve">tates, </w:t>
      </w:r>
      <w:r w:rsidRPr="006A0E7B">
        <w:rPr>
          <w:rStyle w:val="StyleBoldUnderline"/>
          <w:rFonts w:asciiTheme="majorHAnsi" w:hAnsiTheme="majorHAnsi"/>
        </w:rPr>
        <w:t>the main destination for oil exports and origin of imported basic goods</w:t>
      </w:r>
      <w:r w:rsidRPr="006A0E7B">
        <w:rPr>
          <w:rFonts w:asciiTheme="majorHAnsi" w:hAnsiTheme="majorHAnsi"/>
        </w:rPr>
        <w:t>.</w:t>
      </w:r>
      <w:r w:rsidRPr="006A0E7B">
        <w:rPr>
          <w:rFonts w:asciiTheme="majorHAnsi" w:hAnsiTheme="majorHAnsi"/>
          <w:sz w:val="12"/>
        </w:rPr>
        <w:t xml:space="preserve">¶ </w:t>
      </w:r>
      <w:r w:rsidRPr="006A0E7B">
        <w:rPr>
          <w:rFonts w:asciiTheme="majorHAnsi" w:hAnsiTheme="majorHAnsi"/>
        </w:rPr>
        <w:t>This economic set-up also profoundly shaped the state and society in Venezuela.</w:t>
      </w:r>
      <w:r w:rsidRPr="006A0E7B">
        <w:rPr>
          <w:rFonts w:asciiTheme="majorHAnsi" w:hAnsiTheme="majorHAnsi"/>
          <w:sz w:val="12"/>
        </w:rPr>
        <w:t xml:space="preserve">¶ </w:t>
      </w:r>
      <w:r w:rsidRPr="006A0E7B">
        <w:rPr>
          <w:rFonts w:asciiTheme="majorHAnsi" w:hAnsiTheme="majorHAnsi"/>
        </w:rPr>
        <w:t xml:space="preserve">As oil </w:t>
      </w:r>
      <w:proofErr w:type="spellStart"/>
      <w:r w:rsidRPr="006A0E7B">
        <w:rPr>
          <w:rFonts w:asciiTheme="majorHAnsi" w:hAnsiTheme="majorHAnsi"/>
        </w:rPr>
        <w:t>transnationals</w:t>
      </w:r>
      <w:proofErr w:type="spellEnd"/>
      <w:r w:rsidRPr="006A0E7B">
        <w:rPr>
          <w:rFonts w:asciiTheme="majorHAnsi" w:hAnsiTheme="majorHAnsi"/>
        </w:rPr>
        <w:t xml:space="preserve"> extracted the oil, the state took on the role of making sure that, via taxes, royalties and regulations, some of Venezuela’s oil wealth stayed in the country.</w:t>
      </w:r>
      <w:r w:rsidRPr="006A0E7B">
        <w:rPr>
          <w:rFonts w:asciiTheme="majorHAnsi" w:hAnsiTheme="majorHAnsi"/>
          <w:sz w:val="12"/>
        </w:rPr>
        <w:t xml:space="preserve">¶ </w:t>
      </w:r>
      <w:r w:rsidRPr="006A0E7B">
        <w:rPr>
          <w:rFonts w:asciiTheme="majorHAnsi" w:hAnsiTheme="majorHAnsi"/>
        </w:rPr>
        <w:t>Local business elites, however, became increasingly reliant on their connections to the state in order to secure some of this wealth. This led to a fusion of power and wealth within the state. It spawned a parasitic capitalist class that sought to accumulate capital largely through siphoning off the state’s oil-based revenue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The state also became a vehicle for creating a new middle class, whose position in society was tied to the state bureaucracy.</w:t>
      </w:r>
      <w:r w:rsidRPr="006A0E7B">
        <w:rPr>
          <w:rFonts w:asciiTheme="majorHAnsi" w:hAnsiTheme="majorHAnsi"/>
          <w:sz w:val="12"/>
        </w:rPr>
        <w:t xml:space="preserve">¶ </w:t>
      </w:r>
      <w:r w:rsidRPr="006A0E7B">
        <w:rPr>
          <w:rFonts w:asciiTheme="majorHAnsi" w:hAnsiTheme="majorHAnsi"/>
        </w:rPr>
        <w:t xml:space="preserve">Further down the ladder were </w:t>
      </w:r>
      <w:proofErr w:type="spellStart"/>
      <w:r w:rsidRPr="006A0E7B">
        <w:rPr>
          <w:rFonts w:asciiTheme="majorHAnsi" w:hAnsiTheme="majorHAnsi"/>
        </w:rPr>
        <w:t>marginalised</w:t>
      </w:r>
      <w:proofErr w:type="spellEnd"/>
      <w:r w:rsidRPr="006A0E7B">
        <w:rPr>
          <w:rFonts w:asciiTheme="majorHAnsi" w:hAnsiTheme="majorHAnsi"/>
        </w:rPr>
        <w:t xml:space="preserve"> popular classes, driven from the countryside into the city in search of a livelihood and what they felt was their rightful share of oil wealth. For many, the state was viewed as a means to lift them out of poverty</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This led to a pervasive culture of “</w:t>
      </w:r>
      <w:proofErr w:type="spellStart"/>
      <w:r w:rsidRPr="006A0E7B">
        <w:rPr>
          <w:rFonts w:asciiTheme="majorHAnsi" w:hAnsiTheme="majorHAnsi"/>
        </w:rPr>
        <w:t>clientalism</w:t>
      </w:r>
      <w:proofErr w:type="spellEnd"/>
      <w:r w:rsidRPr="006A0E7B">
        <w:rPr>
          <w:rFonts w:asciiTheme="majorHAnsi" w:hAnsiTheme="majorHAnsi"/>
        </w:rPr>
        <w:t>” (whereby access to jobs and services was tied to which political group you supported) and corruption.</w:t>
      </w:r>
      <w:r w:rsidRPr="006A0E7B">
        <w:rPr>
          <w:rFonts w:asciiTheme="majorHAnsi" w:hAnsiTheme="majorHAnsi"/>
          <w:sz w:val="12"/>
        </w:rPr>
        <w:t xml:space="preserve">¶ </w:t>
      </w:r>
      <w:r w:rsidRPr="006A0E7B">
        <w:rPr>
          <w:rFonts w:asciiTheme="majorHAnsi" w:hAnsiTheme="majorHAnsi"/>
        </w:rPr>
        <w:t xml:space="preserve">An extensive array of legal and illegal channels were established to appropriate and </w:t>
      </w:r>
      <w:proofErr w:type="spellStart"/>
      <w:r w:rsidRPr="006A0E7B">
        <w:rPr>
          <w:rFonts w:asciiTheme="majorHAnsi" w:hAnsiTheme="majorHAnsi"/>
        </w:rPr>
        <w:t>and</w:t>
      </w:r>
      <w:proofErr w:type="spellEnd"/>
      <w:r w:rsidRPr="006A0E7B">
        <w:rPr>
          <w:rFonts w:asciiTheme="majorHAnsi" w:hAnsiTheme="majorHAnsi"/>
        </w:rPr>
        <w:t xml:space="preserve"> re-distribute the oil money that remained in the country, with the lion’s share going to the elites.</w:t>
      </w:r>
      <w:r w:rsidRPr="006A0E7B">
        <w:rPr>
          <w:rFonts w:asciiTheme="majorHAnsi" w:hAnsiTheme="majorHAnsi"/>
          <w:sz w:val="12"/>
        </w:rPr>
        <w:t xml:space="preserve">¶ </w:t>
      </w:r>
      <w:r w:rsidRPr="006A0E7B">
        <w:rPr>
          <w:rFonts w:asciiTheme="majorHAnsi" w:hAnsiTheme="majorHAnsi"/>
        </w:rPr>
        <w:t>Various bids to develop other sectors of the economy did little to fundamentally alter this scenario.</w:t>
      </w:r>
      <w:r w:rsidRPr="006A0E7B">
        <w:rPr>
          <w:rFonts w:asciiTheme="majorHAnsi" w:hAnsiTheme="majorHAnsi"/>
          <w:sz w:val="12"/>
        </w:rPr>
        <w:t xml:space="preserve">¶ </w:t>
      </w:r>
      <w:r w:rsidRPr="006A0E7B">
        <w:rPr>
          <w:rFonts w:asciiTheme="majorHAnsi" w:hAnsiTheme="majorHAnsi"/>
        </w:rPr>
        <w:t>Neocolonial economy</w:t>
      </w:r>
      <w:r w:rsidRPr="006A0E7B">
        <w:rPr>
          <w:rFonts w:asciiTheme="majorHAnsi" w:hAnsiTheme="majorHAnsi"/>
          <w:sz w:val="12"/>
        </w:rPr>
        <w:t xml:space="preserve">¶ </w:t>
      </w:r>
      <w:r w:rsidRPr="006A0E7B">
        <w:rPr>
          <w:rFonts w:asciiTheme="majorHAnsi" w:hAnsiTheme="majorHAnsi"/>
        </w:rPr>
        <w:t>Instead, “</w:t>
      </w:r>
      <w:proofErr w:type="spellStart"/>
      <w:r w:rsidRPr="006A0E7B">
        <w:rPr>
          <w:rStyle w:val="StyleBoldUnderline"/>
          <w:rFonts w:asciiTheme="majorHAnsi" w:hAnsiTheme="majorHAnsi"/>
        </w:rPr>
        <w:t>developmentalist</w:t>
      </w:r>
      <w:proofErr w:type="spellEnd"/>
      <w:r w:rsidRPr="006A0E7B">
        <w:rPr>
          <w:rStyle w:val="StyleBoldUnderline"/>
          <w:rFonts w:asciiTheme="majorHAnsi" w:hAnsiTheme="majorHAnsi"/>
        </w:rPr>
        <w:t xml:space="preserve">” policies (whether aimed at import substitution or export promotion) served to disguise the deepening of the </w:t>
      </w:r>
      <w:proofErr w:type="spellStart"/>
      <w:r w:rsidRPr="006A0E7B">
        <w:rPr>
          <w:rStyle w:val="StyleBoldUnderline"/>
          <w:rFonts w:asciiTheme="majorHAnsi" w:hAnsiTheme="majorHAnsi"/>
        </w:rPr>
        <w:t>rentier</w:t>
      </w:r>
      <w:proofErr w:type="spellEnd"/>
      <w:r w:rsidRPr="006A0E7B">
        <w:rPr>
          <w:rStyle w:val="StyleBoldUnderline"/>
          <w:rFonts w:asciiTheme="majorHAnsi" w:hAnsiTheme="majorHAnsi"/>
        </w:rPr>
        <w:t xml:space="preserve"> and neo-colonial nature of Venezuela’s capitalist economy.¶</w:t>
      </w:r>
      <w:r w:rsidRPr="006A0E7B">
        <w:rPr>
          <w:rFonts w:asciiTheme="majorHAnsi" w:hAnsiTheme="majorHAnsi"/>
          <w:sz w:val="12"/>
        </w:rPr>
        <w:t xml:space="preserve"> </w:t>
      </w:r>
      <w:r w:rsidRPr="006A0E7B">
        <w:rPr>
          <w:rFonts w:asciiTheme="majorHAnsi" w:hAnsiTheme="majorHAnsi"/>
        </w:rPr>
        <w:t xml:space="preserve">Policies </w:t>
      </w:r>
      <w:r w:rsidRPr="006A0E7B">
        <w:rPr>
          <w:rStyle w:val="StyleBoldUnderline"/>
          <w:rFonts w:asciiTheme="majorHAnsi" w:hAnsiTheme="majorHAnsi"/>
        </w:rPr>
        <w:t>such as market protection, overvalued currency, low taxes and access to cheap foreign exchange, which were supposed to promote import substitution</w:t>
      </w:r>
      <w:r w:rsidRPr="006A0E7B">
        <w:rPr>
          <w:rFonts w:asciiTheme="majorHAnsi" w:hAnsiTheme="majorHAnsi"/>
        </w:rPr>
        <w:t xml:space="preserve">, simply </w:t>
      </w:r>
      <w:r w:rsidRPr="006A0E7B">
        <w:rPr>
          <w:rStyle w:val="StyleBoldUnderline"/>
          <w:rFonts w:asciiTheme="majorHAnsi" w:hAnsiTheme="majorHAnsi"/>
        </w:rPr>
        <w:t>became vehicles to bolster the flow of oil rent to the local elites</w:t>
      </w:r>
      <w:r w:rsidRPr="006A0E7B">
        <w:rPr>
          <w:rFonts w:asciiTheme="majorHAnsi" w:hAnsiTheme="majorHAnsi"/>
        </w:rPr>
        <w:t>.</w:t>
      </w:r>
      <w:r w:rsidRPr="006A0E7B">
        <w:rPr>
          <w:rFonts w:asciiTheme="majorHAnsi" w:hAnsiTheme="majorHAnsi"/>
          <w:sz w:val="12"/>
        </w:rPr>
        <w:t xml:space="preserve">¶ </w:t>
      </w:r>
      <w:r w:rsidRPr="006A0E7B">
        <w:rPr>
          <w:rFonts w:asciiTheme="majorHAnsi" w:hAnsiTheme="majorHAnsi"/>
        </w:rPr>
        <w:t xml:space="preserve">One </w:t>
      </w:r>
      <w:r w:rsidRPr="006A0E7B">
        <w:rPr>
          <w:rStyle w:val="StyleBoldUnderline"/>
          <w:rFonts w:asciiTheme="majorHAnsi" w:hAnsiTheme="majorHAnsi"/>
        </w:rPr>
        <w:t>form this took was buying foreign exchange at the overvalued exchange rate and selling imports at inflated prices</w:t>
      </w:r>
      <w:r w:rsidRPr="006A0E7B">
        <w:rPr>
          <w:rFonts w:asciiTheme="majorHAnsi" w:hAnsiTheme="majorHAnsi"/>
        </w:rPr>
        <w:t>.</w:t>
      </w:r>
      <w:r w:rsidRPr="006A0E7B">
        <w:rPr>
          <w:rFonts w:asciiTheme="majorHAnsi" w:hAnsiTheme="majorHAnsi"/>
          <w:sz w:val="12"/>
        </w:rPr>
        <w:t xml:space="preserve">¶ </w:t>
      </w:r>
      <w:r w:rsidRPr="006A0E7B">
        <w:rPr>
          <w:rFonts w:asciiTheme="majorHAnsi" w:hAnsiTheme="majorHAnsi"/>
        </w:rPr>
        <w:t xml:space="preserve">But an </w:t>
      </w:r>
      <w:r w:rsidRPr="006A0E7B">
        <w:rPr>
          <w:rStyle w:val="StyleBoldUnderline"/>
          <w:rFonts w:asciiTheme="majorHAnsi" w:hAnsiTheme="majorHAnsi"/>
        </w:rPr>
        <w:t>overvalued currency made exports expensive, and</w:t>
      </w:r>
      <w:r w:rsidRPr="006A0E7B">
        <w:rPr>
          <w:rFonts w:asciiTheme="majorHAnsi" w:hAnsiTheme="majorHAnsi"/>
        </w:rPr>
        <w:t xml:space="preserve"> </w:t>
      </w:r>
      <w:r w:rsidRPr="006A0E7B">
        <w:rPr>
          <w:rStyle w:val="StyleBoldUnderline"/>
          <w:rFonts w:asciiTheme="majorHAnsi" w:hAnsiTheme="majorHAnsi"/>
        </w:rPr>
        <w:t>the limited size of the local economy meant industrial development was dependent on rent transfer.¶ In both cases, connections to the state, rather than competitiveness, was decisive to economic success</w:t>
      </w:r>
      <w:r w:rsidRPr="006A0E7B">
        <w:rPr>
          <w:rFonts w:asciiTheme="majorHAnsi" w:hAnsiTheme="majorHAnsi"/>
        </w:rPr>
        <w:t>. This helped the rise of a few powerful groups of conglomerates with close connections to the state, rather than internal economic development</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The push towards export production fared no better; instead they reflected shifts in the international market.</w:t>
      </w:r>
      <w:r w:rsidRPr="006A0E7B">
        <w:rPr>
          <w:rFonts w:asciiTheme="majorHAnsi" w:hAnsiTheme="majorHAnsi"/>
          <w:sz w:val="12"/>
        </w:rPr>
        <w:t xml:space="preserve">¶ </w:t>
      </w:r>
      <w:r w:rsidRPr="006A0E7B">
        <w:rPr>
          <w:rFonts w:asciiTheme="majorHAnsi" w:hAnsiTheme="majorHAnsi"/>
        </w:rPr>
        <w:t>With some industries proving too expensive to run elsewhere, such as the auto-industry, companies decided to shift production to places such as Venezuela on the proviso that national protection barriers were removed and cheap natural resources made available.</w:t>
      </w:r>
      <w:r w:rsidRPr="006A0E7B">
        <w:rPr>
          <w:rFonts w:asciiTheme="majorHAnsi" w:hAnsiTheme="majorHAnsi"/>
          <w:sz w:val="12"/>
        </w:rPr>
        <w:t xml:space="preserve">¶ </w:t>
      </w:r>
      <w:r w:rsidRPr="006A0E7B">
        <w:rPr>
          <w:rFonts w:asciiTheme="majorHAnsi" w:hAnsiTheme="majorHAnsi"/>
        </w:rPr>
        <w:t xml:space="preserve">From the start, these new enterprises were to be integrated into </w:t>
      </w:r>
      <w:proofErr w:type="spellStart"/>
      <w:r w:rsidRPr="006A0E7B">
        <w:rPr>
          <w:rFonts w:asciiTheme="majorHAnsi" w:hAnsiTheme="majorHAnsi"/>
        </w:rPr>
        <w:t>globalised</w:t>
      </w:r>
      <w:proofErr w:type="spellEnd"/>
      <w:r w:rsidRPr="006A0E7B">
        <w:rPr>
          <w:rFonts w:asciiTheme="majorHAnsi" w:hAnsiTheme="majorHAnsi"/>
        </w:rPr>
        <w:t xml:space="preserve"> production chains, orientated towards exporting goods and profits back to the global North.</w:t>
      </w:r>
      <w:r w:rsidRPr="006A0E7B">
        <w:rPr>
          <w:rFonts w:asciiTheme="majorHAnsi" w:hAnsiTheme="majorHAnsi"/>
          <w:sz w:val="12"/>
        </w:rPr>
        <w:t xml:space="preserve">¶ </w:t>
      </w:r>
      <w:r w:rsidRPr="006A0E7B">
        <w:rPr>
          <w:rFonts w:asciiTheme="majorHAnsi" w:hAnsiTheme="majorHAnsi"/>
        </w:rPr>
        <w:t xml:space="preserve">One important change that occurred was the state gradually became an important economic agent in its own right. Its presence in the economy grew with the oil </w:t>
      </w:r>
      <w:proofErr w:type="spellStart"/>
      <w:r w:rsidRPr="006A0E7B">
        <w:rPr>
          <w:rFonts w:asciiTheme="majorHAnsi" w:hAnsiTheme="majorHAnsi"/>
        </w:rPr>
        <w:t>nationalisation</w:t>
      </w:r>
      <w:proofErr w:type="spellEnd"/>
      <w:r w:rsidRPr="006A0E7B">
        <w:rPr>
          <w:rFonts w:asciiTheme="majorHAnsi" w:hAnsiTheme="majorHAnsi"/>
        </w:rPr>
        <w:t xml:space="preserve"> of 1974 and large investment in heavy industries such as steel and </w:t>
      </w:r>
      <w:proofErr w:type="spellStart"/>
      <w:r w:rsidRPr="006A0E7B">
        <w:rPr>
          <w:rFonts w:asciiTheme="majorHAnsi" w:hAnsiTheme="majorHAnsi"/>
        </w:rPr>
        <w:t>aluminium</w:t>
      </w:r>
      <w:proofErr w:type="spellEnd"/>
      <w:r w:rsidRPr="006A0E7B">
        <w:rPr>
          <w:rFonts w:asciiTheme="majorHAnsi" w:hAnsiTheme="majorHAnsi"/>
        </w:rPr>
        <w:t>. The aim was to expand the state bureaucracy’s economic base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This led to tensions with private capital (which generally appeared to be fights against corruption or for greater state efficiency). It served to heighten conflicts within the state between different fractions of capital over priorities (such as state investment in heavy industry versus subsidies for consumer goods industries)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High oil prices helped dampen these conflicts, all the while funding the steady reproduction of this model.</w:t>
      </w:r>
      <w:r w:rsidRPr="006A0E7B">
        <w:rPr>
          <w:rFonts w:asciiTheme="majorHAnsi" w:hAnsiTheme="majorHAnsi"/>
          <w:sz w:val="12"/>
        </w:rPr>
        <w:t xml:space="preserve">¶ </w:t>
      </w:r>
      <w:r w:rsidRPr="006A0E7B">
        <w:rPr>
          <w:rFonts w:asciiTheme="majorHAnsi" w:hAnsiTheme="majorHAnsi"/>
        </w:rPr>
        <w:t xml:space="preserve">However, </w:t>
      </w:r>
      <w:r w:rsidRPr="006A0E7B">
        <w:rPr>
          <w:rStyle w:val="StyleBoldUnderline"/>
          <w:rFonts w:asciiTheme="majorHAnsi" w:hAnsiTheme="majorHAnsi"/>
        </w:rPr>
        <w:t>when oil prices tumbled down in the late 1970s and '80s, the state became completely dependent on foreign loans.¶ This led to a severe crisis of the state. Foreign capital used the state’s debt and deficit crisis to impose harsh austerity measures against the poor, while squeezing</w:t>
      </w:r>
      <w:r w:rsidRPr="006A0E7B">
        <w:rPr>
          <w:rFonts w:asciiTheme="majorHAnsi" w:hAnsiTheme="majorHAnsi"/>
        </w:rPr>
        <w:t xml:space="preserve"> more and more </w:t>
      </w:r>
      <w:r w:rsidRPr="006A0E7B">
        <w:rPr>
          <w:rStyle w:val="StyleBoldUnderline"/>
          <w:rFonts w:asciiTheme="majorHAnsi" w:hAnsiTheme="majorHAnsi"/>
        </w:rPr>
        <w:t>wealth out of the country</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Style w:val="StyleBoldUnderline"/>
          <w:rFonts w:asciiTheme="majorHAnsi" w:hAnsiTheme="majorHAnsi"/>
        </w:rPr>
        <w:t xml:space="preserve">This, along with rising levels of protest and discontent among Venezuela’s fragmented popular classes, was the backdrop to the rise of </w:t>
      </w:r>
      <w:proofErr w:type="spellStart"/>
      <w:r w:rsidRPr="006A0E7B">
        <w:rPr>
          <w:rStyle w:val="StyleBoldUnderline"/>
          <w:rFonts w:asciiTheme="majorHAnsi" w:hAnsiTheme="majorHAnsi"/>
        </w:rPr>
        <w:t>Chavismo</w:t>
      </w:r>
      <w:proofErr w:type="spellEnd"/>
      <w:r w:rsidRPr="006A0E7B">
        <w:rPr>
          <w:rStyle w:val="StyleBoldUnderline"/>
          <w:rFonts w:asciiTheme="majorHAnsi" w:hAnsiTheme="majorHAnsi"/>
        </w:rPr>
        <w:t>.</w:t>
      </w:r>
      <w:r w:rsidRPr="006A0E7B">
        <w:rPr>
          <w:rFonts w:asciiTheme="majorHAnsi" w:hAnsiTheme="majorHAnsi"/>
          <w:sz w:val="12"/>
        </w:rPr>
        <w:t xml:space="preserve">¶ </w:t>
      </w:r>
      <w:r w:rsidRPr="006A0E7B">
        <w:rPr>
          <w:rFonts w:asciiTheme="majorHAnsi" w:hAnsiTheme="majorHAnsi"/>
        </w:rPr>
        <w:t xml:space="preserve">Chavez’s platform when first elected in 1998 was far from radical. In some areas, it represented </w:t>
      </w:r>
      <w:proofErr w:type="gramStart"/>
      <w:r w:rsidRPr="006A0E7B">
        <w:rPr>
          <w:rFonts w:asciiTheme="majorHAnsi" w:hAnsiTheme="majorHAnsi"/>
        </w:rPr>
        <w:t>a continuity</w:t>
      </w:r>
      <w:proofErr w:type="gramEnd"/>
      <w:r w:rsidRPr="006A0E7B">
        <w:rPr>
          <w:rFonts w:asciiTheme="majorHAnsi" w:hAnsiTheme="majorHAnsi"/>
        </w:rPr>
        <w:t xml:space="preserve"> with the policies of previous neoliberal governments.</w:t>
      </w:r>
    </w:p>
    <w:p w14:paraId="604C351C" w14:textId="77777777" w:rsidR="0032488B" w:rsidRPr="006A0E7B" w:rsidRDefault="0032488B" w:rsidP="0032488B">
      <w:pPr>
        <w:rPr>
          <w:rFonts w:asciiTheme="majorHAnsi" w:hAnsiTheme="majorHAnsi"/>
        </w:rPr>
      </w:pPr>
    </w:p>
    <w:p w14:paraId="4CF44795" w14:textId="6D22F252" w:rsidR="0032488B" w:rsidRPr="006A0E7B" w:rsidRDefault="0032488B" w:rsidP="0032488B">
      <w:pPr>
        <w:pStyle w:val="Heading3"/>
      </w:pPr>
      <w:r w:rsidRPr="006A0E7B">
        <w:t>Trade Good – Relations</w:t>
      </w:r>
    </w:p>
    <w:p w14:paraId="526AEAE1" w14:textId="77777777" w:rsidR="0032488B" w:rsidRPr="006A0E7B" w:rsidRDefault="0032488B" w:rsidP="0032488B">
      <w:pPr>
        <w:rPr>
          <w:rFonts w:asciiTheme="majorHAnsi" w:hAnsiTheme="majorHAnsi"/>
        </w:rPr>
      </w:pPr>
    </w:p>
    <w:p w14:paraId="21310AB4" w14:textId="77777777" w:rsidR="0032488B" w:rsidRPr="006A0E7B" w:rsidRDefault="0032488B" w:rsidP="0032488B">
      <w:pPr>
        <w:rPr>
          <w:rFonts w:asciiTheme="majorHAnsi" w:hAnsiTheme="majorHAnsi"/>
        </w:rPr>
      </w:pPr>
    </w:p>
    <w:p w14:paraId="71745E86" w14:textId="77777777" w:rsidR="0032488B" w:rsidRPr="006A0E7B" w:rsidRDefault="0032488B" w:rsidP="0032488B">
      <w:pPr>
        <w:pStyle w:val="Heading4"/>
      </w:pPr>
      <w:r w:rsidRPr="006A0E7B">
        <w:t>Expanded US-Venezuela trade key to relations—</w:t>
      </w:r>
      <w:proofErr w:type="spellStart"/>
      <w:r w:rsidRPr="006A0E7B">
        <w:t>Maduro</w:t>
      </w:r>
      <w:proofErr w:type="spellEnd"/>
      <w:r w:rsidRPr="006A0E7B">
        <w:t xml:space="preserve"> means now key</w:t>
      </w:r>
    </w:p>
    <w:p w14:paraId="185B314B" w14:textId="77777777" w:rsidR="0032488B" w:rsidRPr="006A0E7B" w:rsidRDefault="0032488B" w:rsidP="0032488B">
      <w:pPr>
        <w:rPr>
          <w:rStyle w:val="StyleBoldUnderline"/>
          <w:rFonts w:asciiTheme="majorHAnsi" w:hAnsiTheme="majorHAnsi"/>
        </w:rPr>
      </w:pPr>
      <w:r w:rsidRPr="006A0E7B">
        <w:rPr>
          <w:rStyle w:val="StyleStyleBold12pt"/>
          <w:rFonts w:asciiTheme="majorHAnsi" w:hAnsiTheme="majorHAnsi"/>
        </w:rPr>
        <w:t>Farnsworth 3/10</w:t>
      </w:r>
      <w:r w:rsidRPr="006A0E7B">
        <w:rPr>
          <w:rStyle w:val="StyleBoldUnderline"/>
          <w:rFonts w:asciiTheme="majorHAnsi" w:hAnsiTheme="majorHAnsi"/>
        </w:rPr>
        <w:t xml:space="preserve"> – Vice President of the Council of the Americas (Eric, 3</w:t>
      </w:r>
      <w:r w:rsidRPr="006A0E7B">
        <w:rPr>
          <w:rFonts w:asciiTheme="majorHAnsi" w:hAnsiTheme="majorHAnsi"/>
        </w:rPr>
        <w:t>/10/2013, “What's Next for Venezuela</w:t>
      </w:r>
      <w:proofErr w:type="gramStart"/>
      <w:r w:rsidRPr="006A0E7B">
        <w:rPr>
          <w:rFonts w:asciiTheme="majorHAnsi" w:hAnsiTheme="majorHAnsi"/>
        </w:rPr>
        <w:t>?,</w:t>
      </w:r>
      <w:proofErr w:type="gramEnd"/>
      <w:r w:rsidRPr="006A0E7B">
        <w:rPr>
          <w:rFonts w:asciiTheme="majorHAnsi" w:hAnsiTheme="majorHAnsi"/>
        </w:rPr>
        <w:t xml:space="preserve">” </w:t>
      </w:r>
      <w:hyperlink r:id="rId45" w:history="1">
        <w:r w:rsidRPr="006A0E7B">
          <w:rPr>
            <w:rFonts w:asciiTheme="majorHAnsi" w:hAnsiTheme="majorHAnsi"/>
          </w:rPr>
          <w:t>http://www.as-coa.org/articles/what%E2%80%99s-next-venezuela</w:t>
        </w:r>
      </w:hyperlink>
      <w:r w:rsidRPr="006A0E7B">
        <w:rPr>
          <w:rFonts w:asciiTheme="majorHAnsi" w:hAnsiTheme="majorHAnsi"/>
        </w:rPr>
        <w:t xml:space="preserve">) </w:t>
      </w:r>
    </w:p>
    <w:p w14:paraId="7D7ED266" w14:textId="77777777" w:rsidR="0032488B" w:rsidRPr="006A0E7B" w:rsidRDefault="0032488B" w:rsidP="0032488B">
      <w:pPr>
        <w:rPr>
          <w:rFonts w:asciiTheme="majorHAnsi" w:hAnsiTheme="majorHAnsi"/>
          <w:b/>
          <w:bCs/>
          <w:u w:val="single"/>
        </w:rPr>
      </w:pPr>
      <w:r w:rsidRPr="006A0E7B">
        <w:rPr>
          <w:rStyle w:val="StyleBoldUnderline"/>
          <w:rFonts w:asciiTheme="majorHAnsi" w:hAnsiTheme="majorHAnsi"/>
        </w:rPr>
        <w:t>The death of</w:t>
      </w:r>
      <w:r w:rsidRPr="006A0E7B">
        <w:rPr>
          <w:rFonts w:asciiTheme="majorHAnsi" w:hAnsiTheme="majorHAnsi"/>
        </w:rPr>
        <w:t xml:space="preserve"> Venezuelan president Hugo </w:t>
      </w:r>
      <w:r w:rsidRPr="006A0E7B">
        <w:rPr>
          <w:rStyle w:val="StyleBoldUnderline"/>
          <w:rFonts w:asciiTheme="majorHAnsi" w:hAnsiTheme="majorHAnsi"/>
        </w:rPr>
        <w:t>Chávez</w:t>
      </w:r>
      <w:r w:rsidRPr="006A0E7B">
        <w:rPr>
          <w:rFonts w:asciiTheme="majorHAnsi" w:hAnsiTheme="majorHAnsi"/>
        </w:rPr>
        <w:t xml:space="preserve"> on March 5 </w:t>
      </w:r>
      <w:r w:rsidRPr="006A0E7B">
        <w:rPr>
          <w:rStyle w:val="StyleBoldUnderline"/>
          <w:rFonts w:asciiTheme="majorHAnsi" w:hAnsiTheme="majorHAnsi"/>
        </w:rPr>
        <w:t>is a watershed moment</w:t>
      </w:r>
      <w:r w:rsidRPr="006A0E7B">
        <w:rPr>
          <w:rFonts w:asciiTheme="majorHAnsi" w:hAnsiTheme="majorHAnsi"/>
        </w:rPr>
        <w:t xml:space="preserve">. </w:t>
      </w:r>
      <w:r w:rsidRPr="006A0E7B">
        <w:rPr>
          <w:rStyle w:val="StyleBoldUnderline"/>
          <w:rFonts w:asciiTheme="majorHAnsi" w:hAnsiTheme="majorHAnsi"/>
        </w:rPr>
        <w:t>For</w:t>
      </w:r>
      <w:r w:rsidRPr="006A0E7B">
        <w:rPr>
          <w:rFonts w:asciiTheme="majorHAnsi" w:hAnsiTheme="majorHAnsi"/>
        </w:rPr>
        <w:t xml:space="preserve"> the </w:t>
      </w:r>
      <w:r w:rsidRPr="006A0E7B">
        <w:rPr>
          <w:rStyle w:val="StyleBoldUnderline"/>
          <w:rFonts w:asciiTheme="majorHAnsi" w:hAnsiTheme="majorHAnsi"/>
        </w:rPr>
        <w:t>14 years</w:t>
      </w:r>
      <w:r w:rsidRPr="006A0E7B">
        <w:rPr>
          <w:rFonts w:asciiTheme="majorHAnsi" w:hAnsiTheme="majorHAnsi"/>
        </w:rPr>
        <w:t xml:space="preserve"> of his reign, </w:t>
      </w:r>
      <w:r w:rsidRPr="006A0E7B">
        <w:rPr>
          <w:rStyle w:val="StyleBoldUnderline"/>
          <w:rFonts w:asciiTheme="majorHAnsi" w:hAnsiTheme="majorHAnsi"/>
        </w:rPr>
        <w:t>his work</w:t>
      </w:r>
      <w:r w:rsidRPr="006A0E7B">
        <w:rPr>
          <w:rFonts w:asciiTheme="majorHAnsi" w:hAnsiTheme="majorHAnsi"/>
        </w:rPr>
        <w:t xml:space="preserve"> toward socialist revolution in Venezuela and across the hemisphere </w:t>
      </w:r>
      <w:r w:rsidRPr="006A0E7B">
        <w:rPr>
          <w:rStyle w:val="StyleBoldUnderline"/>
          <w:rFonts w:asciiTheme="majorHAnsi" w:hAnsiTheme="majorHAnsi"/>
        </w:rPr>
        <w:t>sharply divided regional politics</w:t>
      </w:r>
      <w:r w:rsidRPr="006A0E7B">
        <w:rPr>
          <w:rFonts w:asciiTheme="majorHAnsi" w:hAnsiTheme="majorHAnsi"/>
        </w:rPr>
        <w:t xml:space="preserve">, </w:t>
      </w:r>
      <w:r w:rsidRPr="006A0E7B">
        <w:rPr>
          <w:rStyle w:val="StyleBoldUnderline"/>
          <w:rFonts w:asciiTheme="majorHAnsi" w:hAnsiTheme="majorHAnsi"/>
        </w:rPr>
        <w:t>polarized</w:t>
      </w:r>
      <w:r w:rsidRPr="006A0E7B">
        <w:rPr>
          <w:rFonts w:asciiTheme="majorHAnsi" w:hAnsiTheme="majorHAnsi"/>
        </w:rPr>
        <w:t xml:space="preserve"> </w:t>
      </w:r>
      <w:r w:rsidRPr="006A0E7B">
        <w:rPr>
          <w:rStyle w:val="StyleBoldUnderline"/>
          <w:rFonts w:asciiTheme="majorHAnsi" w:hAnsiTheme="majorHAnsi"/>
        </w:rPr>
        <w:t>his</w:t>
      </w:r>
      <w:r w:rsidRPr="006A0E7B">
        <w:rPr>
          <w:rFonts w:asciiTheme="majorHAnsi" w:hAnsiTheme="majorHAnsi"/>
        </w:rPr>
        <w:t xml:space="preserve"> own population</w:t>
      </w:r>
      <w:r w:rsidRPr="006A0E7B">
        <w:rPr>
          <w:rStyle w:val="StyleBoldUnderline"/>
          <w:rFonts w:asciiTheme="majorHAnsi" w:hAnsiTheme="majorHAnsi"/>
        </w:rPr>
        <w:t>, and drove a wedge between Venezuela and the U</w:t>
      </w:r>
      <w:r w:rsidRPr="006A0E7B">
        <w:rPr>
          <w:rFonts w:asciiTheme="majorHAnsi" w:hAnsiTheme="majorHAnsi"/>
        </w:rPr>
        <w:t xml:space="preserve">nited </w:t>
      </w:r>
      <w:r w:rsidRPr="006A0E7B">
        <w:rPr>
          <w:rStyle w:val="StyleBoldUnderline"/>
          <w:rFonts w:asciiTheme="majorHAnsi" w:hAnsiTheme="majorHAnsi"/>
        </w:rPr>
        <w:t>S</w:t>
      </w:r>
      <w:r w:rsidRPr="006A0E7B">
        <w:rPr>
          <w:rFonts w:asciiTheme="majorHAnsi" w:hAnsiTheme="majorHAnsi"/>
        </w:rPr>
        <w:t>tates. In the end, Chávez was a figure larger than life, a symbol to many of a leader unafraid to take on the established powers and give political voice to those traditionally without it. To others, he was an autocrat who dismantled independent democratic institutions, wrecked the Venezuelan economy, and dramatically complicated hemispheric relations</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Already, with new elections required shortly, the fight is on to define the Chávez legacy. </w:t>
      </w:r>
      <w:proofErr w:type="gramStart"/>
      <w:r w:rsidRPr="006A0E7B">
        <w:rPr>
          <w:rFonts w:asciiTheme="majorHAnsi" w:hAnsiTheme="majorHAnsi"/>
        </w:rPr>
        <w:t xml:space="preserve">Interim leader and Chávez’ designated successor Nicolas </w:t>
      </w:r>
      <w:proofErr w:type="spellStart"/>
      <w:r w:rsidRPr="006A0E7B">
        <w:rPr>
          <w:rStyle w:val="StyleBoldUnderline"/>
          <w:rFonts w:asciiTheme="majorHAnsi" w:hAnsiTheme="majorHAnsi"/>
        </w:rPr>
        <w:t>Maduro</w:t>
      </w:r>
      <w:proofErr w:type="spellEnd"/>
      <w:r w:rsidRPr="006A0E7B">
        <w:rPr>
          <w:rStyle w:val="StyleBoldUnderline"/>
          <w:rFonts w:asciiTheme="majorHAnsi" w:hAnsiTheme="majorHAnsi"/>
        </w:rPr>
        <w:t xml:space="preserve"> has claimed the mantle of </w:t>
      </w:r>
      <w:proofErr w:type="spellStart"/>
      <w:r w:rsidRPr="006A0E7B">
        <w:rPr>
          <w:rStyle w:val="StyleBoldUnderline"/>
          <w:rFonts w:asciiTheme="majorHAnsi" w:hAnsiTheme="majorHAnsi"/>
        </w:rPr>
        <w:t>Chavismo</w:t>
      </w:r>
      <w:proofErr w:type="spellEnd"/>
      <w:r w:rsidRPr="006A0E7B">
        <w:rPr>
          <w:rFonts w:asciiTheme="majorHAnsi" w:hAnsiTheme="majorHAnsi"/>
        </w:rPr>
        <w:t xml:space="preserve"> but lacks the charisma and personal narrative of his mentor.</w:t>
      </w:r>
      <w:proofErr w:type="gramEnd"/>
      <w:r w:rsidRPr="006A0E7B">
        <w:rPr>
          <w:rFonts w:asciiTheme="majorHAnsi" w:hAnsiTheme="majorHAnsi"/>
        </w:rPr>
        <w:t xml:space="preserve"> At the same time, Chávez </w:t>
      </w:r>
      <w:r w:rsidRPr="006A0E7B">
        <w:rPr>
          <w:rStyle w:val="StyleBoldUnderline"/>
          <w:rFonts w:asciiTheme="majorHAnsi" w:hAnsiTheme="majorHAnsi"/>
        </w:rPr>
        <w:t>bequeathed to him a deteriorating economy, exploding crime, and closer international relations with</w:t>
      </w:r>
      <w:r w:rsidRPr="006A0E7B">
        <w:rPr>
          <w:rFonts w:asciiTheme="majorHAnsi" w:hAnsiTheme="majorHAnsi"/>
        </w:rPr>
        <w:t xml:space="preserve"> global </w:t>
      </w:r>
      <w:r w:rsidRPr="006A0E7B">
        <w:rPr>
          <w:rStyle w:val="StyleBoldUnderline"/>
          <w:rFonts w:asciiTheme="majorHAnsi" w:hAnsiTheme="majorHAnsi"/>
        </w:rPr>
        <w:t>pariah</w:t>
      </w:r>
      <w:r w:rsidRPr="006A0E7B">
        <w:rPr>
          <w:rFonts w:asciiTheme="majorHAnsi" w:hAnsiTheme="majorHAnsi"/>
        </w:rPr>
        <w:t xml:space="preserve"> </w:t>
      </w:r>
      <w:r w:rsidRPr="006A0E7B">
        <w:rPr>
          <w:rStyle w:val="StyleBoldUnderline"/>
          <w:rFonts w:asciiTheme="majorHAnsi" w:hAnsiTheme="majorHAnsi"/>
        </w:rPr>
        <w:t>nations</w:t>
      </w:r>
      <w:r w:rsidRPr="006A0E7B">
        <w:rPr>
          <w:rFonts w:asciiTheme="majorHAnsi" w:hAnsiTheme="majorHAnsi"/>
        </w:rPr>
        <w:t xml:space="preserve"> </w:t>
      </w:r>
      <w:r w:rsidRPr="006A0E7B">
        <w:rPr>
          <w:rStyle w:val="StyleBoldUnderline"/>
          <w:rFonts w:asciiTheme="majorHAnsi" w:hAnsiTheme="majorHAnsi"/>
        </w:rPr>
        <w:t>such as Iran than</w:t>
      </w:r>
      <w:r w:rsidRPr="006A0E7B">
        <w:rPr>
          <w:rFonts w:asciiTheme="majorHAnsi" w:hAnsiTheme="majorHAnsi"/>
        </w:rPr>
        <w:t xml:space="preserve"> with </w:t>
      </w:r>
      <w:r w:rsidRPr="006A0E7B">
        <w:rPr>
          <w:rStyle w:val="StyleBoldUnderline"/>
          <w:rFonts w:asciiTheme="majorHAnsi" w:hAnsiTheme="majorHAnsi"/>
        </w:rPr>
        <w:t>the U</w:t>
      </w:r>
      <w:r w:rsidRPr="006A0E7B">
        <w:rPr>
          <w:rFonts w:asciiTheme="majorHAnsi" w:hAnsiTheme="majorHAnsi"/>
        </w:rPr>
        <w:t xml:space="preserve">nited </w:t>
      </w:r>
      <w:r w:rsidRPr="006A0E7B">
        <w:rPr>
          <w:rStyle w:val="StyleBoldUnderline"/>
          <w:rFonts w:asciiTheme="majorHAnsi" w:hAnsiTheme="majorHAnsi"/>
        </w:rPr>
        <w:t>S</w:t>
      </w:r>
      <w:r w:rsidRPr="006A0E7B">
        <w:rPr>
          <w:rFonts w:asciiTheme="majorHAnsi" w:hAnsiTheme="majorHAnsi"/>
        </w:rPr>
        <w:t xml:space="preserve">tates, </w:t>
      </w:r>
      <w:r w:rsidRPr="006A0E7B">
        <w:rPr>
          <w:rStyle w:val="StyleBoldUnderline"/>
          <w:rFonts w:asciiTheme="majorHAnsi" w:hAnsiTheme="majorHAnsi"/>
        </w:rPr>
        <w:t>a traditional ally and the largest market for Venezuelan crude</w:t>
      </w:r>
      <w:r w:rsidRPr="006A0E7B">
        <w:rPr>
          <w:rFonts w:asciiTheme="majorHAnsi" w:hAnsiTheme="majorHAnsi"/>
        </w:rPr>
        <w:t xml:space="preserve">. Rather than call for national healing, improved international relations, or, less likely, a government of national unity to address these serious issues, however, </w:t>
      </w:r>
      <w:proofErr w:type="spellStart"/>
      <w:r w:rsidRPr="006A0E7B">
        <w:rPr>
          <w:rStyle w:val="StyleBoldUnderline"/>
          <w:rFonts w:asciiTheme="majorHAnsi" w:hAnsiTheme="majorHAnsi"/>
        </w:rPr>
        <w:t>Maduro</w:t>
      </w:r>
      <w:proofErr w:type="spellEnd"/>
      <w:r w:rsidRPr="006A0E7B">
        <w:rPr>
          <w:rStyle w:val="StyleBoldUnderline"/>
          <w:rFonts w:asciiTheme="majorHAnsi" w:hAnsiTheme="majorHAnsi"/>
        </w:rPr>
        <w:t xml:space="preserve"> has already </w:t>
      </w:r>
      <w:r w:rsidRPr="006A0E7B">
        <w:rPr>
          <w:rFonts w:asciiTheme="majorHAnsi" w:hAnsiTheme="majorHAnsi"/>
        </w:rPr>
        <w:t xml:space="preserve">moved to </w:t>
      </w:r>
      <w:r w:rsidRPr="006A0E7B">
        <w:rPr>
          <w:rStyle w:val="StyleBoldUnderline"/>
          <w:rFonts w:asciiTheme="majorHAnsi" w:hAnsiTheme="majorHAnsi"/>
        </w:rPr>
        <w:t>undercut</w:t>
      </w:r>
      <w:r w:rsidRPr="006A0E7B">
        <w:rPr>
          <w:rFonts w:asciiTheme="majorHAnsi" w:hAnsiTheme="majorHAnsi"/>
        </w:rPr>
        <w:t xml:space="preserve"> nascent moves by </w:t>
      </w:r>
      <w:r w:rsidRPr="006A0E7B">
        <w:rPr>
          <w:rStyle w:val="StyleBoldUnderline"/>
          <w:rFonts w:asciiTheme="majorHAnsi" w:hAnsiTheme="majorHAnsi"/>
        </w:rPr>
        <w:t>Washington</w:t>
      </w:r>
      <w:r w:rsidRPr="006A0E7B">
        <w:rPr>
          <w:rFonts w:asciiTheme="majorHAnsi" w:hAnsiTheme="majorHAnsi"/>
        </w:rPr>
        <w:t xml:space="preserve"> to improve relations </w:t>
      </w:r>
      <w:r w:rsidRPr="006A0E7B">
        <w:rPr>
          <w:rStyle w:val="StyleBoldUnderline"/>
          <w:rFonts w:asciiTheme="majorHAnsi" w:hAnsiTheme="majorHAnsi"/>
        </w:rPr>
        <w:t>while</w:t>
      </w:r>
      <w:r w:rsidRPr="006A0E7B">
        <w:rPr>
          <w:rFonts w:asciiTheme="majorHAnsi" w:hAnsiTheme="majorHAnsi"/>
        </w:rPr>
        <w:t xml:space="preserve"> </w:t>
      </w:r>
      <w:r w:rsidRPr="006A0E7B">
        <w:rPr>
          <w:rStyle w:val="StyleBoldUnderline"/>
          <w:rFonts w:asciiTheme="majorHAnsi" w:hAnsiTheme="majorHAnsi"/>
        </w:rPr>
        <w:t>vilifying</w:t>
      </w:r>
      <w:r w:rsidRPr="006A0E7B">
        <w:rPr>
          <w:rFonts w:asciiTheme="majorHAnsi" w:hAnsiTheme="majorHAnsi"/>
        </w:rPr>
        <w:t xml:space="preserve"> the </w:t>
      </w:r>
      <w:r w:rsidRPr="006A0E7B">
        <w:rPr>
          <w:rStyle w:val="StyleBoldUnderline"/>
          <w:rFonts w:asciiTheme="majorHAnsi" w:hAnsiTheme="majorHAnsi"/>
        </w:rPr>
        <w:t>political opposition at home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No question he is doing this </w:t>
      </w:r>
      <w:r w:rsidRPr="006A0E7B">
        <w:rPr>
          <w:rStyle w:val="StyleBoldUnderline"/>
          <w:rFonts w:asciiTheme="majorHAnsi" w:hAnsiTheme="majorHAnsi"/>
        </w:rPr>
        <w:t>to solidify</w:t>
      </w:r>
      <w:r w:rsidRPr="006A0E7B">
        <w:rPr>
          <w:rFonts w:asciiTheme="majorHAnsi" w:hAnsiTheme="majorHAnsi"/>
        </w:rPr>
        <w:t xml:space="preserve"> </w:t>
      </w:r>
      <w:r w:rsidRPr="006A0E7B">
        <w:rPr>
          <w:rStyle w:val="StyleBoldUnderline"/>
          <w:rFonts w:asciiTheme="majorHAnsi" w:hAnsiTheme="majorHAnsi"/>
        </w:rPr>
        <w:t>his</w:t>
      </w:r>
      <w:r w:rsidRPr="006A0E7B">
        <w:rPr>
          <w:rFonts w:asciiTheme="majorHAnsi" w:hAnsiTheme="majorHAnsi"/>
        </w:rPr>
        <w:t xml:space="preserve"> own </w:t>
      </w:r>
      <w:r w:rsidRPr="006A0E7B">
        <w:rPr>
          <w:rStyle w:val="StyleBoldUnderline"/>
          <w:rFonts w:asciiTheme="majorHAnsi" w:hAnsiTheme="majorHAnsi"/>
        </w:rPr>
        <w:t>role</w:t>
      </w:r>
      <w:r w:rsidRPr="006A0E7B">
        <w:rPr>
          <w:rFonts w:asciiTheme="majorHAnsi" w:hAnsiTheme="majorHAnsi"/>
        </w:rPr>
        <w:t xml:space="preserve"> as the </w:t>
      </w:r>
      <w:r w:rsidRPr="006A0E7B">
        <w:rPr>
          <w:rStyle w:val="StyleBoldUnderline"/>
          <w:rFonts w:asciiTheme="majorHAnsi" w:hAnsiTheme="majorHAnsi"/>
        </w:rPr>
        <w:t>keeper of the Chávez flame</w:t>
      </w:r>
      <w:r w:rsidRPr="006A0E7B">
        <w:rPr>
          <w:rFonts w:asciiTheme="majorHAnsi" w:hAnsiTheme="majorHAnsi"/>
        </w:rPr>
        <w:t xml:space="preserve"> and to bolster his own legitimacy in the eyes of his political base. But </w:t>
      </w:r>
      <w:r w:rsidRPr="006A0E7B">
        <w:rPr>
          <w:rStyle w:val="StyleBoldUnderline"/>
          <w:rFonts w:asciiTheme="majorHAnsi" w:hAnsiTheme="majorHAnsi"/>
        </w:rPr>
        <w:t>the</w:t>
      </w:r>
      <w:r w:rsidRPr="006A0E7B">
        <w:rPr>
          <w:rFonts w:asciiTheme="majorHAnsi" w:hAnsiTheme="majorHAnsi"/>
        </w:rPr>
        <w:t xml:space="preserve"> practical </w:t>
      </w:r>
      <w:r w:rsidRPr="006A0E7B">
        <w:rPr>
          <w:rStyle w:val="StyleBoldUnderline"/>
          <w:rFonts w:asciiTheme="majorHAnsi" w:hAnsiTheme="majorHAnsi"/>
        </w:rPr>
        <w:t>impact is to further divide</w:t>
      </w:r>
      <w:r w:rsidRPr="006A0E7B">
        <w:rPr>
          <w:rFonts w:asciiTheme="majorHAnsi" w:hAnsiTheme="majorHAnsi"/>
        </w:rPr>
        <w:t xml:space="preserve"> Venezuelan </w:t>
      </w:r>
      <w:r w:rsidRPr="006A0E7B">
        <w:rPr>
          <w:rStyle w:val="StyleBoldUnderline"/>
          <w:rFonts w:asciiTheme="majorHAnsi" w:hAnsiTheme="majorHAnsi"/>
        </w:rPr>
        <w:t>society while keeping the U</w:t>
      </w:r>
      <w:r w:rsidRPr="006A0E7B">
        <w:rPr>
          <w:rFonts w:asciiTheme="majorHAnsi" w:hAnsiTheme="majorHAnsi"/>
        </w:rPr>
        <w:t xml:space="preserve">nited </w:t>
      </w:r>
      <w:r w:rsidRPr="006A0E7B">
        <w:rPr>
          <w:rStyle w:val="StyleBoldUnderline"/>
          <w:rFonts w:asciiTheme="majorHAnsi" w:hAnsiTheme="majorHAnsi"/>
        </w:rPr>
        <w:t>S</w:t>
      </w:r>
      <w:r w:rsidRPr="006A0E7B">
        <w:rPr>
          <w:rFonts w:asciiTheme="majorHAnsi" w:hAnsiTheme="majorHAnsi"/>
        </w:rPr>
        <w:t xml:space="preserve">tates </w:t>
      </w:r>
      <w:r w:rsidRPr="006A0E7B">
        <w:rPr>
          <w:rStyle w:val="StyleBoldUnderline"/>
          <w:rFonts w:asciiTheme="majorHAnsi" w:hAnsiTheme="majorHAnsi"/>
        </w:rPr>
        <w:t>at a distance</w:t>
      </w:r>
      <w:r w:rsidRPr="006A0E7B">
        <w:rPr>
          <w:rFonts w:asciiTheme="majorHAnsi" w:hAnsiTheme="majorHAnsi"/>
        </w:rPr>
        <w:t xml:space="preserve">. We should all </w:t>
      </w:r>
      <w:r w:rsidRPr="006A0E7B">
        <w:rPr>
          <w:rStyle w:val="StyleBoldUnderline"/>
          <w:rFonts w:asciiTheme="majorHAnsi" w:hAnsiTheme="majorHAnsi"/>
        </w:rPr>
        <w:t>expect a rocky road ahead</w:t>
      </w:r>
      <w:proofErr w:type="gramStart"/>
      <w:r w:rsidRPr="006A0E7B">
        <w:rPr>
          <w:rStyle w:val="StyleBoldUnderline"/>
          <w:rFonts w:asciiTheme="majorHAnsi" w:hAnsiTheme="majorHAnsi"/>
        </w:rPr>
        <w:t>.</w:t>
      </w:r>
      <w:r w:rsidRPr="006A0E7B">
        <w:rPr>
          <w:rFonts w:asciiTheme="majorHAnsi" w:hAnsiTheme="majorHAnsi"/>
        </w:rPr>
        <w:t>¶</w:t>
      </w:r>
      <w:proofErr w:type="gramEnd"/>
      <w:r w:rsidRPr="006A0E7B">
        <w:rPr>
          <w:rFonts w:asciiTheme="majorHAnsi" w:hAnsiTheme="majorHAnsi"/>
          <w:sz w:val="12"/>
        </w:rPr>
        <w:t xml:space="preserve"> </w:t>
      </w:r>
      <w:r w:rsidRPr="006A0E7B">
        <w:rPr>
          <w:rFonts w:asciiTheme="majorHAnsi" w:hAnsiTheme="majorHAnsi"/>
        </w:rPr>
        <w:t xml:space="preserve">Washington clearly wants a better relationship with Caracas, and has been frustrated that Chávez was thoroughly disinterested in any relationship with the United States beyond a foil for his political ambitions and a market for his oil. </w:t>
      </w:r>
      <w:proofErr w:type="spellStart"/>
      <w:r w:rsidRPr="006A0E7B">
        <w:rPr>
          <w:rFonts w:asciiTheme="majorHAnsi" w:hAnsiTheme="majorHAnsi"/>
        </w:rPr>
        <w:t>Maduro</w:t>
      </w:r>
      <w:proofErr w:type="spellEnd"/>
      <w:r w:rsidRPr="006A0E7B">
        <w:rPr>
          <w:rFonts w:asciiTheme="majorHAnsi" w:hAnsiTheme="majorHAnsi"/>
        </w:rPr>
        <w:t xml:space="preserve"> now seems content to follow the same line. Prior to Chávez’ death, US government representatives had been in contact with Venezuelan representatives including </w:t>
      </w:r>
      <w:proofErr w:type="spellStart"/>
      <w:r w:rsidRPr="006A0E7B">
        <w:rPr>
          <w:rFonts w:asciiTheme="majorHAnsi" w:hAnsiTheme="majorHAnsi"/>
        </w:rPr>
        <w:t>Maduro</w:t>
      </w:r>
      <w:proofErr w:type="spellEnd"/>
      <w:r w:rsidRPr="006A0E7B">
        <w:rPr>
          <w:rFonts w:asciiTheme="majorHAnsi" w:hAnsiTheme="majorHAnsi"/>
        </w:rPr>
        <w:t xml:space="preserve"> himself to seek confidence building measures that could establish a path toward improved relations. That effort is now on hold, at least until </w:t>
      </w:r>
      <w:proofErr w:type="spellStart"/>
      <w:r w:rsidRPr="006A0E7B">
        <w:rPr>
          <w:rFonts w:asciiTheme="majorHAnsi" w:hAnsiTheme="majorHAnsi"/>
        </w:rPr>
        <w:t>Maduro</w:t>
      </w:r>
      <w:proofErr w:type="spellEnd"/>
      <w:r w:rsidRPr="006A0E7B">
        <w:rPr>
          <w:rFonts w:asciiTheme="majorHAnsi" w:hAnsiTheme="majorHAnsi"/>
        </w:rPr>
        <w:t xml:space="preserve"> has actually won an election, given </w:t>
      </w:r>
      <w:proofErr w:type="spellStart"/>
      <w:r w:rsidRPr="006A0E7B">
        <w:rPr>
          <w:rFonts w:asciiTheme="majorHAnsi" w:hAnsiTheme="majorHAnsi"/>
        </w:rPr>
        <w:t>Maduro’s</w:t>
      </w:r>
      <w:proofErr w:type="spellEnd"/>
      <w:r w:rsidRPr="006A0E7B">
        <w:rPr>
          <w:rFonts w:asciiTheme="majorHAnsi" w:hAnsiTheme="majorHAnsi"/>
        </w:rPr>
        <w:t xml:space="preserve"> expulsion of two US embassy employees and his laughable claim that the United States was responsible for Chávez’ cancer and his demise</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From the U.S. perspective, the most appropriate effort at this point would be to work with hemispheric partners including the Organization of American States to promote a free and fair election which must be held, according to the Venezuelan constitution, within 30 days from the death or incapacitation of the President. The full resources of the state are being mobilized in support of the </w:t>
      </w:r>
      <w:proofErr w:type="spellStart"/>
      <w:r w:rsidRPr="006A0E7B">
        <w:rPr>
          <w:rFonts w:asciiTheme="majorHAnsi" w:hAnsiTheme="majorHAnsi"/>
        </w:rPr>
        <w:t>Chavista</w:t>
      </w:r>
      <w:proofErr w:type="spellEnd"/>
      <w:r w:rsidRPr="006A0E7B">
        <w:rPr>
          <w:rFonts w:asciiTheme="majorHAnsi" w:hAnsiTheme="majorHAnsi"/>
        </w:rPr>
        <w:t xml:space="preserve"> candidate, including the official press, national oil company PDVSA, and the military, which has already pledged loyalty to </w:t>
      </w:r>
      <w:proofErr w:type="spellStart"/>
      <w:r w:rsidRPr="006A0E7B">
        <w:rPr>
          <w:rFonts w:asciiTheme="majorHAnsi" w:hAnsiTheme="majorHAnsi"/>
        </w:rPr>
        <w:t>Maduro</w:t>
      </w:r>
      <w:proofErr w:type="spellEnd"/>
      <w:r w:rsidRPr="006A0E7B">
        <w:rPr>
          <w:rFonts w:asciiTheme="majorHAnsi" w:hAnsiTheme="majorHAnsi"/>
        </w:rPr>
        <w:t xml:space="preserve">, according to press reports, thus violating its apolitical mandate. The playing field is manifestly uneven </w:t>
      </w:r>
      <w:r w:rsidRPr="006A0E7B">
        <w:rPr>
          <w:rStyle w:val="StyleBoldUnderline"/>
          <w:rFonts w:asciiTheme="majorHAnsi" w:hAnsiTheme="majorHAnsi"/>
        </w:rPr>
        <w:t>for</w:t>
      </w:r>
      <w:r w:rsidRPr="006A0E7B">
        <w:rPr>
          <w:rFonts w:asciiTheme="majorHAnsi" w:hAnsiTheme="majorHAnsi"/>
        </w:rPr>
        <w:t xml:space="preserve"> the opposition, and democracy in Venezuela must not be an afterthought. </w:t>
      </w:r>
      <w:r w:rsidRPr="006A0E7B">
        <w:rPr>
          <w:rFonts w:asciiTheme="majorHAnsi" w:hAnsiTheme="majorHAnsi"/>
          <w:sz w:val="12"/>
        </w:rPr>
        <w:t xml:space="preserve">¶ </w:t>
      </w:r>
      <w:r w:rsidRPr="006A0E7B">
        <w:rPr>
          <w:rFonts w:asciiTheme="majorHAnsi" w:hAnsiTheme="majorHAnsi"/>
        </w:rPr>
        <w:t xml:space="preserve">Nonetheless, the most likely scenario is a </w:t>
      </w:r>
      <w:r w:rsidRPr="006A0E7B">
        <w:rPr>
          <w:rStyle w:val="StyleBoldUnderline"/>
          <w:rFonts w:asciiTheme="majorHAnsi" w:hAnsiTheme="majorHAnsi"/>
        </w:rPr>
        <w:t xml:space="preserve">victory for </w:t>
      </w:r>
      <w:proofErr w:type="spellStart"/>
      <w:r w:rsidRPr="006A0E7B">
        <w:rPr>
          <w:rStyle w:val="StyleBoldUnderline"/>
          <w:rFonts w:asciiTheme="majorHAnsi" w:hAnsiTheme="majorHAnsi"/>
        </w:rPr>
        <w:t>Maduro</w:t>
      </w:r>
      <w:proofErr w:type="spellEnd"/>
      <w:r w:rsidRPr="006A0E7B">
        <w:rPr>
          <w:rFonts w:asciiTheme="majorHAnsi" w:hAnsiTheme="majorHAnsi"/>
        </w:rPr>
        <w:t xml:space="preserve"> in upcoming elections, and a new mandate for </w:t>
      </w:r>
      <w:proofErr w:type="spellStart"/>
      <w:r w:rsidRPr="006A0E7B">
        <w:rPr>
          <w:rFonts w:asciiTheme="majorHAnsi" w:hAnsiTheme="majorHAnsi"/>
        </w:rPr>
        <w:t>Chavismo</w:t>
      </w:r>
      <w:proofErr w:type="spellEnd"/>
      <w:r w:rsidRPr="006A0E7B">
        <w:rPr>
          <w:rFonts w:asciiTheme="majorHAnsi" w:hAnsiTheme="majorHAnsi"/>
        </w:rPr>
        <w:t xml:space="preserve">. </w:t>
      </w:r>
      <w:r w:rsidRPr="006A0E7B">
        <w:rPr>
          <w:rStyle w:val="StyleBoldUnderline"/>
          <w:rFonts w:asciiTheme="majorHAnsi" w:hAnsiTheme="majorHAnsi"/>
        </w:rPr>
        <w:t>Would</w:t>
      </w:r>
      <w:r w:rsidRPr="006A0E7B">
        <w:rPr>
          <w:rFonts w:asciiTheme="majorHAnsi" w:hAnsiTheme="majorHAnsi"/>
        </w:rPr>
        <w:t xml:space="preserve"> this </w:t>
      </w:r>
      <w:r w:rsidRPr="006A0E7B">
        <w:rPr>
          <w:rStyle w:val="StyleBoldUnderline"/>
          <w:rFonts w:asciiTheme="majorHAnsi" w:hAnsiTheme="majorHAnsi"/>
        </w:rPr>
        <w:t>provide</w:t>
      </w:r>
      <w:r w:rsidRPr="006A0E7B">
        <w:rPr>
          <w:rFonts w:asciiTheme="majorHAnsi" w:hAnsiTheme="majorHAnsi"/>
        </w:rPr>
        <w:t xml:space="preserve"> an opening for </w:t>
      </w:r>
      <w:r w:rsidRPr="006A0E7B">
        <w:rPr>
          <w:rStyle w:val="StyleBoldUnderline"/>
          <w:rFonts w:asciiTheme="majorHAnsi" w:hAnsiTheme="majorHAnsi"/>
        </w:rPr>
        <w:t>improved relations with Washington</w:t>
      </w:r>
      <w:r w:rsidRPr="006A0E7B">
        <w:rPr>
          <w:rFonts w:asciiTheme="majorHAnsi" w:hAnsiTheme="majorHAnsi"/>
        </w:rPr>
        <w:t xml:space="preserve">? </w:t>
      </w:r>
      <w:proofErr w:type="gramStart"/>
      <w:r w:rsidRPr="006A0E7B">
        <w:rPr>
          <w:rStyle w:val="StyleBoldUnderline"/>
          <w:rFonts w:asciiTheme="majorHAnsi" w:hAnsiTheme="majorHAnsi"/>
        </w:rPr>
        <w:t>Only if Caracas wants a relationship with the U</w:t>
      </w:r>
      <w:r w:rsidRPr="006A0E7B">
        <w:rPr>
          <w:rFonts w:asciiTheme="majorHAnsi" w:hAnsiTheme="majorHAnsi"/>
        </w:rPr>
        <w:t xml:space="preserve">nited </w:t>
      </w:r>
      <w:r w:rsidRPr="006A0E7B">
        <w:rPr>
          <w:rStyle w:val="StyleBoldUnderline"/>
          <w:rFonts w:asciiTheme="majorHAnsi" w:hAnsiTheme="majorHAnsi"/>
        </w:rPr>
        <w:t>S</w:t>
      </w:r>
      <w:r w:rsidRPr="006A0E7B">
        <w:rPr>
          <w:rFonts w:asciiTheme="majorHAnsi" w:hAnsiTheme="majorHAnsi"/>
        </w:rPr>
        <w:t xml:space="preserve">tates </w:t>
      </w:r>
      <w:r w:rsidRPr="006A0E7B">
        <w:rPr>
          <w:rStyle w:val="StyleBoldUnderline"/>
          <w:rFonts w:asciiTheme="majorHAnsi" w:hAnsiTheme="majorHAnsi"/>
        </w:rPr>
        <w:t>beyond</w:t>
      </w:r>
      <w:r w:rsidRPr="006A0E7B">
        <w:rPr>
          <w:rFonts w:asciiTheme="majorHAnsi" w:hAnsiTheme="majorHAnsi"/>
        </w:rPr>
        <w:t xml:space="preserve"> the </w:t>
      </w:r>
      <w:r w:rsidRPr="006A0E7B">
        <w:rPr>
          <w:rStyle w:val="StyleBoldUnderline"/>
          <w:rFonts w:asciiTheme="majorHAnsi" w:hAnsiTheme="majorHAnsi"/>
        </w:rPr>
        <w:t>raw</w:t>
      </w:r>
      <w:r w:rsidRPr="006A0E7B">
        <w:rPr>
          <w:rFonts w:asciiTheme="majorHAnsi" w:hAnsiTheme="majorHAnsi"/>
        </w:rPr>
        <w:t xml:space="preserve"> </w:t>
      </w:r>
      <w:r w:rsidRPr="006A0E7B">
        <w:rPr>
          <w:rStyle w:val="StyleBoldUnderline"/>
          <w:rFonts w:asciiTheme="majorHAnsi" w:hAnsiTheme="majorHAnsi"/>
        </w:rPr>
        <w:t>self-interest of trade in energy</w:t>
      </w:r>
      <w:r w:rsidRPr="006A0E7B">
        <w:rPr>
          <w:rFonts w:asciiTheme="majorHAnsi" w:hAnsiTheme="majorHAnsi"/>
        </w:rPr>
        <w:t>.</w:t>
      </w:r>
      <w:proofErr w:type="gramEnd"/>
      <w:r w:rsidRPr="006A0E7B">
        <w:rPr>
          <w:rFonts w:asciiTheme="majorHAnsi" w:hAnsiTheme="majorHAnsi"/>
        </w:rPr>
        <w:t xml:space="preserve"> In the meantime, </w:t>
      </w:r>
      <w:proofErr w:type="spellStart"/>
      <w:r w:rsidRPr="006A0E7B">
        <w:rPr>
          <w:rFonts w:asciiTheme="majorHAnsi" w:hAnsiTheme="majorHAnsi"/>
        </w:rPr>
        <w:t>Maduro</w:t>
      </w:r>
      <w:proofErr w:type="spellEnd"/>
      <w:r w:rsidRPr="006A0E7B">
        <w:rPr>
          <w:rFonts w:asciiTheme="majorHAnsi" w:hAnsiTheme="majorHAnsi"/>
        </w:rPr>
        <w:t xml:space="preserve"> will be focused on solidifying his own position internally and finding ways to patch Venezuela’s leaking economy. Hopefully, he will also choose to play a responsible role encouraging the FARC leadership to accept peace with Colombia, and stanch the flow of illegal narcotics transiting through Venezuela en route to North America via Mexico, Central America, and the Caribbean Basin</w:t>
      </w:r>
      <w:proofErr w:type="gramStart"/>
      <w:r w:rsidRPr="006A0E7B">
        <w:rPr>
          <w:rFonts w:asciiTheme="majorHAnsi" w:hAnsiTheme="majorHAnsi"/>
        </w:rPr>
        <w:t>.</w:t>
      </w:r>
      <w:r w:rsidRPr="006A0E7B">
        <w:rPr>
          <w:rFonts w:asciiTheme="majorHAnsi" w:hAnsiTheme="majorHAnsi"/>
          <w:sz w:val="12"/>
        </w:rPr>
        <w:t>¶</w:t>
      </w:r>
      <w:proofErr w:type="gramEnd"/>
      <w:r w:rsidRPr="006A0E7B">
        <w:rPr>
          <w:rFonts w:asciiTheme="majorHAnsi" w:hAnsiTheme="majorHAnsi"/>
          <w:sz w:val="12"/>
        </w:rPr>
        <w:t xml:space="preserve"> </w:t>
      </w:r>
      <w:r w:rsidRPr="006A0E7B">
        <w:rPr>
          <w:rFonts w:asciiTheme="majorHAnsi" w:hAnsiTheme="majorHAnsi"/>
        </w:rPr>
        <w:t xml:space="preserve">The bottom line is this: Chávez’ death concludes an era. It remains to be seen whether his successor—whoever he is—will seek the same course in coming weeks and months, or whether he will now look for a different approach. My hope is on the latter; my bet is on the former. </w:t>
      </w:r>
    </w:p>
    <w:p w14:paraId="055A9030" w14:textId="77777777" w:rsidR="0032488B" w:rsidRPr="006A0E7B" w:rsidRDefault="0032488B" w:rsidP="0032488B">
      <w:pPr>
        <w:rPr>
          <w:rStyle w:val="StyleBoldUnderline"/>
          <w:rFonts w:asciiTheme="majorHAnsi" w:hAnsiTheme="majorHAnsi"/>
        </w:rPr>
      </w:pPr>
    </w:p>
    <w:p w14:paraId="7E5A4219" w14:textId="77777777" w:rsidR="0032488B" w:rsidRPr="006A0E7B" w:rsidRDefault="0032488B" w:rsidP="0032488B">
      <w:pPr>
        <w:pStyle w:val="Heading4"/>
      </w:pPr>
      <w:r w:rsidRPr="006A0E7B">
        <w:t xml:space="preserve">Post-Chavez US-Venezuela ties vital to prevent Iran proliferation </w:t>
      </w:r>
    </w:p>
    <w:p w14:paraId="67A6AFEB" w14:textId="77777777" w:rsidR="0032488B" w:rsidRPr="006A0E7B" w:rsidRDefault="0032488B" w:rsidP="0032488B">
      <w:pPr>
        <w:rPr>
          <w:rFonts w:asciiTheme="majorHAnsi" w:hAnsiTheme="majorHAnsi"/>
        </w:rPr>
      </w:pPr>
      <w:r w:rsidRPr="006A0E7B">
        <w:rPr>
          <w:rStyle w:val="StyleStyleBold12pt"/>
          <w:rFonts w:asciiTheme="majorHAnsi" w:hAnsiTheme="majorHAnsi"/>
        </w:rPr>
        <w:t>Jones, 13</w:t>
      </w:r>
      <w:r w:rsidRPr="006A0E7B">
        <w:rPr>
          <w:rFonts w:asciiTheme="majorHAnsi" w:hAnsiTheme="majorHAnsi"/>
          <w:b/>
          <w:sz w:val="26"/>
          <w:szCs w:val="26"/>
        </w:rPr>
        <w:t xml:space="preserve"> – </w:t>
      </w:r>
      <w:r w:rsidRPr="006A0E7B">
        <w:rPr>
          <w:rFonts w:asciiTheme="majorHAnsi" w:hAnsiTheme="majorHAnsi"/>
        </w:rPr>
        <w:t>(Steve Jones, US Foreign Policy on About News.  “Does Chavez' Death Mean Better Relations Between U.S. and Venezuela?” http://usforeignpolicy.about.com/od/alliesenemies/a/Does-Chavez-Death-Mean-Better-Relations-Between-U-s-And-Venezuela.htm)</w:t>
      </w:r>
    </w:p>
    <w:p w14:paraId="00B7A783" w14:textId="77777777" w:rsidR="0032488B" w:rsidRPr="006A0E7B" w:rsidRDefault="0032488B" w:rsidP="0032488B">
      <w:pPr>
        <w:rPr>
          <w:rFonts w:asciiTheme="majorHAnsi" w:hAnsiTheme="majorHAnsi"/>
          <w:sz w:val="16"/>
        </w:rPr>
      </w:pPr>
      <w:r w:rsidRPr="006A0E7B">
        <w:rPr>
          <w:rFonts w:asciiTheme="majorHAnsi" w:hAnsiTheme="majorHAnsi"/>
          <w:sz w:val="16"/>
        </w:rPr>
        <w:t xml:space="preserve">While </w:t>
      </w:r>
      <w:r w:rsidRPr="006A0E7B">
        <w:rPr>
          <w:rStyle w:val="StyleBoldUnderline"/>
          <w:rFonts w:asciiTheme="majorHAnsi" w:hAnsiTheme="majorHAnsi"/>
        </w:rPr>
        <w:t>the U.S. State Department</w:t>
      </w:r>
      <w:r w:rsidRPr="006A0E7B">
        <w:rPr>
          <w:rFonts w:asciiTheme="majorHAnsi" w:hAnsiTheme="majorHAnsi"/>
          <w:sz w:val="16"/>
        </w:rPr>
        <w:t xml:space="preserve"> isn't holding its collective breath, it </w:t>
      </w:r>
      <w:r w:rsidRPr="006A0E7B">
        <w:rPr>
          <w:rStyle w:val="StyleBoldUnderline"/>
          <w:rFonts w:asciiTheme="majorHAnsi" w:hAnsiTheme="majorHAnsi"/>
        </w:rPr>
        <w:t>would like to see better relations between the two</w:t>
      </w:r>
      <w:r w:rsidRPr="006A0E7B">
        <w:rPr>
          <w:rFonts w:asciiTheme="majorHAnsi" w:hAnsiTheme="majorHAnsi"/>
          <w:sz w:val="16"/>
        </w:rPr>
        <w:t xml:space="preserve"> countries in the </w:t>
      </w:r>
      <w:r w:rsidRPr="006A0E7B">
        <w:rPr>
          <w:rStyle w:val="StyleBoldUnderline"/>
          <w:rFonts w:asciiTheme="majorHAnsi" w:hAnsiTheme="majorHAnsi"/>
        </w:rPr>
        <w:t>post-Chavez</w:t>
      </w:r>
      <w:r w:rsidRPr="006A0E7B">
        <w:rPr>
          <w:rFonts w:asciiTheme="majorHAnsi" w:hAnsiTheme="majorHAnsi"/>
          <w:sz w:val="16"/>
        </w:rPr>
        <w:t xml:space="preserve"> era. </w:t>
      </w:r>
      <w:r w:rsidRPr="006A0E7B">
        <w:rPr>
          <w:rStyle w:val="StyleBoldUnderline"/>
          <w:rFonts w:asciiTheme="majorHAnsi" w:hAnsiTheme="majorHAnsi"/>
        </w:rPr>
        <w:t xml:space="preserve">That would </w:t>
      </w:r>
      <w:r w:rsidRPr="006A0E7B">
        <w:rPr>
          <w:rStyle w:val="Emphasis"/>
          <w:rFonts w:asciiTheme="majorHAnsi" w:hAnsiTheme="majorHAnsi"/>
        </w:rPr>
        <w:t>enable the U</w:t>
      </w:r>
      <w:r w:rsidRPr="006A0E7B">
        <w:rPr>
          <w:rFonts w:asciiTheme="majorHAnsi" w:hAnsiTheme="majorHAnsi"/>
          <w:sz w:val="16"/>
        </w:rPr>
        <w:t xml:space="preserve">nited </w:t>
      </w:r>
      <w:r w:rsidRPr="006A0E7B">
        <w:rPr>
          <w:rStyle w:val="Emphasis"/>
          <w:rFonts w:asciiTheme="majorHAnsi" w:hAnsiTheme="majorHAnsi"/>
        </w:rPr>
        <w:t>S</w:t>
      </w:r>
      <w:r w:rsidRPr="006A0E7B">
        <w:rPr>
          <w:rFonts w:asciiTheme="majorHAnsi" w:hAnsiTheme="majorHAnsi"/>
          <w:sz w:val="16"/>
        </w:rPr>
        <w:t xml:space="preserve">tates </w:t>
      </w:r>
      <w:r w:rsidRPr="006A0E7B">
        <w:rPr>
          <w:rStyle w:val="StyleBoldUnderline"/>
          <w:rFonts w:asciiTheme="majorHAnsi" w:hAnsiTheme="majorHAnsi"/>
        </w:rPr>
        <w:t xml:space="preserve">to leverage Venezuela against Iran as it continues attempts to </w:t>
      </w:r>
      <w:r w:rsidRPr="006A0E7B">
        <w:rPr>
          <w:rStyle w:val="Emphasis"/>
          <w:rFonts w:asciiTheme="majorHAnsi" w:hAnsiTheme="majorHAnsi"/>
        </w:rPr>
        <w:t>prevent Iran from achieving nuclear weapons</w:t>
      </w:r>
      <w:proofErr w:type="gramStart"/>
      <w:r w:rsidRPr="006A0E7B">
        <w:rPr>
          <w:rFonts w:asciiTheme="majorHAnsi" w:hAnsiTheme="majorHAnsi"/>
          <w:sz w:val="16"/>
        </w:rPr>
        <w:t>.</w:t>
      </w:r>
      <w:r w:rsidRPr="006A0E7B">
        <w:rPr>
          <w:rFonts w:asciiTheme="majorHAnsi" w:hAnsiTheme="majorHAnsi"/>
          <w:sz w:val="12"/>
        </w:rPr>
        <w:t>¶</w:t>
      </w:r>
      <w:proofErr w:type="gramEnd"/>
      <w:r w:rsidRPr="006A0E7B">
        <w:rPr>
          <w:rFonts w:asciiTheme="majorHAnsi" w:hAnsiTheme="majorHAnsi"/>
          <w:sz w:val="16"/>
        </w:rPr>
        <w:t xml:space="preserve"> </w:t>
      </w:r>
      <w:r w:rsidRPr="006A0E7B">
        <w:rPr>
          <w:rStyle w:val="StyleBoldUnderline"/>
          <w:rFonts w:asciiTheme="majorHAnsi" w:hAnsiTheme="majorHAnsi"/>
        </w:rPr>
        <w:t>Venezuela and Iran became allies during the Chavez' tenure</w:t>
      </w:r>
      <w:r w:rsidRPr="006A0E7B">
        <w:rPr>
          <w:rFonts w:asciiTheme="majorHAnsi" w:hAnsiTheme="majorHAnsi"/>
          <w:sz w:val="16"/>
        </w:rPr>
        <w:t>, and Iranian President Mahmoud Ahmadinejad visited Venezuela in 2012. The two countries signed various trade and financial agreements</w:t>
      </w:r>
      <w:proofErr w:type="gramStart"/>
      <w:r w:rsidRPr="006A0E7B">
        <w:rPr>
          <w:rFonts w:asciiTheme="majorHAnsi" w:hAnsiTheme="majorHAnsi"/>
          <w:sz w:val="16"/>
        </w:rPr>
        <w:t>.</w:t>
      </w:r>
      <w:r w:rsidRPr="006A0E7B">
        <w:rPr>
          <w:rFonts w:asciiTheme="majorHAnsi" w:hAnsiTheme="majorHAnsi"/>
          <w:sz w:val="12"/>
        </w:rPr>
        <w:t>¶</w:t>
      </w:r>
      <w:proofErr w:type="gramEnd"/>
      <w:r w:rsidRPr="006A0E7B">
        <w:rPr>
          <w:rFonts w:asciiTheme="majorHAnsi" w:hAnsiTheme="majorHAnsi"/>
          <w:sz w:val="16"/>
        </w:rPr>
        <w:t xml:space="preserve"> </w:t>
      </w:r>
      <w:r w:rsidRPr="006A0E7B">
        <w:rPr>
          <w:rStyle w:val="StyleBoldUnderline"/>
          <w:rFonts w:asciiTheme="majorHAnsi" w:hAnsiTheme="majorHAnsi"/>
        </w:rPr>
        <w:t xml:space="preserve">The U.S. has deployed an array of sanctions against Iran. Venezuela's help could help </w:t>
      </w:r>
      <w:r w:rsidRPr="006A0E7B">
        <w:rPr>
          <w:rStyle w:val="Emphasis"/>
          <w:rFonts w:asciiTheme="majorHAnsi" w:hAnsiTheme="majorHAnsi"/>
        </w:rPr>
        <w:t>strangle resources that support Iran's nuclear program</w:t>
      </w:r>
      <w:r w:rsidRPr="006A0E7B">
        <w:rPr>
          <w:rFonts w:asciiTheme="majorHAnsi" w:hAnsiTheme="majorHAnsi"/>
          <w:sz w:val="16"/>
        </w:rPr>
        <w:t xml:space="preserve">. According the </w:t>
      </w:r>
      <w:proofErr w:type="spellStart"/>
      <w:r w:rsidRPr="006A0E7B">
        <w:rPr>
          <w:rFonts w:asciiTheme="majorHAnsi" w:hAnsiTheme="majorHAnsi"/>
          <w:sz w:val="16"/>
        </w:rPr>
        <w:t>the</w:t>
      </w:r>
      <w:proofErr w:type="spellEnd"/>
      <w:r w:rsidRPr="006A0E7B">
        <w:rPr>
          <w:rFonts w:asciiTheme="majorHAnsi" w:hAnsiTheme="majorHAnsi"/>
          <w:sz w:val="16"/>
        </w:rPr>
        <w:t xml:space="preserve"> State Department, </w:t>
      </w:r>
      <w:r w:rsidRPr="006A0E7B">
        <w:rPr>
          <w:rStyle w:val="StyleBoldUnderline"/>
          <w:rFonts w:asciiTheme="majorHAnsi" w:hAnsiTheme="majorHAnsi"/>
        </w:rPr>
        <w:t>the U</w:t>
      </w:r>
      <w:r w:rsidRPr="006A0E7B">
        <w:rPr>
          <w:rFonts w:asciiTheme="majorHAnsi" w:hAnsiTheme="majorHAnsi"/>
          <w:sz w:val="16"/>
        </w:rPr>
        <w:t xml:space="preserve">nited </w:t>
      </w:r>
      <w:r w:rsidRPr="006A0E7B">
        <w:rPr>
          <w:rStyle w:val="StyleBoldUnderline"/>
          <w:rFonts w:asciiTheme="majorHAnsi" w:hAnsiTheme="majorHAnsi"/>
        </w:rPr>
        <w:t>S</w:t>
      </w:r>
      <w:r w:rsidRPr="006A0E7B">
        <w:rPr>
          <w:rFonts w:asciiTheme="majorHAnsi" w:hAnsiTheme="majorHAnsi"/>
          <w:sz w:val="16"/>
        </w:rPr>
        <w:t xml:space="preserve">tates </w:t>
      </w:r>
      <w:r w:rsidRPr="006A0E7B">
        <w:rPr>
          <w:rStyle w:val="StyleBoldUnderline"/>
          <w:rFonts w:asciiTheme="majorHAnsi" w:hAnsiTheme="majorHAnsi"/>
        </w:rPr>
        <w:t>sanctioned Venezuela in 2011 for "delivering at least three cargoes of reformate, a blending component for gasoline, to Iran</w:t>
      </w:r>
      <w:r w:rsidRPr="006A0E7B">
        <w:rPr>
          <w:rFonts w:asciiTheme="majorHAnsi" w:hAnsiTheme="majorHAnsi"/>
          <w:sz w:val="16"/>
        </w:rPr>
        <w:t xml:space="preserve"> between December 2010 and March 2011."</w:t>
      </w:r>
    </w:p>
    <w:p w14:paraId="20A1F79A" w14:textId="77777777" w:rsidR="0032488B" w:rsidRPr="006A0E7B" w:rsidRDefault="0032488B" w:rsidP="0032488B">
      <w:pPr>
        <w:rPr>
          <w:rStyle w:val="StyleBoldUnderline"/>
          <w:rFonts w:asciiTheme="majorHAnsi" w:hAnsiTheme="majorHAnsi"/>
        </w:rPr>
      </w:pPr>
    </w:p>
    <w:p w14:paraId="00A48C78" w14:textId="77777777" w:rsidR="0032488B" w:rsidRPr="006A0E7B" w:rsidRDefault="0032488B" w:rsidP="0032488B">
      <w:pPr>
        <w:pStyle w:val="Heading4"/>
      </w:pPr>
      <w:r w:rsidRPr="006A0E7B">
        <w:t>Trade solves relations with Venezuela</w:t>
      </w:r>
    </w:p>
    <w:p w14:paraId="43AD7514" w14:textId="77777777" w:rsidR="0032488B" w:rsidRPr="006A0E7B" w:rsidRDefault="0032488B" w:rsidP="0032488B">
      <w:pPr>
        <w:rPr>
          <w:rFonts w:asciiTheme="majorHAnsi" w:hAnsiTheme="majorHAnsi"/>
        </w:rPr>
      </w:pPr>
      <w:r w:rsidRPr="006A0E7B">
        <w:rPr>
          <w:rStyle w:val="StyleStyleBold12pt"/>
          <w:rFonts w:asciiTheme="majorHAnsi" w:hAnsiTheme="majorHAnsi"/>
        </w:rPr>
        <w:t>Sullivan 4/9</w:t>
      </w:r>
      <w:r w:rsidRPr="006A0E7B">
        <w:rPr>
          <w:rFonts w:asciiTheme="majorHAnsi" w:hAnsiTheme="majorHAnsi"/>
          <w:b/>
        </w:rPr>
        <w:t xml:space="preserve"> </w:t>
      </w:r>
      <w:r w:rsidRPr="006A0E7B">
        <w:rPr>
          <w:rFonts w:asciiTheme="majorHAnsi" w:hAnsiTheme="majorHAnsi"/>
        </w:rPr>
        <w:t xml:space="preserve">– Specialist in Latin American Affairs for the Congressional Research Service (Mark P., 4/9/2013, “Hugo Chávez’s Death: Implications for Venezuela and U.S. Relations,” </w:t>
      </w:r>
      <w:hyperlink r:id="rId46" w:history="1">
        <w:r w:rsidRPr="006A0E7B">
          <w:rPr>
            <w:rFonts w:asciiTheme="majorHAnsi" w:hAnsiTheme="majorHAnsi"/>
          </w:rPr>
          <w:t>http://www.fas.org/sgp/crs/row/R42989.pdf</w:t>
        </w:r>
      </w:hyperlink>
      <w:r w:rsidRPr="006A0E7B">
        <w:rPr>
          <w:rFonts w:asciiTheme="majorHAnsi" w:hAnsiTheme="majorHAnsi"/>
        </w:rPr>
        <w:t>)</w:t>
      </w:r>
    </w:p>
    <w:p w14:paraId="7071592B" w14:textId="77777777" w:rsidR="0032488B" w:rsidRPr="006A0E7B" w:rsidRDefault="0032488B" w:rsidP="0032488B">
      <w:pPr>
        <w:rPr>
          <w:rFonts w:asciiTheme="majorHAnsi" w:hAnsiTheme="majorHAnsi"/>
        </w:rPr>
      </w:pPr>
      <w:r w:rsidRPr="006A0E7B">
        <w:rPr>
          <w:rFonts w:asciiTheme="majorHAnsi" w:hAnsiTheme="majorHAnsi"/>
        </w:rPr>
        <w:t xml:space="preserve">Tensions that characterized U.S. relations with the Chávez government turned especially sour in </w:t>
      </w:r>
      <w:r w:rsidRPr="006A0E7B">
        <w:rPr>
          <w:rFonts w:asciiTheme="majorHAnsi" w:hAnsiTheme="majorHAnsi"/>
          <w:sz w:val="12"/>
        </w:rPr>
        <w:t xml:space="preserve">¶ </w:t>
      </w:r>
      <w:r w:rsidRPr="006A0E7B">
        <w:rPr>
          <w:rFonts w:asciiTheme="majorHAnsi" w:hAnsiTheme="majorHAnsi"/>
        </w:rPr>
        <w:t xml:space="preserve">the aftermath of President Chávez’s brief ouster from power in April 2002. Venezuela alleged </w:t>
      </w:r>
      <w:r w:rsidRPr="006A0E7B">
        <w:rPr>
          <w:rFonts w:asciiTheme="majorHAnsi" w:hAnsiTheme="majorHAnsi"/>
          <w:sz w:val="12"/>
        </w:rPr>
        <w:t xml:space="preserve">¶ </w:t>
      </w:r>
      <w:r w:rsidRPr="006A0E7B">
        <w:rPr>
          <w:rFonts w:asciiTheme="majorHAnsi" w:hAnsiTheme="majorHAnsi"/>
        </w:rPr>
        <w:t xml:space="preserve">U.S. involvement in the ouster, while U.S. officials repeatedly rejected charges that the </w:t>
      </w:r>
      <w:proofErr w:type="gramStart"/>
      <w:r w:rsidRPr="006A0E7B">
        <w:rPr>
          <w:rFonts w:asciiTheme="majorHAnsi" w:hAnsiTheme="majorHAnsi"/>
        </w:rPr>
        <w:t>United</w:t>
      </w:r>
      <w:proofErr w:type="gramEnd"/>
      <w:r w:rsidRPr="006A0E7B">
        <w:rPr>
          <w:rFonts w:asciiTheme="majorHAnsi" w:hAnsiTheme="majorHAnsi"/>
        </w:rPr>
        <w:t xml:space="preserve"> </w:t>
      </w:r>
      <w:r w:rsidRPr="006A0E7B">
        <w:rPr>
          <w:rFonts w:asciiTheme="majorHAnsi" w:hAnsiTheme="majorHAnsi"/>
          <w:sz w:val="12"/>
        </w:rPr>
        <w:t xml:space="preserve">¶ </w:t>
      </w:r>
      <w:r w:rsidRPr="006A0E7B">
        <w:rPr>
          <w:rFonts w:asciiTheme="majorHAnsi" w:hAnsiTheme="majorHAnsi"/>
        </w:rPr>
        <w:t xml:space="preserve">States was involved. After </w:t>
      </w:r>
      <w:r w:rsidRPr="006A0E7B">
        <w:rPr>
          <w:rStyle w:val="StyleBoldUnderline"/>
          <w:rFonts w:asciiTheme="majorHAnsi" w:hAnsiTheme="majorHAnsi"/>
        </w:rPr>
        <w:t>Chávez’s ouster</w:t>
      </w:r>
      <w:r w:rsidRPr="006A0E7B">
        <w:rPr>
          <w:rFonts w:asciiTheme="majorHAnsi" w:hAnsiTheme="majorHAnsi"/>
        </w:rPr>
        <w:t xml:space="preserve">, while most Latin American nations were condemning </w:t>
      </w:r>
      <w:r w:rsidRPr="006A0E7B">
        <w:rPr>
          <w:rFonts w:asciiTheme="majorHAnsi" w:hAnsiTheme="majorHAnsi"/>
          <w:sz w:val="12"/>
        </w:rPr>
        <w:t xml:space="preserve">¶ </w:t>
      </w:r>
      <w:r w:rsidRPr="006A0E7B">
        <w:rPr>
          <w:rFonts w:asciiTheme="majorHAnsi" w:hAnsiTheme="majorHAnsi"/>
        </w:rPr>
        <w:t xml:space="preserve">his overthrow, the United States maintained that undemocratic actions committed or encouraged </w:t>
      </w:r>
      <w:r w:rsidRPr="006A0E7B">
        <w:rPr>
          <w:rFonts w:asciiTheme="majorHAnsi" w:hAnsiTheme="majorHAnsi"/>
          <w:sz w:val="12"/>
        </w:rPr>
        <w:t xml:space="preserve">¶ </w:t>
      </w:r>
      <w:r w:rsidRPr="006A0E7B">
        <w:rPr>
          <w:rFonts w:asciiTheme="majorHAnsi" w:hAnsiTheme="majorHAnsi"/>
        </w:rPr>
        <w:t xml:space="preserve">by the Chávez administration had provoked the political crisis. This </w:t>
      </w:r>
      <w:r w:rsidRPr="006A0E7B">
        <w:rPr>
          <w:rStyle w:val="StyleBoldUnderline"/>
          <w:rFonts w:asciiTheme="majorHAnsi" w:hAnsiTheme="majorHAnsi"/>
        </w:rPr>
        <w:t>set the stage for continued ¶ deterioration in U.S.-Venezuelan relations</w:t>
      </w:r>
      <w:r w:rsidRPr="006A0E7B">
        <w:rPr>
          <w:rFonts w:asciiTheme="majorHAnsi" w:hAnsiTheme="majorHAnsi"/>
        </w:rPr>
        <w:t xml:space="preserve">. Despite this deterioration, Venezuela has remained </w:t>
      </w:r>
      <w:proofErr w:type="gramStart"/>
      <w:r w:rsidRPr="006A0E7B">
        <w:rPr>
          <w:rFonts w:asciiTheme="majorHAnsi" w:hAnsiTheme="majorHAnsi"/>
        </w:rPr>
        <w:t>an</w:t>
      </w:r>
      <w:proofErr w:type="gramEnd"/>
      <w:r w:rsidRPr="006A0E7B">
        <w:rPr>
          <w:rFonts w:asciiTheme="majorHAnsi" w:hAnsiTheme="majorHAnsi"/>
        </w:rPr>
        <w:t xml:space="preserve"> </w:t>
      </w:r>
      <w:r w:rsidRPr="006A0E7B">
        <w:rPr>
          <w:rFonts w:asciiTheme="majorHAnsi" w:hAnsiTheme="majorHAnsi"/>
          <w:sz w:val="12"/>
        </w:rPr>
        <w:t xml:space="preserve">¶ </w:t>
      </w:r>
      <w:r w:rsidRPr="006A0E7B">
        <w:rPr>
          <w:rFonts w:asciiTheme="majorHAnsi" w:hAnsiTheme="majorHAnsi"/>
        </w:rPr>
        <w:t xml:space="preserve">important supplier of foreign oil to the United States. Currently, it is the fourth largest foreign </w:t>
      </w:r>
      <w:r w:rsidRPr="006A0E7B">
        <w:rPr>
          <w:rFonts w:asciiTheme="majorHAnsi" w:hAnsiTheme="majorHAnsi"/>
          <w:sz w:val="12"/>
        </w:rPr>
        <w:t xml:space="preserve">¶ </w:t>
      </w:r>
      <w:r w:rsidRPr="006A0E7B">
        <w:rPr>
          <w:rFonts w:asciiTheme="majorHAnsi" w:hAnsiTheme="majorHAnsi"/>
        </w:rPr>
        <w:t xml:space="preserve">supplier, providing about 10% of U.S. crude oil imports. </w:t>
      </w:r>
      <w:r w:rsidRPr="006A0E7B">
        <w:rPr>
          <w:rFonts w:asciiTheme="majorHAnsi" w:hAnsiTheme="majorHAnsi"/>
          <w:sz w:val="12"/>
        </w:rPr>
        <w:t xml:space="preserve">¶ </w:t>
      </w:r>
      <w:r w:rsidRPr="006A0E7B">
        <w:rPr>
          <w:rFonts w:asciiTheme="majorHAnsi" w:hAnsiTheme="majorHAnsi"/>
        </w:rPr>
        <w:t xml:space="preserve">Over the years, U.S. officials have expressed concerns about human rights, Venezuela’s military </w:t>
      </w:r>
      <w:r w:rsidRPr="006A0E7B">
        <w:rPr>
          <w:rFonts w:asciiTheme="majorHAnsi" w:hAnsiTheme="majorHAnsi"/>
          <w:sz w:val="12"/>
        </w:rPr>
        <w:t xml:space="preserve">¶ </w:t>
      </w:r>
      <w:r w:rsidRPr="006A0E7B">
        <w:rPr>
          <w:rFonts w:asciiTheme="majorHAnsi" w:hAnsiTheme="majorHAnsi"/>
        </w:rPr>
        <w:t xml:space="preserve">arms purchases, its relations with Iran, and its efforts to export its brand of populism to other </w:t>
      </w:r>
      <w:r w:rsidRPr="006A0E7B">
        <w:rPr>
          <w:rFonts w:asciiTheme="majorHAnsi" w:hAnsiTheme="majorHAnsi"/>
          <w:sz w:val="12"/>
        </w:rPr>
        <w:t xml:space="preserve">¶ </w:t>
      </w:r>
      <w:r w:rsidRPr="006A0E7B">
        <w:rPr>
          <w:rFonts w:asciiTheme="majorHAnsi" w:hAnsiTheme="majorHAnsi"/>
        </w:rPr>
        <w:t xml:space="preserve">Latin American countries. Declining cooperation on anti-drug and anti-terrorism efforts has been </w:t>
      </w:r>
      <w:r w:rsidRPr="006A0E7B">
        <w:rPr>
          <w:rFonts w:asciiTheme="majorHAnsi" w:hAnsiTheme="majorHAnsi"/>
          <w:sz w:val="12"/>
        </w:rPr>
        <w:t xml:space="preserve">¶ </w:t>
      </w:r>
      <w:r w:rsidRPr="006A0E7B">
        <w:rPr>
          <w:rFonts w:asciiTheme="majorHAnsi" w:hAnsiTheme="majorHAnsi"/>
        </w:rPr>
        <w:t xml:space="preserve">a major concern. The United States has imposed sanctions: on several Venezuelan government </w:t>
      </w:r>
      <w:r w:rsidRPr="006A0E7B">
        <w:rPr>
          <w:rFonts w:asciiTheme="majorHAnsi" w:hAnsiTheme="majorHAnsi"/>
          <w:sz w:val="12"/>
        </w:rPr>
        <w:t xml:space="preserve">¶ </w:t>
      </w:r>
      <w:r w:rsidRPr="006A0E7B">
        <w:rPr>
          <w:rFonts w:asciiTheme="majorHAnsi" w:hAnsiTheme="majorHAnsi"/>
        </w:rPr>
        <w:t xml:space="preserve">and military officials for helping the Revolutionary Armed Forces of Colombia (FARC) with drug </w:t>
      </w:r>
      <w:r w:rsidRPr="006A0E7B">
        <w:rPr>
          <w:rFonts w:asciiTheme="majorHAnsi" w:hAnsiTheme="majorHAnsi"/>
          <w:sz w:val="12"/>
        </w:rPr>
        <w:t xml:space="preserve">¶ </w:t>
      </w:r>
      <w:r w:rsidRPr="006A0E7B">
        <w:rPr>
          <w:rFonts w:asciiTheme="majorHAnsi" w:hAnsiTheme="majorHAnsi"/>
        </w:rPr>
        <w:t xml:space="preserve">and weapons trafficking; on three Venezuelan companies for providing support to Iran; and on </w:t>
      </w:r>
      <w:r w:rsidRPr="006A0E7B">
        <w:rPr>
          <w:rFonts w:asciiTheme="majorHAnsi" w:hAnsiTheme="majorHAnsi"/>
          <w:sz w:val="12"/>
        </w:rPr>
        <w:t xml:space="preserve">¶ </w:t>
      </w:r>
      <w:r w:rsidRPr="006A0E7B">
        <w:rPr>
          <w:rFonts w:asciiTheme="majorHAnsi" w:hAnsiTheme="majorHAnsi"/>
        </w:rPr>
        <w:t xml:space="preserve">several Venezuelan individuals for providing support to Hezbollah. In late 2010, the Chávez </w:t>
      </w:r>
      <w:r w:rsidRPr="006A0E7B">
        <w:rPr>
          <w:rFonts w:asciiTheme="majorHAnsi" w:hAnsiTheme="majorHAnsi"/>
          <w:sz w:val="12"/>
        </w:rPr>
        <w:t xml:space="preserve">¶ </w:t>
      </w:r>
      <w:r w:rsidRPr="006A0E7B">
        <w:rPr>
          <w:rFonts w:asciiTheme="majorHAnsi" w:hAnsiTheme="majorHAnsi"/>
        </w:rPr>
        <w:t xml:space="preserve">government revoked an agreement for U.S. Ambassador-designate Larry Palmer to be posted to Venezuela. The Obama Administration responded by revoking the diplomatic visa of the </w:t>
      </w:r>
      <w:r w:rsidRPr="006A0E7B">
        <w:rPr>
          <w:rFonts w:asciiTheme="majorHAnsi" w:hAnsiTheme="majorHAnsi"/>
          <w:sz w:val="12"/>
        </w:rPr>
        <w:t xml:space="preserve">¶ </w:t>
      </w:r>
      <w:r w:rsidRPr="006A0E7B">
        <w:rPr>
          <w:rFonts w:asciiTheme="majorHAnsi" w:hAnsiTheme="majorHAnsi"/>
        </w:rPr>
        <w:t xml:space="preserve">Venezuelan Ambassador to the United States. </w:t>
      </w:r>
      <w:r w:rsidRPr="006A0E7B">
        <w:rPr>
          <w:rFonts w:asciiTheme="majorHAnsi" w:hAnsiTheme="majorHAnsi"/>
          <w:sz w:val="12"/>
        </w:rPr>
        <w:t xml:space="preserve">¶ </w:t>
      </w:r>
      <w:proofErr w:type="gramStart"/>
      <w:r w:rsidRPr="006A0E7B">
        <w:rPr>
          <w:rFonts w:asciiTheme="majorHAnsi" w:hAnsiTheme="majorHAnsi"/>
        </w:rPr>
        <w:t>Despite</w:t>
      </w:r>
      <w:proofErr w:type="gramEnd"/>
      <w:r w:rsidRPr="006A0E7B">
        <w:rPr>
          <w:rFonts w:asciiTheme="majorHAnsi" w:hAnsiTheme="majorHAnsi"/>
        </w:rPr>
        <w:t xml:space="preserve"> tensions in relations, the Obama Administration maintains that it remains committed to </w:t>
      </w:r>
      <w:r w:rsidRPr="006A0E7B">
        <w:rPr>
          <w:rFonts w:asciiTheme="majorHAnsi" w:hAnsiTheme="majorHAnsi"/>
          <w:sz w:val="12"/>
        </w:rPr>
        <w:t xml:space="preserve">¶ </w:t>
      </w:r>
      <w:r w:rsidRPr="006A0E7B">
        <w:rPr>
          <w:rFonts w:asciiTheme="majorHAnsi" w:hAnsiTheme="majorHAnsi"/>
        </w:rPr>
        <w:t xml:space="preserve">seeking constructive engagement with Venezuela, focusing on such areas as anti-drug and </w:t>
      </w:r>
      <w:r w:rsidRPr="006A0E7B">
        <w:rPr>
          <w:rFonts w:asciiTheme="majorHAnsi" w:hAnsiTheme="majorHAnsi"/>
          <w:sz w:val="12"/>
        </w:rPr>
        <w:t xml:space="preserve">¶ </w:t>
      </w:r>
      <w:r w:rsidRPr="006A0E7B">
        <w:rPr>
          <w:rFonts w:asciiTheme="majorHAnsi" w:hAnsiTheme="majorHAnsi"/>
        </w:rPr>
        <w:t xml:space="preserve">counterterrorism efforts. In the aftermath of President Chávez’s reelection in October 2012, the </w:t>
      </w:r>
      <w:r w:rsidRPr="006A0E7B">
        <w:rPr>
          <w:rFonts w:asciiTheme="majorHAnsi" w:hAnsiTheme="majorHAnsi"/>
          <w:sz w:val="12"/>
        </w:rPr>
        <w:t xml:space="preserve">¶ </w:t>
      </w:r>
      <w:r w:rsidRPr="006A0E7B">
        <w:rPr>
          <w:rFonts w:asciiTheme="majorHAnsi" w:hAnsiTheme="majorHAnsi"/>
        </w:rPr>
        <w:t xml:space="preserve">White House, while acknowledging differences with President Chávez, congratulated the </w:t>
      </w:r>
      <w:r w:rsidRPr="006A0E7B">
        <w:rPr>
          <w:rFonts w:asciiTheme="majorHAnsi" w:hAnsiTheme="majorHAnsi"/>
          <w:sz w:val="12"/>
        </w:rPr>
        <w:t xml:space="preserve">¶ </w:t>
      </w:r>
      <w:r w:rsidRPr="006A0E7B">
        <w:rPr>
          <w:rFonts w:asciiTheme="majorHAnsi" w:hAnsiTheme="majorHAnsi"/>
        </w:rPr>
        <w:t xml:space="preserve">Venezuelan people on the high level of participation and the relatively peaceful election process. </w:t>
      </w:r>
      <w:proofErr w:type="gramStart"/>
      <w:r w:rsidRPr="006A0E7B">
        <w:rPr>
          <w:rFonts w:asciiTheme="majorHAnsi" w:hAnsiTheme="majorHAnsi"/>
          <w:sz w:val="12"/>
        </w:rPr>
        <w:t xml:space="preserve">¶ </w:t>
      </w:r>
      <w:r w:rsidRPr="006A0E7B">
        <w:rPr>
          <w:rFonts w:asciiTheme="majorHAnsi" w:hAnsiTheme="majorHAnsi"/>
        </w:rPr>
        <w:t xml:space="preserve">Subsequently, in November 2012, the State Department’s Assistant Secretary of State for Western </w:t>
      </w:r>
      <w:r w:rsidRPr="006A0E7B">
        <w:rPr>
          <w:rFonts w:asciiTheme="majorHAnsi" w:hAnsiTheme="majorHAnsi"/>
          <w:sz w:val="12"/>
        </w:rPr>
        <w:t xml:space="preserve">¶ </w:t>
      </w:r>
      <w:r w:rsidRPr="006A0E7B">
        <w:rPr>
          <w:rFonts w:asciiTheme="majorHAnsi" w:hAnsiTheme="majorHAnsi"/>
        </w:rPr>
        <w:t xml:space="preserve">Hemisphere Affairs, Roberta Jacobson, engaged in a conversation with Vice President </w:t>
      </w:r>
      <w:proofErr w:type="spellStart"/>
      <w:r w:rsidRPr="006A0E7B">
        <w:rPr>
          <w:rFonts w:asciiTheme="majorHAnsi" w:hAnsiTheme="majorHAnsi"/>
        </w:rPr>
        <w:t>Maduro</w:t>
      </w:r>
      <w:proofErr w:type="spellEnd"/>
      <w:r w:rsidRPr="006A0E7B">
        <w:rPr>
          <w:rFonts w:asciiTheme="majorHAnsi" w:hAnsiTheme="majorHAnsi"/>
        </w:rPr>
        <w:t xml:space="preserve"> </w:t>
      </w:r>
      <w:r w:rsidRPr="006A0E7B">
        <w:rPr>
          <w:rFonts w:asciiTheme="majorHAnsi" w:hAnsiTheme="majorHAnsi"/>
          <w:sz w:val="12"/>
        </w:rPr>
        <w:t xml:space="preserve">¶ </w:t>
      </w:r>
      <w:r w:rsidRPr="006A0E7B">
        <w:rPr>
          <w:rFonts w:asciiTheme="majorHAnsi" w:hAnsiTheme="majorHAnsi"/>
        </w:rPr>
        <w:t xml:space="preserve">about improving bilateral relations, including greater cooperation on </w:t>
      </w:r>
      <w:proofErr w:type="spellStart"/>
      <w:r w:rsidRPr="006A0E7B">
        <w:rPr>
          <w:rFonts w:asciiTheme="majorHAnsi" w:hAnsiTheme="majorHAnsi"/>
        </w:rPr>
        <w:t>counternarcotics</w:t>
      </w:r>
      <w:proofErr w:type="spellEnd"/>
      <w:r w:rsidRPr="006A0E7B">
        <w:rPr>
          <w:rFonts w:asciiTheme="majorHAnsi" w:hAnsiTheme="majorHAnsi"/>
        </w:rPr>
        <w:t xml:space="preserve"> issues.</w:t>
      </w:r>
      <w:proofErr w:type="gramEnd"/>
      <w:r w:rsidRPr="006A0E7B">
        <w:rPr>
          <w:rFonts w:asciiTheme="majorHAnsi" w:hAnsiTheme="majorHAnsi"/>
        </w:rPr>
        <w:t xml:space="preserve"> </w:t>
      </w:r>
      <w:r w:rsidRPr="006A0E7B">
        <w:rPr>
          <w:rFonts w:asciiTheme="majorHAnsi" w:hAnsiTheme="majorHAnsi"/>
          <w:sz w:val="12"/>
        </w:rPr>
        <w:t xml:space="preserve">¶ </w:t>
      </w:r>
      <w:proofErr w:type="gramStart"/>
      <w:r w:rsidRPr="006A0E7B">
        <w:rPr>
          <w:rStyle w:val="StyleBoldUnderline"/>
          <w:rFonts w:asciiTheme="majorHAnsi" w:hAnsiTheme="majorHAnsi"/>
        </w:rPr>
        <w:t>In</w:t>
      </w:r>
      <w:proofErr w:type="gramEnd"/>
      <w:r w:rsidRPr="006A0E7B">
        <w:rPr>
          <w:rFonts w:asciiTheme="majorHAnsi" w:hAnsiTheme="majorHAnsi"/>
        </w:rPr>
        <w:t xml:space="preserve"> early </w:t>
      </w:r>
      <w:r w:rsidRPr="006A0E7B">
        <w:rPr>
          <w:rStyle w:val="StyleBoldUnderline"/>
          <w:rFonts w:asciiTheme="majorHAnsi" w:hAnsiTheme="majorHAnsi"/>
        </w:rPr>
        <w:t>January</w:t>
      </w:r>
      <w:r w:rsidRPr="006A0E7B">
        <w:rPr>
          <w:rFonts w:asciiTheme="majorHAnsi" w:hAnsiTheme="majorHAnsi"/>
        </w:rPr>
        <w:t xml:space="preserve"> 2013, the </w:t>
      </w:r>
      <w:r w:rsidRPr="006A0E7B">
        <w:rPr>
          <w:rStyle w:val="StyleBoldUnderline"/>
          <w:rFonts w:asciiTheme="majorHAnsi" w:hAnsiTheme="majorHAnsi"/>
        </w:rPr>
        <w:t>State Department reiterated that the U</w:t>
      </w:r>
      <w:r w:rsidRPr="006A0E7B">
        <w:rPr>
          <w:rFonts w:asciiTheme="majorHAnsi" w:hAnsiTheme="majorHAnsi"/>
        </w:rPr>
        <w:t xml:space="preserve">nited </w:t>
      </w:r>
      <w:r w:rsidRPr="006A0E7B">
        <w:rPr>
          <w:rStyle w:val="StyleBoldUnderline"/>
          <w:rFonts w:asciiTheme="majorHAnsi" w:hAnsiTheme="majorHAnsi"/>
        </w:rPr>
        <w:t>S</w:t>
      </w:r>
      <w:r w:rsidRPr="006A0E7B">
        <w:rPr>
          <w:rFonts w:asciiTheme="majorHAnsi" w:hAnsiTheme="majorHAnsi"/>
        </w:rPr>
        <w:t xml:space="preserve">tates </w:t>
      </w:r>
      <w:r w:rsidRPr="006A0E7B">
        <w:rPr>
          <w:rStyle w:val="StyleBoldUnderline"/>
          <w:rFonts w:asciiTheme="majorHAnsi" w:hAnsiTheme="majorHAnsi"/>
        </w:rPr>
        <w:t>remained open to ¶ dialogue with Venezuela on a range of issues of mutual interest.</w:t>
      </w:r>
      <w:r w:rsidRPr="006A0E7B">
        <w:rPr>
          <w:rFonts w:asciiTheme="majorHAnsi" w:hAnsiTheme="majorHAnsi"/>
        </w:rPr>
        <w:t xml:space="preserve"> In light of the setback in </w:t>
      </w:r>
      <w:r w:rsidRPr="006A0E7B">
        <w:rPr>
          <w:rFonts w:asciiTheme="majorHAnsi" w:hAnsiTheme="majorHAnsi"/>
          <w:sz w:val="12"/>
        </w:rPr>
        <w:t xml:space="preserve">¶ </w:t>
      </w:r>
      <w:r w:rsidRPr="006A0E7B">
        <w:rPr>
          <w:rFonts w:asciiTheme="majorHAnsi" w:hAnsiTheme="majorHAnsi"/>
        </w:rPr>
        <w:t xml:space="preserve">President Chávez’s health, a State Department spokesman maintained on January 9, 2013, that </w:t>
      </w:r>
      <w:r w:rsidRPr="006A0E7B">
        <w:rPr>
          <w:rFonts w:asciiTheme="majorHAnsi" w:hAnsiTheme="majorHAnsi"/>
          <w:sz w:val="12"/>
        </w:rPr>
        <w:t xml:space="preserve">¶ </w:t>
      </w:r>
      <w:r w:rsidRPr="006A0E7B">
        <w:rPr>
          <w:rFonts w:asciiTheme="majorHAnsi" w:hAnsiTheme="majorHAnsi"/>
        </w:rPr>
        <w:t xml:space="preserve">“regardless of what happens politically in Venezuela, if the Venezuelan government and if the </w:t>
      </w:r>
      <w:r w:rsidRPr="006A0E7B">
        <w:rPr>
          <w:rFonts w:asciiTheme="majorHAnsi" w:hAnsiTheme="majorHAnsi"/>
          <w:sz w:val="12"/>
        </w:rPr>
        <w:t xml:space="preserve">¶ </w:t>
      </w:r>
      <w:r w:rsidRPr="006A0E7B">
        <w:rPr>
          <w:rFonts w:asciiTheme="majorHAnsi" w:hAnsiTheme="majorHAnsi"/>
        </w:rPr>
        <w:t>Venezuelan people want to move forward with us, we think there is a path that’s possible.”11</w:t>
      </w:r>
      <w:r w:rsidRPr="006A0E7B">
        <w:rPr>
          <w:rFonts w:asciiTheme="majorHAnsi" w:hAnsiTheme="majorHAnsi"/>
          <w:sz w:val="12"/>
        </w:rPr>
        <w:t xml:space="preserve">¶ </w:t>
      </w:r>
      <w:r w:rsidRPr="006A0E7B">
        <w:rPr>
          <w:rFonts w:asciiTheme="majorHAnsi" w:hAnsiTheme="majorHAnsi"/>
        </w:rPr>
        <w:t xml:space="preserve">In response to President Chávez’s death, President Obama issued the following statement: </w:t>
      </w:r>
      <w:r w:rsidRPr="006A0E7B">
        <w:rPr>
          <w:rFonts w:asciiTheme="majorHAnsi" w:hAnsiTheme="majorHAnsi"/>
          <w:sz w:val="12"/>
        </w:rPr>
        <w:t xml:space="preserve">¶ </w:t>
      </w:r>
      <w:r w:rsidRPr="006A0E7B">
        <w:rPr>
          <w:rFonts w:asciiTheme="majorHAnsi" w:hAnsiTheme="majorHAnsi"/>
        </w:rPr>
        <w:t xml:space="preserve">At this challenging time of President Hugo Chávez’s passing, the United States reaffirms its </w:t>
      </w:r>
      <w:r w:rsidRPr="006A0E7B">
        <w:rPr>
          <w:rFonts w:asciiTheme="majorHAnsi" w:hAnsiTheme="majorHAnsi"/>
          <w:sz w:val="12"/>
        </w:rPr>
        <w:t xml:space="preserve">¶ </w:t>
      </w:r>
      <w:r w:rsidRPr="006A0E7B">
        <w:rPr>
          <w:rFonts w:asciiTheme="majorHAnsi" w:hAnsiTheme="majorHAnsi"/>
        </w:rPr>
        <w:t xml:space="preserve">support for the Venezuelan people and its interest in developing a constructive relationship </w:t>
      </w:r>
      <w:r w:rsidRPr="006A0E7B">
        <w:rPr>
          <w:rFonts w:asciiTheme="majorHAnsi" w:hAnsiTheme="majorHAnsi"/>
          <w:sz w:val="12"/>
        </w:rPr>
        <w:t xml:space="preserve">¶ </w:t>
      </w:r>
      <w:r w:rsidRPr="006A0E7B">
        <w:rPr>
          <w:rFonts w:asciiTheme="majorHAnsi" w:hAnsiTheme="majorHAnsi"/>
        </w:rPr>
        <w:t xml:space="preserve">with the Venezuelan government. As Venezuela begins a new chapter in its history, the </w:t>
      </w:r>
      <w:r w:rsidRPr="006A0E7B">
        <w:rPr>
          <w:rFonts w:asciiTheme="majorHAnsi" w:hAnsiTheme="majorHAnsi"/>
          <w:sz w:val="12"/>
        </w:rPr>
        <w:t xml:space="preserve">¶ </w:t>
      </w:r>
      <w:r w:rsidRPr="006A0E7B">
        <w:rPr>
          <w:rFonts w:asciiTheme="majorHAnsi" w:hAnsiTheme="majorHAnsi"/>
        </w:rPr>
        <w:t xml:space="preserve">United States remains committed to policies that promote democratic principles, the rule of </w:t>
      </w:r>
      <w:r w:rsidRPr="006A0E7B">
        <w:rPr>
          <w:rFonts w:asciiTheme="majorHAnsi" w:hAnsiTheme="majorHAnsi"/>
          <w:sz w:val="12"/>
        </w:rPr>
        <w:t xml:space="preserve">¶ </w:t>
      </w:r>
      <w:r w:rsidRPr="006A0E7B">
        <w:rPr>
          <w:rFonts w:asciiTheme="majorHAnsi" w:hAnsiTheme="majorHAnsi"/>
        </w:rPr>
        <w:t>law, and respect for human rights.12</w:t>
      </w:r>
      <w:r w:rsidRPr="006A0E7B">
        <w:rPr>
          <w:rFonts w:asciiTheme="majorHAnsi" w:hAnsiTheme="majorHAnsi"/>
          <w:sz w:val="12"/>
        </w:rPr>
        <w:t xml:space="preserve">¶ </w:t>
      </w:r>
      <w:r w:rsidRPr="006A0E7B">
        <w:rPr>
          <w:rFonts w:asciiTheme="majorHAnsi" w:hAnsiTheme="majorHAnsi"/>
        </w:rPr>
        <w:t xml:space="preserve">While </w:t>
      </w:r>
      <w:r w:rsidRPr="006A0E7B">
        <w:rPr>
          <w:rStyle w:val="StyleBoldUnderline"/>
          <w:rFonts w:asciiTheme="majorHAnsi" w:hAnsiTheme="majorHAnsi"/>
        </w:rPr>
        <w:t>the President’s statement did not offer traditional condolences</w:t>
      </w:r>
      <w:r w:rsidRPr="006A0E7B">
        <w:rPr>
          <w:rFonts w:asciiTheme="majorHAnsi" w:hAnsiTheme="majorHAnsi"/>
        </w:rPr>
        <w:t xml:space="preserve">, the State Department </w:t>
      </w:r>
      <w:r w:rsidRPr="006A0E7B">
        <w:rPr>
          <w:rFonts w:asciiTheme="majorHAnsi" w:hAnsiTheme="majorHAnsi"/>
          <w:sz w:val="12"/>
        </w:rPr>
        <w:t xml:space="preserve">¶ </w:t>
      </w:r>
      <w:r w:rsidRPr="006A0E7B">
        <w:rPr>
          <w:rFonts w:asciiTheme="majorHAnsi" w:hAnsiTheme="majorHAnsi"/>
        </w:rPr>
        <w:t>maintains that it expressed U.S. sympathy to Chávez’s family and to the Venezuelan people.13</w:t>
      </w:r>
      <w:r w:rsidRPr="006A0E7B">
        <w:rPr>
          <w:rFonts w:asciiTheme="majorHAnsi" w:hAnsiTheme="majorHAnsi"/>
          <w:sz w:val="12"/>
        </w:rPr>
        <w:t xml:space="preserve">¶ </w:t>
      </w:r>
      <w:r w:rsidRPr="006A0E7B">
        <w:rPr>
          <w:rFonts w:asciiTheme="majorHAnsi" w:hAnsiTheme="majorHAnsi"/>
        </w:rPr>
        <w:t xml:space="preserve">Many Latin American and other foreign leaders have expressed their condolences to Venezuela on </w:t>
      </w:r>
      <w:r w:rsidRPr="006A0E7B">
        <w:rPr>
          <w:rFonts w:asciiTheme="majorHAnsi" w:hAnsiTheme="majorHAnsi"/>
          <w:sz w:val="12"/>
        </w:rPr>
        <w:t xml:space="preserve">¶ </w:t>
      </w:r>
      <w:r w:rsidRPr="006A0E7B">
        <w:rPr>
          <w:rFonts w:asciiTheme="majorHAnsi" w:hAnsiTheme="majorHAnsi"/>
        </w:rPr>
        <w:t xml:space="preserve">Chávez’s passing. </w:t>
      </w:r>
      <w:r w:rsidRPr="006A0E7B">
        <w:rPr>
          <w:rStyle w:val="StyleBoldUnderline"/>
          <w:rFonts w:asciiTheme="majorHAnsi" w:hAnsiTheme="majorHAnsi"/>
        </w:rPr>
        <w:t>The</w:t>
      </w:r>
      <w:r w:rsidRPr="006A0E7B">
        <w:rPr>
          <w:rFonts w:asciiTheme="majorHAnsi" w:hAnsiTheme="majorHAnsi"/>
        </w:rPr>
        <w:t xml:space="preserve"> White House </w:t>
      </w:r>
      <w:r w:rsidRPr="006A0E7B">
        <w:rPr>
          <w:rStyle w:val="StyleBoldUnderline"/>
          <w:rFonts w:asciiTheme="majorHAnsi" w:hAnsiTheme="majorHAnsi"/>
        </w:rPr>
        <w:t xml:space="preserve">statement focused on </w:t>
      </w:r>
      <w:r w:rsidRPr="006A0E7B">
        <w:rPr>
          <w:rFonts w:asciiTheme="majorHAnsi" w:hAnsiTheme="majorHAnsi"/>
        </w:rPr>
        <w:t xml:space="preserve">the </w:t>
      </w:r>
      <w:r w:rsidRPr="006A0E7B">
        <w:rPr>
          <w:rStyle w:val="StyleBoldUnderline"/>
          <w:rFonts w:asciiTheme="majorHAnsi" w:hAnsiTheme="majorHAnsi"/>
        </w:rPr>
        <w:t>U.S. interest in getting cooperative ¶ bilateral relations back on track while</w:t>
      </w:r>
      <w:r w:rsidRPr="006A0E7B">
        <w:rPr>
          <w:rFonts w:asciiTheme="majorHAnsi" w:hAnsiTheme="majorHAnsi"/>
        </w:rPr>
        <w:t xml:space="preserve"> at the same time </w:t>
      </w:r>
      <w:r w:rsidRPr="006A0E7B">
        <w:rPr>
          <w:rStyle w:val="StyleBoldUnderline"/>
          <w:rFonts w:asciiTheme="majorHAnsi" w:hAnsiTheme="majorHAnsi"/>
        </w:rPr>
        <w:t>reiterating that the U</w:t>
      </w:r>
      <w:r w:rsidRPr="006A0E7B">
        <w:rPr>
          <w:rFonts w:asciiTheme="majorHAnsi" w:hAnsiTheme="majorHAnsi"/>
        </w:rPr>
        <w:t xml:space="preserve">nited </w:t>
      </w:r>
      <w:r w:rsidRPr="006A0E7B">
        <w:rPr>
          <w:rStyle w:val="StyleBoldUnderline"/>
          <w:rFonts w:asciiTheme="majorHAnsi" w:hAnsiTheme="majorHAnsi"/>
        </w:rPr>
        <w:t>S</w:t>
      </w:r>
      <w:r w:rsidRPr="006A0E7B">
        <w:rPr>
          <w:rFonts w:asciiTheme="majorHAnsi" w:hAnsiTheme="majorHAnsi"/>
        </w:rPr>
        <w:t xml:space="preserve">tates </w:t>
      </w:r>
      <w:r w:rsidRPr="006A0E7B">
        <w:rPr>
          <w:rStyle w:val="StyleBoldUnderline"/>
          <w:rFonts w:asciiTheme="majorHAnsi" w:hAnsiTheme="majorHAnsi"/>
        </w:rPr>
        <w:t>is ¶ committed to promoting democratic practices and respect for human rights</w:t>
      </w:r>
      <w:r w:rsidRPr="006A0E7B">
        <w:rPr>
          <w:rFonts w:asciiTheme="majorHAnsi" w:hAnsiTheme="majorHAnsi"/>
        </w:rPr>
        <w:t xml:space="preserve">. A number of other </w:t>
      </w:r>
      <w:r w:rsidRPr="006A0E7B">
        <w:rPr>
          <w:rFonts w:asciiTheme="majorHAnsi" w:hAnsiTheme="majorHAnsi"/>
          <w:sz w:val="12"/>
        </w:rPr>
        <w:t xml:space="preserve">¶ </w:t>
      </w:r>
      <w:r w:rsidRPr="006A0E7B">
        <w:rPr>
          <w:rFonts w:asciiTheme="majorHAnsi" w:hAnsiTheme="majorHAnsi"/>
        </w:rPr>
        <w:t xml:space="preserve">statements by Members of Congress also expressed hope for a new era in U.S.-Venezuelan </w:t>
      </w:r>
      <w:r w:rsidRPr="006A0E7B">
        <w:rPr>
          <w:rFonts w:asciiTheme="majorHAnsi" w:hAnsiTheme="majorHAnsi"/>
          <w:sz w:val="12"/>
        </w:rPr>
        <w:t xml:space="preserve">¶ </w:t>
      </w:r>
      <w:r w:rsidRPr="006A0E7B">
        <w:rPr>
          <w:rFonts w:asciiTheme="majorHAnsi" w:hAnsiTheme="majorHAnsi"/>
        </w:rPr>
        <w:t xml:space="preserve">relations. </w:t>
      </w:r>
      <w:r w:rsidRPr="006A0E7B">
        <w:rPr>
          <w:rFonts w:asciiTheme="majorHAnsi" w:hAnsiTheme="majorHAnsi"/>
          <w:sz w:val="12"/>
        </w:rPr>
        <w:t xml:space="preserve">¶ </w:t>
      </w:r>
      <w:proofErr w:type="gramStart"/>
      <w:r w:rsidRPr="006A0E7B">
        <w:rPr>
          <w:rFonts w:asciiTheme="majorHAnsi" w:hAnsiTheme="majorHAnsi"/>
        </w:rPr>
        <w:t>While</w:t>
      </w:r>
      <w:proofErr w:type="gramEnd"/>
      <w:r w:rsidRPr="006A0E7B">
        <w:rPr>
          <w:rFonts w:asciiTheme="majorHAnsi" w:hAnsiTheme="majorHAnsi"/>
        </w:rPr>
        <w:t xml:space="preserve"> some observers contend that Chávez’s passing and the beginning of a new political era in </w:t>
      </w:r>
      <w:r w:rsidRPr="006A0E7B">
        <w:rPr>
          <w:rFonts w:asciiTheme="majorHAnsi" w:hAnsiTheme="majorHAnsi"/>
          <w:sz w:val="12"/>
        </w:rPr>
        <w:t xml:space="preserve">¶ </w:t>
      </w:r>
      <w:r w:rsidRPr="006A0E7B">
        <w:rPr>
          <w:rFonts w:asciiTheme="majorHAnsi" w:hAnsiTheme="majorHAnsi"/>
        </w:rPr>
        <w:t xml:space="preserve">Venezuela could ultimately lessen tensions in U.S.-Venezuelan relations, there is no expectation </w:t>
      </w:r>
      <w:r w:rsidRPr="006A0E7B">
        <w:rPr>
          <w:rFonts w:asciiTheme="majorHAnsi" w:hAnsiTheme="majorHAnsi"/>
          <w:sz w:val="12"/>
        </w:rPr>
        <w:t xml:space="preserve">¶ </w:t>
      </w:r>
      <w:r w:rsidRPr="006A0E7B">
        <w:rPr>
          <w:rFonts w:asciiTheme="majorHAnsi" w:hAnsiTheme="majorHAnsi"/>
        </w:rPr>
        <w:t xml:space="preserve">that this will happen quickly. In fact, State Department officials have cautioned that the upcoming </w:t>
      </w:r>
      <w:r w:rsidRPr="006A0E7B">
        <w:rPr>
          <w:rFonts w:asciiTheme="majorHAnsi" w:hAnsiTheme="majorHAnsi"/>
          <w:sz w:val="12"/>
        </w:rPr>
        <w:t xml:space="preserve">¶ </w:t>
      </w:r>
      <w:r w:rsidRPr="006A0E7B">
        <w:rPr>
          <w:rFonts w:asciiTheme="majorHAnsi" w:hAnsiTheme="majorHAnsi"/>
        </w:rPr>
        <w:t xml:space="preserve">electoral campaign could delay any forward movement in improving bilateral relations.14 Just </w:t>
      </w:r>
      <w:r w:rsidRPr="006A0E7B">
        <w:rPr>
          <w:rFonts w:asciiTheme="majorHAnsi" w:hAnsiTheme="majorHAnsi"/>
          <w:sz w:val="12"/>
        </w:rPr>
        <w:t xml:space="preserve">¶ </w:t>
      </w:r>
      <w:r w:rsidRPr="006A0E7B">
        <w:rPr>
          <w:rFonts w:asciiTheme="majorHAnsi" w:hAnsiTheme="majorHAnsi"/>
        </w:rPr>
        <w:t xml:space="preserve">hours before Chávez’s death on March 5, Vice President </w:t>
      </w:r>
      <w:proofErr w:type="spellStart"/>
      <w:r w:rsidRPr="006A0E7B">
        <w:rPr>
          <w:rFonts w:asciiTheme="majorHAnsi" w:hAnsiTheme="majorHAnsi"/>
        </w:rPr>
        <w:t>Maduro</w:t>
      </w:r>
      <w:proofErr w:type="spellEnd"/>
      <w:r w:rsidRPr="006A0E7B">
        <w:rPr>
          <w:rFonts w:asciiTheme="majorHAnsi" w:hAnsiTheme="majorHAnsi"/>
        </w:rPr>
        <w:t xml:space="preserve"> announced that two U.S. </w:t>
      </w:r>
      <w:r w:rsidRPr="006A0E7B">
        <w:rPr>
          <w:rFonts w:asciiTheme="majorHAnsi" w:hAnsiTheme="majorHAnsi"/>
          <w:sz w:val="12"/>
        </w:rPr>
        <w:t xml:space="preserve">¶ </w:t>
      </w:r>
      <w:r w:rsidRPr="006A0E7B">
        <w:rPr>
          <w:rFonts w:asciiTheme="majorHAnsi" w:hAnsiTheme="majorHAnsi"/>
        </w:rPr>
        <w:t xml:space="preserve">military attachés were being expelled from Venezuela for reportedly attempting to provoke </w:t>
      </w:r>
      <w:r w:rsidRPr="006A0E7B">
        <w:rPr>
          <w:rFonts w:asciiTheme="majorHAnsi" w:hAnsiTheme="majorHAnsi"/>
          <w:sz w:val="12"/>
        </w:rPr>
        <w:t xml:space="preserve">¶ </w:t>
      </w:r>
      <w:r w:rsidRPr="006A0E7B">
        <w:rPr>
          <w:rFonts w:asciiTheme="majorHAnsi" w:hAnsiTheme="majorHAnsi"/>
        </w:rPr>
        <w:t xml:space="preserve">dissent in the Venezuelan military and even appeared to blame Chávez’s sickness on the United </w:t>
      </w:r>
      <w:r w:rsidRPr="006A0E7B">
        <w:rPr>
          <w:rFonts w:asciiTheme="majorHAnsi" w:hAnsiTheme="majorHAnsi"/>
          <w:sz w:val="12"/>
        </w:rPr>
        <w:t xml:space="preserve">¶ </w:t>
      </w:r>
      <w:r w:rsidRPr="006A0E7B">
        <w:rPr>
          <w:rFonts w:asciiTheme="majorHAnsi" w:hAnsiTheme="majorHAnsi"/>
        </w:rPr>
        <w:t xml:space="preserve">States. State Department officials strongly denied the Venezuelan charges regarding the attachés, and ultimately responded on March 11 by expelling two Venezuelan diplomats (a consular official </w:t>
      </w:r>
      <w:r w:rsidRPr="006A0E7B">
        <w:rPr>
          <w:rFonts w:asciiTheme="majorHAnsi" w:hAnsiTheme="majorHAnsi"/>
          <w:sz w:val="12"/>
        </w:rPr>
        <w:t xml:space="preserve">¶ </w:t>
      </w:r>
      <w:r w:rsidRPr="006A0E7B">
        <w:rPr>
          <w:rFonts w:asciiTheme="majorHAnsi" w:hAnsiTheme="majorHAnsi"/>
        </w:rPr>
        <w:t>in New York and a second secretary at the Venezuelan Embassy in Washington)</w:t>
      </w:r>
      <w:proofErr w:type="gramStart"/>
      <w:r w:rsidRPr="006A0E7B">
        <w:rPr>
          <w:rFonts w:asciiTheme="majorHAnsi" w:hAnsiTheme="majorHAnsi"/>
        </w:rPr>
        <w:t>.15</w:t>
      </w:r>
      <w:proofErr w:type="gramEnd"/>
      <w:r w:rsidRPr="006A0E7B">
        <w:rPr>
          <w:rFonts w:asciiTheme="majorHAnsi" w:hAnsiTheme="majorHAnsi"/>
          <w:sz w:val="12"/>
        </w:rPr>
        <w:t xml:space="preserve">¶ </w:t>
      </w:r>
      <w:r w:rsidRPr="006A0E7B">
        <w:rPr>
          <w:rFonts w:asciiTheme="majorHAnsi" w:hAnsiTheme="majorHAnsi"/>
        </w:rPr>
        <w:t xml:space="preserve">Hostility toward the United States was often used by the Chávez government as a way to shore up </w:t>
      </w:r>
      <w:r w:rsidRPr="006A0E7B">
        <w:rPr>
          <w:rFonts w:asciiTheme="majorHAnsi" w:hAnsiTheme="majorHAnsi"/>
          <w:sz w:val="12"/>
        </w:rPr>
        <w:t xml:space="preserve">¶ </w:t>
      </w:r>
      <w:r w:rsidRPr="006A0E7B">
        <w:rPr>
          <w:rFonts w:asciiTheme="majorHAnsi" w:hAnsiTheme="majorHAnsi"/>
        </w:rPr>
        <w:t xml:space="preserve">support during elections, and it appears that this is being employed by the PSUV once again in </w:t>
      </w:r>
      <w:r w:rsidRPr="006A0E7B">
        <w:rPr>
          <w:rFonts w:asciiTheme="majorHAnsi" w:hAnsiTheme="majorHAnsi"/>
          <w:sz w:val="12"/>
        </w:rPr>
        <w:t xml:space="preserve">¶ </w:t>
      </w:r>
      <w:r w:rsidRPr="006A0E7B">
        <w:rPr>
          <w:rFonts w:asciiTheme="majorHAnsi" w:hAnsiTheme="majorHAnsi"/>
        </w:rPr>
        <w:t xml:space="preserve">the current presidential campaign. On March 20, 2013, Foreign Minister Elias </w:t>
      </w:r>
      <w:proofErr w:type="spellStart"/>
      <w:r w:rsidRPr="006A0E7B">
        <w:rPr>
          <w:rFonts w:asciiTheme="majorHAnsi" w:hAnsiTheme="majorHAnsi"/>
        </w:rPr>
        <w:t>Jaua</w:t>
      </w:r>
      <w:proofErr w:type="spellEnd"/>
      <w:r w:rsidRPr="006A0E7B">
        <w:rPr>
          <w:rFonts w:asciiTheme="majorHAnsi" w:hAnsiTheme="majorHAnsi"/>
        </w:rPr>
        <w:t xml:space="preserve"> said that </w:t>
      </w:r>
      <w:r w:rsidRPr="006A0E7B">
        <w:rPr>
          <w:rFonts w:asciiTheme="majorHAnsi" w:hAnsiTheme="majorHAnsi"/>
          <w:sz w:val="12"/>
        </w:rPr>
        <w:t xml:space="preserve">¶ </w:t>
      </w:r>
      <w:r w:rsidRPr="006A0E7B">
        <w:rPr>
          <w:rFonts w:asciiTheme="majorHAnsi" w:hAnsiTheme="majorHAnsi"/>
        </w:rPr>
        <w:t xml:space="preserve">Venezuelan officials would no longer be talking about improving U.S.-Venezuelan relations with </w:t>
      </w:r>
      <w:r w:rsidRPr="006A0E7B">
        <w:rPr>
          <w:rFonts w:asciiTheme="majorHAnsi" w:hAnsiTheme="majorHAnsi"/>
          <w:sz w:val="12"/>
        </w:rPr>
        <w:t xml:space="preserve">¶ </w:t>
      </w:r>
      <w:r w:rsidRPr="006A0E7B">
        <w:rPr>
          <w:rFonts w:asciiTheme="majorHAnsi" w:hAnsiTheme="majorHAnsi"/>
        </w:rPr>
        <w:t xml:space="preserve">Assistant Secretary of State Jacobson because of comments that Jacobson had made in a Spanish </w:t>
      </w:r>
      <w:r w:rsidRPr="006A0E7B">
        <w:rPr>
          <w:rFonts w:asciiTheme="majorHAnsi" w:hAnsiTheme="majorHAnsi"/>
          <w:sz w:val="12"/>
        </w:rPr>
        <w:t xml:space="preserve">¶ </w:t>
      </w:r>
      <w:r w:rsidRPr="006A0E7B">
        <w:rPr>
          <w:rFonts w:asciiTheme="majorHAnsi" w:hAnsiTheme="majorHAnsi"/>
        </w:rPr>
        <w:t xml:space="preserve">newspaper; Jacobson had </w:t>
      </w:r>
      <w:proofErr w:type="gramStart"/>
      <w:r w:rsidRPr="006A0E7B">
        <w:rPr>
          <w:rFonts w:asciiTheme="majorHAnsi" w:hAnsiTheme="majorHAnsi"/>
        </w:rPr>
        <w:t>said that</w:t>
      </w:r>
      <w:proofErr w:type="gramEnd"/>
      <w:r w:rsidRPr="006A0E7B">
        <w:rPr>
          <w:rFonts w:asciiTheme="majorHAnsi" w:hAnsiTheme="majorHAnsi"/>
        </w:rPr>
        <w:t xml:space="preserve"> “Venezuelans deserve open, fair and transparent elections.” A </w:t>
      </w:r>
      <w:r w:rsidRPr="006A0E7B">
        <w:rPr>
          <w:rFonts w:asciiTheme="majorHAnsi" w:hAnsiTheme="majorHAnsi"/>
          <w:sz w:val="12"/>
        </w:rPr>
        <w:t xml:space="preserve">¶ </w:t>
      </w:r>
      <w:r w:rsidRPr="006A0E7B">
        <w:rPr>
          <w:rFonts w:asciiTheme="majorHAnsi" w:hAnsiTheme="majorHAnsi"/>
        </w:rPr>
        <w:t xml:space="preserve">senior U.S. official reportedly said that such bizarre accusations and behavior raises doubts over </w:t>
      </w:r>
      <w:r w:rsidRPr="006A0E7B">
        <w:rPr>
          <w:rFonts w:asciiTheme="majorHAnsi" w:hAnsiTheme="majorHAnsi"/>
          <w:sz w:val="12"/>
        </w:rPr>
        <w:t xml:space="preserve">¶ </w:t>
      </w:r>
      <w:r w:rsidRPr="006A0E7B">
        <w:rPr>
          <w:rFonts w:asciiTheme="majorHAnsi" w:hAnsiTheme="majorHAnsi"/>
        </w:rPr>
        <w:t xml:space="preserve">whether bilateral relations will be able to be improved with a </w:t>
      </w:r>
      <w:proofErr w:type="spellStart"/>
      <w:r w:rsidRPr="006A0E7B">
        <w:rPr>
          <w:rFonts w:asciiTheme="majorHAnsi" w:hAnsiTheme="majorHAnsi"/>
        </w:rPr>
        <w:t>Maduro</w:t>
      </w:r>
      <w:proofErr w:type="spellEnd"/>
      <w:r w:rsidRPr="006A0E7B">
        <w:rPr>
          <w:rFonts w:asciiTheme="majorHAnsi" w:hAnsiTheme="majorHAnsi"/>
        </w:rPr>
        <w:t xml:space="preserve"> government.16 Another </w:t>
      </w:r>
      <w:r w:rsidRPr="006A0E7B">
        <w:rPr>
          <w:rFonts w:asciiTheme="majorHAnsi" w:hAnsiTheme="majorHAnsi"/>
          <w:sz w:val="12"/>
        </w:rPr>
        <w:t xml:space="preserve">¶ </w:t>
      </w:r>
      <w:r w:rsidRPr="006A0E7B">
        <w:rPr>
          <w:rFonts w:asciiTheme="majorHAnsi" w:hAnsiTheme="majorHAnsi"/>
        </w:rPr>
        <w:t xml:space="preserve">strange accusation by </w:t>
      </w:r>
      <w:proofErr w:type="spellStart"/>
      <w:r w:rsidRPr="006A0E7B">
        <w:rPr>
          <w:rFonts w:asciiTheme="majorHAnsi" w:hAnsiTheme="majorHAnsi"/>
        </w:rPr>
        <w:t>Maduro</w:t>
      </w:r>
      <w:proofErr w:type="spellEnd"/>
      <w:r w:rsidRPr="006A0E7B">
        <w:rPr>
          <w:rFonts w:asciiTheme="majorHAnsi" w:hAnsiTheme="majorHAnsi"/>
        </w:rPr>
        <w:t xml:space="preserve"> is that two former U.S. State Department officials were plotting to </w:t>
      </w:r>
      <w:r w:rsidRPr="006A0E7B">
        <w:rPr>
          <w:rFonts w:asciiTheme="majorHAnsi" w:hAnsiTheme="majorHAnsi"/>
          <w:sz w:val="12"/>
        </w:rPr>
        <w:t xml:space="preserve">¶ </w:t>
      </w:r>
      <w:r w:rsidRPr="006A0E7B">
        <w:rPr>
          <w:rFonts w:asciiTheme="majorHAnsi" w:hAnsiTheme="majorHAnsi"/>
        </w:rPr>
        <w:t xml:space="preserve">kill </w:t>
      </w:r>
      <w:proofErr w:type="spellStart"/>
      <w:r w:rsidRPr="006A0E7B">
        <w:rPr>
          <w:rFonts w:asciiTheme="majorHAnsi" w:hAnsiTheme="majorHAnsi"/>
        </w:rPr>
        <w:t>Capriles</w:t>
      </w:r>
      <w:proofErr w:type="spellEnd"/>
      <w:r w:rsidRPr="006A0E7B">
        <w:rPr>
          <w:rFonts w:asciiTheme="majorHAnsi" w:hAnsiTheme="majorHAnsi"/>
        </w:rPr>
        <w:t xml:space="preserve"> and to blame it on the </w:t>
      </w:r>
      <w:proofErr w:type="spellStart"/>
      <w:r w:rsidRPr="006A0E7B">
        <w:rPr>
          <w:rFonts w:asciiTheme="majorHAnsi" w:hAnsiTheme="majorHAnsi"/>
        </w:rPr>
        <w:t>Maduro</w:t>
      </w:r>
      <w:proofErr w:type="spellEnd"/>
      <w:r w:rsidRPr="006A0E7B">
        <w:rPr>
          <w:rFonts w:asciiTheme="majorHAnsi" w:hAnsiTheme="majorHAnsi"/>
        </w:rPr>
        <w:t xml:space="preserve"> government; the State Department strongly rejected </w:t>
      </w:r>
      <w:r w:rsidRPr="006A0E7B">
        <w:rPr>
          <w:rFonts w:asciiTheme="majorHAnsi" w:hAnsiTheme="majorHAnsi"/>
          <w:sz w:val="12"/>
        </w:rPr>
        <w:t xml:space="preserve">¶ </w:t>
      </w:r>
      <w:r w:rsidRPr="006A0E7B">
        <w:rPr>
          <w:rFonts w:asciiTheme="majorHAnsi" w:hAnsiTheme="majorHAnsi"/>
        </w:rPr>
        <w:t xml:space="preserve">the “allegations of U.S. government involvement to harm anyone in Venezuela.”17 Looking </w:t>
      </w:r>
      <w:r w:rsidRPr="006A0E7B">
        <w:rPr>
          <w:rFonts w:asciiTheme="majorHAnsi" w:hAnsiTheme="majorHAnsi"/>
          <w:sz w:val="12"/>
        </w:rPr>
        <w:t xml:space="preserve">¶ </w:t>
      </w:r>
      <w:r w:rsidRPr="006A0E7B">
        <w:rPr>
          <w:rFonts w:asciiTheme="majorHAnsi" w:hAnsiTheme="majorHAnsi"/>
        </w:rPr>
        <w:t xml:space="preserve">ahead, some observers contend that </w:t>
      </w:r>
      <w:r w:rsidRPr="006A0E7B">
        <w:rPr>
          <w:rStyle w:val="StyleBoldUnderline"/>
          <w:rFonts w:asciiTheme="majorHAnsi" w:hAnsiTheme="majorHAnsi"/>
        </w:rPr>
        <w:t xml:space="preserve">anti-Americanism could also be a means </w:t>
      </w:r>
      <w:r w:rsidRPr="006A0E7B">
        <w:rPr>
          <w:rFonts w:asciiTheme="majorHAnsi" w:hAnsiTheme="majorHAnsi"/>
        </w:rPr>
        <w:t xml:space="preserve">for PSUV leaders </w:t>
      </w:r>
      <w:r w:rsidRPr="006A0E7B">
        <w:rPr>
          <w:rStyle w:val="StyleBoldUnderline"/>
          <w:rFonts w:asciiTheme="majorHAnsi" w:hAnsiTheme="majorHAnsi"/>
        </w:rPr>
        <w:t>to ¶ mask internal problems</w:t>
      </w:r>
      <w:r w:rsidRPr="006A0E7B">
        <w:rPr>
          <w:rFonts w:asciiTheme="majorHAnsi" w:hAnsiTheme="majorHAnsi"/>
        </w:rPr>
        <w:t xml:space="preserve"> within </w:t>
      </w:r>
      <w:proofErr w:type="spellStart"/>
      <w:r w:rsidRPr="006A0E7B">
        <w:rPr>
          <w:rFonts w:asciiTheme="majorHAnsi" w:hAnsiTheme="majorHAnsi"/>
        </w:rPr>
        <w:t>Chavismo</w:t>
      </w:r>
      <w:proofErr w:type="spellEnd"/>
      <w:r w:rsidRPr="006A0E7B">
        <w:rPr>
          <w:rFonts w:asciiTheme="majorHAnsi" w:hAnsiTheme="majorHAnsi"/>
        </w:rPr>
        <w:t xml:space="preserve">, and even could be utilized as a potential new PSUV </w:t>
      </w:r>
      <w:r w:rsidRPr="006A0E7B">
        <w:rPr>
          <w:rFonts w:asciiTheme="majorHAnsi" w:hAnsiTheme="majorHAnsi"/>
          <w:sz w:val="12"/>
        </w:rPr>
        <w:t xml:space="preserve">¶ </w:t>
      </w:r>
      <w:r w:rsidRPr="006A0E7B">
        <w:rPr>
          <w:rFonts w:asciiTheme="majorHAnsi" w:hAnsiTheme="majorHAnsi"/>
        </w:rPr>
        <w:t xml:space="preserve">government led by </w:t>
      </w:r>
      <w:proofErr w:type="spellStart"/>
      <w:r w:rsidRPr="006A0E7B">
        <w:rPr>
          <w:rFonts w:asciiTheme="majorHAnsi" w:hAnsiTheme="majorHAnsi"/>
        </w:rPr>
        <w:t>Maduro</w:t>
      </w:r>
      <w:proofErr w:type="spellEnd"/>
      <w:r w:rsidRPr="006A0E7B">
        <w:rPr>
          <w:rFonts w:asciiTheme="majorHAnsi" w:hAnsiTheme="majorHAnsi"/>
        </w:rPr>
        <w:t xml:space="preserve"> deals </w:t>
      </w:r>
      <w:r w:rsidRPr="006A0E7B">
        <w:rPr>
          <w:rStyle w:val="StyleBoldUnderline"/>
          <w:rFonts w:asciiTheme="majorHAnsi" w:hAnsiTheme="majorHAnsi"/>
        </w:rPr>
        <w:t>with a deteriorating economy</w:t>
      </w:r>
      <w:r w:rsidRPr="006A0E7B">
        <w:rPr>
          <w:rFonts w:asciiTheme="majorHAnsi" w:hAnsiTheme="majorHAnsi"/>
        </w:rPr>
        <w:t xml:space="preserve">. </w:t>
      </w:r>
      <w:r w:rsidRPr="006A0E7B">
        <w:rPr>
          <w:rFonts w:asciiTheme="majorHAnsi" w:hAnsiTheme="majorHAnsi"/>
          <w:sz w:val="12"/>
        </w:rPr>
        <w:t xml:space="preserve">¶ </w:t>
      </w:r>
      <w:r w:rsidRPr="006A0E7B">
        <w:rPr>
          <w:rFonts w:asciiTheme="majorHAnsi" w:hAnsiTheme="majorHAnsi"/>
        </w:rPr>
        <w:t xml:space="preserve">In terms of Venezuela’s foreign policy, observers who believe that </w:t>
      </w:r>
      <w:proofErr w:type="spellStart"/>
      <w:r w:rsidRPr="006A0E7B">
        <w:rPr>
          <w:rFonts w:asciiTheme="majorHAnsi" w:hAnsiTheme="majorHAnsi"/>
        </w:rPr>
        <w:t>Maduro</w:t>
      </w:r>
      <w:proofErr w:type="spellEnd"/>
      <w:r w:rsidRPr="006A0E7B">
        <w:rPr>
          <w:rFonts w:asciiTheme="majorHAnsi" w:hAnsiTheme="majorHAnsi"/>
        </w:rPr>
        <w:t xml:space="preserve"> will win the election </w:t>
      </w:r>
      <w:r w:rsidRPr="006A0E7B">
        <w:rPr>
          <w:rFonts w:asciiTheme="majorHAnsi" w:hAnsiTheme="majorHAnsi"/>
          <w:sz w:val="12"/>
        </w:rPr>
        <w:t xml:space="preserve">¶ </w:t>
      </w:r>
      <w:r w:rsidRPr="006A0E7B">
        <w:rPr>
          <w:rFonts w:asciiTheme="majorHAnsi" w:hAnsiTheme="majorHAnsi"/>
        </w:rPr>
        <w:t xml:space="preserve">maintain that there would be continuity with the policy under President Chávez, especially since </w:t>
      </w:r>
      <w:r w:rsidRPr="006A0E7B">
        <w:rPr>
          <w:rFonts w:asciiTheme="majorHAnsi" w:hAnsiTheme="majorHAnsi"/>
          <w:sz w:val="12"/>
        </w:rPr>
        <w:t xml:space="preserve">¶ </w:t>
      </w:r>
      <w:proofErr w:type="spellStart"/>
      <w:r w:rsidRPr="006A0E7B">
        <w:rPr>
          <w:rFonts w:asciiTheme="majorHAnsi" w:hAnsiTheme="majorHAnsi"/>
        </w:rPr>
        <w:t>Maduro</w:t>
      </w:r>
      <w:proofErr w:type="spellEnd"/>
      <w:r w:rsidRPr="006A0E7B">
        <w:rPr>
          <w:rFonts w:asciiTheme="majorHAnsi" w:hAnsiTheme="majorHAnsi"/>
        </w:rPr>
        <w:t xml:space="preserve"> served as his Foreign Minister for more than six years. Many see Venezuela’s strong </w:t>
      </w:r>
      <w:r w:rsidRPr="006A0E7B">
        <w:rPr>
          <w:rFonts w:asciiTheme="majorHAnsi" w:hAnsiTheme="majorHAnsi"/>
          <w:sz w:val="12"/>
        </w:rPr>
        <w:t xml:space="preserve">¶ </w:t>
      </w:r>
      <w:r w:rsidRPr="006A0E7B">
        <w:rPr>
          <w:rFonts w:asciiTheme="majorHAnsi" w:hAnsiTheme="majorHAnsi"/>
        </w:rPr>
        <w:t xml:space="preserve">support for Cuba continuing under a </w:t>
      </w:r>
      <w:proofErr w:type="spellStart"/>
      <w:r w:rsidRPr="006A0E7B">
        <w:rPr>
          <w:rFonts w:asciiTheme="majorHAnsi" w:hAnsiTheme="majorHAnsi"/>
        </w:rPr>
        <w:t>Maduro</w:t>
      </w:r>
      <w:proofErr w:type="spellEnd"/>
      <w:r w:rsidRPr="006A0E7B">
        <w:rPr>
          <w:rFonts w:asciiTheme="majorHAnsi" w:hAnsiTheme="majorHAnsi"/>
        </w:rPr>
        <w:t xml:space="preserve"> presidency, although some analysts contend that a </w:t>
      </w:r>
      <w:r w:rsidRPr="006A0E7B">
        <w:rPr>
          <w:rFonts w:asciiTheme="majorHAnsi" w:hAnsiTheme="majorHAnsi"/>
          <w:sz w:val="12"/>
        </w:rPr>
        <w:t xml:space="preserve">¶ </w:t>
      </w:r>
      <w:r w:rsidRPr="006A0E7B">
        <w:rPr>
          <w:rFonts w:asciiTheme="majorHAnsi" w:hAnsiTheme="majorHAnsi"/>
        </w:rPr>
        <w:t xml:space="preserve">difficult economic situation in Venezuela could result in a diminishment of that support. Some </w:t>
      </w:r>
      <w:r w:rsidRPr="006A0E7B">
        <w:rPr>
          <w:rFonts w:asciiTheme="majorHAnsi" w:hAnsiTheme="majorHAnsi"/>
          <w:sz w:val="12"/>
        </w:rPr>
        <w:t xml:space="preserve">¶ </w:t>
      </w:r>
      <w:r w:rsidRPr="006A0E7B">
        <w:rPr>
          <w:rFonts w:asciiTheme="majorHAnsi" w:hAnsiTheme="majorHAnsi"/>
        </w:rPr>
        <w:t xml:space="preserve">observers also contend that without Chávez at the helm, Venezuela’s role as a regional power </w:t>
      </w:r>
      <w:r w:rsidRPr="006A0E7B">
        <w:rPr>
          <w:rFonts w:asciiTheme="majorHAnsi" w:hAnsiTheme="majorHAnsi"/>
          <w:sz w:val="12"/>
        </w:rPr>
        <w:t xml:space="preserve">¶ </w:t>
      </w:r>
      <w:r w:rsidRPr="006A0E7B">
        <w:rPr>
          <w:rFonts w:asciiTheme="majorHAnsi" w:hAnsiTheme="majorHAnsi"/>
        </w:rPr>
        <w:t xml:space="preserve">could begin to wane as well as its relations with Iran.18 Venezuela’s strengthening of relations </w:t>
      </w:r>
      <w:r w:rsidRPr="006A0E7B">
        <w:rPr>
          <w:rFonts w:asciiTheme="majorHAnsi" w:hAnsiTheme="majorHAnsi"/>
          <w:sz w:val="12"/>
        </w:rPr>
        <w:t xml:space="preserve">¶ </w:t>
      </w:r>
      <w:r w:rsidRPr="006A0E7B">
        <w:rPr>
          <w:rFonts w:asciiTheme="majorHAnsi" w:hAnsiTheme="majorHAnsi"/>
        </w:rPr>
        <w:t xml:space="preserve">with Iran in recent years is viewed by many analysts as being driven by the personal relationship </w:t>
      </w:r>
      <w:r w:rsidRPr="006A0E7B">
        <w:rPr>
          <w:rFonts w:asciiTheme="majorHAnsi" w:hAnsiTheme="majorHAnsi"/>
          <w:sz w:val="12"/>
        </w:rPr>
        <w:t xml:space="preserve">¶ </w:t>
      </w:r>
      <w:r w:rsidRPr="006A0E7B">
        <w:rPr>
          <w:rFonts w:asciiTheme="majorHAnsi" w:hAnsiTheme="majorHAnsi"/>
        </w:rPr>
        <w:t xml:space="preserve">between Chávez and Iranian President Mahmoud Ahmadinejad. </w:t>
      </w:r>
      <w:r w:rsidRPr="006A0E7B">
        <w:rPr>
          <w:rFonts w:asciiTheme="majorHAnsi" w:hAnsiTheme="majorHAnsi"/>
          <w:sz w:val="12"/>
        </w:rPr>
        <w:t xml:space="preserve">¶ </w:t>
      </w:r>
      <w:proofErr w:type="gramStart"/>
      <w:r w:rsidRPr="006A0E7B">
        <w:rPr>
          <w:rFonts w:asciiTheme="majorHAnsi" w:hAnsiTheme="majorHAnsi"/>
        </w:rPr>
        <w:t>Some</w:t>
      </w:r>
      <w:proofErr w:type="gramEnd"/>
      <w:r w:rsidRPr="006A0E7B">
        <w:rPr>
          <w:rFonts w:asciiTheme="majorHAnsi" w:hAnsiTheme="majorHAnsi"/>
        </w:rPr>
        <w:t xml:space="preserve"> observers have criticized the Obama Administration for making overtures to engage with </w:t>
      </w:r>
      <w:r w:rsidRPr="006A0E7B">
        <w:rPr>
          <w:rFonts w:asciiTheme="majorHAnsi" w:hAnsiTheme="majorHAnsi"/>
          <w:sz w:val="12"/>
        </w:rPr>
        <w:t xml:space="preserve">¶ </w:t>
      </w:r>
      <w:proofErr w:type="spellStart"/>
      <w:r w:rsidRPr="006A0E7B">
        <w:rPr>
          <w:rFonts w:asciiTheme="majorHAnsi" w:hAnsiTheme="majorHAnsi"/>
        </w:rPr>
        <w:t>Maduro</w:t>
      </w:r>
      <w:proofErr w:type="spellEnd"/>
      <w:r w:rsidRPr="006A0E7B">
        <w:rPr>
          <w:rFonts w:asciiTheme="majorHAnsi" w:hAnsiTheme="majorHAnsi"/>
        </w:rPr>
        <w:t xml:space="preserve">, contending that U.S. policy should focus on attempting to ensure that the upcoming </w:t>
      </w:r>
      <w:r w:rsidRPr="006A0E7B">
        <w:rPr>
          <w:rFonts w:asciiTheme="majorHAnsi" w:hAnsiTheme="majorHAnsi"/>
          <w:sz w:val="12"/>
        </w:rPr>
        <w:t xml:space="preserve">¶ </w:t>
      </w:r>
      <w:r w:rsidRPr="006A0E7B">
        <w:rPr>
          <w:rFonts w:asciiTheme="majorHAnsi" w:hAnsiTheme="majorHAnsi"/>
        </w:rPr>
        <w:t xml:space="preserve">election is free and fair. A Washington Post editorial from early March 2013 contended that </w:t>
      </w:r>
      <w:r w:rsidRPr="006A0E7B">
        <w:rPr>
          <w:rFonts w:asciiTheme="majorHAnsi" w:hAnsiTheme="majorHAnsi"/>
          <w:sz w:val="12"/>
        </w:rPr>
        <w:t xml:space="preserve">¶ </w:t>
      </w:r>
      <w:r w:rsidRPr="006A0E7B">
        <w:rPr>
          <w:rFonts w:asciiTheme="majorHAnsi" w:hAnsiTheme="majorHAnsi"/>
        </w:rPr>
        <w:t xml:space="preserve">“further wooing of Mr. </w:t>
      </w:r>
      <w:proofErr w:type="spellStart"/>
      <w:r w:rsidRPr="006A0E7B">
        <w:rPr>
          <w:rFonts w:asciiTheme="majorHAnsi" w:hAnsiTheme="majorHAnsi"/>
        </w:rPr>
        <w:t>Maduro</w:t>
      </w:r>
      <w:proofErr w:type="spellEnd"/>
      <w:r w:rsidRPr="006A0E7B">
        <w:rPr>
          <w:rFonts w:asciiTheme="majorHAnsi" w:hAnsiTheme="majorHAnsi"/>
        </w:rPr>
        <w:t xml:space="preserve"> should wait until he survives the scrum in his own party, wins a </w:t>
      </w:r>
      <w:r w:rsidRPr="006A0E7B">
        <w:rPr>
          <w:rFonts w:asciiTheme="majorHAnsi" w:hAnsiTheme="majorHAnsi"/>
          <w:sz w:val="12"/>
        </w:rPr>
        <w:t xml:space="preserve">¶ </w:t>
      </w:r>
      <w:r w:rsidRPr="006A0E7B">
        <w:rPr>
          <w:rFonts w:asciiTheme="majorHAnsi" w:hAnsiTheme="majorHAnsi"/>
        </w:rPr>
        <w:t>free vote and demonstrates that he is more than a Castro puppet.”19</w:t>
      </w:r>
      <w:r w:rsidRPr="006A0E7B">
        <w:rPr>
          <w:rFonts w:asciiTheme="majorHAnsi" w:hAnsiTheme="majorHAnsi"/>
          <w:sz w:val="12"/>
        </w:rPr>
        <w:t xml:space="preserve">¶ </w:t>
      </w:r>
      <w:r w:rsidRPr="006A0E7B">
        <w:rPr>
          <w:rFonts w:asciiTheme="majorHAnsi" w:hAnsiTheme="majorHAnsi"/>
        </w:rPr>
        <w:t xml:space="preserve">While it is likely that any improvement in relations will remain on hold during the election </w:t>
      </w:r>
      <w:r w:rsidRPr="006A0E7B">
        <w:rPr>
          <w:rFonts w:asciiTheme="majorHAnsi" w:hAnsiTheme="majorHAnsi"/>
          <w:sz w:val="12"/>
        </w:rPr>
        <w:t xml:space="preserve">¶ </w:t>
      </w:r>
      <w:r w:rsidRPr="006A0E7B">
        <w:rPr>
          <w:rFonts w:asciiTheme="majorHAnsi" w:hAnsiTheme="majorHAnsi"/>
        </w:rPr>
        <w:t xml:space="preserve">process, some analysts maintain that it is important for U.S. policymakers to remember that </w:t>
      </w:r>
      <w:r w:rsidRPr="006A0E7B">
        <w:rPr>
          <w:rFonts w:asciiTheme="majorHAnsi" w:hAnsiTheme="majorHAnsi"/>
          <w:sz w:val="12"/>
        </w:rPr>
        <w:t xml:space="preserve">¶ </w:t>
      </w:r>
      <w:r w:rsidRPr="006A0E7B">
        <w:rPr>
          <w:rFonts w:asciiTheme="majorHAnsi" w:hAnsiTheme="majorHAnsi"/>
        </w:rPr>
        <w:t xml:space="preserve">taking sides in Venezuela’s internal politics can be counter-productive. According to Cynthia </w:t>
      </w:r>
      <w:r w:rsidRPr="006A0E7B">
        <w:rPr>
          <w:rFonts w:asciiTheme="majorHAnsi" w:hAnsiTheme="majorHAnsi"/>
          <w:sz w:val="12"/>
        </w:rPr>
        <w:t xml:space="preserve">¶ </w:t>
      </w:r>
      <w:proofErr w:type="spellStart"/>
      <w:r w:rsidRPr="006A0E7B">
        <w:rPr>
          <w:rFonts w:asciiTheme="majorHAnsi" w:hAnsiTheme="majorHAnsi"/>
        </w:rPr>
        <w:t>Arnson</w:t>
      </w:r>
      <w:proofErr w:type="spellEnd"/>
      <w:r w:rsidRPr="006A0E7B">
        <w:rPr>
          <w:rFonts w:asciiTheme="majorHAnsi" w:hAnsiTheme="majorHAnsi"/>
        </w:rPr>
        <w:t xml:space="preserve"> of the Woodrow Wilson Center: “Supporting broad principles such as internal dialogue to </w:t>
      </w:r>
      <w:r w:rsidRPr="006A0E7B">
        <w:rPr>
          <w:rFonts w:asciiTheme="majorHAnsi" w:hAnsiTheme="majorHAnsi"/>
          <w:sz w:val="12"/>
        </w:rPr>
        <w:t xml:space="preserve">¶ </w:t>
      </w:r>
      <w:r w:rsidRPr="006A0E7B">
        <w:rPr>
          <w:rFonts w:asciiTheme="majorHAnsi" w:hAnsiTheme="majorHAnsi"/>
        </w:rPr>
        <w:t xml:space="preserve">overcome polarization for the rule of law is not the same as promoting a particular political </w:t>
      </w:r>
      <w:r w:rsidRPr="006A0E7B">
        <w:rPr>
          <w:rFonts w:asciiTheme="majorHAnsi" w:hAnsiTheme="majorHAnsi"/>
          <w:sz w:val="12"/>
        </w:rPr>
        <w:t xml:space="preserve">¶ </w:t>
      </w:r>
      <w:r w:rsidRPr="006A0E7B">
        <w:rPr>
          <w:rFonts w:asciiTheme="majorHAnsi" w:hAnsiTheme="majorHAnsi"/>
        </w:rPr>
        <w:t xml:space="preserve">outcome, an approach that is destined to only backfire.”20 Other analysts maintain that it is </w:t>
      </w:r>
      <w:r w:rsidRPr="006A0E7B">
        <w:rPr>
          <w:rFonts w:asciiTheme="majorHAnsi" w:hAnsiTheme="majorHAnsi"/>
          <w:sz w:val="12"/>
        </w:rPr>
        <w:t xml:space="preserve">¶ </w:t>
      </w:r>
      <w:r w:rsidRPr="006A0E7B">
        <w:rPr>
          <w:rFonts w:asciiTheme="majorHAnsi" w:hAnsiTheme="majorHAnsi"/>
        </w:rPr>
        <w:t xml:space="preserve">important for U.S. policymakers to recognize the level of popular support in Venezuela </w:t>
      </w:r>
      <w:proofErr w:type="gramStart"/>
      <w:r w:rsidRPr="006A0E7B">
        <w:rPr>
          <w:rFonts w:asciiTheme="majorHAnsi" w:hAnsiTheme="majorHAnsi"/>
        </w:rPr>
        <w:t xml:space="preserve">for </w:t>
      </w:r>
      <w:r w:rsidRPr="006A0E7B">
        <w:rPr>
          <w:rFonts w:asciiTheme="majorHAnsi" w:hAnsiTheme="majorHAnsi"/>
          <w:sz w:val="12"/>
        </w:rPr>
        <w:t xml:space="preserve"> </w:t>
      </w:r>
      <w:r w:rsidRPr="006A0E7B">
        <w:rPr>
          <w:rFonts w:asciiTheme="majorHAnsi" w:hAnsiTheme="majorHAnsi"/>
        </w:rPr>
        <w:t>President</w:t>
      </w:r>
      <w:proofErr w:type="gramEnd"/>
      <w:r w:rsidRPr="006A0E7B">
        <w:rPr>
          <w:rFonts w:asciiTheme="majorHAnsi" w:hAnsiTheme="majorHAnsi"/>
        </w:rPr>
        <w:t xml:space="preserve"> Chávez. While there was considerable controversy over past elections in which </w:t>
      </w:r>
      <w:r w:rsidRPr="006A0E7B">
        <w:rPr>
          <w:rFonts w:asciiTheme="majorHAnsi" w:hAnsiTheme="majorHAnsi"/>
          <w:sz w:val="12"/>
        </w:rPr>
        <w:t xml:space="preserve">¶ </w:t>
      </w:r>
      <w:r w:rsidRPr="006A0E7B">
        <w:rPr>
          <w:rFonts w:asciiTheme="majorHAnsi" w:hAnsiTheme="majorHAnsi"/>
        </w:rPr>
        <w:t xml:space="preserve">Chávez’s campaign unfairly utilized state resources and broadcast media, the margins of his </w:t>
      </w:r>
      <w:r w:rsidRPr="006A0E7B">
        <w:rPr>
          <w:rFonts w:asciiTheme="majorHAnsi" w:hAnsiTheme="majorHAnsi"/>
          <w:sz w:val="12"/>
        </w:rPr>
        <w:t xml:space="preserve">¶ </w:t>
      </w:r>
      <w:r w:rsidRPr="006A0E7B">
        <w:rPr>
          <w:rFonts w:asciiTheme="majorHAnsi" w:hAnsiTheme="majorHAnsi"/>
        </w:rPr>
        <w:t xml:space="preserve">electoral victories in four elections over the years left no doubt that he had won those elections. </w:t>
      </w:r>
      <w:r w:rsidRPr="006A0E7B">
        <w:rPr>
          <w:rFonts w:asciiTheme="majorHAnsi" w:hAnsiTheme="majorHAnsi"/>
          <w:sz w:val="12"/>
        </w:rPr>
        <w:t xml:space="preserve">¶ </w:t>
      </w:r>
      <w:r w:rsidRPr="006A0E7B">
        <w:rPr>
          <w:rFonts w:asciiTheme="majorHAnsi" w:hAnsiTheme="majorHAnsi"/>
        </w:rPr>
        <w:t xml:space="preserve">His death, at least in the short to medium term, could deepen popular support for the PSUV. </w:t>
      </w:r>
      <w:r w:rsidRPr="006A0E7B">
        <w:rPr>
          <w:rFonts w:asciiTheme="majorHAnsi" w:hAnsiTheme="majorHAnsi"/>
          <w:sz w:val="12"/>
        </w:rPr>
        <w:t xml:space="preserve">¶ </w:t>
      </w:r>
      <w:proofErr w:type="gramStart"/>
      <w:r w:rsidRPr="006A0E7B">
        <w:rPr>
          <w:rStyle w:val="StyleBoldUnderline"/>
          <w:rFonts w:asciiTheme="majorHAnsi" w:hAnsiTheme="majorHAnsi"/>
        </w:rPr>
        <w:t>In</w:t>
      </w:r>
      <w:proofErr w:type="gramEnd"/>
      <w:r w:rsidRPr="006A0E7B">
        <w:rPr>
          <w:rStyle w:val="StyleBoldUnderline"/>
          <w:rFonts w:asciiTheme="majorHAnsi" w:hAnsiTheme="majorHAnsi"/>
        </w:rPr>
        <w:t xml:space="preserve"> the aftermath of the presidential election, there could be an opportunity for U.S.-Venezuelan ¶ relations to get back on track</w:t>
      </w:r>
      <w:r w:rsidRPr="006A0E7B">
        <w:rPr>
          <w:rFonts w:asciiTheme="majorHAnsi" w:hAnsiTheme="majorHAnsi"/>
        </w:rPr>
        <w:t xml:space="preserve">. </w:t>
      </w:r>
      <w:r w:rsidRPr="006A0E7B">
        <w:rPr>
          <w:rStyle w:val="StyleBoldUnderline"/>
          <w:rFonts w:asciiTheme="majorHAnsi" w:hAnsiTheme="majorHAnsi"/>
        </w:rPr>
        <w:t xml:space="preserve">An important aspect </w:t>
      </w:r>
      <w:r w:rsidRPr="006A0E7B">
        <w:rPr>
          <w:rFonts w:asciiTheme="majorHAnsi" w:hAnsiTheme="majorHAnsi"/>
        </w:rPr>
        <w:t xml:space="preserve">of this could be restoring ambassadors in order </w:t>
      </w:r>
      <w:r w:rsidRPr="006A0E7B">
        <w:rPr>
          <w:rFonts w:asciiTheme="majorHAnsi" w:hAnsiTheme="majorHAnsi"/>
          <w:sz w:val="12"/>
        </w:rPr>
        <w:t xml:space="preserve">¶ </w:t>
      </w:r>
      <w:r w:rsidRPr="006A0E7B">
        <w:rPr>
          <w:rStyle w:val="StyleBoldUnderline"/>
          <w:rFonts w:asciiTheme="majorHAnsi" w:hAnsiTheme="majorHAnsi"/>
        </w:rPr>
        <w:t>to augment engagement on critical bilateral issues,</w:t>
      </w:r>
      <w:r w:rsidRPr="006A0E7B">
        <w:rPr>
          <w:rFonts w:asciiTheme="majorHAnsi" w:hAnsiTheme="majorHAnsi"/>
        </w:rPr>
        <w:t xml:space="preserve"> not only on anti-drug, terrorism, and </w:t>
      </w:r>
      <w:r w:rsidRPr="006A0E7B">
        <w:rPr>
          <w:rFonts w:asciiTheme="majorHAnsi" w:hAnsiTheme="majorHAnsi"/>
          <w:sz w:val="12"/>
        </w:rPr>
        <w:t xml:space="preserve">¶ </w:t>
      </w:r>
      <w:r w:rsidRPr="006A0E7B">
        <w:rPr>
          <w:rFonts w:asciiTheme="majorHAnsi" w:hAnsiTheme="majorHAnsi"/>
        </w:rPr>
        <w:t xml:space="preserve">democracy concerns, </w:t>
      </w:r>
      <w:proofErr w:type="gramStart"/>
      <w:r w:rsidRPr="006A0E7B">
        <w:rPr>
          <w:rFonts w:asciiTheme="majorHAnsi" w:hAnsiTheme="majorHAnsi"/>
        </w:rPr>
        <w:t>but</w:t>
      </w:r>
      <w:proofErr w:type="gramEnd"/>
      <w:r w:rsidRPr="006A0E7B">
        <w:rPr>
          <w:rFonts w:asciiTheme="majorHAnsi" w:hAnsiTheme="majorHAnsi"/>
        </w:rPr>
        <w:t xml:space="preserve"> </w:t>
      </w:r>
      <w:r w:rsidRPr="006A0E7B">
        <w:rPr>
          <w:rStyle w:val="StyleBoldUnderline"/>
          <w:rFonts w:asciiTheme="majorHAnsi" w:hAnsiTheme="majorHAnsi"/>
        </w:rPr>
        <w:t>on trade, investment issues, and other commercial matters</w:t>
      </w:r>
      <w:r w:rsidRPr="006A0E7B">
        <w:rPr>
          <w:rFonts w:asciiTheme="majorHAnsi" w:hAnsiTheme="majorHAnsi"/>
        </w:rPr>
        <w:t xml:space="preserve">. </w:t>
      </w:r>
      <w:r w:rsidRPr="006A0E7B">
        <w:rPr>
          <w:rFonts w:asciiTheme="majorHAnsi" w:hAnsiTheme="majorHAnsi"/>
          <w:sz w:val="12"/>
        </w:rPr>
        <w:t xml:space="preserve">¶ </w:t>
      </w:r>
      <w:r w:rsidRPr="006A0E7B">
        <w:rPr>
          <w:rFonts w:asciiTheme="majorHAnsi" w:hAnsiTheme="majorHAnsi"/>
        </w:rPr>
        <w:t xml:space="preserve">With Chávez’s death and an upcoming presidential election, the 113th Congress is likely to </w:t>
      </w:r>
      <w:r w:rsidRPr="006A0E7B">
        <w:rPr>
          <w:rFonts w:asciiTheme="majorHAnsi" w:hAnsiTheme="majorHAnsi"/>
          <w:sz w:val="12"/>
        </w:rPr>
        <w:t xml:space="preserve">¶ </w:t>
      </w:r>
      <w:r w:rsidRPr="006A0E7B">
        <w:rPr>
          <w:rFonts w:asciiTheme="majorHAnsi" w:hAnsiTheme="majorHAnsi"/>
        </w:rPr>
        <w:t xml:space="preserve">maintain its strong oversight on the status of human rights and democracy in Venezuela as well as </w:t>
      </w:r>
      <w:r w:rsidRPr="006A0E7B">
        <w:rPr>
          <w:rFonts w:asciiTheme="majorHAnsi" w:hAnsiTheme="majorHAnsi"/>
          <w:sz w:val="12"/>
        </w:rPr>
        <w:t xml:space="preserve">¶ </w:t>
      </w:r>
      <w:r w:rsidRPr="006A0E7B">
        <w:rPr>
          <w:rFonts w:asciiTheme="majorHAnsi" w:hAnsiTheme="majorHAnsi"/>
        </w:rPr>
        <w:t>drug trafficking and terrorism concerns, including the extent of Venezuela’s relations with Iran.</w:t>
      </w:r>
    </w:p>
    <w:p w14:paraId="38E77E17" w14:textId="77777777" w:rsidR="0031297D" w:rsidRPr="006A0E7B" w:rsidRDefault="0031297D" w:rsidP="0031297D">
      <w:pPr>
        <w:rPr>
          <w:rFonts w:asciiTheme="majorHAnsi" w:hAnsiTheme="majorHAnsi"/>
        </w:rPr>
      </w:pPr>
    </w:p>
    <w:p w14:paraId="23DD0C21" w14:textId="52AC661F" w:rsidR="0031297D" w:rsidRPr="006A0E7B" w:rsidRDefault="006A0E7B" w:rsidP="006A0E7B">
      <w:pPr>
        <w:pStyle w:val="Heading3"/>
      </w:pPr>
      <w:r w:rsidRPr="006A0E7B">
        <w:t>Trade Bad – Economy</w:t>
      </w:r>
    </w:p>
    <w:p w14:paraId="3AD683BC" w14:textId="77777777" w:rsidR="006A0E7B" w:rsidRPr="006A0E7B" w:rsidRDefault="006A0E7B" w:rsidP="006A0E7B">
      <w:pPr>
        <w:pStyle w:val="Heading4"/>
      </w:pPr>
      <w:r w:rsidRPr="006A0E7B">
        <w:t>Modern forms of globalization hurt Latin America and many countries are rejecting it</w:t>
      </w:r>
    </w:p>
    <w:p w14:paraId="5E79D3F4" w14:textId="5FF9CDCC" w:rsidR="006A0E7B" w:rsidRPr="006A0E7B" w:rsidRDefault="006A0E7B" w:rsidP="006A0E7B">
      <w:pPr>
        <w:rPr>
          <w:rFonts w:asciiTheme="majorHAnsi" w:hAnsiTheme="majorHAnsi"/>
        </w:rPr>
      </w:pPr>
      <w:r w:rsidRPr="006A0E7B">
        <w:rPr>
          <w:rStyle w:val="StyleStyleBold12pt"/>
          <w:rFonts w:asciiTheme="majorHAnsi" w:hAnsiTheme="majorHAnsi"/>
        </w:rPr>
        <w:t>Global Exchange</w:t>
      </w:r>
      <w:r w:rsidRPr="006A0E7B">
        <w:rPr>
          <w:rFonts w:asciiTheme="majorHAnsi" w:hAnsiTheme="majorHAnsi"/>
        </w:rPr>
        <w:t xml:space="preserve">, November 5, </w:t>
      </w:r>
      <w:r w:rsidRPr="006A0E7B">
        <w:rPr>
          <w:rStyle w:val="StyleStyleBold12pt"/>
          <w:rFonts w:asciiTheme="majorHAnsi" w:hAnsiTheme="majorHAnsi"/>
        </w:rPr>
        <w:t>2011</w:t>
      </w:r>
      <w:r w:rsidRPr="006A0E7B">
        <w:rPr>
          <w:rFonts w:asciiTheme="majorHAnsi" w:hAnsiTheme="majorHAnsi"/>
        </w:rPr>
        <w:t xml:space="preserve">, </w:t>
      </w:r>
      <w:hyperlink r:id="rId47" w:history="1">
        <w:r w:rsidRPr="006A0E7B">
          <w:rPr>
            <w:rFonts w:asciiTheme="majorHAnsi" w:hAnsiTheme="majorHAnsi"/>
          </w:rPr>
          <w:t>http://www.globalexchange.org/sites/default/files/VZneoliberalismALBA.pdf</w:t>
        </w:r>
      </w:hyperlink>
    </w:p>
    <w:p w14:paraId="02C523C4" w14:textId="77777777" w:rsidR="006A0E7B" w:rsidRPr="006A0E7B" w:rsidRDefault="006A0E7B" w:rsidP="006A0E7B">
      <w:pPr>
        <w:rPr>
          <w:rStyle w:val="StyleBoldUnderline"/>
          <w:rFonts w:asciiTheme="majorHAnsi" w:hAnsiTheme="majorHAnsi"/>
        </w:rPr>
      </w:pPr>
      <w:r w:rsidRPr="006A0E7B">
        <w:rPr>
          <w:rStyle w:val="StyleBoldUnderline"/>
          <w:rFonts w:asciiTheme="majorHAnsi" w:hAnsiTheme="majorHAnsi"/>
        </w:rPr>
        <w:t>During the last 25 years, many Latin American</w:t>
      </w:r>
      <w:r w:rsidRPr="006A0E7B">
        <w:rPr>
          <w:rStyle w:val="StyleBoldUnderline"/>
          <w:rFonts w:asciiTheme="majorHAnsi" w:hAnsiTheme="majorHAnsi"/>
          <w:sz w:val="12"/>
        </w:rPr>
        <w:t>¶</w:t>
      </w:r>
      <w:r w:rsidRPr="006A0E7B">
        <w:rPr>
          <w:rStyle w:val="StyleBoldUnderline"/>
          <w:rFonts w:asciiTheme="majorHAnsi" w:hAnsiTheme="majorHAnsi"/>
        </w:rPr>
        <w:t xml:space="preserve"> governments have followed the Washington Consensus</w:t>
      </w:r>
      <w:r w:rsidRPr="006A0E7B">
        <w:rPr>
          <w:rStyle w:val="StyleBoldUnderline"/>
          <w:rFonts w:asciiTheme="majorHAnsi" w:hAnsiTheme="majorHAnsi"/>
          <w:sz w:val="12"/>
        </w:rPr>
        <w:t>¶</w:t>
      </w:r>
      <w:r w:rsidRPr="006A0E7B">
        <w:rPr>
          <w:rStyle w:val="StyleBoldUnderline"/>
          <w:rFonts w:asciiTheme="majorHAnsi" w:hAnsiTheme="majorHAnsi"/>
        </w:rPr>
        <w:t xml:space="preserve"> neoliberal economic model of corporate globalization</w:t>
      </w:r>
      <w:proofErr w:type="gramStart"/>
      <w:r w:rsidRPr="006A0E7B">
        <w:rPr>
          <w:rFonts w:asciiTheme="majorHAnsi" w:hAnsiTheme="majorHAnsi"/>
          <w:sz w:val="16"/>
        </w:rPr>
        <w:t>,</w:t>
      </w:r>
      <w:r w:rsidRPr="006A0E7B">
        <w:rPr>
          <w:rFonts w:asciiTheme="majorHAnsi" w:hAnsiTheme="majorHAnsi"/>
          <w:sz w:val="12"/>
        </w:rPr>
        <w:t>¶</w:t>
      </w:r>
      <w:proofErr w:type="gramEnd"/>
      <w:r w:rsidRPr="006A0E7B">
        <w:rPr>
          <w:rFonts w:asciiTheme="majorHAnsi" w:hAnsiTheme="majorHAnsi"/>
          <w:sz w:val="16"/>
        </w:rPr>
        <w:t xml:space="preserve"> which includes policies like privatization of public</w:t>
      </w:r>
      <w:r w:rsidRPr="006A0E7B">
        <w:rPr>
          <w:rFonts w:asciiTheme="majorHAnsi" w:hAnsiTheme="majorHAnsi"/>
          <w:sz w:val="12"/>
        </w:rPr>
        <w:t>¶</w:t>
      </w:r>
      <w:r w:rsidRPr="006A0E7B">
        <w:rPr>
          <w:rFonts w:asciiTheme="majorHAnsi" w:hAnsiTheme="majorHAnsi"/>
          <w:sz w:val="16"/>
        </w:rPr>
        <w:t xml:space="preserve"> services, lowering tariffs, opening up to foreign</w:t>
      </w:r>
      <w:r w:rsidRPr="006A0E7B">
        <w:rPr>
          <w:rFonts w:asciiTheme="majorHAnsi" w:hAnsiTheme="majorHAnsi"/>
          <w:sz w:val="12"/>
        </w:rPr>
        <w:t>¶</w:t>
      </w:r>
      <w:r w:rsidRPr="006A0E7B">
        <w:rPr>
          <w:rFonts w:asciiTheme="majorHAnsi" w:hAnsiTheme="majorHAnsi"/>
          <w:sz w:val="16"/>
        </w:rPr>
        <w:t xml:space="preserve"> investment, and eroding worker’s rights, usually under</w:t>
      </w:r>
      <w:r w:rsidRPr="006A0E7B">
        <w:rPr>
          <w:rFonts w:asciiTheme="majorHAnsi" w:hAnsiTheme="majorHAnsi"/>
          <w:sz w:val="12"/>
        </w:rPr>
        <w:t>¶</w:t>
      </w:r>
      <w:r w:rsidRPr="006A0E7B">
        <w:rPr>
          <w:rFonts w:asciiTheme="majorHAnsi" w:hAnsiTheme="majorHAnsi"/>
          <w:sz w:val="16"/>
        </w:rPr>
        <w:t xml:space="preserve"> pressure from “structural adjustment” programs imposed</w:t>
      </w:r>
      <w:r w:rsidRPr="006A0E7B">
        <w:rPr>
          <w:rFonts w:asciiTheme="majorHAnsi" w:hAnsiTheme="majorHAnsi"/>
          <w:sz w:val="12"/>
        </w:rPr>
        <w:t>¶</w:t>
      </w:r>
      <w:r w:rsidRPr="006A0E7B">
        <w:rPr>
          <w:rFonts w:asciiTheme="majorHAnsi" w:hAnsiTheme="majorHAnsi"/>
          <w:sz w:val="16"/>
        </w:rPr>
        <w:t xml:space="preserve"> by the International Monetary Fund. </w:t>
      </w:r>
      <w:r w:rsidRPr="006A0E7B">
        <w:rPr>
          <w:rStyle w:val="StyleBoldUnderline"/>
          <w:rFonts w:asciiTheme="majorHAnsi" w:hAnsiTheme="majorHAnsi"/>
        </w:rPr>
        <w:t>During this time</w:t>
      </w:r>
      <w:proofErr w:type="gramStart"/>
      <w:r w:rsidRPr="006A0E7B">
        <w:rPr>
          <w:rFonts w:asciiTheme="majorHAnsi" w:hAnsiTheme="majorHAnsi"/>
          <w:sz w:val="16"/>
        </w:rPr>
        <w:t>,</w:t>
      </w:r>
      <w:r w:rsidRPr="006A0E7B">
        <w:rPr>
          <w:rFonts w:asciiTheme="majorHAnsi" w:hAnsiTheme="majorHAnsi"/>
          <w:sz w:val="12"/>
        </w:rPr>
        <w:t>¶</w:t>
      </w:r>
      <w:proofErr w:type="gramEnd"/>
      <w:r w:rsidRPr="006A0E7B">
        <w:rPr>
          <w:rFonts w:asciiTheme="majorHAnsi" w:hAnsiTheme="majorHAnsi"/>
          <w:sz w:val="16"/>
        </w:rPr>
        <w:t xml:space="preserve"> exports have increased, and yet </w:t>
      </w:r>
      <w:r w:rsidRPr="006A0E7B">
        <w:rPr>
          <w:rStyle w:val="StyleBoldUnderline"/>
          <w:rFonts w:asciiTheme="majorHAnsi" w:hAnsiTheme="majorHAnsi"/>
        </w:rPr>
        <w:t>Latin America has</w:t>
      </w:r>
      <w:r w:rsidRPr="006A0E7B">
        <w:rPr>
          <w:rStyle w:val="StyleBoldUnderline"/>
          <w:rFonts w:asciiTheme="majorHAnsi" w:hAnsiTheme="majorHAnsi"/>
          <w:sz w:val="12"/>
        </w:rPr>
        <w:t>¶</w:t>
      </w:r>
      <w:r w:rsidRPr="006A0E7B">
        <w:rPr>
          <w:rStyle w:val="StyleBoldUnderline"/>
          <w:rFonts w:asciiTheme="majorHAnsi" w:hAnsiTheme="majorHAnsi"/>
        </w:rPr>
        <w:t xml:space="preserve"> experienced a spectacular failure of economic growth –</w:t>
      </w:r>
      <w:r w:rsidRPr="006A0E7B">
        <w:rPr>
          <w:rStyle w:val="StyleBoldUnderline"/>
          <w:rFonts w:asciiTheme="majorHAnsi" w:hAnsiTheme="majorHAnsi"/>
          <w:sz w:val="12"/>
        </w:rPr>
        <w:t>¶</w:t>
      </w:r>
      <w:r w:rsidRPr="006A0E7B">
        <w:rPr>
          <w:rStyle w:val="StyleBoldUnderline"/>
          <w:rFonts w:asciiTheme="majorHAnsi" w:hAnsiTheme="majorHAnsi"/>
        </w:rPr>
        <w:t xml:space="preserve"> less than .5% per capita income growth average since</w:t>
      </w:r>
      <w:r w:rsidRPr="006A0E7B">
        <w:rPr>
          <w:rStyle w:val="StyleBoldUnderline"/>
          <w:rFonts w:asciiTheme="majorHAnsi" w:hAnsiTheme="majorHAnsi"/>
          <w:sz w:val="12"/>
        </w:rPr>
        <w:t>¶</w:t>
      </w:r>
      <w:r w:rsidRPr="006A0E7B">
        <w:rPr>
          <w:rStyle w:val="StyleBoldUnderline"/>
          <w:rFonts w:asciiTheme="majorHAnsi" w:hAnsiTheme="majorHAnsi"/>
        </w:rPr>
        <w:t xml:space="preserve"> 1980</w:t>
      </w:r>
      <w:r w:rsidRPr="006A0E7B">
        <w:rPr>
          <w:rFonts w:asciiTheme="majorHAnsi" w:hAnsiTheme="majorHAnsi"/>
          <w:sz w:val="16"/>
        </w:rPr>
        <w:t xml:space="preserve">. </w:t>
      </w:r>
      <w:r w:rsidRPr="006A0E7B">
        <w:rPr>
          <w:rStyle w:val="StyleBoldUnderline"/>
          <w:rFonts w:asciiTheme="majorHAnsi" w:hAnsiTheme="majorHAnsi"/>
        </w:rPr>
        <w:t>By way of contrast, the previous twenty years saw</w:t>
      </w:r>
      <w:r w:rsidRPr="006A0E7B">
        <w:rPr>
          <w:rStyle w:val="StyleBoldUnderline"/>
          <w:rFonts w:asciiTheme="majorHAnsi" w:hAnsiTheme="majorHAnsi"/>
          <w:sz w:val="12"/>
        </w:rPr>
        <w:t>¶</w:t>
      </w:r>
      <w:r w:rsidRPr="006A0E7B">
        <w:rPr>
          <w:rStyle w:val="StyleBoldUnderline"/>
          <w:rFonts w:asciiTheme="majorHAnsi" w:hAnsiTheme="majorHAnsi"/>
        </w:rPr>
        <w:t xml:space="preserve"> 80% economic growth or 4% per person per year</w:t>
      </w:r>
      <w:proofErr w:type="gramStart"/>
      <w:r w:rsidRPr="006A0E7B">
        <w:rPr>
          <w:rFonts w:asciiTheme="majorHAnsi" w:hAnsiTheme="majorHAnsi"/>
          <w:sz w:val="16"/>
        </w:rPr>
        <w:t>.</w:t>
      </w:r>
      <w:r w:rsidRPr="006A0E7B">
        <w:rPr>
          <w:rFonts w:asciiTheme="majorHAnsi" w:hAnsiTheme="majorHAnsi"/>
          <w:sz w:val="12"/>
        </w:rPr>
        <w:t>¶</w:t>
      </w:r>
      <w:proofErr w:type="gramEnd"/>
      <w:r w:rsidRPr="006A0E7B">
        <w:rPr>
          <w:rFonts w:asciiTheme="majorHAnsi" w:hAnsiTheme="majorHAnsi"/>
          <w:sz w:val="16"/>
        </w:rPr>
        <w:t xml:space="preserve"> A strikingly candid assessment by the Wall Street</w:t>
      </w:r>
      <w:r w:rsidRPr="006A0E7B">
        <w:rPr>
          <w:rFonts w:asciiTheme="majorHAnsi" w:hAnsiTheme="majorHAnsi"/>
          <w:sz w:val="12"/>
        </w:rPr>
        <w:t>¶</w:t>
      </w:r>
      <w:r w:rsidRPr="006A0E7B">
        <w:rPr>
          <w:rFonts w:asciiTheme="majorHAnsi" w:hAnsiTheme="majorHAnsi"/>
          <w:sz w:val="16"/>
        </w:rPr>
        <w:t xml:space="preserve"> Journal last November acknowledged that the “rise of</w:t>
      </w:r>
      <w:r w:rsidRPr="006A0E7B">
        <w:rPr>
          <w:rFonts w:asciiTheme="majorHAnsi" w:hAnsiTheme="majorHAnsi"/>
          <w:sz w:val="12"/>
        </w:rPr>
        <w:t>¶</w:t>
      </w:r>
      <w:r w:rsidRPr="006A0E7B">
        <w:rPr>
          <w:rFonts w:asciiTheme="majorHAnsi" w:hAnsiTheme="majorHAnsi"/>
          <w:sz w:val="16"/>
        </w:rPr>
        <w:t xml:space="preserve"> Mr. Chavez, and of other more moderate leftist leaders</w:t>
      </w:r>
      <w:r w:rsidRPr="006A0E7B">
        <w:rPr>
          <w:rFonts w:asciiTheme="majorHAnsi" w:hAnsiTheme="majorHAnsi"/>
          <w:sz w:val="12"/>
        </w:rPr>
        <w:t>¶</w:t>
      </w:r>
      <w:r w:rsidRPr="006A0E7B">
        <w:rPr>
          <w:rFonts w:asciiTheme="majorHAnsi" w:hAnsiTheme="majorHAnsi"/>
          <w:sz w:val="16"/>
        </w:rPr>
        <w:t xml:space="preserve"> in Latin America, reflects the disappointing results of the</w:t>
      </w:r>
      <w:r w:rsidRPr="006A0E7B">
        <w:rPr>
          <w:rFonts w:asciiTheme="majorHAnsi" w:hAnsiTheme="majorHAnsi"/>
          <w:sz w:val="12"/>
        </w:rPr>
        <w:t>¶</w:t>
      </w:r>
      <w:r w:rsidRPr="006A0E7B">
        <w:rPr>
          <w:rFonts w:asciiTheme="majorHAnsi" w:hAnsiTheme="majorHAnsi"/>
          <w:sz w:val="16"/>
        </w:rPr>
        <w:t xml:space="preserve"> so-called Washington Consensus, a set of </w:t>
      </w:r>
      <w:proofErr w:type="spellStart"/>
      <w:r w:rsidRPr="006A0E7B">
        <w:rPr>
          <w:rFonts w:asciiTheme="majorHAnsi" w:hAnsiTheme="majorHAnsi"/>
          <w:sz w:val="16"/>
        </w:rPr>
        <w:t>marketoriented</w:t>
      </w:r>
      <w:proofErr w:type="spellEnd"/>
      <w:r w:rsidRPr="006A0E7B">
        <w:rPr>
          <w:rFonts w:asciiTheme="majorHAnsi" w:hAnsiTheme="majorHAnsi"/>
          <w:sz w:val="16"/>
        </w:rPr>
        <w:t xml:space="preserve"> policies like trade liberalization and</w:t>
      </w:r>
      <w:r w:rsidRPr="006A0E7B">
        <w:rPr>
          <w:rFonts w:asciiTheme="majorHAnsi" w:hAnsiTheme="majorHAnsi"/>
          <w:sz w:val="12"/>
        </w:rPr>
        <w:t>¶</w:t>
      </w:r>
      <w:r w:rsidRPr="006A0E7B">
        <w:rPr>
          <w:rFonts w:asciiTheme="majorHAnsi" w:hAnsiTheme="majorHAnsi"/>
          <w:sz w:val="16"/>
        </w:rPr>
        <w:t xml:space="preserve"> privatization that the region and parts of Asia embraced</w:t>
      </w:r>
      <w:r w:rsidRPr="006A0E7B">
        <w:rPr>
          <w:rFonts w:asciiTheme="majorHAnsi" w:hAnsiTheme="majorHAnsi"/>
          <w:sz w:val="12"/>
        </w:rPr>
        <w:t>¶</w:t>
      </w:r>
      <w:r w:rsidRPr="006A0E7B">
        <w:rPr>
          <w:rFonts w:asciiTheme="majorHAnsi" w:hAnsiTheme="majorHAnsi"/>
          <w:sz w:val="16"/>
        </w:rPr>
        <w:t xml:space="preserve"> during the 1990s.” Yet Bush and Condoleezza Rice still</w:t>
      </w:r>
      <w:r w:rsidRPr="006A0E7B">
        <w:rPr>
          <w:rFonts w:asciiTheme="majorHAnsi" w:hAnsiTheme="majorHAnsi"/>
          <w:sz w:val="12"/>
        </w:rPr>
        <w:t>¶</w:t>
      </w:r>
      <w:r w:rsidRPr="006A0E7B">
        <w:rPr>
          <w:rFonts w:asciiTheme="majorHAnsi" w:hAnsiTheme="majorHAnsi"/>
          <w:sz w:val="16"/>
        </w:rPr>
        <w:t xml:space="preserve"> talk in Latin America about the need to promote the</w:t>
      </w:r>
      <w:r w:rsidRPr="006A0E7B">
        <w:rPr>
          <w:rFonts w:asciiTheme="majorHAnsi" w:hAnsiTheme="majorHAnsi"/>
          <w:sz w:val="12"/>
        </w:rPr>
        <w:t>¶</w:t>
      </w:r>
      <w:r w:rsidRPr="006A0E7B">
        <w:rPr>
          <w:rFonts w:asciiTheme="majorHAnsi" w:hAnsiTheme="majorHAnsi"/>
          <w:sz w:val="16"/>
        </w:rPr>
        <w:t xml:space="preserve"> “twin pillars of democracy and free trade.”</w:t>
      </w:r>
      <w:r w:rsidRPr="006A0E7B">
        <w:rPr>
          <w:rFonts w:asciiTheme="majorHAnsi" w:hAnsiTheme="majorHAnsi"/>
          <w:sz w:val="12"/>
        </w:rPr>
        <w:t>¶</w:t>
      </w:r>
      <w:r w:rsidRPr="006A0E7B">
        <w:rPr>
          <w:rFonts w:asciiTheme="majorHAnsi" w:hAnsiTheme="majorHAnsi"/>
          <w:sz w:val="16"/>
        </w:rPr>
        <w:t xml:space="preserve"> </w:t>
      </w:r>
      <w:r w:rsidRPr="006A0E7B">
        <w:rPr>
          <w:rStyle w:val="StyleBoldUnderline"/>
          <w:rFonts w:asciiTheme="majorHAnsi" w:hAnsiTheme="majorHAnsi"/>
        </w:rPr>
        <w:t>Citizens in the region</w:t>
      </w:r>
      <w:r w:rsidRPr="006A0E7B">
        <w:rPr>
          <w:rFonts w:asciiTheme="majorHAnsi" w:hAnsiTheme="majorHAnsi"/>
          <w:sz w:val="16"/>
        </w:rPr>
        <w:t xml:space="preserve">, however, </w:t>
      </w:r>
      <w:r w:rsidRPr="006A0E7B">
        <w:rPr>
          <w:rStyle w:val="StyleBoldUnderline"/>
          <w:rFonts w:asciiTheme="majorHAnsi" w:hAnsiTheme="majorHAnsi"/>
        </w:rPr>
        <w:t>are</w:t>
      </w:r>
      <w:r w:rsidRPr="006A0E7B">
        <w:rPr>
          <w:rFonts w:asciiTheme="majorHAnsi" w:hAnsiTheme="majorHAnsi"/>
          <w:sz w:val="16"/>
        </w:rPr>
        <w:t xml:space="preserve"> increasingly electing</w:t>
      </w:r>
      <w:r w:rsidRPr="006A0E7B">
        <w:rPr>
          <w:rFonts w:asciiTheme="majorHAnsi" w:hAnsiTheme="majorHAnsi"/>
          <w:sz w:val="12"/>
        </w:rPr>
        <w:t>¶</w:t>
      </w:r>
      <w:r w:rsidRPr="006A0E7B">
        <w:rPr>
          <w:rFonts w:asciiTheme="majorHAnsi" w:hAnsiTheme="majorHAnsi"/>
          <w:sz w:val="16"/>
        </w:rPr>
        <w:t xml:space="preserve"> democratic governments that prioritize economic growth</w:t>
      </w:r>
      <w:r w:rsidRPr="006A0E7B">
        <w:rPr>
          <w:rFonts w:asciiTheme="majorHAnsi" w:hAnsiTheme="majorHAnsi"/>
          <w:sz w:val="12"/>
        </w:rPr>
        <w:t>¶</w:t>
      </w:r>
      <w:r w:rsidRPr="006A0E7B">
        <w:rPr>
          <w:rFonts w:asciiTheme="majorHAnsi" w:hAnsiTheme="majorHAnsi"/>
          <w:sz w:val="16"/>
        </w:rPr>
        <w:t xml:space="preserve"> and development strategies</w:t>
      </w:r>
      <w:r w:rsidRPr="006A0E7B">
        <w:rPr>
          <w:rStyle w:val="StyleBoldUnderline"/>
          <w:rFonts w:asciiTheme="majorHAnsi" w:hAnsiTheme="majorHAnsi"/>
        </w:rPr>
        <w:t>, turning away from the failed</w:t>
      </w:r>
      <w:r w:rsidRPr="006A0E7B">
        <w:rPr>
          <w:rStyle w:val="StyleBoldUnderline"/>
          <w:rFonts w:asciiTheme="majorHAnsi" w:hAnsiTheme="majorHAnsi"/>
          <w:sz w:val="12"/>
        </w:rPr>
        <w:t>¶</w:t>
      </w:r>
      <w:r w:rsidRPr="006A0E7B">
        <w:rPr>
          <w:rStyle w:val="StyleBoldUnderline"/>
          <w:rFonts w:asciiTheme="majorHAnsi" w:hAnsiTheme="majorHAnsi"/>
        </w:rPr>
        <w:t xml:space="preserve"> neoliberal models of the recent decades. This has been</w:t>
      </w:r>
      <w:r w:rsidRPr="006A0E7B">
        <w:rPr>
          <w:rStyle w:val="StyleBoldUnderline"/>
          <w:rFonts w:asciiTheme="majorHAnsi" w:hAnsiTheme="majorHAnsi"/>
          <w:sz w:val="12"/>
        </w:rPr>
        <w:t>¶</w:t>
      </w:r>
      <w:r w:rsidRPr="006A0E7B">
        <w:rPr>
          <w:rStyle w:val="StyleBoldUnderline"/>
          <w:rFonts w:asciiTheme="majorHAnsi" w:hAnsiTheme="majorHAnsi"/>
        </w:rPr>
        <w:t xml:space="preserve"> the case in Argentina, Uruguay, Bolivia, and to some</w:t>
      </w:r>
      <w:r w:rsidRPr="006A0E7B">
        <w:rPr>
          <w:rStyle w:val="StyleBoldUnderline"/>
          <w:rFonts w:asciiTheme="majorHAnsi" w:hAnsiTheme="majorHAnsi"/>
          <w:sz w:val="12"/>
        </w:rPr>
        <w:t>¶</w:t>
      </w:r>
      <w:r w:rsidRPr="006A0E7B">
        <w:rPr>
          <w:rStyle w:val="StyleBoldUnderline"/>
          <w:rFonts w:asciiTheme="majorHAnsi" w:hAnsiTheme="majorHAnsi"/>
        </w:rPr>
        <w:t xml:space="preserve"> extent Brazil, and particularly in Venezuela. Venezuela</w:t>
      </w:r>
      <w:r w:rsidRPr="006A0E7B">
        <w:rPr>
          <w:rStyle w:val="StyleBoldUnderline"/>
          <w:rFonts w:asciiTheme="majorHAnsi" w:hAnsiTheme="majorHAnsi"/>
          <w:sz w:val="12"/>
        </w:rPr>
        <w:t>¶</w:t>
      </w:r>
      <w:r w:rsidRPr="006A0E7B">
        <w:rPr>
          <w:rStyle w:val="StyleBoldUnderline"/>
          <w:rFonts w:asciiTheme="majorHAnsi" w:hAnsiTheme="majorHAnsi"/>
        </w:rPr>
        <w:t xml:space="preserve"> has also worked hard to extend that model to the rest of</w:t>
      </w:r>
      <w:r w:rsidRPr="006A0E7B">
        <w:rPr>
          <w:rStyle w:val="StyleBoldUnderline"/>
          <w:rFonts w:asciiTheme="majorHAnsi" w:hAnsiTheme="majorHAnsi"/>
          <w:sz w:val="12"/>
        </w:rPr>
        <w:t>¶</w:t>
      </w:r>
      <w:r w:rsidRPr="006A0E7B">
        <w:rPr>
          <w:rStyle w:val="StyleBoldUnderline"/>
          <w:rFonts w:asciiTheme="majorHAnsi" w:hAnsiTheme="majorHAnsi"/>
        </w:rPr>
        <w:t xml:space="preserve"> Latin America, through programs of regional integration.</w:t>
      </w:r>
    </w:p>
    <w:p w14:paraId="23C1F839" w14:textId="77777777" w:rsidR="006A0E7B" w:rsidRPr="006A0E7B" w:rsidRDefault="006A0E7B" w:rsidP="006A0E7B">
      <w:pPr>
        <w:rPr>
          <w:rFonts w:asciiTheme="majorHAnsi" w:hAnsiTheme="majorHAnsi"/>
        </w:rPr>
      </w:pPr>
    </w:p>
    <w:p w14:paraId="7227044F" w14:textId="77777777" w:rsidR="0031297D" w:rsidRPr="006A0E7B" w:rsidRDefault="0031297D" w:rsidP="00306E9F">
      <w:pPr>
        <w:rPr>
          <w:rFonts w:asciiTheme="majorHAnsi" w:hAnsiTheme="majorHAnsi"/>
        </w:rPr>
      </w:pPr>
    </w:p>
    <w:p w14:paraId="5DDD3EFD" w14:textId="77777777" w:rsidR="0031297D" w:rsidRPr="006A0E7B" w:rsidRDefault="0031297D" w:rsidP="00306E9F">
      <w:pPr>
        <w:rPr>
          <w:rFonts w:asciiTheme="majorHAnsi" w:hAnsiTheme="majorHAnsi"/>
        </w:rPr>
      </w:pPr>
    </w:p>
    <w:p w14:paraId="0BC64628" w14:textId="77777777" w:rsidR="0031297D" w:rsidRPr="006A0E7B" w:rsidRDefault="0031297D" w:rsidP="00306E9F">
      <w:pPr>
        <w:rPr>
          <w:rFonts w:asciiTheme="majorHAnsi" w:hAnsiTheme="majorHAnsi"/>
        </w:rPr>
      </w:pPr>
    </w:p>
    <w:p w14:paraId="507E22A1" w14:textId="77777777" w:rsidR="00B03276" w:rsidRPr="006A0E7B" w:rsidRDefault="00B03276" w:rsidP="00B03276">
      <w:pPr>
        <w:rPr>
          <w:rFonts w:asciiTheme="majorHAnsi" w:hAnsiTheme="majorHAnsi"/>
        </w:rPr>
      </w:pPr>
    </w:p>
    <w:sectPr w:rsidR="00B03276" w:rsidRPr="006A0E7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F83495" w14:textId="77777777" w:rsidR="00D0655E" w:rsidRDefault="00D0655E" w:rsidP="00E46E7E">
      <w:r>
        <w:separator/>
      </w:r>
    </w:p>
  </w:endnote>
  <w:endnote w:type="continuationSeparator" w:id="0">
    <w:p w14:paraId="764E0FE0" w14:textId="77777777" w:rsidR="00D0655E" w:rsidRDefault="00D0655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MS Reference Sans Serif">
    <w:panose1 w:val="020B0604030504040204"/>
    <w:charset w:val="00"/>
    <w:family w:val="auto"/>
    <w:pitch w:val="variable"/>
    <w:sig w:usb0="00000287" w:usb1="00000000"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0359E0" w14:textId="77777777" w:rsidR="00D0655E" w:rsidRDefault="00D0655E" w:rsidP="00E46E7E">
      <w:r>
        <w:separator/>
      </w:r>
    </w:p>
  </w:footnote>
  <w:footnote w:type="continuationSeparator" w:id="0">
    <w:p w14:paraId="5EBA62BC" w14:textId="77777777" w:rsidR="00D0655E" w:rsidRDefault="00D0655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3276"/>
    <w:rsid w:val="000140EC"/>
    <w:rsid w:val="00016A35"/>
    <w:rsid w:val="000C16B3"/>
    <w:rsid w:val="001408C0"/>
    <w:rsid w:val="00143FD7"/>
    <w:rsid w:val="001463FB"/>
    <w:rsid w:val="00186DB7"/>
    <w:rsid w:val="00194FDC"/>
    <w:rsid w:val="001D7626"/>
    <w:rsid w:val="002613DA"/>
    <w:rsid w:val="002B6353"/>
    <w:rsid w:val="002B68C8"/>
    <w:rsid w:val="002F35F4"/>
    <w:rsid w:val="002F3E28"/>
    <w:rsid w:val="002F40E6"/>
    <w:rsid w:val="00303E5B"/>
    <w:rsid w:val="00306E9F"/>
    <w:rsid w:val="0031297D"/>
    <w:rsid w:val="00313226"/>
    <w:rsid w:val="0031425E"/>
    <w:rsid w:val="0032488B"/>
    <w:rsid w:val="00325059"/>
    <w:rsid w:val="00357719"/>
    <w:rsid w:val="00374144"/>
    <w:rsid w:val="003B3EC7"/>
    <w:rsid w:val="003F42AF"/>
    <w:rsid w:val="00412F6D"/>
    <w:rsid w:val="0042635A"/>
    <w:rsid w:val="00466B6F"/>
    <w:rsid w:val="004B3188"/>
    <w:rsid w:val="004B3DB3"/>
    <w:rsid w:val="004C63B5"/>
    <w:rsid w:val="004D461E"/>
    <w:rsid w:val="005113EA"/>
    <w:rsid w:val="00517479"/>
    <w:rsid w:val="005A0BE5"/>
    <w:rsid w:val="005C0E1F"/>
    <w:rsid w:val="005E0D2B"/>
    <w:rsid w:val="005E2C99"/>
    <w:rsid w:val="00655EF0"/>
    <w:rsid w:val="00672258"/>
    <w:rsid w:val="0067575B"/>
    <w:rsid w:val="00692C26"/>
    <w:rsid w:val="006A0E7B"/>
    <w:rsid w:val="006F2D3D"/>
    <w:rsid w:val="00700835"/>
    <w:rsid w:val="007076C6"/>
    <w:rsid w:val="00726F87"/>
    <w:rsid w:val="007333B9"/>
    <w:rsid w:val="00791B7D"/>
    <w:rsid w:val="007A3515"/>
    <w:rsid w:val="007D7924"/>
    <w:rsid w:val="007E470C"/>
    <w:rsid w:val="007E5F71"/>
    <w:rsid w:val="00821415"/>
    <w:rsid w:val="0083768F"/>
    <w:rsid w:val="0091595A"/>
    <w:rsid w:val="009165EA"/>
    <w:rsid w:val="009829F2"/>
    <w:rsid w:val="00993F61"/>
    <w:rsid w:val="009A4906"/>
    <w:rsid w:val="009B0746"/>
    <w:rsid w:val="009C198B"/>
    <w:rsid w:val="009D207E"/>
    <w:rsid w:val="009E5822"/>
    <w:rsid w:val="009E691A"/>
    <w:rsid w:val="009F0072"/>
    <w:rsid w:val="00A074CB"/>
    <w:rsid w:val="00A369C4"/>
    <w:rsid w:val="00A47986"/>
    <w:rsid w:val="00A91A24"/>
    <w:rsid w:val="00AC0E99"/>
    <w:rsid w:val="00AF1E67"/>
    <w:rsid w:val="00AF5046"/>
    <w:rsid w:val="00AF70D4"/>
    <w:rsid w:val="00B03276"/>
    <w:rsid w:val="00B169A1"/>
    <w:rsid w:val="00B33E0C"/>
    <w:rsid w:val="00B45AD4"/>
    <w:rsid w:val="00B45FE9"/>
    <w:rsid w:val="00B55D49"/>
    <w:rsid w:val="00B65E97"/>
    <w:rsid w:val="00B84180"/>
    <w:rsid w:val="00BE63EA"/>
    <w:rsid w:val="00C4199A"/>
    <w:rsid w:val="00C42A3C"/>
    <w:rsid w:val="00CC5285"/>
    <w:rsid w:val="00CD2C6D"/>
    <w:rsid w:val="00CF1A0F"/>
    <w:rsid w:val="00D0655E"/>
    <w:rsid w:val="00D36252"/>
    <w:rsid w:val="00D4330B"/>
    <w:rsid w:val="00D460F1"/>
    <w:rsid w:val="00D51B44"/>
    <w:rsid w:val="00D6085D"/>
    <w:rsid w:val="00D66D57"/>
    <w:rsid w:val="00D81480"/>
    <w:rsid w:val="00DA2E40"/>
    <w:rsid w:val="00DA5BF8"/>
    <w:rsid w:val="00DB18A1"/>
    <w:rsid w:val="00DC71AA"/>
    <w:rsid w:val="00DD2FAB"/>
    <w:rsid w:val="00DE627C"/>
    <w:rsid w:val="00DF1850"/>
    <w:rsid w:val="00E46E7E"/>
    <w:rsid w:val="00E95631"/>
    <w:rsid w:val="00EA269F"/>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8512B8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A0E7B"/>
    <w:rPr>
      <w:rFonts w:ascii="Calibri" w:hAnsi="Calibri"/>
      <w:sz w:val="22"/>
    </w:rPr>
  </w:style>
  <w:style w:type="paragraph" w:styleId="Heading1">
    <w:name w:val="heading 1"/>
    <w:aliases w:val="Pocket"/>
    <w:basedOn w:val="Normal"/>
    <w:next w:val="Normal"/>
    <w:link w:val="Heading1Char"/>
    <w:uiPriority w:val="9"/>
    <w:qFormat/>
    <w:rsid w:val="006A0E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A0E7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A0E7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A0E7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6A0E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0E7B"/>
  </w:style>
  <w:style w:type="character" w:styleId="Emphasis">
    <w:name w:val="Emphasis"/>
    <w:aliases w:val="Evidence,tag2,Size 10,emphasis in card,Minimized,minimized,Highlighted,Underlined,CD Card,ED - Tag,emphasis,Bold Underline,Emphasis!!"/>
    <w:basedOn w:val="DefaultParagraphFont"/>
    <w:uiPriority w:val="7"/>
    <w:qFormat/>
    <w:rsid w:val="006A0E7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A0E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A0E7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A0E7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A0E7B"/>
    <w:rPr>
      <w:rFonts w:asciiTheme="majorHAnsi" w:eastAsiaTheme="majorEastAsia" w:hAnsiTheme="majorHAnsi" w:cstheme="majorBidi"/>
      <w:b/>
      <w:bCs/>
      <w:iCs/>
      <w:sz w:val="26"/>
    </w:rPr>
  </w:style>
  <w:style w:type="paragraph" w:styleId="NoSpacing">
    <w:name w:val="No Spacing"/>
    <w:uiPriority w:val="1"/>
    <w:rsid w:val="006A0E7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6A0E7B"/>
    <w:rPr>
      <w:b/>
      <w:sz w:val="26"/>
      <w:u w:val="non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
    <w:basedOn w:val="DefaultParagraphFont"/>
    <w:uiPriority w:val="6"/>
    <w:qFormat/>
    <w:rsid w:val="006A0E7B"/>
    <w:rPr>
      <w:b/>
      <w:sz w:val="22"/>
      <w:u w:val="single"/>
    </w:rPr>
  </w:style>
  <w:style w:type="paragraph" w:styleId="DocumentMap">
    <w:name w:val="Document Map"/>
    <w:basedOn w:val="Normal"/>
    <w:link w:val="DocumentMapChar"/>
    <w:uiPriority w:val="99"/>
    <w:semiHidden/>
    <w:unhideWhenUsed/>
    <w:rsid w:val="006A0E7B"/>
    <w:rPr>
      <w:rFonts w:ascii="Lucida Grande" w:hAnsi="Lucida Grande" w:cs="Lucida Grande"/>
    </w:rPr>
  </w:style>
  <w:style w:type="character" w:customStyle="1" w:styleId="DocumentMapChar">
    <w:name w:val="Document Map Char"/>
    <w:basedOn w:val="DefaultParagraphFont"/>
    <w:link w:val="DocumentMap"/>
    <w:uiPriority w:val="99"/>
    <w:semiHidden/>
    <w:rsid w:val="006A0E7B"/>
    <w:rPr>
      <w:rFonts w:ascii="Lucida Grande" w:hAnsi="Lucida Grande" w:cs="Lucida Grande"/>
      <w:sz w:val="22"/>
    </w:rPr>
  </w:style>
  <w:style w:type="paragraph" w:styleId="ListParagraph">
    <w:name w:val="List Paragraph"/>
    <w:basedOn w:val="Normal"/>
    <w:uiPriority w:val="34"/>
    <w:rsid w:val="006A0E7B"/>
    <w:pPr>
      <w:ind w:left="720"/>
      <w:contextualSpacing/>
    </w:pPr>
  </w:style>
  <w:style w:type="paragraph" w:styleId="Header">
    <w:name w:val="header"/>
    <w:basedOn w:val="Normal"/>
    <w:link w:val="HeaderChar"/>
    <w:uiPriority w:val="99"/>
    <w:unhideWhenUsed/>
    <w:rsid w:val="006A0E7B"/>
    <w:pPr>
      <w:tabs>
        <w:tab w:val="center" w:pos="4320"/>
        <w:tab w:val="right" w:pos="8640"/>
      </w:tabs>
    </w:pPr>
  </w:style>
  <w:style w:type="character" w:customStyle="1" w:styleId="HeaderChar">
    <w:name w:val="Header Char"/>
    <w:basedOn w:val="DefaultParagraphFont"/>
    <w:link w:val="Header"/>
    <w:uiPriority w:val="99"/>
    <w:rsid w:val="006A0E7B"/>
    <w:rPr>
      <w:rFonts w:ascii="Calibri" w:hAnsi="Calibri"/>
      <w:sz w:val="22"/>
    </w:rPr>
  </w:style>
  <w:style w:type="paragraph" w:styleId="Footer">
    <w:name w:val="footer"/>
    <w:basedOn w:val="Normal"/>
    <w:link w:val="FooterChar"/>
    <w:uiPriority w:val="99"/>
    <w:unhideWhenUsed/>
    <w:rsid w:val="006A0E7B"/>
    <w:pPr>
      <w:tabs>
        <w:tab w:val="center" w:pos="4320"/>
        <w:tab w:val="right" w:pos="8640"/>
      </w:tabs>
    </w:pPr>
  </w:style>
  <w:style w:type="character" w:customStyle="1" w:styleId="FooterChar">
    <w:name w:val="Footer Char"/>
    <w:basedOn w:val="DefaultParagraphFont"/>
    <w:link w:val="Footer"/>
    <w:uiPriority w:val="99"/>
    <w:rsid w:val="006A0E7B"/>
    <w:rPr>
      <w:rFonts w:ascii="Calibri" w:hAnsi="Calibri"/>
      <w:sz w:val="22"/>
    </w:rPr>
  </w:style>
  <w:style w:type="character" w:styleId="PageNumber">
    <w:name w:val="page number"/>
    <w:basedOn w:val="DefaultParagraphFont"/>
    <w:uiPriority w:val="99"/>
    <w:semiHidden/>
    <w:unhideWhenUsed/>
    <w:rsid w:val="006A0E7B"/>
  </w:style>
  <w:style w:type="character" w:styleId="Hyperlink">
    <w:name w:val="Hyperlink"/>
    <w:aliases w:val="heading 1 (block title),Card Text"/>
    <w:basedOn w:val="DefaultParagraphFont"/>
    <w:uiPriority w:val="99"/>
    <w:unhideWhenUsed/>
    <w:rsid w:val="006A0E7B"/>
    <w:rPr>
      <w:color w:val="0000FF" w:themeColor="hyperlink"/>
      <w:u w:val="single"/>
    </w:rPr>
  </w:style>
  <w:style w:type="paragraph" w:customStyle="1" w:styleId="Card">
    <w:name w:val="Card"/>
    <w:basedOn w:val="Normal"/>
    <w:rsid w:val="00DB18A1"/>
    <w:rPr>
      <w:rFonts w:ascii="Times New Roman" w:eastAsia="Calibri" w:hAnsi="Times New Roman" w:cs="Times New Roman"/>
      <w:szCs w:val="22"/>
    </w:rPr>
  </w:style>
  <w:style w:type="character" w:customStyle="1" w:styleId="medium-bold">
    <w:name w:val="medium-bold"/>
    <w:rsid w:val="00DB18A1"/>
    <w:rPr>
      <w:rFonts w:cs="Times New Roman"/>
    </w:rPr>
  </w:style>
  <w:style w:type="character" w:customStyle="1" w:styleId="updated-short-citation">
    <w:name w:val="updated-short-citation"/>
    <w:rsid w:val="00DB18A1"/>
    <w:rPr>
      <w:rFonts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A0E7B"/>
    <w:rPr>
      <w:rFonts w:ascii="Calibri" w:hAnsi="Calibri"/>
      <w:sz w:val="22"/>
    </w:rPr>
  </w:style>
  <w:style w:type="paragraph" w:styleId="Heading1">
    <w:name w:val="heading 1"/>
    <w:aliases w:val="Pocket"/>
    <w:basedOn w:val="Normal"/>
    <w:next w:val="Normal"/>
    <w:link w:val="Heading1Char"/>
    <w:uiPriority w:val="9"/>
    <w:qFormat/>
    <w:rsid w:val="006A0E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A0E7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A0E7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A0E7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6A0E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0E7B"/>
  </w:style>
  <w:style w:type="character" w:styleId="Emphasis">
    <w:name w:val="Emphasis"/>
    <w:aliases w:val="Evidence,tag2,Size 10,emphasis in card,Minimized,minimized,Highlighted,Underlined,CD Card,ED - Tag,emphasis,Bold Underline,Emphasis!!"/>
    <w:basedOn w:val="DefaultParagraphFont"/>
    <w:uiPriority w:val="7"/>
    <w:qFormat/>
    <w:rsid w:val="006A0E7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A0E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A0E7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A0E7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A0E7B"/>
    <w:rPr>
      <w:rFonts w:asciiTheme="majorHAnsi" w:eastAsiaTheme="majorEastAsia" w:hAnsiTheme="majorHAnsi" w:cstheme="majorBidi"/>
      <w:b/>
      <w:bCs/>
      <w:iCs/>
      <w:sz w:val="26"/>
    </w:rPr>
  </w:style>
  <w:style w:type="paragraph" w:styleId="NoSpacing">
    <w:name w:val="No Spacing"/>
    <w:uiPriority w:val="1"/>
    <w:rsid w:val="006A0E7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6A0E7B"/>
    <w:rPr>
      <w:b/>
      <w:sz w:val="26"/>
      <w:u w:val="non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
    <w:basedOn w:val="DefaultParagraphFont"/>
    <w:uiPriority w:val="6"/>
    <w:qFormat/>
    <w:rsid w:val="006A0E7B"/>
    <w:rPr>
      <w:b/>
      <w:sz w:val="22"/>
      <w:u w:val="single"/>
    </w:rPr>
  </w:style>
  <w:style w:type="paragraph" w:styleId="DocumentMap">
    <w:name w:val="Document Map"/>
    <w:basedOn w:val="Normal"/>
    <w:link w:val="DocumentMapChar"/>
    <w:uiPriority w:val="99"/>
    <w:semiHidden/>
    <w:unhideWhenUsed/>
    <w:rsid w:val="006A0E7B"/>
    <w:rPr>
      <w:rFonts w:ascii="Lucida Grande" w:hAnsi="Lucida Grande" w:cs="Lucida Grande"/>
    </w:rPr>
  </w:style>
  <w:style w:type="character" w:customStyle="1" w:styleId="DocumentMapChar">
    <w:name w:val="Document Map Char"/>
    <w:basedOn w:val="DefaultParagraphFont"/>
    <w:link w:val="DocumentMap"/>
    <w:uiPriority w:val="99"/>
    <w:semiHidden/>
    <w:rsid w:val="006A0E7B"/>
    <w:rPr>
      <w:rFonts w:ascii="Lucida Grande" w:hAnsi="Lucida Grande" w:cs="Lucida Grande"/>
      <w:sz w:val="22"/>
    </w:rPr>
  </w:style>
  <w:style w:type="paragraph" w:styleId="ListParagraph">
    <w:name w:val="List Paragraph"/>
    <w:basedOn w:val="Normal"/>
    <w:uiPriority w:val="34"/>
    <w:rsid w:val="006A0E7B"/>
    <w:pPr>
      <w:ind w:left="720"/>
      <w:contextualSpacing/>
    </w:pPr>
  </w:style>
  <w:style w:type="paragraph" w:styleId="Header">
    <w:name w:val="header"/>
    <w:basedOn w:val="Normal"/>
    <w:link w:val="HeaderChar"/>
    <w:uiPriority w:val="99"/>
    <w:unhideWhenUsed/>
    <w:rsid w:val="006A0E7B"/>
    <w:pPr>
      <w:tabs>
        <w:tab w:val="center" w:pos="4320"/>
        <w:tab w:val="right" w:pos="8640"/>
      </w:tabs>
    </w:pPr>
  </w:style>
  <w:style w:type="character" w:customStyle="1" w:styleId="HeaderChar">
    <w:name w:val="Header Char"/>
    <w:basedOn w:val="DefaultParagraphFont"/>
    <w:link w:val="Header"/>
    <w:uiPriority w:val="99"/>
    <w:rsid w:val="006A0E7B"/>
    <w:rPr>
      <w:rFonts w:ascii="Calibri" w:hAnsi="Calibri"/>
      <w:sz w:val="22"/>
    </w:rPr>
  </w:style>
  <w:style w:type="paragraph" w:styleId="Footer">
    <w:name w:val="footer"/>
    <w:basedOn w:val="Normal"/>
    <w:link w:val="FooterChar"/>
    <w:uiPriority w:val="99"/>
    <w:unhideWhenUsed/>
    <w:rsid w:val="006A0E7B"/>
    <w:pPr>
      <w:tabs>
        <w:tab w:val="center" w:pos="4320"/>
        <w:tab w:val="right" w:pos="8640"/>
      </w:tabs>
    </w:pPr>
  </w:style>
  <w:style w:type="character" w:customStyle="1" w:styleId="FooterChar">
    <w:name w:val="Footer Char"/>
    <w:basedOn w:val="DefaultParagraphFont"/>
    <w:link w:val="Footer"/>
    <w:uiPriority w:val="99"/>
    <w:rsid w:val="006A0E7B"/>
    <w:rPr>
      <w:rFonts w:ascii="Calibri" w:hAnsi="Calibri"/>
      <w:sz w:val="22"/>
    </w:rPr>
  </w:style>
  <w:style w:type="character" w:styleId="PageNumber">
    <w:name w:val="page number"/>
    <w:basedOn w:val="DefaultParagraphFont"/>
    <w:uiPriority w:val="99"/>
    <w:semiHidden/>
    <w:unhideWhenUsed/>
    <w:rsid w:val="006A0E7B"/>
  </w:style>
  <w:style w:type="character" w:styleId="Hyperlink">
    <w:name w:val="Hyperlink"/>
    <w:aliases w:val="heading 1 (block title),Card Text"/>
    <w:basedOn w:val="DefaultParagraphFont"/>
    <w:uiPriority w:val="99"/>
    <w:unhideWhenUsed/>
    <w:rsid w:val="006A0E7B"/>
    <w:rPr>
      <w:color w:val="0000FF" w:themeColor="hyperlink"/>
      <w:u w:val="single"/>
    </w:rPr>
  </w:style>
  <w:style w:type="paragraph" w:customStyle="1" w:styleId="Card">
    <w:name w:val="Card"/>
    <w:basedOn w:val="Normal"/>
    <w:rsid w:val="00DB18A1"/>
    <w:rPr>
      <w:rFonts w:ascii="Times New Roman" w:eastAsia="Calibri" w:hAnsi="Times New Roman" w:cs="Times New Roman"/>
      <w:szCs w:val="22"/>
    </w:rPr>
  </w:style>
  <w:style w:type="character" w:customStyle="1" w:styleId="medium-bold">
    <w:name w:val="medium-bold"/>
    <w:rsid w:val="00DB18A1"/>
    <w:rPr>
      <w:rFonts w:cs="Times New Roman"/>
    </w:rPr>
  </w:style>
  <w:style w:type="character" w:customStyle="1" w:styleId="updated-short-citation">
    <w:name w:val="updated-short-citation"/>
    <w:rsid w:val="00DB18A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fas.org/sgp/crs/row/R42989.pdf" TargetMode="External"/><Relationship Id="rId47" Type="http://schemas.openxmlformats.org/officeDocument/2006/relationships/hyperlink" Target="http://www.globalexchange.org/sites/default/files/VZneoliberalismALBA.pdf" TargetMode="External"/><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hyperlink" Target="http://www.uibcongres.org/imgdb/archivo_dpo12678.pdf" TargetMode="External"/><Relationship Id="rId21" Type="http://schemas.openxmlformats.org/officeDocument/2006/relationships/hyperlink" Target="http://www.uibcongres.org/imgdb/archivo_dpo12678.pdf" TargetMode="External"/><Relationship Id="rId22" Type="http://schemas.openxmlformats.org/officeDocument/2006/relationships/hyperlink" Target="http://www.rebs.ro/articles/pdfs/35.pdf" TargetMode="External"/><Relationship Id="rId23" Type="http://schemas.openxmlformats.org/officeDocument/2006/relationships/hyperlink" Target="http://mises.org/daily/915" TargetMode="External"/><Relationship Id="rId24" Type="http://schemas.openxmlformats.org/officeDocument/2006/relationships/hyperlink" Target="http://www.ustr.gov/archive/assets/Document_Library/USTR_Speeches/2002/asset_upload_file910_4237.pdf" TargetMode="External"/><Relationship Id="rId25" Type="http://schemas.openxmlformats.org/officeDocument/2006/relationships/hyperlink" Target="http://www.wto.org/english/news_e/spsp_e/spsp22_e.htm" TargetMode="External"/><Relationship Id="rId26" Type="http://schemas.openxmlformats.org/officeDocument/2006/relationships/hyperlink" Target="http://www.argentinaindependent.com/currentaffairs/newsfromlatinamerica/cuba-government-confirms-first-free-trade-zone/" TargetMode="External"/><Relationship Id="rId27" Type="http://schemas.openxmlformats.org/officeDocument/2006/relationships/hyperlink" Target="http://students.law.drake.edu/aglawjournal/docs/agVol07No2-Williams.pdf" TargetMode="External"/><Relationship Id="rId28" Type="http://schemas.openxmlformats.org/officeDocument/2006/relationships/hyperlink" Target="http://students.law.drake.edu/aglawjournal/docs/agVol07No2-Williams.pdf" TargetMode="External"/><Relationship Id="rId29" Type="http://schemas.openxmlformats.org/officeDocument/2006/relationships/hyperlink" Target="http://www.cfr.org/cuba/cuba-samples-globalization/p5467"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globalautonomy.ca/global1/dialogueItem.jsp?index=SN08_Huish.xml" TargetMode="External"/><Relationship Id="rId31" Type="http://schemas.openxmlformats.org/officeDocument/2006/relationships/hyperlink" Target="http://globalautonomy.ca/global1/dialogueItem.jsp?index=SN08_Huish.xml" TargetMode="External"/><Relationship Id="rId32" Type="http://schemas.openxmlformats.org/officeDocument/2006/relationships/hyperlink" Target="http://globalautonomy.ca/global1/dialogueItem.jsp?index=SN08_Huish.xml" TargetMode="External"/><Relationship Id="rId9" Type="http://schemas.openxmlformats.org/officeDocument/2006/relationships/hyperlink" Target="http://www.cato.org/dailys/12-31-98.htm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ato.org/sites/cato.org/files/pubs/pdf/catosletterv1n2.pdf" TargetMode="External"/><Relationship Id="rId33" Type="http://schemas.openxmlformats.org/officeDocument/2006/relationships/hyperlink" Target="javascript:openItem('OR.0031%20');" TargetMode="External"/><Relationship Id="rId34" Type="http://schemas.openxmlformats.org/officeDocument/2006/relationships/hyperlink" Target="javascript:openItem('OR.0040%20');" TargetMode="External"/><Relationship Id="rId35" Type="http://schemas.openxmlformats.org/officeDocument/2006/relationships/hyperlink" Target="javascript:openItem('OR.0038%20');" TargetMode="External"/><Relationship Id="rId36" Type="http://schemas.openxmlformats.org/officeDocument/2006/relationships/hyperlink" Target="http://globalautonomy.ca/global1/dialogueItem.jsp?index=SN08_Huish.xml" TargetMode="External"/><Relationship Id="rId10" Type="http://schemas.openxmlformats.org/officeDocument/2006/relationships/hyperlink" Target="http://www.iatp.org/files/economic_globalization_and_political_stability.pdf" TargetMode="External"/><Relationship Id="rId11" Type="http://schemas.openxmlformats.org/officeDocument/2006/relationships/hyperlink" Target="http://atlasnetwork.org/wp-content/uploads/2009/01/2001_h-summer.pdf" TargetMode="External"/><Relationship Id="rId12" Type="http://schemas.openxmlformats.org/officeDocument/2006/relationships/hyperlink" Target="http://siti.feem.it/gnee/pap-abs/antweil.pdf" TargetMode="External"/><Relationship Id="rId13" Type="http://schemas.openxmlformats.org/officeDocument/2006/relationships/hyperlink" Target="http://www.iatp.org/files/economic_globalization_and_political_stability.pdf" TargetMode="External"/><Relationship Id="rId14" Type="http://schemas.openxmlformats.org/officeDocument/2006/relationships/hyperlink" Target="http://www.cato.org/sites/cato.org/files/pubs/pdf/tpa-024.pdf" TargetMode="External"/><Relationship Id="rId15" Type="http://schemas.openxmlformats.org/officeDocument/2006/relationships/hyperlink" Target="http://www.cato.org/sites/cato.org/files/pubs/pdf/tpa-024.pdf" TargetMode="External"/><Relationship Id="rId16" Type="http://schemas.openxmlformats.org/officeDocument/2006/relationships/hyperlink" Target="http://www.fed-soc.org/publications/detail/expanding-trade-a-powerful-weapon-against-terrorism" TargetMode="External"/><Relationship Id="rId17" Type="http://schemas.openxmlformats.org/officeDocument/2006/relationships/hyperlink" Target="http://www.iatp.org/files/economic_globalization_and_political_stability.pdf" TargetMode="External"/><Relationship Id="rId18" Type="http://schemas.openxmlformats.org/officeDocument/2006/relationships/hyperlink" Target="http://www.rebs.ro/articles/pdfs/35.pdf" TargetMode="External"/><Relationship Id="rId19" Type="http://schemas.openxmlformats.org/officeDocument/2006/relationships/hyperlink" Target="http://www.uibcongres.org/imgdb/archivo_dpo12678.pdf" TargetMode="External"/><Relationship Id="rId37" Type="http://schemas.openxmlformats.org/officeDocument/2006/relationships/hyperlink" Target="http://borderzine.com/2012/02/nafta-links-450-million-persons-in-a-17-trillion-market/" TargetMode="External"/><Relationship Id="rId38" Type="http://schemas.openxmlformats.org/officeDocument/2006/relationships/hyperlink" Target="http://www.ft.com/cms/s/0/c6e3a29c-b15e-11e1-9800-00144feabdc0.html" TargetMode="External"/><Relationship Id="rId39" Type="http://schemas.openxmlformats.org/officeDocument/2006/relationships/hyperlink" Target="https://www.lexisnexis.com/hottopics/lnacademic/" TargetMode="External"/><Relationship Id="rId40" Type="http://schemas.openxmlformats.org/officeDocument/2006/relationships/hyperlink" Target="https://bir.brandeis.edu/bitstream/handle/10192/25170/CuiThesis2013.pdf?sequence=5" TargetMode="External"/><Relationship Id="rId41" Type="http://schemas.openxmlformats.org/officeDocument/2006/relationships/hyperlink" Target="https://bir.brandeis.edu/bitstream/handle/10192/25170/CuiThesis2013.pdf?sequence=5" TargetMode="External"/><Relationship Id="rId42" Type="http://schemas.openxmlformats.org/officeDocument/2006/relationships/hyperlink" Target="http://seattleu.academia.edu/CarmenGonzalez/Papers/817244/Markets_Monocultures_and_Malnutrition_Agricultural_Trade_Policy_through_an_Environmental_Justice_Lens" TargetMode="External"/><Relationship Id="rId43" Type="http://schemas.openxmlformats.org/officeDocument/2006/relationships/hyperlink" Target="http://homeland.house.gov/sites/homeland.house.gov/files/Testimony%20Shirk.pdf" TargetMode="External"/><Relationship Id="rId44" Type="http://schemas.openxmlformats.org/officeDocument/2006/relationships/hyperlink" Target="http://venezuelanalysis.com/analysis/9820" TargetMode="External"/><Relationship Id="rId45" Type="http://schemas.openxmlformats.org/officeDocument/2006/relationships/hyperlink" Target="http://www.as-coa.org/articles/what%E2%80%99s-next-venezuel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hriscrow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18</TotalTime>
  <Pages>99</Pages>
  <Words>43011</Words>
  <Characters>245167</Characters>
  <Application>Microsoft Macintosh Word</Application>
  <DocSecurity>0</DocSecurity>
  <Lines>2043</Lines>
  <Paragraphs>575</Paragraphs>
  <ScaleCrop>false</ScaleCrop>
  <Company>Whitman College</Company>
  <LinksUpToDate>false</LinksUpToDate>
  <CharactersWithSpaces>287603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Crowe</dc:creator>
  <cp:keywords/>
  <dc:description/>
  <cp:lastModifiedBy>Christopher Crowe</cp:lastModifiedBy>
  <cp:revision>7</cp:revision>
  <dcterms:created xsi:type="dcterms:W3CDTF">2013-07-18T14:03:00Z</dcterms:created>
  <dcterms:modified xsi:type="dcterms:W3CDTF">2013-07-21T02:32:00Z</dcterms:modified>
</cp:coreProperties>
</file>