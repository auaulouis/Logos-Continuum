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C7CC51" w14:textId="77777777" w:rsidR="00F81481" w:rsidRPr="00F81481" w:rsidRDefault="00F81481" w:rsidP="00F81481"/>
    <w:p w14:paraId="4C4A7BD0" w14:textId="0B8BD933" w:rsidR="00B45FE9" w:rsidRDefault="006905B0" w:rsidP="006905B0">
      <w:pPr>
        <w:pStyle w:val="Heading1"/>
      </w:pPr>
      <w:r>
        <w:lastRenderedPageBreak/>
        <w:t>**</w:t>
      </w:r>
      <w:r w:rsidR="00584AC7">
        <w:t>***</w:t>
      </w:r>
      <w:r w:rsidR="00181731">
        <w:t xml:space="preserve">Cuba Embargo </w:t>
      </w:r>
      <w:proofErr w:type="spellStart"/>
      <w:r w:rsidR="00181731">
        <w:t>Aff</w:t>
      </w:r>
      <w:proofErr w:type="spellEnd"/>
    </w:p>
    <w:p w14:paraId="53E8E57A" w14:textId="28B860B9" w:rsidR="006905B0" w:rsidRPr="006905B0" w:rsidRDefault="006905B0" w:rsidP="006905B0">
      <w:pPr>
        <w:pStyle w:val="Heading2"/>
      </w:pPr>
      <w:r>
        <w:t>***1AC</w:t>
      </w:r>
    </w:p>
    <w:p w14:paraId="607CBA52" w14:textId="44636629" w:rsidR="00584AC7" w:rsidRDefault="00584AC7" w:rsidP="00584AC7">
      <w:pPr>
        <w:pStyle w:val="Heading3"/>
      </w:pPr>
      <w:r>
        <w:t>Inherency</w:t>
      </w:r>
    </w:p>
    <w:p w14:paraId="2C04BAE0" w14:textId="77777777" w:rsidR="00584AC7" w:rsidRDefault="00584AC7" w:rsidP="00584AC7">
      <w:pPr>
        <w:pStyle w:val="Heading4"/>
      </w:pPr>
      <w:r>
        <w:t xml:space="preserve">US embargo on CUBA is in full force—any changes have been superficial and don’t solve the </w:t>
      </w:r>
      <w:proofErr w:type="spellStart"/>
      <w:r>
        <w:t>aff</w:t>
      </w:r>
      <w:proofErr w:type="spellEnd"/>
      <w:r>
        <w:t xml:space="preserve">  </w:t>
      </w:r>
    </w:p>
    <w:p w14:paraId="4C81EA1B" w14:textId="77777777" w:rsidR="00584AC7" w:rsidRPr="00303FD5" w:rsidRDefault="00584AC7" w:rsidP="00584AC7">
      <w:pPr>
        <w:rPr>
          <w:rStyle w:val="StyleStyleBold12pt"/>
        </w:rPr>
      </w:pPr>
      <w:proofErr w:type="spellStart"/>
      <w:r w:rsidRPr="00303FD5">
        <w:rPr>
          <w:rStyle w:val="StyleStyleBold12pt"/>
        </w:rPr>
        <w:t>Bandow</w:t>
      </w:r>
      <w:proofErr w:type="spellEnd"/>
      <w:r w:rsidRPr="00303FD5">
        <w:rPr>
          <w:rStyle w:val="StyleStyleBold12pt"/>
        </w:rPr>
        <w:t xml:space="preserve"> 12—senior fellow @ CATO Institute </w:t>
      </w:r>
    </w:p>
    <w:p w14:paraId="2EFEF9A2" w14:textId="77777777" w:rsidR="00584AC7" w:rsidRDefault="00584AC7" w:rsidP="00584AC7">
      <w:r>
        <w:t>Doug, “</w:t>
      </w:r>
      <w:r w:rsidRPr="00303FD5">
        <w:t>Time to End the Cuba Embargo</w:t>
      </w:r>
      <w:r>
        <w:t>” [</w:t>
      </w:r>
      <w:r w:rsidRPr="00303FD5">
        <w:t>http://www.cato.org/publications/commentary/time-end-cuba-embargo</w:t>
      </w:r>
      <w:r>
        <w:t>] December 11 //</w:t>
      </w:r>
      <w:proofErr w:type="spellStart"/>
      <w:r>
        <w:t>mtc</w:t>
      </w:r>
      <w:proofErr w:type="spellEnd"/>
      <w:r>
        <w:t xml:space="preserve"> </w:t>
      </w:r>
    </w:p>
    <w:p w14:paraId="06BB7DF1" w14:textId="77777777" w:rsidR="00584AC7" w:rsidRDefault="00584AC7" w:rsidP="00584AC7">
      <w:pPr>
        <w:pStyle w:val="card"/>
        <w:rPr>
          <w:rStyle w:val="StyleBoldUnderline"/>
        </w:rPr>
      </w:pPr>
      <w:r w:rsidRPr="00303FD5">
        <w:rPr>
          <w:rStyle w:val="StyleBoldUnderline"/>
        </w:rPr>
        <w:t>The U.S. government has waged economic war against the Castro regime for half a century</w:t>
      </w:r>
      <w:r>
        <w:t xml:space="preserve">. The policy may have been worth a try during the Cold War, but </w:t>
      </w:r>
      <w:r w:rsidRPr="00631C52">
        <w:rPr>
          <w:rStyle w:val="StyleBoldUnderline"/>
        </w:rPr>
        <w:t>the embargo has failed</w:t>
      </w:r>
      <w:r w:rsidRPr="00303FD5">
        <w:rPr>
          <w:rStyle w:val="StyleBoldUnderline"/>
        </w:rPr>
        <w:t xml:space="preserve"> to liberate the Cuban people</w:t>
      </w:r>
      <w:r>
        <w:t xml:space="preserve">. </w:t>
      </w:r>
      <w:r w:rsidRPr="00303FD5">
        <w:rPr>
          <w:rStyle w:val="StyleBoldUnderline"/>
        </w:rPr>
        <w:t>It is time to end sanctions against Havana</w:t>
      </w:r>
      <w:proofErr w:type="gramStart"/>
      <w:r w:rsidRPr="00303FD5">
        <w:rPr>
          <w:rStyle w:val="StyleBoldUnderline"/>
        </w:rPr>
        <w:t>.</w:t>
      </w:r>
      <w:r w:rsidRPr="00303FD5">
        <w:rPr>
          <w:rStyle w:val="StyleBoldUnderline"/>
          <w:sz w:val="12"/>
        </w:rPr>
        <w:t>¶</w:t>
      </w:r>
      <w:proofErr w:type="gramEnd"/>
      <w:r w:rsidRPr="00303FD5">
        <w:rPr>
          <w:sz w:val="12"/>
        </w:rPr>
        <w:t xml:space="preserve"> </w:t>
      </w:r>
      <w:r>
        <w:t xml:space="preserve">Decades ago the Castro brothers lead a revolt against a nasty authoritarian, </w:t>
      </w:r>
      <w:proofErr w:type="spellStart"/>
      <w:r>
        <w:t>Fulgencio</w:t>
      </w:r>
      <w:proofErr w:type="spellEnd"/>
      <w:r>
        <w:t xml:space="preserve"> Batista. After coming to power in 1959, they created a police state, targeted U.S. commerce, nationalized American assets, and allied with the Soviet Union. Although Cuba was but a small island nation, the Cold War magnified its perceived importance</w:t>
      </w:r>
      <w:proofErr w:type="gramStart"/>
      <w:r>
        <w:t>.</w:t>
      </w:r>
      <w:r w:rsidRPr="00303FD5">
        <w:rPr>
          <w:sz w:val="12"/>
        </w:rPr>
        <w:t>¶</w:t>
      </w:r>
      <w:proofErr w:type="gramEnd"/>
      <w:r w:rsidRPr="00303FD5">
        <w:rPr>
          <w:sz w:val="12"/>
        </w:rPr>
        <w:t xml:space="preserve"> </w:t>
      </w:r>
      <w:r w:rsidRPr="00303FD5">
        <w:rPr>
          <w:rStyle w:val="StyleBoldUnderline"/>
        </w:rPr>
        <w:t>Washington reduced Cuban sugar import quotas in July 1960. Subsequently U.S. exports were limited, diplomatic ties were severed, travel was restricted, Cuban imports were banned, Havana’s American assets were frozen, and almost all travel to Cuba was banned</w:t>
      </w:r>
      <w:r>
        <w:t>. Washington also pressed its allies to impose sanctions</w:t>
      </w:r>
      <w:proofErr w:type="gramStart"/>
      <w:r>
        <w:t>.</w:t>
      </w:r>
      <w:r w:rsidRPr="00303FD5">
        <w:rPr>
          <w:sz w:val="12"/>
        </w:rPr>
        <w:t>¶</w:t>
      </w:r>
      <w:proofErr w:type="gramEnd"/>
      <w:r w:rsidRPr="00303FD5">
        <w:rPr>
          <w:sz w:val="12"/>
        </w:rPr>
        <w:t xml:space="preserve"> </w:t>
      </w:r>
      <w:r>
        <w:t xml:space="preserve">These various measures had no evident effect, other than to intensify Cuba’s reliance on the Soviet Union. Yet the collapse of the latter nation had no impact on U.S. policy. In 1992, Congress banned American subsidiaries from doing business in Cuba and in </w:t>
      </w:r>
      <w:proofErr w:type="gramStart"/>
      <w:r>
        <w:t>1996,</w:t>
      </w:r>
      <w:proofErr w:type="gramEnd"/>
      <w:r>
        <w:t xml:space="preserve"> it penalized foreign firms that trafficked in expropriated U.S. property. Executives from such companies even were banned from traveling to America</w:t>
      </w:r>
      <w:proofErr w:type="gramStart"/>
      <w:r>
        <w:t>.</w:t>
      </w:r>
      <w:r w:rsidRPr="00303FD5">
        <w:rPr>
          <w:sz w:val="12"/>
        </w:rPr>
        <w:t>¶</w:t>
      </w:r>
      <w:proofErr w:type="gramEnd"/>
      <w:r w:rsidRPr="00303FD5">
        <w:rPr>
          <w:sz w:val="12"/>
        </w:rPr>
        <w:t xml:space="preserve"> </w:t>
      </w:r>
      <w:r w:rsidRPr="00303FD5">
        <w:rPr>
          <w:rStyle w:val="StyleBoldUnderline"/>
        </w:rPr>
        <w:t>On occasion Washington relaxed one aspect or another of the embargo</w:t>
      </w:r>
      <w:r>
        <w:t xml:space="preserve">, </w:t>
      </w:r>
      <w:r w:rsidRPr="00303FD5">
        <w:rPr>
          <w:rStyle w:val="StyleBoldUnderline"/>
        </w:rPr>
        <w:t xml:space="preserve">but in </w:t>
      </w:r>
      <w:r w:rsidRPr="00631C52">
        <w:rPr>
          <w:rStyle w:val="StyleBoldUnderline"/>
        </w:rPr>
        <w:t>general continued to tighten restrictions,</w:t>
      </w:r>
      <w:r w:rsidRPr="00303FD5">
        <w:rPr>
          <w:rStyle w:val="StyleBoldUnderline"/>
        </w:rPr>
        <w:t xml:space="preserve"> even over Cuban Americans</w:t>
      </w:r>
      <w:r>
        <w:t xml:space="preserve">. Enforcement is not easy, but Uncle Sam tries his best. For instance, </w:t>
      </w:r>
      <w:r w:rsidRPr="00303FD5">
        <w:rPr>
          <w:rStyle w:val="StyleBoldUnderline"/>
        </w:rPr>
        <w:t>according to the G</w:t>
      </w:r>
      <w:r>
        <w:t xml:space="preserve">overnment </w:t>
      </w:r>
      <w:r w:rsidRPr="00303FD5">
        <w:rPr>
          <w:rStyle w:val="StyleBoldUnderline"/>
        </w:rPr>
        <w:t>A</w:t>
      </w:r>
      <w:r>
        <w:t xml:space="preserve">ccountability </w:t>
      </w:r>
      <w:r w:rsidRPr="00303FD5">
        <w:rPr>
          <w:rStyle w:val="StyleBoldUnderline"/>
        </w:rPr>
        <w:t>O</w:t>
      </w:r>
      <w:r>
        <w:t xml:space="preserve">ffice, </w:t>
      </w:r>
      <w:r w:rsidRPr="00303FD5">
        <w:rPr>
          <w:rStyle w:val="StyleBoldUnderline"/>
        </w:rPr>
        <w:t>Customs and Border Protection increased its secondary inspection of passengers arriving from Cuba to reflect an increased risk of embargo violations after the 2004 rule changes</w:t>
      </w:r>
      <w:r>
        <w:t>, which, among other things, eliminated the allowance for travelers to import a small amount of Cuban products for personal consumption</w:t>
      </w:r>
      <w:proofErr w:type="gramStart"/>
      <w:r>
        <w:t>.</w:t>
      </w:r>
      <w:r w:rsidRPr="00303FD5">
        <w:rPr>
          <w:sz w:val="12"/>
        </w:rPr>
        <w:t>¶</w:t>
      </w:r>
      <w:proofErr w:type="gramEnd"/>
      <w:r w:rsidRPr="00303FD5">
        <w:rPr>
          <w:sz w:val="12"/>
        </w:rPr>
        <w:t xml:space="preserve"> </w:t>
      </w:r>
      <w:r w:rsidRPr="00303FD5">
        <w:rPr>
          <w:rStyle w:val="StyleBoldUnderline"/>
        </w:rPr>
        <w:t>Three years ago</w:t>
      </w:r>
      <w:r>
        <w:t xml:space="preserve">, President Barack </w:t>
      </w:r>
      <w:r w:rsidRPr="00303FD5">
        <w:rPr>
          <w:rStyle w:val="StyleBoldUnderline"/>
        </w:rPr>
        <w:t>Obama</w:t>
      </w:r>
      <w:r>
        <w:t xml:space="preserve"> </w:t>
      </w:r>
      <w:r w:rsidRPr="00303FD5">
        <w:rPr>
          <w:rStyle w:val="StyleBoldUnderline"/>
        </w:rPr>
        <w:t>loosened regulations on Cuban Americans</w:t>
      </w:r>
      <w:r>
        <w:t xml:space="preserve">, as well as telecommunications between the United States and Cuba. </w:t>
      </w:r>
      <w:r w:rsidRPr="00303FD5">
        <w:rPr>
          <w:rStyle w:val="StyleBoldUnderline"/>
        </w:rPr>
        <w:t>However, the law sharply constrains the president’s discretion</w:t>
      </w:r>
      <w:r>
        <w:t xml:space="preserve">. </w:t>
      </w:r>
      <w:r w:rsidRPr="00303FD5">
        <w:rPr>
          <w:rStyle w:val="StyleBoldUnderline"/>
        </w:rPr>
        <w:t>Moreover</w:t>
      </w:r>
      <w:r>
        <w:t xml:space="preserve">, UN Ambassador Susan </w:t>
      </w:r>
      <w:r w:rsidRPr="00303FD5">
        <w:rPr>
          <w:rStyle w:val="StyleBoldUnderline"/>
        </w:rPr>
        <w:t xml:space="preserve">Rice said that </w:t>
      </w:r>
      <w:r w:rsidRPr="00631C52">
        <w:rPr>
          <w:rStyle w:val="StyleBoldUnderline"/>
        </w:rPr>
        <w:t xml:space="preserve">the embargo </w:t>
      </w:r>
      <w:proofErr w:type="gramStart"/>
      <w:r w:rsidRPr="00631C52">
        <w:rPr>
          <w:rStyle w:val="StyleBoldUnderline"/>
        </w:rPr>
        <w:t>will</w:t>
      </w:r>
      <w:proofErr w:type="gramEnd"/>
      <w:r w:rsidRPr="00631C52">
        <w:rPr>
          <w:rStyle w:val="StyleBoldUnderline"/>
        </w:rPr>
        <w:t xml:space="preserve"> continue until</w:t>
      </w:r>
      <w:r w:rsidRPr="00303FD5">
        <w:rPr>
          <w:rStyle w:val="StyleBoldUnderline"/>
        </w:rPr>
        <w:t xml:space="preserve"> Cuba is free.</w:t>
      </w:r>
    </w:p>
    <w:p w14:paraId="23BBFDCF" w14:textId="3452FB47" w:rsidR="002A17B8" w:rsidRDefault="002A17B8" w:rsidP="002A17B8">
      <w:pPr>
        <w:pStyle w:val="Heading3"/>
      </w:pPr>
      <w:r>
        <w:t>Plan</w:t>
      </w:r>
    </w:p>
    <w:p w14:paraId="7E04B05C" w14:textId="027D17C6" w:rsidR="002A17B8" w:rsidRPr="002A17B8" w:rsidRDefault="002A17B8" w:rsidP="002A17B8">
      <w:pPr>
        <w:pStyle w:val="Heading4"/>
      </w:pPr>
      <w:r>
        <w:t xml:space="preserve">The United States federal government should end its economic embargo on Cuba. </w:t>
      </w:r>
    </w:p>
    <w:p w14:paraId="257F6544" w14:textId="4C2066A7" w:rsidR="004A31C8" w:rsidRDefault="004A31C8" w:rsidP="006905B0">
      <w:pPr>
        <w:pStyle w:val="Heading3"/>
      </w:pPr>
      <w:r>
        <w:t>Advantage 1—Latin American Relations</w:t>
      </w:r>
    </w:p>
    <w:p w14:paraId="120F012B" w14:textId="77777777" w:rsidR="004A31C8" w:rsidRDefault="004A31C8" w:rsidP="004A31C8">
      <w:pPr>
        <w:pStyle w:val="Heading4"/>
      </w:pPr>
      <w:r>
        <w:t>US-Latin American relations are at a breaking point—failure to act now guarantees long term collapse of cooperation</w:t>
      </w:r>
    </w:p>
    <w:p w14:paraId="64AC82B2" w14:textId="77777777" w:rsidR="004A31C8" w:rsidRPr="007F2D48" w:rsidRDefault="004A31C8" w:rsidP="004A31C8">
      <w:pPr>
        <w:rPr>
          <w:rStyle w:val="StyleStyleBold12pt"/>
        </w:rPr>
      </w:pPr>
      <w:r w:rsidRPr="007F2D48">
        <w:rPr>
          <w:rStyle w:val="StyleStyleBold12pt"/>
        </w:rPr>
        <w:t xml:space="preserve">Shifter 12—president of the Inter-American Dialogue </w:t>
      </w:r>
    </w:p>
    <w:p w14:paraId="491EC9B8" w14:textId="77777777" w:rsidR="004A31C8" w:rsidRDefault="004A31C8" w:rsidP="004A31C8">
      <w:r>
        <w:t>Michael, “REMAKING THE RELATIONSHIP: The United States and Latin America” [</w:t>
      </w:r>
      <w:r w:rsidRPr="002A6740">
        <w:t>http://www.thedialogue.org/PublicationFiles/IAD2012PolicyReportFINAL.pdf</w:t>
      </w:r>
      <w:r>
        <w:t>] April //</w:t>
      </w:r>
      <w:proofErr w:type="spellStart"/>
      <w:r>
        <w:t>mtc</w:t>
      </w:r>
      <w:proofErr w:type="spellEnd"/>
      <w:r>
        <w:t xml:space="preserve"> </w:t>
      </w:r>
    </w:p>
    <w:p w14:paraId="142CCFB7" w14:textId="13694046" w:rsidR="004A31C8" w:rsidRPr="00771B39" w:rsidRDefault="004A31C8" w:rsidP="00771B39">
      <w:pPr>
        <w:pStyle w:val="card"/>
        <w:rPr>
          <w:sz w:val="22"/>
          <w:u w:val="single"/>
        </w:rPr>
      </w:pPr>
      <w:r w:rsidRPr="00DF7240">
        <w:rPr>
          <w:rStyle w:val="StyleBoldUnderline"/>
        </w:rPr>
        <w:t>If the U</w:t>
      </w:r>
      <w:r>
        <w:t xml:space="preserve">nited </w:t>
      </w:r>
      <w:r w:rsidRPr="00DF7240">
        <w:rPr>
          <w:rStyle w:val="StyleBoldUnderline"/>
        </w:rPr>
        <w:t>S</w:t>
      </w:r>
      <w:r>
        <w:t xml:space="preserve">tates </w:t>
      </w:r>
      <w:r w:rsidRPr="00DF7240">
        <w:rPr>
          <w:rStyle w:val="StyleBoldUnderline"/>
        </w:rPr>
        <w:t>and Latin America do not make the effort now</w:t>
      </w:r>
      <w:r w:rsidRPr="00631C52">
        <w:rPr>
          <w:rStyle w:val="StyleBoldUnderline"/>
        </w:rPr>
        <w:t>, the chance may slip away. T</w:t>
      </w:r>
      <w:r w:rsidRPr="00DF7240">
        <w:rPr>
          <w:rStyle w:val="StyleBoldUnderline"/>
        </w:rPr>
        <w:t xml:space="preserve">he </w:t>
      </w:r>
      <w:r w:rsidRPr="00416DB2">
        <w:t>most likely</w:t>
      </w:r>
      <w:r w:rsidRPr="00DF7240">
        <w:rPr>
          <w:rStyle w:val="StyleBoldUnderline"/>
        </w:rPr>
        <w:t xml:space="preserve"> scenario </w:t>
      </w:r>
      <w:r w:rsidRPr="00416DB2">
        <w:t>then</w:t>
      </w:r>
      <w:r w:rsidRPr="00DF7240">
        <w:rPr>
          <w:rStyle w:val="StyleBoldUnderline"/>
        </w:rPr>
        <w:t xml:space="preserve"> would be marked </w:t>
      </w:r>
      <w:r w:rsidRPr="00631C52">
        <w:rPr>
          <w:rStyle w:val="StyleBoldUnderline"/>
        </w:rPr>
        <w:t>by a con-</w:t>
      </w:r>
      <w:proofErr w:type="spellStart"/>
      <w:r w:rsidRPr="00631C52">
        <w:rPr>
          <w:rStyle w:val="StyleBoldUnderline"/>
        </w:rPr>
        <w:t>tinued</w:t>
      </w:r>
      <w:proofErr w:type="spellEnd"/>
      <w:r w:rsidRPr="00631C52">
        <w:rPr>
          <w:rStyle w:val="StyleBoldUnderline"/>
        </w:rPr>
        <w:t xml:space="preserve"> drift in</w:t>
      </w:r>
      <w:r w:rsidRPr="00DF7240">
        <w:rPr>
          <w:rStyle w:val="StyleBoldUnderline"/>
        </w:rPr>
        <w:t xml:space="preserve"> their relationship, </w:t>
      </w:r>
      <w:r w:rsidRPr="00416DB2">
        <w:t>further</w:t>
      </w:r>
      <w:r w:rsidRPr="00DF7240">
        <w:rPr>
          <w:rStyle w:val="StyleBoldUnderline"/>
        </w:rPr>
        <w:t xml:space="preserve"> deterioration of hemisphere-wide</w:t>
      </w:r>
      <w:r>
        <w:rPr>
          <w:rStyle w:val="StyleBoldUnderline"/>
        </w:rPr>
        <w:t xml:space="preserve"> </w:t>
      </w:r>
      <w:r w:rsidRPr="00DF7240">
        <w:rPr>
          <w:rStyle w:val="StyleBoldUnderline"/>
        </w:rPr>
        <w:t xml:space="preserve">institutions, a reduced ability and willingness to deal with </w:t>
      </w:r>
      <w:r w:rsidRPr="00416DB2">
        <w:t>a range of</w:t>
      </w:r>
      <w:r w:rsidRPr="00DF7240">
        <w:rPr>
          <w:rStyle w:val="StyleBoldUnderline"/>
        </w:rPr>
        <w:t xml:space="preserve"> common</w:t>
      </w:r>
      <w:r>
        <w:rPr>
          <w:rStyle w:val="StyleBoldUnderline"/>
        </w:rPr>
        <w:t xml:space="preserve"> </w:t>
      </w:r>
      <w:r w:rsidRPr="00DF7240">
        <w:rPr>
          <w:rStyle w:val="StyleBoldUnderline"/>
        </w:rPr>
        <w:t>problems</w:t>
      </w:r>
      <w:r w:rsidRPr="00416DB2">
        <w:t xml:space="preserve">, and a spate of missed opportunities for more robust growth and greater social equity. </w:t>
      </w:r>
      <w:r w:rsidRPr="00DF7240">
        <w:rPr>
          <w:rStyle w:val="StyleBoldUnderline"/>
        </w:rPr>
        <w:t>The U</w:t>
      </w:r>
      <w:r>
        <w:t xml:space="preserve">nited </w:t>
      </w:r>
      <w:r w:rsidRPr="00DF7240">
        <w:rPr>
          <w:rStyle w:val="StyleBoldUnderline"/>
        </w:rPr>
        <w:t>S</w:t>
      </w:r>
      <w:r>
        <w:t xml:space="preserve">tates and </w:t>
      </w:r>
      <w:r w:rsidRPr="00DF7240">
        <w:rPr>
          <w:rStyle w:val="StyleBoldUnderline"/>
        </w:rPr>
        <w:t xml:space="preserve">Latin America </w:t>
      </w:r>
      <w:r w:rsidRPr="00631C52">
        <w:rPr>
          <w:rStyle w:val="StyleBoldUnderline"/>
        </w:rPr>
        <w:t>would go their separate ways,</w:t>
      </w:r>
      <w:r w:rsidRPr="00DF7240">
        <w:rPr>
          <w:rStyle w:val="StyleBoldUnderline"/>
        </w:rPr>
        <w:t xml:space="preserve"> </w:t>
      </w:r>
      <w:r w:rsidRPr="00416DB2">
        <w:t>manage their affairs independently of one another,</w:t>
      </w:r>
      <w:r w:rsidRPr="00DF7240">
        <w:rPr>
          <w:rStyle w:val="StyleBoldUnderline"/>
        </w:rPr>
        <w:t xml:space="preserve"> and forego</w:t>
      </w:r>
      <w:r>
        <w:rPr>
          <w:rStyle w:val="StyleBoldUnderline"/>
        </w:rPr>
        <w:t xml:space="preserve"> </w:t>
      </w:r>
      <w:r w:rsidRPr="00DF7240">
        <w:rPr>
          <w:rStyle w:val="StyleBoldUnderline"/>
        </w:rPr>
        <w:t>the opportunities that could be harvested by a more productive relationship</w:t>
      </w:r>
      <w:r>
        <w:t xml:space="preserve">. </w:t>
      </w:r>
      <w:r w:rsidRPr="00DF7240">
        <w:rPr>
          <w:rStyle w:val="StyleBoldUnderline"/>
        </w:rPr>
        <w:t xml:space="preserve">There are risks of </w:t>
      </w:r>
      <w:r w:rsidRPr="00416DB2">
        <w:t>simply</w:t>
      </w:r>
      <w:r w:rsidRPr="00DF7240">
        <w:rPr>
          <w:rStyle w:val="StyleBoldUnderline"/>
        </w:rPr>
        <w:t xml:space="preserve"> maintaining the status quo</w:t>
      </w:r>
      <w:r>
        <w:t xml:space="preserve">. </w:t>
      </w:r>
      <w:r w:rsidRPr="00DF7240">
        <w:rPr>
          <w:rStyle w:val="StyleBoldUnderline"/>
        </w:rPr>
        <w:t>Urgent problems will</w:t>
      </w:r>
      <w:r>
        <w:rPr>
          <w:rStyle w:val="StyleBoldUnderline"/>
        </w:rPr>
        <w:t xml:space="preserve"> </w:t>
      </w:r>
      <w:r w:rsidRPr="00DF7240">
        <w:rPr>
          <w:rStyle w:val="StyleBoldUnderline"/>
        </w:rPr>
        <w:t xml:space="preserve">inevitably arise that require </w:t>
      </w:r>
      <w:r w:rsidRPr="00416DB2">
        <w:t>trust and</w:t>
      </w:r>
      <w:r w:rsidRPr="00DF7240">
        <w:rPr>
          <w:rStyle w:val="StyleBoldUnderline"/>
        </w:rPr>
        <w:t xml:space="preserve"> effective collaboration to resolve</w:t>
      </w:r>
      <w:r>
        <w:t xml:space="preserve">. </w:t>
      </w:r>
      <w:r w:rsidRPr="00416DB2">
        <w:t>And there is a chance that</w:t>
      </w:r>
      <w:r w:rsidRPr="00DF7240">
        <w:rPr>
          <w:rStyle w:val="StyleBoldUnderline"/>
        </w:rPr>
        <w:t xml:space="preserve"> tensions between the U</w:t>
      </w:r>
      <w:r>
        <w:t xml:space="preserve">nited </w:t>
      </w:r>
      <w:r w:rsidRPr="00DF7240">
        <w:rPr>
          <w:rStyle w:val="StyleBoldUnderline"/>
        </w:rPr>
        <w:t>S</w:t>
      </w:r>
      <w:r>
        <w:t xml:space="preserve">tates </w:t>
      </w:r>
      <w:r w:rsidRPr="00416DB2">
        <w:rPr>
          <w:rStyle w:val="StyleBoldUnderline"/>
        </w:rPr>
        <w:t>and</w:t>
      </w:r>
      <w:r>
        <w:t xml:space="preserve"> </w:t>
      </w:r>
      <w:r w:rsidRPr="00DF7240">
        <w:rPr>
          <w:rStyle w:val="StyleBoldUnderline"/>
        </w:rPr>
        <w:t>Latin America</w:t>
      </w:r>
      <w:r>
        <w:rPr>
          <w:rStyle w:val="StyleBoldUnderline"/>
        </w:rPr>
        <w:t xml:space="preserve"> </w:t>
      </w:r>
      <w:r w:rsidRPr="00DF7240">
        <w:rPr>
          <w:rStyle w:val="StyleBoldUnderline"/>
        </w:rPr>
        <w:t xml:space="preserve">could become much worse, adversely affecting everyone’s interests and </w:t>
      </w:r>
      <w:proofErr w:type="gramStart"/>
      <w:r w:rsidRPr="00DF7240">
        <w:rPr>
          <w:rStyle w:val="StyleBoldUnderline"/>
        </w:rPr>
        <w:t>well-</w:t>
      </w:r>
      <w:proofErr w:type="gramEnd"/>
      <w:r>
        <w:rPr>
          <w:rStyle w:val="StyleBoldUnderline"/>
        </w:rPr>
        <w:t xml:space="preserve"> </w:t>
      </w:r>
      <w:r w:rsidRPr="00416DB2">
        <w:rPr>
          <w:rStyle w:val="StyleBoldUnderline"/>
        </w:rPr>
        <w:t>being.</w:t>
      </w:r>
      <w:r>
        <w:rPr>
          <w:rStyle w:val="StyleBoldUnderline"/>
        </w:rPr>
        <w:t xml:space="preserve"> </w:t>
      </w:r>
      <w:r w:rsidRPr="006905B0">
        <w:rPr>
          <w:rStyle w:val="StyleBoldUnderline"/>
        </w:rPr>
        <w:t xml:space="preserve">It is time to </w:t>
      </w:r>
      <w:r w:rsidRPr="00631C52">
        <w:rPr>
          <w:rStyle w:val="StyleBoldUnderline"/>
        </w:rPr>
        <w:t>seize the moment and overhaul hemispheric relations.</w:t>
      </w:r>
    </w:p>
    <w:p w14:paraId="16294F10" w14:textId="77777777" w:rsidR="004A31C8" w:rsidRDefault="004A31C8" w:rsidP="004A31C8">
      <w:pPr>
        <w:pStyle w:val="Heading4"/>
      </w:pPr>
      <w:r>
        <w:t xml:space="preserve">Lifting the embargo solves Latin American relations by signaling new US posture—unique opportunity for success because of changing political conditions </w:t>
      </w:r>
    </w:p>
    <w:p w14:paraId="49CAD967" w14:textId="77777777" w:rsidR="004A31C8" w:rsidRPr="00780383" w:rsidRDefault="004A31C8" w:rsidP="004A31C8">
      <w:pPr>
        <w:rPr>
          <w:rStyle w:val="StyleStyleBold12pt"/>
        </w:rPr>
      </w:pPr>
      <w:r w:rsidRPr="00780383">
        <w:rPr>
          <w:rStyle w:val="StyleStyleBold12pt"/>
        </w:rPr>
        <w:t>White 13—senior fellow at the Center for International Policy</w:t>
      </w:r>
    </w:p>
    <w:p w14:paraId="06030DED" w14:textId="77777777" w:rsidR="004A31C8" w:rsidRDefault="004A31C8" w:rsidP="004A31C8">
      <w:r>
        <w:t>Robert, “</w:t>
      </w:r>
      <w:r w:rsidRPr="00A15155">
        <w:t>After Chávez, a Chance to Rethink Relations With Cuba</w:t>
      </w:r>
      <w:r>
        <w:t>” [</w:t>
      </w:r>
      <w:r w:rsidRPr="00A15155">
        <w:t>http://www.nytimes.com/2013/03/08/opinion/after-chavez-hope-for-good-neighbors-in-latin-america.html</w:t>
      </w:r>
      <w:proofErr w:type="gramStart"/>
      <w:r w:rsidRPr="00A15155">
        <w:t>?partner</w:t>
      </w:r>
      <w:proofErr w:type="gramEnd"/>
      <w:r w:rsidRPr="00A15155">
        <w:t>=rss&amp;emc=rss&amp;_r=1&amp;&amp;pagewanted=all</w:t>
      </w:r>
      <w:r>
        <w:t>] March 7 //</w:t>
      </w:r>
      <w:proofErr w:type="spellStart"/>
      <w:r>
        <w:t>mtc</w:t>
      </w:r>
      <w:proofErr w:type="spellEnd"/>
      <w:r>
        <w:t xml:space="preserve"> </w:t>
      </w:r>
    </w:p>
    <w:p w14:paraId="3E39F7D8" w14:textId="77777777" w:rsidR="004A31C8" w:rsidRDefault="004A31C8" w:rsidP="004A31C8">
      <w:pPr>
        <w:pStyle w:val="card"/>
        <w:rPr>
          <w:rStyle w:val="StyleBoldUnderline"/>
        </w:rPr>
      </w:pPr>
      <w:r>
        <w:t xml:space="preserve">Yet for a half-century, our policies toward our southern neighbors have alternated between intervention and neglect, inappropriate meddling and missed opportunities. </w:t>
      </w:r>
      <w:r w:rsidRPr="00A15155">
        <w:rPr>
          <w:rStyle w:val="StyleBoldUnderline"/>
        </w:rPr>
        <w:t>The death</w:t>
      </w:r>
      <w:r>
        <w:t xml:space="preserve"> this week </w:t>
      </w:r>
      <w:r w:rsidRPr="00A15155">
        <w:rPr>
          <w:rStyle w:val="StyleBoldUnderline"/>
        </w:rPr>
        <w:t>of</w:t>
      </w:r>
      <w:r>
        <w:t xml:space="preserve"> President Hugo </w:t>
      </w:r>
      <w:r w:rsidRPr="00A15155">
        <w:rPr>
          <w:rStyle w:val="StyleBoldUnderline"/>
        </w:rPr>
        <w:t>Chávez</w:t>
      </w:r>
      <w:r>
        <w:t xml:space="preserve"> of Venezuela — </w:t>
      </w:r>
      <w:r w:rsidRPr="00A15155">
        <w:rPr>
          <w:rStyle w:val="StyleBoldUnderline"/>
        </w:rPr>
        <w:t>who along with</w:t>
      </w:r>
      <w:r>
        <w:t xml:space="preserve"> Fidel </w:t>
      </w:r>
      <w:r w:rsidRPr="00A15155">
        <w:rPr>
          <w:rStyle w:val="StyleBoldUnderline"/>
        </w:rPr>
        <w:t>Castro</w:t>
      </w:r>
      <w:r>
        <w:t xml:space="preserve"> of Cuba </w:t>
      </w:r>
      <w:r w:rsidRPr="00A15155">
        <w:rPr>
          <w:rStyle w:val="StyleBoldUnderline"/>
        </w:rPr>
        <w:t>was perhaps the most vociferous critic of the U</w:t>
      </w:r>
      <w:r>
        <w:t xml:space="preserve">nited </w:t>
      </w:r>
      <w:r w:rsidRPr="00A15155">
        <w:rPr>
          <w:rStyle w:val="StyleBoldUnderline"/>
        </w:rPr>
        <w:t>S</w:t>
      </w:r>
      <w:r>
        <w:t xml:space="preserve">tates </w:t>
      </w:r>
      <w:r w:rsidRPr="00A15155">
        <w:rPr>
          <w:rStyle w:val="StyleBoldUnderline"/>
        </w:rPr>
        <w:t>among the political leaders of the Western Hemisphere in recent decades</w:t>
      </w:r>
      <w:r>
        <w:t xml:space="preserve"> — </w:t>
      </w:r>
      <w:r w:rsidRPr="00A15155">
        <w:rPr>
          <w:rStyle w:val="StyleBoldUnderline"/>
        </w:rPr>
        <w:t xml:space="preserve">offers an </w:t>
      </w:r>
      <w:r w:rsidRPr="00631C52">
        <w:rPr>
          <w:rStyle w:val="StyleBoldUnderline"/>
        </w:rPr>
        <w:t>opportunity to restore bonds with potential allies who share the</w:t>
      </w:r>
      <w:r w:rsidRPr="00A15155">
        <w:rPr>
          <w:rStyle w:val="StyleBoldUnderline"/>
        </w:rPr>
        <w:t xml:space="preserve"> American goal of prosperity</w:t>
      </w:r>
      <w:proofErr w:type="gramStart"/>
      <w:r w:rsidRPr="00A15155">
        <w:rPr>
          <w:rStyle w:val="StyleBoldUnderline"/>
        </w:rPr>
        <w:t>.</w:t>
      </w:r>
      <w:r w:rsidRPr="00780383">
        <w:rPr>
          <w:rStyle w:val="StyleBoldUnderline"/>
          <w:sz w:val="12"/>
        </w:rPr>
        <w:t>¶</w:t>
      </w:r>
      <w:proofErr w:type="gramEnd"/>
      <w:r w:rsidRPr="00780383">
        <w:rPr>
          <w:sz w:val="12"/>
        </w:rPr>
        <w:t xml:space="preserve"> </w:t>
      </w:r>
      <w:r>
        <w:t xml:space="preserve">Throughout his career, the autocratic Mr. Chávez used our embargo as a wedge with which to antagonize the United States and alienate its supporters. His fuel helped prop up the rule of Mr. Castro and his brother </w:t>
      </w:r>
      <w:proofErr w:type="spellStart"/>
      <w:r>
        <w:t>Raúl</w:t>
      </w:r>
      <w:proofErr w:type="spellEnd"/>
      <w:r>
        <w:t>, Cuba’s current president. The embargo no longer serves any useful purpose (if it ever did at all); President Obama should end it, though it would mean overcoming powerful opposition from Cuban-American lawmakers in Congress</w:t>
      </w:r>
      <w:proofErr w:type="gramStart"/>
      <w:r>
        <w:t>.</w:t>
      </w:r>
      <w:r w:rsidRPr="00780383">
        <w:rPr>
          <w:sz w:val="12"/>
        </w:rPr>
        <w:t>¶</w:t>
      </w:r>
      <w:proofErr w:type="gramEnd"/>
      <w:r w:rsidRPr="00780383">
        <w:rPr>
          <w:rStyle w:val="StyleBoldUnderline"/>
          <w:sz w:val="12"/>
          <w:u w:val="none"/>
        </w:rPr>
        <w:t xml:space="preserve"> </w:t>
      </w:r>
      <w:r w:rsidRPr="003F2F73">
        <w:rPr>
          <w:rStyle w:val="StyleBoldUnderline"/>
        </w:rPr>
        <w:t xml:space="preserve">An </w:t>
      </w:r>
      <w:r w:rsidRPr="00631C52">
        <w:rPr>
          <w:rStyle w:val="StyleBoldUnderline"/>
        </w:rPr>
        <w:t>end to the Cuba embargo would send a powerful signal to all of Latin America that the</w:t>
      </w:r>
      <w:r w:rsidRPr="00A15155">
        <w:rPr>
          <w:rStyle w:val="StyleBoldUnderline"/>
        </w:rPr>
        <w:t xml:space="preserve"> U</w:t>
      </w:r>
      <w:r>
        <w:t xml:space="preserve">nited </w:t>
      </w:r>
      <w:r w:rsidRPr="00A15155">
        <w:rPr>
          <w:rStyle w:val="StyleBoldUnderline"/>
        </w:rPr>
        <w:t>S</w:t>
      </w:r>
      <w:r>
        <w:t xml:space="preserve">tates </w:t>
      </w:r>
      <w:r w:rsidRPr="00A15155">
        <w:rPr>
          <w:rStyle w:val="StyleBoldUnderline"/>
        </w:rPr>
        <w:t>wants a new, warmer relationship with democratic forces seeking social change throughout the Americas.</w:t>
      </w:r>
      <w:r w:rsidRPr="00780383">
        <w:rPr>
          <w:rStyle w:val="StyleBoldUnderline"/>
          <w:sz w:val="12"/>
        </w:rPr>
        <w:t>¶</w:t>
      </w:r>
      <w:r w:rsidRPr="00780383">
        <w:rPr>
          <w:sz w:val="12"/>
        </w:rPr>
        <w:t xml:space="preserve"> </w:t>
      </w:r>
      <w:r>
        <w:t xml:space="preserve">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w:t>
      </w:r>
      <w:proofErr w:type="spellStart"/>
      <w:r>
        <w:t>pseudodemocracies</w:t>
      </w:r>
      <w:proofErr w:type="spellEnd"/>
      <w:r>
        <w:t xml:space="preserve"> that had dominated the region since the end of Spanish and Portuguese rule in the 19th century</w:t>
      </w:r>
      <w:proofErr w:type="gramStart"/>
      <w:r>
        <w:t>.</w:t>
      </w:r>
      <w:r w:rsidRPr="00780383">
        <w:rPr>
          <w:sz w:val="12"/>
        </w:rPr>
        <w:t>¶</w:t>
      </w:r>
      <w:proofErr w:type="gramEnd"/>
      <w:r w:rsidRPr="00780383">
        <w:rPr>
          <w:sz w:val="12"/>
        </w:rPr>
        <w:t xml:space="preserve"> </w:t>
      </w:r>
      <w:r>
        <w:t>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proofErr w:type="gramStart"/>
      <w:r>
        <w:t>.</w:t>
      </w:r>
      <w:r w:rsidRPr="00780383">
        <w:rPr>
          <w:sz w:val="12"/>
        </w:rPr>
        <w:t>¶</w:t>
      </w:r>
      <w:proofErr w:type="gramEnd"/>
      <w:r w:rsidRPr="00780383">
        <w:rPr>
          <w:sz w:val="12"/>
        </w:rPr>
        <w:t xml:space="preserve"> </w:t>
      </w:r>
      <w:r>
        <w:t xml:space="preserve">Tragically, after Kennedy’s assassination in 1963, the ideal of the Alliance for Progress crumbled and “la </w:t>
      </w:r>
      <w:proofErr w:type="spellStart"/>
      <w:r>
        <w:t>noche</w:t>
      </w:r>
      <w:proofErr w:type="spellEnd"/>
      <w:r>
        <w:t xml:space="preserve"> mas </w:t>
      </w:r>
      <w:proofErr w:type="spellStart"/>
      <w:r>
        <w:t>larga</w:t>
      </w:r>
      <w:proofErr w:type="spellEnd"/>
      <w:r>
        <w:t>”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proofErr w:type="gramStart"/>
      <w:r>
        <w:t>.</w:t>
      </w:r>
      <w:r w:rsidRPr="00780383">
        <w:rPr>
          <w:sz w:val="12"/>
        </w:rPr>
        <w:t>¶</w:t>
      </w:r>
      <w:proofErr w:type="gramEnd"/>
      <w:r w:rsidRPr="00780383">
        <w:rPr>
          <w:sz w:val="12"/>
        </w:rPr>
        <w:t xml:space="preserve"> </w:t>
      </w:r>
      <w:r>
        <w:t>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proofErr w:type="gramStart"/>
      <w:r>
        <w:t>.</w:t>
      </w:r>
      <w:r w:rsidRPr="00780383">
        <w:rPr>
          <w:sz w:val="12"/>
        </w:rPr>
        <w:t>¶</w:t>
      </w:r>
      <w:proofErr w:type="gramEnd"/>
      <w:r w:rsidRPr="00780383">
        <w:rPr>
          <w:sz w:val="12"/>
        </w:rPr>
        <w:t xml:space="preserve"> </w:t>
      </w:r>
      <w:r>
        <w:t>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proofErr w:type="gramStart"/>
      <w:r>
        <w:t>.</w:t>
      </w:r>
      <w:r w:rsidRPr="00780383">
        <w:rPr>
          <w:sz w:val="12"/>
        </w:rPr>
        <w:t>¶</w:t>
      </w:r>
      <w:proofErr w:type="gramEnd"/>
      <w:r w:rsidRPr="00780383">
        <w:rPr>
          <w:sz w:val="12"/>
        </w:rPr>
        <w:t xml:space="preserve"> </w:t>
      </w:r>
      <w:r>
        <w:t>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780383">
        <w:rPr>
          <w:sz w:val="12"/>
        </w:rPr>
        <w:t xml:space="preserve">¶ </w:t>
      </w:r>
      <w:r w:rsidRPr="00A15155">
        <w:rPr>
          <w:rStyle w:val="StyleBoldUnderline"/>
        </w:rPr>
        <w:t>Over the subsequent quarter-century, a series of profound political, social and economic changes have undermined the traditional power bases in Latin America and, with them, longstanding regional institutions like the Organization of American States</w:t>
      </w:r>
      <w:r>
        <w:t xml:space="preserve">. </w:t>
      </w:r>
      <w:proofErr w:type="gramStart"/>
      <w:r w:rsidRPr="00A15155">
        <w:rPr>
          <w:rStyle w:val="StyleBoldUnderline"/>
        </w:rPr>
        <w:t>The organization, which is headquartered in Washington</w:t>
      </w:r>
      <w:r>
        <w:t xml:space="preserve"> and which excluded Cuba in 1962, </w:t>
      </w:r>
      <w:r w:rsidRPr="00A15155">
        <w:rPr>
          <w:rStyle w:val="StyleBoldUnderline"/>
        </w:rPr>
        <w:t>was seen as irrelevant by</w:t>
      </w:r>
      <w:r>
        <w:t xml:space="preserve"> Mr. </w:t>
      </w:r>
      <w:r w:rsidRPr="00A15155">
        <w:rPr>
          <w:rStyle w:val="StyleBoldUnderline"/>
        </w:rPr>
        <w:t>Chávez</w:t>
      </w:r>
      <w:proofErr w:type="gramEnd"/>
      <w:r w:rsidRPr="00A15155">
        <w:rPr>
          <w:rStyle w:val="StyleBoldUnderline"/>
        </w:rPr>
        <w:t>. He promoted the creation of the Community of Latin American and Caribbean States — which excludes the U</w:t>
      </w:r>
      <w:r>
        <w:t xml:space="preserve">nited </w:t>
      </w:r>
      <w:r w:rsidRPr="00A15155">
        <w:rPr>
          <w:rStyle w:val="StyleBoldUnderline"/>
        </w:rPr>
        <w:t>S</w:t>
      </w:r>
      <w:r>
        <w:t xml:space="preserve">tates and Canada — </w:t>
      </w:r>
      <w:r w:rsidRPr="00A15155">
        <w:rPr>
          <w:rStyle w:val="StyleBoldUnderline"/>
        </w:rPr>
        <w:t>as an alternative</w:t>
      </w:r>
      <w:proofErr w:type="gramStart"/>
      <w:r w:rsidRPr="00A15155">
        <w:rPr>
          <w:rStyle w:val="StyleBoldUnderline"/>
        </w:rPr>
        <w:t>.</w:t>
      </w:r>
      <w:r w:rsidRPr="00780383">
        <w:rPr>
          <w:rStyle w:val="StyleBoldUnderline"/>
          <w:sz w:val="12"/>
        </w:rPr>
        <w:t>¶</w:t>
      </w:r>
      <w:proofErr w:type="gramEnd"/>
      <w:r w:rsidRPr="00780383">
        <w:rPr>
          <w:sz w:val="12"/>
        </w:rPr>
        <w:t xml:space="preserve"> </w:t>
      </w:r>
      <w:r>
        <w:t>At a regional meeting that included Cuba and excluded the United States, Mr. Chávez said that “the most positive thing for the independence of our continent is that we meet alone without the hegemony of empire.”</w:t>
      </w:r>
      <w:r w:rsidRPr="00780383">
        <w:rPr>
          <w:sz w:val="12"/>
        </w:rPr>
        <w:t xml:space="preserve">¶ </w:t>
      </w:r>
      <w:r>
        <w:t xml:space="preserve">Mr. </w:t>
      </w:r>
      <w:r w:rsidRPr="00A15155">
        <w:rPr>
          <w:rStyle w:val="StyleBoldUnderline"/>
        </w:rPr>
        <w:t>Chávez was masterful at manipulating America’s antagonism toward</w:t>
      </w:r>
      <w:r>
        <w:t xml:space="preserve"> Fidel </w:t>
      </w:r>
      <w:r w:rsidRPr="00A15155">
        <w:rPr>
          <w:rStyle w:val="StyleBoldUnderline"/>
        </w:rPr>
        <w:t>Castro</w:t>
      </w:r>
      <w:r>
        <w:t xml:space="preserve"> </w:t>
      </w:r>
      <w:r w:rsidRPr="00A15155">
        <w:rPr>
          <w:rStyle w:val="StyleBoldUnderline"/>
        </w:rPr>
        <w:t>as a rhetorical stick</w:t>
      </w:r>
      <w:r>
        <w:t xml:space="preserve"> </w:t>
      </w:r>
      <w:r w:rsidRPr="00A15155">
        <w:rPr>
          <w:rStyle w:val="StyleBoldUnderline"/>
        </w:rPr>
        <w:t>with which to attack the U</w:t>
      </w:r>
      <w:r>
        <w:t xml:space="preserve">nited </w:t>
      </w:r>
      <w:r w:rsidRPr="00A15155">
        <w:rPr>
          <w:rStyle w:val="StyleBoldUnderline"/>
        </w:rPr>
        <w:t>S</w:t>
      </w:r>
      <w:r>
        <w:t xml:space="preserve">tates </w:t>
      </w:r>
      <w:r w:rsidRPr="00A15155">
        <w:rPr>
          <w:rStyle w:val="StyleBoldUnderline"/>
        </w:rPr>
        <w:t>as an imperialist aggressor</w:t>
      </w:r>
      <w:r>
        <w:t>, an enemy of progressive change, interested mainly in treating Latin America as a vassal continent, a source of cheap commodities and labor</w:t>
      </w:r>
      <w:proofErr w:type="gramStart"/>
      <w:r>
        <w:t>.</w:t>
      </w:r>
      <w:r w:rsidRPr="00780383">
        <w:rPr>
          <w:sz w:val="12"/>
        </w:rPr>
        <w:t>¶</w:t>
      </w:r>
      <w:proofErr w:type="gramEnd"/>
      <w:r w:rsidRPr="00780383">
        <w:rPr>
          <w:sz w:val="12"/>
        </w:rPr>
        <w:t xml:space="preserve"> </w:t>
      </w:r>
      <w:r>
        <w:t xml:space="preserve">Like its predecessors, the </w:t>
      </w:r>
      <w:r w:rsidRPr="00A15155">
        <w:rPr>
          <w:rStyle w:val="StyleBoldUnderline"/>
        </w:rPr>
        <w:t>Obama</w:t>
      </w:r>
      <w:r>
        <w:t xml:space="preserve"> administration </w:t>
      </w:r>
      <w:r w:rsidRPr="00A15155">
        <w:rPr>
          <w:rStyle w:val="StyleBoldUnderline"/>
        </w:rPr>
        <w:t>has given few signs that it has grasped the magnitude of these changes or cares about their consequences</w:t>
      </w:r>
      <w:r>
        <w:t xml:space="preserve">. After President Obama took office in 2009, Latin America’s leading statesman at the time, </w:t>
      </w:r>
      <w:proofErr w:type="spellStart"/>
      <w:r>
        <w:t>Luiz</w:t>
      </w:r>
      <w:proofErr w:type="spellEnd"/>
      <w:r>
        <w:t xml:space="preserve"> </w:t>
      </w:r>
      <w:proofErr w:type="spellStart"/>
      <w:r>
        <w:t>Inácio</w:t>
      </w:r>
      <w:proofErr w:type="spellEnd"/>
      <w:r>
        <w:t xml:space="preserve"> </w:t>
      </w:r>
      <w:r w:rsidRPr="00780383">
        <w:rPr>
          <w:rStyle w:val="StyleBoldUnderline"/>
        </w:rPr>
        <w:t>Lula da Silva</w:t>
      </w:r>
      <w:r>
        <w:t xml:space="preserve">, then </w:t>
      </w:r>
      <w:r w:rsidRPr="00780383">
        <w:rPr>
          <w:rStyle w:val="StyleBoldUnderline"/>
        </w:rPr>
        <w:t>the president of Brazil</w:t>
      </w:r>
      <w:r>
        <w:t>, urged Mr. Obama to normalize relations with Cuba</w:t>
      </w:r>
      <w:proofErr w:type="gramStart"/>
      <w:r>
        <w:t>.</w:t>
      </w:r>
      <w:r w:rsidRPr="00780383">
        <w:rPr>
          <w:sz w:val="12"/>
        </w:rPr>
        <w:t>¶</w:t>
      </w:r>
      <w:proofErr w:type="gramEnd"/>
      <w:r w:rsidRPr="00780383">
        <w:rPr>
          <w:sz w:val="12"/>
        </w:rPr>
        <w:t xml:space="preserve"> </w:t>
      </w:r>
      <w:r>
        <w:t xml:space="preserve">Lula, as he is universally known, </w:t>
      </w:r>
      <w:r w:rsidRPr="00780383">
        <w:rPr>
          <w:rStyle w:val="StyleBoldUnderline"/>
        </w:rPr>
        <w:t xml:space="preserve">correctly identified our Cuba policy as the </w:t>
      </w:r>
      <w:r w:rsidRPr="00631C52">
        <w:rPr>
          <w:rStyle w:val="StyleBoldUnderline"/>
        </w:rPr>
        <w:t>chief stumbling block to renewed ties with</w:t>
      </w:r>
      <w:r w:rsidRPr="00780383">
        <w:rPr>
          <w:rStyle w:val="StyleBoldUnderline"/>
        </w:rPr>
        <w:t xml:space="preserve"> Latin America</w:t>
      </w:r>
      <w:r>
        <w:t>, as it had been since the very early years of the Castro regime.</w:t>
      </w:r>
      <w:r w:rsidRPr="00780383">
        <w:rPr>
          <w:sz w:val="12"/>
        </w:rPr>
        <w:t xml:space="preserve">¶ </w:t>
      </w:r>
      <w:r>
        <w:t>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proofErr w:type="gramStart"/>
      <w:r>
        <w:t>.</w:t>
      </w:r>
      <w:r w:rsidRPr="00780383">
        <w:rPr>
          <w:sz w:val="12"/>
        </w:rPr>
        <w:t>¶</w:t>
      </w:r>
      <w:proofErr w:type="gramEnd"/>
      <w:r w:rsidRPr="00780383">
        <w:rPr>
          <w:sz w:val="12"/>
        </w:rPr>
        <w:t xml:space="preserve"> </w:t>
      </w:r>
      <w:r>
        <w:t xml:space="preserve">And even now, despite the relaxing of travel restrictions and </w:t>
      </w:r>
      <w:proofErr w:type="spellStart"/>
      <w:r>
        <w:t>Raúl</w:t>
      </w:r>
      <w:proofErr w:type="spellEnd"/>
      <w:r>
        <w:t xml:space="preserve"> Castro’s announcement that he will retire in 2018, the implacable hatred of many within the Cuban exile community continues. The fact that two of the three Cuban-American members of the Senate — Marco Rubio of Florida and Ted Cruz of Texas — are </w:t>
      </w:r>
      <w:proofErr w:type="gramStart"/>
      <w:r>
        <w:t>rising</w:t>
      </w:r>
      <w:proofErr w:type="gramEnd"/>
      <w:r>
        <w:t xml:space="preserve">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780383">
        <w:rPr>
          <w:sz w:val="12"/>
        </w:rPr>
        <w:t xml:space="preserve">¶ </w:t>
      </w:r>
      <w:r>
        <w:t>Are there any other examples in the history of diplomacy where the leaders of a small, weak nation can prevent a great power from acting in its own best interest merely by staying alive</w:t>
      </w:r>
      <w:proofErr w:type="gramStart"/>
      <w:r>
        <w:t>?</w:t>
      </w:r>
      <w:r w:rsidRPr="00780383">
        <w:rPr>
          <w:sz w:val="12"/>
        </w:rPr>
        <w:t>¶</w:t>
      </w:r>
      <w:proofErr w:type="gramEnd"/>
      <w:r w:rsidRPr="00780383">
        <w:rPr>
          <w:sz w:val="12"/>
        </w:rPr>
        <w:t xml:space="preserve"> </w:t>
      </w:r>
      <w:r w:rsidRPr="00780383">
        <w:rPr>
          <w:rStyle w:val="StyleBoldUnderline"/>
        </w:rPr>
        <w:t>The re-election of</w:t>
      </w:r>
      <w:r>
        <w:t xml:space="preserve"> President </w:t>
      </w:r>
      <w:r w:rsidRPr="00780383">
        <w:rPr>
          <w:rStyle w:val="StyleBoldUnderline"/>
        </w:rPr>
        <w:t>Obama</w:t>
      </w:r>
      <w:r>
        <w:t xml:space="preserve">, </w:t>
      </w:r>
      <w:r w:rsidRPr="00780383">
        <w:rPr>
          <w:rStyle w:val="StyleBoldUnderline"/>
        </w:rPr>
        <w:t>and the death of</w:t>
      </w:r>
      <w:r>
        <w:t xml:space="preserve"> Mr. </w:t>
      </w:r>
      <w:r w:rsidRPr="00780383">
        <w:rPr>
          <w:rStyle w:val="StyleBoldUnderline"/>
        </w:rPr>
        <w:t>Chávez</w:t>
      </w:r>
      <w:r>
        <w:t xml:space="preserve">, </w:t>
      </w:r>
      <w:r w:rsidRPr="00780383">
        <w:rPr>
          <w:rStyle w:val="StyleBoldUnderline"/>
        </w:rPr>
        <w:t>give America a chance to reassess the irrational hold on our imaginations that</w:t>
      </w:r>
      <w:r>
        <w:t xml:space="preserve"> Fidel </w:t>
      </w:r>
      <w:r w:rsidRPr="00780383">
        <w:rPr>
          <w:rStyle w:val="StyleBoldUnderline"/>
        </w:rPr>
        <w:t>Castro has exerted for five decades</w:t>
      </w:r>
      <w:r>
        <w:t xml:space="preserve">. </w:t>
      </w:r>
      <w:r w:rsidRPr="00780383">
        <w:rPr>
          <w:rStyle w:val="StyleBoldUnderline"/>
        </w:rPr>
        <w:t xml:space="preserve">The president </w:t>
      </w:r>
      <w:r w:rsidRPr="00780383">
        <w:t>and</w:t>
      </w:r>
      <w:r>
        <w:t xml:space="preserve"> his new secretary of state, John Kerry, </w:t>
      </w:r>
      <w:r w:rsidRPr="00780383">
        <w:rPr>
          <w:rStyle w:val="StyleBoldUnderline"/>
        </w:rPr>
        <w:t>should</w:t>
      </w:r>
      <w:r>
        <w:t xml:space="preserve"> quietly </w:t>
      </w:r>
      <w:r w:rsidRPr="00780383">
        <w:rPr>
          <w:rStyle w:val="StyleBoldUnderline"/>
        </w:rPr>
        <w:t xml:space="preserve">reach out to Latin American leaders </w:t>
      </w:r>
      <w:r>
        <w:t xml:space="preserve">like President Juan Manuel Santos of Colombia and José Miguel </w:t>
      </w:r>
      <w:proofErr w:type="spellStart"/>
      <w:r>
        <w:t>Insulza</w:t>
      </w:r>
      <w:proofErr w:type="spellEnd"/>
      <w:r>
        <w:t xml:space="preserve">, secretary general of the Organization of American States. </w:t>
      </w:r>
      <w:r w:rsidRPr="00780383">
        <w:rPr>
          <w:rStyle w:val="StyleBoldUnderline"/>
        </w:rPr>
        <w:t>The message should be simple: The president is prepared to show some flexibility on Cuba and asks your help</w:t>
      </w:r>
      <w:proofErr w:type="gramStart"/>
      <w:r w:rsidRPr="00780383">
        <w:rPr>
          <w:rStyle w:val="StyleBoldUnderline"/>
        </w:rPr>
        <w:t>.</w:t>
      </w:r>
      <w:r w:rsidRPr="00780383">
        <w:rPr>
          <w:rStyle w:val="StyleBoldUnderline"/>
          <w:sz w:val="12"/>
        </w:rPr>
        <w:t>¶</w:t>
      </w:r>
      <w:proofErr w:type="gramEnd"/>
      <w:r w:rsidRPr="00780383">
        <w:rPr>
          <w:sz w:val="12"/>
        </w:rPr>
        <w:t xml:space="preserve"> </w:t>
      </w:r>
      <w:r w:rsidRPr="00780383">
        <w:t>Such a simple request could transform the Cuban issue from a bilateral problem into a multilateral challenge. It would then be up to Latin Americans to devise a policy that would help Cuba achieve a sufficient measure of democratic change to justify its reintegration</w:t>
      </w:r>
      <w:r>
        <w:t xml:space="preserve"> into a hemisphere composed entirely of elected governments</w:t>
      </w:r>
      <w:proofErr w:type="gramStart"/>
      <w:r>
        <w:t>.</w:t>
      </w:r>
      <w:r w:rsidRPr="00780383">
        <w:rPr>
          <w:sz w:val="12"/>
        </w:rPr>
        <w:t>¶</w:t>
      </w:r>
      <w:proofErr w:type="gramEnd"/>
      <w:r w:rsidRPr="00780383">
        <w:rPr>
          <w:sz w:val="12"/>
        </w:rPr>
        <w:t xml:space="preserve"> </w:t>
      </w:r>
      <w:r w:rsidRPr="00780383">
        <w:rPr>
          <w:rStyle w:val="StyleBoldUnderline"/>
        </w:rPr>
        <w:t xml:space="preserve">If, however, our present policy paralysis continues, we will soon see the </w:t>
      </w:r>
      <w:r w:rsidRPr="00631C52">
        <w:rPr>
          <w:rStyle w:val="StyleBoldUnderline"/>
        </w:rPr>
        <w:t>emergence of two rival camps, the</w:t>
      </w:r>
      <w:r w:rsidRPr="00780383">
        <w:rPr>
          <w:rStyle w:val="StyleBoldUnderline"/>
        </w:rPr>
        <w:t xml:space="preserve"> U</w:t>
      </w:r>
      <w:r>
        <w:t xml:space="preserve">nited </w:t>
      </w:r>
      <w:r w:rsidRPr="00780383">
        <w:rPr>
          <w:rStyle w:val="StyleBoldUnderline"/>
        </w:rPr>
        <w:t>S</w:t>
      </w:r>
      <w:r>
        <w:t xml:space="preserve">tates </w:t>
      </w:r>
      <w:r w:rsidRPr="00780383">
        <w:rPr>
          <w:rStyle w:val="StyleBoldUnderline"/>
        </w:rPr>
        <w:t>versus Latin America. While Washington would continue to enjoy friendly relations with individual countries like Brazil, Mexico and Colombia, the vision</w:t>
      </w:r>
      <w:r>
        <w:t xml:space="preserve"> of Roosevelt and Kennedy </w:t>
      </w:r>
      <w:r w:rsidRPr="00780383">
        <w:rPr>
          <w:rStyle w:val="StyleBoldUnderline"/>
        </w:rPr>
        <w:t xml:space="preserve">of a hemisphere of partners cooperating in matters of common concern would </w:t>
      </w:r>
      <w:r w:rsidRPr="00631C52">
        <w:rPr>
          <w:rStyle w:val="StyleBoldUnderline"/>
        </w:rPr>
        <w:t>be reduced to a historical footnote</w:t>
      </w:r>
      <w:proofErr w:type="gramStart"/>
      <w:r w:rsidRPr="00631C52">
        <w:rPr>
          <w:rStyle w:val="StyleBoldUnderline"/>
        </w:rPr>
        <w:t>.¶</w:t>
      </w:r>
      <w:proofErr w:type="gramEnd"/>
      <w:r w:rsidRPr="008C68BD">
        <w:rPr>
          <w:rStyle w:val="StyleBoldUnderline"/>
        </w:rPr>
        <w:t xml:space="preserve"> </w:t>
      </w:r>
    </w:p>
    <w:p w14:paraId="7BE47AF2" w14:textId="1B59A349" w:rsidR="000F6709" w:rsidRDefault="000F6709" w:rsidP="00B960D1">
      <w:pPr>
        <w:pStyle w:val="Heading4"/>
      </w:pPr>
      <w:r>
        <w:t>Two impacts to relations</w:t>
      </w:r>
    </w:p>
    <w:p w14:paraId="34DAD17A" w14:textId="75D060A8" w:rsidR="00907368" w:rsidRDefault="00907368" w:rsidP="00907368">
      <w:pPr>
        <w:pStyle w:val="Heading4"/>
      </w:pPr>
      <w:r>
        <w:t xml:space="preserve">First is democracy—current relations risk democratic backsliding—Latin America is a crucial symbol for global success </w:t>
      </w:r>
    </w:p>
    <w:p w14:paraId="49A30DA9" w14:textId="77777777" w:rsidR="00907368" w:rsidRPr="00907368" w:rsidRDefault="00907368" w:rsidP="00907368">
      <w:pPr>
        <w:rPr>
          <w:rStyle w:val="StyleStyleBold12pt"/>
        </w:rPr>
      </w:pPr>
      <w:r w:rsidRPr="00907368">
        <w:rPr>
          <w:rStyle w:val="StyleStyleBold12pt"/>
        </w:rPr>
        <w:t>Hakim ‘6</w:t>
      </w:r>
    </w:p>
    <w:p w14:paraId="0F4FEC28" w14:textId="77777777" w:rsidR="00907368" w:rsidRPr="005839E7" w:rsidRDefault="00907368" w:rsidP="00907368">
      <w:r>
        <w:t>Peter Hakim, P</w:t>
      </w:r>
      <w:r w:rsidRPr="005839E7">
        <w:t>resident of the Inter-American Dialogue</w:t>
      </w:r>
      <w:r>
        <w:t>. “</w:t>
      </w:r>
      <w:r w:rsidRPr="005839E7">
        <w:t>Is Washington Losing Latin America?</w:t>
      </w:r>
      <w:proofErr w:type="gramStart"/>
      <w:r>
        <w:t>”.</w:t>
      </w:r>
      <w:proofErr w:type="gramEnd"/>
      <w:r>
        <w:t xml:space="preserve"> </w:t>
      </w:r>
      <w:proofErr w:type="gramStart"/>
      <w:r>
        <w:t>F</w:t>
      </w:r>
      <w:r w:rsidRPr="005839E7">
        <w:t xml:space="preserve">oreign Affairs 85 no1 39-53 </w:t>
      </w:r>
      <w:proofErr w:type="spellStart"/>
      <w:r w:rsidRPr="005839E7">
        <w:t>Ja</w:t>
      </w:r>
      <w:proofErr w:type="spellEnd"/>
      <w:r w:rsidRPr="005839E7">
        <w:t>/F 2006</w:t>
      </w:r>
      <w:r>
        <w:t>.</w:t>
      </w:r>
      <w:proofErr w:type="gramEnd"/>
      <w:r>
        <w:t xml:space="preserve"> Wiley Online.</w:t>
      </w:r>
    </w:p>
    <w:p w14:paraId="584ED3A7" w14:textId="47D38B5B" w:rsidR="000F6709" w:rsidRDefault="00907368" w:rsidP="00771B39">
      <w:pPr>
        <w:pStyle w:val="Card0"/>
      </w:pPr>
      <w:r w:rsidRPr="005449C5">
        <w:rPr>
          <w:rStyle w:val="underline"/>
        </w:rPr>
        <w:t>Even more troubling to U.S. officials has been the evolving political situation. Washington likes to tout Latin America as a showcase for democracy</w:t>
      </w:r>
      <w:r>
        <w:t xml:space="preserve">. </w:t>
      </w:r>
      <w:r w:rsidRPr="005449C5">
        <w:rPr>
          <w:rStyle w:val="underline"/>
        </w:rPr>
        <w:t>Democratic politics are still the norm in the region</w:t>
      </w:r>
      <w:r>
        <w:t xml:space="preserve">; only Cuba remains under authoritarian rule. </w:t>
      </w:r>
      <w:r w:rsidRPr="005449C5">
        <w:rPr>
          <w:rStyle w:val="underline"/>
        </w:rPr>
        <w:t>But in the past decade, nearly a dozen elected presidents have been forced from office, many by street protests or mob violence</w:t>
      </w:r>
      <w:r>
        <w:t xml:space="preserve">. Despite holding elections and plebiscites, </w:t>
      </w:r>
      <w:r w:rsidRPr="005449C5">
        <w:rPr>
          <w:rStyle w:val="underline"/>
        </w:rPr>
        <w:t>Venezuela today barely qualifies as a democracy</w:t>
      </w:r>
      <w:r>
        <w:t xml:space="preserve">. The same is true of Haiti, which more and more is coming to resemble a failed state. </w:t>
      </w:r>
      <w:r w:rsidRPr="005449C5">
        <w:rPr>
          <w:rStyle w:val="underline"/>
        </w:rPr>
        <w:t xml:space="preserve">In Bolivia and Ecuador, </w:t>
      </w:r>
      <w:proofErr w:type="gramStart"/>
      <w:r w:rsidRPr="005449C5">
        <w:rPr>
          <w:rStyle w:val="underline"/>
        </w:rPr>
        <w:t>fractious politics are reinforced by deep social, ethnic, and regional divisions</w:t>
      </w:r>
      <w:proofErr w:type="gramEnd"/>
      <w:r>
        <w:t xml:space="preserve">. In Nicaragua, an alliance of corrupt legislators from the left and the right has so paralyzed the government that next year's presidential election may restore to power Washington's nemesis Sandinista leader Daniel Ortega. </w:t>
      </w:r>
      <w:r w:rsidRPr="005449C5">
        <w:rPr>
          <w:rStyle w:val="underline"/>
        </w:rPr>
        <w:t>And these are not the only countries in the region where democracy is under stress and could deteriorate quickly</w:t>
      </w:r>
      <w:r>
        <w:t xml:space="preserve">. Although a majority of Latin American citizens still consider democracy to be the best form of government, most hold a low opinion of their government and leaders. </w:t>
      </w:r>
      <w:r w:rsidRPr="005449C5">
        <w:rPr>
          <w:rStyle w:val="underline"/>
        </w:rPr>
        <w:t xml:space="preserve">In many places, the performance of public institutions, tainted by </w:t>
      </w:r>
      <w:proofErr w:type="gramStart"/>
      <w:r w:rsidRPr="005449C5">
        <w:rPr>
          <w:rStyle w:val="underline"/>
        </w:rPr>
        <w:t>corruption</w:t>
      </w:r>
      <w:proofErr w:type="gramEnd"/>
      <w:r w:rsidRPr="005449C5">
        <w:rPr>
          <w:rStyle w:val="underline"/>
        </w:rPr>
        <w:t>, has been lackluster.</w:t>
      </w:r>
      <w:r>
        <w:t xml:space="preserve"> Judicial systems in the region are mostly </w:t>
      </w:r>
      <w:proofErr w:type="gramStart"/>
      <w:r>
        <w:t>slow</w:t>
      </w:r>
      <w:proofErr w:type="gramEnd"/>
      <w:r>
        <w:t xml:space="preserve"> moving and unfair. Legislatures operate erratically. </w:t>
      </w:r>
      <w:r w:rsidRPr="005449C5">
        <w:rPr>
          <w:rStyle w:val="underline"/>
        </w:rPr>
        <w:t>Political parties are weaker and less representative than ever. Only a few Latin American countries</w:t>
      </w:r>
      <w:r>
        <w:t xml:space="preserve">, most prominently Chile, </w:t>
      </w:r>
      <w:r w:rsidRPr="005449C5">
        <w:rPr>
          <w:rStyle w:val="underline"/>
        </w:rPr>
        <w:t>have bucked the region's discouraging trends and made progress in consolidating democratic politics</w:t>
      </w:r>
      <w:r>
        <w:t>.</w:t>
      </w:r>
    </w:p>
    <w:p w14:paraId="4F43A85D" w14:textId="77777777" w:rsidR="000F6709" w:rsidRPr="00993CDB" w:rsidRDefault="000F6709" w:rsidP="000F6709">
      <w:pPr>
        <w:pStyle w:val="Heading4"/>
      </w:pPr>
      <w:r w:rsidRPr="00993CDB">
        <w:t xml:space="preserve">Latin American democracy </w:t>
      </w:r>
      <w:r>
        <w:t xml:space="preserve">solves global </w:t>
      </w:r>
      <w:proofErr w:type="spellStart"/>
      <w:r>
        <w:t>backliding</w:t>
      </w:r>
      <w:proofErr w:type="spellEnd"/>
    </w:p>
    <w:p w14:paraId="719EDA8A" w14:textId="77777777" w:rsidR="000F6709" w:rsidRPr="00907368" w:rsidRDefault="000F6709" w:rsidP="000F6709">
      <w:pPr>
        <w:rPr>
          <w:szCs w:val="20"/>
        </w:rPr>
      </w:pPr>
      <w:proofErr w:type="spellStart"/>
      <w:r>
        <w:rPr>
          <w:rStyle w:val="StyleStyleBold12pt"/>
        </w:rPr>
        <w:t>Fauriol</w:t>
      </w:r>
      <w:proofErr w:type="spellEnd"/>
      <w:r>
        <w:rPr>
          <w:rStyle w:val="StyleStyleBold12pt"/>
        </w:rPr>
        <w:t xml:space="preserve"> and </w:t>
      </w:r>
      <w:proofErr w:type="spellStart"/>
      <w:r>
        <w:rPr>
          <w:rStyle w:val="StyleStyleBold12pt"/>
        </w:rPr>
        <w:t>Weintraub</w:t>
      </w:r>
      <w:proofErr w:type="spellEnd"/>
      <w:r w:rsidRPr="005C6A7B">
        <w:rPr>
          <w:rStyle w:val="StyleStyleBold12pt"/>
        </w:rPr>
        <w:t xml:space="preserve"> 95</w:t>
      </w:r>
      <w:r w:rsidRPr="00993CDB">
        <w:rPr>
          <w:szCs w:val="20"/>
        </w:rPr>
        <w:t xml:space="preserve"> – *director of the CSIS Americas program and **Prof of Public Affa</w:t>
      </w:r>
      <w:r>
        <w:rPr>
          <w:szCs w:val="20"/>
        </w:rPr>
        <w:t xml:space="preserve">irs at the University of </w:t>
      </w:r>
      <w:r w:rsidRPr="00907368">
        <w:rPr>
          <w:szCs w:val="20"/>
        </w:rPr>
        <w:t>Texas Georges and Sidney, The Washington Quarterly, "U.S. Policy, Brazil, and the Southern Cone", Lexis</w:t>
      </w:r>
    </w:p>
    <w:p w14:paraId="7632C967" w14:textId="77777777" w:rsidR="000F6709" w:rsidRPr="005C6A7B" w:rsidRDefault="000F6709" w:rsidP="000F6709">
      <w:pPr>
        <w:pStyle w:val="card"/>
        <w:rPr>
          <w:u w:val="single"/>
        </w:rPr>
      </w:pPr>
      <w:r w:rsidRPr="00907368">
        <w:rPr>
          <w:rStyle w:val="StyleBoldUnderline"/>
        </w:rPr>
        <w:t>The democracy theme also carries much force in the hemisphere today.</w:t>
      </w:r>
      <w:r w:rsidRPr="00907368">
        <w:t xml:space="preserve">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w:t>
      </w:r>
      <w:r w:rsidRPr="00907368">
        <w:rPr>
          <w:rStyle w:val="StyleBoldUnderline"/>
        </w:rPr>
        <w:t xml:space="preserve">Latin Americans are somewhat cynical as to whether the United States really cares deeply about promoting democracy if this conflicts with expanding exports. Yet this triad of objectives -- economic liberalization and free trade, democratization, and sustainable development/ alleviation of poverty -- is generally accepted in the hemisphere. </w:t>
      </w:r>
      <w:r w:rsidRPr="00907368">
        <w:t xml:space="preserve">The commitment to the latter two varies by country, but all three are taken as valid. All </w:t>
      </w:r>
      <w:r w:rsidRPr="00907368">
        <w:rPr>
          <w:rStyle w:val="StyleBoldUnderline"/>
        </w:rPr>
        <w:t>three are also themes expounded widely by the United States, but with more vigor in this hemisphere than anywhere else in the developing world. Thus, failure to advance</w:t>
      </w:r>
      <w:r w:rsidRPr="005C6A7B">
        <w:rPr>
          <w:rStyle w:val="StyleBoldUnderline"/>
        </w:rPr>
        <w:t xml:space="preserve"> on all three in Latin America will </w:t>
      </w:r>
      <w:r w:rsidRPr="005C6A7B">
        <w:rPr>
          <w:rStyle w:val="Emphasis"/>
        </w:rPr>
        <w:t>compromise progress elsewhere in the world</w:t>
      </w:r>
      <w:r w:rsidRPr="005C6A7B">
        <w:rPr>
          <w:rStyle w:val="StyleBoldUnderline"/>
        </w:rPr>
        <w:t>.</w:t>
      </w:r>
    </w:p>
    <w:p w14:paraId="15657C91" w14:textId="77777777" w:rsidR="000F6709" w:rsidRDefault="000F6709" w:rsidP="000F6709"/>
    <w:p w14:paraId="71687BCC" w14:textId="77777777" w:rsidR="000F6709" w:rsidRDefault="000F6709" w:rsidP="000F6709">
      <w:pPr>
        <w:rPr>
          <w:b/>
          <w:iCs/>
          <w:sz w:val="26"/>
        </w:rPr>
      </w:pPr>
      <w:r>
        <w:rPr>
          <w:b/>
          <w:iCs/>
          <w:sz w:val="26"/>
        </w:rPr>
        <w:t>Extinction</w:t>
      </w:r>
    </w:p>
    <w:p w14:paraId="506238FE" w14:textId="77777777" w:rsidR="000F6709" w:rsidRPr="00553A44" w:rsidRDefault="000F6709" w:rsidP="000F6709">
      <w:pPr>
        <w:rPr>
          <w:rStyle w:val="StyleStyleBold12pt"/>
        </w:rPr>
      </w:pPr>
      <w:r w:rsidRPr="00553A44">
        <w:rPr>
          <w:rStyle w:val="StyleStyleBold12pt"/>
        </w:rPr>
        <w:t xml:space="preserve">Diamond 95 </w:t>
      </w:r>
    </w:p>
    <w:p w14:paraId="63315A16" w14:textId="77777777" w:rsidR="000F6709" w:rsidRPr="00553A44" w:rsidRDefault="000F6709" w:rsidP="000F6709">
      <w:pPr>
        <w:rPr>
          <w:rFonts w:eastAsia="Times New Roman"/>
          <w:b/>
        </w:rPr>
      </w:pPr>
      <w:r>
        <w:t>Larry, Senior Fellow – Hoover Institution, Promoting Democracy in the 1990s, December, http://wwics.si.edu/subsites/ccpdc/pubs/di/1.htm</w:t>
      </w:r>
    </w:p>
    <w:p w14:paraId="0FDDE916" w14:textId="1995F84E" w:rsidR="000F6709" w:rsidRPr="00771B39" w:rsidRDefault="000F6709" w:rsidP="00771B39">
      <w:pPr>
        <w:pStyle w:val="card"/>
        <w:rPr>
          <w:sz w:val="22"/>
          <w:u w:val="single"/>
        </w:rPr>
      </w:pPr>
      <w:r>
        <w:t xml:space="preserve">OTHER THREATS </w:t>
      </w:r>
      <w:proofErr w:type="gramStart"/>
      <w:r w:rsidRPr="00907368">
        <w:t>This</w:t>
      </w:r>
      <w:proofErr w:type="gramEnd"/>
      <w:r w:rsidRPr="00907368">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907368">
        <w:rPr>
          <w:rStyle w:val="StyleBoldUnderline"/>
        </w:rPr>
        <w:t>Nuclear, chemical, and biological weapons continue to proliferate. The very source of life on Earth, the global ecosystem, appears increasingly endangered.</w:t>
      </w:r>
      <w:r w:rsidRPr="00907368">
        <w:rPr>
          <w:u w:val="single"/>
        </w:rPr>
        <w:t xml:space="preserve"> </w:t>
      </w:r>
      <w:r w:rsidRPr="00907368">
        <w:t>Most of</w:t>
      </w:r>
      <w:r w:rsidRPr="00907368">
        <w:rPr>
          <w:u w:val="single"/>
        </w:rPr>
        <w:t xml:space="preserve"> </w:t>
      </w:r>
      <w:r w:rsidRPr="00907368">
        <w:rPr>
          <w:rStyle w:val="StyleBoldUnderline"/>
        </w:rPr>
        <w:t>these</w:t>
      </w:r>
      <w:r w:rsidRPr="00907368">
        <w:rPr>
          <w:u w:val="single"/>
        </w:rPr>
        <w:t xml:space="preserve"> </w:t>
      </w:r>
      <w:r w:rsidRPr="00907368">
        <w:t>new and unconventional</w:t>
      </w:r>
      <w:r w:rsidRPr="00907368">
        <w:rPr>
          <w:u w:val="single"/>
        </w:rPr>
        <w:t xml:space="preserve"> </w:t>
      </w:r>
      <w:r w:rsidRPr="00907368">
        <w:rPr>
          <w:rStyle w:val="StyleBoldUnderline"/>
        </w:rPr>
        <w:t>threats</w:t>
      </w:r>
      <w:r w:rsidRPr="00907368">
        <w:rPr>
          <w:u w:val="single"/>
        </w:rPr>
        <w:t xml:space="preserve"> </w:t>
      </w:r>
      <w:r w:rsidRPr="00907368">
        <w:t xml:space="preserve">to security </w:t>
      </w:r>
      <w:r w:rsidRPr="00907368">
        <w:rPr>
          <w:rStyle w:val="StyleBoldUnderline"/>
        </w:rPr>
        <w:t>are associated with</w:t>
      </w:r>
      <w:r w:rsidRPr="00907368">
        <w:rPr>
          <w:u w:val="single"/>
        </w:rPr>
        <w:t xml:space="preserve"> </w:t>
      </w:r>
      <w:r w:rsidRPr="00907368">
        <w:t>or aggravated by the weakness or</w:t>
      </w:r>
      <w:r w:rsidRPr="00907368">
        <w:rPr>
          <w:u w:val="single"/>
        </w:rPr>
        <w:t xml:space="preserve"> </w:t>
      </w:r>
      <w:r w:rsidRPr="00907368">
        <w:rPr>
          <w:rStyle w:val="StyleBoldUnderline"/>
        </w:rPr>
        <w:t>absence of democracy, with its provisions for</w:t>
      </w:r>
      <w:r w:rsidRPr="00907368">
        <w:t xml:space="preserve"> legality</w:t>
      </w:r>
      <w:r w:rsidRPr="00907368">
        <w:rPr>
          <w:rStyle w:val="StyleBoldUnderline"/>
        </w:rPr>
        <w:t>, accountability,</w:t>
      </w:r>
      <w:r w:rsidRPr="00907368">
        <w:t xml:space="preserve"> popular sovereignty, </w:t>
      </w:r>
      <w:r w:rsidRPr="00907368">
        <w:rPr>
          <w:rStyle w:val="StyleBoldUnderline"/>
        </w:rPr>
        <w:t xml:space="preserve">and openness. </w:t>
      </w:r>
      <w:proofErr w:type="gramStart"/>
      <w:r w:rsidRPr="00907368">
        <w:t>LESSONS OF THE TWENTIETH CENTURY The experience of this century offers</w:t>
      </w:r>
      <w:proofErr w:type="gramEnd"/>
      <w:r w:rsidRPr="00907368">
        <w:t xml:space="preserve"> important lessons. </w:t>
      </w:r>
      <w:r w:rsidRPr="00907368">
        <w:rPr>
          <w:rStyle w:val="StyleBoldUnderline"/>
        </w:rPr>
        <w:t>Countries that govern themselves in a</w:t>
      </w:r>
      <w:r w:rsidRPr="00907368">
        <w:rPr>
          <w:u w:val="single"/>
        </w:rPr>
        <w:t xml:space="preserve"> </w:t>
      </w:r>
      <w:r w:rsidRPr="00907368">
        <w:rPr>
          <w:rStyle w:val="StyleBoldUnderline"/>
        </w:rPr>
        <w:t>truly</w:t>
      </w:r>
      <w:r w:rsidRPr="00907368">
        <w:rPr>
          <w:u w:val="single"/>
        </w:rPr>
        <w:t xml:space="preserve"> </w:t>
      </w:r>
      <w:r w:rsidRPr="00907368">
        <w:rPr>
          <w:rStyle w:val="StyleBoldUnderline"/>
        </w:rPr>
        <w:t>democratic fashion do not go to war with one another.</w:t>
      </w:r>
      <w:r w:rsidRPr="00907368">
        <w:t xml:space="preserve"> They do not aggress against their neighbors to aggrandize themselves or glorify their leaders. </w:t>
      </w:r>
      <w:r w:rsidRPr="00907368">
        <w:rPr>
          <w:rStyle w:val="StyleBoldUnderline"/>
        </w:rPr>
        <w:t xml:space="preserve">Democratic governments do not ethnically "cleanse" their own populations, </w:t>
      </w:r>
      <w:r w:rsidRPr="00907368">
        <w:t xml:space="preserve">and they are much less likely to face ethnic insurgency. Democracies do not sponsor terrorism against one another. </w:t>
      </w:r>
      <w:r w:rsidRPr="00907368">
        <w:rPr>
          <w:rStyle w:val="StyleBoldUnderline"/>
        </w:rPr>
        <w:t xml:space="preserve">They do not build </w:t>
      </w:r>
      <w:r w:rsidRPr="00907368">
        <w:rPr>
          <w:rStyle w:val="Emphasis"/>
        </w:rPr>
        <w:t>w</w:t>
      </w:r>
      <w:r w:rsidRPr="00907368">
        <w:rPr>
          <w:rStyle w:val="StyleBoldUnderline"/>
        </w:rPr>
        <w:t xml:space="preserve">eapons of </w:t>
      </w:r>
      <w:r w:rsidRPr="00907368">
        <w:rPr>
          <w:rStyle w:val="Emphasis"/>
        </w:rPr>
        <w:t>m</w:t>
      </w:r>
      <w:r w:rsidRPr="00907368">
        <w:rPr>
          <w:rStyle w:val="StyleBoldUnderline"/>
        </w:rPr>
        <w:t xml:space="preserve">ass </w:t>
      </w:r>
      <w:r w:rsidRPr="00907368">
        <w:rPr>
          <w:rStyle w:val="Emphasis"/>
        </w:rPr>
        <w:t>d</w:t>
      </w:r>
      <w:r w:rsidRPr="00907368">
        <w:rPr>
          <w:rStyle w:val="StyleBoldUnderline"/>
        </w:rPr>
        <w:t>estruction to use on or to threaten one another. Democratic countries form more reliable, open, and enduring trading partnerships.</w:t>
      </w:r>
      <w:r w:rsidRPr="00907368">
        <w:t xml:space="preserve"> In the long run </w:t>
      </w:r>
      <w:r w:rsidRPr="00907368">
        <w:rPr>
          <w:rStyle w:val="StyleBoldUnderline"/>
        </w:rPr>
        <w:t>they offer better and more stable climates for investment. They are more environmentally responsible because they must answer to their own citizens,</w:t>
      </w:r>
      <w:r w:rsidRPr="00907368">
        <w:t xml:space="preserve"> </w:t>
      </w:r>
      <w:r w:rsidRPr="00907368">
        <w:rPr>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907368">
        <w:rPr>
          <w:rStyle w:val="StyleBoldUnderline"/>
        </w:rPr>
        <w:t>democracies are the only reliable foundation</w:t>
      </w:r>
      <w:r w:rsidRPr="00907368">
        <w:rPr>
          <w:u w:val="single"/>
        </w:rPr>
        <w:t xml:space="preserve"> </w:t>
      </w:r>
      <w:r w:rsidRPr="00907368">
        <w:rPr>
          <w:rStyle w:val="StyleBoldUnderline"/>
        </w:rPr>
        <w:t>on which a new world order</w:t>
      </w:r>
      <w:r w:rsidRPr="00907368">
        <w:rPr>
          <w:u w:val="single"/>
        </w:rPr>
        <w:t xml:space="preserve"> </w:t>
      </w:r>
      <w:r w:rsidRPr="00907368">
        <w:rPr>
          <w:rStyle w:val="StyleBoldUnderline"/>
        </w:rPr>
        <w:t>of international security and prosperity</w:t>
      </w:r>
      <w:r w:rsidRPr="00907368">
        <w:rPr>
          <w:u w:val="single"/>
        </w:rPr>
        <w:t xml:space="preserve"> </w:t>
      </w:r>
      <w:r w:rsidRPr="00907368">
        <w:rPr>
          <w:rStyle w:val="StyleBoldUnderline"/>
        </w:rPr>
        <w:t>can be built.</w:t>
      </w:r>
    </w:p>
    <w:p w14:paraId="27569E49" w14:textId="40D2C951" w:rsidR="00CC28C7" w:rsidRDefault="00CC28C7" w:rsidP="00CC28C7">
      <w:pPr>
        <w:pStyle w:val="Heading4"/>
      </w:pPr>
      <w:r>
        <w:t>Second is Latin America instability</w:t>
      </w:r>
      <w:r w:rsidR="003A0EA9">
        <w:t xml:space="preserve">—multiple scenarios for state collapse, civil wars, refugee crisis’s and terrorism—relations key to effective multilateral response </w:t>
      </w:r>
    </w:p>
    <w:p w14:paraId="67DE0619" w14:textId="77777777" w:rsidR="00CC28C7" w:rsidRPr="002F1F1A" w:rsidRDefault="00CC28C7" w:rsidP="00CC28C7">
      <w:pPr>
        <w:rPr>
          <w:rStyle w:val="StyleStyleBold12pt"/>
        </w:rPr>
      </w:pPr>
      <w:r w:rsidRPr="002F1F1A">
        <w:rPr>
          <w:rStyle w:val="StyleStyleBold12pt"/>
        </w:rPr>
        <w:t>Noriega and Cardenas 12—scholars @ American Enterprise Institute</w:t>
      </w:r>
    </w:p>
    <w:p w14:paraId="4B9CE677" w14:textId="77777777" w:rsidR="00CC28C7" w:rsidRDefault="00CC28C7" w:rsidP="00CC28C7">
      <w:r>
        <w:t>Roger and Jose, “</w:t>
      </w:r>
      <w:r w:rsidRPr="002F26C7">
        <w:t>An action plan for US policy in the Americas</w:t>
      </w:r>
      <w:r>
        <w:t>” [</w:t>
      </w:r>
      <w:r w:rsidRPr="002F26C7">
        <w:t>http://www.aei.org/outlook/foreign-and-defense-policy/regional/latin-america/an-action-plan-for-us-policy-in-the-americas/</w:t>
      </w:r>
      <w:r>
        <w:t>] December 5 //</w:t>
      </w:r>
      <w:proofErr w:type="spellStart"/>
      <w:r>
        <w:t>mtc</w:t>
      </w:r>
      <w:proofErr w:type="spellEnd"/>
    </w:p>
    <w:p w14:paraId="462716D6" w14:textId="04FB1C40" w:rsidR="00CC28C7" w:rsidRDefault="00CC28C7" w:rsidP="00CC28C7">
      <w:pPr>
        <w:pStyle w:val="card"/>
        <w:rPr>
          <w:rStyle w:val="StyleBoldUnderline"/>
        </w:rPr>
      </w:pPr>
      <w:r w:rsidRPr="00A23BBE">
        <w:rPr>
          <w:rStyle w:val="StyleBoldUnderline"/>
        </w:rPr>
        <w:t>Shared land and maritime borders make security in Western Hemisphere countries a permanent priority for the US government. The security challenges confronting Mexico, Central America, and Venezuela are more dramatic today than in recent memory</w:t>
      </w:r>
      <w:proofErr w:type="gramStart"/>
      <w:r w:rsidRPr="00A23BBE">
        <w:rPr>
          <w:rStyle w:val="StyleBoldUnderline"/>
        </w:rPr>
        <w:t>.</w:t>
      </w:r>
      <w:r w:rsidRPr="00CC28C7">
        <w:rPr>
          <w:rStyle w:val="StyleBoldUnderline"/>
          <w:sz w:val="12"/>
        </w:rPr>
        <w:t>¶</w:t>
      </w:r>
      <w:proofErr w:type="gramEnd"/>
      <w:r w:rsidRPr="00CC28C7">
        <w:rPr>
          <w:sz w:val="12"/>
        </w:rPr>
        <w:t xml:space="preserve"> </w:t>
      </w:r>
      <w:r>
        <w:t>In the final year of the George W. Bush administration, Mexico and the United States agreed on a $1 billion counter-narcotics assistance package. Yet, despite the enormous opportunity this presented to bring Mexico and the United States into a closer and mutually beneficial security cooperation, the aid was so slowly delivered that Mexicans have been left to wonder if their raging drug war is a priority for the United States. Conservative lawmakers who were the driving force behind Plan Colombia a decade ago have been less active on Mexico, focusing instead on border security as a means to fight illegal immigration and leaving Mexicans to square off with bloodthirsty cartels on their own</w:t>
      </w:r>
      <w:proofErr w:type="gramStart"/>
      <w:r>
        <w:t>.</w:t>
      </w:r>
      <w:r w:rsidRPr="00CC28C7">
        <w:rPr>
          <w:sz w:val="12"/>
        </w:rPr>
        <w:t>¶</w:t>
      </w:r>
      <w:proofErr w:type="gramEnd"/>
      <w:r w:rsidRPr="00CC28C7">
        <w:rPr>
          <w:sz w:val="12"/>
        </w:rPr>
        <w:t xml:space="preserve"> </w:t>
      </w:r>
      <w:r>
        <w:t>It is time for the United States to more fully recognize that “Mexico’s drug war” is more accurately “America’s drug war” that Mexico is fighting. The US Department of Justice says that Mexico’s drug-trafficking organizations are the greatest organized crime threat in the United States. The US must suppress demand for illicit drugs through education, treatment, and law enforcement, but helping Mexico sustain this fight is an indispensable responsibility as well</w:t>
      </w:r>
      <w:proofErr w:type="gramStart"/>
      <w:r>
        <w:t>.</w:t>
      </w:r>
      <w:r w:rsidRPr="00CC28C7">
        <w:rPr>
          <w:sz w:val="12"/>
        </w:rPr>
        <w:t>¶</w:t>
      </w:r>
      <w:proofErr w:type="gramEnd"/>
      <w:r w:rsidRPr="00CC28C7">
        <w:rPr>
          <w:sz w:val="12"/>
        </w:rPr>
        <w:t xml:space="preserve"> </w:t>
      </w:r>
      <w:r>
        <w:t xml:space="preserve">Moreover, increased US bipartisan political support may encourage the Mexican people and their new president, Enrique Peña Nieto, to sustain their antidrug efforts to advance the two countries’ common security, stability, and prosperity. The United States should also provide robust and innovative material support for these efforts and institutionalize law-enforcement cooperation and information sharing that </w:t>
      </w:r>
      <w:proofErr w:type="gramStart"/>
      <w:r>
        <w:t>are</w:t>
      </w:r>
      <w:proofErr w:type="gramEnd"/>
      <w:r>
        <w:t xml:space="preserve"> essential to the common fight against transnational criminal groups.</w:t>
      </w:r>
      <w:r w:rsidRPr="00CC28C7">
        <w:rPr>
          <w:sz w:val="12"/>
        </w:rPr>
        <w:t xml:space="preserve">¶ </w:t>
      </w:r>
      <w:r w:rsidRPr="00A23BBE">
        <w:rPr>
          <w:rStyle w:val="StyleBoldUnderline"/>
        </w:rPr>
        <w:t>In Central America</w:t>
      </w:r>
      <w:r>
        <w:t xml:space="preserve">, </w:t>
      </w:r>
      <w:r w:rsidRPr="00A23BBE">
        <w:rPr>
          <w:rStyle w:val="StyleBoldUnderline"/>
        </w:rPr>
        <w:t>the institutions of government and the rule of law have been overwhelmed by the onslaught of criminal gangs</w:t>
      </w:r>
      <w:r>
        <w:t xml:space="preserve"> that have been displaced by Mexico’s stepped-up law enforcement. </w:t>
      </w:r>
      <w:r w:rsidRPr="00A23BBE">
        <w:rPr>
          <w:rStyle w:val="StyleBoldUnderline"/>
        </w:rPr>
        <w:t>Guatemala’s state apparatus has been underfunded for decades</w:t>
      </w:r>
      <w:r>
        <w:t xml:space="preserve">, and </w:t>
      </w:r>
      <w:r w:rsidRPr="00A23BBE">
        <w:rPr>
          <w:rStyle w:val="StyleBoldUnderline"/>
        </w:rPr>
        <w:t>the institutions of Honduras have been weakened by a succession of populist caudillo presidents</w:t>
      </w:r>
      <w:r>
        <w:t xml:space="preserve">, </w:t>
      </w:r>
      <w:r w:rsidRPr="00A23BBE">
        <w:rPr>
          <w:rStyle w:val="StyleBoldUnderline"/>
        </w:rPr>
        <w:t>systematic corruption</w:t>
      </w:r>
      <w:r>
        <w:t xml:space="preserve">, and </w:t>
      </w:r>
      <w:r w:rsidRPr="00A23BBE">
        <w:rPr>
          <w:rStyle w:val="StyleBoldUnderline"/>
        </w:rPr>
        <w:t>the expanding presence of organized crime</w:t>
      </w:r>
      <w:r>
        <w:t xml:space="preserve">. </w:t>
      </w:r>
      <w:r w:rsidRPr="00A23BBE">
        <w:rPr>
          <w:rStyle w:val="StyleBoldUnderline"/>
        </w:rPr>
        <w:t>El Salvador confronts the unique challenge of hardened gang members</w:t>
      </w:r>
      <w:r>
        <w:t xml:space="preserve"> deported from the United States maintaining their ties to criminal networks in US urban centers. A public-security crisis in these countries has undermined popular confidence in elected officials and overwhelmed poorly trained and equipped security forces</w:t>
      </w:r>
      <w:proofErr w:type="gramStart"/>
      <w:r>
        <w:t>.</w:t>
      </w:r>
      <w:r w:rsidRPr="00CC28C7">
        <w:rPr>
          <w:sz w:val="12"/>
        </w:rPr>
        <w:t>¶</w:t>
      </w:r>
      <w:proofErr w:type="gramEnd"/>
      <w:r w:rsidRPr="00CC28C7">
        <w:rPr>
          <w:sz w:val="12"/>
        </w:rPr>
        <w:t xml:space="preserve"> </w:t>
      </w:r>
      <w:r w:rsidRPr="00A23BBE">
        <w:rPr>
          <w:rStyle w:val="StyleBoldUnderline"/>
        </w:rPr>
        <w:t xml:space="preserve">Unless the United States and neighboring countries organize an international response, several of these countries may soon become ungovernable territories, producing economic failure, civil strife, and refugee crises. This challenge requires a regional rescue plan </w:t>
      </w:r>
      <w:r>
        <w:t>(led by the United States, Mexico, Colombia, Europe, and the multilateral development banks). The United States should encourage interested nations to organize a summit of governments and institutions to develop such a plan and agree on how it should be implemented and funded</w:t>
      </w:r>
      <w:proofErr w:type="gramStart"/>
      <w:r>
        <w:t>.</w:t>
      </w:r>
      <w:r w:rsidRPr="00CC28C7">
        <w:rPr>
          <w:sz w:val="12"/>
        </w:rPr>
        <w:t>¶</w:t>
      </w:r>
      <w:proofErr w:type="gramEnd"/>
      <w:r w:rsidRPr="00CC28C7">
        <w:rPr>
          <w:sz w:val="12"/>
        </w:rPr>
        <w:t xml:space="preserve"> </w:t>
      </w:r>
      <w:r>
        <w:t xml:space="preserve">But by far </w:t>
      </w:r>
      <w:r w:rsidRPr="00A23BBE">
        <w:rPr>
          <w:rStyle w:val="StyleBoldUnderline"/>
        </w:rPr>
        <w:t xml:space="preserve">the greatest threat to security and stability in the Americas is the </w:t>
      </w:r>
      <w:proofErr w:type="spellStart"/>
      <w:r w:rsidRPr="00A23BBE">
        <w:rPr>
          <w:rStyle w:val="StyleBoldUnderline"/>
        </w:rPr>
        <w:t>narco</w:t>
      </w:r>
      <w:proofErr w:type="spellEnd"/>
      <w:r w:rsidRPr="00A23BBE">
        <w:rPr>
          <w:rStyle w:val="StyleBoldUnderline"/>
        </w:rPr>
        <w:t xml:space="preserve">-state that has taken root in Venezuela under </w:t>
      </w:r>
      <w:r>
        <w:t xml:space="preserve">the unaccountable regime of Hugo </w:t>
      </w:r>
      <w:r w:rsidRPr="00A23BBE">
        <w:rPr>
          <w:rStyle w:val="StyleBoldUnderline"/>
        </w:rPr>
        <w:t>Chávez</w:t>
      </w:r>
      <w:r>
        <w:t xml:space="preserve">. </w:t>
      </w:r>
      <w:r w:rsidRPr="00A23BBE">
        <w:rPr>
          <w:rStyle w:val="StyleBoldUnderline"/>
        </w:rPr>
        <w:t xml:space="preserve">This hostile regime is managed by Cuba’s security apparatus, funded by China, armed by Russia, and partnered with Iran, Hezbollah, and Colombian and Mexican </w:t>
      </w:r>
      <w:proofErr w:type="spellStart"/>
      <w:r w:rsidRPr="00A23BBE">
        <w:rPr>
          <w:rStyle w:val="StyleBoldUnderline"/>
        </w:rPr>
        <w:t>narco</w:t>
      </w:r>
      <w:proofErr w:type="spellEnd"/>
      <w:r w:rsidRPr="00A23BBE">
        <w:rPr>
          <w:rStyle w:val="StyleBoldUnderline"/>
        </w:rPr>
        <w:t>-traffickers</w:t>
      </w:r>
      <w:proofErr w:type="gramStart"/>
      <w:r>
        <w:t>.</w:t>
      </w:r>
      <w:r w:rsidRPr="00CC28C7">
        <w:rPr>
          <w:sz w:val="12"/>
        </w:rPr>
        <w:t>¶</w:t>
      </w:r>
      <w:proofErr w:type="gramEnd"/>
      <w:r w:rsidRPr="00CC28C7">
        <w:rPr>
          <w:sz w:val="12"/>
        </w:rPr>
        <w:t xml:space="preserve"> </w:t>
      </w:r>
      <w:r>
        <w:t>US law enforcement and federal prosecutors have gathered fresh, compelling evidence implicating senior Venezuelan officials and Chávez himself in narcotics trafficking in collusion with Colombian terrorist groups. Chávez has also forged an important strategic alliance with Iran to allow it to evade international sanctions and carry its asymmetrical threat against the United States to the country’s doorstep. Even as the international community implements new financial sanctions to deny Teheran the means to sustain a uranium enrichment program, the regime has established dozens of shadowy commercial enterprises and banks</w:t>
      </w:r>
      <w:r w:rsidRPr="00CC28C7">
        <w:rPr>
          <w:sz w:val="12"/>
        </w:rPr>
        <w:t xml:space="preserve">¶ </w:t>
      </w:r>
      <w:r>
        <w:t>in Venezuela to launder as much as $30 billion through its petro-economy</w:t>
      </w:r>
      <w:proofErr w:type="gramStart"/>
      <w:r>
        <w:t>.</w:t>
      </w:r>
      <w:r w:rsidRPr="00CC28C7">
        <w:rPr>
          <w:sz w:val="12"/>
        </w:rPr>
        <w:t>¶</w:t>
      </w:r>
      <w:proofErr w:type="gramEnd"/>
      <w:r w:rsidRPr="00CC28C7">
        <w:rPr>
          <w:sz w:val="12"/>
        </w:rPr>
        <w:t xml:space="preserve"> </w:t>
      </w:r>
      <w:r>
        <w:t xml:space="preserve">Certainly the drug kingpins managing Venezuela today have everything to lose when Chávez succumbs to cancer. Several ruthless, anti-United States governments have a stake in trying to engineer a </w:t>
      </w:r>
      <w:proofErr w:type="spellStart"/>
      <w:r>
        <w:t>chavista</w:t>
      </w:r>
      <w:proofErr w:type="spellEnd"/>
      <w:r>
        <w:t xml:space="preserve"> succession, even as the government struggles with an unsustainable fiscal situation, a collapsing economy, social polarization, and a public-security crisis. </w:t>
      </w:r>
      <w:r w:rsidRPr="00A23BBE">
        <w:rPr>
          <w:rStyle w:val="StyleBoldUnderline"/>
        </w:rPr>
        <w:t>In short, within the next several years, Venezuela will become a manmade disaster that will impact regional security and energy supply</w:t>
      </w:r>
      <w:r>
        <w:t>. America’s current policy of evading responsibility for the implosion in Venezuela is untenable and dangerous</w:t>
      </w:r>
      <w:proofErr w:type="gramStart"/>
      <w:r>
        <w:t>.</w:t>
      </w:r>
      <w:r w:rsidRPr="00CC28C7">
        <w:rPr>
          <w:sz w:val="12"/>
        </w:rPr>
        <w:t>¶</w:t>
      </w:r>
      <w:proofErr w:type="gramEnd"/>
      <w:r w:rsidRPr="00CC28C7">
        <w:rPr>
          <w:sz w:val="12"/>
        </w:rPr>
        <w:t xml:space="preserve"> </w:t>
      </w:r>
      <w:r w:rsidRPr="00A23BBE">
        <w:rPr>
          <w:rStyle w:val="StyleBoldUnderline"/>
        </w:rPr>
        <w:t>Every serious government in the Americas has a stake in addressing these issues before they become unmanageable. The crises</w:t>
      </w:r>
      <w:r>
        <w:t xml:space="preserve"> in Central America and Venezuela </w:t>
      </w:r>
      <w:r w:rsidRPr="00A23BBE">
        <w:rPr>
          <w:rStyle w:val="StyleBoldUnderline"/>
        </w:rPr>
        <w:t>will require US leadership</w:t>
      </w:r>
      <w:r>
        <w:t xml:space="preserve">, intelligent diplomacy, and resources </w:t>
      </w:r>
      <w:r w:rsidRPr="00A23BBE">
        <w:rPr>
          <w:rStyle w:val="StyleBoldUnderline"/>
        </w:rPr>
        <w:t>to organize an effective</w:t>
      </w:r>
      <w:r w:rsidRPr="00CC28C7">
        <w:rPr>
          <w:rStyle w:val="StyleBoldUnderline"/>
          <w:sz w:val="12"/>
        </w:rPr>
        <w:t xml:space="preserve">¶ </w:t>
      </w:r>
      <w:r w:rsidRPr="00A23BBE">
        <w:rPr>
          <w:rStyle w:val="StyleBoldUnderline"/>
        </w:rPr>
        <w:t>multilateral response.</w:t>
      </w:r>
    </w:p>
    <w:p w14:paraId="20A3FEA6" w14:textId="5ED66F79" w:rsidR="003A0EA9" w:rsidRPr="00641D8A" w:rsidRDefault="003A0EA9" w:rsidP="003A0EA9">
      <w:pPr>
        <w:pStyle w:val="Heading4"/>
      </w:pPr>
      <w:r>
        <w:t xml:space="preserve">Latin American instability causes extinction </w:t>
      </w:r>
    </w:p>
    <w:p w14:paraId="4E6CEB50" w14:textId="77777777" w:rsidR="003A0EA9" w:rsidRDefault="003A0EA9" w:rsidP="003A0EA9">
      <w:proofErr w:type="spellStart"/>
      <w:r>
        <w:rPr>
          <w:rStyle w:val="StyleStyleBold12pt"/>
        </w:rPr>
        <w:t>Manwaring</w:t>
      </w:r>
      <w:proofErr w:type="spellEnd"/>
      <w:r>
        <w:rPr>
          <w:rStyle w:val="StyleStyleBold12pt"/>
        </w:rPr>
        <w:t xml:space="preserve"> </w:t>
      </w:r>
      <w:r w:rsidRPr="0035493B">
        <w:rPr>
          <w:rStyle w:val="StyleStyleBold12pt"/>
        </w:rPr>
        <w:t>5</w:t>
      </w:r>
      <w:r w:rsidRPr="0035493B">
        <w:t xml:space="preserve"> </w:t>
      </w:r>
    </w:p>
    <w:p w14:paraId="438C4111" w14:textId="77777777" w:rsidR="003A0EA9" w:rsidRPr="003A0EA9" w:rsidRDefault="003A0EA9" w:rsidP="003A0EA9">
      <w:r w:rsidRPr="0035493B">
        <w:t xml:space="preserve">Max G., Retired U.S. Army colonel and an Adjunct Professor of International Politics at Dickinson College, </w:t>
      </w:r>
      <w:proofErr w:type="spellStart"/>
      <w:r w:rsidRPr="0035493B">
        <w:t>venezuela’s</w:t>
      </w:r>
      <w:proofErr w:type="spellEnd"/>
      <w:r w:rsidRPr="0035493B">
        <w:t xml:space="preserve"> </w:t>
      </w:r>
      <w:proofErr w:type="spellStart"/>
      <w:r w:rsidRPr="0035493B">
        <w:t>hugo</w:t>
      </w:r>
      <w:proofErr w:type="spellEnd"/>
      <w:r w:rsidRPr="0035493B">
        <w:t xml:space="preserve"> </w:t>
      </w:r>
      <w:proofErr w:type="spellStart"/>
      <w:r w:rsidRPr="0035493B">
        <w:t>chávez</w:t>
      </w:r>
      <w:proofErr w:type="spellEnd"/>
      <w:r w:rsidRPr="0035493B">
        <w:t xml:space="preserve">, </w:t>
      </w:r>
      <w:proofErr w:type="spellStart"/>
      <w:r w:rsidRPr="0035493B">
        <w:t>bolivarian</w:t>
      </w:r>
      <w:proofErr w:type="spellEnd"/>
      <w:r w:rsidRPr="0035493B">
        <w:t xml:space="preserve"> socialism, and asymmetric warfar</w:t>
      </w:r>
      <w:r>
        <w:t>e, October 2005, pg</w:t>
      </w:r>
      <w:r w:rsidRPr="003A0EA9">
        <w:t>. PUB628.pdf</w:t>
      </w:r>
    </w:p>
    <w:p w14:paraId="37BC4143" w14:textId="29637E70" w:rsidR="004A31C8" w:rsidRPr="004A31C8" w:rsidRDefault="003A0EA9" w:rsidP="00771B39">
      <w:pPr>
        <w:pStyle w:val="card"/>
      </w:pPr>
      <w:r w:rsidRPr="003A0EA9">
        <w:rPr>
          <w:szCs w:val="16"/>
        </w:rPr>
        <w:t xml:space="preserve">President </w:t>
      </w:r>
      <w:r w:rsidRPr="003A0EA9">
        <w:t>Chávez</w:t>
      </w:r>
      <w:r w:rsidRPr="003A0EA9">
        <w:rPr>
          <w:szCs w:val="16"/>
        </w:rPr>
        <w:t xml:space="preserve"> also </w:t>
      </w:r>
      <w:r w:rsidRPr="003A0EA9">
        <w:t>understands</w:t>
      </w:r>
      <w:r w:rsidRPr="003A0EA9">
        <w:rPr>
          <w:szCs w:val="16"/>
        </w:rPr>
        <w:t xml:space="preserve"> that the process leading to</w:t>
      </w:r>
      <w:r w:rsidRPr="003A0EA9">
        <w:t xml:space="preserve"> </w:t>
      </w:r>
      <w:r w:rsidRPr="003A0EA9">
        <w:rPr>
          <w:rStyle w:val="StyleBoldUnderline"/>
        </w:rPr>
        <w:t>state failure is the most dangerous</w:t>
      </w:r>
      <w:r w:rsidRPr="003A0EA9">
        <w:t xml:space="preserve"> long-term </w:t>
      </w:r>
      <w:r w:rsidRPr="003A0EA9">
        <w:rPr>
          <w:rStyle w:val="StyleBoldUnderline"/>
        </w:rPr>
        <w:t>security challenge facing the global community</w:t>
      </w:r>
      <w:r w:rsidRPr="003A0EA9">
        <w:t xml:space="preserve"> today. The argument in general is that failing and </w:t>
      </w:r>
      <w:r w:rsidRPr="003A0EA9">
        <w:rPr>
          <w:rStyle w:val="StyleBoldUnderline"/>
        </w:rPr>
        <w:t>failed state status is the breeding ground for instability,</w:t>
      </w:r>
      <w:r w:rsidRPr="003A0EA9">
        <w:t xml:space="preserve"> criminality</w:t>
      </w:r>
      <w:r w:rsidRPr="003A0EA9">
        <w:rPr>
          <w:rStyle w:val="StyleBoldUnderline"/>
        </w:rPr>
        <w:t>, insurgency, regional conflict, and terrorism</w:t>
      </w:r>
      <w:r w:rsidRPr="003A0EA9">
        <w:t xml:space="preserve">. These conditions breed massive humanitarian disasters and major refugee flows. They can host “evil” networks of all kinds, whether they involve criminal business enterprise, </w:t>
      </w:r>
      <w:proofErr w:type="spellStart"/>
      <w:r w:rsidRPr="003A0EA9">
        <w:t>narco</w:t>
      </w:r>
      <w:proofErr w:type="spellEnd"/>
      <w:r w:rsidRPr="003A0EA9">
        <w:t xml:space="preserve">-trafficking, or some form of ideological crusade such as </w:t>
      </w:r>
      <w:proofErr w:type="spellStart"/>
      <w:r w:rsidRPr="003A0EA9">
        <w:rPr>
          <w:i/>
          <w:iCs/>
        </w:rPr>
        <w:t>Bolivarianismo</w:t>
      </w:r>
      <w:proofErr w:type="spellEnd"/>
      <w:r w:rsidRPr="003A0EA9">
        <w:rPr>
          <w:i/>
          <w:iCs/>
        </w:rPr>
        <w:t xml:space="preserve">. </w:t>
      </w:r>
      <w:r w:rsidRPr="003A0EA9">
        <w:t xml:space="preserve">More specifically, these conditions spawn all kinds of things people in general do not like such as murder, kidnapping, corruption, intimidation, and destruction of infrastructure. </w:t>
      </w:r>
      <w:r w:rsidRPr="003A0EA9">
        <w:rPr>
          <w:rStyle w:val="StyleBoldUnderline"/>
        </w:rPr>
        <w:t>These</w:t>
      </w:r>
      <w:r w:rsidRPr="003A0EA9">
        <w:t xml:space="preserve"> means of coercion and persuasion </w:t>
      </w:r>
      <w:r w:rsidRPr="003A0EA9">
        <w:rPr>
          <w:rStyle w:val="StyleBoldUnderline"/>
        </w:rPr>
        <w:t>can spawn</w:t>
      </w:r>
      <w:r w:rsidRPr="003A0EA9">
        <w:t xml:space="preserve"> further </w:t>
      </w:r>
      <w:r w:rsidRPr="003A0EA9">
        <w:rPr>
          <w:rStyle w:val="StyleBoldUnderline"/>
        </w:rPr>
        <w:t>human rights violations, torture, poverty, starvation, disease</w:t>
      </w:r>
      <w:r w:rsidRPr="003A0EA9">
        <w:t xml:space="preserve">, the recruitment and use of child soldiers, trafficking in women and body parts, trafficking </w:t>
      </w:r>
      <w:r w:rsidRPr="003A0EA9">
        <w:rPr>
          <w:rStyle w:val="StyleBoldUnderline"/>
        </w:rPr>
        <w:t xml:space="preserve">and proliferation of conventional weapons </w:t>
      </w:r>
      <w:r w:rsidRPr="003A0EA9">
        <w:t xml:space="preserve">systems </w:t>
      </w:r>
      <w:r w:rsidRPr="003A0EA9">
        <w:rPr>
          <w:rStyle w:val="StyleBoldUnderline"/>
        </w:rPr>
        <w:t>and WMD, genocide, ethnic cleansing</w:t>
      </w:r>
      <w:r w:rsidRPr="003A0EA9">
        <w:t xml:space="preserve">, </w:t>
      </w:r>
      <w:proofErr w:type="spellStart"/>
      <w:r w:rsidRPr="003A0EA9">
        <w:t>warlordism</w:t>
      </w:r>
      <w:proofErr w:type="spellEnd"/>
      <w:r w:rsidRPr="003A0EA9">
        <w:t xml:space="preserve">, </w:t>
      </w:r>
      <w:r w:rsidRPr="003A0EA9">
        <w:rPr>
          <w:rStyle w:val="StyleBoldUnderline"/>
        </w:rPr>
        <w:t>and criminal anarchy</w:t>
      </w:r>
      <w:r w:rsidRPr="003A0EA9">
        <w:t xml:space="preserve">. At the same time, </w:t>
      </w:r>
      <w:r w:rsidRPr="003A0EA9">
        <w:rPr>
          <w:rStyle w:val="StyleBoldUnderline"/>
        </w:rPr>
        <w:t>these</w:t>
      </w:r>
      <w:r w:rsidRPr="003A0EA9">
        <w:t xml:space="preserve"> actions are usually unconfined and </w:t>
      </w:r>
      <w:r w:rsidRPr="003A0EA9">
        <w:rPr>
          <w:rStyle w:val="StyleBoldUnderline"/>
        </w:rPr>
        <w:t>spill over into regional syndromes of poverty, destabilization, and conflict</w:t>
      </w:r>
      <w:r w:rsidRPr="003A0EA9">
        <w:t xml:space="preserve">.62 </w:t>
      </w:r>
      <w:r w:rsidRPr="003A0EA9">
        <w:rPr>
          <w:szCs w:val="16"/>
        </w:rPr>
        <w:t xml:space="preserve">Peru’s </w:t>
      </w:r>
      <w:proofErr w:type="spellStart"/>
      <w:r w:rsidRPr="003A0EA9">
        <w:rPr>
          <w:i/>
          <w:iCs/>
          <w:szCs w:val="16"/>
        </w:rPr>
        <w:t>Sendero</w:t>
      </w:r>
      <w:proofErr w:type="spellEnd"/>
      <w:r w:rsidRPr="003A0EA9">
        <w:rPr>
          <w:i/>
          <w:iCs/>
          <w:szCs w:val="16"/>
        </w:rPr>
        <w:t xml:space="preserve"> </w:t>
      </w:r>
      <w:proofErr w:type="spellStart"/>
      <w:r w:rsidRPr="003A0EA9">
        <w:rPr>
          <w:i/>
          <w:iCs/>
          <w:szCs w:val="16"/>
        </w:rPr>
        <w:t>Luminoso</w:t>
      </w:r>
      <w:proofErr w:type="spellEnd"/>
      <w:r w:rsidRPr="003A0EA9">
        <w:rPr>
          <w:i/>
          <w:iCs/>
          <w:szCs w:val="16"/>
        </w:rPr>
        <w:t xml:space="preserve"> </w:t>
      </w:r>
      <w:r w:rsidRPr="003A0EA9">
        <w:rPr>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w:t>
      </w:r>
      <w:proofErr w:type="spellStart"/>
      <w:r w:rsidRPr="003A0EA9">
        <w:rPr>
          <w:szCs w:val="16"/>
        </w:rPr>
        <w:t>nonstate</w:t>
      </w:r>
      <w:proofErr w:type="spellEnd"/>
      <w:r w:rsidRPr="003A0EA9">
        <w:rPr>
          <w:szCs w:val="16"/>
        </w:rPr>
        <w:t xml:space="preserve"> actors’ strategic efforts are aimed at progressively lessening a targeted regime’s credibility and capability in terms of its ability and willingness to govern and develop its national territory and society. </w:t>
      </w:r>
      <w:r w:rsidRPr="003A0EA9">
        <w:rPr>
          <w:rStyle w:val="StyleBoldUnderline"/>
        </w:rPr>
        <w:t xml:space="preserve">Chávez’s intent is to focus his primary attack </w:t>
      </w:r>
      <w:r w:rsidRPr="003A0EA9">
        <w:rPr>
          <w:szCs w:val="16"/>
        </w:rPr>
        <w:t xml:space="preserve">politically and psychologically </w:t>
      </w:r>
      <w:r w:rsidRPr="003A0EA9">
        <w:rPr>
          <w:rStyle w:val="StyleBoldUnderline"/>
        </w:rPr>
        <w:t>on selected Latin American governments’ ability and right to govern.</w:t>
      </w:r>
      <w:r w:rsidRPr="003A0EA9">
        <w:rPr>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w:t>
      </w:r>
      <w:proofErr w:type="gramStart"/>
      <w:r w:rsidRPr="003A0EA9">
        <w:rPr>
          <w:szCs w:val="16"/>
        </w:rPr>
        <w:t>fairly</w:t>
      </w:r>
      <w:proofErr w:type="gramEnd"/>
      <w:r w:rsidRPr="003A0EA9">
        <w:rPr>
          <w:szCs w:val="16"/>
        </w:rPr>
        <w:t xml:space="preserve"> and effectively,</w:t>
      </w:r>
      <w:r w:rsidRPr="003A0EA9">
        <w:t xml:space="preserve"> </w:t>
      </w:r>
      <w:r w:rsidRPr="003A0EA9">
        <w:rPr>
          <w:rStyle w:val="StyleBoldUnderline"/>
        </w:rPr>
        <w:t>instability</w:t>
      </w:r>
      <w:r w:rsidRPr="003A0EA9">
        <w:t xml:space="preserve"> and the threat of subverting or </w:t>
      </w:r>
      <w:r w:rsidRPr="003A0EA9">
        <w:rPr>
          <w:rStyle w:val="StyleBoldUnderline"/>
        </w:rPr>
        <w:t>destroying such a government are real</w:t>
      </w:r>
      <w:r w:rsidRPr="003A0EA9">
        <w:t>.64</w:t>
      </w:r>
      <w:r w:rsidRPr="003A0EA9">
        <w:rPr>
          <w:rFonts w:ascii="BookAntiqua" w:hAnsi="BookAntiqua" w:cs="BookAntiqua"/>
          <w:szCs w:val="14"/>
        </w:rPr>
        <w:t xml:space="preserve"> </w:t>
      </w:r>
      <w:r w:rsidRPr="003A0EA9">
        <w:rPr>
          <w:szCs w:val="16"/>
        </w:rPr>
        <w:t xml:space="preserve">But failing and failed states simply do not go away. Virtually anyone can take advantage of such an unstable situation. The tendency is that the </w:t>
      </w:r>
      <w:proofErr w:type="gramStart"/>
      <w:r w:rsidRPr="003A0EA9">
        <w:rPr>
          <w:szCs w:val="16"/>
        </w:rPr>
        <w:t>best motivated</w:t>
      </w:r>
      <w:proofErr w:type="gramEnd"/>
      <w:r w:rsidRPr="003A0EA9">
        <w:rPr>
          <w:szCs w:val="16"/>
        </w:rPr>
        <w:t xml:space="preserve"> and best armed organization on the scene will control that instability. As a consequence, </w:t>
      </w:r>
      <w:r w:rsidRPr="003A0EA9">
        <w:t xml:space="preserve">failing and failed states become dysfunctional states, rogue states, criminal states, </w:t>
      </w:r>
      <w:proofErr w:type="spellStart"/>
      <w:r w:rsidRPr="003A0EA9">
        <w:t>narco</w:t>
      </w:r>
      <w:proofErr w:type="spellEnd"/>
      <w:r w:rsidRPr="003A0EA9">
        <w:t xml:space="preserve">-states, </w:t>
      </w:r>
      <w:r w:rsidRPr="003A0EA9">
        <w:rPr>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3A0EA9">
        <w:rPr>
          <w:rStyle w:val="StyleBoldUnderline"/>
        </w:rPr>
        <w:t>the longer dysfunctional,</w:t>
      </w:r>
      <w:r w:rsidRPr="003A0EA9">
        <w:rPr>
          <w:szCs w:val="16"/>
        </w:rPr>
        <w:t xml:space="preserve"> rogue, criminal, and </w:t>
      </w:r>
      <w:proofErr w:type="spellStart"/>
      <w:r w:rsidRPr="003A0EA9">
        <w:rPr>
          <w:szCs w:val="16"/>
        </w:rPr>
        <w:t>narco</w:t>
      </w:r>
      <w:proofErr w:type="spellEnd"/>
      <w:r w:rsidRPr="003A0EA9">
        <w:rPr>
          <w:szCs w:val="16"/>
        </w:rPr>
        <w:t>-</w:t>
      </w:r>
      <w:r w:rsidRPr="003A0EA9">
        <w:rPr>
          <w:rStyle w:val="StyleBoldUnderline"/>
        </w:rPr>
        <w:t>states</w:t>
      </w:r>
      <w:r w:rsidRPr="003A0EA9">
        <w:rPr>
          <w:szCs w:val="16"/>
        </w:rPr>
        <w:t xml:space="preserve"> and people’s democracies </w:t>
      </w:r>
      <w:r w:rsidRPr="003A0EA9">
        <w:rPr>
          <w:rStyle w:val="StyleBoldUnderline"/>
        </w:rPr>
        <w:t>persist, the more they and their</w:t>
      </w:r>
      <w:r w:rsidRPr="003A0EA9">
        <w:t xml:space="preserve"> associated </w:t>
      </w:r>
      <w:r w:rsidRPr="003A0EA9">
        <w:rPr>
          <w:rStyle w:val="StyleBoldUnderline"/>
        </w:rPr>
        <w:t>problems endanger global security, peace, and prosperity.</w:t>
      </w:r>
      <w:r w:rsidRPr="003A0EA9">
        <w:t>65</w:t>
      </w:r>
    </w:p>
    <w:p w14:paraId="61DB41F8" w14:textId="6043D641" w:rsidR="00584AC7" w:rsidRDefault="006905B0" w:rsidP="006905B0">
      <w:pPr>
        <w:pStyle w:val="Heading3"/>
      </w:pPr>
      <w:r>
        <w:t xml:space="preserve">Advantage </w:t>
      </w:r>
      <w:r w:rsidR="004A31C8">
        <w:t>2</w:t>
      </w:r>
      <w:r>
        <w:t>—Iran Influence</w:t>
      </w:r>
    </w:p>
    <w:p w14:paraId="47721A66" w14:textId="59356840" w:rsidR="004A31C8" w:rsidRPr="004A31C8" w:rsidRDefault="004A31C8" w:rsidP="004A31C8">
      <w:pPr>
        <w:pStyle w:val="Heading4"/>
      </w:pPr>
      <w:r w:rsidRPr="004A31C8">
        <w:t>Iran is increasing its sphere of influence in Latin A</w:t>
      </w:r>
      <w:r w:rsidR="002F198B">
        <w:t>merica with non-friendly states</w:t>
      </w:r>
    </w:p>
    <w:p w14:paraId="287F39BA" w14:textId="77777777" w:rsidR="004A31C8" w:rsidRPr="002F26C7" w:rsidRDefault="004A31C8" w:rsidP="004A31C8">
      <w:pPr>
        <w:rPr>
          <w:rStyle w:val="StyleStyleBold12pt"/>
        </w:rPr>
      </w:pPr>
      <w:r w:rsidRPr="002F26C7">
        <w:rPr>
          <w:rStyle w:val="StyleStyleBold12pt"/>
        </w:rPr>
        <w:t xml:space="preserve">Berman 12 </w:t>
      </w:r>
    </w:p>
    <w:p w14:paraId="42625A52" w14:textId="334B70BD" w:rsidR="004A31C8" w:rsidRDefault="004A31C8" w:rsidP="004A31C8">
      <w:proofErr w:type="spellStart"/>
      <w:r>
        <w:t>Ilan</w:t>
      </w:r>
      <w:proofErr w:type="spellEnd"/>
      <w:r>
        <w:t>, “</w:t>
      </w:r>
      <w:r w:rsidRPr="007C0524">
        <w:t>Confronting Iran's Latin American Ambitions</w:t>
      </w:r>
      <w:r>
        <w:t>” [</w:t>
      </w:r>
      <w:r w:rsidRPr="007C0524">
        <w:t>http://www.forbes.com/sites/ilanberman/2012/12/04/confronting-irans-latin-american-ambitions/</w:t>
      </w:r>
      <w:r>
        <w:t>] December 4 //</w:t>
      </w:r>
      <w:proofErr w:type="spellStart"/>
      <w:r>
        <w:t>mtc</w:t>
      </w:r>
      <w:proofErr w:type="spellEnd"/>
      <w:r>
        <w:t xml:space="preserve"> </w:t>
      </w:r>
    </w:p>
    <w:p w14:paraId="70ED3351" w14:textId="0A1A5BB5" w:rsidR="002F198B" w:rsidRPr="0006768D" w:rsidRDefault="004A31C8" w:rsidP="0006768D">
      <w:pPr>
        <w:pStyle w:val="card"/>
        <w:rPr>
          <w:sz w:val="22"/>
          <w:u w:val="single"/>
        </w:rPr>
      </w:pPr>
      <w:r w:rsidRPr="00CA7499">
        <w:rPr>
          <w:rStyle w:val="StyleBoldUnderline"/>
        </w:rPr>
        <w:t>Over the past year, policymakers in Washington have woken up to a new threat to U.S. security.</w:t>
      </w:r>
      <w:r>
        <w:t xml:space="preserve"> Since October of 2011, when law enforcement agencies foiled a plot by Iran’s Revolutionary Guards to assassinate the Saudi ambassador in the nation’s capital, U.S. officials have begun to pay attention in earnest to Iran’s growing activities and influence in the Western Hemisphere</w:t>
      </w:r>
      <w:proofErr w:type="gramStart"/>
      <w:r>
        <w:t>.</w:t>
      </w:r>
      <w:r w:rsidRPr="004A31C8">
        <w:rPr>
          <w:sz w:val="12"/>
        </w:rPr>
        <w:t>¶</w:t>
      </w:r>
      <w:proofErr w:type="gramEnd"/>
      <w:r w:rsidRPr="004A31C8">
        <w:rPr>
          <w:sz w:val="12"/>
        </w:rPr>
        <w:t xml:space="preserve"> </w:t>
      </w:r>
      <w:r w:rsidRPr="00CA7499">
        <w:rPr>
          <w:rStyle w:val="StyleBoldUnderline"/>
        </w:rPr>
        <w:t>What they have found has been deeply worrisome. The Islamic Republic</w:t>
      </w:r>
      <w:r>
        <w:t xml:space="preserve">, it turns out, </w:t>
      </w:r>
      <w:r w:rsidRPr="00CA7499">
        <w:rPr>
          <w:rStyle w:val="StyleBoldUnderline"/>
        </w:rPr>
        <w:t>has made serious inroads into Latin America since the mid-2000s, beginning with its</w:t>
      </w:r>
      <w:r>
        <w:t xml:space="preserve"> vibrant strategic </w:t>
      </w:r>
      <w:r w:rsidRPr="00CA7499">
        <w:rPr>
          <w:rStyle w:val="StyleBoldUnderline"/>
        </w:rPr>
        <w:t>partnership with the</w:t>
      </w:r>
      <w:r>
        <w:t xml:space="preserve"> regime of </w:t>
      </w:r>
      <w:r w:rsidRPr="00CA7499">
        <w:rPr>
          <w:rStyle w:val="StyleBoldUnderline"/>
        </w:rPr>
        <w:t>Venezuelan strongman</w:t>
      </w:r>
      <w:r>
        <w:t xml:space="preserve"> Hugo Chavez. </w:t>
      </w:r>
      <w:r w:rsidRPr="00CA7499">
        <w:rPr>
          <w:rStyle w:val="StyleBoldUnderline"/>
        </w:rPr>
        <w:t>Today, Iran enjoys warm diplomatic ties</w:t>
      </w:r>
      <w:r>
        <w:t xml:space="preserve"> not only to Venezuela, but </w:t>
      </w:r>
      <w:r w:rsidRPr="00CA7499">
        <w:rPr>
          <w:rStyle w:val="StyleBoldUnderline"/>
        </w:rPr>
        <w:t>to similarly sympathetic governments in Bolivia and Ecuador as well. It has begun to exploit the region’s strategic resource wealth to fuel its nuclear program</w:t>
      </w:r>
      <w:r>
        <w:t>. And it is building an operational presence in the region that poses a direct danger to U.S. security</w:t>
      </w:r>
      <w:proofErr w:type="gramStart"/>
      <w:r>
        <w:t>.</w:t>
      </w:r>
      <w:r w:rsidRPr="004A31C8">
        <w:rPr>
          <w:sz w:val="12"/>
        </w:rPr>
        <w:t>¶</w:t>
      </w:r>
      <w:proofErr w:type="gramEnd"/>
      <w:r w:rsidRPr="004A31C8">
        <w:rPr>
          <w:sz w:val="12"/>
        </w:rPr>
        <w:t xml:space="preserve"> </w:t>
      </w:r>
      <w:r w:rsidRPr="00CA7499">
        <w:rPr>
          <w:rStyle w:val="StyleBoldUnderline"/>
        </w:rPr>
        <w:t>Exactly how significant this threat is represents the subject of a new study released</w:t>
      </w:r>
      <w:r>
        <w:t xml:space="preserve"> in late November </w:t>
      </w:r>
      <w:r w:rsidRPr="00CA7499">
        <w:rPr>
          <w:rStyle w:val="StyleBoldUnderline"/>
        </w:rPr>
        <w:t>by the U.S. House of Representatives Homeland Security Committee</w:t>
      </w:r>
      <w:r>
        <w:t xml:space="preserve">. That report, entitled A Line In The Sand, documents the sinister synergies that have been created in recent years between Iran and Hezbollah on the one hand, and radical regional regimes and actors—from Venezuela to Mexican drug cartels—on the other. Some of these contacts, the study notes, are financial in nature, as Iran seeks to leverage Latin America’s permissive political and fiscal environments to skirt sanctions and continue to engage in international commerce amid tightening Western sanctions. But </w:t>
      </w:r>
      <w:r w:rsidRPr="00CA7499">
        <w:rPr>
          <w:rStyle w:val="StyleBoldUnderline"/>
        </w:rPr>
        <w:t>these contacts could easily become operational</w:t>
      </w:r>
      <w:r>
        <w:t xml:space="preserve"> as well. </w:t>
      </w:r>
      <w:r w:rsidRPr="00CA7499">
        <w:rPr>
          <w:rStyle w:val="StyleBoldUnderline"/>
        </w:rPr>
        <w:t>The report suggests that “the standoff with Iran over its nuclear program, and the uncertainty of whether Israel might attack Iran drawing the United States into a confrontation, only heightens concern that Iran or its agents would attempt to exploit the porous Southwest border for retaliation.”</w:t>
      </w:r>
    </w:p>
    <w:p w14:paraId="0337816E" w14:textId="09E12FF0" w:rsidR="002F198B" w:rsidRDefault="002F198B" w:rsidP="002F198B">
      <w:pPr>
        <w:pStyle w:val="Heading4"/>
      </w:pPr>
      <w:r>
        <w:t>Now is key—Iran is on track to gain a permanent foothold over the region</w:t>
      </w:r>
    </w:p>
    <w:p w14:paraId="036D1150" w14:textId="77777777" w:rsidR="002F198B" w:rsidRPr="00D01E7A" w:rsidRDefault="002F198B" w:rsidP="002F198B">
      <w:pPr>
        <w:rPr>
          <w:rStyle w:val="StyleStyleBold12pt"/>
        </w:rPr>
      </w:pPr>
      <w:proofErr w:type="spellStart"/>
      <w:r w:rsidRPr="00D01E7A">
        <w:rPr>
          <w:rStyle w:val="StyleStyleBold12pt"/>
        </w:rPr>
        <w:t>Fite</w:t>
      </w:r>
      <w:proofErr w:type="spellEnd"/>
      <w:r w:rsidRPr="00D01E7A">
        <w:rPr>
          <w:rStyle w:val="StyleStyleBold12pt"/>
        </w:rPr>
        <w:t xml:space="preserve"> 12—researcher @ CSIS </w:t>
      </w:r>
    </w:p>
    <w:p w14:paraId="0A3DCDF6" w14:textId="77777777" w:rsidR="002F198B" w:rsidRDefault="002F198B" w:rsidP="002F198B">
      <w:r>
        <w:t>Brandon, “U.S. AND IRANIAN STRATEGIC COMPETITION: The Impact of Latin America, Africa and Peripheral States” [</w:t>
      </w:r>
      <w:r w:rsidRPr="00C96934">
        <w:t>http://csis.org/files/publication/120404_Iran_Chapter_XIII-Peripheral_States-Revised.pdf</w:t>
      </w:r>
      <w:r>
        <w:t>] April 4 //</w:t>
      </w:r>
      <w:proofErr w:type="spellStart"/>
      <w:r>
        <w:t>mtc</w:t>
      </w:r>
      <w:proofErr w:type="spellEnd"/>
      <w:r>
        <w:t xml:space="preserve"> </w:t>
      </w:r>
    </w:p>
    <w:p w14:paraId="56D6A2FC" w14:textId="203E1E3A" w:rsidR="002F198B" w:rsidRPr="002F198B" w:rsidRDefault="002F198B" w:rsidP="0006768D">
      <w:pPr>
        <w:pStyle w:val="card"/>
      </w:pPr>
      <w:r w:rsidRPr="00D01E7A">
        <w:rPr>
          <w:rStyle w:val="StyleBoldUnderline"/>
        </w:rPr>
        <w:t>Iran’s forays into Latin America</w:t>
      </w:r>
      <w:r>
        <w:t xml:space="preserve">, </w:t>
      </w:r>
      <w:r w:rsidRPr="00A67238">
        <w:t>Africa, and</w:t>
      </w:r>
      <w:r>
        <w:t xml:space="preserve"> elsewhere </w:t>
      </w:r>
      <w:r w:rsidRPr="00D01E7A">
        <w:rPr>
          <w:rStyle w:val="StyleBoldUnderline"/>
        </w:rPr>
        <w:t>are the product of an aggressive</w:t>
      </w:r>
      <w:r>
        <w:rPr>
          <w:rStyle w:val="StyleBoldUnderline"/>
        </w:rPr>
        <w:t xml:space="preserve"> </w:t>
      </w:r>
      <w:r w:rsidRPr="00D01E7A">
        <w:rPr>
          <w:rStyle w:val="StyleBoldUnderline"/>
        </w:rPr>
        <w:t>diplomacy geared towards alleviating the pressure of Western</w:t>
      </w:r>
      <w:r>
        <w:t>-</w:t>
      </w:r>
      <w:r w:rsidRPr="00D01E7A">
        <w:rPr>
          <w:rStyle w:val="StyleBoldUnderline"/>
        </w:rPr>
        <w:t>led sanctions</w:t>
      </w:r>
      <w:r>
        <w:rPr>
          <w:rStyle w:val="StyleBoldUnderline"/>
        </w:rPr>
        <w:t xml:space="preserve"> </w:t>
      </w:r>
      <w:r>
        <w:t xml:space="preserve">and </w:t>
      </w:r>
      <w:r w:rsidRPr="00A67238">
        <w:t>more generally combating the present international order, which Tehran views as hostile to its interest</w:t>
      </w:r>
      <w:r>
        <w:t xml:space="preserve">s. </w:t>
      </w:r>
      <w:r w:rsidRPr="00D01E7A">
        <w:rPr>
          <w:rStyle w:val="StyleBoldUnderline"/>
        </w:rPr>
        <w:t>At</w:t>
      </w:r>
      <w:r>
        <w:rPr>
          <w:rStyle w:val="StyleBoldUnderline"/>
        </w:rPr>
        <w:t xml:space="preserve"> </w:t>
      </w:r>
      <w:r w:rsidRPr="00D01E7A">
        <w:rPr>
          <w:rStyle w:val="StyleBoldUnderline"/>
        </w:rPr>
        <w:t>present, Iran’s relationships with</w:t>
      </w:r>
      <w:r>
        <w:rPr>
          <w:rStyle w:val="StyleBoldUnderline"/>
        </w:rPr>
        <w:t xml:space="preserve"> </w:t>
      </w:r>
      <w:r>
        <w:t xml:space="preserve">individual </w:t>
      </w:r>
      <w:r w:rsidRPr="00D01E7A">
        <w:rPr>
          <w:rStyle w:val="StyleBoldUnderline"/>
        </w:rPr>
        <w:t>peripheral powers are</w:t>
      </w:r>
      <w:r>
        <w:rPr>
          <w:rStyle w:val="StyleBoldUnderline"/>
        </w:rPr>
        <w:t xml:space="preserve"> </w:t>
      </w:r>
      <w:r w:rsidRPr="00D01E7A">
        <w:rPr>
          <w:rStyle w:val="StyleBoldUnderline"/>
        </w:rPr>
        <w:t>not strong enough to achieve</w:t>
      </w:r>
      <w:r>
        <w:rPr>
          <w:rStyle w:val="StyleBoldUnderline"/>
        </w:rPr>
        <w:t xml:space="preserve"> </w:t>
      </w:r>
      <w:r w:rsidRPr="00D01E7A">
        <w:rPr>
          <w:rStyle w:val="StyleBoldUnderline"/>
        </w:rPr>
        <w:t>its goals,</w:t>
      </w:r>
      <w:r>
        <w:t xml:space="preserve"> and </w:t>
      </w:r>
      <w:r w:rsidRPr="00A67238">
        <w:t xml:space="preserve">thus not of critical concern to the US. The present weaken </w:t>
      </w:r>
      <w:proofErr w:type="spellStart"/>
      <w:r w:rsidRPr="00A67238">
        <w:t>ss</w:t>
      </w:r>
      <w:proofErr w:type="spellEnd"/>
      <w:r w:rsidRPr="00A67238">
        <w:t xml:space="preserve"> of Iran’s alliance network is brought about by divisions within Iran and its targeted partners, but also by sustained engagement and pressure from</w:t>
      </w:r>
      <w:r>
        <w:t xml:space="preserve"> </w:t>
      </w:r>
      <w:r w:rsidRPr="00A67238">
        <w:rPr>
          <w:rStyle w:val="StyleBoldUnderline"/>
        </w:rPr>
        <w:t>the US. To prevent Iran from strengthening its bonds with</w:t>
      </w:r>
      <w:r>
        <w:rPr>
          <w:rStyle w:val="StyleBoldUnderline"/>
        </w:rPr>
        <w:t xml:space="preserve"> </w:t>
      </w:r>
      <w:r w:rsidRPr="00A67238">
        <w:rPr>
          <w:rStyle w:val="StyleBoldUnderline"/>
        </w:rPr>
        <w:t xml:space="preserve">peripheral powers policymakers in Washington should </w:t>
      </w:r>
      <w:r>
        <w:t xml:space="preserve">consider the following three broad strategies: </w:t>
      </w:r>
      <w:r w:rsidRPr="00A67238">
        <w:rPr>
          <w:rStyle w:val="StyleBoldUnderline"/>
        </w:rPr>
        <w:t>Engage with peripheral countries</w:t>
      </w:r>
      <w:r>
        <w:t xml:space="preserve">, but </w:t>
      </w:r>
      <w:r w:rsidRPr="00A67238">
        <w:t>do not meddle. Some</w:t>
      </w:r>
      <w:r>
        <w:t xml:space="preserve"> </w:t>
      </w:r>
      <w:r w:rsidRPr="00A67238">
        <w:rPr>
          <w:rStyle w:val="StyleBoldUnderline"/>
        </w:rPr>
        <w:t xml:space="preserve">analysts have criticized the US for ignoring </w:t>
      </w:r>
      <w:r w:rsidRPr="00A67238">
        <w:t>the periphery (especially</w:t>
      </w:r>
      <w:r w:rsidRPr="00A67238">
        <w:rPr>
          <w:rStyle w:val="StyleBoldUnderline"/>
        </w:rPr>
        <w:t xml:space="preserve"> Latin America</w:t>
      </w:r>
      <w:r>
        <w:t xml:space="preserve">) </w:t>
      </w:r>
      <w:r w:rsidRPr="00A67238">
        <w:rPr>
          <w:rStyle w:val="StyleBoldUnderline"/>
        </w:rPr>
        <w:t>and thus allowing Iran to gain a foothold. As Iran’s ambitious and</w:t>
      </w:r>
      <w:r>
        <w:rPr>
          <w:rStyle w:val="StyleBoldUnderline"/>
        </w:rPr>
        <w:t xml:space="preserve"> </w:t>
      </w:r>
      <w:r w:rsidRPr="00A67238">
        <w:rPr>
          <w:rStyle w:val="StyleBoldUnderline"/>
        </w:rPr>
        <w:t>geographically unbounded strategy</w:t>
      </w:r>
      <w:r>
        <w:rPr>
          <w:rStyle w:val="StyleBoldUnderline"/>
        </w:rPr>
        <w:t xml:space="preserve"> </w:t>
      </w:r>
      <w:r w:rsidRPr="00A67238">
        <w:rPr>
          <w:rStyle w:val="StyleBoldUnderline"/>
        </w:rPr>
        <w:t>in</w:t>
      </w:r>
      <w:r>
        <w:rPr>
          <w:rStyle w:val="StyleBoldUnderline"/>
        </w:rPr>
        <w:t xml:space="preserve"> </w:t>
      </w:r>
      <w:r w:rsidRPr="00A67238">
        <w:rPr>
          <w:rStyle w:val="StyleBoldUnderline"/>
        </w:rPr>
        <w:t>seeking partners and “allies”</w:t>
      </w:r>
      <w:r>
        <w:rPr>
          <w:rStyle w:val="StyleBoldUnderline"/>
        </w:rPr>
        <w:t xml:space="preserve"> </w:t>
      </w:r>
      <w:r w:rsidRPr="00A67238">
        <w:rPr>
          <w:rStyle w:val="StyleBoldUnderline"/>
        </w:rPr>
        <w:t>demonstrates, the US cannot afford to</w:t>
      </w:r>
      <w:r>
        <w:rPr>
          <w:rStyle w:val="StyleBoldUnderline"/>
        </w:rPr>
        <w:t xml:space="preserve"> </w:t>
      </w:r>
      <w:r>
        <w:t xml:space="preserve">completely </w:t>
      </w:r>
      <w:r w:rsidRPr="00A67238">
        <w:rPr>
          <w:rStyle w:val="StyleBoldUnderline"/>
        </w:rPr>
        <w:t>ignore any region of the globe</w:t>
      </w:r>
      <w:r w:rsidRPr="00A67238">
        <w:t xml:space="preserve">. That being said, in countries of limited strategic interest it is beneficial to engage without overreaching, especially when considering that Iranian commitments have a tendency to eventually collapse under their own weight (e.g. Senegal’s </w:t>
      </w:r>
      <w:proofErr w:type="spellStart"/>
      <w:r w:rsidRPr="00A67238">
        <w:t>Seniran</w:t>
      </w:r>
      <w:proofErr w:type="spellEnd"/>
      <w:r w:rsidRPr="00A67238">
        <w:t xml:space="preserve"> Auto). US aid and commercial interests provide strong incentives for peripheral nations to hesitate from full cooperation with the IRI.</w:t>
      </w:r>
    </w:p>
    <w:p w14:paraId="21BFDF7F" w14:textId="47B372E1" w:rsidR="003D049D" w:rsidRDefault="003D049D" w:rsidP="003D049D">
      <w:pPr>
        <w:pStyle w:val="Heading4"/>
      </w:pPr>
      <w:r>
        <w:t xml:space="preserve">Plan </w:t>
      </w:r>
      <w:r w:rsidR="002F198B">
        <w:t>creates regional pressure on</w:t>
      </w:r>
      <w:r>
        <w:t xml:space="preserve"> non-</w:t>
      </w:r>
      <w:r w:rsidR="002F198B">
        <w:t>friendly states to stop cooperating with Iran</w:t>
      </w:r>
      <w:r>
        <w:t>—</w:t>
      </w:r>
      <w:r w:rsidR="002F198B">
        <w:t xml:space="preserve">removes their immunity from scrutiny </w:t>
      </w:r>
    </w:p>
    <w:p w14:paraId="58EDBEE9" w14:textId="77777777" w:rsidR="003D049D" w:rsidRPr="003D049D" w:rsidRDefault="003D049D" w:rsidP="003D049D">
      <w:pPr>
        <w:rPr>
          <w:rStyle w:val="StyleStyleBold12pt"/>
        </w:rPr>
      </w:pPr>
      <w:r w:rsidRPr="003D049D">
        <w:rPr>
          <w:rStyle w:val="StyleStyleBold12pt"/>
        </w:rPr>
        <w:t>Hakim 13</w:t>
      </w:r>
    </w:p>
    <w:p w14:paraId="33C1DE31" w14:textId="77777777" w:rsidR="003D049D" w:rsidRPr="00A322B8" w:rsidRDefault="003D049D" w:rsidP="003D049D">
      <w:pPr>
        <w:rPr>
          <w:sz w:val="18"/>
        </w:rPr>
      </w:pPr>
      <w:r>
        <w:t>Peter, “</w:t>
      </w:r>
      <w:r w:rsidRPr="00A322B8">
        <w:t>Post Chavez: Can U.S. rebuild Latin American ties?</w:t>
      </w:r>
      <w:r>
        <w:t>” [</w:t>
      </w:r>
      <w:r w:rsidRPr="00A322B8">
        <w:t>http://blogs.reuters.com/great-debate/2013/03/27/post-chavez-can-u-s-rebuild-latin-american-ties/</w:t>
      </w:r>
      <w:r>
        <w:t>] March 27 //</w:t>
      </w:r>
      <w:proofErr w:type="spellStart"/>
      <w:r>
        <w:t>mtc</w:t>
      </w:r>
      <w:proofErr w:type="spellEnd"/>
    </w:p>
    <w:p w14:paraId="7196151D" w14:textId="4DB12751" w:rsidR="00D01E7A" w:rsidRPr="0006768D" w:rsidRDefault="003D049D" w:rsidP="0006768D">
      <w:pPr>
        <w:pStyle w:val="card"/>
        <w:rPr>
          <w:sz w:val="22"/>
          <w:u w:val="single"/>
        </w:rPr>
      </w:pPr>
      <w:r w:rsidRPr="00951E4A">
        <w:rPr>
          <w:rStyle w:val="StyleBoldUnderline"/>
        </w:rPr>
        <w:t>Recent developments suggest</w:t>
      </w:r>
      <w:r>
        <w:t xml:space="preserve">, however, </w:t>
      </w:r>
      <w:r w:rsidRPr="00951E4A">
        <w:rPr>
          <w:rStyle w:val="StyleBoldUnderline"/>
        </w:rPr>
        <w:t>that for Washington</w:t>
      </w:r>
      <w:r w:rsidRPr="00631C52">
        <w:rPr>
          <w:rStyle w:val="StyleBoldUnderline"/>
        </w:rPr>
        <w:t xml:space="preserve"> to regain clout in regional affairs, it must it </w:t>
      </w:r>
      <w:proofErr w:type="gramStart"/>
      <w:r w:rsidRPr="00631C52">
        <w:rPr>
          <w:rStyle w:val="StyleBoldUnderline"/>
        </w:rPr>
        <w:t>end</w:t>
      </w:r>
      <w:proofErr w:type="gramEnd"/>
      <w:r w:rsidRPr="00631C52">
        <w:rPr>
          <w:rStyle w:val="StyleBoldUnderline"/>
        </w:rPr>
        <w:t xml:space="preserve"> its standoff with Cuba. </w:t>
      </w:r>
      <w:proofErr w:type="gramStart"/>
      <w:r w:rsidRPr="00631C52">
        <w:rPr>
          <w:rStyle w:val="StyleBoldUnderline"/>
        </w:rPr>
        <w:t>U.</w:t>
      </w:r>
      <w:r w:rsidRPr="00951E4A">
        <w:rPr>
          <w:rStyle w:val="StyleBoldUnderline"/>
        </w:rPr>
        <w:t>S. policy toward Cuba sets Washington against the views of every Latin American</w:t>
      </w:r>
      <w:r>
        <w:t xml:space="preserve"> and Caribbean </w:t>
      </w:r>
      <w:r w:rsidRPr="00951E4A">
        <w:rPr>
          <w:rStyle w:val="StyleBoldUnderline"/>
        </w:rPr>
        <w:t>government</w:t>
      </w:r>
      <w:r>
        <w:t>.</w:t>
      </w:r>
      <w:proofErr w:type="gramEnd"/>
      <w:r>
        <w:t xml:space="preserve"> Long-standing U.</w:t>
      </w:r>
      <w:r w:rsidRPr="00951E4A">
        <w:rPr>
          <w:rStyle w:val="StyleBoldUnderline"/>
        </w:rPr>
        <w:t>S. efforts to isolate and sanction Cuba</w:t>
      </w:r>
      <w:r>
        <w:t xml:space="preserve">, </w:t>
      </w:r>
      <w:r w:rsidRPr="00951E4A">
        <w:rPr>
          <w:rStyle w:val="StyleBoldUnderline"/>
        </w:rPr>
        <w:t xml:space="preserve">have, counterproductively, brought </w:t>
      </w:r>
      <w:r>
        <w:t xml:space="preserve">every country in </w:t>
      </w:r>
      <w:r w:rsidRPr="00951E4A">
        <w:rPr>
          <w:rStyle w:val="StyleBoldUnderline"/>
        </w:rPr>
        <w:t xml:space="preserve">Latin America to Cuba’s defense </w:t>
      </w:r>
      <w:r>
        <w:t>with a general admiration of Havana’s resistance to U.S. pressures</w:t>
      </w:r>
      <w:proofErr w:type="gramStart"/>
      <w:r>
        <w:t>.</w:t>
      </w:r>
      <w:r w:rsidRPr="003D049D">
        <w:rPr>
          <w:sz w:val="12"/>
        </w:rPr>
        <w:t>¶</w:t>
      </w:r>
      <w:proofErr w:type="gramEnd"/>
      <w:r w:rsidRPr="003D049D">
        <w:rPr>
          <w:sz w:val="12"/>
        </w:rPr>
        <w:t xml:space="preserve"> </w:t>
      </w:r>
      <w:r w:rsidRPr="00951E4A">
        <w:rPr>
          <w:rStyle w:val="StyleBoldUnderline"/>
        </w:rPr>
        <w:t>Because this U.S. policy is viewed as so extreme, no Latin America country is willing to criticize Cuba</w:t>
      </w:r>
      <w:r>
        <w:t xml:space="preserve"> — almost </w:t>
      </w:r>
      <w:r w:rsidRPr="00951E4A">
        <w:rPr>
          <w:rStyle w:val="StyleBoldUnderline"/>
        </w:rPr>
        <w:t>regardless of its words or actions</w:t>
      </w:r>
      <w:r>
        <w:t xml:space="preserve">. </w:t>
      </w:r>
      <w:r w:rsidRPr="00951E4A">
        <w:rPr>
          <w:rStyle w:val="StyleBoldUnderline"/>
        </w:rPr>
        <w:t>Chavez</w:t>
      </w:r>
      <w:r>
        <w:t xml:space="preserve">, </w:t>
      </w:r>
      <w:r w:rsidRPr="00951E4A">
        <w:rPr>
          <w:rStyle w:val="StyleBoldUnderline"/>
        </w:rPr>
        <w:t>with his close association with Cuba</w:t>
      </w:r>
      <w:r>
        <w:t xml:space="preserve">, </w:t>
      </w:r>
      <w:r w:rsidRPr="00951E4A">
        <w:rPr>
          <w:rStyle w:val="StyleBoldUnderline"/>
        </w:rPr>
        <w:t>possessed</w:t>
      </w:r>
      <w:r>
        <w:t xml:space="preserve"> some of </w:t>
      </w:r>
      <w:r w:rsidRPr="00951E4A">
        <w:rPr>
          <w:rStyle w:val="StyleBoldUnderline"/>
        </w:rPr>
        <w:t>that immunity</w:t>
      </w:r>
      <w:r>
        <w:t xml:space="preserve"> — </w:t>
      </w:r>
      <w:r w:rsidRPr="00951E4A">
        <w:rPr>
          <w:rStyle w:val="StyleBoldUnderline"/>
        </w:rPr>
        <w:t>with his neighbors leaving him unaccountable</w:t>
      </w:r>
      <w:r>
        <w:t xml:space="preserve"> for his violations of democracy, human rights and decency</w:t>
      </w:r>
      <w:proofErr w:type="gramStart"/>
      <w:r>
        <w:t>.</w:t>
      </w:r>
      <w:r w:rsidRPr="003D049D">
        <w:rPr>
          <w:sz w:val="12"/>
        </w:rPr>
        <w:t>¶</w:t>
      </w:r>
      <w:proofErr w:type="gramEnd"/>
      <w:r w:rsidRPr="003D049D">
        <w:rPr>
          <w:sz w:val="12"/>
        </w:rPr>
        <w:t xml:space="preserve"> </w:t>
      </w:r>
      <w:r w:rsidRPr="00951E4A">
        <w:rPr>
          <w:rStyle w:val="StyleBoldUnderline"/>
        </w:rPr>
        <w:t>His funeral made it clear that the U</w:t>
      </w:r>
      <w:r>
        <w:t xml:space="preserve">nited </w:t>
      </w:r>
      <w:r w:rsidRPr="00951E4A">
        <w:rPr>
          <w:rStyle w:val="StyleBoldUnderline"/>
        </w:rPr>
        <w:t>S</w:t>
      </w:r>
      <w:r>
        <w:t xml:space="preserve">tates has a </w:t>
      </w:r>
      <w:r w:rsidRPr="00951E4A">
        <w:rPr>
          <w:rStyle w:val="StyleBoldUnderline"/>
        </w:rPr>
        <w:t xml:space="preserve">lot of work to do </w:t>
      </w:r>
      <w:r w:rsidRPr="00631C52">
        <w:rPr>
          <w:rStyle w:val="StyleBoldUnderline"/>
        </w:rPr>
        <w:t>to prevent that immunity from spreading.</w:t>
      </w:r>
    </w:p>
    <w:p w14:paraId="39831C37" w14:textId="77777777" w:rsidR="00B873D5" w:rsidRDefault="00B873D5" w:rsidP="00B873D5">
      <w:pPr>
        <w:pStyle w:val="Heading4"/>
      </w:pPr>
      <w:r>
        <w:t>Two scenarios to Iran influence—</w:t>
      </w:r>
    </w:p>
    <w:p w14:paraId="43A37D7F" w14:textId="48890207" w:rsidR="001D2572" w:rsidRPr="00E10814" w:rsidRDefault="00B873D5" w:rsidP="00E10814">
      <w:pPr>
        <w:pStyle w:val="Heading4"/>
      </w:pPr>
      <w:r>
        <w:t xml:space="preserve">First is </w:t>
      </w:r>
      <w:proofErr w:type="spellStart"/>
      <w:r>
        <w:t>prolif</w:t>
      </w:r>
      <w:proofErr w:type="spellEnd"/>
      <w:r w:rsidR="001D2572" w:rsidRPr="00E10814">
        <w:t>—</w:t>
      </w:r>
      <w:r>
        <w:t xml:space="preserve">Latin America provides a </w:t>
      </w:r>
      <w:r w:rsidR="001D2572" w:rsidRPr="00E10814">
        <w:t xml:space="preserve">market for uranium and blunts the effectiveness of </w:t>
      </w:r>
      <w:r>
        <w:t xml:space="preserve">international </w:t>
      </w:r>
      <w:r w:rsidR="001D2572" w:rsidRPr="00E10814">
        <w:t xml:space="preserve">sanctions </w:t>
      </w:r>
      <w:r>
        <w:t>against Iran</w:t>
      </w:r>
    </w:p>
    <w:p w14:paraId="4B28DC12" w14:textId="3C538B24" w:rsidR="00631C52" w:rsidRPr="00197359" w:rsidRDefault="00631C52" w:rsidP="00631C52">
      <w:pPr>
        <w:rPr>
          <w:rStyle w:val="StyleStyleBold12pt"/>
        </w:rPr>
      </w:pPr>
      <w:proofErr w:type="spellStart"/>
      <w:r w:rsidRPr="00197359">
        <w:rPr>
          <w:rStyle w:val="StyleStyleBold12pt"/>
        </w:rPr>
        <w:t>Walser</w:t>
      </w:r>
      <w:proofErr w:type="spellEnd"/>
      <w:r w:rsidRPr="00197359">
        <w:rPr>
          <w:rStyle w:val="StyleStyleBold12pt"/>
        </w:rPr>
        <w:t xml:space="preserve"> et al</w:t>
      </w:r>
      <w:r>
        <w:rPr>
          <w:rStyle w:val="StyleStyleBold12pt"/>
        </w:rPr>
        <w:t xml:space="preserve"> 12</w:t>
      </w:r>
      <w:r w:rsidRPr="00197359">
        <w:rPr>
          <w:rStyle w:val="StyleStyleBold12pt"/>
        </w:rPr>
        <w:t>—senior policy analyst @ Heritage</w:t>
      </w:r>
    </w:p>
    <w:p w14:paraId="798F85F0" w14:textId="77777777" w:rsidR="00631C52" w:rsidRDefault="00631C52" w:rsidP="00631C52">
      <w:r>
        <w:t xml:space="preserve">Ray, </w:t>
      </w:r>
      <w:r w:rsidRPr="004C6D30">
        <w:t>Douglas Farah</w:t>
      </w:r>
      <w:r>
        <w:t>—</w:t>
      </w:r>
      <w:r w:rsidRPr="004C6D30">
        <w:t xml:space="preserve"> senior fellow at the International Assessment and Strategy Center, and Michael Shifter</w:t>
      </w:r>
      <w:r>
        <w:t>, “</w:t>
      </w:r>
      <w:r w:rsidRPr="004C6D30">
        <w:t>Are U.S. Fears Over Iran's Ties to Latin America Overblown?</w:t>
      </w:r>
      <w:r>
        <w:t>” [</w:t>
      </w:r>
      <w:r w:rsidRPr="004C6D30">
        <w:t>http://www.thedialogue.org/page.cfm?pageID=32&amp;pubID=2834</w:t>
      </w:r>
      <w:r>
        <w:t>] January 9 //</w:t>
      </w:r>
      <w:proofErr w:type="spellStart"/>
      <w:r>
        <w:t>mtc</w:t>
      </w:r>
      <w:proofErr w:type="spellEnd"/>
      <w:r>
        <w:t xml:space="preserve"> </w:t>
      </w:r>
    </w:p>
    <w:p w14:paraId="64F0F210" w14:textId="1E0EBAB5" w:rsidR="00631C52" w:rsidRDefault="00631C52" w:rsidP="00631C52">
      <w:pPr>
        <w:pStyle w:val="card"/>
      </w:pPr>
      <w:r>
        <w:t xml:space="preserve">A: Ray </w:t>
      </w:r>
      <w:proofErr w:type="spellStart"/>
      <w:r>
        <w:t>Walser</w:t>
      </w:r>
      <w:proofErr w:type="spellEnd"/>
      <w:r>
        <w:t xml:space="preserve">, senior policy analyst at the Heritage Foundation: "The question is well-timed. On Sunday, Iranian President </w:t>
      </w:r>
      <w:r w:rsidRPr="00631C52">
        <w:rPr>
          <w:rStyle w:val="StyleBoldUnderline"/>
        </w:rPr>
        <w:t>Ahmadinejad</w:t>
      </w:r>
      <w:r>
        <w:t xml:space="preserve"> was scheduled to arrive in Caracas. </w:t>
      </w:r>
      <w:r w:rsidRPr="00631C52">
        <w:rPr>
          <w:rStyle w:val="StyleBoldUnderline"/>
        </w:rPr>
        <w:t xml:space="preserve">He hopes to cement ties with the ALBA anti-American bloc </w:t>
      </w:r>
      <w:r>
        <w:t xml:space="preserve">led by Chávez and the </w:t>
      </w:r>
      <w:proofErr w:type="spellStart"/>
      <w:r>
        <w:t>Castros</w:t>
      </w:r>
      <w:proofErr w:type="spellEnd"/>
      <w:r>
        <w:t xml:space="preserve">. </w:t>
      </w:r>
      <w:r w:rsidRPr="00631C52">
        <w:rPr>
          <w:rStyle w:val="StyleBoldUnderline"/>
        </w:rPr>
        <w:t>What does Iran seek in the Americas</w:t>
      </w:r>
      <w:r>
        <w:t xml:space="preserve">? </w:t>
      </w:r>
      <w:r w:rsidRPr="00631C52">
        <w:rPr>
          <w:rStyle w:val="StyleBoldUnderline"/>
        </w:rPr>
        <w:t>It wants support against the U</w:t>
      </w:r>
      <w:r>
        <w:t xml:space="preserve">nited </w:t>
      </w:r>
      <w:r w:rsidRPr="00631C52">
        <w:rPr>
          <w:rStyle w:val="StyleBoldUnderline"/>
        </w:rPr>
        <w:t>S</w:t>
      </w:r>
      <w:r>
        <w:t xml:space="preserve">tates and Western Europe </w:t>
      </w:r>
      <w:r w:rsidRPr="00631C52">
        <w:rPr>
          <w:rStyle w:val="StyleBoldUnderline"/>
        </w:rPr>
        <w:t>as they impose tougher sanctions aimed at stopping its nuclear weapon drive</w:t>
      </w:r>
      <w:r>
        <w:t xml:space="preserve">. </w:t>
      </w:r>
      <w:r w:rsidRPr="00631C52">
        <w:rPr>
          <w:rStyle w:val="StyleBoldUnderline"/>
        </w:rPr>
        <w:t xml:space="preserve">It wants </w:t>
      </w:r>
      <w:r>
        <w:t xml:space="preserve">outlets for its exports and </w:t>
      </w:r>
      <w:r w:rsidRPr="00631C52">
        <w:rPr>
          <w:rStyle w:val="StyleBoldUnderline"/>
        </w:rPr>
        <w:t>sources of secure supply for its domestic market</w:t>
      </w:r>
      <w:r>
        <w:t xml:space="preserve">. </w:t>
      </w:r>
      <w:r w:rsidRPr="00631C52">
        <w:rPr>
          <w:rStyle w:val="StyleBoldUnderline"/>
        </w:rPr>
        <w:t>Iran desires friends willing to buck the U</w:t>
      </w:r>
      <w:r>
        <w:t xml:space="preserve">nited </w:t>
      </w:r>
      <w:r w:rsidRPr="00631C52">
        <w:rPr>
          <w:rStyle w:val="StyleBoldUnderline"/>
        </w:rPr>
        <w:t>S</w:t>
      </w:r>
      <w:r>
        <w:t xml:space="preserve">tates and </w:t>
      </w:r>
      <w:r w:rsidRPr="00631C52">
        <w:rPr>
          <w:rStyle w:val="StyleBoldUnderline"/>
        </w:rPr>
        <w:t>lessen the bite of sanctions by hiding banking transactions, purchases and technology transfers.</w:t>
      </w:r>
      <w:r>
        <w:t xml:space="preserve"> In geo-strategic terms, Iran likely sees the Americas as a potential platform for waging asymmetric warfare or disruptive terror in the event of a direct conflict with Israel or the United States. Iran also colludes with Hezbollah, which aims to capitalize on South America's cocaine trade to fund its activities. Finally, </w:t>
      </w:r>
      <w:r w:rsidRPr="00631C52">
        <w:rPr>
          <w:rStyle w:val="StyleBoldUnderline"/>
        </w:rPr>
        <w:t>Venezuela and others like Bolivia are positioned to provide Iran with long-term access to strategic materials, particularly uranium, needed for a nuclear weapons program</w:t>
      </w:r>
      <w:r>
        <w:t>. The threats posed by Iran and Hezbollah are genuine. They may not be appear as imminent or as destructive as drug and crime violence sweeping the Americas or require immediate military responses. The trajectory of the challenge, moreover, will be governed by events in the Middle East and by Iran's bid for nuclear power and the mantle of radical Islamist leadership. The Obama administration should make ties with Iran a litmus test in its bilateral relations. It should remove or withhold ambassadors, scrutinize aid assistance and loan requests and consider potential sanctions for those who align with the greatest threat to world peace."</w:t>
      </w:r>
      <w:r w:rsidRPr="00631C52">
        <w:rPr>
          <w:sz w:val="12"/>
        </w:rPr>
        <w:t xml:space="preserve">¶ </w:t>
      </w:r>
      <w:r>
        <w:t xml:space="preserve">A: Douglas Farah, senior fellow at the International Assessment and Strategy Center: "There is a growing body of public evidence that Hezbollah is active in the Latin American cocaine trade, while Iran, its primary state sponsor, has been linked to attempted cyber attacks against the United States and the establishment of false front companies and banks in order to blunt the impact of international sanctions. </w:t>
      </w:r>
      <w:r w:rsidRPr="00631C52">
        <w:rPr>
          <w:rStyle w:val="StyleBoldUnderline"/>
        </w:rPr>
        <w:t>The growing Iranian diplomatic, intelligence and economic presence, particularly in the ALBA states</w:t>
      </w:r>
      <w:r>
        <w:t xml:space="preserve"> (Venezuela, Ecuador, Bolivia and Nicaragua), </w:t>
      </w:r>
      <w:r w:rsidRPr="00631C52">
        <w:rPr>
          <w:rStyle w:val="StyleBoldUnderline"/>
        </w:rPr>
        <w:t>is a significant danger because the alliance is primarily based on deep and public enmity toward the U</w:t>
      </w:r>
      <w:r>
        <w:t xml:space="preserve">nited </w:t>
      </w:r>
      <w:r w:rsidRPr="00631C52">
        <w:rPr>
          <w:rStyle w:val="StyleBoldUnderline"/>
        </w:rPr>
        <w:t>S</w:t>
      </w:r>
      <w:r>
        <w:t xml:space="preserve">tates and it allies, </w:t>
      </w:r>
      <w:r w:rsidRPr="00631C52">
        <w:rPr>
          <w:rStyle w:val="StyleBoldUnderline"/>
        </w:rPr>
        <w:t>including a common doctrine</w:t>
      </w:r>
      <w:r>
        <w:t xml:space="preserve"> of asymmetrical warfare </w:t>
      </w:r>
      <w:r w:rsidRPr="00631C52">
        <w:rPr>
          <w:rStyle w:val="StyleBoldUnderline"/>
        </w:rPr>
        <w:t>that explicitly embraces the use of weapons of mass destruction as a legitimate tool to defeat the</w:t>
      </w:r>
      <w:r>
        <w:t xml:space="preserve"> 'Empire,' as the </w:t>
      </w:r>
      <w:r w:rsidRPr="00631C52">
        <w:rPr>
          <w:rStyle w:val="StyleBoldUnderline"/>
        </w:rPr>
        <w:t>U</w:t>
      </w:r>
      <w:r>
        <w:t xml:space="preserve">nited </w:t>
      </w:r>
      <w:r w:rsidRPr="00631C52">
        <w:rPr>
          <w:rStyle w:val="StyleBoldUnderline"/>
        </w:rPr>
        <w:t>S</w:t>
      </w:r>
      <w:r>
        <w:t>tates is usually called. While some attention has focused on red herrings such as uranium mining, Iran has been quietly increasing its intelligence ties around the region, recruiting and training students in Iran, exchanging military attachés, building financial institutions through which to move money and working to extract other vital rare earth minerals for its missile and weapons programs. Hezbollah, with increasing ties to transnational criminal organizations in the region, is profiting, aiding Iran's ties to non-state armed actors and expanding the reach of Mexican and Colombian drug trafficking organizations. President Ahmadinejad's trip will focus on showing Iran is not an international pariah. But he will also be focusing on strengthening relationships that will blunt sanctions and expand Iran's ability to operate in close proximity to the United States."</w:t>
      </w:r>
    </w:p>
    <w:p w14:paraId="751A3712" w14:textId="77777777" w:rsidR="00A079C5" w:rsidRPr="00A079C5" w:rsidRDefault="00A079C5" w:rsidP="00A079C5">
      <w:pPr>
        <w:pStyle w:val="Heading4"/>
      </w:pPr>
      <w:r w:rsidRPr="00A079C5">
        <w:t>Second – Iranian proliferation – it spills over – leads to Middle Eastern proliferation</w:t>
      </w:r>
    </w:p>
    <w:p w14:paraId="09BF9ACA" w14:textId="77777777" w:rsidR="00A079C5" w:rsidRPr="00A079C5" w:rsidRDefault="00A079C5" w:rsidP="00A079C5">
      <w:pPr>
        <w:rPr>
          <w:rStyle w:val="StyleStyleBold12pt"/>
        </w:rPr>
      </w:pPr>
      <w:r w:rsidRPr="00A079C5">
        <w:rPr>
          <w:rStyle w:val="StyleStyleBold12pt"/>
        </w:rPr>
        <w:t>Levi 11</w:t>
      </w:r>
    </w:p>
    <w:p w14:paraId="16A1E491" w14:textId="77777777" w:rsidR="00A079C5" w:rsidRPr="003A16CF" w:rsidRDefault="00A079C5" w:rsidP="00A079C5">
      <w:r>
        <w:t xml:space="preserve">Michael, </w:t>
      </w:r>
      <w:r w:rsidRPr="003A16CF">
        <w:t>senior fellow for energy and the environment and director of the program on energy security and climate change at t</w:t>
      </w:r>
      <w:r>
        <w:t>he Council on Foreign Relations, Feb, Limiting Iranian Nuclear Activities, CFR Working Paper</w:t>
      </w:r>
    </w:p>
    <w:p w14:paraId="5BCA5675" w14:textId="77777777" w:rsidR="00A079C5" w:rsidRPr="008F2C1B" w:rsidRDefault="00A079C5" w:rsidP="00A079C5">
      <w:pPr>
        <w:pStyle w:val="card"/>
      </w:pPr>
      <w:r w:rsidRPr="00595E62">
        <w:rPr>
          <w:rStyle w:val="StyleBoldUnderline"/>
        </w:rPr>
        <w:t>Israel would</w:t>
      </w:r>
      <w:r>
        <w:t xml:space="preserve"> also </w:t>
      </w:r>
      <w:r w:rsidRPr="00595E62">
        <w:rPr>
          <w:rStyle w:val="StyleBoldUnderline"/>
        </w:rPr>
        <w:t>respond differently to a nuclear-armed Iran than to a nuclear-capable one</w:t>
      </w:r>
      <w:r>
        <w:t xml:space="preserve">. Israel has long maintained that it will “not be the first to introduce” nuclear weapons into the Mid- </w:t>
      </w:r>
      <w:proofErr w:type="spellStart"/>
      <w:r>
        <w:t>dle</w:t>
      </w:r>
      <w:proofErr w:type="spellEnd"/>
      <w:r>
        <w:t xml:space="preserve"> East. Given that Israel is widely believed to already have a significant nuclear arsenal, this has been interpreted to mean that if another Middle Eastern state declared itself a nuclear power, Israel would do the same too. </w:t>
      </w:r>
      <w:r w:rsidRPr="00595E62">
        <w:rPr>
          <w:rStyle w:val="StyleBoldUnderline"/>
        </w:rPr>
        <w:t>If Iran became openly nuclear armed, then, Israel could be expected not only to declare itself a nuclear power, but also to pursue qualitative (and</w:t>
      </w:r>
      <w:r>
        <w:t xml:space="preserve"> possibly </w:t>
      </w:r>
      <w:r w:rsidRPr="00595E62">
        <w:rPr>
          <w:rStyle w:val="StyleBoldUnderline"/>
        </w:rPr>
        <w:t xml:space="preserve">quantitative) </w:t>
      </w:r>
      <w:proofErr w:type="spellStart"/>
      <w:r w:rsidRPr="00595E62">
        <w:rPr>
          <w:rStyle w:val="StyleBoldUnderline"/>
        </w:rPr>
        <w:t>im</w:t>
      </w:r>
      <w:proofErr w:type="spellEnd"/>
      <w:r w:rsidRPr="00595E62">
        <w:rPr>
          <w:rStyle w:val="StyleBoldUnderline"/>
        </w:rPr>
        <w:t xml:space="preserve">- </w:t>
      </w:r>
      <w:proofErr w:type="spellStart"/>
      <w:r w:rsidRPr="00595E62">
        <w:rPr>
          <w:rStyle w:val="StyleBoldUnderline"/>
        </w:rPr>
        <w:t>provements</w:t>
      </w:r>
      <w:proofErr w:type="spellEnd"/>
      <w:r w:rsidRPr="00595E62">
        <w:rPr>
          <w:rStyle w:val="StyleBoldUnderline"/>
        </w:rPr>
        <w:t xml:space="preserve"> to its arsenal</w:t>
      </w:r>
      <w:r>
        <w:t xml:space="preserve">. Such a move would further erode whatever (presumably small) </w:t>
      </w:r>
      <w:proofErr w:type="spellStart"/>
      <w:r>
        <w:t>legitima</w:t>
      </w:r>
      <w:proofErr w:type="spellEnd"/>
      <w:r>
        <w:t xml:space="preserve">- cy the nuclear Nonproliferation Treaty enjoys in the region; it would also put the United States in the awkward position of needing to decide whether to assist Israel in any way. Beyond the Middle East, </w:t>
      </w:r>
      <w:r w:rsidRPr="00595E62">
        <w:rPr>
          <w:rStyle w:val="StyleBoldUnderline"/>
        </w:rPr>
        <w:t xml:space="preserve">an Iranian move from being nuclear capable to being nuclear armed would also have </w:t>
      </w:r>
      <w:r w:rsidRPr="00595E62">
        <w:rPr>
          <w:rStyle w:val="StyleBoldUnderline"/>
          <w:b/>
        </w:rPr>
        <w:t>big consequences</w:t>
      </w:r>
      <w:r w:rsidRPr="00595E62">
        <w:rPr>
          <w:rStyle w:val="StyleBoldUnderline"/>
        </w:rPr>
        <w:t xml:space="preserve"> for global nonproliferation efforts</w:t>
      </w:r>
      <w:r>
        <w:t xml:space="preserve">. The problem is simple: </w:t>
      </w:r>
      <w:r w:rsidRPr="00595E62">
        <w:rPr>
          <w:rStyle w:val="StyleBoldUnderline"/>
        </w:rPr>
        <w:t>failing to prevent another state from acquiring nuclear weapons would severely damage the credibility of the nonproliferation regime. That would make it harder to gather support for preventing other states from acquiring nuclear weapons too</w:t>
      </w:r>
      <w:r>
        <w:t xml:space="preserve">. U.S. policymakers have been extremely frustrated with many countries’ insistence that Iran has a right to continue developing its enrichment capacity, so long as it adheres to IAEA rules. But one redeeming side effect of this has been that these </w:t>
      </w:r>
      <w:r w:rsidRPr="00595E62">
        <w:rPr>
          <w:rStyle w:val="StyleBoldUnderline"/>
        </w:rPr>
        <w:t>countries can accept what Iran is doing without weakening their attachment to nonproliferation. Iranian acquisition of nuclear weapons would shatter that peace</w:t>
      </w:r>
      <w:r>
        <w:t>.</w:t>
      </w:r>
    </w:p>
    <w:p w14:paraId="7C63A0CA" w14:textId="26FDDA13" w:rsidR="00A079C5" w:rsidRPr="006A7407" w:rsidRDefault="00A079C5" w:rsidP="00A079C5">
      <w:pPr>
        <w:pStyle w:val="Heading4"/>
      </w:pPr>
      <w:r>
        <w:t>Causes nuclear war and extinction—</w:t>
      </w:r>
      <w:r w:rsidRPr="006A7407">
        <w:t>deterrence theory doesn’t apply</w:t>
      </w:r>
    </w:p>
    <w:p w14:paraId="151C60DE" w14:textId="77777777" w:rsidR="00A079C5" w:rsidRPr="00A079C5" w:rsidRDefault="00A079C5" w:rsidP="00A079C5">
      <w:pPr>
        <w:rPr>
          <w:rStyle w:val="StyleStyleBold12pt"/>
        </w:rPr>
      </w:pPr>
      <w:r w:rsidRPr="00A079C5">
        <w:rPr>
          <w:rStyle w:val="StyleStyleBold12pt"/>
        </w:rPr>
        <w:t>Edelman et al 11</w:t>
      </w:r>
    </w:p>
    <w:p w14:paraId="7CBCE54F" w14:textId="77777777" w:rsidR="00A079C5" w:rsidRPr="006A7407" w:rsidRDefault="00A079C5" w:rsidP="00A079C5">
      <w:r w:rsidRPr="006A7407">
        <w:t xml:space="preserve">Eric, Distinguished Fellow at the Center for Strategic and Budgetary Assessments; he was U.S. Undersecretary of Defense for Policy in 2005-9. Andrew F. </w:t>
      </w:r>
      <w:proofErr w:type="spellStart"/>
      <w:r w:rsidRPr="006A7407">
        <w:t>Krepinevich</w:t>
      </w:r>
      <w:proofErr w:type="spellEnd"/>
      <w:r w:rsidRPr="006A7407">
        <w:t xml:space="preserve"> is President of the Center for Strategic and Budgetary Assessments. Evan Braden Montgomery is a Research Fellow at the Center for Strategic and Budgetary Assessments, Jan-Feb, The Dangers of a Nuclear Iran: The Limits of Containment, </w:t>
      </w:r>
      <w:proofErr w:type="spellStart"/>
      <w:r w:rsidRPr="006A7407">
        <w:t>Proqeust</w:t>
      </w:r>
      <w:proofErr w:type="spellEnd"/>
    </w:p>
    <w:p w14:paraId="36C336F1" w14:textId="0541F06D" w:rsidR="00B873D5" w:rsidRDefault="00A079C5" w:rsidP="0006768D">
      <w:pPr>
        <w:pStyle w:val="card"/>
      </w:pPr>
      <w:r w:rsidRPr="006A7407">
        <w:t xml:space="preserve">Were Saudi Arabia to acquire nuclear weapons, the Middle East would count three nuclear-armed states, and perhaps more before long. It is unclear how such an n-player competition would unfold because most analyses of nuclear deterrence are based on the U.S.- Soviet rivalry during the Cold War. It seems likely, however, that </w:t>
      </w:r>
      <w:r w:rsidRPr="00BB4626">
        <w:rPr>
          <w:rStyle w:val="StyleBoldUnderline"/>
        </w:rPr>
        <w:t>the interaction among three or more nuclear-armed powers would be more prone to miscalculation and escalation than a bipolar competition</w:t>
      </w:r>
      <w:r w:rsidRPr="006A7407">
        <w:t>. During the Cold War, the United States and the Soviet Union only needed to concern themselves with an attack from the other.</w:t>
      </w:r>
      <w:r>
        <w:t xml:space="preserve"> </w:t>
      </w:r>
      <w:r w:rsidRPr="00BB4626">
        <w:rPr>
          <w:rStyle w:val="StyleBoldUnderline"/>
        </w:rPr>
        <w:t>Multipolar systems are</w:t>
      </w:r>
      <w:r w:rsidRPr="006A7407">
        <w:t xml:space="preserve"> generally considered to be </w:t>
      </w:r>
      <w:r w:rsidRPr="00BB4626">
        <w:rPr>
          <w:rStyle w:val="StyleBoldUnderline"/>
        </w:rPr>
        <w:t>less stable than bipolar systems</w:t>
      </w:r>
      <w:r w:rsidRPr="006A7407">
        <w:t xml:space="preserve"> because coalitions can shift quickly, upsetting the balance of power and creating incentives for an attack. More important, </w:t>
      </w:r>
      <w:r w:rsidRPr="00BB4626">
        <w:rPr>
          <w:rStyle w:val="StyleBoldUnderline"/>
        </w:rPr>
        <w:t>emerging nuclear powers in the Middle East might not take the costly steps necessary to preserve regional stability and avoid a nuclear exchange.</w:t>
      </w:r>
      <w:r w:rsidRPr="006A7407">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BB4626">
        <w:rPr>
          <w:rStyle w:val="StyleBoldUnderline"/>
        </w:rPr>
        <w:t xml:space="preserve">emerging nuclear powers might not invest in expensive but survivable capabilities such as hardened missile silos or </w:t>
      </w:r>
      <w:proofErr w:type="spellStart"/>
      <w:r w:rsidRPr="00BB4626">
        <w:rPr>
          <w:rStyle w:val="StyleBoldUnderline"/>
        </w:rPr>
        <w:t>submarinebased</w:t>
      </w:r>
      <w:proofErr w:type="spellEnd"/>
      <w:r w:rsidRPr="00BB4626">
        <w:rPr>
          <w:rStyle w:val="StyleBoldUnderline"/>
        </w:rPr>
        <w:t xml:space="preserve"> nuclear forces. Given this likely vulnerability, the close proximity of states in the Middle East, and the very short flight times of ballistic missiles in the region, any new nuclear powers might be compelled to "launch on warning" of an attack or even, during a crisis, to use their nuclear forces preemptively</w:t>
      </w:r>
      <w:r w:rsidRPr="006A7407">
        <w:t xml:space="preserve">. </w:t>
      </w:r>
      <w:r w:rsidRPr="00BB4626">
        <w:rPr>
          <w:rStyle w:val="StyleBoldUnderline"/>
        </w:rPr>
        <w:t>Their governments might</w:t>
      </w:r>
      <w:r w:rsidRPr="006A7407">
        <w:t xml:space="preserve"> also </w:t>
      </w:r>
      <w:r w:rsidRPr="00BB4626">
        <w:rPr>
          <w:rStyle w:val="StyleBoldUnderline"/>
        </w:rPr>
        <w:t>delegate launch authority to lower-level commanders, heightening the possibility of miscalculation and escalation.</w:t>
      </w:r>
      <w:r w:rsidRPr="006A7407">
        <w:t xml:space="preserve"> Moreover, if early warning systems were not integrated into robust command-and-control systems, </w:t>
      </w:r>
      <w:r w:rsidRPr="00BB4626">
        <w:rPr>
          <w:rStyle w:val="StyleBoldUnderline"/>
        </w:rPr>
        <w:t>the risk of an unauthorized or accidental launch would increase further still</w:t>
      </w:r>
      <w:r w:rsidRPr="006A7407">
        <w:t xml:space="preserve">. And without sophisticated early warning systems, a nuclear attack might be </w:t>
      </w:r>
      <w:proofErr w:type="spellStart"/>
      <w:r w:rsidRPr="006A7407">
        <w:t>unattributable</w:t>
      </w:r>
      <w:proofErr w:type="spellEnd"/>
      <w:r w:rsidRPr="006A7407">
        <w:t xml:space="preserve"> or attributed incorrectly. That is, assuming that the leadership of a targeted state survived a first strike, it might not be able to accurately determine which nation was responsible. And </w:t>
      </w:r>
      <w:r w:rsidRPr="00514A52">
        <w:rPr>
          <w:rStyle w:val="StyleBoldUnderline"/>
        </w:rPr>
        <w:t xml:space="preserve">this uncertainty, when combined with the pressure to respond </w:t>
      </w:r>
      <w:proofErr w:type="spellStart"/>
      <w:r w:rsidRPr="00514A52">
        <w:rPr>
          <w:rStyle w:val="StyleBoldUnderline"/>
        </w:rPr>
        <w:t>quickly</w:t>
      </w:r>
      <w:proofErr w:type="gramStart"/>
      <w:r w:rsidRPr="00514A52">
        <w:rPr>
          <w:rStyle w:val="StyleBoldUnderline"/>
        </w:rPr>
        <w:t>,would</w:t>
      </w:r>
      <w:proofErr w:type="spellEnd"/>
      <w:proofErr w:type="gramEnd"/>
      <w:r w:rsidRPr="00514A52">
        <w:rPr>
          <w:rStyle w:val="StyleBoldUnderline"/>
        </w:rPr>
        <w:t xml:space="preserve"> create</w:t>
      </w:r>
      <w:r w:rsidRPr="006A7407">
        <w:t xml:space="preserve"> a significant risk that it would retaliate against the wrong party, potentially triggering </w:t>
      </w:r>
      <w:r w:rsidRPr="00514A52">
        <w:rPr>
          <w:rStyle w:val="StyleBoldUnderline"/>
          <w:b/>
        </w:rPr>
        <w:t xml:space="preserve">a </w:t>
      </w:r>
      <w:r w:rsidRPr="006A7407">
        <w:t xml:space="preserve">regional </w:t>
      </w:r>
      <w:r w:rsidRPr="00514A52">
        <w:rPr>
          <w:rStyle w:val="StyleBoldUnderline"/>
          <w:b/>
        </w:rPr>
        <w:t>nuclear war</w:t>
      </w:r>
      <w:r w:rsidRPr="006A7407">
        <w:t>.</w:t>
      </w:r>
    </w:p>
    <w:p w14:paraId="7A1F81FB" w14:textId="1C711ADD" w:rsidR="00B873D5" w:rsidRDefault="00B873D5" w:rsidP="00B873D5">
      <w:pPr>
        <w:pStyle w:val="Heading4"/>
      </w:pPr>
      <w:r>
        <w:t>Second scenario is nuclear terrorism—Iran will use Latin American terrorist networks to attack the US</w:t>
      </w:r>
    </w:p>
    <w:p w14:paraId="60BB01E8" w14:textId="77777777" w:rsidR="00B873D5" w:rsidRPr="007C0524" w:rsidRDefault="00B873D5" w:rsidP="00B873D5">
      <w:pPr>
        <w:rPr>
          <w:rStyle w:val="StyleStyleBold12pt"/>
        </w:rPr>
      </w:pPr>
      <w:r w:rsidRPr="007C0524">
        <w:rPr>
          <w:rStyle w:val="StyleStyleBold12pt"/>
        </w:rPr>
        <w:t xml:space="preserve">Noriega et al 13—scholars @ American Enterprise Institute </w:t>
      </w:r>
    </w:p>
    <w:p w14:paraId="501D5204" w14:textId="1E62AE30" w:rsidR="00B873D5" w:rsidRDefault="00B873D5" w:rsidP="00B873D5">
      <w:r>
        <w:t>Roger F.,</w:t>
      </w:r>
      <w:r w:rsidRPr="007C0524">
        <w:t xml:space="preserve"> </w:t>
      </w:r>
      <w:proofErr w:type="spellStart"/>
      <w:r w:rsidRPr="007C0524">
        <w:t>Cresencio</w:t>
      </w:r>
      <w:proofErr w:type="spellEnd"/>
      <w:r w:rsidRPr="007C0524">
        <w:t xml:space="preserve"> S. Arcos Jr., Otto Reich, Mark D. Wallace</w:t>
      </w:r>
      <w:r>
        <w:t>,  “</w:t>
      </w:r>
      <w:r w:rsidRPr="007C0524">
        <w:t>Iran: A regional threat beyond the Middle East</w:t>
      </w:r>
      <w:r>
        <w:t>” [</w:t>
      </w:r>
      <w:r w:rsidRPr="007C0524">
        <w:t>http://www.aei.org/article/foreign-and-defense-policy/regional/middle-east-and-north-africa/iran-a-regional-threat-beyond-the-middle-east/</w:t>
      </w:r>
      <w:r>
        <w:t>] January 14 //</w:t>
      </w:r>
      <w:proofErr w:type="spellStart"/>
      <w:r>
        <w:t>mtc</w:t>
      </w:r>
      <w:proofErr w:type="spellEnd"/>
      <w:r>
        <w:t xml:space="preserve"> </w:t>
      </w:r>
    </w:p>
    <w:p w14:paraId="096A0E71" w14:textId="0C49C61D" w:rsidR="003F2F73" w:rsidRPr="0006768D" w:rsidRDefault="00B873D5" w:rsidP="0006768D">
      <w:pPr>
        <w:pStyle w:val="card"/>
        <w:rPr>
          <w:sz w:val="22"/>
          <w:u w:val="single"/>
        </w:rPr>
      </w:pPr>
      <w:r>
        <w:t xml:space="preserve">Against this backdrop of increasingly effective and broad economic pressure, however, is a curious anomaly. Several </w:t>
      </w:r>
      <w:r w:rsidRPr="00CA7499">
        <w:rPr>
          <w:rStyle w:val="StyleBoldUnderline"/>
        </w:rPr>
        <w:t>countries in one region of the world are working to undermine international sanctions against Iran and</w:t>
      </w:r>
      <w:r>
        <w:t xml:space="preserve"> some are even </w:t>
      </w:r>
      <w:r w:rsidRPr="00CA7499">
        <w:rPr>
          <w:rStyle w:val="StyleBoldUnderline"/>
        </w:rPr>
        <w:t xml:space="preserve">helping the Iranian regime engage in illegal activities such as money laundering and </w:t>
      </w:r>
      <w:proofErr w:type="spellStart"/>
      <w:r w:rsidRPr="00CA7499">
        <w:rPr>
          <w:rStyle w:val="StyleBoldUnderline"/>
        </w:rPr>
        <w:t>narco</w:t>
      </w:r>
      <w:proofErr w:type="spellEnd"/>
      <w:r w:rsidRPr="00CA7499">
        <w:rPr>
          <w:rStyle w:val="StyleBoldUnderline"/>
        </w:rPr>
        <w:t>-terrorism</w:t>
      </w:r>
      <w:r>
        <w:t xml:space="preserve">. Surprisingly, </w:t>
      </w:r>
      <w:r w:rsidRPr="00CA7499">
        <w:rPr>
          <w:rStyle w:val="StyleBoldUnderline"/>
        </w:rPr>
        <w:t>these countries are</w:t>
      </w:r>
      <w:r>
        <w:t xml:space="preserve"> not </w:t>
      </w:r>
      <w:r w:rsidRPr="00CA7499">
        <w:rPr>
          <w:rStyle w:val="StyleBoldUnderline"/>
        </w:rPr>
        <w:t>located in</w:t>
      </w:r>
      <w:r>
        <w:t xml:space="preserve"> the Middle East, but rather in a region much closer to the United States: </w:t>
      </w:r>
      <w:r w:rsidRPr="00CA7499">
        <w:rPr>
          <w:rStyle w:val="StyleBoldUnderline"/>
        </w:rPr>
        <w:t>Latin America</w:t>
      </w:r>
      <w:r>
        <w:t xml:space="preserve">. </w:t>
      </w:r>
      <w:r w:rsidRPr="00CA7499">
        <w:rPr>
          <w:rStyle w:val="StyleBoldUnderline"/>
        </w:rPr>
        <w:t>It is time for the U.S</w:t>
      </w:r>
      <w:r>
        <w:t xml:space="preserve">. and other like-minded countries </w:t>
      </w:r>
      <w:r w:rsidRPr="00CA7499">
        <w:rPr>
          <w:rStyle w:val="StyleBoldUnderline"/>
        </w:rPr>
        <w:t>to acknowledge and confront this growing threat</w:t>
      </w:r>
      <w:proofErr w:type="gramStart"/>
      <w:r w:rsidRPr="00CA7499">
        <w:rPr>
          <w:rStyle w:val="StyleBoldUnderline"/>
        </w:rPr>
        <w:t>.</w:t>
      </w:r>
      <w:r w:rsidRPr="00B873D5">
        <w:rPr>
          <w:rStyle w:val="StyleBoldUnderline"/>
          <w:sz w:val="12"/>
        </w:rPr>
        <w:t>¶</w:t>
      </w:r>
      <w:proofErr w:type="gramEnd"/>
      <w:r w:rsidRPr="00B873D5">
        <w:rPr>
          <w:sz w:val="12"/>
        </w:rPr>
        <w:t xml:space="preserve"> </w:t>
      </w:r>
      <w:r w:rsidRPr="00CA7499">
        <w:rPr>
          <w:rStyle w:val="StyleBoldUnderline"/>
        </w:rPr>
        <w:t>The Iranian regime's effort to improve ties with Latin America is working</w:t>
      </w:r>
      <w:r>
        <w:t xml:space="preserve">. Consider that </w:t>
      </w:r>
      <w:r w:rsidRPr="00CA7499">
        <w:rPr>
          <w:rStyle w:val="StyleBoldUnderline"/>
        </w:rPr>
        <w:t>in 2005, Iran only had six embassies</w:t>
      </w:r>
      <w:r>
        <w:t xml:space="preserve"> in the region. </w:t>
      </w:r>
      <w:r w:rsidRPr="00CA7499">
        <w:rPr>
          <w:rStyle w:val="StyleBoldUnderline"/>
        </w:rPr>
        <w:t>Today, the number has increased to ten. Far more concerning</w:t>
      </w:r>
      <w:r>
        <w:t xml:space="preserve"> than its increasing formal diplomatic presence, </w:t>
      </w:r>
      <w:r w:rsidRPr="00CA7499">
        <w:rPr>
          <w:rStyle w:val="StyleBoldUnderline"/>
        </w:rPr>
        <w:t>however, is Iran's opportunistic effort to improve ties with some of the region's most notorious rogue state actors</w:t>
      </w:r>
      <w:proofErr w:type="gramStart"/>
      <w:r w:rsidRPr="00CA7499">
        <w:rPr>
          <w:rStyle w:val="StyleBoldUnderline"/>
        </w:rPr>
        <w:t>.</w:t>
      </w:r>
      <w:r w:rsidRPr="00B873D5">
        <w:rPr>
          <w:rStyle w:val="StyleBoldUnderline"/>
          <w:sz w:val="12"/>
        </w:rPr>
        <w:t>¶</w:t>
      </w:r>
      <w:proofErr w:type="gramEnd"/>
      <w:r w:rsidRPr="00B873D5">
        <w:rPr>
          <w:sz w:val="12"/>
        </w:rPr>
        <w:t xml:space="preserve"> </w:t>
      </w:r>
      <w:r>
        <w:t>The clearest and most publicized example of Iran building inroads in the Western Hemisphere is its connection with Hugo Chavez's Venezuela. It is no secret that Venezuela and Iran enjoy a close relationship, with scores of Iranian companies establishing suspicious operations throughout the country</w:t>
      </w:r>
      <w:proofErr w:type="gramStart"/>
      <w:r>
        <w:t>.</w:t>
      </w:r>
      <w:r w:rsidRPr="00B873D5">
        <w:rPr>
          <w:sz w:val="12"/>
        </w:rPr>
        <w:t>¶</w:t>
      </w:r>
      <w:proofErr w:type="gramEnd"/>
      <w:r w:rsidRPr="00B873D5">
        <w:rPr>
          <w:sz w:val="12"/>
        </w:rPr>
        <w:t xml:space="preserve"> </w:t>
      </w:r>
      <w:r>
        <w:t xml:space="preserve">What is less well-known is that </w:t>
      </w:r>
      <w:r w:rsidRPr="00CA7499">
        <w:rPr>
          <w:rStyle w:val="StyleBoldUnderline"/>
        </w:rPr>
        <w:t>Chavez has provided active support for Hezbollah by allowing it to establish a base of operations and provide terror training on Venezuelan territory.</w:t>
      </w:r>
      <w:r>
        <w:t xml:space="preserve"> There is also ample evidence that the Chavez regime has facilitated cooperation between Hezbollah and Colombian and Mexican </w:t>
      </w:r>
      <w:proofErr w:type="spellStart"/>
      <w:r>
        <w:t>narco</w:t>
      </w:r>
      <w:proofErr w:type="spellEnd"/>
      <w:r>
        <w:t>-traffickers</w:t>
      </w:r>
      <w:proofErr w:type="gramStart"/>
      <w:r>
        <w:t>.</w:t>
      </w:r>
      <w:r w:rsidRPr="00B873D5">
        <w:rPr>
          <w:sz w:val="12"/>
        </w:rPr>
        <w:t>¶</w:t>
      </w:r>
      <w:proofErr w:type="gramEnd"/>
      <w:r w:rsidRPr="00B873D5">
        <w:rPr>
          <w:sz w:val="12"/>
        </w:rPr>
        <w:t xml:space="preserve"> </w:t>
      </w:r>
      <w:r w:rsidRPr="00CA7499">
        <w:rPr>
          <w:rStyle w:val="StyleBoldUnderline"/>
        </w:rPr>
        <w:t>While Venezuela is Iran's most notorious enabler in the region, other countries are also ramping up their support for Tehran</w:t>
      </w:r>
      <w:r>
        <w:t xml:space="preserve">. The most recent and blatant offender in this regard is Ecuador, which has been one of the most vocal proponents of Iran's development of so-called "peaceful nuclear energy." In July, Ecuador announced that it would defy international sanctions and purchase some $400 million of Iranian oil. Even more troubling, there is growing evidence that Ecuador's radical president Rafael Correa is actively facilitating Iran's illegal activities. For example, Ecuador plans to begin mining uranium in the next few years and in late 2009, signed an agreement with Iran "to boost closer and mutually beneficial relations with the Islamic Republic of Iran on a variety of fronts, among them mining and </w:t>
      </w:r>
      <w:proofErr w:type="spellStart"/>
      <w:r>
        <w:t>geology."The</w:t>
      </w:r>
      <w:proofErr w:type="spellEnd"/>
      <w:r>
        <w:t xml:space="preserve"> entire international community should clearly be concerned by the prospect of an Ecuador-Iran alliance cemented by a steady supply of uranium ore to Tehran</w:t>
      </w:r>
      <w:proofErr w:type="gramStart"/>
      <w:r>
        <w:t>.</w:t>
      </w:r>
      <w:r w:rsidRPr="00B873D5">
        <w:rPr>
          <w:sz w:val="12"/>
        </w:rPr>
        <w:t>¶</w:t>
      </w:r>
      <w:proofErr w:type="gramEnd"/>
      <w:r w:rsidRPr="00B873D5">
        <w:rPr>
          <w:sz w:val="12"/>
        </w:rPr>
        <w:t xml:space="preserve"> </w:t>
      </w:r>
      <w:r>
        <w:t>Like Venezuela, there are also growing concerns that Ecuador is helping finance Iran's illegal activities through money laundering. Iran intentionally avoided using Ecuador's Central Bank and instead used a small private bank, COFIEC, for financial transactions. The only plausible reason Iran would do this is to avoid scrutiny. Ecuador vociferously denies these reports but has refused to submit bank records for transparent analysis</w:t>
      </w:r>
      <w:proofErr w:type="gramStart"/>
      <w:r>
        <w:t>.</w:t>
      </w:r>
      <w:r w:rsidRPr="00B873D5">
        <w:rPr>
          <w:sz w:val="12"/>
        </w:rPr>
        <w:t>¶</w:t>
      </w:r>
      <w:proofErr w:type="gramEnd"/>
      <w:r w:rsidRPr="00B873D5">
        <w:rPr>
          <w:sz w:val="12"/>
        </w:rPr>
        <w:t xml:space="preserve"> </w:t>
      </w:r>
      <w:r>
        <w:t>Internal minutes from a meeting between COFIEC and Iranian officials that leaked earlier this year specifically stated that the two would cooperate to "facilitate trade" and seek to expand cooperation with other countries and financial institutions not currently under sanctions.</w:t>
      </w:r>
      <w:r w:rsidRPr="00B873D5">
        <w:rPr>
          <w:sz w:val="12"/>
        </w:rPr>
        <w:t xml:space="preserve">¶ </w:t>
      </w:r>
      <w:r w:rsidRPr="00CA7499">
        <w:t>Whether</w:t>
      </w:r>
      <w:r w:rsidRPr="00CA7499">
        <w:rPr>
          <w:rStyle w:val="StyleBoldUnderline"/>
        </w:rPr>
        <w:t xml:space="preserve"> it is using drug cartel thugs from Mexico to plan a bombing in the heart of our nation's capital</w:t>
      </w:r>
      <w:r>
        <w:t xml:space="preserve"> or reengaging with Argentina through diplomatic talks and developing ties with anti-American governments such as those of Bolivia, Cuba, Ecuador and Venezuela, </w:t>
      </w:r>
      <w:r w:rsidRPr="00CA7499">
        <w:rPr>
          <w:rStyle w:val="StyleBoldUnderline"/>
        </w:rPr>
        <w:t>it is clear that Iran has a strategy to increase influence in Latin America. The U.S. ignores this growing regional threat at its own risk</w:t>
      </w:r>
      <w:proofErr w:type="gramStart"/>
      <w:r w:rsidRPr="00CA7499">
        <w:rPr>
          <w:rStyle w:val="StyleBoldUnderline"/>
        </w:rPr>
        <w:t>.</w:t>
      </w:r>
      <w:r w:rsidRPr="00B873D5">
        <w:rPr>
          <w:rStyle w:val="StyleBoldUnderline"/>
          <w:sz w:val="12"/>
        </w:rPr>
        <w:t>¶</w:t>
      </w:r>
      <w:proofErr w:type="gramEnd"/>
      <w:r w:rsidRPr="00B873D5">
        <w:rPr>
          <w:sz w:val="12"/>
        </w:rPr>
        <w:t xml:space="preserve"> </w:t>
      </w:r>
      <w:r w:rsidRPr="00CA7499">
        <w:rPr>
          <w:rStyle w:val="StyleBoldUnderline"/>
        </w:rPr>
        <w:t>It is time for the U.S. to wake up to the reality that some of its neighbors in the Western Hemisphere are actively cooperating and facilitating Iran's nuclear ambitions and terrorist activities.</w:t>
      </w:r>
      <w:r>
        <w:t xml:space="preserve"> The manner in which the U.S. counters this growing threat will no doubt vary by country, but one salient point must come to the fore - </w:t>
      </w:r>
      <w:r w:rsidRPr="00CA7499">
        <w:rPr>
          <w:rStyle w:val="StyleBoldUnderline"/>
        </w:rPr>
        <w:t>continued indifference is akin to rolling out the welcome mat for Iran to further spread its dangerous influence in the region.</w:t>
      </w:r>
    </w:p>
    <w:p w14:paraId="77095D92" w14:textId="27EC381D" w:rsidR="00D05EE0" w:rsidRPr="007A4065" w:rsidRDefault="00D05EE0" w:rsidP="007A4065">
      <w:pPr>
        <w:pStyle w:val="Heading4"/>
      </w:pPr>
      <w:r w:rsidRPr="007A4065">
        <w:t xml:space="preserve">Attack on US soil causes the US to retaliate—causes extinction </w:t>
      </w:r>
    </w:p>
    <w:p w14:paraId="5414C1DE" w14:textId="77777777" w:rsidR="00D05EE0" w:rsidRPr="00EB0F07" w:rsidRDefault="00D05EE0" w:rsidP="00D05EE0">
      <w:pPr>
        <w:tabs>
          <w:tab w:val="left" w:pos="4050"/>
        </w:tabs>
        <w:rPr>
          <w:rFonts w:cs="Times New Roman"/>
        </w:rPr>
      </w:pPr>
      <w:proofErr w:type="spellStart"/>
      <w:r w:rsidRPr="00EB0F07">
        <w:rPr>
          <w:rStyle w:val="StyleStyleBold12pt"/>
          <w:rFonts w:cs="Times New Roman"/>
        </w:rPr>
        <w:t>Ayson</w:t>
      </w:r>
      <w:proofErr w:type="spellEnd"/>
      <w:r w:rsidRPr="00EB0F07">
        <w:rPr>
          <w:rStyle w:val="StyleStyleBold12pt"/>
          <w:rFonts w:cs="Times New Roman"/>
        </w:rPr>
        <w:t xml:space="preserve"> 10</w:t>
      </w:r>
      <w:r w:rsidRPr="00EB0F07">
        <w:rPr>
          <w:rFonts w:cs="Times New Roman"/>
        </w:rPr>
        <w:t xml:space="preserve"> - Professor of Strategic Studies and Director of the Centre for Strategic Studies: New Zealand at the Victoria University of Wellington </w:t>
      </w:r>
    </w:p>
    <w:p w14:paraId="3B5E4E4C" w14:textId="77777777" w:rsidR="00D05EE0" w:rsidRPr="00EB0F07" w:rsidRDefault="00D05EE0" w:rsidP="00D05EE0">
      <w:pPr>
        <w:tabs>
          <w:tab w:val="left" w:pos="4050"/>
        </w:tabs>
        <w:rPr>
          <w:rFonts w:cs="Times New Roman"/>
        </w:rPr>
      </w:pPr>
      <w:r w:rsidRPr="00EB0F07">
        <w:rPr>
          <w:rFonts w:cs="Times New Roman"/>
        </w:rPr>
        <w:t xml:space="preserve">Robert, “After a Terrorist Nuclear Attack: Envisaging Catalytic Effects,” Studies in Conflict &amp; Terrorism, Volume 33, Issue 7, July, Available Online to Subscribing Institutions via </w:t>
      </w:r>
      <w:proofErr w:type="spellStart"/>
      <w:r w:rsidRPr="00EB0F07">
        <w:rPr>
          <w:rFonts w:cs="Times New Roman"/>
        </w:rPr>
        <w:t>InformaWorld</w:t>
      </w:r>
      <w:proofErr w:type="spellEnd"/>
    </w:p>
    <w:p w14:paraId="4F6749DB" w14:textId="62CDCD4C" w:rsidR="006905B0" w:rsidRPr="006905B0" w:rsidRDefault="00D05EE0" w:rsidP="0006768D">
      <w:pPr>
        <w:pStyle w:val="card"/>
      </w:pPr>
      <w:r w:rsidRPr="00EB0F07">
        <w:t xml:space="preserve">But these two nuclear worlds—a non-state actor nuclear attack and a catastrophic </w:t>
      </w:r>
      <w:r w:rsidRPr="007A4065">
        <w:t xml:space="preserve">interstate nuclear exchange—are not necessarily separable. It is just possible that some sort of terrorist attack, and especially </w:t>
      </w:r>
      <w:r w:rsidRPr="007A4065">
        <w:rPr>
          <w:rStyle w:val="StyleBoldUnderline"/>
          <w:szCs w:val="20"/>
        </w:rPr>
        <w:t>an act of nuclear terrorism, could precipitate a chain of events leading to a massive exchange of nuclear weapons between two or more of the states that possess them</w:t>
      </w:r>
      <w:r w:rsidRPr="007A4065">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A4065">
        <w:rPr>
          <w:rStyle w:val="StyleBoldUnderline"/>
          <w:szCs w:val="20"/>
        </w:rPr>
        <w:t xml:space="preserve">how might the United States react if it was thought or discovered that the fissile material used in the act of nuclear terrorism had </w:t>
      </w:r>
      <w:r w:rsidRPr="007A4065">
        <w:rPr>
          <w:rStyle w:val="StyleBoldUnderline"/>
        </w:rPr>
        <w:t>come from Russian stocks</w:t>
      </w:r>
      <w:proofErr w:type="gramStart"/>
      <w:r w:rsidRPr="007A4065">
        <w:t>,40</w:t>
      </w:r>
      <w:proofErr w:type="gramEnd"/>
      <w:r w:rsidRPr="007A4065">
        <w:t xml:space="preserve"> and if for some reason Moscow denied any responsibility for nuclear laxity? The correct attribution of that nuclear material to a particular country might not be a case of science fiction given the observation by Michael May et al. that </w:t>
      </w:r>
      <w:r w:rsidRPr="007A4065">
        <w:rPr>
          <w:rStyle w:val="StyleBoldUnderline"/>
          <w:szCs w:val="20"/>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7A4065">
        <w:t xml:space="preserve">.”41 Alternatively, </w:t>
      </w:r>
      <w:r w:rsidRPr="007A4065">
        <w:rPr>
          <w:rStyle w:val="StyleBoldUnderline"/>
          <w:szCs w:val="20"/>
        </w:rPr>
        <w:t>if the act of nuclear terrorism came as a complete surprise, and American officials refused to believe that a terrorist group was fully responsible</w:t>
      </w:r>
      <w:r w:rsidRPr="007A4065">
        <w:t xml:space="preserve"> (or responsible at all) </w:t>
      </w:r>
      <w:r w:rsidRPr="007A4065">
        <w:rPr>
          <w:rStyle w:val="StyleBoldUnderline"/>
          <w:szCs w:val="20"/>
        </w:rPr>
        <w:t>suspicion would shift immediately to state possessors</w:t>
      </w:r>
      <w:r w:rsidRPr="007A4065">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7A4065">
        <w:t>Cluedo</w:t>
      </w:r>
      <w:proofErr w:type="spellEnd"/>
      <w:r w:rsidRPr="007A4065">
        <w:t xml:space="preserve">? In particular, </w:t>
      </w:r>
      <w:r w:rsidRPr="007A4065">
        <w:rPr>
          <w:rStyle w:val="StyleBoldUnderline"/>
          <w:szCs w:val="20"/>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7A4065">
        <w:t xml:space="preserve"> Of course, </w:t>
      </w:r>
      <w:r w:rsidRPr="007A4065">
        <w:rPr>
          <w:rStyle w:val="StyleBoldUnderline"/>
          <w:szCs w:val="20"/>
        </w:rPr>
        <w:t>the chances of this occurring would only seem to increase if the United States was already involved in some sort of limited armed conflict with Russia and/or China, or if they were confronting each other from a distance in a proxy war</w:t>
      </w:r>
      <w:r w:rsidRPr="007A4065">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A4065">
        <w:rPr>
          <w:rStyle w:val="StyleBoldUnderline"/>
          <w:szCs w:val="20"/>
        </w:rPr>
        <w:t>Washington’s early response to a terrorist nuclear attack on its own soil might also raise the possibility of an unwanted (and nuclear aided) confrontation with Russia and/or China</w:t>
      </w:r>
      <w:r w:rsidRPr="007A4065">
        <w:t xml:space="preserve">. For example, </w:t>
      </w:r>
      <w:r w:rsidRPr="007A4065">
        <w:rPr>
          <w:rStyle w:val="StyleBoldUnderline"/>
          <w:szCs w:val="20"/>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7A4065">
        <w:t xml:space="preserve"> (and possibly </w:t>
      </w:r>
      <w:r w:rsidRPr="007A4065">
        <w:rPr>
          <w:rStyle w:val="StyleBoldUnderline"/>
          <w:szCs w:val="20"/>
        </w:rPr>
        <w:t>nuclear force) against them</w:t>
      </w:r>
      <w:r w:rsidRPr="007A4065">
        <w:t xml:space="preserve">. In that situation, </w:t>
      </w:r>
      <w:r w:rsidRPr="007A4065">
        <w:rPr>
          <w:rStyle w:val="StyleBoldUnderline"/>
        </w:rPr>
        <w:t>the temptations to preempt</w:t>
      </w:r>
      <w:r w:rsidRPr="007A4065">
        <w:t xml:space="preserve"> such actions </w:t>
      </w:r>
      <w:r w:rsidRPr="007A4065">
        <w:rPr>
          <w:rStyle w:val="StyleBoldUnderline"/>
        </w:rPr>
        <w:t>might grow</w:t>
      </w:r>
      <w:r w:rsidRPr="007A4065">
        <w:t>, although it must be admitted that any preemption would probably still meet with a devastating response.</w:t>
      </w:r>
    </w:p>
    <w:p w14:paraId="32FD9AE5" w14:textId="79B96D58" w:rsidR="003D049D" w:rsidRPr="003D049D" w:rsidRDefault="003D049D" w:rsidP="0020411C">
      <w:pPr>
        <w:pStyle w:val="Heading2"/>
      </w:pPr>
      <w:r>
        <w:t>***Case</w:t>
      </w:r>
    </w:p>
    <w:p w14:paraId="21BF5F78" w14:textId="3B0154DC" w:rsidR="00F63AF0" w:rsidRDefault="00F63AF0" w:rsidP="003D049D">
      <w:pPr>
        <w:pStyle w:val="Heading3"/>
      </w:pPr>
      <w:r>
        <w:t xml:space="preserve">Relations </w:t>
      </w:r>
      <w:proofErr w:type="spellStart"/>
      <w:r>
        <w:t>Adv</w:t>
      </w:r>
      <w:proofErr w:type="spellEnd"/>
      <w:r>
        <w:t>—Democracy—Relations Key</w:t>
      </w:r>
    </w:p>
    <w:p w14:paraId="3D2143EE" w14:textId="77777777" w:rsidR="00F63AF0" w:rsidRPr="005B30FE" w:rsidRDefault="00F63AF0" w:rsidP="00F63AF0">
      <w:pPr>
        <w:pStyle w:val="Heading4"/>
      </w:pPr>
      <w:r w:rsidRPr="005B30FE">
        <w:t>Latin American liberalism is backsliding – US is key</w:t>
      </w:r>
    </w:p>
    <w:p w14:paraId="4037CA4B" w14:textId="77777777" w:rsidR="00F63AF0" w:rsidRPr="005B30FE" w:rsidRDefault="00F63AF0" w:rsidP="00F63AF0">
      <w:pPr>
        <w:rPr>
          <w:rStyle w:val="StyleStyleBold12pt"/>
        </w:rPr>
      </w:pPr>
      <w:r w:rsidRPr="005B30FE">
        <w:rPr>
          <w:rStyle w:val="StyleStyleBold12pt"/>
        </w:rPr>
        <w:t>Allen</w:t>
      </w:r>
      <w:r>
        <w:rPr>
          <w:rStyle w:val="StyleStyleBold12pt"/>
        </w:rPr>
        <w:t xml:space="preserve"> </w:t>
      </w:r>
      <w:r w:rsidRPr="005B30FE">
        <w:rPr>
          <w:rStyle w:val="StyleStyleBold12pt"/>
        </w:rPr>
        <w:t>9</w:t>
      </w:r>
    </w:p>
    <w:p w14:paraId="37586801" w14:textId="77777777" w:rsidR="00F63AF0" w:rsidRPr="00BA6605" w:rsidRDefault="00F63AF0" w:rsidP="00F63AF0">
      <w:r w:rsidRPr="00BA6605">
        <w:t xml:space="preserve">Michael, Editor of Democracy Digest, </w:t>
      </w:r>
      <w:hyperlink r:id="rId8" w:history="1">
        <w:proofErr w:type="gramStart"/>
        <w:r w:rsidRPr="00BA6605">
          <w:t>Latin</w:t>
        </w:r>
        <w:proofErr w:type="gramEnd"/>
        <w:r w:rsidRPr="00BA6605">
          <w:t xml:space="preserve"> America: democracy on a high, but backsliding seen in authoritarian drift</w:t>
        </w:r>
      </w:hyperlink>
      <w:r w:rsidRPr="00BA6605">
        <w:t>, Democracy Digest, Factiva</w:t>
      </w:r>
    </w:p>
    <w:p w14:paraId="296FA45D" w14:textId="68F647B5" w:rsidR="00F63AF0" w:rsidRPr="00F63AF0" w:rsidRDefault="00F63AF0" w:rsidP="00771B39">
      <w:pPr>
        <w:pStyle w:val="card"/>
      </w:pPr>
      <w:r w:rsidRPr="00F63AF0">
        <w:rPr>
          <w:rStyle w:val="StyleBoldUnderline"/>
        </w:rPr>
        <w:t>Latin America faces a “revelatory moment”,</w:t>
      </w:r>
      <w:r w:rsidRPr="00F63AF0">
        <w:t xml:space="preserve"> in the wake of the Honduran constitutional crisis, </w:t>
      </w:r>
      <w:hyperlink r:id="rId9" w:history="1">
        <w:r w:rsidRPr="00F63AF0">
          <w:t xml:space="preserve">writes Jorge G. </w:t>
        </w:r>
        <w:proofErr w:type="spellStart"/>
        <w:r w:rsidRPr="00F63AF0">
          <w:t>Castañeda</w:t>
        </w:r>
        <w:proofErr w:type="spellEnd"/>
      </w:hyperlink>
      <w:r w:rsidRPr="00F63AF0">
        <w:t xml:space="preserve">.  The episode confirmed a “remarkable—and certainly transformative fact”: that the United States “is no longer willing, or perhaps even able, to select who governs from Tegucigalpa, or anywhere else in the region for that matter.”  </w:t>
      </w:r>
      <w:proofErr w:type="gramStart"/>
      <w:r w:rsidRPr="00F63AF0">
        <w:t>He  is</w:t>
      </w:r>
      <w:proofErr w:type="gramEnd"/>
      <w:r w:rsidRPr="00F63AF0">
        <w:t xml:space="preserve"> concerned that </w:t>
      </w:r>
      <w:r w:rsidRPr="00F63AF0">
        <w:rPr>
          <w:rStyle w:val="StyleBoldUnderline"/>
        </w:rPr>
        <w:t>a U.S. retreat</w:t>
      </w:r>
      <w:r w:rsidRPr="00F63AF0">
        <w:t xml:space="preserve"> from the Monroe Doctrine </w:t>
      </w:r>
      <w:r w:rsidRPr="00F63AF0">
        <w:rPr>
          <w:rStyle w:val="StyleBoldUnderline"/>
        </w:rPr>
        <w:t>entails a passivity that could undermine the hard-won consensus on the “need to anchor Latin America’s democracy in a strong, intrusive, and detailed legal framework,” while resisting the threat of </w:t>
      </w:r>
      <w:hyperlink r:id="rId10" w:history="1">
        <w:r w:rsidRPr="00F63AF0">
          <w:rPr>
            <w:rStyle w:val="StyleBoldUnderline"/>
          </w:rPr>
          <w:t>populist authoritarianism</w:t>
        </w:r>
      </w:hyperlink>
      <w:r w:rsidRPr="00F63AF0">
        <w:rPr>
          <w:rStyle w:val="StyleBoldUnderline"/>
        </w:rPr>
        <w:t>. </w:t>
      </w:r>
      <w:r w:rsidRPr="00F63AF0">
        <w:t xml:space="preserve">  Support for democracy is at its highest level since the late 1990s, according to </w:t>
      </w:r>
      <w:hyperlink r:id="rId11" w:history="1">
        <w:r w:rsidRPr="00F63AF0">
          <w:t xml:space="preserve">the latest </w:t>
        </w:r>
        <w:proofErr w:type="spellStart"/>
        <w:r w:rsidRPr="00F63AF0">
          <w:t>Latinobarómetro</w:t>
        </w:r>
        <w:proofErr w:type="spellEnd"/>
        <w:r w:rsidRPr="00F63AF0">
          <w:t xml:space="preserve"> poll</w:t>
        </w:r>
      </w:hyperlink>
      <w:r w:rsidRPr="00F63AF0">
        <w:t xml:space="preserve"> taken in 18 countries and published by The Economist.  The survey reveals growing trust in democratic institutions, an increase in governments’ legitimacy, and greater social liberalism.  But </w:t>
      </w:r>
      <w:r w:rsidRPr="00F63AF0">
        <w:rPr>
          <w:rStyle w:val="StyleBoldUnderline"/>
        </w:rPr>
        <w:t>concerns remain about the robustness of Latin America’s democratic institutions.  “Backsliding is always a threat,”</w:t>
      </w:r>
      <w:r w:rsidRPr="00F63AF0">
        <w:t xml:space="preserve"> Secretary of State </w:t>
      </w:r>
      <w:hyperlink r:id="rId12" w:history="1">
        <w:r w:rsidRPr="00F63AF0">
          <w:t>Hillary Clinton said this week</w:t>
        </w:r>
      </w:hyperlink>
      <w:r w:rsidRPr="00F63AF0">
        <w:t xml:space="preserve">, citing developments </w:t>
      </w:r>
      <w:r w:rsidRPr="00F63AF0">
        <w:rPr>
          <w:rStyle w:val="StyleBoldUnderline"/>
        </w:rPr>
        <w:t>in “the Americas where we are worried about leaders who have seized property, trampled rights, and abused justice to enhance personal rule</w:t>
      </w:r>
      <w:r w:rsidRPr="00F63AF0">
        <w:t xml:space="preserve">.”  Three U.N. human rights experts this week accused Venezuelan President Hugo Chavez of creating a climate of fear following the arrest last week of a woman judge who ordered the conditional release of imprisoned banker </w:t>
      </w:r>
      <w:proofErr w:type="spellStart"/>
      <w:r w:rsidRPr="00F63AF0">
        <w:t>Eligio</w:t>
      </w:r>
      <w:proofErr w:type="spellEnd"/>
      <w:r w:rsidRPr="00F63AF0">
        <w:t xml:space="preserve"> </w:t>
      </w:r>
      <w:proofErr w:type="spellStart"/>
      <w:r w:rsidRPr="00F63AF0">
        <w:t>Cedeno</w:t>
      </w:r>
      <w:proofErr w:type="spellEnd"/>
      <w:r w:rsidRPr="00F63AF0">
        <w:t>.  “There was a time that judges who failed to follow Chávez’s instructions risked being removed from the bench,” </w:t>
      </w:r>
      <w:hyperlink r:id="rId13" w:history="1">
        <w:r w:rsidRPr="00F63AF0">
          <w:t>said Robert Amsterdam</w:t>
        </w:r>
      </w:hyperlink>
      <w:r w:rsidRPr="00F63AF0">
        <w:t xml:space="preserve">, one of </w:t>
      </w:r>
      <w:proofErr w:type="spellStart"/>
      <w:r w:rsidRPr="00F63AF0">
        <w:t>Cedeño’s</w:t>
      </w:r>
      <w:proofErr w:type="spellEnd"/>
      <w:r w:rsidRPr="00F63AF0">
        <w:t xml:space="preserve"> lawyers. “Judicial independence had been on life support, but sadly, it is now officially dead.”  Alberto </w:t>
      </w:r>
      <w:proofErr w:type="spellStart"/>
      <w:r w:rsidRPr="00F63AF0">
        <w:t>Arteaga</w:t>
      </w:r>
      <w:proofErr w:type="spellEnd"/>
      <w:r w:rsidRPr="00F63AF0">
        <w:t xml:space="preserve"> </w:t>
      </w:r>
      <w:r w:rsidRPr="00F63AF0">
        <w:rPr>
          <w:rStyle w:val="StyleBoldUnderline"/>
        </w:rPr>
        <w:t xml:space="preserve">Sanchez, a criminal law professor </w:t>
      </w:r>
      <w:r w:rsidRPr="00F63AF0">
        <w:t xml:space="preserve">at Venezuela’s Central University, </w:t>
      </w:r>
      <w:r w:rsidRPr="00F63AF0">
        <w:rPr>
          <w:rStyle w:val="StyleBoldUnderline"/>
        </w:rPr>
        <w:t>condemned the “unacceptable pressure being put on the judicial branch by the executive branch.”</w:t>
      </w:r>
      <w:r w:rsidRPr="00F63AF0">
        <w:t xml:space="preserve">  “It’s a case that demonstrates the weakness of Venezuela’s democratic system,” he said.  </w:t>
      </w:r>
      <w:r w:rsidRPr="00F63AF0">
        <w:rPr>
          <w:rStyle w:val="StyleBoldUnderline"/>
        </w:rPr>
        <w:t xml:space="preserve">It is imperative that the U.S. </w:t>
      </w:r>
      <w:proofErr w:type="gramStart"/>
      <w:r w:rsidRPr="00F63AF0">
        <w:rPr>
          <w:rStyle w:val="StyleBoldUnderline"/>
        </w:rPr>
        <w:t>remain</w:t>
      </w:r>
      <w:proofErr w:type="gramEnd"/>
      <w:r w:rsidRPr="00F63AF0">
        <w:rPr>
          <w:rStyle w:val="StyleBoldUnderline"/>
        </w:rPr>
        <w:t xml:space="preserve"> actively engaged with the institutions that buttress the emerging but fragile democratic consensus,</w:t>
      </w:r>
      <w:r w:rsidRPr="00F63AF0">
        <w:t xml:space="preserve"> </w:t>
      </w:r>
      <w:proofErr w:type="spellStart"/>
      <w:r w:rsidRPr="00F63AF0">
        <w:t>Castañeda</w:t>
      </w:r>
      <w:proofErr w:type="spellEnd"/>
      <w:r w:rsidRPr="00F63AF0">
        <w:t xml:space="preserve"> argues, including the </w:t>
      </w:r>
      <w:hyperlink r:id="rId14" w:history="1">
        <w:r w:rsidRPr="00F63AF0">
          <w:t>American Convention on Human Rights</w:t>
        </w:r>
      </w:hyperlink>
      <w:r w:rsidRPr="00F63AF0">
        <w:t> and the </w:t>
      </w:r>
      <w:hyperlink r:id="rId15" w:history="1">
        <w:r w:rsidRPr="00F63AF0">
          <w:t>Inter-American Democratic Charter</w:t>
        </w:r>
      </w:hyperlink>
      <w:r w:rsidRPr="00F63AF0">
        <w:t xml:space="preserve">. </w:t>
      </w:r>
      <w:r w:rsidRPr="00F63AF0">
        <w:rPr>
          <w:rStyle w:val="StyleBoldUnderline"/>
        </w:rPr>
        <w:t xml:space="preserve">These </w:t>
      </w:r>
      <w:r w:rsidRPr="00F63AF0">
        <w:t xml:space="preserve">structures </w:t>
      </w:r>
      <w:r w:rsidRPr="00F63AF0">
        <w:rPr>
          <w:rStyle w:val="StyleBoldUnderline"/>
        </w:rPr>
        <w:t>have great potential</w:t>
      </w:r>
      <w:r w:rsidRPr="00F63AF0">
        <w:t>, but they have yet to address some key questions.</w:t>
      </w:r>
    </w:p>
    <w:p w14:paraId="6EDB9BED" w14:textId="2F904BD0" w:rsidR="00FF7D04" w:rsidRDefault="00FF7D04" w:rsidP="003D049D">
      <w:pPr>
        <w:pStyle w:val="Heading3"/>
      </w:pPr>
      <w:r>
        <w:t xml:space="preserve">Relations </w:t>
      </w:r>
      <w:proofErr w:type="spellStart"/>
      <w:r>
        <w:t>Adv</w:t>
      </w:r>
      <w:proofErr w:type="spellEnd"/>
      <w:r>
        <w:t>—Democracy—Solves War</w:t>
      </w:r>
    </w:p>
    <w:p w14:paraId="01998FA3" w14:textId="77777777" w:rsidR="00FF7D04" w:rsidRPr="00FF7D04" w:rsidRDefault="00FF7D04" w:rsidP="00FF7D04">
      <w:pPr>
        <w:pStyle w:val="Heading4"/>
      </w:pPr>
      <w:r w:rsidRPr="00FF7D04">
        <w:t>Democracy solves all disadvantages – empirical studies prove democratic governments resolve conflicts peacefully</w:t>
      </w:r>
    </w:p>
    <w:p w14:paraId="7B2818EF" w14:textId="77777777" w:rsidR="00FF7D04" w:rsidRPr="00FF7D04" w:rsidRDefault="00FF7D04" w:rsidP="00FF7D04">
      <w:pPr>
        <w:rPr>
          <w:rStyle w:val="StyleStyleBold12pt"/>
        </w:rPr>
      </w:pPr>
      <w:proofErr w:type="spellStart"/>
      <w:r w:rsidRPr="00FF7D04">
        <w:rPr>
          <w:rStyle w:val="StyleStyleBold12pt"/>
        </w:rPr>
        <w:t>Ndulo</w:t>
      </w:r>
      <w:proofErr w:type="spellEnd"/>
      <w:r w:rsidRPr="00FF7D04">
        <w:rPr>
          <w:rStyle w:val="StyleStyleBold12pt"/>
        </w:rPr>
        <w:t>, Professor of Law @ Cornell, 3</w:t>
      </w:r>
    </w:p>
    <w:p w14:paraId="4C5175EC" w14:textId="77777777" w:rsidR="00FF7D04" w:rsidRPr="006C58A4" w:rsidRDefault="00FF7D04" w:rsidP="00FF7D04">
      <w:proofErr w:type="spellStart"/>
      <w:r w:rsidRPr="006C58A4">
        <w:t>Muno</w:t>
      </w:r>
      <w:proofErr w:type="spellEnd"/>
      <w:r w:rsidRPr="006C58A4">
        <w:t xml:space="preserve"> </w:t>
      </w:r>
      <w:proofErr w:type="spellStart"/>
      <w:r w:rsidRPr="006C58A4">
        <w:t>Ndulo</w:t>
      </w:r>
      <w:proofErr w:type="spellEnd"/>
      <w:r w:rsidRPr="006C58A4">
        <w:t>, Advocate of the Supreme Court of Zambia; Professor, Cornell Law School; Director, Institute for African Development, Cornell University, 2003, Indiana Journal of Global Legal Studies</w:t>
      </w:r>
      <w:r>
        <w:t>, Lexis</w:t>
      </w:r>
    </w:p>
    <w:p w14:paraId="53DC7A9D" w14:textId="27F27405" w:rsidR="00FF7D04" w:rsidRPr="00FF7D04" w:rsidRDefault="00FF7D04" w:rsidP="00B960D1">
      <w:pPr>
        <w:pStyle w:val="card"/>
      </w:pPr>
      <w:r w:rsidRPr="000800AC">
        <w:rPr>
          <w:rStyle w:val="underline"/>
        </w:rPr>
        <w:t>A</w:t>
      </w:r>
      <w:r w:rsidRPr="000800AC">
        <w:t xml:space="preserve"> 1993 </w:t>
      </w:r>
      <w:r w:rsidRPr="000800AC">
        <w:rPr>
          <w:rStyle w:val="underline"/>
        </w:rPr>
        <w:t>study of 233 internal conflicts</w:t>
      </w:r>
      <w:r w:rsidRPr="000800AC">
        <w:t xml:space="preserve"> around the </w:t>
      </w:r>
      <w:proofErr w:type="gramStart"/>
      <w:r w:rsidRPr="000800AC">
        <w:t>world,</w:t>
      </w:r>
      <w:proofErr w:type="gramEnd"/>
      <w:r w:rsidRPr="000800AC">
        <w:t xml:space="preserve"> </w:t>
      </w:r>
      <w:r w:rsidRPr="000800AC">
        <w:rPr>
          <w:rStyle w:val="underline"/>
        </w:rPr>
        <w:t>concluded that democracies had a far better record of peacefully managing such conflicts than alternative systems</w:t>
      </w:r>
      <w:r w:rsidRPr="000800AC">
        <w:t xml:space="preserve">. </w:t>
      </w:r>
      <w:bookmarkStart w:id="0" w:name="REF54"/>
      <w:r w:rsidRPr="000800AC">
        <w:fldChar w:fldCharType="begin"/>
      </w:r>
      <w:r w:rsidRPr="000800AC">
        <w:instrText xml:space="preserve"> HYPERLINK "http://muse.jhu.edu/journals/indiana_journal_of_global_legal_studies/v010/10.1ndulo.html" \l "FOOT54#FOOT54" </w:instrText>
      </w:r>
      <w:r w:rsidRPr="000800AC">
        <w:fldChar w:fldCharType="separate"/>
      </w:r>
      <w:r w:rsidRPr="000800AC">
        <w:t>54</w:t>
      </w:r>
      <w:r w:rsidRPr="000800AC">
        <w:fldChar w:fldCharType="end"/>
      </w:r>
      <w:bookmarkEnd w:id="0"/>
      <w:r w:rsidRPr="000800AC">
        <w:t xml:space="preserve"> The empirical fact that democracies are far less likely to go to war with each other than other regimes further substantiates the relationship between poverty and conflict, and their impact on the democratization process. </w:t>
      </w:r>
      <w:r w:rsidRPr="000800AC">
        <w:rPr>
          <w:rStyle w:val="underline"/>
        </w:rPr>
        <w:t xml:space="preserve">Authoritarian </w:t>
      </w:r>
      <w:r w:rsidRPr="000800AC">
        <w:t xml:space="preserve">or totalitarian </w:t>
      </w:r>
      <w:r w:rsidRPr="000800AC">
        <w:rPr>
          <w:rStyle w:val="underline"/>
        </w:rPr>
        <w:t>systems simply do not have the institutions by which conflicts</w:t>
      </w:r>
      <w:r w:rsidRPr="000800AC">
        <w:t xml:space="preserve"> in society </w:t>
      </w:r>
      <w:r w:rsidRPr="000800AC">
        <w:rPr>
          <w:rStyle w:val="underline"/>
        </w:rPr>
        <w:t xml:space="preserve">can be peacefully </w:t>
      </w:r>
      <w:r w:rsidRPr="000800AC">
        <w:t xml:space="preserve">expressed and </w:t>
      </w:r>
      <w:r w:rsidRPr="000800AC">
        <w:rPr>
          <w:rStyle w:val="underline"/>
        </w:rPr>
        <w:t>resolved. Dictatorships</w:t>
      </w:r>
      <w:r w:rsidRPr="000800AC">
        <w:t xml:space="preserve"> generally t</w:t>
      </w:r>
      <w:r w:rsidRPr="000800AC">
        <w:rPr>
          <w:rStyle w:val="underline"/>
        </w:rPr>
        <w:t xml:space="preserve">ry to deal with conflicts by ignoring </w:t>
      </w:r>
      <w:r w:rsidRPr="000800AC">
        <w:t xml:space="preserve">or </w:t>
      </w:r>
      <w:r w:rsidRPr="000800AC">
        <w:rPr>
          <w:rStyle w:val="underline"/>
        </w:rPr>
        <w:t>denying</w:t>
      </w:r>
      <w:r w:rsidRPr="000800AC">
        <w:t xml:space="preserve"> them, </w:t>
      </w:r>
      <w:r w:rsidRPr="000800AC">
        <w:rPr>
          <w:rStyle w:val="underline"/>
        </w:rPr>
        <w:t xml:space="preserve">or </w:t>
      </w:r>
      <w:r w:rsidRPr="000800AC">
        <w:t xml:space="preserve">by </w:t>
      </w:r>
      <w:r w:rsidRPr="000800AC">
        <w:rPr>
          <w:rStyle w:val="underline"/>
        </w:rPr>
        <w:t xml:space="preserve">suppressing </w:t>
      </w:r>
      <w:r w:rsidRPr="000800AC">
        <w:t xml:space="preserve">them using state coercive apparatus. While </w:t>
      </w:r>
      <w:r w:rsidRPr="000800AC">
        <w:rPr>
          <w:rStyle w:val="underline"/>
        </w:rPr>
        <w:t>such methods may</w:t>
      </w:r>
      <w:r w:rsidRPr="000800AC">
        <w:t xml:space="preserve"> indeed </w:t>
      </w:r>
      <w:r w:rsidRPr="000800AC">
        <w:rPr>
          <w:rStyle w:val="underline"/>
        </w:rPr>
        <w:t xml:space="preserve">control conflicts </w:t>
      </w:r>
      <w:r w:rsidRPr="000800AC">
        <w:t xml:space="preserve">(albeit usually </w:t>
      </w:r>
      <w:r w:rsidRPr="000800AC">
        <w:rPr>
          <w:rStyle w:val="underline"/>
        </w:rPr>
        <w:t xml:space="preserve">at a severe cost), they </w:t>
      </w:r>
      <w:r w:rsidRPr="000800AC">
        <w:t xml:space="preserve">[End Page 323] generally </w:t>
      </w:r>
      <w:r w:rsidRPr="000800AC">
        <w:rPr>
          <w:rStyle w:val="underline"/>
        </w:rPr>
        <w:t>cannot resolve them</w:t>
      </w:r>
      <w:r w:rsidRPr="000800AC">
        <w:t xml:space="preserve">. </w:t>
      </w:r>
      <w:bookmarkStart w:id="1" w:name="REF56"/>
      <w:r w:rsidRPr="000800AC">
        <w:fldChar w:fldCharType="begin"/>
      </w:r>
      <w:r w:rsidRPr="000800AC">
        <w:instrText xml:space="preserve"> HYPERLINK "http://muse.jhu.edu/journals/indiana_journal_of_global_legal_studies/v010/10.1ndulo.html" \l "FOOT56#FOOT56" </w:instrText>
      </w:r>
      <w:r w:rsidRPr="000800AC">
        <w:fldChar w:fldCharType="separate"/>
      </w:r>
      <w:r w:rsidRPr="000800AC">
        <w:t>56</w:t>
      </w:r>
      <w:r w:rsidRPr="000800AC">
        <w:fldChar w:fldCharType="end"/>
      </w:r>
      <w:bookmarkEnd w:id="1"/>
      <w:r w:rsidRPr="000800AC">
        <w:t xml:space="preserve"> The implication of </w:t>
      </w:r>
      <w:r w:rsidRPr="000800AC">
        <w:rPr>
          <w:rStyle w:val="underline"/>
        </w:rPr>
        <w:t>fundamental issues such as identity and cultural integrity</w:t>
      </w:r>
      <w:r w:rsidRPr="000800AC">
        <w:t xml:space="preserve"> in such conflicts means that almost nothing short of mass expulsions or genocide will make the conflicts disappear. It is generally believed that the ethnic conflict that erupted in the former Yugoslavia in 1990, for example, had been suppressed for almost fifty years during the years of communism, but was always present and unresolved. </w:t>
      </w:r>
      <w:bookmarkStart w:id="2" w:name="REF57"/>
      <w:r w:rsidRPr="000800AC">
        <w:fldChar w:fldCharType="begin"/>
      </w:r>
      <w:r w:rsidRPr="000800AC">
        <w:instrText xml:space="preserve"> HYPERLINK "http://muse.jhu.edu/journals/indiana_journal_of_global_legal_studies/v010/10.1ndulo.html" \l "FOOT57#FOOT57" </w:instrText>
      </w:r>
      <w:r w:rsidRPr="000800AC">
        <w:fldChar w:fldCharType="separate"/>
      </w:r>
      <w:r w:rsidRPr="000800AC">
        <w:t>57</w:t>
      </w:r>
      <w:r w:rsidRPr="000800AC">
        <w:fldChar w:fldCharType="end"/>
      </w:r>
      <w:bookmarkEnd w:id="2"/>
      <w:r w:rsidRPr="000800AC">
        <w:t xml:space="preserve"> A</w:t>
      </w:r>
      <w:r w:rsidRPr="000800AC">
        <w:rPr>
          <w:rStyle w:val="underline"/>
        </w:rPr>
        <w:t>n authoritarian system can present an illusion of short-term stability through its use of coercive state power to suppress dissent, but is unlikely to sustain that</w:t>
      </w:r>
      <w:r w:rsidRPr="000800AC">
        <w:t xml:space="preserve"> stability </w:t>
      </w:r>
      <w:r w:rsidRPr="000800AC">
        <w:rPr>
          <w:rStyle w:val="underline"/>
        </w:rPr>
        <w:t xml:space="preserve">over the long term. </w:t>
      </w:r>
      <w:r w:rsidRPr="000800AC">
        <w:t xml:space="preserve">In contrast, it is argued that </w:t>
      </w:r>
      <w:r w:rsidRPr="000800AC">
        <w:rPr>
          <w:rStyle w:val="underline"/>
        </w:rPr>
        <w:t>under a democracy, disputes that arise are likely to be processed, debated, and reacted to</w:t>
      </w:r>
      <w:r w:rsidRPr="000800AC">
        <w:t xml:space="preserve">, rather than resolved definitively and permanently. </w:t>
      </w:r>
      <w:bookmarkStart w:id="3" w:name="REF58"/>
      <w:r w:rsidRPr="000800AC">
        <w:fldChar w:fldCharType="begin"/>
      </w:r>
      <w:r w:rsidRPr="000800AC">
        <w:instrText xml:space="preserve"> HYPERLINK "http://muse.jhu.edu/journals/indiana_journal_of_global_legal_studies/v010/10.1ndulo.html" \l "FOOT58#FOOT58" </w:instrText>
      </w:r>
      <w:r w:rsidRPr="000800AC">
        <w:fldChar w:fldCharType="separate"/>
      </w:r>
      <w:r w:rsidRPr="000800AC">
        <w:t>58</w:t>
      </w:r>
      <w:r w:rsidRPr="000800AC">
        <w:fldChar w:fldCharType="end"/>
      </w:r>
      <w:bookmarkEnd w:id="3"/>
      <w:r w:rsidRPr="000800AC">
        <w:t xml:space="preserve"> In short, </w:t>
      </w:r>
      <w:r w:rsidRPr="000800AC">
        <w:rPr>
          <w:rStyle w:val="underline"/>
        </w:rPr>
        <w:t>democracy operates as a conflict management system</w:t>
      </w:r>
      <w:r w:rsidRPr="000800AC">
        <w:t xml:space="preserve">. As Harris and Reilly have observed, it is this ability to handle conflicts without having to suppress them or be engulfed by them that distinguishes democratic governance from authoritarian rule. </w:t>
      </w:r>
      <w:bookmarkStart w:id="4" w:name="REF59"/>
      <w:r w:rsidRPr="000800AC">
        <w:fldChar w:fldCharType="begin"/>
      </w:r>
      <w:r w:rsidRPr="000800AC">
        <w:instrText xml:space="preserve"> HYPERLINK "http://muse.jhu.edu/journals/indiana_journal_of_global_legal_studies/v010/10.1ndulo.html" \l "FOOT59#FOOT59" </w:instrText>
      </w:r>
      <w:r w:rsidRPr="000800AC">
        <w:fldChar w:fldCharType="separate"/>
      </w:r>
      <w:r w:rsidRPr="000800AC">
        <w:t>59</w:t>
      </w:r>
      <w:r w:rsidRPr="000800AC">
        <w:fldChar w:fldCharType="end"/>
      </w:r>
      <w:bookmarkEnd w:id="4"/>
      <w:r w:rsidRPr="000800AC">
        <w:t xml:space="preserve"> This does not by any means suggest that democracy is perfect, or that the mere establishment of democratic governance will itself lead to the settlement or prevention of conflicts. There are a number of cases in which democratic institutions are hastily "transplanted" to post-conflict societies without taking root or with a subsequent resumption of hostilities—as in the cases of Burundi, Cambodia and Liberia. </w:t>
      </w:r>
      <w:bookmarkStart w:id="5" w:name="REF60"/>
      <w:r w:rsidRPr="000800AC">
        <w:fldChar w:fldCharType="begin"/>
      </w:r>
      <w:r w:rsidRPr="000800AC">
        <w:instrText xml:space="preserve"> HYPERLINK "http://muse.jhu.edu/journals/indiana_journal_of_global_legal_studies/v010/10.1ndulo.html" \l "FOOT60#FOOT60" </w:instrText>
      </w:r>
      <w:r w:rsidRPr="000800AC">
        <w:fldChar w:fldCharType="separate"/>
      </w:r>
      <w:r w:rsidRPr="000800AC">
        <w:t>60</w:t>
      </w:r>
      <w:r w:rsidRPr="000800AC">
        <w:fldChar w:fldCharType="end"/>
      </w:r>
      <w:bookmarkEnd w:id="5"/>
      <w:r w:rsidRPr="000800AC">
        <w:t xml:space="preserve"> But it is equally true that these cases offer many lessons as to how deals are struck and which choices are of crucial importance to building a sustainable outcome. </w:t>
      </w:r>
      <w:bookmarkStart w:id="6" w:name="REF61"/>
      <w:r w:rsidRPr="000800AC">
        <w:fldChar w:fldCharType="begin"/>
      </w:r>
      <w:r w:rsidRPr="000800AC">
        <w:instrText xml:space="preserve"> HYPERLINK "http://muse.jhu.edu/journals/indiana_journal_of_global_legal_studies/v010/10.1ndulo.html" \l "FOOT61#FOOT61" </w:instrText>
      </w:r>
      <w:r w:rsidRPr="000800AC">
        <w:fldChar w:fldCharType="separate"/>
      </w:r>
      <w:r w:rsidRPr="000800AC">
        <w:t>61</w:t>
      </w:r>
      <w:r w:rsidRPr="000800AC">
        <w:fldChar w:fldCharType="end"/>
      </w:r>
      <w:bookmarkEnd w:id="6"/>
      <w:r w:rsidRPr="000800AC">
        <w:t xml:space="preserve"> Democracy is often messy and difficult, but it is also the best hope for building sustainable solutions to most conflicts in the world. However, democratic institutions have to be strong enough to function effectively and fairly. They can only be strong where the economic conditions are such that they can be sustained.</w:t>
      </w:r>
      <w:r w:rsidRPr="006C58A4">
        <w:t xml:space="preserve"> </w:t>
      </w:r>
    </w:p>
    <w:p w14:paraId="670C1719" w14:textId="6C50AE7D" w:rsidR="00FE58F3" w:rsidRDefault="00FE58F3" w:rsidP="003D049D">
      <w:pPr>
        <w:pStyle w:val="Heading3"/>
      </w:pPr>
      <w:r>
        <w:t xml:space="preserve">Relations </w:t>
      </w:r>
      <w:proofErr w:type="spellStart"/>
      <w:r>
        <w:t>Adv</w:t>
      </w:r>
      <w:proofErr w:type="spellEnd"/>
      <w:r>
        <w:t>—Stability—AT No Escalation</w:t>
      </w:r>
    </w:p>
    <w:p w14:paraId="6ED6C3A4" w14:textId="77777777" w:rsidR="00FE58F3" w:rsidRPr="005B30FE" w:rsidRDefault="00FE58F3" w:rsidP="00FE58F3">
      <w:pPr>
        <w:pStyle w:val="Heading4"/>
      </w:pPr>
      <w:r w:rsidRPr="005B30FE">
        <w:t xml:space="preserve">Latin American wars go global – even absent escalation, they collapse hegemony and encourage counterbalancing </w:t>
      </w:r>
    </w:p>
    <w:p w14:paraId="401C65D6" w14:textId="77777777" w:rsidR="00FE58F3" w:rsidRPr="00B1774E" w:rsidRDefault="00FE58F3" w:rsidP="00FE58F3">
      <w:pPr>
        <w:rPr>
          <w:rStyle w:val="StyleStyleBold12pt"/>
        </w:rPr>
      </w:pPr>
      <w:proofErr w:type="spellStart"/>
      <w:r w:rsidRPr="00B1774E">
        <w:rPr>
          <w:rStyle w:val="StyleStyleBold12pt"/>
        </w:rPr>
        <w:t>Rochin</w:t>
      </w:r>
      <w:proofErr w:type="spellEnd"/>
      <w:r w:rsidRPr="00B1774E">
        <w:rPr>
          <w:rStyle w:val="StyleStyleBold12pt"/>
        </w:rPr>
        <w:t>, Professor of Political Science, 94</w:t>
      </w:r>
    </w:p>
    <w:p w14:paraId="1C7B94F1" w14:textId="77777777" w:rsidR="00FE58F3" w:rsidRPr="00B1774E" w:rsidRDefault="00FE58F3" w:rsidP="00FE58F3">
      <w:r w:rsidRPr="00B1774E">
        <w:t>James, Professor of Political Science at Okanagan University College, Discovering the Americas: the evolution of Canadian foreign policy towards Latin America, pp. 130-131</w:t>
      </w:r>
    </w:p>
    <w:p w14:paraId="0A27AD39" w14:textId="4B29CD5C" w:rsidR="00FE58F3" w:rsidRPr="00FE58F3" w:rsidRDefault="00FE58F3" w:rsidP="00771B39">
      <w:pPr>
        <w:pStyle w:val="card"/>
      </w:pPr>
      <w:r w:rsidRPr="00B1774E">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B1774E">
        <w:rPr>
          <w:rStyle w:val="StyleBoldUnderline"/>
        </w:rPr>
        <w:t>Perceptions of declining U.S. influence in the region</w:t>
      </w:r>
      <w:r w:rsidRPr="00B1774E">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B1774E">
        <w:rPr>
          <w:rStyle w:val="StyleBoldUnderline"/>
        </w:rPr>
        <w:t>were linked to the prospect of explosive events occurring in the hemisphere.</w:t>
      </w:r>
      <w:r w:rsidRPr="00B1774E">
        <w:t xml:space="preserve"> Hence, the </w:t>
      </w:r>
      <w:r w:rsidRPr="00B1774E">
        <w:rPr>
          <w:rStyle w:val="StyleBoldUnderline"/>
        </w:rPr>
        <w:t>Central American imbroglio</w:t>
      </w:r>
      <w:r w:rsidRPr="00B1774E">
        <w:t xml:space="preserve"> was viewed as a </w:t>
      </w:r>
      <w:proofErr w:type="gramStart"/>
      <w:r w:rsidRPr="00B1774E">
        <w:t>fuse which</w:t>
      </w:r>
      <w:proofErr w:type="gramEnd"/>
      <w:r w:rsidRPr="00B1774E">
        <w:t xml:space="preserve"> </w:t>
      </w:r>
      <w:r w:rsidRPr="00B1774E">
        <w:rPr>
          <w:rStyle w:val="underline"/>
        </w:rPr>
        <w:t>co</w:t>
      </w:r>
      <w:r w:rsidRPr="00B1774E">
        <w:rPr>
          <w:rStyle w:val="StyleBoldUnderline"/>
        </w:rPr>
        <w:t>uld ignite a cataclysmic process throughout the region. Analysts</w:t>
      </w:r>
      <w:r w:rsidRPr="00B1774E">
        <w:rPr>
          <w:rStyle w:val="underline"/>
        </w:rPr>
        <w:t xml:space="preserve"> </w:t>
      </w:r>
      <w:r w:rsidRPr="00B1774E">
        <w:rPr>
          <w:rStyle w:val="StyleBoldUnderline"/>
        </w:rPr>
        <w:t>at the time worried that in a worst-case scenario, instability created by a regional war,</w:t>
      </w:r>
      <w:r w:rsidRPr="00B1774E">
        <w:rPr>
          <w:rStyle w:val="underline"/>
        </w:rPr>
        <w:t xml:space="preserve"> </w:t>
      </w:r>
      <w:r w:rsidRPr="00B1774E">
        <w:rPr>
          <w:rStyle w:val="StyleBoldUnderline"/>
        </w:rPr>
        <w:t>beginning in Central America and spreading elsewhere in Latin America, might preoccupy Washington to the extent that the United States would be unable to perform adequately its important hegemonic role in the international arena</w:t>
      </w:r>
      <w:r w:rsidRPr="00B1774E">
        <w:t xml:space="preserve"> – a concern expressed by the director of research for Canada’s Standing Committee Report on Central America. It was feared </w:t>
      </w:r>
      <w:r w:rsidRPr="00B1774E">
        <w:rPr>
          <w:rStyle w:val="StyleBoldUnderline"/>
        </w:rPr>
        <w:t>that such a predicament</w:t>
      </w:r>
      <w:r w:rsidRPr="00B1774E">
        <w:rPr>
          <w:rStyle w:val="underline"/>
        </w:rPr>
        <w:t xml:space="preserve"> </w:t>
      </w:r>
      <w:r w:rsidRPr="00B1774E">
        <w:rPr>
          <w:rStyle w:val="StyleBoldUnderline"/>
        </w:rPr>
        <w:t>could generate increased global instability and perhaps even a hegemonic war.</w:t>
      </w:r>
      <w:r w:rsidRPr="00B1774E">
        <w:t xml:space="preserve"> This is one of the </w:t>
      </w:r>
      <w:proofErr w:type="gramStart"/>
      <w:r w:rsidRPr="00B1774E">
        <w:t>motivations which</w:t>
      </w:r>
      <w:proofErr w:type="gramEnd"/>
      <w:r w:rsidRPr="00B1774E">
        <w:t xml:space="preserve"> led Canada to become involved in efforts at regional conflict resolution, such as </w:t>
      </w:r>
      <w:proofErr w:type="spellStart"/>
      <w:r w:rsidRPr="00B1774E">
        <w:t>Contadora</w:t>
      </w:r>
      <w:proofErr w:type="spellEnd"/>
      <w:r w:rsidRPr="00B1774E">
        <w:t>, as will be discussed in the next chapter.</w:t>
      </w:r>
    </w:p>
    <w:p w14:paraId="337EA282" w14:textId="1A08CEED" w:rsidR="00584AC7" w:rsidRDefault="003D049D" w:rsidP="003D049D">
      <w:pPr>
        <w:pStyle w:val="Heading3"/>
      </w:pPr>
      <w:r>
        <w:t xml:space="preserve">Iran </w:t>
      </w:r>
      <w:proofErr w:type="spellStart"/>
      <w:r>
        <w:t>Adv</w:t>
      </w:r>
      <w:proofErr w:type="spellEnd"/>
      <w:r>
        <w:t>—Now Key</w:t>
      </w:r>
    </w:p>
    <w:p w14:paraId="5EF71D4F" w14:textId="77777777" w:rsidR="003D049D" w:rsidRDefault="003D049D" w:rsidP="003D049D">
      <w:pPr>
        <w:pStyle w:val="Heading4"/>
      </w:pPr>
      <w:r>
        <w:t xml:space="preserve">New window of opportunity to solve Latin American relations—lifting the embargo jumpstarts relations across the region </w:t>
      </w:r>
    </w:p>
    <w:p w14:paraId="492C36EA" w14:textId="77777777" w:rsidR="003D049D" w:rsidRPr="001E3F54" w:rsidRDefault="003D049D" w:rsidP="003D049D">
      <w:pPr>
        <w:rPr>
          <w:rStyle w:val="StyleStyleBold12pt"/>
        </w:rPr>
      </w:pPr>
      <w:proofErr w:type="spellStart"/>
      <w:r w:rsidRPr="001E3F54">
        <w:rPr>
          <w:rStyle w:val="StyleStyleBold12pt"/>
        </w:rPr>
        <w:t>Tisdall</w:t>
      </w:r>
      <w:proofErr w:type="spellEnd"/>
      <w:r w:rsidRPr="001E3F54">
        <w:rPr>
          <w:rStyle w:val="StyleStyleBold12pt"/>
        </w:rPr>
        <w:t xml:space="preserve"> 13</w:t>
      </w:r>
    </w:p>
    <w:p w14:paraId="40439955" w14:textId="77777777" w:rsidR="003D049D" w:rsidRDefault="003D049D" w:rsidP="003D049D">
      <w:r>
        <w:t>Simon, “</w:t>
      </w:r>
      <w:r w:rsidRPr="001E3F54">
        <w:t>Death of Hugo Chávez brings chance of fresh start for US and Latin America</w:t>
      </w:r>
      <w:r>
        <w:t>” [</w:t>
      </w:r>
      <w:r w:rsidRPr="001E3F54">
        <w:t>http://www.guardian.co.uk/world/2013/mar/05/hugo-chavez-dead-us-latin-america/print</w:t>
      </w:r>
      <w:r>
        <w:t>] March 5 //</w:t>
      </w:r>
      <w:proofErr w:type="spellStart"/>
      <w:r>
        <w:t>mtc</w:t>
      </w:r>
      <w:proofErr w:type="spellEnd"/>
      <w:r>
        <w:t xml:space="preserve"> </w:t>
      </w:r>
    </w:p>
    <w:p w14:paraId="6E23E17D" w14:textId="54C348D4" w:rsidR="00B71CD6" w:rsidRPr="0006768D" w:rsidRDefault="003D049D" w:rsidP="0006768D">
      <w:pPr>
        <w:pStyle w:val="card"/>
        <w:rPr>
          <w:rStyle w:val="StyleBoldUnderline"/>
          <w:sz w:val="16"/>
          <w:u w:val="none"/>
        </w:rPr>
      </w:pPr>
      <w:r w:rsidRPr="001E3F54">
        <w:rPr>
          <w:rStyle w:val="StyleBoldUnderline"/>
        </w:rPr>
        <w:t>Hugo Chávez's departure furnishes</w:t>
      </w:r>
      <w:r>
        <w:t xml:space="preserve"> Barack </w:t>
      </w:r>
      <w:r w:rsidRPr="001E3F54">
        <w:rPr>
          <w:rStyle w:val="StyleBoldUnderline"/>
        </w:rPr>
        <w:t>Obama with an opportunity to repair US ties with</w:t>
      </w:r>
      <w:r>
        <w:t xml:space="preserve"> </w:t>
      </w:r>
      <w:r w:rsidRPr="001E3F54">
        <w:rPr>
          <w:rStyle w:val="StyleBoldUnderline"/>
        </w:rPr>
        <w:t>Venezuela, but also with other Latin American states whose relations with Washington were adversely affected by Chávez's politics</w:t>
      </w:r>
      <w:r>
        <w:t xml:space="preserve"> of </w:t>
      </w:r>
      <w:proofErr w:type="spellStart"/>
      <w:r>
        <w:t>polarisation</w:t>
      </w:r>
      <w:proofErr w:type="spellEnd"/>
      <w:r>
        <w:t xml:space="preserve"> </w:t>
      </w:r>
      <w:r w:rsidRPr="001E3F54">
        <w:rPr>
          <w:rStyle w:val="StyleBoldUnderline"/>
        </w:rPr>
        <w:t>and the Bush administration's viscerally unintelligent reaction</w:t>
      </w:r>
      <w:proofErr w:type="gramStart"/>
      <w:r>
        <w:t>.</w:t>
      </w:r>
      <w:r w:rsidRPr="001E3F54">
        <w:rPr>
          <w:sz w:val="12"/>
        </w:rPr>
        <w:t>¶</w:t>
      </w:r>
      <w:proofErr w:type="gramEnd"/>
      <w:r w:rsidRPr="001E3F54">
        <w:rPr>
          <w:sz w:val="12"/>
        </w:rPr>
        <w:t xml:space="preserve"> </w:t>
      </w:r>
      <w:r w:rsidRPr="001E3F54">
        <w:rPr>
          <w:rStyle w:val="StyleBoldUnderline"/>
        </w:rPr>
        <w:t>In particular, the change</w:t>
      </w:r>
      <w:r>
        <w:t xml:space="preserve"> of leadership in Caracas </w:t>
      </w:r>
      <w:r w:rsidRPr="001E3F54">
        <w:rPr>
          <w:rStyle w:val="StyleBoldUnderline"/>
        </w:rPr>
        <w:t>could unlock the deadlock over Cuba, if the White House can summon the requisite political will.</w:t>
      </w:r>
      <w:r w:rsidRPr="001E3F54">
        <w:rPr>
          <w:rStyle w:val="StyleBoldUnderline"/>
          <w:sz w:val="12"/>
        </w:rPr>
        <w:t>¶</w:t>
      </w:r>
      <w:r w:rsidRPr="001E3F54">
        <w:rPr>
          <w:sz w:val="12"/>
        </w:rPr>
        <w:t xml:space="preserve"> </w:t>
      </w:r>
      <w:r>
        <w:t>Possibly anticipating a transition, Washington quietly engineered a diplomatic opening with Caracas last November after a lengthy standoff during which ambassadors were withdrawn.</w:t>
      </w:r>
      <w:r w:rsidRPr="001E3F54">
        <w:rPr>
          <w:sz w:val="12"/>
        </w:rPr>
        <w:t xml:space="preserve">¶ </w:t>
      </w:r>
      <w:r>
        <w:t xml:space="preserve">Roberta Jacobson, assistant secretary of state for western hemisphere affairs, telephoned </w:t>
      </w:r>
      <w:proofErr w:type="spellStart"/>
      <w:r>
        <w:t>Nicolás</w:t>
      </w:r>
      <w:proofErr w:type="spellEnd"/>
      <w:r>
        <w:t xml:space="preserve"> </w:t>
      </w:r>
      <w:proofErr w:type="spellStart"/>
      <w:r>
        <w:t>Maduro</w:t>
      </w:r>
      <w:proofErr w:type="spellEnd"/>
      <w:r>
        <w:t>, Venezuela's vice-president and Chávez's preferred successor, and discussed, among other things, the restoration of full diplomatic relations.</w:t>
      </w:r>
      <w:r w:rsidRPr="001E3F54">
        <w:rPr>
          <w:sz w:val="12"/>
        </w:rPr>
        <w:t xml:space="preserve">¶ </w:t>
      </w:r>
      <w:r>
        <w:t>"According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proofErr w:type="gramStart"/>
      <w:r>
        <w:t>.</w:t>
      </w:r>
      <w:r w:rsidRPr="001E3F54">
        <w:rPr>
          <w:sz w:val="12"/>
        </w:rPr>
        <w:t>¶</w:t>
      </w:r>
      <w:proofErr w:type="gramEnd"/>
      <w:r w:rsidRPr="001E3F54">
        <w:rPr>
          <w:sz w:val="12"/>
        </w:rPr>
        <w:t xml:space="preserve"> </w:t>
      </w:r>
      <w:r w:rsidRPr="001E3F54">
        <w:rPr>
          <w:rStyle w:val="StyleBoldUnderline"/>
        </w:rPr>
        <w:t>There is much ground to make up. "Relations between the U</w:t>
      </w:r>
      <w:r>
        <w:t xml:space="preserve">nited </w:t>
      </w:r>
      <w:r w:rsidRPr="001E3F54">
        <w:rPr>
          <w:rStyle w:val="StyleBoldUnderline"/>
        </w:rPr>
        <w:t>S</w:t>
      </w:r>
      <w:r>
        <w:t xml:space="preserve">tates </w:t>
      </w:r>
      <w:r w:rsidRPr="001E3F54">
        <w:rPr>
          <w:rStyle w:val="StyleBoldUnderline"/>
        </w:rPr>
        <w:t xml:space="preserve">and Venezuela have ranged from difficult to hostile </w:t>
      </w:r>
      <w:r w:rsidRPr="001E3F54">
        <w:t>since</w:t>
      </w:r>
      <w:r>
        <w:t xml:space="preserve"> Chávez took office in 1999 and began to implement what he calls 21st-century socialism," wrote a former US ambassador to Caracas, Charles Shapiro</w:t>
      </w:r>
      <w:proofErr w:type="gramStart"/>
      <w:r>
        <w:t>.</w:t>
      </w:r>
      <w:r w:rsidRPr="001E3F54">
        <w:rPr>
          <w:sz w:val="12"/>
        </w:rPr>
        <w:t>¶</w:t>
      </w:r>
      <w:proofErr w:type="gramEnd"/>
      <w:r w:rsidRPr="001E3F54">
        <w:rPr>
          <w:sz w:val="12"/>
        </w:rPr>
        <w:t xml:space="preserve"> </w:t>
      </w:r>
      <w:r>
        <w:t xml:space="preserve">"Chávez blamed a failed 2002 coup against him on the United States (not true), </w:t>
      </w:r>
      <w:proofErr w:type="spellStart"/>
      <w:r>
        <w:t>nationalised</w:t>
      </w:r>
      <w:proofErr w:type="spellEnd"/>
      <w:r>
        <w:t xml:space="preserve">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Pr="001E3F54">
        <w:rPr>
          <w:sz w:val="12"/>
        </w:rPr>
        <w:t xml:space="preserve">¶ </w:t>
      </w:r>
      <w:proofErr w:type="gramStart"/>
      <w:r>
        <w:t>Despite</w:t>
      </w:r>
      <w:proofErr w:type="gramEnd"/>
      <w:r>
        <w:t xml:space="preserve"> such strains, economic self-interest always prevented a complete rupture. The US remained Venezuela's most important trading partner throughout Chávez's presidency, buying nearly half its oil exports. Caracas is the fourth largest supplier of oil to the US</w:t>
      </w:r>
      <w:proofErr w:type="gramStart"/>
      <w:r>
        <w:t>.</w:t>
      </w:r>
      <w:r w:rsidRPr="001E3F54">
        <w:rPr>
          <w:sz w:val="12"/>
        </w:rPr>
        <w:t>¶</w:t>
      </w:r>
      <w:proofErr w:type="gramEnd"/>
      <w:r w:rsidRPr="001E3F54">
        <w:rPr>
          <w:sz w:val="12"/>
        </w:rPr>
        <w:t xml:space="preserve"> </w:t>
      </w:r>
      <w:r>
        <w:t>In fact, the US imports more crude oil annually from Mexico and Venezuela than from the entire Persian Gulf. This shared commerce now provides a formidable incentive and a launch platform for a fresh start</w:t>
      </w:r>
      <w:proofErr w:type="gramStart"/>
      <w:r>
        <w:t>.</w:t>
      </w:r>
      <w:r w:rsidRPr="001E3F54">
        <w:rPr>
          <w:sz w:val="12"/>
        </w:rPr>
        <w:t>¶</w:t>
      </w:r>
      <w:proofErr w:type="gramEnd"/>
      <w:r w:rsidRPr="001E3F54">
        <w:rPr>
          <w:sz w:val="12"/>
        </w:rPr>
        <w:t xml:space="preserve"> </w:t>
      </w:r>
      <w:r w:rsidRPr="001E3F54">
        <w:rPr>
          <w:rStyle w:val="StyleBoldUnderline"/>
        </w:rPr>
        <w:t xml:space="preserve">Whether the opportunity is grasped </w:t>
      </w:r>
      <w:r w:rsidRPr="001E3F54">
        <w:t xml:space="preserve">depends partly on </w:t>
      </w:r>
      <w:proofErr w:type="spellStart"/>
      <w:r w:rsidRPr="001E3F54">
        <w:t>Maduro</w:t>
      </w:r>
      <w:proofErr w:type="spellEnd"/>
      <w:r w:rsidRPr="001E3F54">
        <w:t xml:space="preserve">, a Chávez loyalist but a reputed pragmatist with close ties to </w:t>
      </w:r>
      <w:proofErr w:type="spellStart"/>
      <w:r w:rsidRPr="001E3F54">
        <w:t>Raúl</w:t>
      </w:r>
      <w:proofErr w:type="spellEnd"/>
      <w:r w:rsidRPr="001E3F54">
        <w:t xml:space="preserve"> Castro in Cuba.</w:t>
      </w:r>
      <w:r w:rsidRPr="001E3F54">
        <w:rPr>
          <w:sz w:val="12"/>
        </w:rPr>
        <w:t xml:space="preserve">¶ </w:t>
      </w:r>
      <w:r>
        <w:t xml:space="preserve">Yet it </w:t>
      </w:r>
      <w:r w:rsidRPr="001E3F54">
        <w:rPr>
          <w:rStyle w:val="StyleBoldUnderline"/>
        </w:rPr>
        <w:t>depends even more on Obama, whose first term, after a promising start, ended up perpetuating Washington's historical neglect of Latin America. He now has a chance to do better</w:t>
      </w:r>
      <w:proofErr w:type="gramStart"/>
      <w:r w:rsidRPr="001E3F54">
        <w:rPr>
          <w:rStyle w:val="StyleBoldUnderline"/>
        </w:rPr>
        <w:t>.</w:t>
      </w:r>
      <w:r w:rsidRPr="001E3F54">
        <w:rPr>
          <w:rStyle w:val="StyleBoldUnderline"/>
          <w:sz w:val="12"/>
        </w:rPr>
        <w:t>¶</w:t>
      </w:r>
      <w:proofErr w:type="gramEnd"/>
      <w:r w:rsidRPr="001E3F54">
        <w:rPr>
          <w:sz w:val="12"/>
        </w:rPr>
        <w:t xml:space="preserve"> </w:t>
      </w:r>
      <w:r w:rsidRPr="001E3F54">
        <w:rPr>
          <w:rStyle w:val="StyleBoldUnderline"/>
        </w:rPr>
        <w:t>The political climate seems propitious. Economic and cultural ties are also strengthening dramatically. Trade between the US and Latin America grew by 82% between 1998 and 2009</w:t>
      </w:r>
      <w:r>
        <w:t>. In 2011 alone, exports and imports rose by a massive 20% in both directions</w:t>
      </w:r>
      <w:proofErr w:type="gramStart"/>
      <w:r>
        <w:t>.</w:t>
      </w:r>
      <w:r w:rsidRPr="001E3F54">
        <w:rPr>
          <w:sz w:val="12"/>
        </w:rPr>
        <w:t>¶</w:t>
      </w:r>
      <w:proofErr w:type="gramEnd"/>
      <w:r w:rsidRPr="001E3F54">
        <w:rPr>
          <w:sz w:val="12"/>
        </w:rPr>
        <w:t xml:space="preserve"> </w:t>
      </w:r>
      <w:r w:rsidRPr="001E3F54">
        <w:rPr>
          <w:rStyle w:val="StyleBoldUnderline"/>
        </w:rPr>
        <w:t>"We do three times more business with Latin America than with China and twice as much business with Colombia [as] with Russia</w:t>
      </w:r>
      <w:r>
        <w:t xml:space="preserve">," an Obama official told Julia </w:t>
      </w:r>
      <w:proofErr w:type="spellStart"/>
      <w:r>
        <w:t>Sweig</w:t>
      </w:r>
      <w:proofErr w:type="spellEnd"/>
      <w:r>
        <w:t xml:space="preserve"> of the US Council on Foreign Relations. Latinos now comprise 15% of the US population; the US is the world's second largest Spanish-speaking country (after Mexico)</w:t>
      </w:r>
      <w:proofErr w:type="gramStart"/>
      <w:r>
        <w:t>.</w:t>
      </w:r>
      <w:r w:rsidRPr="001E3F54">
        <w:rPr>
          <w:sz w:val="12"/>
        </w:rPr>
        <w:t>¶</w:t>
      </w:r>
      <w:proofErr w:type="gramEnd"/>
      <w:r w:rsidRPr="001E3F54">
        <w:rPr>
          <w:sz w:val="12"/>
        </w:rPr>
        <w:t xml:space="preserve"> </w:t>
      </w:r>
      <w:r w:rsidRPr="001E3F54">
        <w:rPr>
          <w:rStyle w:val="StyleBoldUnderline"/>
        </w:rPr>
        <w:t>Despite this convergence, high-level US strategic thinking about the region has continued to lag</w:t>
      </w:r>
      <w:r>
        <w:t xml:space="preserve">, </w:t>
      </w:r>
      <w:proofErr w:type="spellStart"/>
      <w:r>
        <w:t>Sweig</w:t>
      </w:r>
      <w:proofErr w:type="spellEnd"/>
      <w:r>
        <w:t xml:space="preserve"> argued.</w:t>
      </w:r>
      <w:r w:rsidRPr="001E3F54">
        <w:rPr>
          <w:sz w:val="12"/>
        </w:rPr>
        <w:t xml:space="preserve">¶ </w:t>
      </w:r>
      <w:r>
        <w:t>"</w:t>
      </w:r>
      <w:r w:rsidRPr="001E3F54">
        <w:rPr>
          <w:rStyle w:val="StyleBoldUnderline"/>
        </w:rPr>
        <w:t>For the last two decades, US domestic politics have too often driven Washington's Latin America age</w:t>
      </w:r>
      <w:r>
        <w:t>nda – whether on issues of trade, immigration, drugs, guns or that perennial political albatross, Cuba, long driven by the supposedly crucial 'Cuban vote' in Florida," she said.</w:t>
      </w:r>
      <w:r w:rsidRPr="001E3F54">
        <w:rPr>
          <w:sz w:val="12"/>
        </w:rPr>
        <w:t xml:space="preserve">¶ </w:t>
      </w:r>
      <w:r w:rsidRPr="001E3F54">
        <w:rPr>
          <w:rStyle w:val="StyleBoldUnderline"/>
        </w:rPr>
        <w:t>Obama could change this dynamic if he tried and one way to do it would be to unpick the Cuban problem,</w:t>
      </w:r>
      <w:r>
        <w:t xml:space="preserve"> </w:t>
      </w:r>
      <w:r w:rsidRPr="001E3F54">
        <w:rPr>
          <w:rStyle w:val="StyleBoldUnderline"/>
        </w:rPr>
        <w:t xml:space="preserve">which continues to </w:t>
      </w:r>
      <w:proofErr w:type="spellStart"/>
      <w:r w:rsidRPr="001E3F54">
        <w:rPr>
          <w:rStyle w:val="StyleBoldUnderline"/>
        </w:rPr>
        <w:t>colour</w:t>
      </w:r>
      <w:proofErr w:type="spellEnd"/>
      <w:r w:rsidRPr="001E3F54">
        <w:rPr>
          <w:rStyle w:val="StyleBoldUnderline"/>
        </w:rPr>
        <w:t xml:space="preserve"> the way Latin Americans view Washington.</w:t>
      </w:r>
      <w:r w:rsidRPr="001E3F54">
        <w:rPr>
          <w:sz w:val="12"/>
        </w:rPr>
        <w:t xml:space="preserve">¶ </w:t>
      </w:r>
      <w:r>
        <w:t xml:space="preserve">"Having won nearly half of the Cuban American vote in Florida in 2012, a gain of 15 percentage points over 2008, </w:t>
      </w:r>
      <w:r w:rsidRPr="001E3F54">
        <w:rPr>
          <w:rStyle w:val="StyleBoldUnderline"/>
        </w:rPr>
        <w:t xml:space="preserve">Obama can move quickly on Cuba. If he were to do so, he would find a </w:t>
      </w:r>
      <w:r>
        <w:t xml:space="preserve">cautious but </w:t>
      </w:r>
      <w:r w:rsidRPr="001E3F54">
        <w:rPr>
          <w:rStyle w:val="StyleBoldUnderline"/>
        </w:rPr>
        <w:t xml:space="preserve">willing partner in </w:t>
      </w:r>
      <w:proofErr w:type="spellStart"/>
      <w:r w:rsidRPr="001E3F54">
        <w:rPr>
          <w:rStyle w:val="StyleBoldUnderline"/>
        </w:rPr>
        <w:t>Raúl</w:t>
      </w:r>
      <w:proofErr w:type="spellEnd"/>
      <w:r w:rsidRPr="001E3F54">
        <w:rPr>
          <w:rStyle w:val="StyleBoldUnderline"/>
        </w:rPr>
        <w:t xml:space="preserve"> Castro, who needs rapprochement with Washington to advance his own reform agenda,"</w:t>
      </w:r>
      <w:r>
        <w:t xml:space="preserve"> </w:t>
      </w:r>
      <w:proofErr w:type="spellStart"/>
      <w:r>
        <w:t>Sweig</w:t>
      </w:r>
      <w:proofErr w:type="spellEnd"/>
      <w:r>
        <w:t xml:space="preserve"> said</w:t>
      </w:r>
      <w:proofErr w:type="gramStart"/>
      <w:r>
        <w:t>.</w:t>
      </w:r>
      <w:r w:rsidRPr="001E3F54">
        <w:rPr>
          <w:sz w:val="12"/>
        </w:rPr>
        <w:t>¶</w:t>
      </w:r>
      <w:proofErr w:type="gramEnd"/>
      <w:r w:rsidRPr="001E3F54">
        <w:rPr>
          <w:sz w:val="12"/>
        </w:rPr>
        <w:t xml:space="preserve"> </w:t>
      </w:r>
      <w:r w:rsidRPr="001E3F54">
        <w:rPr>
          <w:rStyle w:val="StyleBoldUnderline"/>
        </w:rPr>
        <w:t xml:space="preserve">A move by Obama to end travel restrictions and the trade embargo on Cuba would be applauded across the region, explode old stereotypes about gringo oppressors, and help build confidence with Venezuela, the Castro regime's key backer, </w:t>
      </w:r>
      <w:r w:rsidRPr="001E3F54">
        <w:t>she suggested.</w:t>
      </w:r>
    </w:p>
    <w:p w14:paraId="1B732F4B" w14:textId="5744DA17" w:rsidR="00776886" w:rsidRDefault="00776886" w:rsidP="00B71CD6">
      <w:pPr>
        <w:pStyle w:val="Heading3"/>
      </w:pPr>
      <w:r>
        <w:t xml:space="preserve">Iran </w:t>
      </w:r>
      <w:proofErr w:type="spellStart"/>
      <w:r>
        <w:t>Adv</w:t>
      </w:r>
      <w:proofErr w:type="spellEnd"/>
      <w:r>
        <w:t xml:space="preserve">—AT </w:t>
      </w:r>
      <w:proofErr w:type="spellStart"/>
      <w:r>
        <w:t>Squo</w:t>
      </w:r>
      <w:proofErr w:type="spellEnd"/>
      <w:r>
        <w:t xml:space="preserve"> Solves</w:t>
      </w:r>
    </w:p>
    <w:p w14:paraId="033F74D0" w14:textId="1B9026B7" w:rsidR="00776886" w:rsidRPr="00776886" w:rsidRDefault="00776886" w:rsidP="00776886">
      <w:pPr>
        <w:pStyle w:val="Heading4"/>
      </w:pPr>
      <w:proofErr w:type="spellStart"/>
      <w:r w:rsidRPr="00776886">
        <w:t>Squo</w:t>
      </w:r>
      <w:proofErr w:type="spellEnd"/>
      <w:r w:rsidRPr="00776886">
        <w:t xml:space="preserve"> doesn’t solve—the Countering Iran Act is only symbolic </w:t>
      </w:r>
    </w:p>
    <w:p w14:paraId="6CE4C923" w14:textId="77777777" w:rsidR="00776886" w:rsidRPr="002F26C7" w:rsidRDefault="00776886" w:rsidP="00776886">
      <w:pPr>
        <w:rPr>
          <w:rStyle w:val="StyleStyleBold12pt"/>
        </w:rPr>
      </w:pPr>
      <w:r w:rsidRPr="002F26C7">
        <w:rPr>
          <w:rStyle w:val="StyleStyleBold12pt"/>
        </w:rPr>
        <w:t xml:space="preserve">Berman 12 </w:t>
      </w:r>
    </w:p>
    <w:p w14:paraId="200537EE" w14:textId="77777777" w:rsidR="00776886" w:rsidRDefault="00776886" w:rsidP="00776886">
      <w:proofErr w:type="spellStart"/>
      <w:r>
        <w:t>Ilan</w:t>
      </w:r>
      <w:proofErr w:type="spellEnd"/>
      <w:r>
        <w:t>, “</w:t>
      </w:r>
      <w:r w:rsidRPr="007C0524">
        <w:t>Confronting Iran's Latin American Ambitions</w:t>
      </w:r>
      <w:r>
        <w:t>” [</w:t>
      </w:r>
      <w:r w:rsidRPr="007C0524">
        <w:t>http://www.forbes.com/sites/ilanberman/2012/12/04/confronting-irans-latin-american-ambitions/</w:t>
      </w:r>
      <w:r>
        <w:t>] December 4 //</w:t>
      </w:r>
      <w:proofErr w:type="spellStart"/>
      <w:r>
        <w:t>mtc</w:t>
      </w:r>
      <w:proofErr w:type="spellEnd"/>
      <w:r>
        <w:t xml:space="preserve"> </w:t>
      </w:r>
    </w:p>
    <w:p w14:paraId="37EE97DD" w14:textId="15B8272B" w:rsidR="00776886" w:rsidRPr="0006768D" w:rsidRDefault="00776886" w:rsidP="0006768D">
      <w:pPr>
        <w:pStyle w:val="card"/>
        <w:rPr>
          <w:sz w:val="22"/>
          <w:u w:val="single"/>
        </w:rPr>
      </w:pPr>
      <w:r w:rsidRPr="00CA7499">
        <w:rPr>
          <w:rStyle w:val="StyleBoldUnderline"/>
        </w:rPr>
        <w:t>The U.S. response, meanwhile, is still nascent</w:t>
      </w:r>
      <w:r>
        <w:t>. To date, only o</w:t>
      </w:r>
      <w:r w:rsidRPr="00776886">
        <w:rPr>
          <w:rStyle w:val="StyleBoldUnderline"/>
        </w:rPr>
        <w:t>ne piece of Congressional legislation—the Countering Iran in the Western Hemisphere Act of 2012</w:t>
      </w:r>
      <w:r>
        <w:t>—</w:t>
      </w:r>
      <w:r w:rsidRPr="00776886">
        <w:rPr>
          <w:rStyle w:val="StyleBoldUnderline"/>
        </w:rPr>
        <w:t>has</w:t>
      </w:r>
      <w:r>
        <w:t xml:space="preserve"> seriously </w:t>
      </w:r>
      <w:r w:rsidRPr="00776886">
        <w:rPr>
          <w:rStyle w:val="StyleBoldUnderline"/>
        </w:rPr>
        <w:t>taken up the issue of Iran’s penetration of the Americas</w:t>
      </w:r>
      <w:r>
        <w:t xml:space="preserve">, and the potentially adverse implications for U.S. security. Fortunately, the Act has found a receptive ear among many in Congress, and is now likely to pass the Senate with only minor modifications during the current lame duck session of Congress. Yet, </w:t>
      </w:r>
      <w:r w:rsidRPr="00776886">
        <w:rPr>
          <w:rStyle w:val="StyleBoldUnderline"/>
        </w:rPr>
        <w:t>in and of itself, the Act does not constitute a comprehensive strategy for competing with Iran in the Americas—or for diluting its influence there.</w:t>
      </w:r>
    </w:p>
    <w:p w14:paraId="2671ACA4" w14:textId="6E22FC8D" w:rsidR="006513FB" w:rsidRDefault="006513FB" w:rsidP="00B71CD6">
      <w:pPr>
        <w:pStyle w:val="Heading3"/>
      </w:pPr>
      <w:r>
        <w:t xml:space="preserve">Iran </w:t>
      </w:r>
      <w:proofErr w:type="spellStart"/>
      <w:r>
        <w:t>Adv</w:t>
      </w:r>
      <w:proofErr w:type="spellEnd"/>
      <w:r>
        <w:t>—</w:t>
      </w:r>
      <w:proofErr w:type="spellStart"/>
      <w:r>
        <w:t>Prolif</w:t>
      </w:r>
      <w:proofErr w:type="spellEnd"/>
      <w:r>
        <w:t>—AT Stabilizing</w:t>
      </w:r>
    </w:p>
    <w:p w14:paraId="4F3FA735" w14:textId="77777777" w:rsidR="006513FB" w:rsidRPr="006513FB" w:rsidRDefault="006513FB" w:rsidP="006513FB">
      <w:pPr>
        <w:pStyle w:val="Heading4"/>
      </w:pPr>
      <w:r w:rsidRPr="006513FB">
        <w:t>No offense – new proliferators won’t take steps to stabilize their arsenal</w:t>
      </w:r>
    </w:p>
    <w:p w14:paraId="57FE6B01" w14:textId="77777777" w:rsidR="006513FB" w:rsidRPr="007919B3" w:rsidRDefault="006513FB" w:rsidP="006513FB">
      <w:r>
        <w:t>-</w:t>
      </w:r>
      <w:proofErr w:type="gramStart"/>
      <w:r>
        <w:t>leads</w:t>
      </w:r>
      <w:proofErr w:type="gramEnd"/>
      <w:r>
        <w:t xml:space="preserve"> to unauthorized theft and use</w:t>
      </w:r>
    </w:p>
    <w:p w14:paraId="565BDB88" w14:textId="77777777" w:rsidR="006513FB" w:rsidRPr="006A7407" w:rsidRDefault="006513FB" w:rsidP="006513FB">
      <w:pPr>
        <w:rPr>
          <w:rStyle w:val="StyleStyleBold12pt"/>
        </w:rPr>
      </w:pPr>
      <w:r w:rsidRPr="006A7407">
        <w:rPr>
          <w:rStyle w:val="StyleStyleBold12pt"/>
        </w:rPr>
        <w:t>Edelman et al 11</w:t>
      </w:r>
    </w:p>
    <w:p w14:paraId="1D01C5E7" w14:textId="77777777" w:rsidR="006513FB" w:rsidRPr="006A7407" w:rsidRDefault="006513FB" w:rsidP="006513FB">
      <w:r w:rsidRPr="006A7407">
        <w:t xml:space="preserve">Eric, Distinguished Fellow at the Center for Strategic and Budgetary Assessments; he was U.S. Undersecretary of Defense for Policy in 2005-9. Andrew F. </w:t>
      </w:r>
      <w:proofErr w:type="spellStart"/>
      <w:r w:rsidRPr="006A7407">
        <w:t>Krepinevich</w:t>
      </w:r>
      <w:proofErr w:type="spellEnd"/>
      <w:r w:rsidRPr="006A7407">
        <w:t xml:space="preserve"> is President of the Center for Strategic and Budgetary Assessments. Evan Braden Montgomery is a Research Fellow at the Center for Strategic and Budgetary Assessments, Jan-Feb, The Dangers of a Nuclear Iran: The Limits of Containment, </w:t>
      </w:r>
      <w:proofErr w:type="spellStart"/>
      <w:r w:rsidRPr="006A7407">
        <w:t>Proqeust</w:t>
      </w:r>
      <w:proofErr w:type="spellEnd"/>
    </w:p>
    <w:p w14:paraId="5EF4BDD2" w14:textId="4C9BF2A3" w:rsidR="006513FB" w:rsidRPr="006513FB" w:rsidRDefault="006513FB" w:rsidP="0006768D">
      <w:pPr>
        <w:pStyle w:val="card"/>
      </w:pPr>
      <w:r w:rsidRPr="006A7407">
        <w:t xml:space="preserve">Most </w:t>
      </w:r>
      <w:r w:rsidRPr="00610505">
        <w:rPr>
          <w:rStyle w:val="StyleBoldUnderline"/>
        </w:rPr>
        <w:t>existing nuclear powers have taken steps to protect their nuclear weapons from unauthorized use: from closely screening key personnel to developing technical safety measures, such as permissive action links, which require special codes before the weapons can be armed</w:t>
      </w:r>
      <w:r w:rsidRPr="006A7407">
        <w:t xml:space="preserve">. Yet </w:t>
      </w:r>
      <w:r w:rsidRPr="00610505">
        <w:rPr>
          <w:rStyle w:val="StyleBoldUnderline"/>
          <w:b/>
        </w:rPr>
        <w:t>there is no guarantee</w:t>
      </w:r>
      <w:r w:rsidRPr="00610505">
        <w:rPr>
          <w:rStyle w:val="StyleBoldUnderline"/>
        </w:rPr>
        <w:t xml:space="preserve"> that emerging nuclear powers would be willing or able to implement these measures</w:t>
      </w:r>
      <w:r w:rsidRPr="006A7407">
        <w:t xml:space="preserve">, </w:t>
      </w:r>
      <w:r w:rsidRPr="00610505">
        <w:rPr>
          <w:rStyle w:val="StyleBoldUnderline"/>
        </w:rPr>
        <w:t>creating a significant risk that their governments might lose control over the weapons</w:t>
      </w:r>
      <w:r w:rsidRPr="006A7407">
        <w:t xml:space="preserve"> or nuclear material </w:t>
      </w:r>
      <w:r w:rsidRPr="00610505">
        <w:rPr>
          <w:rStyle w:val="StyleBoldUnderline"/>
        </w:rPr>
        <w:t xml:space="preserve">and that </w:t>
      </w:r>
      <w:proofErr w:type="spellStart"/>
      <w:r w:rsidRPr="00610505">
        <w:rPr>
          <w:rStyle w:val="StyleBoldUnderline"/>
        </w:rPr>
        <w:t>nonstate</w:t>
      </w:r>
      <w:proofErr w:type="spellEnd"/>
      <w:r w:rsidRPr="00610505">
        <w:rPr>
          <w:rStyle w:val="StyleBoldUnderline"/>
        </w:rPr>
        <w:t xml:space="preserve"> actors could gain access to these items. Some states</w:t>
      </w:r>
      <w:r w:rsidRPr="006A7407">
        <w:t xml:space="preserve"> might seek to mitigate threats to their nuclear arsenals; for instance, they </w:t>
      </w:r>
      <w:r w:rsidRPr="00610505">
        <w:rPr>
          <w:rStyle w:val="StyleBoldUnderline"/>
        </w:rPr>
        <w:t>might hide their weapons</w:t>
      </w:r>
      <w:r w:rsidRPr="006A7407">
        <w:t xml:space="preserve">. In that case, however, </w:t>
      </w:r>
      <w:r w:rsidRPr="00610505">
        <w:rPr>
          <w:rStyle w:val="StyleBoldUnderline"/>
        </w:rPr>
        <w:t xml:space="preserve">a single intelligence compromise could leave their weapons </w:t>
      </w:r>
      <w:r w:rsidRPr="00610505">
        <w:rPr>
          <w:rStyle w:val="StyleBoldUnderline"/>
          <w:b/>
        </w:rPr>
        <w:t>vulnerable to attack or theft</w:t>
      </w:r>
      <w:r w:rsidRPr="006A7407">
        <w:t>.</w:t>
      </w:r>
    </w:p>
    <w:p w14:paraId="718E6115" w14:textId="7D1A39D6" w:rsidR="00B71CD6" w:rsidRDefault="00B71CD6" w:rsidP="00B71CD6">
      <w:pPr>
        <w:pStyle w:val="Heading3"/>
      </w:pPr>
      <w:r>
        <w:t xml:space="preserve">Iran </w:t>
      </w:r>
      <w:proofErr w:type="spellStart"/>
      <w:r>
        <w:t>Adv</w:t>
      </w:r>
      <w:proofErr w:type="spellEnd"/>
      <w:r>
        <w:t>—Terrorism—AT No Threat</w:t>
      </w:r>
    </w:p>
    <w:p w14:paraId="7229BDA7" w14:textId="77777777" w:rsidR="00B71CD6" w:rsidRDefault="00B71CD6" w:rsidP="00B71CD6">
      <w:pPr>
        <w:pStyle w:val="Heading4"/>
      </w:pPr>
      <w:r>
        <w:t>Top security analysts agree that the threat is real</w:t>
      </w:r>
    </w:p>
    <w:p w14:paraId="465D93B2" w14:textId="77777777" w:rsidR="00B71CD6" w:rsidRDefault="00B71CD6" w:rsidP="00B71CD6">
      <w:r w:rsidRPr="00883CCA">
        <w:rPr>
          <w:rStyle w:val="StyleStyleBold12pt"/>
        </w:rPr>
        <w:t>Ogilvie-White 6</w:t>
      </w:r>
      <w:r>
        <w:t xml:space="preserve"> – PhD, </w:t>
      </w:r>
      <w:r w:rsidRPr="00883CCA">
        <w:t xml:space="preserve">senior lecturer in the School of Social and Political Sciences, teaching on the subjects of foreign policy and international </w:t>
      </w:r>
      <w:proofErr w:type="spellStart"/>
      <w:r w:rsidRPr="00883CCA">
        <w:t>organisations</w:t>
      </w:r>
      <w:proofErr w:type="spellEnd"/>
    </w:p>
    <w:p w14:paraId="0EF80063" w14:textId="77777777" w:rsidR="00B71CD6" w:rsidRPr="00883CCA" w:rsidRDefault="00B71CD6" w:rsidP="00B71CD6">
      <w:r>
        <w:t xml:space="preserve">“Preventing Nuclear and Radiological Terrorism: Nuclear Security in Southeast Asia,” </w:t>
      </w:r>
      <w:r w:rsidRPr="00883CCA">
        <w:t>http://www.issr.uq.edu.au/sites/default/files/1%20-%20Preventing%20Nuclear%20and%20Radiological%20Terrorism%20-%20Nuclear%20Secur</w:t>
      </w:r>
      <w:r>
        <w:t>ity%20in%20Southeast%20Asia.pdf</w:t>
      </w:r>
    </w:p>
    <w:p w14:paraId="5B339EF2" w14:textId="77777777" w:rsidR="00B71CD6" w:rsidRDefault="00B71CD6" w:rsidP="00B71CD6">
      <w:pPr>
        <w:pStyle w:val="card"/>
      </w:pPr>
      <w:r>
        <w:t xml:space="preserve">In the worst-case scenario – the theft and detonation of an intact </w:t>
      </w:r>
      <w:r w:rsidRPr="00FC3A87">
        <w:t xml:space="preserve">nuclear weapon - </w:t>
      </w:r>
      <w:r w:rsidRPr="00FC3A87">
        <w:rPr>
          <w:sz w:val="12"/>
        </w:rPr>
        <w:t xml:space="preserve">¶ </w:t>
      </w:r>
      <w:r w:rsidRPr="00FC3A87">
        <w:rPr>
          <w:rStyle w:val="StyleBoldUnderline"/>
        </w:rPr>
        <w:t>hundreds of thousands of lives could be lost from a single blast,</w:t>
      </w:r>
      <w:r w:rsidRPr="00FC3A87">
        <w:t xml:space="preserve"> with </w:t>
      </w:r>
      <w:r w:rsidRPr="00CF12D7">
        <w:t>immediate</w:t>
      </w:r>
      <w:r w:rsidRPr="00CF12D7">
        <w:rPr>
          <w:sz w:val="12"/>
        </w:rPr>
        <w:t xml:space="preserve">¶ </w:t>
      </w:r>
      <w:r w:rsidRPr="00CF12D7">
        <w:t>property damage running into many billions of dollars</w:t>
      </w:r>
      <w:proofErr w:type="gramStart"/>
      <w:r w:rsidRPr="00CF12D7">
        <w:t>.</w:t>
      </w:r>
      <w:r w:rsidRPr="00CF12D7">
        <w:rPr>
          <w:sz w:val="12"/>
        </w:rPr>
        <w:t>¶</w:t>
      </w:r>
      <w:proofErr w:type="gramEnd"/>
      <w:r w:rsidRPr="00CF12D7">
        <w:rPr>
          <w:sz w:val="12"/>
        </w:rPr>
        <w:t xml:space="preserve"> </w:t>
      </w:r>
      <w:r w:rsidRPr="00CF12D7">
        <w:t>6</w:t>
      </w:r>
      <w:r w:rsidRPr="00CF12D7">
        <w:rPr>
          <w:sz w:val="12"/>
        </w:rPr>
        <w:t xml:space="preserve">¶ </w:t>
      </w:r>
      <w:r w:rsidRPr="00CF12D7">
        <w:rPr>
          <w:rStyle w:val="StyleBoldUnderline"/>
        </w:rPr>
        <w:t xml:space="preserve">The medium and long-term </w:t>
      </w:r>
      <w:r w:rsidRPr="00CF12D7">
        <w:rPr>
          <w:rStyle w:val="StyleBoldUnderline"/>
          <w:sz w:val="12"/>
          <w:u w:val="none"/>
        </w:rPr>
        <w:t>¶</w:t>
      </w:r>
      <w:r w:rsidRPr="00CF12D7">
        <w:rPr>
          <w:rStyle w:val="StyleBoldUnderline"/>
        </w:rPr>
        <w:t xml:space="preserve"> impact would also be devastating, with radioactive contamination potentially causing </w:t>
      </w:r>
      <w:r w:rsidRPr="00CF12D7">
        <w:rPr>
          <w:rStyle w:val="StyleBoldUnderline"/>
          <w:sz w:val="12"/>
          <w:u w:val="none"/>
        </w:rPr>
        <w:t>¶</w:t>
      </w:r>
      <w:r w:rsidRPr="00CF12D7">
        <w:rPr>
          <w:rStyle w:val="StyleBoldUnderline"/>
        </w:rPr>
        <w:t xml:space="preserve"> long-term health effects and hundreds of billions of dollars in lost economic activity</w:t>
      </w:r>
      <w:r w:rsidRPr="00CF12D7">
        <w:rPr>
          <w:sz w:val="12"/>
        </w:rPr>
        <w:t xml:space="preserve">¶ </w:t>
      </w:r>
      <w:r w:rsidRPr="00CF12D7">
        <w:t>and property damage.</w:t>
      </w:r>
      <w:r w:rsidRPr="00CF12D7">
        <w:rPr>
          <w:sz w:val="12"/>
        </w:rPr>
        <w:t xml:space="preserve">¶ </w:t>
      </w:r>
      <w:r w:rsidRPr="00CF12D7">
        <w:t>7</w:t>
      </w:r>
      <w:r w:rsidRPr="00CF12D7">
        <w:rPr>
          <w:sz w:val="12"/>
        </w:rPr>
        <w:t xml:space="preserve">¶ </w:t>
      </w:r>
      <w:r w:rsidRPr="00CF12D7">
        <w:t xml:space="preserve">Given these estimates, and reports that Osama Bin Laden </w:t>
      </w:r>
      <w:r w:rsidRPr="00CF12D7">
        <w:rPr>
          <w:sz w:val="12"/>
        </w:rPr>
        <w:t xml:space="preserve">¶ </w:t>
      </w:r>
      <w:r w:rsidRPr="00CF12D7">
        <w:t xml:space="preserve">considers the acquisition of a nuclear weapon by Al Qaeda “a duty”, it is not </w:t>
      </w:r>
      <w:r w:rsidRPr="00CF12D7">
        <w:rPr>
          <w:sz w:val="12"/>
        </w:rPr>
        <w:t xml:space="preserve">¶ </w:t>
      </w:r>
      <w:r w:rsidRPr="00CF12D7">
        <w:t xml:space="preserve">surprising that </w:t>
      </w:r>
      <w:r w:rsidRPr="00CF12D7">
        <w:rPr>
          <w:rStyle w:val="StyleBoldUnderline"/>
        </w:rPr>
        <w:t>the global threat of nuclear terrorism is considered extremely grave, to</w:t>
      </w:r>
      <w:r w:rsidRPr="00CF12D7">
        <w:rPr>
          <w:rStyle w:val="StyleBoldUnderline"/>
          <w:sz w:val="12"/>
          <w:u w:val="none"/>
        </w:rPr>
        <w:t>¶</w:t>
      </w:r>
      <w:r w:rsidRPr="00CF12D7">
        <w:rPr>
          <w:rStyle w:val="StyleBoldUnderline"/>
        </w:rPr>
        <w:t xml:space="preserve"> the extent that prominent, </w:t>
      </w:r>
      <w:r w:rsidRPr="00CF12D7">
        <w:rPr>
          <w:rStyle w:val="Emphasis"/>
        </w:rPr>
        <w:t>highly regarded security analysts</w:t>
      </w:r>
      <w:r w:rsidRPr="00CF12D7">
        <w:rPr>
          <w:rStyle w:val="StyleBoldUnderline"/>
        </w:rPr>
        <w:t xml:space="preserve"> have called it the </w:t>
      </w:r>
      <w:r w:rsidRPr="00CF12D7">
        <w:rPr>
          <w:rStyle w:val="Emphasis"/>
        </w:rPr>
        <w:t>most</w:t>
      </w:r>
      <w:r w:rsidRPr="00CF12D7">
        <w:rPr>
          <w:rStyle w:val="Emphasis"/>
          <w:b w:val="0"/>
          <w:sz w:val="12"/>
          <w:u w:val="none"/>
        </w:rPr>
        <w:t>¶</w:t>
      </w:r>
      <w:r w:rsidRPr="00CF12D7">
        <w:rPr>
          <w:rStyle w:val="Emphasis"/>
        </w:rPr>
        <w:t xml:space="preserve"> serious threat facing the world</w:t>
      </w:r>
      <w:r w:rsidRPr="00CF12D7">
        <w:t>.</w:t>
      </w:r>
    </w:p>
    <w:p w14:paraId="6B7430C4" w14:textId="428A49EC" w:rsidR="00B71CD6" w:rsidRPr="00B71CD6" w:rsidRDefault="00B71CD6" w:rsidP="00B71CD6">
      <w:pPr>
        <w:pStyle w:val="Heading3"/>
      </w:pPr>
      <w:r>
        <w:t xml:space="preserve">Iran </w:t>
      </w:r>
      <w:proofErr w:type="spellStart"/>
      <w:r>
        <w:t>Adv</w:t>
      </w:r>
      <w:proofErr w:type="spellEnd"/>
      <w:r>
        <w:t xml:space="preserve">—Terrorism—AT No Motivation </w:t>
      </w:r>
    </w:p>
    <w:p w14:paraId="6665809B" w14:textId="77777777" w:rsidR="00B71CD6" w:rsidRDefault="00B71CD6" w:rsidP="00B71CD6">
      <w:pPr>
        <w:pStyle w:val="Heading4"/>
      </w:pPr>
      <w:r>
        <w:t>Terrorists have motivation</w:t>
      </w:r>
    </w:p>
    <w:p w14:paraId="5F039A37" w14:textId="77777777" w:rsidR="00B71CD6" w:rsidRDefault="00B71CD6" w:rsidP="00B71CD6">
      <w:r w:rsidRPr="00883CCA">
        <w:rPr>
          <w:rStyle w:val="StyleStyleBold12pt"/>
        </w:rPr>
        <w:t>Ogilvie-White 6</w:t>
      </w:r>
      <w:r>
        <w:t xml:space="preserve"> – PhD, </w:t>
      </w:r>
      <w:r w:rsidRPr="00883CCA">
        <w:t xml:space="preserve">senior lecturer in the School of Social and Political Sciences, teaching on the subjects of foreign policy and international </w:t>
      </w:r>
      <w:proofErr w:type="spellStart"/>
      <w:r w:rsidRPr="00883CCA">
        <w:t>organisations</w:t>
      </w:r>
      <w:proofErr w:type="spellEnd"/>
    </w:p>
    <w:p w14:paraId="28401D01" w14:textId="77777777" w:rsidR="00B71CD6" w:rsidRPr="00883CCA" w:rsidRDefault="00B71CD6" w:rsidP="00B71CD6">
      <w:r>
        <w:t xml:space="preserve">“Preventing Nuclear and Radiological Terrorism: Nuclear Security in Southeast Asia,” </w:t>
      </w:r>
      <w:r w:rsidRPr="00883CCA">
        <w:t>http://www.issr.uq.edu.au/sites/default/files/1%20-%20Preventing%20Nuclear%20and%20Radiological%20Terrorism%20-%20Nuclear%20Secur</w:t>
      </w:r>
      <w:r>
        <w:t>ity%20in%20Southeast%20Asia.pdf</w:t>
      </w:r>
    </w:p>
    <w:p w14:paraId="3EA56DDB" w14:textId="77777777" w:rsidR="00B71CD6" w:rsidRDefault="00B71CD6" w:rsidP="00B71CD6">
      <w:pPr>
        <w:pStyle w:val="card"/>
      </w:pPr>
      <w:r>
        <w:t xml:space="preserve">In June 2004, Mohamed </w:t>
      </w:r>
      <w:r w:rsidRPr="00850417">
        <w:rPr>
          <w:rStyle w:val="StyleBoldUnderline"/>
        </w:rPr>
        <w:t>ElBaradei</w:t>
      </w:r>
      <w:r>
        <w:t xml:space="preserve">, the usually circumspect Director </w:t>
      </w:r>
      <w:r w:rsidRPr="00CF12D7">
        <w:t xml:space="preserve">General of the </w:t>
      </w:r>
      <w:r w:rsidRPr="00CF12D7">
        <w:rPr>
          <w:sz w:val="12"/>
        </w:rPr>
        <w:t xml:space="preserve">¶ </w:t>
      </w:r>
      <w:r w:rsidRPr="00CF12D7">
        <w:t xml:space="preserve">International Atomic Energy Agency (IAEA), </w:t>
      </w:r>
      <w:r w:rsidRPr="00CF12D7">
        <w:rPr>
          <w:rStyle w:val="StyleBoldUnderline"/>
        </w:rPr>
        <w:t xml:space="preserve">described the threat of nuclear </w:t>
      </w:r>
      <w:r w:rsidRPr="00CF12D7">
        <w:rPr>
          <w:rStyle w:val="StyleBoldUnderline"/>
          <w:sz w:val="12"/>
          <w:u w:val="none"/>
        </w:rPr>
        <w:t>¶</w:t>
      </w:r>
      <w:r w:rsidRPr="00CF12D7">
        <w:rPr>
          <w:rStyle w:val="StyleBoldUnderline"/>
        </w:rPr>
        <w:t xml:space="preserve"> terrorism as “real and imminent”</w:t>
      </w:r>
      <w:r w:rsidRPr="00CF12D7">
        <w:t xml:space="preserve">, and talked of a “race against time” to prevent </w:t>
      </w:r>
      <w:r w:rsidRPr="00CF12D7">
        <w:rPr>
          <w:sz w:val="12"/>
        </w:rPr>
        <w:t xml:space="preserve">¶ </w:t>
      </w:r>
      <w:r w:rsidRPr="00CF12D7">
        <w:t>terrorists from obtaining nuclear and radioactive materials</w:t>
      </w:r>
      <w:proofErr w:type="gramStart"/>
      <w:r w:rsidRPr="00CF12D7">
        <w:t>.</w:t>
      </w:r>
      <w:r w:rsidRPr="00CF12D7">
        <w:rPr>
          <w:sz w:val="12"/>
        </w:rPr>
        <w:t>¶</w:t>
      </w:r>
      <w:proofErr w:type="gramEnd"/>
      <w:r w:rsidRPr="00CF12D7">
        <w:rPr>
          <w:sz w:val="12"/>
        </w:rPr>
        <w:t xml:space="preserve"> </w:t>
      </w:r>
      <w:r w:rsidRPr="00CF12D7">
        <w:t>1</w:t>
      </w:r>
      <w:r w:rsidRPr="00CF12D7">
        <w:rPr>
          <w:sz w:val="12"/>
        </w:rPr>
        <w:t xml:space="preserve">¶ </w:t>
      </w:r>
      <w:r w:rsidRPr="00CF12D7">
        <w:t xml:space="preserve">While the probability of </w:t>
      </w:r>
      <w:r w:rsidRPr="00CF12D7">
        <w:rPr>
          <w:sz w:val="12"/>
        </w:rPr>
        <w:t xml:space="preserve">¶ </w:t>
      </w:r>
      <w:r w:rsidRPr="00CF12D7">
        <w:t xml:space="preserve">nuclear terrorism remains much smaller than the likelihood of terrorism involving </w:t>
      </w:r>
      <w:r w:rsidRPr="00CF12D7">
        <w:rPr>
          <w:sz w:val="12"/>
        </w:rPr>
        <w:t xml:space="preserve">¶ </w:t>
      </w:r>
      <w:r w:rsidRPr="00CF12D7">
        <w:t xml:space="preserve">conventional means of violence, </w:t>
      </w:r>
      <w:r w:rsidRPr="00CF12D7">
        <w:rPr>
          <w:rStyle w:val="StyleBoldUnderline"/>
        </w:rPr>
        <w:t xml:space="preserve">the danger of ‘high-end’ terrorism </w:t>
      </w:r>
      <w:r w:rsidRPr="00CF12D7">
        <w:t xml:space="preserve">involving </w:t>
      </w:r>
      <w:r w:rsidRPr="00CF12D7">
        <w:rPr>
          <w:sz w:val="12"/>
        </w:rPr>
        <w:t xml:space="preserve">¶ </w:t>
      </w:r>
      <w:r w:rsidRPr="00CF12D7">
        <w:t xml:space="preserve">chemical, biological, nuclear and radiological (CBNR) weapons is </w:t>
      </w:r>
      <w:r w:rsidRPr="00CF12D7">
        <w:rPr>
          <w:rStyle w:val="StyleBoldUnderline"/>
        </w:rPr>
        <w:t>growing,</w:t>
      </w:r>
      <w:r w:rsidRPr="00CF12D7">
        <w:t xml:space="preserve"> and has </w:t>
      </w:r>
      <w:r w:rsidRPr="00CF12D7">
        <w:rPr>
          <w:sz w:val="12"/>
        </w:rPr>
        <w:t xml:space="preserve">¶ </w:t>
      </w:r>
      <w:r w:rsidRPr="00CF12D7">
        <w:t xml:space="preserve">been of increasing concern to states and organizations around the world for the past </w:t>
      </w:r>
      <w:r w:rsidRPr="00CF12D7">
        <w:rPr>
          <w:sz w:val="12"/>
        </w:rPr>
        <w:t xml:space="preserve">¶ </w:t>
      </w:r>
      <w:r w:rsidRPr="00CF12D7">
        <w:t xml:space="preserve">decade. </w:t>
      </w:r>
      <w:r w:rsidRPr="00CF12D7">
        <w:rPr>
          <w:rStyle w:val="StyleBoldUnderline"/>
        </w:rPr>
        <w:t xml:space="preserve">Well before the horrific attacks of 11 September 2001 in the United States, </w:t>
      </w:r>
      <w:r w:rsidRPr="00CF12D7">
        <w:rPr>
          <w:rStyle w:val="StyleBoldUnderline"/>
          <w:sz w:val="12"/>
          <w:u w:val="none"/>
        </w:rPr>
        <w:t>¶</w:t>
      </w:r>
      <w:r w:rsidRPr="00CF12D7">
        <w:rPr>
          <w:rStyle w:val="StyleBoldUnderline"/>
        </w:rPr>
        <w:t xml:space="preserve"> terrorism experts pointed to a disturbing trend in international terrorist incidents that </w:t>
      </w:r>
      <w:r w:rsidRPr="00CF12D7">
        <w:rPr>
          <w:rStyle w:val="StyleBoldUnderline"/>
          <w:sz w:val="12"/>
          <w:u w:val="none"/>
        </w:rPr>
        <w:t>¶</w:t>
      </w:r>
      <w:r w:rsidRPr="00CF12D7">
        <w:rPr>
          <w:rStyle w:val="StyleBoldUnderline"/>
        </w:rPr>
        <w:t xml:space="preserve"> called into question the established wisdom that non-state actors possessed neither the</w:t>
      </w:r>
      <w:r w:rsidRPr="00CF12D7">
        <w:rPr>
          <w:rStyle w:val="StyleBoldUnderline"/>
          <w:sz w:val="12"/>
          <w:u w:val="none"/>
        </w:rPr>
        <w:t>¶</w:t>
      </w:r>
      <w:r w:rsidRPr="00CF12D7">
        <w:rPr>
          <w:rStyle w:val="StyleBoldUnderline"/>
        </w:rPr>
        <w:t xml:space="preserve"> capabilities nor the motivation to carry out their destructive acts</w:t>
      </w:r>
      <w:r w:rsidRPr="00CF12D7">
        <w:t xml:space="preserve"> </w:t>
      </w:r>
      <w:r w:rsidRPr="00CF12D7">
        <w:rPr>
          <w:rStyle w:val="StyleBoldUnderline"/>
        </w:rPr>
        <w:t>using</w:t>
      </w:r>
      <w:r w:rsidRPr="00CF12D7">
        <w:t xml:space="preserve"> weapons of </w:t>
      </w:r>
      <w:r w:rsidRPr="00CF12D7">
        <w:rPr>
          <w:sz w:val="12"/>
        </w:rPr>
        <w:t xml:space="preserve">¶ </w:t>
      </w:r>
      <w:r w:rsidRPr="00CF12D7">
        <w:t>mass destruction (</w:t>
      </w:r>
      <w:r w:rsidRPr="00CF12D7">
        <w:rPr>
          <w:rStyle w:val="StyleBoldUnderline"/>
        </w:rPr>
        <w:t>WMD</w:t>
      </w:r>
      <w:r w:rsidRPr="00CF12D7">
        <w:t>)</w:t>
      </w:r>
      <w:proofErr w:type="gramStart"/>
      <w:r w:rsidRPr="00CF12D7">
        <w:t>.</w:t>
      </w:r>
      <w:r w:rsidRPr="00CF12D7">
        <w:rPr>
          <w:sz w:val="12"/>
        </w:rPr>
        <w:t>¶</w:t>
      </w:r>
      <w:proofErr w:type="gramEnd"/>
      <w:r w:rsidRPr="00CF12D7">
        <w:rPr>
          <w:sz w:val="12"/>
        </w:rPr>
        <w:t xml:space="preserve"> </w:t>
      </w:r>
      <w:r w:rsidRPr="00CF12D7">
        <w:t>2</w:t>
      </w:r>
      <w:r w:rsidRPr="00CF12D7">
        <w:rPr>
          <w:sz w:val="12"/>
        </w:rPr>
        <w:t xml:space="preserve">¶ </w:t>
      </w:r>
      <w:r w:rsidRPr="00CF12D7">
        <w:t xml:space="preserve">In particular, the March 1995 nerve gas attack on the </w:t>
      </w:r>
      <w:r w:rsidRPr="00CF12D7">
        <w:rPr>
          <w:sz w:val="12"/>
        </w:rPr>
        <w:t xml:space="preserve">¶ </w:t>
      </w:r>
      <w:r w:rsidRPr="00CF12D7">
        <w:t xml:space="preserve">Tokyo subway system, challenged such assumptions, leading some observers to </w:t>
      </w:r>
      <w:r w:rsidRPr="00CF12D7">
        <w:rPr>
          <w:sz w:val="12"/>
        </w:rPr>
        <w:t xml:space="preserve">¶ </w:t>
      </w:r>
      <w:r w:rsidRPr="00CF12D7">
        <w:t xml:space="preserve">conclude that </w:t>
      </w:r>
      <w:r w:rsidRPr="00CF12D7">
        <w:rPr>
          <w:rStyle w:val="StyleBoldUnderline"/>
        </w:rPr>
        <w:t xml:space="preserve">a new brand of terrorism was emerging, representing a very different </w:t>
      </w:r>
      <w:r w:rsidRPr="00CF12D7">
        <w:rPr>
          <w:rStyle w:val="StyleBoldUnderline"/>
          <w:sz w:val="12"/>
          <w:u w:val="none"/>
        </w:rPr>
        <w:t>¶</w:t>
      </w:r>
      <w:r w:rsidRPr="00CF12D7">
        <w:rPr>
          <w:rStyle w:val="StyleBoldUnderline"/>
        </w:rPr>
        <w:t xml:space="preserve"> and potentially far more lethal threat than the more traditional types of ideological, </w:t>
      </w:r>
      <w:r w:rsidRPr="00CF12D7">
        <w:rPr>
          <w:rStyle w:val="StyleBoldUnderline"/>
          <w:sz w:val="12"/>
          <w:u w:val="none"/>
        </w:rPr>
        <w:t>¶</w:t>
      </w:r>
      <w:r w:rsidRPr="00CF12D7">
        <w:rPr>
          <w:rStyle w:val="StyleBoldUnderline"/>
        </w:rPr>
        <w:t xml:space="preserve"> ethnic/nationalist and separatist terrorism of the past</w:t>
      </w:r>
      <w:r w:rsidRPr="00CF12D7">
        <w:t>.</w:t>
      </w:r>
      <w:r w:rsidRPr="00CF12D7">
        <w:rPr>
          <w:sz w:val="12"/>
        </w:rPr>
        <w:t xml:space="preserve">¶ </w:t>
      </w:r>
      <w:r w:rsidRPr="00CF12D7">
        <w:t>3</w:t>
      </w:r>
      <w:r w:rsidRPr="00CF12D7">
        <w:rPr>
          <w:sz w:val="12"/>
        </w:rPr>
        <w:t xml:space="preserve">¶ </w:t>
      </w:r>
      <w:r w:rsidRPr="00CF12D7">
        <w:t xml:space="preserve">The attacks of 9-11 and the </w:t>
      </w:r>
      <w:r w:rsidRPr="00CF12D7">
        <w:rPr>
          <w:sz w:val="12"/>
        </w:rPr>
        <w:t xml:space="preserve">¶ </w:t>
      </w:r>
      <w:r w:rsidRPr="00CF12D7">
        <w:t xml:space="preserve">subsequent discovery that the </w:t>
      </w:r>
      <w:r w:rsidRPr="00CF12D7">
        <w:rPr>
          <w:rStyle w:val="StyleBoldUnderline"/>
        </w:rPr>
        <w:t>Al Qaeda</w:t>
      </w:r>
      <w:r w:rsidRPr="00CF12D7">
        <w:t xml:space="preserve"> network </w:t>
      </w:r>
      <w:r w:rsidRPr="00CF12D7">
        <w:rPr>
          <w:rStyle w:val="StyleBoldUnderline"/>
        </w:rPr>
        <w:t>has been actively engaged in efforts</w:t>
      </w:r>
      <w:r w:rsidRPr="00CF12D7">
        <w:rPr>
          <w:rStyle w:val="StyleBoldUnderline"/>
          <w:sz w:val="12"/>
          <w:u w:val="none"/>
        </w:rPr>
        <w:t>¶</w:t>
      </w:r>
      <w:r w:rsidRPr="00CF12D7">
        <w:rPr>
          <w:rStyle w:val="StyleBoldUnderline"/>
        </w:rPr>
        <w:t xml:space="preserve"> to acquire CBNR weapons has confirmed the worst fears of terrorism experts and </w:t>
      </w:r>
      <w:r w:rsidRPr="00CF12D7">
        <w:rPr>
          <w:rStyle w:val="StyleBoldUnderline"/>
          <w:sz w:val="12"/>
          <w:u w:val="none"/>
        </w:rPr>
        <w:t>¶</w:t>
      </w:r>
      <w:r w:rsidRPr="00CF12D7">
        <w:rPr>
          <w:rStyle w:val="StyleBoldUnderline"/>
        </w:rPr>
        <w:t xml:space="preserve"> injected a </w:t>
      </w:r>
      <w:r w:rsidRPr="00CF12D7">
        <w:rPr>
          <w:rStyle w:val="Emphasis"/>
        </w:rPr>
        <w:t>new sense of urgency</w:t>
      </w:r>
      <w:r w:rsidRPr="00CF12D7">
        <w:t xml:space="preserve"> to an already highly charged debate.</w:t>
      </w:r>
    </w:p>
    <w:p w14:paraId="17F24912" w14:textId="02FBA85C" w:rsidR="006D5045" w:rsidRDefault="00181731" w:rsidP="0011728B">
      <w:pPr>
        <w:pStyle w:val="Heading1"/>
      </w:pPr>
      <w:r>
        <w:t xml:space="preserve">*****Cuba Embargo </w:t>
      </w:r>
      <w:proofErr w:type="spellStart"/>
      <w:r>
        <w:t>Neg</w:t>
      </w:r>
      <w:proofErr w:type="spellEnd"/>
    </w:p>
    <w:p w14:paraId="56E04DC8" w14:textId="77777777" w:rsidR="00C67B0F" w:rsidRDefault="00F81481" w:rsidP="0011728B">
      <w:pPr>
        <w:pStyle w:val="Heading2"/>
      </w:pPr>
      <w:r>
        <w:t xml:space="preserve">***AT Latin American Relations </w:t>
      </w:r>
    </w:p>
    <w:p w14:paraId="6E71B44F" w14:textId="68B68A25" w:rsidR="00CA25C5" w:rsidRDefault="00CA25C5" w:rsidP="00C67B0F">
      <w:pPr>
        <w:pStyle w:val="Heading3"/>
      </w:pPr>
      <w:r>
        <w:t>Relations—Alt Cause</w:t>
      </w:r>
    </w:p>
    <w:p w14:paraId="3DDE92F8" w14:textId="77777777" w:rsidR="00CA25C5" w:rsidRDefault="00CA25C5" w:rsidP="00CA25C5">
      <w:pPr>
        <w:pStyle w:val="Heading4"/>
      </w:pPr>
      <w:r>
        <w:t>War on drugs outweighs</w:t>
      </w:r>
    </w:p>
    <w:p w14:paraId="1EB912A8" w14:textId="77777777" w:rsidR="00CA25C5" w:rsidRPr="004A06F1" w:rsidRDefault="00CA25C5" w:rsidP="00CA25C5">
      <w:pPr>
        <w:rPr>
          <w:rStyle w:val="StyleStyleBold12pt"/>
        </w:rPr>
      </w:pPr>
      <w:r w:rsidRPr="004A06F1">
        <w:rPr>
          <w:rStyle w:val="StyleStyleBold12pt"/>
        </w:rPr>
        <w:t>Winter 11-9</w:t>
      </w:r>
    </w:p>
    <w:p w14:paraId="3D0D7359" w14:textId="77777777" w:rsidR="00CA25C5" w:rsidRPr="004A06F1" w:rsidRDefault="00CA25C5" w:rsidP="00CA25C5">
      <w:r>
        <w:t>Brian, “</w:t>
      </w:r>
      <w:r w:rsidRPr="004A06F1">
        <w:t>Analysis: Obama faces Latin A</w:t>
      </w:r>
      <w:r>
        <w:t xml:space="preserve">merica revolt over drugs, trade,” </w:t>
      </w:r>
      <w:r w:rsidRPr="004A06F1">
        <w:t>http://www.reuters.com/article/2012/11/09/us-obama-latinamerica-idUSBRE8A80ZS20121109</w:t>
      </w:r>
    </w:p>
    <w:p w14:paraId="75917807" w14:textId="1DB81DC3" w:rsidR="00CA25C5" w:rsidRPr="00CA25C5" w:rsidRDefault="00CA25C5" w:rsidP="00771B39">
      <w:pPr>
        <w:pStyle w:val="card"/>
      </w:pPr>
      <w:r>
        <w:t xml:space="preserve">President Barack </w:t>
      </w:r>
      <w:r w:rsidRPr="004A06F1">
        <w:rPr>
          <w:rStyle w:val="StyleBoldUnderline"/>
        </w:rPr>
        <w:t>Obama will face an unprecedented revolt by Latin American countries against the</w:t>
      </w:r>
      <w:r>
        <w:t xml:space="preserve"> U.S.-led </w:t>
      </w:r>
      <w:r w:rsidRPr="004A06F1">
        <w:rPr>
          <w:rStyle w:val="StyleBoldUnderline"/>
        </w:rPr>
        <w:t xml:space="preserve">drug war </w:t>
      </w:r>
      <w:r>
        <w:t>during his second term and he also may struggle to pass new trade deals as the region once known as "America's backyard" flexes its muscles like never before</w:t>
      </w:r>
      <w:proofErr w:type="gramStart"/>
      <w:r>
        <w:t>.</w:t>
      </w:r>
      <w:r w:rsidRPr="004A06F1">
        <w:rPr>
          <w:sz w:val="12"/>
        </w:rPr>
        <w:t>¶</w:t>
      </w:r>
      <w:proofErr w:type="gramEnd"/>
      <w:r w:rsidRPr="004A06F1">
        <w:rPr>
          <w:sz w:val="12"/>
        </w:rPr>
        <w:t xml:space="preserve"> </w:t>
      </w:r>
      <w:r w:rsidRPr="004A06F1">
        <w:rPr>
          <w:rStyle w:val="StyleBoldUnderline"/>
        </w:rPr>
        <w:t>Washington's ability to influence events in Latin America has</w:t>
      </w:r>
      <w:r>
        <w:t xml:space="preserve"> arguably </w:t>
      </w:r>
      <w:r w:rsidRPr="004A06F1">
        <w:rPr>
          <w:rStyle w:val="StyleBoldUnderline"/>
        </w:rPr>
        <w:t>never been lower</w:t>
      </w:r>
      <w:r>
        <w:t>. The new reality is as much a product of the United States' economic struggles as a wave of democracy and greater prosperity that has swept much of the region of 580 million people in the past decade or so</w:t>
      </w:r>
      <w:proofErr w:type="gramStart"/>
      <w:r>
        <w:t>.</w:t>
      </w:r>
      <w:r w:rsidRPr="004A06F1">
        <w:rPr>
          <w:sz w:val="12"/>
        </w:rPr>
        <w:t>¶</w:t>
      </w:r>
      <w:proofErr w:type="gramEnd"/>
      <w:r w:rsidRPr="004A06F1">
        <w:rPr>
          <w:sz w:val="12"/>
        </w:rPr>
        <w:t xml:space="preserve"> </w:t>
      </w:r>
      <w:r>
        <w:t>It's not that the United States is reviled now - far from it. Although a few vocally anti-U.S. leaders like Venezuela's Hugo Chavez tend to grab the media spotlight, Obama has warm or cordial relations with Brazil, Mexico and other big countries in the region</w:t>
      </w:r>
      <w:proofErr w:type="gramStart"/>
      <w:r>
        <w:t>.</w:t>
      </w:r>
      <w:r w:rsidRPr="004A06F1">
        <w:rPr>
          <w:sz w:val="12"/>
        </w:rPr>
        <w:t>¶</w:t>
      </w:r>
      <w:proofErr w:type="gramEnd"/>
      <w:r w:rsidRPr="004A06F1">
        <w:rPr>
          <w:sz w:val="12"/>
        </w:rPr>
        <w:t xml:space="preserve"> </w:t>
      </w:r>
      <w:r>
        <w:t>Most Latin American leaders were rooting, either privately or publicly, for his re-election on Tuesday.</w:t>
      </w:r>
      <w:r w:rsidRPr="004A06F1">
        <w:rPr>
          <w:sz w:val="12"/>
        </w:rPr>
        <w:t xml:space="preserve">¶ </w:t>
      </w:r>
      <w:r>
        <w:t xml:space="preserve">That said, </w:t>
      </w:r>
      <w:r w:rsidRPr="004A06F1">
        <w:rPr>
          <w:rStyle w:val="StyleBoldUnderline"/>
        </w:rPr>
        <w:t>even close allies are increasingly emboldened to act without worrying about</w:t>
      </w:r>
      <w:r>
        <w:t xml:space="preserve"> what "</w:t>
      </w:r>
      <w:proofErr w:type="spellStart"/>
      <w:r w:rsidRPr="004A06F1">
        <w:rPr>
          <w:rStyle w:val="StyleBoldUnderline"/>
        </w:rPr>
        <w:t>Tio</w:t>
      </w:r>
      <w:proofErr w:type="spellEnd"/>
      <w:r w:rsidRPr="004A06F1">
        <w:rPr>
          <w:rStyle w:val="StyleBoldUnderline"/>
        </w:rPr>
        <w:t xml:space="preserve"> Sam</w:t>
      </w:r>
      <w:r>
        <w:t>" will say or do. Nowhere is that more evident than on anti-narcotics policy</w:t>
      </w:r>
      <w:proofErr w:type="gramStart"/>
      <w:r>
        <w:t>.</w:t>
      </w:r>
      <w:r w:rsidRPr="004A06F1">
        <w:rPr>
          <w:sz w:val="12"/>
        </w:rPr>
        <w:t>¶</w:t>
      </w:r>
      <w:proofErr w:type="gramEnd"/>
      <w:r w:rsidRPr="004A06F1">
        <w:rPr>
          <w:sz w:val="12"/>
        </w:rPr>
        <w:t xml:space="preserve"> </w:t>
      </w:r>
      <w:r>
        <w:t>In 2012 as never before, many governments challenged the four-decade-old policies under which Washington has encouraged, and often bankrolled, efforts to disrupt the cultivation and smuggling of cocaine, marijuana and other drugs in the region.</w:t>
      </w:r>
      <w:r w:rsidRPr="004A06F1">
        <w:rPr>
          <w:sz w:val="12"/>
        </w:rPr>
        <w:t xml:space="preserve">¶ </w:t>
      </w:r>
      <w:r w:rsidRPr="004A06F1">
        <w:rPr>
          <w:rStyle w:val="Emphasis"/>
        </w:rPr>
        <w:t>The reason</w:t>
      </w:r>
      <w:r>
        <w:t xml:space="preserve">s for the unrest: </w:t>
      </w:r>
      <w:r w:rsidRPr="004A06F1">
        <w:rPr>
          <w:rStyle w:val="StyleBoldUnderline"/>
        </w:rPr>
        <w:t>Frustration with</w:t>
      </w:r>
      <w:r>
        <w:t xml:space="preserve"> what many perceive as the pointless bloodshed caused by the "</w:t>
      </w:r>
      <w:r w:rsidRPr="004A06F1">
        <w:rPr>
          <w:rStyle w:val="StyleBoldUnderline"/>
        </w:rPr>
        <w:t>war on drugs</w:t>
      </w:r>
      <w:r>
        <w:t>," plus a feeling the United States has not done enough to reduce its own demand for narcotics - if, that is, it's even possible to curb demand.</w:t>
      </w:r>
    </w:p>
    <w:p w14:paraId="00BD46DF" w14:textId="70471128" w:rsidR="00C67B0F" w:rsidRDefault="00C67B0F" w:rsidP="00C67B0F">
      <w:pPr>
        <w:pStyle w:val="Heading3"/>
      </w:pPr>
      <w:r>
        <w:t>Democracy—AT LA Democracy</w:t>
      </w:r>
    </w:p>
    <w:p w14:paraId="78217065" w14:textId="77777777" w:rsidR="003219DA" w:rsidRDefault="003219DA" w:rsidP="003219DA">
      <w:pPr>
        <w:pStyle w:val="Heading4"/>
      </w:pPr>
      <w:r>
        <w:t>Democracy now</w:t>
      </w:r>
    </w:p>
    <w:p w14:paraId="35E1D9CA" w14:textId="77777777" w:rsidR="003219DA" w:rsidRDefault="003219DA" w:rsidP="003219DA">
      <w:r w:rsidRPr="00D445AC">
        <w:rPr>
          <w:rStyle w:val="StyleStyleBold12pt"/>
        </w:rPr>
        <w:t>Jones 12</w:t>
      </w:r>
      <w:r>
        <w:t xml:space="preserve"> – Professor of Political Science @ Rice</w:t>
      </w:r>
    </w:p>
    <w:p w14:paraId="346CE10B" w14:textId="77777777" w:rsidR="003219DA" w:rsidRPr="00D445AC" w:rsidRDefault="003219DA" w:rsidP="003219DA">
      <w:r>
        <w:t xml:space="preserve">Mark, “The Diversity of Latin American Democracy,” World Politics Review, </w:t>
      </w:r>
      <w:r w:rsidRPr="00D445AC">
        <w:t>http://www.worldpoliticsreview.com/articles/11751/the-diversity-of-latin-american-democracy</w:t>
      </w:r>
    </w:p>
    <w:p w14:paraId="274AB57E" w14:textId="3B5A856D" w:rsidR="003219DA" w:rsidRPr="003219DA" w:rsidRDefault="003219DA" w:rsidP="00771B39">
      <w:pPr>
        <w:pStyle w:val="card"/>
      </w:pPr>
      <w:r w:rsidRPr="00D445AC">
        <w:t xml:space="preserve">The recent </w:t>
      </w:r>
      <w:r w:rsidRPr="00CA25C5">
        <w:t xml:space="preserve">collapse of authoritarian regimes in the Middle East and North Africa during the Arab Spring provides a backdrop to reflect on </w:t>
      </w:r>
      <w:r w:rsidRPr="00CA25C5">
        <w:rPr>
          <w:rStyle w:val="StyleBoldUnderline"/>
        </w:rPr>
        <w:t>Latin America's democratic transitions from authoritarian rule during</w:t>
      </w:r>
      <w:r w:rsidRPr="00CA25C5">
        <w:t xml:space="preserve"> the "Third Wave of Democratization" as well as to review the current health of the region's democracies. Compared to the paucity of democracies in Latin America at the start of the Third Wave </w:t>
      </w:r>
      <w:r w:rsidRPr="00CA25C5">
        <w:rPr>
          <w:rStyle w:val="StyleBoldUnderline"/>
        </w:rPr>
        <w:t>in the</w:t>
      </w:r>
      <w:r w:rsidRPr="00CA25C5">
        <w:t xml:space="preserve"> mid-</w:t>
      </w:r>
      <w:r w:rsidRPr="00CA25C5">
        <w:rPr>
          <w:rStyle w:val="StyleBoldUnderline"/>
        </w:rPr>
        <w:t>1970s</w:t>
      </w:r>
      <w:r w:rsidRPr="00CA25C5">
        <w:t xml:space="preserve">, </w:t>
      </w:r>
      <w:r w:rsidRPr="00CA25C5">
        <w:rPr>
          <w:rStyle w:val="StyleBoldUnderline"/>
        </w:rPr>
        <w:t xml:space="preserve">the </w:t>
      </w:r>
      <w:r w:rsidRPr="00CA25C5">
        <w:rPr>
          <w:rStyle w:val="Emphasis"/>
        </w:rPr>
        <w:t>near-universal presence</w:t>
      </w:r>
      <w:r w:rsidRPr="00CA25C5">
        <w:rPr>
          <w:rStyle w:val="StyleBoldUnderline"/>
        </w:rPr>
        <w:t xml:space="preserve"> of democratic regimes</w:t>
      </w:r>
      <w:r w:rsidRPr="00CA25C5">
        <w:t xml:space="preserve"> today </w:t>
      </w:r>
      <w:r w:rsidRPr="00CA25C5">
        <w:rPr>
          <w:rStyle w:val="StyleBoldUnderline"/>
        </w:rPr>
        <w:t>highlights</w:t>
      </w:r>
      <w:r w:rsidRPr="00CA25C5">
        <w:t xml:space="preserve"> the </w:t>
      </w:r>
      <w:r w:rsidRPr="00CA25C5">
        <w:rPr>
          <w:rStyle w:val="Emphasis"/>
        </w:rPr>
        <w:t>tremendous democratic progress</w:t>
      </w:r>
      <w:r w:rsidRPr="00CA25C5">
        <w:rPr>
          <w:rStyle w:val="StyleBoldUnderline"/>
        </w:rPr>
        <w:t xml:space="preserve"> made in the region</w:t>
      </w:r>
      <w:r w:rsidRPr="00CA25C5">
        <w:t xml:space="preserve"> over the past three-dozen years. Nevertheless, within this broader regional success exists considerable country-by-country variation in democratic experience and quality</w:t>
      </w:r>
      <w:proofErr w:type="gramStart"/>
      <w:r w:rsidRPr="00CA25C5">
        <w:t>.</w:t>
      </w:r>
      <w:r w:rsidRPr="00CA25C5">
        <w:rPr>
          <w:sz w:val="12"/>
        </w:rPr>
        <w:t>¶</w:t>
      </w:r>
      <w:proofErr w:type="gramEnd"/>
      <w:r w:rsidRPr="00CA25C5">
        <w:rPr>
          <w:sz w:val="12"/>
        </w:rPr>
        <w:t xml:space="preserve"> </w:t>
      </w:r>
      <w:r w:rsidRPr="00CA25C5">
        <w:t>This article will first review the stark differences in the foundations upon which the region's Third Wave democracies were constructed, with particular focus on the nature of the democratic transition and prior experience with democratic elections and governance. It will then discuss the evolution of democracy in the region over the past three and a half decades. Next it will examine the considerable variance in the degree of democratic consolidation and democratic quality in the region as of 2012. A final section will draw some general conclusions about some of the most significant factors that drove the democratization of Latin America</w:t>
      </w:r>
      <w:proofErr w:type="gramStart"/>
      <w:r w:rsidRPr="00CA25C5">
        <w:t>.</w:t>
      </w:r>
      <w:r w:rsidRPr="00CA25C5">
        <w:rPr>
          <w:sz w:val="12"/>
        </w:rPr>
        <w:t>¶</w:t>
      </w:r>
      <w:proofErr w:type="gramEnd"/>
      <w:r w:rsidRPr="00CA25C5">
        <w:rPr>
          <w:sz w:val="12"/>
        </w:rPr>
        <w:t xml:space="preserve"> </w:t>
      </w:r>
      <w:r w:rsidRPr="00CA25C5">
        <w:t>The article will concentrate on the 19 former Spanish and Portuguese colonies of the region -- Argentina, Bolivia, Brazil, Chile, Colombia, Costa Rica, Cuba, the Dominican Republic, Ecuador, El Salvador, Guatemala, Honduras, Mexico, Nicaragua, Panama, Paraguay, Peru, Uruguay and Venezuela -- while excluding a discussion of democratic transitions and democracy in the region's former British, Dutch and French colonies. This latter group is dominated by the dozen ex-British colonies, which with the exception of Guyana have avoided any serious democratic breakdowns since achieving independence between 1962 and 1983, and at present all possess robust democratic systems</w:t>
      </w:r>
      <w:proofErr w:type="gramStart"/>
      <w:r w:rsidRPr="00CA25C5">
        <w:t>.</w:t>
      </w:r>
      <w:r w:rsidRPr="00CA25C5">
        <w:rPr>
          <w:sz w:val="12"/>
        </w:rPr>
        <w:t>¶</w:t>
      </w:r>
      <w:proofErr w:type="gramEnd"/>
      <w:r w:rsidRPr="00CA25C5">
        <w:rPr>
          <w:sz w:val="12"/>
        </w:rPr>
        <w:t xml:space="preserve"> </w:t>
      </w:r>
      <w:r w:rsidRPr="00CA25C5">
        <w:t>Democracy and Dictatorship in Latin America at the Dawn of the Third Wave</w:t>
      </w:r>
      <w:r w:rsidRPr="00CA25C5">
        <w:rPr>
          <w:sz w:val="12"/>
        </w:rPr>
        <w:t xml:space="preserve">¶ </w:t>
      </w:r>
      <w:r w:rsidRPr="00CA25C5">
        <w:rPr>
          <w:rStyle w:val="StyleBoldUnderline"/>
        </w:rPr>
        <w:t>In January 1977, only two of the 19 former Spanish and Portuguese colonies could truly be classified as democracies</w:t>
      </w:r>
      <w:r w:rsidRPr="00CA25C5">
        <w:t>. Costa Rica and Venezuela were islands of consolidated democracy within a sea of dictatorship, with the former continuously democratic since 1953 and the latter since 1958. A third country, Colombia, was in the midst of a democratic transition following the end in 1974 of its experience with a quasi-democratic power-sharing pact between the Liberal and Conservative parties, which had been established in 1958 as a means to help end a decade-long civil conflict</w:t>
      </w:r>
      <w:proofErr w:type="gramStart"/>
      <w:r w:rsidRPr="00CA25C5">
        <w:t>.</w:t>
      </w:r>
      <w:r w:rsidRPr="00CA25C5">
        <w:rPr>
          <w:sz w:val="12"/>
        </w:rPr>
        <w:t>¶</w:t>
      </w:r>
      <w:proofErr w:type="gramEnd"/>
      <w:r w:rsidRPr="00CA25C5">
        <w:rPr>
          <w:sz w:val="12"/>
        </w:rPr>
        <w:t xml:space="preserve"> </w:t>
      </w:r>
      <w:r w:rsidRPr="00CA25C5">
        <w:t xml:space="preserve">The remaining 16 countries were governed by military or civilian dictatorships of diverse stripes. In many cases the dictatorship was relatively institutionalized, with the presidency and other key posts regularly changing hands, while in others the lion's share of power lay in the hands of a single </w:t>
      </w:r>
      <w:proofErr w:type="spellStart"/>
      <w:r w:rsidRPr="00CA25C5">
        <w:t>personalist</w:t>
      </w:r>
      <w:proofErr w:type="spellEnd"/>
      <w:r w:rsidRPr="00CA25C5">
        <w:t xml:space="preserve"> dictator who had governed -- or would continue to govern -- for decades. </w:t>
      </w:r>
      <w:r w:rsidRPr="00CA25C5">
        <w:rPr>
          <w:sz w:val="12"/>
        </w:rPr>
        <w:t xml:space="preserve">¶ </w:t>
      </w:r>
      <w:r w:rsidRPr="00CA25C5">
        <w:t xml:space="preserve">Examples of the former set of countries include Brazil and Mexico. In Brazil, different generals occupied the presidency for a fixed term during most of the dictatorship. In Mexico, a new president from the country's omnipotent Institutional Revolutionary Party (PRI) assumed office every six years. Nicaragua and Paraguay are examples of the latter type of country. Nicaragua was governed in 1977 by </w:t>
      </w:r>
      <w:proofErr w:type="spellStart"/>
      <w:r w:rsidRPr="00CA25C5">
        <w:t>Anastasio</w:t>
      </w:r>
      <w:proofErr w:type="spellEnd"/>
      <w:r w:rsidRPr="00CA25C5">
        <w:t xml:space="preserve"> Somoza </w:t>
      </w:r>
      <w:proofErr w:type="spellStart"/>
      <w:r w:rsidRPr="00CA25C5">
        <w:t>Debayle</w:t>
      </w:r>
      <w:proofErr w:type="spellEnd"/>
      <w:r w:rsidRPr="00CA25C5">
        <w:t xml:space="preserve">, who had assumed control in 1967 following the death of his brother, who had in turn taken the place in 1956 of their assassinated father, </w:t>
      </w:r>
      <w:proofErr w:type="spellStart"/>
      <w:r w:rsidRPr="00CA25C5">
        <w:t>Anastasio</w:t>
      </w:r>
      <w:proofErr w:type="spellEnd"/>
      <w:r w:rsidRPr="00CA25C5">
        <w:t xml:space="preserve"> Somoza </w:t>
      </w:r>
      <w:proofErr w:type="spellStart"/>
      <w:r w:rsidRPr="00CA25C5">
        <w:t>García</w:t>
      </w:r>
      <w:proofErr w:type="spellEnd"/>
      <w:r w:rsidRPr="00CA25C5">
        <w:t xml:space="preserve">, whose tenure had begun in 1936. In Paraguay, Alfredo </w:t>
      </w:r>
      <w:proofErr w:type="spellStart"/>
      <w:r w:rsidRPr="00CA25C5">
        <w:t>Stroessner</w:t>
      </w:r>
      <w:proofErr w:type="spellEnd"/>
      <w:r w:rsidRPr="00CA25C5">
        <w:t xml:space="preserve"> had held the reins of power continuously since 1954 and would continue to do so until his removal by a military coup in 1989</w:t>
      </w:r>
      <w:proofErr w:type="gramStart"/>
      <w:r w:rsidRPr="00CA25C5">
        <w:t>.</w:t>
      </w:r>
      <w:r w:rsidRPr="00CA25C5">
        <w:rPr>
          <w:sz w:val="12"/>
        </w:rPr>
        <w:t>¶</w:t>
      </w:r>
      <w:proofErr w:type="gramEnd"/>
      <w:r w:rsidRPr="00CA25C5">
        <w:rPr>
          <w:sz w:val="12"/>
        </w:rPr>
        <w:t xml:space="preserve"> </w:t>
      </w:r>
      <w:r w:rsidRPr="00CA25C5">
        <w:t>The Third Wave Democratic Transitions</w:t>
      </w:r>
      <w:r w:rsidRPr="00CA25C5">
        <w:rPr>
          <w:sz w:val="12"/>
        </w:rPr>
        <w:t xml:space="preserve">¶ </w:t>
      </w:r>
      <w:r w:rsidRPr="00CA25C5">
        <w:rPr>
          <w:rStyle w:val="StyleBoldUnderline"/>
        </w:rPr>
        <w:t>Between 1977 and 1994, 15 of these 16 nondemocratic Latin American countries would embrace democracy</w:t>
      </w:r>
      <w:r w:rsidRPr="00CA25C5">
        <w:t xml:space="preserve">, with the exception being totalitarian Cuba. The nature of the initial transitions from authoritarian to democratic governance, however, varied tremendously among the 15 countries that became democracies during the post-1977 period. </w:t>
      </w:r>
      <w:r w:rsidRPr="00CA25C5">
        <w:rPr>
          <w:sz w:val="12"/>
        </w:rPr>
        <w:t xml:space="preserve">¶ </w:t>
      </w:r>
      <w:proofErr w:type="gramStart"/>
      <w:r w:rsidRPr="00CA25C5">
        <w:rPr>
          <w:rStyle w:val="StyleBoldUnderline"/>
        </w:rPr>
        <w:t>Several</w:t>
      </w:r>
      <w:proofErr w:type="gramEnd"/>
      <w:r w:rsidRPr="00CA25C5">
        <w:rPr>
          <w:rStyle w:val="StyleBoldUnderline"/>
        </w:rPr>
        <w:t xml:space="preserve"> countries experienced gradual, managed transitions</w:t>
      </w:r>
      <w:r w:rsidRPr="00CA25C5">
        <w:t>, with Brazil and Mexico two examples of this model. In Brazil, where restricted elections had been held to select national legislators and local officials throughout most of the 1964-1985 military dictatorship, these elections became increasingly free and fair over time. This gradual democratic transition in Brazil, often referred to as the process of "political decompression," culminated with a fully democratic election in 1986 of national legislators</w:t>
      </w:r>
      <w:r>
        <w:t xml:space="preserve"> who would go on to draft the country's 1988 constitution.</w:t>
      </w:r>
    </w:p>
    <w:p w14:paraId="0D1D4B16" w14:textId="77777777" w:rsidR="00C67B0F" w:rsidRDefault="00C67B0F" w:rsidP="00C67B0F">
      <w:pPr>
        <w:pStyle w:val="Heading4"/>
      </w:pPr>
      <w:r>
        <w:t>Latin American democracy is resilient</w:t>
      </w:r>
    </w:p>
    <w:p w14:paraId="37D64E5B" w14:textId="77777777" w:rsidR="00C67B0F" w:rsidRPr="00A916D2" w:rsidRDefault="00C67B0F" w:rsidP="00C67B0F">
      <w:pPr>
        <w:rPr>
          <w:rStyle w:val="StyleStyleBold12pt"/>
        </w:rPr>
      </w:pPr>
      <w:proofErr w:type="spellStart"/>
      <w:r w:rsidRPr="00A916D2">
        <w:rPr>
          <w:rStyle w:val="StyleStyleBold12pt"/>
        </w:rPr>
        <w:t>Fingar</w:t>
      </w:r>
      <w:proofErr w:type="spellEnd"/>
      <w:r w:rsidRPr="00A916D2">
        <w:rPr>
          <w:rStyle w:val="StyleStyleBold12pt"/>
        </w:rPr>
        <w:t xml:space="preserve"> ‘1 </w:t>
      </w:r>
    </w:p>
    <w:p w14:paraId="3388B7D9" w14:textId="77777777" w:rsidR="00C67B0F" w:rsidRPr="00641967" w:rsidRDefault="00C67B0F" w:rsidP="00C67B0F">
      <w:r w:rsidRPr="00641967">
        <w:t xml:space="preserve">Thomas </w:t>
      </w:r>
      <w:proofErr w:type="spellStart"/>
      <w:r w:rsidRPr="00641967">
        <w:t>Fingar</w:t>
      </w:r>
      <w:proofErr w:type="spellEnd"/>
      <w:r w:rsidRPr="00641967">
        <w:t>, Statement by Acting Assistant Secretary of State for Intelligence and Research Before the Senate Select Committee on Intelligence Hearing on Current and Projected National Security Threats to the United States, February 7, 2001. http://www.yale.edu/lawweb/avalon/terrorism/t_0031.htm</w:t>
      </w:r>
    </w:p>
    <w:p w14:paraId="3A9BD3A3" w14:textId="1ABD7A4C" w:rsidR="003219DA" w:rsidRPr="00771B39" w:rsidRDefault="00C67B0F" w:rsidP="00771B39">
      <w:pPr>
        <w:pStyle w:val="card"/>
        <w:rPr>
          <w:bCs/>
          <w:sz w:val="22"/>
          <w:u w:val="single"/>
        </w:rPr>
      </w:pPr>
      <w:r>
        <w:t xml:space="preserve">That said, </w:t>
      </w:r>
      <w:r w:rsidRPr="00C67B0F">
        <w:rPr>
          <w:rStyle w:val="TitleChar"/>
        </w:rPr>
        <w:t>Latin American democracies have proved resilient in the face of economic crises, and all ideological alternatives to democratic government remain discredited. Fragile democratic institutions in countries such as Ecuador and Paraguay remain under great pressure to respond to legitimate mass needs, but few consider military rule a feasible alternative. Latin American militaries</w:t>
      </w:r>
      <w:r w:rsidRPr="00C67B0F">
        <w:t xml:space="preserve"> know that overt intervention risks international opprobrium and sanctions. They </w:t>
      </w:r>
      <w:r w:rsidRPr="00C67B0F">
        <w:rPr>
          <w:rStyle w:val="TitleChar"/>
        </w:rPr>
        <w:t>will,</w:t>
      </w:r>
      <w:r w:rsidRPr="00C67B0F">
        <w:t xml:space="preserve"> therefore, </w:t>
      </w:r>
      <w:r w:rsidRPr="00C67B0F">
        <w:rPr>
          <w:rStyle w:val="TitleChar"/>
        </w:rPr>
        <w:t>favor solutions that maintain at least a semblance of constitutional legitimacy</w:t>
      </w:r>
      <w:r w:rsidRPr="00C67B0F">
        <w:t xml:space="preserve">. To date, popular support has sustained President Chavez's political revolution in Venezuela, but the swift, dramatic fall of former Peruvian President Fujimori indicates that </w:t>
      </w:r>
      <w:r w:rsidRPr="00C67B0F">
        <w:rPr>
          <w:rStyle w:val="TitleChar"/>
        </w:rPr>
        <w:t>there are limits to the appeal of populist authoritarians. The OAS-managed hemispheric reaction to suspect elections in Peru in mid-2000 underscored the strength of the prevailing pro-democracy consensus. In none of the other major countries of Latin America-- Argentina, Brazil, Chile, Colombia, and Mexico-- is democracy threatened in the short or medium term.</w:t>
      </w:r>
      <w:r w:rsidRPr="00C67B0F">
        <w:t xml:space="preserve"> Indeed,</w:t>
      </w:r>
      <w:r w:rsidRPr="00C67B0F">
        <w:rPr>
          <w:rStyle w:val="UnderlinedChar1"/>
        </w:rPr>
        <w:t xml:space="preserve"> </w:t>
      </w:r>
      <w:r w:rsidRPr="00C67B0F">
        <w:rPr>
          <w:rStyle w:val="TitleChar"/>
        </w:rPr>
        <w:t xml:space="preserve">the election of </w:t>
      </w:r>
      <w:r w:rsidRPr="00C67B0F">
        <w:t xml:space="preserve">Vicente </w:t>
      </w:r>
      <w:r w:rsidRPr="00C67B0F">
        <w:rPr>
          <w:rStyle w:val="TitleChar"/>
        </w:rPr>
        <w:t xml:space="preserve">Fox </w:t>
      </w:r>
      <w:r w:rsidRPr="00C67B0F">
        <w:t>to the Mexican presidency, ending peacefully the long reign of the Institutional Revolutionary Party,</w:t>
      </w:r>
      <w:r w:rsidRPr="00C67B0F">
        <w:rPr>
          <w:rStyle w:val="UnderlinedChar1"/>
        </w:rPr>
        <w:t xml:space="preserve"> </w:t>
      </w:r>
      <w:r w:rsidRPr="00C67B0F">
        <w:rPr>
          <w:rStyle w:val="TitleChar"/>
        </w:rPr>
        <w:t>is a major step forward for democracy in Mexico and throughout the hemisphere.</w:t>
      </w:r>
    </w:p>
    <w:p w14:paraId="24FEA50E" w14:textId="0FFA2F1E" w:rsidR="006F5477" w:rsidRDefault="006F5477" w:rsidP="006F5477">
      <w:pPr>
        <w:pStyle w:val="Heading3"/>
      </w:pPr>
      <w:r>
        <w:t>Democracy—AT Solves War</w:t>
      </w:r>
    </w:p>
    <w:p w14:paraId="0BEE4CB8" w14:textId="77777777" w:rsidR="006F5477" w:rsidRPr="006562F7" w:rsidRDefault="006F5477" w:rsidP="006F5477">
      <w:pPr>
        <w:pStyle w:val="Heading4"/>
      </w:pPr>
      <w:r w:rsidRPr="006562F7">
        <w:t>The democratic peace theory is obsolete</w:t>
      </w:r>
    </w:p>
    <w:p w14:paraId="5001F8DF" w14:textId="77777777" w:rsidR="006F5477" w:rsidRPr="006562F7" w:rsidRDefault="006F5477" w:rsidP="006F5477">
      <w:pPr>
        <w:rPr>
          <w:rStyle w:val="StyleStyleBold12pt"/>
        </w:rPr>
      </w:pPr>
      <w:r w:rsidRPr="006562F7">
        <w:rPr>
          <w:rStyle w:val="StyleStyleBold12pt"/>
        </w:rPr>
        <w:t>Henderson 2</w:t>
      </w:r>
    </w:p>
    <w:p w14:paraId="76B56E88" w14:textId="77777777" w:rsidR="006F5477" w:rsidRPr="006C58A4" w:rsidRDefault="006F5477" w:rsidP="006F5477">
      <w:r w:rsidRPr="006C58A4">
        <w:t>Errol Henderson, Assistant Professor, Dept. of Political Science at the University of Florida, 2002, Democracy and War The End of an Illusion</w:t>
      </w:r>
      <w:proofErr w:type="gramStart"/>
      <w:r w:rsidRPr="006C58A4">
        <w:t>?,</w:t>
      </w:r>
      <w:proofErr w:type="gramEnd"/>
      <w:r w:rsidRPr="006C58A4">
        <w:t xml:space="preserve"> p. 145</w:t>
      </w:r>
    </w:p>
    <w:p w14:paraId="295E4A59" w14:textId="77777777" w:rsidR="006F5477" w:rsidRPr="006C58A4" w:rsidRDefault="006F5477" w:rsidP="006F5477">
      <w:pPr>
        <w:pStyle w:val="card"/>
      </w:pPr>
      <w:r w:rsidRPr="006C58A4">
        <w:t xml:space="preserve">I n this chapter, I summarize the main findings of the </w:t>
      </w:r>
      <w:r w:rsidRPr="006F5477">
        <w:t xml:space="preserve">study and briefly discuss their research and policy implications. The main finding resulting from the statistical analyses is that </w:t>
      </w:r>
      <w:r w:rsidRPr="006F5477">
        <w:rPr>
          <w:rStyle w:val="StyleBoldUnderline"/>
          <w:rFonts w:eastAsiaTheme="minorHAnsi"/>
        </w:rPr>
        <w:t>democracy is not significantly associated with a decreased likelihood of internation</w:t>
      </w:r>
      <w:r w:rsidRPr="006F5477">
        <w:rPr>
          <w:rStyle w:val="StyleBoldUnderline"/>
          <w:rFonts w:eastAsiaTheme="minorHAnsi"/>
        </w:rPr>
        <w:softHyphen/>
        <w:t>al wars, militarized disputes, or civil wars</w:t>
      </w:r>
      <w:r w:rsidRPr="006F5477">
        <w:t xml:space="preserve"> in postcolonial states. There does not appear to be a dyadic democratic peace or a monadic one. </w:t>
      </w:r>
      <w:r w:rsidRPr="006F5477">
        <w:rPr>
          <w:rStyle w:val="StyleBoldUnderline"/>
          <w:rFonts w:eastAsiaTheme="minorHAnsi"/>
        </w:rPr>
        <w:t xml:space="preserve">To the extent that a democratic peace obtains, it does for </w:t>
      </w:r>
      <w:proofErr w:type="spellStart"/>
      <w:r w:rsidRPr="006F5477">
        <w:rPr>
          <w:rStyle w:val="StyleBoldUnderline"/>
          <w:rFonts w:eastAsiaTheme="minorHAnsi"/>
        </w:rPr>
        <w:t>extrastate</w:t>
      </w:r>
      <w:proofErr w:type="spellEnd"/>
      <w:r w:rsidRPr="006F5477">
        <w:rPr>
          <w:rStyle w:val="StyleBoldUnderline"/>
          <w:rFonts w:eastAsiaTheme="minorHAnsi"/>
        </w:rPr>
        <w:t xml:space="preserve"> wars, which are more than likely relics of a bygone era;</w:t>
      </w:r>
      <w:r w:rsidRPr="006F5477">
        <w:t xml:space="preserve"> nevertheless, even for these wars, while democracies in general are less likely to become involved in them, Western states—especially Western democracies— are more likely to fight them. These findings result from analyses using straightforward research designs, similar data, and identical sta</w:t>
      </w:r>
      <w:r w:rsidRPr="006F5477">
        <w:softHyphen/>
        <w:t xml:space="preserve">tistical techniques as those found in research supporting the DPP. They suggest that </w:t>
      </w:r>
      <w:r w:rsidRPr="006F5477">
        <w:rPr>
          <w:rStyle w:val="StyleBoldUnderline"/>
          <w:rFonts w:eastAsiaTheme="minorHAnsi"/>
        </w:rPr>
        <w:t>politico-economic factors in the postwar era greatly con</w:t>
      </w:r>
      <w:r w:rsidRPr="006F5477">
        <w:rPr>
          <w:rStyle w:val="StyleBoldUnderline"/>
          <w:rFonts w:eastAsiaTheme="minorHAnsi"/>
        </w:rPr>
        <w:softHyphen/>
        <w:t>tributed to the phenomenon that is erroneously labeled the “democrat</w:t>
      </w:r>
      <w:r w:rsidRPr="006F5477">
        <w:rPr>
          <w:rStyle w:val="StyleBoldUnderline"/>
          <w:rFonts w:eastAsiaTheme="minorHAnsi"/>
        </w:rPr>
        <w:softHyphen/>
        <w:t>ic peace</w:t>
      </w:r>
      <w:r w:rsidRPr="006F5477">
        <w:t xml:space="preserve">.” Further, they imply that </w:t>
      </w:r>
      <w:r w:rsidRPr="006F5477">
        <w:rPr>
          <w:rStyle w:val="StyleBoldUnderline"/>
          <w:rFonts w:eastAsiaTheme="minorHAnsi"/>
        </w:rPr>
        <w:t>foreign policy strategies aimed at increasing the likelihood of peace in the future by spreading democra</w:t>
      </w:r>
      <w:r w:rsidRPr="006F5477">
        <w:rPr>
          <w:rStyle w:val="StyleBoldUnderline"/>
          <w:rFonts w:eastAsiaTheme="minorHAnsi"/>
        </w:rPr>
        <w:softHyphen/>
        <w:t>cy are likely to be ineffective, at best, or conflict exacerbating, at worst</w:t>
      </w:r>
      <w:r w:rsidRPr="006F5477">
        <w:t>.</w:t>
      </w:r>
    </w:p>
    <w:p w14:paraId="21570463" w14:textId="77777777" w:rsidR="006F5477" w:rsidRPr="006562F7" w:rsidRDefault="006F5477" w:rsidP="006F5477">
      <w:pPr>
        <w:pStyle w:val="Heading4"/>
      </w:pPr>
      <w:r w:rsidRPr="006562F7">
        <w:t>No democratic peace—other domestic political factors are more important than regime type for determining war and peace decisions</w:t>
      </w:r>
    </w:p>
    <w:p w14:paraId="22500B74" w14:textId="77777777" w:rsidR="006F5477" w:rsidRPr="006562F7" w:rsidRDefault="006F5477" w:rsidP="006F5477">
      <w:pPr>
        <w:rPr>
          <w:rStyle w:val="StyleStyleBold12pt"/>
        </w:rPr>
      </w:pPr>
      <w:r w:rsidRPr="006562F7">
        <w:rPr>
          <w:rStyle w:val="StyleStyleBold12pt"/>
        </w:rPr>
        <w:t>Elman 97</w:t>
      </w:r>
    </w:p>
    <w:p w14:paraId="73D43189" w14:textId="77777777" w:rsidR="006F5477" w:rsidRPr="006C58A4" w:rsidRDefault="006F5477" w:rsidP="006F5477">
      <w:pPr>
        <w:rPr>
          <w:sz w:val="12"/>
        </w:rPr>
      </w:pPr>
      <w:r w:rsidRPr="006C58A4">
        <w:rPr>
          <w:sz w:val="12"/>
        </w:rPr>
        <w:t>Miriam Elman, Assistant Professor in the Department of Political Science at Arizona State University, 1997, Paths to Peace Is Democracy the Answer</w:t>
      </w:r>
      <w:proofErr w:type="gramStart"/>
      <w:r w:rsidRPr="006C58A4">
        <w:rPr>
          <w:sz w:val="12"/>
        </w:rPr>
        <w:t>?,</w:t>
      </w:r>
      <w:proofErr w:type="gramEnd"/>
      <w:r w:rsidRPr="006C58A4">
        <w:rPr>
          <w:sz w:val="12"/>
        </w:rPr>
        <w:t xml:space="preserve"> p. 483</w:t>
      </w:r>
    </w:p>
    <w:p w14:paraId="5D2FDB3A" w14:textId="2E7D5127" w:rsidR="006F5477" w:rsidRDefault="006F5477" w:rsidP="006F5477">
      <w:pPr>
        <w:pStyle w:val="card"/>
      </w:pPr>
      <w:r w:rsidRPr="006C58A4">
        <w:t xml:space="preserve">MISSING DOMESTIC-LEVEL VARIABLES. </w:t>
      </w:r>
      <w:r w:rsidRPr="006562F7">
        <w:rPr>
          <w:rStyle w:val="StyleBoldUnderline"/>
          <w:rFonts w:eastAsiaTheme="minorHAnsi"/>
        </w:rPr>
        <w:t>The democratic peace theory presents a truncated view of domestic politics</w:t>
      </w:r>
      <w:r w:rsidRPr="006C58A4">
        <w:t xml:space="preserve"> in general, and demo</w:t>
      </w:r>
      <w:r w:rsidRPr="006C58A4">
        <w:softHyphen/>
        <w:t xml:space="preserve">cratic politics in particular. Specifically, </w:t>
      </w:r>
      <w:r w:rsidRPr="006562F7">
        <w:rPr>
          <w:rStyle w:val="StyleBoldUnderline"/>
          <w:rFonts w:eastAsiaTheme="minorHAnsi"/>
        </w:rPr>
        <w:t>the theory ignores the role of leaders; underemphasizes norms</w:t>
      </w:r>
      <w:r w:rsidRPr="006C58A4">
        <w:t xml:space="preserve"> that are </w:t>
      </w:r>
      <w:r w:rsidRPr="006562F7">
        <w:rPr>
          <w:rStyle w:val="StyleBoldUnderline"/>
          <w:rFonts w:eastAsiaTheme="minorHAnsi"/>
        </w:rPr>
        <w:t>not associated with domes</w:t>
      </w:r>
      <w:r w:rsidRPr="006562F7">
        <w:rPr>
          <w:rStyle w:val="StyleBoldUnderline"/>
          <w:rFonts w:eastAsiaTheme="minorHAnsi"/>
        </w:rPr>
        <w:softHyphen/>
        <w:t>tic political ideology</w:t>
      </w:r>
      <w:r w:rsidRPr="006C58A4">
        <w:t xml:space="preserve">; </w:t>
      </w:r>
      <w:r w:rsidRPr="006562F7">
        <w:rPr>
          <w:rStyle w:val="StyleBoldUnderline"/>
          <w:rFonts w:eastAsiaTheme="minorHAnsi"/>
        </w:rPr>
        <w:t>obscures the role of political parties; and discounts</w:t>
      </w:r>
      <w:r w:rsidRPr="006C58A4">
        <w:t xml:space="preserve"> how </w:t>
      </w:r>
      <w:r w:rsidRPr="006562F7">
        <w:rPr>
          <w:rStyle w:val="StyleBoldUnderline"/>
          <w:rFonts w:eastAsiaTheme="minorHAnsi"/>
        </w:rPr>
        <w:t>civil-military relations</w:t>
      </w:r>
      <w:r w:rsidRPr="006C58A4">
        <w:t xml:space="preserve"> can concentrate or disperse war powers. First, </w:t>
      </w:r>
      <w:r w:rsidRPr="006562F7">
        <w:rPr>
          <w:rStyle w:val="StyleBoldUnderline"/>
          <w:rFonts w:eastAsiaTheme="minorHAnsi"/>
        </w:rPr>
        <w:t>the theory requires us to believe that it matters little who controls the state</w:t>
      </w:r>
      <w:r w:rsidRPr="006C58A4">
        <w:t xml:space="preserve">; </w:t>
      </w:r>
      <w:r w:rsidRPr="006C58A4">
        <w:rPr>
          <w:sz w:val="10"/>
        </w:rPr>
        <w:t xml:space="preserve">that is, the democratic peace theory suggests that regime type </w:t>
      </w:r>
      <w:proofErr w:type="gramStart"/>
      <w:r w:rsidRPr="006C58A4">
        <w:rPr>
          <w:sz w:val="10"/>
        </w:rPr>
        <w:t>predominates,</w:t>
      </w:r>
      <w:proofErr w:type="gramEnd"/>
      <w:r w:rsidRPr="006C58A4">
        <w:rPr>
          <w:sz w:val="10"/>
        </w:rPr>
        <w:t xml:space="preserve"> hence the identity and beliefs of the governing coalition do not matter. We suggest that this is a very misleading and apolitical argument. For example, in Chapter 1, Layne argues that</w:t>
      </w:r>
      <w:r w:rsidRPr="006C58A4">
        <w:t xml:space="preserve"> </w:t>
      </w:r>
      <w:r w:rsidRPr="006562F7">
        <w:rPr>
          <w:rStyle w:val="StyleBoldUnderline"/>
          <w:rFonts w:eastAsiaTheme="minorHAnsi"/>
        </w:rPr>
        <w:t xml:space="preserve">individual leaders made a difference in determining whether Anglo-French relations were </w:t>
      </w:r>
      <w:proofErr w:type="spellStart"/>
      <w:r w:rsidRPr="006562F7">
        <w:rPr>
          <w:rStyle w:val="StyleBoldUnderline"/>
          <w:rFonts w:eastAsiaTheme="minorHAnsi"/>
        </w:rPr>
        <w:t>conflictual</w:t>
      </w:r>
      <w:proofErr w:type="spellEnd"/>
      <w:r w:rsidRPr="006562F7">
        <w:rPr>
          <w:rStyle w:val="StyleBoldUnderline"/>
          <w:rFonts w:eastAsiaTheme="minorHAnsi"/>
        </w:rPr>
        <w:t xml:space="preserve"> or cooperative</w:t>
      </w:r>
      <w:r w:rsidRPr="006C58A4">
        <w:t xml:space="preserve">. </w:t>
      </w:r>
      <w:r w:rsidRPr="006C58A4">
        <w:rPr>
          <w:sz w:val="10"/>
        </w:rPr>
        <w:t xml:space="preserve">The presence of Lord </w:t>
      </w:r>
      <w:proofErr w:type="spellStart"/>
      <w:r w:rsidRPr="006C58A4">
        <w:rPr>
          <w:sz w:val="10"/>
        </w:rPr>
        <w:t>Palmerston</w:t>
      </w:r>
      <w:proofErr w:type="spellEnd"/>
      <w:r w:rsidRPr="006C58A4">
        <w:rPr>
          <w:sz w:val="10"/>
        </w:rPr>
        <w:t xml:space="preserve"> in the British Foreign Office increased cross-Channel friction. </w:t>
      </w:r>
      <w:proofErr w:type="spellStart"/>
      <w:r w:rsidRPr="006C58A4">
        <w:rPr>
          <w:sz w:val="10"/>
        </w:rPr>
        <w:t>Palmerston’s</w:t>
      </w:r>
      <w:proofErr w:type="spellEnd"/>
      <w:r w:rsidRPr="006C58A4">
        <w:rPr>
          <w:sz w:val="10"/>
        </w:rPr>
        <w:t xml:space="preserve"> replacement, Lord Aberdeen, had a more collegial diplomatic style. Thus, it is not surprising that in the 1840s Anglo-French relations shifted toward increasing concilia</w:t>
      </w:r>
      <w:r w:rsidRPr="006C58A4">
        <w:rPr>
          <w:sz w:val="10"/>
        </w:rPr>
        <w:softHyphen/>
        <w:t xml:space="preserve">tion and cooperation. Instead of changes of regime type, changes in foreign policy leadership made the difference. Similarly, </w:t>
      </w:r>
      <w:proofErr w:type="spellStart"/>
      <w:r w:rsidRPr="006C58A4">
        <w:rPr>
          <w:sz w:val="10"/>
        </w:rPr>
        <w:t>Kacowicz</w:t>
      </w:r>
      <w:proofErr w:type="spellEnd"/>
      <w:r w:rsidRPr="006C58A4">
        <w:rPr>
          <w:sz w:val="10"/>
        </w:rPr>
        <w:t xml:space="preserve"> (Chapter 8) finds that domestic changes with</w:t>
      </w:r>
      <w:r w:rsidRPr="006C58A4">
        <w:rPr>
          <w:sz w:val="10"/>
        </w:rPr>
        <w:softHyphen/>
        <w:t>in regimes can bring to power new and moderate leaders, thus facil</w:t>
      </w:r>
      <w:r w:rsidRPr="006C58A4">
        <w:rPr>
          <w:sz w:val="10"/>
        </w:rPr>
        <w:softHyphen/>
        <w:t xml:space="preserve">itating the resolution of militarized disputes. For example, leadership changes in Peru can explain why its conflict with Colombia was resolved short of war. In addition, in Chapter 7, I suggest that democracies will be more likely to initiate conflicts and use force if ruling coalitions favor the use of force to solve international conflicts. </w:t>
      </w:r>
      <w:r w:rsidRPr="006562F7">
        <w:rPr>
          <w:rStyle w:val="StyleBoldUnderline"/>
          <w:rFonts w:eastAsiaTheme="minorHAnsi"/>
        </w:rPr>
        <w:t xml:space="preserve">In Israel, since the two </w:t>
      </w:r>
      <w:r w:rsidRPr="006C58A4">
        <w:t xml:space="preserve">main </w:t>
      </w:r>
      <w:r w:rsidRPr="006562F7">
        <w:rPr>
          <w:rStyle w:val="StyleBoldUnderline"/>
          <w:rFonts w:eastAsiaTheme="minorHAnsi"/>
        </w:rPr>
        <w:t>political</w:t>
      </w:r>
      <w:r w:rsidRPr="006C58A4">
        <w:t xml:space="preserve"> </w:t>
      </w:r>
      <w:r w:rsidRPr="006562F7">
        <w:rPr>
          <w:rStyle w:val="StyleBoldUnderline"/>
          <w:rFonts w:eastAsiaTheme="minorHAnsi"/>
        </w:rPr>
        <w:t>parties</w:t>
      </w:r>
      <w:r w:rsidRPr="006C58A4">
        <w:t xml:space="preserve">—Labor and the Likud— </w:t>
      </w:r>
      <w:r w:rsidRPr="006562F7">
        <w:rPr>
          <w:rStyle w:val="StyleBoldUnderline"/>
          <w:rFonts w:eastAsiaTheme="minorHAnsi"/>
        </w:rPr>
        <w:t>had different views regarding</w:t>
      </w:r>
      <w:r w:rsidRPr="006C58A4">
        <w:t xml:space="preserve"> the </w:t>
      </w:r>
      <w:r w:rsidRPr="006562F7">
        <w:rPr>
          <w:rStyle w:val="StyleBoldUnderline"/>
          <w:rFonts w:eastAsiaTheme="minorHAnsi"/>
        </w:rPr>
        <w:t>legitimacy of</w:t>
      </w:r>
      <w:r w:rsidRPr="006C58A4">
        <w:t xml:space="preserve"> using </w:t>
      </w:r>
      <w:r w:rsidRPr="006562F7">
        <w:rPr>
          <w:rStyle w:val="StyleBoldUnderline"/>
          <w:rFonts w:eastAsiaTheme="minorHAnsi"/>
        </w:rPr>
        <w:t>force,</w:t>
      </w:r>
      <w:r w:rsidRPr="006C58A4">
        <w:t xml:space="preserve"> </w:t>
      </w:r>
      <w:r w:rsidRPr="006562F7">
        <w:rPr>
          <w:rStyle w:val="StyleBoldUnderline"/>
          <w:rFonts w:eastAsiaTheme="minorHAnsi"/>
        </w:rPr>
        <w:t>changes in leadership dramatically affected Israel’s war-proneness</w:t>
      </w:r>
      <w:r w:rsidRPr="006C58A4">
        <w:t xml:space="preserve">. These intra-regime changes led to changes in Israel’s foreign policy toward Lebanon even though Israel’s regime type—democracy—remained constant. In short, </w:t>
      </w:r>
      <w:r w:rsidRPr="006562F7">
        <w:rPr>
          <w:rStyle w:val="StyleBoldUnderline"/>
          <w:rFonts w:eastAsiaTheme="minorHAnsi"/>
        </w:rPr>
        <w:t>the important consideration</w:t>
      </w:r>
      <w:r w:rsidRPr="006C58A4">
        <w:t xml:space="preserve"> may </w:t>
      </w:r>
      <w:r w:rsidRPr="006562F7">
        <w:rPr>
          <w:rStyle w:val="StyleBoldUnderline"/>
          <w:rFonts w:eastAsiaTheme="minorHAnsi"/>
        </w:rPr>
        <w:t>not be whether a coun</w:t>
      </w:r>
      <w:r w:rsidRPr="006562F7">
        <w:rPr>
          <w:rStyle w:val="StyleBoldUnderline"/>
          <w:rFonts w:eastAsiaTheme="minorHAnsi"/>
        </w:rPr>
        <w:softHyphen/>
        <w:t>try is democratic</w:t>
      </w:r>
      <w:r w:rsidRPr="006C58A4">
        <w:t xml:space="preserve"> or not, </w:t>
      </w:r>
      <w:r w:rsidRPr="006562F7">
        <w:rPr>
          <w:rStyle w:val="StyleBoldUnderline"/>
          <w:rFonts w:eastAsiaTheme="minorHAnsi"/>
        </w:rPr>
        <w:t>but whether its ruling coalition is committed to peaceful methods of conflict resolution</w:t>
      </w:r>
      <w:r w:rsidRPr="006C58A4">
        <w:t xml:space="preserve">. By focusing solely on domestic regime type, the democratic peace theory obscures the extent to which </w:t>
      </w:r>
      <w:proofErr w:type="spellStart"/>
      <w:r w:rsidRPr="006C58A4">
        <w:t>hard-line</w:t>
      </w:r>
      <w:proofErr w:type="spellEnd"/>
      <w:r w:rsidRPr="006C58A4">
        <w:t xml:space="preserve"> leaders are often a prerequisite for war.14 Second, </w:t>
      </w:r>
      <w:r w:rsidRPr="006562F7">
        <w:rPr>
          <w:rStyle w:val="StyleBoldUnderline"/>
          <w:rFonts w:eastAsiaTheme="minorHAnsi"/>
        </w:rPr>
        <w:t>the democratic peace theory obscures the fact that war and peace decision making often reflects normative</w:t>
      </w:r>
      <w:r w:rsidRPr="006C58A4">
        <w:t xml:space="preserve"> and cultural </w:t>
      </w:r>
      <w:r w:rsidRPr="006562F7">
        <w:rPr>
          <w:rStyle w:val="StyleBoldUnderline"/>
          <w:rFonts w:eastAsiaTheme="minorHAnsi"/>
        </w:rPr>
        <w:t>factors that have little to do with different political ideologies</w:t>
      </w:r>
      <w:r w:rsidRPr="006C58A4">
        <w:t xml:space="preserve">. For example, in Chapter 2, Rock suggests that </w:t>
      </w:r>
      <w:r w:rsidRPr="006562F7">
        <w:rPr>
          <w:rStyle w:val="StyleBoldUnderline"/>
          <w:rFonts w:eastAsiaTheme="minorHAnsi"/>
        </w:rPr>
        <w:t>beliefs in a common racial identity led Britain to retreat from the brink of war with the U</w:t>
      </w:r>
      <w:r w:rsidRPr="006C58A4">
        <w:t xml:space="preserve">nited </w:t>
      </w:r>
      <w:r w:rsidRPr="006562F7">
        <w:rPr>
          <w:rStyle w:val="StyleBoldUnderline"/>
          <w:rFonts w:eastAsiaTheme="minorHAnsi"/>
        </w:rPr>
        <w:t>S</w:t>
      </w:r>
      <w:r w:rsidRPr="006C58A4">
        <w:t xml:space="preserve">tates </w:t>
      </w:r>
      <w:r w:rsidRPr="006562F7">
        <w:rPr>
          <w:rStyle w:val="StyleBoldUnderline"/>
          <w:rFonts w:eastAsiaTheme="minorHAnsi"/>
        </w:rPr>
        <w:t>dur</w:t>
      </w:r>
      <w:r w:rsidRPr="006562F7">
        <w:rPr>
          <w:rStyle w:val="StyleBoldUnderline"/>
          <w:rFonts w:eastAsiaTheme="minorHAnsi"/>
        </w:rPr>
        <w:softHyphen/>
        <w:t>ing the Venezuelan crisis</w:t>
      </w:r>
      <w:r w:rsidRPr="006C58A4">
        <w:t xml:space="preserve">. </w:t>
      </w:r>
      <w:r w:rsidRPr="006C58A4">
        <w:rPr>
          <w:sz w:val="10"/>
        </w:rPr>
        <w:t>Anglo-</w:t>
      </w:r>
      <w:proofErr w:type="spellStart"/>
      <w:r w:rsidRPr="006C58A4">
        <w:rPr>
          <w:sz w:val="10"/>
        </w:rPr>
        <w:t>Saxonism</w:t>
      </w:r>
      <w:proofErr w:type="spellEnd"/>
      <w:r w:rsidRPr="006C58A4">
        <w:rPr>
          <w:sz w:val="10"/>
        </w:rPr>
        <w:t xml:space="preserve"> also explains the great rapprochement between the United States and Britain at the turn of the century; the British perceived the United States as less menacing than Germany because of the racial and cultural affinity they felt for Americans. Furthermore, public expressions of Anglo-</w:t>
      </w:r>
      <w:proofErr w:type="spellStart"/>
      <w:r w:rsidRPr="006C58A4">
        <w:rPr>
          <w:sz w:val="10"/>
        </w:rPr>
        <w:t>Saxonist</w:t>
      </w:r>
      <w:proofErr w:type="spellEnd"/>
      <w:r w:rsidRPr="006C58A4">
        <w:rPr>
          <w:sz w:val="10"/>
        </w:rPr>
        <w:t xml:space="preserve"> sentiment were loudest when diplomatic relations between the United States and Britain were at their worst, suggesting that </w:t>
      </w:r>
      <w:proofErr w:type="spellStart"/>
      <w:r w:rsidRPr="006C58A4">
        <w:rPr>
          <w:sz w:val="10"/>
        </w:rPr>
        <w:t>Anglo</w:t>
      </w:r>
      <w:r w:rsidRPr="006C58A4">
        <w:rPr>
          <w:sz w:val="10"/>
        </w:rPr>
        <w:softHyphen/>
        <w:t>Saxonism</w:t>
      </w:r>
      <w:proofErr w:type="spellEnd"/>
      <w:r w:rsidRPr="006C58A4">
        <w:rPr>
          <w:sz w:val="10"/>
        </w:rPr>
        <w:t xml:space="preserve"> was not merely a consequence of Anglo-U.S. reconciliation, as </w:t>
      </w:r>
      <w:proofErr w:type="spellStart"/>
      <w:r w:rsidRPr="006C58A4">
        <w:rPr>
          <w:sz w:val="10"/>
        </w:rPr>
        <w:t>neorealists</w:t>
      </w:r>
      <w:proofErr w:type="spellEnd"/>
      <w:r w:rsidRPr="006C58A4">
        <w:rPr>
          <w:sz w:val="10"/>
        </w:rPr>
        <w:t xml:space="preserve"> would argue. </w:t>
      </w:r>
      <w:proofErr w:type="spellStart"/>
      <w:r w:rsidRPr="006C58A4">
        <w:rPr>
          <w:sz w:val="10"/>
        </w:rPr>
        <w:t>Ganguly</w:t>
      </w:r>
      <w:proofErr w:type="spellEnd"/>
      <w:r w:rsidRPr="006C58A4">
        <w:rPr>
          <w:sz w:val="10"/>
        </w:rPr>
        <w:t xml:space="preserve"> (Chapter 6) also argues that the norms that drive foreign policy may only partly be related to political organization and regime type</w:t>
      </w:r>
      <w:r w:rsidRPr="006C58A4">
        <w:rPr>
          <w:sz w:val="18"/>
        </w:rPr>
        <w:t xml:space="preserve">. </w:t>
      </w:r>
      <w:r w:rsidRPr="006562F7">
        <w:rPr>
          <w:rStyle w:val="StyleBoldUnderline"/>
          <w:rFonts w:eastAsiaTheme="minorHAnsi"/>
        </w:rPr>
        <w:t>In the war between Pakistan and India in</w:t>
      </w:r>
      <w:r w:rsidRPr="006C58A4">
        <w:t xml:space="preserve"> 19</w:t>
      </w:r>
      <w:r w:rsidRPr="006562F7">
        <w:rPr>
          <w:rStyle w:val="StyleBoldUnderline"/>
          <w:rFonts w:eastAsiaTheme="minorHAnsi"/>
        </w:rPr>
        <w:t>71</w:t>
      </w:r>
      <w:r w:rsidRPr="006C58A4">
        <w:t xml:space="preserve">, </w:t>
      </w:r>
      <w:r w:rsidRPr="006562F7">
        <w:rPr>
          <w:rStyle w:val="StyleBoldUnderline"/>
          <w:rFonts w:eastAsiaTheme="minorHAnsi"/>
        </w:rPr>
        <w:t>political ideology</w:t>
      </w:r>
      <w:r w:rsidRPr="006C58A4">
        <w:t>—support for democracy and democratiza</w:t>
      </w:r>
      <w:r w:rsidRPr="006C58A4">
        <w:softHyphen/>
        <w:t>tion—</w:t>
      </w:r>
      <w:r w:rsidRPr="006562F7">
        <w:rPr>
          <w:rStyle w:val="StyleBoldUnderline"/>
          <w:rFonts w:eastAsiaTheme="minorHAnsi"/>
        </w:rPr>
        <w:t xml:space="preserve">was less important than ensuring India’s secular way of life. </w:t>
      </w:r>
      <w:r w:rsidRPr="006C58A4">
        <w:t>Similarly, Freedman (Chapter 5) argues that while democratic peace theorists are right to emphasize the importance of norms in explaining a state’s foreign policy choices, political ideology is not necessarily the most powerful normative justification for war or peace decisions. Consistent with the dyadic democratic peace argu</w:t>
      </w:r>
      <w:r w:rsidRPr="006C58A4">
        <w:softHyphen/>
        <w:t xml:space="preserve">ment, Freedman finds that support for democratic norms goes far in explaining Britain’s decision to reoccupy the </w:t>
      </w:r>
      <w:proofErr w:type="spellStart"/>
      <w:r w:rsidRPr="006C58A4">
        <w:t>Faildand</w:t>
      </w:r>
      <w:proofErr w:type="spellEnd"/>
      <w:r w:rsidRPr="006C58A4">
        <w:t xml:space="preserve"> Islands by force. Argentina’s regime type was a permissive condition for war: a military response was a more acceptable and feasible option than it might have been had Argentina been a liberal democracy. Nevertheless, Freedman points out that Britain justified its war deci</w:t>
      </w:r>
      <w:r w:rsidRPr="006C58A4">
        <w:softHyphen/>
        <w:t>sion on the grounds that it was upholding the international principle of self-determination, and not rewarding aggression. Instead of liber</w:t>
      </w:r>
      <w:r w:rsidRPr="006C58A4">
        <w:softHyphen/>
        <w:t>al ideology and the nature of the Argentine regime, these interna</w:t>
      </w:r>
      <w:r w:rsidRPr="006C58A4">
        <w:softHyphen/>
        <w:t xml:space="preserve">tional rights were crucial in the British decision making calculus. Third, the democratic peace theory discounts the fact that it is not regime type—democracy versus </w:t>
      </w:r>
      <w:proofErr w:type="spellStart"/>
      <w:r w:rsidRPr="006C58A4">
        <w:t>nondemocracy</w:t>
      </w:r>
      <w:proofErr w:type="spellEnd"/>
      <w:r w:rsidRPr="006C58A4">
        <w:t xml:space="preserve">—that explains war and peace decisions, but particular attributes of democracy, such as the nature of political parties. According to John C. Matthews Ill (Chapter 11), the democratic peace is not a result of democracy, but of strong parties. </w:t>
      </w:r>
      <w:proofErr w:type="gramStart"/>
      <w:r w:rsidRPr="006C58A4">
        <w:t>Strong parties that favor the use of force only as a last resort can screen out more radical actors from the foreign policy making process.</w:t>
      </w:r>
      <w:proofErr w:type="gramEnd"/>
      <w:r w:rsidRPr="006C58A4">
        <w:t xml:space="preserve"> Finally, </w:t>
      </w:r>
      <w:r w:rsidRPr="006562F7">
        <w:rPr>
          <w:rStyle w:val="StyleBoldUnderline"/>
          <w:rFonts w:eastAsiaTheme="minorHAnsi"/>
        </w:rPr>
        <w:t>the democratic peace theory ignores civil-military rela</w:t>
      </w:r>
      <w:r w:rsidRPr="006562F7">
        <w:rPr>
          <w:rStyle w:val="StyleBoldUnderline"/>
          <w:rFonts w:eastAsiaTheme="minorHAnsi"/>
        </w:rPr>
        <w:softHyphen/>
        <w:t>tions</w:t>
      </w:r>
      <w:r w:rsidRPr="006C58A4">
        <w:t>. The institutional argument for the democratic peace phenome</w:t>
      </w:r>
      <w:r w:rsidRPr="006C58A4">
        <w:softHyphen/>
        <w:t xml:space="preserve">non asserts that democracies are less war-prone because the power to wage war is not concentrated in the hands of one person. But </w:t>
      </w:r>
      <w:r w:rsidRPr="006562F7">
        <w:rPr>
          <w:rStyle w:val="StyleBoldUnderline"/>
          <w:rFonts w:eastAsiaTheme="minorHAnsi"/>
        </w:rPr>
        <w:t>even democracies delegate war powers, increasing the chances that</w:t>
      </w:r>
      <w:r w:rsidRPr="006C58A4">
        <w:t xml:space="preserve"> war and peace </w:t>
      </w:r>
      <w:r w:rsidRPr="006562F7">
        <w:rPr>
          <w:rStyle w:val="StyleBoldUnderline"/>
          <w:rFonts w:eastAsiaTheme="minorHAnsi"/>
        </w:rPr>
        <w:t>decisions will reflect the views of a small group of</w:t>
      </w:r>
      <w:r w:rsidRPr="006C58A4">
        <w:t xml:space="preserve"> civilian and military </w:t>
      </w:r>
      <w:r w:rsidRPr="006562F7">
        <w:rPr>
          <w:rStyle w:val="StyleBoldUnderline"/>
          <w:rFonts w:eastAsiaTheme="minorHAnsi"/>
        </w:rPr>
        <w:t>figures</w:t>
      </w:r>
      <w:r w:rsidRPr="006C58A4">
        <w:t xml:space="preserve">. For example, in Chapter 7, I argue that </w:t>
      </w:r>
      <w:r w:rsidRPr="006562F7">
        <w:rPr>
          <w:rStyle w:val="StyleBoldUnderline"/>
          <w:rFonts w:eastAsiaTheme="minorHAnsi"/>
        </w:rPr>
        <w:t>due to the nature of civil-military relations in Israel</w:t>
      </w:r>
      <w:r w:rsidRPr="006C58A4">
        <w:t xml:space="preserve">, </w:t>
      </w:r>
      <w:r w:rsidRPr="006562F7">
        <w:rPr>
          <w:rStyle w:val="StyleBoldUnderline"/>
          <w:rFonts w:eastAsiaTheme="minorHAnsi"/>
        </w:rPr>
        <w:t>Defense Minister</w:t>
      </w:r>
      <w:r w:rsidRPr="006C58A4">
        <w:t xml:space="preserve"> </w:t>
      </w:r>
      <w:r w:rsidRPr="006562F7">
        <w:rPr>
          <w:rStyle w:val="StyleBoldUnderline"/>
          <w:rFonts w:eastAsiaTheme="minorHAnsi"/>
        </w:rPr>
        <w:t>Sharon was able to direct</w:t>
      </w:r>
      <w:r w:rsidRPr="006C58A4">
        <w:t xml:space="preserve"> and control the </w:t>
      </w:r>
      <w:r w:rsidRPr="006562F7">
        <w:rPr>
          <w:rStyle w:val="StyleBoldUnderline"/>
          <w:rFonts w:eastAsiaTheme="minorHAnsi"/>
        </w:rPr>
        <w:t>war in Lebanon</w:t>
      </w:r>
      <w:r w:rsidRPr="006C58A4">
        <w:t xml:space="preserve">. </w:t>
      </w:r>
      <w:r w:rsidRPr="006C58A4">
        <w:rPr>
          <w:sz w:val="10"/>
        </w:rPr>
        <w:t>The cabi</w:t>
      </w:r>
      <w:r w:rsidRPr="006C58A4">
        <w:rPr>
          <w:sz w:val="10"/>
        </w:rPr>
        <w:softHyphen/>
        <w:t xml:space="preserve">net was presented with </w:t>
      </w:r>
      <w:proofErr w:type="spellStart"/>
      <w:r w:rsidRPr="006C58A4">
        <w:rPr>
          <w:sz w:val="10"/>
        </w:rPr>
        <w:t>faits</w:t>
      </w:r>
      <w:proofErr w:type="spellEnd"/>
      <w:r w:rsidRPr="006C58A4">
        <w:rPr>
          <w:sz w:val="10"/>
        </w:rPr>
        <w:t xml:space="preserve"> </w:t>
      </w:r>
      <w:proofErr w:type="spellStart"/>
      <w:r w:rsidRPr="006C58A4">
        <w:rPr>
          <w:sz w:val="10"/>
        </w:rPr>
        <w:t>accomplis</w:t>
      </w:r>
      <w:proofErr w:type="spellEnd"/>
      <w:r w:rsidRPr="006C58A4">
        <w:rPr>
          <w:sz w:val="10"/>
        </w:rPr>
        <w:t xml:space="preserve"> that escalated actions in Lebanon and incrementally led to the implementation of a far larger military initiative than the cabinet had originally approved. Similarly, Layne (Chapter 1) suggests that </w:t>
      </w:r>
      <w:r w:rsidRPr="006562F7">
        <w:rPr>
          <w:rStyle w:val="StyleBoldUnderline"/>
          <w:rFonts w:eastAsiaTheme="minorHAnsi"/>
        </w:rPr>
        <w:t xml:space="preserve">Britain’s Lord </w:t>
      </w:r>
      <w:proofErr w:type="spellStart"/>
      <w:r w:rsidRPr="006562F7">
        <w:rPr>
          <w:rStyle w:val="StyleBoldUnderline"/>
          <w:rFonts w:eastAsiaTheme="minorHAnsi"/>
        </w:rPr>
        <w:t>Palmerston</w:t>
      </w:r>
      <w:proofErr w:type="spellEnd"/>
      <w:r w:rsidRPr="006562F7">
        <w:rPr>
          <w:rStyle w:val="StyleBoldUnderline"/>
          <w:rFonts w:eastAsiaTheme="minorHAnsi"/>
        </w:rPr>
        <w:t xml:space="preserve"> had a great deal of power to decide war and peace issues due to the way m which foreign policy was delegated</w:t>
      </w:r>
      <w:r w:rsidRPr="006C58A4">
        <w:t xml:space="preserve">. In sum, like democratic peace proponents, we argue that internal characteristics of the state are relevant for predicting whether states will or will not fight each other. However, we reject the claim that crude attributes of states’ domestic political systems—democracy versus </w:t>
      </w:r>
      <w:proofErr w:type="spellStart"/>
      <w:r w:rsidRPr="006C58A4">
        <w:t>nondemocracy</w:t>
      </w:r>
      <w:proofErr w:type="spellEnd"/>
      <w:r w:rsidRPr="006C58A4">
        <w:t xml:space="preserve">—provide sufficient information about the domestic sources of foreign policy. </w:t>
      </w:r>
      <w:r w:rsidRPr="006562F7">
        <w:rPr>
          <w:rStyle w:val="StyleBoldUnderline"/>
          <w:rFonts w:eastAsiaTheme="minorHAnsi"/>
        </w:rPr>
        <w:t>While domestic politics matters, it is not regime type that crucially accounts for variations</w:t>
      </w:r>
      <w:r w:rsidRPr="006C58A4">
        <w:t xml:space="preserve"> in foreign policies, </w:t>
      </w:r>
      <w:r w:rsidRPr="006562F7">
        <w:rPr>
          <w:rStyle w:val="StyleBoldUnderline"/>
          <w:rFonts w:eastAsiaTheme="minorHAnsi"/>
        </w:rPr>
        <w:t>but other variables that may be present or absent in democ</w:t>
      </w:r>
      <w:r w:rsidRPr="006562F7">
        <w:rPr>
          <w:rStyle w:val="StyleBoldUnderline"/>
          <w:rFonts w:eastAsiaTheme="minorHAnsi"/>
        </w:rPr>
        <w:softHyphen/>
        <w:t xml:space="preserve">racies (and </w:t>
      </w:r>
      <w:proofErr w:type="spellStart"/>
      <w:r w:rsidRPr="006562F7">
        <w:rPr>
          <w:rStyle w:val="StyleBoldUnderline"/>
          <w:rFonts w:eastAsiaTheme="minorHAnsi"/>
        </w:rPr>
        <w:t>nondemocracies</w:t>
      </w:r>
      <w:proofErr w:type="spellEnd"/>
      <w:r w:rsidRPr="006C58A4">
        <w:t>).</w:t>
      </w:r>
    </w:p>
    <w:p w14:paraId="0D03E857" w14:textId="37E6C37A" w:rsidR="00D83139" w:rsidRDefault="00D83139" w:rsidP="00D83139">
      <w:pPr>
        <w:pStyle w:val="Heading3"/>
      </w:pPr>
      <w:r>
        <w:t>Democracy—AT Environment</w:t>
      </w:r>
    </w:p>
    <w:p w14:paraId="2AE5FF74" w14:textId="77777777" w:rsidR="00D83139" w:rsidRPr="00935356" w:rsidRDefault="00D83139" w:rsidP="00D83139">
      <w:pPr>
        <w:pStyle w:val="Heading4"/>
      </w:pPr>
      <w:r w:rsidRPr="00935356">
        <w:t>Biodiversity is not critical survival of ecosystems.</w:t>
      </w:r>
    </w:p>
    <w:p w14:paraId="5485E0B4" w14:textId="77777777" w:rsidR="00D83139" w:rsidRPr="00EC1430" w:rsidRDefault="00D83139" w:rsidP="00D83139">
      <w:pPr>
        <w:rPr>
          <w:rStyle w:val="StyleStyleBold12pt"/>
        </w:rPr>
      </w:pPr>
      <w:r>
        <w:rPr>
          <w:rStyle w:val="StyleStyleBold12pt"/>
        </w:rPr>
        <w:t xml:space="preserve">Grime </w:t>
      </w:r>
      <w:r w:rsidRPr="00EC1430">
        <w:rPr>
          <w:rStyle w:val="StyleStyleBold12pt"/>
        </w:rPr>
        <w:t>‘97</w:t>
      </w:r>
    </w:p>
    <w:p w14:paraId="2F0A31E2" w14:textId="77777777" w:rsidR="00D83139" w:rsidRPr="00935356" w:rsidRDefault="00D83139" w:rsidP="00D83139">
      <w:r w:rsidRPr="00935356">
        <w:t xml:space="preserve">J.P. Grime, biologist at the University of Sheffield. </w:t>
      </w:r>
      <w:proofErr w:type="gramStart"/>
      <w:r w:rsidRPr="00935356">
        <w:t>Science Vol. 277.</w:t>
      </w:r>
      <w:proofErr w:type="gramEnd"/>
      <w:r w:rsidRPr="00935356">
        <w:t xml:space="preserve"> August 29, 1997. “Biodiversity and ecosystem function: the debate deepens</w:t>
      </w:r>
      <w:r>
        <w:t xml:space="preserve">” </w:t>
      </w:r>
      <w:proofErr w:type="spellStart"/>
      <w:r>
        <w:t>Academix</w:t>
      </w:r>
      <w:proofErr w:type="spellEnd"/>
      <w:r>
        <w:t xml:space="preserve"> OneFile</w:t>
      </w:r>
    </w:p>
    <w:p w14:paraId="6F1FF429" w14:textId="720964F6" w:rsidR="00D83139" w:rsidRPr="00771B39" w:rsidRDefault="00D83139" w:rsidP="00771B39">
      <w:pPr>
        <w:pStyle w:val="card"/>
        <w:rPr>
          <w:sz w:val="24"/>
          <w:u w:val="thick"/>
        </w:rPr>
      </w:pPr>
      <w:r w:rsidRPr="00D83139">
        <w:rPr>
          <w:rStyle w:val="TitleChar"/>
        </w:rPr>
        <w:t xml:space="preserve">This view that "biodiversity begets superior ecosystem function" is not shared by all </w:t>
      </w:r>
      <w:proofErr w:type="gramStart"/>
      <w:r w:rsidRPr="00D83139">
        <w:rPr>
          <w:rStyle w:val="TitleChar"/>
        </w:rPr>
        <w:t>ecologists</w:t>
      </w:r>
      <w:r w:rsidRPr="00D83139">
        <w:t>[</w:t>
      </w:r>
      <w:proofErr w:type="gramEnd"/>
      <w:r w:rsidRPr="00D83139">
        <w:t xml:space="preserve">5, 6]. There are obvious conflicts with published evidence from work on natural rather than synthesized ecosystems. </w:t>
      </w:r>
      <w:r w:rsidRPr="00D83139">
        <w:rPr>
          <w:rStyle w:val="TitleChar"/>
        </w:rPr>
        <w:t>As early as 1982</w:t>
      </w:r>
      <w:r w:rsidRPr="00D83139">
        <w:t xml:space="preserve">, </w:t>
      </w:r>
      <w:proofErr w:type="spellStart"/>
      <w:r w:rsidRPr="00D83139">
        <w:t>Leps</w:t>
      </w:r>
      <w:proofErr w:type="spellEnd"/>
      <w:r w:rsidRPr="00D83139">
        <w:t xml:space="preserve"> et al</w:t>
      </w:r>
      <w:proofErr w:type="gramStart"/>
      <w:r w:rsidRPr="00D83139">
        <w:t>.[</w:t>
      </w:r>
      <w:proofErr w:type="gramEnd"/>
      <w:r w:rsidRPr="00D83139">
        <w:t xml:space="preserve">7] </w:t>
      </w:r>
      <w:r w:rsidRPr="00D83139">
        <w:rPr>
          <w:rStyle w:val="TitleChar"/>
        </w:rPr>
        <w:t>had suggested that ecosystem processes were determined primarily by the functional characteristics of component organisms rather than their number</w:t>
      </w:r>
      <w:r w:rsidRPr="00D83139">
        <w:t xml:space="preserve">. The same conclusion was drawn by </w:t>
      </w:r>
      <w:proofErr w:type="spellStart"/>
      <w:r w:rsidRPr="00D83139">
        <w:t>MacGillivray</w:t>
      </w:r>
      <w:proofErr w:type="spellEnd"/>
      <w:r w:rsidRPr="00D83139">
        <w:t xml:space="preserve"> et al</w:t>
      </w:r>
      <w:proofErr w:type="gramStart"/>
      <w:r w:rsidRPr="00D83139">
        <w:t>.[</w:t>
      </w:r>
      <w:proofErr w:type="gramEnd"/>
      <w:r w:rsidRPr="00D83139">
        <w:t xml:space="preserve">8] who showed that differences between five adjacent ecosystems in northern England in their responses to frost, drought, and burning were predictable from the functional traits of the dominant plants but were independent of plant diversity. This edition of Science (pages 1296, 1300, and 1302) includes three </w:t>
      </w:r>
      <w:proofErr w:type="gramStart"/>
      <w:r w:rsidRPr="00D83139">
        <w:t>contributions[</w:t>
      </w:r>
      <w:proofErr w:type="gramEnd"/>
      <w:r w:rsidRPr="00D83139">
        <w:t>9-11] to this important debate. One is a report of results from the Cedar Creek synthesized plant assemblages, whereas the two others describe biodiversity-ecosystem studies conducted on natural systems (</w:t>
      </w:r>
      <w:proofErr w:type="spellStart"/>
      <w:r w:rsidRPr="00D83139">
        <w:t>mediterranean</w:t>
      </w:r>
      <w:proofErr w:type="spellEnd"/>
      <w:r w:rsidRPr="00D83139">
        <w:t xml:space="preserve"> grassland in California and northern forest in Sweden). In all three, variation in ecosystem properties is found to be related to differences in the functional characteristics, especially resource capture and utilization, of the dominant plants, and </w:t>
      </w:r>
      <w:r w:rsidRPr="00D83139">
        <w:rPr>
          <w:rStyle w:val="Emphasis"/>
        </w:rPr>
        <w:t>there is no convincing evidence</w:t>
      </w:r>
      <w:r w:rsidRPr="00D83139">
        <w:rPr>
          <w:rStyle w:val="TitleChar"/>
        </w:rPr>
        <w:t xml:space="preserve"> that ecosystem processes are crucially dependent on higher levels of biodiversity. The evidence presented by Wardle et al</w:t>
      </w:r>
      <w:proofErr w:type="gramStart"/>
      <w:r w:rsidRPr="00D83139">
        <w:rPr>
          <w:rStyle w:val="TitleChar"/>
        </w:rPr>
        <w:t>.</w:t>
      </w:r>
      <w:r w:rsidRPr="00D83139">
        <w:t>[</w:t>
      </w:r>
      <w:proofErr w:type="gramEnd"/>
      <w:r w:rsidRPr="00D83139">
        <w:t xml:space="preserve">10] </w:t>
      </w:r>
      <w:r w:rsidRPr="00D83139">
        <w:rPr>
          <w:rStyle w:val="TitleChar"/>
        </w:rPr>
        <w:t>is particularly compelling because it involves an extensive study of ecosystem properties on 50 relatively pristine forested islands of varied size and plant biodiversity</w:t>
      </w:r>
      <w:r w:rsidRPr="00D83139">
        <w:t xml:space="preserve">. It is clearly shown that a suite of ecosystem properties -- including higher microbial biomass, high litter quality, and more rapid rates of litter decomposition and nitrogen mineralization -- coincide with the lower botanical diversity and the earlier successional state of the vegetation on larger islands (both consequences of the higher incidence of lightning strikes and more frequent fire history of larger islands). </w:t>
      </w:r>
      <w:r w:rsidRPr="00D83139">
        <w:rPr>
          <w:rStyle w:val="TitleChar"/>
        </w:rPr>
        <w:t>On small islands, succession proceeds uninterrupted to more species-rich vegetation, but here the dominant plants</w:t>
      </w:r>
      <w:r w:rsidRPr="00D83139">
        <w:t xml:space="preserve">, </w:t>
      </w:r>
      <w:proofErr w:type="spellStart"/>
      <w:r w:rsidRPr="00D83139">
        <w:t>Picea</w:t>
      </w:r>
      <w:proofErr w:type="spellEnd"/>
      <w:r w:rsidRPr="00D83139">
        <w:t xml:space="preserve"> </w:t>
      </w:r>
      <w:proofErr w:type="spellStart"/>
      <w:r w:rsidRPr="00D83139">
        <w:t>abies</w:t>
      </w:r>
      <w:proofErr w:type="spellEnd"/>
      <w:r w:rsidRPr="00D83139">
        <w:t xml:space="preserve"> and </w:t>
      </w:r>
      <w:proofErr w:type="spellStart"/>
      <w:r w:rsidRPr="00D83139">
        <w:t>Empetrum</w:t>
      </w:r>
      <w:proofErr w:type="spellEnd"/>
      <w:r w:rsidRPr="00D83139">
        <w:t xml:space="preserve"> </w:t>
      </w:r>
      <w:proofErr w:type="spellStart"/>
      <w:r w:rsidRPr="00D83139">
        <w:t>hermaphroditum</w:t>
      </w:r>
      <w:proofErr w:type="spellEnd"/>
      <w:r w:rsidRPr="00D83139">
        <w:t xml:space="preserve">, </w:t>
      </w:r>
      <w:r w:rsidRPr="00D83139">
        <w:rPr>
          <w:rStyle w:val="TitleChar"/>
        </w:rPr>
        <w:t xml:space="preserve">are extremely stress tolerant and produce litter of poor quality, thereby slowing the rates of ecosystem processes. This strongly supports </w:t>
      </w:r>
      <w:r w:rsidRPr="00D83139">
        <w:t xml:space="preserve">the contention of </w:t>
      </w:r>
      <w:proofErr w:type="spellStart"/>
      <w:r w:rsidRPr="00D83139">
        <w:t>MacGillivray</w:t>
      </w:r>
      <w:proofErr w:type="spellEnd"/>
      <w:r w:rsidRPr="00D83139">
        <w:t xml:space="preserve"> et al</w:t>
      </w:r>
      <w:proofErr w:type="gramStart"/>
      <w:r w:rsidRPr="00D83139">
        <w:t>.[</w:t>
      </w:r>
      <w:proofErr w:type="gramEnd"/>
      <w:r w:rsidRPr="00D83139">
        <w:t xml:space="preserve">8] that it is </w:t>
      </w:r>
      <w:r w:rsidRPr="00D83139">
        <w:rPr>
          <w:rStyle w:val="TitleChar"/>
        </w:rPr>
        <w:t>the biological characteristics of the dominant plants rather than their number that control ecosystem productivity and biogeochemistry</w:t>
      </w:r>
      <w:r w:rsidRPr="00D83139">
        <w:t xml:space="preserve">. This same conclusion is prompted by the new data presented by </w:t>
      </w:r>
      <w:proofErr w:type="spellStart"/>
      <w:r w:rsidRPr="00D83139">
        <w:t>Tilman</w:t>
      </w:r>
      <w:proofErr w:type="spellEnd"/>
      <w:r w:rsidRPr="00D83139">
        <w:t xml:space="preserve"> et al</w:t>
      </w:r>
      <w:proofErr w:type="gramStart"/>
      <w:r w:rsidRPr="00D83139">
        <w:t>.[</w:t>
      </w:r>
      <w:proofErr w:type="gramEnd"/>
      <w:r w:rsidRPr="00D83139">
        <w:t xml:space="preserve">9] and Hooper et al.[11]. Both of these groups have adopted a more experimental approach and created ecosystems in field plots where they can control both the functional composition and species richness of the vegetation. Here again, there is strong evidence that productivity and nutrient cycling are controlled to an overwhelming extent by the functional characteristics of the dominant plants, and </w:t>
      </w:r>
      <w:r w:rsidRPr="00D83139">
        <w:rPr>
          <w:rStyle w:val="TitleChar"/>
        </w:rPr>
        <w:t>evidence of immediate benefits of species-richness within functional groups remains weak</w:t>
      </w:r>
      <w:r w:rsidRPr="00D83139">
        <w:t>.</w:t>
      </w:r>
    </w:p>
    <w:p w14:paraId="215241D8" w14:textId="117CAD57" w:rsidR="006F5477" w:rsidRDefault="006F5477" w:rsidP="006F5477">
      <w:pPr>
        <w:pStyle w:val="Heading3"/>
      </w:pPr>
      <w:r>
        <w:t>Stability—AT War</w:t>
      </w:r>
    </w:p>
    <w:p w14:paraId="77129328" w14:textId="77777777" w:rsidR="006F5477" w:rsidRPr="007348A6" w:rsidRDefault="006F5477" w:rsidP="006F5477">
      <w:pPr>
        <w:pStyle w:val="Heading4"/>
      </w:pPr>
      <w:r w:rsidRPr="007348A6">
        <w:t>Latin American conflicts won’t escalate – no vacuum of power.</w:t>
      </w:r>
    </w:p>
    <w:p w14:paraId="1EA45A59" w14:textId="77777777" w:rsidR="006F5477" w:rsidRPr="002437E0" w:rsidRDefault="006F5477" w:rsidP="006F5477">
      <w:pPr>
        <w:rPr>
          <w:rStyle w:val="StyleStyleBold12pt"/>
        </w:rPr>
      </w:pPr>
      <w:proofErr w:type="spellStart"/>
      <w:r w:rsidRPr="002437E0">
        <w:rPr>
          <w:rStyle w:val="StyleStyleBold12pt"/>
        </w:rPr>
        <w:t>Fettweis</w:t>
      </w:r>
      <w:proofErr w:type="spellEnd"/>
      <w:r w:rsidRPr="002437E0">
        <w:rPr>
          <w:rStyle w:val="StyleStyleBold12pt"/>
        </w:rPr>
        <w:t xml:space="preserve"> </w:t>
      </w:r>
      <w:r>
        <w:rPr>
          <w:rStyle w:val="StyleStyleBold12pt"/>
        </w:rPr>
        <w:t>‘</w:t>
      </w:r>
      <w:r w:rsidRPr="002437E0">
        <w:rPr>
          <w:rStyle w:val="StyleStyleBold12pt"/>
        </w:rPr>
        <w:t>11</w:t>
      </w:r>
      <w:r>
        <w:rPr>
          <w:rStyle w:val="StyleStyleBold12pt"/>
        </w:rPr>
        <w:t xml:space="preserve"> – Professor of Political Science @ Tulane</w:t>
      </w:r>
    </w:p>
    <w:p w14:paraId="222AC2B4" w14:textId="77777777" w:rsidR="006F5477" w:rsidRPr="006F5477" w:rsidRDefault="006F5477" w:rsidP="006F5477">
      <w:r>
        <w:t xml:space="preserve">Christopher, Professor of Political </w:t>
      </w:r>
      <w:r w:rsidRPr="006F5477">
        <w:t>Science @ Tulane, Dangerous Times</w:t>
      </w:r>
      <w:proofErr w:type="gramStart"/>
      <w:r w:rsidRPr="006F5477">
        <w:t>?:</w:t>
      </w:r>
      <w:proofErr w:type="gramEnd"/>
      <w:r w:rsidRPr="006F5477">
        <w:t xml:space="preserve"> The International Politics of Great Power Peace, pg. 85</w:t>
      </w:r>
    </w:p>
    <w:p w14:paraId="5D7C39F9" w14:textId="77777777" w:rsidR="006F5477" w:rsidRPr="006F5477" w:rsidRDefault="006F5477" w:rsidP="006F5477">
      <w:pPr>
        <w:pStyle w:val="card"/>
      </w:pPr>
      <w:r w:rsidRPr="006F5477">
        <w:t xml:space="preserve">The trend is apparent on every continent. </w:t>
      </w:r>
      <w:r w:rsidRPr="006F5477">
        <w:rPr>
          <w:rStyle w:val="underline"/>
        </w:rPr>
        <w:t>The only conflict raging in the entire Western Hemisphere in 2010 was the ongoing civil war in Colombia, and even that was far less bloody than a decade prior</w:t>
      </w:r>
      <w:r w:rsidRPr="006F5477">
        <w:t xml:space="preserve">. Cruise ships have returned to </w:t>
      </w:r>
      <w:proofErr w:type="spellStart"/>
      <w:r w:rsidRPr="006F5477">
        <w:t>Caratagena</w:t>
      </w:r>
      <w:proofErr w:type="spellEnd"/>
      <w:r w:rsidRPr="006F5477">
        <w:t xml:space="preserve">. </w:t>
      </w:r>
      <w:r w:rsidRPr="006F5477">
        <w:rPr>
          <w:rStyle w:val="underline"/>
        </w:rPr>
        <w:t xml:space="preserve">Despite the fact that there are no nuclear weapons south of the United States, the states of Central and South America act as if they do not fear an attack from their neighbors. The rules of realpolitik no longer seem to apply. </w:t>
      </w:r>
      <w:r w:rsidRPr="006F5477">
        <w:t xml:space="preserve">Europe, which of course has been the most war-prone of continents for most of human history, is entirely calm, without even the threat of interstate conflict. More than one scholar has noted the rather remarkable fact that no serious war planning now goes on among the European </w:t>
      </w:r>
      <w:proofErr w:type="gramStart"/>
      <w:r w:rsidRPr="006F5477">
        <w:t>powers.';</w:t>
      </w:r>
      <w:proofErr w:type="gramEnd"/>
      <w:r w:rsidRPr="006F5477">
        <w:t xml:space="preserve"> All over Europe and the Americas," John Keegan has observed, "armies are withering away."" The situations in Bosnia and Kosovo, while not settled, are at least calm for the moment. And in contrast to 1914, the great powers have shown no eagerness to fill Balkan power vacuums</w:t>
      </w:r>
      <w:proofErr w:type="gramStart"/>
      <w:r w:rsidRPr="006F5477">
        <w:t>;</w:t>
      </w:r>
      <w:proofErr w:type="gramEnd"/>
      <w:r w:rsidRPr="006F5477">
        <w:t xml:space="preserve"> to the contrary, throughout the 1990s. </w:t>
      </w:r>
      <w:proofErr w:type="gramStart"/>
      <w:r w:rsidRPr="006F5477">
        <w:t>they</w:t>
      </w:r>
      <w:proofErr w:type="gramEnd"/>
      <w:r w:rsidRPr="006F5477">
        <w:t xml:space="preserve"> had to he shamed into intervention, and were on the same side when they eventually did so. International reactions to turmoil in the Balkans in 1914 and in 1992 demonstrate the extent to which the international system had changed. Today's power vacuums seem to repel far more than they attract.</w:t>
      </w:r>
    </w:p>
    <w:p w14:paraId="01C8E359" w14:textId="77777777" w:rsidR="006F5477" w:rsidRPr="006F5477" w:rsidRDefault="006F5477" w:rsidP="006F5477">
      <w:pPr>
        <w:pStyle w:val="Heading4"/>
      </w:pPr>
      <w:r w:rsidRPr="006F5477">
        <w:t>No underlying triggers of interstate conflict in Latin America</w:t>
      </w:r>
    </w:p>
    <w:p w14:paraId="12C6714D" w14:textId="77777777" w:rsidR="006F5477" w:rsidRPr="006F5477" w:rsidRDefault="006F5477" w:rsidP="006F5477">
      <w:pPr>
        <w:rPr>
          <w:rStyle w:val="StyleStyleBold12pt"/>
        </w:rPr>
      </w:pPr>
      <w:proofErr w:type="spellStart"/>
      <w:r w:rsidRPr="006F5477">
        <w:rPr>
          <w:rStyle w:val="StyleStyleBold12pt"/>
        </w:rPr>
        <w:t>Hofmeister</w:t>
      </w:r>
      <w:proofErr w:type="spellEnd"/>
      <w:r w:rsidRPr="006F5477">
        <w:rPr>
          <w:rStyle w:val="StyleStyleBold12pt"/>
        </w:rPr>
        <w:t xml:space="preserve"> '08  </w:t>
      </w:r>
    </w:p>
    <w:p w14:paraId="61F551A4" w14:textId="77777777" w:rsidR="006F5477" w:rsidRPr="006F5477" w:rsidRDefault="006F5477" w:rsidP="006F5477">
      <w:proofErr w:type="spellStart"/>
      <w:r w:rsidRPr="006F5477">
        <w:t>Wilhem</w:t>
      </w:r>
      <w:proofErr w:type="spellEnd"/>
      <w:r w:rsidRPr="006F5477">
        <w:t xml:space="preserve">, PhD, "International Security: A European-South American Dialogue" Conference Report, 11/20/08, </w:t>
      </w:r>
      <w:proofErr w:type="spellStart"/>
      <w:r w:rsidRPr="006F5477">
        <w:t>Konrad</w:t>
      </w:r>
      <w:proofErr w:type="spellEnd"/>
      <w:r w:rsidRPr="006F5477">
        <w:t>-Adenauer-</w:t>
      </w:r>
      <w:proofErr w:type="spellStart"/>
      <w:r w:rsidRPr="006F5477">
        <w:t>Stiftung</w:t>
      </w:r>
      <w:proofErr w:type="spellEnd"/>
      <w:r w:rsidRPr="006F5477">
        <w:t>, www.kas.de/bruessel/en/publications/15122/, AD 5/22/12</w:t>
      </w:r>
    </w:p>
    <w:p w14:paraId="1B49FA0A" w14:textId="77777777" w:rsidR="006F5477" w:rsidRPr="006F5477" w:rsidRDefault="006F5477" w:rsidP="006F5477">
      <w:pPr>
        <w:pStyle w:val="Card0"/>
      </w:pPr>
      <w:r w:rsidRPr="006F5477">
        <w:t xml:space="preserve">“Security” is one main concern of </w:t>
      </w:r>
      <w:proofErr w:type="gramStart"/>
      <w:r w:rsidRPr="006F5477">
        <w:t>Latin-America</w:t>
      </w:r>
      <w:proofErr w:type="gramEnd"/>
      <w:r w:rsidRPr="006F5477">
        <w:t xml:space="preserve">’s citizens. For them, it is not only a question of carefreeness with regard to general risks, </w:t>
      </w:r>
      <w:proofErr w:type="gramStart"/>
      <w:r w:rsidRPr="006F5477">
        <w:t>but</w:t>
      </w:r>
      <w:proofErr w:type="gramEnd"/>
      <w:r w:rsidRPr="006F5477">
        <w:t xml:space="preserve"> a question of protection against violence and crime. Compared to international standards, most Latin-American countries show a </w:t>
      </w:r>
      <w:proofErr w:type="spellStart"/>
      <w:r w:rsidRPr="006F5477">
        <w:t>relativly</w:t>
      </w:r>
      <w:proofErr w:type="spellEnd"/>
      <w:r w:rsidRPr="006F5477">
        <w:t xml:space="preserve"> elevated degree of intra-state violence. In Brazil, for example, more than 40.000 people fall victim of criminal violence each year. This extent of intra-state violence seems to contrast with another </w:t>
      </w:r>
      <w:proofErr w:type="spellStart"/>
      <w:r w:rsidRPr="006F5477">
        <w:t>phenomenom</w:t>
      </w:r>
      <w:proofErr w:type="spellEnd"/>
      <w:r w:rsidRPr="006F5477">
        <w:t xml:space="preserve">: In an international comparison, </w:t>
      </w:r>
      <w:r w:rsidRPr="006F5477">
        <w:rPr>
          <w:rStyle w:val="TitleChar"/>
        </w:rPr>
        <w:t>Latin-America is considered the region with less inter-state conflicts and the one, who in proportion to its</w:t>
      </w:r>
      <w:r w:rsidRPr="006F5477">
        <w:t xml:space="preserve"> gross national product (</w:t>
      </w:r>
      <w:r w:rsidRPr="006F5477">
        <w:rPr>
          <w:rStyle w:val="TitleChar"/>
        </w:rPr>
        <w:t>GNP</w:t>
      </w:r>
      <w:r w:rsidRPr="006F5477">
        <w:t xml:space="preserve">), </w:t>
      </w:r>
      <w:r w:rsidRPr="006F5477">
        <w:rPr>
          <w:rStyle w:val="TitleChar"/>
        </w:rPr>
        <w:t>spends less in military expenses. The subcontinent lacks any major territorial dispute, as well as religious or ethnical conflicts</w:t>
      </w:r>
      <w:r w:rsidRPr="006F5477">
        <w:t xml:space="preserve">. Besides, </w:t>
      </w:r>
      <w:proofErr w:type="gramStart"/>
      <w:r w:rsidRPr="006F5477">
        <w:rPr>
          <w:rStyle w:val="TitleChar"/>
        </w:rPr>
        <w:t>Latin-America</w:t>
      </w:r>
      <w:proofErr w:type="gramEnd"/>
      <w:r w:rsidRPr="006F5477">
        <w:rPr>
          <w:rStyle w:val="TitleChar"/>
        </w:rPr>
        <w:t xml:space="preserve"> is the only region</w:t>
      </w:r>
      <w:r w:rsidRPr="006F5477">
        <w:t xml:space="preserve"> in the world </w:t>
      </w:r>
      <w:r w:rsidRPr="006F5477">
        <w:rPr>
          <w:rStyle w:val="TitleChar"/>
        </w:rPr>
        <w:t>where all countries pronounce openly against</w:t>
      </w:r>
      <w:r w:rsidRPr="006F5477">
        <w:t xml:space="preserve"> the </w:t>
      </w:r>
      <w:proofErr w:type="spellStart"/>
      <w:r w:rsidRPr="006F5477">
        <w:t>aquisition</w:t>
      </w:r>
      <w:proofErr w:type="spellEnd"/>
      <w:r w:rsidRPr="006F5477">
        <w:t xml:space="preserve"> and </w:t>
      </w:r>
      <w:proofErr w:type="spellStart"/>
      <w:r w:rsidRPr="006F5477">
        <w:t>posession</w:t>
      </w:r>
      <w:proofErr w:type="spellEnd"/>
      <w:r w:rsidRPr="006F5477">
        <w:t xml:space="preserve"> of </w:t>
      </w:r>
      <w:r w:rsidRPr="006F5477">
        <w:rPr>
          <w:rStyle w:val="TitleChar"/>
        </w:rPr>
        <w:t>nuclear weapons.</w:t>
      </w:r>
      <w:r w:rsidRPr="006F5477">
        <w:t xml:space="preserve"> Therefore, central topics on the agenda of international security, as the fight against terrorism or the issue of non-proliferation, don’t have an immediate impact on Latin-American countries and thus, within the continent, the interest and comprehension of these topics remain rather limited. Accordingly, the disposition of politicians, media and a broader part of civil society to support the fight against terrorism and the constriction of the proliferation of nuclear weapons, is situated on a low level. This tendency is strengthened by the widely spread critique against the Bush-Administration and the presence of the armed forces of the USA in Colombia. On the other hand, the countries of </w:t>
      </w:r>
      <w:proofErr w:type="gramStart"/>
      <w:r w:rsidRPr="006F5477">
        <w:t>Latin-America</w:t>
      </w:r>
      <w:proofErr w:type="gramEnd"/>
      <w:r w:rsidRPr="006F5477">
        <w:t xml:space="preserve"> by no means have a cohesive position with regard to matters of international security. They neither have a common view of security problems nor does there exist a coordinated collective strategy in international forums. These countries are more or less „free riders“ with regard to questions on security. Many times, the proximity to the United States is not seen as protection against threat; on the contrary many countries feel threatened by the hegemon.</w:t>
      </w:r>
    </w:p>
    <w:p w14:paraId="000A15F9" w14:textId="77777777" w:rsidR="006F5477" w:rsidRPr="006F5477" w:rsidRDefault="006F5477" w:rsidP="006F5477">
      <w:pPr>
        <w:pStyle w:val="Heading4"/>
      </w:pPr>
      <w:r w:rsidRPr="006F5477">
        <w:t>No risk of war in Latin America.</w:t>
      </w:r>
    </w:p>
    <w:p w14:paraId="1DF997BF" w14:textId="77777777" w:rsidR="006F5477" w:rsidRPr="006F5477" w:rsidRDefault="006F5477" w:rsidP="006F5477">
      <w:pPr>
        <w:rPr>
          <w:rStyle w:val="StyleStyleBold12pt"/>
        </w:rPr>
      </w:pPr>
      <w:r w:rsidRPr="006F5477">
        <w:rPr>
          <w:rStyle w:val="StyleStyleBold12pt"/>
        </w:rPr>
        <w:t>Barshefsky et al. ‘8</w:t>
      </w:r>
    </w:p>
    <w:p w14:paraId="0B3F4D43" w14:textId="77777777" w:rsidR="006F5477" w:rsidRPr="006F5477" w:rsidRDefault="006F5477" w:rsidP="006F5477">
      <w:r w:rsidRPr="006F5477">
        <w:t>Charlene Barshefsky and James T. Hill, Chairs and Shannon K. O’Neil, Project Director. “U.S.-Latin America</w:t>
      </w:r>
    </w:p>
    <w:p w14:paraId="1683C069" w14:textId="77777777" w:rsidR="006F5477" w:rsidRPr="006F5477" w:rsidRDefault="006F5477" w:rsidP="006F5477">
      <w:r w:rsidRPr="006F5477">
        <w:t xml:space="preserve">Relations: A New Direction for a New Reality”. </w:t>
      </w:r>
      <w:proofErr w:type="gramStart"/>
      <w:r w:rsidRPr="006F5477">
        <w:t>Council On Foreign Relations.</w:t>
      </w:r>
      <w:proofErr w:type="gramEnd"/>
      <w:r w:rsidRPr="006F5477">
        <w:t xml:space="preserve"> </w:t>
      </w:r>
      <w:proofErr w:type="gramStart"/>
      <w:r w:rsidRPr="006F5477">
        <w:t>Independent Task Force Report No. 60.</w:t>
      </w:r>
      <w:proofErr w:type="gramEnd"/>
      <w:r w:rsidRPr="006F5477">
        <w:t xml:space="preserve"> </w:t>
      </w:r>
      <w:proofErr w:type="gramStart"/>
      <w:r w:rsidRPr="006F5477">
        <w:t>2008. Online.</w:t>
      </w:r>
      <w:proofErr w:type="gramEnd"/>
      <w:r w:rsidRPr="006F5477">
        <w:t xml:space="preserve"> </w:t>
      </w:r>
    </w:p>
    <w:p w14:paraId="1A1344E7" w14:textId="6D7329C6" w:rsidR="00C67B0F" w:rsidRPr="00C67B0F" w:rsidRDefault="006F5477" w:rsidP="00771B39">
      <w:pPr>
        <w:pStyle w:val="Card0"/>
      </w:pPr>
      <w:r w:rsidRPr="006F5477">
        <w:rPr>
          <w:rStyle w:val="underline"/>
        </w:rPr>
        <w:t>Cross-border threats among countries of the region are much diminished today, thanks to the end of military governments in the region, relatively low levels of defense spending, few significant external threats, the settling or tabling of most major border disputes, the influence of the U</w:t>
      </w:r>
      <w:r w:rsidRPr="006F5477">
        <w:t xml:space="preserve">nited </w:t>
      </w:r>
      <w:r w:rsidRPr="006F5477">
        <w:rPr>
          <w:rStyle w:val="underline"/>
        </w:rPr>
        <w:t>S</w:t>
      </w:r>
      <w:r w:rsidRPr="006F5477">
        <w:t xml:space="preserve">tates </w:t>
      </w:r>
      <w:r w:rsidRPr="006F5477">
        <w:rPr>
          <w:rStyle w:val="underline"/>
        </w:rPr>
        <w:t>and other members of the international community, and improving mechanisms for regional cooperation through the OAS and other regional and sub-regional bodies</w:t>
      </w:r>
      <w:r w:rsidRPr="006F5477">
        <w:t xml:space="preserve">. Of concern, however, are Venezuela’s international arms purchases, which increased from an estimated $71 million between 2002 and 2004 to $4 billion between 2005 and 2007, expenditures not included in the country’s official military budget.26 While aggregate defense expenditures in Latin </w:t>
      </w:r>
      <w:proofErr w:type="spellStart"/>
      <w:r w:rsidRPr="006F5477">
        <w:t>Americaremainamongthelowest</w:t>
      </w:r>
      <w:proofErr w:type="spellEnd"/>
      <w:r w:rsidRPr="006F5477">
        <w:t xml:space="preserve"> </w:t>
      </w:r>
      <w:proofErr w:type="spellStart"/>
      <w:r w:rsidRPr="006F5477">
        <w:t>regionallyin</w:t>
      </w:r>
      <w:proofErr w:type="spellEnd"/>
      <w:r w:rsidRPr="006F5477">
        <w:t xml:space="preserve"> </w:t>
      </w:r>
      <w:proofErr w:type="spellStart"/>
      <w:r w:rsidRPr="006F5477">
        <w:t>theworld</w:t>
      </w:r>
      <w:proofErr w:type="spellEnd"/>
      <w:r w:rsidRPr="006F5477">
        <w:t xml:space="preserve"> as a percentage of GDP, such substantial Venezuelan increases should be watched.</w:t>
      </w:r>
    </w:p>
    <w:p w14:paraId="30912DDC" w14:textId="7614E14C" w:rsidR="00181731" w:rsidRDefault="00181731" w:rsidP="00181731">
      <w:pPr>
        <w:pStyle w:val="Heading2"/>
      </w:pPr>
      <w:r>
        <w:t>***AT Iran Influence</w:t>
      </w:r>
    </w:p>
    <w:p w14:paraId="06BE9FA6" w14:textId="78F20FC3" w:rsidR="001A23F6" w:rsidRDefault="001A23F6" w:rsidP="00181731">
      <w:pPr>
        <w:pStyle w:val="Heading3"/>
      </w:pPr>
      <w:r>
        <w:t>Solvency</w:t>
      </w:r>
    </w:p>
    <w:p w14:paraId="3A64F2F3" w14:textId="7953AEBD" w:rsidR="001A23F6" w:rsidRDefault="001A23F6" w:rsidP="001A23F6">
      <w:pPr>
        <w:pStyle w:val="Heading4"/>
      </w:pPr>
      <w:r>
        <w:t>Iran sphere of influence inevitable—Latin American countries won’t give up partnerships even with improved US relations</w:t>
      </w:r>
    </w:p>
    <w:p w14:paraId="4DC92B32" w14:textId="77777777" w:rsidR="001A23F6" w:rsidRPr="004F1227" w:rsidRDefault="001A23F6" w:rsidP="001A23F6">
      <w:pPr>
        <w:rPr>
          <w:rStyle w:val="StyleStyleBold12pt"/>
        </w:rPr>
      </w:pPr>
      <w:r w:rsidRPr="004F1227">
        <w:rPr>
          <w:rStyle w:val="StyleStyleBold12pt"/>
        </w:rPr>
        <w:t>Fernandez 13</w:t>
      </w:r>
    </w:p>
    <w:p w14:paraId="398AEB9D" w14:textId="77777777" w:rsidR="001A23F6" w:rsidRDefault="001A23F6" w:rsidP="001A23F6">
      <w:r>
        <w:t>Yusuf, “</w:t>
      </w:r>
      <w:r w:rsidRPr="000E73CF">
        <w:t>Why Latin America will not bow to US pressure over Iran</w:t>
      </w:r>
      <w:r>
        <w:t>” [</w:t>
      </w:r>
      <w:r w:rsidRPr="000E73CF">
        <w:t>http://www.presstv.com/detail/2013/01/10/282761/waning-us-influence-in-latin-america/</w:t>
      </w:r>
      <w:r>
        <w:t>] January 10 //</w:t>
      </w:r>
      <w:proofErr w:type="spellStart"/>
      <w:r>
        <w:t>mtc</w:t>
      </w:r>
      <w:proofErr w:type="spellEnd"/>
      <w:r>
        <w:t xml:space="preserve"> </w:t>
      </w:r>
    </w:p>
    <w:p w14:paraId="217DC6B2" w14:textId="77777777" w:rsidR="001A23F6" w:rsidRDefault="001A23F6" w:rsidP="001A23F6">
      <w:pPr>
        <w:pStyle w:val="card"/>
        <w:rPr>
          <w:rStyle w:val="StyleBoldUnderline"/>
        </w:rPr>
      </w:pPr>
      <w:r>
        <w:t xml:space="preserve">However, </w:t>
      </w:r>
      <w:r w:rsidRPr="000E73CF">
        <w:rPr>
          <w:rStyle w:val="StyleBoldUnderline"/>
        </w:rPr>
        <w:t>Latin American people know well that for over a hundred years it was the U</w:t>
      </w:r>
      <w:r>
        <w:t xml:space="preserve">nited </w:t>
      </w:r>
      <w:r w:rsidRPr="000E73CF">
        <w:rPr>
          <w:rStyle w:val="StyleBoldUnderline"/>
        </w:rPr>
        <w:t>S</w:t>
      </w:r>
      <w:r>
        <w:t xml:space="preserve">tates, </w:t>
      </w:r>
      <w:r w:rsidRPr="000E73CF">
        <w:rPr>
          <w:rStyle w:val="StyleBoldUnderline"/>
        </w:rPr>
        <w:t>and not another country</w:t>
      </w:r>
      <w:r>
        <w:t xml:space="preserve">, </w:t>
      </w:r>
      <w:r w:rsidRPr="000E73CF">
        <w:rPr>
          <w:rStyle w:val="StyleBoldUnderline"/>
        </w:rPr>
        <w:t>which wrought terror, war, poverty and repression throughout Latin America in the form of CIA-orchestrated military coups and support of paramilitary crimes, terrorism and dictatorial regimes.</w:t>
      </w:r>
      <w:r>
        <w:t xml:space="preserve"> </w:t>
      </w:r>
      <w:r w:rsidRPr="000E73CF">
        <w:rPr>
          <w:rStyle w:val="StyleBoldUnderline"/>
        </w:rPr>
        <w:t xml:space="preserve">Military found guilty of the worst violations of human rights in Latin American countries were trained </w:t>
      </w:r>
      <w:r w:rsidRPr="000E73CF">
        <w:t>in the</w:t>
      </w:r>
      <w:r>
        <w:t xml:space="preserve"> notoriously famous School of Americans </w:t>
      </w:r>
      <w:r w:rsidRPr="000E73CF">
        <w:rPr>
          <w:rStyle w:val="StyleBoldUnderline"/>
        </w:rPr>
        <w:t>by US officers</w:t>
      </w:r>
      <w:proofErr w:type="gramStart"/>
      <w:r w:rsidRPr="000E73CF">
        <w:rPr>
          <w:rStyle w:val="StyleBoldUnderline"/>
        </w:rPr>
        <w:t>.</w:t>
      </w:r>
      <w:r w:rsidRPr="004F1227">
        <w:rPr>
          <w:sz w:val="12"/>
        </w:rPr>
        <w:t>¶</w:t>
      </w:r>
      <w:proofErr w:type="gramEnd"/>
      <w:r w:rsidRPr="004F1227">
        <w:rPr>
          <w:sz w:val="12"/>
        </w:rPr>
        <w:t xml:space="preserve"> </w:t>
      </w:r>
      <w:r>
        <w:t xml:space="preserve">Actually, the Act is another evidence that </w:t>
      </w:r>
      <w:r w:rsidRPr="000E73CF">
        <w:rPr>
          <w:rStyle w:val="StyleBoldUnderline"/>
        </w:rPr>
        <w:t>US influence in Latin America is rapidly waning</w:t>
      </w:r>
      <w:r>
        <w:t xml:space="preserve">. </w:t>
      </w:r>
      <w:r w:rsidRPr="000E73CF">
        <w:rPr>
          <w:rStyle w:val="StyleBoldUnderline"/>
        </w:rPr>
        <w:t>Latin American</w:t>
      </w:r>
      <w:r>
        <w:t xml:space="preserve"> </w:t>
      </w:r>
      <w:r w:rsidRPr="000E73CF">
        <w:rPr>
          <w:rStyle w:val="StyleBoldUnderline"/>
        </w:rPr>
        <w:t>countries have developed their own policies and set up independent blocks</w:t>
      </w:r>
      <w:r>
        <w:t xml:space="preserve"> - ALBA, UNASUR and CELAC - </w:t>
      </w:r>
      <w:r w:rsidRPr="000E73CF">
        <w:rPr>
          <w:rStyle w:val="StyleBoldUnderline"/>
        </w:rPr>
        <w:t>while the Organization of American States, which includes the US</w:t>
      </w:r>
      <w:r>
        <w:t xml:space="preserve"> and Canada, has </w:t>
      </w:r>
      <w:r w:rsidRPr="000E73CF">
        <w:rPr>
          <w:rStyle w:val="StyleBoldUnderline"/>
        </w:rPr>
        <w:t>been declining due to its submission to US policies on issues such as Cuba’s participation in its summits</w:t>
      </w:r>
      <w:proofErr w:type="gramStart"/>
      <w:r>
        <w:t>.</w:t>
      </w:r>
      <w:r w:rsidRPr="004F1227">
        <w:rPr>
          <w:sz w:val="12"/>
        </w:rPr>
        <w:t>¶</w:t>
      </w:r>
      <w:proofErr w:type="gramEnd"/>
      <w:r w:rsidRPr="004F1227">
        <w:rPr>
          <w:sz w:val="12"/>
        </w:rPr>
        <w:t xml:space="preserve"> </w:t>
      </w:r>
      <w:r w:rsidRPr="000E73CF">
        <w:rPr>
          <w:rStyle w:val="StyleBoldUnderline"/>
        </w:rPr>
        <w:t>Iran has been seeking to increase its relations with Latin America in a bilateral way</w:t>
      </w:r>
      <w:r>
        <w:t xml:space="preserve"> and in the framework of the Non-Aligned Movement and other international organizations. This has irritated Washington, which still seems to consider Latin American countries as vassals not having the right to pursue an independent foreign policy or seeking its own friends and partners. Any agreement between Latin American states and Iran - or Russia and China - always arouses suspicion in the US</w:t>
      </w:r>
      <w:proofErr w:type="gramStart"/>
      <w:r>
        <w:t>.</w:t>
      </w:r>
      <w:r w:rsidRPr="004F1227">
        <w:rPr>
          <w:sz w:val="12"/>
        </w:rPr>
        <w:t>¶</w:t>
      </w:r>
      <w:proofErr w:type="gramEnd"/>
      <w:r w:rsidRPr="004F1227">
        <w:rPr>
          <w:sz w:val="12"/>
        </w:rPr>
        <w:t xml:space="preserve"> </w:t>
      </w:r>
      <w:r w:rsidRPr="000E73CF">
        <w:t>Several</w:t>
      </w:r>
      <w:r w:rsidRPr="000E73CF">
        <w:rPr>
          <w:rStyle w:val="StyleBoldUnderline"/>
        </w:rPr>
        <w:t xml:space="preserve"> Latin American countries have enhanced their diplomatic and trade ties with Iran in recent years, while their relations with the US have been downgraded amid popular demands for an</w:t>
      </w:r>
      <w:r>
        <w:t xml:space="preserve"> </w:t>
      </w:r>
      <w:r w:rsidRPr="000E73CF">
        <w:rPr>
          <w:rStyle w:val="StyleBoldUnderline"/>
        </w:rPr>
        <w:t>end to dependence on Washington</w:t>
      </w:r>
      <w:r>
        <w:t xml:space="preserve">. Although </w:t>
      </w:r>
      <w:r w:rsidRPr="004F1227">
        <w:rPr>
          <w:rStyle w:val="StyleBoldUnderline"/>
        </w:rPr>
        <w:t>the U</w:t>
      </w:r>
      <w:r>
        <w:t xml:space="preserve">nited </w:t>
      </w:r>
      <w:r w:rsidRPr="004F1227">
        <w:rPr>
          <w:rStyle w:val="StyleBoldUnderline"/>
        </w:rPr>
        <w:t>S</w:t>
      </w:r>
      <w:r>
        <w:t xml:space="preserve">tates is still the largest economic partner of many Latin American countries, its </w:t>
      </w:r>
      <w:r w:rsidRPr="004F1227">
        <w:rPr>
          <w:rStyle w:val="StyleBoldUnderline"/>
        </w:rPr>
        <w:t>economic and financial crisis has adversely affected them. This has led</w:t>
      </w:r>
      <w:r>
        <w:t xml:space="preserve"> some </w:t>
      </w:r>
      <w:r w:rsidRPr="004F1227">
        <w:rPr>
          <w:rStyle w:val="StyleBoldUnderline"/>
        </w:rPr>
        <w:t>nations</w:t>
      </w:r>
      <w:r>
        <w:t xml:space="preserve">, </w:t>
      </w:r>
      <w:r w:rsidRPr="004F1227">
        <w:rPr>
          <w:rStyle w:val="StyleBoldUnderline"/>
        </w:rPr>
        <w:t>such as Mexico, to announce their intention to diversify their commercial partners</w:t>
      </w:r>
      <w:r>
        <w:t xml:space="preserve"> in the next years</w:t>
      </w:r>
      <w:proofErr w:type="gramStart"/>
      <w:r>
        <w:t>.</w:t>
      </w:r>
      <w:r w:rsidRPr="004F1227">
        <w:rPr>
          <w:sz w:val="12"/>
        </w:rPr>
        <w:t>¶</w:t>
      </w:r>
      <w:proofErr w:type="gramEnd"/>
      <w:r>
        <w:rPr>
          <w:sz w:val="12"/>
        </w:rPr>
        <w:t xml:space="preserve"> </w:t>
      </w:r>
      <w:r>
        <w:t xml:space="preserve">As international partner, </w:t>
      </w:r>
      <w:r w:rsidRPr="004F1227">
        <w:rPr>
          <w:rStyle w:val="StyleBoldUnderline"/>
        </w:rPr>
        <w:t>the Islamic Republic is one of the best positioned to help Latin American countries develop their economies and their scientific and technological skills in many fields</w:t>
      </w:r>
      <w:r>
        <w:t xml:space="preserve">. The Iranian industry is highly developed. It </w:t>
      </w:r>
      <w:r w:rsidRPr="004F1227">
        <w:rPr>
          <w:rStyle w:val="StyleBoldUnderline"/>
        </w:rPr>
        <w:t xml:space="preserve">has remarkable expertise in oil and gas exploitation and other sectors including health, </w:t>
      </w:r>
      <w:proofErr w:type="spellStart"/>
      <w:r w:rsidRPr="004F1227">
        <w:rPr>
          <w:rStyle w:val="StyleBoldUnderline"/>
        </w:rPr>
        <w:t>defence</w:t>
      </w:r>
      <w:proofErr w:type="spellEnd"/>
      <w:r w:rsidRPr="004F1227">
        <w:rPr>
          <w:rStyle w:val="StyleBoldUnderline"/>
        </w:rPr>
        <w:t>, agriculture and space technology</w:t>
      </w:r>
      <w:proofErr w:type="gramStart"/>
      <w:r w:rsidRPr="004F1227">
        <w:rPr>
          <w:rStyle w:val="StyleBoldUnderline"/>
        </w:rPr>
        <w:t>.</w:t>
      </w:r>
      <w:r w:rsidRPr="004F1227">
        <w:rPr>
          <w:rStyle w:val="StyleBoldUnderline"/>
          <w:sz w:val="12"/>
        </w:rPr>
        <w:t>¶</w:t>
      </w:r>
      <w:proofErr w:type="gramEnd"/>
      <w:r w:rsidRPr="004F1227">
        <w:rPr>
          <w:sz w:val="12"/>
        </w:rPr>
        <w:t xml:space="preserve"> </w:t>
      </w:r>
      <w:r w:rsidRPr="004F1227">
        <w:rPr>
          <w:rStyle w:val="StyleBoldUnderline"/>
        </w:rPr>
        <w:t>Iran has helped Venezuela build unmanned drone aircraft as part of their military cooperation</w:t>
      </w:r>
      <w:r>
        <w:t>. Referring to a Spanish media report that US prosecutors were investigating drone production in Venezuela, President Hugo Chavez said: “Of course we are doing it, and we have the right to. We are a free and independent country.” In a televised speech to military officers at Venezuela’s Defense Ministry, Chavez said the aircraft only had a camera and was exclusively for defensive purposes. He said that Venezuela planned to soon begin exporting the drone. Moreover, Iran and Venezuela have mutual investment of about five billion dollars in factories to make cement, satellites and tractors and the Iranians have helped the Latin American country build 14,000 houses</w:t>
      </w:r>
      <w:proofErr w:type="gramStart"/>
      <w:r>
        <w:t>.</w:t>
      </w:r>
      <w:r w:rsidRPr="004F1227">
        <w:rPr>
          <w:sz w:val="12"/>
        </w:rPr>
        <w:t>¶</w:t>
      </w:r>
      <w:proofErr w:type="gramEnd"/>
      <w:r w:rsidRPr="004F1227">
        <w:rPr>
          <w:sz w:val="12"/>
        </w:rPr>
        <w:t xml:space="preserve"> </w:t>
      </w:r>
      <w:r w:rsidRPr="004F1227">
        <w:rPr>
          <w:rStyle w:val="StyleBoldUnderline"/>
        </w:rPr>
        <w:t>Tehran has forged significant economic and political relations with</w:t>
      </w:r>
      <w:r>
        <w:t xml:space="preserve"> the government of </w:t>
      </w:r>
      <w:proofErr w:type="spellStart"/>
      <w:r>
        <w:t>Evo</w:t>
      </w:r>
      <w:proofErr w:type="spellEnd"/>
      <w:r>
        <w:t xml:space="preserve"> Morales in </w:t>
      </w:r>
      <w:r w:rsidRPr="004F1227">
        <w:rPr>
          <w:rStyle w:val="StyleBoldUnderline"/>
        </w:rPr>
        <w:t>Bolivia and</w:t>
      </w:r>
      <w:r>
        <w:t xml:space="preserve"> with that of Rafael Correa in </w:t>
      </w:r>
      <w:r w:rsidRPr="004F1227">
        <w:rPr>
          <w:rStyle w:val="StyleBoldUnderline"/>
        </w:rPr>
        <w:t>Ecuador. Iran’s links with Argentina</w:t>
      </w:r>
      <w:r>
        <w:t xml:space="preserve">, where Zionist circles have unsuccessfully tried to blame Iran for the AMIA attack in 1994, </w:t>
      </w:r>
      <w:r w:rsidRPr="004F1227">
        <w:rPr>
          <w:rStyle w:val="StyleBoldUnderline"/>
        </w:rPr>
        <w:t>are also rapidly improving</w:t>
      </w:r>
      <w:r>
        <w:t>, as the government of President Cristina Fernandez is promoting a more conciliatory line towards Tehran</w:t>
      </w:r>
      <w:proofErr w:type="gramStart"/>
      <w:r>
        <w:t>.</w:t>
      </w:r>
      <w:r w:rsidRPr="004F1227">
        <w:rPr>
          <w:sz w:val="12"/>
        </w:rPr>
        <w:t>¶</w:t>
      </w:r>
      <w:proofErr w:type="gramEnd"/>
      <w:r w:rsidRPr="004F1227">
        <w:rPr>
          <w:sz w:val="12"/>
        </w:rPr>
        <w:t xml:space="preserve"> </w:t>
      </w:r>
      <w:r w:rsidRPr="004F1227">
        <w:rPr>
          <w:rStyle w:val="StyleBoldUnderline"/>
        </w:rPr>
        <w:t>Latin American countries</w:t>
      </w:r>
      <w:r>
        <w:t>, especially those that follow an independent foreign policy</w:t>
      </w:r>
      <w:r w:rsidRPr="004F1227">
        <w:rPr>
          <w:rStyle w:val="StyleBoldUnderline"/>
        </w:rPr>
        <w:t>, trust Iran because they know that the Iranians cannot be pressured into betraying an agreement that disturbs the US or its allies. This is a main reason of Iran’s rising popularity in Latin America</w:t>
      </w:r>
      <w:r>
        <w:t xml:space="preserve"> despite the propaganda of Zionist-owned media outlets and the US political and diplomatic actions</w:t>
      </w:r>
      <w:proofErr w:type="gramStart"/>
      <w:r>
        <w:t>.</w:t>
      </w:r>
      <w:r w:rsidRPr="004F1227">
        <w:rPr>
          <w:sz w:val="12"/>
        </w:rPr>
        <w:t>¶</w:t>
      </w:r>
      <w:proofErr w:type="gramEnd"/>
      <w:r w:rsidRPr="004F1227">
        <w:rPr>
          <w:sz w:val="12"/>
        </w:rPr>
        <w:t xml:space="preserve"> </w:t>
      </w:r>
      <w:proofErr w:type="spellStart"/>
      <w:r>
        <w:t>Hispan</w:t>
      </w:r>
      <w:proofErr w:type="spellEnd"/>
      <w:r>
        <w:t xml:space="preserve"> TV, the Spanish-language channel similar to the English-language Press TV channel, is also feared by the US establishment and Zionist circles because it is giving Latin American audiences accurate information about the Middle East and international developments that exposes the lies of Zionist-controlled agencies and media. The recent expulsion of </w:t>
      </w:r>
      <w:proofErr w:type="spellStart"/>
      <w:r>
        <w:t>Hispan</w:t>
      </w:r>
      <w:proofErr w:type="spellEnd"/>
      <w:r>
        <w:t xml:space="preserve"> TV from the Spanish-owned </w:t>
      </w:r>
      <w:proofErr w:type="spellStart"/>
      <w:r>
        <w:t>Hispasat</w:t>
      </w:r>
      <w:proofErr w:type="spellEnd"/>
      <w:r>
        <w:t xml:space="preserve"> channel is, in this sense, a desperate attempt to prevent the channel from reaching mass audiences. However, this move, as other similar ones in the past, is doomed to failure</w:t>
      </w:r>
      <w:proofErr w:type="gramStart"/>
      <w:r>
        <w:t>.</w:t>
      </w:r>
      <w:r w:rsidRPr="004F1227">
        <w:rPr>
          <w:sz w:val="12"/>
        </w:rPr>
        <w:t>¶</w:t>
      </w:r>
      <w:proofErr w:type="gramEnd"/>
      <w:r w:rsidRPr="004F1227">
        <w:rPr>
          <w:sz w:val="12"/>
        </w:rPr>
        <w:t xml:space="preserve"> </w:t>
      </w:r>
      <w:r>
        <w:t xml:space="preserve">Therefore, </w:t>
      </w:r>
      <w:r w:rsidRPr="004F1227">
        <w:rPr>
          <w:rStyle w:val="StyleBoldUnderline"/>
        </w:rPr>
        <w:t>Latin American nations won’t allow the US to dictate their foreign policy on the issue of their relations with Iran or anything else</w:t>
      </w:r>
      <w:r>
        <w:t xml:space="preserve">. In fact, </w:t>
      </w:r>
      <w:r w:rsidRPr="004F1227">
        <w:rPr>
          <w:rStyle w:val="StyleBoldUnderline"/>
        </w:rPr>
        <w:t>Washington has already had a sign of this when it tried to pressure these countries to vote against Palestine’s bid to gain the status of a non-member state at the U</w:t>
      </w:r>
      <w:r>
        <w:t xml:space="preserve">nited </w:t>
      </w:r>
      <w:r w:rsidRPr="004F1227">
        <w:rPr>
          <w:rStyle w:val="StyleBoldUnderline"/>
        </w:rPr>
        <w:t>N</w:t>
      </w:r>
      <w:r>
        <w:t xml:space="preserve">ations. </w:t>
      </w:r>
      <w:proofErr w:type="gramStart"/>
      <w:r w:rsidRPr="004F1227">
        <w:rPr>
          <w:rStyle w:val="StyleBoldUnderline"/>
        </w:rPr>
        <w:t>Only one country, Panama,</w:t>
      </w:r>
      <w:r>
        <w:t xml:space="preserve"> whose government has strong links with Israel and the local Zionist lobby, </w:t>
      </w:r>
      <w:r w:rsidRPr="004F1227">
        <w:rPr>
          <w:rStyle w:val="StyleBoldUnderline"/>
        </w:rPr>
        <w:t>voted against it.</w:t>
      </w:r>
      <w:proofErr w:type="gramEnd"/>
    </w:p>
    <w:p w14:paraId="1A636F17" w14:textId="71A8526F" w:rsidR="001A23F6" w:rsidRDefault="001A23F6" w:rsidP="001A23F6">
      <w:pPr>
        <w:pStyle w:val="Heading3"/>
      </w:pPr>
      <w:proofErr w:type="spellStart"/>
      <w:r>
        <w:t>Squo</w:t>
      </w:r>
      <w:proofErr w:type="spellEnd"/>
      <w:r>
        <w:t xml:space="preserve"> Solves</w:t>
      </w:r>
    </w:p>
    <w:p w14:paraId="40ACA402" w14:textId="727EE3C2" w:rsidR="001A23F6" w:rsidRDefault="001A23F6" w:rsidP="001A23F6">
      <w:pPr>
        <w:pStyle w:val="Heading4"/>
      </w:pPr>
      <w:r>
        <w:t xml:space="preserve">Iran’s Latin America efforts are failing </w:t>
      </w:r>
    </w:p>
    <w:p w14:paraId="3A1CABE1" w14:textId="77777777" w:rsidR="001A23F6" w:rsidRPr="001A23F6" w:rsidRDefault="001A23F6" w:rsidP="001A23F6">
      <w:pPr>
        <w:rPr>
          <w:rStyle w:val="StyleStyleBold12pt"/>
        </w:rPr>
      </w:pPr>
      <w:r w:rsidRPr="001A23F6">
        <w:rPr>
          <w:rStyle w:val="StyleStyleBold12pt"/>
        </w:rPr>
        <w:t>AFP 13</w:t>
      </w:r>
    </w:p>
    <w:p w14:paraId="78FAB7B1" w14:textId="77777777" w:rsidR="001A23F6" w:rsidRDefault="001A23F6" w:rsidP="001A23F6">
      <w:proofErr w:type="spellStart"/>
      <w:r>
        <w:t>Agence</w:t>
      </w:r>
      <w:proofErr w:type="spellEnd"/>
      <w:r>
        <w:t xml:space="preserve"> France-</w:t>
      </w:r>
      <w:proofErr w:type="spellStart"/>
      <w:r>
        <w:t>Presse</w:t>
      </w:r>
      <w:proofErr w:type="spellEnd"/>
      <w:r>
        <w:t xml:space="preserve"> “</w:t>
      </w:r>
      <w:r w:rsidRPr="0043422D">
        <w:t>Iran's influence 'waning' in Latin America: US general</w:t>
      </w:r>
      <w:r>
        <w:t>” [</w:t>
      </w:r>
      <w:r w:rsidRPr="0043422D">
        <w:t>http://www.globalpost.com/dispatch/news/afp/130319/irans-influence-waning-latin-america-us-general</w:t>
      </w:r>
      <w:r>
        <w:t>] March 19 //</w:t>
      </w:r>
      <w:proofErr w:type="spellStart"/>
      <w:r>
        <w:t>mtc</w:t>
      </w:r>
      <w:proofErr w:type="spellEnd"/>
    </w:p>
    <w:p w14:paraId="4435C439" w14:textId="43228CF2" w:rsidR="001A23F6" w:rsidRDefault="001A23F6" w:rsidP="001A23F6">
      <w:pPr>
        <w:pStyle w:val="card"/>
      </w:pPr>
      <w:r w:rsidRPr="001A23F6">
        <w:rPr>
          <w:rStyle w:val="StyleBoldUnderline"/>
        </w:rPr>
        <w:t>Iran is "struggling" to cultivate ties with Latin American countries that are wary of the U</w:t>
      </w:r>
      <w:r>
        <w:t xml:space="preserve">nited </w:t>
      </w:r>
      <w:r w:rsidRPr="001A23F6">
        <w:rPr>
          <w:rStyle w:val="StyleBoldUnderline"/>
        </w:rPr>
        <w:t>S</w:t>
      </w:r>
      <w:r>
        <w:t xml:space="preserve">tates, </w:t>
      </w:r>
      <w:r w:rsidRPr="001A23F6">
        <w:rPr>
          <w:rStyle w:val="StyleBoldUnderline"/>
        </w:rPr>
        <w:t>and Tehran's influence in the region is on the decline, a top US general said</w:t>
      </w:r>
      <w:r>
        <w:t xml:space="preserve"> Tuesday</w:t>
      </w:r>
      <w:proofErr w:type="gramStart"/>
      <w:r>
        <w:t>.</w:t>
      </w:r>
      <w:r w:rsidRPr="001A23F6">
        <w:rPr>
          <w:sz w:val="12"/>
        </w:rPr>
        <w:t>¶</w:t>
      </w:r>
      <w:proofErr w:type="gramEnd"/>
      <w:r w:rsidRPr="001A23F6">
        <w:rPr>
          <w:sz w:val="12"/>
        </w:rPr>
        <w:t xml:space="preserve"> </w:t>
      </w:r>
      <w:r>
        <w:t>"</w:t>
      </w:r>
      <w:r w:rsidRPr="001A23F6">
        <w:rPr>
          <w:rStyle w:val="StyleBoldUnderline"/>
        </w:rPr>
        <w:t>The reality</w:t>
      </w:r>
      <w:r>
        <w:t xml:space="preserve"> on the ground </w:t>
      </w:r>
      <w:r w:rsidRPr="001A23F6">
        <w:rPr>
          <w:rStyle w:val="StyleBoldUnderline"/>
        </w:rPr>
        <w:t>is that Iran is struggling to maintain influence in the region</w:t>
      </w:r>
      <w:r>
        <w:t xml:space="preserve">, </w:t>
      </w:r>
      <w:r w:rsidRPr="001A23F6">
        <w:rPr>
          <w:rStyle w:val="StyleBoldUnderline"/>
        </w:rPr>
        <w:t>and that its efforts to cooperate with a small set of countries with interests that are inimical to the U</w:t>
      </w:r>
      <w:r>
        <w:t xml:space="preserve">nited </w:t>
      </w:r>
      <w:r w:rsidRPr="001A23F6">
        <w:rPr>
          <w:rStyle w:val="StyleBoldUnderline"/>
        </w:rPr>
        <w:t>S</w:t>
      </w:r>
      <w:r>
        <w:t xml:space="preserve">tates </w:t>
      </w:r>
      <w:r w:rsidRPr="001A23F6">
        <w:rPr>
          <w:rStyle w:val="StyleBoldUnderline"/>
        </w:rPr>
        <w:t>are waning</w:t>
      </w:r>
      <w:r>
        <w:t>," General John Kelly, head of US Southern Command, told lawmakers.</w:t>
      </w:r>
      <w:r w:rsidRPr="001A23F6">
        <w:rPr>
          <w:sz w:val="12"/>
        </w:rPr>
        <w:t xml:space="preserve">¶ </w:t>
      </w:r>
      <w:r>
        <w:t>In Venezuela, Bolivia, Ecuador and Argentina, Iran has sought to expand diplomatic and economic links to counter international sanctions and to promote anti-US sentiment, Kelly told the Senate Armed Services Committee.</w:t>
      </w:r>
      <w:r w:rsidRPr="001A23F6">
        <w:rPr>
          <w:sz w:val="12"/>
        </w:rPr>
        <w:t xml:space="preserve">¶ </w:t>
      </w:r>
      <w:r>
        <w:t xml:space="preserve">But the bid has only been "marginally successful" and </w:t>
      </w:r>
      <w:r w:rsidRPr="001A23F6">
        <w:rPr>
          <w:rStyle w:val="StyleBoldUnderline"/>
        </w:rPr>
        <w:t>the broader region "has not been receptive to Iranian effort</w:t>
      </w:r>
      <w:r>
        <w:t>s," the general said.</w:t>
      </w:r>
    </w:p>
    <w:p w14:paraId="616F5AC4" w14:textId="07FA0785" w:rsidR="000B4DB4" w:rsidRDefault="000B4DB4" w:rsidP="000B4DB4">
      <w:pPr>
        <w:pStyle w:val="Heading4"/>
      </w:pPr>
      <w:r>
        <w:t>New bill solves Iran influence in Latin America</w:t>
      </w:r>
    </w:p>
    <w:p w14:paraId="367EF61A" w14:textId="77777777" w:rsidR="000B4DB4" w:rsidRPr="000B4DB4" w:rsidRDefault="000B4DB4" w:rsidP="000B4DB4">
      <w:pPr>
        <w:rPr>
          <w:rStyle w:val="StyleStyleBold12pt"/>
        </w:rPr>
      </w:pPr>
      <w:r w:rsidRPr="000B4DB4">
        <w:rPr>
          <w:rStyle w:val="StyleStyleBold12pt"/>
        </w:rPr>
        <w:t>RT News 12</w:t>
      </w:r>
    </w:p>
    <w:p w14:paraId="3FB40DB3" w14:textId="77777777" w:rsidR="000B4DB4" w:rsidRDefault="000B4DB4" w:rsidP="000B4DB4">
      <w:r>
        <w:t>Global News Syndicate, “</w:t>
      </w:r>
      <w:r w:rsidRPr="000E0E98">
        <w:t>Obama signs law countering Iranian sway in Latin America</w:t>
      </w:r>
      <w:r>
        <w:t>” [</w:t>
      </w:r>
      <w:r w:rsidRPr="000E0E98">
        <w:t>http://rt.com/news/obama-iran-latin-america-091/</w:t>
      </w:r>
      <w:r>
        <w:t>] December 30 //</w:t>
      </w:r>
      <w:proofErr w:type="spellStart"/>
      <w:r>
        <w:t>mtc</w:t>
      </w:r>
      <w:proofErr w:type="spellEnd"/>
      <w:r>
        <w:t xml:space="preserve"> </w:t>
      </w:r>
    </w:p>
    <w:p w14:paraId="14F89F23" w14:textId="76168D3C" w:rsidR="001A23F6" w:rsidRPr="001A23F6" w:rsidRDefault="000B4DB4" w:rsidP="00771B39">
      <w:pPr>
        <w:pStyle w:val="card"/>
      </w:pPr>
      <w:r>
        <w:t xml:space="preserve">US President Barack </w:t>
      </w:r>
      <w:r w:rsidRPr="000B4DB4">
        <w:rPr>
          <w:rStyle w:val="StyleBoldUnderline"/>
        </w:rPr>
        <w:t>Obama enacted a law</w:t>
      </w:r>
      <w:r>
        <w:t xml:space="preserve"> on Friday </w:t>
      </w:r>
      <w:r w:rsidRPr="000B4DB4">
        <w:rPr>
          <w:rStyle w:val="StyleBoldUnderline"/>
        </w:rPr>
        <w:t>targeting Iran's alleged influence in Latin America</w:t>
      </w:r>
      <w:r>
        <w:t xml:space="preserve">. This comes as Washington already wages a “covert war” against Iran, according to researcher </w:t>
      </w:r>
      <w:proofErr w:type="spellStart"/>
      <w:r>
        <w:t>Soraya</w:t>
      </w:r>
      <w:proofErr w:type="spellEnd"/>
      <w:r>
        <w:t xml:space="preserve"> </w:t>
      </w:r>
      <w:proofErr w:type="spellStart"/>
      <w:r>
        <w:t>Sepahpour</w:t>
      </w:r>
      <w:proofErr w:type="spellEnd"/>
      <w:r>
        <w:t>-Ulrich</w:t>
      </w:r>
      <w:proofErr w:type="gramStart"/>
      <w:r>
        <w:t>.</w:t>
      </w:r>
      <w:r w:rsidRPr="000B4DB4">
        <w:rPr>
          <w:sz w:val="12"/>
        </w:rPr>
        <w:t>¶</w:t>
      </w:r>
      <w:proofErr w:type="gramEnd"/>
      <w:r w:rsidRPr="000B4DB4">
        <w:rPr>
          <w:sz w:val="12"/>
        </w:rPr>
        <w:t xml:space="preserve"> </w:t>
      </w:r>
      <w:r w:rsidRPr="000B4DB4">
        <w:rPr>
          <w:rStyle w:val="StyleBoldUnderline"/>
        </w:rPr>
        <w:t>The act</w:t>
      </w:r>
      <w:r>
        <w:t xml:space="preserve"> also </w:t>
      </w:r>
      <w:r w:rsidRPr="000B4DB4">
        <w:rPr>
          <w:rStyle w:val="StyleBoldUnderline"/>
        </w:rPr>
        <w:t>calls on the Department of Homeland Security to bolster surveillance at US borders with Canada and Mexico to “prevent operatives from Iran, the Iranian Revolutionary Guard Corps, its Quds Force, Hezbollah or any other terrorist organization from entering the U</w:t>
      </w:r>
      <w:r w:rsidRPr="000B4DB4">
        <w:t xml:space="preserve">nited </w:t>
      </w:r>
      <w:r w:rsidRPr="000B4DB4">
        <w:rPr>
          <w:rStyle w:val="StyleBoldUnderline"/>
        </w:rPr>
        <w:t>S</w:t>
      </w:r>
      <w:r w:rsidRPr="000B4DB4">
        <w:t>tates.”</w:t>
      </w:r>
      <w:r w:rsidRPr="000B4DB4">
        <w:rPr>
          <w:sz w:val="12"/>
        </w:rPr>
        <w:t xml:space="preserve">¶ </w:t>
      </w:r>
      <w:r>
        <w:t>The Islamic Republic has been expanding its cooperation with Latin America in recent years and has described it as the one of its major foreign policy strategies</w:t>
      </w:r>
      <w:proofErr w:type="gramStart"/>
      <w:r>
        <w:t>.</w:t>
      </w:r>
      <w:r w:rsidRPr="000B4DB4">
        <w:rPr>
          <w:sz w:val="12"/>
        </w:rPr>
        <w:t>¶</w:t>
      </w:r>
      <w:proofErr w:type="gramEnd"/>
      <w:r w:rsidRPr="000B4DB4">
        <w:rPr>
          <w:sz w:val="12"/>
        </w:rPr>
        <w:t xml:space="preserve"> </w:t>
      </w:r>
      <w:r w:rsidRPr="000B4DB4">
        <w:rPr>
          <w:rStyle w:val="StyleBoldUnderline"/>
        </w:rPr>
        <w:t>The anti-Iran law comes amid growing tensions surrounding Iran and its nuclear program</w:t>
      </w:r>
      <w:r>
        <w:t>. The US and its allies suspect Iran of developing nuclear weapon, while it insists on the peaceful nature of its nuclear program.</w:t>
      </w:r>
    </w:p>
    <w:p w14:paraId="3A8F1E9B" w14:textId="499212D5" w:rsidR="00181731" w:rsidRDefault="00181731" w:rsidP="0006768D">
      <w:pPr>
        <w:pStyle w:val="Heading3"/>
      </w:pPr>
      <w:proofErr w:type="spellStart"/>
      <w:r>
        <w:t>Prolif</w:t>
      </w:r>
      <w:proofErr w:type="spellEnd"/>
      <w:r>
        <w:t xml:space="preserve">—AT Iran Irrational </w:t>
      </w:r>
    </w:p>
    <w:p w14:paraId="5C1F717B" w14:textId="02E2316F" w:rsidR="00181731" w:rsidRPr="00181731" w:rsidRDefault="00181731" w:rsidP="00181731">
      <w:pPr>
        <w:pStyle w:val="Heading4"/>
      </w:pPr>
      <w:r w:rsidRPr="00181731">
        <w:t xml:space="preserve">Iran </w:t>
      </w:r>
      <w:proofErr w:type="spellStart"/>
      <w:r w:rsidRPr="00181731">
        <w:t>prolif</w:t>
      </w:r>
      <w:proofErr w:type="spellEnd"/>
      <w:r w:rsidRPr="00181731">
        <w:t xml:space="preserve"> doesn’t cause escalation—regime is rational and cautious</w:t>
      </w:r>
    </w:p>
    <w:p w14:paraId="3D516782" w14:textId="77777777" w:rsidR="00181731" w:rsidRPr="007522E1" w:rsidRDefault="00181731" w:rsidP="00181731">
      <w:pPr>
        <w:rPr>
          <w:rStyle w:val="StyleStyleBold12pt"/>
        </w:rPr>
      </w:pPr>
      <w:r>
        <w:rPr>
          <w:rStyle w:val="StyleStyleBold12pt"/>
        </w:rPr>
        <w:t>Schramm 11--</w:t>
      </w:r>
      <w:r w:rsidRPr="007522E1">
        <w:t xml:space="preserve"> </w:t>
      </w:r>
      <w:r w:rsidRPr="007522E1">
        <w:rPr>
          <w:rStyle w:val="StyleStyleBold12pt"/>
        </w:rPr>
        <w:t>program associate at the Council on Foreign Relations.</w:t>
      </w:r>
    </w:p>
    <w:p w14:paraId="76FCA84F" w14:textId="77777777" w:rsidR="00181731" w:rsidRDefault="00181731" w:rsidP="00181731">
      <w:r>
        <w:t xml:space="preserve">Madison, </w:t>
      </w:r>
      <w:r w:rsidRPr="007522E1">
        <w:t>Hey America, Iran still isn't threat No. 1</w:t>
      </w:r>
      <w:r>
        <w:t xml:space="preserve">, 2k11, </w:t>
      </w:r>
      <w:proofErr w:type="gramStart"/>
      <w:r w:rsidRPr="007522E1">
        <w:t>http</w:t>
      </w:r>
      <w:proofErr w:type="gramEnd"/>
      <w:r w:rsidRPr="007522E1">
        <w:t>://www.csmonitor.com/Commentary/Opinion/2011/1012/Hey-America-Iran-still-isn-t-threat-No.-1</w:t>
      </w:r>
    </w:p>
    <w:p w14:paraId="55D1E6D8" w14:textId="77777777" w:rsidR="00181731" w:rsidRPr="00181731" w:rsidRDefault="00181731" w:rsidP="00181731">
      <w:pPr>
        <w:pStyle w:val="card"/>
      </w:pPr>
      <w:r w:rsidRPr="00181731">
        <w:rPr>
          <w:rStyle w:val="TitleChar"/>
          <w:rFonts w:eastAsiaTheme="majorEastAsia"/>
        </w:rPr>
        <w:t xml:space="preserve">Iran's nuclear program is a strategic, not a direct, threat. </w:t>
      </w:r>
      <w:r w:rsidRPr="00181731">
        <w:t>Despite Mr. Ahmadinejad's annual performance at the UN General Assembly</w:t>
      </w:r>
      <w:r w:rsidRPr="00181731">
        <w:rPr>
          <w:rStyle w:val="TitleChar"/>
          <w:rFonts w:eastAsiaTheme="majorEastAsia"/>
        </w:rPr>
        <w:t xml:space="preserve">, the leadership in Tehran is rational and would be highly unlikely to actually deploy nuclear weapons. Doing so would ensure the obliteration of Iran, and the leadership in Tehran is </w:t>
      </w:r>
      <w:r w:rsidRPr="00181731">
        <w:t xml:space="preserve">eccentric, </w:t>
      </w:r>
      <w:r w:rsidRPr="00181731">
        <w:rPr>
          <w:rStyle w:val="TitleChar"/>
          <w:rFonts w:eastAsiaTheme="majorEastAsia"/>
        </w:rPr>
        <w:t>not suicidal</w:t>
      </w:r>
      <w:r w:rsidRPr="00181731">
        <w:t xml:space="preserve">. In September, Ahmadinejad offered to stop uranium enrichment at 20 percent enrichment (90 percent is considered weapons grade) if Iran were guaranteed fuel for a medical research reactor. Yes, Iran has almost hit the nuclear capable mark, at which point it would possess the technical expertise and materials to move quickly to create a weapon. But if Iran manages to cross that threshold, it will be in the company of the estimated 40 states already in the nuclear capable club. </w:t>
      </w:r>
      <w:r w:rsidRPr="00181731">
        <w:rPr>
          <w:rStyle w:val="TitleChar"/>
          <w:rFonts w:eastAsiaTheme="majorEastAsia"/>
        </w:rPr>
        <w:t>Were the Iranians to gain capability and then to arm, Washington would need to prepare for some muscle flexing – not Armageddon.</w:t>
      </w:r>
      <w:r w:rsidRPr="00181731">
        <w:t xml:space="preserve"> The United States is also concerned that a nuclear capable Iran would be emboldened to further support Hezbollah, Hamas, and other terrorist organizations in the region. But</w:t>
      </w:r>
      <w:r w:rsidRPr="00181731">
        <w:rPr>
          <w:rStyle w:val="TitleChar"/>
          <w:rFonts w:eastAsiaTheme="majorEastAsia"/>
        </w:rPr>
        <w:t xml:space="preserve"> Israel’s superior conventional military</w:t>
      </w:r>
      <w:r w:rsidRPr="00181731">
        <w:t xml:space="preserve"> (ranked 6th internationally in military expenditures</w:t>
      </w:r>
      <w:r w:rsidRPr="00181731">
        <w:rPr>
          <w:rStyle w:val="TitleChar"/>
          <w:rFonts w:eastAsiaTheme="majorEastAsia"/>
        </w:rPr>
        <w:t>), nuclear weapons capability, and unwavering support from the United States would counterbalance any extremes</w:t>
      </w:r>
      <w:r w:rsidRPr="00181731">
        <w:t xml:space="preserve"> on this front. Further, both Hamas and Hezbollah hold elected positions. They may get military support from Iran, but Iran doesn’t have the power to unilaterally dictate terms.</w:t>
      </w:r>
    </w:p>
    <w:p w14:paraId="03E94448" w14:textId="2BF2AFB2" w:rsidR="00181731" w:rsidRPr="00181731" w:rsidRDefault="00181731" w:rsidP="00181731">
      <w:pPr>
        <w:pStyle w:val="Heading3"/>
      </w:pPr>
      <w:proofErr w:type="spellStart"/>
      <w:r w:rsidRPr="00181731">
        <w:t>Prolif</w:t>
      </w:r>
      <w:proofErr w:type="spellEnd"/>
      <w:r w:rsidRPr="00181731">
        <w:t>—AT ME Arms Race</w:t>
      </w:r>
    </w:p>
    <w:p w14:paraId="7091C7F4" w14:textId="77777777" w:rsidR="00181731" w:rsidRPr="00181731" w:rsidRDefault="00181731" w:rsidP="00181731">
      <w:pPr>
        <w:pStyle w:val="Heading4"/>
      </w:pPr>
      <w:r w:rsidRPr="00181731">
        <w:t>No Arms Race</w:t>
      </w:r>
    </w:p>
    <w:p w14:paraId="23B0D387" w14:textId="77777777" w:rsidR="00181731" w:rsidRPr="00181731" w:rsidRDefault="00181731" w:rsidP="00181731">
      <w:pPr>
        <w:rPr>
          <w:rStyle w:val="StyleStyleBold12pt"/>
        </w:rPr>
      </w:pPr>
      <w:r w:rsidRPr="00181731">
        <w:rPr>
          <w:rStyle w:val="StyleStyleBold12pt"/>
        </w:rPr>
        <w:t>Schramm 11--</w:t>
      </w:r>
      <w:r w:rsidRPr="00181731">
        <w:t xml:space="preserve"> </w:t>
      </w:r>
      <w:r w:rsidRPr="00181731">
        <w:rPr>
          <w:rStyle w:val="StyleStyleBold12pt"/>
        </w:rPr>
        <w:t>program associate at the Council on Foreign Relations.</w:t>
      </w:r>
    </w:p>
    <w:p w14:paraId="51AFAD7F" w14:textId="77777777" w:rsidR="00181731" w:rsidRPr="00181731" w:rsidRDefault="00181731" w:rsidP="00181731">
      <w:r w:rsidRPr="00181731">
        <w:t xml:space="preserve">Madison, Hey America, Iran still isn't threat No. 1, 2k11, </w:t>
      </w:r>
      <w:proofErr w:type="gramStart"/>
      <w:r w:rsidRPr="00181731">
        <w:t>http</w:t>
      </w:r>
      <w:proofErr w:type="gramEnd"/>
      <w:r w:rsidRPr="00181731">
        <w:t>://www.csmonitor.com/Commentary/Opinion/2011/1012/Hey-America-Iran-still-isn-t-threat-No.-1</w:t>
      </w:r>
    </w:p>
    <w:p w14:paraId="5B9FB79A" w14:textId="77777777" w:rsidR="00181731" w:rsidRPr="00181731" w:rsidRDefault="00181731" w:rsidP="00181731">
      <w:pPr>
        <w:pStyle w:val="card"/>
      </w:pPr>
      <w:r w:rsidRPr="00181731">
        <w:t xml:space="preserve">Israeli Prime Minister Benjamin </w:t>
      </w:r>
      <w:r w:rsidRPr="00181731">
        <w:rPr>
          <w:rStyle w:val="TitleChar"/>
          <w:rFonts w:eastAsiaTheme="majorEastAsia"/>
        </w:rPr>
        <w:t>Netanyahu has warned that Iran will instigate an arms race, but the arms race in the Middle East began</w:t>
      </w:r>
      <w:r w:rsidRPr="00181731">
        <w:t xml:space="preserve"> in the 1960s </w:t>
      </w:r>
      <w:r w:rsidRPr="00181731">
        <w:rPr>
          <w:rStyle w:val="TitleChar"/>
          <w:rFonts w:eastAsiaTheme="majorEastAsia"/>
        </w:rPr>
        <w:t>when Israel armed. Since then, over half a dozen countries in the Middle East have sought nuclear capability, but Israel is the only country that has succeeded</w:t>
      </w:r>
      <w:r w:rsidRPr="00181731">
        <w:t xml:space="preserve">. A nuclear Iran could very well accelerate </w:t>
      </w:r>
      <w:r w:rsidRPr="00181731">
        <w:rPr>
          <w:rStyle w:val="TitleChar"/>
          <w:rFonts w:eastAsiaTheme="majorEastAsia"/>
        </w:rPr>
        <w:t>an arms race</w:t>
      </w:r>
      <w:r w:rsidRPr="00181731">
        <w:t xml:space="preserve">, but it </w:t>
      </w:r>
      <w:r w:rsidRPr="00181731">
        <w:rPr>
          <w:rStyle w:val="TitleChar"/>
          <w:rFonts w:eastAsiaTheme="majorEastAsia"/>
        </w:rPr>
        <w:t>could be contained</w:t>
      </w:r>
      <w:r w:rsidRPr="00181731">
        <w:t xml:space="preserve">. By leveraging US patronage to the region and continuing to supply Gulf </w:t>
      </w:r>
      <w:proofErr w:type="gramStart"/>
      <w:r w:rsidRPr="00181731">
        <w:t>states</w:t>
      </w:r>
      <w:proofErr w:type="gramEnd"/>
      <w:r w:rsidRPr="00181731">
        <w:t xml:space="preserve"> with conventional weapons, </w:t>
      </w:r>
      <w:r w:rsidRPr="00181731">
        <w:rPr>
          <w:rStyle w:val="TitleChar"/>
          <w:rFonts w:eastAsiaTheme="majorEastAsia"/>
        </w:rPr>
        <w:t>the US could dissuade other countries from joining the race</w:t>
      </w:r>
      <w:r w:rsidRPr="00181731">
        <w:t>.</w:t>
      </w:r>
    </w:p>
    <w:p w14:paraId="19538051" w14:textId="77777777" w:rsidR="00181731" w:rsidRPr="00181731" w:rsidRDefault="00181731" w:rsidP="00181731">
      <w:pPr>
        <w:pStyle w:val="Heading4"/>
      </w:pPr>
      <w:r w:rsidRPr="00181731">
        <w:t>No Middle East arms race.</w:t>
      </w:r>
    </w:p>
    <w:p w14:paraId="336E5016" w14:textId="77777777" w:rsidR="00181731" w:rsidRPr="00181731" w:rsidRDefault="00181731" w:rsidP="00181731">
      <w:pPr>
        <w:rPr>
          <w:rStyle w:val="StyleStyleBold12pt"/>
        </w:rPr>
      </w:pPr>
      <w:r w:rsidRPr="00181731">
        <w:rPr>
          <w:rStyle w:val="StyleStyleBold12pt"/>
        </w:rPr>
        <w:t xml:space="preserve">Lindsay and </w:t>
      </w:r>
      <w:proofErr w:type="spellStart"/>
      <w:r w:rsidRPr="00181731">
        <w:rPr>
          <w:rStyle w:val="StyleStyleBold12pt"/>
        </w:rPr>
        <w:t>Takeyh</w:t>
      </w:r>
      <w:proofErr w:type="spellEnd"/>
      <w:r w:rsidRPr="00181731">
        <w:rPr>
          <w:rStyle w:val="StyleStyleBold12pt"/>
        </w:rPr>
        <w:t xml:space="preserve"> ‘10</w:t>
      </w:r>
    </w:p>
    <w:p w14:paraId="2A03195C" w14:textId="77777777" w:rsidR="00181731" w:rsidRPr="00181731" w:rsidRDefault="00181731" w:rsidP="00181731">
      <w:r w:rsidRPr="00181731">
        <w:t xml:space="preserve">James M Lindsay, Senior Vice President, Director of Studies, and Maurice R. Greenberg Chair at the Council on Foreign Relations, and Ray </w:t>
      </w:r>
      <w:proofErr w:type="spellStart"/>
      <w:r w:rsidRPr="00181731">
        <w:t>Takeyh</w:t>
      </w:r>
      <w:proofErr w:type="spellEnd"/>
      <w:r w:rsidRPr="00181731">
        <w:t xml:space="preserve">, Senior Fellow at the Council on Foreign Relations and the author of Guardians of the Revolution: Iran and the World in the Age of the Ayatollahs. “After Iran Gets the Bomb”. Foreign Affairs. New York: Mar/Apr 2010. </w:t>
      </w:r>
      <w:proofErr w:type="gramStart"/>
      <w:r w:rsidRPr="00181731">
        <w:t xml:space="preserve">Vol. 89, </w:t>
      </w:r>
      <w:proofErr w:type="spellStart"/>
      <w:r w:rsidRPr="00181731">
        <w:t>Iss</w:t>
      </w:r>
      <w:proofErr w:type="spellEnd"/>
      <w:r w:rsidRPr="00181731">
        <w:t>.</w:t>
      </w:r>
      <w:proofErr w:type="gramEnd"/>
      <w:r w:rsidRPr="00181731">
        <w:t xml:space="preserve"> </w:t>
      </w:r>
      <w:proofErr w:type="gramStart"/>
      <w:r w:rsidRPr="00181731">
        <w:t>2; pg. 33.</w:t>
      </w:r>
      <w:proofErr w:type="gramEnd"/>
      <w:r w:rsidRPr="00181731">
        <w:t xml:space="preserve"> </w:t>
      </w:r>
      <w:proofErr w:type="spellStart"/>
      <w:r w:rsidRPr="00181731">
        <w:t>ProQuest</w:t>
      </w:r>
      <w:proofErr w:type="spellEnd"/>
      <w:r w:rsidRPr="00181731">
        <w:t>.</w:t>
      </w:r>
    </w:p>
    <w:p w14:paraId="53F0AF32" w14:textId="77777777" w:rsidR="00181731" w:rsidRDefault="00181731" w:rsidP="00181731">
      <w:pPr>
        <w:pStyle w:val="card"/>
      </w:pPr>
      <w:r w:rsidRPr="00181731">
        <w:rPr>
          <w:rStyle w:val="TitleChar"/>
        </w:rPr>
        <w:t>An Iranian nuclear bomb could change these calculations</w:t>
      </w:r>
      <w:r w:rsidRPr="00181731">
        <w:t xml:space="preserve">. The U.S. National Intelligence Council concluded in a 2008 report that "Iran's growing nuclear capabilities are already partly responsible for the surge of interest in nuclear energy in the Middle East." </w:t>
      </w:r>
      <w:r w:rsidRPr="00181731">
        <w:rPr>
          <w:rStyle w:val="TitleChar"/>
        </w:rPr>
        <w:t>And nuclear energy programs can serve as the foundation for drives for nuclear weapons. But it would not be easy for countries in the region to get nuclear weapons. Many lack the infrastructure to develop their own weapons and the missiles needed to deliver them</w:t>
      </w:r>
      <w:r w:rsidRPr="00181731">
        <w:t xml:space="preserve">. Egypt and Turkey might blanch at the expense of building a nuclear arsenal. </w:t>
      </w:r>
      <w:r w:rsidRPr="00181731">
        <w:rPr>
          <w:rStyle w:val="TitleChar"/>
        </w:rPr>
        <w:t>The Pakistanis were willing to "eat grass" for the privilege of joining the nuclear club, as</w:t>
      </w:r>
      <w:r w:rsidRPr="00181731">
        <w:t xml:space="preserve"> the Pakistani leader </w:t>
      </w:r>
      <w:proofErr w:type="spellStart"/>
      <w:r w:rsidRPr="00181731">
        <w:t>Zulfikar</w:t>
      </w:r>
      <w:proofErr w:type="spellEnd"/>
      <w:r w:rsidRPr="00181731">
        <w:t xml:space="preserve"> Ali </w:t>
      </w:r>
      <w:r w:rsidRPr="00181731">
        <w:rPr>
          <w:rStyle w:val="TitleChar"/>
        </w:rPr>
        <w:t>Bhutto once famously put it, but not everyone is</w:t>
      </w:r>
      <w:r w:rsidRPr="00181731">
        <w:t xml:space="preserve">. Cost considerations aside, </w:t>
      </w:r>
      <w:r w:rsidRPr="00181731">
        <w:rPr>
          <w:rStyle w:val="TitleChar"/>
        </w:rPr>
        <w:t>it would take years for nuclear aspirants to develop indigenous nuclear capabilities. They would need to build nuclear reactors, acquire nuclear fuel, master enrichment or reprocessing technologies, and build weapons and the means to deliver them. While they tried, the U</w:t>
      </w:r>
      <w:r w:rsidRPr="00181731">
        <w:t xml:space="preserve">nited </w:t>
      </w:r>
      <w:r w:rsidRPr="00181731">
        <w:rPr>
          <w:rStyle w:val="TitleChar"/>
        </w:rPr>
        <w:t>S</w:t>
      </w:r>
      <w:r w:rsidRPr="00181731">
        <w:t xml:space="preserve">tates </w:t>
      </w:r>
      <w:r w:rsidRPr="00181731">
        <w:rPr>
          <w:rStyle w:val="TitleChar"/>
        </w:rPr>
        <w:t>and other states would have ample opportunity to increase the costs of proliferation. Indeed, the economic and security interests of Egypt, Saudi Arabia, and Turkey</w:t>
      </w:r>
      <w:r w:rsidRPr="00181731">
        <w:t xml:space="preserve">, unlike those of Iran, </w:t>
      </w:r>
      <w:r w:rsidRPr="00181731">
        <w:rPr>
          <w:rStyle w:val="TitleChar"/>
        </w:rPr>
        <w:t>are tied to the U</w:t>
      </w:r>
      <w:r w:rsidRPr="00181731">
        <w:t xml:space="preserve">nited </w:t>
      </w:r>
      <w:r w:rsidRPr="00181731">
        <w:rPr>
          <w:rStyle w:val="TitleChar"/>
        </w:rPr>
        <w:t>S</w:t>
      </w:r>
      <w:r w:rsidRPr="00181731">
        <w:t xml:space="preserve">tates </w:t>
      </w:r>
      <w:r w:rsidRPr="00181731">
        <w:rPr>
          <w:rStyle w:val="TitleChar"/>
        </w:rPr>
        <w:t>and the broader global economy, and developing nuclear weapons would put those interests at risk</w:t>
      </w:r>
      <w:r w:rsidRPr="00181731">
        <w:t xml:space="preserve">. Egypt Would jeopardize the $1.5 billion in economic and military aid that it receives from Washington each year; Saudi Arabia, its implicit U.S. security guarantee; and Turkey, its place in </w:t>
      </w:r>
      <w:proofErr w:type="spellStart"/>
      <w:r w:rsidRPr="00181731">
        <w:t>nato</w:t>
      </w:r>
      <w:proofErr w:type="spellEnd"/>
      <w:r w:rsidRPr="00181731">
        <w:t>. Given their extensive investments in and business ties to the United States and Europe, all three countries would be far more vulnerable than Iran is to any economic sanctions that U.S. law imposed, or could impose, on nuclear proliferators.</w:t>
      </w:r>
      <w:r w:rsidRPr="00181731">
        <w:rPr>
          <w:rStyle w:val="TitleChar"/>
        </w:rPr>
        <w:t xml:space="preserve"> States seeking nuclear weapons might try to sidestep these technological and political hurdles by buying, rather than making, the weapons</w:t>
      </w:r>
      <w:r w:rsidRPr="00181731">
        <w:t xml:space="preserve">. Saudi Arabia's clandestine acquisition of medium-range ballistic missiles from China in the 1980s suggests that even countries that depend on U.S. security guarantees might be tempted to buy their way into the nuclear club. </w:t>
      </w:r>
      <w:r w:rsidRPr="00181731">
        <w:rPr>
          <w:rStyle w:val="TitleChar"/>
        </w:rPr>
        <w:t>Although neither the five acknowledged nuclear powers nor India would be likely to sell nuclear weapons to another state</w:t>
      </w:r>
      <w:r w:rsidRPr="00181731">
        <w:t xml:space="preserve">, Pakistan and North Korea could be another matter. Both countries have a history of abetting proliferation, and Pakistan has warm ties with its fellow Muslim-majority countries. </w:t>
      </w:r>
      <w:r w:rsidRPr="00181731">
        <w:rPr>
          <w:rStyle w:val="TitleChar"/>
        </w:rPr>
        <w:t>But selling complete nuclear weapons would come at great political cost</w:t>
      </w:r>
      <w:r w:rsidRPr="00181731">
        <w:rPr>
          <w:rStyle w:val="StyleBoldUnderline"/>
        </w:rPr>
        <w:t>. Pakistan might forfeit U.S. foreign assistance and drive the U</w:t>
      </w:r>
      <w:r w:rsidRPr="00181731">
        <w:t xml:space="preserve">nited </w:t>
      </w:r>
      <w:r w:rsidRPr="00181731">
        <w:rPr>
          <w:rStyle w:val="StyleBoldUnderline"/>
        </w:rPr>
        <w:t>S</w:t>
      </w:r>
      <w:r w:rsidRPr="00181731">
        <w:t xml:space="preserve">tates </w:t>
      </w:r>
      <w:r w:rsidRPr="00181731">
        <w:rPr>
          <w:rStyle w:val="StyleBoldUnderline"/>
        </w:rPr>
        <w:t>into closer cooperation with India</w:t>
      </w:r>
      <w:r w:rsidRPr="00181731">
        <w:t xml:space="preserve">, Pakistan's mortal enemy. North Korea would endanger the economic aid it gets from China, which the regime needs to stay in power. </w:t>
      </w:r>
      <w:r w:rsidRPr="00181731">
        <w:rPr>
          <w:rStyle w:val="TitleChar"/>
        </w:rPr>
        <w:t>If a buyer did manage to find a seller, it would have to avoid a preventive strike by Israel</w:t>
      </w:r>
      <w:r w:rsidRPr="00181731">
        <w:rPr>
          <w:rStyle w:val="underline"/>
        </w:rPr>
        <w:t xml:space="preserve"> </w:t>
      </w:r>
      <w:r w:rsidRPr="00181731">
        <w:t xml:space="preserve">- which would be likely if the sale became known before the weapon was activated - </w:t>
      </w:r>
      <w:r w:rsidRPr="00181731">
        <w:rPr>
          <w:rStyle w:val="TitleChar"/>
        </w:rPr>
        <w:t>and then handle the inevitable international political and economic fallout</w:t>
      </w:r>
      <w:r w:rsidRPr="00181731">
        <w:t xml:space="preserve">. (In 1988, Saudi Arabia avoided a major rift with Washington over its missile deal with China only by finally agreeing to sign and abide by the </w:t>
      </w:r>
      <w:proofErr w:type="spellStart"/>
      <w:r w:rsidRPr="00181731">
        <w:t>npt</w:t>
      </w:r>
      <w:proofErr w:type="spellEnd"/>
      <w:r w:rsidRPr="00181731">
        <w:t xml:space="preserve">.) Furthermore, any country that bought a nuclear weapon would have to worry about whether it would actually work; in global politics, as in everyday life, swindles are possible. </w:t>
      </w:r>
      <w:r w:rsidRPr="00181731">
        <w:rPr>
          <w:rStyle w:val="TitleChar"/>
        </w:rPr>
        <w:t>Obtaining a nuclear weapon could thus put a country in the worst of all worlds</w:t>
      </w:r>
      <w:r w:rsidRPr="00181731">
        <w:t>: owning a worthless weapon that is a magnet for an attack.</w:t>
      </w:r>
    </w:p>
    <w:p w14:paraId="78C0B113" w14:textId="52895773" w:rsidR="007D429E" w:rsidRDefault="007D429E" w:rsidP="007D429E">
      <w:pPr>
        <w:pStyle w:val="Heading3"/>
      </w:pPr>
      <w:proofErr w:type="spellStart"/>
      <w:r>
        <w:t>Prolif</w:t>
      </w:r>
      <w:proofErr w:type="spellEnd"/>
      <w:r>
        <w:t>—AT Sanctions</w:t>
      </w:r>
    </w:p>
    <w:p w14:paraId="79ECBC01" w14:textId="77777777" w:rsidR="007D429E" w:rsidRPr="00033DC9" w:rsidRDefault="007D429E" w:rsidP="007D429E">
      <w:pPr>
        <w:pStyle w:val="Heading4"/>
      </w:pPr>
      <w:r w:rsidRPr="00033DC9">
        <w:t>The sanctions strategy should be abandoned—leaders motivated by conservative domestic factions, sanctions entrench opposition</w:t>
      </w:r>
    </w:p>
    <w:p w14:paraId="09F55B6B" w14:textId="77777777" w:rsidR="007D429E" w:rsidRDefault="007D429E" w:rsidP="007D429E">
      <w:pPr>
        <w:rPr>
          <w:rStyle w:val="StyleStyleBold12pt"/>
        </w:rPr>
      </w:pPr>
      <w:proofErr w:type="spellStart"/>
      <w:r>
        <w:rPr>
          <w:rStyle w:val="StyleStyleBold12pt"/>
        </w:rPr>
        <w:t>Takeyh</w:t>
      </w:r>
      <w:proofErr w:type="spellEnd"/>
      <w:r>
        <w:rPr>
          <w:rStyle w:val="StyleStyleBold12pt"/>
        </w:rPr>
        <w:t xml:space="preserve"> and Maloney '11 </w:t>
      </w:r>
    </w:p>
    <w:p w14:paraId="24C0BE76" w14:textId="77777777" w:rsidR="007D429E" w:rsidRDefault="007D429E" w:rsidP="007D429E">
      <w:r>
        <w:t xml:space="preserve">Ray </w:t>
      </w:r>
      <w:proofErr w:type="spellStart"/>
      <w:r>
        <w:t>Takeyh</w:t>
      </w:r>
      <w:proofErr w:type="spellEnd"/>
      <w:r>
        <w:t xml:space="preserve">, Senior Fellow for Middle Eastern Studies at CFR and Suzanne Maloney, Senior Fellow, Foreign Policy, </w:t>
      </w:r>
      <w:proofErr w:type="spellStart"/>
      <w:r>
        <w:t>Saban</w:t>
      </w:r>
      <w:proofErr w:type="spellEnd"/>
      <w:r>
        <w:t xml:space="preserve"> Center for Middle East Policy, Brookings Institution, "The Self-limiting success of Iran sanctions," International Affairs November 2011, available http://www.cfr.org/iran/self-limiting-success-iran-sanctions/p26715, AD 3/28/12</w:t>
      </w:r>
    </w:p>
    <w:p w14:paraId="29B71BC6" w14:textId="5A351DD2" w:rsidR="00181731" w:rsidRPr="00181731" w:rsidRDefault="007D429E" w:rsidP="00771B39">
      <w:pPr>
        <w:pStyle w:val="card"/>
      </w:pPr>
      <w:r>
        <w:t>Economic sanctions are typically intended to influence both the cost–benefit analysis of decision-makers and the ability of their government agencies to implement problematic policies</w:t>
      </w:r>
      <w:r w:rsidRPr="007D429E">
        <w:t xml:space="preserve">. It seems self-evident that 30 years of American economic restrictions and broad export controls on military materiel have imposed functional constraints on Iran’s capacity to cause trouble in its region. But on the arguably more important plane of leadership choices, </w:t>
      </w:r>
      <w:r w:rsidRPr="007D429E">
        <w:rPr>
          <w:rStyle w:val="StyleBoldUnderline"/>
          <w:rFonts w:eastAsiaTheme="minorHAnsi"/>
        </w:rPr>
        <w:t>sanctions have thus far failed to dissuade Tehran from pursuing its</w:t>
      </w:r>
      <w:r w:rsidRPr="007D429E">
        <w:t xml:space="preserve"> most objectionable policies, particularly its </w:t>
      </w:r>
      <w:r w:rsidRPr="007D429E">
        <w:rPr>
          <w:rStyle w:val="StyleBoldUnderline"/>
          <w:rFonts w:eastAsiaTheme="minorHAnsi"/>
        </w:rPr>
        <w:t xml:space="preserve">efforts to develop </w:t>
      </w:r>
      <w:r w:rsidRPr="007D429E">
        <w:t xml:space="preserve">a vast </w:t>
      </w:r>
      <w:r w:rsidRPr="007D429E">
        <w:rPr>
          <w:rStyle w:val="StyleBoldUnderline"/>
          <w:rFonts w:eastAsiaTheme="minorHAnsi"/>
        </w:rPr>
        <w:t>nuclear infrastructure</w:t>
      </w:r>
      <w:r w:rsidRPr="007D429E">
        <w:t xml:space="preserve">. During the tenures of Rafsanjani and Khatami, the Iranian approach to the world was conditioned by tensions between pragmatism and revolutionary </w:t>
      </w:r>
      <w:proofErr w:type="spellStart"/>
      <w:proofErr w:type="gramStart"/>
      <w:r w:rsidRPr="007D429E">
        <w:t>values.But</w:t>
      </w:r>
      <w:proofErr w:type="spellEnd"/>
      <w:proofErr w:type="gramEnd"/>
      <w:r w:rsidRPr="007D429E">
        <w:t xml:space="preserve"> it has undergone a marked change over the course of the past decade. Under the auspices of the Supreme Leader, </w:t>
      </w:r>
      <w:r w:rsidRPr="007D429E">
        <w:rPr>
          <w:rStyle w:val="StyleBoldUnderline"/>
          <w:rFonts w:eastAsiaTheme="minorHAnsi"/>
        </w:rPr>
        <w:t>a ‘war generation’ with imperial ambitions a</w:t>
      </w:r>
      <w:r w:rsidRPr="007D429E">
        <w:t xml:space="preserve">nd an austere Islamism </w:t>
      </w:r>
      <w:r w:rsidRPr="007D429E">
        <w:rPr>
          <w:rStyle w:val="StyleBoldUnderline"/>
          <w:rFonts w:eastAsiaTheme="minorHAnsi"/>
        </w:rPr>
        <w:t>has come to power</w:t>
      </w:r>
      <w:r w:rsidRPr="007D429E">
        <w:t xml:space="preserve">, redefining the parameters of Iran’s international relations and pressing its perceived advantages to their uppermost limits. </w:t>
      </w:r>
      <w:r w:rsidRPr="007D429E">
        <w:rPr>
          <w:rStyle w:val="StyleBoldUnderline"/>
          <w:rFonts w:eastAsiaTheme="minorHAnsi"/>
        </w:rPr>
        <w:t xml:space="preserve">Iran is well along the path to achieving a nuclear weapons capability </w:t>
      </w:r>
      <w:r w:rsidRPr="007D429E">
        <w:t xml:space="preserve">while emerging as the most important state in the Middle East. </w:t>
      </w:r>
      <w:r w:rsidRPr="007D429E">
        <w:rPr>
          <w:rStyle w:val="StyleBoldUnderline"/>
          <w:rFonts w:eastAsiaTheme="minorHAnsi"/>
        </w:rPr>
        <w:t>As long as Iranian leaders perceive themselves to be under siege from a domestic insurrection</w:t>
      </w:r>
      <w:r w:rsidRPr="007D429E">
        <w:t xml:space="preserve"> </w:t>
      </w:r>
      <w:r w:rsidRPr="007D429E">
        <w:rPr>
          <w:rStyle w:val="StyleBoldUnderline"/>
          <w:rFonts w:eastAsiaTheme="minorHAnsi"/>
        </w:rPr>
        <w:t>orchestrated by their</w:t>
      </w:r>
      <w:r w:rsidRPr="007D429E">
        <w:t xml:space="preserve"> longstanding </w:t>
      </w:r>
      <w:r w:rsidRPr="007D429E">
        <w:rPr>
          <w:rStyle w:val="StyleBoldUnderline"/>
          <w:rFonts w:eastAsiaTheme="minorHAnsi"/>
        </w:rPr>
        <w:t>enemies, they may be reluctant, and less able, to negotiate in a serious</w:t>
      </w:r>
      <w:r w:rsidRPr="007D429E">
        <w:t xml:space="preserve"> and sustained </w:t>
      </w:r>
      <w:r w:rsidRPr="007D429E">
        <w:rPr>
          <w:rStyle w:val="StyleBoldUnderline"/>
          <w:rFonts w:eastAsiaTheme="minorHAnsi"/>
        </w:rPr>
        <w:t>fashion</w:t>
      </w:r>
      <w:r w:rsidRPr="007D429E">
        <w:t xml:space="preserve"> with the international community, particularly on </w:t>
      </w:r>
      <w:r w:rsidRPr="007D429E">
        <w:rPr>
          <w:rStyle w:val="StyleBoldUnderline"/>
          <w:rFonts w:eastAsiaTheme="minorHAnsi"/>
        </w:rPr>
        <w:t xml:space="preserve">the nuclear </w:t>
      </w:r>
      <w:proofErr w:type="spellStart"/>
      <w:r w:rsidRPr="007D429E">
        <w:rPr>
          <w:rStyle w:val="StyleBoldUnderline"/>
          <w:rFonts w:eastAsiaTheme="minorHAnsi"/>
        </w:rPr>
        <w:t>programme</w:t>
      </w:r>
      <w:proofErr w:type="spellEnd"/>
      <w:r w:rsidRPr="007D429E">
        <w:t xml:space="preserve">—an issue that </w:t>
      </w:r>
      <w:r w:rsidRPr="007D429E">
        <w:rPr>
          <w:rStyle w:val="StyleBoldUnderline"/>
          <w:rFonts w:eastAsiaTheme="minorHAnsi"/>
        </w:rPr>
        <w:t>they have identified as critical to the security of the regime</w:t>
      </w:r>
      <w:r w:rsidRPr="007D429E">
        <w:t xml:space="preserve"> and the state. Moreover, </w:t>
      </w:r>
      <w:r w:rsidRPr="007D429E">
        <w:rPr>
          <w:rStyle w:val="StyleBoldUnderline"/>
          <w:rFonts w:eastAsiaTheme="minorHAnsi"/>
        </w:rPr>
        <w:t xml:space="preserve">regional developments are </w:t>
      </w:r>
      <w:r w:rsidRPr="007D429E">
        <w:t xml:space="preserve">almost certainly </w:t>
      </w:r>
      <w:r w:rsidRPr="007D429E">
        <w:rPr>
          <w:rStyle w:val="StyleBoldUnderline"/>
          <w:rFonts w:eastAsiaTheme="minorHAnsi"/>
        </w:rPr>
        <w:t>undermining the</w:t>
      </w:r>
      <w:r w:rsidRPr="007D429E">
        <w:t xml:space="preserve"> ultimate </w:t>
      </w:r>
      <w:r w:rsidRPr="007D429E">
        <w:rPr>
          <w:rStyle w:val="StyleBoldUnderline"/>
          <w:rFonts w:eastAsiaTheme="minorHAnsi"/>
        </w:rPr>
        <w:t>objective</w:t>
      </w:r>
      <w:r w:rsidRPr="007D429E">
        <w:t xml:space="preserve"> of the Obama administration’s approach, namely </w:t>
      </w:r>
      <w:r w:rsidRPr="007D429E">
        <w:rPr>
          <w:rStyle w:val="StyleBoldUnderline"/>
          <w:rFonts w:eastAsiaTheme="minorHAnsi"/>
        </w:rPr>
        <w:t>to</w:t>
      </w:r>
      <w:r w:rsidRPr="007D429E">
        <w:t xml:space="preserve"> pressurize or </w:t>
      </w:r>
      <w:r w:rsidRPr="007D429E">
        <w:rPr>
          <w:rStyle w:val="StyleBoldUnderline"/>
          <w:rFonts w:eastAsiaTheme="minorHAnsi"/>
        </w:rPr>
        <w:t xml:space="preserve">persuade Iran’s leader to bargain this nuclear </w:t>
      </w:r>
      <w:proofErr w:type="spellStart"/>
      <w:r w:rsidRPr="007D429E">
        <w:rPr>
          <w:rStyle w:val="StyleBoldUnderline"/>
          <w:rFonts w:eastAsiaTheme="minorHAnsi"/>
        </w:rPr>
        <w:t>programme</w:t>
      </w:r>
      <w:proofErr w:type="spellEnd"/>
      <w:r w:rsidRPr="007D429E">
        <w:rPr>
          <w:rStyle w:val="StyleBoldUnderline"/>
          <w:rFonts w:eastAsiaTheme="minorHAnsi"/>
        </w:rPr>
        <w:t xml:space="preserve"> away</w:t>
      </w:r>
      <w:r w:rsidRPr="007D429E">
        <w:t xml:space="preserve">. The current approach is minimally sufficient for dealing with Iran, in the sense that it has successfully impeded Iran’s most problematic policies without actually generating much progress towards reversing them or altering the regime’s political calculus. But </w:t>
      </w:r>
      <w:r w:rsidRPr="007D429E">
        <w:rPr>
          <w:rStyle w:val="StyleBoldUnderline"/>
          <w:rFonts w:eastAsiaTheme="minorHAnsi"/>
        </w:rPr>
        <w:t>without a viable endpoint, Washington’s strategy is simply too heavily reliant on economic sanctions, a tool whose efficacy progressively declines, t</w:t>
      </w:r>
      <w:r w:rsidRPr="007D429E">
        <w:t xml:space="preserve">o resolve successfully the most urgent American concerns about Iranian policies. </w:t>
      </w:r>
      <w:r w:rsidRPr="007D429E">
        <w:rPr>
          <w:rStyle w:val="StyleBoldUnderline"/>
          <w:rFonts w:eastAsiaTheme="minorHAnsi"/>
        </w:rPr>
        <w:t>Even though the sanctions succeed on a purely economic basis</w:t>
      </w:r>
      <w:r w:rsidRPr="007D429E">
        <w:t>—that is, in imposing significant costs on the regime and exacerbating public frustration over economic hardships—</w:t>
      </w:r>
      <w:r w:rsidRPr="007D429E">
        <w:rPr>
          <w:rStyle w:val="StyleBoldUnderline"/>
          <w:rFonts w:eastAsiaTheme="minorHAnsi"/>
        </w:rPr>
        <w:t>they appear to be backfiring by further entrenching Iranian intransigence</w:t>
      </w:r>
      <w:r w:rsidRPr="007D429E">
        <w:t>. Under such circumstances, the policy of economic sanctions as a means of producing reliable interlocutors must be reconsidered.</w:t>
      </w:r>
    </w:p>
    <w:p w14:paraId="116CE7E4" w14:textId="1791901F" w:rsidR="003D049D" w:rsidRDefault="00951929" w:rsidP="00951929">
      <w:pPr>
        <w:pStyle w:val="Heading3"/>
      </w:pPr>
      <w:r>
        <w:t>Terrorism—No Risk</w:t>
      </w:r>
    </w:p>
    <w:p w14:paraId="66F25C70" w14:textId="77777777" w:rsidR="00951929" w:rsidRPr="00F60F0A" w:rsidRDefault="00951929" w:rsidP="00951929">
      <w:pPr>
        <w:pStyle w:val="Heading4"/>
      </w:pPr>
      <w:r w:rsidRPr="00F60F0A">
        <w:t>Claims of an existential risk from terrorism are irrational</w:t>
      </w:r>
    </w:p>
    <w:p w14:paraId="7AD12EAB" w14:textId="77777777" w:rsidR="00951929" w:rsidRPr="00F60F0A" w:rsidRDefault="00951929" w:rsidP="00951929">
      <w:pPr>
        <w:rPr>
          <w:rStyle w:val="StyleStyleBold12pt"/>
        </w:rPr>
      </w:pPr>
      <w:proofErr w:type="spellStart"/>
      <w:r w:rsidRPr="00F60F0A">
        <w:rPr>
          <w:rStyle w:val="StyleStyleBold12pt"/>
        </w:rPr>
        <w:t>Fettweis</w:t>
      </w:r>
      <w:proofErr w:type="spellEnd"/>
      <w:r w:rsidRPr="00F60F0A">
        <w:rPr>
          <w:rStyle w:val="StyleStyleBold12pt"/>
        </w:rPr>
        <w:t xml:space="preserve">, Professor of Political Science, </w:t>
      </w:r>
      <w:r>
        <w:rPr>
          <w:rStyle w:val="StyleStyleBold12pt"/>
        </w:rPr>
        <w:t>‘</w:t>
      </w:r>
      <w:r w:rsidRPr="00F60F0A">
        <w:rPr>
          <w:rStyle w:val="StyleStyleBold12pt"/>
        </w:rPr>
        <w:t>10</w:t>
      </w:r>
    </w:p>
    <w:p w14:paraId="45F84B3C" w14:textId="77777777" w:rsidR="00951929" w:rsidRPr="005E11F1" w:rsidRDefault="00951929" w:rsidP="00951929">
      <w:r w:rsidRPr="00DD40D1">
        <w:t xml:space="preserve">Chris, Professor of Political Science @ </w:t>
      </w:r>
      <w:proofErr w:type="spellStart"/>
      <w:r w:rsidRPr="00DD40D1">
        <w:t>Tulane</w:t>
      </w:r>
      <w:proofErr w:type="gramStart"/>
      <w:r w:rsidRPr="00DD40D1">
        <w:t>,Threat</w:t>
      </w:r>
      <w:proofErr w:type="spellEnd"/>
      <w:proofErr w:type="gramEnd"/>
      <w:r w:rsidRPr="00DD40D1">
        <w:t xml:space="preserve"> and Anxiety in US Foreign Policy, Survival, 52:2</w:t>
      </w:r>
    </w:p>
    <w:p w14:paraId="616B130A" w14:textId="77777777" w:rsidR="00951929" w:rsidRPr="00951929" w:rsidRDefault="00951929" w:rsidP="00951929">
      <w:pPr>
        <w:pStyle w:val="card"/>
      </w:pPr>
      <w:r w:rsidRPr="00951929">
        <w:t xml:space="preserve">Conventional war, much less outright assault, is not the leading security challenge in the minds of most Americans today. Instead, irregular or non- state actors, especially terrorists, top the list of threats to the West since 11 September 2001. </w:t>
      </w:r>
      <w:r w:rsidRPr="00951929">
        <w:rPr>
          <w:rStyle w:val="underline"/>
        </w:rPr>
        <w:t>The primary guiding principle of US foreign policymaking</w:t>
      </w:r>
      <w:r w:rsidRPr="00951929">
        <w:t xml:space="preserve">, for better or worse, </w:t>
      </w:r>
      <w:r w:rsidRPr="00951929">
        <w:rPr>
          <w:rStyle w:val="underline"/>
        </w:rPr>
        <w:t>is the continuing struggle against terrorism</w:t>
      </w:r>
      <w:r w:rsidRPr="00951929">
        <w:t>. President Bush repeatedly used the term ‘</w:t>
      </w:r>
      <w:proofErr w:type="spellStart"/>
      <w:r w:rsidRPr="00951929">
        <w:t>Islamofascists</w:t>
      </w:r>
      <w:proofErr w:type="spellEnd"/>
      <w:r w:rsidRPr="00951929">
        <w:t xml:space="preserve">’ to describe the enemy that he re-oriented the US </w:t>
      </w:r>
      <w:proofErr w:type="spellStart"/>
      <w:r w:rsidRPr="00951929">
        <w:t>defence</w:t>
      </w:r>
      <w:proofErr w:type="spellEnd"/>
      <w:r w:rsidRPr="00951929">
        <w:t xml:space="preserve"> establishment to fight, transforming al-Qaeda from a ragtag band of lunatics into a threat to the republic itself. </w:t>
      </w:r>
      <w:r w:rsidRPr="00951929">
        <w:rPr>
          <w:rStyle w:val="underline"/>
        </w:rPr>
        <w:t>It is not uncommon for even sober analysts to claim that Islamic terrorists present an ‘existential threat’ to the United States</w:t>
      </w:r>
      <w:r w:rsidRPr="00951929">
        <w:t xml:space="preserve">, especially if they were ever to employ nuclear, biological or chemical weapons. </w:t>
      </w:r>
      <w:r w:rsidRPr="00951929">
        <w:rPr>
          <w:rStyle w:val="underline"/>
        </w:rPr>
        <w:t xml:space="preserve">Perhaps it is Parkinson’s Law that inspires some analysts to compare Islamic fundamentalists with the great enemies of the past, such as the Nazis or the Communists, since </w:t>
      </w:r>
      <w:r w:rsidRPr="00951929">
        <w:rPr>
          <w:rStyle w:val="underline"/>
          <w:b/>
        </w:rPr>
        <w:t>no rational analysis</w:t>
      </w:r>
      <w:r w:rsidRPr="00951929">
        <w:rPr>
          <w:rStyle w:val="underline"/>
        </w:rPr>
        <w:t xml:space="preserve"> of their destructive potential would allow such a </w:t>
      </w:r>
      <w:proofErr w:type="spellStart"/>
      <w:r w:rsidRPr="00951929">
        <w:rPr>
          <w:rStyle w:val="underline"/>
        </w:rPr>
        <w:t>conclu</w:t>
      </w:r>
      <w:proofErr w:type="spellEnd"/>
      <w:r w:rsidRPr="00951929">
        <w:rPr>
          <w:rStyle w:val="underline"/>
        </w:rPr>
        <w:t xml:space="preserve">- </w:t>
      </w:r>
      <w:proofErr w:type="spellStart"/>
      <w:proofErr w:type="gramStart"/>
      <w:r w:rsidRPr="00951929">
        <w:rPr>
          <w:rStyle w:val="underline"/>
        </w:rPr>
        <w:t>sion</w:t>
      </w:r>
      <w:proofErr w:type="spellEnd"/>
      <w:proofErr w:type="gramEnd"/>
      <w:r w:rsidRPr="00951929">
        <w:t xml:space="preserve">. Threat is a function of capabilities and intent; </w:t>
      </w:r>
      <w:r w:rsidRPr="00951929">
        <w:rPr>
          <w:rStyle w:val="underline"/>
        </w:rPr>
        <w:t xml:space="preserve">even if al-Qaeda has the intent to threaten the existence of the United States, it </w:t>
      </w:r>
      <w:r w:rsidRPr="00951929">
        <w:rPr>
          <w:rStyle w:val="underline"/>
          <w:b/>
        </w:rPr>
        <w:t>does not possess the capability to do so</w:t>
      </w:r>
      <w:r w:rsidRPr="00951929">
        <w:t>.</w:t>
      </w:r>
    </w:p>
    <w:p w14:paraId="63C64318" w14:textId="77777777" w:rsidR="00951929" w:rsidRPr="00951929" w:rsidRDefault="00951929" w:rsidP="00951929">
      <w:pPr>
        <w:pStyle w:val="Heading4"/>
      </w:pPr>
      <w:r w:rsidRPr="00951929">
        <w:t>Terrorism doesn’t pose an existential risk</w:t>
      </w:r>
    </w:p>
    <w:p w14:paraId="4808CF1A" w14:textId="77777777" w:rsidR="00951929" w:rsidRPr="00951929" w:rsidRDefault="00951929" w:rsidP="00951929">
      <w:pPr>
        <w:rPr>
          <w:rStyle w:val="StyleStyleBold12pt"/>
        </w:rPr>
      </w:pPr>
      <w:proofErr w:type="spellStart"/>
      <w:r w:rsidRPr="00951929">
        <w:rPr>
          <w:rStyle w:val="StyleStyleBold12pt"/>
        </w:rPr>
        <w:t>Fettweis</w:t>
      </w:r>
      <w:proofErr w:type="spellEnd"/>
      <w:r w:rsidRPr="00951929">
        <w:rPr>
          <w:rStyle w:val="StyleStyleBold12pt"/>
        </w:rPr>
        <w:t>, Professor of Political Science, ‘10</w:t>
      </w:r>
    </w:p>
    <w:p w14:paraId="14FDFB0E" w14:textId="77777777" w:rsidR="00951929" w:rsidRPr="00951929" w:rsidRDefault="00951929" w:rsidP="00951929">
      <w:r w:rsidRPr="00951929">
        <w:t xml:space="preserve">Chris, Professor of Political Science @ </w:t>
      </w:r>
      <w:proofErr w:type="spellStart"/>
      <w:r w:rsidRPr="00951929">
        <w:t>Tulane</w:t>
      </w:r>
      <w:proofErr w:type="gramStart"/>
      <w:r w:rsidRPr="00951929">
        <w:t>,Threat</w:t>
      </w:r>
      <w:proofErr w:type="spellEnd"/>
      <w:proofErr w:type="gramEnd"/>
      <w:r w:rsidRPr="00951929">
        <w:t xml:space="preserve"> and Anxiety in US Foreign Policy, Survival, 52:2</w:t>
      </w:r>
    </w:p>
    <w:p w14:paraId="6E94FD0F" w14:textId="77777777" w:rsidR="00951929" w:rsidRDefault="00951929" w:rsidP="00951929">
      <w:pPr>
        <w:pStyle w:val="card"/>
      </w:pPr>
      <w:r w:rsidRPr="00951929">
        <w:rPr>
          <w:rStyle w:val="underline"/>
        </w:rPr>
        <w:t xml:space="preserve">Even terrorists equipped with nuclear, biological or chemical weapons would be </w:t>
      </w:r>
      <w:r w:rsidRPr="00951929">
        <w:rPr>
          <w:rStyle w:val="underline"/>
          <w:b/>
        </w:rPr>
        <w:t>incapable</w:t>
      </w:r>
      <w:r w:rsidRPr="00951929">
        <w:rPr>
          <w:rStyle w:val="underline"/>
        </w:rPr>
        <w:t xml:space="preserve"> of causing damage so cataclysmic that it would prove fatal to modern states</w:t>
      </w:r>
      <w:r w:rsidRPr="00951929">
        <w:t xml:space="preserve">. Though the prospect of </w:t>
      </w:r>
      <w:r w:rsidRPr="00951929">
        <w:rPr>
          <w:rStyle w:val="underline"/>
        </w:rPr>
        <w:t>terrorists obtaining and using such weapons</w:t>
      </w:r>
      <w:r w:rsidRPr="00951929">
        <w:t xml:space="preserve"> is one of the most consistently terrifying scenarios of the new era, it </w:t>
      </w:r>
      <w:r w:rsidRPr="00951929">
        <w:rPr>
          <w:rStyle w:val="underline"/>
        </w:rPr>
        <w:t>is</w:t>
      </w:r>
      <w:r w:rsidRPr="00951929">
        <w:t xml:space="preserve"> also </w:t>
      </w:r>
      <w:r w:rsidRPr="00951929">
        <w:rPr>
          <w:rStyle w:val="underline"/>
        </w:rPr>
        <w:t>highly unlikely and not nearly as dangerous as sometimes portrayed</w:t>
      </w:r>
      <w:r w:rsidRPr="00951929">
        <w:t xml:space="preserve">. As the well-funded, well-staffed </w:t>
      </w:r>
      <w:proofErr w:type="spellStart"/>
      <w:r w:rsidRPr="00951929">
        <w:rPr>
          <w:rStyle w:val="underline"/>
        </w:rPr>
        <w:t>Aum</w:t>
      </w:r>
      <w:proofErr w:type="spellEnd"/>
      <w:r w:rsidRPr="00951929">
        <w:rPr>
          <w:rStyle w:val="underline"/>
        </w:rPr>
        <w:t xml:space="preserve"> </w:t>
      </w:r>
      <w:proofErr w:type="spellStart"/>
      <w:r w:rsidRPr="00951929">
        <w:rPr>
          <w:rStyle w:val="underline"/>
        </w:rPr>
        <w:t>Shinrikyo</w:t>
      </w:r>
      <w:proofErr w:type="spellEnd"/>
      <w:r w:rsidRPr="00951929">
        <w:t xml:space="preserve"> cult found out in the 1990s, workable forms of weapons of mass destruction are hard to purchase, harder still to </w:t>
      </w:r>
      <w:proofErr w:type="spellStart"/>
      <w:r w:rsidRPr="00951929">
        <w:t>synthesise</w:t>
      </w:r>
      <w:proofErr w:type="spellEnd"/>
      <w:r w:rsidRPr="00951929">
        <w:t xml:space="preserve"> without state help, and challenging to use effectively. The Japanese group managed to kill a dozen people on the Tokyo subway system at rush hour. </w:t>
      </w:r>
      <w:r w:rsidRPr="00951929">
        <w:rPr>
          <w:rStyle w:val="underline"/>
        </w:rPr>
        <w:t>While tragic, the attack was hardly the stuff of apocalyptic nightmares. Super-weapons are simply not easy for even the most sophisticated non-state actors to use.</w:t>
      </w:r>
      <w:r w:rsidRPr="00951929">
        <w:t xml:space="preserve">31 </w:t>
      </w:r>
      <w:r w:rsidRPr="00951929">
        <w:rPr>
          <w:rStyle w:val="underline"/>
        </w:rPr>
        <w:t xml:space="preserve">If terror- </w:t>
      </w:r>
      <w:proofErr w:type="spellStart"/>
      <w:r w:rsidRPr="00951929">
        <w:rPr>
          <w:rStyle w:val="underline"/>
        </w:rPr>
        <w:t>ists</w:t>
      </w:r>
      <w:proofErr w:type="spellEnd"/>
      <w:r w:rsidRPr="00951929">
        <w:rPr>
          <w:rStyle w:val="underline"/>
        </w:rPr>
        <w:t xml:space="preserve"> were able to overcome the substantial obstacles and use the most destructive weapons in a densely populated area, the outcome would of course be terrible for those unfortunate enough to be nearby. But we should not operate under the illusion that doomsday would arrive. Modern </w:t>
      </w:r>
      <w:proofErr w:type="spellStart"/>
      <w:r w:rsidRPr="00951929">
        <w:rPr>
          <w:rStyle w:val="underline"/>
        </w:rPr>
        <w:t>industrialised</w:t>
      </w:r>
      <w:proofErr w:type="spellEnd"/>
      <w:r w:rsidRPr="00951929">
        <w:rPr>
          <w:rStyle w:val="underline"/>
        </w:rPr>
        <w:t xml:space="preserve"> countries can </w:t>
      </w:r>
      <w:r w:rsidRPr="00951929">
        <w:rPr>
          <w:rStyle w:val="underline"/>
          <w:b/>
        </w:rPr>
        <w:t>cope with disasters</w:t>
      </w:r>
      <w:r w:rsidRPr="00951929">
        <w:rPr>
          <w:rStyle w:val="underline"/>
        </w:rPr>
        <w:t>, both natural and man-made. As unpleasant as such events would be</w:t>
      </w:r>
      <w:proofErr w:type="gramStart"/>
      <w:r w:rsidRPr="00951929">
        <w:rPr>
          <w:rStyle w:val="underline"/>
        </w:rPr>
        <w:t>,</w:t>
      </w:r>
      <w:proofErr w:type="gramEnd"/>
      <w:r w:rsidRPr="00951929">
        <w:rPr>
          <w:rStyle w:val="underline"/>
        </w:rPr>
        <w:t xml:space="preserve"> they </w:t>
      </w:r>
      <w:r w:rsidRPr="00951929">
        <w:rPr>
          <w:rStyle w:val="underline"/>
          <w:b/>
        </w:rPr>
        <w:t>do not represent existential threats</w:t>
      </w:r>
      <w:r w:rsidRPr="00951929">
        <w:t>.</w:t>
      </w:r>
    </w:p>
    <w:p w14:paraId="607C73DA" w14:textId="30C4E89E" w:rsidR="00951929" w:rsidRDefault="00951929" w:rsidP="00951929">
      <w:pPr>
        <w:pStyle w:val="Heading3"/>
      </w:pPr>
      <w:r>
        <w:t xml:space="preserve">Terrorism—AT </w:t>
      </w:r>
      <w:proofErr w:type="spellStart"/>
      <w:r>
        <w:t>Retal</w:t>
      </w:r>
      <w:proofErr w:type="spellEnd"/>
    </w:p>
    <w:p w14:paraId="0D1CD276" w14:textId="77777777" w:rsidR="00951929" w:rsidRPr="00B65729" w:rsidRDefault="00951929" w:rsidP="00951929">
      <w:pPr>
        <w:pStyle w:val="Heading4"/>
      </w:pPr>
      <w:r>
        <w:t xml:space="preserve">Even </w:t>
      </w:r>
      <w:proofErr w:type="spellStart"/>
      <w:r>
        <w:t>Ayson</w:t>
      </w:r>
      <w:proofErr w:type="spellEnd"/>
      <w:r>
        <w:t xml:space="preserve"> concedes a terror attacks is unlikely and the response by Nations is just guessing.</w:t>
      </w:r>
    </w:p>
    <w:p w14:paraId="25C2C346" w14:textId="77777777" w:rsidR="00951929" w:rsidRPr="00B65729" w:rsidRDefault="00951929" w:rsidP="00951929">
      <w:pPr>
        <w:rPr>
          <w:rStyle w:val="StyleStyleBold12pt"/>
        </w:rPr>
      </w:pPr>
      <w:proofErr w:type="spellStart"/>
      <w:r w:rsidRPr="00B65729">
        <w:rPr>
          <w:rStyle w:val="StyleStyleBold12pt"/>
        </w:rPr>
        <w:t>Ayson</w:t>
      </w:r>
      <w:proofErr w:type="spellEnd"/>
      <w:r w:rsidRPr="00B65729">
        <w:rPr>
          <w:rStyle w:val="StyleStyleBold12pt"/>
        </w:rPr>
        <w:t xml:space="preserve"> </w:t>
      </w:r>
      <w:r>
        <w:rPr>
          <w:rStyle w:val="StyleStyleBold12pt"/>
        </w:rPr>
        <w:t>’</w:t>
      </w:r>
      <w:r w:rsidRPr="00B65729">
        <w:rPr>
          <w:rStyle w:val="StyleStyleBold12pt"/>
        </w:rPr>
        <w:t>10</w:t>
      </w:r>
      <w:r>
        <w:rPr>
          <w:rStyle w:val="StyleStyleBold12pt"/>
        </w:rPr>
        <w:t xml:space="preserve"> – Centre for Strategic Studies @ Victoria University</w:t>
      </w:r>
    </w:p>
    <w:p w14:paraId="3BCA1611" w14:textId="77777777" w:rsidR="00951929" w:rsidRDefault="00951929" w:rsidP="00951929">
      <w:r w:rsidRPr="009A37C1">
        <w:t xml:space="preserve">Robert </w:t>
      </w:r>
      <w:proofErr w:type="spellStart"/>
      <w:r w:rsidRPr="009A37C1">
        <w:t>Ayson</w:t>
      </w:r>
      <w:proofErr w:type="spellEnd"/>
      <w:r>
        <w:t xml:space="preserve">, </w:t>
      </w:r>
      <w:r w:rsidRPr="00855CF0">
        <w:t>Centre for Strategic Studies, Victoria University of Wellington</w:t>
      </w:r>
      <w:r>
        <w:t>. “</w:t>
      </w:r>
      <w:r w:rsidRPr="00855CF0">
        <w:t>After a Terrorist Nuclear Attack: Envisaging Catalytic Effects</w:t>
      </w:r>
      <w:r>
        <w:t xml:space="preserve">”. </w:t>
      </w:r>
      <w:r w:rsidRPr="00855CF0">
        <w:t xml:space="preserve">Studies in Conflict &amp; Terrorism, Volume 33, Issue 7 July </w:t>
      </w:r>
      <w:proofErr w:type="gramStart"/>
      <w:r w:rsidRPr="00855CF0">
        <w:t>2010 ,</w:t>
      </w:r>
      <w:proofErr w:type="gramEnd"/>
      <w:r w:rsidRPr="00855CF0">
        <w:t xml:space="preserve"> pages 571 </w:t>
      </w:r>
      <w:r>
        <w:t>–</w:t>
      </w:r>
      <w:r w:rsidRPr="00855CF0">
        <w:t xml:space="preserve"> 593</w:t>
      </w:r>
      <w:r>
        <w:t xml:space="preserve">. </w:t>
      </w:r>
      <w:proofErr w:type="spellStart"/>
      <w:r>
        <w:t>InformaWorld</w:t>
      </w:r>
      <w:proofErr w:type="spellEnd"/>
    </w:p>
    <w:p w14:paraId="52BD6882" w14:textId="77777777" w:rsidR="00951929" w:rsidRPr="00951929" w:rsidRDefault="00951929" w:rsidP="00951929">
      <w:pPr>
        <w:pStyle w:val="card"/>
      </w:pPr>
      <w:r w:rsidRPr="00951929">
        <w:t xml:space="preserve">It is just possible that a terrorist nuclear attack could catalyze an inter-state nuclear war. </w:t>
      </w:r>
      <w:r w:rsidRPr="00951929">
        <w:rPr>
          <w:rStyle w:val="StyleBoldUnderline"/>
        </w:rPr>
        <w:t>The likelihood of a terrorist group gaining access to nuclear weapons is lower than some fear, and terrorists might not use a nuclear weapon as soon as they had acquired one</w:t>
      </w:r>
      <w:r w:rsidRPr="00951929">
        <w:t xml:space="preserve">. But if a terrorist group was to explode a nuclear device in a country that was itself armed with nuclear weapons, and especially if that country was in a conflict-prone relationship with another nuclear-armed state, the broader consequences of even a single terrorist nuclear detonation could be much more serious than some assume. </w:t>
      </w:r>
      <w:r w:rsidRPr="00951929">
        <w:rPr>
          <w:rStyle w:val="StyleBoldUnderline"/>
        </w:rPr>
        <w:t>To consider what might follow the terrorist use of a nuclear weapon</w:t>
      </w:r>
      <w:r w:rsidRPr="00951929">
        <w:t xml:space="preserve"> upon an industrialized country, and especially on a country that is itself armed with nuclear weapons, </w:t>
      </w:r>
      <w:r w:rsidRPr="00951929">
        <w:rPr>
          <w:rStyle w:val="StyleBoldUnderline"/>
        </w:rPr>
        <w:t>is to engage a whole cosmos of uncertainties and assumptions</w:t>
      </w:r>
      <w:r w:rsidRPr="00951929">
        <w:t xml:space="preserve">. Moreover, </w:t>
      </w:r>
      <w:r w:rsidRPr="00951929">
        <w:rPr>
          <w:rStyle w:val="StyleBoldUnderline"/>
        </w:rPr>
        <w:t>in order to acquire a nuclear weapon in the first place, the terrorist group in question would need to surmount considerable hurdles. Having done so, the successful delivery and detonation of the nuclear device is no automatic process. And even once past this second set of obstacles, there remains a battery of questions, likelihoods, and interactions regarding what might happen once the world's first dramatic act of nuclear terrorism has occurred</w:t>
      </w:r>
      <w:r w:rsidRPr="00951929">
        <w:t>. I</w:t>
      </w:r>
      <w:r w:rsidRPr="00951929">
        <w:rPr>
          <w:rStyle w:val="StyleBoldUnderline"/>
        </w:rPr>
        <w:t>t is all too easy, as Mueller has explained, for the discussion of catastrophic terrorism to descend into exaggeration and alarmism</w:t>
      </w:r>
      <w:r w:rsidRPr="00951929">
        <w:t xml:space="preserve">.1 </w:t>
      </w:r>
      <w:proofErr w:type="gramStart"/>
      <w:r w:rsidRPr="00951929">
        <w:t>But</w:t>
      </w:r>
      <w:proofErr w:type="gramEnd"/>
      <w:r w:rsidRPr="00951929">
        <w:t xml:space="preserve"> the strategic consequences of nuclear terrorism deserve attention for at least two reasons. First, no matter how improbable, the terrorist use of a nuclear weapon could have even wider and more harmful implications than some might suppose. The detonation of a single weapon by a terrorist group could certainly be locally catastrophic in and of itself. But it is also important to consider whether that initial explosion might just spark a general nuclear exchange between states with much larger arsenals than the terrorists could ever hope to acquire and use. Either by accident or design is it possible that a terrorist nuclear detonation could ultimately result in a catastrophe of truly intercontinental proportions? Second, even though it is unclear whether these much graver developments have any real likelihood of occurring, the analytical consideration of this possibility presents an intellectual challenge that tests strategic imaginations, and that indicates that, at least in theory, even terrorists cannot escape the logic of the nuclear age. Before it considers the ways in which a terrorist nuclear detonation might just lead to such a wider strategic conflagration involving the arsenals of two or more of the world's nuclear weapons states, </w:t>
      </w:r>
      <w:r w:rsidRPr="00951929">
        <w:rPr>
          <w:rStyle w:val="StyleBoldUnderline"/>
        </w:rPr>
        <w:t>this article addresses the significant obstacles standing in the way of the possession, deployment, and detonation of a nuclear weapon by a terrorist group</w:t>
      </w:r>
      <w:r w:rsidRPr="00951929">
        <w:t xml:space="preserve">. After considering the possible motivations behind these actions, it then canvasses the range of responses that an attacked country might adopt following the initial nuclear explosion on its territory. </w:t>
      </w:r>
      <w:proofErr w:type="gramStart"/>
      <w:r w:rsidRPr="00951929">
        <w:t>These options span a spectrum from relative inaction to the substantial use of force and brings</w:t>
      </w:r>
      <w:proofErr w:type="gramEnd"/>
      <w:r w:rsidRPr="00951929">
        <w:t xml:space="preserve"> the article to the heart of the argument. Recalling early Cold War concern about the possibility of minor nuclear powers setting off a major exchange between the superpowers, the remainder of this preliminary study considers the possibility that a terrorist group might set off a wider nuclear exchange either inadvertently or by design.</w:t>
      </w:r>
    </w:p>
    <w:p w14:paraId="208615E8" w14:textId="77777777" w:rsidR="00951929" w:rsidRPr="00951929" w:rsidRDefault="00951929" w:rsidP="00951929">
      <w:pPr>
        <w:pStyle w:val="Heading4"/>
      </w:pPr>
      <w:r w:rsidRPr="00951929">
        <w:t>Most likely response would be conventional – 9/11 proves.</w:t>
      </w:r>
    </w:p>
    <w:p w14:paraId="5303251F" w14:textId="77777777" w:rsidR="00951929" w:rsidRPr="00951929" w:rsidRDefault="00951929" w:rsidP="00951929">
      <w:pPr>
        <w:rPr>
          <w:rStyle w:val="StyleStyleBold12pt"/>
        </w:rPr>
      </w:pPr>
      <w:proofErr w:type="spellStart"/>
      <w:r w:rsidRPr="00951929">
        <w:rPr>
          <w:rStyle w:val="StyleStyleBold12pt"/>
        </w:rPr>
        <w:t>Ayson</w:t>
      </w:r>
      <w:proofErr w:type="spellEnd"/>
      <w:r w:rsidRPr="00951929">
        <w:rPr>
          <w:rStyle w:val="StyleStyleBold12pt"/>
        </w:rPr>
        <w:t xml:space="preserve"> ‘10</w:t>
      </w:r>
    </w:p>
    <w:p w14:paraId="3AB3FDD0" w14:textId="77777777" w:rsidR="00951929" w:rsidRPr="00951929" w:rsidRDefault="00951929" w:rsidP="00951929">
      <w:r w:rsidRPr="00951929">
        <w:t xml:space="preserve">Robert </w:t>
      </w:r>
      <w:proofErr w:type="spellStart"/>
      <w:r w:rsidRPr="00951929">
        <w:t>Ayson</w:t>
      </w:r>
      <w:proofErr w:type="spellEnd"/>
      <w:r w:rsidRPr="00951929">
        <w:t xml:space="preserve">, Centre for Strategic Studies, Victoria University of Wellington. “After a Terrorist Nuclear Attack: Envisaging Catalytic Effects”. Studies in Conflict &amp; Terrorism, Volume 33, Issue 7 July </w:t>
      </w:r>
      <w:proofErr w:type="gramStart"/>
      <w:r w:rsidRPr="00951929">
        <w:t>2010 ,</w:t>
      </w:r>
      <w:proofErr w:type="gramEnd"/>
      <w:r w:rsidRPr="00951929">
        <w:t xml:space="preserve"> pages 571 – 593. </w:t>
      </w:r>
      <w:proofErr w:type="spellStart"/>
      <w:r w:rsidRPr="00951929">
        <w:t>InformaWorld</w:t>
      </w:r>
      <w:proofErr w:type="spellEnd"/>
      <w:r w:rsidRPr="00951929">
        <w:t>.</w:t>
      </w:r>
    </w:p>
    <w:p w14:paraId="261CEF74" w14:textId="77777777" w:rsidR="00951929" w:rsidRDefault="00951929" w:rsidP="00951929">
      <w:pPr>
        <w:pStyle w:val="Card0"/>
      </w:pPr>
      <w:r w:rsidRPr="00951929">
        <w:rPr>
          <w:rStyle w:val="underline"/>
        </w:rPr>
        <w:t>Even if the actual perpetrators of the nuclear violence and any leaders of the terrorist group were identified and could be targeted militarily, it does not necessarily follow that such a reaction would need to be enormously violent</w:t>
      </w:r>
      <w:r w:rsidRPr="00951929">
        <w:t xml:space="preserve">. </w:t>
      </w:r>
      <w:r w:rsidRPr="00951929">
        <w:rPr>
          <w:rStyle w:val="underline"/>
        </w:rPr>
        <w:t>One possible option would be an attempt to seize the terrorist leadership alive</w:t>
      </w:r>
      <w:r w:rsidRPr="00951929">
        <w:t xml:space="preserve"> and have them tried for crimes against humanity, even if some sort of retrospective international legal arrangements might be needed to cover the actions of a non-state group. </w:t>
      </w:r>
      <w:r w:rsidRPr="00951929">
        <w:rPr>
          <w:rStyle w:val="underline"/>
        </w:rPr>
        <w:t>Another option would be a “surgical” strike, including perhaps by the use of dron</w:t>
      </w:r>
      <w:r w:rsidRPr="00951929">
        <w:t>es, if the attacked country still felt it necessarily to highlight an asymmetry between the indiscriminate and illegitimate violence of the attackers and the carefully crafted response of the attacked country.  Any violent action against states that had been harboring or assisting the terrorists might also be limited so as to protect the international reputation of the victim</w:t>
      </w:r>
      <w:r w:rsidRPr="00951929">
        <w:rPr>
          <w:rStyle w:val="underline"/>
        </w:rPr>
        <w:t>. The importance of limiting the use of force might grow if there was some uncertainty about the identity of the attacking group and their state</w:t>
      </w:r>
      <w:r w:rsidRPr="00951929">
        <w:t xml:space="preserve"> (and non-state) </w:t>
      </w:r>
      <w:r w:rsidRPr="00951929">
        <w:rPr>
          <w:rStyle w:val="underline"/>
        </w:rPr>
        <w:t>supporters, to reduce the political costs should that identification later prove to have been erroneous</w:t>
      </w:r>
      <w:r w:rsidRPr="00951929">
        <w:t xml:space="preserve">. Alternatively if the terrorist group was thought to possess additional nuclear weapons, some might counsel a cautious military response in case any violent response led to further attacks. However, one would expect this last argument to get fairly short shrift: few would want to be accused of appeasing proven nuclear terrorists.  Of course the state victim of the nuclear attack might well decide to use much higher levels force against the terrorist group and any of its state supporters, (and especially if any of the latter were considered to have helped the group acquire the nuclear weapon that had been used). If the leadership of the terrorist group that authorized the attack were thought to be operating from a particular overseas location, one might expect aerial bombing and missile attacks, the deployment of a battle group task force offshore (depending on the geography) and then perhaps the insertion of larger numbers of regular forces. Of course, this begs the assumption that the state victim was a country such as the United States whose armed forces do have the global reach these options could require (although there is also the very real possibility that the United States might respond in this way even if it had not been the direct victim of the nuclear terrorist attack).  Indeed, </w:t>
      </w:r>
      <w:r w:rsidRPr="00951929">
        <w:rPr>
          <w:rStyle w:val="underline"/>
        </w:rPr>
        <w:t>the precedent of the international response to the 9/11 attacks suggests that a large international military coalition in support of the state victim could be organized reasonably quickly</w:t>
      </w:r>
      <w:r w:rsidRPr="00951929">
        <w:t xml:space="preserve">. But it is not obvious that this coalition would be presented with a carbon copy of the Al Qaeda-Taliban nexus as a readily available target for its mission. In any case, </w:t>
      </w:r>
      <w:r w:rsidRPr="00951929">
        <w:rPr>
          <w:rStyle w:val="underline"/>
        </w:rPr>
        <w:t>it is likely that a number of governments would want to join together in what would amount to a significant show of force</w:t>
      </w:r>
      <w:r w:rsidRPr="00951929">
        <w:t>.</w:t>
      </w:r>
    </w:p>
    <w:p w14:paraId="30EEE796" w14:textId="583740AE" w:rsidR="005E06D7" w:rsidRDefault="005E06D7" w:rsidP="00386A91">
      <w:pPr>
        <w:pStyle w:val="Heading1"/>
      </w:pPr>
      <w:r>
        <w:t>*****China DA</w:t>
      </w:r>
    </w:p>
    <w:p w14:paraId="52FAB703" w14:textId="319DC2FF" w:rsidR="00286458" w:rsidRDefault="00286458" w:rsidP="00286458">
      <w:pPr>
        <w:pStyle w:val="Heading2"/>
      </w:pPr>
      <w:r>
        <w:t>***</w:t>
      </w:r>
      <w:proofErr w:type="spellStart"/>
      <w:r>
        <w:t>Neg</w:t>
      </w:r>
      <w:proofErr w:type="spellEnd"/>
    </w:p>
    <w:p w14:paraId="63AD4F9C" w14:textId="7F70EA94" w:rsidR="00652A5D" w:rsidRDefault="00652A5D" w:rsidP="00652A5D">
      <w:pPr>
        <w:pStyle w:val="Heading3"/>
      </w:pPr>
      <w:r>
        <w:t>1NC</w:t>
      </w:r>
    </w:p>
    <w:p w14:paraId="2A5E614D" w14:textId="77777777" w:rsidR="0082569B" w:rsidRDefault="0082569B" w:rsidP="0082569B"/>
    <w:p w14:paraId="1F0822BD" w14:textId="26DE8599" w:rsidR="0082569B" w:rsidRDefault="0082569B" w:rsidP="002A26EC">
      <w:pPr>
        <w:pStyle w:val="Heading4"/>
      </w:pPr>
      <w:r>
        <w:t xml:space="preserve">China </w:t>
      </w:r>
      <w:r w:rsidR="002A26EC">
        <w:t xml:space="preserve">economic influence in Latin America is gaining massive momentum but can still be disrupted </w:t>
      </w:r>
    </w:p>
    <w:p w14:paraId="00F1D030" w14:textId="7276786C" w:rsidR="0082569B" w:rsidRPr="002A26EC" w:rsidRDefault="0082569B" w:rsidP="002A26EC">
      <w:pPr>
        <w:rPr>
          <w:rStyle w:val="StyleStyleBold12pt"/>
        </w:rPr>
      </w:pPr>
      <w:r w:rsidRPr="002A26EC">
        <w:rPr>
          <w:rStyle w:val="StyleStyleBold12pt"/>
        </w:rPr>
        <w:t>Sarmiento-</w:t>
      </w:r>
      <w:proofErr w:type="spellStart"/>
      <w:r w:rsidRPr="002A26EC">
        <w:rPr>
          <w:rStyle w:val="StyleStyleBold12pt"/>
        </w:rPr>
        <w:t>Saher</w:t>
      </w:r>
      <w:proofErr w:type="spellEnd"/>
      <w:r w:rsidRPr="002A26EC">
        <w:rPr>
          <w:rStyle w:val="StyleStyleBold12pt"/>
        </w:rPr>
        <w:t xml:space="preserve"> 13</w:t>
      </w:r>
    </w:p>
    <w:p w14:paraId="15129D6C" w14:textId="573AAC53" w:rsidR="0082569B" w:rsidRDefault="0082569B" w:rsidP="0082569B">
      <w:r>
        <w:t>Sebastian, “</w:t>
      </w:r>
      <w:r w:rsidRPr="0082569B">
        <w:t>China and Latin America: Big Business and Big Competition</w:t>
      </w:r>
      <w:r>
        <w:t>” [</w:t>
      </w:r>
      <w:r w:rsidRPr="0082569B">
        <w:t>http://thediplomat.com/china-power/china-and-latin-america-big-business-and-big-competition/</w:t>
      </w:r>
      <w:r>
        <w:t>] March 14 //</w:t>
      </w:r>
      <w:proofErr w:type="spellStart"/>
      <w:r>
        <w:t>mtc</w:t>
      </w:r>
      <w:proofErr w:type="spellEnd"/>
      <w:r>
        <w:t xml:space="preserve"> </w:t>
      </w:r>
    </w:p>
    <w:p w14:paraId="0E4277E0" w14:textId="7D18D0B4" w:rsidR="005E6697" w:rsidRPr="00FE70D2" w:rsidRDefault="0082569B" w:rsidP="00FE70D2">
      <w:pPr>
        <w:pStyle w:val="card"/>
        <w:rPr>
          <w:sz w:val="22"/>
          <w:u w:val="single"/>
        </w:rPr>
      </w:pPr>
      <w:r>
        <w:t xml:space="preserve">Despite a slowdown in China’s impressive economic growth, the People’s Republic of China (PRC) now ranks as the world’s second largest economy. </w:t>
      </w:r>
      <w:r w:rsidRPr="0082569B">
        <w:rPr>
          <w:rStyle w:val="StyleBoldUnderline"/>
        </w:rPr>
        <w:t>A byproduct of</w:t>
      </w:r>
      <w:r>
        <w:t xml:space="preserve"> this </w:t>
      </w:r>
      <w:r w:rsidRPr="0082569B">
        <w:rPr>
          <w:rStyle w:val="StyleBoldUnderline"/>
        </w:rPr>
        <w:t>rapid expansion has been China’s search for new markets and resources to sustain its</w:t>
      </w:r>
      <w:r>
        <w:t xml:space="preserve"> economic </w:t>
      </w:r>
      <w:r w:rsidRPr="0082569B">
        <w:rPr>
          <w:rStyle w:val="StyleBoldUnderline"/>
        </w:rPr>
        <w:t>growth</w:t>
      </w:r>
      <w:r>
        <w:t xml:space="preserve">. While there has been much analysis of its activity in Africa and Central Asia, </w:t>
      </w:r>
      <w:r w:rsidRPr="0082569B">
        <w:rPr>
          <w:rStyle w:val="StyleBoldUnderline"/>
        </w:rPr>
        <w:t>another region of growing importance for China is Latin America.</w:t>
      </w:r>
      <w:r>
        <w:t xml:space="preserve"> </w:t>
      </w:r>
      <w:r w:rsidRPr="0082569B">
        <w:rPr>
          <w:sz w:val="12"/>
        </w:rPr>
        <w:t xml:space="preserve">¶ </w:t>
      </w:r>
      <w:proofErr w:type="gramStart"/>
      <w:r>
        <w:t>It</w:t>
      </w:r>
      <w:proofErr w:type="gramEnd"/>
      <w:r>
        <w:t xml:space="preserve"> is not without serious challenges or difficulties that </w:t>
      </w:r>
      <w:r w:rsidRPr="0082569B">
        <w:rPr>
          <w:rStyle w:val="StyleBoldUnderline"/>
        </w:rPr>
        <w:t>Latin America and the Caribbean</w:t>
      </w:r>
      <w:r>
        <w:t xml:space="preserve"> (</w:t>
      </w:r>
      <w:r w:rsidRPr="0082569B">
        <w:rPr>
          <w:rStyle w:val="StyleBoldUnderline"/>
        </w:rPr>
        <w:t>LAC</w:t>
      </w:r>
      <w:r w:rsidRPr="0082569B">
        <w:t>)</w:t>
      </w:r>
      <w:r>
        <w:t xml:space="preserve"> </w:t>
      </w:r>
      <w:r w:rsidRPr="0082569B">
        <w:rPr>
          <w:rStyle w:val="StyleBoldUnderline"/>
        </w:rPr>
        <w:t>are</w:t>
      </w:r>
      <w:r>
        <w:t xml:space="preserve"> gradually </w:t>
      </w:r>
      <w:r w:rsidRPr="0082569B">
        <w:rPr>
          <w:rStyle w:val="StyleBoldUnderline"/>
        </w:rPr>
        <w:t>emerging as a region of stable economic development</w:t>
      </w:r>
      <w:r>
        <w:t xml:space="preserve">. Although LAC is not a single country, many of </w:t>
      </w:r>
      <w:r w:rsidRPr="0082569B">
        <w:rPr>
          <w:rStyle w:val="StyleBoldUnderline"/>
        </w:rPr>
        <w:t>its</w:t>
      </w:r>
      <w:r>
        <w:t xml:space="preserve"> independent </w:t>
      </w:r>
      <w:r w:rsidRPr="0082569B">
        <w:rPr>
          <w:rStyle w:val="StyleBoldUnderline"/>
        </w:rPr>
        <w:t>states have an abundance of natural resources and emerging manufacturing and service sectors that are projected to achieve solid growth</w:t>
      </w:r>
      <w:r>
        <w:rPr>
          <w:rStyle w:val="StyleBoldUnderline"/>
        </w:rPr>
        <w:t xml:space="preserve"> </w:t>
      </w:r>
      <w:r w:rsidRPr="0082569B">
        <w:rPr>
          <w:rStyle w:val="StyleBoldUnderline"/>
        </w:rPr>
        <w:t>in the coming years</w:t>
      </w:r>
      <w:proofErr w:type="gramStart"/>
      <w:r w:rsidRPr="0082569B">
        <w:rPr>
          <w:rStyle w:val="StyleBoldUnderline"/>
        </w:rPr>
        <w:t>.</w:t>
      </w:r>
      <w:r w:rsidRPr="0082569B">
        <w:rPr>
          <w:rStyle w:val="StyleBoldUnderline"/>
          <w:sz w:val="12"/>
        </w:rPr>
        <w:t>¶</w:t>
      </w:r>
      <w:proofErr w:type="gramEnd"/>
      <w:r w:rsidRPr="0082569B">
        <w:rPr>
          <w:sz w:val="12"/>
        </w:rPr>
        <w:t xml:space="preserve"> </w:t>
      </w:r>
      <w:r w:rsidRPr="0082569B">
        <w:rPr>
          <w:rStyle w:val="StyleBoldUnderline"/>
        </w:rPr>
        <w:t>Latin America’s prospects have attracted serious attention</w:t>
      </w:r>
      <w:r>
        <w:t xml:space="preserve">, especially </w:t>
      </w:r>
      <w:r w:rsidRPr="0082569B">
        <w:rPr>
          <w:rStyle w:val="StyleBoldUnderline"/>
        </w:rPr>
        <w:t>from Chinese firms and policymakers keen to benefit from growing opportunities and access to raw materials</w:t>
      </w:r>
      <w:r>
        <w:t xml:space="preserve"> in LAC. Under President Hu Jintao China deepened its ties with Latin American countries through initiatives like the 2008 Asia-Pacific Economic Cooperation (APEC) summit in Lima, Peru. China’s new President, Xi </w:t>
      </w:r>
      <w:proofErr w:type="spellStart"/>
      <w:r>
        <w:t>Jinping</w:t>
      </w:r>
      <w:proofErr w:type="spellEnd"/>
      <w:r>
        <w:t>, is also no stranger to the region after having made several state visits there as vice president</w:t>
      </w:r>
      <w:proofErr w:type="gramStart"/>
      <w:r>
        <w:t>.</w:t>
      </w:r>
      <w:r w:rsidRPr="0082569B">
        <w:rPr>
          <w:sz w:val="12"/>
        </w:rPr>
        <w:t>¶</w:t>
      </w:r>
      <w:proofErr w:type="gramEnd"/>
      <w:r w:rsidRPr="0082569B">
        <w:rPr>
          <w:sz w:val="12"/>
        </w:rPr>
        <w:t xml:space="preserve"> </w:t>
      </w:r>
      <w:r>
        <w:t xml:space="preserve">According to Barbara Stallings, </w:t>
      </w:r>
      <w:r w:rsidRPr="0082569B">
        <w:rPr>
          <w:rStyle w:val="StyleBoldUnderline"/>
        </w:rPr>
        <w:t>Chinese exports to Latin America grew substantially from U.S. $6.9 billion in 2000 to U.S. $69.7 billion in 2008</w:t>
      </w:r>
      <w:r>
        <w:t>; while LAC exports to China increased from U.S. $5.3 billion in 2000 to U.S. $70.3 billion in 2008. However, despite these dramatic increases of 910 percent and 1,226 percent, the United States and the EU are still ahead of China in terms of trade flows with Latin America</w:t>
      </w:r>
      <w:proofErr w:type="gramStart"/>
      <w:r>
        <w:t>.</w:t>
      </w:r>
      <w:r w:rsidRPr="0082569B">
        <w:rPr>
          <w:sz w:val="12"/>
        </w:rPr>
        <w:t>¶</w:t>
      </w:r>
      <w:proofErr w:type="gramEnd"/>
      <w:r w:rsidRPr="0082569B">
        <w:rPr>
          <w:sz w:val="12"/>
        </w:rPr>
        <w:t xml:space="preserve"> </w:t>
      </w:r>
      <w:r w:rsidRPr="0082569B">
        <w:rPr>
          <w:rStyle w:val="StyleBoldUnderline"/>
        </w:rPr>
        <w:t>China is quickly catching up to many of LAC’s traditional trading partners</w:t>
      </w:r>
      <w:r>
        <w:t xml:space="preserve">, however. Already </w:t>
      </w:r>
      <w:r w:rsidRPr="0082569B">
        <w:rPr>
          <w:rStyle w:val="StyleBoldUnderline"/>
        </w:rPr>
        <w:t>China’s</w:t>
      </w:r>
      <w:r>
        <w:t xml:space="preserve"> </w:t>
      </w:r>
      <w:r w:rsidRPr="0082569B">
        <w:rPr>
          <w:rStyle w:val="StyleBoldUnderline"/>
        </w:rPr>
        <w:t>trade numbers</w:t>
      </w:r>
      <w:r>
        <w:t xml:space="preserve"> with LAC </w:t>
      </w:r>
      <w:r w:rsidRPr="0082569B">
        <w:rPr>
          <w:rStyle w:val="StyleBoldUnderline"/>
        </w:rPr>
        <w:t>have surpassed</w:t>
      </w:r>
      <w:r>
        <w:t xml:space="preserve"> those of </w:t>
      </w:r>
      <w:r w:rsidRPr="0082569B">
        <w:rPr>
          <w:rStyle w:val="StyleBoldUnderline"/>
        </w:rPr>
        <w:t>Japan</w:t>
      </w:r>
      <w:r>
        <w:t xml:space="preserve">, the previously dominant Asian trading partner for Latin America. </w:t>
      </w:r>
      <w:r w:rsidRPr="0082569B">
        <w:rPr>
          <w:rStyle w:val="StyleBoldUnderline"/>
        </w:rPr>
        <w:t>What is most significant about these developments</w:t>
      </w:r>
      <w:r>
        <w:t xml:space="preserve"> overall </w:t>
      </w:r>
      <w:r w:rsidRPr="0082569B">
        <w:rPr>
          <w:rStyle w:val="StyleBoldUnderline"/>
        </w:rPr>
        <w:t>is how rapidly Chinese businesses and organizations have expanded their activity in the region</w:t>
      </w:r>
      <w:r>
        <w:t xml:space="preserve"> – a </w:t>
      </w:r>
      <w:r w:rsidRPr="0082569B">
        <w:rPr>
          <w:rStyle w:val="StyleBoldUnderline"/>
        </w:rPr>
        <w:t>trend that continues to grow</w:t>
      </w:r>
      <w:proofErr w:type="gramStart"/>
      <w:r w:rsidRPr="0082569B">
        <w:rPr>
          <w:rStyle w:val="StyleBoldUnderline"/>
        </w:rPr>
        <w:t>.</w:t>
      </w:r>
      <w:r w:rsidRPr="0082569B">
        <w:rPr>
          <w:rStyle w:val="StyleBoldUnderline"/>
          <w:sz w:val="12"/>
        </w:rPr>
        <w:t>¶</w:t>
      </w:r>
      <w:proofErr w:type="gramEnd"/>
      <w:r w:rsidRPr="0082569B">
        <w:rPr>
          <w:sz w:val="12"/>
        </w:rPr>
        <w:t xml:space="preserve"> </w:t>
      </w:r>
      <w:r>
        <w:t xml:space="preserve">In terms of foreign direct investment (FDI), a study by Enrique </w:t>
      </w:r>
      <w:proofErr w:type="spellStart"/>
      <w:r>
        <w:t>Dussel</w:t>
      </w:r>
      <w:proofErr w:type="spellEnd"/>
      <w:r>
        <w:t xml:space="preserve"> Peters found that Latin America received 11.41 percent of total Chinese FDI from 2000-2011 – making the region the second largest recipient of Chinese FDI behind only Hong Kong. Echoing the speed of the trade increases above, Chinese investment in Latin America jumped from 1 to 9 percent of total FDI in LAC from 2008 to 2010; thus making the PRC the third largest investor in Latin America behind only the Netherlands and the United States that year. These investments come in addition to massive loan </w:t>
      </w:r>
      <w:proofErr w:type="gramStart"/>
      <w:r>
        <w:t>credits which</w:t>
      </w:r>
      <w:proofErr w:type="gramEnd"/>
      <w:r>
        <w:t>, according to a report by researchers at Tufts University, have topped U.S. $75 billion since 2005 and may account for approximately half of the PRC’s lending abroad from 2009-2010.</w:t>
      </w:r>
      <w:r w:rsidRPr="0082569B">
        <w:rPr>
          <w:sz w:val="12"/>
        </w:rPr>
        <w:t xml:space="preserve">¶ </w:t>
      </w:r>
      <w:r>
        <w:t>The results of this expanded Sino-Latin American economic relationship have been mixed. Much of the trade, investment, and loans from the PRC have been focused on the countries, companies, and infrastructure that underpin the extraction of natural resources and other commodities in the region. This has been good news for the large agricultural, mining, and energy industries of Latin America, as well as for countries like Chile and Venezuela. On the negative side, however, this has raised questions about Latin American dependence on resource exports and the specter of Dutch disease</w:t>
      </w:r>
      <w:proofErr w:type="gramStart"/>
      <w:r>
        <w:t>.</w:t>
      </w:r>
      <w:r w:rsidRPr="0082569B">
        <w:rPr>
          <w:sz w:val="12"/>
        </w:rPr>
        <w:t>¶</w:t>
      </w:r>
      <w:proofErr w:type="gramEnd"/>
      <w:r w:rsidRPr="0082569B">
        <w:rPr>
          <w:sz w:val="12"/>
        </w:rPr>
        <w:t xml:space="preserve"> </w:t>
      </w:r>
      <w:r>
        <w:t xml:space="preserve">Another adverse effect is the growing resentment among some Latin Americans in some sectors that have been increasingly displaced by China’s industrial or manufacturing exports to LAC. Mexico has been among the hardest hit among countries in the Western hemisphere as its large industrial base has struggled to compete with Chinese manufacturing in a diminished, post-financial crisis U.S. market. Chinese exports to Mexico have also undercut indigenous industry and resulted in a substantial trade deficit. </w:t>
      </w:r>
      <w:r w:rsidRPr="0082569B">
        <w:rPr>
          <w:sz w:val="12"/>
        </w:rPr>
        <w:t xml:space="preserve">¶ </w:t>
      </w:r>
      <w:r>
        <w:t>China’s competitiveness has complicated the Sino-LAC honeymoon period in recent years. Most notably, Brazil’s government has been forced to manage a sensitive balancing act, fostering lucrative relations with China while addressing the frustration of Brazilian manufacturing industries that struggle against cheaper Chinese goods. Labor movements and environmental groups have also begun to take a stand against the extractive industries of countries like Peru and Chile, whose exports and growth are tied closely to the PRC’s demand for resources</w:t>
      </w:r>
      <w:proofErr w:type="gramStart"/>
      <w:r>
        <w:t>.</w:t>
      </w:r>
      <w:r w:rsidRPr="0082569B">
        <w:rPr>
          <w:sz w:val="12"/>
        </w:rPr>
        <w:t>¶</w:t>
      </w:r>
      <w:proofErr w:type="gramEnd"/>
      <w:r w:rsidRPr="0082569B">
        <w:rPr>
          <w:sz w:val="12"/>
        </w:rPr>
        <w:t xml:space="preserve"> </w:t>
      </w:r>
      <w:r>
        <w:t xml:space="preserve">Despite these issues, recent external and internal developments may be creating an opportunity for the region to balance its growing economic relations with China. Notably, </w:t>
      </w:r>
      <w:r w:rsidRPr="0082569B">
        <w:rPr>
          <w:rStyle w:val="StyleBoldUnderline"/>
        </w:rPr>
        <w:t>China’s comparative advantage may be eroding due to increased production costs and Beijing’s desire to lead its economy toward higher-end manufacturing and domestic consumption</w:t>
      </w:r>
      <w:r>
        <w:t xml:space="preserve">. If this trend continues, it would help beleaguered Mexico, whose security and political problems may finally start to improve and give Mexican industries a chance to compete on the global stage. </w:t>
      </w:r>
      <w:r w:rsidRPr="0082569B">
        <w:rPr>
          <w:rStyle w:val="StyleBoldUnderline"/>
        </w:rPr>
        <w:t xml:space="preserve">Using targeted policies, other countries with manufacturing sectors may benefit </w:t>
      </w:r>
      <w:r w:rsidRPr="0082569B">
        <w:t>from China’s economic restructuring</w:t>
      </w:r>
      <w:proofErr w:type="gramStart"/>
      <w:r w:rsidRPr="0082569B">
        <w:t>.</w:t>
      </w:r>
      <w:r w:rsidRPr="0082569B">
        <w:rPr>
          <w:sz w:val="12"/>
        </w:rPr>
        <w:t>¶</w:t>
      </w:r>
      <w:proofErr w:type="gramEnd"/>
      <w:r w:rsidRPr="0082569B">
        <w:rPr>
          <w:rStyle w:val="StyleBoldUnderline"/>
          <w:sz w:val="12"/>
        </w:rPr>
        <w:t xml:space="preserve"> </w:t>
      </w:r>
      <w:r>
        <w:t xml:space="preserve">In terms of development overall, alarmism about China keeping LAC economies dependent on natural resources is overblown. As Latin America continues to grapple with deficits in infrastructure, education, and social mobility, the question about whether growing economic ties with the PRC will be a burden or a key opportunity lies in the actions of Latin America, not China. The central issue is about governance: those countries that benefit over the long term from the current commodity boom will be the ones most judicious when it comes to future investments and industrial policy. Fighting corruption is difficult anywhere, and Latin America is no exception. As democracy deepens and middle classes emerge in the region, new stakeholders will hold governments accountable. </w:t>
      </w:r>
      <w:r w:rsidRPr="0082569B">
        <w:rPr>
          <w:sz w:val="12"/>
        </w:rPr>
        <w:t xml:space="preserve">¶ </w:t>
      </w:r>
      <w:r w:rsidRPr="0082569B">
        <w:rPr>
          <w:rStyle w:val="StyleBoldUnderline"/>
        </w:rPr>
        <w:t xml:space="preserve">As Latin America continues to </w:t>
      </w:r>
      <w:proofErr w:type="gramStart"/>
      <w:r w:rsidRPr="0082569B">
        <w:rPr>
          <w:rStyle w:val="StyleBoldUnderline"/>
        </w:rPr>
        <w:t>develop,</w:t>
      </w:r>
      <w:proofErr w:type="gramEnd"/>
      <w:r w:rsidRPr="0082569B">
        <w:rPr>
          <w:rStyle w:val="StyleBoldUnderline"/>
        </w:rPr>
        <w:t xml:space="preserve"> China will undoubtedly play a significant role</w:t>
      </w:r>
      <w:r>
        <w:t xml:space="preserve"> in its progress and advancement. There will continue to be cases of cooperation and competition between LAC countries and the PRC as their relations mature – but </w:t>
      </w:r>
      <w:r w:rsidRPr="0082569B">
        <w:rPr>
          <w:rStyle w:val="StyleBoldUnderline"/>
        </w:rPr>
        <w:t>as long each side has much to offer the other, the people of both Latin America and China have a lot to look forward to in the evolution of their “South-South relations.”</w:t>
      </w:r>
    </w:p>
    <w:p w14:paraId="26FD96B5" w14:textId="21F1204B" w:rsidR="005E6697" w:rsidRDefault="005E6697" w:rsidP="005E6697">
      <w:pPr>
        <w:pStyle w:val="Heading4"/>
      </w:pPr>
      <w:r>
        <w:t>Plan shuts out China—economic relations in Latin America are zero sum</w:t>
      </w:r>
    </w:p>
    <w:p w14:paraId="1A1E2040" w14:textId="5F981165" w:rsidR="005E6697" w:rsidRPr="00FE70D2" w:rsidRDefault="005E6697" w:rsidP="00FE70D2">
      <w:pPr>
        <w:rPr>
          <w:rStyle w:val="StyleStyleBold12pt"/>
        </w:rPr>
      </w:pPr>
      <w:r w:rsidRPr="00FE70D2">
        <w:rPr>
          <w:rStyle w:val="StyleStyleBold12pt"/>
        </w:rPr>
        <w:t xml:space="preserve">Watson 7—strategy professor @ National War College </w:t>
      </w:r>
    </w:p>
    <w:p w14:paraId="10C7F00D" w14:textId="487D0052" w:rsidR="005E6697" w:rsidRDefault="005E6697" w:rsidP="005E6697">
      <w:r>
        <w:t>Cynthia, “China’s Presence in Latin America” [http://www.wilsoncenter.org/sites/default/files/EnterDragonFinal.pdf]</w:t>
      </w:r>
    </w:p>
    <w:p w14:paraId="319AFD38" w14:textId="3C0B9761" w:rsidR="005E6697" w:rsidRPr="005E6697" w:rsidRDefault="005E6697" w:rsidP="00FE70D2">
      <w:pPr>
        <w:pStyle w:val="card"/>
      </w:pPr>
      <w:r>
        <w:t xml:space="preserve">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w:t>
      </w:r>
      <w:r w:rsidRPr="005E6697">
        <w:rPr>
          <w:rStyle w:val="StyleBoldUnderline"/>
        </w:rPr>
        <w:t>the ties between the U</w:t>
      </w:r>
      <w:r>
        <w:t xml:space="preserve">nited </w:t>
      </w:r>
      <w:r w:rsidRPr="005E6697">
        <w:rPr>
          <w:rStyle w:val="StyleBoldUnderline"/>
        </w:rPr>
        <w:t>S</w:t>
      </w:r>
      <w:r>
        <w:t xml:space="preserve">tates </w:t>
      </w:r>
      <w:r w:rsidRPr="005E6697">
        <w:rPr>
          <w:rStyle w:val="StyleBoldUnderline"/>
        </w:rPr>
        <w:t xml:space="preserve">and Latin America ought to be stronger than those between China and the </w:t>
      </w:r>
      <w:proofErr w:type="spellStart"/>
      <w:r w:rsidRPr="005E6697">
        <w:rPr>
          <w:rStyle w:val="StyleBoldUnderline"/>
        </w:rPr>
        <w:t>Latins</w:t>
      </w:r>
      <w:proofErr w:type="spellEnd"/>
      <w:r>
        <w:t xml:space="preserve">. Expectations of the strength of Latin America–U.S. ties have probably always been unrealistic and frankly ahistorical; the two parts of the world actually have a number of fundamental differences. But the distance between Latin America’s experiences and those of China are even vaster, ranging from religion to ethnic homogeneity to historical roles in the world. </w:t>
      </w:r>
      <w:r w:rsidRPr="005E6697">
        <w:rPr>
          <w:rStyle w:val="StyleBoldUnderline"/>
        </w:rPr>
        <w:t>Washington must make a more concerted effort to act as a</w:t>
      </w:r>
      <w:r>
        <w:t xml:space="preserve"> genuine </w:t>
      </w:r>
      <w:r w:rsidRPr="005E6697">
        <w:rPr>
          <w:rStyle w:val="StyleBoldUnderline"/>
        </w:rPr>
        <w:t xml:space="preserve">partner with the region, rather than relegating it to the position of secondary or tertiary thought </w:t>
      </w:r>
      <w:r w:rsidRPr="005E6697">
        <w:t>th</w:t>
      </w:r>
      <w:r>
        <w:t xml:space="preserve">at assumes absolute U.S. leadership. The United States and China claim that each is serious about adopting the economic philosophy that undergirds capitalism: economic growth is a net beneﬁt for all, not a zero sum game. If true, China, Latin America, and the United States </w:t>
      </w:r>
      <w:proofErr w:type="spellStart"/>
      <w:r>
        <w:t>beneﬁ</w:t>
      </w:r>
      <w:proofErr w:type="spellEnd"/>
      <w:r>
        <w:t xml:space="preserve"> t from the greater Chinese engagement in this region because it creates competition. </w:t>
      </w:r>
      <w:r w:rsidRPr="005E6697">
        <w:rPr>
          <w:rStyle w:val="StyleBoldUnderline"/>
        </w:rPr>
        <w:t>Pure economic theory</w:t>
      </w:r>
      <w:r>
        <w:t xml:space="preserve">, however, </w:t>
      </w:r>
      <w:r w:rsidRPr="005E6697">
        <w:rPr>
          <w:rStyle w:val="StyleBoldUnderline"/>
        </w:rPr>
        <w:t xml:space="preserve">always runs up against political philosophies, leading to </w:t>
      </w:r>
      <w:r w:rsidRPr="005E6697">
        <w:t xml:space="preserve">trade </w:t>
      </w:r>
      <w:proofErr w:type="spellStart"/>
      <w:r w:rsidRPr="005E6697">
        <w:t>conﬂ</w:t>
      </w:r>
      <w:proofErr w:type="spellEnd"/>
      <w:r w:rsidRPr="005E6697">
        <w:t xml:space="preserve"> </w:t>
      </w:r>
      <w:proofErr w:type="spellStart"/>
      <w:r w:rsidRPr="005E6697">
        <w:t>icts</w:t>
      </w:r>
      <w:proofErr w:type="spellEnd"/>
      <w:r w:rsidRPr="005E6697">
        <w:t>, protectionism, and</w:t>
      </w:r>
      <w:r>
        <w:t xml:space="preserve"> all-too-often </w:t>
      </w:r>
      <w:r w:rsidRPr="005E6697">
        <w:rPr>
          <w:rStyle w:val="StyleBoldUnderline"/>
        </w:rPr>
        <w:t>a zero sum view based on the international relations theory of realpolitik: what’s good for my adversary must be bad for me.</w:t>
      </w:r>
      <w:r>
        <w:t xml:space="preserve"> The risks of arousing realpolitik in the United States, particularly as the nation faces increased frustration with the reality of the Middle East, is </w:t>
      </w:r>
      <w:proofErr w:type="spellStart"/>
      <w:r>
        <w:t>signiﬁ</w:t>
      </w:r>
      <w:proofErr w:type="spellEnd"/>
      <w:r>
        <w:t xml:space="preserve"> cant, probably more than the PRC bargained for when it began engaging more with Latin America over the past decade. It appears unlikely that Beijing will seriously accelerate its involvement in the region because of the number of Congressional hearings, public conferences and assessments, and other warnings alerting the United States to China having discovered Latin America. To accelerate its involvement would risk the relatively strong relations with Washington at a time when other trade problems and overall concerns about China’s growing power are already rising in the United States. At the same time, Washington’s ability to focus equally on all areas of the world is not possible. </w:t>
      </w:r>
      <w:r w:rsidRPr="005E6697">
        <w:rPr>
          <w:rStyle w:val="StyleBoldUnderline"/>
        </w:rPr>
        <w:t>With U.S. interests directed elsewhere, it seems highly likely that Beijing will be able to maintain the level of involvement in the region it already has</w:t>
      </w:r>
      <w:r>
        <w:t>, without Washington raising too great a ruckus. Indeed, Beijing’s best outcome from its current balance of involvement in the area is probably going to be the long-term development of trust and ties over several decades with the leaders of this region, rather than immediately creating crucial, highly public ties between itself and Latin American leaders. As so often appears true in the international system, probably the old tale of the tortoise and hare applies here, where China’s biggest gain will be accomplished over a long time of getting to know the region, rather than showing up repeatedly in the ‘rock star’ role which is too soon and too rash for a long-term, stable set of ties. Washington seems likely to worry about the rock star phenomenon, rather than attempting to manage the emergence of another state becoming a long-term partner with its Latin American neighbors.</w:t>
      </w:r>
    </w:p>
    <w:p w14:paraId="29E4204F" w14:textId="77777777" w:rsidR="00652A5D" w:rsidRDefault="00652A5D" w:rsidP="00652A5D">
      <w:pPr>
        <w:pStyle w:val="Heading4"/>
      </w:pPr>
      <w:r>
        <w:t xml:space="preserve">Chinese influence in the region key to the global economy and regime stability – preventing US influence key </w:t>
      </w:r>
    </w:p>
    <w:p w14:paraId="3CA3E864" w14:textId="786D9856" w:rsidR="00652A5D" w:rsidRPr="00652A5D" w:rsidRDefault="00652A5D" w:rsidP="00652A5D">
      <w:r>
        <w:t>Chinese influence key to the global economy and Chinese stability--</w:t>
      </w:r>
    </w:p>
    <w:p w14:paraId="2FB849F2" w14:textId="707E698B" w:rsidR="00652A5D" w:rsidRPr="00652A5D" w:rsidRDefault="00652A5D" w:rsidP="00652A5D">
      <w:pPr>
        <w:rPr>
          <w:rStyle w:val="StyleStyleBold12pt"/>
        </w:rPr>
      </w:pPr>
      <w:r w:rsidRPr="00652A5D">
        <w:rPr>
          <w:rStyle w:val="StyleStyleBold12pt"/>
        </w:rPr>
        <w:t xml:space="preserve">Ellis 11—national security studies assistant professor @ the National Defense University </w:t>
      </w:r>
    </w:p>
    <w:p w14:paraId="3D2B8CE4" w14:textId="1A22A8BB" w:rsidR="00652A5D" w:rsidRPr="00652A5D" w:rsidRDefault="00652A5D" w:rsidP="00652A5D">
      <w:r w:rsidRPr="00652A5D">
        <w:t>R Evan, “Chinese Soft Power in Latin America” [</w:t>
      </w:r>
      <w:hyperlink r:id="rId16" w:history="1">
        <w:r w:rsidRPr="00652A5D">
          <w:t>http://www.ndu.edu/press/lib/images/jfq-60/JFQ60_85-91_Ellis.pdf</w:t>
        </w:r>
      </w:hyperlink>
      <w:r w:rsidRPr="00652A5D">
        <w:t>] //</w:t>
      </w:r>
      <w:proofErr w:type="spellStart"/>
      <w:r w:rsidRPr="00652A5D">
        <w:t>mtc</w:t>
      </w:r>
      <w:proofErr w:type="spellEnd"/>
      <w:r w:rsidRPr="00652A5D">
        <w:t xml:space="preserve"> </w:t>
      </w:r>
    </w:p>
    <w:p w14:paraId="0F8B8239" w14:textId="23BB462C" w:rsidR="00C064E9" w:rsidRPr="00FE70D2" w:rsidRDefault="00652A5D" w:rsidP="00FE70D2">
      <w:pPr>
        <w:pStyle w:val="card"/>
        <w:rPr>
          <w:sz w:val="22"/>
          <w:u w:val="single"/>
        </w:rPr>
      </w:pPr>
      <w:proofErr w:type="gramStart"/>
      <w:r w:rsidRPr="00652A5D">
        <w:rPr>
          <w:sz w:val="14"/>
        </w:rPr>
        <w:t>Access to Latin American Markets.</w:t>
      </w:r>
      <w:proofErr w:type="gramEnd"/>
      <w:r w:rsidRPr="00652A5D">
        <w:rPr>
          <w:sz w:val="14"/>
        </w:rPr>
        <w:t xml:space="preserve"> </w:t>
      </w:r>
      <w:r w:rsidRPr="00652A5D">
        <w:rPr>
          <w:rStyle w:val="StyleBoldUnderline"/>
        </w:rPr>
        <w:t>Latin American markets are</w:t>
      </w:r>
      <w:r w:rsidRPr="00652A5D">
        <w:rPr>
          <w:sz w:val="14"/>
        </w:rPr>
        <w:t xml:space="preserve"> becoming increasingly </w:t>
      </w:r>
      <w:r w:rsidRPr="00652A5D">
        <w:rPr>
          <w:rStyle w:val="StyleBoldUnderline"/>
        </w:rPr>
        <w:t>valuable for Chinese</w:t>
      </w:r>
      <w:r w:rsidRPr="00652A5D">
        <w:rPr>
          <w:sz w:val="14"/>
        </w:rPr>
        <w:t xml:space="preserve"> </w:t>
      </w:r>
      <w:r w:rsidRPr="00652A5D">
        <w:rPr>
          <w:rStyle w:val="StyleBoldUnderline"/>
        </w:rPr>
        <w:t>companies</w:t>
      </w:r>
      <w:r w:rsidRPr="00652A5D">
        <w:rPr>
          <w:sz w:val="14"/>
        </w:rPr>
        <w:t xml:space="preserve"> </w:t>
      </w:r>
      <w:r w:rsidRPr="00652A5D">
        <w:rPr>
          <w:rStyle w:val="StyleBoldUnderline"/>
        </w:rPr>
        <w:t>because they allow the PRC to expand and diversify its export base</w:t>
      </w:r>
      <w:r w:rsidRPr="00652A5D">
        <w:rPr>
          <w:sz w:val="14"/>
        </w:rPr>
        <w:t xml:space="preserve"> at a time </w:t>
      </w:r>
      <w:r w:rsidRPr="00652A5D">
        <w:rPr>
          <w:rStyle w:val="StyleBoldUnderline"/>
        </w:rPr>
        <w:t>when economic growth is slowing in traditional markets such as the U</w:t>
      </w:r>
      <w:r w:rsidRPr="00652A5D">
        <w:rPr>
          <w:sz w:val="14"/>
        </w:rPr>
        <w:t xml:space="preserve">nited </w:t>
      </w:r>
      <w:r w:rsidRPr="00652A5D">
        <w:rPr>
          <w:rStyle w:val="StyleBoldUnderline"/>
        </w:rPr>
        <w:t>S</w:t>
      </w:r>
      <w:r w:rsidRPr="00652A5D">
        <w:rPr>
          <w:sz w:val="14"/>
        </w:rPr>
        <w:t xml:space="preserve">tates and Europe. </w:t>
      </w:r>
      <w:r w:rsidRPr="00652A5D">
        <w:rPr>
          <w:rStyle w:val="StyleBoldUnderline"/>
        </w:rPr>
        <w:t>The region has</w:t>
      </w:r>
      <w:r w:rsidRPr="00652A5D">
        <w:rPr>
          <w:sz w:val="14"/>
        </w:rPr>
        <w:t xml:space="preserve"> also proven </w:t>
      </w:r>
      <w:r w:rsidRPr="00652A5D">
        <w:rPr>
          <w:rStyle w:val="StyleBoldUnderline"/>
        </w:rPr>
        <w:t xml:space="preserve">an </w:t>
      </w:r>
      <w:r w:rsidRPr="00792795">
        <w:rPr>
          <w:rStyle w:val="StyleBoldUnderline"/>
        </w:rPr>
        <w:t>effective market for Chinese efforts</w:t>
      </w:r>
      <w:r w:rsidRPr="00652A5D">
        <w:rPr>
          <w:rStyle w:val="StyleBoldUnderline"/>
        </w:rPr>
        <w:t xml:space="preserve"> to sell </w:t>
      </w:r>
      <w:r w:rsidRPr="00652A5D">
        <w:rPr>
          <w:sz w:val="14"/>
        </w:rPr>
        <w:t xml:space="preserve">more sophisticated, </w:t>
      </w:r>
      <w:r w:rsidRPr="00652A5D">
        <w:rPr>
          <w:rStyle w:val="StyleBoldUnderline"/>
        </w:rPr>
        <w:t xml:space="preserve">higher </w:t>
      </w:r>
      <w:r w:rsidRPr="00792795">
        <w:rPr>
          <w:rStyle w:val="StyleBoldUnderline"/>
        </w:rPr>
        <w:t>value added</w:t>
      </w:r>
      <w:r w:rsidRPr="00652A5D">
        <w:rPr>
          <w:sz w:val="14"/>
        </w:rPr>
        <w:t xml:space="preserve"> </w:t>
      </w:r>
      <w:r w:rsidRPr="00652A5D">
        <w:rPr>
          <w:rStyle w:val="StyleBoldUnderline"/>
        </w:rPr>
        <w:t xml:space="preserve">products in sectors seen as strategic, </w:t>
      </w:r>
      <w:r w:rsidRPr="00792795">
        <w:t>such as automobiles, appliances, computers and telecommunication equipment, and aircraft.</w:t>
      </w:r>
      <w:r w:rsidRPr="00652A5D">
        <w:rPr>
          <w:rStyle w:val="StyleBoldUnderline"/>
        </w:rPr>
        <w:t xml:space="preserve"> </w:t>
      </w:r>
      <w:r w:rsidRPr="00792795">
        <w:t>In expanding access for its products through free trade accords with countries such as Chile, Peru, and Costa Rica, and penetrating markets in Latin American countries with existing manufacturing sectors such as Mexico, Brazil, and Argentina, the PRC has often had to overcome resistance by organized and often politically well-connected established interests in those nations. In doing so, the hopes of access to Chinese markets and investments among key groups of businesspeople and government officials in those nations have played a key role in the political will to overcome the resistance. In Venezuela</w:t>
      </w:r>
      <w:r w:rsidRPr="00652A5D">
        <w:rPr>
          <w:sz w:val="14"/>
        </w:rPr>
        <w:t xml:space="preserve">, it was said that the prior Chinese ambassador to Venezuela, </w:t>
      </w:r>
      <w:proofErr w:type="spellStart"/>
      <w:r w:rsidRPr="00652A5D">
        <w:rPr>
          <w:sz w:val="14"/>
        </w:rPr>
        <w:t>Zheng</w:t>
      </w:r>
      <w:proofErr w:type="spellEnd"/>
      <w:r w:rsidRPr="00652A5D">
        <w:rPr>
          <w:sz w:val="14"/>
        </w:rPr>
        <w:t xml:space="preserve"> </w:t>
      </w:r>
      <w:proofErr w:type="spellStart"/>
      <w:r w:rsidRPr="00652A5D">
        <w:rPr>
          <w:sz w:val="14"/>
        </w:rPr>
        <w:t>Tuo</w:t>
      </w:r>
      <w:proofErr w:type="spellEnd"/>
      <w:r w:rsidRPr="00652A5D">
        <w:rPr>
          <w:sz w:val="14"/>
        </w:rPr>
        <w:t xml:space="preserve">, was one of the few people in the country who could call President Chávez on the telephone and get an instant response if an issue arose regarding a Chinese company. Protection of Chinese Investments in and Trade Flows from the Region. At times, </w:t>
      </w:r>
      <w:r w:rsidRPr="00792795">
        <w:rPr>
          <w:rStyle w:val="StyleBoldUnderline"/>
        </w:rPr>
        <w:t>China has applied</w:t>
      </w:r>
      <w:r w:rsidRPr="00652A5D">
        <w:rPr>
          <w:sz w:val="14"/>
        </w:rPr>
        <w:t xml:space="preserve"> more </w:t>
      </w:r>
      <w:r w:rsidRPr="00792795">
        <w:rPr>
          <w:rStyle w:val="StyleBoldUnderline"/>
        </w:rPr>
        <w:t>explicit pressures to induce Latin America to keep its markets open to Chinese goods.</w:t>
      </w:r>
      <w:r w:rsidRPr="00652A5D">
        <w:rPr>
          <w:sz w:val="14"/>
        </w:rPr>
        <w:t xml:space="preserve"> It has specifically protested measures by the Argentine and Mexican governments that it has seen as protectionist: and, in the case of Argentina, as informal retaliation, China began enforcing a longstanding </w:t>
      </w:r>
      <w:proofErr w:type="spellStart"/>
      <w:r w:rsidRPr="00652A5D">
        <w:rPr>
          <w:sz w:val="14"/>
        </w:rPr>
        <w:t>phytosanitary</w:t>
      </w:r>
      <w:proofErr w:type="spellEnd"/>
      <w:r w:rsidRPr="00652A5D">
        <w:rPr>
          <w:sz w:val="14"/>
        </w:rPr>
        <w:t xml:space="preserve"> regulation, causing almost $2 billion in lost soy exports and other damages for Argentina.14 </w:t>
      </w:r>
      <w:r w:rsidRPr="00792795">
        <w:rPr>
          <w:rStyle w:val="StyleBoldUnderline"/>
        </w:rPr>
        <w:t>China has also used its economic weight to help secure major projects on preferential terms.</w:t>
      </w:r>
      <w:r w:rsidRPr="00652A5D">
        <w:rPr>
          <w:sz w:val="14"/>
        </w:rPr>
        <w:t xml:space="preserve"> In the course of negotiating a $1.7 billion loan deal for the Coco Coda Sinclair Hydroelectric plant in Ecuador, the ability of the Chinese bidder </w:t>
      </w:r>
      <w:proofErr w:type="spellStart"/>
      <w:r w:rsidRPr="00652A5D">
        <w:rPr>
          <w:sz w:val="14"/>
        </w:rPr>
        <w:t>SinoHidro</w:t>
      </w:r>
      <w:proofErr w:type="spellEnd"/>
      <w:r w:rsidRPr="00652A5D">
        <w:rPr>
          <w:sz w:val="14"/>
        </w:rPr>
        <w:t xml:space="preserve">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w:t>
      </w:r>
      <w:proofErr w:type="spellStart"/>
      <w:r w:rsidRPr="00652A5D">
        <w:rPr>
          <w:sz w:val="14"/>
        </w:rPr>
        <w:t>Tarapoa</w:t>
      </w:r>
      <w:proofErr w:type="spellEnd"/>
      <w:r w:rsidRPr="00652A5D">
        <w:rPr>
          <w:sz w:val="14"/>
        </w:rPr>
        <w:t xml:space="preserve"> in November 2006, and protests in </w:t>
      </w:r>
      <w:proofErr w:type="spellStart"/>
      <w:r w:rsidRPr="00652A5D">
        <w:rPr>
          <w:sz w:val="14"/>
        </w:rPr>
        <w:t>Orellana</w:t>
      </w:r>
      <w:proofErr w:type="spellEnd"/>
      <w:r w:rsidRPr="00652A5D">
        <w:rPr>
          <w:sz w:val="14"/>
        </w:rPr>
        <w:t xml:space="preserve"> related to a labor dispute with the Chinese company </w:t>
      </w:r>
      <w:proofErr w:type="spellStart"/>
      <w:r w:rsidRPr="00652A5D">
        <w:rPr>
          <w:sz w:val="14"/>
        </w:rPr>
        <w:t>Petroriental</w:t>
      </w:r>
      <w:proofErr w:type="spellEnd"/>
      <w:r w:rsidRPr="00652A5D">
        <w:rPr>
          <w:sz w:val="14"/>
        </w:rPr>
        <w:t xml:space="preserve">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w:t>
      </w:r>
      <w:r w:rsidRPr="00792795">
        <w:t xml:space="preserve">increase, </w:t>
      </w:r>
      <w:r w:rsidRPr="00792795">
        <w:rPr>
          <w:rStyle w:val="StyleBoldUnderline"/>
        </w:rPr>
        <w:t>the</w:t>
      </w:r>
      <w:r w:rsidRPr="00652A5D">
        <w:rPr>
          <w:rStyle w:val="StyleBoldUnderline"/>
        </w:rPr>
        <w:t xml:space="preserve"> PRC will need to rely </w:t>
      </w:r>
      <w:r w:rsidRPr="00792795">
        <w:t>increasingly</w:t>
      </w:r>
      <w:r w:rsidRPr="00652A5D">
        <w:rPr>
          <w:rStyle w:val="StyleBoldUnderline"/>
        </w:rPr>
        <w:t xml:space="preserve"> on </w:t>
      </w:r>
      <w:r w:rsidRPr="00652A5D">
        <w:rPr>
          <w:sz w:val="14"/>
        </w:rPr>
        <w:t xml:space="preserve">a </w:t>
      </w:r>
      <w:r w:rsidRPr="00792795">
        <w:t>combination of goodwill and fear</w:t>
      </w:r>
      <w:r w:rsidRPr="00652A5D">
        <w:rPr>
          <w:sz w:val="14"/>
        </w:rPr>
        <w:t xml:space="preserve"> to deter action against its </w:t>
      </w:r>
      <w:r w:rsidRPr="00792795">
        <w:t>personnel, as well as</w:t>
      </w:r>
      <w:r w:rsidRPr="00652A5D">
        <w:rPr>
          <w:rStyle w:val="Emphasis"/>
        </w:rPr>
        <w:t xml:space="preserve"> </w:t>
      </w:r>
      <w:r w:rsidRPr="00792795">
        <w:rPr>
          <w:rStyle w:val="StyleBoldUnderline"/>
        </w:rPr>
        <w:t>its influence with governments of the region</w:t>
      </w:r>
      <w:r w:rsidRPr="00792795">
        <w:t xml:space="preserve">, to resolve such problems when they </w:t>
      </w:r>
      <w:proofErr w:type="spellStart"/>
      <w:proofErr w:type="gramStart"/>
      <w:r w:rsidRPr="00792795">
        <w:t>occur</w:t>
      </w:r>
      <w:r w:rsidRPr="00652A5D">
        <w:rPr>
          <w:sz w:val="14"/>
        </w:rPr>
        <w:t>.</w:t>
      </w:r>
      <w:r w:rsidRPr="00652A5D">
        <w:rPr>
          <w:rStyle w:val="StyleBoldUnderline"/>
        </w:rPr>
        <w:t>The</w:t>
      </w:r>
      <w:proofErr w:type="spellEnd"/>
      <w:proofErr w:type="gramEnd"/>
      <w:r w:rsidRPr="00652A5D">
        <w:rPr>
          <w:rStyle w:val="StyleBoldUnderline"/>
        </w:rPr>
        <w:t xml:space="preserve"> rise of China is</w:t>
      </w:r>
      <w:r w:rsidRPr="00652A5D">
        <w:rPr>
          <w:sz w:val="14"/>
        </w:rPr>
        <w:t xml:space="preserve"> intimately </w:t>
      </w:r>
      <w:r w:rsidRPr="00792795">
        <w:rPr>
          <w:rStyle w:val="StyleBoldUnderline"/>
        </w:rPr>
        <w:t xml:space="preserve">tied to the global economy through trade, financial, and information flows, each of which is </w:t>
      </w:r>
      <w:r w:rsidRPr="00652A5D">
        <w:rPr>
          <w:rStyle w:val="StyleBoldUnderline"/>
        </w:rPr>
        <w:t>highly dependent on global institutions and cooperation</w:t>
      </w:r>
      <w:r w:rsidRPr="00652A5D">
        <w:rPr>
          <w:sz w:val="14"/>
        </w:rPr>
        <w:t xml:space="preserve">. </w:t>
      </w:r>
      <w:r w:rsidRPr="00652A5D">
        <w:rPr>
          <w:rStyle w:val="StyleBoldUnderline"/>
        </w:rPr>
        <w:t>Because of this</w:t>
      </w:r>
      <w:r w:rsidRPr="00652A5D">
        <w:rPr>
          <w:sz w:val="14"/>
        </w:rPr>
        <w:t xml:space="preserve">, some within </w:t>
      </w:r>
      <w:r w:rsidRPr="00652A5D">
        <w:rPr>
          <w:rStyle w:val="StyleBoldUnderline"/>
        </w:rPr>
        <w:t>the PRC</w:t>
      </w:r>
      <w:r w:rsidRPr="00652A5D">
        <w:rPr>
          <w:sz w:val="14"/>
        </w:rPr>
        <w:t xml:space="preserve"> leadership </w:t>
      </w:r>
      <w:r w:rsidRPr="00652A5D">
        <w:rPr>
          <w:rStyle w:val="StyleBoldUnderline"/>
        </w:rPr>
        <w:t xml:space="preserve">see the </w:t>
      </w:r>
      <w:r w:rsidRPr="00792795">
        <w:rPr>
          <w:rStyle w:val="StyleBoldUnderline"/>
        </w:rPr>
        <w:t xml:space="preserve">country’s </w:t>
      </w:r>
      <w:r w:rsidRPr="00792795">
        <w:t>sustained</w:t>
      </w:r>
      <w:r w:rsidRPr="00792795">
        <w:rPr>
          <w:rStyle w:val="StyleBoldUnderline"/>
        </w:rPr>
        <w:t xml:space="preserve"> growth </w:t>
      </w:r>
      <w:r w:rsidRPr="00792795">
        <w:t xml:space="preserve">and development, and thus the </w:t>
      </w:r>
      <w:r w:rsidRPr="00792795">
        <w:rPr>
          <w:rStyle w:val="StyleBoldUnderline"/>
        </w:rPr>
        <w:t>stability of the regime, threatened if</w:t>
      </w:r>
      <w:r w:rsidRPr="00652A5D">
        <w:rPr>
          <w:rStyle w:val="StyleBoldUnderline"/>
        </w:rPr>
        <w:t xml:space="preserve"> </w:t>
      </w:r>
      <w:r w:rsidRPr="00792795">
        <w:t xml:space="preserve">an actor such as the </w:t>
      </w:r>
      <w:r w:rsidRPr="00652A5D">
        <w:rPr>
          <w:rStyle w:val="StyleBoldUnderline"/>
        </w:rPr>
        <w:t>U</w:t>
      </w:r>
      <w:r w:rsidRPr="00652A5D">
        <w:rPr>
          <w:sz w:val="14"/>
        </w:rPr>
        <w:t xml:space="preserve">nited </w:t>
      </w:r>
      <w:r w:rsidRPr="00652A5D">
        <w:rPr>
          <w:rStyle w:val="StyleBoldUnderline"/>
        </w:rPr>
        <w:t>S</w:t>
      </w:r>
      <w:r w:rsidRPr="00652A5D">
        <w:rPr>
          <w:sz w:val="14"/>
        </w:rPr>
        <w:t xml:space="preserve">tates </w:t>
      </w:r>
      <w:r w:rsidRPr="00652A5D">
        <w:rPr>
          <w:rStyle w:val="StyleBoldUnderline"/>
        </w:rPr>
        <w:t xml:space="preserve">is able </w:t>
      </w:r>
      <w:r w:rsidRPr="00792795">
        <w:rPr>
          <w:rStyle w:val="StyleBoldUnderline"/>
        </w:rPr>
        <w:t>to limit that cooperation</w:t>
      </w:r>
      <w:r w:rsidRPr="00792795">
        <w:t xml:space="preserve"> or block global institutions from supporting Chinese interests.</w:t>
      </w:r>
      <w:r w:rsidRPr="00652A5D">
        <w:rPr>
          <w:sz w:val="14"/>
        </w:rPr>
        <w:t xml:space="preserve"> </w:t>
      </w:r>
      <w:r w:rsidRPr="00652A5D">
        <w:rPr>
          <w:rStyle w:val="StyleBoldUnderline"/>
        </w:rPr>
        <w:t xml:space="preserve">In Latin America, China’s attainment of observer </w:t>
      </w:r>
      <w:r w:rsidRPr="00792795">
        <w:rPr>
          <w:rStyle w:val="StyleBoldUnderline"/>
        </w:rPr>
        <w:t>status in the OAS</w:t>
      </w:r>
      <w:r w:rsidRPr="00652A5D">
        <w:rPr>
          <w:sz w:val="14"/>
        </w:rPr>
        <w:t xml:space="preserve"> in 2004 and its acceptance into the IADB in 2009 </w:t>
      </w:r>
      <w:r w:rsidRPr="00652A5D">
        <w:rPr>
          <w:rStyle w:val="StyleBoldUnderline"/>
        </w:rPr>
        <w:t xml:space="preserve">were </w:t>
      </w:r>
      <w:r w:rsidRPr="00792795">
        <w:rPr>
          <w:rStyle w:val="StyleBoldUnderline"/>
        </w:rPr>
        <w:t>efforts to obtain a seat at the table in key regional institutions</w:t>
      </w:r>
      <w:r w:rsidRPr="00652A5D">
        <w:rPr>
          <w:sz w:val="14"/>
        </w:rPr>
        <w:t xml:space="preserve">, and </w:t>
      </w:r>
      <w:r w:rsidRPr="00792795">
        <w:rPr>
          <w:rStyle w:val="StyleBoldUnderline"/>
        </w:rPr>
        <w:t>to keep</w:t>
      </w:r>
      <w:r w:rsidRPr="00652A5D">
        <w:rPr>
          <w:rStyle w:val="StyleBoldUnderline"/>
        </w:rPr>
        <w:t xml:space="preserve"> them from being used “against” Chinese interests.</w:t>
      </w:r>
      <w:r w:rsidRPr="00652A5D">
        <w:rPr>
          <w:sz w:val="14"/>
        </w:rPr>
        <w:t xml:space="preserve"> In addition, </w:t>
      </w:r>
      <w:r w:rsidRPr="00652A5D">
        <w:rPr>
          <w:rStyle w:val="StyleBoldUnderline"/>
        </w:rPr>
        <w:t>the PRC has leveraged hopes of access to Chinese markets</w:t>
      </w:r>
      <w:r w:rsidRPr="00652A5D">
        <w:rPr>
          <w:sz w:val="14"/>
        </w:rPr>
        <w:t xml:space="preserve"> by Chile, Peru, and Costa Rica </w:t>
      </w:r>
      <w:r w:rsidRPr="00652A5D">
        <w:rPr>
          <w:rStyle w:val="StyleBoldUnderline"/>
        </w:rPr>
        <w:t>to secure bilateral free trade agreements</w:t>
      </w:r>
      <w:r w:rsidRPr="00652A5D">
        <w:rPr>
          <w:sz w:val="14"/>
        </w:rPr>
        <w:t xml:space="preserve">, </w:t>
      </w:r>
      <w:r w:rsidRPr="00652A5D">
        <w:rPr>
          <w:rStyle w:val="StyleBoldUnderline"/>
        </w:rPr>
        <w:t>whose</w:t>
      </w:r>
      <w:r w:rsidRPr="00652A5D">
        <w:rPr>
          <w:sz w:val="14"/>
        </w:rPr>
        <w:t xml:space="preserve"> practical </w:t>
      </w:r>
      <w:r w:rsidRPr="00652A5D">
        <w:rPr>
          <w:rStyle w:val="StyleBoldUnderline"/>
        </w:rPr>
        <w:t xml:space="preserve">effect is to </w:t>
      </w:r>
      <w:r w:rsidRPr="00792795">
        <w:rPr>
          <w:rStyle w:val="StyleBoldUnderline"/>
        </w:rPr>
        <w:t>move Latin America away from a U.S.-dominated trading block</w:t>
      </w:r>
      <w:r w:rsidRPr="00652A5D">
        <w:rPr>
          <w:sz w:val="14"/>
        </w:rPr>
        <w:t xml:space="preserve"> (the Free Trade Area of the Americas) </w:t>
      </w:r>
      <w:r w:rsidRPr="00652A5D">
        <w:rPr>
          <w:rStyle w:val="StyleBoldUnderline"/>
        </w:rPr>
        <w:t xml:space="preserve">in </w:t>
      </w:r>
      <w:r w:rsidRPr="00792795">
        <w:rPr>
          <w:rStyle w:val="StyleBoldUnderline"/>
        </w:rPr>
        <w:t>which the PRC would have been disadvantaged.</w:t>
      </w:r>
    </w:p>
    <w:p w14:paraId="4C3D20D4" w14:textId="77777777" w:rsidR="00C064E9" w:rsidRDefault="00C064E9" w:rsidP="00C064E9">
      <w:pPr>
        <w:pStyle w:val="Heading4"/>
        <w:rPr>
          <w:rStyle w:val="StyleStyleBold12pt"/>
          <w:b/>
        </w:rPr>
      </w:pPr>
      <w:r>
        <w:rPr>
          <w:rStyle w:val="StyleStyleBold12pt"/>
          <w:b/>
        </w:rPr>
        <w:t>Decline causes nuclear war</w:t>
      </w:r>
    </w:p>
    <w:p w14:paraId="60214FF0" w14:textId="77777777" w:rsidR="00C064E9" w:rsidRPr="001D798B" w:rsidRDefault="00C064E9" w:rsidP="00C064E9">
      <w:pPr>
        <w:rPr>
          <w:rStyle w:val="StyleStyleBold12pt"/>
        </w:rPr>
      </w:pPr>
      <w:r w:rsidRPr="001D798B">
        <w:rPr>
          <w:rStyle w:val="StyleStyleBold12pt"/>
        </w:rPr>
        <w:t>Harris and Burrows 9</w:t>
      </w:r>
    </w:p>
    <w:p w14:paraId="79048BBE" w14:textId="77777777" w:rsidR="00C064E9" w:rsidRPr="00E26730" w:rsidRDefault="00C064E9" w:rsidP="00C064E9">
      <w:r w:rsidRPr="00E26730">
        <w:t xml:space="preserve">Mathew, PhD European History @ Cambridge, counselor in the National Intelligence Council (NIC) and Jennifer is a member of the NIC’s Long Range Analysis Unit “Revisiting the Future: Geopolitical Effects of the Financial Crisis” </w:t>
      </w:r>
      <w:hyperlink r:id="rId17" w:history="1">
        <w:r w:rsidRPr="00E26730">
          <w:t>http://www.ciaonet.org/journals/twq/v32i2/f_0016178_13952.pdf</w:t>
        </w:r>
      </w:hyperlink>
    </w:p>
    <w:p w14:paraId="3E71E4E5" w14:textId="77777777" w:rsidR="00C064E9" w:rsidRPr="00E26730" w:rsidRDefault="00C064E9" w:rsidP="00C064E9">
      <w:r w:rsidRPr="00E26730">
        <w:t>Increased Potential for Global Conflict</w:t>
      </w:r>
    </w:p>
    <w:p w14:paraId="3266FC2F" w14:textId="77777777" w:rsidR="00C064E9" w:rsidRDefault="00C064E9" w:rsidP="00C064E9">
      <w:pPr>
        <w:pStyle w:val="card"/>
      </w:pPr>
      <w:r w:rsidRPr="00E26730">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B27DF2">
        <w:rPr>
          <w:rStyle w:val="StyleBoldUnderline"/>
          <w:highlight w:val="green"/>
        </w:rPr>
        <w:t>the Great Depression</w:t>
      </w:r>
      <w:r w:rsidRPr="00E26730">
        <w:t xml:space="preserve"> is not likely to be repeated, the </w:t>
      </w:r>
      <w:r w:rsidRPr="00B27DF2">
        <w:rPr>
          <w:rStyle w:val="StyleBoldUnderline"/>
          <w:highlight w:val="green"/>
        </w:rPr>
        <w:t>lessons</w:t>
      </w:r>
      <w:r w:rsidRPr="00E26730">
        <w:t xml:space="preserve"> to be drawn from that period </w:t>
      </w:r>
      <w:r w:rsidRPr="00B27DF2">
        <w:rPr>
          <w:rStyle w:val="StyleBoldUnderline"/>
          <w:highlight w:val="green"/>
        </w:rPr>
        <w:t>include</w:t>
      </w:r>
      <w:r w:rsidRPr="00E26730">
        <w:t xml:space="preserve"> the </w:t>
      </w:r>
      <w:r w:rsidRPr="00003FBC">
        <w:rPr>
          <w:rStyle w:val="StyleBoldUnderline"/>
        </w:rPr>
        <w:t>harmful effects on fledgling democracies and multiethnic societies</w:t>
      </w:r>
      <w:r w:rsidRPr="00E26730">
        <w:t xml:space="preserve"> (think Central Europe in 1920s and 1930s) </w:t>
      </w:r>
      <w:r w:rsidRPr="00003FBC">
        <w:rPr>
          <w:rStyle w:val="StyleBoldUnderline"/>
        </w:rPr>
        <w:t xml:space="preserve">and on </w:t>
      </w:r>
      <w:r w:rsidRPr="00E26730">
        <w:t xml:space="preserve">the </w:t>
      </w:r>
      <w:r w:rsidRPr="00003FBC">
        <w:rPr>
          <w:rStyle w:val="StyleBoldUnderline"/>
        </w:rPr>
        <w:t>sustainability of multilateral institutions</w:t>
      </w:r>
      <w:r w:rsidRPr="00E26730">
        <w:t xml:space="preserve"> (think League of Nations in the same period). There is no reason to think that this would not be true in the twenty-first as much as in the twentieth century. For that reason, the ways in which the </w:t>
      </w:r>
      <w:r w:rsidRPr="00B27DF2">
        <w:rPr>
          <w:rStyle w:val="StyleBoldUnderline"/>
          <w:highlight w:val="green"/>
        </w:rPr>
        <w:t>potential for</w:t>
      </w:r>
      <w:r w:rsidRPr="00B27DF2">
        <w:rPr>
          <w:rStyle w:val="StyleBoldUnderline"/>
          <w:highlight w:val="yellow"/>
        </w:rPr>
        <w:t xml:space="preserve"> greater </w:t>
      </w:r>
      <w:r w:rsidRPr="00B27DF2">
        <w:rPr>
          <w:rStyle w:val="StyleBoldUnderline"/>
          <w:highlight w:val="green"/>
        </w:rPr>
        <w:t>conflict</w:t>
      </w:r>
      <w:r w:rsidRPr="00E26730">
        <w:t xml:space="preserve"> could grow would seem to be even more apt </w:t>
      </w:r>
      <w:r w:rsidRPr="00B27DF2">
        <w:rPr>
          <w:rStyle w:val="StyleBoldUnderline"/>
          <w:highlight w:val="green"/>
        </w:rPr>
        <w:t xml:space="preserve">in a </w:t>
      </w:r>
      <w:r w:rsidRPr="00B27DF2">
        <w:rPr>
          <w:rStyle w:val="StyleBoldUnderline"/>
          <w:highlight w:val="yellow"/>
        </w:rPr>
        <w:t xml:space="preserve">constantly </w:t>
      </w:r>
      <w:r w:rsidRPr="00B27DF2">
        <w:rPr>
          <w:rStyle w:val="StyleBoldUnderline"/>
          <w:highlight w:val="green"/>
        </w:rPr>
        <w:t>volatile economic environment</w:t>
      </w:r>
      <w:r w:rsidRPr="00E26730">
        <w:t xml:space="preserve"> as they would be if change would be steadier. In surveying those risks, the report stressed the likelihood that terrorism and nonproliferation will remain priorities even as resource issues move up on the international agenda. </w:t>
      </w:r>
      <w:r w:rsidRPr="00003FBC">
        <w:rPr>
          <w:rStyle w:val="StyleBoldUnderline"/>
        </w:rPr>
        <w:t xml:space="preserve">Terrorism’s appeal will decline if </w:t>
      </w:r>
      <w:r w:rsidRPr="00E26730">
        <w:t xml:space="preserve">economic </w:t>
      </w:r>
      <w:r w:rsidRPr="00003FBC">
        <w:rPr>
          <w:rStyle w:val="StyleBoldUnderline"/>
        </w:rPr>
        <w:t>growth continues</w:t>
      </w:r>
      <w:r w:rsidRPr="00E26730">
        <w:t xml:space="preserve"> in the Middle East </w:t>
      </w:r>
      <w:r w:rsidRPr="00003FBC">
        <w:rPr>
          <w:rStyle w:val="StyleBoldUnderline"/>
        </w:rPr>
        <w:t>and youth unemployment is reduced</w:t>
      </w:r>
      <w:r w:rsidRPr="00E26730">
        <w:t xml:space="preserve">. For those terrorist groups that remain active in 2025, however, the diffusion of technologies and scientific knowledge will place some of the world’s most dangerous capabilities within their reach. </w:t>
      </w:r>
      <w:r w:rsidRPr="00B27DF2">
        <w:rPr>
          <w:rStyle w:val="StyleBoldUnderline"/>
          <w:highlight w:val="green"/>
        </w:rPr>
        <w:t>Terrorist groups</w:t>
      </w:r>
      <w:r w:rsidRPr="00E26730">
        <w:t xml:space="preserve"> in 2025 </w:t>
      </w:r>
      <w:r w:rsidRPr="00B27DF2">
        <w:rPr>
          <w:rStyle w:val="StyleBoldUnderline"/>
          <w:highlight w:val="green"/>
        </w:rPr>
        <w:t>will</w:t>
      </w:r>
      <w:r w:rsidRPr="00E26730">
        <w:t xml:space="preserve"> likely be a combination of descendants of long established </w:t>
      </w:r>
      <w:proofErr w:type="spellStart"/>
      <w:r w:rsidRPr="00E26730">
        <w:t>groups_inheriting</w:t>
      </w:r>
      <w:proofErr w:type="spellEnd"/>
      <w:r w:rsidRPr="00E26730">
        <w:t xml:space="preserve"> organizational structures, command and control processes, and training procedures necessary to conduct sophisticated </w:t>
      </w:r>
      <w:proofErr w:type="spellStart"/>
      <w:r w:rsidRPr="00E26730">
        <w:t>attacks_and</w:t>
      </w:r>
      <w:proofErr w:type="spellEnd"/>
      <w:r w:rsidRPr="00E26730">
        <w:t xml:space="preserve"> newly emergent collections of the angry and disenfranchised that </w:t>
      </w:r>
      <w:r w:rsidRPr="00B27DF2">
        <w:rPr>
          <w:rStyle w:val="StyleBoldUnderline"/>
          <w:highlight w:val="green"/>
        </w:rPr>
        <w:t>become self-radicalized</w:t>
      </w:r>
      <w:r w:rsidRPr="00E26730">
        <w:t xml:space="preserve">, particularly </w:t>
      </w:r>
      <w:r w:rsidRPr="00B27DF2">
        <w:rPr>
          <w:rStyle w:val="StyleBoldUnderline"/>
          <w:highlight w:val="green"/>
        </w:rPr>
        <w:t>in the absence of economic outlets</w:t>
      </w:r>
      <w:r w:rsidRPr="00E26730">
        <w:t xml:space="preserve"> that would become narrower in an economic downturn. The most dangerous casualty of any </w:t>
      </w:r>
      <w:proofErr w:type="gramStart"/>
      <w:r w:rsidRPr="00B27DF2">
        <w:rPr>
          <w:rStyle w:val="StyleBoldUnderline"/>
          <w:highlight w:val="green"/>
        </w:rPr>
        <w:t>economically-induced</w:t>
      </w:r>
      <w:proofErr w:type="gramEnd"/>
      <w:r w:rsidRPr="00B27DF2">
        <w:rPr>
          <w:rStyle w:val="StyleBoldUnderline"/>
          <w:highlight w:val="green"/>
        </w:rPr>
        <w:t xml:space="preserve"> drawdown of U.S. military presence</w:t>
      </w:r>
      <w:r w:rsidRPr="00E26730">
        <w:t xml:space="preserve"> would almost certainly be the Middle East. Although Iran’s acquisition of nuclear weapons is not inevitable, </w:t>
      </w:r>
      <w:r w:rsidRPr="00003FBC">
        <w:rPr>
          <w:rStyle w:val="StyleBoldUnderline"/>
        </w:rPr>
        <w:t>worries about a nuclear</w:t>
      </w:r>
      <w:r w:rsidRPr="00E26730">
        <w:t xml:space="preserve">-armed </w:t>
      </w:r>
      <w:r w:rsidRPr="00003FBC">
        <w:rPr>
          <w:rStyle w:val="StyleBoldUnderline"/>
        </w:rPr>
        <w:t xml:space="preserve">Iran </w:t>
      </w:r>
      <w:r w:rsidRPr="00B27DF2">
        <w:rPr>
          <w:rStyle w:val="StyleBoldUnderline"/>
          <w:highlight w:val="green"/>
        </w:rPr>
        <w:t>could lead states</w:t>
      </w:r>
      <w:r w:rsidRPr="00E26730">
        <w:t xml:space="preserve"> in the region </w:t>
      </w:r>
      <w:r w:rsidRPr="00B27DF2">
        <w:rPr>
          <w:rStyle w:val="StyleBoldUnderline"/>
          <w:highlight w:val="green"/>
        </w:rPr>
        <w:t>to develop new security arrangements</w:t>
      </w:r>
      <w:r w:rsidRPr="00E26730">
        <w:t xml:space="preserve"> with external powers, </w:t>
      </w:r>
      <w:r w:rsidRPr="00B27DF2">
        <w:rPr>
          <w:rStyle w:val="StyleBoldUnderline"/>
          <w:highlight w:val="green"/>
        </w:rPr>
        <w:t xml:space="preserve">acquire </w:t>
      </w:r>
      <w:r w:rsidRPr="00B27DF2">
        <w:rPr>
          <w:rStyle w:val="StyleBoldUnderline"/>
          <w:highlight w:val="yellow"/>
        </w:rPr>
        <w:t xml:space="preserve">additional </w:t>
      </w:r>
      <w:r w:rsidRPr="00B27DF2">
        <w:rPr>
          <w:rStyle w:val="StyleBoldUnderline"/>
          <w:highlight w:val="green"/>
        </w:rPr>
        <w:t xml:space="preserve">weapons, and consider pursuing </w:t>
      </w:r>
      <w:r w:rsidRPr="00B27DF2">
        <w:rPr>
          <w:rStyle w:val="StyleBoldUnderline"/>
          <w:highlight w:val="yellow"/>
        </w:rPr>
        <w:t xml:space="preserve">their own </w:t>
      </w:r>
      <w:r w:rsidRPr="00B27DF2">
        <w:rPr>
          <w:rStyle w:val="StyleBoldUnderline"/>
          <w:highlight w:val="green"/>
        </w:rPr>
        <w:t>nuclear ambitions</w:t>
      </w:r>
      <w:r w:rsidRPr="00B27DF2">
        <w:rPr>
          <w:rStyle w:val="StyleBoldUnderline"/>
          <w:highlight w:val="yellow"/>
        </w:rPr>
        <w:t>.</w:t>
      </w:r>
      <w:r w:rsidRPr="00003FBC">
        <w:rPr>
          <w:rStyle w:val="StyleBoldUnderline"/>
        </w:rPr>
        <w:t xml:space="preserve"> It is not clear that the type of stable deterrent relationship that existed between the great powers for most of the Cold War would emerge naturally in the Middle East with a nuclear Iran</w:t>
      </w:r>
      <w:r w:rsidRPr="00E26730">
        <w:t xml:space="preserve">. Episodes of low intensity </w:t>
      </w:r>
      <w:r w:rsidRPr="00B27DF2">
        <w:rPr>
          <w:rStyle w:val="StyleBoldUnderline"/>
          <w:highlight w:val="green"/>
        </w:rPr>
        <w:t>conflict</w:t>
      </w:r>
      <w:r w:rsidRPr="00E26730">
        <w:t xml:space="preserve"> and terrorism taking place under a nuclear umbrella </w:t>
      </w:r>
      <w:r w:rsidRPr="00B27DF2">
        <w:rPr>
          <w:rStyle w:val="StyleBoldUnderline"/>
          <w:highlight w:val="green"/>
        </w:rPr>
        <w:t>could lead to an unintended escalation</w:t>
      </w:r>
      <w:r w:rsidRPr="00E26730">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B27DF2">
        <w:rPr>
          <w:rStyle w:val="StyleBoldUnderline"/>
          <w:highlight w:val="green"/>
        </w:rPr>
        <w:t>warning and missile flight times, and uncertainty</w:t>
      </w:r>
      <w:r w:rsidRPr="00E26730">
        <w:t xml:space="preserve"> of Iranian intentions </w:t>
      </w:r>
      <w:r w:rsidRPr="00B27DF2">
        <w:rPr>
          <w:rStyle w:val="StyleBoldUnderline"/>
          <w:highlight w:val="green"/>
        </w:rPr>
        <w:t>may place</w:t>
      </w:r>
      <w:r w:rsidRPr="00E26730">
        <w:t xml:space="preserve"> more </w:t>
      </w:r>
      <w:r w:rsidRPr="00B27DF2">
        <w:rPr>
          <w:rStyle w:val="StyleBoldUnderline"/>
          <w:highlight w:val="green"/>
        </w:rPr>
        <w:t>focus on preemption</w:t>
      </w:r>
      <w:r w:rsidRPr="00E26730">
        <w:t xml:space="preserve"> rather than defense, potentially </w:t>
      </w:r>
      <w:r w:rsidRPr="00B27DF2">
        <w:rPr>
          <w:rStyle w:val="StyleBoldUnderline"/>
          <w:highlight w:val="green"/>
        </w:rPr>
        <w:t>leading to escalating crises</w:t>
      </w:r>
      <w:r w:rsidRPr="00E26730">
        <w:t>.</w:t>
      </w:r>
    </w:p>
    <w:p w14:paraId="05C05C03" w14:textId="18D7A457" w:rsidR="00383F9D" w:rsidRDefault="00383F9D" w:rsidP="00383F9D">
      <w:pPr>
        <w:pStyle w:val="Heading3"/>
      </w:pPr>
      <w:r>
        <w:t>2NC UQ—</w:t>
      </w:r>
      <w:r w:rsidR="00845E17">
        <w:t>China Influence</w:t>
      </w:r>
    </w:p>
    <w:p w14:paraId="542A0B5A" w14:textId="69B4AD21" w:rsidR="00007B59" w:rsidRDefault="00007B59" w:rsidP="00383F9D">
      <w:pPr>
        <w:pStyle w:val="Heading4"/>
      </w:pPr>
      <w:r>
        <w:t>Big Chinese plans for economic expansion in Latin America</w:t>
      </w:r>
    </w:p>
    <w:p w14:paraId="4866D830" w14:textId="1846296B" w:rsidR="00007B59" w:rsidRPr="00007B59" w:rsidRDefault="00007B59" w:rsidP="00007B59">
      <w:pPr>
        <w:rPr>
          <w:rStyle w:val="StyleStyleBold12pt"/>
        </w:rPr>
      </w:pPr>
      <w:proofErr w:type="spellStart"/>
      <w:r w:rsidRPr="00007B59">
        <w:rPr>
          <w:rStyle w:val="StyleStyleBold12pt"/>
        </w:rPr>
        <w:t>Regenstreif</w:t>
      </w:r>
      <w:proofErr w:type="spellEnd"/>
      <w:r w:rsidRPr="00007B59">
        <w:rPr>
          <w:rStyle w:val="StyleStyleBold12pt"/>
        </w:rPr>
        <w:t xml:space="preserve"> 13</w:t>
      </w:r>
    </w:p>
    <w:p w14:paraId="47BEFBCD" w14:textId="3BB68FCD" w:rsidR="00007B59" w:rsidRDefault="00007B59" w:rsidP="00007B59">
      <w:r>
        <w:t>Gary, “</w:t>
      </w:r>
      <w:r w:rsidRPr="00007B59">
        <w:t>COLUMN - The looming U.S.-China rivalry over Latin America</w:t>
      </w:r>
      <w:r>
        <w:t>” [</w:t>
      </w:r>
      <w:r w:rsidRPr="00007B59">
        <w:t>http://www.trust.org/item/20130612201137-eda5t</w:t>
      </w:r>
      <w:r>
        <w:t>] June 12 //</w:t>
      </w:r>
      <w:proofErr w:type="spellStart"/>
      <w:r>
        <w:t>mtc</w:t>
      </w:r>
      <w:proofErr w:type="spellEnd"/>
      <w:r>
        <w:t xml:space="preserve"> </w:t>
      </w:r>
    </w:p>
    <w:p w14:paraId="2F91068A" w14:textId="1B54B7CE" w:rsidR="00007B59" w:rsidRPr="00007B59" w:rsidRDefault="00007B59" w:rsidP="00007B59">
      <w:pPr>
        <w:pStyle w:val="card"/>
        <w:rPr>
          <w:rStyle w:val="StyleBoldUnderline"/>
        </w:rPr>
      </w:pPr>
      <w:r w:rsidRPr="00007B59">
        <w:rPr>
          <w:rStyle w:val="StyleBoldUnderline"/>
        </w:rPr>
        <w:t>In Obama's first term</w:t>
      </w:r>
      <w:r>
        <w:t xml:space="preserve">, however, </w:t>
      </w:r>
      <w:r w:rsidRPr="00007B59">
        <w:rPr>
          <w:rStyle w:val="StyleBoldUnderline"/>
        </w:rPr>
        <w:t>the administration was widely viewed as neglecting Latin America</w:t>
      </w:r>
      <w:r>
        <w:t xml:space="preserve">. And </w:t>
      </w:r>
      <w:r w:rsidRPr="00007B59">
        <w:rPr>
          <w:rStyle w:val="StyleBoldUnderline"/>
        </w:rPr>
        <w:t>China has moved in fast</w:t>
      </w:r>
      <w:proofErr w:type="gramStart"/>
      <w:r w:rsidRPr="00007B59">
        <w:rPr>
          <w:rStyle w:val="StyleBoldUnderline"/>
        </w:rPr>
        <w:t>.</w:t>
      </w:r>
      <w:r w:rsidRPr="00007B59">
        <w:rPr>
          <w:rStyle w:val="StyleBoldUnderline"/>
          <w:sz w:val="12"/>
        </w:rPr>
        <w:t>¶</w:t>
      </w:r>
      <w:proofErr w:type="gramEnd"/>
      <w:r w:rsidRPr="00007B59">
        <w:rPr>
          <w:sz w:val="12"/>
        </w:rPr>
        <w:t xml:space="preserve"> </w:t>
      </w:r>
      <w:r w:rsidRPr="00007B59">
        <w:rPr>
          <w:rStyle w:val="StyleBoldUnderline"/>
        </w:rPr>
        <w:t>China built its annual trade with the region from virtually nothing in 2000 to about $260 billion in 201</w:t>
      </w:r>
      <w:r>
        <w:t>2. In 2009, it overtook the United States as the largest trading partner of Brazil, the region's powerhouse - largely through massive purchases of iron ore and soy</w:t>
      </w:r>
      <w:proofErr w:type="gramStart"/>
      <w:r>
        <w:t>.</w:t>
      </w:r>
      <w:r w:rsidRPr="00007B59">
        <w:rPr>
          <w:sz w:val="12"/>
        </w:rPr>
        <w:t>¶</w:t>
      </w:r>
      <w:proofErr w:type="gramEnd"/>
      <w:r w:rsidRPr="00007B59">
        <w:rPr>
          <w:sz w:val="12"/>
        </w:rPr>
        <w:t xml:space="preserve"> </w:t>
      </w:r>
      <w:r>
        <w:t xml:space="preserve">Other data is telling: In 1995, for example, the United States accounted for 37 percent of Brazil's foreign direct investment. That dropped </w:t>
      </w:r>
      <w:proofErr w:type="gramStart"/>
      <w:r>
        <w:t>to</w:t>
      </w:r>
      <w:proofErr w:type="gramEnd"/>
      <w:r>
        <w:t xml:space="preserve"> 10 percent in 2011, according to the Council of the Americas, which seeks to foster hemispheric ties.</w:t>
      </w:r>
      <w:r w:rsidRPr="00007B59">
        <w:rPr>
          <w:sz w:val="12"/>
        </w:rPr>
        <w:t xml:space="preserve">¶ </w:t>
      </w:r>
      <w:r>
        <w:t>Washington's renewed ardor is at least partly because of the fear that China will repeat in Latin America the economic success it has built in Africa. China has been able to present itself as a benevolent partner there, which has played well against the West's history of meddling in domestic affairs</w:t>
      </w:r>
      <w:proofErr w:type="gramStart"/>
      <w:r>
        <w:t>.</w:t>
      </w:r>
      <w:r w:rsidRPr="00007B59">
        <w:rPr>
          <w:sz w:val="12"/>
        </w:rPr>
        <w:t>¶</w:t>
      </w:r>
      <w:proofErr w:type="gramEnd"/>
      <w:r w:rsidRPr="00007B59">
        <w:rPr>
          <w:sz w:val="12"/>
        </w:rPr>
        <w:t xml:space="preserve"> </w:t>
      </w:r>
      <w:r>
        <w:t>"It's about influence and leverage," said Eric Farnsworth, vice president of the Council of the Americas, "The region matured and expects to be treated in real partnership rather than [in the] patronizing way it happened in the past."</w:t>
      </w:r>
      <w:r w:rsidRPr="00007B59">
        <w:rPr>
          <w:sz w:val="12"/>
        </w:rPr>
        <w:t xml:space="preserve">¶ </w:t>
      </w:r>
      <w:proofErr w:type="gramStart"/>
      <w:r>
        <w:t>The</w:t>
      </w:r>
      <w:proofErr w:type="gramEnd"/>
      <w:r>
        <w:t xml:space="preserv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w:t>
      </w:r>
      <w:proofErr w:type="gramStart"/>
      <w:r>
        <w:t>.</w:t>
      </w:r>
      <w:r w:rsidRPr="00007B59">
        <w:rPr>
          <w:sz w:val="12"/>
        </w:rPr>
        <w:t>¶</w:t>
      </w:r>
      <w:proofErr w:type="gramEnd"/>
      <w:r w:rsidRPr="00007B59">
        <w:rPr>
          <w:sz w:val="12"/>
        </w:rPr>
        <w:t xml:space="preserve"> </w:t>
      </w:r>
      <w:r>
        <w:t>China, meanwhile, is largely viewed in the region as unencumbered by ideology. It approaches opportunities almost exclusively on commercial terms there</w:t>
      </w:r>
      <w:proofErr w:type="gramStart"/>
      <w:r>
        <w:t>.</w:t>
      </w:r>
      <w:r w:rsidRPr="00007B59">
        <w:rPr>
          <w:sz w:val="12"/>
        </w:rPr>
        <w:t>¶</w:t>
      </w:r>
      <w:proofErr w:type="gramEnd"/>
      <w:r w:rsidRPr="00007B59">
        <w:rPr>
          <w:sz w:val="12"/>
        </w:rPr>
        <w:t xml:space="preserve"> </w:t>
      </w:r>
      <w:r>
        <w:t>Biden, in a May 29 speech in Rio de Janeiro, gushed about the progress made by Latin America and trumpeted the region's growing international stature.</w:t>
      </w:r>
      <w:r w:rsidRPr="00007B59">
        <w:rPr>
          <w:sz w:val="12"/>
        </w:rPr>
        <w:t xml:space="preserve">¶ </w:t>
      </w:r>
      <w:r>
        <w:t>"In the U.S.," Biden said, "the discussion is no longer what it was when I was first elected as a young man: What could we do for the Americas? That's long since gone. The issue now is: What can we do together? We want to engage more. We think there's great opportunity. We're optimistic."</w:t>
      </w:r>
      <w:r w:rsidRPr="00007B59">
        <w:rPr>
          <w:sz w:val="12"/>
        </w:rPr>
        <w:t xml:space="preserve">¶ </w:t>
      </w:r>
      <w:proofErr w:type="gramStart"/>
      <w:r>
        <w:t>As</w:t>
      </w:r>
      <w:proofErr w:type="gramEnd"/>
      <w:r>
        <w:t xml:space="preserve">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r w:rsidRPr="00007B59">
        <w:rPr>
          <w:sz w:val="12"/>
        </w:rPr>
        <w:t xml:space="preserve">¶ </w:t>
      </w:r>
      <w:r w:rsidRPr="00007B59">
        <w:rPr>
          <w:rStyle w:val="StyleBoldUnderline"/>
        </w:rPr>
        <w:t>China has particular interest in Mexico, the region's second-largest marke</w:t>
      </w:r>
      <w:r w:rsidRPr="00007B59">
        <w:t>t. Beijing has been competing with Mexico to supply the U.S. market with manufactured goods. But Chi</w:t>
      </w:r>
      <w:r w:rsidRPr="00007B59">
        <w:rPr>
          <w:rStyle w:val="StyleBoldUnderline"/>
        </w:rPr>
        <w:t>na is now looking to work with Mexico City - investing in infrastructure, mining and energy because of the expected reforms that would open the oil industry to foreign investment</w:t>
      </w:r>
      <w:proofErr w:type="gramStart"/>
      <w:r w:rsidRPr="00007B59">
        <w:rPr>
          <w:rStyle w:val="StyleBoldUnderline"/>
        </w:rPr>
        <w:t>.</w:t>
      </w:r>
      <w:r w:rsidRPr="00007B59">
        <w:rPr>
          <w:sz w:val="12"/>
        </w:rPr>
        <w:t>¶</w:t>
      </w:r>
      <w:proofErr w:type="gramEnd"/>
      <w:r w:rsidRPr="00007B59">
        <w:rPr>
          <w:sz w:val="12"/>
        </w:rPr>
        <w:t xml:space="preserve"> </w:t>
      </w:r>
      <w:r>
        <w:t xml:space="preserve">There are obstacles ahead. One irritation that President Enrique </w:t>
      </w:r>
      <w:proofErr w:type="spellStart"/>
      <w:r>
        <w:t>Pe</w:t>
      </w:r>
      <w:proofErr w:type="gramStart"/>
      <w:r>
        <w:t>?a</w:t>
      </w:r>
      <w:proofErr w:type="spellEnd"/>
      <w:proofErr w:type="gramEnd"/>
      <w:r>
        <w:t xml:space="preserve"> Nieto shared with Xi is that though Mexico posted a trade surplus with its global partners, it ran a big deficit with China.</w:t>
      </w:r>
      <w:r w:rsidRPr="00007B59">
        <w:rPr>
          <w:sz w:val="12"/>
        </w:rPr>
        <w:t xml:space="preserve">¶ </w:t>
      </w:r>
      <w:r w:rsidRPr="00007B59">
        <w:rPr>
          <w:rStyle w:val="StyleBoldUnderline"/>
        </w:rPr>
        <w:t xml:space="preserve">China is looking for even more </w:t>
      </w:r>
      <w:r w:rsidRPr="00007B59">
        <w:t>however</w:t>
      </w:r>
      <w:r w:rsidRPr="00007B59">
        <w:rPr>
          <w:rStyle w:val="StyleBoldUnderline"/>
        </w:rPr>
        <w:t>. It is eager to pursue a free trade agreement with Mexico,</w:t>
      </w:r>
      <w:r>
        <w:t xml:space="preserve"> but Mexico City said last week it was too soon. Meanwhile, Mexico's trade with the United States continues to flourish and it is due to displace Canada as the largest U.S. trade partner by the end of the decade, according to the Dialogue</w:t>
      </w:r>
      <w:proofErr w:type="gramStart"/>
      <w:r>
        <w:t>.</w:t>
      </w:r>
      <w:r w:rsidRPr="00007B59">
        <w:rPr>
          <w:sz w:val="12"/>
        </w:rPr>
        <w:t>¶</w:t>
      </w:r>
      <w:proofErr w:type="gramEnd"/>
      <w:r w:rsidRPr="00007B59">
        <w:rPr>
          <w:sz w:val="12"/>
        </w:rPr>
        <w:t xml:space="preserve"> </w:t>
      </w:r>
      <w:r w:rsidRPr="00007B59">
        <w:rPr>
          <w:rStyle w:val="StyleBoldUnderline"/>
        </w:rPr>
        <w:t xml:space="preserve">China is also considering joining negotiations for the Trans-Pacific Partnership agreement, which aims to boost trade among the Americas, Asia and Australia. The talks include the United States, Canada and other major economies on the Pacific </w:t>
      </w:r>
      <w:proofErr w:type="gramStart"/>
      <w:r w:rsidRPr="00007B59">
        <w:rPr>
          <w:rStyle w:val="StyleBoldUnderline"/>
        </w:rPr>
        <w:t>rim</w:t>
      </w:r>
      <w:proofErr w:type="gramEnd"/>
      <w:r w:rsidRPr="00007B59">
        <w:rPr>
          <w:rStyle w:val="StyleBoldUnderline"/>
        </w:rPr>
        <w:t>.</w:t>
      </w:r>
    </w:p>
    <w:p w14:paraId="6ED2F01A" w14:textId="719BCA9A" w:rsidR="00383F9D" w:rsidRDefault="007339D5" w:rsidP="00383F9D">
      <w:pPr>
        <w:pStyle w:val="Heading4"/>
      </w:pPr>
      <w:r>
        <w:t xml:space="preserve">China’s economic influence in Latin America is increasing </w:t>
      </w:r>
    </w:p>
    <w:p w14:paraId="42F13E75" w14:textId="77777777" w:rsidR="00383F9D" w:rsidRPr="00383F9D" w:rsidRDefault="00383F9D" w:rsidP="00383F9D">
      <w:pPr>
        <w:rPr>
          <w:rStyle w:val="StyleStyleBold12pt"/>
        </w:rPr>
      </w:pPr>
      <w:r w:rsidRPr="00383F9D">
        <w:rPr>
          <w:rStyle w:val="StyleStyleBold12pt"/>
        </w:rPr>
        <w:t>Menéndez 13</w:t>
      </w:r>
    </w:p>
    <w:p w14:paraId="3BF5F442" w14:textId="77777777" w:rsidR="00383F9D" w:rsidRPr="00383F9D" w:rsidRDefault="00383F9D" w:rsidP="00383F9D">
      <w:r>
        <w:t>Fernando, “</w:t>
      </w:r>
      <w:r w:rsidRPr="00383F9D">
        <w:t>The Counterbalance in America’s Backyard</w:t>
      </w:r>
      <w:r>
        <w:t>” [</w:t>
      </w:r>
      <w:r w:rsidRPr="00383F9D">
        <w:t>http://www.chinausfocus.com/foreign-policy/the-counterbalance-in-americas-backyard-2/</w:t>
      </w:r>
      <w:r>
        <w:t>] May 28 //</w:t>
      </w:r>
      <w:proofErr w:type="spellStart"/>
      <w:r>
        <w:t>mtc</w:t>
      </w:r>
      <w:proofErr w:type="spellEnd"/>
      <w:r>
        <w:t xml:space="preserve"> </w:t>
      </w:r>
    </w:p>
    <w:p w14:paraId="7F5FFED2" w14:textId="73562652" w:rsidR="00010931" w:rsidRDefault="00383F9D" w:rsidP="009D5AD5">
      <w:pPr>
        <w:pStyle w:val="card"/>
      </w:pPr>
      <w:r>
        <w:t xml:space="preserve">In the early 15th century, Admiral </w:t>
      </w:r>
      <w:proofErr w:type="spellStart"/>
      <w:r>
        <w:t>Zheng</w:t>
      </w:r>
      <w:proofErr w:type="spellEnd"/>
      <w:r>
        <w:t xml:space="preserve"> He sailed the Indian Ocean as far as east Africa in ships said to dwarf those of Europe at the time. The voyages were meant to make the world aware of China’s greatness, superiority and presence. Likewise, </w:t>
      </w:r>
      <w:r w:rsidRPr="00383F9D">
        <w:rPr>
          <w:rStyle w:val="StyleBoldUnderline"/>
        </w:rPr>
        <w:t>China’s current expanding economic presence in Latin America is raising awareness of its potential role as a counter-weight in a region long designated as America’s backyard. At least four critical factors are discernable</w:t>
      </w:r>
      <w:r>
        <w:t xml:space="preserve"> in analyzing China’s rise in Latin America since 2000. </w:t>
      </w:r>
      <w:r w:rsidRPr="00383F9D">
        <w:rPr>
          <w:sz w:val="12"/>
        </w:rPr>
        <w:t xml:space="preserve">¶ </w:t>
      </w:r>
      <w:r w:rsidRPr="00383F9D">
        <w:rPr>
          <w:rStyle w:val="StyleBoldUnderline"/>
        </w:rPr>
        <w:t>First, China’s expanding economy</w:t>
      </w:r>
      <w:r>
        <w:t xml:space="preserve">, averaging ten percent growth per year, </w:t>
      </w:r>
      <w:r w:rsidRPr="00383F9D">
        <w:rPr>
          <w:rStyle w:val="StyleBoldUnderline"/>
        </w:rPr>
        <w:t>has created enormous worldwide demand for natural resources and commodities</w:t>
      </w:r>
      <w:r w:rsidRPr="00383F9D">
        <w:t>. The countries of</w:t>
      </w:r>
      <w:r w:rsidRPr="00383F9D">
        <w:rPr>
          <w:rStyle w:val="StyleBoldUnderline"/>
        </w:rPr>
        <w:t xml:space="preserve"> Latin America</w:t>
      </w:r>
      <w:r>
        <w:t xml:space="preserve">, long enjoying comparative advantages in commodity exports, </w:t>
      </w:r>
      <w:r w:rsidRPr="00383F9D">
        <w:rPr>
          <w:rStyle w:val="StyleBoldUnderline"/>
        </w:rPr>
        <w:t>have reaped benefits from the high prices China pays for soybeans, cooper, iron ore, petroleum and other products.</w:t>
      </w:r>
      <w:r>
        <w:rPr>
          <w:rStyle w:val="StyleBoldUnderline"/>
        </w:rPr>
        <w:t xml:space="preserve"> </w:t>
      </w:r>
      <w:r w:rsidRPr="00383F9D">
        <w:rPr>
          <w:rStyle w:val="StyleBoldUnderline"/>
          <w:sz w:val="12"/>
        </w:rPr>
        <w:t>¶</w:t>
      </w:r>
      <w:r w:rsidRPr="00383F9D">
        <w:rPr>
          <w:sz w:val="12"/>
        </w:rPr>
        <w:t xml:space="preserve"> </w:t>
      </w:r>
      <w:r w:rsidRPr="00383F9D">
        <w:rPr>
          <w:rStyle w:val="StyleBoldUnderline"/>
        </w:rPr>
        <w:t>Second</w:t>
      </w:r>
      <w:r>
        <w:t xml:space="preserve">, as China’s global trade expanded, </w:t>
      </w:r>
      <w:r w:rsidRPr="00383F9D">
        <w:rPr>
          <w:rStyle w:val="StyleBoldUnderline"/>
        </w:rPr>
        <w:t>its bilateral trade with the region exploded at an annual rate of 40 percent since 2003</w:t>
      </w:r>
      <w:r>
        <w:t xml:space="preserve">. According to a Latin Business Chronicle analysis of data from the International Monetary Fund (IMF), Chinese exports to Latin America surged to $88.3 billion in 2010, by 62 percent, while imports increased to $90.3 billion, tracking a 42 percent gain. Last year, China began supplanting the U.S. as top trading partner of several countries in the region. In contrast, U.S. exports to Latin America have dropped from 55 percent of the region’s total imports in 2000 to 32 percent in 2009, according to United Nations figures. By 2014 it is estimated that China will overtake the European Union as the second largest trade partner in the Americas. </w:t>
      </w:r>
      <w:r w:rsidRPr="00383F9D">
        <w:rPr>
          <w:sz w:val="12"/>
        </w:rPr>
        <w:t xml:space="preserve">¶ </w:t>
      </w:r>
      <w:r w:rsidRPr="00383F9D">
        <w:rPr>
          <w:rStyle w:val="StyleBoldUnderline"/>
        </w:rPr>
        <w:t>Third</w:t>
      </w:r>
      <w:r>
        <w:t xml:space="preserve">, </w:t>
      </w:r>
      <w:r w:rsidRPr="00383F9D">
        <w:rPr>
          <w:rStyle w:val="StyleBoldUnderline"/>
        </w:rPr>
        <w:t>China’s vast financial resources have allowed it to provide loans for infrastructure projects guaranteeing the flow of commodities</w:t>
      </w:r>
      <w:r>
        <w:t xml:space="preserve">. According to journalists Henry Sanderson and Michael Forsythe, in their new book China’s </w:t>
      </w:r>
      <w:proofErr w:type="spellStart"/>
      <w:r>
        <w:t>Superbank</w:t>
      </w:r>
      <w:proofErr w:type="spellEnd"/>
      <w:r>
        <w:t xml:space="preserve">, China Development Bank (CDB) commands nearly a trillion dollars in assets and its total loans reach $876 billion. Increasing amounts of those loans are being allocated overseas, mainly to help develop infrastructure in Africa and Latin America. </w:t>
      </w:r>
      <w:r w:rsidRPr="00383F9D">
        <w:rPr>
          <w:rStyle w:val="StyleBoldUnderline"/>
        </w:rPr>
        <w:t xml:space="preserve">Bridges, ports, airports, roads and railroads are being constructed to insure the flow of vital resources fueling the vibrant Chinese economy. </w:t>
      </w:r>
      <w:r w:rsidRPr="00383F9D">
        <w:rPr>
          <w:rStyle w:val="StyleBoldUnderline"/>
          <w:sz w:val="12"/>
        </w:rPr>
        <w:t>¶</w:t>
      </w:r>
      <w:r w:rsidRPr="00383F9D">
        <w:rPr>
          <w:sz w:val="12"/>
        </w:rPr>
        <w:t xml:space="preserve"> </w:t>
      </w:r>
      <w:r w:rsidRPr="00383F9D">
        <w:rPr>
          <w:rStyle w:val="StyleBoldUnderline"/>
        </w:rPr>
        <w:t>Finally</w:t>
      </w:r>
      <w:r>
        <w:t xml:space="preserve">, as China spreads its cash around the region, </w:t>
      </w:r>
      <w:r w:rsidRPr="00383F9D">
        <w:rPr>
          <w:rStyle w:val="StyleBoldUnderline"/>
        </w:rPr>
        <w:t>its firms are making headway into Latin American markets</w:t>
      </w:r>
      <w:r>
        <w:t xml:space="preserve">. CDB loans are often tied to contracts with Chinese companies. For instance, China’s largest power supplier, State Grid Corp., has contracted to build power transmission facilities in Caracas, Venezuela, and ZTE, a telecommunications firm, is building an offshore underwater cable. In Venezuela, Chinese companies represent fully one fourth of CDB’s lending to that country or about $11.6 billion. </w:t>
      </w:r>
    </w:p>
    <w:p w14:paraId="20BFB32E" w14:textId="26D420C1" w:rsidR="00010931" w:rsidRDefault="00010931" w:rsidP="00010931">
      <w:pPr>
        <w:pStyle w:val="Heading4"/>
      </w:pPr>
      <w:r>
        <w:t>China engagement increasing quickly</w:t>
      </w:r>
    </w:p>
    <w:p w14:paraId="723D213F" w14:textId="0DEEC262" w:rsidR="00010931" w:rsidRPr="00010931" w:rsidRDefault="00010931" w:rsidP="00010931">
      <w:pPr>
        <w:rPr>
          <w:rStyle w:val="StyleStyleBold12pt"/>
        </w:rPr>
      </w:pPr>
      <w:proofErr w:type="spellStart"/>
      <w:r w:rsidRPr="00010931">
        <w:rPr>
          <w:rStyle w:val="StyleStyleBold12pt"/>
        </w:rPr>
        <w:t>Xiaoyang</w:t>
      </w:r>
      <w:proofErr w:type="spellEnd"/>
      <w:r w:rsidRPr="00010931">
        <w:rPr>
          <w:rStyle w:val="StyleStyleBold12pt"/>
        </w:rPr>
        <w:t xml:space="preserve"> 13 </w:t>
      </w:r>
    </w:p>
    <w:p w14:paraId="4997C47B" w14:textId="32F964D4" w:rsidR="00010931" w:rsidRDefault="00010931" w:rsidP="00010931">
      <w:r>
        <w:t>Chen, “</w:t>
      </w:r>
      <w:r w:rsidRPr="00010931">
        <w:t>A New Chapter on China-Latin American Cooperation</w:t>
      </w:r>
      <w:r>
        <w:t>” [</w:t>
      </w:r>
      <w:r w:rsidRPr="00010931">
        <w:t>http://www.chinausfocus.com/foreign-policy/a-new-chapter-on-china-latin-american-cooperation/</w:t>
      </w:r>
      <w:r>
        <w:t>] June 1 //</w:t>
      </w:r>
      <w:proofErr w:type="spellStart"/>
      <w:r>
        <w:t>mtc</w:t>
      </w:r>
      <w:proofErr w:type="spellEnd"/>
      <w:r>
        <w:t xml:space="preserve"> </w:t>
      </w:r>
    </w:p>
    <w:p w14:paraId="7549ACF8" w14:textId="569913C1" w:rsidR="00010931" w:rsidRPr="00010931" w:rsidRDefault="00010931" w:rsidP="009D5AD5">
      <w:pPr>
        <w:pStyle w:val="card"/>
      </w:pPr>
      <w:r w:rsidRPr="00010931">
        <w:rPr>
          <w:rStyle w:val="StyleBoldUnderline"/>
        </w:rPr>
        <w:t>In the past few years, China-Latin America relations have registered much faster growth, with frequent exchanges of high-level visit</w:t>
      </w:r>
      <w:r w:rsidRPr="00010931">
        <w:t xml:space="preserve">, higher positions of the other side in each other’s strategy, </w:t>
      </w:r>
      <w:r w:rsidRPr="00010931">
        <w:rPr>
          <w:rStyle w:val="StyleBoldUnderline"/>
        </w:rPr>
        <w:t xml:space="preserve">extended Chinese strategic partnership with Brazil, Argentina, Chile, Peru, Venezuela and Mexico and adoption by multiple Latin American countries of a China strategy </w:t>
      </w:r>
      <w:r w:rsidRPr="00010931">
        <w:t xml:space="preserve">or Asia Pacific strategy </w:t>
      </w:r>
      <w:r w:rsidRPr="00010931">
        <w:rPr>
          <w:rStyle w:val="StyleBoldUnderline"/>
        </w:rPr>
        <w:t>in which China is the focus of attention</w:t>
      </w:r>
      <w:r w:rsidRPr="00010931">
        <w:t xml:space="preserve">. Furthermore, </w:t>
      </w:r>
      <w:r w:rsidRPr="00010931">
        <w:rPr>
          <w:rStyle w:val="StyleBoldUnderline"/>
        </w:rPr>
        <w:t>the Chinese and Latin American economies are high complementary. China is now the second largest trading partner of and a leading source of investment in Latin America. It is the largest trading partner of Brazil and Chile.</w:t>
      </w:r>
      <w:r w:rsidRPr="00010931">
        <w:t xml:space="preserve"> </w:t>
      </w:r>
      <w:r w:rsidRPr="00010931">
        <w:rPr>
          <w:rStyle w:val="StyleBoldUnderline"/>
        </w:rPr>
        <w:t>Even amidst</w:t>
      </w:r>
      <w:r w:rsidRPr="00010931">
        <w:t xml:space="preserve"> European debt crisis and </w:t>
      </w:r>
      <w:r w:rsidRPr="00010931">
        <w:rPr>
          <w:rStyle w:val="StyleBoldUnderline"/>
        </w:rPr>
        <w:t>global economic downturn, trade between China and Latin America has grown fairly rapidly</w:t>
      </w:r>
      <w:r w:rsidRPr="00010931">
        <w:t xml:space="preserve">. In 2012, bilateral trade reached 261.2 billion US dollars, an 8.1% increase year-on-year. </w:t>
      </w:r>
      <w:r w:rsidRPr="00010931">
        <w:rPr>
          <w:rStyle w:val="StyleBoldUnderline"/>
        </w:rPr>
        <w:t>China has signed free trade agreements with Chile, Peru and Costa Rica</w:t>
      </w:r>
      <w:r w:rsidRPr="00010931">
        <w:t xml:space="preserve">. Bilateral economic exchanges are moving from trade-dominated to greater balance between trade and investment. </w:t>
      </w:r>
      <w:r w:rsidRPr="00010931">
        <w:rPr>
          <w:rStyle w:val="StyleBoldUnderline"/>
        </w:rPr>
        <w:t>Cooperation has also expanded into the fields of agriculture, science and technology, aerospace and humanities</w:t>
      </w:r>
      <w:r w:rsidRPr="00010931">
        <w:t xml:space="preserve">. Cooperation mechanism has been improved innovatively by ways of earmarked funds and forums. In global affairs, the two sides have made use of APEC meetings, BRICS summits, G20 summits and UN Conference on Sustainable Development to exchange views and coordinate positions. It is particularly eye-catching that since the new Chinese leadership took office high-level exchanges with Latin America have been even more frequent. In April, Xi met Mexican President Enrique Peña Nieto and Peruvian President </w:t>
      </w:r>
      <w:proofErr w:type="spellStart"/>
      <w:r w:rsidRPr="00010931">
        <w:t>Ollanta</w:t>
      </w:r>
      <w:proofErr w:type="spellEnd"/>
      <w:r w:rsidRPr="00010931">
        <w:t xml:space="preserve"> </w:t>
      </w:r>
      <w:proofErr w:type="spellStart"/>
      <w:r w:rsidRPr="00010931">
        <w:t>Humala</w:t>
      </w:r>
      <w:proofErr w:type="spellEnd"/>
      <w:r w:rsidRPr="00010931">
        <w:t xml:space="preserve"> Tasso at the </w:t>
      </w:r>
      <w:proofErr w:type="spellStart"/>
      <w:r w:rsidRPr="00010931">
        <w:t>Boao</w:t>
      </w:r>
      <w:proofErr w:type="spellEnd"/>
      <w:r w:rsidRPr="00010931">
        <w:t xml:space="preserve"> Forum for Asia. In May, President Jose </w:t>
      </w:r>
      <w:proofErr w:type="spellStart"/>
      <w:r w:rsidRPr="00010931">
        <w:t>Mujica</w:t>
      </w:r>
      <w:proofErr w:type="spellEnd"/>
      <w:r w:rsidRPr="00010931">
        <w:t xml:space="preserve"> of Uruguay had a successful visit to China. Built on a decade of rapid expansion of China-Latin America relations, President Xi’s visit will certainly create a new momentum for bilateral cooperation.</w:t>
      </w:r>
    </w:p>
    <w:p w14:paraId="3474E824" w14:textId="0AEC69BA" w:rsidR="00397D62" w:rsidRDefault="00397D62" w:rsidP="00845E17">
      <w:pPr>
        <w:pStyle w:val="Heading3"/>
      </w:pPr>
      <w:r>
        <w:t>2NC UQ—AT US Engagement Increasing</w:t>
      </w:r>
    </w:p>
    <w:p w14:paraId="577BCA10" w14:textId="43039CEE" w:rsidR="00397D62" w:rsidRPr="00397D62" w:rsidRDefault="00397D62" w:rsidP="00397D62">
      <w:pPr>
        <w:pStyle w:val="Heading4"/>
      </w:pPr>
      <w:r w:rsidRPr="00397D62">
        <w:t>US economic engagement claims are just rhetoric</w:t>
      </w:r>
    </w:p>
    <w:p w14:paraId="52B52A94" w14:textId="328EB54E" w:rsidR="00397D62" w:rsidRPr="00397D62" w:rsidRDefault="00397D62" w:rsidP="00397D62">
      <w:pPr>
        <w:rPr>
          <w:rStyle w:val="StyleStyleBold12pt"/>
        </w:rPr>
      </w:pPr>
      <w:r w:rsidRPr="00397D62">
        <w:rPr>
          <w:rStyle w:val="StyleStyleBold12pt"/>
        </w:rPr>
        <w:t>Padgett 13</w:t>
      </w:r>
    </w:p>
    <w:p w14:paraId="0B2F59A5" w14:textId="0A2F667F" w:rsidR="00397D62" w:rsidRDefault="00397D62" w:rsidP="00397D62">
      <w:r>
        <w:t>Tim, “</w:t>
      </w:r>
      <w:r w:rsidRPr="00397D62">
        <w:t>Why China Is Behind Fresh U.S. Moves In Latin America</w:t>
      </w:r>
      <w:r>
        <w:t>” [</w:t>
      </w:r>
      <w:r w:rsidRPr="00397D62">
        <w:t>http://wlrn.org/post/why-china-behind-fresh-us-moves-latin-america</w:t>
      </w:r>
      <w:r>
        <w:t>] May 27//</w:t>
      </w:r>
      <w:proofErr w:type="spellStart"/>
      <w:r>
        <w:t>mtc</w:t>
      </w:r>
      <w:proofErr w:type="spellEnd"/>
      <w:r>
        <w:t xml:space="preserve"> </w:t>
      </w:r>
    </w:p>
    <w:p w14:paraId="136453B8" w14:textId="548EE37B" w:rsidR="00397D62" w:rsidRPr="00397D62" w:rsidRDefault="00397D62" w:rsidP="00397D62">
      <w:pPr>
        <w:pStyle w:val="card"/>
      </w:pPr>
      <w:r w:rsidRPr="00397D62">
        <w:rPr>
          <w:rStyle w:val="StyleBoldUnderline"/>
        </w:rPr>
        <w:t>There are</w:t>
      </w:r>
      <w:r>
        <w:t xml:space="preserve"> of course </w:t>
      </w:r>
      <w:r w:rsidRPr="00397D62">
        <w:rPr>
          <w:rStyle w:val="StyleBoldUnderline"/>
        </w:rPr>
        <w:t>skeptics</w:t>
      </w:r>
      <w:r>
        <w:t xml:space="preserve">. </w:t>
      </w:r>
      <w:r w:rsidRPr="00397D62">
        <w:rPr>
          <w:rStyle w:val="StyleBoldUnderline"/>
        </w:rPr>
        <w:t>I asked</w:t>
      </w:r>
      <w:r>
        <w:t xml:space="preserve"> Robert </w:t>
      </w:r>
      <w:r w:rsidRPr="00397D62">
        <w:rPr>
          <w:rStyle w:val="StyleBoldUnderline"/>
        </w:rPr>
        <w:t>Pastor</w:t>
      </w:r>
      <w:r>
        <w:t xml:space="preserve">, a </w:t>
      </w:r>
      <w:r w:rsidRPr="00397D62">
        <w:rPr>
          <w:rStyle w:val="StyleBoldUnderline"/>
        </w:rPr>
        <w:t xml:space="preserve">former White House national security advisor for Latin America </w:t>
      </w:r>
      <w:r w:rsidRPr="00397D62">
        <w:t>and now</w:t>
      </w:r>
      <w:r>
        <w:t xml:space="preserve"> an international relations professor at American University in Washington, D.C</w:t>
      </w:r>
      <w:r w:rsidRPr="00397D62">
        <w:rPr>
          <w:rStyle w:val="StyleBoldUnderline"/>
        </w:rPr>
        <w:t>., if he thinks the U.S. is doing enough to keep itself relevant in the Americas</w:t>
      </w:r>
      <w:proofErr w:type="gramStart"/>
      <w:r w:rsidRPr="00397D62">
        <w:rPr>
          <w:rStyle w:val="StyleBoldUnderline"/>
        </w:rPr>
        <w:t>.</w:t>
      </w:r>
      <w:r w:rsidRPr="00397D62">
        <w:rPr>
          <w:rStyle w:val="StyleBoldUnderline"/>
          <w:sz w:val="12"/>
        </w:rPr>
        <w:t>¶</w:t>
      </w:r>
      <w:proofErr w:type="gramEnd"/>
      <w:r w:rsidRPr="00397D62">
        <w:rPr>
          <w:sz w:val="12"/>
        </w:rPr>
        <w:t xml:space="preserve"> </w:t>
      </w:r>
      <w:r w:rsidRPr="00397D62">
        <w:rPr>
          <w:rStyle w:val="StyleBoldUnderline"/>
        </w:rPr>
        <w:t>“No it’s not,” he says.</w:t>
      </w:r>
      <w:r>
        <w:t xml:space="preserve"> “President </w:t>
      </w:r>
      <w:r w:rsidRPr="00397D62">
        <w:rPr>
          <w:rStyle w:val="StyleBoldUnderline"/>
        </w:rPr>
        <w:t>Obama’s trip</w:t>
      </w:r>
      <w:r>
        <w:t xml:space="preserve"> (to Mexico and Central America) is </w:t>
      </w:r>
      <w:r w:rsidRPr="00397D62">
        <w:rPr>
          <w:rStyle w:val="StyleBoldUnderline"/>
        </w:rPr>
        <w:t>a good first step, but he needs to do a lot more to open up and show America’s interest in re-engaging with the rest of South America.”</w:t>
      </w:r>
      <w:r w:rsidRPr="00397D62">
        <w:rPr>
          <w:rStyle w:val="StyleBoldUnderline"/>
          <w:sz w:val="12"/>
        </w:rPr>
        <w:t>¶</w:t>
      </w:r>
      <w:r w:rsidRPr="00397D62">
        <w:rPr>
          <w:sz w:val="12"/>
        </w:rPr>
        <w:t xml:space="preserve"> </w:t>
      </w:r>
      <w:r>
        <w:t xml:space="preserve">Pastor has a point: </w:t>
      </w:r>
      <w:r w:rsidRPr="00397D62">
        <w:rPr>
          <w:rStyle w:val="StyleBoldUnderline"/>
        </w:rPr>
        <w:t>for decades, Latin America has heard a lot of rhetoric from the U.S. about engagement --</w:t>
      </w:r>
      <w:r>
        <w:t xml:space="preserve"> the kind Biden offered the Council of the Americas in Washington recently, when he declared that the hemisphere “matters more (to the U.S.) </w:t>
      </w:r>
      <w:proofErr w:type="gramStart"/>
      <w:r>
        <w:t>today</w:t>
      </w:r>
      <w:proofErr w:type="gramEnd"/>
      <w:r>
        <w:t xml:space="preserve"> because it has more potential than any time in American history.”</w:t>
      </w:r>
    </w:p>
    <w:p w14:paraId="550C9912" w14:textId="52C10DB5" w:rsidR="00B064BF" w:rsidRDefault="00B064BF" w:rsidP="00845E17">
      <w:pPr>
        <w:pStyle w:val="Heading3"/>
      </w:pPr>
      <w:bookmarkStart w:id="7" w:name="_GoBack"/>
      <w:bookmarkEnd w:id="7"/>
      <w:r>
        <w:t>2NC Link</w:t>
      </w:r>
    </w:p>
    <w:p w14:paraId="3F8112D6" w14:textId="50073A0E" w:rsidR="00CF352C" w:rsidRPr="00CF352C" w:rsidRDefault="00CF352C" w:rsidP="00CF352C">
      <w:pPr>
        <w:pStyle w:val="Heading4"/>
      </w:pPr>
      <w:r w:rsidRPr="00CF352C">
        <w:t xml:space="preserve">Renewed US economic engagement undercuts China’s influence </w:t>
      </w:r>
    </w:p>
    <w:p w14:paraId="00A96B16" w14:textId="3CAA2054" w:rsidR="00CF352C" w:rsidRPr="00CF352C" w:rsidRDefault="00CF352C" w:rsidP="00CF352C">
      <w:pPr>
        <w:rPr>
          <w:rStyle w:val="StyleStyleBold12pt"/>
        </w:rPr>
      </w:pPr>
      <w:proofErr w:type="spellStart"/>
      <w:r w:rsidRPr="00CF352C">
        <w:rPr>
          <w:rStyle w:val="StyleStyleBold12pt"/>
        </w:rPr>
        <w:t>Ghallager</w:t>
      </w:r>
      <w:proofErr w:type="spellEnd"/>
      <w:r w:rsidRPr="00CF352C">
        <w:rPr>
          <w:rStyle w:val="StyleStyleBold12pt"/>
        </w:rPr>
        <w:t xml:space="preserve"> 13</w:t>
      </w:r>
    </w:p>
    <w:p w14:paraId="7E7DD6E6" w14:textId="519EF6FF" w:rsidR="00CF352C" w:rsidRDefault="00CF352C" w:rsidP="00CF352C">
      <w:r>
        <w:t>Kevin, “</w:t>
      </w:r>
      <w:r w:rsidRPr="00CF352C">
        <w:t>U.S. running out of time to reset Latin American economic approach</w:t>
      </w:r>
      <w:r>
        <w:t>” [</w:t>
      </w:r>
      <w:r w:rsidRPr="00CF352C">
        <w:t>http://www.theglobeandmail.com/report-on-business/economy/economy-lab/us-running-out-of-time-to-reset-latin-american-economic-approach/article12420989/</w:t>
      </w:r>
      <w:r>
        <w:t>] June 7 //</w:t>
      </w:r>
      <w:proofErr w:type="spellStart"/>
      <w:r>
        <w:t>mtc</w:t>
      </w:r>
      <w:proofErr w:type="spellEnd"/>
      <w:r>
        <w:t xml:space="preserve"> </w:t>
      </w:r>
    </w:p>
    <w:p w14:paraId="5D81D48A" w14:textId="1AEE3557" w:rsidR="00CF352C" w:rsidRPr="00CF352C" w:rsidRDefault="00CF352C" w:rsidP="00CF352C">
      <w:pPr>
        <w:pStyle w:val="card"/>
        <w:rPr>
          <w:rStyle w:val="StyleBoldUnderline"/>
        </w:rPr>
      </w:pPr>
      <w:r>
        <w:t xml:space="preserve">The Obama administration and U.S. media have made much ado about the U.S. “pivot” to Asia. </w:t>
      </w:r>
      <w:r w:rsidRPr="00CF352C">
        <w:rPr>
          <w:rStyle w:val="StyleBoldUnderline"/>
        </w:rPr>
        <w:t>What has</w:t>
      </w:r>
      <w:r>
        <w:t xml:space="preserve"> largely </w:t>
      </w:r>
      <w:r w:rsidRPr="00CF352C">
        <w:rPr>
          <w:rStyle w:val="StyleBoldUnderline"/>
        </w:rPr>
        <w:t>escaped</w:t>
      </w:r>
      <w:r>
        <w:t xml:space="preserve"> their </w:t>
      </w:r>
      <w:r w:rsidRPr="00CF352C">
        <w:rPr>
          <w:rStyle w:val="StyleBoldUnderline"/>
        </w:rPr>
        <w:t>attention</w:t>
      </w:r>
      <w:r>
        <w:t xml:space="preserve">, however, is </w:t>
      </w:r>
      <w:r w:rsidRPr="00CF352C">
        <w:rPr>
          <w:rStyle w:val="StyleBoldUnderline"/>
        </w:rPr>
        <w:t>that China has been lining up economic allies in the</w:t>
      </w:r>
      <w:r>
        <w:t xml:space="preserve"> erstwhile “</w:t>
      </w:r>
      <w:r w:rsidRPr="00CF352C">
        <w:rPr>
          <w:rStyle w:val="StyleBoldUnderline"/>
        </w:rPr>
        <w:t>backyard</w:t>
      </w:r>
      <w:r>
        <w:t xml:space="preserve">” </w:t>
      </w:r>
      <w:r w:rsidRPr="00CF352C">
        <w:rPr>
          <w:rStyle w:val="StyleBoldUnderline"/>
        </w:rPr>
        <w:t>of the U</w:t>
      </w:r>
      <w:r>
        <w:t xml:space="preserve">nited </w:t>
      </w:r>
      <w:r w:rsidRPr="00CF352C">
        <w:rPr>
          <w:rStyle w:val="StyleBoldUnderline"/>
        </w:rPr>
        <w:t>S</w:t>
      </w:r>
      <w:r>
        <w:t>tates</w:t>
      </w:r>
      <w:proofErr w:type="gramStart"/>
      <w:r>
        <w:t>.</w:t>
      </w:r>
      <w:r w:rsidRPr="00CF352C">
        <w:rPr>
          <w:sz w:val="12"/>
        </w:rPr>
        <w:t>¶</w:t>
      </w:r>
      <w:proofErr w:type="gramEnd"/>
      <w:r w:rsidRPr="00CF352C">
        <w:rPr>
          <w:sz w:val="12"/>
        </w:rPr>
        <w:t xml:space="preserve"> </w:t>
      </w:r>
      <w:r>
        <w:t xml:space="preserve">Just as serious competition ought to awaken one’s creative juices in business, </w:t>
      </w:r>
      <w:r w:rsidRPr="00CF352C">
        <w:rPr>
          <w:rStyle w:val="StyleBoldUnderline"/>
        </w:rPr>
        <w:t>it is time for the U</w:t>
      </w:r>
      <w:r>
        <w:t xml:space="preserve">nited </w:t>
      </w:r>
      <w:r w:rsidRPr="00CF352C">
        <w:rPr>
          <w:rStyle w:val="StyleBoldUnderline"/>
        </w:rPr>
        <w:t>S</w:t>
      </w:r>
      <w:r>
        <w:t xml:space="preserve">tates </w:t>
      </w:r>
      <w:r w:rsidRPr="00CF352C">
        <w:rPr>
          <w:rStyle w:val="StyleBoldUnderline"/>
        </w:rPr>
        <w:t>to step up a</w:t>
      </w:r>
      <w:r>
        <w:t xml:space="preserve"> </w:t>
      </w:r>
      <w:r w:rsidRPr="00CF352C">
        <w:rPr>
          <w:rStyle w:val="StyleBoldUnderline"/>
        </w:rPr>
        <w:t>suitable economic policy for Latin America before it is too late</w:t>
      </w:r>
      <w:r>
        <w:t>.</w:t>
      </w:r>
      <w:r w:rsidRPr="00CF352C">
        <w:rPr>
          <w:sz w:val="12"/>
        </w:rPr>
        <w:t xml:space="preserve">¶ </w:t>
      </w:r>
      <w:r>
        <w:t xml:space="preserve">The difference in approaches by the United States and China in Latin America were brought into focus this past week, when U.S. Vice President Joseph Biden and Chinese President Xi </w:t>
      </w:r>
      <w:proofErr w:type="spellStart"/>
      <w:r>
        <w:t>Jinping</w:t>
      </w:r>
      <w:proofErr w:type="spellEnd"/>
      <w:r>
        <w:t xml:space="preserve"> made tours of Latin America.</w:t>
      </w:r>
      <w:r w:rsidRPr="00CF352C">
        <w:rPr>
          <w:sz w:val="12"/>
        </w:rPr>
        <w:t xml:space="preserve">¶ </w:t>
      </w:r>
      <w:r>
        <w:t xml:space="preserve">The United </w:t>
      </w:r>
      <w:proofErr w:type="spellStart"/>
      <w:r>
        <w:t>States’s</w:t>
      </w:r>
      <w:proofErr w:type="spellEnd"/>
      <w:r>
        <w:t xml:space="preserve"> principal offer to its Latin American </w:t>
      </w:r>
      <w:proofErr w:type="spellStart"/>
      <w:r>
        <w:t>neighbours</w:t>
      </w:r>
      <w:proofErr w:type="spellEnd"/>
      <w:r>
        <w:t xml:space="preserve"> is the Trans-Pacific Partnership. The TPP offers access to the U.S. market to Latin American and Asian nations, on the basis of a triple form of conditions</w:t>
      </w:r>
      <w:proofErr w:type="gramStart"/>
      <w:r>
        <w:t>.</w:t>
      </w:r>
      <w:r w:rsidRPr="00CF352C">
        <w:rPr>
          <w:sz w:val="12"/>
        </w:rPr>
        <w:t>¶</w:t>
      </w:r>
      <w:proofErr w:type="gramEnd"/>
      <w:r w:rsidRPr="00CF352C">
        <w:rPr>
          <w:sz w:val="12"/>
        </w:rPr>
        <w:t xml:space="preserve"> </w:t>
      </w:r>
      <w:r>
        <w:t>First, they must deregulate their financial markets; second, adopt intellectual property provisions that give preferences to U.S. firms; and third, allow private U.S. firms to directly sue governments of countries that sign up to the TPP for violating any of its conditions.</w:t>
      </w:r>
      <w:r w:rsidRPr="00CF352C">
        <w:rPr>
          <w:sz w:val="12"/>
        </w:rPr>
        <w:t xml:space="preserve">¶ </w:t>
      </w:r>
      <w:r>
        <w:t>Talk about a heavily conditioned offer.</w:t>
      </w:r>
      <w:r w:rsidRPr="00CF352C">
        <w:rPr>
          <w:sz w:val="12"/>
        </w:rPr>
        <w:t xml:space="preserve">¶ </w:t>
      </w:r>
      <w:r>
        <w:t xml:space="preserve">So what’s the Chinese approach? On his visit to the region, China’s President Xi </w:t>
      </w:r>
      <w:proofErr w:type="spellStart"/>
      <w:r>
        <w:t>Jinping</w:t>
      </w:r>
      <w:proofErr w:type="spellEnd"/>
      <w:r>
        <w:t xml:space="preserve"> offered more than $5.3-billion (U.S.) in financing, with few conditions attached, to its </w:t>
      </w:r>
      <w:proofErr w:type="gramStart"/>
      <w:r>
        <w:t>new-found</w:t>
      </w:r>
      <w:proofErr w:type="gramEnd"/>
      <w:r>
        <w:t xml:space="preserve"> Latin American friends. These offers will need to be confirmed, but according to press reports, the Chinese have signed deals on this trip for</w:t>
      </w:r>
      <w:proofErr w:type="gramStart"/>
      <w:r>
        <w:t>:</w:t>
      </w:r>
      <w:r w:rsidRPr="00CF352C">
        <w:rPr>
          <w:sz w:val="12"/>
        </w:rPr>
        <w:t>¶</w:t>
      </w:r>
      <w:proofErr w:type="gramEnd"/>
      <w:r w:rsidRPr="00CF352C">
        <w:rPr>
          <w:sz w:val="12"/>
        </w:rPr>
        <w:t xml:space="preserve"> </w:t>
      </w:r>
      <w:r>
        <w:t>• $3-billion in commitments to eight Caribbean countries for infrastructure and energy;</w:t>
      </w:r>
      <w:r w:rsidRPr="00CF352C">
        <w:rPr>
          <w:sz w:val="12"/>
        </w:rPr>
        <w:t xml:space="preserve">¶ </w:t>
      </w:r>
      <w:r>
        <w:t>• $1.3-billion to Costa Rica in loans and lines of credit, including a $900-million loan from the Chinese Development Bank for upgrading a petroleum refinery and a $400-million line of credit for road infrastructure from the Chinese Ex-</w:t>
      </w:r>
      <w:proofErr w:type="spellStart"/>
      <w:r>
        <w:t>Im</w:t>
      </w:r>
      <w:proofErr w:type="spellEnd"/>
      <w:r>
        <w:t xml:space="preserve"> Bank; and</w:t>
      </w:r>
      <w:r w:rsidRPr="00CF352C">
        <w:rPr>
          <w:sz w:val="12"/>
        </w:rPr>
        <w:t xml:space="preserve">¶ </w:t>
      </w:r>
      <w:r>
        <w:t>• A $1-billion credit line from the China Ex-</w:t>
      </w:r>
      <w:proofErr w:type="spellStart"/>
      <w:r>
        <w:t>Im</w:t>
      </w:r>
      <w:proofErr w:type="spellEnd"/>
      <w:r>
        <w:t xml:space="preserve"> bank to Mexico for its state-owned oil company PEMEX.</w:t>
      </w:r>
      <w:r w:rsidRPr="00CF352C">
        <w:rPr>
          <w:sz w:val="12"/>
        </w:rPr>
        <w:t xml:space="preserve">¶ </w:t>
      </w:r>
      <w:r>
        <w:t>Making available this financing comes on top of the $86-billion in financing already provided by China to Latin American governments since 2003. To put it into proper perspective, consider this: Since 2003, China’s policy banks have provided more finance to Latin America than their counterparts at the World Bank, the Inter-American Development Bank and the U.S. Export-Import Bank</w:t>
      </w:r>
      <w:proofErr w:type="gramStart"/>
      <w:r>
        <w:t>.</w:t>
      </w:r>
      <w:r w:rsidRPr="00CF352C">
        <w:rPr>
          <w:sz w:val="12"/>
        </w:rPr>
        <w:t>¶</w:t>
      </w:r>
      <w:proofErr w:type="gramEnd"/>
      <w:r w:rsidRPr="00CF352C">
        <w:rPr>
          <w:sz w:val="12"/>
        </w:rPr>
        <w:t xml:space="preserve"> </w:t>
      </w:r>
      <w:r>
        <w:t>If anything ought to awaken the United States from its past slumber and its taking Latin America essentially for granted, that comparison ought to do it. Simply put, the United States and the array of largely Western-dominated international financial institutions have been outgunned by China’s financial muscle. Welcome to the brave new world</w:t>
      </w:r>
      <w:proofErr w:type="gramStart"/>
      <w:r>
        <w:t>.</w:t>
      </w:r>
      <w:r w:rsidRPr="00CF352C">
        <w:rPr>
          <w:sz w:val="12"/>
        </w:rPr>
        <w:t>¶</w:t>
      </w:r>
      <w:proofErr w:type="gramEnd"/>
      <w:r w:rsidRPr="00CF352C">
        <w:rPr>
          <w:sz w:val="12"/>
        </w:rPr>
        <w:t xml:space="preserve"> </w:t>
      </w:r>
      <w:r>
        <w:t>But it’s not just a matter of sheer numbers. Unlike U.S. trade treaties or the finance from the international financial institutions largely under U.S. control, China offers up its loans come with few strings attached. In a region that is understandably very sensitive to any notions of conditionality due to painful past experiences with the IMF and the World Bank, China makes sure that its policy is not based on conditions</w:t>
      </w:r>
      <w:proofErr w:type="gramStart"/>
      <w:r>
        <w:t>.</w:t>
      </w:r>
      <w:r w:rsidRPr="00CF352C">
        <w:rPr>
          <w:sz w:val="12"/>
        </w:rPr>
        <w:t>¶</w:t>
      </w:r>
      <w:proofErr w:type="gramEnd"/>
      <w:r w:rsidRPr="00CF352C">
        <w:rPr>
          <w:sz w:val="12"/>
        </w:rPr>
        <w:t xml:space="preserve"> </w:t>
      </w:r>
      <w:r>
        <w:t>That said, the Chinese don’t lack a strong commercial focus. Often the Chinese provide a tied offer – requiring that Chinese firms will be hired to conduct a bulk of the envisioned project work</w:t>
      </w:r>
      <w:proofErr w:type="gramStart"/>
      <w:r>
        <w:t>.</w:t>
      </w:r>
      <w:r w:rsidRPr="00CF352C">
        <w:rPr>
          <w:sz w:val="12"/>
        </w:rPr>
        <w:t>¶</w:t>
      </w:r>
      <w:proofErr w:type="gramEnd"/>
      <w:r w:rsidRPr="00CF352C">
        <w:rPr>
          <w:sz w:val="12"/>
        </w:rPr>
        <w:t xml:space="preserve"> </w:t>
      </w:r>
      <w:r>
        <w:t>What is more, the U.S. offer of a Trans-Pacific Partnership to all of the Latin American countries in the TPP process doesn’t amount to much in the real world. They already have trade treaties with the United States that grant them access to the U.S. market</w:t>
      </w:r>
      <w:proofErr w:type="gramStart"/>
      <w:r>
        <w:t>.</w:t>
      </w:r>
      <w:r w:rsidRPr="00CF352C">
        <w:rPr>
          <w:sz w:val="12"/>
        </w:rPr>
        <w:t>¶</w:t>
      </w:r>
      <w:proofErr w:type="gramEnd"/>
      <w:r w:rsidRPr="00CF352C">
        <w:rPr>
          <w:sz w:val="12"/>
        </w:rPr>
        <w:t xml:space="preserve"> </w:t>
      </w:r>
      <w:r>
        <w:t>In just a few years, China has become the number one (in the case of Brazil and Chile) or number two trading partner (for Peru and Mexico). These aren’t just any countries. They are the most important economies in Latin America</w:t>
      </w:r>
      <w:proofErr w:type="gramStart"/>
      <w:r>
        <w:t>.</w:t>
      </w:r>
      <w:r w:rsidRPr="00CF352C">
        <w:rPr>
          <w:sz w:val="12"/>
        </w:rPr>
        <w:t>¶</w:t>
      </w:r>
      <w:proofErr w:type="gramEnd"/>
      <w:r w:rsidRPr="00CF352C">
        <w:rPr>
          <w:sz w:val="12"/>
        </w:rPr>
        <w:t xml:space="preserve"> </w:t>
      </w:r>
      <w:r>
        <w:t>Of course, the United States is still the most important economic partner for the region overall. However, it cannot continue to take the region for granted</w:t>
      </w:r>
      <w:proofErr w:type="gramStart"/>
      <w:r>
        <w:t>.</w:t>
      </w:r>
      <w:r w:rsidRPr="00CF352C">
        <w:rPr>
          <w:sz w:val="12"/>
        </w:rPr>
        <w:t>¶</w:t>
      </w:r>
      <w:proofErr w:type="gramEnd"/>
      <w:r w:rsidRPr="00CF352C">
        <w:rPr>
          <w:sz w:val="12"/>
        </w:rPr>
        <w:t xml:space="preserve"> </w:t>
      </w:r>
      <w:r w:rsidRPr="00CF352C">
        <w:rPr>
          <w:rStyle w:val="StyleBoldUnderline"/>
        </w:rPr>
        <w:t>For too long, the U</w:t>
      </w:r>
      <w:r>
        <w:t xml:space="preserve">nited </w:t>
      </w:r>
      <w:r w:rsidRPr="00CF352C">
        <w:rPr>
          <w:rStyle w:val="StyleBoldUnderline"/>
        </w:rPr>
        <w:t>S</w:t>
      </w:r>
      <w:r>
        <w:t xml:space="preserve">tates </w:t>
      </w:r>
      <w:r w:rsidRPr="00CF352C">
        <w:rPr>
          <w:rStyle w:val="StyleBoldUnderline"/>
        </w:rPr>
        <w:t>has relied on a rather imperial mechanism – just telling Latin America what it needs</w:t>
      </w:r>
      <w:r>
        <w:t xml:space="preserve">. </w:t>
      </w:r>
      <w:r w:rsidRPr="00CF352C">
        <w:rPr>
          <w:rStyle w:val="StyleBoldUnderline"/>
        </w:rPr>
        <w:t>Compare that with China’s approach: It offers Latin America what it wants</w:t>
      </w:r>
      <w:r>
        <w:t xml:space="preserve"> (in the form of financing and trade from China)</w:t>
      </w:r>
      <w:proofErr w:type="gramStart"/>
      <w:r>
        <w:t>.</w:t>
      </w:r>
      <w:r w:rsidRPr="00CF352C">
        <w:rPr>
          <w:sz w:val="12"/>
        </w:rPr>
        <w:t>¶</w:t>
      </w:r>
      <w:proofErr w:type="gramEnd"/>
      <w:r w:rsidRPr="00CF352C">
        <w:rPr>
          <w:sz w:val="12"/>
        </w:rPr>
        <w:t xml:space="preserve"> </w:t>
      </w:r>
      <w:r>
        <w:t>When President Obama took office, he and his team pledged to hit the reset button with the region and rethink its trade regime with Latin America. It hasn’t worked out that way. Thus far, “reset” has essentially meant making the same old offer, but via new faces</w:t>
      </w:r>
      <w:proofErr w:type="gramStart"/>
      <w:r>
        <w:t>.</w:t>
      </w:r>
      <w:r w:rsidRPr="00CF352C">
        <w:rPr>
          <w:sz w:val="12"/>
        </w:rPr>
        <w:t>¶</w:t>
      </w:r>
      <w:proofErr w:type="gramEnd"/>
      <w:r w:rsidRPr="00CF352C">
        <w:rPr>
          <w:sz w:val="12"/>
        </w:rPr>
        <w:t xml:space="preserve"> </w:t>
      </w:r>
      <w:r>
        <w:t>In addition, too much of the interaction with regional governments has been on such efforts as concentrating on drug interdiction. Those countries rightfully don’t see that as much of a growth-enhancing development approach, but rather as a foreign-based, defensive mechanism to protect the U.S. homeland</w:t>
      </w:r>
      <w:proofErr w:type="gramStart"/>
      <w:r>
        <w:t>.</w:t>
      </w:r>
      <w:r w:rsidRPr="00CF352C">
        <w:rPr>
          <w:sz w:val="12"/>
        </w:rPr>
        <w:t>¶</w:t>
      </w:r>
      <w:proofErr w:type="gramEnd"/>
      <w:r w:rsidRPr="00CF352C">
        <w:rPr>
          <w:sz w:val="12"/>
        </w:rPr>
        <w:t xml:space="preserve"> </w:t>
      </w:r>
      <w:r w:rsidRPr="00CF352C">
        <w:rPr>
          <w:rStyle w:val="StyleBoldUnderline"/>
        </w:rPr>
        <w:t>It is high time for the U.S. government to undertake a true rethink of its economic policy toward Latin America. Very soon, it may be too late.</w:t>
      </w:r>
    </w:p>
    <w:p w14:paraId="08081C8E" w14:textId="1A041D65" w:rsidR="00316752" w:rsidRPr="005006E3" w:rsidRDefault="00316752" w:rsidP="005006E3">
      <w:pPr>
        <w:pStyle w:val="Heading4"/>
      </w:pPr>
      <w:r w:rsidRPr="005006E3">
        <w:t xml:space="preserve">US economic engagement with Latin America cuts of Chinese access </w:t>
      </w:r>
    </w:p>
    <w:p w14:paraId="058C5F36" w14:textId="65B2450B" w:rsidR="00316752" w:rsidRPr="005006E3" w:rsidRDefault="00316752" w:rsidP="005006E3">
      <w:pPr>
        <w:rPr>
          <w:rStyle w:val="StyleStyleBold12pt"/>
        </w:rPr>
      </w:pPr>
      <w:r w:rsidRPr="005006E3">
        <w:rPr>
          <w:rStyle w:val="StyleStyleBold12pt"/>
        </w:rPr>
        <w:t>Pham 10</w:t>
      </w:r>
    </w:p>
    <w:p w14:paraId="752D4B65" w14:textId="5E589990" w:rsidR="00316752" w:rsidRPr="00316752" w:rsidRDefault="00316752" w:rsidP="00316752">
      <w:r>
        <w:t>Peter, “</w:t>
      </w:r>
      <w:r w:rsidRPr="00316752">
        <w:t>China's Strategic Penetration of Latin America: What It Means for U.S. Interests.</w:t>
      </w:r>
      <w:r>
        <w:t xml:space="preserve">” </w:t>
      </w:r>
      <w:r w:rsidRPr="00316752">
        <w:rPr>
          <w:i/>
        </w:rPr>
        <w:t>American Foreign Policy Interests</w:t>
      </w:r>
      <w:r w:rsidRPr="00316752">
        <w:t>, Vol. 32 Issue 6, p363-381</w:t>
      </w:r>
      <w:r>
        <w:t xml:space="preserve"> (Nov/Dec) //</w:t>
      </w:r>
      <w:proofErr w:type="spellStart"/>
      <w:r>
        <w:t>mtc</w:t>
      </w:r>
      <w:proofErr w:type="spellEnd"/>
      <w:r>
        <w:t xml:space="preserve"> </w:t>
      </w:r>
    </w:p>
    <w:p w14:paraId="696C2D4A" w14:textId="746C9B3D" w:rsidR="00B064BF" w:rsidRDefault="00B064BF" w:rsidP="00316752">
      <w:pPr>
        <w:pStyle w:val="card"/>
      </w:pPr>
      <w:r>
        <w:t>All of this led to Secretary of State Hillary</w:t>
      </w:r>
      <w:r w:rsidR="00316752" w:rsidRPr="00316752">
        <w:rPr>
          <w:sz w:val="12"/>
        </w:rPr>
        <w:t xml:space="preserve">¶ </w:t>
      </w:r>
      <w:r>
        <w:t xml:space="preserve">Rodham </w:t>
      </w:r>
      <w:r w:rsidRPr="00B064BF">
        <w:rPr>
          <w:rStyle w:val="StyleBoldUnderline"/>
        </w:rPr>
        <w:t>Clinton</w:t>
      </w:r>
      <w:r>
        <w:t xml:space="preserve"> telling an audience of Foreign</w:t>
      </w:r>
      <w:r w:rsidR="00316752" w:rsidRPr="00316752">
        <w:rPr>
          <w:sz w:val="12"/>
        </w:rPr>
        <w:t xml:space="preserve">¶ </w:t>
      </w:r>
      <w:r>
        <w:t>Service officers during a town hall meeting at</w:t>
      </w:r>
      <w:r w:rsidR="00316752" w:rsidRPr="00316752">
        <w:rPr>
          <w:sz w:val="12"/>
        </w:rPr>
        <w:t xml:space="preserve">¶ </w:t>
      </w:r>
      <w:r>
        <w:t xml:space="preserve">the State Department last year that </w:t>
      </w:r>
      <w:r w:rsidRPr="00B064BF">
        <w:rPr>
          <w:rStyle w:val="StyleBoldUnderline"/>
        </w:rPr>
        <w:t>she found</w:t>
      </w:r>
      <w:r w:rsidR="00316752" w:rsidRPr="00316752">
        <w:rPr>
          <w:rStyle w:val="StyleBoldUnderline"/>
          <w:sz w:val="12"/>
        </w:rPr>
        <w:t xml:space="preserve">¶ </w:t>
      </w:r>
      <w:r w:rsidRPr="00B064BF">
        <w:rPr>
          <w:rStyle w:val="StyleBoldUnderline"/>
        </w:rPr>
        <w:t>the gains that China was making in Latin</w:t>
      </w:r>
      <w:r w:rsidR="00316752" w:rsidRPr="00316752">
        <w:rPr>
          <w:rStyle w:val="StyleBoldUnderline"/>
          <w:sz w:val="12"/>
        </w:rPr>
        <w:t xml:space="preserve">¶ </w:t>
      </w:r>
      <w:r w:rsidRPr="00B064BF">
        <w:rPr>
          <w:rStyle w:val="StyleBoldUnderline"/>
        </w:rPr>
        <w:t>America ‘‘quite disturbing.’</w:t>
      </w:r>
      <w:r>
        <w:t>’ She went on to</w:t>
      </w:r>
      <w:r w:rsidR="00316752" w:rsidRPr="00316752">
        <w:rPr>
          <w:sz w:val="12"/>
        </w:rPr>
        <w:t xml:space="preserve">¶ </w:t>
      </w:r>
      <w:r>
        <w:t xml:space="preserve">add, ‘‘I mean </w:t>
      </w:r>
      <w:r w:rsidRPr="00B064BF">
        <w:t>they are building very strong eco-</w:t>
      </w:r>
      <w:r w:rsidR="00316752" w:rsidRPr="00316752">
        <w:rPr>
          <w:sz w:val="12"/>
        </w:rPr>
        <w:t xml:space="preserve">¶ </w:t>
      </w:r>
      <w:proofErr w:type="spellStart"/>
      <w:r w:rsidRPr="00B064BF">
        <w:t>nomic</w:t>
      </w:r>
      <w:proofErr w:type="spellEnd"/>
      <w:r w:rsidRPr="00B064BF">
        <w:t xml:space="preserve"> and political connections</w:t>
      </w:r>
      <w:r w:rsidR="00316752" w:rsidRPr="00316752">
        <w:rPr>
          <w:sz w:val="12"/>
        </w:rPr>
        <w:t xml:space="preserve">¶ </w:t>
      </w:r>
      <w:r w:rsidRPr="00B064BF">
        <w:t>...</w:t>
      </w:r>
      <w:proofErr w:type="gramStart"/>
      <w:r w:rsidR="00316752" w:rsidRPr="00316752">
        <w:rPr>
          <w:sz w:val="12"/>
        </w:rPr>
        <w:t xml:space="preserve">¶ </w:t>
      </w:r>
      <w:r w:rsidRPr="00B064BF">
        <w:t>.</w:t>
      </w:r>
      <w:proofErr w:type="gramEnd"/>
      <w:r w:rsidRPr="00B064BF">
        <w:t xml:space="preserve"> I don’t think</w:t>
      </w:r>
      <w:r w:rsidR="00316752" w:rsidRPr="00316752">
        <w:rPr>
          <w:sz w:val="12"/>
        </w:rPr>
        <w:t xml:space="preserve">¶ </w:t>
      </w:r>
      <w:r w:rsidRPr="00B064BF">
        <w:t>that’s in our interest.’’</w:t>
      </w:r>
      <w:r w:rsidR="00316752" w:rsidRPr="00316752">
        <w:rPr>
          <w:sz w:val="12"/>
        </w:rPr>
        <w:t xml:space="preserve">¶ </w:t>
      </w:r>
      <w:r>
        <w:t>85</w:t>
      </w:r>
      <w:r w:rsidR="00316752" w:rsidRPr="00316752">
        <w:rPr>
          <w:sz w:val="12"/>
        </w:rPr>
        <w:t xml:space="preserve">¶ </w:t>
      </w:r>
      <w:r w:rsidRPr="00B064BF">
        <w:rPr>
          <w:rStyle w:val="StyleBoldUnderline"/>
        </w:rPr>
        <w:t>How then,</w:t>
      </w:r>
      <w:r>
        <w:t xml:space="preserve"> in the face</w:t>
      </w:r>
      <w:r w:rsidR="00316752" w:rsidRPr="00316752">
        <w:rPr>
          <w:sz w:val="12"/>
        </w:rPr>
        <w:t xml:space="preserve">¶ </w:t>
      </w:r>
      <w:r>
        <w:t>of China’s growing commercial and political</w:t>
      </w:r>
      <w:r w:rsidR="00316752" w:rsidRPr="00316752">
        <w:rPr>
          <w:sz w:val="12"/>
        </w:rPr>
        <w:t xml:space="preserve">¶ </w:t>
      </w:r>
      <w:r>
        <w:t xml:space="preserve">relationships across the region, </w:t>
      </w:r>
      <w:r w:rsidRPr="00B064BF">
        <w:rPr>
          <w:rStyle w:val="StyleBoldUnderline"/>
        </w:rPr>
        <w:t>might American</w:t>
      </w:r>
      <w:r w:rsidR="00316752" w:rsidRPr="00316752">
        <w:rPr>
          <w:rStyle w:val="StyleBoldUnderline"/>
          <w:sz w:val="12"/>
        </w:rPr>
        <w:t xml:space="preserve">¶ </w:t>
      </w:r>
      <w:r w:rsidRPr="00B064BF">
        <w:rPr>
          <w:rStyle w:val="StyleBoldUnderline"/>
        </w:rPr>
        <w:t>interests be secured and</w:t>
      </w:r>
      <w:r w:rsidRPr="00316752">
        <w:t>, indeed,</w:t>
      </w:r>
      <w:r w:rsidRPr="00B064BF">
        <w:rPr>
          <w:rStyle w:val="StyleBoldUnderline"/>
        </w:rPr>
        <w:t xml:space="preserve"> advanced</w:t>
      </w:r>
      <w:proofErr w:type="gramStart"/>
      <w:r w:rsidRPr="00B064BF">
        <w:rPr>
          <w:rStyle w:val="StyleBoldUnderline"/>
        </w:rPr>
        <w:t>?</w:t>
      </w:r>
      <w:r w:rsidR="00316752" w:rsidRPr="00316752">
        <w:rPr>
          <w:rStyle w:val="StyleBoldUnderline"/>
          <w:sz w:val="12"/>
        </w:rPr>
        <w:t>¶</w:t>
      </w:r>
      <w:proofErr w:type="gramEnd"/>
      <w:r w:rsidR="00316752" w:rsidRPr="00316752">
        <w:rPr>
          <w:rStyle w:val="StyleBoldUnderline"/>
          <w:sz w:val="12"/>
        </w:rPr>
        <w:t xml:space="preserve"> </w:t>
      </w:r>
      <w:r w:rsidRPr="00316752">
        <w:t xml:space="preserve">First, U.S. policymakers need to </w:t>
      </w:r>
      <w:proofErr w:type="spellStart"/>
      <w:r w:rsidRPr="00316752">
        <w:t>acknowl</w:t>
      </w:r>
      <w:proofErr w:type="spellEnd"/>
      <w:r w:rsidRPr="00316752">
        <w:t>-</w:t>
      </w:r>
      <w:r w:rsidR="00316752" w:rsidRPr="00316752">
        <w:rPr>
          <w:sz w:val="12"/>
        </w:rPr>
        <w:t xml:space="preserve">¶ </w:t>
      </w:r>
      <w:r w:rsidRPr="00316752">
        <w:t>edge that America’s Latin American and</w:t>
      </w:r>
      <w:r w:rsidR="00316752" w:rsidRPr="00316752">
        <w:rPr>
          <w:sz w:val="12"/>
        </w:rPr>
        <w:t xml:space="preserve">¶ </w:t>
      </w:r>
      <w:r w:rsidRPr="00316752">
        <w:t>Caribbean neighbors matter to the United</w:t>
      </w:r>
      <w:r w:rsidR="00316752" w:rsidRPr="00316752">
        <w:rPr>
          <w:sz w:val="12"/>
        </w:rPr>
        <w:t xml:space="preserve">¶ </w:t>
      </w:r>
      <w:r w:rsidRPr="00316752">
        <w:t>States not only for its</w:t>
      </w:r>
      <w:r>
        <w:t xml:space="preserve"> traditional security inter-</w:t>
      </w:r>
      <w:r w:rsidR="00316752" w:rsidRPr="00316752">
        <w:rPr>
          <w:sz w:val="12"/>
        </w:rPr>
        <w:t xml:space="preserve">¶ </w:t>
      </w:r>
      <w:proofErr w:type="spellStart"/>
      <w:r>
        <w:t>est</w:t>
      </w:r>
      <w:proofErr w:type="spellEnd"/>
      <w:r>
        <w:t xml:space="preserve"> in limiting the influence of outside powers</w:t>
      </w:r>
      <w:r w:rsidR="00316752" w:rsidRPr="00316752">
        <w:rPr>
          <w:sz w:val="12"/>
        </w:rPr>
        <w:t xml:space="preserve">¶ </w:t>
      </w:r>
      <w:r>
        <w:t>in the Americas but also because globalization</w:t>
      </w:r>
      <w:r w:rsidR="00316752" w:rsidRPr="00316752">
        <w:rPr>
          <w:sz w:val="12"/>
        </w:rPr>
        <w:t xml:space="preserve">¶ </w:t>
      </w:r>
      <w:r>
        <w:t>has accelerated the momentum for the</w:t>
      </w:r>
      <w:r w:rsidR="00316752" w:rsidRPr="00316752">
        <w:rPr>
          <w:sz w:val="12"/>
        </w:rPr>
        <w:t xml:space="preserve">¶ </w:t>
      </w:r>
      <w:r>
        <w:t>increased integration of all of the nations in</w:t>
      </w:r>
      <w:r w:rsidR="00316752" w:rsidRPr="00316752">
        <w:rPr>
          <w:sz w:val="12"/>
        </w:rPr>
        <w:t xml:space="preserve">¶ </w:t>
      </w:r>
      <w:r>
        <w:t>the Western Hemisphere and regional</w:t>
      </w:r>
      <w:r w:rsidR="00316752" w:rsidRPr="00316752">
        <w:rPr>
          <w:sz w:val="12"/>
        </w:rPr>
        <w:t xml:space="preserve">¶ </w:t>
      </w:r>
      <w:r>
        <w:t>cooperation is required to meet a whole host</w:t>
      </w:r>
      <w:r w:rsidR="00316752" w:rsidRPr="00316752">
        <w:rPr>
          <w:sz w:val="12"/>
        </w:rPr>
        <w:t xml:space="preserve">¶ </w:t>
      </w:r>
      <w:r>
        <w:t>of transnational challenges ranging from spur-</w:t>
      </w:r>
      <w:r w:rsidR="00316752" w:rsidRPr="00316752">
        <w:rPr>
          <w:sz w:val="12"/>
        </w:rPr>
        <w:t xml:space="preserve">¶ </w:t>
      </w:r>
      <w:r>
        <w:t>ring economic growth to illegal immigration to</w:t>
      </w:r>
      <w:r w:rsidR="00316752" w:rsidRPr="00316752">
        <w:rPr>
          <w:sz w:val="12"/>
        </w:rPr>
        <w:t xml:space="preserve">¶ </w:t>
      </w:r>
      <w:r>
        <w:t>narcotics trafficking to environmental issues.</w:t>
      </w:r>
      <w:r w:rsidR="00316752" w:rsidRPr="00316752">
        <w:rPr>
          <w:sz w:val="12"/>
        </w:rPr>
        <w:t xml:space="preserve">¶ </w:t>
      </w:r>
      <w:r>
        <w:t xml:space="preserve">Hence it </w:t>
      </w:r>
      <w:r w:rsidRPr="00316752">
        <w:rPr>
          <w:rStyle w:val="StyleBoldUnderline"/>
        </w:rPr>
        <w:t>is in the interests of the U</w:t>
      </w:r>
      <w:r>
        <w:t xml:space="preserve">nited </w:t>
      </w:r>
      <w:r w:rsidRPr="00316752">
        <w:rPr>
          <w:rStyle w:val="StyleBoldUnderline"/>
        </w:rPr>
        <w:t>S</w:t>
      </w:r>
      <w:r>
        <w:t>tates</w:t>
      </w:r>
      <w:r w:rsidR="00316752" w:rsidRPr="00316752">
        <w:rPr>
          <w:sz w:val="12"/>
        </w:rPr>
        <w:t xml:space="preserve">¶ </w:t>
      </w:r>
      <w:r w:rsidRPr="00316752">
        <w:rPr>
          <w:rStyle w:val="StyleBoldUnderline"/>
        </w:rPr>
        <w:t>to renew relations with the countries to its</w:t>
      </w:r>
      <w:r w:rsidR="00316752" w:rsidRPr="00316752">
        <w:rPr>
          <w:rStyle w:val="StyleBoldUnderline"/>
          <w:sz w:val="12"/>
        </w:rPr>
        <w:t xml:space="preserve">¶ </w:t>
      </w:r>
      <w:r w:rsidRPr="00316752">
        <w:rPr>
          <w:rStyle w:val="StyleBoldUnderline"/>
        </w:rPr>
        <w:t xml:space="preserve">south by developing and articulating a </w:t>
      </w:r>
      <w:proofErr w:type="spellStart"/>
      <w:r w:rsidRPr="00316752">
        <w:rPr>
          <w:rStyle w:val="StyleBoldUnderline"/>
        </w:rPr>
        <w:t>compre</w:t>
      </w:r>
      <w:proofErr w:type="spellEnd"/>
      <w:r w:rsidRPr="00316752">
        <w:rPr>
          <w:rStyle w:val="StyleBoldUnderline"/>
        </w:rPr>
        <w:t>-</w:t>
      </w:r>
      <w:r w:rsidR="00316752" w:rsidRPr="00316752">
        <w:rPr>
          <w:rStyle w:val="StyleBoldUnderline"/>
          <w:sz w:val="12"/>
        </w:rPr>
        <w:t xml:space="preserve">¶ </w:t>
      </w:r>
      <w:proofErr w:type="spellStart"/>
      <w:r w:rsidRPr="00316752">
        <w:rPr>
          <w:rStyle w:val="StyleBoldUnderline"/>
        </w:rPr>
        <w:t>hensive</w:t>
      </w:r>
      <w:proofErr w:type="spellEnd"/>
      <w:r w:rsidRPr="00316752">
        <w:rPr>
          <w:rStyle w:val="StyleBoldUnderline"/>
        </w:rPr>
        <w:t xml:space="preserve"> strategy that clearly puts to rest the</w:t>
      </w:r>
      <w:r w:rsidR="00316752" w:rsidRPr="00316752">
        <w:rPr>
          <w:rStyle w:val="StyleBoldUnderline"/>
          <w:sz w:val="12"/>
        </w:rPr>
        <w:t xml:space="preserve">¶ </w:t>
      </w:r>
      <w:r w:rsidRPr="00316752">
        <w:rPr>
          <w:rStyle w:val="StyleBoldUnderline"/>
        </w:rPr>
        <w:t>legacy of ‘‘benign neglect’’ of the region.</w:t>
      </w:r>
      <w:r w:rsidR="00316752" w:rsidRPr="00316752">
        <w:rPr>
          <w:rStyle w:val="StyleBoldUnderline"/>
          <w:sz w:val="12"/>
        </w:rPr>
        <w:t xml:space="preserve">¶ </w:t>
      </w:r>
      <w:r>
        <w:t>Second, rather than lament the passing of</w:t>
      </w:r>
      <w:r w:rsidR="00316752" w:rsidRPr="00316752">
        <w:rPr>
          <w:sz w:val="12"/>
        </w:rPr>
        <w:t xml:space="preserve">¶ </w:t>
      </w:r>
      <w:r>
        <w:t xml:space="preserve">an era when the United States unilaterally </w:t>
      </w:r>
      <w:proofErr w:type="spellStart"/>
      <w:r>
        <w:t>dic</w:t>
      </w:r>
      <w:proofErr w:type="spellEnd"/>
      <w:r>
        <w:t>-</w:t>
      </w:r>
      <w:r w:rsidR="00316752" w:rsidRPr="00316752">
        <w:rPr>
          <w:sz w:val="12"/>
        </w:rPr>
        <w:t xml:space="preserve">¶ </w:t>
      </w:r>
      <w:proofErr w:type="spellStart"/>
      <w:r>
        <w:t>tated</w:t>
      </w:r>
      <w:proofErr w:type="spellEnd"/>
      <w:r>
        <w:t xml:space="preserve"> the terms of engagement with its Latin</w:t>
      </w:r>
      <w:r w:rsidR="00316752" w:rsidRPr="00316752">
        <w:rPr>
          <w:sz w:val="12"/>
        </w:rPr>
        <w:t xml:space="preserve">¶ </w:t>
      </w:r>
      <w:r>
        <w:t>American neighbors, the fact that the region is</w:t>
      </w:r>
      <w:r w:rsidR="00316752" w:rsidRPr="00316752">
        <w:rPr>
          <w:sz w:val="12"/>
        </w:rPr>
        <w:t xml:space="preserve">¶ </w:t>
      </w:r>
      <w:r>
        <w:t>‘‘shaping its future far more than it shaped its</w:t>
      </w:r>
      <w:r w:rsidR="00316752" w:rsidRPr="00316752">
        <w:rPr>
          <w:sz w:val="12"/>
        </w:rPr>
        <w:t xml:space="preserve">¶ </w:t>
      </w:r>
      <w:r>
        <w:t>past’’</w:t>
      </w:r>
      <w:r w:rsidR="00316752" w:rsidRPr="00316752">
        <w:rPr>
          <w:sz w:val="12"/>
        </w:rPr>
        <w:t xml:space="preserve">¶ </w:t>
      </w:r>
      <w:r>
        <w:t>86</w:t>
      </w:r>
      <w:r w:rsidR="00316752" w:rsidRPr="00316752">
        <w:rPr>
          <w:sz w:val="12"/>
        </w:rPr>
        <w:t xml:space="preserve">¶ </w:t>
      </w:r>
      <w:r>
        <w:t>ought to be welcomed. Engaging Latin</w:t>
      </w:r>
      <w:r w:rsidR="00316752" w:rsidRPr="00316752">
        <w:rPr>
          <w:sz w:val="12"/>
        </w:rPr>
        <w:t xml:space="preserve">¶ </w:t>
      </w:r>
      <w:r>
        <w:t xml:space="preserve">American governments and peoples on </w:t>
      </w:r>
      <w:proofErr w:type="spellStart"/>
      <w:r>
        <w:t>mutu</w:t>
      </w:r>
      <w:proofErr w:type="spellEnd"/>
      <w:r>
        <w:t>-</w:t>
      </w:r>
      <w:r w:rsidR="00316752" w:rsidRPr="00316752">
        <w:rPr>
          <w:sz w:val="12"/>
        </w:rPr>
        <w:t xml:space="preserve">¶ </w:t>
      </w:r>
      <w:r>
        <w:t>ally agreeable terms is by far a more sustainable</w:t>
      </w:r>
      <w:r w:rsidR="00316752" w:rsidRPr="00316752">
        <w:rPr>
          <w:sz w:val="12"/>
        </w:rPr>
        <w:t xml:space="preserve">¶ </w:t>
      </w:r>
      <w:r>
        <w:t>foundation for what ought to be the goals of</w:t>
      </w:r>
      <w:r w:rsidR="00316752" w:rsidRPr="00316752">
        <w:rPr>
          <w:sz w:val="12"/>
        </w:rPr>
        <w:t xml:space="preserve">¶ </w:t>
      </w:r>
      <w:r>
        <w:t>U.S. policy in the region: the stability, security</w:t>
      </w:r>
      <w:proofErr w:type="gramStart"/>
      <w:r>
        <w:t>,</w:t>
      </w:r>
      <w:r w:rsidR="00316752" w:rsidRPr="00316752">
        <w:rPr>
          <w:sz w:val="12"/>
        </w:rPr>
        <w:t>¶</w:t>
      </w:r>
      <w:proofErr w:type="gramEnd"/>
      <w:r w:rsidR="00316752" w:rsidRPr="00316752">
        <w:rPr>
          <w:sz w:val="12"/>
        </w:rPr>
        <w:t xml:space="preserve"> </w:t>
      </w:r>
      <w:r>
        <w:t>and, ultimately, prosperity of the nations of</w:t>
      </w:r>
      <w:r w:rsidR="00316752" w:rsidRPr="00316752">
        <w:rPr>
          <w:sz w:val="12"/>
        </w:rPr>
        <w:t xml:space="preserve">¶ </w:t>
      </w:r>
      <w:r>
        <w:t>the Western Hemisphere. When the trends to</w:t>
      </w:r>
      <w:r w:rsidR="00316752" w:rsidRPr="00316752">
        <w:rPr>
          <w:sz w:val="12"/>
        </w:rPr>
        <w:t xml:space="preserve">¶ </w:t>
      </w:r>
      <w:r>
        <w:t>greater ownership by the countries of the region</w:t>
      </w:r>
      <w:r w:rsidR="00316752" w:rsidRPr="00316752">
        <w:rPr>
          <w:sz w:val="12"/>
        </w:rPr>
        <w:t xml:space="preserve">¶ </w:t>
      </w:r>
      <w:r>
        <w:t>of their own individual destinies are added to</w:t>
      </w:r>
      <w:r w:rsidR="00316752" w:rsidRPr="00316752">
        <w:rPr>
          <w:sz w:val="12"/>
        </w:rPr>
        <w:t xml:space="preserve">¶ </w:t>
      </w:r>
      <w:r>
        <w:t>the limitations that the current fiscal crisis</w:t>
      </w:r>
      <w:r w:rsidR="00316752" w:rsidRPr="00316752">
        <w:rPr>
          <w:sz w:val="12"/>
        </w:rPr>
        <w:t xml:space="preserve">¶ </w:t>
      </w:r>
      <w:r>
        <w:t>and the burdens of other challenges impose</w:t>
      </w:r>
      <w:r w:rsidR="00316752" w:rsidRPr="00316752">
        <w:rPr>
          <w:sz w:val="12"/>
        </w:rPr>
        <w:t xml:space="preserve">¶ </w:t>
      </w:r>
      <w:r>
        <w:t>upon U.S. policy, it becomes apparent that</w:t>
      </w:r>
      <w:r w:rsidR="00316752" w:rsidRPr="00316752">
        <w:rPr>
          <w:sz w:val="12"/>
        </w:rPr>
        <w:t xml:space="preserve">¶ </w:t>
      </w:r>
      <w:r>
        <w:t>American interests are best advanced by more</w:t>
      </w:r>
      <w:r w:rsidR="00316752" w:rsidRPr="00316752">
        <w:rPr>
          <w:sz w:val="12"/>
        </w:rPr>
        <w:t xml:space="preserve">¶ </w:t>
      </w:r>
      <w:r>
        <w:t>modest expectations and better targeting of</w:t>
      </w:r>
      <w:r w:rsidR="00316752" w:rsidRPr="00316752">
        <w:rPr>
          <w:sz w:val="12"/>
        </w:rPr>
        <w:t xml:space="preserve">¶ </w:t>
      </w:r>
      <w:r>
        <w:t>available resources. In its engagements with</w:t>
      </w:r>
      <w:r w:rsidR="00316752" w:rsidRPr="00316752">
        <w:rPr>
          <w:sz w:val="12"/>
        </w:rPr>
        <w:t xml:space="preserve">¶ </w:t>
      </w:r>
      <w:r>
        <w:t>its Latin American and Caribbean neighbors</w:t>
      </w:r>
      <w:proofErr w:type="gramStart"/>
      <w:r>
        <w:t>,</w:t>
      </w:r>
      <w:r w:rsidR="00316752" w:rsidRPr="00316752">
        <w:rPr>
          <w:sz w:val="12"/>
        </w:rPr>
        <w:t>¶</w:t>
      </w:r>
      <w:proofErr w:type="gramEnd"/>
      <w:r w:rsidR="00316752" w:rsidRPr="00316752">
        <w:rPr>
          <w:sz w:val="12"/>
        </w:rPr>
        <w:t xml:space="preserve"> </w:t>
      </w:r>
      <w:r>
        <w:t>the United States should privilege building</w:t>
      </w:r>
      <w:r w:rsidR="00316752" w:rsidRPr="00316752">
        <w:rPr>
          <w:sz w:val="12"/>
        </w:rPr>
        <w:t xml:space="preserve">¶ </w:t>
      </w:r>
      <w:r>
        <w:t>institutional capacity over the mere provision</w:t>
      </w:r>
      <w:r w:rsidR="00316752" w:rsidRPr="00316752">
        <w:rPr>
          <w:sz w:val="12"/>
        </w:rPr>
        <w:t xml:space="preserve">¶ </w:t>
      </w:r>
      <w:r>
        <w:t>of aid.</w:t>
      </w:r>
      <w:r w:rsidR="00316752" w:rsidRPr="00316752">
        <w:rPr>
          <w:sz w:val="12"/>
        </w:rPr>
        <w:t xml:space="preserve">¶ </w:t>
      </w:r>
      <w:r>
        <w:t>Third, despite China’s efforts to secure</w:t>
      </w:r>
      <w:r w:rsidR="00316752" w:rsidRPr="00316752">
        <w:rPr>
          <w:sz w:val="12"/>
        </w:rPr>
        <w:t xml:space="preserve">¶ </w:t>
      </w:r>
      <w:r>
        <w:t>access to Latin America’s natural resources</w:t>
      </w:r>
      <w:r w:rsidR="00316752" w:rsidRPr="00316752">
        <w:rPr>
          <w:sz w:val="12"/>
        </w:rPr>
        <w:t xml:space="preserve">¶ </w:t>
      </w:r>
      <w:r>
        <w:t>and markets, the region remains an important</w:t>
      </w:r>
      <w:r w:rsidR="00316752" w:rsidRPr="00316752">
        <w:rPr>
          <w:sz w:val="12"/>
        </w:rPr>
        <w:t xml:space="preserve">¶ </w:t>
      </w:r>
      <w:r>
        <w:t>source of energy and other commodities for the</w:t>
      </w:r>
      <w:r w:rsidR="00316752" w:rsidRPr="00316752">
        <w:rPr>
          <w:sz w:val="12"/>
        </w:rPr>
        <w:t xml:space="preserve">¶ </w:t>
      </w:r>
      <w:r>
        <w:t>United States as well as a major market for</w:t>
      </w:r>
      <w:r w:rsidR="00316752" w:rsidRPr="00316752">
        <w:rPr>
          <w:sz w:val="12"/>
        </w:rPr>
        <w:t xml:space="preserve">¶ </w:t>
      </w:r>
      <w:r>
        <w:t>American goods and services. About 25 percent</w:t>
      </w:r>
      <w:r w:rsidR="00316752" w:rsidRPr="00316752">
        <w:rPr>
          <w:sz w:val="12"/>
        </w:rPr>
        <w:t xml:space="preserve">¶ </w:t>
      </w:r>
      <w:r>
        <w:t>of U.S. energy imports come from Central and</w:t>
      </w:r>
      <w:r w:rsidR="00316752" w:rsidRPr="00316752">
        <w:rPr>
          <w:sz w:val="12"/>
        </w:rPr>
        <w:t xml:space="preserve">¶ </w:t>
      </w:r>
      <w:r>
        <w:t>South American countries and the region buys</w:t>
      </w:r>
      <w:r w:rsidR="00316752" w:rsidRPr="00316752">
        <w:rPr>
          <w:sz w:val="12"/>
        </w:rPr>
        <w:t xml:space="preserve">¶ </w:t>
      </w:r>
      <w:r>
        <w:t>20 percent of all of U.S. exports, more than the</w:t>
      </w:r>
      <w:r w:rsidR="00316752" w:rsidRPr="00316752">
        <w:rPr>
          <w:sz w:val="12"/>
        </w:rPr>
        <w:t xml:space="preserve">¶ </w:t>
      </w:r>
      <w:r>
        <w:t>European Union. Thanks to proximity as well</w:t>
      </w:r>
      <w:r w:rsidR="00316752" w:rsidRPr="00316752">
        <w:rPr>
          <w:sz w:val="12"/>
        </w:rPr>
        <w:t xml:space="preserve">¶ </w:t>
      </w:r>
      <w:r>
        <w:t xml:space="preserve">as longstanding familiarity, </w:t>
      </w:r>
      <w:r w:rsidRPr="00316752">
        <w:rPr>
          <w:rStyle w:val="StyleBoldUnderline"/>
        </w:rPr>
        <w:t>U.S. businesses</w:t>
      </w:r>
      <w:r w:rsidR="00316752" w:rsidRPr="00316752">
        <w:rPr>
          <w:rStyle w:val="StyleBoldUnderline"/>
          <w:sz w:val="12"/>
        </w:rPr>
        <w:t xml:space="preserve">¶ </w:t>
      </w:r>
      <w:r w:rsidRPr="00316752">
        <w:rPr>
          <w:rStyle w:val="StyleBoldUnderline"/>
        </w:rPr>
        <w:t xml:space="preserve">still have a comparative advantage over </w:t>
      </w:r>
      <w:proofErr w:type="spellStart"/>
      <w:r w:rsidRPr="00316752">
        <w:rPr>
          <w:rStyle w:val="StyleBoldUnderline"/>
        </w:rPr>
        <w:t>over</w:t>
      </w:r>
      <w:proofErr w:type="spellEnd"/>
      <w:r w:rsidRPr="00316752">
        <w:rPr>
          <w:rStyle w:val="StyleBoldUnderline"/>
        </w:rPr>
        <w:t>-</w:t>
      </w:r>
      <w:r w:rsidR="00316752" w:rsidRPr="00316752">
        <w:rPr>
          <w:rStyle w:val="StyleBoldUnderline"/>
          <w:sz w:val="12"/>
        </w:rPr>
        <w:t xml:space="preserve">¶ </w:t>
      </w:r>
      <w:r w:rsidRPr="00316752">
        <w:rPr>
          <w:rStyle w:val="StyleBoldUnderline"/>
        </w:rPr>
        <w:t>seas competitors in the markets of the Western</w:t>
      </w:r>
      <w:r w:rsidR="00316752" w:rsidRPr="00316752">
        <w:rPr>
          <w:rStyle w:val="StyleBoldUnderline"/>
          <w:sz w:val="12"/>
        </w:rPr>
        <w:t xml:space="preserve">¶ </w:t>
      </w:r>
      <w:r w:rsidRPr="00316752">
        <w:rPr>
          <w:rStyle w:val="StyleBoldUnderline"/>
        </w:rPr>
        <w:t>Hemisphere</w:t>
      </w:r>
      <w:proofErr w:type="gramStart"/>
      <w:r w:rsidRPr="00316752">
        <w:rPr>
          <w:rStyle w:val="StyleBoldUnderline"/>
        </w:rPr>
        <w:t>.</w:t>
      </w:r>
      <w:r w:rsidR="00316752" w:rsidRPr="00316752">
        <w:rPr>
          <w:rStyle w:val="StyleBoldUnderline"/>
          <w:sz w:val="12"/>
        </w:rPr>
        <w:t>¶</w:t>
      </w:r>
      <w:proofErr w:type="gramEnd"/>
      <w:r w:rsidR="00316752" w:rsidRPr="00316752">
        <w:rPr>
          <w:rStyle w:val="StyleBoldUnderline"/>
          <w:sz w:val="12"/>
        </w:rPr>
        <w:t xml:space="preserve"> </w:t>
      </w:r>
      <w:r>
        <w:t>87</w:t>
      </w:r>
      <w:r w:rsidR="00316752" w:rsidRPr="00316752">
        <w:rPr>
          <w:rStyle w:val="StyleBoldUnderline"/>
          <w:sz w:val="12"/>
        </w:rPr>
        <w:t xml:space="preserve">¶ </w:t>
      </w:r>
      <w:r w:rsidRPr="00316752">
        <w:t>Thus</w:t>
      </w:r>
      <w:r w:rsidRPr="00316752">
        <w:rPr>
          <w:rStyle w:val="StyleBoldUnderline"/>
        </w:rPr>
        <w:t xml:space="preserve"> the administration must</w:t>
      </w:r>
      <w:r w:rsidR="00316752" w:rsidRPr="00316752">
        <w:rPr>
          <w:rStyle w:val="StyleBoldUnderline"/>
          <w:sz w:val="12"/>
        </w:rPr>
        <w:t xml:space="preserve">¶ </w:t>
      </w:r>
      <w:r w:rsidRPr="00316752">
        <w:rPr>
          <w:rStyle w:val="StyleBoldUnderline"/>
        </w:rPr>
        <w:t>recommit</w:t>
      </w:r>
      <w:r>
        <w:t xml:space="preserve"> itself to </w:t>
      </w:r>
      <w:r w:rsidRPr="00316752">
        <w:rPr>
          <w:rStyle w:val="StyleBoldUnderline"/>
        </w:rPr>
        <w:t>building on those solid</w:t>
      </w:r>
      <w:r w:rsidR="00316752" w:rsidRPr="00316752">
        <w:rPr>
          <w:rStyle w:val="StyleBoldUnderline"/>
          <w:sz w:val="12"/>
        </w:rPr>
        <w:t xml:space="preserve">¶ </w:t>
      </w:r>
      <w:r w:rsidRPr="00316752">
        <w:rPr>
          <w:rStyle w:val="StyleBoldUnderline"/>
        </w:rPr>
        <w:t>foundations to reinforce and expand America’s</w:t>
      </w:r>
      <w:r w:rsidR="00316752" w:rsidRPr="00316752">
        <w:rPr>
          <w:rStyle w:val="StyleBoldUnderline"/>
          <w:sz w:val="12"/>
        </w:rPr>
        <w:t xml:space="preserve">¶ </w:t>
      </w:r>
      <w:r w:rsidRPr="00316752">
        <w:rPr>
          <w:rStyle w:val="StyleBoldUnderline"/>
        </w:rPr>
        <w:t>economic ties with its neighbors to the south.</w:t>
      </w:r>
      <w:r w:rsidR="00316752" w:rsidRPr="00316752">
        <w:rPr>
          <w:rStyle w:val="StyleBoldUnderline"/>
          <w:sz w:val="12"/>
        </w:rPr>
        <w:t xml:space="preserve">¶ </w:t>
      </w:r>
      <w:r>
        <w:t xml:space="preserve">In his 2010 State of the Union address, </w:t>
      </w:r>
      <w:proofErr w:type="spellStart"/>
      <w:r>
        <w:t>Presi</w:t>
      </w:r>
      <w:proofErr w:type="spellEnd"/>
      <w:r>
        <w:t>-</w:t>
      </w:r>
      <w:r w:rsidR="00316752" w:rsidRPr="00316752">
        <w:rPr>
          <w:sz w:val="12"/>
        </w:rPr>
        <w:t xml:space="preserve">¶ </w:t>
      </w:r>
      <w:r>
        <w:t>dent Obama singled out Colombia and Panama</w:t>
      </w:r>
      <w:r w:rsidR="00316752" w:rsidRPr="00316752">
        <w:rPr>
          <w:sz w:val="12"/>
        </w:rPr>
        <w:t xml:space="preserve">¶ </w:t>
      </w:r>
      <w:r>
        <w:t>as ‘‘key partners’’ with which he promised to</w:t>
      </w:r>
      <w:r w:rsidR="00316752" w:rsidRPr="00316752">
        <w:rPr>
          <w:sz w:val="12"/>
        </w:rPr>
        <w:t xml:space="preserve">¶ </w:t>
      </w:r>
      <w:r>
        <w:t>strengthen trade relations.</w:t>
      </w:r>
      <w:r w:rsidR="00316752" w:rsidRPr="00316752">
        <w:rPr>
          <w:sz w:val="12"/>
        </w:rPr>
        <w:t xml:space="preserve">¶ </w:t>
      </w:r>
      <w:r>
        <w:t>88</w:t>
      </w:r>
      <w:r w:rsidR="00316752" w:rsidRPr="00316752">
        <w:rPr>
          <w:sz w:val="12"/>
        </w:rPr>
        <w:t xml:space="preserve">¶ </w:t>
      </w:r>
      <w:r>
        <w:t xml:space="preserve">Yet absent </w:t>
      </w:r>
      <w:proofErr w:type="spellStart"/>
      <w:r>
        <w:t>proac</w:t>
      </w:r>
      <w:proofErr w:type="spellEnd"/>
      <w:r>
        <w:t>-</w:t>
      </w:r>
      <w:r w:rsidR="00316752" w:rsidRPr="00316752">
        <w:rPr>
          <w:sz w:val="12"/>
        </w:rPr>
        <w:t xml:space="preserve">¶ </w:t>
      </w:r>
      <w:proofErr w:type="spellStart"/>
      <w:r>
        <w:t>tive</w:t>
      </w:r>
      <w:proofErr w:type="spellEnd"/>
      <w:r>
        <w:t xml:space="preserve"> White House leadership, the free trade</w:t>
      </w:r>
      <w:r w:rsidR="00316752" w:rsidRPr="00316752">
        <w:rPr>
          <w:sz w:val="12"/>
        </w:rPr>
        <w:t xml:space="preserve">¶ </w:t>
      </w:r>
      <w:r>
        <w:t>agreements with those two countries have still</w:t>
      </w:r>
      <w:r w:rsidR="00316752" w:rsidRPr="00316752">
        <w:rPr>
          <w:sz w:val="12"/>
        </w:rPr>
        <w:t xml:space="preserve">¶ </w:t>
      </w:r>
      <w:r>
        <w:t>not been ratified, while the North American</w:t>
      </w:r>
      <w:r w:rsidR="00316752" w:rsidRPr="00316752">
        <w:rPr>
          <w:sz w:val="12"/>
        </w:rPr>
        <w:t xml:space="preserve">¶ </w:t>
      </w:r>
      <w:r>
        <w:t>Free Trade Agreement that came into force</w:t>
      </w:r>
      <w:r w:rsidR="00316752" w:rsidRPr="00316752">
        <w:rPr>
          <w:sz w:val="12"/>
        </w:rPr>
        <w:t xml:space="preserve">¶ </w:t>
      </w:r>
      <w:r>
        <w:t>under President Bill Clinton was undermined</w:t>
      </w:r>
      <w:r w:rsidR="00316752" w:rsidRPr="00316752">
        <w:rPr>
          <w:sz w:val="12"/>
        </w:rPr>
        <w:t xml:space="preserve">¶ </w:t>
      </w:r>
      <w:r>
        <w:t>by last year’s enactment of a measure canceling</w:t>
      </w:r>
      <w:r w:rsidR="00316752" w:rsidRPr="00316752">
        <w:rPr>
          <w:sz w:val="12"/>
        </w:rPr>
        <w:t xml:space="preserve">¶ </w:t>
      </w:r>
      <w:r>
        <w:t>a pilot program that allowed carefully screened</w:t>
      </w:r>
      <w:r w:rsidR="00316752" w:rsidRPr="00316752">
        <w:rPr>
          <w:sz w:val="12"/>
        </w:rPr>
        <w:t xml:space="preserve">¶ </w:t>
      </w:r>
      <w:r>
        <w:t>Mexican trucks to carry cargo in the United</w:t>
      </w:r>
      <w:r w:rsidR="00316752" w:rsidRPr="00316752">
        <w:rPr>
          <w:sz w:val="12"/>
        </w:rPr>
        <w:t xml:space="preserve">¶ </w:t>
      </w:r>
      <w:r>
        <w:t>States. Movement to repeal U.S. tariffs on</w:t>
      </w:r>
      <w:r w:rsidR="00316752" w:rsidRPr="00316752">
        <w:rPr>
          <w:sz w:val="12"/>
        </w:rPr>
        <w:t xml:space="preserve">¶ </w:t>
      </w:r>
      <w:r>
        <w:t>Brazilian ethanol and to settle a dispute over</w:t>
      </w:r>
      <w:r w:rsidR="00316752" w:rsidRPr="00316752">
        <w:rPr>
          <w:sz w:val="12"/>
        </w:rPr>
        <w:t xml:space="preserve">¶ </w:t>
      </w:r>
      <w:r>
        <w:t>cotton subsidies with the South American giant</w:t>
      </w:r>
      <w:r w:rsidR="00316752" w:rsidRPr="00316752">
        <w:rPr>
          <w:sz w:val="12"/>
        </w:rPr>
        <w:t xml:space="preserve">¶ </w:t>
      </w:r>
      <w:r>
        <w:t>would not only promote trade but would also</w:t>
      </w:r>
      <w:r w:rsidR="00316752" w:rsidRPr="00316752">
        <w:rPr>
          <w:sz w:val="12"/>
        </w:rPr>
        <w:t xml:space="preserve">¶ </w:t>
      </w:r>
      <w:r>
        <w:t>clear the air between Washington and Brasilia</w:t>
      </w:r>
      <w:proofErr w:type="gramStart"/>
      <w:r>
        <w:t>,</w:t>
      </w:r>
      <w:r w:rsidR="00316752" w:rsidRPr="00316752">
        <w:rPr>
          <w:sz w:val="12"/>
        </w:rPr>
        <w:t>¶</w:t>
      </w:r>
      <w:proofErr w:type="gramEnd"/>
      <w:r w:rsidR="00316752" w:rsidRPr="00316752">
        <w:rPr>
          <w:sz w:val="12"/>
        </w:rPr>
        <w:t xml:space="preserve"> </w:t>
      </w:r>
      <w:r>
        <w:t>especially since the World Trade Organization</w:t>
      </w:r>
      <w:r w:rsidR="00316752" w:rsidRPr="00316752">
        <w:rPr>
          <w:sz w:val="12"/>
        </w:rPr>
        <w:t xml:space="preserve">¶ </w:t>
      </w:r>
      <w:r>
        <w:t>has already ruled the subsidies illegal and, in</w:t>
      </w:r>
      <w:r w:rsidR="00316752" w:rsidRPr="00316752">
        <w:rPr>
          <w:sz w:val="12"/>
        </w:rPr>
        <w:t xml:space="preserve">¶ </w:t>
      </w:r>
      <w:r>
        <w:t xml:space="preserve">a rare move, authorized the imposition of </w:t>
      </w:r>
      <w:proofErr w:type="spellStart"/>
      <w:r>
        <w:t>puni</w:t>
      </w:r>
      <w:proofErr w:type="spellEnd"/>
      <w:r>
        <w:t>-</w:t>
      </w:r>
      <w:r w:rsidR="00316752" w:rsidRPr="00316752">
        <w:rPr>
          <w:sz w:val="12"/>
        </w:rPr>
        <w:t xml:space="preserve">¶ </w:t>
      </w:r>
      <w:proofErr w:type="spellStart"/>
      <w:r>
        <w:t>tive</w:t>
      </w:r>
      <w:proofErr w:type="spellEnd"/>
      <w:r>
        <w:t xml:space="preserve"> sanctions against American products.</w:t>
      </w:r>
    </w:p>
    <w:p w14:paraId="71C1F9B4" w14:textId="2FD58B19" w:rsidR="00037CBB" w:rsidRDefault="00037CBB" w:rsidP="00037CBB">
      <w:pPr>
        <w:pStyle w:val="Heading3"/>
      </w:pPr>
      <w:r>
        <w:t>2NC I/L—Latin America K/T China Econ</w:t>
      </w:r>
    </w:p>
    <w:p w14:paraId="241A0C55" w14:textId="277F1C14" w:rsidR="002C5FA6" w:rsidRDefault="002C5FA6" w:rsidP="002C5FA6">
      <w:pPr>
        <w:pStyle w:val="Heading4"/>
      </w:pPr>
      <w:r>
        <w:t xml:space="preserve">Access to Latin America key to sustain Chinese growth—raw resources and exports </w:t>
      </w:r>
    </w:p>
    <w:p w14:paraId="1921EFA7" w14:textId="69AA31B1" w:rsidR="00037CBB" w:rsidRPr="002C5FA6" w:rsidRDefault="00037CBB" w:rsidP="00037CBB">
      <w:pPr>
        <w:rPr>
          <w:rStyle w:val="StyleStyleBold12pt"/>
        </w:rPr>
      </w:pPr>
      <w:proofErr w:type="spellStart"/>
      <w:r w:rsidRPr="002C5FA6">
        <w:rPr>
          <w:rStyle w:val="StyleStyleBold12pt"/>
        </w:rPr>
        <w:t>Ferchen</w:t>
      </w:r>
      <w:proofErr w:type="spellEnd"/>
      <w:r w:rsidRPr="002C5FA6">
        <w:rPr>
          <w:rStyle w:val="StyleStyleBold12pt"/>
        </w:rPr>
        <w:t xml:space="preserve"> 12—resident scholar @ Carnegie </w:t>
      </w:r>
    </w:p>
    <w:p w14:paraId="45F3A1D3" w14:textId="550E7F44" w:rsidR="00037CBB" w:rsidRDefault="00037CBB" w:rsidP="00037CBB">
      <w:r>
        <w:t>Matt, “</w:t>
      </w:r>
      <w:r w:rsidRPr="00037CBB">
        <w:t>China’s Latin American Interests</w:t>
      </w:r>
      <w:r>
        <w:t>” [</w:t>
      </w:r>
      <w:r w:rsidRPr="00037CBB">
        <w:t>http://carnegieendowment.org/2012/04/06/china-s-latin-american-interests/a7av</w:t>
      </w:r>
      <w:r>
        <w:t>] April 6 //</w:t>
      </w:r>
      <w:proofErr w:type="spellStart"/>
      <w:r>
        <w:t>mtc</w:t>
      </w:r>
      <w:proofErr w:type="spellEnd"/>
      <w:r>
        <w:t xml:space="preserve"> </w:t>
      </w:r>
    </w:p>
    <w:p w14:paraId="2E460A6F" w14:textId="62BDD41C" w:rsidR="00037CBB" w:rsidRPr="002C5FA6" w:rsidRDefault="00037CBB" w:rsidP="002C5FA6">
      <w:pPr>
        <w:pStyle w:val="card"/>
        <w:rPr>
          <w:rStyle w:val="StyleBoldUnderline"/>
        </w:rPr>
      </w:pPr>
      <w:r w:rsidRPr="002C5FA6">
        <w:rPr>
          <w:rStyle w:val="StyleBoldUnderline"/>
        </w:rPr>
        <w:t>China-Latin America</w:t>
      </w:r>
      <w:r>
        <w:t xml:space="preserve"> relations, especially </w:t>
      </w:r>
      <w:r w:rsidRPr="002C5FA6">
        <w:rPr>
          <w:rStyle w:val="StyleBoldUnderline"/>
        </w:rPr>
        <w:t>economic ties, have boomed</w:t>
      </w:r>
      <w:r>
        <w:t xml:space="preserve"> in the last decade. Between 2000 and 2010 China-Latin America trade expanded over 1,500 percent, and between 2008 and 2010 alone China’s investment in the region expanded more than 180 percent</w:t>
      </w:r>
      <w:proofErr w:type="gramStart"/>
      <w:r>
        <w:t>.</w:t>
      </w:r>
      <w:r w:rsidR="002C5FA6" w:rsidRPr="002C5FA6">
        <w:rPr>
          <w:sz w:val="12"/>
        </w:rPr>
        <w:t>¶</w:t>
      </w:r>
      <w:proofErr w:type="gramEnd"/>
      <w:r w:rsidR="002C5FA6" w:rsidRPr="002C5FA6">
        <w:rPr>
          <w:sz w:val="12"/>
        </w:rPr>
        <w:t xml:space="preserve"> </w:t>
      </w:r>
      <w:r w:rsidRPr="002C5FA6">
        <w:rPr>
          <w:rStyle w:val="StyleBoldUnderline"/>
        </w:rPr>
        <w:t>This boom</w:t>
      </w:r>
      <w:r>
        <w:t xml:space="preserve"> in economic relations </w:t>
      </w:r>
      <w:r w:rsidRPr="002C5FA6">
        <w:rPr>
          <w:rStyle w:val="StyleBoldUnderline"/>
        </w:rPr>
        <w:t>has been primarily driven by strong Chinese demand for South American mineral, agricultural, and energy resources like copper, iron ore, soybeans, and oil</w:t>
      </w:r>
      <w:r>
        <w:t xml:space="preserve">. At the same time, </w:t>
      </w:r>
      <w:r w:rsidRPr="002C5FA6">
        <w:rPr>
          <w:rStyle w:val="StyleBoldUnderline"/>
        </w:rPr>
        <w:t>Latin America has become an important destination for increasing amounts of Chinese manufactured-good exports ranging from modems to motorcycles.</w:t>
      </w:r>
    </w:p>
    <w:p w14:paraId="74146088" w14:textId="77777777" w:rsidR="00C064E9" w:rsidRPr="00C064E9" w:rsidRDefault="00C064E9" w:rsidP="00C064E9">
      <w:pPr>
        <w:pStyle w:val="Heading3"/>
      </w:pPr>
      <w:r>
        <w:t>2NC MPX—Econ—AT No Escalation</w:t>
      </w:r>
    </w:p>
    <w:p w14:paraId="4CC82B81" w14:textId="77777777" w:rsidR="00C064E9" w:rsidRDefault="00C064E9" w:rsidP="00C064E9">
      <w:pPr>
        <w:pStyle w:val="Heading4"/>
      </w:pPr>
      <w:r>
        <w:t>Accesses all great power hotspots</w:t>
      </w:r>
    </w:p>
    <w:p w14:paraId="3639D57F" w14:textId="77777777" w:rsidR="00C064E9" w:rsidRPr="00C064E9" w:rsidRDefault="00C064E9" w:rsidP="00C064E9">
      <w:r w:rsidRPr="003F1B34">
        <w:rPr>
          <w:rStyle w:val="StyleStyleBold12pt"/>
        </w:rPr>
        <w:t>Green and Schrage 9</w:t>
      </w:r>
      <w:r w:rsidRPr="003F1B34">
        <w:t xml:space="preserve"> – Senior Advisor and Japan Chair @ CSIS and Associate Professor @ Georgetown University AND CSIS School Chair in International Business and Former Senior Official with the US Trade Representative’s Office (Michael J. and Steven P., “It’s not just </w:t>
      </w:r>
      <w:r w:rsidRPr="00C064E9">
        <w:t>the economy,” State Department and Ways &amp; Means Committee, Asia Times, 3/26, http://www.atimes.com/atimes/asian_economy/kc26dk01.html</w:t>
      </w:r>
    </w:p>
    <w:p w14:paraId="63C0369C" w14:textId="77777777" w:rsidR="00C064E9" w:rsidRPr="00C064E9" w:rsidRDefault="00C064E9" w:rsidP="00C064E9">
      <w:pPr>
        <w:pStyle w:val="card"/>
      </w:pPr>
      <w:r w:rsidRPr="00C064E9">
        <w:rPr>
          <w:rStyle w:val="StyleBoldUnderline"/>
        </w:rPr>
        <w:t>Facing the worst economic crisis since the Great Depression, analysts</w:t>
      </w:r>
      <w:r w:rsidRPr="00C064E9">
        <w:t xml:space="preserve"> at the World Bank and the US Central Intelligence Agency </w:t>
      </w:r>
      <w:r w:rsidRPr="00C064E9">
        <w:rPr>
          <w:rStyle w:val="StyleBoldUnderline"/>
        </w:rPr>
        <w:t>are</w:t>
      </w:r>
      <w:r w:rsidRPr="00C064E9">
        <w:t xml:space="preserve"> just </w:t>
      </w:r>
      <w:r w:rsidRPr="00C064E9">
        <w:rPr>
          <w:rStyle w:val="StyleBoldUnderline"/>
        </w:rPr>
        <w:t>beginning to contemplate the ramifications for international stability if there is not a recovery in the next year</w:t>
      </w:r>
      <w:r w:rsidRPr="00C064E9">
        <w:t>. For the most part, the focus has been on fragile states such as some in Eastern Europe</w:t>
      </w:r>
      <w:proofErr w:type="gramStart"/>
      <w:r w:rsidRPr="00C064E9">
        <w:t>.</w:t>
      </w:r>
      <w:r w:rsidRPr="00C064E9">
        <w:rPr>
          <w:sz w:val="12"/>
        </w:rPr>
        <w:t>¶</w:t>
      </w:r>
      <w:proofErr w:type="gramEnd"/>
      <w:r w:rsidRPr="00C064E9">
        <w:t xml:space="preserve"> However, the Great Depression taught us that </w:t>
      </w:r>
      <w:r w:rsidRPr="00C064E9">
        <w:rPr>
          <w:rStyle w:val="StyleBoldUnderline"/>
        </w:rPr>
        <w:t xml:space="preserve">a downward global economic spiral can </w:t>
      </w:r>
      <w:r w:rsidRPr="00C064E9">
        <w:t xml:space="preserve">even </w:t>
      </w:r>
      <w:r w:rsidRPr="00C064E9">
        <w:rPr>
          <w:rStyle w:val="StyleBoldUnderline"/>
        </w:rPr>
        <w:t>have</w:t>
      </w:r>
      <w:r w:rsidRPr="00C064E9">
        <w:t xml:space="preserve"> </w:t>
      </w:r>
      <w:r w:rsidRPr="00C064E9">
        <w:rPr>
          <w:rStyle w:val="Emphasis"/>
          <w:rFonts w:eastAsiaTheme="majorEastAsia"/>
        </w:rPr>
        <w:t>jarring</w:t>
      </w:r>
      <w:r w:rsidRPr="00C064E9">
        <w:rPr>
          <w:rStyle w:val="boldunderline"/>
          <w:szCs w:val="22"/>
        </w:rPr>
        <w:t xml:space="preserve"> </w:t>
      </w:r>
      <w:r w:rsidRPr="00C064E9">
        <w:rPr>
          <w:rStyle w:val="StyleBoldUnderline"/>
        </w:rPr>
        <w:t>impacts on</w:t>
      </w:r>
      <w:r w:rsidRPr="00C064E9">
        <w:rPr>
          <w:rStyle w:val="boldunderline"/>
          <w:szCs w:val="22"/>
        </w:rPr>
        <w:t xml:space="preserve"> </w:t>
      </w:r>
      <w:r w:rsidRPr="00C064E9">
        <w:rPr>
          <w:rStyle w:val="Emphasis"/>
        </w:rPr>
        <w:t>great powers</w:t>
      </w:r>
      <w:r w:rsidRPr="00C064E9">
        <w:t xml:space="preserve">. It is no mere coincidence that </w:t>
      </w:r>
      <w:r w:rsidRPr="00C064E9">
        <w:rPr>
          <w:rStyle w:val="StyleBoldUnderline"/>
        </w:rPr>
        <w:t xml:space="preserve">the last great global economic downturn was followed by the most </w:t>
      </w:r>
      <w:r w:rsidRPr="00C064E9">
        <w:rPr>
          <w:rStyle w:val="Emphasis"/>
        </w:rPr>
        <w:t>destructive war</w:t>
      </w:r>
      <w:r w:rsidRPr="00C064E9">
        <w:rPr>
          <w:rStyle w:val="boldunderline"/>
          <w:szCs w:val="22"/>
        </w:rPr>
        <w:t xml:space="preserve"> </w:t>
      </w:r>
      <w:r w:rsidRPr="00C064E9">
        <w:rPr>
          <w:rStyle w:val="StyleBoldUnderline"/>
        </w:rPr>
        <w:t>in</w:t>
      </w:r>
      <w:r w:rsidRPr="00C064E9">
        <w:t xml:space="preserve"> human </w:t>
      </w:r>
      <w:r w:rsidRPr="00C064E9">
        <w:rPr>
          <w:rStyle w:val="StyleBoldUnderline"/>
        </w:rPr>
        <w:t>history</w:t>
      </w:r>
      <w:r w:rsidRPr="00C064E9">
        <w:t xml:space="preserve">. </w:t>
      </w:r>
      <w:proofErr w:type="gramStart"/>
      <w:r w:rsidRPr="00C064E9">
        <w:rPr>
          <w:sz w:val="12"/>
        </w:rPr>
        <w:t>¶</w:t>
      </w:r>
      <w:r w:rsidRPr="00C064E9">
        <w:t xml:space="preserve"> In the 1930s, economic desperation helped fuel autocratic regimes and protectionism in a downward economic-security death spiral that engulfed the world in conflict.</w:t>
      </w:r>
      <w:proofErr w:type="gramEnd"/>
      <w:r w:rsidRPr="00C064E9">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C064E9">
        <w:rPr>
          <w:sz w:val="12"/>
        </w:rPr>
        <w:t>¶</w:t>
      </w:r>
      <w:r w:rsidRPr="00C064E9">
        <w:t xml:space="preserve"> </w:t>
      </w:r>
      <w:proofErr w:type="gramStart"/>
      <w:r w:rsidRPr="00C064E9">
        <w:t>There</w:t>
      </w:r>
      <w:proofErr w:type="gramEnd"/>
      <w:r w:rsidRPr="00C064E9">
        <w:t xml:space="preserv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w:t>
      </w:r>
      <w:proofErr w:type="gramStart"/>
      <w:r w:rsidRPr="00C064E9">
        <w:t>.</w:t>
      </w:r>
      <w:r w:rsidRPr="00C064E9">
        <w:rPr>
          <w:sz w:val="12"/>
        </w:rPr>
        <w:t>¶</w:t>
      </w:r>
      <w:proofErr w:type="gramEnd"/>
      <w:r w:rsidRPr="00C064E9">
        <w:t xml:space="preserv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proofErr w:type="gramStart"/>
      <w:r w:rsidRPr="00C064E9">
        <w:t>.</w:t>
      </w:r>
      <w:r w:rsidRPr="00C064E9">
        <w:rPr>
          <w:sz w:val="12"/>
        </w:rPr>
        <w:t>¶</w:t>
      </w:r>
      <w:proofErr w:type="gramEnd"/>
      <w:r w:rsidRPr="00C064E9">
        <w:t xml:space="preserve">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proofErr w:type="gramStart"/>
      <w:r w:rsidRPr="00C064E9">
        <w:t>.</w:t>
      </w:r>
      <w:r w:rsidRPr="00C064E9">
        <w:rPr>
          <w:sz w:val="12"/>
        </w:rPr>
        <w:t>¶</w:t>
      </w:r>
      <w:proofErr w:type="gramEnd"/>
      <w:r w:rsidRPr="00C064E9">
        <w:t xml:space="preserve">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proofErr w:type="gramStart"/>
      <w:r w:rsidRPr="00C064E9">
        <w:t>.</w:t>
      </w:r>
      <w:r w:rsidRPr="00C064E9">
        <w:rPr>
          <w:sz w:val="12"/>
        </w:rPr>
        <w:t>¶</w:t>
      </w:r>
      <w:proofErr w:type="gramEnd"/>
      <w:r w:rsidRPr="00C064E9">
        <w:t xml:space="preserve"> The </w:t>
      </w:r>
      <w:r w:rsidRPr="00C064E9">
        <w:rPr>
          <w:rStyle w:val="StyleBoldUnderline"/>
        </w:rPr>
        <w:t>worldwide depression and protectionism of the 1930s devastated the</w:t>
      </w:r>
      <w:r w:rsidRPr="00C064E9">
        <w:t xml:space="preserve"> newly exposed </w:t>
      </w:r>
      <w:r w:rsidRPr="00C064E9">
        <w:rPr>
          <w:rStyle w:val="StyleBoldUnderline"/>
        </w:rPr>
        <w:t>Japanese economy and contributed directly to militaristic and autarkic policies in Asia</w:t>
      </w:r>
      <w:r w:rsidRPr="00C064E9">
        <w:t xml:space="preserve"> as the Japanese people reacted against what counted for globalization at the time. </w:t>
      </w:r>
      <w:r w:rsidRPr="00C064E9">
        <w:rPr>
          <w:rStyle w:val="StyleBoldUnderline"/>
        </w:rPr>
        <w:t>China today is similarly converging with the global economy,</w:t>
      </w:r>
      <w:r w:rsidRPr="00C064E9">
        <w:t xml:space="preserve"> and many experts believe China needs at least 8% annual growth to sustain social stability. Realistic growth predictions for 2009 are closer to 5%</w:t>
      </w:r>
      <w:proofErr w:type="gramStart"/>
      <w:r w:rsidRPr="00C064E9">
        <w:t>.</w:t>
      </w:r>
      <w:r w:rsidRPr="00C064E9">
        <w:rPr>
          <w:sz w:val="12"/>
        </w:rPr>
        <w:t>¶</w:t>
      </w:r>
      <w:proofErr w:type="gramEnd"/>
      <w:r w:rsidRPr="00C064E9">
        <w:t xml:space="preserve">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proofErr w:type="gramStart"/>
      <w:r w:rsidRPr="00C064E9">
        <w:t>.</w:t>
      </w:r>
      <w:r w:rsidRPr="00C064E9">
        <w:rPr>
          <w:sz w:val="12"/>
        </w:rPr>
        <w:t>¶</w:t>
      </w:r>
      <w:proofErr w:type="gramEnd"/>
      <w:r w:rsidRPr="00C064E9">
        <w:t xml:space="preserve"> If the Japanese example is any precedent, a sustained economic slowdown has the potential to open a dangerous path from economic nationalism to strategic revisionism in China too.</w:t>
      </w:r>
      <w:r w:rsidRPr="00C064E9">
        <w:rPr>
          <w:sz w:val="12"/>
        </w:rPr>
        <w:t>¶</w:t>
      </w:r>
      <w:r w:rsidRPr="00C064E9">
        <w:t xml:space="preserve"> Dangerous states</w:t>
      </w:r>
      <w:r w:rsidRPr="00C064E9">
        <w:rPr>
          <w:sz w:val="12"/>
        </w:rPr>
        <w:t>¶</w:t>
      </w:r>
      <w:r w:rsidRPr="00C064E9">
        <w:t xml:space="preserve"> It is noteworthy that </w:t>
      </w:r>
      <w:r w:rsidRPr="00C064E9">
        <w:rPr>
          <w:rStyle w:val="StyleBoldUnderline"/>
        </w:rPr>
        <w:t>North Korea</w:t>
      </w:r>
      <w:r w:rsidRPr="00C064E9">
        <w:t xml:space="preserve">, Myanmar </w:t>
      </w:r>
      <w:r w:rsidRPr="00C064E9">
        <w:rPr>
          <w:rStyle w:val="StyleBoldUnderline"/>
        </w:rPr>
        <w:t>and Iran have</w:t>
      </w:r>
      <w:r w:rsidRPr="00C064E9">
        <w:t xml:space="preserve"> all </w:t>
      </w:r>
      <w:r w:rsidRPr="00C064E9">
        <w:rPr>
          <w:rStyle w:val="StyleBoldUnderline"/>
        </w:rPr>
        <w:t>intensified their defiance in the</w:t>
      </w:r>
      <w:r w:rsidRPr="00C064E9">
        <w:t xml:space="preserve"> wake of the </w:t>
      </w:r>
      <w:r w:rsidRPr="00C064E9">
        <w:rPr>
          <w:rStyle w:val="StyleBoldUnderline"/>
        </w:rPr>
        <w:t>financial crisis</w:t>
      </w:r>
      <w:r w:rsidRPr="00C064E9">
        <w:t xml:space="preserve">, </w:t>
      </w:r>
      <w:r w:rsidRPr="00C064E9">
        <w:rPr>
          <w:rStyle w:val="StyleBoldUnderline"/>
        </w:rPr>
        <w:t>which has distracted the world's leading nations</w:t>
      </w:r>
      <w:r w:rsidRPr="00C064E9">
        <w:t xml:space="preserve">, </w:t>
      </w:r>
      <w:r w:rsidRPr="00C064E9">
        <w:rPr>
          <w:rStyle w:val="StyleBoldUnderline"/>
        </w:rPr>
        <w:t xml:space="preserve">limited their moral authority and sown </w:t>
      </w:r>
      <w:r w:rsidRPr="00C064E9">
        <w:t xml:space="preserve">potential </w:t>
      </w:r>
      <w:r w:rsidRPr="00C064E9">
        <w:rPr>
          <w:rStyle w:val="StyleBoldUnderline"/>
        </w:rPr>
        <w:t>discord</w:t>
      </w:r>
      <w:r w:rsidRPr="00C064E9">
        <w:t xml:space="preserve">. With Beijing worried about the potential impact of North Korean belligerence or instability on Chinese internal stability, and leaders in Japan and South Korea under siege in parliament because of the collapse of their stock markets, leaders in the North Korean capital of </w:t>
      </w:r>
      <w:r w:rsidRPr="00C064E9">
        <w:rPr>
          <w:rStyle w:val="StyleBoldUnderline"/>
        </w:rPr>
        <w:t>Pyongyang have grown</w:t>
      </w:r>
      <w:r w:rsidRPr="00C064E9">
        <w:t xml:space="preserve"> increasingly </w:t>
      </w:r>
      <w:r w:rsidRPr="00C064E9">
        <w:rPr>
          <w:rStyle w:val="StyleBoldUnderline"/>
        </w:rPr>
        <w:t xml:space="preserve">boisterous about their country's claims to great power status as a nuclear </w:t>
      </w:r>
      <w:r w:rsidRPr="00C064E9">
        <w:t xml:space="preserve">weapons </w:t>
      </w:r>
      <w:r w:rsidRPr="00C064E9">
        <w:rPr>
          <w:rStyle w:val="StyleBoldUnderline"/>
        </w:rPr>
        <w:t>state</w:t>
      </w:r>
      <w:proofErr w:type="gramStart"/>
      <w:r w:rsidRPr="00C064E9">
        <w:t>.</w:t>
      </w:r>
      <w:r w:rsidRPr="00C064E9">
        <w:rPr>
          <w:sz w:val="12"/>
        </w:rPr>
        <w:t>¶</w:t>
      </w:r>
      <w:proofErr w:type="gramEnd"/>
      <w:r w:rsidRPr="00C064E9">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w:t>
      </w:r>
      <w:proofErr w:type="gramStart"/>
      <w:r w:rsidRPr="00C064E9">
        <w:t>.</w:t>
      </w:r>
      <w:r w:rsidRPr="00C064E9">
        <w:rPr>
          <w:sz w:val="12"/>
        </w:rPr>
        <w:t>¶</w:t>
      </w:r>
      <w:proofErr w:type="gramEnd"/>
      <w:r w:rsidRPr="00C064E9">
        <w:t xml:space="preserve">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w:t>
      </w:r>
      <w:r w:rsidRPr="00C064E9">
        <w:rPr>
          <w:rStyle w:val="StyleBoldUnderline"/>
        </w:rPr>
        <w:t>So far, there is</w:t>
      </w:r>
      <w:r w:rsidRPr="00C064E9">
        <w:t xml:space="preserve"> little evidence to suggest either and </w:t>
      </w:r>
      <w:r w:rsidRPr="00C064E9">
        <w:rPr>
          <w:rStyle w:val="StyleBoldUnderline"/>
        </w:rPr>
        <w:t>much evidence</w:t>
      </w:r>
      <w:r w:rsidRPr="00C064E9">
        <w:t xml:space="preserve"> to suggest </w:t>
      </w:r>
      <w:r w:rsidRPr="00C064E9">
        <w:rPr>
          <w:rStyle w:val="StyleBoldUnderline"/>
        </w:rPr>
        <w:t>these dangerous states see an opportunity to advance their asymmetrical advantages against the international system</w:t>
      </w:r>
      <w:proofErr w:type="gramStart"/>
      <w:r w:rsidRPr="00C064E9">
        <w:t>.</w:t>
      </w:r>
      <w:r w:rsidRPr="00C064E9">
        <w:rPr>
          <w:sz w:val="12"/>
        </w:rPr>
        <w:t>¶</w:t>
      </w:r>
      <w:proofErr w:type="gramEnd"/>
      <w:r w:rsidRPr="00C064E9">
        <w:t xml:space="preserve"> Challenges to the democratic model</w:t>
      </w:r>
      <w:r w:rsidRPr="00C064E9">
        <w:rPr>
          <w:sz w:val="12"/>
        </w:rPr>
        <w:t>¶</w:t>
      </w:r>
      <w:r w:rsidRPr="00C064E9">
        <w:t xml:space="preserve"> </w:t>
      </w:r>
      <w:r w:rsidRPr="00C064E9">
        <w:rPr>
          <w:rStyle w:val="StyleBoldUnderline"/>
        </w:rPr>
        <w:t>The trend in East Asia has been for developing economies to steadily embrace democracy</w:t>
      </w:r>
      <w:r w:rsidRPr="00C064E9">
        <w:t xml:space="preserve"> and the rule of law in order to sustain their national success. But </w:t>
      </w:r>
      <w:r w:rsidRPr="00C064E9">
        <w:rPr>
          <w:rStyle w:val="StyleBoldUnderline"/>
        </w:rPr>
        <w:t>to thrive, new democracies</w:t>
      </w:r>
      <w:r w:rsidRPr="00C064E9">
        <w:t xml:space="preserve"> also </w:t>
      </w:r>
      <w:r w:rsidRPr="00C064E9">
        <w:rPr>
          <w:rStyle w:val="StyleBoldUnderline"/>
        </w:rPr>
        <w:t>have to deliver basic economic growth</w:t>
      </w:r>
      <w:r w:rsidRPr="00C064E9">
        <w:t xml:space="preserve">. The economic crisis has hit democracies hard, with Japanese Prime Minister </w:t>
      </w:r>
      <w:proofErr w:type="spellStart"/>
      <w:r w:rsidRPr="00C064E9">
        <w:t>Aso</w:t>
      </w:r>
      <w:proofErr w:type="spellEnd"/>
      <w:r w:rsidRPr="00C064E9">
        <w:t xml:space="preserve"> Taro's approval collapsing to single digits in the polls and South Korea's Lee </w:t>
      </w:r>
      <w:proofErr w:type="spellStart"/>
      <w:r w:rsidRPr="00C064E9">
        <w:t>Myung-bak</w:t>
      </w:r>
      <w:proofErr w:type="spellEnd"/>
      <w:r w:rsidRPr="00C064E9">
        <w:t xml:space="preserve"> and Taiwan's Ma Ying </w:t>
      </w:r>
      <w:proofErr w:type="spellStart"/>
      <w:r w:rsidRPr="00C064E9">
        <w:t>Jeou</w:t>
      </w:r>
      <w:proofErr w:type="spellEnd"/>
      <w:r w:rsidRPr="00C064E9">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proofErr w:type="gramStart"/>
      <w:r w:rsidRPr="00C064E9">
        <w:t>.</w:t>
      </w:r>
      <w:r w:rsidRPr="00C064E9">
        <w:rPr>
          <w:sz w:val="12"/>
        </w:rPr>
        <w:t>¶</w:t>
      </w:r>
      <w:proofErr w:type="gramEnd"/>
      <w:r w:rsidRPr="00C064E9">
        <w:t xml:space="preserve"> The string of old and new democracies in East Asia has helped to anchor US relations with China and to maintain what former secretary of state Condoleezza Rice once called a "balance of power that favors freedom". </w:t>
      </w:r>
      <w:r w:rsidRPr="00C064E9">
        <w:rPr>
          <w:rStyle w:val="underline"/>
          <w:szCs w:val="22"/>
        </w:rPr>
        <w:t xml:space="preserve">A </w:t>
      </w:r>
      <w:r w:rsidRPr="00C064E9">
        <w:rPr>
          <w:rStyle w:val="StyleBoldUnderline"/>
        </w:rPr>
        <w:t>reversal of the democratic expansion</w:t>
      </w:r>
      <w:r w:rsidRPr="00C064E9">
        <w:t xml:space="preserve"> of the past two decades </w:t>
      </w:r>
      <w:r w:rsidRPr="00C064E9">
        <w:rPr>
          <w:rStyle w:val="StyleBoldUnderline"/>
        </w:rPr>
        <w:t>would not only impact the global balance of power but also increase the potential number of failed states, with all the attendant risk</w:t>
      </w:r>
      <w:r w:rsidRPr="00C064E9">
        <w:t xml:space="preserve"> they bring </w:t>
      </w:r>
      <w:r w:rsidRPr="00C064E9">
        <w:rPr>
          <w:rStyle w:val="StyleBoldUnderline"/>
        </w:rPr>
        <w:t xml:space="preserve">from harboring terrorists to incubating pandemic diseases </w:t>
      </w:r>
      <w:r w:rsidRPr="00C064E9">
        <w:t>and trafficking in persons. It would also undermine the demonstration effect of liberal norms we are urging China to embrace at home.</w:t>
      </w:r>
    </w:p>
    <w:p w14:paraId="5FFBF7D4" w14:textId="77777777" w:rsidR="00C064E9" w:rsidRPr="00C064E9" w:rsidRDefault="00C064E9" w:rsidP="00C064E9">
      <w:pPr>
        <w:pStyle w:val="Heading3"/>
      </w:pPr>
      <w:r w:rsidRPr="00C064E9">
        <w:t xml:space="preserve">2NC MPX—Econ—Royal </w:t>
      </w:r>
    </w:p>
    <w:p w14:paraId="605F7534" w14:textId="77777777" w:rsidR="00C064E9" w:rsidRPr="00C064E9" w:rsidRDefault="00C064E9" w:rsidP="00C064E9">
      <w:pPr>
        <w:pStyle w:val="Heading4"/>
      </w:pPr>
      <w:r w:rsidRPr="00C064E9">
        <w:t xml:space="preserve">Statistical evidence supports our impact </w:t>
      </w:r>
    </w:p>
    <w:p w14:paraId="49202907" w14:textId="77777777" w:rsidR="00C064E9" w:rsidRPr="00C064E9" w:rsidRDefault="00C064E9" w:rsidP="00C064E9">
      <w:r w:rsidRPr="00C064E9">
        <w:rPr>
          <w:rStyle w:val="StyleStyleBold12pt"/>
        </w:rPr>
        <w:t>Royal 10</w:t>
      </w:r>
      <w:r w:rsidRPr="00C064E9">
        <w:t xml:space="preserve"> — Director of Cooperative Threat Reduction at the U.S. Department of Defense </w:t>
      </w:r>
    </w:p>
    <w:p w14:paraId="71D2C2EA" w14:textId="77777777" w:rsidR="00C064E9" w:rsidRPr="00C064E9" w:rsidRDefault="00C064E9" w:rsidP="00C064E9">
      <w:proofErr w:type="spellStart"/>
      <w:r w:rsidRPr="00C064E9">
        <w:t>Jedediah</w:t>
      </w:r>
      <w:proofErr w:type="spellEnd"/>
      <w:r w:rsidRPr="00C064E9">
        <w:t>, “Economic Integration, Economic Signaling and the Problem of Economic Crises?</w:t>
      </w:r>
      <w:proofErr w:type="gramStart"/>
      <w:r w:rsidRPr="00C064E9">
        <w:t>”,</w:t>
      </w:r>
      <w:proofErr w:type="gramEnd"/>
      <w:r w:rsidRPr="00C064E9">
        <w:t xml:space="preserve"> Economics of War and Peace: Economic, Legal and Political Perspectives, ed. Goldsmith and </w:t>
      </w:r>
      <w:proofErr w:type="spellStart"/>
      <w:r w:rsidRPr="00C064E9">
        <w:t>Brauer</w:t>
      </w:r>
      <w:proofErr w:type="spellEnd"/>
      <w:r w:rsidRPr="00C064E9">
        <w:t>, p. 213-215</w:t>
      </w:r>
    </w:p>
    <w:p w14:paraId="5337BD4F" w14:textId="49EB8156" w:rsidR="00B064BF" w:rsidRPr="00B064BF" w:rsidRDefault="00C064E9" w:rsidP="00A2030A">
      <w:pPr>
        <w:pStyle w:val="card"/>
      </w:pPr>
      <w:r w:rsidRPr="00C064E9">
        <w:t xml:space="preserve">Less intuitive is how </w:t>
      </w:r>
      <w:r w:rsidRPr="00C064E9">
        <w:rPr>
          <w:rStyle w:val="StyleBoldUnderline"/>
        </w:rPr>
        <w:t>periods of economic decline may increase the likelihood of external conflict</w:t>
      </w:r>
      <w:r w:rsidRPr="00C064E9">
        <w:t xml:space="preserve">. Political science literature has contributed a moderate degree of attention to the impact of economic decline and the security and </w:t>
      </w:r>
      <w:proofErr w:type="spellStart"/>
      <w:r w:rsidRPr="00C064E9">
        <w:t>defence</w:t>
      </w:r>
      <w:proofErr w:type="spellEnd"/>
      <w:r w:rsidRPr="00C064E9">
        <w:t xml:space="preserve"> </w:t>
      </w:r>
      <w:proofErr w:type="spellStart"/>
      <w:r w:rsidRPr="00C064E9">
        <w:t>behaviour</w:t>
      </w:r>
      <w:proofErr w:type="spellEnd"/>
      <w:r w:rsidRPr="00C064E9">
        <w:t xml:space="preserve"> of interdependent states. Research in this vein has been considered at systemic, dyadic and national levels. Several notable contributions follow. First, on the systemic level, </w:t>
      </w:r>
      <w:proofErr w:type="spellStart"/>
      <w:r w:rsidRPr="00C064E9">
        <w:t>Pollins</w:t>
      </w:r>
      <w:proofErr w:type="spellEnd"/>
      <w:r w:rsidRPr="00C064E9">
        <w:t xml:space="preserve"> (2008) advances </w:t>
      </w:r>
      <w:proofErr w:type="spellStart"/>
      <w:r w:rsidRPr="00C064E9">
        <w:t>Modelski</w:t>
      </w:r>
      <w:proofErr w:type="spellEnd"/>
      <w:r w:rsidRPr="00C064E9">
        <w:t xml:space="preserve"> and Thompson's (1996) work on leadership cycle theory, finding that </w:t>
      </w:r>
      <w:r w:rsidRPr="00C064E9">
        <w:rPr>
          <w:rStyle w:val="StyleBoldUnderline"/>
        </w:rPr>
        <w:t xml:space="preserve">rhythms in the global economy are associated with the rise and fall of a pre-eminent power and the </w:t>
      </w:r>
      <w:proofErr w:type="gramStart"/>
      <w:r w:rsidRPr="00C064E9">
        <w:rPr>
          <w:rStyle w:val="StyleBoldUnderline"/>
        </w:rPr>
        <w:t>often bloody</w:t>
      </w:r>
      <w:proofErr w:type="gramEnd"/>
      <w:r w:rsidRPr="00C064E9">
        <w:rPr>
          <w:rStyle w:val="StyleBoldUnderline"/>
        </w:rPr>
        <w:t xml:space="preserve"> transition from one pre-eminent leader to the next. As such, exogenous shocks such as economic crises could usher in a redistribution of relative power</w:t>
      </w:r>
      <w:r w:rsidRPr="00C064E9">
        <w:t xml:space="preserve"> (see also Gilpin, 1981) </w:t>
      </w:r>
      <w:r w:rsidRPr="00C064E9">
        <w:rPr>
          <w:rStyle w:val="StyleBoldUnderline"/>
        </w:rPr>
        <w:t>that leads to uncertainty about power balances, increasing the risk of miscalculation</w:t>
      </w:r>
      <w:r w:rsidRPr="00C064E9">
        <w:t xml:space="preserve"> (</w:t>
      </w:r>
      <w:proofErr w:type="spellStart"/>
      <w:r w:rsidRPr="00C064E9">
        <w:t>Fearon</w:t>
      </w:r>
      <w:proofErr w:type="spellEnd"/>
      <w:r w:rsidRPr="00C064E9">
        <w:t xml:space="preserve">, 1995). Alternatively, even a relatively certain </w:t>
      </w:r>
      <w:r w:rsidRPr="00C064E9">
        <w:rPr>
          <w:rStyle w:val="StyleBoldUnderline"/>
        </w:rPr>
        <w:t>redistribution</w:t>
      </w:r>
      <w:r w:rsidRPr="00C064E9">
        <w:rPr>
          <w:u w:val="single"/>
        </w:rPr>
        <w:t xml:space="preserve"> </w:t>
      </w:r>
      <w:r w:rsidRPr="00C064E9">
        <w:t xml:space="preserve">of power </w:t>
      </w:r>
      <w:r w:rsidRPr="00C064E9">
        <w:rPr>
          <w:rStyle w:val="StyleBoldUnderline"/>
        </w:rPr>
        <w:t>could lead to a permissive environment for conflict as a rising power may seek to challenge a declining power</w:t>
      </w:r>
      <w:r w:rsidRPr="00C064E9">
        <w:t xml:space="preserve"> (Werner, 1999). Separately, </w:t>
      </w:r>
      <w:proofErr w:type="spellStart"/>
      <w:r w:rsidRPr="00C064E9">
        <w:t>Pollins</w:t>
      </w:r>
      <w:proofErr w:type="spellEnd"/>
      <w:r w:rsidRPr="00C064E9">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C064E9">
        <w:t>behaviour</w:t>
      </w:r>
      <w:proofErr w:type="spellEnd"/>
      <w:r w:rsidRPr="00C064E9">
        <w:t xml:space="preserve"> of states. He argues that </w:t>
      </w:r>
      <w:r w:rsidRPr="00C064E9">
        <w:rPr>
          <w:rStyle w:val="StyleBoldUnderline"/>
        </w:rPr>
        <w:t xml:space="preserve">interdependent states are likely to gain pacific benefits from trade so long as they have an optimistic view of future trade relations. However, if the expectations of future trade decline, particularly for difficult to replace items such as energy resources, the likelihood for </w:t>
      </w:r>
      <w:r w:rsidRPr="00C064E9">
        <w:rPr>
          <w:rStyle w:val="Emphasis"/>
          <w:rFonts w:eastAsiaTheme="majorEastAsia"/>
        </w:rPr>
        <w:t>conflict increases</w:t>
      </w:r>
      <w:r w:rsidRPr="00C064E9">
        <w:t xml:space="preserve">, as states will be inclined to use force to gain access to those resources. Crises could potentially be the trigger for decreased trade expectations either on its own or because it triggers protectionist moves by interdependent states.4 </w:t>
      </w:r>
      <w:proofErr w:type="gramStart"/>
      <w:r w:rsidRPr="00C064E9">
        <w:t>Third</w:t>
      </w:r>
      <w:proofErr w:type="gramEnd"/>
      <w:r w:rsidRPr="00C064E9">
        <w:t xml:space="preserve">, others have considered the link between economic decline and external armed conflict at a national level. </w:t>
      </w:r>
      <w:proofErr w:type="spellStart"/>
      <w:r w:rsidRPr="00C064E9">
        <w:t>Blomberg</w:t>
      </w:r>
      <w:proofErr w:type="spellEnd"/>
      <w:r w:rsidRPr="00C064E9">
        <w:t xml:space="preserve"> and Hess (2002) find a strong correlation between internal conflict and external conflict, particularly during periods of economic downturn. They write, </w:t>
      </w:r>
      <w:proofErr w:type="gramStart"/>
      <w:r w:rsidRPr="00C064E9">
        <w:t>The</w:t>
      </w:r>
      <w:proofErr w:type="gramEnd"/>
      <w:r w:rsidRPr="00C064E9">
        <w:t xml:space="preserve"> linkages between internal and external conflict and prosperity are strong and mutually reinforcing. </w:t>
      </w:r>
      <w:r w:rsidRPr="00C064E9">
        <w:rPr>
          <w:rStyle w:val="StyleBoldUnderline"/>
        </w:rPr>
        <w:t xml:space="preserve">Economic conflict tends to spawn internal conflict, which in turn returns the </w:t>
      </w:r>
      <w:proofErr w:type="spellStart"/>
      <w:r w:rsidRPr="00C064E9">
        <w:rPr>
          <w:rStyle w:val="StyleBoldUnderline"/>
        </w:rPr>
        <w:t>favour</w:t>
      </w:r>
      <w:proofErr w:type="spellEnd"/>
      <w:r w:rsidRPr="00C064E9">
        <w:rPr>
          <w:rStyle w:val="StyleBoldUnderline"/>
        </w:rPr>
        <w:t>. Moreover, the presence of a recession tends to amplify the extent to which international and external conflicts self-reinforce each other</w:t>
      </w:r>
      <w:r w:rsidRPr="00C064E9">
        <w:t>. (</w:t>
      </w:r>
      <w:proofErr w:type="spellStart"/>
      <w:r w:rsidRPr="00C064E9">
        <w:t>Blomberg</w:t>
      </w:r>
      <w:proofErr w:type="spellEnd"/>
      <w:r w:rsidRPr="00C064E9">
        <w:t xml:space="preserve"> &amp; Hess, 2002, p. 89) </w:t>
      </w:r>
      <w:r w:rsidRPr="00C064E9">
        <w:rPr>
          <w:rStyle w:val="StyleBoldUnderline"/>
        </w:rPr>
        <w:t>Economic decline has also been linked with an increase in the likelihood of terrorism (</w:t>
      </w:r>
      <w:proofErr w:type="spellStart"/>
      <w:r w:rsidRPr="00C064E9">
        <w:rPr>
          <w:rStyle w:val="StyleBoldUnderline"/>
        </w:rPr>
        <w:t>Blomberg</w:t>
      </w:r>
      <w:proofErr w:type="spellEnd"/>
      <w:r w:rsidRPr="00C064E9">
        <w:rPr>
          <w:rStyle w:val="StyleBoldUnderline"/>
        </w:rPr>
        <w:t xml:space="preserve">, Hess, &amp; </w:t>
      </w:r>
      <w:proofErr w:type="spellStart"/>
      <w:r w:rsidRPr="00C064E9">
        <w:rPr>
          <w:rStyle w:val="StyleBoldUnderline"/>
        </w:rPr>
        <w:t>Weerapana</w:t>
      </w:r>
      <w:proofErr w:type="spellEnd"/>
      <w:r w:rsidRPr="00C064E9">
        <w:rPr>
          <w:rStyle w:val="StyleBoldUnderline"/>
        </w:rPr>
        <w:t>, 2004), which has the capacity to spill across borders and lead to external tensions</w:t>
      </w:r>
      <w:r w:rsidRPr="00C064E9">
        <w:t xml:space="preserve">. Furthermore, crises generally reduce the popularity of a sitting government. </w:t>
      </w:r>
      <w:r w:rsidRPr="00C064E9">
        <w:rPr>
          <w:rStyle w:val="StyleBoldUnderline"/>
        </w:rPr>
        <w:t>'Diversionary theory' suggests that, when facing unpopularity arising from economic decline, sitting governments have increased incentives to fabricate external military conflicts to create a 'rally around the flag' effect</w:t>
      </w:r>
      <w:r w:rsidRPr="00C064E9">
        <w:t xml:space="preserve">. Wang (1996), </w:t>
      </w:r>
      <w:proofErr w:type="spellStart"/>
      <w:r w:rsidRPr="00C064E9">
        <w:t>DeRouen</w:t>
      </w:r>
      <w:proofErr w:type="spellEnd"/>
      <w:r w:rsidRPr="00C064E9">
        <w:t xml:space="preserve"> (1995), and </w:t>
      </w:r>
      <w:proofErr w:type="spellStart"/>
      <w:r w:rsidRPr="00C064E9">
        <w:t>Blomberg</w:t>
      </w:r>
      <w:proofErr w:type="spellEnd"/>
      <w:r w:rsidRPr="00C064E9">
        <w:t xml:space="preserve">, Hess, and Thacker (2006) find supporting evidence showing that economic decline and use of force are at least indirectly correlated. </w:t>
      </w:r>
      <w:proofErr w:type="spellStart"/>
      <w:r w:rsidRPr="00C064E9">
        <w:t>Gelpi</w:t>
      </w:r>
      <w:proofErr w:type="spellEnd"/>
      <w:r w:rsidRPr="00C064E9">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064E9">
        <w:t>DeRouen</w:t>
      </w:r>
      <w:proofErr w:type="spellEnd"/>
      <w:r w:rsidRPr="00C064E9">
        <w:t xml:space="preserve"> (2000) has provided evidence showing that </w:t>
      </w:r>
      <w:r w:rsidRPr="00C064E9">
        <w:rPr>
          <w:rStyle w:val="StyleBoldUnderline"/>
        </w:rPr>
        <w:t xml:space="preserve">periods of weak economic performance </w:t>
      </w:r>
      <w:r w:rsidRPr="00C064E9">
        <w:t>in the United States, and thus weak Presidential popularity,</w:t>
      </w:r>
      <w:r w:rsidRPr="00C064E9">
        <w:rPr>
          <w:rStyle w:val="StyleBoldUnderline"/>
        </w:rPr>
        <w:t xml:space="preserve"> are </w:t>
      </w:r>
      <w:r w:rsidRPr="00C064E9">
        <w:rPr>
          <w:rStyle w:val="Emphasis"/>
          <w:rFonts w:eastAsiaTheme="majorEastAsia"/>
        </w:rPr>
        <w:t>statistically linked</w:t>
      </w:r>
      <w:r w:rsidRPr="00C064E9">
        <w:rPr>
          <w:rStyle w:val="StyleBoldUnderline"/>
        </w:rPr>
        <w:t xml:space="preserve"> to an increase in the use of force</w:t>
      </w:r>
      <w:r w:rsidRPr="00C064E9">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23C86F21" w14:textId="098D6B5E" w:rsidR="00845E17" w:rsidRDefault="00845E17" w:rsidP="00845E17">
      <w:pPr>
        <w:pStyle w:val="Heading3"/>
      </w:pPr>
      <w:r>
        <w:t>2NC AT MPX Turn—Chinese Aggression</w:t>
      </w:r>
    </w:p>
    <w:p w14:paraId="50FB2B63" w14:textId="0F8C5428" w:rsidR="00845E17" w:rsidRDefault="00845E17" w:rsidP="00845E17">
      <w:pPr>
        <w:pStyle w:val="Heading4"/>
      </w:pPr>
      <w:r>
        <w:t xml:space="preserve">China not using Latin America as a political card—only for economic growth </w:t>
      </w:r>
    </w:p>
    <w:p w14:paraId="58EAD285" w14:textId="4192492F" w:rsidR="00845E17" w:rsidRPr="00845E17" w:rsidRDefault="00845E17" w:rsidP="00845E17">
      <w:pPr>
        <w:rPr>
          <w:rStyle w:val="StyleStyleBold12pt"/>
        </w:rPr>
      </w:pPr>
      <w:proofErr w:type="spellStart"/>
      <w:r w:rsidRPr="00845E17">
        <w:rPr>
          <w:rStyle w:val="StyleStyleBold12pt"/>
        </w:rPr>
        <w:t>Shixue</w:t>
      </w:r>
      <w:proofErr w:type="spellEnd"/>
      <w:r w:rsidRPr="00845E17">
        <w:rPr>
          <w:rStyle w:val="StyleStyleBold12pt"/>
        </w:rPr>
        <w:t xml:space="preserve"> 11</w:t>
      </w:r>
    </w:p>
    <w:p w14:paraId="54127D59" w14:textId="564D1B56" w:rsidR="00845E17" w:rsidRDefault="00845E17" w:rsidP="00845E17">
      <w:r>
        <w:t>Jiang, “</w:t>
      </w:r>
      <w:r w:rsidRPr="00845E17">
        <w:t>The U.S. Factor in Sino-Latin American Relations</w:t>
      </w:r>
      <w:r>
        <w:t>” [</w:t>
      </w:r>
      <w:r w:rsidRPr="00845E17">
        <w:t>http://www.chinausfocus.com/foreign-policy/the-u-s-worry-factor-in-sino-latin-american-relations/</w:t>
      </w:r>
      <w:r>
        <w:t>] November 3 //</w:t>
      </w:r>
      <w:proofErr w:type="spellStart"/>
      <w:r>
        <w:t>mtc</w:t>
      </w:r>
      <w:proofErr w:type="spellEnd"/>
      <w:r>
        <w:t xml:space="preserve"> </w:t>
      </w:r>
    </w:p>
    <w:p w14:paraId="768F4EE2" w14:textId="6546320E" w:rsidR="00845E17" w:rsidRDefault="00845E17" w:rsidP="00845E17">
      <w:pPr>
        <w:pStyle w:val="card"/>
        <w:rPr>
          <w:rStyle w:val="StyleBoldUnderline"/>
        </w:rPr>
      </w:pPr>
      <w:r>
        <w:t xml:space="preserve">The </w:t>
      </w:r>
      <w:r w:rsidRPr="00845E17">
        <w:rPr>
          <w:rStyle w:val="StyleBoldUnderline"/>
        </w:rPr>
        <w:t>U.S. concerns are unnecessary and unfounded</w:t>
      </w:r>
      <w:proofErr w:type="gramStart"/>
      <w:r>
        <w:t>.</w:t>
      </w:r>
      <w:r w:rsidRPr="00845E17">
        <w:rPr>
          <w:sz w:val="12"/>
        </w:rPr>
        <w:t>¶</w:t>
      </w:r>
      <w:proofErr w:type="gramEnd"/>
      <w:r w:rsidRPr="00845E17">
        <w:rPr>
          <w:sz w:val="12"/>
        </w:rPr>
        <w:t xml:space="preserve"> </w:t>
      </w:r>
      <w:r w:rsidRPr="00845E17">
        <w:rPr>
          <w:rStyle w:val="StyleBoldUnderline"/>
        </w:rPr>
        <w:t>First</w:t>
      </w:r>
      <w:r>
        <w:t xml:space="preserve">, </w:t>
      </w:r>
      <w:r w:rsidRPr="00845E17">
        <w:rPr>
          <w:rStyle w:val="StyleBoldUnderline"/>
        </w:rPr>
        <w:t>both China and Latin America have been opening to the outside world.</w:t>
      </w:r>
      <w:r>
        <w:t xml:space="preserve"> In the age of globalization, both should cooperate to promote South-South collaboration. As a matter of fact, </w:t>
      </w:r>
      <w:r w:rsidRPr="00845E17">
        <w:rPr>
          <w:rStyle w:val="StyleBoldUnderline"/>
        </w:rPr>
        <w:t>further cooperation between China and Latin America will benefit regional peace and development in the Asia-Pacific and Latin America. This outcome</w:t>
      </w:r>
      <w:r>
        <w:t xml:space="preserve"> </w:t>
      </w:r>
      <w:r w:rsidRPr="00845E17">
        <w:rPr>
          <w:rStyle w:val="StyleBoldUnderline"/>
        </w:rPr>
        <w:t>would</w:t>
      </w:r>
      <w:r>
        <w:t xml:space="preserve"> certainly </w:t>
      </w:r>
      <w:r w:rsidRPr="00845E17">
        <w:rPr>
          <w:rStyle w:val="StyleBoldUnderline"/>
        </w:rPr>
        <w:t>be welcomed by the U</w:t>
      </w:r>
      <w:r>
        <w:t xml:space="preserve">nited </w:t>
      </w:r>
      <w:r w:rsidRPr="00845E17">
        <w:rPr>
          <w:rStyle w:val="StyleBoldUnderline"/>
        </w:rPr>
        <w:t>S</w:t>
      </w:r>
      <w:r>
        <w:t>tates</w:t>
      </w:r>
      <w:proofErr w:type="gramStart"/>
      <w:r>
        <w:t>.</w:t>
      </w:r>
      <w:r w:rsidRPr="00845E17">
        <w:rPr>
          <w:sz w:val="12"/>
        </w:rPr>
        <w:t>¶</w:t>
      </w:r>
      <w:proofErr w:type="gramEnd"/>
      <w:r w:rsidRPr="00845E17">
        <w:rPr>
          <w:sz w:val="12"/>
        </w:rPr>
        <w:t xml:space="preserve"> </w:t>
      </w:r>
      <w:r w:rsidRPr="00845E17">
        <w:rPr>
          <w:rStyle w:val="StyleBoldUnderline"/>
        </w:rPr>
        <w:t>Second</w:t>
      </w:r>
      <w:r>
        <w:t xml:space="preserve">, it is well-known that </w:t>
      </w:r>
      <w:r w:rsidRPr="00845E17">
        <w:rPr>
          <w:rStyle w:val="StyleBoldUnderline"/>
        </w:rPr>
        <w:t>Latin America has been implementing reforms and opening to the outside world for almost two decades</w:t>
      </w:r>
      <w:r>
        <w:t xml:space="preserve">. It endeavors to attract more foreign investment and liberalize the market to stimulate growth. As a result, </w:t>
      </w:r>
      <w:r w:rsidRPr="00845E17">
        <w:rPr>
          <w:rStyle w:val="StyleBoldUnderline"/>
        </w:rPr>
        <w:t>China is only one of the economic partners Latin America has been trying to cooperate with</w:t>
      </w:r>
      <w:proofErr w:type="gramStart"/>
      <w:r w:rsidRPr="00845E17">
        <w:rPr>
          <w:rStyle w:val="StyleBoldUnderline"/>
        </w:rPr>
        <w:t>.</w:t>
      </w:r>
      <w:r w:rsidRPr="00845E17">
        <w:rPr>
          <w:sz w:val="12"/>
        </w:rPr>
        <w:t>¶</w:t>
      </w:r>
      <w:proofErr w:type="gramEnd"/>
      <w:r w:rsidRPr="00845E17">
        <w:rPr>
          <w:sz w:val="12"/>
        </w:rPr>
        <w:t xml:space="preserve"> </w:t>
      </w:r>
      <w:r w:rsidRPr="00845E17">
        <w:rPr>
          <w:rStyle w:val="StyleBoldUnderline"/>
        </w:rPr>
        <w:t>Third</w:t>
      </w:r>
      <w:r>
        <w:t xml:space="preserve">, </w:t>
      </w:r>
      <w:r w:rsidRPr="00845E17">
        <w:rPr>
          <w:rStyle w:val="StyleBoldUnderline"/>
        </w:rPr>
        <w:t>China’s relations with Latin America are for economic purposes</w:t>
      </w:r>
      <w:r>
        <w:t xml:space="preserve">, </w:t>
      </w:r>
      <w:r w:rsidRPr="00845E17">
        <w:rPr>
          <w:rStyle w:val="StyleBoldUnderline"/>
        </w:rPr>
        <w:t>not for political outcomes to be used against the U.S</w:t>
      </w:r>
      <w:r>
        <w:t xml:space="preserve">. </w:t>
      </w:r>
      <w:r w:rsidRPr="00845E17">
        <w:rPr>
          <w:rStyle w:val="StyleBoldUnderline"/>
        </w:rPr>
        <w:t>China well understands that Latin America is the backyard of the U</w:t>
      </w:r>
      <w:r>
        <w:t xml:space="preserve">nited </w:t>
      </w:r>
      <w:r w:rsidRPr="00845E17">
        <w:rPr>
          <w:rStyle w:val="StyleBoldUnderline"/>
        </w:rPr>
        <w:t>S</w:t>
      </w:r>
      <w:r>
        <w:t xml:space="preserve">tates, so there is no need for it to challenge American influence. </w:t>
      </w:r>
      <w:r w:rsidRPr="00845E17">
        <w:rPr>
          <w:sz w:val="12"/>
        </w:rPr>
        <w:t xml:space="preserve">¶ </w:t>
      </w:r>
      <w:r w:rsidRPr="00845E17">
        <w:rPr>
          <w:rStyle w:val="StyleBoldUnderline"/>
        </w:rPr>
        <w:t>Fourth</w:t>
      </w:r>
      <w:r>
        <w:t xml:space="preserve">, </w:t>
      </w:r>
      <w:r w:rsidRPr="00845E17">
        <w:rPr>
          <w:rStyle w:val="StyleBoldUnderline"/>
        </w:rPr>
        <w:t>China’s cooperation with Latin America in military and security fields is not targeting any third party and it is hardly a secret issue</w:t>
      </w:r>
      <w:r>
        <w:t xml:space="preserv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w:t>
      </w:r>
      <w:r w:rsidRPr="00845E17">
        <w:rPr>
          <w:rStyle w:val="StyleBoldUnderline"/>
        </w:rPr>
        <w:t>China’s military relations with Latin America</w:t>
      </w:r>
      <w:r>
        <w:t xml:space="preserve"> </w:t>
      </w:r>
      <w:r w:rsidRPr="00845E17">
        <w:rPr>
          <w:rStyle w:val="StyleBoldUnderline"/>
        </w:rPr>
        <w:t>are undertaken</w:t>
      </w:r>
      <w:r>
        <w:t xml:space="preserve"> according </w:t>
      </w:r>
      <w:r w:rsidRPr="00845E17">
        <w:rPr>
          <w:rStyle w:val="StyleBoldUnderline"/>
        </w:rPr>
        <w:t>to</w:t>
      </w:r>
      <w:r>
        <w:t xml:space="preserve"> the following principles: 1) to gain better understanding of the Latin American military; 2) to improve professional expertise by learning from each other; 3) never target any third party; and 4) </w:t>
      </w:r>
      <w:r w:rsidRPr="00845E17">
        <w:rPr>
          <w:rStyle w:val="StyleBoldUnderline"/>
        </w:rPr>
        <w:t>never harm regional and hemispheric stability. These principles are not counter to U.S. national interest and dominance in the western hemisphere</w:t>
      </w:r>
      <w:proofErr w:type="gramStart"/>
      <w:r w:rsidRPr="00845E17">
        <w:rPr>
          <w:rStyle w:val="StyleBoldUnderline"/>
        </w:rPr>
        <w:t>.</w:t>
      </w:r>
      <w:r w:rsidRPr="00845E17">
        <w:rPr>
          <w:rStyle w:val="StyleBoldUnderline"/>
          <w:sz w:val="12"/>
        </w:rPr>
        <w:t>¶</w:t>
      </w:r>
      <w:proofErr w:type="gramEnd"/>
      <w:r w:rsidRPr="00845E17">
        <w:rPr>
          <w:sz w:val="12"/>
        </w:rPr>
        <w:t xml:space="preserve"> </w:t>
      </w:r>
      <w:r w:rsidRPr="00845E17">
        <w:rPr>
          <w:rStyle w:val="StyleBoldUnderline"/>
        </w:rPr>
        <w:t>Finally</w:t>
      </w:r>
      <w:r>
        <w:t xml:space="preserve">, </w:t>
      </w:r>
      <w:r w:rsidRPr="00845E17">
        <w:rPr>
          <w:rStyle w:val="StyleBoldUnderline"/>
        </w:rPr>
        <w:t>China does not wish to be used as a “card” against the U</w:t>
      </w:r>
      <w:r>
        <w:t xml:space="preserve">nited </w:t>
      </w:r>
      <w:r w:rsidRPr="00845E17">
        <w:rPr>
          <w:rStyle w:val="StyleBoldUnderline"/>
        </w:rPr>
        <w:t>S</w:t>
      </w:r>
      <w:r>
        <w:t xml:space="preserve">tates. It </w:t>
      </w:r>
      <w:r w:rsidRPr="00845E17">
        <w:rPr>
          <w:rStyle w:val="StyleBoldUnderline"/>
        </w:rPr>
        <w:t>has no enthusiasm for getting entangled in the problems of U.S.-Latin American relations.</w:t>
      </w:r>
    </w:p>
    <w:p w14:paraId="256DCD4B" w14:textId="4D2E6161" w:rsidR="00E71C9B" w:rsidRDefault="00E71C9B" w:rsidP="002E493F">
      <w:pPr>
        <w:pStyle w:val="Heading3"/>
      </w:pPr>
      <w:r>
        <w:t>2NC AT MPX Turn—Amazon</w:t>
      </w:r>
    </w:p>
    <w:p w14:paraId="38E48626" w14:textId="2B3B7768" w:rsidR="00E71C9B" w:rsidRPr="00E71C9B" w:rsidRDefault="00E71C9B" w:rsidP="00E71C9B">
      <w:pPr>
        <w:pStyle w:val="Heading4"/>
      </w:pPr>
      <w:r w:rsidRPr="00E71C9B">
        <w:t>No risk of offense—amazon will just regenerate</w:t>
      </w:r>
    </w:p>
    <w:p w14:paraId="39E5FADD" w14:textId="13BAB3A9" w:rsidR="00E71C9B" w:rsidRPr="00E71C9B" w:rsidRDefault="00E71C9B" w:rsidP="00E71C9B">
      <w:pPr>
        <w:rPr>
          <w:rStyle w:val="StyleStyleBold12pt"/>
        </w:rPr>
      </w:pPr>
      <w:r w:rsidRPr="00E71C9B">
        <w:rPr>
          <w:rStyle w:val="StyleStyleBold12pt"/>
        </w:rPr>
        <w:t>WND 9</w:t>
      </w:r>
    </w:p>
    <w:p w14:paraId="0B9A9ABE" w14:textId="2360AB5F" w:rsidR="00E71C9B" w:rsidRPr="00BB13C2" w:rsidRDefault="00E71C9B" w:rsidP="00E71C9B">
      <w:r w:rsidRPr="00E71C9B">
        <w:t>1/31/09 (World Net</w:t>
      </w:r>
      <w:r w:rsidRPr="00BB13C2">
        <w:t xml:space="preserve"> Daily, pg. http://www.wnd.com/index.php</w:t>
      </w:r>
      <w:proofErr w:type="gramStart"/>
      <w:r w:rsidRPr="00BB13C2">
        <w:t>?fa</w:t>
      </w:r>
      <w:proofErr w:type="gramEnd"/>
      <w:r w:rsidRPr="00BB13C2">
        <w:t>=PAGE.view&amp;pageId=87552)</w:t>
      </w:r>
    </w:p>
    <w:p w14:paraId="11D690A0" w14:textId="6F76F4D5" w:rsidR="00E71C9B" w:rsidRPr="00E71C9B" w:rsidRDefault="00E71C9B" w:rsidP="00E71C9B">
      <w:pPr>
        <w:pStyle w:val="card"/>
      </w:pPr>
      <w:r w:rsidRPr="00BB13C2">
        <w:t xml:space="preserve">Moore explains that, in the 20 years of warnings about deforestation, "only 10 percent of the Amazon has been converted to date from what was original forest to agriculture and settlement."  </w:t>
      </w:r>
      <w:r w:rsidRPr="00BB13C2">
        <w:rPr>
          <w:rStyle w:val="StyleBoldUnderline"/>
          <w:szCs w:val="22"/>
        </w:rPr>
        <w:t>The report also tells the story of miners, who in 1982 cleared a large tract of land in Western Brazil. Once finished, they hired scientists to reforest the territory. Studies done 15 years later showed that the rejuvenated forest is virtually indistinguishable from its original form and 95 percent of the original animal species returned</w:t>
      </w:r>
      <w:r w:rsidRPr="00BB13C2">
        <w:t xml:space="preserve">.  Brazilian Brigadier Gen. </w:t>
      </w:r>
      <w:proofErr w:type="spellStart"/>
      <w:r w:rsidRPr="00BB13C2">
        <w:t>Thaumaturgo</w:t>
      </w:r>
      <w:proofErr w:type="spellEnd"/>
      <w:r w:rsidRPr="00BB13C2">
        <w:t xml:space="preserve"> </w:t>
      </w:r>
      <w:proofErr w:type="spellStart"/>
      <w:r w:rsidRPr="00BB13C2">
        <w:t>Sotero</w:t>
      </w:r>
      <w:proofErr w:type="spellEnd"/>
      <w:r w:rsidRPr="00BB13C2">
        <w:t xml:space="preserve"> </w:t>
      </w:r>
      <w:proofErr w:type="spellStart"/>
      <w:r w:rsidRPr="00BB13C2">
        <w:rPr>
          <w:rStyle w:val="StyleBoldUnderline"/>
          <w:szCs w:val="22"/>
        </w:rPr>
        <w:t>Vaz</w:t>
      </w:r>
      <w:proofErr w:type="spellEnd"/>
      <w:r w:rsidRPr="00BB13C2">
        <w:t xml:space="preserve">, who spent 39 years in the military, 18 of them in the heart of the Amazon, </w:t>
      </w:r>
      <w:r w:rsidRPr="00BB13C2">
        <w:rPr>
          <w:rStyle w:val="StyleBoldUnderline"/>
          <w:szCs w:val="22"/>
        </w:rPr>
        <w:t>finds it humorous that anyone would doubt the jungle's ability to recover</w:t>
      </w:r>
      <w:r w:rsidRPr="00BB13C2">
        <w:t xml:space="preserve">.  "That's very funny," he says. "They don't know the Amazon, believe me. Because all these lands in the north, west, </w:t>
      </w:r>
      <w:r w:rsidRPr="00BB13C2">
        <w:rPr>
          <w:rStyle w:val="StyleBoldUnderline"/>
          <w:szCs w:val="22"/>
        </w:rPr>
        <w:t>it's almost untouchable because of this great capacity of regeneration</w:t>
      </w:r>
      <w:r w:rsidRPr="00BB13C2">
        <w:t xml:space="preserve">," he explains.  The Times report attributes much of the newly recognized, spontaneous secondary growth to farmers who have moved from rural areas on the edges of the forests to settlements and cities. </w:t>
      </w:r>
      <w:r w:rsidRPr="00BB13C2">
        <w:rPr>
          <w:rStyle w:val="StyleBoldUnderline"/>
          <w:szCs w:val="22"/>
        </w:rPr>
        <w:t>The forests</w:t>
      </w:r>
      <w:r w:rsidRPr="00BB13C2">
        <w:t>, in turn,</w:t>
      </w:r>
      <w:r w:rsidRPr="00BB13C2">
        <w:rPr>
          <w:rStyle w:val="StyleBoldUnderline"/>
          <w:szCs w:val="22"/>
        </w:rPr>
        <w:t xml:space="preserve"> have reclaimed the land the farmers had once cleared</w:t>
      </w:r>
      <w:r w:rsidRPr="00BB13C2">
        <w:t xml:space="preserve">. </w:t>
      </w:r>
    </w:p>
    <w:p w14:paraId="3B86E064" w14:textId="22273B85" w:rsidR="002E493F" w:rsidRDefault="002E493F" w:rsidP="002E493F">
      <w:pPr>
        <w:pStyle w:val="Heading3"/>
      </w:pPr>
      <w:r>
        <w:t>2NC AT MPX Turn—US China Relations</w:t>
      </w:r>
    </w:p>
    <w:p w14:paraId="323C7562" w14:textId="668762AA" w:rsidR="002E493F" w:rsidRPr="002E493F" w:rsidRDefault="002E493F" w:rsidP="002E493F">
      <w:pPr>
        <w:pStyle w:val="Heading4"/>
      </w:pPr>
      <w:proofErr w:type="spellStart"/>
      <w:r w:rsidRPr="002E493F">
        <w:t>Squo</w:t>
      </w:r>
      <w:proofErr w:type="spellEnd"/>
      <w:r w:rsidRPr="002E493F">
        <w:t xml:space="preserve"> bilateral talks prevent any misperceptions </w:t>
      </w:r>
    </w:p>
    <w:p w14:paraId="2380FB8C" w14:textId="1B65FA35" w:rsidR="002E493F" w:rsidRPr="002E493F" w:rsidRDefault="002E493F" w:rsidP="002E493F">
      <w:pPr>
        <w:rPr>
          <w:rStyle w:val="StyleStyleBold12pt"/>
        </w:rPr>
      </w:pPr>
      <w:proofErr w:type="spellStart"/>
      <w:r w:rsidRPr="002E493F">
        <w:rPr>
          <w:rStyle w:val="StyleStyleBold12pt"/>
        </w:rPr>
        <w:t>Haibin</w:t>
      </w:r>
      <w:proofErr w:type="spellEnd"/>
      <w:r w:rsidRPr="002E493F">
        <w:rPr>
          <w:rStyle w:val="StyleStyleBold12pt"/>
        </w:rPr>
        <w:t xml:space="preserve"> 13—Research Fellow @ Shanghai Institutes for International Studies</w:t>
      </w:r>
    </w:p>
    <w:p w14:paraId="14C9C24E" w14:textId="7780CE8D" w:rsidR="002E493F" w:rsidRDefault="002E493F" w:rsidP="002E493F">
      <w:proofErr w:type="spellStart"/>
      <w:r>
        <w:t>Niu</w:t>
      </w:r>
      <w:proofErr w:type="spellEnd"/>
      <w:r>
        <w:t>, “</w:t>
      </w:r>
      <w:r w:rsidRPr="002E493F">
        <w:t>Latin America’s Rising Status in the Sino-US Relationship</w:t>
      </w:r>
      <w:r>
        <w:t>” [</w:t>
      </w:r>
      <w:r w:rsidRPr="002E493F">
        <w:t>http://www.chinausfocus.com/foreign-policy/latin-americas-rising-status-in-the-sino-us-relationship/</w:t>
      </w:r>
      <w:r>
        <w:t>] June 23 //</w:t>
      </w:r>
      <w:proofErr w:type="spellStart"/>
      <w:r>
        <w:t>mtc</w:t>
      </w:r>
      <w:proofErr w:type="spellEnd"/>
      <w:r>
        <w:t xml:space="preserve"> </w:t>
      </w:r>
    </w:p>
    <w:p w14:paraId="50E5FCFC" w14:textId="43065FDF" w:rsidR="002E493F" w:rsidRDefault="002E493F" w:rsidP="002E493F">
      <w:pPr>
        <w:pStyle w:val="card"/>
      </w:pPr>
      <w:r>
        <w:t xml:space="preserve">In fact, </w:t>
      </w:r>
      <w:r w:rsidRPr="002E493F">
        <w:rPr>
          <w:rStyle w:val="StyleBoldUnderline"/>
        </w:rPr>
        <w:t>both countries demonstrated their pragmatic spirit and economic-oriented approach during their recent engagements with Latin America.</w:t>
      </w:r>
      <w:r>
        <w:t xml:space="preserve">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This is a good posture considering that no Latin American country wants to choose side between the US and China. Ultimately, Latin American countries benefit from cooperation with the world’s two largest markets</w:t>
      </w:r>
      <w:proofErr w:type="gramStart"/>
      <w:r>
        <w:t>.</w:t>
      </w:r>
      <w:r w:rsidRPr="002E493F">
        <w:rPr>
          <w:sz w:val="12"/>
        </w:rPr>
        <w:t>¶</w:t>
      </w:r>
      <w:proofErr w:type="gramEnd"/>
      <w:r w:rsidRPr="002E493F">
        <w:rPr>
          <w:sz w:val="12"/>
        </w:rPr>
        <w:t xml:space="preserve"> </w:t>
      </w:r>
      <w:r>
        <w:t xml:space="preserve">Although both countries are trying to avoid geopolitical competition, it is important to manage their interaction in Latin America. </w:t>
      </w:r>
      <w:r w:rsidRPr="002E493F">
        <w:rPr>
          <w:rStyle w:val="StyleBoldUnderline"/>
        </w:rPr>
        <w:t>At the bilateral level, the U</w:t>
      </w:r>
      <w:r>
        <w:t xml:space="preserve">nited </w:t>
      </w:r>
      <w:r w:rsidRPr="002E493F">
        <w:rPr>
          <w:rStyle w:val="StyleBoldUnderline"/>
        </w:rPr>
        <w:t>S</w:t>
      </w:r>
      <w:r>
        <w:t xml:space="preserve">tates </w:t>
      </w:r>
      <w:r w:rsidRPr="002E493F">
        <w:rPr>
          <w:rStyle w:val="StyleBoldUnderline"/>
        </w:rPr>
        <w:t>and China have held several strategic dialogues on Latin American affairs since 2006. The purpose of the dialogue is to enhance mutual trust and prevent miscalculations by interpreting their engagements with Latin America. This continual dialogue can help interpret why the US government holds a positive attitude to China’s increasing ties with Latin America despite some very conservative and suspicious attitudes in the US</w:t>
      </w:r>
      <w:r>
        <w:t xml:space="preserve">. </w:t>
      </w:r>
      <w:r w:rsidRPr="00217DA5">
        <w:rPr>
          <w:rStyle w:val="StyleBoldUnderline"/>
        </w:rPr>
        <w:t xml:space="preserve">The US has showed its support to </w:t>
      </w:r>
      <w:r>
        <w:t xml:space="preserve">both </w:t>
      </w:r>
      <w:r w:rsidRPr="00217DA5">
        <w:rPr>
          <w:rStyle w:val="StyleBoldUnderline"/>
        </w:rPr>
        <w:t>China’s permanent observer status in the Organization of American States and China’s membership at the Inter-American Development Bank</w:t>
      </w:r>
      <w:r>
        <w:t>.</w:t>
      </w:r>
    </w:p>
    <w:p w14:paraId="491050A1" w14:textId="5D0D5319" w:rsidR="008A1221" w:rsidRDefault="008A1221" w:rsidP="008A1221">
      <w:pPr>
        <w:pStyle w:val="Heading3"/>
      </w:pPr>
      <w:r>
        <w:t>2NC AT MPX Turn—US China War</w:t>
      </w:r>
    </w:p>
    <w:p w14:paraId="3EE39EB7" w14:textId="3D4C96F7" w:rsidR="008A1221" w:rsidRDefault="008A1221" w:rsidP="008A1221">
      <w:pPr>
        <w:pStyle w:val="Heading4"/>
      </w:pPr>
      <w:r>
        <w:t xml:space="preserve">No US China war </w:t>
      </w:r>
    </w:p>
    <w:p w14:paraId="6339D08E" w14:textId="308A2614" w:rsidR="008A1221" w:rsidRPr="00CF7C33" w:rsidRDefault="008A1221" w:rsidP="008A1221">
      <w:pPr>
        <w:pStyle w:val="Heading4"/>
      </w:pPr>
      <w:proofErr w:type="gramStart"/>
      <w:r w:rsidRPr="00CF7C33">
        <w:t>deterrence</w:t>
      </w:r>
      <w:proofErr w:type="gramEnd"/>
      <w:r w:rsidRPr="00CF7C33">
        <w:t xml:space="preserve"> checks</w:t>
      </w:r>
    </w:p>
    <w:p w14:paraId="3C02B5B2" w14:textId="77777777" w:rsidR="008A1221" w:rsidRPr="00CF7C33" w:rsidRDefault="008A1221" w:rsidP="008A1221">
      <w:pPr>
        <w:rPr>
          <w:rStyle w:val="StyleStyleBold12pt"/>
        </w:rPr>
      </w:pPr>
      <w:r w:rsidRPr="00CF7C33">
        <w:rPr>
          <w:rStyle w:val="StyleStyleBold12pt"/>
        </w:rPr>
        <w:t xml:space="preserve">Glaser 11 </w:t>
      </w:r>
    </w:p>
    <w:p w14:paraId="7FEFE838" w14:textId="77AFDBA4" w:rsidR="008A1221" w:rsidRPr="00D71E98" w:rsidRDefault="008A1221" w:rsidP="008A1221">
      <w:r w:rsidRPr="00D71E98">
        <w:t xml:space="preserve">(Charles, Professor of </w:t>
      </w:r>
      <w:proofErr w:type="spellStart"/>
      <w:r w:rsidRPr="00D71E98">
        <w:t>PoliSci</w:t>
      </w:r>
      <w:proofErr w:type="spellEnd"/>
      <w:r w:rsidRPr="00D71E98">
        <w:t xml:space="preserve"> and International Affairs and Director of the Institute for Security and Conflict Studies @ George Washington University, “Will China’s Rise Lead to War?” March/April Foreign Affairs)</w:t>
      </w:r>
    </w:p>
    <w:p w14:paraId="49D9F7CB" w14:textId="01642770" w:rsidR="008A1221" w:rsidRPr="008A1221" w:rsidRDefault="008A1221" w:rsidP="008A1221">
      <w:pPr>
        <w:pStyle w:val="card"/>
        <w:rPr>
          <w:sz w:val="22"/>
          <w:u w:val="single"/>
        </w:rPr>
      </w:pPr>
      <w:r w:rsidRPr="008A1221">
        <w:t xml:space="preserve">What does all this imply about the rise of China? At the broadest level, the news is good. </w:t>
      </w:r>
      <w:r w:rsidRPr="008A1221">
        <w:rPr>
          <w:rStyle w:val="StyleBoldUnderline"/>
        </w:rPr>
        <w:t>Current international conditions should enable both the United States and China to protect their vital interests without posing large threats to each other.</w:t>
      </w:r>
      <w:r w:rsidRPr="008A1221">
        <w:t xml:space="preserve"> Nuclear weapons make it relatively easy for major powers to maintain highly effective deterrent forces. </w:t>
      </w:r>
      <w:r w:rsidRPr="008A1221">
        <w:rPr>
          <w:rStyle w:val="StyleBoldUnderline"/>
        </w:rPr>
        <w:t xml:space="preserve">Even if Chinese power were to greatly exceed U.S. power somewhere down the road, the United States would still be able to maintain nuclear forces that could survive any Chinese attack and threaten massive damage in retaliation. Large-scale conventional attack by China against the U.S. homeland, meanwhile, are virtually impossible because </w:t>
      </w:r>
      <w:r w:rsidRPr="008A1221">
        <w:t xml:space="preserve">the United States and China are separated by the vast expanse </w:t>
      </w:r>
      <w:r w:rsidRPr="008A1221">
        <w:rPr>
          <w:rStyle w:val="underline"/>
        </w:rPr>
        <w:t>of the Pacific Ocean</w:t>
      </w:r>
      <w:r w:rsidRPr="008A1221">
        <w:t xml:space="preserve">, across which it would be difficult to attack. </w:t>
      </w:r>
      <w:r w:rsidRPr="008A1221">
        <w:rPr>
          <w:rStyle w:val="StyleBoldUnderline"/>
        </w:rPr>
        <w:t>No foreseeable increase in China’s power would be large enough to overcome these twin advantages of defense for the United States. The same defensive advantages, moreover, apply to China as well. Although China is currently much weaker than the United States militarily, it will soon be able to build a nuclear force that meets its requirements for deterrence.</w:t>
      </w:r>
      <w:r w:rsidRPr="008A1221">
        <w:t xml:space="preserve"> And China should not find the United States’ massive conventional capabilities especially threatening, because the bulk of U.S. forces, logistics, and support lie across the Pacific. The overall effect of</w:t>
      </w:r>
      <w:r w:rsidRPr="008A1221">
        <w:rPr>
          <w:rStyle w:val="underline"/>
        </w:rPr>
        <w:t xml:space="preserve"> </w:t>
      </w:r>
      <w:r w:rsidRPr="008A1221">
        <w:rPr>
          <w:rStyle w:val="StyleBoldUnderline"/>
        </w:rPr>
        <w:t>these conditions is to greatly moderate the security dilemma. Both the United States and China will be able to maintain high levels of security now and through any potential rise of China to superpower status.</w:t>
      </w:r>
      <w:r w:rsidRPr="008A1221">
        <w:t xml:space="preserve"> This should help Washington and Beijing avoid truly strained geopolitical relations, which should in turn help ensure that the security dilemma stays moderate, thereby facilitating cooperation. The United States, for example, will have the option to forego responding to China’s modernization of its nuclear force. </w:t>
      </w:r>
      <w:r w:rsidRPr="008A1221">
        <w:rPr>
          <w:rStyle w:val="StyleBoldUnderline"/>
        </w:rPr>
        <w:t>This restraint will help reassure China that the United States does not want to threaten its security - and thus help head off a downward political spiral fueled by nuclear competition.</w:t>
      </w:r>
      <w:r w:rsidRPr="00CF7C33">
        <w:rPr>
          <w:rStyle w:val="StyleBoldUnderline"/>
        </w:rPr>
        <w:t xml:space="preserve"> </w:t>
      </w:r>
    </w:p>
    <w:p w14:paraId="4A040874" w14:textId="4F8D78E7" w:rsidR="008A1221" w:rsidRDefault="008A1221" w:rsidP="008A1221">
      <w:pPr>
        <w:pStyle w:val="Heading4"/>
      </w:pPr>
      <w:r>
        <w:t xml:space="preserve">Economic interdependence checks </w:t>
      </w:r>
    </w:p>
    <w:p w14:paraId="17C51E96" w14:textId="77777777" w:rsidR="008A1221" w:rsidRPr="003E5B48" w:rsidRDefault="008A1221" w:rsidP="008A1221">
      <w:pPr>
        <w:rPr>
          <w:rStyle w:val="StyleStyleBold12pt"/>
        </w:rPr>
      </w:pPr>
      <w:r w:rsidRPr="003E5B48">
        <w:rPr>
          <w:rStyle w:val="StyleStyleBold12pt"/>
        </w:rPr>
        <w:t xml:space="preserve">Perry and Scowcroft </w:t>
      </w:r>
      <w:r>
        <w:rPr>
          <w:rStyle w:val="StyleStyleBold12pt"/>
        </w:rPr>
        <w:t>‘</w:t>
      </w:r>
      <w:r w:rsidRPr="003E5B48">
        <w:rPr>
          <w:rStyle w:val="StyleStyleBold12pt"/>
        </w:rPr>
        <w:t>9</w:t>
      </w:r>
    </w:p>
    <w:p w14:paraId="00332F2C" w14:textId="77777777" w:rsidR="008A1221" w:rsidRPr="00B31A98" w:rsidRDefault="008A1221" w:rsidP="008A1221">
      <w:r w:rsidRPr="00B31A98">
        <w:t>William (</w:t>
      </w:r>
      <w:r w:rsidRPr="00B31A98">
        <w:rPr>
          <w:rFonts w:cs="DTLHaarlemmerDOT-Regular"/>
          <w:szCs w:val="21"/>
          <w:lang w:bidi="en-US"/>
        </w:rPr>
        <w:t xml:space="preserve">Michael and Barbara </w:t>
      </w:r>
      <w:proofErr w:type="spellStart"/>
      <w:r w:rsidRPr="00B31A98">
        <w:rPr>
          <w:rFonts w:cs="DTLHaarlemmerDOT-Regular"/>
          <w:szCs w:val="21"/>
          <w:lang w:bidi="en-US"/>
        </w:rPr>
        <w:t>Berberian</w:t>
      </w:r>
      <w:proofErr w:type="spellEnd"/>
      <w:r w:rsidRPr="00B31A98">
        <w:rPr>
          <w:rFonts w:cs="DTLHaarlemmerDOT-Regular"/>
          <w:szCs w:val="21"/>
          <w:lang w:bidi="en-US"/>
        </w:rPr>
        <w:t xml:space="preserve"> professor at Stanford University.) and Brent (resident trustee of the Forum for International Policy.) “US Nuclear Weapons Policy.” 2009. Council on Foreign Relations. Online.  </w:t>
      </w:r>
    </w:p>
    <w:p w14:paraId="5A7BD1C0" w14:textId="7A49AE47" w:rsidR="00286458" w:rsidRPr="008A1221" w:rsidRDefault="008A1221" w:rsidP="008A1221">
      <w:pPr>
        <w:pStyle w:val="card"/>
        <w:rPr>
          <w:rFonts w:cs="DTLHaarlemmerDOT-Regular"/>
          <w:szCs w:val="21"/>
          <w:lang w:bidi="en-US"/>
        </w:rPr>
      </w:pPr>
      <w:r w:rsidRPr="008A1221">
        <w:rPr>
          <w:rStyle w:val="underline"/>
        </w:rPr>
        <w:t>Economic interdependence provides an incentive to avoid military conflict and nuclear confrontation</w:t>
      </w:r>
      <w:r w:rsidRPr="008A1221">
        <w:rPr>
          <w:rFonts w:cs="DTLHaarlemmerDOT-Regular"/>
          <w:szCs w:val="21"/>
          <w:lang w:bidi="en-US"/>
        </w:rPr>
        <w:t xml:space="preserve">. Although the United States has expressed concern about the growing trade deficit with China, </w:t>
      </w:r>
      <w:r w:rsidRPr="008A1221">
        <w:rPr>
          <w:rStyle w:val="underline"/>
        </w:rPr>
        <w:t>the economies of the two countries have become increasingly intertwined and interdependent. U.S. consumers have bought massive quantities of cheap Chinese goods, and Beijing has lent huge amounts of money to the United States</w:t>
      </w:r>
      <w:r w:rsidRPr="008A1221">
        <w:rPr>
          <w:rFonts w:cs="DTLHaarlemmerDOT-Regular"/>
          <w:szCs w:val="21"/>
          <w:lang w:bidi="en-US"/>
        </w:rPr>
        <w:t xml:space="preserve">. Similarly, </w:t>
      </w:r>
      <w:r w:rsidRPr="008A1221">
        <w:rPr>
          <w:rStyle w:val="underline"/>
        </w:rPr>
        <w:t>Taiwan and the mainland are increasingly bound in a reciprocal economic relationship. These economic relationships should reduce the probability of a confrontation between China and Taiwan, and keep the United States and China from approaching the nuclear brink, were such a confrontation to occur</w:t>
      </w:r>
      <w:r w:rsidRPr="008A1221">
        <w:rPr>
          <w:rFonts w:cs="DTLHaarlemmerDOT-Regular"/>
          <w:szCs w:val="21"/>
          <w:lang w:bidi="en-US"/>
        </w:rPr>
        <w:t>. On other nuclear issues, China and the United States have generally supported each other, as they did in the six-party talks to dismantle North Korea’s nuclear weapons programs. Here, the supportive Beijing-Washington relationship points toward potentially promising dialogues on larger strategic issues.</w:t>
      </w:r>
      <w:r w:rsidRPr="00B31A98">
        <w:rPr>
          <w:rFonts w:cs="DTLHaarlemmerDOT-Regular"/>
          <w:szCs w:val="21"/>
          <w:lang w:bidi="en-US"/>
        </w:rPr>
        <w:t xml:space="preserve"> </w:t>
      </w:r>
    </w:p>
    <w:p w14:paraId="774BCA53" w14:textId="3993D97B" w:rsidR="00286458" w:rsidRDefault="00286458" w:rsidP="00286458">
      <w:pPr>
        <w:pStyle w:val="Heading2"/>
      </w:pPr>
      <w:r>
        <w:t>***</w:t>
      </w:r>
      <w:proofErr w:type="spellStart"/>
      <w:r>
        <w:t>Aff</w:t>
      </w:r>
      <w:proofErr w:type="spellEnd"/>
    </w:p>
    <w:p w14:paraId="2EED7A03" w14:textId="2788831D" w:rsidR="00EE28F2" w:rsidRDefault="00EE28F2" w:rsidP="00845E17">
      <w:pPr>
        <w:pStyle w:val="Heading3"/>
      </w:pPr>
      <w:proofErr w:type="spellStart"/>
      <w:r>
        <w:t>Aff</w:t>
      </w:r>
      <w:proofErr w:type="spellEnd"/>
      <w:r>
        <w:t>—UQ—China Engagement Decreasing</w:t>
      </w:r>
    </w:p>
    <w:p w14:paraId="47D5A617" w14:textId="6A518F7A" w:rsidR="00EE28F2" w:rsidRPr="00EE28F2" w:rsidRDefault="00EE28F2" w:rsidP="00EE28F2">
      <w:pPr>
        <w:pStyle w:val="Heading4"/>
      </w:pPr>
      <w:r w:rsidRPr="00EE28F2">
        <w:t xml:space="preserve">China losing economic influence in Latin America </w:t>
      </w:r>
    </w:p>
    <w:p w14:paraId="74AB217D" w14:textId="3C974BD0" w:rsidR="00EE28F2" w:rsidRPr="00EE28F2" w:rsidRDefault="00EE28F2" w:rsidP="00EE28F2">
      <w:pPr>
        <w:rPr>
          <w:rStyle w:val="StyleStyleBold12pt"/>
        </w:rPr>
      </w:pPr>
      <w:proofErr w:type="spellStart"/>
      <w:r w:rsidRPr="00EE28F2">
        <w:rPr>
          <w:rStyle w:val="StyleStyleBold12pt"/>
        </w:rPr>
        <w:t>Tulchin</w:t>
      </w:r>
      <w:proofErr w:type="spellEnd"/>
      <w:r w:rsidRPr="00EE28F2">
        <w:rPr>
          <w:rStyle w:val="StyleStyleBold12pt"/>
        </w:rPr>
        <w:t xml:space="preserve"> 13</w:t>
      </w:r>
    </w:p>
    <w:p w14:paraId="4A5AA5C7" w14:textId="55FA3454" w:rsidR="00EE28F2" w:rsidRDefault="00EE28F2" w:rsidP="00EE28F2">
      <w:r>
        <w:t>Joseph, “</w:t>
      </w:r>
      <w:r w:rsidRPr="00EE28F2">
        <w:t>China’s appeal in Latin America weakens</w:t>
      </w:r>
      <w:r>
        <w:t>” [</w:t>
      </w:r>
      <w:r w:rsidRPr="00EE28F2">
        <w:t>http://www.worldreview.info/content/chinas-appeal-latin-america-weakens</w:t>
      </w:r>
      <w:r>
        <w:t>] June 4 //</w:t>
      </w:r>
      <w:proofErr w:type="spellStart"/>
      <w:r>
        <w:t>mtc</w:t>
      </w:r>
      <w:proofErr w:type="spellEnd"/>
      <w:r>
        <w:t xml:space="preserve"> </w:t>
      </w:r>
    </w:p>
    <w:p w14:paraId="38A831BA" w14:textId="4D2CB983" w:rsidR="00EE28F2" w:rsidRPr="00EE28F2" w:rsidRDefault="00EE28F2" w:rsidP="00EE28F2">
      <w:pPr>
        <w:pStyle w:val="card"/>
        <w:rPr>
          <w:rStyle w:val="StyleBoldUnderline"/>
        </w:rPr>
      </w:pPr>
      <w:r w:rsidRPr="00EE28F2">
        <w:rPr>
          <w:rStyle w:val="StyleBoldUnderline"/>
        </w:rPr>
        <w:t>The important market for China</w:t>
      </w:r>
      <w:r>
        <w:t xml:space="preserve">, however, </w:t>
      </w:r>
      <w:r w:rsidRPr="00EE28F2">
        <w:rPr>
          <w:rStyle w:val="StyleBoldUnderline"/>
        </w:rPr>
        <w:t>was in South America</w:t>
      </w:r>
      <w:r>
        <w:t xml:space="preserve"> involving Chinese direct investment in the exploitation of oil, infrastructure, and in the exchange of manufactured goods or loans on </w:t>
      </w:r>
      <w:proofErr w:type="spellStart"/>
      <w:r>
        <w:t>favourable</w:t>
      </w:r>
      <w:proofErr w:type="spellEnd"/>
      <w:r>
        <w:t xml:space="preserve"> terms for commodities</w:t>
      </w:r>
      <w:proofErr w:type="gramStart"/>
      <w:r>
        <w:t>.</w:t>
      </w:r>
      <w:r w:rsidRPr="00EE28F2">
        <w:rPr>
          <w:sz w:val="12"/>
        </w:rPr>
        <w:t>¶</w:t>
      </w:r>
      <w:proofErr w:type="gramEnd"/>
      <w:r w:rsidRPr="00EE28F2">
        <w:rPr>
          <w:sz w:val="12"/>
        </w:rPr>
        <w:t xml:space="preserve"> </w:t>
      </w:r>
      <w:r w:rsidRPr="00EE28F2">
        <w:rPr>
          <w:rStyle w:val="StyleBoldUnderline"/>
        </w:rPr>
        <w:t xml:space="preserve">But China has fallen out of </w:t>
      </w:r>
      <w:proofErr w:type="spellStart"/>
      <w:r w:rsidRPr="00EE28F2">
        <w:rPr>
          <w:rStyle w:val="StyleBoldUnderline"/>
        </w:rPr>
        <w:t>favour</w:t>
      </w:r>
      <w:proofErr w:type="spellEnd"/>
      <w:r w:rsidRPr="00EE28F2">
        <w:rPr>
          <w:rStyle w:val="StyleBoldUnderline"/>
        </w:rPr>
        <w:t xml:space="preserve"> in the last few years</w:t>
      </w:r>
      <w:r>
        <w:t xml:space="preserve">. </w:t>
      </w:r>
      <w:r w:rsidRPr="00EE28F2">
        <w:rPr>
          <w:rStyle w:val="StyleBoldUnderline"/>
        </w:rPr>
        <w:t xml:space="preserve">Almost none of the megadeals announced </w:t>
      </w:r>
      <w:r w:rsidRPr="00EE28F2">
        <w:t>with great fanfare</w:t>
      </w:r>
      <w:r>
        <w:t xml:space="preserve"> </w:t>
      </w:r>
      <w:r w:rsidRPr="00EE28F2">
        <w:rPr>
          <w:rStyle w:val="StyleBoldUnderline"/>
        </w:rPr>
        <w:t xml:space="preserve">with Venezuela, Ecuador, Bolivia, and other countries has </w:t>
      </w:r>
      <w:proofErr w:type="spellStart"/>
      <w:r w:rsidRPr="00EE28F2">
        <w:rPr>
          <w:rStyle w:val="StyleBoldUnderline"/>
        </w:rPr>
        <w:t>materialised</w:t>
      </w:r>
      <w:proofErr w:type="spellEnd"/>
      <w:r w:rsidRPr="00EE28F2">
        <w:rPr>
          <w:rStyle w:val="StyleBoldUnderline"/>
        </w:rPr>
        <w:t xml:space="preserve">, particularly as prices of commodities on the international market have </w:t>
      </w:r>
      <w:proofErr w:type="spellStart"/>
      <w:r w:rsidRPr="00EE28F2">
        <w:rPr>
          <w:rStyle w:val="StyleBoldUnderline"/>
        </w:rPr>
        <w:t>levelled</w:t>
      </w:r>
      <w:proofErr w:type="spellEnd"/>
      <w:r w:rsidRPr="00EE28F2">
        <w:rPr>
          <w:rStyle w:val="StyleBoldUnderline"/>
        </w:rPr>
        <w:t xml:space="preserve"> off</w:t>
      </w:r>
      <w:r>
        <w:t xml:space="preserve"> and some, including copper, have fallen over the past two years</w:t>
      </w:r>
      <w:proofErr w:type="gramStart"/>
      <w:r>
        <w:t>.</w:t>
      </w:r>
      <w:r w:rsidRPr="00EE28F2">
        <w:rPr>
          <w:sz w:val="12"/>
        </w:rPr>
        <w:t>¶</w:t>
      </w:r>
      <w:proofErr w:type="gramEnd"/>
      <w:r w:rsidRPr="00EE28F2">
        <w:rPr>
          <w:sz w:val="12"/>
        </w:rPr>
        <w:t xml:space="preserve"> </w:t>
      </w:r>
      <w:r w:rsidRPr="00EE28F2">
        <w:rPr>
          <w:rStyle w:val="StyleBoldUnderline"/>
        </w:rPr>
        <w:t>Only Ecuador has benefited, with loans from China</w:t>
      </w:r>
      <w:r>
        <w:t xml:space="preserve"> in return for the sale of large amounts of oil. The downside for Ecuador is that China has become Ecuador’s principal creditor, holding sovereign debt worth 25 per cent of the nation’s GDP</w:t>
      </w:r>
      <w:proofErr w:type="gramStart"/>
      <w:r>
        <w:t>.</w:t>
      </w:r>
      <w:r w:rsidRPr="00EE28F2">
        <w:rPr>
          <w:sz w:val="12"/>
        </w:rPr>
        <w:t>¶</w:t>
      </w:r>
      <w:proofErr w:type="gramEnd"/>
      <w:r w:rsidRPr="00EE28F2">
        <w:rPr>
          <w:sz w:val="12"/>
        </w:rPr>
        <w:t xml:space="preserve"> </w:t>
      </w:r>
      <w:r w:rsidRPr="00EE28F2">
        <w:rPr>
          <w:rStyle w:val="StyleBoldUnderline"/>
        </w:rPr>
        <w:t>China’s deal with Brazil</w:t>
      </w:r>
      <w:r>
        <w:t xml:space="preserve">, where enormous quantities of grain was bought on </w:t>
      </w:r>
      <w:proofErr w:type="spellStart"/>
      <w:r>
        <w:t>favourable</w:t>
      </w:r>
      <w:proofErr w:type="spellEnd"/>
      <w:r>
        <w:t xml:space="preserve"> terms on the condition that the Brazilian market would be open to Chinese manufactured goods, </w:t>
      </w:r>
      <w:r w:rsidRPr="00EE28F2">
        <w:rPr>
          <w:rStyle w:val="StyleBoldUnderline"/>
        </w:rPr>
        <w:t>became complicated as they ran into political problems, with Brazil’s domestic manufacturing sector demanding greater protection from Chinese competition.</w:t>
      </w:r>
      <w:r w:rsidRPr="00EE28F2">
        <w:rPr>
          <w:sz w:val="12"/>
        </w:rPr>
        <w:t xml:space="preserve">¶ </w:t>
      </w:r>
      <w:r>
        <w:t>Argentina is the most striking example of disillusionment with China.</w:t>
      </w:r>
      <w:r w:rsidRPr="00EE28F2">
        <w:rPr>
          <w:sz w:val="12"/>
        </w:rPr>
        <w:t xml:space="preserve">¶ </w:t>
      </w:r>
      <w:r>
        <w:t>The Argentines saw China as an easy way to re-establish their position in world affairs during the 2003-2007 government of the late President Nestor Kirchner, husband of the current President Cristina Kirchner.</w:t>
      </w:r>
      <w:r w:rsidRPr="00EE28F2">
        <w:rPr>
          <w:sz w:val="12"/>
        </w:rPr>
        <w:t xml:space="preserve">¶ </w:t>
      </w:r>
      <w:r>
        <w:t>Politically significant infrastructure projects were negotiated with the Chinese, including a bullet train linking the city of Buenos Aires with the interior capitals of Rosario and Cordoba. But the project was never started</w:t>
      </w:r>
      <w:proofErr w:type="gramStart"/>
      <w:r>
        <w:t>.</w:t>
      </w:r>
      <w:r w:rsidRPr="00EE28F2">
        <w:rPr>
          <w:sz w:val="12"/>
        </w:rPr>
        <w:t>¶</w:t>
      </w:r>
      <w:proofErr w:type="gramEnd"/>
      <w:r w:rsidRPr="00EE28F2">
        <w:rPr>
          <w:sz w:val="12"/>
        </w:rPr>
        <w:t xml:space="preserve"> </w:t>
      </w:r>
      <w:r>
        <w:t>The project to replace the subway cars in Buenos Aires was accomplished only as a straight market deal, with no discounts and no loans.</w:t>
      </w:r>
      <w:r w:rsidRPr="00EE28F2">
        <w:rPr>
          <w:sz w:val="12"/>
        </w:rPr>
        <w:t xml:space="preserve">¶ </w:t>
      </w:r>
      <w:r>
        <w:t>A senior official in the Argentine ministry of commerce suggested in a recent interview that the Argentine government had ‘lost its enthusiasm’ for deals with the Chinese.</w:t>
      </w:r>
      <w:r w:rsidRPr="00EE28F2">
        <w:rPr>
          <w:sz w:val="12"/>
        </w:rPr>
        <w:t xml:space="preserve">¶ </w:t>
      </w:r>
      <w:r w:rsidRPr="00EE28F2">
        <w:rPr>
          <w:rStyle w:val="StyleBoldUnderline"/>
        </w:rPr>
        <w:t>This disillusionment with China complicates matters for the nations of Latin America.</w:t>
      </w:r>
      <w:r w:rsidRPr="00EE28F2">
        <w:rPr>
          <w:rStyle w:val="StyleBoldUnderline"/>
          <w:sz w:val="12"/>
        </w:rPr>
        <w:t>¶</w:t>
      </w:r>
      <w:r w:rsidRPr="00EE28F2">
        <w:rPr>
          <w:sz w:val="12"/>
        </w:rPr>
        <w:t xml:space="preserve"> </w:t>
      </w:r>
      <w:r>
        <w:t>As the Chinese economy slows, it buys less. This has put significant downward pressure on the international price of commodities as diverse as soy and oil</w:t>
      </w:r>
      <w:proofErr w:type="gramStart"/>
      <w:r>
        <w:t>.</w:t>
      </w:r>
      <w:r w:rsidRPr="00EE28F2">
        <w:rPr>
          <w:sz w:val="12"/>
        </w:rPr>
        <w:t>¶</w:t>
      </w:r>
      <w:proofErr w:type="gramEnd"/>
      <w:r w:rsidRPr="00EE28F2">
        <w:rPr>
          <w:sz w:val="12"/>
        </w:rPr>
        <w:t xml:space="preserve"> </w:t>
      </w:r>
      <w:r>
        <w:t xml:space="preserve">The result is less money for governments, such as Venezuela and Argentina, which rely on commodity export windfalls to pay for their social </w:t>
      </w:r>
      <w:proofErr w:type="spellStart"/>
      <w:r>
        <w:t>programmes</w:t>
      </w:r>
      <w:proofErr w:type="spellEnd"/>
      <w:r>
        <w:t>.</w:t>
      </w:r>
      <w:r w:rsidRPr="00EE28F2">
        <w:rPr>
          <w:sz w:val="12"/>
        </w:rPr>
        <w:t xml:space="preserve">¶ </w:t>
      </w:r>
      <w:r>
        <w:t xml:space="preserve">Failure to complete so many large infrastructure projects in Venezuela, Bolivia, Argentina and Peru has also fuelled growing disillusionment with China. It </w:t>
      </w:r>
      <w:r w:rsidRPr="00EE28F2">
        <w:rPr>
          <w:rStyle w:val="StyleBoldUnderline"/>
        </w:rPr>
        <w:t>is forcing countries to rethink their strategic plans and to re-engage with the U</w:t>
      </w:r>
      <w:r>
        <w:t xml:space="preserve">nited </w:t>
      </w:r>
      <w:r w:rsidRPr="00EE28F2">
        <w:rPr>
          <w:rStyle w:val="StyleBoldUnderline"/>
        </w:rPr>
        <w:t>S</w:t>
      </w:r>
      <w:r>
        <w:t xml:space="preserve">tates </w:t>
      </w:r>
      <w:r w:rsidRPr="00EE28F2">
        <w:rPr>
          <w:rStyle w:val="StyleBoldUnderline"/>
        </w:rPr>
        <w:t>and European countries.</w:t>
      </w:r>
    </w:p>
    <w:p w14:paraId="160BA233" w14:textId="23C0BF3A" w:rsidR="0049100E" w:rsidRDefault="0049100E" w:rsidP="00845E17">
      <w:pPr>
        <w:pStyle w:val="Heading3"/>
      </w:pPr>
      <w:proofErr w:type="spellStart"/>
      <w:r>
        <w:t>Aff</w:t>
      </w:r>
      <w:proofErr w:type="spellEnd"/>
      <w:r>
        <w:t>—UQ—</w:t>
      </w:r>
      <w:r w:rsidR="00397D62">
        <w:t xml:space="preserve">US </w:t>
      </w:r>
      <w:r>
        <w:t>Engagement Increasing</w:t>
      </w:r>
    </w:p>
    <w:p w14:paraId="2E709CAF" w14:textId="791E2EC0" w:rsidR="004C0D4B" w:rsidRPr="004C0D4B" w:rsidRDefault="004C0D4B" w:rsidP="004C0D4B">
      <w:pPr>
        <w:pStyle w:val="Heading4"/>
      </w:pPr>
      <w:r w:rsidRPr="004C0D4B">
        <w:t xml:space="preserve">The administration is increasing Latin American economic engagement in the </w:t>
      </w:r>
      <w:proofErr w:type="spellStart"/>
      <w:r w:rsidRPr="004C0D4B">
        <w:t>squo</w:t>
      </w:r>
      <w:proofErr w:type="spellEnd"/>
      <w:r w:rsidRPr="004C0D4B">
        <w:t xml:space="preserve"> </w:t>
      </w:r>
    </w:p>
    <w:p w14:paraId="4D9D34D9" w14:textId="0510D383" w:rsidR="0049100E" w:rsidRPr="004C0D4B" w:rsidRDefault="0049100E" w:rsidP="004C0D4B">
      <w:pPr>
        <w:rPr>
          <w:rStyle w:val="StyleStyleBold12pt"/>
        </w:rPr>
      </w:pPr>
      <w:r w:rsidRPr="004C0D4B">
        <w:rPr>
          <w:rStyle w:val="StyleStyleBold12pt"/>
        </w:rPr>
        <w:t>Goodman 13</w:t>
      </w:r>
    </w:p>
    <w:p w14:paraId="2301546E" w14:textId="29B55E8A" w:rsidR="0049100E" w:rsidRDefault="0049100E" w:rsidP="0049100E">
      <w:r>
        <w:t>Joshua, “</w:t>
      </w:r>
      <w:r w:rsidRPr="0049100E">
        <w:t>Biden Circles Xi as U.S. Duels China for Latin America Ties</w:t>
      </w:r>
      <w:r>
        <w:t>” [</w:t>
      </w:r>
      <w:r w:rsidRPr="0049100E">
        <w:t>http://www.bloomberg.com/news/2013-05-29/biden-circles-xi-as-u-s-duels-china-for-latin-america-influence.html</w:t>
      </w:r>
      <w:r>
        <w:t>] May 29 //</w:t>
      </w:r>
      <w:proofErr w:type="spellStart"/>
      <w:r>
        <w:t>mtc</w:t>
      </w:r>
      <w:proofErr w:type="spellEnd"/>
      <w:r>
        <w:t xml:space="preserve"> </w:t>
      </w:r>
    </w:p>
    <w:p w14:paraId="3CE54278" w14:textId="25E267E1" w:rsidR="0049100E" w:rsidRPr="0049100E" w:rsidRDefault="0049100E" w:rsidP="004C0D4B">
      <w:pPr>
        <w:pStyle w:val="card"/>
      </w:pPr>
      <w:r w:rsidRPr="004C0D4B">
        <w:rPr>
          <w:rStyle w:val="StyleBoldUnderline"/>
        </w:rPr>
        <w:t>Biden’s tour</w:t>
      </w:r>
      <w:r>
        <w:t xml:space="preserve">, which began May 26 in Colombia, </w:t>
      </w:r>
      <w:r w:rsidRPr="004C0D4B">
        <w:rPr>
          <w:rStyle w:val="StyleBoldUnderline"/>
        </w:rPr>
        <w:t>included a</w:t>
      </w:r>
      <w:r>
        <w:t xml:space="preserve"> “frank” and at times “brutal” </w:t>
      </w:r>
      <w:r w:rsidRPr="004C0D4B">
        <w:rPr>
          <w:rStyle w:val="StyleBoldUnderline"/>
        </w:rPr>
        <w:t>discussion about trade, economic growth and security with 15 Caribbean leaders</w:t>
      </w:r>
      <w:r>
        <w:t xml:space="preserve"> in Trinidad yesterday, Prime Minister </w:t>
      </w:r>
      <w:proofErr w:type="spellStart"/>
      <w:r>
        <w:t>Kamla</w:t>
      </w:r>
      <w:proofErr w:type="spellEnd"/>
      <w:r>
        <w:t xml:space="preserve"> </w:t>
      </w:r>
      <w:proofErr w:type="spellStart"/>
      <w:r>
        <w:t>Persad-Bissessar</w:t>
      </w:r>
      <w:proofErr w:type="spellEnd"/>
      <w:r>
        <w:t xml:space="preserve"> said, without giving more details. </w:t>
      </w:r>
      <w:r w:rsidRPr="004C0D4B">
        <w:rPr>
          <w:rStyle w:val="StyleBoldUnderline"/>
        </w:rPr>
        <w:t>The leaders signed an accord to boost investment and economic cooperation</w:t>
      </w:r>
      <w:proofErr w:type="gramStart"/>
      <w:r w:rsidRPr="004C0D4B">
        <w:rPr>
          <w:rStyle w:val="StyleBoldUnderline"/>
        </w:rPr>
        <w:t>.</w:t>
      </w:r>
      <w:r w:rsidR="004C0D4B" w:rsidRPr="004C0D4B">
        <w:rPr>
          <w:rStyle w:val="StyleBoldUnderline"/>
          <w:sz w:val="12"/>
        </w:rPr>
        <w:t>¶</w:t>
      </w:r>
      <w:proofErr w:type="gramEnd"/>
      <w:r w:rsidR="004C0D4B" w:rsidRPr="004C0D4B">
        <w:rPr>
          <w:sz w:val="12"/>
        </w:rPr>
        <w:t xml:space="preserve"> </w:t>
      </w:r>
      <w:r>
        <w:t>“</w:t>
      </w:r>
      <w:r w:rsidRPr="004C0D4B">
        <w:rPr>
          <w:rStyle w:val="StyleBoldUnderline"/>
        </w:rPr>
        <w:t>Our country is deeply invested and wants to be more deeply invested in the region</w:t>
      </w:r>
      <w:r>
        <w:t xml:space="preserve">,” </w:t>
      </w:r>
      <w:r w:rsidRPr="004C0D4B">
        <w:rPr>
          <w:rStyle w:val="StyleBoldUnderline"/>
        </w:rPr>
        <w:t>Biden said</w:t>
      </w:r>
      <w:r>
        <w:t xml:space="preserve"> in Port of Spain. </w:t>
      </w:r>
      <w:proofErr w:type="gramStart"/>
      <w:r w:rsidRPr="004C0D4B">
        <w:rPr>
          <w:rStyle w:val="StyleBoldUnderline"/>
        </w:rPr>
        <w:t>Yesterday’s</w:t>
      </w:r>
      <w:proofErr w:type="gramEnd"/>
      <w:r w:rsidRPr="004C0D4B">
        <w:rPr>
          <w:rStyle w:val="StyleBoldUnderline"/>
        </w:rPr>
        <w:t xml:space="preserve"> accord “will give us all a vehicle to overcome special, specific, practical barriers to trade and investment. Our goal is not simply growth, but growth that reaches everyone.”</w:t>
      </w:r>
      <w:r w:rsidR="004C0D4B" w:rsidRPr="004C0D4B">
        <w:rPr>
          <w:rStyle w:val="StyleBoldUnderline"/>
          <w:sz w:val="12"/>
        </w:rPr>
        <w:t>¶</w:t>
      </w:r>
      <w:r w:rsidR="004C0D4B" w:rsidRPr="004C0D4B">
        <w:rPr>
          <w:sz w:val="12"/>
        </w:rPr>
        <w:t xml:space="preserve"> </w:t>
      </w:r>
      <w:r w:rsidRPr="004C0D4B">
        <w:rPr>
          <w:rStyle w:val="StyleBoldUnderline"/>
        </w:rPr>
        <w:t>In Colombia</w:t>
      </w:r>
      <w:r>
        <w:t xml:space="preserve">, </w:t>
      </w:r>
      <w:r w:rsidRPr="004C0D4B">
        <w:rPr>
          <w:rStyle w:val="StyleBoldUnderline"/>
        </w:rPr>
        <w:t>Biden said a one-year-old free-trade agreement between the two countries is “just the beginning</w:t>
      </w:r>
      <w:r>
        <w:t>,” citing a doubling of the period for which entry visas are valid and efforts to expand trade ties further.</w:t>
      </w:r>
    </w:p>
    <w:p w14:paraId="59146145" w14:textId="1E91CFC4" w:rsidR="009C7D6F" w:rsidRDefault="009C7D6F" w:rsidP="00845E17">
      <w:pPr>
        <w:pStyle w:val="Heading3"/>
      </w:pPr>
      <w:proofErr w:type="spellStart"/>
      <w:r>
        <w:t>Aff</w:t>
      </w:r>
      <w:proofErr w:type="spellEnd"/>
      <w:r>
        <w:t>—No Link—AT Zero Sum</w:t>
      </w:r>
    </w:p>
    <w:p w14:paraId="1A1B665A" w14:textId="09172853" w:rsidR="009C7D6F" w:rsidRPr="009C7D6F" w:rsidRDefault="009C7D6F" w:rsidP="009C7D6F">
      <w:pPr>
        <w:pStyle w:val="Heading4"/>
      </w:pPr>
      <w:r w:rsidRPr="009C7D6F">
        <w:t xml:space="preserve">Latin America influence not a zero sum game—both countries admit </w:t>
      </w:r>
    </w:p>
    <w:p w14:paraId="74850AD9" w14:textId="77777777" w:rsidR="009C7D6F" w:rsidRPr="009C7D6F" w:rsidRDefault="009C7D6F" w:rsidP="009C7D6F">
      <w:pPr>
        <w:rPr>
          <w:rStyle w:val="StyleStyleBold12pt"/>
        </w:rPr>
      </w:pPr>
      <w:r w:rsidRPr="009C7D6F">
        <w:rPr>
          <w:rStyle w:val="StyleStyleBold12pt"/>
        </w:rPr>
        <w:t>Global Times 13</w:t>
      </w:r>
    </w:p>
    <w:p w14:paraId="471C49A3" w14:textId="0BDB8764" w:rsidR="009C7D6F" w:rsidRDefault="009C7D6F" w:rsidP="009C7D6F">
      <w:r>
        <w:t>“</w:t>
      </w:r>
      <w:r w:rsidRPr="009C7D6F">
        <w:t>China, US not competing over Latin America: expert</w:t>
      </w:r>
      <w:r>
        <w:t>” [</w:t>
      </w:r>
      <w:r w:rsidRPr="009C7D6F">
        <w:t>http://www.globaltimes.cn/content/785721.shtml#</w:t>
      </w:r>
      <w:proofErr w:type="gramStart"/>
      <w:r w:rsidRPr="009C7D6F">
        <w:t>.UcTMEesTF</w:t>
      </w:r>
      <w:proofErr w:type="gramEnd"/>
      <w:r w:rsidRPr="009C7D6F">
        <w:t>-U</w:t>
      </w:r>
      <w:r>
        <w:t>] May 31//</w:t>
      </w:r>
      <w:proofErr w:type="spellStart"/>
      <w:r>
        <w:t>mtc</w:t>
      </w:r>
      <w:proofErr w:type="spellEnd"/>
      <w:r>
        <w:t xml:space="preserve"> </w:t>
      </w:r>
    </w:p>
    <w:p w14:paraId="761BAB91" w14:textId="6725397D" w:rsidR="009C7D6F" w:rsidRPr="009C7D6F" w:rsidRDefault="009C7D6F" w:rsidP="009C7D6F">
      <w:pPr>
        <w:pStyle w:val="card"/>
      </w:pPr>
      <w:r w:rsidRPr="009C7D6F">
        <w:rPr>
          <w:rStyle w:val="StyleBoldUnderline"/>
        </w:rPr>
        <w:t>Both the US and China deny they are competing with each other. Chinese foreign ministry spokesperson</w:t>
      </w:r>
      <w:r>
        <w:t xml:space="preserve"> Hong Lei </w:t>
      </w:r>
      <w:r w:rsidRPr="009C7D6F">
        <w:rPr>
          <w:rStyle w:val="StyleBoldUnderline"/>
        </w:rPr>
        <w:t>said</w:t>
      </w:r>
      <w:r>
        <w:t xml:space="preserve"> last week that </w:t>
      </w:r>
      <w:r w:rsidRPr="009C7D6F">
        <w:rPr>
          <w:rStyle w:val="StyleBoldUnderline"/>
        </w:rPr>
        <w:t>the two countries can "carry out cooperation in Latin America by giving play to their respective advantages."</w:t>
      </w:r>
      <w:r w:rsidRPr="009C7D6F">
        <w:rPr>
          <w:rStyle w:val="StyleBoldUnderline"/>
          <w:sz w:val="12"/>
        </w:rPr>
        <w:t>¶</w:t>
      </w:r>
      <w:r w:rsidRPr="009C7D6F">
        <w:rPr>
          <w:sz w:val="12"/>
        </w:rPr>
        <w:t xml:space="preserve"> </w:t>
      </w:r>
      <w:r>
        <w:t xml:space="preserve">Tao </w:t>
      </w:r>
      <w:proofErr w:type="spellStart"/>
      <w:r w:rsidRPr="009C7D6F">
        <w:rPr>
          <w:rStyle w:val="StyleBoldUnderline"/>
        </w:rPr>
        <w:t>Wenzhao</w:t>
      </w:r>
      <w:proofErr w:type="spellEnd"/>
      <w:r>
        <w:t xml:space="preserve">, a </w:t>
      </w:r>
      <w:r w:rsidRPr="009C7D6F">
        <w:rPr>
          <w:rStyle w:val="StyleBoldUnderline"/>
        </w:rPr>
        <w:t>fellow of the Institute of American Studies at the Chinese Academy of Social Sciences</w:t>
      </w:r>
      <w:r>
        <w:t xml:space="preserve">, </w:t>
      </w:r>
      <w:r w:rsidRPr="009C7D6F">
        <w:rPr>
          <w:rStyle w:val="StyleBoldUnderline"/>
        </w:rPr>
        <w:t>told the Global Times that it is a coincidence that the two leaders chose to visit Latin America at a similar time, and that China has no intention to challenge US influence in the area</w:t>
      </w:r>
      <w:proofErr w:type="gramStart"/>
      <w:r w:rsidRPr="009C7D6F">
        <w:rPr>
          <w:rStyle w:val="StyleBoldUnderline"/>
        </w:rPr>
        <w:t>.</w:t>
      </w:r>
      <w:r w:rsidRPr="009C7D6F">
        <w:rPr>
          <w:rStyle w:val="StyleBoldUnderline"/>
          <w:sz w:val="12"/>
        </w:rPr>
        <w:t>¶</w:t>
      </w:r>
      <w:proofErr w:type="gramEnd"/>
      <w:r w:rsidRPr="009C7D6F">
        <w:rPr>
          <w:sz w:val="12"/>
        </w:rPr>
        <w:t xml:space="preserve"> </w:t>
      </w:r>
      <w:r>
        <w:t>"</w:t>
      </w:r>
      <w:r w:rsidRPr="009C7D6F">
        <w:rPr>
          <w:rStyle w:val="StyleBoldUnderline"/>
        </w:rPr>
        <w:t>It's not like in the 19th century when countries divided their sphere of influence in a certain area. China and the US' involvement in Latin America is not a zero-sum game</w:t>
      </w:r>
      <w:r>
        <w:t>," Tao said, explaining that it is a good thing for Latin America.</w:t>
      </w:r>
    </w:p>
    <w:p w14:paraId="2DB3D8EE" w14:textId="10B24FA7" w:rsidR="00E71C9B" w:rsidRDefault="00E71C9B" w:rsidP="00845E17">
      <w:pPr>
        <w:pStyle w:val="Heading3"/>
      </w:pPr>
      <w:proofErr w:type="spellStart"/>
      <w:r>
        <w:t>Aff</w:t>
      </w:r>
      <w:proofErr w:type="spellEnd"/>
      <w:r>
        <w:t>—MPX Turn—</w:t>
      </w:r>
      <w:r w:rsidR="00662B7B">
        <w:t xml:space="preserve">Amazon </w:t>
      </w:r>
      <w:r>
        <w:t xml:space="preserve"> </w:t>
      </w:r>
    </w:p>
    <w:p w14:paraId="7A5576DB" w14:textId="1159079D" w:rsidR="00E71C9B" w:rsidRPr="00E71C9B" w:rsidRDefault="00E71C9B" w:rsidP="00E71C9B">
      <w:pPr>
        <w:pStyle w:val="Heading4"/>
      </w:pPr>
      <w:r w:rsidRPr="00E71C9B">
        <w:t xml:space="preserve">China economic engagement creates unsustainable economic cycles and destroys the Amazon </w:t>
      </w:r>
    </w:p>
    <w:p w14:paraId="748D3133" w14:textId="77777777" w:rsidR="00E71C9B" w:rsidRPr="00E71C9B" w:rsidRDefault="00E71C9B" w:rsidP="00E71C9B">
      <w:pPr>
        <w:rPr>
          <w:rStyle w:val="StyleStyleBold12pt"/>
        </w:rPr>
      </w:pPr>
      <w:proofErr w:type="spellStart"/>
      <w:r w:rsidRPr="00E71C9B">
        <w:rPr>
          <w:rStyle w:val="StyleStyleBold12pt"/>
        </w:rPr>
        <w:t>Ghallager</w:t>
      </w:r>
      <w:proofErr w:type="spellEnd"/>
      <w:r w:rsidRPr="00E71C9B">
        <w:rPr>
          <w:rStyle w:val="StyleStyleBold12pt"/>
        </w:rPr>
        <w:t xml:space="preserve"> 13</w:t>
      </w:r>
    </w:p>
    <w:p w14:paraId="1F85D0AD" w14:textId="2E9B7D2F" w:rsidR="00E71C9B" w:rsidRDefault="00E71C9B" w:rsidP="00E71C9B">
      <w:r>
        <w:t>Kevin, “</w:t>
      </w:r>
      <w:r w:rsidRPr="00E71C9B">
        <w:t>Latin America playing a risky game by welcoming in the Chinese dragon</w:t>
      </w:r>
      <w:r>
        <w:t>” [</w:t>
      </w:r>
      <w:r w:rsidRPr="00E71C9B">
        <w:t>http://www.guardian.co.uk/global-development/poverty-matters/2013/may/30/latin-america-risky-chinese-dragon</w:t>
      </w:r>
      <w:r>
        <w:t>] May 30 //</w:t>
      </w:r>
      <w:proofErr w:type="spellStart"/>
      <w:r>
        <w:t>mtc</w:t>
      </w:r>
      <w:proofErr w:type="spellEnd"/>
      <w:r>
        <w:t xml:space="preserve"> </w:t>
      </w:r>
    </w:p>
    <w:p w14:paraId="1865B2E1" w14:textId="3719048A" w:rsidR="00E71C9B" w:rsidRDefault="00E71C9B" w:rsidP="00E71C9B">
      <w:pPr>
        <w:pStyle w:val="card"/>
      </w:pPr>
      <w:r>
        <w:t xml:space="preserve">But </w:t>
      </w:r>
      <w:r w:rsidRPr="00E71C9B">
        <w:rPr>
          <w:rStyle w:val="StyleBoldUnderline"/>
        </w:rPr>
        <w:t>there are risks</w:t>
      </w:r>
      <w:r>
        <w:t xml:space="preserve">. While </w:t>
      </w:r>
      <w:r w:rsidRPr="00E71C9B">
        <w:rPr>
          <w:rStyle w:val="StyleBoldUnderline"/>
        </w:rPr>
        <w:t>the Chinese</w:t>
      </w:r>
      <w:r>
        <w:t xml:space="preserve"> do not attach policy conditions to their loans, they </w:t>
      </w:r>
      <w:r w:rsidRPr="00E71C9B">
        <w:rPr>
          <w:rStyle w:val="StyleBoldUnderline"/>
        </w:rPr>
        <w:t>have required that borrowers contract Chinese firms, buy Chinese equipment, and</w:t>
      </w:r>
      <w:r>
        <w:t xml:space="preserve"> sometimes sign </w:t>
      </w:r>
      <w:r w:rsidRPr="00E71C9B">
        <w:rPr>
          <w:rStyle w:val="StyleBoldUnderline"/>
        </w:rPr>
        <w:t>oil sale agreements that require nations to send oil to China in exchange for the loans instead of local currency</w:t>
      </w:r>
      <w:proofErr w:type="gramStart"/>
      <w:r w:rsidRPr="00E71C9B">
        <w:rPr>
          <w:rStyle w:val="StyleBoldUnderline"/>
        </w:rPr>
        <w:t>.</w:t>
      </w:r>
      <w:r w:rsidRPr="00E71C9B">
        <w:rPr>
          <w:rStyle w:val="StyleBoldUnderline"/>
          <w:sz w:val="12"/>
        </w:rPr>
        <w:t>¶</w:t>
      </w:r>
      <w:proofErr w:type="gramEnd"/>
      <w:r w:rsidRPr="00E71C9B">
        <w:rPr>
          <w:sz w:val="12"/>
        </w:rPr>
        <w:t xml:space="preserve"> </w:t>
      </w:r>
      <w:r w:rsidRPr="00E71C9B">
        <w:rPr>
          <w:rStyle w:val="StyleBoldUnderline"/>
        </w:rPr>
        <w:t xml:space="preserve">Chinese investment accentuates the </w:t>
      </w:r>
      <w:proofErr w:type="spellStart"/>
      <w:r w:rsidRPr="00E71C9B">
        <w:rPr>
          <w:rStyle w:val="StyleBoldUnderline"/>
        </w:rPr>
        <w:t>deindustrialisation</w:t>
      </w:r>
      <w:proofErr w:type="spellEnd"/>
      <w:r w:rsidRPr="00E71C9B">
        <w:rPr>
          <w:rStyle w:val="StyleBoldUnderline"/>
        </w:rPr>
        <w:t xml:space="preserve"> of Latin America</w:t>
      </w:r>
      <w:r>
        <w:t xml:space="preserve">. </w:t>
      </w:r>
      <w:r w:rsidRPr="00E71C9B">
        <w:rPr>
          <w:rStyle w:val="StyleBoldUnderline"/>
        </w:rPr>
        <w:t xml:space="preserve">Large scale, </w:t>
      </w:r>
      <w:proofErr w:type="gramStart"/>
      <w:r w:rsidRPr="00E71C9B">
        <w:rPr>
          <w:rStyle w:val="StyleBoldUnderline"/>
        </w:rPr>
        <w:t>capital intensive</w:t>
      </w:r>
      <w:proofErr w:type="gramEnd"/>
      <w:r w:rsidRPr="00E71C9B">
        <w:rPr>
          <w:rStyle w:val="StyleBoldUnderline"/>
        </w:rPr>
        <w:t xml:space="preserve"> commodities production is not</w:t>
      </w:r>
      <w:r>
        <w:t xml:space="preserve"> very </w:t>
      </w:r>
      <w:r w:rsidRPr="00E71C9B">
        <w:rPr>
          <w:rStyle w:val="StyleBoldUnderline"/>
        </w:rPr>
        <w:t>employment-intensive</w:t>
      </w:r>
      <w:r>
        <w:t xml:space="preserve">, </w:t>
      </w:r>
      <w:r w:rsidRPr="00E71C9B">
        <w:rPr>
          <w:rStyle w:val="StyleBoldUnderline"/>
        </w:rPr>
        <w:t>nor does it link well with other sectors of an economy. Dependence on commodities can cause a "resource curse</w:t>
      </w:r>
      <w:r>
        <w:t xml:space="preserve">" </w:t>
      </w:r>
      <w:r w:rsidRPr="00E71C9B">
        <w:rPr>
          <w:rStyle w:val="StyleBoldUnderline"/>
        </w:rPr>
        <w:t xml:space="preserve">where the exchange rate appreciates such that exporters of manufacturing and services industries can't compete in world markets – and thus contribute to </w:t>
      </w:r>
      <w:proofErr w:type="spellStart"/>
      <w:r w:rsidRPr="00E71C9B">
        <w:t>deindustrialisation</w:t>
      </w:r>
      <w:proofErr w:type="spellEnd"/>
      <w:r w:rsidRPr="00E71C9B">
        <w:t xml:space="preserve"> and</w:t>
      </w:r>
      <w:r w:rsidRPr="00E71C9B">
        <w:rPr>
          <w:rStyle w:val="StyleBoldUnderline"/>
        </w:rPr>
        <w:t xml:space="preserve"> economic vulnerability</w:t>
      </w:r>
      <w:proofErr w:type="gramStart"/>
      <w:r w:rsidRPr="00E71C9B">
        <w:rPr>
          <w:rStyle w:val="StyleBoldUnderline"/>
        </w:rPr>
        <w:t>.</w:t>
      </w:r>
      <w:r w:rsidRPr="00E71C9B">
        <w:rPr>
          <w:rStyle w:val="StyleBoldUnderline"/>
          <w:sz w:val="12"/>
        </w:rPr>
        <w:t>¶</w:t>
      </w:r>
      <w:proofErr w:type="gramEnd"/>
      <w:r w:rsidRPr="00E71C9B">
        <w:rPr>
          <w:sz w:val="12"/>
        </w:rPr>
        <w:t xml:space="preserve"> </w:t>
      </w:r>
      <w:r w:rsidRPr="00E71C9B">
        <w:rPr>
          <w:rStyle w:val="StyleBoldUnderline"/>
        </w:rPr>
        <w:t>Producing natural resource-based commodities also brings major environmental risk. Many of China's iron, soy and copper projects are found in Latin America's most environmentally sensitive</w:t>
      </w:r>
      <w:r>
        <w:t xml:space="preserve"> areas. In areas </w:t>
      </w:r>
      <w:r w:rsidRPr="00E71C9B">
        <w:rPr>
          <w:rStyle w:val="StyleBoldUnderline"/>
        </w:rPr>
        <w:t>such as the Amazon</w:t>
      </w:r>
      <w:r>
        <w:t xml:space="preserve"> and the Andean highlands, conflict over natural resources, property rights and sustainable livelihoods have been rife for decades.</w:t>
      </w:r>
    </w:p>
    <w:p w14:paraId="419B7DC0" w14:textId="77777777" w:rsidR="00E71C9B" w:rsidRDefault="00E71C9B" w:rsidP="00E71C9B"/>
    <w:p w14:paraId="35B0B7C2" w14:textId="77777777" w:rsidR="00E71C9B" w:rsidRPr="00ED3C4E" w:rsidRDefault="00E71C9B" w:rsidP="00E71C9B">
      <w:pPr>
        <w:pStyle w:val="Heading4"/>
      </w:pPr>
      <w:r w:rsidRPr="00ED3C4E">
        <w:t>The Amazon is reaching a tipping point – collapse causes extinction</w:t>
      </w:r>
    </w:p>
    <w:p w14:paraId="57864B24" w14:textId="77777777" w:rsidR="00E71C9B" w:rsidRPr="00ED3C4E" w:rsidRDefault="00E71C9B" w:rsidP="00E71C9B">
      <w:pPr>
        <w:rPr>
          <w:rStyle w:val="StyleStyleBold12pt"/>
        </w:rPr>
      </w:pPr>
      <w:proofErr w:type="spellStart"/>
      <w:r w:rsidRPr="00ED3C4E">
        <w:rPr>
          <w:rStyle w:val="StyleStyleBold12pt"/>
        </w:rPr>
        <w:t>Gatto</w:t>
      </w:r>
      <w:proofErr w:type="spellEnd"/>
      <w:r w:rsidRPr="00ED3C4E">
        <w:rPr>
          <w:rStyle w:val="StyleStyleBold12pt"/>
        </w:rPr>
        <w:t xml:space="preserve"> 8</w:t>
      </w:r>
    </w:p>
    <w:p w14:paraId="55FD90B9" w14:textId="77777777" w:rsidR="00E71C9B" w:rsidRPr="00DD213D" w:rsidRDefault="00E71C9B" w:rsidP="00E71C9B">
      <w:r w:rsidRPr="00DD213D">
        <w:t>Tim. 4</w:t>
      </w:r>
      <w:r w:rsidRPr="00E71C9B">
        <w:t xml:space="preserve">/25/8. </w:t>
      </w:r>
      <w:hyperlink r:id="rId18" w:history="1">
        <w:r w:rsidRPr="00E71C9B">
          <w:t>http://agonist.org/timgatto/20080425/the_tipping_point_and_critical_mass_are_we_there_yet</w:t>
        </w:r>
      </w:hyperlink>
      <w:r w:rsidRPr="00E71C9B">
        <w:t>.</w:t>
      </w:r>
      <w:r>
        <w:t xml:space="preserve"> </w:t>
      </w:r>
    </w:p>
    <w:p w14:paraId="0533F7A9" w14:textId="0C84D22D" w:rsidR="00E71C9B" w:rsidRPr="00E71C9B" w:rsidRDefault="00E71C9B" w:rsidP="00E71C9B">
      <w:pPr>
        <w:pStyle w:val="cardtext"/>
        <w:rPr>
          <w:sz w:val="22"/>
          <w:u w:val="single"/>
        </w:rPr>
      </w:pPr>
      <w:r w:rsidRPr="00DD213D">
        <w:rPr>
          <w:lang w:bidi="en-US"/>
        </w:rPr>
        <w:t xml:space="preserve">Just how many issues </w:t>
      </w:r>
      <w:r w:rsidRPr="00E71C9B">
        <w:rPr>
          <w:lang w:bidi="en-US"/>
        </w:rPr>
        <w:t xml:space="preserve">are facing “critical mass” while lingering at the “tipping point”? The way I see it, </w:t>
      </w:r>
      <w:r w:rsidRPr="00E71C9B">
        <w:rPr>
          <w:rStyle w:val="StyleBoldUnderline"/>
        </w:rPr>
        <w:t>the volume of critically important decisions that must be made, and made soon, dwarfs any other period</w:t>
      </w:r>
      <w:r w:rsidRPr="00E71C9B">
        <w:rPr>
          <w:lang w:bidi="en-US"/>
        </w:rPr>
        <w:t xml:space="preserve"> I have seen in my lifetime. </w:t>
      </w:r>
      <w:r w:rsidRPr="00E71C9B">
        <w:rPr>
          <w:rStyle w:val="StyleBoldUnderline"/>
        </w:rPr>
        <w:t>The facts are that issues, problems and crisis are merging together to make a perfect storm that will affect the entire human race, sparing no one. While this may appear to be frightening to many, because of the threats that these issues pose to humanity, they cannot be ignored, and not dealing with these problems is no longer an option. These issues threaten our very existence as a species. Just what are these issues that are such a threat to mankind’s continued existence?</w:t>
      </w:r>
      <w:r w:rsidRPr="00E71C9B">
        <w:rPr>
          <w:lang w:bidi="en-US"/>
        </w:rPr>
        <w:t xml:space="preserve"> While many people and governments attempt to remain blithely ignorant of the situation, global climate change threatens to destroy upwards to half of all species of life on this planet. The irresponsible behavior of mankind towards the Earth is criminal in nature. </w:t>
      </w:r>
      <w:r w:rsidRPr="00E71C9B">
        <w:rPr>
          <w:rStyle w:val="StyleBoldUnderline"/>
        </w:rPr>
        <w:t xml:space="preserve">The Amazon rain forest, which supplies twenty percent of the planets oxygen as well as removing nearly the same amount of carbon dioxide, is being destroyed at a rate which translates to an area the size of Belgium, being destroyed yearly. The Amazon </w:t>
      </w:r>
      <w:proofErr w:type="gramStart"/>
      <w:r w:rsidRPr="00E71C9B">
        <w:rPr>
          <w:rStyle w:val="StyleBoldUnderline"/>
        </w:rPr>
        <w:t>rainforest which can be likened to the lungs of our planet</w:t>
      </w:r>
      <w:proofErr w:type="gramEnd"/>
      <w:r w:rsidRPr="00E71C9B">
        <w:rPr>
          <w:rStyle w:val="StyleBoldUnderline"/>
        </w:rPr>
        <w:t xml:space="preserve"> can never be replaced.</w:t>
      </w:r>
      <w:r w:rsidRPr="00E71C9B">
        <w:rPr>
          <w:lang w:bidi="en-US"/>
        </w:rPr>
        <w:t xml:space="preserve"> The discharge of fresh water from the mouth of this largest of </w:t>
      </w:r>
      <w:proofErr w:type="gramStart"/>
      <w:r w:rsidRPr="00E71C9B">
        <w:rPr>
          <w:lang w:bidi="en-US"/>
        </w:rPr>
        <w:t>rivers</w:t>
      </w:r>
      <w:proofErr w:type="gramEnd"/>
      <w:r w:rsidRPr="00E71C9B">
        <w:rPr>
          <w:lang w:bidi="en-US"/>
        </w:rPr>
        <w:t xml:space="preserve">, makes up twenty percent of the fresh water discharged into the oceans. In fact, </w:t>
      </w:r>
      <w:r w:rsidRPr="00E71C9B">
        <w:rPr>
          <w:rStyle w:val="StyleBoldUnderline"/>
        </w:rPr>
        <w:t>one minute of fresh water discharge from the Amazon into the Atlantic could provide New York City with its entire water needs for sixty years. The habitat of plants that haven’t yet been discovered, plants that could contain medicinal properties and cure disease, are being destroyed before scientists can evaluate their properties and possible uses. Once a species is gone from the Earth, it is gone forever. In this regard, there is no second chance.</w:t>
      </w:r>
    </w:p>
    <w:p w14:paraId="23DCDAD9" w14:textId="28106AA3" w:rsidR="00383F9D" w:rsidRDefault="00383F9D" w:rsidP="00845E17">
      <w:pPr>
        <w:pStyle w:val="Heading3"/>
      </w:pPr>
      <w:proofErr w:type="spellStart"/>
      <w:r>
        <w:t>Aff</w:t>
      </w:r>
      <w:proofErr w:type="spellEnd"/>
      <w:r>
        <w:t>—</w:t>
      </w:r>
      <w:r w:rsidR="00845E17">
        <w:t>MPX Turn</w:t>
      </w:r>
      <w:r>
        <w:t>—</w:t>
      </w:r>
      <w:r w:rsidR="00845E17">
        <w:t>US-China War</w:t>
      </w:r>
    </w:p>
    <w:p w14:paraId="6AC470AD" w14:textId="77777777" w:rsidR="00383F9D" w:rsidRDefault="00383F9D" w:rsidP="00383F9D">
      <w:pPr>
        <w:pStyle w:val="Heading4"/>
      </w:pPr>
      <w:r>
        <w:t xml:space="preserve">Strong China influence in Latin America causes US-China war </w:t>
      </w:r>
    </w:p>
    <w:p w14:paraId="0D237F62" w14:textId="77777777" w:rsidR="00383F9D" w:rsidRPr="00383F9D" w:rsidRDefault="00383F9D" w:rsidP="00383F9D">
      <w:pPr>
        <w:rPr>
          <w:rStyle w:val="StyleStyleBold12pt"/>
        </w:rPr>
      </w:pPr>
      <w:r w:rsidRPr="00383F9D">
        <w:rPr>
          <w:rStyle w:val="StyleStyleBold12pt"/>
        </w:rPr>
        <w:t>Menéndez 13</w:t>
      </w:r>
    </w:p>
    <w:p w14:paraId="25DA80AF" w14:textId="77777777" w:rsidR="00383F9D" w:rsidRPr="00383F9D" w:rsidRDefault="00383F9D" w:rsidP="00383F9D">
      <w:r>
        <w:t>Fernando, “</w:t>
      </w:r>
      <w:r w:rsidRPr="00383F9D">
        <w:t>The Counterbalance in America’s Backyard</w:t>
      </w:r>
      <w:r>
        <w:t>” [</w:t>
      </w:r>
      <w:r w:rsidRPr="00383F9D">
        <w:t>http://www.chinausfocus.com/foreign-policy/the-counterbalance-in-americas-backyard-2/</w:t>
      </w:r>
      <w:r>
        <w:t>] May 28 //</w:t>
      </w:r>
      <w:proofErr w:type="spellStart"/>
      <w:r>
        <w:t>mtc</w:t>
      </w:r>
      <w:proofErr w:type="spellEnd"/>
      <w:r>
        <w:t xml:space="preserve"> </w:t>
      </w:r>
    </w:p>
    <w:p w14:paraId="4A878840" w14:textId="77777777" w:rsidR="00383F9D" w:rsidRDefault="00383F9D" w:rsidP="00383F9D">
      <w:pPr>
        <w:pStyle w:val="card"/>
      </w:pPr>
      <w:r>
        <w:t xml:space="preserve">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383F9D">
        <w:rPr>
          <w:rStyle w:val="StyleBoldUnderline"/>
        </w:rPr>
        <w:t>as China projects itself in the Americas, conflicts with the U</w:t>
      </w:r>
      <w:r>
        <w:t xml:space="preserve">nited </w:t>
      </w:r>
      <w:r w:rsidRPr="00383F9D">
        <w:rPr>
          <w:rStyle w:val="StyleBoldUnderline"/>
        </w:rPr>
        <w:t>S</w:t>
      </w:r>
      <w:r>
        <w:t xml:space="preserve">tates </w:t>
      </w:r>
      <w:r w:rsidRPr="00383F9D">
        <w:rPr>
          <w:rStyle w:val="StyleBoldUnderline"/>
        </w:rPr>
        <w:t>are likely. As the U.S. loses market share, faces higher costs for raw materials, as American investors find fewer opportunities, and especially if Latin American nations try to entangle China in regional tensions</w:t>
      </w:r>
      <w:r>
        <w:t xml:space="preserve">, </w:t>
      </w:r>
      <w:r w:rsidRPr="00383F9D">
        <w:rPr>
          <w:rStyle w:val="StyleBoldUnderline"/>
        </w:rPr>
        <w:t>U.S. political and military moves in East Asia may raise China’s cost of doing business in the Americas</w:t>
      </w:r>
      <w:r>
        <w:t xml:space="preserve">. Similarly, </w:t>
      </w:r>
      <w:r w:rsidRPr="00383F9D">
        <w:rPr>
          <w:rStyle w:val="StyleBoldUnderline"/>
        </w:rPr>
        <w:t>perceived or actual ties between some Chinese companies and the</w:t>
      </w:r>
      <w:r>
        <w:t xml:space="preserve"> People’s Liberation Army (</w:t>
      </w:r>
      <w:r w:rsidRPr="00383F9D">
        <w:rPr>
          <w:rStyle w:val="StyleBoldUnderline"/>
        </w:rPr>
        <w:t>PLA</w:t>
      </w:r>
      <w:r>
        <w:t xml:space="preserve">) </w:t>
      </w:r>
      <w:r w:rsidRPr="00383F9D">
        <w:rPr>
          <w:rStyle w:val="StyleBoldUnderline"/>
        </w:rPr>
        <w:t xml:space="preserve">will undoubtedly raise concerns from America’s national security apparatus. </w:t>
      </w:r>
      <w:r w:rsidRPr="00383F9D">
        <w:rPr>
          <w:rStyle w:val="StyleBoldUnderline"/>
          <w:sz w:val="12"/>
        </w:rPr>
        <w:t>¶</w:t>
      </w:r>
      <w:r w:rsidRPr="00383F9D">
        <w:rPr>
          <w:sz w:val="12"/>
        </w:rPr>
        <w:t xml:space="preserve"> </w:t>
      </w:r>
      <w:proofErr w:type="gramStart"/>
      <w:r w:rsidRPr="00383F9D">
        <w:rPr>
          <w:rStyle w:val="StyleBoldUnderline"/>
        </w:rPr>
        <w:t>So</w:t>
      </w:r>
      <w:proofErr w:type="gramEnd"/>
      <w:r w:rsidRPr="00383F9D">
        <w:rPr>
          <w:rStyle w:val="StyleBoldUnderline"/>
        </w:rPr>
        <w:t xml:space="preserve"> far the rise of China and its growing stature in Latin America has not upset the prevailing paradigm in the continent. China still has a long way to go to displace U.S. power and influence</w:t>
      </w:r>
      <w:r>
        <w:t xml:space="preserve">. Nevertheless, the speed and enormity of China’s entry suggests a period of profound change and uncertainty. It must have seemed that way to those who first saw Admiral </w:t>
      </w:r>
      <w:proofErr w:type="spellStart"/>
      <w:r>
        <w:t>Zheng’s</w:t>
      </w:r>
      <w:proofErr w:type="spellEnd"/>
      <w:r>
        <w:t xml:space="preserve"> fleet off the coastline. </w:t>
      </w:r>
    </w:p>
    <w:p w14:paraId="0F3406C0" w14:textId="77777777" w:rsidR="0074024E" w:rsidRDefault="0074024E" w:rsidP="0074024E"/>
    <w:p w14:paraId="72ED6A0B" w14:textId="77777777" w:rsidR="0074024E" w:rsidRPr="00ED3C4E" w:rsidRDefault="0074024E" w:rsidP="0074024E">
      <w:pPr>
        <w:pStyle w:val="Heading4"/>
      </w:pPr>
      <w:r w:rsidRPr="00ED3C4E">
        <w:t>US-China war goes global – interdependence doesn’t check</w:t>
      </w:r>
    </w:p>
    <w:p w14:paraId="190A2E32" w14:textId="77777777" w:rsidR="0074024E" w:rsidRPr="00ED3C4E" w:rsidRDefault="0074024E" w:rsidP="0074024E">
      <w:pPr>
        <w:rPr>
          <w:rStyle w:val="StyleStyleBold12pt"/>
        </w:rPr>
      </w:pPr>
      <w:proofErr w:type="spellStart"/>
      <w:r w:rsidRPr="00ED3C4E">
        <w:rPr>
          <w:rStyle w:val="StyleStyleBold12pt"/>
        </w:rPr>
        <w:t>Feffer</w:t>
      </w:r>
      <w:proofErr w:type="spellEnd"/>
      <w:r w:rsidRPr="00ED3C4E">
        <w:rPr>
          <w:rStyle w:val="StyleStyleBold12pt"/>
        </w:rPr>
        <w:t xml:space="preserve"> 9</w:t>
      </w:r>
    </w:p>
    <w:p w14:paraId="369AF3EE" w14:textId="77777777" w:rsidR="0074024E" w:rsidRPr="002543B8" w:rsidRDefault="0074024E" w:rsidP="0074024E">
      <w:r w:rsidRPr="002543B8">
        <w:t xml:space="preserve">John. </w:t>
      </w:r>
      <w:proofErr w:type="gramStart"/>
      <w:r w:rsidRPr="002543B8">
        <w:t>Co-director of Foreign Policy in Focus.</w:t>
      </w:r>
      <w:proofErr w:type="gramEnd"/>
      <w:r w:rsidRPr="002543B8">
        <w:t xml:space="preserve"> 3/24/9. </w:t>
      </w:r>
      <w:hyperlink r:id="rId19" w:history="1">
        <w:r w:rsidRPr="006C1BEE">
          <w:rPr>
            <w:rStyle w:val="Hyperlink"/>
          </w:rPr>
          <w:t>http://www.huffingtonpost.com/john-feffer/the-next-cold-war_b_178589.html</w:t>
        </w:r>
      </w:hyperlink>
      <w:r>
        <w:t xml:space="preserve">. </w:t>
      </w:r>
    </w:p>
    <w:p w14:paraId="718CBB0A" w14:textId="77777777" w:rsidR="0074024E" w:rsidRDefault="0074024E" w:rsidP="0074024E">
      <w:pPr>
        <w:pStyle w:val="cardtext"/>
      </w:pPr>
      <w:r w:rsidRPr="004E7476">
        <w:t>But</w:t>
      </w:r>
      <w:r w:rsidRPr="002543B8">
        <w:rPr>
          <w:rFonts w:cs="Georgia"/>
          <w:szCs w:val="26"/>
          <w:lang w:bidi="en-US"/>
        </w:rPr>
        <w:t xml:space="preserve"> </w:t>
      </w:r>
      <w:r w:rsidRPr="00ED3C4E">
        <w:rPr>
          <w:rStyle w:val="StyleBoldUnderline"/>
        </w:rPr>
        <w:t xml:space="preserve">the naval confrontation in </w:t>
      </w:r>
      <w:r w:rsidRPr="0074024E">
        <w:rPr>
          <w:rStyle w:val="StyleBoldUnderline"/>
        </w:rPr>
        <w:t>the South China Sea could be the most dangerous indication of them all</w:t>
      </w:r>
      <w:r w:rsidRPr="0074024E">
        <w:t>. For all their senseless violence,</w:t>
      </w:r>
      <w:r w:rsidRPr="0074024E">
        <w:rPr>
          <w:rFonts w:cs="Georgia"/>
          <w:szCs w:val="26"/>
          <w:lang w:bidi="en-US"/>
        </w:rPr>
        <w:t xml:space="preserve"> </w:t>
      </w:r>
      <w:r w:rsidRPr="0074024E">
        <w:rPr>
          <w:rStyle w:val="StyleBoldUnderline"/>
        </w:rPr>
        <w:t>the conflicts in Iraq and Afghanistan remain regional wars. A confrontation between China and the United States, however unlikely it might seem given the economic interdependence of the two countries, would necessarily be global</w:t>
      </w:r>
      <w:r w:rsidRPr="0074024E">
        <w:t>. Let's hope that these two imperial boats passing in the night manage to negotiate an equitable distribution of global power with more aplomb than they showed earlier this month.</w:t>
      </w:r>
    </w:p>
    <w:p w14:paraId="59F3A428" w14:textId="77777777" w:rsidR="0074024E" w:rsidRPr="0074024E" w:rsidRDefault="0074024E" w:rsidP="0074024E"/>
    <w:p w14:paraId="50A90531" w14:textId="4B3A4779" w:rsidR="00A2030A" w:rsidRDefault="00A2030A" w:rsidP="00A2030A">
      <w:pPr>
        <w:pStyle w:val="Heading3"/>
      </w:pPr>
      <w:proofErr w:type="spellStart"/>
      <w:r>
        <w:t>Aff</w:t>
      </w:r>
      <w:proofErr w:type="spellEnd"/>
      <w:r>
        <w:t>—AT MPX—Econ</w:t>
      </w:r>
    </w:p>
    <w:p w14:paraId="0BF3C84E" w14:textId="77777777" w:rsidR="00A2030A" w:rsidRPr="003F5D92" w:rsidRDefault="00A2030A" w:rsidP="00A2030A">
      <w:pPr>
        <w:pStyle w:val="Heading4"/>
        <w:rPr>
          <w:rFonts w:cs="Times New Roman"/>
        </w:rPr>
      </w:pPr>
      <w:r>
        <w:rPr>
          <w:rFonts w:cs="Times New Roman"/>
        </w:rPr>
        <w:t>Dense economic linkages make conflict impossible</w:t>
      </w:r>
    </w:p>
    <w:p w14:paraId="2257FCD4" w14:textId="77777777" w:rsidR="00A2030A" w:rsidRPr="003F5D92" w:rsidRDefault="00A2030A" w:rsidP="00A2030A">
      <w:pPr>
        <w:rPr>
          <w:rFonts w:cs="Times New Roman"/>
        </w:rPr>
      </w:pPr>
      <w:r w:rsidRPr="003F5D92">
        <w:rPr>
          <w:rStyle w:val="StyleStyleBold12pt"/>
          <w:rFonts w:cs="Times New Roman"/>
        </w:rPr>
        <w:t>Jervis 11</w:t>
      </w:r>
      <w:r w:rsidRPr="003F5D92">
        <w:rPr>
          <w:rFonts w:cs="Times New Roman"/>
        </w:rPr>
        <w:t xml:space="preserve"> – Professor of Political Science @ Columbia</w:t>
      </w:r>
    </w:p>
    <w:p w14:paraId="248B161A" w14:textId="77777777" w:rsidR="00A2030A" w:rsidRPr="003F5D92" w:rsidRDefault="00A2030A" w:rsidP="00A2030A">
      <w:pPr>
        <w:rPr>
          <w:rFonts w:cs="Times New Roman"/>
        </w:rPr>
      </w:pPr>
      <w:r w:rsidRPr="003F5D92">
        <w:rPr>
          <w:rFonts w:cs="Times New Roman"/>
        </w:rPr>
        <w:t>Robert, Professor in the Department of Political Science and School of International and Public Affairs at Columbia University, December 2011, “Force in Our Times,” Survival, Vol. 25, No. 4, p. 403-425</w:t>
      </w:r>
    </w:p>
    <w:p w14:paraId="06DBA90F" w14:textId="77777777" w:rsidR="00A2030A" w:rsidRPr="00A2030A" w:rsidRDefault="00A2030A" w:rsidP="00A2030A">
      <w:pPr>
        <w:pStyle w:val="card"/>
        <w:rPr>
          <w:rStyle w:val="StyleBoldUnderline"/>
        </w:rPr>
      </w:pPr>
      <w:r w:rsidRPr="00A2030A">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A2030A">
        <w:rPr>
          <w:rStyle w:val="StyleBoldUnderline"/>
        </w:rPr>
        <w:t>a worsening of</w:t>
      </w:r>
      <w:r w:rsidRPr="00A2030A">
        <w:t xml:space="preserve"> the </w:t>
      </w:r>
      <w:r w:rsidRPr="00A2030A">
        <w:rPr>
          <w:rStyle w:val="StyleBoldUnderline"/>
        </w:rPr>
        <w:t>current economic difficulties,</w:t>
      </w:r>
      <w:r w:rsidRPr="00A2030A">
        <w:t xml:space="preserve"> which </w:t>
      </w:r>
      <w:r w:rsidRPr="00A2030A">
        <w:rPr>
          <w:rStyle w:val="StyleBoldUnderline"/>
        </w:rPr>
        <w:t>could</w:t>
      </w:r>
      <w:r w:rsidRPr="00A2030A">
        <w:t xml:space="preserve"> </w:t>
      </w:r>
      <w:proofErr w:type="gramStart"/>
      <w:r w:rsidRPr="00A2030A">
        <w:t>itself</w:t>
      </w:r>
      <w:proofErr w:type="gramEnd"/>
      <w:r w:rsidRPr="00A2030A">
        <w:t xml:space="preserve"> </w:t>
      </w:r>
      <w:r w:rsidRPr="00A2030A">
        <w:rPr>
          <w:rStyle w:val="StyleBoldUnderline"/>
        </w:rPr>
        <w:t>produce greater nationalism, undermine democracy and bring back old-fashioned beggar-my-neighbor economic policies</w:t>
      </w:r>
      <w:r w:rsidRPr="00A2030A">
        <w:t xml:space="preserve">. </w:t>
      </w:r>
      <w:r w:rsidRPr="00A2030A">
        <w:rPr>
          <w:rStyle w:val="StyleBoldUnderline"/>
        </w:rPr>
        <w:t>While these dangers are real, it is hard to believe that the conflicts could be great enough to lead</w:t>
      </w:r>
      <w:r w:rsidRPr="00A2030A">
        <w:t xml:space="preserve"> the </w:t>
      </w:r>
      <w:r w:rsidRPr="00A2030A">
        <w:rPr>
          <w:rStyle w:val="StyleBoldUnderline"/>
        </w:rPr>
        <w:t>members of the community to contemplate fighting each other. It is not so much that economic interdependence</w:t>
      </w:r>
      <w:r w:rsidRPr="00A2030A">
        <w:t xml:space="preserve"> has proceeded to the point where it </w:t>
      </w:r>
      <w:r w:rsidRPr="00A2030A">
        <w:rPr>
          <w:rStyle w:val="StyleBoldUnderline"/>
        </w:rPr>
        <w:t>could not be reversed</w:t>
      </w:r>
      <w:r w:rsidRPr="00A2030A">
        <w:t xml:space="preserve"> – states that were more internally interdependent than anything seen internationally have fought bloody civil wars. </w:t>
      </w:r>
      <w:r w:rsidRPr="00A2030A">
        <w:rPr>
          <w:rStyle w:val="StyleBoldUnderline"/>
        </w:rPr>
        <w:t>Rather it is that</w:t>
      </w:r>
      <w:r w:rsidRPr="00A2030A">
        <w:t xml:space="preserve"> </w:t>
      </w:r>
      <w:r w:rsidRPr="00A2030A">
        <w:rPr>
          <w:rStyle w:val="StyleBoldUnderline"/>
        </w:rPr>
        <w:t>even if the more extreme versions of free trade and economic liberalism become discredited, it is hard to see how</w:t>
      </w:r>
      <w:r w:rsidRPr="00A2030A">
        <w:t xml:space="preserve"> without building on a preexisting high level of political conflict </w:t>
      </w:r>
      <w:r w:rsidRPr="00A2030A">
        <w:rPr>
          <w:rStyle w:val="StyleBoldUnderline"/>
        </w:rPr>
        <w:t>leaders and mass opinion would come to believe that their countries could prosper by impoverishing or</w:t>
      </w:r>
      <w:r w:rsidRPr="00A2030A">
        <w:t xml:space="preserve"> even </w:t>
      </w:r>
      <w:r w:rsidRPr="00A2030A">
        <w:rPr>
          <w:rStyle w:val="StyleBoldUnderline"/>
        </w:rPr>
        <w:t>attacking others</w:t>
      </w:r>
      <w:r w:rsidRPr="00A2030A">
        <w:t xml:space="preserve">. Is it possible that problems will not only become severe, but that people will entertain the thought that they have to be solved by war? </w:t>
      </w:r>
      <w:r w:rsidRPr="00A2030A">
        <w:rPr>
          <w:rStyle w:val="StyleBoldUnderline"/>
        </w:rPr>
        <w:t>While a pessimist could note that this argument does not appear as outlandish as it did before the financial crisis</w:t>
      </w:r>
      <w:r w:rsidRPr="00A2030A">
        <w:t xml:space="preserve">, </w:t>
      </w:r>
      <w:r w:rsidRPr="00A2030A">
        <w:rPr>
          <w:rStyle w:val="StyleBoldUnderline"/>
        </w:rPr>
        <w:t>an optimist could reply (correctly</w:t>
      </w:r>
      <w:r w:rsidRPr="00A2030A">
        <w:t xml:space="preserve">, in my view) </w:t>
      </w:r>
      <w:r w:rsidRPr="00A2030A">
        <w:rPr>
          <w:rStyle w:val="StyleBoldUnderline"/>
        </w:rPr>
        <w:t xml:space="preserve">that the very fact that we have seen such a sharp economic down-turn without </w:t>
      </w:r>
      <w:r w:rsidRPr="00A2030A">
        <w:rPr>
          <w:rStyle w:val="Emphasis"/>
          <w:rFonts w:eastAsiaTheme="majorEastAsia"/>
        </w:rPr>
        <w:t>anyone</w:t>
      </w:r>
      <w:r w:rsidRPr="00A2030A">
        <w:rPr>
          <w:rStyle w:val="StyleBoldUnderline"/>
        </w:rPr>
        <w:t xml:space="preserve"> suggesting that force</w:t>
      </w:r>
      <w:r w:rsidRPr="00A2030A">
        <w:t xml:space="preserve"> of arms </w:t>
      </w:r>
      <w:r w:rsidRPr="00A2030A">
        <w:rPr>
          <w:rStyle w:val="StyleBoldUnderline"/>
        </w:rPr>
        <w:t>is the solution</w:t>
      </w:r>
      <w:r w:rsidRPr="00A2030A">
        <w:t xml:space="preserve"> </w:t>
      </w:r>
      <w:r w:rsidRPr="00A2030A">
        <w:rPr>
          <w:rStyle w:val="StyleBoldUnderline"/>
        </w:rPr>
        <w:t>shows that</w:t>
      </w:r>
      <w:r w:rsidRPr="00A2030A">
        <w:t xml:space="preserve"> </w:t>
      </w:r>
      <w:r w:rsidRPr="00A2030A">
        <w:rPr>
          <w:rStyle w:val="StyleBoldUnderline"/>
        </w:rPr>
        <w:t xml:space="preserve">even if bad times bring about greater economic conflict, it will </w:t>
      </w:r>
      <w:r w:rsidRPr="00A2030A">
        <w:rPr>
          <w:rStyle w:val="Emphasis"/>
          <w:rFonts w:eastAsiaTheme="majorEastAsia"/>
        </w:rPr>
        <w:t>not make war thinkable</w:t>
      </w:r>
      <w:r w:rsidRPr="00A2030A">
        <w:rPr>
          <w:rStyle w:val="StyleBoldUnderline"/>
        </w:rPr>
        <w:t>.</w:t>
      </w:r>
    </w:p>
    <w:p w14:paraId="33F14E1C" w14:textId="77777777" w:rsidR="00A2030A" w:rsidRPr="00A2030A" w:rsidRDefault="00A2030A" w:rsidP="00A2030A">
      <w:pPr>
        <w:pStyle w:val="Heading4"/>
      </w:pPr>
      <w:r w:rsidRPr="00A2030A">
        <w:t>Empirical studies show no causal relationship between economic decline and war</w:t>
      </w:r>
    </w:p>
    <w:p w14:paraId="4B4E61B6" w14:textId="77777777" w:rsidR="00A2030A" w:rsidRPr="00A2030A" w:rsidRDefault="00A2030A" w:rsidP="00A2030A">
      <w:pPr>
        <w:rPr>
          <w:rStyle w:val="StyleStyleBold12pt"/>
        </w:rPr>
      </w:pPr>
      <w:r w:rsidRPr="00A2030A">
        <w:rPr>
          <w:rStyle w:val="StyleStyleBold12pt"/>
        </w:rPr>
        <w:t>Miller 1 – prof of economics</w:t>
      </w:r>
    </w:p>
    <w:p w14:paraId="19075F48" w14:textId="77777777" w:rsidR="00A2030A" w:rsidRPr="00A2030A" w:rsidRDefault="00A2030A" w:rsidP="00A2030A">
      <w:r w:rsidRPr="00A2030A">
        <w:t>Morris Miller 2001, Professor of Economics, Poverty: A Cause of War</w:t>
      </w:r>
      <w:proofErr w:type="gramStart"/>
      <w:r w:rsidRPr="00A2030A">
        <w:t>?,</w:t>
      </w:r>
      <w:proofErr w:type="gramEnd"/>
      <w:r w:rsidRPr="00A2030A">
        <w:t xml:space="preserve"> http://archive.peacemagazine.org/v17n1p08.htm</w:t>
      </w:r>
    </w:p>
    <w:p w14:paraId="07DE70F7" w14:textId="67F5776D" w:rsidR="00A2030A" w:rsidRPr="00A2030A" w:rsidRDefault="00A2030A" w:rsidP="00A2030A">
      <w:pPr>
        <w:pStyle w:val="card"/>
      </w:pPr>
      <w:r w:rsidRPr="00A2030A">
        <w:rPr>
          <w:rStyle w:val="underline"/>
        </w:rPr>
        <w:t>Library shelves are heavy with studies focused on the correlates and causes of war</w:t>
      </w:r>
      <w:r w:rsidRPr="00A2030A">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A2030A">
        <w:rPr>
          <w:rStyle w:val="underline"/>
        </w:rPr>
        <w:t>Poverty is most often named as the prime causal factor.</w:t>
      </w:r>
      <w:r w:rsidRPr="00A2030A">
        <w:t xml:space="preserve"> Therefore we approach the question by asking whether poverty is characteristic of the nations or groups that have engaged in wars. As we shall see, </w:t>
      </w:r>
      <w:r w:rsidRPr="00A2030A">
        <w:rPr>
          <w:rStyle w:val="underline"/>
        </w:rPr>
        <w:t xml:space="preserve">poverty has never been as significant a factor as one would imagine. Largely this is because of the traits of the poor as a group - particularly their tendency to tolerate their suffering in silence and/or be deterred by the force of repressive regimes. Their </w:t>
      </w:r>
      <w:proofErr w:type="spellStart"/>
      <w:r w:rsidRPr="00A2030A">
        <w:rPr>
          <w:rStyle w:val="underline"/>
        </w:rPr>
        <w:t>voicelessness</w:t>
      </w:r>
      <w:proofErr w:type="spellEnd"/>
      <w:r w:rsidRPr="00A2030A">
        <w:rPr>
          <w:rStyle w:val="underline"/>
        </w:rPr>
        <w:t xml:space="preserve"> and powerlessness translate into passivity</w:t>
      </w:r>
      <w:r w:rsidRPr="00A2030A">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A2030A">
        <w:rPr>
          <w:rStyle w:val="underline"/>
        </w:rPr>
        <w:t>poor nations cannot organize wars</w:t>
      </w:r>
      <w:r w:rsidRPr="00A2030A">
        <w:t xml:space="preserve">, which are exceptionally costly. </w:t>
      </w:r>
      <w:r w:rsidRPr="00A2030A">
        <w:rPr>
          <w:rStyle w:val="underline"/>
        </w:rPr>
        <w:t>The statistics speak eloquently on this point. In the last 40 years the global arms trade has been about $1500 billion, of which two-thirds were the purchases of developing countries.</w:t>
      </w:r>
      <w:r w:rsidRPr="00A2030A">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w:t>
      </w:r>
      <w:proofErr w:type="spellStart"/>
      <w:r w:rsidRPr="00A2030A">
        <w:t>brigandry</w:t>
      </w:r>
      <w:proofErr w:type="spellEnd"/>
      <w:r w:rsidRPr="00A2030A">
        <w:t xml:space="preserve">,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A2030A">
        <w:rPr>
          <w:rStyle w:val="underline"/>
        </w:rPr>
        <w:t>For greed to yield war, there must be financial opportunities. Only affluent political leaders and elites can amass such weaponry,</w:t>
      </w:r>
      <w:r w:rsidRPr="00A2030A">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A2030A">
        <w:rPr>
          <w:rStyle w:val="underline"/>
        </w:rPr>
        <w:t>Some scholars have argued</w:t>
      </w:r>
      <w:r w:rsidRPr="00A2030A">
        <w:t xml:space="preserve"> that it is not poverty, as such, that contributes to the support for armed conflict, but rather </w:t>
      </w:r>
      <w:r w:rsidRPr="00A2030A">
        <w:rPr>
          <w:rStyle w:val="underline"/>
        </w:rPr>
        <w:t>some catalyst, such as</w:t>
      </w:r>
      <w:r w:rsidRPr="00A2030A">
        <w:t xml:space="preserve"> an </w:t>
      </w:r>
      <w:r w:rsidRPr="00A2030A">
        <w:rPr>
          <w:rStyle w:val="underline"/>
        </w:rPr>
        <w:t xml:space="preserve">economic crisis. However, a study by </w:t>
      </w:r>
      <w:proofErr w:type="spellStart"/>
      <w:r w:rsidRPr="00A2030A">
        <w:rPr>
          <w:rStyle w:val="underline"/>
        </w:rPr>
        <w:t>Minxin</w:t>
      </w:r>
      <w:proofErr w:type="spellEnd"/>
      <w:r w:rsidRPr="00A2030A">
        <w:rPr>
          <w:rStyle w:val="underline"/>
        </w:rPr>
        <w:t xml:space="preserve"> Pei and Ariel </w:t>
      </w:r>
      <w:proofErr w:type="spellStart"/>
      <w:r w:rsidRPr="00A2030A">
        <w:rPr>
          <w:rStyle w:val="underline"/>
        </w:rPr>
        <w:t>Adesnik</w:t>
      </w:r>
      <w:proofErr w:type="spellEnd"/>
      <w:r w:rsidRPr="00A2030A">
        <w:rPr>
          <w:rStyle w:val="underline"/>
        </w:rPr>
        <w:t xml:space="preserve"> shows that this hypothesis lacks merit. After studying 93 episodes of economic crisis</w:t>
      </w:r>
      <w:r w:rsidRPr="00A2030A">
        <w:t xml:space="preserve"> in 22 countries in Latin American and Asia since World War II, </w:t>
      </w:r>
      <w:r w:rsidRPr="00A2030A">
        <w:rPr>
          <w:rStyle w:val="underline"/>
        </w:rPr>
        <w:t>they concluded that much of the conventional thinking about the political impact of economic crisis is wrong: "The severity of economic crisis</w:t>
      </w:r>
      <w:r w:rsidRPr="00A2030A">
        <w:t xml:space="preserve"> - as measured in terms of inflation and negative growth - </w:t>
      </w:r>
      <w:r w:rsidRPr="00A2030A">
        <w:rPr>
          <w:rStyle w:val="underline"/>
        </w:rPr>
        <w:t>bore no relationship</w:t>
      </w:r>
      <w:r w:rsidRPr="00A2030A">
        <w:t xml:space="preserve"> to the collapse of regimes ... or (in democratic states, rarely) </w:t>
      </w:r>
      <w:r w:rsidRPr="00A2030A">
        <w:rPr>
          <w:rStyle w:val="underline"/>
        </w:rPr>
        <w:t>to an outbreak of violence</w:t>
      </w:r>
      <w:r w:rsidRPr="00A2030A">
        <w:t xml:space="preserve">... In the cases of dictatorships and semi-democracies, the ruling elites responded to crises by increasing repression (thereby using one form of violence to abort another)." </w:t>
      </w:r>
    </w:p>
    <w:p w14:paraId="7BA0591E" w14:textId="77777777" w:rsidR="00A2030A" w:rsidRPr="00A2030A" w:rsidRDefault="00A2030A" w:rsidP="00A2030A">
      <w:pPr>
        <w:pStyle w:val="Heading4"/>
      </w:pPr>
      <w:r w:rsidRPr="00A2030A">
        <w:t xml:space="preserve">Royal is a </w:t>
      </w:r>
      <w:proofErr w:type="spellStart"/>
      <w:r w:rsidRPr="00A2030A">
        <w:t>noob</w:t>
      </w:r>
      <w:proofErr w:type="spellEnd"/>
      <w:r w:rsidRPr="00A2030A">
        <w:t xml:space="preserve">—studies all vote </w:t>
      </w:r>
      <w:proofErr w:type="spellStart"/>
      <w:r w:rsidRPr="00A2030A">
        <w:t>neg</w:t>
      </w:r>
      <w:proofErr w:type="spellEnd"/>
    </w:p>
    <w:p w14:paraId="5187C63D" w14:textId="77777777" w:rsidR="00A2030A" w:rsidRPr="00A2030A" w:rsidRDefault="00A2030A" w:rsidP="00A2030A">
      <w:pPr>
        <w:rPr>
          <w:rStyle w:val="StyleStyleBold12pt"/>
        </w:rPr>
      </w:pPr>
      <w:proofErr w:type="spellStart"/>
      <w:r w:rsidRPr="00A2030A">
        <w:rPr>
          <w:rStyle w:val="StyleStyleBold12pt"/>
        </w:rPr>
        <w:t>Boehmer</w:t>
      </w:r>
      <w:proofErr w:type="spellEnd"/>
      <w:r w:rsidRPr="00A2030A">
        <w:rPr>
          <w:rStyle w:val="StyleStyleBold12pt"/>
        </w:rPr>
        <w:t xml:space="preserve"> 7 – associate prof of poly </w:t>
      </w:r>
      <w:proofErr w:type="spellStart"/>
      <w:r w:rsidRPr="00A2030A">
        <w:rPr>
          <w:rStyle w:val="StyleStyleBold12pt"/>
        </w:rPr>
        <w:t>sci</w:t>
      </w:r>
      <w:proofErr w:type="spellEnd"/>
      <w:r w:rsidRPr="00A2030A">
        <w:rPr>
          <w:rStyle w:val="StyleStyleBold12pt"/>
        </w:rPr>
        <w:t xml:space="preserve"> @ UT-El Paso</w:t>
      </w:r>
    </w:p>
    <w:p w14:paraId="60CCF331" w14:textId="77777777" w:rsidR="00A2030A" w:rsidRPr="00A2030A" w:rsidRDefault="00A2030A" w:rsidP="00A2030A">
      <w:r w:rsidRPr="00A2030A">
        <w:t xml:space="preserve">Charles </w:t>
      </w:r>
      <w:proofErr w:type="spellStart"/>
      <w:r w:rsidRPr="00A2030A">
        <w:t>Boehmer</w:t>
      </w:r>
      <w:proofErr w:type="spellEnd"/>
      <w:r w:rsidRPr="00A2030A">
        <w:t xml:space="preserve">, Associate Professor, Dept. of Political Science @ University of Texas at El Paso. </w:t>
      </w:r>
      <w:proofErr w:type="gramStart"/>
      <w:r w:rsidRPr="00A2030A">
        <w:t>“The Effects of Economic Crisis, Domestic Discord, and State Efficacy on the Decision to Initiate Interstate Conflict”.</w:t>
      </w:r>
      <w:proofErr w:type="gramEnd"/>
      <w:r w:rsidRPr="00A2030A">
        <w:t xml:space="preserve"> </w:t>
      </w:r>
      <w:proofErr w:type="gramStart"/>
      <w:r w:rsidRPr="00A2030A">
        <w:t>Politics and Policy.</w:t>
      </w:r>
      <w:proofErr w:type="gramEnd"/>
      <w:r w:rsidRPr="00A2030A">
        <w:t xml:space="preserve"> Volume 35, Issue 4, Pages 774-809. Wiley </w:t>
      </w:r>
      <w:proofErr w:type="spellStart"/>
      <w:r w:rsidRPr="00A2030A">
        <w:t>InterScience</w:t>
      </w:r>
      <w:proofErr w:type="spellEnd"/>
      <w:r w:rsidRPr="00A2030A">
        <w:t>. December 7, 2007.</w:t>
      </w:r>
    </w:p>
    <w:p w14:paraId="0C4E7965" w14:textId="4EF36DCF" w:rsidR="00286458" w:rsidRPr="00A2030A" w:rsidRDefault="00A2030A" w:rsidP="00A2030A">
      <w:pPr>
        <w:pStyle w:val="card"/>
        <w:rPr>
          <w:sz w:val="22"/>
          <w:u w:val="single"/>
        </w:rPr>
      </w:pPr>
      <w:r w:rsidRPr="00A2030A">
        <w:rPr>
          <w:rStyle w:val="underline"/>
        </w:rPr>
        <w:t>Scholars</w:t>
      </w:r>
      <w:r w:rsidRPr="00A2030A">
        <w:t xml:space="preserve"> such as </w:t>
      </w:r>
      <w:proofErr w:type="spellStart"/>
      <w:r w:rsidRPr="00A2030A">
        <w:t>MacFie</w:t>
      </w:r>
      <w:proofErr w:type="spellEnd"/>
      <w:r w:rsidRPr="00A2030A">
        <w:t xml:space="preserve"> (1938) and </w:t>
      </w:r>
      <w:proofErr w:type="spellStart"/>
      <w:r w:rsidRPr="00A2030A">
        <w:t>Blainey</w:t>
      </w:r>
      <w:proofErr w:type="spellEnd"/>
      <w:r w:rsidRPr="00A2030A">
        <w:t xml:space="preserve"> (1988) </w:t>
      </w:r>
      <w:r w:rsidRPr="00A2030A">
        <w:rPr>
          <w:rStyle w:val="underline"/>
        </w:rPr>
        <w:t>have nevertheless questioned the validity of the diversionary thesis. As noted by Levy</w:t>
      </w:r>
      <w:r w:rsidRPr="00A2030A">
        <w:t xml:space="preserve"> (1989), </w:t>
      </w:r>
      <w:r w:rsidRPr="00A2030A">
        <w:rPr>
          <w:rStyle w:val="underline"/>
        </w:rPr>
        <w:t xml:space="preserve">this perspective is rarely formulated as a </w:t>
      </w:r>
      <w:proofErr w:type="gramStart"/>
      <w:r w:rsidRPr="00A2030A">
        <w:rPr>
          <w:rStyle w:val="underline"/>
        </w:rPr>
        <w:t>cohesive</w:t>
      </w:r>
      <w:proofErr w:type="gramEnd"/>
      <w:r w:rsidRPr="00A2030A">
        <w:rPr>
          <w:rStyle w:val="underline"/>
        </w:rPr>
        <w:t xml:space="preserve"> and comprehensive theory, and there has been little or no knowledge </w:t>
      </w:r>
      <w:proofErr w:type="spellStart"/>
      <w:r w:rsidRPr="00A2030A">
        <w:rPr>
          <w:rStyle w:val="underline"/>
        </w:rPr>
        <w:t>cumulation</w:t>
      </w:r>
      <w:proofErr w:type="spellEnd"/>
      <w:r w:rsidRPr="00A2030A">
        <w:rPr>
          <w:rStyle w:val="underline"/>
        </w:rPr>
        <w:t xml:space="preserve">. Later analyses do not necessarily build on past studies and the discrepancies between inquiries are often difficult to unravel. </w:t>
      </w:r>
      <w:r w:rsidRPr="00A2030A">
        <w:t xml:space="preserve">"Studies have used a variety of research designs, different dependent variables (uses of force, major uses of force, militarized disputes), different estimation techniques, and different data sets covering different time periods and different states" (Bennett and Nordstrom 2000, 39). </w:t>
      </w:r>
      <w:r w:rsidRPr="00A2030A">
        <w:rPr>
          <w:rStyle w:val="underline"/>
        </w:rPr>
        <w:t>To these problems, we should add a lack of theoretical precision and incomplete model specification. By a lack of theoretical precision, I am referring to the linkages between economic conditions and domestic strife that remain unclear in some studies</w:t>
      </w:r>
      <w:r w:rsidRPr="00A2030A">
        <w:t xml:space="preserve"> (Miller 1995; </w:t>
      </w:r>
      <w:proofErr w:type="spellStart"/>
      <w:r w:rsidRPr="00A2030A">
        <w:t>Russett</w:t>
      </w:r>
      <w:proofErr w:type="spellEnd"/>
      <w:r w:rsidRPr="00A2030A">
        <w:t xml:space="preserve"> 1990). Consequently, </w:t>
      </w:r>
      <w:r w:rsidRPr="00A2030A">
        <w:rPr>
          <w:rStyle w:val="underline"/>
        </w:rPr>
        <w:t>extant studies are to a degree incommensurate; they offer a step in the right direction but do not provide robust cross-national explanations and tests of economic growth and interstate conflict.</w:t>
      </w:r>
    </w:p>
    <w:p w14:paraId="0DB25FEA" w14:textId="0AE2915A" w:rsidR="00246084" w:rsidRDefault="005E06D7" w:rsidP="00386A91">
      <w:pPr>
        <w:pStyle w:val="Heading1"/>
      </w:pPr>
      <w:r>
        <w:t>**</w:t>
      </w:r>
      <w:r w:rsidR="00246084">
        <w:t>***Condition CP</w:t>
      </w:r>
    </w:p>
    <w:p w14:paraId="4F29C500" w14:textId="15CE9B8C" w:rsidR="00246084" w:rsidRDefault="00246084" w:rsidP="00246084">
      <w:pPr>
        <w:pStyle w:val="Heading2"/>
      </w:pPr>
      <w:r>
        <w:t>***</w:t>
      </w:r>
      <w:proofErr w:type="spellStart"/>
      <w:r>
        <w:t>Neg</w:t>
      </w:r>
      <w:proofErr w:type="spellEnd"/>
    </w:p>
    <w:p w14:paraId="50D1A5B3" w14:textId="43B69391" w:rsidR="00246084" w:rsidRDefault="00246084" w:rsidP="00246084">
      <w:pPr>
        <w:pStyle w:val="Heading3"/>
      </w:pPr>
      <w:r>
        <w:t>1NC</w:t>
      </w:r>
    </w:p>
    <w:p w14:paraId="08152DD0" w14:textId="23323603" w:rsidR="00C458A6" w:rsidRPr="00C458A6" w:rsidRDefault="00C458A6" w:rsidP="00C458A6">
      <w:pPr>
        <w:pStyle w:val="Heading4"/>
      </w:pPr>
      <w:r>
        <w:t xml:space="preserve">The United States federal government should end its economic embargo on Cuba on the condition that the government of Cuba </w:t>
      </w:r>
      <w:proofErr w:type="gramStart"/>
      <w:r>
        <w:t>make</w:t>
      </w:r>
      <w:proofErr w:type="gramEnd"/>
      <w:r>
        <w:t xml:space="preserve"> appropriate economic and political reforms. </w:t>
      </w:r>
    </w:p>
    <w:p w14:paraId="346E5144" w14:textId="467F9A34" w:rsidR="00315683" w:rsidRDefault="00315683" w:rsidP="00315683">
      <w:pPr>
        <w:pStyle w:val="Heading4"/>
      </w:pPr>
      <w:r>
        <w:t>Only conditioning removal of the embarg</w:t>
      </w:r>
      <w:r w:rsidR="00DA0EA6">
        <w:t xml:space="preserve">o on continued reform prevents </w:t>
      </w:r>
      <w:r>
        <w:t xml:space="preserve">Castro from backsliding on </w:t>
      </w:r>
      <w:r w:rsidR="00C458A6">
        <w:t>status quo reforms</w:t>
      </w:r>
    </w:p>
    <w:p w14:paraId="14E35D6B" w14:textId="4A2216DC" w:rsidR="0011728B" w:rsidRPr="00315683" w:rsidRDefault="0011728B" w:rsidP="00315683">
      <w:pPr>
        <w:rPr>
          <w:rStyle w:val="StyleStyleBold12pt"/>
        </w:rPr>
      </w:pPr>
      <w:proofErr w:type="spellStart"/>
      <w:r w:rsidRPr="00315683">
        <w:rPr>
          <w:rStyle w:val="StyleStyleBold12pt"/>
        </w:rPr>
        <w:t>Sanguinetty</w:t>
      </w:r>
      <w:proofErr w:type="spellEnd"/>
      <w:r w:rsidRPr="00315683">
        <w:rPr>
          <w:rStyle w:val="StyleStyleBold12pt"/>
        </w:rPr>
        <w:t xml:space="preserve"> 13</w:t>
      </w:r>
    </w:p>
    <w:p w14:paraId="5395F9F9" w14:textId="3A276891" w:rsidR="0011728B" w:rsidRDefault="0011728B" w:rsidP="0011728B">
      <w:r>
        <w:t>Jorge, “</w:t>
      </w:r>
      <w:r w:rsidRPr="0011728B">
        <w:t>Who benefits and loses if the US-Cuba embargo is lifted?</w:t>
      </w:r>
      <w:r>
        <w:t>” [</w:t>
      </w:r>
      <w:r w:rsidRPr="0011728B">
        <w:t>http://devresearchcenter.org/2013/04/08/who-benefits-and-loses-if-the-us-cuba-embargo-is-lifted-by-jorge-a-sanguinetty/</w:t>
      </w:r>
      <w:r>
        <w:t>] April //</w:t>
      </w:r>
      <w:proofErr w:type="spellStart"/>
      <w:r>
        <w:t>mtc</w:t>
      </w:r>
      <w:proofErr w:type="spellEnd"/>
      <w:r>
        <w:t xml:space="preserve"> </w:t>
      </w:r>
    </w:p>
    <w:p w14:paraId="43CF421F" w14:textId="42C5F833" w:rsidR="00DA0EA6" w:rsidRPr="00771B39" w:rsidRDefault="0011728B" w:rsidP="00771B39">
      <w:pPr>
        <w:pStyle w:val="card"/>
        <w:rPr>
          <w:sz w:val="22"/>
          <w:u w:val="single"/>
        </w:rPr>
      </w:pPr>
      <w:r>
        <w:t xml:space="preserve">The answer depends on the conditions under which the embargo is lifted. I focus on the expected distribution of benefits (and costs) between the government and the Cuban population. </w:t>
      </w:r>
      <w:r w:rsidRPr="0011728B">
        <w:rPr>
          <w:rStyle w:val="StyleBoldUnderline"/>
        </w:rPr>
        <w:t>A unilateral move by the US Government, without any quid pro quo by the Cuban government can be expected to yield significant benefits to the official establishment</w:t>
      </w:r>
      <w:r>
        <w:t xml:space="preserve">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proofErr w:type="gramStart"/>
      <w:r>
        <w:t>.</w:t>
      </w:r>
      <w:r w:rsidR="001945AA" w:rsidRPr="001945AA">
        <w:rPr>
          <w:sz w:val="12"/>
        </w:rPr>
        <w:t>¶</w:t>
      </w:r>
      <w:proofErr w:type="gramEnd"/>
      <w:r w:rsidR="001945AA" w:rsidRPr="001945AA">
        <w:rPr>
          <w:sz w:val="12"/>
        </w:rPr>
        <w:t xml:space="preserve"> </w:t>
      </w:r>
      <w:r>
        <w:t xml:space="preserve">Lifting the US embargo under such circumstances was reasonably expected to yield most of the economic and political benefits to the Cuban government and limited economic and no political benefits to the population. </w:t>
      </w:r>
      <w:r w:rsidRPr="00315683">
        <w:rPr>
          <w:rStyle w:val="StyleBoldUnderline"/>
        </w:rPr>
        <w:t>With the recent partial economic</w:t>
      </w:r>
      <w:r>
        <w:t xml:space="preserve"> (not political) </w:t>
      </w:r>
      <w:r w:rsidRPr="00315683">
        <w:rPr>
          <w:rStyle w:val="StyleBoldUnderline"/>
        </w:rPr>
        <w:t>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w:t>
      </w:r>
      <w:r>
        <w:t>. To wit, as the private sector develops because the government is forced to reduce the inflated payrolls of its enterprises, the authorities lose control on those newly liberated workers</w:t>
      </w:r>
      <w:proofErr w:type="gramStart"/>
      <w:r>
        <w:t>.</w:t>
      </w:r>
      <w:r w:rsidR="001945AA" w:rsidRPr="001945AA">
        <w:rPr>
          <w:sz w:val="12"/>
        </w:rPr>
        <w:t>¶</w:t>
      </w:r>
      <w:proofErr w:type="gramEnd"/>
      <w:r w:rsidR="001945AA" w:rsidRPr="001945AA">
        <w:rPr>
          <w:sz w:val="12"/>
        </w:rPr>
        <w:t xml:space="preserve"> </w:t>
      </w:r>
      <w:r>
        <w:t xml:space="preserve">Nonetheless, </w:t>
      </w:r>
      <w:r w:rsidRPr="0011728B">
        <w:rPr>
          <w:rStyle w:val="StyleBoldUnderline"/>
        </w:rPr>
        <w:t>the system might have reached a point of equilibrium under which an unconditional lifting of the US embargo might still accrue</w:t>
      </w:r>
      <w:r>
        <w:t xml:space="preserve"> enough </w:t>
      </w:r>
      <w:r w:rsidRPr="0011728B">
        <w:rPr>
          <w:rStyle w:val="StyleBoldUnderline"/>
        </w:rPr>
        <w:t>economic benefit to the Cuban government that it leads to a roll back of some recent reforms in order to cut loses in the political</w:t>
      </w:r>
      <w:r>
        <w:t xml:space="preserve">, albeit informal, </w:t>
      </w:r>
      <w:r w:rsidRPr="0011728B">
        <w:rPr>
          <w:rStyle w:val="StyleBoldUnderline"/>
        </w:rPr>
        <w:t>arena</w:t>
      </w:r>
      <w:r>
        <w:t xml:space="preserve">. </w:t>
      </w:r>
      <w:r w:rsidRPr="001945AA">
        <w:rPr>
          <w:rStyle w:val="StyleBoldUnderline"/>
        </w:rPr>
        <w:t>This will be a strong reason to oppose an unconditional lifting on the embargo for those who care about the wishes for freedom and welfare of the Cuban people</w:t>
      </w:r>
      <w:r>
        <w:t xml:space="preserv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w:t>
      </w:r>
      <w:proofErr w:type="gramStart"/>
      <w:r>
        <w:t>all economic</w:t>
      </w:r>
      <w:proofErr w:type="gramEnd"/>
      <w:r>
        <w:t xml:space="preserve"> activity by the Cuban government. </w:t>
      </w:r>
      <w:r w:rsidRPr="001945AA">
        <w:rPr>
          <w:rStyle w:val="StyleBoldUnderline"/>
        </w:rPr>
        <w:t>There are also many Cubans that believe that the US embargo is the only leverage left to pressure the Cuban government to lift internal restrictions in both the economic and the political fronts. It is doubtful that, under the current conditions, a non-negotiated lifting of the US embargo is likely to bring about democracy in Cuba.</w:t>
      </w:r>
    </w:p>
    <w:p w14:paraId="01287116" w14:textId="00B5C497" w:rsidR="00DA0EA6" w:rsidRDefault="00DA0EA6" w:rsidP="00DA0EA6">
      <w:pPr>
        <w:pStyle w:val="Heading4"/>
      </w:pPr>
      <w:r>
        <w:t xml:space="preserve">Reforms the only way to prevent Cuba collapse and </w:t>
      </w:r>
      <w:r w:rsidR="00EE4EFD">
        <w:t>Caribbean</w:t>
      </w:r>
      <w:r>
        <w:t xml:space="preserve"> </w:t>
      </w:r>
      <w:r w:rsidR="00EE4EFD">
        <w:t>instability</w:t>
      </w:r>
    </w:p>
    <w:p w14:paraId="0CC18802" w14:textId="3DB22862" w:rsidR="00DA0EA6" w:rsidRPr="00DA0EA6" w:rsidRDefault="00DA0EA6" w:rsidP="00DA0EA6">
      <w:pPr>
        <w:rPr>
          <w:rStyle w:val="StyleStyleBold12pt"/>
        </w:rPr>
      </w:pPr>
      <w:r w:rsidRPr="00DA0EA6">
        <w:rPr>
          <w:rStyle w:val="StyleStyleBold12pt"/>
        </w:rPr>
        <w:t xml:space="preserve">Ashby 13—Senior Research Fellow at the Council on Hemispheric Affairs </w:t>
      </w:r>
    </w:p>
    <w:p w14:paraId="7EA65040" w14:textId="38A517D6" w:rsidR="00DA0EA6" w:rsidRPr="00DA0EA6" w:rsidRDefault="00DA0EA6" w:rsidP="00DA0EA6">
      <w:r>
        <w:t>Timothy, “</w:t>
      </w:r>
      <w:r w:rsidRPr="00DA0EA6">
        <w:t>Preserving Stability in Cuba After Normalizing Relations with the United States – The Importance of Tradi</w:t>
      </w:r>
      <w:r>
        <w:t>ng with State-Owned Enterprises” [</w:t>
      </w:r>
      <w:r w:rsidRPr="00DA0EA6">
        <w:t>http://www.coha.org/preserving-stability-in-cuba-timothy-ashby/</w:t>
      </w:r>
      <w:r>
        <w:t>] March 29 //</w:t>
      </w:r>
      <w:proofErr w:type="spellStart"/>
      <w:r>
        <w:t>mtc</w:t>
      </w:r>
      <w:proofErr w:type="spellEnd"/>
      <w:r>
        <w:t xml:space="preserve"> </w:t>
      </w:r>
    </w:p>
    <w:p w14:paraId="762D3DC0" w14:textId="4D781E2C" w:rsidR="00DA0EA6" w:rsidRDefault="00DA0EA6" w:rsidP="00DA0EA6">
      <w:pPr>
        <w:pStyle w:val="card"/>
      </w:pPr>
      <w:r w:rsidRPr="00DA0EA6">
        <w:rPr>
          <w:rStyle w:val="StyleBoldUnderline"/>
        </w:rPr>
        <w:t xml:space="preserve">Cuba under </w:t>
      </w:r>
      <w:proofErr w:type="spellStart"/>
      <w:r w:rsidRPr="00DA0EA6">
        <w:rPr>
          <w:rStyle w:val="StyleBoldUnderline"/>
        </w:rPr>
        <w:t>Raúl</w:t>
      </w:r>
      <w:proofErr w:type="spellEnd"/>
      <w:r w:rsidRPr="00DA0EA6">
        <w:rPr>
          <w:rStyle w:val="StyleBoldUnderline"/>
        </w:rPr>
        <w:t xml:space="preserve"> Castro has entered a new period of economic, social, and political transformation. Reforms instituted </w:t>
      </w:r>
      <w:r>
        <w:t xml:space="preserve">within the past few years </w:t>
      </w:r>
      <w:r w:rsidRPr="00DA0EA6">
        <w:rPr>
          <w:rStyle w:val="StyleBoldUnderline"/>
        </w:rPr>
        <w:t>have brought the expansion of private sector entrepreneurial activity, including lifting restrictions on the sales of residential real estate, automobiles, and electronic goods. Additional reforms included, more than a million hectares of idle land has been leased to private farmers</w:t>
      </w:r>
      <w:r>
        <w:t xml:space="preserve">, where citizens have been granted permission to stay in hotels previously reserved for tourists, </w:t>
      </w:r>
      <w:r w:rsidRPr="00DA0EA6">
        <w:rPr>
          <w:rStyle w:val="StyleBoldUnderline"/>
        </w:rPr>
        <w:t>and freedom being granted for most Cubans to travel abroad.</w:t>
      </w:r>
      <w:r>
        <w:t xml:space="preserve"> Stating that it was time for the “gradual transfer” of “key roles to new generations,” President </w:t>
      </w:r>
      <w:proofErr w:type="spellStart"/>
      <w:r>
        <w:t>Raúl</w:t>
      </w:r>
      <w:proofErr w:type="spellEnd"/>
      <w:r>
        <w:t xml:space="preserve"> Castro announced that he will retire by 2018, and named as his possible successor a man who was not even born at the time of the Cuban Revolution. [1]</w:t>
      </w:r>
      <w:r w:rsidRPr="00DA0EA6">
        <w:rPr>
          <w:sz w:val="12"/>
        </w:rPr>
        <w:t xml:space="preserve">¶ </w:t>
      </w:r>
      <w:proofErr w:type="gramStart"/>
      <w:r>
        <w:t>The</w:t>
      </w:r>
      <w:proofErr w:type="gramEnd"/>
      <w:r>
        <w:t xml:space="preserve"> twilight of the Castro era presents challenges and opportunities for U.S. policy makers. Normalization of relations is inevitable, regardless of timing, </w:t>
      </w:r>
      <w:r w:rsidRPr="00DA0EA6">
        <w:rPr>
          <w:rStyle w:val="StyleBoldUnderline"/>
        </w:rPr>
        <w:t>yet external and internal factors may accelerate or retard the process</w:t>
      </w:r>
      <w:r>
        <w:t xml:space="preserve">. The death of Venezuelan President Hugo Chávez is likely to undermine the already dysfunctional Cuban economy, if it leads to reductions in oil imports and other forms of aid. </w:t>
      </w:r>
      <w:r w:rsidRPr="00DA0EA6">
        <w:rPr>
          <w:rStyle w:val="StyleBoldUnderline"/>
        </w:rPr>
        <w:t>This could bring social chaos, especially among the island’s disaffected youth. Such an outcome would generate adverse consequences for U.S. national and regional security.</w:t>
      </w:r>
      <w:r>
        <w:t xml:space="preserve"> To maintain Cuba’s social and economic stability while reforms are maturing, the United States must throw itself open to unrestricted bilateral trade with all Cuban enterprises, both private and state-owned</w:t>
      </w:r>
      <w:proofErr w:type="gramStart"/>
      <w:r>
        <w:t>.</w:t>
      </w:r>
      <w:r w:rsidRPr="00DA0EA6">
        <w:rPr>
          <w:sz w:val="12"/>
        </w:rPr>
        <w:t>¶</w:t>
      </w:r>
      <w:proofErr w:type="gramEnd"/>
      <w:r w:rsidRPr="00DA0EA6">
        <w:rPr>
          <w:sz w:val="12"/>
        </w:rPr>
        <w:t xml:space="preserve"> </w:t>
      </w:r>
      <w:r w:rsidRPr="00DA0EA6">
        <w:rPr>
          <w:rStyle w:val="StyleBoldUnderline"/>
        </w:rPr>
        <w:t>The collapse of Cuba’s tottering economy could seismically impact the U</w:t>
      </w:r>
      <w:r>
        <w:t xml:space="preserve">nited </w:t>
      </w:r>
      <w:r w:rsidRPr="00DA0EA6">
        <w:rPr>
          <w:rStyle w:val="StyleBoldUnderline"/>
        </w:rPr>
        <w:t>S</w:t>
      </w:r>
      <w:r w:rsidRPr="00DA0EA6">
        <w:t xml:space="preserve">tates </w:t>
      </w:r>
      <w:r w:rsidRPr="00DA0EA6">
        <w:rPr>
          <w:rStyle w:val="StyleBoldUnderline"/>
        </w:rPr>
        <w:t xml:space="preserve">and neighboring countries. It certainly did during the Mariel Boatlift of 1980, precipitated by a downturn in the Cuban </w:t>
      </w:r>
      <w:proofErr w:type="gramStart"/>
      <w:r w:rsidRPr="00DA0EA6">
        <w:rPr>
          <w:rStyle w:val="StyleBoldUnderline"/>
        </w:rPr>
        <w:t>economy which</w:t>
      </w:r>
      <w:proofErr w:type="gramEnd"/>
      <w:r w:rsidRPr="00DA0EA6">
        <w:rPr>
          <w:rStyle w:val="StyleBoldUnderline"/>
        </w:rPr>
        <w:t xml:space="preserve"> led to tensions on the island</w:t>
      </w:r>
      <w:r>
        <w:t>. Over 125,000 Cuban refugees landed in the Miami area, including 31,000 criminals and mental patients. Today, the United States defines its national security interests regarding Cuba as follows</w:t>
      </w:r>
      <w:proofErr w:type="gramStart"/>
      <w:r>
        <w:t>:</w:t>
      </w:r>
      <w:r w:rsidRPr="00DA0EA6">
        <w:rPr>
          <w:sz w:val="12"/>
        </w:rPr>
        <w:t>¶</w:t>
      </w:r>
      <w:proofErr w:type="gramEnd"/>
      <w:r w:rsidRPr="00DA0EA6">
        <w:rPr>
          <w:sz w:val="12"/>
        </w:rPr>
        <w:t xml:space="preserve"> </w:t>
      </w:r>
      <w:r w:rsidRPr="00DA0EA6">
        <w:t>• Avoid one or more mass migrations; • Prevent Cuba from becoming another porous border that allows continuous large-scale migration to the hemisphere; • Prevent Cuba from becoming a major source or transshipment point for the illegal drug trade; • Avoid Cuba becoming a state with ungoverned spaces that could provide a platform for terrorists and others wishing to harm the United States. [2</w:t>
      </w:r>
      <w:r w:rsidR="00EE4EFD">
        <w:t xml:space="preserve">] </w:t>
      </w:r>
    </w:p>
    <w:p w14:paraId="152A8DA7" w14:textId="77777777" w:rsidR="00EE4EFD" w:rsidRDefault="00EE4EFD" w:rsidP="00EE4EFD">
      <w:pPr>
        <w:pStyle w:val="Heading4"/>
      </w:pPr>
      <w:r>
        <w:t>Caribbean instability causes bioterrorism and LNG explosions</w:t>
      </w:r>
    </w:p>
    <w:p w14:paraId="1C89055B" w14:textId="77777777" w:rsidR="00EE4EFD" w:rsidRPr="003A3F72" w:rsidRDefault="00EE4EFD" w:rsidP="00EE4EFD">
      <w:pPr>
        <w:rPr>
          <w:rStyle w:val="Style1Char"/>
          <w:rFonts w:eastAsiaTheme="minorHAnsi" w:cs="Calibri"/>
          <w:szCs w:val="22"/>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14:paraId="4F9F3BB0" w14:textId="77777777" w:rsidR="00EE4EFD" w:rsidRPr="00EE4EFD" w:rsidRDefault="00EE4EFD" w:rsidP="00EE4EFD">
      <w:pPr>
        <w:pStyle w:val="card"/>
      </w:pPr>
      <w:r w:rsidRPr="00EE4EFD">
        <w:t xml:space="preserve">Terrorist acts can take place anywhere. The Caribbean is no exception. Already </w:t>
      </w:r>
      <w:r w:rsidRPr="00EE4EFD">
        <w:rPr>
          <w:rStyle w:val="Style1Char"/>
        </w:rPr>
        <w:t xml:space="preserve">the linkages between drug </w:t>
      </w:r>
      <w:r w:rsidRPr="00EE4EFD">
        <w:rPr>
          <w:rStyle w:val="StyleBoldUnderline"/>
          <w:rFonts w:eastAsiaTheme="majorEastAsia"/>
        </w:rPr>
        <w:t>trafficking and terrorism</w:t>
      </w:r>
      <w:r w:rsidRPr="00EE4EFD">
        <w:t xml:space="preserve"> are clear in countries like Colombia and Peru, and such connections </w:t>
      </w:r>
      <w:r w:rsidRPr="00EE4EFD">
        <w:rPr>
          <w:rStyle w:val="Style1Char"/>
        </w:rPr>
        <w:t>have</w:t>
      </w:r>
      <w:r w:rsidRPr="00EE4EFD">
        <w:t xml:space="preserve"> similar </w:t>
      </w:r>
      <w:r w:rsidRPr="00EE4EFD">
        <w:rPr>
          <w:rStyle w:val="Style1Char"/>
        </w:rPr>
        <w:t>potential in the Caribbean</w:t>
      </w:r>
      <w:r w:rsidRPr="00EE4EFD">
        <w:t xml:space="preserve">. </w:t>
      </w:r>
      <w:r w:rsidRPr="00EE4EFD">
        <w:rPr>
          <w:rStyle w:val="Style1Char"/>
        </w:rPr>
        <w:t>The security of major industrial complexes in some Caribbean countries is</w:t>
      </w:r>
      <w:r w:rsidRPr="00EE4EFD">
        <w:t xml:space="preserve"> </w:t>
      </w:r>
      <w:r w:rsidRPr="00EE4EFD">
        <w:rPr>
          <w:rStyle w:val="Style1Char"/>
        </w:rPr>
        <w:t>vital.</w:t>
      </w:r>
      <w:r w:rsidRPr="00EE4EFD">
        <w:t xml:space="preserve"> Petroleum </w:t>
      </w:r>
      <w:r w:rsidRPr="00EE4EFD">
        <w:rPr>
          <w:rStyle w:val="Style1Char"/>
        </w:rPr>
        <w:t>refineries</w:t>
      </w:r>
      <w:r w:rsidRPr="00EE4EFD">
        <w:t xml:space="preserve"> and major industrial estates in Trinidad, which host more than 100 companies </w:t>
      </w:r>
      <w:r w:rsidRPr="00EE4EFD">
        <w:rPr>
          <w:rStyle w:val="StyleBoldUnderline"/>
        </w:rPr>
        <w:t>that produce</w:t>
      </w:r>
      <w:r w:rsidRPr="00EE4EFD">
        <w:t xml:space="preserve"> the majority of the world’s methanol, ammonium </w:t>
      </w:r>
      <w:proofErr w:type="spellStart"/>
      <w:r w:rsidRPr="00EE4EFD">
        <w:t>sulphate</w:t>
      </w:r>
      <w:proofErr w:type="spellEnd"/>
      <w:r w:rsidRPr="00EE4EFD">
        <w:t xml:space="preserve">, and 40 </w:t>
      </w:r>
      <w:r w:rsidRPr="00EE4EFD">
        <w:rPr>
          <w:rFonts w:eastAsiaTheme="minorEastAsia"/>
        </w:rPr>
        <w:t>percent</w:t>
      </w:r>
      <w:r w:rsidRPr="00EE4EFD">
        <w:t xml:space="preserve"> of U.S. imports of liquefied natural gas (</w:t>
      </w:r>
      <w:r w:rsidRPr="00EE4EFD">
        <w:rPr>
          <w:rStyle w:val="Style1Char"/>
        </w:rPr>
        <w:t>LNG), are vulnerable targets</w:t>
      </w:r>
      <w:r w:rsidRPr="00EE4EFD">
        <w:t xml:space="preserve">. Unfortunately, as experience has shown in Africa, the Middle East, and Latin America, </w:t>
      </w:r>
      <w:r w:rsidRPr="00EE4EFD">
        <w:rPr>
          <w:rStyle w:val="Style1Char"/>
        </w:rPr>
        <w:t>terrorists are likely to strike at U.S. and European interests in Caribbean countries</w:t>
      </w:r>
      <w:r w:rsidRPr="00EE4EFD">
        <w:t xml:space="preserve">. </w:t>
      </w:r>
      <w:r w:rsidRPr="00EE4EFD">
        <w:rPr>
          <w:rStyle w:val="Style1Char"/>
        </w:rPr>
        <w:t>Security issues become even more critical when one considers the possible use of Caribbean countries by</w:t>
      </w:r>
      <w:r w:rsidRPr="00EE4EFD">
        <w:t xml:space="preserve"> </w:t>
      </w:r>
      <w:r w:rsidRPr="00EE4EFD">
        <w:rPr>
          <w:rStyle w:val="Style1Char"/>
        </w:rPr>
        <w:t xml:space="preserve">terrorists </w:t>
      </w:r>
      <w:r w:rsidRPr="00EE4EFD">
        <w:rPr>
          <w:rStyle w:val="Style1Char"/>
          <w:b/>
        </w:rPr>
        <w:t>as</w:t>
      </w:r>
      <w:r w:rsidRPr="00EE4EFD">
        <w:rPr>
          <w:b/>
        </w:rPr>
        <w:t xml:space="preserve"> </w:t>
      </w:r>
      <w:r w:rsidRPr="00EE4EFD">
        <w:rPr>
          <w:rStyle w:val="Style1Char"/>
          <w:b/>
        </w:rPr>
        <w:t>bases from which to attack the</w:t>
      </w:r>
      <w:r w:rsidRPr="00EE4EFD">
        <w:t xml:space="preserve"> </w:t>
      </w:r>
      <w:r w:rsidRPr="00EE4EFD">
        <w:rPr>
          <w:rStyle w:val="Style1Char"/>
          <w:bdr w:val="single" w:sz="4" w:space="0" w:color="auto"/>
        </w:rPr>
        <w:t>U</w:t>
      </w:r>
      <w:r w:rsidRPr="00EE4EFD">
        <w:t xml:space="preserve">nited </w:t>
      </w:r>
      <w:r w:rsidRPr="00EE4EFD">
        <w:rPr>
          <w:rStyle w:val="Style1Char"/>
          <w:bdr w:val="single" w:sz="4" w:space="0" w:color="auto"/>
        </w:rPr>
        <w:t>S</w:t>
      </w:r>
      <w:r w:rsidRPr="00EE4EFD">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EE4EFD">
        <w:rPr>
          <w:rStyle w:val="StyleBoldUnderline"/>
          <w:rFonts w:eastAsiaTheme="majorEastAsia"/>
        </w:rPr>
        <w:t>Caribbean countries are</w:t>
      </w:r>
      <w:r w:rsidRPr="00EE4EFD">
        <w:rPr>
          <w:rStyle w:val="StyleBoldUnderline"/>
        </w:rPr>
        <w:t xml:space="preserve"> as </w:t>
      </w:r>
      <w:r w:rsidRPr="00EE4EFD">
        <w:rPr>
          <w:rStyle w:val="StyleBoldUnderline"/>
          <w:rFonts w:eastAsiaTheme="majorEastAsia"/>
        </w:rPr>
        <w:t>vulnerable</w:t>
      </w:r>
      <w:r w:rsidRPr="00EE4EFD">
        <w:t xml:space="preserve"> as anywhere else </w:t>
      </w:r>
      <w:r w:rsidRPr="00EE4EFD">
        <w:rPr>
          <w:rStyle w:val="Emphasis"/>
          <w:rFonts w:eastAsiaTheme="majorEastAsia"/>
        </w:rPr>
        <w:t xml:space="preserve">to </w:t>
      </w:r>
      <w:r w:rsidRPr="00EE4EFD">
        <w:rPr>
          <w:rStyle w:val="StyleBoldUnderline"/>
          <w:rFonts w:eastAsiaTheme="majorEastAsia"/>
        </w:rPr>
        <w:t>the clandestine manufacture and deployment of biological weapons</w:t>
      </w:r>
      <w:r w:rsidRPr="00EE4EFD">
        <w:t xml:space="preserve"> within national borders. </w:t>
      </w:r>
    </w:p>
    <w:p w14:paraId="2AC1C1A8" w14:textId="77777777" w:rsidR="00EE4EFD" w:rsidRPr="00EE4EFD" w:rsidRDefault="00EE4EFD" w:rsidP="00EE4EFD">
      <w:pPr>
        <w:pStyle w:val="Heading4"/>
      </w:pPr>
      <w:r w:rsidRPr="00EE4EFD">
        <w:t>LNG tanker explosions cause catastrophic damage – outweighs nuclear war</w:t>
      </w:r>
    </w:p>
    <w:p w14:paraId="662F0107" w14:textId="77777777" w:rsidR="00EE4EFD" w:rsidRPr="00EE4EFD" w:rsidRDefault="00EE4EFD" w:rsidP="00EE4EFD">
      <w:pPr>
        <w:rPr>
          <w:rStyle w:val="Style11pt"/>
        </w:rPr>
      </w:pPr>
      <w:proofErr w:type="spellStart"/>
      <w:r w:rsidRPr="00EE4EFD">
        <w:rPr>
          <w:rStyle w:val="StyleStyleBold12pt"/>
        </w:rPr>
        <w:t>Lovin</w:t>
      </w:r>
      <w:proofErr w:type="spellEnd"/>
      <w:r w:rsidRPr="00EE4EFD">
        <w:rPr>
          <w:rStyle w:val="StyleStyleBold12pt"/>
        </w:rPr>
        <w:t xml:space="preserve"> 1</w:t>
      </w:r>
      <w:r w:rsidRPr="00EE4EFD">
        <w:t xml:space="preserve"> (Amory B., Chief Scientist of the </w:t>
      </w:r>
      <w:hyperlink r:id="rId20" w:tooltip="Rocky Mountain Institute" w:history="1">
        <w:r w:rsidRPr="00EE4EFD">
          <w:t>Rocky Mountain Institute</w:t>
        </w:r>
      </w:hyperlink>
      <w:r w:rsidRPr="00EE4EFD">
        <w:t xml:space="preserve">, and L. Hunter </w:t>
      </w:r>
      <w:proofErr w:type="spellStart"/>
      <w:r w:rsidRPr="00EE4EFD">
        <w:t>Lovin</w:t>
      </w:r>
      <w:proofErr w:type="spellEnd"/>
      <w:r w:rsidRPr="00EE4EFD">
        <w:t>, President – National Capitalism and Co-Founder – Rocky Mountain Institute, “Brittle Power: Energy Strategy for National Security”</w:t>
      </w:r>
      <w:proofErr w:type="gramStart"/>
      <w:r w:rsidRPr="00EE4EFD">
        <w:t>,  http</w:t>
      </w:r>
      <w:proofErr w:type="gramEnd"/>
      <w:r w:rsidRPr="00EE4EFD">
        <w:t>://verdilivorno.it/doc_gnl/198204_Brittle_Power_intro_GNL_note.pdf)</w:t>
      </w:r>
    </w:p>
    <w:p w14:paraId="2D13ADBC" w14:textId="3FCFA07B" w:rsidR="0020411C" w:rsidRPr="00771B39" w:rsidRDefault="00EE4EFD" w:rsidP="00771B39">
      <w:pPr>
        <w:pStyle w:val="card"/>
        <w:rPr>
          <w:sz w:val="22"/>
          <w:u w:val="single"/>
        </w:rPr>
      </w:pPr>
      <w:r w:rsidRPr="00EE4EFD">
        <w:rPr>
          <w:rStyle w:val="Style11pt"/>
          <w:sz w:val="16"/>
          <w:szCs w:val="16"/>
        </w:rPr>
        <w:t xml:space="preserve">About nine percent of such </w:t>
      </w:r>
      <w:r w:rsidRPr="00EE4EFD">
        <w:rPr>
          <w:rStyle w:val="StyleBoldUnderline"/>
          <w:rFonts w:eastAsiaTheme="minorHAnsi"/>
        </w:rPr>
        <w:t xml:space="preserve">a </w:t>
      </w:r>
      <w:proofErr w:type="spellStart"/>
      <w:r w:rsidRPr="00EE4EFD">
        <w:rPr>
          <w:rStyle w:val="StyleBoldUnderline"/>
          <w:rFonts w:eastAsiaTheme="minorHAnsi"/>
        </w:rPr>
        <w:t>tankerload</w:t>
      </w:r>
      <w:proofErr w:type="spellEnd"/>
      <w:r w:rsidRPr="00EE4EFD">
        <w:rPr>
          <w:rStyle w:val="StyleBoldUnderline"/>
          <w:rFonts w:eastAsiaTheme="minorHAnsi"/>
        </w:rPr>
        <w:t xml:space="preserve"> of LNG will</w:t>
      </w:r>
      <w:r w:rsidRPr="00EE4EFD">
        <w:rPr>
          <w:rStyle w:val="StyleBoldUnderline"/>
        </w:rPr>
        <w:t xml:space="preserve"> </w:t>
      </w:r>
      <w:r w:rsidRPr="00EE4EFD">
        <w:rPr>
          <w:rStyle w:val="Style11pt"/>
          <w:sz w:val="16"/>
          <w:szCs w:val="16"/>
        </w:rPr>
        <w:t xml:space="preserve">probably, </w:t>
      </w:r>
      <w:r w:rsidRPr="00EE4EFD">
        <w:rPr>
          <w:rStyle w:val="StyleBoldUnderline"/>
          <w:rFonts w:eastAsiaTheme="minorHAnsi"/>
        </w:rPr>
        <w:t>if spilled onto water, boil</w:t>
      </w:r>
      <w:r w:rsidRPr="00EE4EFD">
        <w:rPr>
          <w:rStyle w:val="Style11pt"/>
          <w:sz w:val="16"/>
          <w:szCs w:val="16"/>
        </w:rPr>
        <w:t xml:space="preserve"> to gas </w:t>
      </w:r>
      <w:r w:rsidRPr="00EE4EFD">
        <w:rPr>
          <w:rStyle w:val="StyleBoldUnderline"/>
          <w:rFonts w:eastAsiaTheme="minorHAnsi"/>
        </w:rPr>
        <w:t>in about five minutes</w:t>
      </w:r>
      <w:r w:rsidRPr="00EE4EFD">
        <w:rPr>
          <w:rStyle w:val="StyleBoldUnderline"/>
        </w:rPr>
        <w:t>.</w:t>
      </w:r>
      <w:r w:rsidRPr="00EE4EFD">
        <w:rPr>
          <w:rStyle w:val="Style11pt"/>
          <w:sz w:val="16"/>
          <w:szCs w:val="16"/>
        </w:rPr>
        <w:t xml:space="preserve"> 3 (It does not matter how cold the water is; it will be at least two hundred twenty-eight Fahrenheit degrees hot- </w:t>
      </w:r>
      <w:proofErr w:type="spellStart"/>
      <w:r w:rsidRPr="00EE4EFD">
        <w:rPr>
          <w:rStyle w:val="Style11pt"/>
          <w:sz w:val="16"/>
          <w:szCs w:val="16"/>
        </w:rPr>
        <w:t>ter</w:t>
      </w:r>
      <w:proofErr w:type="spellEnd"/>
      <w:r w:rsidRPr="00EE4EFD">
        <w:rPr>
          <w:rStyle w:val="Style11pt"/>
          <w:sz w:val="16"/>
          <w:szCs w:val="16"/>
        </w:rPr>
        <w:t xml:space="preserve"> than the LNG, which it will therefore cause to boil violently.) The result- </w:t>
      </w:r>
      <w:proofErr w:type="spellStart"/>
      <w:r w:rsidRPr="00EE4EFD">
        <w:rPr>
          <w:rStyle w:val="Style11pt"/>
          <w:sz w:val="16"/>
          <w:szCs w:val="16"/>
        </w:rPr>
        <w:t>ing</w:t>
      </w:r>
      <w:proofErr w:type="spellEnd"/>
      <w:r w:rsidRPr="00EE4EFD">
        <w:rPr>
          <w:rStyle w:val="Style11pt"/>
          <w:sz w:val="16"/>
          <w:szCs w:val="16"/>
        </w:rPr>
        <w:t xml:space="preserve"> gas, however, will be so cold that it will still be denser than air. </w:t>
      </w:r>
      <w:r w:rsidRPr="00EE4EFD">
        <w:rPr>
          <w:rStyle w:val="StyleBoldUnderline"/>
          <w:rFonts w:eastAsiaTheme="minorHAnsi"/>
        </w:rPr>
        <w:t>It will</w:t>
      </w:r>
      <w:r w:rsidRPr="00EE4EFD">
        <w:rPr>
          <w:rStyle w:val="Style11pt"/>
          <w:sz w:val="16"/>
          <w:szCs w:val="16"/>
        </w:rPr>
        <w:t xml:space="preserve"> therefore </w:t>
      </w:r>
      <w:r w:rsidRPr="00EE4EFD">
        <w:rPr>
          <w:rStyle w:val="StyleBoldUnderline"/>
          <w:rFonts w:eastAsiaTheme="minorHAnsi"/>
        </w:rPr>
        <w:t>flow</w:t>
      </w:r>
      <w:r w:rsidRPr="00EE4EFD">
        <w:rPr>
          <w:rStyle w:val="Style11pt"/>
          <w:sz w:val="16"/>
          <w:szCs w:val="16"/>
        </w:rPr>
        <w:t xml:space="preserve"> in a cloud or plume along the surface </w:t>
      </w:r>
      <w:r w:rsidRPr="00EE4EFD">
        <w:rPr>
          <w:rStyle w:val="StyleBoldUnderline"/>
          <w:rFonts w:eastAsiaTheme="minorHAnsi"/>
        </w:rPr>
        <w:t>until it reaches an ignition source</w:t>
      </w:r>
      <w:r w:rsidRPr="00EE4EFD">
        <w:rPr>
          <w:rStyle w:val="Style11pt"/>
          <w:sz w:val="16"/>
          <w:szCs w:val="16"/>
        </w:rPr>
        <w:t xml:space="preserve">. Such a plume might extend at least three miles downwind from a large tanker spill within ten to twenty minutes. 4 It might ultimately reach much farther—perhaps six to twelve miles. 5 If not ignited, the gas is asphyxiating. </w:t>
      </w:r>
      <w:r w:rsidRPr="00EE4EFD">
        <w:rPr>
          <w:rStyle w:val="StyleStyle411ptChar"/>
          <w:rFonts w:eastAsiaTheme="minorHAnsi"/>
          <w:sz w:val="16"/>
          <w:szCs w:val="16"/>
        </w:rPr>
        <w:t xml:space="preserve">If </w:t>
      </w:r>
      <w:r w:rsidRPr="00EE4EFD">
        <w:rPr>
          <w:rStyle w:val="StyleBoldUnderline"/>
          <w:rFonts w:eastAsiaTheme="minorHAnsi"/>
        </w:rPr>
        <w:t>ignited, it will burn to completion with a turbulent diffusion flame reminiscent of the</w:t>
      </w:r>
      <w:r w:rsidRPr="00EE4EFD">
        <w:rPr>
          <w:rStyle w:val="Style11pt"/>
          <w:sz w:val="16"/>
          <w:szCs w:val="16"/>
        </w:rPr>
        <w:t xml:space="preserve"> 1937 </w:t>
      </w:r>
      <w:proofErr w:type="spellStart"/>
      <w:r w:rsidRPr="00EE4EFD">
        <w:rPr>
          <w:rStyle w:val="StyleBoldUnderline"/>
          <w:rFonts w:eastAsiaTheme="majorEastAsia"/>
        </w:rPr>
        <w:t>Hindenberg</w:t>
      </w:r>
      <w:proofErr w:type="spellEnd"/>
      <w:r w:rsidRPr="00EE4EFD">
        <w:rPr>
          <w:rStyle w:val="StyleBoldUnderline"/>
        </w:rPr>
        <w:t xml:space="preserve"> disaster </w:t>
      </w:r>
      <w:r w:rsidRPr="00EE4EFD">
        <w:rPr>
          <w:rStyle w:val="StyleBoldUnderline"/>
          <w:rFonts w:eastAsiaTheme="minorHAnsi"/>
        </w:rPr>
        <w:t xml:space="preserve">but about </w:t>
      </w:r>
      <w:r w:rsidRPr="00EE4EFD">
        <w:rPr>
          <w:rStyle w:val="StyleBoldUnderline"/>
          <w:rFonts w:eastAsiaTheme="majorEastAsia"/>
        </w:rPr>
        <w:t>a hundred times as big</w:t>
      </w:r>
      <w:r w:rsidRPr="00EE4EFD">
        <w:rPr>
          <w:rStyle w:val="StyleBoldUnderline"/>
          <w:rFonts w:eastAsiaTheme="minorHAnsi"/>
        </w:rPr>
        <w:t>. Such a fireball would burn everything within it, and</w:t>
      </w:r>
      <w:r w:rsidRPr="00EE4EFD">
        <w:rPr>
          <w:rStyle w:val="Style11pt"/>
          <w:sz w:val="16"/>
          <w:szCs w:val="16"/>
        </w:rPr>
        <w:t xml:space="preserve"> by its radiant heat would cause third-degree burns and </w:t>
      </w:r>
      <w:r w:rsidRPr="00EE4EFD">
        <w:rPr>
          <w:rStyle w:val="StyleBoldUnderline"/>
          <w:rFonts w:eastAsiaTheme="minorHAnsi"/>
        </w:rPr>
        <w:t>start fires a mile</w:t>
      </w:r>
      <w:r w:rsidRPr="00EE4EFD">
        <w:rPr>
          <w:rStyle w:val="Style11pt"/>
          <w:sz w:val="16"/>
          <w:szCs w:val="16"/>
        </w:rPr>
        <w:t xml:space="preserve"> or two </w:t>
      </w:r>
      <w:r w:rsidRPr="00EE4EFD">
        <w:rPr>
          <w:rStyle w:val="StyleBoldUnderline"/>
          <w:rFonts w:eastAsiaTheme="minorHAnsi"/>
        </w:rPr>
        <w:t>away</w:t>
      </w:r>
      <w:r w:rsidRPr="00EE4EFD">
        <w:rPr>
          <w:rStyle w:val="Style11pt"/>
          <w:sz w:val="16"/>
          <w:szCs w:val="16"/>
        </w:rPr>
        <w:t xml:space="preserve">. </w:t>
      </w:r>
      <w:r w:rsidRPr="00EE4EFD">
        <w:rPr>
          <w:rStyle w:val="StyleBoldUnderline"/>
        </w:rPr>
        <w:t xml:space="preserve">6 </w:t>
      </w:r>
      <w:r w:rsidRPr="00EE4EFD">
        <w:rPr>
          <w:rStyle w:val="StyleBoldUnderline"/>
          <w:rFonts w:eastAsiaTheme="minorHAnsi"/>
        </w:rPr>
        <w:t>An LNG fireball can blow through a city, creating “a very large number of</w:t>
      </w:r>
      <w:r w:rsidRPr="00EE4EFD">
        <w:rPr>
          <w:rStyle w:val="Style11pt"/>
          <w:sz w:val="16"/>
          <w:szCs w:val="16"/>
        </w:rPr>
        <w:t xml:space="preserve"> ignitions and </w:t>
      </w:r>
      <w:r w:rsidRPr="00EE4EFD">
        <w:rPr>
          <w:rStyle w:val="StyleBoldUnderline"/>
          <w:rFonts w:eastAsiaTheme="minorHAnsi"/>
        </w:rPr>
        <w:t>explosions</w:t>
      </w:r>
      <w:r w:rsidRPr="00EE4EFD">
        <w:rPr>
          <w:rStyle w:val="Style11pt"/>
          <w:sz w:val="16"/>
          <w:szCs w:val="16"/>
        </w:rPr>
        <w:t xml:space="preserve"> across a wide area. No present or foreseeable equipment can put out a very large [LNG]... fire.” 7 </w:t>
      </w:r>
      <w:r w:rsidRPr="00EE4EFD">
        <w:rPr>
          <w:rStyle w:val="StyleBoldUnderline"/>
          <w:rFonts w:eastAsiaTheme="minorHAnsi"/>
        </w:rPr>
        <w:t>The</w:t>
      </w:r>
      <w:r w:rsidRPr="00EE4EFD">
        <w:rPr>
          <w:rStyle w:val="Style11pt"/>
          <w:sz w:val="16"/>
          <w:szCs w:val="16"/>
        </w:rPr>
        <w:t xml:space="preserve"> energy </w:t>
      </w:r>
      <w:r w:rsidRPr="00EE4EFD">
        <w:rPr>
          <w:rStyle w:val="StyleBoldUnderline"/>
          <w:rFonts w:eastAsiaTheme="minorHAnsi"/>
        </w:rPr>
        <w:t>content of a single standard LNG</w:t>
      </w:r>
      <w:r w:rsidRPr="00EE4EFD">
        <w:rPr>
          <w:rStyle w:val="Style11pt"/>
          <w:sz w:val="16"/>
          <w:szCs w:val="16"/>
        </w:rPr>
        <w:t xml:space="preserve"> tanker (one hundred twenty-five thousand cubic meters) </w:t>
      </w:r>
      <w:r w:rsidRPr="00EE4EFD">
        <w:rPr>
          <w:rStyle w:val="StyleBoldUnderline"/>
          <w:rFonts w:eastAsiaTheme="minorHAnsi"/>
        </w:rPr>
        <w:t>is equivalent to</w:t>
      </w:r>
      <w:r w:rsidRPr="00EE4EFD">
        <w:rPr>
          <w:rStyle w:val="StyleBoldUnderline"/>
        </w:rPr>
        <w:t xml:space="preserve"> seven-tenths of a megaton of TNT, or about </w:t>
      </w:r>
      <w:r w:rsidRPr="00EE4EFD">
        <w:rPr>
          <w:rStyle w:val="StyleBoldUnderline"/>
          <w:rFonts w:eastAsiaTheme="majorEastAsia"/>
        </w:rPr>
        <w:t>fifty-five Hiroshima bombs.</w:t>
      </w:r>
    </w:p>
    <w:p w14:paraId="0C608010" w14:textId="20964549" w:rsidR="006179DB" w:rsidRDefault="006179DB" w:rsidP="005D5122">
      <w:pPr>
        <w:pStyle w:val="Heading3"/>
      </w:pPr>
      <w:r>
        <w:t>2NC Say Yes</w:t>
      </w:r>
    </w:p>
    <w:p w14:paraId="1E75A1A6" w14:textId="0C74062D" w:rsidR="006179DB" w:rsidRDefault="00C66D98" w:rsidP="00C66D98">
      <w:pPr>
        <w:pStyle w:val="Heading4"/>
      </w:pPr>
      <w:r>
        <w:t xml:space="preserve">Cuba will say yes—new leadership </w:t>
      </w:r>
    </w:p>
    <w:p w14:paraId="067BFD2F" w14:textId="77777777" w:rsidR="006179DB" w:rsidRPr="00C66D98" w:rsidRDefault="006179DB" w:rsidP="00C66D98">
      <w:pPr>
        <w:rPr>
          <w:rStyle w:val="StyleStyleBold12pt"/>
        </w:rPr>
      </w:pPr>
      <w:proofErr w:type="spellStart"/>
      <w:r w:rsidRPr="00C66D98">
        <w:rPr>
          <w:rStyle w:val="StyleStyleBold12pt"/>
        </w:rPr>
        <w:t>Oppman</w:t>
      </w:r>
      <w:proofErr w:type="spellEnd"/>
      <w:r w:rsidRPr="00C66D98">
        <w:rPr>
          <w:rStyle w:val="StyleStyleBold12pt"/>
        </w:rPr>
        <w:t xml:space="preserve"> 12</w:t>
      </w:r>
    </w:p>
    <w:p w14:paraId="4E11C1C2" w14:textId="4553CA7F" w:rsidR="006179DB" w:rsidRDefault="006179DB" w:rsidP="006179DB">
      <w:r>
        <w:t>Patrick, “</w:t>
      </w:r>
      <w:r w:rsidRPr="006179DB">
        <w:t>Raul Castro again says Cuba willing to talk with U.S.</w:t>
      </w:r>
      <w:r>
        <w:t>” [</w:t>
      </w:r>
      <w:r w:rsidRPr="006179DB">
        <w:t>http://www.cnn.com/2012/07/26/world/americas/cuba-us-talks</w:t>
      </w:r>
      <w:r>
        <w:t>] July 26 //</w:t>
      </w:r>
      <w:proofErr w:type="spellStart"/>
      <w:r>
        <w:t>mtc</w:t>
      </w:r>
      <w:proofErr w:type="spellEnd"/>
    </w:p>
    <w:p w14:paraId="7D4AC49F" w14:textId="5A1DB21B" w:rsidR="006179DB" w:rsidRDefault="006179DB" w:rsidP="00C66D98">
      <w:pPr>
        <w:pStyle w:val="card"/>
      </w:pPr>
      <w:r>
        <w:t xml:space="preserve">Havana, Cuba (CNN) -- On Cuba's main holiday honoring the island's revolution, </w:t>
      </w:r>
      <w:r w:rsidRPr="006179DB">
        <w:rPr>
          <w:rStyle w:val="StyleBoldUnderline"/>
        </w:rPr>
        <w:t>President Raul Castro declared once again that his government is ready to enter into talks with the U</w:t>
      </w:r>
      <w:r w:rsidRPr="006179DB">
        <w:t xml:space="preserve">nited </w:t>
      </w:r>
      <w:r w:rsidRPr="006179DB">
        <w:rPr>
          <w:rStyle w:val="StyleBoldUnderline"/>
        </w:rPr>
        <w:t>S</w:t>
      </w:r>
      <w:r w:rsidRPr="006179DB">
        <w:t>tates</w:t>
      </w:r>
      <w:proofErr w:type="gramStart"/>
      <w:r w:rsidRPr="006179DB">
        <w:t>.</w:t>
      </w:r>
      <w:r w:rsidRPr="006179DB">
        <w:rPr>
          <w:sz w:val="12"/>
        </w:rPr>
        <w:t>¶</w:t>
      </w:r>
      <w:proofErr w:type="gramEnd"/>
      <w:r w:rsidRPr="006179DB">
        <w:rPr>
          <w:sz w:val="12"/>
        </w:rPr>
        <w:t xml:space="preserve"> </w:t>
      </w:r>
      <w:r w:rsidRPr="006179DB">
        <w:rPr>
          <w:rStyle w:val="StyleBoldUnderline"/>
        </w:rPr>
        <w:t>"The table is set. If they want to discuss the problems of democracy, as they say, freedom of speech, human rights, the things they have invented for years, we will discuss them</w:t>
      </w:r>
      <w:r>
        <w:t>," he said. But he added that the Cuban government has its own grievances.</w:t>
      </w:r>
    </w:p>
    <w:p w14:paraId="483B1133" w14:textId="003903C7" w:rsidR="005D5122" w:rsidRDefault="005D5122" w:rsidP="005D5122">
      <w:pPr>
        <w:pStyle w:val="Heading3"/>
      </w:pPr>
      <w:r>
        <w:t>2NC Theory</w:t>
      </w:r>
    </w:p>
    <w:p w14:paraId="2652980D" w14:textId="56C312F5" w:rsidR="005D5122" w:rsidRPr="00A61518" w:rsidRDefault="005D5122" w:rsidP="005D5122">
      <w:pPr>
        <w:pStyle w:val="Heading4"/>
      </w:pPr>
      <w:r>
        <w:t>C</w:t>
      </w:r>
      <w:r w:rsidRPr="00A61518">
        <w:t>ondition counterplans are good</w:t>
      </w:r>
    </w:p>
    <w:p w14:paraId="4152345A" w14:textId="77777777" w:rsidR="005D5122" w:rsidRDefault="005D5122" w:rsidP="005D5122">
      <w:pPr>
        <w:pStyle w:val="Heading4"/>
      </w:pPr>
      <w:proofErr w:type="gramStart"/>
      <w:r>
        <w:t>(  )</w:t>
      </w:r>
      <w:proofErr w:type="gramEnd"/>
      <w:r>
        <w:t xml:space="preserve"> </w:t>
      </w:r>
      <w:r w:rsidRPr="00A61518">
        <w:t xml:space="preserve">key to check </w:t>
      </w:r>
      <w:proofErr w:type="spellStart"/>
      <w:r w:rsidRPr="00A61518">
        <w:t>aff</w:t>
      </w:r>
      <w:proofErr w:type="spellEnd"/>
      <w:r w:rsidRPr="00A61518">
        <w:t xml:space="preserve"> side bias – the </w:t>
      </w:r>
      <w:proofErr w:type="spellStart"/>
      <w:r w:rsidRPr="00A61518">
        <w:t>aff</w:t>
      </w:r>
      <w:proofErr w:type="spellEnd"/>
      <w:r w:rsidRPr="00A61518">
        <w:t xml:space="preserve"> has structural advantages like the first and last speech, infinite prep time, and the right side of the literature – condition counterplans are key to getting the </w:t>
      </w:r>
      <w:proofErr w:type="spellStart"/>
      <w:r w:rsidRPr="00A61518">
        <w:t>neg</w:t>
      </w:r>
      <w:proofErr w:type="spellEnd"/>
      <w:r w:rsidRPr="00A61518">
        <w:t xml:space="preserve"> back to ground zero</w:t>
      </w:r>
    </w:p>
    <w:p w14:paraId="2D33F94B" w14:textId="1F7FCCCF" w:rsidR="005D5122" w:rsidRPr="00A61518" w:rsidRDefault="005D5122" w:rsidP="005D5122">
      <w:pPr>
        <w:pStyle w:val="Heading4"/>
      </w:pPr>
      <w:proofErr w:type="gramStart"/>
      <w:r>
        <w:t>(  )</w:t>
      </w:r>
      <w:proofErr w:type="gramEnd"/>
      <w:r>
        <w:t xml:space="preserve"> </w:t>
      </w:r>
      <w:r w:rsidRPr="00A61518">
        <w:t>key to test resolved – resolved is a definite course of action and condition counterplans question whether immediate action is best</w:t>
      </w:r>
    </w:p>
    <w:p w14:paraId="2623A49A" w14:textId="04E0EFA7" w:rsidR="005D5122" w:rsidRPr="00A61518" w:rsidRDefault="005D5122" w:rsidP="005D5122">
      <w:pPr>
        <w:pStyle w:val="Heading4"/>
      </w:pPr>
      <w:proofErr w:type="gramStart"/>
      <w:r>
        <w:t>(  )</w:t>
      </w:r>
      <w:proofErr w:type="gramEnd"/>
      <w:r>
        <w:t xml:space="preserve"> </w:t>
      </w:r>
      <w:proofErr w:type="spellStart"/>
      <w:r w:rsidRPr="00A61518">
        <w:t>neg</w:t>
      </w:r>
      <w:proofErr w:type="spellEnd"/>
      <w:r w:rsidRPr="00A61518">
        <w:t xml:space="preserve"> flex – the negative is already at a disadvantage on this topic because of the literature base – condition counterplans are key to checking unpredictable add-ons and affirmatives</w:t>
      </w:r>
    </w:p>
    <w:p w14:paraId="7DB1DF32" w14:textId="1EA053FA" w:rsidR="005D5122" w:rsidRPr="00A61518" w:rsidRDefault="005D5122" w:rsidP="005D5122">
      <w:pPr>
        <w:pStyle w:val="Heading4"/>
      </w:pPr>
      <w:proofErr w:type="gramStart"/>
      <w:r>
        <w:t xml:space="preserve">(  </w:t>
      </w:r>
      <w:r w:rsidRPr="005D5122">
        <w:t>)</w:t>
      </w:r>
      <w:proofErr w:type="gramEnd"/>
      <w:r w:rsidRPr="005D5122">
        <w:t xml:space="preserve"> literature</w:t>
      </w:r>
      <w:r w:rsidRPr="00A61518">
        <w:t xml:space="preserve"> checks abuse – we have evidence about a net benefit and evidence about the object’s benefit from the counterplan – this proves it’s predictable and educational</w:t>
      </w:r>
    </w:p>
    <w:p w14:paraId="7A9B6876" w14:textId="58AAA471" w:rsidR="0011728B" w:rsidRDefault="005D5122" w:rsidP="005D5122">
      <w:pPr>
        <w:pStyle w:val="Heading4"/>
      </w:pPr>
      <w:proofErr w:type="gramStart"/>
      <w:r>
        <w:t xml:space="preserve">(  </w:t>
      </w:r>
      <w:r w:rsidRPr="005D5122">
        <w:t>)</w:t>
      </w:r>
      <w:proofErr w:type="gramEnd"/>
      <w:r w:rsidRPr="005D5122">
        <w:t xml:space="preserve"> err </w:t>
      </w:r>
      <w:proofErr w:type="spellStart"/>
      <w:r w:rsidRPr="005D5122">
        <w:t>neg</w:t>
      </w:r>
      <w:proofErr w:type="spellEnd"/>
      <w:r w:rsidRPr="006E4AE0">
        <w:t xml:space="preserve"> on theory – </w:t>
      </w:r>
      <w:proofErr w:type="spellStart"/>
      <w:r w:rsidRPr="006E4AE0">
        <w:t>aff</w:t>
      </w:r>
      <w:proofErr w:type="spellEnd"/>
      <w:r w:rsidRPr="006E4AE0">
        <w:t xml:space="preserve"> gets 1</w:t>
      </w:r>
      <w:r w:rsidRPr="006E4AE0">
        <w:rPr>
          <w:vertAlign w:val="superscript"/>
        </w:rPr>
        <w:t>st</w:t>
      </w:r>
      <w:r w:rsidRPr="006E4AE0">
        <w:t xml:space="preserve"> and last speech and infinite prep</w:t>
      </w:r>
    </w:p>
    <w:p w14:paraId="7DB9083C" w14:textId="2F9F1106" w:rsidR="00315683" w:rsidRDefault="00315683" w:rsidP="00315683">
      <w:pPr>
        <w:pStyle w:val="Heading3"/>
      </w:pPr>
      <w:r>
        <w:t>2NC UQ—Reforms Now</w:t>
      </w:r>
    </w:p>
    <w:p w14:paraId="045CE0CF" w14:textId="77777777" w:rsidR="00315683" w:rsidRDefault="00315683" w:rsidP="00315683">
      <w:pPr>
        <w:pStyle w:val="Heading4"/>
      </w:pPr>
      <w:r>
        <w:t xml:space="preserve">New leadership already participating in massive HR and economic reform </w:t>
      </w:r>
    </w:p>
    <w:p w14:paraId="7A291F91" w14:textId="77777777" w:rsidR="00315683" w:rsidRPr="00B4378F" w:rsidRDefault="00315683" w:rsidP="00315683">
      <w:pPr>
        <w:rPr>
          <w:rStyle w:val="StyleStyleBold12pt"/>
        </w:rPr>
      </w:pPr>
      <w:proofErr w:type="spellStart"/>
      <w:r w:rsidRPr="00B4378F">
        <w:rPr>
          <w:rStyle w:val="StyleStyleBold12pt"/>
        </w:rPr>
        <w:t>Sweig</w:t>
      </w:r>
      <w:proofErr w:type="spellEnd"/>
      <w:r w:rsidRPr="00B4378F">
        <w:rPr>
          <w:rStyle w:val="StyleStyleBold12pt"/>
        </w:rPr>
        <w:t xml:space="preserve"> and Lee 12—senior fellow for LA studies @ CFR, and senior production editor @ CFR </w:t>
      </w:r>
    </w:p>
    <w:p w14:paraId="16ACEAA0" w14:textId="77777777" w:rsidR="00315683" w:rsidRDefault="00315683" w:rsidP="00315683">
      <w:r>
        <w:t>Julia and Brianna, “</w:t>
      </w:r>
      <w:r w:rsidRPr="007C7B61">
        <w:t>The Frozen U.S.-Cuba Relationship</w:t>
      </w:r>
      <w:r>
        <w:t>” [</w:t>
      </w:r>
      <w:r w:rsidRPr="007C7B61">
        <w:t>http://www.cfr.org/cuba/frozen-us-cuba-relationship/p27510</w:t>
      </w:r>
      <w:r>
        <w:t>] February 28 //</w:t>
      </w:r>
      <w:proofErr w:type="spellStart"/>
      <w:r>
        <w:t>mtc</w:t>
      </w:r>
      <w:proofErr w:type="spellEnd"/>
      <w:r>
        <w:t xml:space="preserve"> </w:t>
      </w:r>
    </w:p>
    <w:p w14:paraId="3C089092" w14:textId="1B4C745D" w:rsidR="00315683" w:rsidRPr="00315683" w:rsidRDefault="00315683" w:rsidP="00771B39">
      <w:pPr>
        <w:pStyle w:val="card"/>
      </w:pPr>
      <w:r w:rsidRPr="007C7B61">
        <w:t xml:space="preserve">The second point is what's happening in Cuba. It's not realistic to expect </w:t>
      </w:r>
      <w:r w:rsidRPr="00B4378F">
        <w:rPr>
          <w:rStyle w:val="StyleBoldUnderline"/>
        </w:rPr>
        <w:t>the U</w:t>
      </w:r>
      <w:r w:rsidRPr="007C7B61">
        <w:t xml:space="preserve">nited </w:t>
      </w:r>
      <w:r w:rsidRPr="00B4378F">
        <w:rPr>
          <w:rStyle w:val="StyleBoldUnderline"/>
        </w:rPr>
        <w:t>S</w:t>
      </w:r>
      <w:r w:rsidRPr="007C7B61">
        <w:t xml:space="preserve">tates to undertake a series of unilateral moves toward normalization; it </w:t>
      </w:r>
      <w:r w:rsidRPr="00B4378F">
        <w:rPr>
          <w:rStyle w:val="StyleBoldUnderline"/>
        </w:rPr>
        <w:t>needs a willing partner</w:t>
      </w:r>
      <w:r w:rsidRPr="007C7B61">
        <w:t xml:space="preserve">. I believe </w:t>
      </w:r>
      <w:r w:rsidRPr="00B4378F">
        <w:rPr>
          <w:rStyle w:val="StyleBoldUnderline"/>
        </w:rPr>
        <w:t>we have one in Havana but have failed to read the signals</w:t>
      </w:r>
      <w:r w:rsidRPr="007C7B61">
        <w:t xml:space="preserve">. </w:t>
      </w:r>
      <w:r w:rsidRPr="00B4378F">
        <w:rPr>
          <w:rStyle w:val="StyleBoldUnderline"/>
        </w:rPr>
        <w:t>Raul</w:t>
      </w:r>
      <w:r w:rsidRPr="007C7B61">
        <w:t xml:space="preserve"> Castro </w:t>
      </w:r>
      <w:r w:rsidRPr="00B4378F">
        <w:rPr>
          <w:rStyle w:val="StyleBoldUnderline"/>
        </w:rPr>
        <w:t xml:space="preserve">has now been in office since </w:t>
      </w:r>
      <w:r w:rsidRPr="00B4378F">
        <w:t>the beginning of</w:t>
      </w:r>
      <w:r w:rsidRPr="00B4378F">
        <w:rPr>
          <w:rStyle w:val="StyleBoldUnderline"/>
        </w:rPr>
        <w:t xml:space="preserve"> 2008</w:t>
      </w:r>
      <w:r w:rsidRPr="007C7B61">
        <w:t xml:space="preserve">. Raul holds the reins on both foreign policy and domestic policy, and, domestically, </w:t>
      </w:r>
      <w:r w:rsidRPr="00B4378F">
        <w:rPr>
          <w:rStyle w:val="StyleBoldUnderline"/>
        </w:rPr>
        <w:t>the politics of implementing a fairly wide range of economic and political and social reforms are his priority</w:t>
      </w:r>
      <w:r w:rsidRPr="007C7B61">
        <w:t xml:space="preserve">. In a deal that was coordinated with the help of the Cuban Catholic Church and Spain, </w:t>
      </w:r>
      <w:r w:rsidRPr="00B4378F">
        <w:rPr>
          <w:rStyle w:val="StyleBoldUnderline"/>
        </w:rPr>
        <w:t>he released all of the political prisoners in Cuba</w:t>
      </w:r>
      <w:r w:rsidRPr="007C7B61">
        <w:t xml:space="preserve">. </w:t>
      </w:r>
      <w:r w:rsidRPr="00B4378F">
        <w:rPr>
          <w:rStyle w:val="StyleBoldUnderline"/>
        </w:rPr>
        <w:t xml:space="preserve">He also is taking a number of steps that imply a major rewriting of the social contract in Cuba to shrink the size of the state and give Cuban individuals more freedom--economically, especially, but also in terms of speech--than we've seen in the last fifty years. He has privatized </w:t>
      </w:r>
      <w:r w:rsidRPr="007C7B61">
        <w:t xml:space="preserve">the residential </w:t>
      </w:r>
      <w:r w:rsidRPr="00B4378F">
        <w:rPr>
          <w:rStyle w:val="StyleBoldUnderline"/>
        </w:rPr>
        <w:t>real estate and car market</w:t>
      </w:r>
      <w:r w:rsidRPr="007C7B61">
        <w:t xml:space="preserve">[s], </w:t>
      </w:r>
      <w:r w:rsidRPr="00B4378F">
        <w:rPr>
          <w:rStyle w:val="StyleBoldUnderline"/>
        </w:rPr>
        <w:t>expanded</w:t>
      </w:r>
      <w:r w:rsidRPr="007C7B61">
        <w:t xml:space="preserve"> much-needed </w:t>
      </w:r>
      <w:r w:rsidRPr="00B4378F">
        <w:rPr>
          <w:rStyle w:val="StyleBoldUnderline"/>
        </w:rPr>
        <w:t>agrarian reform</w:t>
      </w:r>
      <w:r w:rsidRPr="007C7B61">
        <w:t xml:space="preserve">, </w:t>
      </w:r>
      <w:r w:rsidRPr="00B4378F">
        <w:rPr>
          <w:rStyle w:val="StyleBoldUnderline"/>
        </w:rPr>
        <w:t>lifted caps on salaries,</w:t>
      </w:r>
      <w:r w:rsidRPr="007C7B61">
        <w:t xml:space="preserve"> </w:t>
      </w:r>
      <w:r w:rsidRPr="00B4378F">
        <w:rPr>
          <w:rStyle w:val="StyleBoldUnderline"/>
        </w:rPr>
        <w:t>and</w:t>
      </w:r>
      <w:r w:rsidRPr="007C7B61">
        <w:t xml:space="preserve"> greatly </w:t>
      </w:r>
      <w:r w:rsidRPr="00B4378F">
        <w:rPr>
          <w:rStyle w:val="StyleBoldUnderline"/>
        </w:rPr>
        <w:t xml:space="preserve">expanded </w:t>
      </w:r>
      <w:r w:rsidRPr="00B4378F">
        <w:t>space for</w:t>
      </w:r>
      <w:r w:rsidRPr="00B4378F">
        <w:rPr>
          <w:rStyle w:val="StyleBoldUnderline"/>
        </w:rPr>
        <w:t xml:space="preserve"> small businesses.</w:t>
      </w:r>
      <w:r w:rsidRPr="007C7B61">
        <w:t xml:space="preserve"> </w:t>
      </w:r>
      <w:r w:rsidRPr="00B4378F">
        <w:rPr>
          <w:rStyle w:val="StyleBoldUnderline"/>
        </w:rPr>
        <w:t>He</w:t>
      </w:r>
      <w:r w:rsidRPr="007C7B61">
        <w:t xml:space="preserve"> also </w:t>
      </w:r>
      <w:r w:rsidRPr="00B4378F">
        <w:rPr>
          <w:rStyle w:val="StyleBoldUnderline"/>
        </w:rPr>
        <w:t xml:space="preserve">is moving to deal with corruption and to prepare the groundwork for </w:t>
      </w:r>
      <w:r w:rsidRPr="007C7B61">
        <w:t xml:space="preserve">a great deal more </w:t>
      </w:r>
      <w:r w:rsidRPr="00B4378F">
        <w:rPr>
          <w:rStyle w:val="StyleBoldUnderline"/>
        </w:rPr>
        <w:t>foreign investment. He's moving in the direction of the kind of reforms that every administration over the last fifty years has called upon Cuba to make</w:t>
      </w:r>
      <w:r w:rsidRPr="007C7B61">
        <w:t xml:space="preserve">, albeit under the rubric of a one-party system. </w:t>
      </w:r>
      <w:r w:rsidRPr="00B4378F">
        <w:t xml:space="preserve">There's a broad range of cooperation--neighborhood security in the Gulf of Mexico, as Cuba has just started drilling for oil, </w:t>
      </w:r>
      <w:proofErr w:type="spellStart"/>
      <w:r w:rsidRPr="00B4378F">
        <w:t>counternarcotics</w:t>
      </w:r>
      <w:proofErr w:type="spellEnd"/>
      <w:r w:rsidRPr="00B4378F">
        <w:t>, and natural disasters--between the two countries that is still not happening, and that gives me the impression that the United States has been unwilling to take "yes" for an answer and respond positively to steps taken by Cuba.</w:t>
      </w:r>
    </w:p>
    <w:p w14:paraId="6631E364" w14:textId="131DA7B1" w:rsidR="000C12C6" w:rsidRDefault="000C12C6" w:rsidP="0011728B">
      <w:pPr>
        <w:pStyle w:val="Heading3"/>
      </w:pPr>
      <w:r>
        <w:t>2NC AT No Impact</w:t>
      </w:r>
    </w:p>
    <w:p w14:paraId="73B6E5F9" w14:textId="77777777" w:rsidR="000C12C6" w:rsidRDefault="000C12C6" w:rsidP="000C12C6">
      <w:pPr>
        <w:pStyle w:val="Heading4"/>
      </w:pPr>
      <w:r>
        <w:t>LNG terrorism will cause an explosion larger than Hiroshima – studies prove</w:t>
      </w:r>
    </w:p>
    <w:p w14:paraId="2F34B686" w14:textId="52EB534C" w:rsidR="000C12C6" w:rsidRDefault="000C12C6" w:rsidP="000C12C6">
      <w:proofErr w:type="spellStart"/>
      <w:r>
        <w:rPr>
          <w:rStyle w:val="StyleStyleBold12pt"/>
        </w:rPr>
        <w:t>Husick</w:t>
      </w:r>
      <w:proofErr w:type="spellEnd"/>
      <w:r>
        <w:rPr>
          <w:rStyle w:val="StyleStyleBold12pt"/>
        </w:rPr>
        <w:t xml:space="preserve"> and Gale 5</w:t>
      </w:r>
      <w:r w:rsidRPr="00E3313C">
        <w:t xml:space="preserve"> (</w:t>
      </w:r>
      <w:r w:rsidRPr="009016D7">
        <w:t xml:space="preserve">Lawrence A. </w:t>
      </w:r>
      <w:proofErr w:type="spellStart"/>
      <w:r w:rsidRPr="009016D7">
        <w:t>Husick</w:t>
      </w:r>
      <w:proofErr w:type="spellEnd"/>
      <w:r w:rsidRPr="009016D7">
        <w:t xml:space="preserve"> and Stephen Gale, 2005 (Senior Fellow of the Foreign Policy Research Institute’s Center on Terrorism, Counter-Terrorism, and Homeland Security. Stephen Gale, Ph.D., is co-chair of FPRI’s Center on Terrorism, Planning a Sea-borne Terrorist Attack, </w:t>
      </w:r>
      <w:hyperlink r:id="rId21" w:history="1">
        <w:r w:rsidRPr="009016D7">
          <w:t>http://www.fpri.org/enotes/20050321.americawar.husickgale.seaborneterroristattack.html</w:t>
        </w:r>
      </w:hyperlink>
      <w:r w:rsidRPr="009016D7">
        <w:t xml:space="preserve">) </w:t>
      </w:r>
    </w:p>
    <w:p w14:paraId="5BFCFA5D" w14:textId="5F18D9EB" w:rsidR="000C12C6" w:rsidRPr="000C12C6" w:rsidRDefault="000C12C6" w:rsidP="00771B39">
      <w:pPr>
        <w:pStyle w:val="card"/>
      </w:pPr>
      <w:r w:rsidRPr="009016D7">
        <w:t xml:space="preserve">Consequences of an </w:t>
      </w:r>
      <w:proofErr w:type="gramStart"/>
      <w:r w:rsidRPr="009016D7">
        <w:t>Attack  Despite</w:t>
      </w:r>
      <w:proofErr w:type="gramEnd"/>
      <w:r w:rsidRPr="009016D7">
        <w:t xml:space="preserve"> van der </w:t>
      </w:r>
      <w:proofErr w:type="spellStart"/>
      <w:r w:rsidRPr="009016D7">
        <w:t>Linde’s</w:t>
      </w:r>
      <w:proofErr w:type="spellEnd"/>
      <w:r w:rsidRPr="009016D7">
        <w:t xml:space="preserve"> and other warnings, and the examples of several cases of earlier accidental releases that </w:t>
      </w:r>
      <w:r w:rsidRPr="000C12C6">
        <w:t xml:space="preserve">have resulted in the detonation of LNG, the consequences of a rupture of an LNG tanker and subsequent ignition of the gas were not thoroughly studied by United States government security agencies until 2004. In the 2004 study by </w:t>
      </w:r>
      <w:r w:rsidRPr="000C12C6">
        <w:rPr>
          <w:rStyle w:val="TitleChar"/>
        </w:rPr>
        <w:t>Sandia National Laboratories</w:t>
      </w:r>
      <w:r w:rsidRPr="000C12C6">
        <w:t xml:space="preserve">, the resulting report (quietly released on 21-Dec-2004), </w:t>
      </w:r>
      <w:r w:rsidRPr="000C12C6">
        <w:rPr>
          <w:rStyle w:val="TitleChar"/>
        </w:rPr>
        <w:t>estimated that an intentional attack on an LNG tanker would result in a vapor cloud of explosive gas spread over a radius of almost 2 miles from the ship. Any source of ignition within that vapor cloud would instantly cause an explosion of devastating proportion and horrific effect.  The US military’s largest non-nuclear weapon is the so-called “daisy cutter” bomb</w:t>
      </w:r>
      <w:r w:rsidRPr="000C12C6">
        <w:t>, (designated BLU-96</w:t>
      </w:r>
      <w:r w:rsidRPr="000C12C6">
        <w:rPr>
          <w:sz w:val="24"/>
          <w:u w:val="single"/>
        </w:rPr>
        <w:t xml:space="preserve">), </w:t>
      </w:r>
      <w:r w:rsidRPr="000C12C6">
        <w:rPr>
          <w:rStyle w:val="TitleChar"/>
        </w:rPr>
        <w:t>disperses 2,000 lbs. of a flammable hydrocarbon, has a blast zone of over 500 feet in radius, and consumes all available oxygen within that zone, and for some distance beyond. Compare this with the 130,000 cubic meters of LNG contained in a typical tanker</w:t>
      </w:r>
      <w:r w:rsidRPr="000C12C6">
        <w:t xml:space="preserve">: 3,237,472.7 MMKJ (million kilo joules) of energy, or </w:t>
      </w:r>
      <w:r w:rsidRPr="000C12C6">
        <w:rPr>
          <w:rStyle w:val="TitleChar"/>
        </w:rPr>
        <w:t xml:space="preserve">the equivalent </w:t>
      </w:r>
      <w:r w:rsidRPr="000C12C6">
        <w:rPr>
          <w:rStyle w:val="StyleBoldUnderline"/>
        </w:rPr>
        <w:t xml:space="preserve">of </w:t>
      </w:r>
      <w:r w:rsidRPr="000C12C6">
        <w:rPr>
          <w:rStyle w:val="StyleBoldUnderline"/>
          <w:rFonts w:eastAsiaTheme="majorEastAsia"/>
        </w:rPr>
        <w:t>775 kilotons</w:t>
      </w:r>
      <w:r w:rsidRPr="000C12C6">
        <w:rPr>
          <w:rStyle w:val="StyleBoldUnderline"/>
        </w:rPr>
        <w:t xml:space="preserve"> of</w:t>
      </w:r>
      <w:r w:rsidRPr="000C12C6">
        <w:rPr>
          <w:rStyle w:val="TitleChar"/>
        </w:rPr>
        <w:t xml:space="preserve"> TNT</w:t>
      </w:r>
      <w:r w:rsidRPr="000C12C6">
        <w:t xml:space="preserve">. (N.B. </w:t>
      </w:r>
      <w:r w:rsidRPr="000C12C6">
        <w:rPr>
          <w:rStyle w:val="TitleChar"/>
        </w:rPr>
        <w:t xml:space="preserve">The bomb that destroyed Hiroshima </w:t>
      </w:r>
      <w:r w:rsidRPr="000C12C6">
        <w:rPr>
          <w:rStyle w:val="StyleBoldUnderline"/>
        </w:rPr>
        <w:t xml:space="preserve">yielded </w:t>
      </w:r>
      <w:r w:rsidRPr="000C12C6">
        <w:rPr>
          <w:rStyle w:val="StyleBoldUnderline"/>
          <w:rFonts w:eastAsiaTheme="majorEastAsia"/>
        </w:rPr>
        <w:t>15 kilotons of TNT</w:t>
      </w:r>
      <w:r w:rsidRPr="000C12C6">
        <w:rPr>
          <w:rStyle w:val="TitleChar"/>
        </w:rPr>
        <w:t xml:space="preserve"> equivalent</w:t>
      </w:r>
      <w:proofErr w:type="gramStart"/>
      <w:r w:rsidRPr="000C12C6">
        <w:rPr>
          <w:rStyle w:val="TitleChar"/>
        </w:rPr>
        <w:t>.[</w:t>
      </w:r>
      <w:proofErr w:type="gramEnd"/>
      <w:r w:rsidRPr="000C12C6">
        <w:t xml:space="preserve">6]) Keep in mind that </w:t>
      </w:r>
      <w:r w:rsidRPr="000C12C6">
        <w:rPr>
          <w:rStyle w:val="TitleChar"/>
        </w:rPr>
        <w:t>the conflagration zone</w:t>
      </w:r>
      <w:r w:rsidRPr="000C12C6">
        <w:t xml:space="preserve"> envisioned by Sandia </w:t>
      </w:r>
      <w:r w:rsidRPr="000C12C6">
        <w:rPr>
          <w:rStyle w:val="TitleChar"/>
        </w:rPr>
        <w:t>for an LNG tanker attack extends outward for as much as three miles from the ship. In this zone</w:t>
      </w:r>
      <w:r w:rsidRPr="000C12C6">
        <w:rPr>
          <w:rStyle w:val="StyleBoldUnderline"/>
        </w:rPr>
        <w:t xml:space="preserve">, </w:t>
      </w:r>
      <w:r w:rsidRPr="000C12C6">
        <w:rPr>
          <w:rStyle w:val="StyleBoldUnderline"/>
          <w:rFonts w:eastAsiaTheme="majorEastAsia"/>
        </w:rPr>
        <w:t>everything is exposed to searing temperatures</w:t>
      </w:r>
      <w:r w:rsidRPr="000C12C6">
        <w:rPr>
          <w:rStyle w:val="StyleBoldUnderline"/>
        </w:rPr>
        <w:t xml:space="preserve">, and </w:t>
      </w:r>
      <w:proofErr w:type="gramStart"/>
      <w:r w:rsidRPr="000C12C6">
        <w:rPr>
          <w:rStyle w:val="StyleBoldUnderline"/>
        </w:rPr>
        <w:t>all of the oxygen is co</w:t>
      </w:r>
      <w:r w:rsidRPr="000C12C6">
        <w:rPr>
          <w:rStyle w:val="TitleChar"/>
        </w:rPr>
        <w:t>nsumed by the explosion, thus suffocating all living things</w:t>
      </w:r>
      <w:proofErr w:type="gramEnd"/>
      <w:r w:rsidRPr="000C12C6">
        <w:rPr>
          <w:rStyle w:val="TitleChar"/>
        </w:rPr>
        <w:t>. Beyond this zone</w:t>
      </w:r>
      <w:r w:rsidRPr="000C12C6">
        <w:rPr>
          <w:rStyle w:val="StyleBoldUnderline"/>
        </w:rPr>
        <w:t xml:space="preserve">, </w:t>
      </w:r>
      <w:r w:rsidRPr="000C12C6">
        <w:rPr>
          <w:rStyle w:val="StyleBoldUnderline"/>
          <w:rFonts w:eastAsiaTheme="majorEastAsia"/>
        </w:rPr>
        <w:t>massive damage results from the shock wave</w:t>
      </w:r>
      <w:r w:rsidRPr="000C12C6">
        <w:rPr>
          <w:rStyle w:val="StyleBoldUnderline"/>
        </w:rPr>
        <w:t>.</w:t>
      </w:r>
      <w:r w:rsidRPr="000C12C6">
        <w:t xml:space="preserve"> For cities that have large buildings with glass facades, for example, </w:t>
      </w:r>
      <w:r w:rsidRPr="000C12C6">
        <w:rPr>
          <w:rStyle w:val="TitleChar"/>
        </w:rPr>
        <w:t>nearly universal destruction of the glass in the zone beyond three miles creates a killing field both inside and outside the structures, as glass, propelled by the shock wave propagating outward at over 775 mph from the explosion zone, is rained on citizens from above</w:t>
      </w:r>
      <w:r w:rsidRPr="000C12C6">
        <w:t>.</w:t>
      </w:r>
      <w:r w:rsidRPr="009016D7">
        <w:t> </w:t>
      </w:r>
    </w:p>
    <w:p w14:paraId="1B7FF957" w14:textId="649070F0" w:rsidR="0011728B" w:rsidRDefault="0011728B" w:rsidP="0011728B">
      <w:pPr>
        <w:pStyle w:val="Heading3"/>
      </w:pPr>
      <w:r>
        <w:t>2NC</w:t>
      </w:r>
      <w:r w:rsidR="00A10081">
        <w:t xml:space="preserve"> </w:t>
      </w:r>
      <w:r>
        <w:t>AT Unilateral Solves—Pocket It</w:t>
      </w:r>
    </w:p>
    <w:p w14:paraId="178D3ADA" w14:textId="77777777" w:rsidR="0011728B" w:rsidRDefault="0011728B" w:rsidP="0011728B">
      <w:pPr>
        <w:pStyle w:val="Heading4"/>
      </w:pPr>
      <w:r>
        <w:t>Lifting the embargo doesn’t cause government reform—Cuba’s government will take advantage of it</w:t>
      </w:r>
    </w:p>
    <w:p w14:paraId="2017722C" w14:textId="77777777" w:rsidR="0011728B" w:rsidRPr="00DF508E" w:rsidRDefault="0011728B" w:rsidP="0011728B">
      <w:pPr>
        <w:rPr>
          <w:rStyle w:val="StyleStyleBold12pt"/>
        </w:rPr>
      </w:pPr>
      <w:r w:rsidRPr="00DF508E">
        <w:rPr>
          <w:rStyle w:val="StyleStyleBold12pt"/>
        </w:rPr>
        <w:t>Cave 12</w:t>
      </w:r>
    </w:p>
    <w:p w14:paraId="3E83C592" w14:textId="77777777" w:rsidR="0011728B" w:rsidRDefault="0011728B" w:rsidP="0011728B">
      <w:r>
        <w:t>Damien, “</w:t>
      </w:r>
      <w:r w:rsidRPr="00DF508E">
        <w:t>Easing of Restraints in Cuba Renews Debate on U.S. Embargo</w:t>
      </w:r>
      <w:r>
        <w:t>” [</w:t>
      </w:r>
      <w:r w:rsidRPr="00DF508E">
        <w:t>http://www.nytimes.com/2012/11/20/world/americas/changes-in-cuba-create-support-for-easing-embargo.html</w:t>
      </w:r>
      <w:proofErr w:type="gramStart"/>
      <w:r w:rsidRPr="00DF508E">
        <w:t>?pagewanted</w:t>
      </w:r>
      <w:proofErr w:type="gramEnd"/>
      <w:r w:rsidRPr="00DF508E">
        <w:t>=all</w:t>
      </w:r>
      <w:r>
        <w:t>] November 20 //</w:t>
      </w:r>
      <w:proofErr w:type="spellStart"/>
      <w:r>
        <w:t>mtc</w:t>
      </w:r>
      <w:proofErr w:type="spellEnd"/>
      <w:r>
        <w:t xml:space="preserve"> </w:t>
      </w:r>
    </w:p>
    <w:p w14:paraId="603F45BB" w14:textId="77777777" w:rsidR="0011728B" w:rsidRDefault="0011728B" w:rsidP="0011728B">
      <w:pPr>
        <w:pStyle w:val="card"/>
        <w:rPr>
          <w:rStyle w:val="StyleBoldUnderline"/>
        </w:rPr>
      </w:pPr>
      <w:r w:rsidRPr="00DF508E">
        <w:rPr>
          <w:rStyle w:val="StyleBoldUnderline"/>
        </w:rPr>
        <w:t>Any easing would be a gamble</w:t>
      </w:r>
      <w:r w:rsidRPr="00DF508E">
        <w:t xml:space="preserve">. </w:t>
      </w:r>
      <w:r w:rsidRPr="00DF508E">
        <w:rPr>
          <w:rStyle w:val="StyleBoldUnderline"/>
        </w:rPr>
        <w:t>Free enterprise may not</w:t>
      </w:r>
      <w:r w:rsidRPr="00DF508E">
        <w:t xml:space="preserve"> necessarily </w:t>
      </w:r>
      <w:r w:rsidRPr="00DF508E">
        <w:rPr>
          <w:rStyle w:val="StyleBoldUnderline"/>
        </w:rPr>
        <w:t>lead to the embargo’s goal of free elections, especially because Cuba has said it wants to replicate the paths of Vietnam and China</w:t>
      </w:r>
      <w:r w:rsidRPr="00DF508E">
        <w:t xml:space="preserve">, </w:t>
      </w:r>
      <w:r w:rsidRPr="00DF508E">
        <w:rPr>
          <w:rStyle w:val="StyleBoldUnderline"/>
        </w:rPr>
        <w:t>where</w:t>
      </w:r>
      <w:r w:rsidRPr="00DF508E">
        <w:t xml:space="preserve"> the </w:t>
      </w:r>
      <w:r w:rsidRPr="00DF508E">
        <w:rPr>
          <w:rStyle w:val="StyleBoldUnderline"/>
        </w:rPr>
        <w:t>loosening</w:t>
      </w:r>
      <w:r w:rsidRPr="00DF508E">
        <w:t xml:space="preserve"> of </w:t>
      </w:r>
      <w:r w:rsidRPr="00DF508E">
        <w:rPr>
          <w:rStyle w:val="StyleBoldUnderline"/>
        </w:rPr>
        <w:t>economic restrictions has not led to political change</w:t>
      </w:r>
      <w:r w:rsidRPr="00DF508E">
        <w:t xml:space="preserve">. Indeed, </w:t>
      </w:r>
      <w:r w:rsidRPr="00DF508E">
        <w:rPr>
          <w:rStyle w:val="StyleBoldUnderline"/>
        </w:rPr>
        <w:t>Cuban</w:t>
      </w:r>
      <w:r w:rsidRPr="00DF508E">
        <w:t xml:space="preserve"> </w:t>
      </w:r>
      <w:r w:rsidRPr="00DF508E">
        <w:rPr>
          <w:rStyle w:val="StyleBoldUnderline"/>
        </w:rPr>
        <w:t>officials have become adept at using previous American efforts to soften the embargo to their advantage, taking a cut of dollars converted into pesos and marking up the prices at state-owned stores.</w:t>
      </w:r>
    </w:p>
    <w:p w14:paraId="76631303" w14:textId="77777777" w:rsidR="0011728B" w:rsidRPr="001519F7" w:rsidRDefault="0011728B" w:rsidP="0011728B">
      <w:pPr>
        <w:pStyle w:val="Heading4"/>
      </w:pPr>
      <w:r w:rsidRPr="001519F7">
        <w:t xml:space="preserve">Unilateral concessions like the plan will just be pocketed </w:t>
      </w:r>
    </w:p>
    <w:p w14:paraId="51DD5280" w14:textId="77777777" w:rsidR="0011728B" w:rsidRPr="00F243E5" w:rsidRDefault="0011728B" w:rsidP="0011728B">
      <w:pPr>
        <w:rPr>
          <w:rStyle w:val="StyleStyleBold12pt"/>
        </w:rPr>
      </w:pPr>
      <w:proofErr w:type="spellStart"/>
      <w:r w:rsidRPr="00F243E5">
        <w:rPr>
          <w:rStyle w:val="StyleStyleBold12pt"/>
        </w:rPr>
        <w:t>Suchlicki</w:t>
      </w:r>
      <w:proofErr w:type="spellEnd"/>
      <w:r w:rsidRPr="00F243E5">
        <w:rPr>
          <w:rStyle w:val="StyleStyleBold12pt"/>
        </w:rPr>
        <w:t>—professor/director @ Institute for Cuban and Cuban-American Studies @ University of Miami</w:t>
      </w:r>
    </w:p>
    <w:p w14:paraId="32B2CE72" w14:textId="77777777" w:rsidR="0011728B" w:rsidRDefault="0011728B" w:rsidP="0011728B">
      <w:r w:rsidRPr="0004638E">
        <w:t xml:space="preserve">Jaime, </w:t>
      </w:r>
      <w:r>
        <w:t xml:space="preserve">“Ignore </w:t>
      </w:r>
      <w:proofErr w:type="spellStart"/>
      <w:r>
        <w:t>Raúl</w:t>
      </w:r>
      <w:proofErr w:type="spellEnd"/>
      <w:r>
        <w:t xml:space="preserve"> Castro’s siren song” [</w:t>
      </w:r>
      <w:r w:rsidRPr="001519F7">
        <w:t>http://www.miamiherald.com/2012/10/01/3025115/ignore-raul-castros-siren-song.html</w:t>
      </w:r>
      <w:r>
        <w:t>] October 1 //</w:t>
      </w:r>
      <w:proofErr w:type="spellStart"/>
      <w:r>
        <w:t>mtc</w:t>
      </w:r>
      <w:proofErr w:type="spellEnd"/>
      <w:r>
        <w:t xml:space="preserve"> </w:t>
      </w:r>
    </w:p>
    <w:p w14:paraId="4E3404C1" w14:textId="2EE41FCA" w:rsidR="0011728B" w:rsidRPr="0011728B" w:rsidRDefault="0011728B" w:rsidP="0011728B">
      <w:pPr>
        <w:pStyle w:val="card"/>
        <w:rPr>
          <w:sz w:val="22"/>
          <w:u w:val="single"/>
        </w:rPr>
      </w:pPr>
      <w:r w:rsidRPr="001519F7">
        <w:rPr>
          <w:rStyle w:val="StyleBoldUnderline"/>
        </w:rPr>
        <w:t>The Cuban leadership in Havana continues to try to woo the U.S. administration into providing unilateral concessions to Cuba</w:t>
      </w:r>
      <w:r>
        <w:t>. The embargo and the travel ban will be ended, they believe, as a result of internal pressures and a more accommodating Obama administration</w:t>
      </w:r>
      <w:proofErr w:type="gramStart"/>
      <w:r>
        <w:t>.</w:t>
      </w:r>
      <w:r w:rsidRPr="001519F7">
        <w:rPr>
          <w:sz w:val="12"/>
        </w:rPr>
        <w:t>¶</w:t>
      </w:r>
      <w:proofErr w:type="gramEnd"/>
      <w:r w:rsidRPr="001519F7">
        <w:rPr>
          <w:sz w:val="12"/>
        </w:rPr>
        <w:t xml:space="preserve"> </w:t>
      </w:r>
      <w:r w:rsidRPr="001519F7">
        <w:rPr>
          <w:rStyle w:val="StyleBoldUnderline"/>
        </w:rPr>
        <w:t xml:space="preserve">The latest attempt comes via </w:t>
      </w:r>
      <w:r w:rsidRPr="001519F7">
        <w:t>Louis</w:t>
      </w:r>
      <w:r>
        <w:t xml:space="preserve"> </w:t>
      </w:r>
      <w:r w:rsidRPr="001519F7">
        <w:rPr>
          <w:rStyle w:val="StyleBoldUnderline"/>
        </w:rPr>
        <w:t>Farrakhan</w:t>
      </w:r>
      <w:r>
        <w:t xml:space="preserve">, the Muslim-American leader </w:t>
      </w:r>
      <w:r w:rsidRPr="001519F7">
        <w:rPr>
          <w:rStyle w:val="StyleBoldUnderline"/>
        </w:rPr>
        <w:t>who met this month with</w:t>
      </w:r>
      <w:r>
        <w:t xml:space="preserve"> Gen. </w:t>
      </w:r>
      <w:proofErr w:type="spellStart"/>
      <w:r w:rsidRPr="001519F7">
        <w:rPr>
          <w:rStyle w:val="StyleBoldUnderline"/>
        </w:rPr>
        <w:t>Raúl</w:t>
      </w:r>
      <w:proofErr w:type="spellEnd"/>
      <w:r w:rsidRPr="001519F7">
        <w:rPr>
          <w:rStyle w:val="StyleBoldUnderline"/>
        </w:rPr>
        <w:t xml:space="preserve"> Castro</w:t>
      </w:r>
      <w:r>
        <w:t xml:space="preserve"> in Havana. “</w:t>
      </w:r>
      <w:proofErr w:type="spellStart"/>
      <w:r w:rsidRPr="001519F7">
        <w:rPr>
          <w:rStyle w:val="StyleBoldUnderline"/>
        </w:rPr>
        <w:t>Raúl</w:t>
      </w:r>
      <w:proofErr w:type="spellEnd"/>
      <w:r w:rsidRPr="001519F7">
        <w:rPr>
          <w:rStyle w:val="StyleBoldUnderline"/>
        </w:rPr>
        <w:t xml:space="preserve"> Castro asked me</w:t>
      </w:r>
      <w:r>
        <w:t>,” said Farrakhan, “</w:t>
      </w:r>
      <w:r w:rsidRPr="001519F7">
        <w:rPr>
          <w:rStyle w:val="StyleBoldUnderline"/>
        </w:rPr>
        <w:t>to let the world know that Cuba is ready to talk with the U.S.</w:t>
      </w:r>
      <w:r>
        <w:t xml:space="preserve"> authorities.” The same statement has been repeated recently by several Cuban officials</w:t>
      </w:r>
      <w:proofErr w:type="gramStart"/>
      <w:r>
        <w:t>.</w:t>
      </w:r>
      <w:r w:rsidRPr="001519F7">
        <w:rPr>
          <w:sz w:val="12"/>
        </w:rPr>
        <w:t>¶</w:t>
      </w:r>
      <w:proofErr w:type="gramEnd"/>
      <w:r w:rsidRPr="001519F7">
        <w:rPr>
          <w:sz w:val="12"/>
        </w:rPr>
        <w:t xml:space="preserve"> </w:t>
      </w:r>
      <w:r w:rsidRPr="001519F7">
        <w:rPr>
          <w:rStyle w:val="StyleBoldUnderline"/>
        </w:rPr>
        <w:t>Yet the issue is not about talking</w:t>
      </w:r>
      <w:r>
        <w:t xml:space="preserve">. The avenues for engagement between Cuba and the U.S. have never been closed. The U.S. and Cuba signed anti-hijacking and migration accords. They talk at the U.N., in Washington, and at cocktail parties. </w:t>
      </w:r>
      <w:r w:rsidRPr="001519F7">
        <w:rPr>
          <w:rStyle w:val="StyleBoldUnderline"/>
        </w:rPr>
        <w:t xml:space="preserve">For the U.S. to change its policies there has to be a willingness on the part of the Cuban leadership to offer real concessions in the area of human rights and political change. No country changes its policies without a </w:t>
      </w:r>
      <w:r w:rsidRPr="001519F7">
        <w:t>substantial</w:t>
      </w:r>
      <w:r w:rsidRPr="001519F7">
        <w:rPr>
          <w:rStyle w:val="StyleBoldUnderline"/>
        </w:rPr>
        <w:t xml:space="preserve"> quid pro quo from the other side</w:t>
      </w:r>
      <w:proofErr w:type="gramStart"/>
      <w:r w:rsidRPr="001519F7">
        <w:rPr>
          <w:rStyle w:val="StyleBoldUnderline"/>
        </w:rPr>
        <w:t>.</w:t>
      </w:r>
      <w:r w:rsidRPr="001519F7">
        <w:rPr>
          <w:rStyle w:val="StyleBoldUnderline"/>
          <w:sz w:val="12"/>
        </w:rPr>
        <w:t>¶</w:t>
      </w:r>
      <w:proofErr w:type="gramEnd"/>
      <w:r w:rsidRPr="001519F7">
        <w:rPr>
          <w:rStyle w:val="StyleBoldUnderline"/>
          <w:sz w:val="12"/>
        </w:rPr>
        <w:t xml:space="preserve"> </w:t>
      </w:r>
      <w:r>
        <w:t xml:space="preserve">We seem to cling to an outdated economic determinism in trying to understand events in other societies and the motivations of their leaders. </w:t>
      </w:r>
      <w:r w:rsidRPr="001519F7">
        <w:rPr>
          <w:rStyle w:val="StyleBoldUnderline"/>
        </w:rPr>
        <w:t>Despite economic difficulties</w:t>
      </w:r>
      <w:r>
        <w:t xml:space="preserve">, </w:t>
      </w:r>
      <w:proofErr w:type="spellStart"/>
      <w:r w:rsidRPr="001519F7">
        <w:rPr>
          <w:rStyle w:val="StyleBoldUnderline"/>
        </w:rPr>
        <w:t>Raúl</w:t>
      </w:r>
      <w:proofErr w:type="spellEnd"/>
      <w:r>
        <w:t xml:space="preserve"> </w:t>
      </w:r>
      <w:r w:rsidRPr="001519F7">
        <w:rPr>
          <w:rStyle w:val="StyleBoldUnderline"/>
        </w:rPr>
        <w:t xml:space="preserve">Castro does not seem ready to provide meaningful and irreversible concessions for </w:t>
      </w:r>
      <w:proofErr w:type="gramStart"/>
      <w:r w:rsidRPr="001519F7">
        <w:rPr>
          <w:rStyle w:val="StyleBoldUnderline"/>
        </w:rPr>
        <w:t>a U.S</w:t>
      </w:r>
      <w:proofErr w:type="gramEnd"/>
      <w:r w:rsidRPr="001519F7">
        <w:rPr>
          <w:rStyle w:val="StyleBoldUnderline"/>
        </w:rPr>
        <w:t>.-Cuba normalization</w:t>
      </w:r>
      <w:r>
        <w:t>. He may release and exile some political prisoners; he may offer more consumer goods and food to tranquilize the Cuban population; but no major structural reforms that would open the Cuban economy and no political openings</w:t>
      </w:r>
      <w:proofErr w:type="gramStart"/>
      <w:r>
        <w:t>.</w:t>
      </w:r>
      <w:r w:rsidRPr="001519F7">
        <w:rPr>
          <w:sz w:val="12"/>
        </w:rPr>
        <w:t>¶</w:t>
      </w:r>
      <w:proofErr w:type="gramEnd"/>
      <w:r w:rsidRPr="001519F7">
        <w:rPr>
          <w:sz w:val="12"/>
        </w:rPr>
        <w:t xml:space="preserve"> </w:t>
      </w:r>
      <w:proofErr w:type="spellStart"/>
      <w:r w:rsidRPr="001519F7">
        <w:rPr>
          <w:rStyle w:val="StyleBoldUnderline"/>
        </w:rPr>
        <w:t>Raúl’s</w:t>
      </w:r>
      <w:proofErr w:type="spellEnd"/>
      <w:r w:rsidRPr="001519F7">
        <w:rPr>
          <w:rStyle w:val="StyleBoldUnderline"/>
        </w:rPr>
        <w:t xml:space="preserve"> legitimacy is based on his closeness to Fidel Castro’s policies of economic centralization and opposition to the U.S</w:t>
      </w:r>
      <w:r>
        <w:t xml:space="preserve">. </w:t>
      </w:r>
      <w:r w:rsidRPr="001519F7">
        <w:rPr>
          <w:rStyle w:val="StyleBoldUnderline"/>
        </w:rPr>
        <w:t>He cannot now reject Fidel’s legacy and move closer to the U.S.</w:t>
      </w:r>
      <w:r>
        <w:t xml:space="preserve"> A move in this direction would be fraught with danger. </w:t>
      </w:r>
      <w:r w:rsidRPr="001519F7">
        <w:rPr>
          <w:rStyle w:val="StyleBoldUnderline"/>
        </w:rPr>
        <w:t>It would create uncertainty among the elites that govern Cuba and increase instability</w:t>
      </w:r>
      <w:r>
        <w:t xml:space="preserve"> as some advocate rapid change while others cling to more orthodox policies. </w:t>
      </w:r>
      <w:r w:rsidRPr="001519F7">
        <w:rPr>
          <w:rStyle w:val="StyleBoldUnderline"/>
        </w:rPr>
        <w:t xml:space="preserve">The Cuban population </w:t>
      </w:r>
      <w:r>
        <w:t xml:space="preserve">also </w:t>
      </w:r>
      <w:r w:rsidRPr="001519F7">
        <w:rPr>
          <w:rStyle w:val="StyleBoldUnderline"/>
        </w:rPr>
        <w:t>could see this as an opportunity for mobilization to demand</w:t>
      </w:r>
      <w:r>
        <w:t xml:space="preserve"> faster </w:t>
      </w:r>
      <w:r w:rsidRPr="001519F7">
        <w:rPr>
          <w:rStyle w:val="StyleBoldUnderline"/>
        </w:rPr>
        <w:t>reforms</w:t>
      </w:r>
      <w:proofErr w:type="gramStart"/>
      <w:r>
        <w:t>.</w:t>
      </w:r>
      <w:r w:rsidRPr="001519F7">
        <w:rPr>
          <w:sz w:val="12"/>
        </w:rPr>
        <w:t>¶</w:t>
      </w:r>
      <w:proofErr w:type="gramEnd"/>
      <w:r w:rsidRPr="001519F7">
        <w:rPr>
          <w:sz w:val="12"/>
        </w:rPr>
        <w:t xml:space="preserve"> </w:t>
      </w:r>
      <w:proofErr w:type="spellStart"/>
      <w:r w:rsidRPr="001519F7">
        <w:rPr>
          <w:rStyle w:val="StyleBoldUnderline"/>
        </w:rPr>
        <w:t>Raúl</w:t>
      </w:r>
      <w:proofErr w:type="spellEnd"/>
      <w:r w:rsidRPr="001519F7">
        <w:rPr>
          <w:rStyle w:val="StyleBoldUnderline"/>
        </w:rPr>
        <w:t xml:space="preserve"> is also unwilling to renounce the support </w:t>
      </w:r>
      <w:r>
        <w:t xml:space="preserve">and close collaboration </w:t>
      </w:r>
      <w:r w:rsidRPr="001519F7">
        <w:rPr>
          <w:rStyle w:val="StyleBoldUnderline"/>
        </w:rPr>
        <w:t>of countries like Venezuela, China, Iran and Russia in exchange for an uncertain relationship with the U.S.</w:t>
      </w:r>
      <w:r>
        <w:t xml:space="preserve"> At a time when the U.S. is seeking regime change in the Middle East, </w:t>
      </w:r>
      <w:proofErr w:type="spellStart"/>
      <w:r>
        <w:t>Raúl’s</w:t>
      </w:r>
      <w:proofErr w:type="spellEnd"/>
      <w:r>
        <w:t xml:space="preserve"> policies are more likely to remain closer to regimes that are not particularly friendly to the U.S. and that demand little from Cuba in return for generous aid</w:t>
      </w:r>
      <w:proofErr w:type="gramStart"/>
      <w:r>
        <w:t>.</w:t>
      </w:r>
      <w:r w:rsidRPr="001519F7">
        <w:rPr>
          <w:sz w:val="12"/>
        </w:rPr>
        <w:t>¶</w:t>
      </w:r>
      <w:proofErr w:type="gramEnd"/>
      <w:r w:rsidRPr="001519F7">
        <w:rPr>
          <w:sz w:val="12"/>
        </w:rPr>
        <w:t xml:space="preserve"> </w:t>
      </w:r>
      <w:proofErr w:type="spellStart"/>
      <w:r w:rsidRPr="001519F7">
        <w:rPr>
          <w:rStyle w:val="StyleBoldUnderline"/>
        </w:rPr>
        <w:t>Raúl</w:t>
      </w:r>
      <w:proofErr w:type="spellEnd"/>
      <w:r w:rsidRPr="001519F7">
        <w:rPr>
          <w:rStyle w:val="StyleBoldUnderline"/>
        </w:rPr>
        <w:t xml:space="preserve"> is </w:t>
      </w:r>
      <w:r>
        <w:t xml:space="preserve">no Deng Xiaoping and </w:t>
      </w:r>
      <w:r w:rsidRPr="001519F7">
        <w:rPr>
          <w:rStyle w:val="StyleBoldUnderline"/>
        </w:rPr>
        <w:t>no friend of the U.S. He has been the world’s longest-serving</w:t>
      </w:r>
      <w:r>
        <w:t xml:space="preserve"> (48 years) </w:t>
      </w:r>
      <w:r w:rsidRPr="001519F7">
        <w:rPr>
          <w:rStyle w:val="StyleBoldUnderline"/>
        </w:rPr>
        <w:t>minister of defense. He presided over the worst periods of political repression and economic centralization in Cuba and is responsible for numerous executions after he and his brother assumed power</w:t>
      </w:r>
      <w:r>
        <w:t xml:space="preserve">. While in Mexico and the Sierra </w:t>
      </w:r>
      <w:proofErr w:type="spellStart"/>
      <w:r>
        <w:t>Maestra</w:t>
      </w:r>
      <w:proofErr w:type="spellEnd"/>
      <w:r>
        <w:t xml:space="preserve"> before reaching power, </w:t>
      </w:r>
      <w:proofErr w:type="spellStart"/>
      <w:r>
        <w:t>Raúl</w:t>
      </w:r>
      <w:proofErr w:type="spellEnd"/>
      <w:r>
        <w:t xml:space="preserve"> also executed several “enemies.”</w:t>
      </w:r>
      <w:r w:rsidRPr="001519F7">
        <w:rPr>
          <w:sz w:val="12"/>
        </w:rPr>
        <w:t xml:space="preserve">¶ </w:t>
      </w:r>
      <w:proofErr w:type="spellStart"/>
      <w:r w:rsidRPr="001519F7">
        <w:rPr>
          <w:rStyle w:val="StyleBoldUnderline"/>
        </w:rPr>
        <w:t>Raúl</w:t>
      </w:r>
      <w:proofErr w:type="spellEnd"/>
      <w:r w:rsidRPr="001519F7">
        <w:rPr>
          <w:rStyle w:val="StyleBoldUnderline"/>
        </w:rPr>
        <w:t xml:space="preserve"> has been a loyal follower and cheerleader of Fidel’s anti-American policies and military interventions in Africa and elsewhere</w:t>
      </w:r>
      <w:r>
        <w:t xml:space="preserve">. In 1962 </w:t>
      </w:r>
      <w:proofErr w:type="spellStart"/>
      <w:r>
        <w:t>Raúl</w:t>
      </w:r>
      <w:proofErr w:type="spellEnd"/>
      <w:r>
        <w:t xml:space="preserve"> and Soviet Premier, Nikita Khrushchev conspired to surreptitiously introduce nuclear missiles into Cuba. </w:t>
      </w:r>
      <w:proofErr w:type="spellStart"/>
      <w:r>
        <w:t>Raúl</w:t>
      </w:r>
      <w:proofErr w:type="spellEnd"/>
      <w:r>
        <w:t xml:space="preserve"> supervised the Americas Department in Cuba approving support for terrorist, guerrilla and revolutionary groups throughout Latin America. In 1996 he personally ordered the shooting down of two Brothers to the Rescue unarmed civilian planes in international waters, killing three U.S. citizens and one Cuban-American resident from Florida</w:t>
      </w:r>
      <w:proofErr w:type="gramStart"/>
      <w:r>
        <w:t>.</w:t>
      </w:r>
      <w:r w:rsidRPr="001519F7">
        <w:rPr>
          <w:sz w:val="12"/>
        </w:rPr>
        <w:t>¶</w:t>
      </w:r>
      <w:proofErr w:type="gramEnd"/>
      <w:r w:rsidRPr="001519F7">
        <w:rPr>
          <w:sz w:val="12"/>
        </w:rPr>
        <w:t xml:space="preserve"> </w:t>
      </w:r>
      <w:r>
        <w:t xml:space="preserve">I try to teach my students that </w:t>
      </w:r>
      <w:r w:rsidRPr="001519F7">
        <w:rPr>
          <w:rStyle w:val="StyleBoldUnderline"/>
        </w:rPr>
        <w:t>not all problems in international relations can be solved</w:t>
      </w:r>
      <w:r>
        <w:t xml:space="preserve">. Some require the use of force; others, significant patience; still others, diplomacy and negotiation. In the </w:t>
      </w:r>
      <w:r w:rsidRPr="001519F7">
        <w:rPr>
          <w:rStyle w:val="StyleBoldUnderline"/>
        </w:rPr>
        <w:t>case of Cuba, we should wait for the passing of the gerontocracy in power now and hope for a new, more flexible leadership later.</w:t>
      </w:r>
    </w:p>
    <w:p w14:paraId="78BCFC69" w14:textId="77777777" w:rsidR="0011728B" w:rsidRPr="00F243E5" w:rsidRDefault="0011728B" w:rsidP="0011728B">
      <w:pPr>
        <w:pStyle w:val="Heading4"/>
      </w:pPr>
      <w:r w:rsidRPr="00F243E5">
        <w:t xml:space="preserve">Lifting the embargo won’t cause Cuba to cooperate—strong anti-American alliances </w:t>
      </w:r>
    </w:p>
    <w:p w14:paraId="052C3AB7" w14:textId="77777777" w:rsidR="0011728B" w:rsidRPr="00F243E5" w:rsidRDefault="0011728B" w:rsidP="0011728B">
      <w:pPr>
        <w:rPr>
          <w:rStyle w:val="StyleStyleBold12pt"/>
        </w:rPr>
      </w:pPr>
      <w:proofErr w:type="spellStart"/>
      <w:r w:rsidRPr="00F243E5">
        <w:rPr>
          <w:rStyle w:val="StyleStyleBold12pt"/>
        </w:rPr>
        <w:t>Suchlicki</w:t>
      </w:r>
      <w:proofErr w:type="spellEnd"/>
      <w:r w:rsidRPr="00F243E5">
        <w:rPr>
          <w:rStyle w:val="StyleStyleBold12pt"/>
        </w:rPr>
        <w:t>—professor/director @ Institute for Cuban and Cuban-American Studies @ University of Miami</w:t>
      </w:r>
    </w:p>
    <w:p w14:paraId="0CD5279F" w14:textId="77777777" w:rsidR="0011728B" w:rsidRPr="0004638E" w:rsidRDefault="0011728B" w:rsidP="0011728B">
      <w:r w:rsidRPr="0004638E">
        <w:t>Jaime, “Why Cuba Will Still Be Anti-American After Castro” [http://www.theatlantic.com/international/archive/2013/03/why-cuba-will-still-be-anti-american-after-castro/273680/] March 4//</w:t>
      </w:r>
      <w:proofErr w:type="spellStart"/>
      <w:r w:rsidRPr="0004638E">
        <w:t>mtc</w:t>
      </w:r>
      <w:proofErr w:type="spellEnd"/>
      <w:r w:rsidRPr="0004638E">
        <w:t xml:space="preserve"> </w:t>
      </w:r>
    </w:p>
    <w:p w14:paraId="37037A84" w14:textId="2573704C" w:rsidR="0011728B" w:rsidRPr="005D5122" w:rsidRDefault="0011728B" w:rsidP="005D5122">
      <w:pPr>
        <w:pStyle w:val="card"/>
        <w:rPr>
          <w:sz w:val="22"/>
          <w:u w:val="single"/>
        </w:rPr>
      </w:pPr>
      <w:r>
        <w:t xml:space="preserve">Similarly, </w:t>
      </w:r>
      <w:r w:rsidRPr="0004638E">
        <w:rPr>
          <w:rStyle w:val="StyleBoldUnderline"/>
        </w:rPr>
        <w:t xml:space="preserve">any serious overtures to the U.S. do not seem likely </w:t>
      </w:r>
      <w:r w:rsidRPr="001519F7">
        <w:t>in the near future.</w:t>
      </w:r>
      <w:r w:rsidRPr="0004638E">
        <w:rPr>
          <w:rStyle w:val="StyleBoldUnderline"/>
        </w:rPr>
        <w:t xml:space="preserve"> It would mean the rejection of one of Fidel Castro's main legacies: anti-Americanism</w:t>
      </w:r>
      <w:r w:rsidRPr="001519F7">
        <w:rPr>
          <w:rStyle w:val="StyleBoldUnderline"/>
        </w:rPr>
        <w:t>. It may</w:t>
      </w:r>
      <w:r w:rsidRPr="0004638E">
        <w:rPr>
          <w:rStyle w:val="StyleBoldUnderline"/>
        </w:rPr>
        <w:t xml:space="preserve"> create uncertainty within the government, leading to frictions and factionalism. It would require the weakening of Cuba's anti-American alliance with radical regimes in Latin America and elsewhere</w:t>
      </w:r>
      <w:proofErr w:type="gramStart"/>
      <w:r w:rsidRPr="0004638E">
        <w:rPr>
          <w:rStyle w:val="StyleBoldUnderline"/>
        </w:rPr>
        <w:t>.</w:t>
      </w:r>
      <w:r w:rsidRPr="0004638E">
        <w:rPr>
          <w:rStyle w:val="StyleBoldUnderline"/>
          <w:sz w:val="12"/>
        </w:rPr>
        <w:t>¶</w:t>
      </w:r>
      <w:proofErr w:type="gramEnd"/>
      <w:r w:rsidRPr="0004638E">
        <w:rPr>
          <w:sz w:val="12"/>
        </w:rPr>
        <w:t xml:space="preserve"> </w:t>
      </w:r>
      <w:r w:rsidRPr="0004638E">
        <w:rPr>
          <w:rStyle w:val="StyleBoldUnderline"/>
        </w:rPr>
        <w:t>Raul is unwilling to renounce the support and close collaboration of countries like Venezuela, China, Iran and Russia in exchange for an uncertain relationship with the U</w:t>
      </w:r>
      <w:r>
        <w:t xml:space="preserve">nited </w:t>
      </w:r>
      <w:r w:rsidRPr="0004638E">
        <w:rPr>
          <w:rStyle w:val="StyleBoldUnderline"/>
        </w:rPr>
        <w:t>S</w:t>
      </w:r>
      <w:r>
        <w:t xml:space="preserve">tates. </w:t>
      </w:r>
      <w:r w:rsidRPr="0004638E">
        <w:rPr>
          <w:rStyle w:val="StyleBoldUnderline"/>
        </w:rPr>
        <w:t>At a time that anti-Americanism is strong in Latin America and the Middle East</w:t>
      </w:r>
      <w:r>
        <w:t xml:space="preserve">, </w:t>
      </w:r>
      <w:r w:rsidRPr="0004638E">
        <w:rPr>
          <w:rStyle w:val="StyleBoldUnderline"/>
        </w:rPr>
        <w:t>Raul's policies are more likely to remain closer to regimes that are not</w:t>
      </w:r>
      <w:r>
        <w:t xml:space="preserve"> particularly </w:t>
      </w:r>
      <w:r w:rsidRPr="0004638E">
        <w:rPr>
          <w:rStyle w:val="StyleBoldUnderline"/>
        </w:rPr>
        <w:t>friendly to the U</w:t>
      </w:r>
      <w:r>
        <w:t xml:space="preserve">nited </w:t>
      </w:r>
      <w:r w:rsidRPr="0004638E">
        <w:rPr>
          <w:rStyle w:val="StyleBoldUnderline"/>
        </w:rPr>
        <w:t>S</w:t>
      </w:r>
      <w:r>
        <w:t xml:space="preserve">tates </w:t>
      </w:r>
      <w:r w:rsidRPr="0004638E">
        <w:rPr>
          <w:rStyle w:val="StyleBoldUnderline"/>
        </w:rPr>
        <w:t>and</w:t>
      </w:r>
      <w:r>
        <w:t xml:space="preserve"> </w:t>
      </w:r>
      <w:r w:rsidRPr="0004638E">
        <w:rPr>
          <w:rStyle w:val="StyleBoldUnderline"/>
        </w:rPr>
        <w:t>that demand little</w:t>
      </w:r>
      <w:r>
        <w:t xml:space="preserve"> from Cuba </w:t>
      </w:r>
      <w:r w:rsidRPr="0004638E">
        <w:rPr>
          <w:rStyle w:val="StyleBoldUnderline"/>
        </w:rPr>
        <w:t>in return for generous aid</w:t>
      </w:r>
      <w:proofErr w:type="gramStart"/>
      <w:r w:rsidRPr="0004638E">
        <w:rPr>
          <w:rStyle w:val="StyleBoldUnderline"/>
        </w:rPr>
        <w:t>.</w:t>
      </w:r>
      <w:r w:rsidRPr="0004638E">
        <w:rPr>
          <w:rStyle w:val="StyleBoldUnderline"/>
          <w:sz w:val="12"/>
        </w:rPr>
        <w:t>¶</w:t>
      </w:r>
      <w:proofErr w:type="gramEnd"/>
      <w:r w:rsidRPr="0004638E">
        <w:rPr>
          <w:sz w:val="12"/>
        </w:rPr>
        <w:t xml:space="preserve"> </w:t>
      </w:r>
      <w:r w:rsidRPr="0004638E">
        <w:rPr>
          <w:rStyle w:val="StyleBoldUnderline"/>
        </w:rPr>
        <w:t>Raul does not seem ready to provide meaningful and irreversible concessions for a U.S. - Cuba normalization</w:t>
      </w:r>
      <w:r>
        <w:t xml:space="preserve">. Like his brother in the past, </w:t>
      </w:r>
      <w:r w:rsidRPr="0004638E">
        <w:rPr>
          <w:rStyle w:val="StyleBoldUnderline"/>
        </w:rPr>
        <w:t>public statements and speeches are politically motivated</w:t>
      </w:r>
      <w:r>
        <w:t xml:space="preserve"> and directed at audiences in Cuba, the United States and Europe. Serious </w:t>
      </w:r>
      <w:r w:rsidRPr="0004638E">
        <w:rPr>
          <w:rStyle w:val="StyleBoldUnderline"/>
        </w:rPr>
        <w:t>negotiations on important issues are not carried out in speeches</w:t>
      </w:r>
      <w:r>
        <w:t xml:space="preserve">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proofErr w:type="gramStart"/>
      <w:r>
        <w:t>.</w:t>
      </w:r>
      <w:r w:rsidRPr="0004638E">
        <w:rPr>
          <w:sz w:val="12"/>
        </w:rPr>
        <w:t>¶</w:t>
      </w:r>
      <w:proofErr w:type="gramEnd"/>
      <w:r w:rsidRPr="0004638E">
        <w:rPr>
          <w:sz w:val="12"/>
        </w:rPr>
        <w:t xml:space="preserve"> </w:t>
      </w:r>
      <w:r w:rsidRPr="0004638E">
        <w:rPr>
          <w:rStyle w:val="StyleBoldUnderline"/>
        </w:rPr>
        <w:t>Raul remains a loyal follower and cheerleader of Fidel's anti-American policies.</w:t>
      </w:r>
      <w:r w:rsidRPr="0004638E">
        <w:rPr>
          <w:rStyle w:val="StyleBoldUnderline"/>
          <w:sz w:val="12"/>
        </w:rPr>
        <w:t>¶</w:t>
      </w:r>
      <w:r w:rsidRPr="0004638E">
        <w:rPr>
          <w:sz w:val="12"/>
        </w:rPr>
        <w:t xml:space="preserve"> </w:t>
      </w:r>
      <w:r>
        <w:t>The issue between Cuba and the U.S. is not about negotiations or talking. These are not sufficient.</w:t>
      </w:r>
      <w:r w:rsidRPr="0004638E">
        <w:rPr>
          <w:rStyle w:val="StyleBoldUnderline"/>
        </w:rPr>
        <w:t xml:space="preserve"> There has to be a willingness on the part of the Cuban leadership to offer real concessions - in the area of human rights and political and economic openings as well as cooperation on anti-terrorism and drug interdiction - for the U</w:t>
      </w:r>
      <w:r>
        <w:t xml:space="preserve">nited </w:t>
      </w:r>
      <w:r w:rsidRPr="0004638E">
        <w:rPr>
          <w:rStyle w:val="StyleBoldUnderline"/>
        </w:rPr>
        <w:t>S</w:t>
      </w:r>
      <w:r>
        <w:t xml:space="preserve">tates </w:t>
      </w:r>
      <w:r w:rsidRPr="0004638E">
        <w:rPr>
          <w:rStyle w:val="StyleBoldUnderline"/>
        </w:rPr>
        <w:t>to change it policies.</w:t>
      </w:r>
    </w:p>
    <w:p w14:paraId="32320355" w14:textId="3CCD6E80" w:rsidR="00246084" w:rsidRDefault="00246084" w:rsidP="00246084">
      <w:pPr>
        <w:pStyle w:val="Heading2"/>
      </w:pPr>
      <w:r>
        <w:t>***</w:t>
      </w:r>
      <w:proofErr w:type="spellStart"/>
      <w:r>
        <w:t>Aff</w:t>
      </w:r>
      <w:proofErr w:type="spellEnd"/>
    </w:p>
    <w:p w14:paraId="4E480AA6" w14:textId="47297756" w:rsidR="00246084" w:rsidRDefault="00246084" w:rsidP="00246084">
      <w:pPr>
        <w:pStyle w:val="Heading3"/>
      </w:pPr>
      <w:proofErr w:type="spellStart"/>
      <w:r>
        <w:t>Aff</w:t>
      </w:r>
      <w:proofErr w:type="spellEnd"/>
      <w:r>
        <w:t>—Say No</w:t>
      </w:r>
    </w:p>
    <w:p w14:paraId="1C69C91F" w14:textId="1EAE5575" w:rsidR="00246084" w:rsidRPr="00246084" w:rsidRDefault="00246084" w:rsidP="00246084">
      <w:pPr>
        <w:pStyle w:val="Heading4"/>
      </w:pPr>
      <w:r w:rsidRPr="00246084">
        <w:t xml:space="preserve">Cuba will say no—they want the us to unconditionally remove the embargo </w:t>
      </w:r>
    </w:p>
    <w:p w14:paraId="08139B23" w14:textId="77777777" w:rsidR="00246084" w:rsidRPr="00246084" w:rsidRDefault="00246084" w:rsidP="00246084">
      <w:r w:rsidRPr="00246084">
        <w:rPr>
          <w:rStyle w:val="StyleStyleBold12pt"/>
        </w:rPr>
        <w:t>AP 9</w:t>
      </w:r>
    </w:p>
    <w:p w14:paraId="0E615398" w14:textId="6778B2A1" w:rsidR="00246084" w:rsidRPr="00246084" w:rsidRDefault="00246084" w:rsidP="00246084">
      <w:r w:rsidRPr="00246084">
        <w:t>Associated Press, “Cuba wants US embargo lifted unilaterally but won't make any concessions in return” [http://news.ca.msn.com/world/cp-article.aspx</w:t>
      </w:r>
      <w:proofErr w:type="gramStart"/>
      <w:r w:rsidRPr="00246084">
        <w:t>?cp</w:t>
      </w:r>
      <w:proofErr w:type="gramEnd"/>
      <w:r w:rsidRPr="00246084">
        <w:t>-documentid=21751280] September 16 //</w:t>
      </w:r>
      <w:proofErr w:type="spellStart"/>
      <w:r w:rsidRPr="00246084">
        <w:t>mtc</w:t>
      </w:r>
      <w:proofErr w:type="spellEnd"/>
      <w:r w:rsidRPr="00246084">
        <w:t xml:space="preserve"> </w:t>
      </w:r>
    </w:p>
    <w:p w14:paraId="262CD100" w14:textId="5AB05BD7" w:rsidR="00246084" w:rsidRDefault="00246084" w:rsidP="00246084">
      <w:pPr>
        <w:pStyle w:val="card"/>
      </w:pPr>
      <w:r>
        <w:t xml:space="preserve">HAVANA, Cuba - </w:t>
      </w:r>
      <w:r w:rsidRPr="00246084">
        <w:rPr>
          <w:rStyle w:val="StyleBoldUnderline"/>
        </w:rPr>
        <w:t>Cuba will not make any political or policy concessions to improve relations with the U.S. - no matter how smal</w:t>
      </w:r>
      <w:r>
        <w:t xml:space="preserve">l, </w:t>
      </w:r>
      <w:r w:rsidRPr="00246084">
        <w:rPr>
          <w:rStyle w:val="StyleBoldUnderline"/>
        </w:rPr>
        <w:t>Foreign Minister</w:t>
      </w:r>
      <w:r>
        <w:t xml:space="preserve"> Bruno </w:t>
      </w:r>
      <w:r w:rsidRPr="00246084">
        <w:rPr>
          <w:rStyle w:val="StyleBoldUnderline"/>
        </w:rPr>
        <w:t>Rodriguez said</w:t>
      </w:r>
      <w:r>
        <w:t xml:space="preserve"> Wednesday, snubbing Washington's suggestions that some reforms could lead to better ties</w:t>
      </w:r>
      <w:proofErr w:type="gramStart"/>
      <w:r>
        <w:t>.</w:t>
      </w:r>
      <w:r w:rsidRPr="00246084">
        <w:rPr>
          <w:sz w:val="12"/>
        </w:rPr>
        <w:t>¶</w:t>
      </w:r>
      <w:proofErr w:type="gramEnd"/>
      <w:r w:rsidRPr="00246084">
        <w:rPr>
          <w:sz w:val="12"/>
        </w:rPr>
        <w:t xml:space="preserve"> </w:t>
      </w:r>
      <w:r w:rsidRPr="00246084">
        <w:rPr>
          <w:rStyle w:val="StyleBoldUnderline"/>
        </w:rPr>
        <w:t>He told a news conference that the U</w:t>
      </w:r>
      <w:r>
        <w:t xml:space="preserve">nited </w:t>
      </w:r>
      <w:r w:rsidRPr="00246084">
        <w:rPr>
          <w:rStyle w:val="StyleBoldUnderline"/>
        </w:rPr>
        <w:t>St</w:t>
      </w:r>
      <w:r>
        <w:t xml:space="preserve">ates </w:t>
      </w:r>
      <w:r w:rsidRPr="00246084">
        <w:rPr>
          <w:rStyle w:val="StyleBoldUnderline"/>
        </w:rPr>
        <w:t>must lift its</w:t>
      </w:r>
      <w:r>
        <w:t xml:space="preserve"> 47-year-old </w:t>
      </w:r>
      <w:r w:rsidRPr="00246084">
        <w:rPr>
          <w:rStyle w:val="StyleBoldUnderline"/>
        </w:rPr>
        <w:t>trade embargo without waiting for anything in return.</w:t>
      </w:r>
      <w:r w:rsidRPr="00246084">
        <w:rPr>
          <w:rStyle w:val="StyleBoldUnderline"/>
          <w:sz w:val="12"/>
        </w:rPr>
        <w:t>¶</w:t>
      </w:r>
      <w:r w:rsidRPr="00246084">
        <w:rPr>
          <w:sz w:val="12"/>
        </w:rPr>
        <w:t xml:space="preserve"> </w:t>
      </w:r>
      <w:r>
        <w:t>Rodriguez said U.S. trade sanctions have cost the island $96 billion in economic damage since they took their current form in February 1962 as part of the Trading with the Enemy Act.</w:t>
      </w:r>
      <w:r w:rsidRPr="00246084">
        <w:rPr>
          <w:sz w:val="12"/>
        </w:rPr>
        <w:t xml:space="preserve">¶ </w:t>
      </w:r>
      <w:r>
        <w:t>"</w:t>
      </w:r>
      <w:r w:rsidRPr="00246084">
        <w:rPr>
          <w:rStyle w:val="StyleBoldUnderline"/>
        </w:rPr>
        <w:t>The policy is unilateral and should be lifted unilaterally," Rodriguez said.</w:t>
      </w:r>
      <w:r w:rsidRPr="00246084">
        <w:rPr>
          <w:sz w:val="12"/>
        </w:rPr>
        <w:t xml:space="preserve">¶ </w:t>
      </w:r>
      <w:r>
        <w:t>He called President Obama "well-intentioned and intelligent" and said that his administration has adopted a "modern, less aggressive" stance toward the island.</w:t>
      </w:r>
      <w:r w:rsidRPr="00246084">
        <w:rPr>
          <w:sz w:val="12"/>
        </w:rPr>
        <w:t xml:space="preserve">¶ </w:t>
      </w:r>
      <w:r>
        <w:t>But Rodriguez shrugged off the White House's April decision to lift restrictions on Cuban-Americans who want to visit or send money to relatives in this country, saying those changes simply undid a tightening of the embargo imposed by President George W. Bush.</w:t>
      </w:r>
      <w:r w:rsidRPr="00246084">
        <w:rPr>
          <w:sz w:val="12"/>
        </w:rPr>
        <w:t xml:space="preserve">¶ </w:t>
      </w:r>
      <w:r>
        <w:t>"Obama was a president elected on a platform of change. Where are the changes in the blockade against Cuba?" Rodriguez asked. Cuban officials have for decades characterized American trade sanctions as a blockade</w:t>
      </w:r>
      <w:proofErr w:type="gramStart"/>
      <w:r>
        <w:t>.</w:t>
      </w:r>
      <w:r w:rsidRPr="00246084">
        <w:rPr>
          <w:sz w:val="12"/>
        </w:rPr>
        <w:t>¶</w:t>
      </w:r>
      <w:proofErr w:type="gramEnd"/>
      <w:r w:rsidRPr="00246084">
        <w:rPr>
          <w:sz w:val="12"/>
        </w:rPr>
        <w:t xml:space="preserve"> </w:t>
      </w:r>
      <w:r>
        <w:t>Obama has suggested it may be time for a new era in relations with Cuba, but has also said he will not consider lifting the embargo. On Monday, he signed a measure formally extending the policy for one year</w:t>
      </w:r>
      <w:proofErr w:type="gramStart"/>
      <w:r>
        <w:t>.</w:t>
      </w:r>
      <w:r w:rsidRPr="00246084">
        <w:rPr>
          <w:sz w:val="12"/>
        </w:rPr>
        <w:t>¶</w:t>
      </w:r>
      <w:proofErr w:type="gramEnd"/>
      <w:r w:rsidRPr="00246084">
        <w:rPr>
          <w:sz w:val="12"/>
        </w:rPr>
        <w:t xml:space="preserve"> </w:t>
      </w:r>
      <w:r w:rsidRPr="00246084">
        <w:rPr>
          <w:rStyle w:val="StyleBoldUnderline"/>
        </w:rPr>
        <w:t>U.S. officials have said</w:t>
      </w:r>
      <w:r>
        <w:t xml:space="preserve"> for months that </w:t>
      </w:r>
      <w:r w:rsidRPr="00246084">
        <w:rPr>
          <w:rStyle w:val="StyleBoldUnderline"/>
        </w:rPr>
        <w:t>they would like to see the</w:t>
      </w:r>
      <w:r>
        <w:t xml:space="preserve"> single-party, </w:t>
      </w:r>
      <w:r w:rsidRPr="00246084">
        <w:rPr>
          <w:rStyle w:val="StyleBoldUnderline"/>
        </w:rPr>
        <w:t>communist state accept some political, economic or social changes before they make further modifications to Cuba policy, but Rodriguez said it was not up to his country to appease Washington</w:t>
      </w:r>
      <w:r>
        <w:t>.</w:t>
      </w:r>
    </w:p>
    <w:p w14:paraId="2E3B1216" w14:textId="5001504A" w:rsidR="0020411C" w:rsidRDefault="0020411C" w:rsidP="0020411C">
      <w:pPr>
        <w:pStyle w:val="Heading3"/>
      </w:pPr>
      <w:proofErr w:type="spellStart"/>
      <w:r>
        <w:t>Aff</w:t>
      </w:r>
      <w:proofErr w:type="spellEnd"/>
      <w:r>
        <w:t>—Embargo Useless</w:t>
      </w:r>
    </w:p>
    <w:p w14:paraId="221A019D" w14:textId="77777777" w:rsidR="0020411C" w:rsidRPr="007177ED" w:rsidRDefault="0020411C" w:rsidP="0020411C">
      <w:pPr>
        <w:pStyle w:val="Heading4"/>
      </w:pPr>
      <w:r w:rsidRPr="007177ED">
        <w:t xml:space="preserve">Embargo doesn’t solve—last 50 years prove </w:t>
      </w:r>
    </w:p>
    <w:p w14:paraId="5ABCA658" w14:textId="77777777" w:rsidR="0020411C" w:rsidRPr="00303FD5" w:rsidRDefault="0020411C" w:rsidP="0020411C">
      <w:pPr>
        <w:rPr>
          <w:rStyle w:val="StyleStyleBold12pt"/>
        </w:rPr>
      </w:pPr>
      <w:proofErr w:type="spellStart"/>
      <w:r w:rsidRPr="00303FD5">
        <w:rPr>
          <w:rStyle w:val="StyleStyleBold12pt"/>
        </w:rPr>
        <w:t>Bandow</w:t>
      </w:r>
      <w:proofErr w:type="spellEnd"/>
      <w:r w:rsidRPr="00303FD5">
        <w:rPr>
          <w:rStyle w:val="StyleStyleBold12pt"/>
        </w:rPr>
        <w:t xml:space="preserve"> 12—senior fellow @ CATO Institute </w:t>
      </w:r>
    </w:p>
    <w:p w14:paraId="124674A9" w14:textId="77777777" w:rsidR="0020411C" w:rsidRDefault="0020411C" w:rsidP="0020411C">
      <w:r>
        <w:t>Doug, “</w:t>
      </w:r>
      <w:r w:rsidRPr="00303FD5">
        <w:t>Time to End the Cuba Embargo</w:t>
      </w:r>
      <w:r>
        <w:t>” [</w:t>
      </w:r>
      <w:r w:rsidRPr="00303FD5">
        <w:t>http://www.cato.org/publications/commentary/time-end-cuba-embargo</w:t>
      </w:r>
      <w:r>
        <w:t>] December 11 //</w:t>
      </w:r>
      <w:proofErr w:type="spellStart"/>
      <w:r>
        <w:t>mtc</w:t>
      </w:r>
      <w:proofErr w:type="spellEnd"/>
      <w:r>
        <w:t xml:space="preserve"> </w:t>
      </w:r>
    </w:p>
    <w:p w14:paraId="33F62015" w14:textId="77777777" w:rsidR="0020411C" w:rsidRDefault="0020411C" w:rsidP="0020411C">
      <w:pPr>
        <w:pStyle w:val="card"/>
        <w:rPr>
          <w:rStyle w:val="StyleBoldUnderline"/>
        </w:rPr>
      </w:pPr>
      <w:r w:rsidRPr="007177ED">
        <w:rPr>
          <w:rStyle w:val="StyleBoldUnderline"/>
        </w:rPr>
        <w:t>It is far past time to end the embargo</w:t>
      </w:r>
      <w:proofErr w:type="gramStart"/>
      <w:r w:rsidRPr="007177ED">
        <w:rPr>
          <w:rStyle w:val="StyleBoldUnderline"/>
        </w:rPr>
        <w:t>.</w:t>
      </w:r>
      <w:r w:rsidRPr="007177ED">
        <w:rPr>
          <w:rStyle w:val="StyleBoldUnderline"/>
          <w:sz w:val="12"/>
        </w:rPr>
        <w:t>¶</w:t>
      </w:r>
      <w:proofErr w:type="gramEnd"/>
      <w:r w:rsidRPr="007177ED">
        <w:rPr>
          <w:sz w:val="12"/>
        </w:rPr>
        <w:t xml:space="preserve"> </w:t>
      </w:r>
      <w:r w:rsidRPr="007177ED">
        <w:rPr>
          <w:rStyle w:val="StyleBoldUnderline"/>
        </w:rPr>
        <w:t>During the Cold War, Cuba offered a potential advanced military outpost</w:t>
      </w:r>
      <w:r>
        <w:t xml:space="preserve"> for the Soviet Union. Indeed, that role led to the Cuban missile crisis. With the failure of the U.S.-supported Bay of Pigs invasion, economic pressure appeared to be Washington’s best strategy for ousting the Castro dictatorship</w:t>
      </w:r>
      <w:proofErr w:type="gramStart"/>
      <w:r>
        <w:t>.</w:t>
      </w:r>
      <w:r w:rsidRPr="007177ED">
        <w:rPr>
          <w:sz w:val="12"/>
        </w:rPr>
        <w:t>¶</w:t>
      </w:r>
      <w:proofErr w:type="gramEnd"/>
      <w:r w:rsidRPr="007177ED">
        <w:rPr>
          <w:sz w:val="12"/>
        </w:rPr>
        <w:t xml:space="preserve"> </w:t>
      </w:r>
      <w:r w:rsidRPr="007177ED">
        <w:rPr>
          <w:rStyle w:val="StyleBoldUnderline"/>
        </w:rPr>
        <w:t>However, the end of the Cold War left Cuba strategically irrelevant. It is a poor country with little ability to harm the U</w:t>
      </w:r>
      <w:r>
        <w:t xml:space="preserve">nited </w:t>
      </w:r>
      <w:r w:rsidRPr="007177ED">
        <w:rPr>
          <w:rStyle w:val="StyleBoldUnderline"/>
        </w:rPr>
        <w:t>S</w:t>
      </w:r>
      <w:r>
        <w:t xml:space="preserve">tates. The Castro regime might still encourage unrest, but </w:t>
      </w:r>
      <w:r w:rsidRPr="007177ED">
        <w:rPr>
          <w:rStyle w:val="StyleBoldUnderline"/>
        </w:rPr>
        <w:t>its survival has no measurable impact on any important U.S. interest</w:t>
      </w:r>
      <w:proofErr w:type="gramStart"/>
      <w:r w:rsidRPr="007177ED">
        <w:rPr>
          <w:rStyle w:val="StyleBoldUnderline"/>
        </w:rPr>
        <w:t>.</w:t>
      </w:r>
      <w:r w:rsidRPr="007177ED">
        <w:rPr>
          <w:rStyle w:val="StyleBoldUnderline"/>
          <w:sz w:val="12"/>
        </w:rPr>
        <w:t>¶</w:t>
      </w:r>
      <w:proofErr w:type="gramEnd"/>
      <w:r w:rsidRPr="007177ED">
        <w:rPr>
          <w:sz w:val="12"/>
        </w:rPr>
        <w:t xml:space="preserve"> </w:t>
      </w:r>
      <w:r w:rsidRPr="007177ED">
        <w:rPr>
          <w:rStyle w:val="StyleBoldUnderline"/>
        </w:rPr>
        <w:t>The regime remains a humanitarian travesty</w:t>
      </w:r>
      <w:r>
        <w:t xml:space="preserve">, of course. Nor are Cubans the only victims: three years ago the regime jailed a State Department contractor for distributing satellite telephone equipment in Cuba. But Havana is not the only regime to violate human rights. Moreover, </w:t>
      </w:r>
      <w:r w:rsidRPr="007177ED">
        <w:rPr>
          <w:rStyle w:val="StyleBoldUnderline"/>
        </w:rPr>
        <w:t>experience has long demonstrated that it is virtually impossible for outsiders to force democracy. Washington often has used sanctions and the Office of Foreign Assets Control currently is enforcing around 20 such programs, mostly to little effect</w:t>
      </w:r>
      <w:proofErr w:type="gramStart"/>
      <w:r w:rsidRPr="007177ED">
        <w:rPr>
          <w:rStyle w:val="StyleBoldUnderline"/>
        </w:rPr>
        <w:t>.</w:t>
      </w:r>
      <w:r w:rsidRPr="00F876B6">
        <w:rPr>
          <w:rStyle w:val="StyleBoldUnderline"/>
          <w:sz w:val="12"/>
        </w:rPr>
        <w:t>¶</w:t>
      </w:r>
      <w:proofErr w:type="gramEnd"/>
      <w:r w:rsidRPr="00F876B6">
        <w:rPr>
          <w:sz w:val="12"/>
        </w:rPr>
        <w:t xml:space="preserve"> </w:t>
      </w:r>
      <w:r w:rsidRPr="00F876B6">
        <w:rPr>
          <w:rStyle w:val="StyleBoldUnderline"/>
        </w:rPr>
        <w:t>The policy in Cuba obviously has failed. The regime remains in power</w:t>
      </w:r>
      <w:r w:rsidRPr="00F876B6">
        <w:t xml:space="preserve">. Indeed, </w:t>
      </w:r>
      <w:r w:rsidRPr="00F876B6">
        <w:rPr>
          <w:rStyle w:val="StyleBoldUnderline"/>
        </w:rPr>
        <w:t>it has consistently used the embargo to justify its own mismanagement, blaming poverty on America</w:t>
      </w:r>
      <w:r w:rsidRPr="00F876B6">
        <w:t xml:space="preserve">. Observed Secretary of State Hillary Clinton: “It is my personal belief that the </w:t>
      </w:r>
      <w:proofErr w:type="spellStart"/>
      <w:r w:rsidRPr="00F876B6">
        <w:t>Castros</w:t>
      </w:r>
      <w:proofErr w:type="spellEnd"/>
      <w:r w:rsidRPr="00F876B6">
        <w:t xml:space="preserve"> do not want to see an end to the embargo and do not want to see normalization with the United States, because they would lose all of their excuses for what hasn’t happened in Cuba in the last 50 years.” Similarly, Cuban exile Carlos </w:t>
      </w:r>
      <w:proofErr w:type="spellStart"/>
      <w:r w:rsidRPr="00F876B6">
        <w:rPr>
          <w:rStyle w:val="StyleBoldUnderline"/>
        </w:rPr>
        <w:t>Saladrigas</w:t>
      </w:r>
      <w:proofErr w:type="spellEnd"/>
      <w:r w:rsidRPr="00F876B6">
        <w:rPr>
          <w:rStyle w:val="StyleBoldUnderline"/>
        </w:rPr>
        <w:t xml:space="preserve"> of the Cuba Study Group argued that keeping the “embargo, maintaining this hostility, all it does is strengthen and embolden the hardliners.”</w:t>
      </w:r>
    </w:p>
    <w:p w14:paraId="18B7B3E8" w14:textId="73DDACD5" w:rsidR="006E15B6" w:rsidRDefault="006E15B6" w:rsidP="00681B9B">
      <w:pPr>
        <w:pStyle w:val="Heading3"/>
      </w:pPr>
      <w:proofErr w:type="spellStart"/>
      <w:r>
        <w:t>Aff</w:t>
      </w:r>
      <w:proofErr w:type="spellEnd"/>
      <w:r>
        <w:t xml:space="preserve">—Impact Defense </w:t>
      </w:r>
    </w:p>
    <w:p w14:paraId="4DF44E84" w14:textId="77777777" w:rsidR="003C1AB1" w:rsidRPr="00835C19" w:rsidRDefault="003C1AB1" w:rsidP="003C1AB1">
      <w:pPr>
        <w:pStyle w:val="Heading4"/>
      </w:pPr>
      <w:r>
        <w:t xml:space="preserve">LNG explosion would have a minimal impact. </w:t>
      </w:r>
    </w:p>
    <w:p w14:paraId="3074FE50" w14:textId="77777777" w:rsidR="003C1AB1" w:rsidRPr="00835C19" w:rsidRDefault="003C1AB1" w:rsidP="003C1AB1">
      <w:pPr>
        <w:pStyle w:val="card"/>
        <w:ind w:left="0"/>
        <w:rPr>
          <w:rStyle w:val="StyleStyleBold12pt"/>
        </w:rPr>
      </w:pPr>
      <w:r w:rsidRPr="00835C19">
        <w:rPr>
          <w:rStyle w:val="StyleStyleBold12pt"/>
        </w:rPr>
        <w:t>Llo</w:t>
      </w:r>
      <w:r>
        <w:rPr>
          <w:rStyle w:val="StyleStyleBold12pt"/>
        </w:rPr>
        <w:t>yd's Register ‘</w:t>
      </w:r>
      <w:r w:rsidRPr="00835C19">
        <w:rPr>
          <w:rStyle w:val="StyleStyleBold12pt"/>
        </w:rPr>
        <w:t xml:space="preserve">4 </w:t>
      </w:r>
    </w:p>
    <w:p w14:paraId="134D0D2B" w14:textId="77777777" w:rsidR="003C1AB1" w:rsidRDefault="003C1AB1" w:rsidP="003C1AB1">
      <w:pPr>
        <w:pStyle w:val="card"/>
        <w:ind w:left="0"/>
        <w:rPr>
          <w:rFonts w:ascii="Bakerville" w:hAnsi="Bakerville"/>
        </w:rPr>
      </w:pPr>
      <w:r w:rsidRPr="00835C19">
        <w:rPr>
          <w:rFonts w:ascii="Bakerville" w:hAnsi="Bakerville"/>
        </w:rPr>
        <w:t>Leading participants in the safety and verification of LNG facilities around the world, Statement on LNG risks from Lloyd's Register North America, Inc.” 9-23-2004, http://www.lr.org/News+and+Events/News+Archive/2004/Statement+on+LNG+risks+from+Lloyds+Register+North+America+Inc.htm</w:t>
      </w:r>
    </w:p>
    <w:p w14:paraId="0DFEF6C0" w14:textId="77777777" w:rsidR="003C1AB1" w:rsidRPr="003C1AB1" w:rsidRDefault="003C1AB1" w:rsidP="003C1AB1">
      <w:pPr>
        <w:pStyle w:val="card"/>
        <w:rPr>
          <w:u w:val="single"/>
        </w:rPr>
      </w:pPr>
      <w:r w:rsidRPr="003C1AB1">
        <w:rPr>
          <w:rFonts w:ascii="Bakerville" w:hAnsi="Bakerville"/>
        </w:rPr>
        <w:t xml:space="preserve">LNG. The real risks </w:t>
      </w:r>
      <w:r w:rsidRPr="003C1AB1">
        <w:t xml:space="preserve">In the US, regulators and other interested parties have identified as key concerns the possibility of a terrorist attack involving an LNG terminal or an LNG carrier, and the consequences for the surrounding population and infrastructure. Global terrorism is certainly a major threat and all reasonable measures should and must be taken to mitigate the risks and consequences of any actions, however, </w:t>
      </w:r>
      <w:r w:rsidRPr="003C1AB1">
        <w:rPr>
          <w:rStyle w:val="underline"/>
        </w:rPr>
        <w:t>commentators and observers are incorrect if they believe that a terrorist attack on an LNG carrier would have the impact of a nuclear explosion. There are several technical reasons which bear this out</w:t>
      </w:r>
      <w:proofErr w:type="gramStart"/>
      <w:r w:rsidRPr="003C1AB1">
        <w:rPr>
          <w:rStyle w:val="underline"/>
        </w:rPr>
        <w:t>:    1</w:t>
      </w:r>
      <w:proofErr w:type="gramEnd"/>
      <w:r w:rsidRPr="003C1AB1">
        <w:rPr>
          <w:rStyle w:val="underline"/>
        </w:rPr>
        <w:t xml:space="preserve">. LNG is transported globally in insulated tanks on </w:t>
      </w:r>
      <w:proofErr w:type="spellStart"/>
      <w:r w:rsidRPr="003C1AB1">
        <w:rPr>
          <w:rStyle w:val="underline"/>
        </w:rPr>
        <w:t>specialised</w:t>
      </w:r>
      <w:proofErr w:type="spellEnd"/>
      <w:r w:rsidRPr="003C1AB1">
        <w:rPr>
          <w:rStyle w:val="underline"/>
        </w:rPr>
        <w:t xml:space="preserve"> ships. These tanks provide four physical barriers and two layers of insulation between the LNG and the outside environment. Further, the separation between the inner and outer hulls of an LNG carrier is typically over two meters. These two factors combined mean that LNG cargo carried at sea has a very high in-built level of protection from external blast sources</w:t>
      </w:r>
      <w:r w:rsidRPr="003C1AB1">
        <w:t xml:space="preserve">.    2. In the event of an attack, even if a one-meter hole were to be formed in the inner hull, the resultant holes in the primary containment barrier would be significantly smaller due to the increased separation distance from the blast source combined with the pressure absorption properties of the secondary containment barrier and insulation materials.    3. </w:t>
      </w:r>
      <w:r w:rsidRPr="003C1AB1">
        <w:rPr>
          <w:rStyle w:val="underline"/>
        </w:rPr>
        <w:t>It is unrealistic to imagine that the entire cargo of any ship can be instantaneously released. To mount an attack on an LNG carrier that would result in the instantaneous release of all of its cargo would require the equivalent of a full scale military operation, not a clandestine terrorist operation like those carried out against the USS Cole and the Limburg.    4. The idea that LNG carriers are potential nuclear devices is erroneous. There is a lot of energy in LNG and natural gas, as in any hydrocarbon</w:t>
      </w:r>
      <w:r w:rsidRPr="003C1AB1">
        <w:t xml:space="preserve">. However, the 'nuclear explosion' statement describes the total energy an LNG carrier contains, not the rate at which the energy would be released in an incident. For example, a lump of coal contains lots of energy, but when set on fire, its energy doesn't all come out instantly like a bomb. Instead, the coal burns over a period of time releasing its energy as it goes. Similarly, </w:t>
      </w:r>
      <w:r w:rsidRPr="003C1AB1">
        <w:rPr>
          <w:rStyle w:val="underline"/>
        </w:rPr>
        <w:t>LNG carriers contain large quantities of energy, but the energy can only be released slowly in the event of a spill or a fire.    5. An LNG spill in open air will not result in a bomb-like explosion. This has been consistently demonstrated in experiments. Not everything that is ignited explodes like a bomb</w:t>
      </w:r>
      <w:r w:rsidRPr="003C1AB1">
        <w:t xml:space="preserve">. For example, when a match is lit, it burns but does not explode. Similarly, the natural gas </w:t>
      </w:r>
      <w:proofErr w:type="spellStart"/>
      <w:r w:rsidRPr="003C1AB1">
        <w:t>vapour</w:t>
      </w:r>
      <w:proofErr w:type="spellEnd"/>
      <w:r w:rsidRPr="003C1AB1">
        <w:t xml:space="preserve"> that could result from an LNG carrier spill also falls under the category of substances that will burn but not explode like a bomb. Reason and caution Paul Huber, Director of LRNA, says: "There are risks associated with the transport and storage of LNG, as there are with any hydrocarbon energy source, and these are precisely the reasons that the LNG industry operates with extensive international and national regulations which govern the safety of LNG transport and storage. </w:t>
      </w:r>
      <w:r w:rsidRPr="003C1AB1">
        <w:rPr>
          <w:rStyle w:val="underline"/>
        </w:rPr>
        <w:t>The effectiveness of these regulations is apparent in the LNG shipping sector, which has an unblemished safety record spanning 40 years - a track record which is unrivalled by any other maritime sector and most land-based industries</w:t>
      </w:r>
      <w:r w:rsidRPr="003C1AB1">
        <w:t xml:space="preserve">. It should also be remembered that </w:t>
      </w:r>
      <w:r w:rsidRPr="003C1AB1">
        <w:rPr>
          <w:rStyle w:val="underline"/>
        </w:rPr>
        <w:t>LNG itself is one of the cleanest-burning and most environmentally friendly energy sources currently available on a global scale</w:t>
      </w:r>
      <w:r w:rsidRPr="003C1AB1">
        <w:t xml:space="preserve">. "While the shadow of terrorism hangs over us, we have to do as much as we can to protect ourselves and our borders, but </w:t>
      </w:r>
      <w:r w:rsidRPr="003C1AB1">
        <w:rPr>
          <w:rStyle w:val="underline"/>
        </w:rPr>
        <w:t>it is misleading to state, as some have, that an attack on an LNG carrier would be similar to a nuclear event. It is difficult for us to know the rationale behind the assertion contained in the speech to the Houston Forum, but it is clear that it is not supported by fact</w:t>
      </w:r>
      <w:r w:rsidRPr="003C1AB1">
        <w:t>.</w:t>
      </w:r>
    </w:p>
    <w:p w14:paraId="094CEC36" w14:textId="77777777" w:rsidR="003C1AB1" w:rsidRPr="003C1AB1" w:rsidRDefault="003C1AB1" w:rsidP="003C1AB1">
      <w:pPr>
        <w:pStyle w:val="Heading4"/>
      </w:pPr>
      <w:r w:rsidRPr="003C1AB1">
        <w:t>No impact—the worst case scenario kills 8,000</w:t>
      </w:r>
    </w:p>
    <w:p w14:paraId="670E7987" w14:textId="77777777" w:rsidR="003C1AB1" w:rsidRPr="003C1AB1" w:rsidRDefault="003C1AB1" w:rsidP="003C1AB1">
      <w:pPr>
        <w:rPr>
          <w:rStyle w:val="StyleStyleBold12pt"/>
        </w:rPr>
      </w:pPr>
      <w:r w:rsidRPr="003C1AB1">
        <w:rPr>
          <w:rStyle w:val="StyleStyleBold12pt"/>
        </w:rPr>
        <w:t>Kaplan ‘6</w:t>
      </w:r>
    </w:p>
    <w:p w14:paraId="31592CCD" w14:textId="77777777" w:rsidR="003C1AB1" w:rsidRPr="003C1AB1" w:rsidRDefault="003C1AB1" w:rsidP="003C1AB1">
      <w:proofErr w:type="spellStart"/>
      <w:r w:rsidRPr="003C1AB1">
        <w:t>Eben</w:t>
      </w:r>
      <w:proofErr w:type="spellEnd"/>
      <w:r w:rsidRPr="003C1AB1">
        <w:t>, Associate Editor of the Council on Foreign Relations, Liquefied Natural Gas: A Potential Terrorist Target?” February 27, 2006, http://www.cfr.org/publication/9810/</w:t>
      </w:r>
    </w:p>
    <w:p w14:paraId="36DFE0B1" w14:textId="576CE6CF" w:rsidR="003C1AB1" w:rsidRPr="003C1AB1" w:rsidRDefault="003C1AB1" w:rsidP="00771B39">
      <w:pPr>
        <w:pStyle w:val="card"/>
      </w:pPr>
      <w:proofErr w:type="gramStart"/>
      <w:r w:rsidRPr="003C1AB1">
        <w:t>Are</w:t>
      </w:r>
      <w:proofErr w:type="gramEnd"/>
      <w:r w:rsidRPr="003C1AB1">
        <w:t xml:space="preserve"> LNG ships and terminals potential terrorist targets?  Yes, because of LNG's explosive potential, experts say. Al-Qaeda, for example, has specifically cited LNG as a desirable target, says Rob </w:t>
      </w:r>
      <w:proofErr w:type="spellStart"/>
      <w:r w:rsidRPr="003C1AB1">
        <w:t>Knake</w:t>
      </w:r>
      <w:proofErr w:type="spellEnd"/>
      <w:r w:rsidRPr="003C1AB1">
        <w:t xml:space="preserve">, senior associate at Good Harbor Consulting, LLC, a homeland-security private consulting firm. Pipelines are not as attractive because the flow of gas can quickly be cut off and an explosion easily contained. Terminals make better targets because an attack could result in a massive fire that could potentially kill scores of people. They are also good targets because "if you take out those terminals, you could have a significant disruption [in the U.S. gas supply,]" </w:t>
      </w:r>
      <w:proofErr w:type="spellStart"/>
      <w:r w:rsidRPr="003C1AB1">
        <w:t>Knake</w:t>
      </w:r>
      <w:proofErr w:type="spellEnd"/>
      <w:r w:rsidRPr="003C1AB1">
        <w:t xml:space="preserve"> says. But </w:t>
      </w:r>
      <w:r w:rsidRPr="003C1AB1">
        <w:rPr>
          <w:rStyle w:val="TitleChar"/>
        </w:rPr>
        <w:t>an attack on an LNG terminal might not be so damaging. Terminals are equipped with emergency fire detection mechanisms designed to minimize the impact of fires resulting from terrorist attacks or accidents. The most attractive targets are the boats:</w:t>
      </w:r>
      <w:r w:rsidRPr="003C1AB1">
        <w:t xml:space="preserve"> 1,000-foot tankers with double hulls and specially constructed storage tanks that keep the LNG cold. </w:t>
      </w:r>
      <w:r w:rsidRPr="003C1AB1">
        <w:rPr>
          <w:rStyle w:val="underline"/>
        </w:rPr>
        <w:t xml:space="preserve">A report, put out by Good Harbor Consulting </w:t>
      </w:r>
      <w:r w:rsidRPr="003C1AB1">
        <w:t xml:space="preserve">assessing the risk of a proposed LNG terminal in Providence, Rhode Island, </w:t>
      </w:r>
      <w:r w:rsidRPr="003C1AB1">
        <w:rPr>
          <w:rStyle w:val="underline"/>
        </w:rPr>
        <w:t xml:space="preserve">concluded that a successful terrorist attack on a tanker could result in as many as 8,000 deaths and upwards of 20,000 injuries. It is important to keep in mind that this is the </w:t>
      </w:r>
      <w:proofErr w:type="gramStart"/>
      <w:r w:rsidRPr="003C1AB1">
        <w:rPr>
          <w:rStyle w:val="underline"/>
        </w:rPr>
        <w:t>worst case</w:t>
      </w:r>
      <w:proofErr w:type="gramEnd"/>
      <w:r w:rsidRPr="003C1AB1">
        <w:rPr>
          <w:rStyle w:val="underline"/>
        </w:rPr>
        <w:t xml:space="preserve"> scenario</w:t>
      </w:r>
      <w:r w:rsidRPr="003C1AB1">
        <w:t xml:space="preserve">. A report on LNG safety and security by the University of Texas' Center for Energy and Economics explains </w:t>
      </w:r>
      <w:r w:rsidRPr="003C1AB1">
        <w:rPr>
          <w:rStyle w:val="underline"/>
        </w:rPr>
        <w:t>LNG "tanks require exceptionally large amounts of force to cause damage. Because the amount of energy required to breach containment is so large, in almost all cases the major hazard presented by terrorists is a fire, not an explosion</w:t>
      </w:r>
      <w:r w:rsidRPr="003C1AB1">
        <w:t>."</w:t>
      </w:r>
      <w:r w:rsidRPr="00DE56DA">
        <w:t xml:space="preserve"> </w:t>
      </w:r>
    </w:p>
    <w:p w14:paraId="3F9ECFAA" w14:textId="5EE3562E" w:rsidR="00681B9B" w:rsidRPr="00681B9B" w:rsidRDefault="00681B9B" w:rsidP="00681B9B">
      <w:pPr>
        <w:pStyle w:val="Heading3"/>
      </w:pPr>
      <w:proofErr w:type="spellStart"/>
      <w:r>
        <w:t>Aff</w:t>
      </w:r>
      <w:proofErr w:type="spellEnd"/>
      <w:r>
        <w:t>—Unilateral Solves</w:t>
      </w:r>
    </w:p>
    <w:p w14:paraId="7FE151C7" w14:textId="4A9177B0" w:rsidR="0020411C" w:rsidRPr="00BC0A62" w:rsidRDefault="0020411C" w:rsidP="0020411C">
      <w:pPr>
        <w:pStyle w:val="Heading4"/>
      </w:pPr>
      <w:r>
        <w:t xml:space="preserve">Cuba embargo fails to create reform—lifting it </w:t>
      </w:r>
      <w:r w:rsidR="00681B9B">
        <w:t xml:space="preserve">unilaterally </w:t>
      </w:r>
      <w:r>
        <w:t xml:space="preserve">key to create prerequisite conditions </w:t>
      </w:r>
    </w:p>
    <w:p w14:paraId="020B3DC7" w14:textId="77777777" w:rsidR="0020411C" w:rsidRPr="00BC0A62" w:rsidRDefault="0020411C" w:rsidP="0020411C">
      <w:pPr>
        <w:rPr>
          <w:rStyle w:val="StyleStyleBold12pt"/>
        </w:rPr>
      </w:pPr>
      <w:proofErr w:type="spellStart"/>
      <w:r w:rsidRPr="00BC0A62">
        <w:rPr>
          <w:rStyle w:val="StyleStyleBold12pt"/>
        </w:rPr>
        <w:t>Birns</w:t>
      </w:r>
      <w:proofErr w:type="spellEnd"/>
      <w:r w:rsidRPr="00BC0A62">
        <w:rPr>
          <w:rStyle w:val="StyleStyleBold12pt"/>
        </w:rPr>
        <w:t xml:space="preserve"> and Mills 13—director and senior research fellow @ Council on Hemispheric Affairs </w:t>
      </w:r>
    </w:p>
    <w:p w14:paraId="044D9FC9" w14:textId="77777777" w:rsidR="0020411C" w:rsidRDefault="0020411C" w:rsidP="0020411C">
      <w:r>
        <w:t xml:space="preserve">Larry and </w:t>
      </w:r>
      <w:proofErr w:type="spellStart"/>
      <w:r>
        <w:t>Frederick“</w:t>
      </w:r>
      <w:r w:rsidRPr="00BC0A62">
        <w:t>Best</w:t>
      </w:r>
      <w:proofErr w:type="spellEnd"/>
      <w:r w:rsidRPr="00BC0A62">
        <w:t xml:space="preserve"> Time for U.S.– Cuba Rapprochement Is Now</w:t>
      </w:r>
      <w:r>
        <w:t>” [</w:t>
      </w:r>
      <w:r w:rsidRPr="00BC0A62">
        <w:t>http://www.coha.org/best-time-for-u-s-cuba-rapprochement-is-now/</w:t>
      </w:r>
      <w:r>
        <w:t>] January 30 //</w:t>
      </w:r>
      <w:proofErr w:type="spellStart"/>
      <w:r>
        <w:t>mtc</w:t>
      </w:r>
      <w:proofErr w:type="spellEnd"/>
      <w:r>
        <w:t xml:space="preserve"> </w:t>
      </w:r>
    </w:p>
    <w:p w14:paraId="5E452CAC" w14:textId="38052FEA" w:rsidR="0011728B" w:rsidRDefault="0020411C" w:rsidP="00315683">
      <w:pPr>
        <w:pStyle w:val="card"/>
      </w:pPr>
      <w:r w:rsidRPr="00BC0A62">
        <w:rPr>
          <w:rStyle w:val="StyleBoldUnderline"/>
        </w:rPr>
        <w:t>The anti-Castro lobby</w:t>
      </w:r>
      <w:r w:rsidRPr="00BC0A62">
        <w:t xml:space="preserve"> and their allies in the US Congress argue that the reforms coming out of Havana are too little too late and that political repression continues unabated. They </w:t>
      </w:r>
      <w:r w:rsidRPr="00BC0A62">
        <w:rPr>
          <w:rStyle w:val="StyleBoldUnderline"/>
        </w:rPr>
        <w:t>continue to see the embargo as a tool for coercing either more dramatic reforms or regime change</w:t>
      </w:r>
      <w:r w:rsidRPr="00BC0A62">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w:t>
      </w:r>
      <w:r w:rsidRPr="00BC0A62">
        <w:rPr>
          <w:rStyle w:val="StyleBoldUnderline"/>
        </w:rPr>
        <w:t xml:space="preserve">But continuing to maliciously turn the screws on Havana has never provided an incentive for more democracy in any sense </w:t>
      </w:r>
      <w:r w:rsidRPr="00BC0A62">
        <w:t xml:space="preserve">of the word </w:t>
      </w:r>
      <w:r w:rsidRPr="00BC0A62">
        <w:rPr>
          <w:rStyle w:val="StyleBoldUnderline"/>
        </w:rPr>
        <w:t>nor has it created a political opening into which Cuba, with confidence, could enter.</w:t>
      </w:r>
      <w:r w:rsidRPr="00BC0A62">
        <w:t xml:space="preserve"> </w:t>
      </w:r>
      <w:r w:rsidRPr="00BC0A62">
        <w:rPr>
          <w:rStyle w:val="StyleBoldUnderline"/>
        </w:rPr>
        <w:t>The easing of tensions between Washington and Havana is more likely to contribute to the evolution of a more democratic form of socialism on the island, the early stages of which we may presently be witnessing</w:t>
      </w:r>
      <w:r w:rsidRPr="00BC0A62">
        <w:t xml:space="preserve">. In any case the precise form of such change inevitably should and will be decided in Cuba, not in Washington or Miami. </w:t>
      </w:r>
    </w:p>
    <w:p w14:paraId="10EEEBF0" w14:textId="13EBA7AA" w:rsidR="008B5A9D" w:rsidRDefault="008B5A9D" w:rsidP="008B5A9D">
      <w:pPr>
        <w:pStyle w:val="Heading3"/>
      </w:pPr>
      <w:proofErr w:type="spellStart"/>
      <w:r>
        <w:t>Aff</w:t>
      </w:r>
      <w:proofErr w:type="spellEnd"/>
      <w:r>
        <w:t>—Theory</w:t>
      </w:r>
    </w:p>
    <w:p w14:paraId="528BEDBD" w14:textId="1C5C851A" w:rsidR="008B5A9D" w:rsidRDefault="008B5A9D" w:rsidP="008B5A9D">
      <w:pPr>
        <w:pStyle w:val="Heading4"/>
      </w:pPr>
      <w:proofErr w:type="gramStart"/>
      <w:r>
        <w:rPr>
          <w:u w:val="single"/>
        </w:rPr>
        <w:t>(  )</w:t>
      </w:r>
      <w:proofErr w:type="gramEnd"/>
      <w:r>
        <w:rPr>
          <w:u w:val="single"/>
        </w:rPr>
        <w:t xml:space="preserve"> Not reciprocal</w:t>
      </w:r>
      <w:r w:rsidRPr="00814D80">
        <w:t xml:space="preserve">: the </w:t>
      </w:r>
      <w:proofErr w:type="spellStart"/>
      <w:r w:rsidRPr="00814D80">
        <w:t>aff</w:t>
      </w:r>
      <w:proofErr w:type="spellEnd"/>
      <w:r w:rsidRPr="00814D80">
        <w:t xml:space="preserve"> doesn’t get the choice of conditioning their aid because the possibility that the nation would say no would make every </w:t>
      </w:r>
      <w:proofErr w:type="spellStart"/>
      <w:r w:rsidRPr="00814D80">
        <w:t>aff</w:t>
      </w:r>
      <w:proofErr w:type="spellEnd"/>
      <w:r w:rsidRPr="00814D80">
        <w:t xml:space="preserve"> probabilistic and thus conditional in the theoretical sense.</w:t>
      </w:r>
    </w:p>
    <w:p w14:paraId="05FA569B" w14:textId="61201EBF" w:rsidR="008B5A9D" w:rsidRDefault="008B5A9D" w:rsidP="008B5A9D">
      <w:pPr>
        <w:pStyle w:val="Heading4"/>
      </w:pPr>
      <w:proofErr w:type="gramStart"/>
      <w:r>
        <w:rPr>
          <w:u w:val="single"/>
        </w:rPr>
        <w:t>(  )</w:t>
      </w:r>
      <w:proofErr w:type="gramEnd"/>
      <w:r>
        <w:rPr>
          <w:u w:val="single"/>
        </w:rPr>
        <w:t xml:space="preserve"> conditional</w:t>
      </w:r>
      <w:r w:rsidRPr="00814D80">
        <w:t xml:space="preserve">: nations could say no – this destroys the </w:t>
      </w:r>
      <w:proofErr w:type="spellStart"/>
      <w:r w:rsidRPr="00814D80">
        <w:t>aff’s</w:t>
      </w:r>
      <w:proofErr w:type="spellEnd"/>
      <w:r w:rsidRPr="00814D80">
        <w:t xml:space="preserve"> ability to generate stable offense based on the CP’s function because they can always just read evidence that nations would say no.</w:t>
      </w:r>
    </w:p>
    <w:p w14:paraId="7C516E95" w14:textId="2E89376D" w:rsidR="008B5A9D" w:rsidRDefault="008B5A9D" w:rsidP="008B5A9D">
      <w:pPr>
        <w:pStyle w:val="Heading4"/>
      </w:pPr>
      <w:proofErr w:type="gramStart"/>
      <w:r>
        <w:rPr>
          <w:u w:val="single"/>
        </w:rPr>
        <w:t>(  )</w:t>
      </w:r>
      <w:proofErr w:type="gramEnd"/>
      <w:r>
        <w:rPr>
          <w:u w:val="single"/>
        </w:rPr>
        <w:t xml:space="preserve"> not predictable predictable</w:t>
      </w:r>
      <w:r w:rsidRPr="00814D80">
        <w:t>: there are a huge number of conditions that could be placed on aid and the literature base on them is simply too big to research all of.  We wouldn’t have to carry a tub of reasons why specific conditions are bad.</w:t>
      </w:r>
      <w:r>
        <w:t xml:space="preserve">  This kills clash, which is key to education.</w:t>
      </w:r>
    </w:p>
    <w:p w14:paraId="7EA1123F" w14:textId="30CD5044" w:rsidR="008B5A9D" w:rsidRDefault="008B5A9D" w:rsidP="008B5A9D">
      <w:pPr>
        <w:pStyle w:val="Heading4"/>
      </w:pPr>
      <w:proofErr w:type="gramStart"/>
      <w:r>
        <w:rPr>
          <w:u w:val="single"/>
        </w:rPr>
        <w:t>(  )</w:t>
      </w:r>
      <w:proofErr w:type="gramEnd"/>
      <w:r>
        <w:rPr>
          <w:u w:val="single"/>
        </w:rPr>
        <w:t xml:space="preserve"> It’s a PIC</w:t>
      </w:r>
      <w:r w:rsidRPr="00814D80">
        <w:t xml:space="preserve">: </w:t>
      </w:r>
      <w:r>
        <w:t xml:space="preserve">PICs moot </w:t>
      </w:r>
      <w:proofErr w:type="spellStart"/>
      <w:r>
        <w:t>aff</w:t>
      </w:r>
      <w:proofErr w:type="spellEnd"/>
      <w:r>
        <w:t xml:space="preserve"> ground and are completely unpredictable.</w:t>
      </w:r>
    </w:p>
    <w:p w14:paraId="38DE0817" w14:textId="07DF7642" w:rsidR="008B5A9D" w:rsidRPr="008B5A9D" w:rsidRDefault="008B5A9D" w:rsidP="00771B39">
      <w:pPr>
        <w:pStyle w:val="Heading4"/>
      </w:pPr>
      <w:proofErr w:type="gramStart"/>
      <w:r>
        <w:rPr>
          <w:u w:val="single"/>
        </w:rPr>
        <w:t>(  )</w:t>
      </w:r>
      <w:proofErr w:type="gramEnd"/>
      <w:r>
        <w:rPr>
          <w:u w:val="single"/>
        </w:rPr>
        <w:t xml:space="preserve"> Artificially competitive</w:t>
      </w:r>
      <w:r w:rsidRPr="00814D80">
        <w:t>: the CP garners its net benefits via simply doing something that the plan doesn’t do, not based on an offensive link to the plan.  This makes it impossible for us to access anything but impact turns in order to answer the net benefit as well as forcing us to perm the CP, thus making the counterplan conditional in most debates.</w:t>
      </w:r>
    </w:p>
    <w:p w14:paraId="19E0A195" w14:textId="712B9F97" w:rsidR="00386A91" w:rsidRDefault="00386A91" w:rsidP="00386A91">
      <w:pPr>
        <w:pStyle w:val="Heading1"/>
      </w:pPr>
      <w:r>
        <w:t>*****</w:t>
      </w:r>
      <w:proofErr w:type="spellStart"/>
      <w:r>
        <w:t>Neolib</w:t>
      </w:r>
      <w:proofErr w:type="spellEnd"/>
      <w:r>
        <w:t xml:space="preserve"> K </w:t>
      </w:r>
    </w:p>
    <w:p w14:paraId="59A384D4" w14:textId="6F9DDB3C" w:rsidR="00386A91" w:rsidRDefault="00386A91" w:rsidP="00386A91">
      <w:pPr>
        <w:pStyle w:val="Heading2"/>
      </w:pPr>
      <w:r>
        <w:t>***</w:t>
      </w:r>
      <w:proofErr w:type="spellStart"/>
      <w:r>
        <w:t>Neg</w:t>
      </w:r>
      <w:proofErr w:type="spellEnd"/>
    </w:p>
    <w:p w14:paraId="2C20B3A0" w14:textId="5FA637E6" w:rsidR="00AE041C" w:rsidRDefault="00AE041C" w:rsidP="00386A91">
      <w:pPr>
        <w:pStyle w:val="Heading3"/>
      </w:pPr>
      <w:r>
        <w:t>1NC</w:t>
      </w:r>
    </w:p>
    <w:p w14:paraId="690EC122" w14:textId="4B15D201" w:rsidR="00542991" w:rsidRPr="00542991" w:rsidRDefault="00542991" w:rsidP="00542991">
      <w:pPr>
        <w:pStyle w:val="Heading4"/>
      </w:pPr>
      <w:r>
        <w:t>US e</w:t>
      </w:r>
      <w:r w:rsidRPr="00542991">
        <w:t xml:space="preserve">conomic engagement with Latin America is </w:t>
      </w:r>
      <w:r>
        <w:t>tool to prop up the global neoliberal system—</w:t>
      </w:r>
      <w:r w:rsidR="00C737E6">
        <w:t xml:space="preserve">allows the US to crush local movements and ensures market access to further expand neoliberalism </w:t>
      </w:r>
    </w:p>
    <w:p w14:paraId="5EF60AD0" w14:textId="6B54A7DF" w:rsidR="00735B15" w:rsidRPr="00735B15" w:rsidRDefault="00735B15" w:rsidP="00735B15">
      <w:pPr>
        <w:rPr>
          <w:rStyle w:val="StyleStyleBold12pt"/>
        </w:rPr>
      </w:pPr>
      <w:proofErr w:type="spellStart"/>
      <w:r w:rsidRPr="00735B15">
        <w:rPr>
          <w:rStyle w:val="StyleStyleBold12pt"/>
        </w:rPr>
        <w:t>Petras</w:t>
      </w:r>
      <w:proofErr w:type="spellEnd"/>
      <w:r w:rsidRPr="00735B15">
        <w:rPr>
          <w:rStyle w:val="StyleStyleBold12pt"/>
        </w:rPr>
        <w:t xml:space="preserve"> 4</w:t>
      </w:r>
    </w:p>
    <w:p w14:paraId="7FB2041C" w14:textId="223E76AC" w:rsidR="00735B15" w:rsidRDefault="00735B15" w:rsidP="00735B15">
      <w:r>
        <w:t>James, “</w:t>
      </w:r>
      <w:r w:rsidRPr="00735B15">
        <w:t>Neoliberalism and Class Politics in Latin America</w:t>
      </w:r>
      <w:r>
        <w:t>” [</w:t>
      </w:r>
      <w:r w:rsidRPr="00735B15">
        <w:t>http://www.counterpunch.org/2004/11/13/neoliberalism-and-class-politics-in-latin-america/</w:t>
      </w:r>
      <w:r>
        <w:t>] November 13 //</w:t>
      </w:r>
      <w:proofErr w:type="spellStart"/>
      <w:r>
        <w:t>mtc</w:t>
      </w:r>
      <w:proofErr w:type="spellEnd"/>
      <w:r>
        <w:t xml:space="preserve"> </w:t>
      </w:r>
    </w:p>
    <w:p w14:paraId="7DFD5A7B" w14:textId="22C87A66" w:rsidR="00735B15" w:rsidRPr="00735B15" w:rsidRDefault="00735B15" w:rsidP="00771B39">
      <w:pPr>
        <w:pStyle w:val="card"/>
      </w:pPr>
      <w:r w:rsidRPr="00FE5B4E">
        <w:rPr>
          <w:rStyle w:val="StyleBoldUnderline"/>
        </w:rPr>
        <w:t xml:space="preserve">Imperialist power is exercised through a chain of economic and political linkages, which are sustained </w:t>
      </w:r>
      <w:r w:rsidRPr="00FE5B4E">
        <w:t>by tactical adaptations to specific political conjunctures in</w:t>
      </w:r>
      <w:r w:rsidRPr="00FE5B4E">
        <w:rPr>
          <w:rStyle w:val="StyleBoldUnderline"/>
        </w:rPr>
        <w:t xml:space="preserve"> order to sustain strategic interests. The key</w:t>
      </w:r>
      <w:r>
        <w:t xml:space="preserve"> theoretical </w:t>
      </w:r>
      <w:r w:rsidRPr="00FE5B4E">
        <w:rPr>
          <w:rStyle w:val="StyleBoldUnderline"/>
        </w:rPr>
        <w:t>point is that this new wave of electoral neo-liberal politicians</w:t>
      </w:r>
      <w:r>
        <w:t xml:space="preserve">, formerly aligned with the major extra-parliamentary movements, </w:t>
      </w:r>
      <w:r w:rsidRPr="00FE5B4E">
        <w:rPr>
          <w:rStyle w:val="StyleBoldUnderline"/>
        </w:rPr>
        <w:t>has been able to temporarily channel political support behind regimes, which embrace the imperial agenda</w:t>
      </w:r>
      <w:r>
        <w:t xml:space="preserve">. </w:t>
      </w:r>
      <w:r w:rsidRPr="00FE5B4E">
        <w:rPr>
          <w:rStyle w:val="StyleBoldUnderline"/>
        </w:rPr>
        <w:t>The result is a deep disenchantment of the mass base of these movements</w:t>
      </w:r>
      <w:r>
        <w:t xml:space="preserve"> (</w:t>
      </w:r>
      <w:r w:rsidRPr="00FE5B4E">
        <w:rPr>
          <w:rStyle w:val="StyleBoldUnderline"/>
        </w:rPr>
        <w:t>as in Ecuador</w:t>
      </w:r>
      <w:r>
        <w:t xml:space="preserve">), </w:t>
      </w:r>
      <w:r w:rsidRPr="00FE5B4E">
        <w:rPr>
          <w:rStyle w:val="StyleBoldUnderline"/>
        </w:rPr>
        <w:t>the political co-optation of some movement leaders</w:t>
      </w:r>
      <w:r>
        <w:t xml:space="preserve"> (</w:t>
      </w:r>
      <w:r w:rsidRPr="00FE5B4E">
        <w:rPr>
          <w:rStyle w:val="StyleBoldUnderline"/>
        </w:rPr>
        <w:t>Bolivia</w:t>
      </w:r>
      <w:r>
        <w:t xml:space="preserve">), </w:t>
      </w:r>
      <w:r w:rsidRPr="00FE5B4E">
        <w:rPr>
          <w:rStyle w:val="StyleBoldUnderline"/>
        </w:rPr>
        <w:t>the division of the movements</w:t>
      </w:r>
      <w:r>
        <w:t xml:space="preserve"> (</w:t>
      </w:r>
      <w:r w:rsidRPr="00FE5B4E">
        <w:rPr>
          <w:rStyle w:val="StyleBoldUnderline"/>
        </w:rPr>
        <w:t>Argentina</w:t>
      </w:r>
      <w:r>
        <w:t xml:space="preserve">) </w:t>
      </w:r>
      <w:r w:rsidRPr="00FE5B4E">
        <w:rPr>
          <w:rStyle w:val="StyleBoldUnderline"/>
        </w:rPr>
        <w:t>and a serious temporary decline in movement capabilities</w:t>
      </w:r>
      <w:r>
        <w:t xml:space="preserve">. No major national confrontation has taken place since the ascendancy of these new neo-liberal regimes took power though, over time, </w:t>
      </w:r>
      <w:proofErr w:type="spellStart"/>
      <w:r>
        <w:t>sectoral</w:t>
      </w:r>
      <w:proofErr w:type="spellEnd"/>
      <w:r>
        <w:t xml:space="preserve"> strikes and major demonstrations have re-started everywhere, and a new wave of uprisings especially in Bolivia is likely. </w:t>
      </w:r>
      <w:r w:rsidRPr="00FE5B4E">
        <w:rPr>
          <w:rStyle w:val="StyleBoldUnderline"/>
        </w:rPr>
        <w:t>While the US works with Latin American generals, the commanders of paramilitary groups, and agro-business and banking elites, its most significant political victories have accrued thanks to its linkages with the petit bourgeois electoral parties and politicians. They have been far more effective in demoralizing the masses</w:t>
      </w:r>
      <w:r>
        <w:t xml:space="preserve"> than all the mass media propaganda outlets;</w:t>
      </w:r>
      <w:r w:rsidRPr="00FE5B4E">
        <w:rPr>
          <w:rStyle w:val="StyleBoldUnderline"/>
        </w:rPr>
        <w:t xml:space="preserve"> they have been more effective in dividing and weakening the movements than all the "counter-insurgency" programs;</w:t>
      </w:r>
      <w:r>
        <w:t xml:space="preserve"> they have been more effective in co-opting leaders and beheading movements than all the </w:t>
      </w:r>
      <w:proofErr w:type="spellStart"/>
      <w:r>
        <w:t>para</w:t>
      </w:r>
      <w:proofErr w:type="spellEnd"/>
      <w:r>
        <w:t>-military death squads</w:t>
      </w:r>
      <w:proofErr w:type="gramStart"/>
      <w:r>
        <w:t>.</w:t>
      </w:r>
      <w:r w:rsidRPr="00735B15">
        <w:rPr>
          <w:sz w:val="12"/>
        </w:rPr>
        <w:t>¶</w:t>
      </w:r>
      <w:proofErr w:type="gramEnd"/>
      <w:r w:rsidRPr="00735B15">
        <w:rPr>
          <w:sz w:val="12"/>
        </w:rPr>
        <w:t xml:space="preserve"> </w:t>
      </w:r>
      <w:r>
        <w:t xml:space="preserve">One should neither underestimate nor overestimate the significance of this imperialist-electoral petit bourgeois link. The ‘link’ is not a simple imposition on the ex-center-left, but a result of the internal dynamics of a rightward shift of these parties and leaders as they strive for greater social mobility, family wealth, political influence and social status. </w:t>
      </w:r>
      <w:r w:rsidRPr="00FE5B4E">
        <w:rPr>
          <w:rStyle w:val="StyleBoldUnderline"/>
        </w:rPr>
        <w:t xml:space="preserve">The "pressures of imperialism" reinforce reactionary tendencies inherent among upwardly mobile petit bourgeois </w:t>
      </w:r>
      <w:proofErr w:type="spellStart"/>
      <w:r w:rsidRPr="00FE5B4E">
        <w:rPr>
          <w:rStyle w:val="StyleBoldUnderline"/>
        </w:rPr>
        <w:t>electoralists</w:t>
      </w:r>
      <w:proofErr w:type="spellEnd"/>
      <w:proofErr w:type="gramStart"/>
      <w:r w:rsidRPr="00FE5B4E">
        <w:rPr>
          <w:rStyle w:val="StyleBoldUnderline"/>
        </w:rPr>
        <w:t>.</w:t>
      </w:r>
      <w:r w:rsidRPr="00735B15">
        <w:rPr>
          <w:rStyle w:val="StyleBoldUnderline"/>
          <w:sz w:val="12"/>
        </w:rPr>
        <w:t>¶</w:t>
      </w:r>
      <w:proofErr w:type="gramEnd"/>
      <w:r w:rsidRPr="00735B15">
        <w:rPr>
          <w:sz w:val="12"/>
        </w:rPr>
        <w:t xml:space="preserve"> </w:t>
      </w:r>
      <w:r w:rsidRPr="00FE5B4E">
        <w:rPr>
          <w:rStyle w:val="StyleBoldUnderline"/>
        </w:rPr>
        <w:t xml:space="preserve">The link </w:t>
      </w:r>
      <w:r>
        <w:t xml:space="preserve">however </w:t>
      </w:r>
      <w:r w:rsidRPr="00FE5B4E">
        <w:rPr>
          <w:rStyle w:val="StyleBoldUnderline"/>
        </w:rPr>
        <w:t>is not sustainable over the medium run</w:t>
      </w:r>
      <w:r>
        <w:t xml:space="preserve"> ­ </w:t>
      </w:r>
      <w:r w:rsidRPr="00FE5B4E">
        <w:rPr>
          <w:rStyle w:val="StyleBoldUnderline"/>
        </w:rPr>
        <w:t>as the neo-liberal policies erode initial popular support;</w:t>
      </w:r>
      <w:r>
        <w:t xml:space="preserve"> </w:t>
      </w:r>
      <w:r w:rsidRPr="00FE5B4E">
        <w:rPr>
          <w:rStyle w:val="StyleBoldUnderline"/>
        </w:rPr>
        <w:t>disillusionment</w:t>
      </w:r>
      <w:r>
        <w:t xml:space="preserve"> with some movement </w:t>
      </w:r>
      <w:r w:rsidRPr="00FE5B4E">
        <w:rPr>
          <w:rStyle w:val="StyleBoldUnderline"/>
        </w:rPr>
        <w:t xml:space="preserve">leaders leads to the emergence of new </w:t>
      </w:r>
      <w:r>
        <w:t xml:space="preserve">leaders and new </w:t>
      </w:r>
      <w:r w:rsidRPr="00FE5B4E">
        <w:rPr>
          <w:rStyle w:val="StyleBoldUnderline"/>
        </w:rPr>
        <w:t>movements</w:t>
      </w:r>
      <w:r>
        <w:t xml:space="preserve">; and some movement leaders, who are compromised with the failed electoral policies, return to the bases and revive the politics of direct action. A new cycle of mass mobilization extends throughout Latin America was visible by mid-2004 in several countries (Bolivia, Argentina and Brazil). </w:t>
      </w:r>
      <w:r w:rsidRPr="00FE5B4E">
        <w:rPr>
          <w:rStyle w:val="StyleBoldUnderline"/>
        </w:rPr>
        <w:t>However, these emerging struggles are mostly focused on short-term demands</w:t>
      </w:r>
      <w:r>
        <w:t>, through they could escalate in the near future</w:t>
      </w:r>
      <w:proofErr w:type="gramStart"/>
      <w:r>
        <w:t>.</w:t>
      </w:r>
      <w:r w:rsidRPr="00735B15">
        <w:rPr>
          <w:sz w:val="12"/>
        </w:rPr>
        <w:t>¶</w:t>
      </w:r>
      <w:proofErr w:type="gramEnd"/>
      <w:r w:rsidRPr="00735B15">
        <w:rPr>
          <w:sz w:val="12"/>
        </w:rPr>
        <w:t xml:space="preserve"> </w:t>
      </w:r>
      <w:r>
        <w:t>Globalization or Imperial Re-Division of the World</w:t>
      </w:r>
      <w:r w:rsidRPr="00735B15">
        <w:rPr>
          <w:sz w:val="12"/>
        </w:rPr>
        <w:t xml:space="preserve">¶ </w:t>
      </w:r>
      <w:r>
        <w:t xml:space="preserve">The large-scale, long-term movement of capital into every region of the world has led many writers to speak of "globalization" ­ a phenomenon which is said to describe a new historical phase in capitalists or imperialist development. A few writers even speak of </w:t>
      </w:r>
      <w:proofErr w:type="gramStart"/>
      <w:r>
        <w:t>an ‘interdependent’</w:t>
      </w:r>
      <w:proofErr w:type="gramEnd"/>
      <w:r>
        <w:t>, post-imperial world. The magnitude and deepening of social economic inequalities of nations, classes, races and gender however and the enormous concentration of military power (and its use in wars of conquest) has led to an increasing number of writers to turn to the theory of imperialism. This is a theoretical and empirical advance in clarifying the nature of inter-state and class relations. While the recognition that imperialism is the driving force of the current epoch ­ and conversely, anti-imperialist movements are the major challenge ­ there is little clarity on the significance and principle impact of imperialism</w:t>
      </w:r>
      <w:proofErr w:type="gramStart"/>
      <w:r>
        <w:t>.</w:t>
      </w:r>
      <w:r w:rsidRPr="00735B15">
        <w:rPr>
          <w:sz w:val="12"/>
        </w:rPr>
        <w:t>¶</w:t>
      </w:r>
      <w:proofErr w:type="gramEnd"/>
      <w:r w:rsidRPr="00735B15">
        <w:rPr>
          <w:sz w:val="12"/>
        </w:rPr>
        <w:t xml:space="preserve"> </w:t>
      </w:r>
      <w:r w:rsidRPr="00FE5B4E">
        <w:rPr>
          <w:rStyle w:val="StyleBoldUnderline"/>
        </w:rPr>
        <w:t>The single most significant fact about imperialism</w:t>
      </w:r>
      <w:r>
        <w:t xml:space="preserve"> (in all of its manifestations, whether old US imperialism, revived European and Japanese imperialism or newly emerging Chinese imperialism </w:t>
      </w:r>
      <w:r w:rsidRPr="00FE5B4E">
        <w:rPr>
          <w:rStyle w:val="StyleBoldUnderline"/>
        </w:rPr>
        <w:t>is the re-division of the world</w:t>
      </w:r>
      <w:r>
        <w:t xml:space="preserve">. </w:t>
      </w:r>
      <w:r w:rsidRPr="00FE5B4E">
        <w:rPr>
          <w:rStyle w:val="StyleBoldUnderline"/>
        </w:rPr>
        <w:t>We are in the midst of a major struggle</w:t>
      </w:r>
      <w:r>
        <w:t xml:space="preserve"> among the major and minor, old and new imperialisms</w:t>
      </w:r>
      <w:r w:rsidRPr="00FE5B4E">
        <w:rPr>
          <w:rStyle w:val="StyleBoldUnderline"/>
        </w:rPr>
        <w:t>, to seize control of regions, regimes, energy and strategic resources, through wars</w:t>
      </w:r>
      <w:r>
        <w:t xml:space="preserve"> (unilateral and multilateral), "</w:t>
      </w:r>
      <w:r w:rsidRPr="00FE5B4E">
        <w:rPr>
          <w:rStyle w:val="StyleBoldUnderline"/>
        </w:rPr>
        <w:t>regional or bilateral free trade agreements", military alliances and economic associations</w:t>
      </w:r>
      <w:proofErr w:type="gramStart"/>
      <w:r w:rsidRPr="00FE5B4E">
        <w:rPr>
          <w:rStyle w:val="StyleBoldUnderline"/>
        </w:rPr>
        <w:t>.</w:t>
      </w:r>
      <w:r w:rsidRPr="00735B15">
        <w:rPr>
          <w:rStyle w:val="StyleBoldUnderline"/>
          <w:sz w:val="12"/>
        </w:rPr>
        <w:t>¶</w:t>
      </w:r>
      <w:proofErr w:type="gramEnd"/>
      <w:r w:rsidRPr="00735B15">
        <w:rPr>
          <w:sz w:val="12"/>
        </w:rPr>
        <w:t xml:space="preserve"> </w:t>
      </w:r>
      <w:r>
        <w:t xml:space="preserve">The several </w:t>
      </w:r>
      <w:r w:rsidRPr="00FE5B4E">
        <w:rPr>
          <w:rStyle w:val="StyleBoldUnderline"/>
        </w:rPr>
        <w:t>imperial powers are engaged everywhere in incorporating former communist and nationalist countries within their empires.</w:t>
      </w:r>
      <w:r>
        <w:t xml:space="preserve"> Eastern Europe is incorporated into the European Union economic empire while the US incorporates the same countries under its tutelage via NATO and wartime "coalitions" as mercenaries in their empire. </w:t>
      </w:r>
      <w:r w:rsidRPr="00FE5B4E">
        <w:rPr>
          <w:rStyle w:val="StyleBoldUnderline"/>
        </w:rPr>
        <w:t>In Latin America, the US works to incorporate liberalized economies and regimes into its empire via trade and investment agreements</w:t>
      </w:r>
      <w:r>
        <w:t xml:space="preserve">, while European investments and buyouts of privatized enterprises enters to carve up sectors of the economies. Europe seeks to seize sectors of the </w:t>
      </w:r>
      <w:proofErr w:type="spellStart"/>
      <w:r>
        <w:t>Mercosur</w:t>
      </w:r>
      <w:proofErr w:type="spellEnd"/>
      <w:r>
        <w:t xml:space="preserve"> market via a new trade/investment pact, while the US advances its colonial scheme via ALCA</w:t>
      </w:r>
      <w:proofErr w:type="gramStart"/>
      <w:r>
        <w:t>.</w:t>
      </w:r>
      <w:r w:rsidRPr="00735B15">
        <w:rPr>
          <w:sz w:val="12"/>
        </w:rPr>
        <w:t>¶</w:t>
      </w:r>
      <w:proofErr w:type="gramEnd"/>
      <w:r w:rsidRPr="00735B15">
        <w:rPr>
          <w:sz w:val="12"/>
        </w:rPr>
        <w:t xml:space="preserve"> </w:t>
      </w:r>
      <w:r>
        <w:t>In the Caucasus, Europe and the US compete to carve out enclaves of control: the US via client regimes and military bases and the Europeans via corporate buyouts of energy resources and bribes to corrupt rulers.</w:t>
      </w:r>
      <w:r w:rsidRPr="00735B15">
        <w:rPr>
          <w:sz w:val="12"/>
        </w:rPr>
        <w:t xml:space="preserve">¶ </w:t>
      </w:r>
      <w:r>
        <w:t xml:space="preserve">In the Middle East, Europe aims for investment/trade enclaves with comprador and </w:t>
      </w:r>
      <w:proofErr w:type="spellStart"/>
      <w:r>
        <w:t>rentier</w:t>
      </w:r>
      <w:proofErr w:type="spellEnd"/>
      <w:r>
        <w:t xml:space="preserve"> regimes, while the US moves toward direct military-colonial conquest to establish colonial regimes. The difference between US and European tactics in the Middle East is greatly influenced by Israeli influence over US Mid East policy, especially through its Zionist agents in the Pentagon</w:t>
      </w:r>
      <w:proofErr w:type="gramStart"/>
      <w:r>
        <w:t>.</w:t>
      </w:r>
      <w:r w:rsidRPr="00735B15">
        <w:rPr>
          <w:sz w:val="12"/>
        </w:rPr>
        <w:t>¶</w:t>
      </w:r>
      <w:proofErr w:type="gramEnd"/>
      <w:r w:rsidRPr="00735B15">
        <w:rPr>
          <w:sz w:val="12"/>
        </w:rPr>
        <w:t xml:space="preserve"> </w:t>
      </w:r>
      <w:r>
        <w:t xml:space="preserve">In Africa, the Great Powers compete to carve up the oil and mineral rich states, fomenting regional wars in Sudan, Nigeria, Equatorial Guinea and elsewhere. Religious, tribal and ethnic identities are </w:t>
      </w:r>
      <w:proofErr w:type="spellStart"/>
      <w:r>
        <w:t>instrumentalized</w:t>
      </w:r>
      <w:proofErr w:type="spellEnd"/>
      <w:r>
        <w:t xml:space="preserve"> by each imperial center to undermine central governments and create mini-states, run by clients for major corporate interests</w:t>
      </w:r>
      <w:proofErr w:type="gramStart"/>
      <w:r>
        <w:t>.</w:t>
      </w:r>
      <w:r w:rsidRPr="00735B15">
        <w:rPr>
          <w:sz w:val="12"/>
        </w:rPr>
        <w:t>¶</w:t>
      </w:r>
      <w:proofErr w:type="gramEnd"/>
      <w:r w:rsidRPr="00735B15">
        <w:rPr>
          <w:sz w:val="12"/>
        </w:rPr>
        <w:t xml:space="preserve"> </w:t>
      </w:r>
      <w:r>
        <w:rPr>
          <w:rFonts w:hint="eastAsia"/>
        </w:rPr>
        <w:t>We are in a period similar to the Great Re-division of Africa in the 1870′s and 80′s ­ when the major European powers carved out their colonial territories. Today, on a much grander scale, we are witnessing a similar process accelerated by the forced disin</w:t>
      </w:r>
      <w:r>
        <w:t xml:space="preserve">tegration of the Soviet Union, Yugoslavia and the Pan Arab movement. Russia is being divided through imperial-sponsored "separatist movements". The aggressive military moves by the US in the Middle East are abetted by the Zionist sub-imperialist vision of a co-prosperity sphere. The aim is to monopolize strategic oil countries. This has led to the opposition of excluded European imperial powers. Carving up nations and regions, and the need to consolidate the newly incorporated clients into their respective empires requires an expanded military presence, and a more or less rapid deployment military force. Subsequently it is essential to fix </w:t>
      </w:r>
      <w:proofErr w:type="gramStart"/>
      <w:r>
        <w:t>an ‘election’</w:t>
      </w:r>
      <w:proofErr w:type="gramEnd"/>
      <w:r>
        <w:t xml:space="preserve"> of a puppet regime to satisfy the ‘citizens’ of the imperial country and to quiet the noisy but inconsequential dissident social democrats and liberals. Insofar as the US and Europe are electoral systems, the citizens who vote for the imperialist regime are also responsible for imperialist genocide</w:t>
      </w:r>
      <w:proofErr w:type="gramStart"/>
      <w:r>
        <w:t>.</w:t>
      </w:r>
      <w:r w:rsidRPr="00735B15">
        <w:rPr>
          <w:sz w:val="12"/>
        </w:rPr>
        <w:t>¶</w:t>
      </w:r>
      <w:proofErr w:type="gramEnd"/>
      <w:r w:rsidRPr="00735B15">
        <w:rPr>
          <w:sz w:val="12"/>
        </w:rPr>
        <w:t xml:space="preserve"> </w:t>
      </w:r>
      <w:r>
        <w:t>The ‘carving up of the world’ is the dominant characteristic of empire expansion in the contemporary period. It is carried out by agreements among the imperial powers (multi-lateral consultations, Security Council agreements, and ‘coalitions’), and with the active and passive acquiescence of a majority of its voters. Imperial agreements, however, do not preclude competition over regional spheres of influence, colonial reconstruction contracts, oil exploitation permits and takeovers of privatized state resources</w:t>
      </w:r>
      <w:proofErr w:type="gramStart"/>
      <w:r>
        <w:t>.</w:t>
      </w:r>
      <w:r w:rsidRPr="00735B15">
        <w:rPr>
          <w:sz w:val="12"/>
        </w:rPr>
        <w:t>¶</w:t>
      </w:r>
      <w:proofErr w:type="gramEnd"/>
      <w:r w:rsidRPr="00735B15">
        <w:rPr>
          <w:sz w:val="12"/>
        </w:rPr>
        <w:t xml:space="preserve"> </w:t>
      </w:r>
      <w:r w:rsidRPr="00FE5B4E">
        <w:rPr>
          <w:rStyle w:val="StyleBoldUnderline"/>
        </w:rPr>
        <w:t>Carving up the world by unilateral force maximizes the potential advantages to the imperial power</w:t>
      </w:r>
      <w:r>
        <w:t xml:space="preserve"> (it monopolizes the client relationships and resources) </w:t>
      </w:r>
      <w:r w:rsidRPr="00FE5B4E">
        <w:rPr>
          <w:rStyle w:val="StyleBoldUnderline"/>
        </w:rPr>
        <w:t>but it increases the risks of political isolation, prolonged and costly colonial wars</w:t>
      </w:r>
      <w:r>
        <w:t>. This may weaken imperial capacity to act in other regions of the world. This is best illustrated today by the US colonial power grab in Iraq</w:t>
      </w:r>
      <w:proofErr w:type="gramStart"/>
      <w:r>
        <w:t>.</w:t>
      </w:r>
      <w:r w:rsidRPr="00735B15">
        <w:rPr>
          <w:sz w:val="12"/>
        </w:rPr>
        <w:t>¶</w:t>
      </w:r>
      <w:proofErr w:type="gramEnd"/>
      <w:r w:rsidRPr="00735B15">
        <w:rPr>
          <w:sz w:val="12"/>
        </w:rPr>
        <w:t xml:space="preserve"> </w:t>
      </w:r>
      <w:r>
        <w:t>Each imperial country attempts to weaken its rivals by characterizing their activities as "imperialist", "illegitimate" and against "international law" especially in times of unilateral colonial occupation. Thus the high moral position adopted by Europe in relation to the US colonial war in Iraq. However in the case of Haiti, Afghanistan, and Sudan where both major imperial centers decided collectively to share influence, they issue joint solemn declarations of high moral principles in favor of colonial wars</w:t>
      </w:r>
      <w:proofErr w:type="gramStart"/>
      <w:r>
        <w:t>.</w:t>
      </w:r>
      <w:r w:rsidRPr="00735B15">
        <w:rPr>
          <w:sz w:val="12"/>
        </w:rPr>
        <w:t>¶</w:t>
      </w:r>
      <w:proofErr w:type="gramEnd"/>
      <w:r w:rsidRPr="00735B15">
        <w:rPr>
          <w:sz w:val="12"/>
        </w:rPr>
        <w:t xml:space="preserve"> </w:t>
      </w:r>
      <w:r>
        <w:t>Carving up the World: Latin America</w:t>
      </w:r>
      <w:r w:rsidRPr="00735B15">
        <w:rPr>
          <w:sz w:val="12"/>
        </w:rPr>
        <w:t xml:space="preserve">¶ </w:t>
      </w:r>
      <w:r w:rsidRPr="00FE5B4E">
        <w:rPr>
          <w:rStyle w:val="StyleBoldUnderline"/>
        </w:rPr>
        <w:t>The imperial struggle to "carve up Latin America" has several particularities. One is the long-term imperial presence of the US in the region and the consequent long-standing and deep ties to the ruling class and military</w:t>
      </w:r>
      <w:r>
        <w:t xml:space="preserve">. The re-entry of Europe over the past two decades, particularly but not exclusively Spain, has led to competitive but not highly </w:t>
      </w:r>
      <w:proofErr w:type="spellStart"/>
      <w:r>
        <w:t>conflictual</w:t>
      </w:r>
      <w:proofErr w:type="spellEnd"/>
      <w:r>
        <w:t xml:space="preserve"> rivalries over control of strategic sectors of the privatized economy. The prolonged and inconclusive negotiations between the European Union and MERCOSUR are less the result of US obstruction and more the result of European refusal to sacrifice minority agricultural sectors to gain access to Latin American industrial, service, financial and commercial sectors. Similar problems have emerged in negotiations between the US and Latin America over ALCA</w:t>
      </w:r>
      <w:proofErr w:type="gramStart"/>
      <w:r>
        <w:t>.</w:t>
      </w:r>
      <w:r w:rsidRPr="00735B15">
        <w:rPr>
          <w:sz w:val="12"/>
        </w:rPr>
        <w:t>¶</w:t>
      </w:r>
      <w:proofErr w:type="gramEnd"/>
      <w:r w:rsidRPr="00735B15">
        <w:rPr>
          <w:sz w:val="12"/>
        </w:rPr>
        <w:t xml:space="preserve"> </w:t>
      </w:r>
      <w:r w:rsidRPr="00FE5B4E">
        <w:rPr>
          <w:rStyle w:val="StyleBoldUnderline"/>
        </w:rPr>
        <w:t>The carving up of Latin America takes place among some countries which have a substantial industrial base or a large peasant and</w:t>
      </w:r>
      <w:r>
        <w:t xml:space="preserve"> Indian </w:t>
      </w:r>
      <w:r w:rsidRPr="00FE5B4E">
        <w:rPr>
          <w:rStyle w:val="StyleBoldUnderline"/>
        </w:rPr>
        <w:t>subsistence agricultural sector</w:t>
      </w:r>
      <w:r>
        <w:t xml:space="preserve"> ­ </w:t>
      </w:r>
      <w:r w:rsidRPr="00FE5B4E">
        <w:rPr>
          <w:rStyle w:val="StyleBoldUnderline"/>
        </w:rPr>
        <w:t>all of which are obstacles to colonial exploitation based on maquiladora export platforms, financial pillage via debt payments and large-scale agro-exports based on agro-business corporations linked to giant imperial trading corporations.</w:t>
      </w:r>
      <w:r w:rsidRPr="00735B15">
        <w:rPr>
          <w:rStyle w:val="StyleBoldUnderline"/>
          <w:sz w:val="12"/>
        </w:rPr>
        <w:t xml:space="preserve">¶ </w:t>
      </w:r>
      <w:r w:rsidRPr="00FE5B4E">
        <w:rPr>
          <w:rStyle w:val="StyleBoldUnderline"/>
        </w:rPr>
        <w:t>The consequences of successfully ‘carving up’ Latin America will be to convert the region into an agro-business, agro-mineral, cheap labor manufacturing export platform capable of sustaining perpetual debt payments</w:t>
      </w:r>
      <w:r>
        <w:t xml:space="preserve">. This is a huge task that requires sustained efforts by the political class of </w:t>
      </w:r>
      <w:proofErr w:type="spellStart"/>
      <w:r>
        <w:t>electoralist</w:t>
      </w:r>
      <w:proofErr w:type="spellEnd"/>
      <w:r>
        <w:t xml:space="preserve"> politicians capable of deflecting and fragmenting inevitable popular resistance to this "roll-back" of 100 years of history. From the imperial perspective there are numerous positive signs ­ the New Right politicians headed by Lula have taken important steps toward integrating Brazil into ALCA, while moving toward an agreement via MERCOSUR with the European Union. In a sense Brazil will be the first joint colony of the two major imperial powers. Similar processes are at work in the Andean countries of Ecuador, Peru, Bolivia and Colombia. Venezuela’s opposition to the ‘carving up’ process has resulted in joint US and European support for a violent colonial restoration</w:t>
      </w:r>
      <w:proofErr w:type="gramStart"/>
      <w:r>
        <w:t>.</w:t>
      </w:r>
      <w:r w:rsidRPr="00735B15">
        <w:rPr>
          <w:sz w:val="12"/>
        </w:rPr>
        <w:t>¶</w:t>
      </w:r>
      <w:proofErr w:type="gramEnd"/>
      <w:r w:rsidRPr="00735B15">
        <w:rPr>
          <w:sz w:val="12"/>
        </w:rPr>
        <w:t xml:space="preserve"> </w:t>
      </w:r>
      <w:r>
        <w:t xml:space="preserve">So far the </w:t>
      </w:r>
      <w:r w:rsidRPr="00FE5B4E">
        <w:rPr>
          <w:rStyle w:val="StyleBoldUnderline"/>
        </w:rPr>
        <w:t>carving up of Latin America proceeds through the "legal channels"</w:t>
      </w:r>
      <w:r>
        <w:t xml:space="preserve"> of elected petit bourgeois politicians, not through wars or ethnic separatist movements. The principle obstacles to the re-division of Latin America are the class-based national resistance movements and the insurrectionary potentialities of class-based popular movements, as well as revolutionary socialist regimes like Cuba and nationalist governments like Venezuela</w:t>
      </w:r>
      <w:proofErr w:type="gramStart"/>
      <w:r>
        <w:t>.</w:t>
      </w:r>
      <w:r w:rsidRPr="00735B15">
        <w:rPr>
          <w:sz w:val="12"/>
        </w:rPr>
        <w:t>¶</w:t>
      </w:r>
      <w:proofErr w:type="gramEnd"/>
      <w:r w:rsidRPr="00735B15">
        <w:rPr>
          <w:sz w:val="12"/>
        </w:rPr>
        <w:t xml:space="preserve"> </w:t>
      </w:r>
      <w:r w:rsidRPr="00FE5B4E">
        <w:rPr>
          <w:rStyle w:val="StyleBoldUnderline"/>
        </w:rPr>
        <w:t>Latin America’s carving up</w:t>
      </w:r>
      <w:r>
        <w:t xml:space="preserve"> does not </w:t>
      </w:r>
      <w:r w:rsidRPr="00FE5B4E">
        <w:rPr>
          <w:rStyle w:val="StyleBoldUnderline"/>
        </w:rPr>
        <w:t>occur</w:t>
      </w:r>
      <w:r>
        <w:t xml:space="preserve"> in the midst of severe inter-imperial conflict ­ but </w:t>
      </w:r>
      <w:r w:rsidRPr="00FE5B4E">
        <w:rPr>
          <w:rStyle w:val="StyleBoldUnderline"/>
        </w:rPr>
        <w:t>via</w:t>
      </w:r>
      <w:r>
        <w:t xml:space="preserve"> joint and competitive activities of </w:t>
      </w:r>
      <w:r w:rsidRPr="00FE5B4E">
        <w:rPr>
          <w:rStyle w:val="StyleBoldUnderline"/>
        </w:rPr>
        <w:t>US</w:t>
      </w:r>
      <w:r>
        <w:t xml:space="preserve"> and European </w:t>
      </w:r>
      <w:r w:rsidRPr="00FE5B4E">
        <w:rPr>
          <w:rStyle w:val="StyleBoldUnderline"/>
        </w:rPr>
        <w:t>corporations and governments. The major strength and weakness of the imperial "carving up" process is found in the political link facilitating the process.</w:t>
      </w:r>
      <w:r>
        <w:t xml:space="preserve"> The petit bourgeois </w:t>
      </w:r>
      <w:proofErr w:type="spellStart"/>
      <w:r>
        <w:t>electoralists</w:t>
      </w:r>
      <w:proofErr w:type="spellEnd"/>
      <w:r>
        <w:t xml:space="preserve"> promote colonial re-division but become severely compromised and rapidly deteriorate faced with mass opposition and uprisings. Unlike other regions</w:t>
      </w:r>
      <w:r w:rsidRPr="00FE5B4E">
        <w:rPr>
          <w:rStyle w:val="StyleBoldUnderline"/>
        </w:rPr>
        <w:t>, colonial carving up has led to heightened class warfare which links vital class issues of social-economic transformation with anti-imperialist struggles</w:t>
      </w:r>
      <w:r>
        <w:t xml:space="preserve">. In </w:t>
      </w:r>
      <w:r w:rsidRPr="00FE5B4E">
        <w:t>that sense Latin America provides a powerful reference point for the toilers of the world suffering from the imperial re-division of their countries.</w:t>
      </w:r>
    </w:p>
    <w:p w14:paraId="5A49320B" w14:textId="689C6412" w:rsidR="00AE041C" w:rsidRPr="00AE041C" w:rsidRDefault="00AE041C" w:rsidP="00AE041C">
      <w:pPr>
        <w:pStyle w:val="Heading4"/>
      </w:pPr>
      <w:r w:rsidRPr="00AE041C">
        <w:t>Extinction is inevitable – neoliberal globalization’s coding of the produces multiple trends for extinction – can only address these problems by transforming consumption levels</w:t>
      </w:r>
    </w:p>
    <w:p w14:paraId="4511B899" w14:textId="77777777" w:rsidR="00AE041C" w:rsidRPr="00AE041C" w:rsidRDefault="00AE041C" w:rsidP="00AE041C">
      <w:pPr>
        <w:rPr>
          <w:rStyle w:val="StyleStyleBold12pt"/>
        </w:rPr>
      </w:pPr>
      <w:proofErr w:type="spellStart"/>
      <w:r w:rsidRPr="00AE041C">
        <w:rPr>
          <w:rStyle w:val="StyleStyleBold12pt"/>
        </w:rPr>
        <w:t>Ehrenfeld</w:t>
      </w:r>
      <w:proofErr w:type="spellEnd"/>
      <w:r w:rsidRPr="00AE041C">
        <w:rPr>
          <w:rStyle w:val="StyleStyleBold12pt"/>
        </w:rPr>
        <w:t xml:space="preserve"> 5 – Professor of Ecology @ Rutgers</w:t>
      </w:r>
    </w:p>
    <w:p w14:paraId="53E38EF0" w14:textId="77777777" w:rsidR="00AE041C" w:rsidRPr="00065922" w:rsidRDefault="00AE041C" w:rsidP="00AE041C">
      <w:pPr>
        <w:pStyle w:val="Shrink8"/>
      </w:pPr>
      <w:r w:rsidRPr="00065922">
        <w:t xml:space="preserve">David, Dept. of Ecology, Evolution, and Natural Resources @ Rutgers University, “The Environmental Limits to Globalization”, </w:t>
      </w:r>
      <w:r w:rsidRPr="00065922">
        <w:rPr>
          <w:i/>
        </w:rPr>
        <w:t>Conservation Biology</w:t>
      </w:r>
      <w:r w:rsidRPr="00065922">
        <w:t xml:space="preserve"> Vol. 19 No. 2, EBSCO</w:t>
      </w:r>
    </w:p>
    <w:p w14:paraId="5BEF605B" w14:textId="77777777" w:rsidR="00AE041C" w:rsidRDefault="00AE041C" w:rsidP="00AE041C">
      <w:pPr>
        <w:pStyle w:val="card"/>
      </w:pPr>
      <w:r w:rsidRPr="00AE041C">
        <w:t xml:space="preserve">The known effects of globalization on the environment are numerous and highly significant. Many others are undoubtedly unknown. Given these circumstances, the first question that suggests itself is: Will globalization, as we see it now, remain a permanent state of affairs (Rees 2002; </w:t>
      </w:r>
      <w:proofErr w:type="spellStart"/>
      <w:r w:rsidRPr="00AE041C">
        <w:t>Ehrenfeld</w:t>
      </w:r>
      <w:proofErr w:type="spellEnd"/>
      <w:r w:rsidRPr="00AE041C">
        <w:t xml:space="preserve"> 2003a)? The principal</w:t>
      </w:r>
      <w:r w:rsidRPr="00AE041C">
        <w:rPr>
          <w:rStyle w:val="StyleBoldUnderline"/>
        </w:rPr>
        <w:t xml:space="preserve"> environmental side effects of globalization</w:t>
      </w:r>
      <w:r w:rsidRPr="00AE041C">
        <w:t>—</w:t>
      </w:r>
      <w:r w:rsidRPr="00AE041C">
        <w:rPr>
          <w:rStyle w:val="StyleBoldUnderline"/>
        </w:rPr>
        <w:t>climate change, resource exhaustion</w:t>
      </w:r>
      <w:r w:rsidRPr="00AE041C">
        <w:t xml:space="preserve"> (particularly cheap energy), </w:t>
      </w:r>
      <w:r w:rsidRPr="00AE041C">
        <w:rPr>
          <w:rStyle w:val="StyleBoldUnderline"/>
        </w:rPr>
        <w:t xml:space="preserve">damage to </w:t>
      </w:r>
      <w:proofErr w:type="spellStart"/>
      <w:r w:rsidRPr="00AE041C">
        <w:rPr>
          <w:rStyle w:val="StyleBoldUnderline"/>
        </w:rPr>
        <w:t>agroecosystems</w:t>
      </w:r>
      <w:proofErr w:type="spellEnd"/>
      <w:r w:rsidRPr="00AE041C">
        <w:rPr>
          <w:rStyle w:val="StyleBoldUnderline"/>
        </w:rPr>
        <w:t>, and the spread of exotic species, including pathogens</w:t>
      </w:r>
      <w:r w:rsidRPr="00AE041C">
        <w:t xml:space="preserve"> (plant, animal, and human)—</w:t>
      </w:r>
      <w:r w:rsidRPr="00AE041C">
        <w:rPr>
          <w:rStyle w:val="StyleBoldUnderline"/>
        </w:rPr>
        <w:t>are sufficient to make this</w:t>
      </w:r>
      <w:r w:rsidRPr="00AE041C">
        <w:t xml:space="preserve"> economic </w:t>
      </w:r>
      <w:r w:rsidRPr="00AE041C">
        <w:rPr>
          <w:rStyle w:val="StyleBoldUnderline"/>
        </w:rPr>
        <w:t>system unstable and short-lived</w:t>
      </w:r>
      <w:r w:rsidRPr="00AE041C">
        <w:t xml:space="preserve">. </w:t>
      </w:r>
      <w:r w:rsidRPr="00AE041C">
        <w:rPr>
          <w:rStyle w:val="StyleBoldUnderline"/>
        </w:rPr>
        <w:t>The socioeconomic consequences</w:t>
      </w:r>
      <w:r w:rsidRPr="00AE041C">
        <w:t xml:space="preserve"> of globalization </w:t>
      </w:r>
      <w:r w:rsidRPr="00AE041C">
        <w:rPr>
          <w:rStyle w:val="StyleBoldUnderline"/>
        </w:rPr>
        <w:t>are likely to do the same</w:t>
      </w:r>
      <w:r w:rsidRPr="00AE041C">
        <w:t xml:space="preserve">. In my book </w:t>
      </w:r>
      <w:r w:rsidRPr="00AE041C">
        <w:rPr>
          <w:i/>
        </w:rPr>
        <w:t>The Arrogance of Humanism</w:t>
      </w:r>
      <w:r w:rsidRPr="00AE041C">
        <w:rPr>
          <w:rFonts w:ascii="Helvetica" w:hAnsi="Helvetica" w:cs="Helvetica"/>
        </w:rPr>
        <w:t xml:space="preserve"> </w:t>
      </w:r>
      <w:r w:rsidRPr="00AE041C">
        <w:t xml:space="preserve">(1981), I claimed that </w:t>
      </w:r>
      <w:r w:rsidRPr="00AE041C">
        <w:rPr>
          <w:rStyle w:val="StyleBoldUnderline"/>
        </w:rPr>
        <w:t>our ability to manage global systems</w:t>
      </w:r>
      <w:r w:rsidRPr="00AE041C">
        <w:t xml:space="preserve">, which depends on our being able to predict the results of the things we do, or even to understand the systems we have created, </w:t>
      </w:r>
      <w:r w:rsidRPr="00AE041C">
        <w:rPr>
          <w:rStyle w:val="StyleBoldUnderline"/>
        </w:rPr>
        <w:t>has been greatly exaggerated</w:t>
      </w:r>
      <w:r w:rsidRPr="00AE041C">
        <w:t xml:space="preserve">. Much of our alleged control is science fiction; it doesn’t work because of theoretical limits that we ignore at our peril. We live in a dream world in which reality testing is something we must never, never do, lest we awake. In 1984 Charles </w:t>
      </w:r>
      <w:proofErr w:type="spellStart"/>
      <w:r w:rsidRPr="00AE041C">
        <w:t>Perrow</w:t>
      </w:r>
      <w:proofErr w:type="spellEnd"/>
      <w:r w:rsidRPr="00AE041C">
        <w:t xml:space="preserve"> explored the reasons why we have trouble predicting what so many of our own created systems will do, and why they surprise us so unpleasantly while we think we are managing them. In his book Normal Accidents, which does not concern globalization, he listed the critical characteristics of some of today’s complex systems. They are highly interlinked, so a change in one part can affect many others, even those that seem quite distant. Results of some processes feed back on themselves in unexpected ways. The controls of the system often interact with each other unpredictably. We have only indirect ways of finding out what is happening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globalization is a similar system, also subject to catastrophic accidents, many of them environmental—events that we cannot define until after they have occurred, and perhaps not even then. The comparatively few commentators who have predicted the collapse of globalization have generally given </w:t>
      </w:r>
      <w:r w:rsidRPr="00AE041C">
        <w:rPr>
          <w:rStyle w:val="StyleBoldUnderline"/>
        </w:rPr>
        <w:t>social reasons</w:t>
      </w:r>
      <w:r w:rsidRPr="00AE041C">
        <w:t xml:space="preserve"> to support their arguments. These </w:t>
      </w:r>
      <w:r w:rsidRPr="00AE041C">
        <w:rPr>
          <w:rStyle w:val="StyleBoldUnderline"/>
        </w:rPr>
        <w:t>deserve some consideration</w:t>
      </w:r>
      <w:r w:rsidRPr="00AE041C">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AE041C">
        <w:rPr>
          <w:rStyle w:val="StyleBoldUnderline"/>
        </w:rPr>
        <w:t>There is nothing in today’s global market that buffers it against the social strains arising from highly uneven economic development within and between the world’s diverse societies.” The result</w:t>
      </w:r>
      <w:r w:rsidRPr="00AE041C">
        <w:t xml:space="preserve">, Gray states, </w:t>
      </w:r>
      <w:r w:rsidRPr="00AE041C">
        <w:rPr>
          <w:rStyle w:val="StyleBoldUnderline"/>
        </w:rPr>
        <w:t>is that “The combination of</w:t>
      </w:r>
      <w:r w:rsidRPr="00AE041C">
        <w:t xml:space="preserve"> [an] </w:t>
      </w:r>
      <w:r w:rsidRPr="00AE041C">
        <w:rPr>
          <w:rStyle w:val="StyleBoldUnderline"/>
        </w:rPr>
        <w:t>unceasing</w:t>
      </w:r>
      <w:r w:rsidRPr="00AE041C">
        <w:t xml:space="preserve"> stream of </w:t>
      </w:r>
      <w:r w:rsidRPr="00AE041C">
        <w:rPr>
          <w:rStyle w:val="StyleBoldUnderline"/>
        </w:rPr>
        <w:t>new technologies, unfettered market competition and weak</w:t>
      </w:r>
      <w:r w:rsidRPr="00AE041C">
        <w:t xml:space="preserve"> or fractured </w:t>
      </w:r>
      <w:r w:rsidRPr="00AE041C">
        <w:rPr>
          <w:rStyle w:val="StyleBoldUnderline"/>
        </w:rPr>
        <w:t xml:space="preserve">social institutions” </w:t>
      </w:r>
      <w:r w:rsidRPr="00AE041C">
        <w:t xml:space="preserve">has weakened both sovereign states and multinational corporations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Neither governments nor giant corporations are even remotely capable of controlling the environmental or social forces released by globalization, without first controlling globalization itself. Two of the social critics of globalization with the </w:t>
      </w:r>
      <w:proofErr w:type="gramStart"/>
      <w:r w:rsidRPr="00AE041C">
        <w:t>most dire</w:t>
      </w:r>
      <w:proofErr w:type="gramEnd"/>
      <w:r w:rsidRPr="00AE041C">
        <w:t xml:space="preserv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AE041C">
        <w:rPr>
          <w:rFonts w:ascii="Helvetica" w:hAnsi="Helvetica" w:cs="Helvetica"/>
        </w:rPr>
        <w:t>...</w:t>
      </w:r>
      <w:r w:rsidRPr="00AE041C">
        <w:t xml:space="preserve">. </w:t>
      </w:r>
      <w:r w:rsidRPr="00AE041C">
        <w:rPr>
          <w:rStyle w:val="StyleBoldUnderline"/>
        </w:rPr>
        <w:t>It is the poor in the rich countries who</w:t>
      </w:r>
      <w:r w:rsidRPr="00AE041C">
        <w:t xml:space="preserve"> will </w:t>
      </w:r>
      <w:r w:rsidRPr="00AE041C">
        <w:rPr>
          <w:rStyle w:val="StyleBoldUnderline"/>
        </w:rPr>
        <w:t>subsidize the rich in the poor countries. This will have a serious impact on the social cohesion of nations</w:t>
      </w:r>
      <w:r w:rsidRPr="00AE041C">
        <w:t>. Another free-trade billionaire, George Soros, said much the same thing in 1995: “The collapse of the global marketplace would be a traumatic event with unimaginable consequences. Yet I find it easier to imagine than the continuation of the present regime.”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w:t>
      </w:r>
      <w:proofErr w:type="spellStart"/>
      <w:r w:rsidRPr="00AE041C">
        <w:t>Meleagris</w:t>
      </w:r>
      <w:proofErr w:type="spellEnd"/>
      <w:r w:rsidRPr="00AE041C">
        <w:t xml:space="preserve"> </w:t>
      </w:r>
      <w:proofErr w:type="spellStart"/>
      <w:r w:rsidRPr="00AE041C">
        <w:t>gallopavo</w:t>
      </w:r>
      <w:proofErr w:type="spellEnd"/>
      <w:r w:rsidRPr="00AE041C">
        <w:t>), one of the wiliest and most evasive of woodland birds, extinct in New Jersey 50 years ago, would now be found in every county of this the most densely populated state, and even, occasionally, in adjacent Manhattan? Who would have predicted that black bears (</w:t>
      </w:r>
      <w:proofErr w:type="spellStart"/>
      <w:r w:rsidRPr="00AE041C">
        <w:t>Ursus</w:t>
      </w:r>
      <w:proofErr w:type="spellEnd"/>
      <w:r w:rsidRPr="00AE041C">
        <w:t xml:space="preserve"> </w:t>
      </w:r>
      <w:proofErr w:type="spellStart"/>
      <w:r w:rsidRPr="00AE041C">
        <w:t>americanus</w:t>
      </w:r>
      <w:proofErr w:type="spellEnd"/>
      <w:r w:rsidRPr="00AE041C">
        <w:t>), also virtually extinct in the state in the mid-twentieth century, would now number in the thousands (</w:t>
      </w:r>
      <w:proofErr w:type="spellStart"/>
      <w:r w:rsidRPr="00AE041C">
        <w:t>Ehrenfeld</w:t>
      </w:r>
      <w:proofErr w:type="spellEnd"/>
      <w:r w:rsidRPr="00AE041C">
        <w:t xml:space="preserve"> 2001)? Of course these recoveries are unusual—rare bright spots in a darker landscape. Finally, a few</w:t>
      </w:r>
      <w:r w:rsidRPr="00AE041C">
        <w:rPr>
          <w:rStyle w:val="StyleBoldUnderline"/>
        </w:rPr>
        <w:t xml:space="preserve"> ecological systems </w:t>
      </w:r>
      <w:r w:rsidRPr="00AE041C">
        <w:t>may survive in a comparatively undamaged state; most</w:t>
      </w:r>
      <w:r w:rsidRPr="00AE041C">
        <w:rPr>
          <w:rStyle w:val="StyleBoldUnderline"/>
        </w:rPr>
        <w:t xml:space="preserve"> will be stressed to the breaking point</w:t>
      </w:r>
      <w:r w:rsidRPr="00AE041C">
        <w:t xml:space="preserve">, directly or indirectly, by many environmental and social factors interacting unpredictably. Lady Luck, as always, will have much to say. In his book The Collapse of Complex Societies, the archaeologist Joseph </w:t>
      </w:r>
      <w:proofErr w:type="spellStart"/>
      <w:r w:rsidRPr="00AE041C">
        <w:t>Tainter</w:t>
      </w:r>
      <w:proofErr w:type="spellEnd"/>
      <w:r w:rsidRPr="00AE041C">
        <w:t xml:space="preserve">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I do not think, however, that we can make such specific predictions about the ultimate state of the environment after globalization, because we have never experienced anything like this exceptionally rapid, global environmental damage before. History and science have little to tell us in this situation. The end of the current economic system and the transition to a </w:t>
      </w:r>
      <w:proofErr w:type="spellStart"/>
      <w:r w:rsidRPr="00AE041C">
        <w:t>postglobalized</w:t>
      </w:r>
      <w:proofErr w:type="spellEnd"/>
      <w:r w:rsidRPr="00AE041C">
        <w:t xml:space="preserve"> state is and will be accompanied by a desperate last raid on resources and a chaotic flurry of environmental destruction whose results cannot possibly be told in advance.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Environment is a true bottom line—concern for its condition must trump all purely economic growth strategies if both the developed and developing nations are to survive and prosper. Awareness of the environmental limits that globalized industrial society denies or ignores should not, however, bring us to an extreme position of environmental determinism. Those whose preoccupations with modern civilization’s very real social problems cause them to reject or minimize the environmental constraints discussed here </w:t>
      </w:r>
      <w:proofErr w:type="gramStart"/>
      <w:r w:rsidRPr="00AE041C">
        <w:t>( Hollander</w:t>
      </w:r>
      <w:proofErr w:type="gramEnd"/>
      <w:r w:rsidRPr="00AE041C">
        <w:t xml:space="preserve"> 2003) are guilty of seeing only half the picture. Environmental scientists sometimes fall into the same error. It is tempting to see the salvation of civilization and environment solely in terms of technological improvements in efficiency of energy extraction and use, control of pollution, conservation of water, and regulation of environmentally harmful activities. But such </w:t>
      </w:r>
      <w:r w:rsidRPr="00AE041C">
        <w:rPr>
          <w:rStyle w:val="StyleBoldUnderline"/>
        </w:rPr>
        <w:t xml:space="preserve">needed developments will not be sufficient—or may not even occur— without corresponding social change, </w:t>
      </w:r>
      <w:r w:rsidRPr="00AE041C">
        <w:rPr>
          <w:rStyle w:val="TitleChar"/>
        </w:rPr>
        <w:t>including an end to</w:t>
      </w:r>
      <w:r w:rsidRPr="00AE041C">
        <w:t xml:space="preserve"> human population growth and </w:t>
      </w:r>
      <w:r w:rsidRPr="00AE041C">
        <w:rPr>
          <w:rStyle w:val="StyleBoldUnderline"/>
        </w:rPr>
        <w:t xml:space="preserve">the </w:t>
      </w:r>
      <w:r w:rsidRPr="00AE041C">
        <w:rPr>
          <w:rStyle w:val="Emphasis"/>
          <w:rFonts w:eastAsiaTheme="majorEastAsia"/>
        </w:rPr>
        <w:t>glorification of consumption</w:t>
      </w:r>
      <w:r w:rsidRPr="00AE041C">
        <w:t xml:space="preserve">, along with the elimination of economic mechanisms that increase the gap between rich and poor. The </w:t>
      </w:r>
      <w:r w:rsidRPr="00AE041C">
        <w:rPr>
          <w:rStyle w:val="StyleBoldUnderline"/>
        </w:rPr>
        <w:t>environmental and social problems</w:t>
      </w:r>
      <w:r w:rsidRPr="00AE041C">
        <w:t xml:space="preserve"> inherent in globalization </w:t>
      </w:r>
      <w:r w:rsidRPr="00AE041C">
        <w:rPr>
          <w:rStyle w:val="StyleBoldUnderline"/>
        </w:rPr>
        <w:t>are completely interrelated</w:t>
      </w:r>
      <w:r w:rsidRPr="00AE041C">
        <w:t xml:space="preserve">—any attempt to treat them as separate entities is unlikely to succeed in easing the transition to a </w:t>
      </w:r>
      <w:proofErr w:type="spellStart"/>
      <w:r w:rsidRPr="00AE041C">
        <w:t>postglobalized</w:t>
      </w:r>
      <w:proofErr w:type="spellEnd"/>
      <w:r w:rsidRPr="00AE041C">
        <w:t xml:space="preserve"> world. Integrated change that combines environmental awareness, technological innovation, and an altered </w:t>
      </w:r>
      <w:proofErr w:type="gramStart"/>
      <w:r w:rsidRPr="00AE041C">
        <w:t>world view</w:t>
      </w:r>
      <w:proofErr w:type="gramEnd"/>
      <w:r w:rsidRPr="00AE041C">
        <w:t xml:space="preserve"> is the only answer to the life-threatening problems exacerbated by globalization (</w:t>
      </w:r>
      <w:proofErr w:type="spellStart"/>
      <w:r w:rsidRPr="00AE041C">
        <w:t>Ehrenfeld</w:t>
      </w:r>
      <w:proofErr w:type="spellEnd"/>
      <w:r w:rsidRPr="00AE041C">
        <w:t xml:space="preserve"> 2003b). If such integrated change occurs in time, it will likely happen partly by our own design and partly as an unplanned response to the constraints imposed by social unrest, disease, and the economics of scarcity. With respect to the planned component of change, we are facing, as eloquently described by Rees (2002), “the ultimate challenge to human intelligence and self-awareness, those vital qualities we humans claim as uniquely our own. Homo sapiens will </w:t>
      </w:r>
      <w:proofErr w:type="gramStart"/>
      <w:r w:rsidRPr="00AE041C">
        <w:t>either.</w:t>
      </w:r>
      <w:proofErr w:type="gramEnd"/>
      <w:r w:rsidRPr="00AE041C">
        <w:t xml:space="preserve"> . .become fully human or wink out ignominiously, a guttering candle in a violent storm of our own making.” If change does not come quickly, our global civilization will join </w:t>
      </w:r>
      <w:proofErr w:type="spellStart"/>
      <w:r w:rsidRPr="00AE041C">
        <w:t>Tainter’s</w:t>
      </w:r>
      <w:proofErr w:type="spellEnd"/>
      <w:r w:rsidRPr="00AE041C">
        <w:t xml:space="preserve"> (1988) list as the latest and most dramatic example of collapsed complex societies. Is there anything that could slow globalization quickly, before it collapses disastrously of its own environmental and social weight? </w:t>
      </w:r>
      <w:r w:rsidRPr="00AE041C">
        <w:rPr>
          <w:rStyle w:val="StyleBoldUnderline"/>
        </w:rPr>
        <w:t xml:space="preserve">It is still not too late to curtail the use of energy, reinvigorate local and regional </w:t>
      </w:r>
      <w:r w:rsidRPr="00AE041C">
        <w:rPr>
          <w:rStyle w:val="TitleChar"/>
        </w:rPr>
        <w:t xml:space="preserve">communities </w:t>
      </w:r>
      <w:r w:rsidRPr="00AE041C">
        <w:t xml:space="preserve">while restoring a culture of concern for each other, reduce nonessential global trade and especially global finance (Daly &amp; Cobb 1989), do more to control introductions of exotic species (including pathogens), and accelerate the growth of sustainable agriculture. Many of the needed technologies are already in place. It is true that some of the damage to our environment—species extinctions, loss of crop and domestic animal varieties, many exotic species introductions, and some climatic change— will be beyond repair. Nevertheless, the opportunity to help our society move past globalization in an orderly way, while there is time, is worth our most creative and passionate efforts. The citizens of the United States and other nations have to understand that our global economic system has placed both our environment and our society in peril, a peril as great as that posed by any war of the twentieth century. </w:t>
      </w:r>
      <w:r w:rsidRPr="00AE041C">
        <w:rPr>
          <w:rStyle w:val="StyleBoldUnderline"/>
        </w:rPr>
        <w:t>This understanding</w:t>
      </w:r>
      <w:r w:rsidRPr="00AE041C">
        <w:t xml:space="preserve">, and the actions that follow, </w:t>
      </w:r>
      <w:r w:rsidRPr="00AE041C">
        <w:rPr>
          <w:rStyle w:val="StyleBoldUnderline"/>
        </w:rPr>
        <w:t>must come</w:t>
      </w:r>
      <w:r w:rsidRPr="00AE041C">
        <w:t xml:space="preserve"> not only from enlightened leadership, but also </w:t>
      </w:r>
      <w:r w:rsidRPr="00AE041C">
        <w:rPr>
          <w:rStyle w:val="StyleBoldUnderline"/>
        </w:rPr>
        <w:t>from grassroots consciousness raising</w:t>
      </w:r>
      <w:r w:rsidRPr="00AE041C">
        <w:t xml:space="preserve">. </w:t>
      </w:r>
      <w:r w:rsidRPr="00AE041C">
        <w:rPr>
          <w:rStyle w:val="StyleBoldUnderline"/>
        </w:rPr>
        <w:t xml:space="preserve">It is still possible to reclaim the planet </w:t>
      </w:r>
      <w:r w:rsidRPr="00AE041C">
        <w:t xml:space="preserve">from a self-destructive economic system that is bringing us all down together, and this can be a task that bridges the divide between conservatives and liberals. The crisis is here, now. What we have to do has become obvious. Globalization can be scaled back to manageable proportions only in the context of </w:t>
      </w:r>
      <w:r w:rsidRPr="00AE041C">
        <w:rPr>
          <w:rStyle w:val="StyleBoldUnderline"/>
        </w:rPr>
        <w:t xml:space="preserve">an altered </w:t>
      </w:r>
      <w:proofErr w:type="gramStart"/>
      <w:r w:rsidRPr="00AE041C">
        <w:rPr>
          <w:rStyle w:val="StyleBoldUnderline"/>
        </w:rPr>
        <w:t>world view</w:t>
      </w:r>
      <w:proofErr w:type="gramEnd"/>
      <w:r w:rsidRPr="00AE041C">
        <w:rPr>
          <w:rStyle w:val="StyleBoldUnderline"/>
        </w:rPr>
        <w:t xml:space="preserve"> that rejects materialism even as it restores a sense of communal obligation</w:t>
      </w:r>
      <w:r w:rsidRPr="00AE041C">
        <w:t>. In this way, alone, can we achieve real homeland security, not just in the United States, but also in other nations, whose fates have become so thoroughly entwined with ours within the global environment we share.</w:t>
      </w:r>
    </w:p>
    <w:p w14:paraId="095074BA" w14:textId="77777777" w:rsidR="00AE041C" w:rsidRPr="00AE041C" w:rsidRDefault="00AE041C" w:rsidP="00AE041C">
      <w:pPr>
        <w:pStyle w:val="Heading4"/>
      </w:pPr>
      <w:r w:rsidRPr="00AE041C">
        <w:t>Text: The judge should vote negative to reject the affirmative’s neoliberal knowledge production</w:t>
      </w:r>
    </w:p>
    <w:p w14:paraId="6E9ACC19" w14:textId="1730C811" w:rsidR="00AE041C" w:rsidRPr="00AE041C" w:rsidRDefault="00AE041C" w:rsidP="00AE041C">
      <w:pPr>
        <w:pStyle w:val="Heading4"/>
      </w:pPr>
      <w:r w:rsidRPr="00AE041C">
        <w:t xml:space="preserve">Neoliberal </w:t>
      </w:r>
      <w:proofErr w:type="spellStart"/>
      <w:r w:rsidRPr="00AE041C">
        <w:t>governmentality</w:t>
      </w:r>
      <w:proofErr w:type="spellEnd"/>
      <w:r w:rsidRPr="00AE041C">
        <w:t xml:space="preserve"> has taken control of knowledge production, forcing its economic understanding of the world upon the </w:t>
      </w:r>
      <w:proofErr w:type="spellStart"/>
      <w:r w:rsidRPr="00AE041C">
        <w:t>the</w:t>
      </w:r>
      <w:proofErr w:type="spellEnd"/>
      <w:r w:rsidRPr="00AE041C">
        <w:t xml:space="preserve"> population and producing them as human subjects- only a prior rejection of the </w:t>
      </w:r>
      <w:proofErr w:type="spellStart"/>
      <w:r w:rsidRPr="00AE041C">
        <w:t>aff’s</w:t>
      </w:r>
      <w:proofErr w:type="spellEnd"/>
      <w:r w:rsidRPr="00AE041C">
        <w:t xml:space="preserve"> </w:t>
      </w:r>
      <w:r w:rsidR="008709EE">
        <w:t>neoliberal</w:t>
      </w:r>
      <w:r w:rsidRPr="00AE041C">
        <w:t xml:space="preserve">-based approach can open new avenues for </w:t>
      </w:r>
      <w:r w:rsidR="008709EE">
        <w:t>understanding a new strategy</w:t>
      </w:r>
    </w:p>
    <w:p w14:paraId="3FB05CA6" w14:textId="1351B73B" w:rsidR="00AE041C" w:rsidRDefault="00AE041C" w:rsidP="00AE041C">
      <w:proofErr w:type="spellStart"/>
      <w:r w:rsidRPr="00AE041C">
        <w:rPr>
          <w:rStyle w:val="StyleStyleBold12pt"/>
        </w:rPr>
        <w:t>McMurty</w:t>
      </w:r>
      <w:proofErr w:type="spellEnd"/>
      <w:r w:rsidRPr="00AE041C">
        <w:rPr>
          <w:rStyle w:val="StyleStyleBold12pt"/>
        </w:rPr>
        <w:t xml:space="preserve"> ’96,</w:t>
      </w:r>
      <w:r>
        <w:t xml:space="preserve"> (John, Prof. of Philosophy @ U of Guelph, </w:t>
      </w:r>
      <w:r>
        <w:rPr>
          <w:u w:val="single"/>
        </w:rPr>
        <w:t>The Cancer Stage of Capitalism</w:t>
      </w:r>
      <w:r>
        <w:t>, CCPA Monitor, July/August 1996, http://www.islandnet.com/plethora/mai/cancer.html)</w:t>
      </w:r>
    </w:p>
    <w:p w14:paraId="06BB4B6C" w14:textId="000C6C48" w:rsidR="00AE041C" w:rsidRPr="00AE041C" w:rsidRDefault="00AE041C" w:rsidP="00771B39">
      <w:pPr>
        <w:pStyle w:val="card"/>
      </w:pPr>
      <w:r>
        <w:t xml:space="preserve">The essential problem of any life-threatening cancer is that the host body's immune system does not effectively recognize or respond to the cancer's challenge and advance. </w:t>
      </w:r>
      <w:r w:rsidRPr="00176A6D">
        <w:rPr>
          <w:rStyle w:val="StyleBoldUnderline"/>
        </w:rPr>
        <w:t>This failure of our social immune system to</w:t>
      </w:r>
      <w:r>
        <w:t xml:space="preserve"> recognize and </w:t>
      </w:r>
      <w:r w:rsidRPr="00176A6D">
        <w:rPr>
          <w:rStyle w:val="StyleBoldUnderline"/>
        </w:rPr>
        <w:t>respond to the cancerous form of capitalism is understandable once we realize that the surveillance</w:t>
      </w:r>
      <w:r>
        <w:t xml:space="preserve"> and communication </w:t>
      </w:r>
      <w:r w:rsidRPr="00176A6D">
        <w:rPr>
          <w:rStyle w:val="StyleBoldUnderline"/>
        </w:rPr>
        <w:t>organs of host social bodies across the world</w:t>
      </w:r>
      <w:r>
        <w:t>, as they now function,</w:t>
      </w:r>
      <w:r w:rsidRPr="00176A6D">
        <w:rPr>
          <w:rStyle w:val="StyleBoldUnderline"/>
        </w:rPr>
        <w:t xml:space="preserve"> are incapable of recognizing the nature and patterns of the disease.</w:t>
      </w:r>
      <w:r>
        <w:t xml:space="preserve"> That is, </w:t>
      </w:r>
      <w:r w:rsidRPr="00176A6D">
        <w:rPr>
          <w:rStyle w:val="StyleBoldUnderline"/>
        </w:rPr>
        <w:t>capitalist-organized</w:t>
      </w:r>
      <w:r>
        <w:t xml:space="preserve"> media and </w:t>
      </w:r>
      <w:r w:rsidRPr="00176A6D">
        <w:rPr>
          <w:rStyle w:val="StyleBoldUnderline"/>
        </w:rPr>
        <w:t>information systems select for dissemination only messages that do not contradict the capitalist organization of social bodies.</w:t>
      </w:r>
      <w:r>
        <w:t xml:space="preserve"> Consequently, whatever exposes the systemic disorder of this social organization's structure (such as this essay) is normally refused transmission through its communications media. In this way, </w:t>
      </w:r>
      <w:r w:rsidRPr="00176A6D">
        <w:rPr>
          <w:rStyle w:val="StyleBoldUnderline"/>
        </w:rPr>
        <w:t>our social immune system has been gravely compromised by the accelerating control of multinational capital conglomerates over</w:t>
      </w:r>
      <w:r>
        <w:t xml:space="preserve"> most of the recorded </w:t>
      </w:r>
      <w:r w:rsidRPr="00176A6D">
        <w:rPr>
          <w:rStyle w:val="StyleBoldUnderline"/>
        </w:rPr>
        <w:t>information</w:t>
      </w:r>
      <w:r>
        <w:t xml:space="preserve"> produced and exchanged around the world--mass communications, the production of textbooks and educational resources for higher learning, and the biotechnology for reproducing and adapting life-forms themselves. </w:t>
      </w:r>
      <w:r w:rsidRPr="00176A6D">
        <w:rPr>
          <w:rStyle w:val="StyleBoldUnderline"/>
        </w:rPr>
        <w:t>Because of this subordination of social systems of research and communication to transnational capital control, whatever does recognize the capitalist cancer is normally rejected.</w:t>
      </w:r>
      <w:r>
        <w:t xml:space="preserve"> </w:t>
      </w:r>
      <w:r w:rsidRPr="00176A6D">
        <w:rPr>
          <w:rStyle w:val="StyleBoldUnderline"/>
        </w:rPr>
        <w:t>This social immune suppression is now global</w:t>
      </w:r>
      <w:r>
        <w:t xml:space="preserve">, with over 90% of all foreign news output, for example, controlled by five U.S. and European multinational news agencies. </w:t>
      </w:r>
      <w:r w:rsidRPr="00176A6D">
        <w:rPr>
          <w:rStyle w:val="StyleBoldUnderline"/>
        </w:rPr>
        <w:t xml:space="preserve">Cancerous takeovers of life-systems only prevail if </w:t>
      </w:r>
      <w:proofErr w:type="gramStart"/>
      <w:r w:rsidRPr="00176A6D">
        <w:rPr>
          <w:rStyle w:val="StyleBoldUnderline"/>
        </w:rPr>
        <w:t>they are not recognized by their hosts</w:t>
      </w:r>
      <w:proofErr w:type="gramEnd"/>
      <w:r w:rsidRPr="00176A6D">
        <w:rPr>
          <w:rStyle w:val="StyleBoldUnderline"/>
        </w:rPr>
        <w:t>.</w:t>
      </w:r>
      <w:r>
        <w:t xml:space="preserve"> This is our predicament today. </w:t>
      </w:r>
      <w:r w:rsidRPr="00176A6D">
        <w:rPr>
          <w:rStyle w:val="StyleBoldUnderline"/>
        </w:rPr>
        <w:t>Life-bodies recover when the immune system</w:t>
      </w:r>
      <w:r>
        <w:t xml:space="preserve"> recognizes and </w:t>
      </w:r>
      <w:r w:rsidRPr="00176A6D">
        <w:rPr>
          <w:rStyle w:val="StyleBoldUnderline"/>
        </w:rPr>
        <w:t>responds to the systemic disease that is attacking them.</w:t>
      </w:r>
      <w:r>
        <w:t xml:space="preserve"> </w:t>
      </w:r>
      <w:r w:rsidRPr="00176A6D">
        <w:rPr>
          <w:rStyle w:val="StyleBoldUnderline"/>
        </w:rPr>
        <w:t>At this stage</w:t>
      </w:r>
      <w:r>
        <w:t xml:space="preserve"> of money capital's mutation and invasion, </w:t>
      </w:r>
      <w:r w:rsidRPr="00176A6D">
        <w:rPr>
          <w:rStyle w:val="StyleBoldUnderline"/>
        </w:rPr>
        <w:t>signs of disease are increasingly evident.</w:t>
      </w:r>
      <w:r>
        <w:t xml:space="preserve"> Even capitalist-organized mass media display the life-danger in sporadic, partial recognitions of </w:t>
      </w:r>
      <w:proofErr w:type="spellStart"/>
      <w:r>
        <w:t>biospheric</w:t>
      </w:r>
      <w:proofErr w:type="spellEnd"/>
      <w:r>
        <w:t xml:space="preserve"> and social-structural breakdowns, and even the decoupling of money-capital circuits from productive life functions. </w:t>
      </w:r>
      <w:r w:rsidRPr="00176A6D">
        <w:rPr>
          <w:rStyle w:val="StyleBoldUnderline"/>
        </w:rPr>
        <w:t>These eruptions</w:t>
      </w:r>
      <w:r>
        <w:t xml:space="preserve">, however, </w:t>
      </w:r>
      <w:r w:rsidRPr="00176A6D">
        <w:rPr>
          <w:rStyle w:val="StyleBoldUnderline"/>
        </w:rPr>
        <w:t>are not linked to the underlying disease pattern.</w:t>
      </w:r>
      <w:r>
        <w:t xml:space="preserve"> As on any level of complex life-organization, </w:t>
      </w:r>
      <w:r w:rsidRPr="00176A6D">
        <w:rPr>
          <w:rStyle w:val="StyleBoldUnderline"/>
        </w:rPr>
        <w:t>the social immune system must recognize the disease agent before it can effectively respond to its invasion.</w:t>
      </w:r>
      <w:r>
        <w:t xml:space="preserve"> </w:t>
      </w:r>
      <w:r w:rsidRPr="00176A6D">
        <w:rPr>
          <w:rStyle w:val="StyleBoldUnderline"/>
        </w:rPr>
        <w:t>Only when this recognition is clear can an effective defense be mounted.</w:t>
      </w:r>
      <w:r>
        <w:t xml:space="preserve"> On the macro-level of carcinogenic invasion, </w:t>
      </w:r>
      <w:r w:rsidRPr="00176A6D">
        <w:rPr>
          <w:rStyle w:val="Emphasis"/>
          <w:rFonts w:eastAsiaTheme="majorEastAsia"/>
        </w:rPr>
        <w:t>effective response now minimally requires a global determination to resist, regulate and beat back the lethal, uncontrolled growth and metastasis of cancerous capitalism.</w:t>
      </w:r>
      <w:r>
        <w:t xml:space="preserve"> This could be a transformation of the world's now failing political and economic </w:t>
      </w:r>
      <w:proofErr w:type="gramStart"/>
      <w:r>
        <w:t>systems which</w:t>
      </w:r>
      <w:proofErr w:type="gramEnd"/>
      <w:r>
        <w:t xml:space="preserve"> nothing short of a global cancer could effectively bring about.</w:t>
      </w:r>
    </w:p>
    <w:p w14:paraId="64853605" w14:textId="05A91E08" w:rsidR="00AE041C" w:rsidRDefault="00AE041C" w:rsidP="00AE041C">
      <w:pPr>
        <w:pStyle w:val="Heading3"/>
      </w:pPr>
      <w:r>
        <w:t>2NC Framework</w:t>
      </w:r>
    </w:p>
    <w:p w14:paraId="43F1CC62" w14:textId="77777777" w:rsidR="00AE041C" w:rsidRPr="00AE041C" w:rsidRDefault="00AE041C" w:rsidP="00AE041C">
      <w:pPr>
        <w:pStyle w:val="Heading4"/>
      </w:pPr>
      <w:r w:rsidRPr="00AE041C">
        <w:t>You should frame your decision in terms of pedagogical impact- even if there is no alternative to neoliberalism, using the debate space to criticize it expands the boundaries of our consciousness and creates research practices that are more sensitive to slow, everyday violence- that’s a pre-requisite to effective use of science and empiricism</w:t>
      </w:r>
    </w:p>
    <w:p w14:paraId="19B05FD2" w14:textId="77777777" w:rsidR="00AE041C" w:rsidRPr="00AB3AE1" w:rsidRDefault="00AE041C" w:rsidP="00AE041C">
      <w:pPr>
        <w:rPr>
          <w:rStyle w:val="StyleStyleBold12pt"/>
        </w:rPr>
      </w:pPr>
      <w:r w:rsidRPr="00AB3AE1">
        <w:rPr>
          <w:rStyle w:val="StyleStyleBold12pt"/>
        </w:rPr>
        <w:t>Nixon ‘11</w:t>
      </w:r>
    </w:p>
    <w:p w14:paraId="4F3798B4" w14:textId="0B699DD2" w:rsidR="00AE041C" w:rsidRPr="00E27FCA" w:rsidRDefault="00AE041C" w:rsidP="00AE041C">
      <w:pPr>
        <w:pStyle w:val="card"/>
        <w:ind w:left="0"/>
      </w:pPr>
      <w:r w:rsidRPr="00E27FCA">
        <w:t xml:space="preserve">(Rob, Rachel Carson Professor of English, University of Wisconsin-Madison, </w:t>
      </w:r>
      <w:r w:rsidRPr="005E185B">
        <w:rPr>
          <w:u w:val="single"/>
        </w:rPr>
        <w:t xml:space="preserve">Slow Violence and the Environmentalism of the </w:t>
      </w:r>
      <w:proofErr w:type="gramStart"/>
      <w:r w:rsidRPr="005E185B">
        <w:rPr>
          <w:u w:val="single"/>
        </w:rPr>
        <w:t>Poor</w:t>
      </w:r>
      <w:proofErr w:type="gramEnd"/>
      <w:r w:rsidRPr="00E27FCA">
        <w:t>, pgs. 14-16)</w:t>
      </w:r>
    </w:p>
    <w:p w14:paraId="22EA23BC" w14:textId="77777777" w:rsidR="00AE041C" w:rsidRDefault="00AE041C" w:rsidP="00AE041C">
      <w:pPr>
        <w:pStyle w:val="card"/>
      </w:pPr>
      <w:r w:rsidRPr="00AE041C">
        <w:rPr>
          <w:rStyle w:val="StyleBoldUnderline"/>
        </w:rPr>
        <w:t>How do we bring</w:t>
      </w:r>
      <w:r w:rsidRPr="00AE041C">
        <w:t xml:space="preserve"> home-and bring emotionally </w:t>
      </w:r>
      <w:r w:rsidRPr="00AE041C">
        <w:rPr>
          <w:rStyle w:val="StyleBoldUnderline"/>
        </w:rPr>
        <w:t>to life-</w:t>
      </w:r>
      <w:r w:rsidRPr="00AE041C">
        <w:t xml:space="preserve">threats that take time to wreak their havoc, </w:t>
      </w:r>
      <w:r w:rsidRPr="00AE041C">
        <w:rPr>
          <w:rStyle w:val="StyleBoldUnderline"/>
        </w:rPr>
        <w:t>threats that never materialize in one spectacular</w:t>
      </w:r>
      <w:r w:rsidRPr="00AE041C">
        <w:t xml:space="preserve">, explosive, cinematic </w:t>
      </w:r>
      <w:r w:rsidRPr="00AE041C">
        <w:rPr>
          <w:rStyle w:val="StyleBoldUnderline"/>
        </w:rPr>
        <w:t>scene</w:t>
      </w:r>
      <w:r w:rsidRPr="00AE041C">
        <w:t xml:space="preserve">? </w:t>
      </w:r>
      <w:r w:rsidRPr="00AE041C">
        <w:rPr>
          <w:rStyle w:val="StyleBoldUnderline"/>
        </w:rPr>
        <w:t>Apprehension is a</w:t>
      </w:r>
      <w:r w:rsidRPr="00AE041C">
        <w:t xml:space="preserve"> critical word here, </w:t>
      </w:r>
      <w:r w:rsidRPr="00AE041C">
        <w:rPr>
          <w:rStyle w:val="StyleBoldUnderline"/>
        </w:rPr>
        <w:t>a crossover term that draws together the domains of perception, emotion, and action</w:t>
      </w:r>
      <w:r w:rsidRPr="00AE041C">
        <w:t>. To engage slow violence is to confront layered predicaments of apprehension: to apprehend-</w:t>
      </w:r>
      <w:r w:rsidRPr="00AE041C">
        <w:rPr>
          <w:rStyle w:val="StyleBoldUnderline"/>
        </w:rPr>
        <w:t>to arrest</w:t>
      </w:r>
      <w:r w:rsidRPr="00AE041C">
        <w:t xml:space="preserve">, or at least mitigate-often </w:t>
      </w:r>
      <w:r w:rsidRPr="00AE041C">
        <w:rPr>
          <w:rStyle w:val="StyleBoldUnderline"/>
        </w:rPr>
        <w:t>imperceptible threats requires rendering them apprehensible to the senses through the work of scientific and imaginative testimony</w:t>
      </w:r>
      <w:r w:rsidRPr="00AE041C">
        <w:t xml:space="preserve">. </w:t>
      </w:r>
      <w:r w:rsidRPr="00AE041C">
        <w:rPr>
          <w:szCs w:val="12"/>
        </w:rPr>
        <w:t xml:space="preserve">An influential lineage of environmental thought gives primacy to immediate sensory apprehension, to sight above all, as foundational for any environmental ethics of place. George Perkins Marsh, the mid-nineteenth-century environmental pioneer, argued in </w:t>
      </w:r>
      <w:r w:rsidRPr="00AE041C">
        <w:rPr>
          <w:i/>
          <w:szCs w:val="12"/>
        </w:rPr>
        <w:t>Man and Nature</w:t>
      </w:r>
      <w:r w:rsidRPr="00AE041C">
        <w:rPr>
          <w:szCs w:val="12"/>
        </w:rPr>
        <w:t xml:space="preserve"> that "the power most important to cultivate and at the same time, hardest to acquire, is that of seeing what is before him." Aldo Leopold similarly insisted that "</w:t>
      </w:r>
      <w:r w:rsidRPr="00AE041C">
        <w:rPr>
          <w:rStyle w:val="StyleBoldUnderline"/>
        </w:rPr>
        <w:t xml:space="preserve">we can be ethical only toward what we can </w:t>
      </w:r>
      <w:proofErr w:type="gramStart"/>
      <w:r w:rsidRPr="00AE041C">
        <w:rPr>
          <w:rStyle w:val="StyleBoldUnderline"/>
        </w:rPr>
        <w:t>see</w:t>
      </w:r>
      <w:r w:rsidRPr="00AE041C">
        <w:t>.'?'</w:t>
      </w:r>
      <w:proofErr w:type="gramEnd"/>
      <w:r w:rsidRPr="00AE041C">
        <w:t xml:space="preserve"> But </w:t>
      </w:r>
      <w:r w:rsidRPr="00AE041C">
        <w:rPr>
          <w:rStyle w:val="StyleBoldUnderline"/>
        </w:rPr>
        <w:t>what happens when we are unsighted</w:t>
      </w:r>
      <w:r w:rsidRPr="00AE041C">
        <w:t xml:space="preserve">, </w:t>
      </w:r>
      <w:r w:rsidRPr="00AE041C">
        <w:rPr>
          <w:szCs w:val="12"/>
        </w:rPr>
        <w:t xml:space="preserve">when what extends before us-in the space and time that we most deeply inhabit-remains invisible? How, indeed, are we to act ethically toward human and biotic communities that lie beyond our sensory ken? What then, in the fullest sense of the phrase, is the place of seeing in the world that we now inhabit? What, moreover, is the place of the other senses? How do we both make slow violence visible yet also challenge the privileging of the visible? </w:t>
      </w:r>
      <w:r w:rsidRPr="00AE041C">
        <w:rPr>
          <w:rStyle w:val="StyleBoldUnderline"/>
        </w:rPr>
        <w:t>Such questions have profound consequences for the apprehension of slow violence</w:t>
      </w:r>
      <w:r w:rsidRPr="00AE041C">
        <w:t xml:space="preserve">, whether on a cellular or a transnational scale. </w:t>
      </w:r>
      <w:r w:rsidRPr="00AE041C">
        <w:rPr>
          <w:rStyle w:val="StyleBoldUnderline"/>
        </w:rPr>
        <w:t>Planetary consciousness</w:t>
      </w:r>
      <w:r w:rsidRPr="00AE041C">
        <w:t xml:space="preserve"> (a notion that has undergone a host of theoretical formulations) </w:t>
      </w:r>
      <w:r w:rsidRPr="00AE041C">
        <w:rPr>
          <w:rStyle w:val="StyleBoldUnderline"/>
        </w:rPr>
        <w:t>becomes pertinent here</w:t>
      </w:r>
      <w:r w:rsidRPr="00AE041C">
        <w:t xml:space="preserve">, perhaps most usefully in the sense in which Mary Louise Pratt elaborates it, </w:t>
      </w:r>
      <w:r w:rsidRPr="00AE041C">
        <w:rPr>
          <w:rStyle w:val="StyleBoldUnderline"/>
        </w:rPr>
        <w:t>linking questions of power and perspective, keeping front and center</w:t>
      </w:r>
      <w:r w:rsidRPr="00AE041C">
        <w:t xml:space="preserve"> the often latent, often </w:t>
      </w:r>
      <w:r w:rsidRPr="00AE041C">
        <w:rPr>
          <w:rStyle w:val="StyleBoldUnderline"/>
        </w:rPr>
        <w:t>invisible violence</w:t>
      </w:r>
      <w:r w:rsidRPr="00AE041C">
        <w:t xml:space="preserve"> in the view. Who gets to see, and from where? When and how does such empowered seeing become normative? And </w:t>
      </w:r>
      <w:r w:rsidRPr="00AE041C">
        <w:rPr>
          <w:rStyle w:val="StyleBoldUnderline"/>
        </w:rPr>
        <w:t>what perspectives</w:t>
      </w:r>
      <w:r w:rsidRPr="00AE041C">
        <w:t>-not least those of the poor or women or the colonized-</w:t>
      </w:r>
      <w:r w:rsidRPr="00AE041C">
        <w:rPr>
          <w:rStyle w:val="StyleBoldUnderline"/>
        </w:rPr>
        <w:t xml:space="preserve">do hegemonic sight conventions of </w:t>
      </w:r>
      <w:proofErr w:type="spellStart"/>
      <w:r w:rsidRPr="00AE041C">
        <w:rPr>
          <w:rStyle w:val="StyleBoldUnderline"/>
        </w:rPr>
        <w:t>visuality</w:t>
      </w:r>
      <w:proofErr w:type="spellEnd"/>
      <w:r w:rsidRPr="00AE041C">
        <w:rPr>
          <w:rStyle w:val="StyleBoldUnderline"/>
        </w:rPr>
        <w:t xml:space="preserve"> obscure</w:t>
      </w:r>
      <w:r w:rsidRPr="00AE041C">
        <w:t xml:space="preserve">? Pratt's formulation of </w:t>
      </w:r>
      <w:r w:rsidRPr="00AE041C">
        <w:rPr>
          <w:rStyle w:val="StyleBoldUnderline"/>
        </w:rPr>
        <w:t>planetary consciousness remains invaluable because it allows us to connect forms of apprehension to forms of imperial violence</w:t>
      </w:r>
      <w:r w:rsidRPr="00AE041C">
        <w:t xml:space="preserve">." </w:t>
      </w:r>
      <w:proofErr w:type="gramStart"/>
      <w:r w:rsidRPr="00AE041C">
        <w:rPr>
          <w:szCs w:val="12"/>
        </w:rPr>
        <w:t>Against this backdrop, 1want to introduce the third central concern of this book.</w:t>
      </w:r>
      <w:proofErr w:type="gramEnd"/>
      <w:r w:rsidRPr="00AE041C">
        <w:rPr>
          <w:szCs w:val="12"/>
        </w:rPr>
        <w:t xml:space="preserve"> Alongside slow violence and the environmentalism of the poor, the chapters that follow are critically concerned with the political, imaginative, and strategic role of environmental writer-activists. </w:t>
      </w:r>
      <w:r w:rsidRPr="00AE041C">
        <w:rPr>
          <w:rStyle w:val="StyleBoldUnderline"/>
        </w:rPr>
        <w:t>Writer-activists can help us apprehend threats imaginatively that remain imperceptible to the senses</w:t>
      </w:r>
      <w:r w:rsidRPr="00AE041C">
        <w:rPr>
          <w:szCs w:val="12"/>
        </w:rPr>
        <w:t xml:space="preserve">, either because they are geographically remote, too vast or too minute in scale, or are played out across a time span that exceeds the instance of observation or even the physiological life of the human observer. </w:t>
      </w:r>
      <w:r w:rsidRPr="00AE041C">
        <w:rPr>
          <w:rStyle w:val="StyleBoldUnderline"/>
        </w:rPr>
        <w:t>In a world permeated by</w:t>
      </w:r>
      <w:r w:rsidRPr="00AE041C">
        <w:t xml:space="preserve"> insidious, yet </w:t>
      </w:r>
      <w:r w:rsidRPr="00AE041C">
        <w:rPr>
          <w:rStyle w:val="StyleBoldUnderline"/>
        </w:rPr>
        <w:t>unseen</w:t>
      </w:r>
      <w:r w:rsidRPr="00AE041C">
        <w:t xml:space="preserve"> or imperceptible </w:t>
      </w:r>
      <w:r w:rsidRPr="00AE041C">
        <w:rPr>
          <w:rStyle w:val="StyleBoldUnderline"/>
        </w:rPr>
        <w:t>violence, imaginative writing can help make the unapparent appear, making it accessible</w:t>
      </w:r>
      <w:r w:rsidRPr="00AE041C">
        <w:t xml:space="preserve"> and tangible </w:t>
      </w:r>
      <w:r w:rsidRPr="00AE041C">
        <w:rPr>
          <w:rStyle w:val="StyleBoldUnderline"/>
        </w:rPr>
        <w:t>by humanizing drawn-out threats inaccessible to the immediate senses</w:t>
      </w:r>
      <w:r w:rsidRPr="00AE041C">
        <w:t xml:space="preserve">. </w:t>
      </w:r>
      <w:r w:rsidRPr="00AE041C">
        <w:rPr>
          <w:rStyle w:val="StyleBoldUnderline"/>
        </w:rPr>
        <w:t>Writing can challenge perceptual habits that downplay the damage slow violence inflicts</w:t>
      </w:r>
      <w:r w:rsidRPr="00AE041C">
        <w:t xml:space="preserve"> </w:t>
      </w:r>
      <w:r w:rsidRPr="00AE041C">
        <w:rPr>
          <w:szCs w:val="12"/>
        </w:rPr>
        <w:t>and bring into imaginative focus apprehensions that elude sensory corroboration. The narrative imaginings of writer-activists may thus offer us a different kind of witnessing: of sights unseen.</w:t>
      </w:r>
      <w:r w:rsidRPr="00AE041C">
        <w:t xml:space="preserve"> </w:t>
      </w:r>
      <w:r w:rsidRPr="00AE041C">
        <w:rPr>
          <w:rStyle w:val="StyleBoldUnderline"/>
        </w:rPr>
        <w:t>To allay states of apprehension</w:t>
      </w:r>
      <w:r w:rsidRPr="00AE041C">
        <w:t>-trepidations, forebodings, shadows cast by the invisible-</w:t>
      </w:r>
      <w:r w:rsidRPr="00AE041C">
        <w:rPr>
          <w:rStyle w:val="StyleBoldUnderline"/>
        </w:rPr>
        <w:t>entails facing the challenge, at once imaginative and scientific,</w:t>
      </w:r>
      <w:r w:rsidRPr="00AE041C">
        <w:rPr>
          <w:rStyle w:val="Emphasis"/>
        </w:rPr>
        <w:t xml:space="preserve"> of giving the unapparent a materiality upon which we can act</w:t>
      </w:r>
      <w:r w:rsidRPr="00AE041C">
        <w:t xml:space="preserve">. </w:t>
      </w:r>
      <w:r w:rsidRPr="00AE041C">
        <w:rPr>
          <w:rStyle w:val="StyleBoldUnderline"/>
        </w:rPr>
        <w:t>Yet poor communities</w:t>
      </w:r>
      <w:r w:rsidRPr="00AE041C">
        <w:t xml:space="preserve">, </w:t>
      </w:r>
      <w:r w:rsidRPr="00AE041C">
        <w:rPr>
          <w:szCs w:val="12"/>
        </w:rPr>
        <w:t>often disproportionately exposed to the force fields of slow violence-be they military residues or imported e-waste or the rising tides of climate change-</w:t>
      </w:r>
      <w:r w:rsidRPr="00AE041C">
        <w:rPr>
          <w:rStyle w:val="StyleBoldUnderline"/>
        </w:rPr>
        <w:t>are the communities least likely to attract sustained scientific inquiry into causes, effects, and potential redress</w:t>
      </w:r>
      <w:r w:rsidRPr="00AE041C">
        <w:t xml:space="preserve">. Such </w:t>
      </w:r>
      <w:r w:rsidRPr="00AE041C">
        <w:rPr>
          <w:rStyle w:val="Emphasis"/>
        </w:rPr>
        <w:t>poor communities are abandoned to sporadic science at best and usually no science at all</w:t>
      </w:r>
      <w:r w:rsidRPr="00AE041C">
        <w:rPr>
          <w:rStyle w:val="StyleBoldUnderline"/>
        </w:rPr>
        <w:t>; they are also disproportionately subjected to involuntary pharmaceutical experiments</w:t>
      </w:r>
      <w:r w:rsidRPr="00AE041C">
        <w:t xml:space="preserve">. Indeed, </w:t>
      </w:r>
      <w:r w:rsidRPr="00AE041C">
        <w:rPr>
          <w:rStyle w:val="StyleBoldUnderline"/>
        </w:rPr>
        <w:t>when such communities raise concerns, they</w:t>
      </w:r>
      <w:r w:rsidRPr="00AE041C">
        <w:t xml:space="preserve"> often </w:t>
      </w:r>
      <w:r w:rsidRPr="00AE041C">
        <w:rPr>
          <w:rStyle w:val="StyleBoldUnderline"/>
        </w:rPr>
        <w:t xml:space="preserve">become targets of well-funded </w:t>
      </w:r>
      <w:proofErr w:type="spellStart"/>
      <w:r w:rsidRPr="00AE041C">
        <w:rPr>
          <w:rStyle w:val="StyleBoldUnderline"/>
        </w:rPr>
        <w:t>antiscience</w:t>
      </w:r>
      <w:proofErr w:type="spellEnd"/>
      <w:r w:rsidRPr="00AE041C">
        <w:rPr>
          <w:rStyle w:val="StyleBoldUnderline"/>
        </w:rPr>
        <w:t xml:space="preserve"> by forces that have a</w:t>
      </w:r>
      <w:r w:rsidRPr="00AE041C">
        <w:t xml:space="preserve"> legal or commercial </w:t>
      </w:r>
      <w:r w:rsidRPr="00AE041C">
        <w:rPr>
          <w:rStyle w:val="StyleBoldUnderline"/>
        </w:rPr>
        <w:t>interest in manufacturing</w:t>
      </w:r>
      <w:r w:rsidRPr="00AE041C">
        <w:t xml:space="preserve"> and disseminating </w:t>
      </w:r>
      <w:r w:rsidRPr="00AE041C">
        <w:rPr>
          <w:rStyle w:val="StyleBoldUnderline"/>
        </w:rPr>
        <w:t>doubt</w:t>
      </w:r>
      <w:r w:rsidRPr="00AE041C">
        <w:t xml:space="preserve">." </w:t>
      </w:r>
      <w:r w:rsidRPr="00AE041C">
        <w:rPr>
          <w:rStyle w:val="StyleBoldUnderline"/>
        </w:rPr>
        <w:t>Such embattled communities</w:t>
      </w:r>
      <w:r w:rsidRPr="00AE041C">
        <w:t xml:space="preserve">, beset by officially unacknowledged hazards, </w:t>
      </w:r>
      <w:r w:rsidRPr="00AE041C">
        <w:rPr>
          <w:rStyle w:val="StyleBoldUnderline"/>
        </w:rPr>
        <w:t>must find ways to broadcast</w:t>
      </w:r>
      <w:r w:rsidRPr="00AE041C">
        <w:t xml:space="preserve"> their inhabited fears, </w:t>
      </w:r>
      <w:r w:rsidRPr="00AE041C">
        <w:rPr>
          <w:rStyle w:val="StyleBoldUnderline"/>
        </w:rPr>
        <w:t>their lived sense of a corroded environment, within the broader global struggles over apprehension. It is here that writers</w:t>
      </w:r>
      <w:r w:rsidRPr="00AE041C">
        <w:t xml:space="preserve">, filmmakers, and digital activists </w:t>
      </w:r>
      <w:r w:rsidRPr="00AE041C">
        <w:rPr>
          <w:rStyle w:val="StyleBoldUnderline"/>
        </w:rPr>
        <w:t>may play a mediating role in helping counter the layered invisibility that results from insidious threats</w:t>
      </w:r>
      <w:r w:rsidRPr="00AE041C">
        <w:rPr>
          <w:szCs w:val="12"/>
        </w:rPr>
        <w:t xml:space="preserve">, from temporal </w:t>
      </w:r>
      <w:proofErr w:type="spellStart"/>
      <w:r w:rsidRPr="00AE041C">
        <w:rPr>
          <w:szCs w:val="12"/>
        </w:rPr>
        <w:t>protractedness</w:t>
      </w:r>
      <w:proofErr w:type="spellEnd"/>
      <w:r w:rsidRPr="00AE041C">
        <w:rPr>
          <w:szCs w:val="12"/>
        </w:rPr>
        <w:t>, and from the fact that the afflicted are people whose quality of life-and often whose very existence-is of indifferent interest to the corporate media.</w:t>
      </w:r>
      <w:r w:rsidRPr="00E27FCA">
        <w:t xml:space="preserve"> </w:t>
      </w:r>
    </w:p>
    <w:p w14:paraId="091AD9F5" w14:textId="2D82BE59" w:rsidR="00097970" w:rsidRDefault="00097970" w:rsidP="00097970">
      <w:pPr>
        <w:pStyle w:val="Heading3"/>
      </w:pPr>
      <w:r>
        <w:t>2NC Link</w:t>
      </w:r>
    </w:p>
    <w:p w14:paraId="3FE0636C" w14:textId="08BE9590" w:rsidR="00097970" w:rsidRPr="00097970" w:rsidRDefault="00097970" w:rsidP="00097970">
      <w:pPr>
        <w:pStyle w:val="Heading4"/>
      </w:pPr>
      <w:r w:rsidRPr="00097970">
        <w:t>US economic engagement with Latin America ensures neoliberal dominance</w:t>
      </w:r>
    </w:p>
    <w:p w14:paraId="3390F448" w14:textId="77777777" w:rsidR="00097970" w:rsidRPr="00097970" w:rsidRDefault="00097970" w:rsidP="00097970">
      <w:pPr>
        <w:rPr>
          <w:rStyle w:val="StyleStyleBold12pt"/>
        </w:rPr>
      </w:pPr>
      <w:r w:rsidRPr="00097970">
        <w:rPr>
          <w:rStyle w:val="StyleStyleBold12pt"/>
        </w:rPr>
        <w:t>Phillips 5</w:t>
      </w:r>
    </w:p>
    <w:p w14:paraId="38EAE0FB" w14:textId="3AEAF989" w:rsidR="00097970" w:rsidRDefault="00097970" w:rsidP="00097970">
      <w:r>
        <w:t>Nicola, “</w:t>
      </w:r>
      <w:r w:rsidRPr="00097970">
        <w:t>U.S. Power and the Politics of Econ</w:t>
      </w:r>
      <w:r>
        <w:t xml:space="preserve">omic Governance in the Americas” </w:t>
      </w:r>
      <w:r w:rsidRPr="00097970">
        <w:rPr>
          <w:i/>
        </w:rPr>
        <w:t>Latin American Politics &amp; Society</w:t>
      </w:r>
      <w:r w:rsidRPr="00097970">
        <w:t xml:space="preserve"> 47.4 (2005) 1-25</w:t>
      </w:r>
      <w:r>
        <w:t xml:space="preserve"> //</w:t>
      </w:r>
      <w:proofErr w:type="spellStart"/>
      <w:r>
        <w:t>mtc</w:t>
      </w:r>
      <w:proofErr w:type="spellEnd"/>
    </w:p>
    <w:p w14:paraId="657647B0" w14:textId="77A2B5BC" w:rsidR="00AE041C" w:rsidRPr="00AE041C" w:rsidRDefault="00097970" w:rsidP="00771B39">
      <w:pPr>
        <w:pStyle w:val="card"/>
      </w:pPr>
      <w:r w:rsidRPr="00097970">
        <w:rPr>
          <w:rStyle w:val="StyleBoldUnderline"/>
        </w:rPr>
        <w:t xml:space="preserve">A central dimension of the hemispheric project in the Americas is the construction of a regional economic </w:t>
      </w:r>
      <w:proofErr w:type="gramStart"/>
      <w:r w:rsidRPr="00097970">
        <w:rPr>
          <w:rStyle w:val="StyleBoldUnderline"/>
        </w:rPr>
        <w:t>regime</w:t>
      </w:r>
      <w:r>
        <w:t>,</w:t>
      </w:r>
      <w:proofErr w:type="gramEnd"/>
      <w:r>
        <w:t xml:space="preserve"> encapsulated primarily in the putative Free Trade Area of the Americas (FTAA) and defined in that context by a complex interaction of multilateral, hemispheric, </w:t>
      </w:r>
      <w:proofErr w:type="spellStart"/>
      <w:r>
        <w:t>subregional</w:t>
      </w:r>
      <w:proofErr w:type="spellEnd"/>
      <w:r>
        <w:t xml:space="preserve">, and bilateral processes. Its construction remains tentative, its likely shape highly uncertain, and the process of its negotiation politically fraught. Indeed, the project for a comprehensive and encompassing FTAA gave way in late 2003 to an accelerating proliferation of bilateral trade negotiations as the primary avenue toward the realization of a trade and investment regime in the region, although the relationship of these bilateral processes to existing </w:t>
      </w:r>
      <w:proofErr w:type="spellStart"/>
      <w:r>
        <w:t>subregional</w:t>
      </w:r>
      <w:proofErr w:type="spellEnd"/>
      <w:r>
        <w:t xml:space="preserve"> projects and the multilateral trade agenda is still unclear. Yet in essence, whether pursued via the hemispheric or the bilateral route, </w:t>
      </w:r>
      <w:r w:rsidRPr="00097970">
        <w:rPr>
          <w:rStyle w:val="StyleBoldUnderline"/>
        </w:rPr>
        <w:t>the regional economic project aims to call forth a set of trade and investment structures that are envisaged to act as the cornerstone of a broader process of hemispheric cooperation</w:t>
      </w:r>
      <w:r>
        <w:t>, underpinned by the Summits of the Americas. That project, moreover, must be understood as aiming to foster the articulation of a system of economic governance in the Americas and the entrenchment of a particular approach to the governance of regional economic activity</w:t>
      </w:r>
      <w:proofErr w:type="gramStart"/>
      <w:r>
        <w:t>.</w:t>
      </w:r>
      <w:r w:rsidRPr="00097970">
        <w:rPr>
          <w:sz w:val="12"/>
        </w:rPr>
        <w:t>¶</w:t>
      </w:r>
      <w:proofErr w:type="gramEnd"/>
      <w:r w:rsidRPr="00097970">
        <w:rPr>
          <w:sz w:val="12"/>
        </w:rPr>
        <w:t xml:space="preserve"> </w:t>
      </w:r>
      <w:r>
        <w:t>Understood in this way, the project alerts us immediately to the very specific nature of economic governance in the Americas. In the European [End Page 1] Union, the principal laboratory and reference point for academic debates about regional economic governance, issues of economic "governance" are usually taken to refer to questions of supranational institutionalization, regional-level regulation, and the forms of "multilevel governance" that involve a significant degree of "decisional reallocation" to supranational and subnational governance structures (</w:t>
      </w:r>
      <w:proofErr w:type="spellStart"/>
      <w:r>
        <w:t>Hooghe</w:t>
      </w:r>
      <w:proofErr w:type="spellEnd"/>
      <w:r>
        <w:t xml:space="preserve"> and Marks 2001). The economic project in the Americas invites a rather different conceptualization of economic governance. It is not of a sort that envisages the construction of genuinely regional-level regulatory structures, or of supranational regulatory bodies comparable to those that are emerging, slowly and often contentiously, in the European arena. The challenges of economic governance in the Americas are also substantially different from those encountered in the EU, given that the scope and depth of integration in the latter, both projected and actual, significantly exceed those of the FTAA process or the Americas project more broadly conceived. The challenges of governance in the Americas relate instead to the construction of a regime of rules, associated at the most basic level with the negotiation and enforcement of the myriad dimensions of trade and investment agreements, and, furthermore, with the construction of appropriate institutional </w:t>
      </w:r>
      <w:proofErr w:type="spellStart"/>
      <w:r>
        <w:t>mechanismsfor</w:t>
      </w:r>
      <w:proofErr w:type="spellEnd"/>
      <w:r>
        <w:t xml:space="preserve"> the governance of a regional economic regime of this nature</w:t>
      </w:r>
      <w:proofErr w:type="gramStart"/>
      <w:r>
        <w:t>.</w:t>
      </w:r>
      <w:r w:rsidRPr="00097970">
        <w:rPr>
          <w:sz w:val="12"/>
        </w:rPr>
        <w:t>¶</w:t>
      </w:r>
      <w:proofErr w:type="gramEnd"/>
      <w:r w:rsidRPr="00097970">
        <w:rPr>
          <w:sz w:val="12"/>
        </w:rPr>
        <w:t xml:space="preserve"> </w:t>
      </w:r>
      <w:r>
        <w:t xml:space="preserve">They are also associated with the negotiation of the broader shape of the economic regime and the ways the various parts of the region will be gathered together within it. In this respect, the core governance challenges stem primarily from the huge diversity among the states and </w:t>
      </w:r>
      <w:proofErr w:type="spellStart"/>
      <w:r>
        <w:t>subregions</w:t>
      </w:r>
      <w:proofErr w:type="spellEnd"/>
      <w:r>
        <w:t xml:space="preserve"> in the Americas, the extent of which is unique among the regions of the world. Indeed, recent statistical calculations reveal that the differences in size and levels of development among the 34 countries participating in the FTAA negotiations (Cuba being excluded) are several times larger than those found among the member countries of the now-enlarged EU (</w:t>
      </w:r>
      <w:proofErr w:type="spellStart"/>
      <w:r>
        <w:t>Bustillo</w:t>
      </w:r>
      <w:proofErr w:type="spellEnd"/>
      <w:r>
        <w:t xml:space="preserve"> and </w:t>
      </w:r>
      <w:proofErr w:type="spellStart"/>
      <w:r>
        <w:t>Ocampo</w:t>
      </w:r>
      <w:proofErr w:type="spellEnd"/>
      <w:r>
        <w:t xml:space="preserve"> 2003, 4–5). Given the scale of the disparities in economic size and across the full gamut of development indicators, the construction of an economic regime in the Americas throws up a very particular set of economic governance challenges associated with the management of both national and </w:t>
      </w:r>
      <w:proofErr w:type="spellStart"/>
      <w:r>
        <w:t>subregional</w:t>
      </w:r>
      <w:proofErr w:type="spellEnd"/>
      <w:r>
        <w:t xml:space="preserve"> adjustment to the envisaged regime and the developmental consequences of participation in it. The key challenges thus lie most notably in the range of areas associated with special and differential (S&amp;D) treatment for smaller and poorer economies, along with the management of such issues as labor and environmental standards. The term governance, in this sense, is advanced here as referring broadly to the myriad processes and strategies associated with the construction of a viable economic </w:t>
      </w:r>
      <w:proofErr w:type="spellStart"/>
      <w:r>
        <w:t>regimein</w:t>
      </w:r>
      <w:proofErr w:type="spellEnd"/>
      <w:r>
        <w:t xml:space="preserve"> the Americas and the management of the various economic processes on which it rests. [End Page 2]</w:t>
      </w:r>
      <w:r w:rsidRPr="00097970">
        <w:rPr>
          <w:sz w:val="12"/>
        </w:rPr>
        <w:t xml:space="preserve">¶ </w:t>
      </w:r>
      <w:r>
        <w:t xml:space="preserve">The central concern of this article is to address the question of what sort of approach to economic governance is emerging in the region, and what its implications are for the shape of the economic regime itself and the broader regional political economy. This essay argues that </w:t>
      </w:r>
      <w:r w:rsidRPr="00097970">
        <w:rPr>
          <w:rStyle w:val="StyleBoldUnderline"/>
        </w:rPr>
        <w:t>by far the dominant approach is based on the assertion of U.S. power in the region, and has taken a form peculiarly in line with the distinctively U.S. interests served by that exercise of power. The political and economic projects associated with the hemispheric agenda must be recognized</w:t>
      </w:r>
      <w:r>
        <w:t xml:space="preserve">, in this respect, as </w:t>
      </w:r>
      <w:r w:rsidRPr="00097970">
        <w:rPr>
          <w:rStyle w:val="StyleBoldUnderline"/>
        </w:rPr>
        <w:t>being fundamentally of an ideological nature, and part and parcel of the neoliberal project that underpins the global hegemonic project of the U</w:t>
      </w:r>
      <w:r>
        <w:t xml:space="preserve">nited </w:t>
      </w:r>
      <w:r w:rsidRPr="00097970">
        <w:rPr>
          <w:rStyle w:val="StyleBoldUnderline"/>
        </w:rPr>
        <w:t>S</w:t>
      </w:r>
      <w:r>
        <w:t xml:space="preserve">tates. That is to say, </w:t>
      </w:r>
      <w:r w:rsidRPr="00097970">
        <w:rPr>
          <w:rStyle w:val="StyleBoldUnderline"/>
        </w:rPr>
        <w:t>the political and economic objectives encapsulated in the regional project are intrinsically informed and molded by the broader ideological––neoliberal––foundation of U.S. hegemony and the world order associated with</w:t>
      </w:r>
      <w:r>
        <w:t xml:space="preserve"> it</w:t>
      </w:r>
      <w:proofErr w:type="gramStart"/>
      <w:r>
        <w:t>.</w:t>
      </w:r>
      <w:r w:rsidRPr="00097970">
        <w:rPr>
          <w:sz w:val="12"/>
        </w:rPr>
        <w:t>¶</w:t>
      </w:r>
      <w:proofErr w:type="gramEnd"/>
      <w:r w:rsidRPr="00097970">
        <w:rPr>
          <w:sz w:val="12"/>
        </w:rPr>
        <w:t xml:space="preserve"> </w:t>
      </w:r>
      <w:r>
        <w:t xml:space="preserve">The ideological dimensions of the regional project are often overlooked in a focus on the technical details of trade negotiations and the political bargaining processes under way in the region, but they are crucial to an understanding of the nature and the politics of the emerging regional economic regime. More specifically, this article argues that </w:t>
      </w:r>
      <w:r w:rsidRPr="00097970">
        <w:rPr>
          <w:rStyle w:val="StyleBoldUnderline"/>
        </w:rPr>
        <w:t>the U.S.-led approach to governance in the Americas has been fostered by the systematic orientation of U.S. trade strategies to the construction of a distinctly "hub and spoke" set of regionalist arrangements, as a key means by which to capture control of the governance agenda and to ensure that the regional economic regime takes a form consistent with U.S. interests and preferences</w:t>
      </w:r>
      <w:r>
        <w:t>. The growing prioritization of bilateralism has become the predominant strategy to this end. The leverage afforded to the United States by the bilateral negotiation of trade agreements acts to situate primary influence over the shape of the rules that constitute the regime, and the primary functions associated with the task of its governance, firmly in the agencies of the U.S. state.</w:t>
      </w:r>
    </w:p>
    <w:p w14:paraId="4C7724FB" w14:textId="0C0C8F7B" w:rsidR="00386A91" w:rsidRDefault="00B2336A" w:rsidP="00B2336A">
      <w:pPr>
        <w:pStyle w:val="Heading3"/>
      </w:pPr>
      <w:r>
        <w:t>2NC Perm</w:t>
      </w:r>
    </w:p>
    <w:p w14:paraId="58E9178E" w14:textId="77777777" w:rsidR="00B2336A" w:rsidRPr="00F37B2A" w:rsidRDefault="00B2336A" w:rsidP="00B2336A">
      <w:pPr>
        <w:pStyle w:val="Heading4"/>
      </w:pPr>
      <w:r w:rsidRPr="00F37B2A">
        <w:t>The permutation ensures co-option- political action is only possible if it directly engages existing hegemonic coordinates, they ensure collapse of the transition</w:t>
      </w:r>
    </w:p>
    <w:p w14:paraId="0139936F" w14:textId="1EBD0030" w:rsidR="00B2336A" w:rsidRPr="004A5D68" w:rsidRDefault="00B2336A" w:rsidP="00B2336A">
      <w:pPr>
        <w:rPr>
          <w:rStyle w:val="StyleStyleBold12pt"/>
        </w:rPr>
      </w:pPr>
      <w:proofErr w:type="spellStart"/>
      <w:r w:rsidRPr="004A5D68">
        <w:rPr>
          <w:rStyle w:val="StyleStyleBold12pt"/>
        </w:rPr>
        <w:t>Zizek</w:t>
      </w:r>
      <w:proofErr w:type="spellEnd"/>
      <w:r w:rsidRPr="004A5D68">
        <w:rPr>
          <w:rStyle w:val="StyleStyleBold12pt"/>
        </w:rPr>
        <w:t xml:space="preserve"> </w:t>
      </w:r>
      <w:r>
        <w:rPr>
          <w:rStyle w:val="StyleStyleBold12pt"/>
        </w:rPr>
        <w:t>11</w:t>
      </w:r>
    </w:p>
    <w:p w14:paraId="7197B3E3" w14:textId="53BCF21A" w:rsidR="00B2336A" w:rsidRPr="00E27FCA" w:rsidRDefault="00B2336A" w:rsidP="00B2336A">
      <w:pPr>
        <w:pStyle w:val="card"/>
        <w:ind w:left="0"/>
      </w:pPr>
      <w:r w:rsidRPr="00E27FCA">
        <w:t>(</w:t>
      </w:r>
      <w:proofErr w:type="spellStart"/>
      <w:r w:rsidRPr="00E27FCA">
        <w:t>Slavoj</w:t>
      </w:r>
      <w:proofErr w:type="spellEnd"/>
      <w:r w:rsidRPr="00E27FCA">
        <w:t xml:space="preserve">, International Director of the </w:t>
      </w:r>
      <w:proofErr w:type="spellStart"/>
      <w:r w:rsidRPr="00E27FCA">
        <w:t>Birkbeck</w:t>
      </w:r>
      <w:proofErr w:type="spellEnd"/>
      <w:r w:rsidRPr="00E27FCA">
        <w:t xml:space="preserve"> Institute for the Humanities, “Occupy first. Demands come later”, http://www.guardian.co.uk/commentisfree/2011/oct/26/occupy-protesters-bill-clinton)</w:t>
      </w:r>
    </w:p>
    <w:p w14:paraId="63DD0B7A" w14:textId="77777777" w:rsidR="00B2336A" w:rsidRDefault="00B2336A" w:rsidP="00B2336A">
      <w:pPr>
        <w:pStyle w:val="card"/>
      </w:pPr>
      <w:r w:rsidRPr="00B2336A">
        <w:rPr>
          <w:rStyle w:val="StyleBoldUnderline"/>
        </w:rPr>
        <w:t>What one should resist</w:t>
      </w:r>
      <w:r w:rsidRPr="00B2336A">
        <w:t xml:space="preserve"> at this stage </w:t>
      </w:r>
      <w:r w:rsidRPr="00B2336A">
        <w:rPr>
          <w:rStyle w:val="StyleBoldUnderline"/>
        </w:rPr>
        <w:t>is</w:t>
      </w:r>
      <w:r w:rsidRPr="00B2336A">
        <w:t xml:space="preserve"> precisely such </w:t>
      </w:r>
      <w:r w:rsidRPr="00B2336A">
        <w:rPr>
          <w:rStyle w:val="StyleBoldUnderline"/>
        </w:rPr>
        <w:t>a quick translation of the energy of the protest into a set of concrete pragmatic demands</w:t>
      </w:r>
      <w:r w:rsidRPr="00B2336A">
        <w:t xml:space="preserve">. </w:t>
      </w:r>
      <w:r w:rsidRPr="00B2336A">
        <w:rPr>
          <w:rStyle w:val="StyleBoldUnderline"/>
        </w:rPr>
        <w:t>Yes, the protests did create a vacuum</w:t>
      </w:r>
      <w:r w:rsidRPr="00B2336A">
        <w:t xml:space="preserve"> – a vacuum </w:t>
      </w:r>
      <w:r w:rsidRPr="00B2336A">
        <w:rPr>
          <w:rStyle w:val="StyleBoldUnderline"/>
        </w:rPr>
        <w:t>in the field of hegemonic ideology</w:t>
      </w:r>
      <w:r w:rsidRPr="00B2336A">
        <w:t xml:space="preserve">, and time is needed to fill this vacuum in a proper way, as it is a pregnant vacuum, an opening for the truly new. The reason protesters went out is that they had enough of the world where recycling your Coke cans, giving a couple of dollars to charity, or buying a cappuccino where 1% goes towards developing world troubles, is enough to make them feel good. After outsourcing work and torture, after the marriage agencies started to outsource even our dating, </w:t>
      </w:r>
      <w:r w:rsidRPr="00B2336A">
        <w:rPr>
          <w:rStyle w:val="StyleBoldUnderline"/>
        </w:rPr>
        <w:t>they saw that</w:t>
      </w:r>
      <w:r w:rsidRPr="00B2336A">
        <w:t xml:space="preserve"> for a long time </w:t>
      </w:r>
      <w:r w:rsidRPr="00B2336A">
        <w:rPr>
          <w:rStyle w:val="StyleBoldUnderline"/>
        </w:rPr>
        <w:t>they were</w:t>
      </w:r>
      <w:r w:rsidRPr="00B2336A">
        <w:t xml:space="preserve"> also </w:t>
      </w:r>
      <w:r w:rsidRPr="00B2336A">
        <w:rPr>
          <w:rStyle w:val="StyleBoldUnderline"/>
        </w:rPr>
        <w:t>allowing their political engagements to be outsourced – and they want them back</w:t>
      </w:r>
      <w:r w:rsidRPr="00B2336A">
        <w:t xml:space="preserve">. </w:t>
      </w:r>
      <w:r w:rsidRPr="00B2336A">
        <w:rPr>
          <w:rStyle w:val="StyleBoldUnderline"/>
        </w:rPr>
        <w:t>The art of politics is also to insist on a particular demand that, while</w:t>
      </w:r>
      <w:r w:rsidRPr="00B2336A">
        <w:t xml:space="preserve"> thoroughly </w:t>
      </w:r>
      <w:r w:rsidRPr="00B2336A">
        <w:rPr>
          <w:rStyle w:val="StyleBoldUnderline"/>
        </w:rPr>
        <w:t>"realist", disturbs the very core of the hegemonic ideology</w:t>
      </w:r>
      <w:r w:rsidRPr="00B2336A">
        <w:t xml:space="preserve">: </w:t>
      </w:r>
      <w:proofErr w:type="spellStart"/>
      <w:r w:rsidRPr="00B2336A">
        <w:t>ie</w:t>
      </w:r>
      <w:proofErr w:type="spellEnd"/>
      <w:r w:rsidRPr="00B2336A">
        <w:t xml:space="preserve"> one that, while definitely feasible and legitimate, is de facto impossible (universal healthcare in the US was such a case). In the aftermath of the Wall Street protests, </w:t>
      </w:r>
      <w:r w:rsidRPr="00B2336A">
        <w:rPr>
          <w:rStyle w:val="StyleBoldUnderline"/>
        </w:rPr>
        <w:t xml:space="preserve">we should definitely </w:t>
      </w:r>
      <w:proofErr w:type="spellStart"/>
      <w:r w:rsidRPr="00B2336A">
        <w:rPr>
          <w:rStyle w:val="StyleBoldUnderline"/>
        </w:rPr>
        <w:t>mobilise</w:t>
      </w:r>
      <w:proofErr w:type="spellEnd"/>
      <w:r w:rsidRPr="00B2336A">
        <w:rPr>
          <w:rStyle w:val="StyleBoldUnderline"/>
        </w:rPr>
        <w:t xml:space="preserve"> people to make such demands</w:t>
      </w:r>
      <w:r w:rsidRPr="00B2336A">
        <w:t xml:space="preserve"> – however, </w:t>
      </w:r>
      <w:r w:rsidRPr="00B2336A">
        <w:rPr>
          <w:rStyle w:val="StyleBoldUnderline"/>
        </w:rPr>
        <w:t>it is no less important to simultaneously remain subtracted from the pragmatic field of negotiations</w:t>
      </w:r>
      <w:r w:rsidRPr="00B2336A">
        <w:t xml:space="preserve"> and "realist" proposals. What one should always bear in mind is that </w:t>
      </w:r>
      <w:r w:rsidRPr="00B2336A">
        <w:rPr>
          <w:rStyle w:val="StyleBoldUnderline"/>
        </w:rPr>
        <w:t>any debate here and now necessarily remains a debate on enemy's turf</w:t>
      </w:r>
      <w:r w:rsidRPr="00B2336A">
        <w:t xml:space="preserve">; time is needed to deploy the new content. </w:t>
      </w:r>
      <w:r w:rsidRPr="00B2336A">
        <w:rPr>
          <w:rStyle w:val="StyleBoldUnderline"/>
        </w:rPr>
        <w:t>All we say now can be taken from us</w:t>
      </w:r>
      <w:r w:rsidRPr="00B2336A">
        <w:t xml:space="preserve"> – everything </w:t>
      </w:r>
      <w:r w:rsidRPr="00B2336A">
        <w:rPr>
          <w:rStyle w:val="StyleBoldUnderline"/>
        </w:rPr>
        <w:t>except</w:t>
      </w:r>
      <w:r w:rsidRPr="00B2336A">
        <w:t xml:space="preserve"> our </w:t>
      </w:r>
      <w:r w:rsidRPr="00B2336A">
        <w:rPr>
          <w:rStyle w:val="StyleBoldUnderline"/>
        </w:rPr>
        <w:t>silence. This silence, this rejection of dialogue</w:t>
      </w:r>
      <w:r w:rsidRPr="00B2336A">
        <w:t xml:space="preserve">, of all forms of clinching, </w:t>
      </w:r>
      <w:r w:rsidRPr="00B2336A">
        <w:rPr>
          <w:rStyle w:val="StyleBoldUnderline"/>
        </w:rPr>
        <w:t xml:space="preserve">is our "terror", ominous and </w:t>
      </w:r>
      <w:proofErr w:type="gramStart"/>
      <w:r w:rsidRPr="00B2336A">
        <w:rPr>
          <w:rStyle w:val="StyleBoldUnderline"/>
        </w:rPr>
        <w:t>threatening</w:t>
      </w:r>
      <w:proofErr w:type="gramEnd"/>
      <w:r w:rsidRPr="00B2336A">
        <w:rPr>
          <w:rStyle w:val="StyleBoldUnderline"/>
        </w:rPr>
        <w:t xml:space="preserve"> as it should be</w:t>
      </w:r>
      <w:r w:rsidRPr="00B2336A">
        <w:t>.</w:t>
      </w:r>
    </w:p>
    <w:p w14:paraId="5E32F231" w14:textId="116E1420" w:rsidR="00EA413E" w:rsidRDefault="00EA413E" w:rsidP="00EA413E">
      <w:pPr>
        <w:pStyle w:val="Heading3"/>
      </w:pPr>
      <w:r>
        <w:t>2NC Alt</w:t>
      </w:r>
    </w:p>
    <w:p w14:paraId="4706BE88" w14:textId="77777777" w:rsidR="00EA413E" w:rsidRPr="00142552" w:rsidRDefault="00EA413E" w:rsidP="00EA413E">
      <w:pPr>
        <w:pStyle w:val="Heading4"/>
      </w:pPr>
      <w:r w:rsidRPr="00142552">
        <w:t>Collapse of neoliberalism is inevitable because of economic and environmental trends – multiple structural trends make resuscitation impossible, which means its try-or-die for the alt</w:t>
      </w:r>
    </w:p>
    <w:p w14:paraId="68C83601" w14:textId="77777777" w:rsidR="00EA413E" w:rsidRPr="00B30CEC" w:rsidRDefault="00EA413E" w:rsidP="00EA413E">
      <w:pPr>
        <w:rPr>
          <w:rStyle w:val="StyleStyleBold12pt"/>
        </w:rPr>
      </w:pPr>
      <w:r w:rsidRPr="00B30CEC">
        <w:rPr>
          <w:rStyle w:val="StyleStyleBold12pt"/>
        </w:rPr>
        <w:t>Li ‘10</w:t>
      </w:r>
    </w:p>
    <w:p w14:paraId="3EFA3EBD" w14:textId="0B33BAC9" w:rsidR="00EA413E" w:rsidRPr="00B30CEC" w:rsidRDefault="00EA413E" w:rsidP="00EA413E">
      <w:pPr>
        <w:pStyle w:val="card"/>
        <w:ind w:left="0"/>
        <w:rPr>
          <w:rFonts w:eastAsiaTheme="minorEastAsia"/>
        </w:rPr>
      </w:pPr>
      <w:r>
        <w:rPr>
          <w:rFonts w:eastAsiaTheme="minorEastAsia"/>
        </w:rPr>
        <w:t>(</w:t>
      </w:r>
      <w:proofErr w:type="spellStart"/>
      <w:r>
        <w:rPr>
          <w:rFonts w:eastAsiaTheme="minorEastAsia"/>
        </w:rPr>
        <w:t>Minqi</w:t>
      </w:r>
      <w:proofErr w:type="spellEnd"/>
      <w:r>
        <w:rPr>
          <w:rFonts w:eastAsiaTheme="minorEastAsia"/>
        </w:rPr>
        <w:t xml:space="preserve">, </w:t>
      </w:r>
      <w:r w:rsidRPr="003C14E8">
        <w:rPr>
          <w:rFonts w:eastAsiaTheme="minorEastAsia"/>
        </w:rPr>
        <w:t xml:space="preserve">Chinese Political Economist, world-systems analyst, and historical social scientist, currently an associate professor of Economics at the University of Utah </w:t>
      </w:r>
      <w:r>
        <w:rPr>
          <w:rFonts w:eastAsiaTheme="minorEastAsia"/>
        </w:rPr>
        <w:t>“</w:t>
      </w:r>
      <w:r w:rsidRPr="00B30CEC">
        <w:rPr>
          <w:rFonts w:eastAsiaTheme="minorEastAsia"/>
        </w:rPr>
        <w:t>The End of the “End of History”: The Structural Crisis of Capitalism and the Fate of Humanity</w:t>
      </w:r>
      <w:r>
        <w:rPr>
          <w:rFonts w:eastAsiaTheme="minorEastAsia"/>
        </w:rPr>
        <w:t xml:space="preserve">”, </w:t>
      </w:r>
      <w:r w:rsidRPr="00B30CEC">
        <w:rPr>
          <w:rFonts w:eastAsiaTheme="minorEastAsia"/>
          <w:i/>
        </w:rPr>
        <w:t>Science and Society</w:t>
      </w:r>
      <w:r>
        <w:rPr>
          <w:rFonts w:eastAsiaTheme="minorEastAsia"/>
        </w:rPr>
        <w:t xml:space="preserve"> Vol</w:t>
      </w:r>
      <w:r w:rsidRPr="00B30CEC">
        <w:rPr>
          <w:rFonts w:eastAsiaTheme="minorEastAsia"/>
        </w:rPr>
        <w:t>. 74, No. 3, July 2010, 290–305</w:t>
      </w:r>
      <w:r>
        <w:rPr>
          <w:rFonts w:eastAsiaTheme="minorEastAsia"/>
        </w:rPr>
        <w:t>)</w:t>
      </w:r>
    </w:p>
    <w:p w14:paraId="63821BB6" w14:textId="7FCEC933" w:rsidR="00EA413E" w:rsidRPr="00CF5480" w:rsidRDefault="00EA413E" w:rsidP="00CF5480">
      <w:pPr>
        <w:pStyle w:val="card"/>
        <w:rPr>
          <w:rFonts w:eastAsiaTheme="minorEastAsia"/>
          <w:sz w:val="22"/>
          <w:u w:val="single"/>
        </w:rPr>
      </w:pPr>
      <w:r w:rsidRPr="00EA413E">
        <w:rPr>
          <w:rStyle w:val="StyleBoldUnderline"/>
          <w:rFonts w:eastAsiaTheme="minorEastAsia"/>
        </w:rPr>
        <w:t>In 2001, the U. S. stock market bubble started to collapse</w:t>
      </w:r>
      <w:r w:rsidRPr="00EA413E">
        <w:rPr>
          <w:rFonts w:eastAsiaTheme="minorEastAsia"/>
        </w:rPr>
        <w:t xml:space="preserve">, after years of “new economy” boom. The </w:t>
      </w:r>
      <w:r w:rsidRPr="00EA413E">
        <w:rPr>
          <w:rStyle w:val="StyleBoldUnderline"/>
          <w:rFonts w:eastAsiaTheme="minorEastAsia"/>
        </w:rPr>
        <w:t>Bush</w:t>
      </w:r>
      <w:r w:rsidRPr="00EA413E">
        <w:rPr>
          <w:rFonts w:eastAsiaTheme="minorEastAsia"/>
        </w:rPr>
        <w:t xml:space="preserve"> administration </w:t>
      </w:r>
      <w:r w:rsidRPr="00EA413E">
        <w:rPr>
          <w:rStyle w:val="StyleBoldUnderline"/>
          <w:rFonts w:eastAsiaTheme="minorEastAsia"/>
        </w:rPr>
        <w:t>took advantage of</w:t>
      </w:r>
      <w:r w:rsidRPr="00EA413E">
        <w:rPr>
          <w:rFonts w:eastAsiaTheme="minorEastAsia"/>
        </w:rPr>
        <w:t xml:space="preserve"> the psychological shock of </w:t>
      </w:r>
      <w:r w:rsidRPr="00EA413E">
        <w:rPr>
          <w:rStyle w:val="StyleBoldUnderline"/>
          <w:rFonts w:eastAsiaTheme="minorEastAsia"/>
        </w:rPr>
        <w:t>9/11, and undertook</w:t>
      </w:r>
      <w:r w:rsidRPr="00EA413E">
        <w:rPr>
          <w:rFonts w:eastAsiaTheme="minorEastAsia"/>
        </w:rPr>
        <w:t xml:space="preserve"> a series of </w:t>
      </w:r>
      <w:r w:rsidRPr="00EA413E">
        <w:rPr>
          <w:rStyle w:val="StyleBoldUnderline"/>
          <w:rFonts w:eastAsiaTheme="minorEastAsia"/>
        </w:rPr>
        <w:t>“preemptive wars”</w:t>
      </w:r>
      <w:r w:rsidRPr="00EA413E">
        <w:rPr>
          <w:rFonts w:eastAsiaTheme="minorEastAsia"/>
        </w:rPr>
        <w:t xml:space="preserve"> (first in Afghanistan and then in Iraq) that ushered in a new era of intensified inter-state conflicts. Towards the end of 2001, </w:t>
      </w:r>
      <w:r w:rsidRPr="00EA413E">
        <w:rPr>
          <w:rStyle w:val="StyleBoldUnderline"/>
          <w:rFonts w:eastAsiaTheme="minorEastAsia"/>
        </w:rPr>
        <w:t>Argentina, which was</w:t>
      </w:r>
      <w:r w:rsidRPr="00EA413E">
        <w:rPr>
          <w:rFonts w:eastAsiaTheme="minorEastAsia"/>
        </w:rPr>
        <w:t xml:space="preserve"> regarded as </w:t>
      </w:r>
      <w:r w:rsidRPr="00EA413E">
        <w:rPr>
          <w:rStyle w:val="StyleBoldUnderline"/>
          <w:rFonts w:eastAsiaTheme="minorEastAsia"/>
        </w:rPr>
        <w:t>a neoliberal model country, was hit by a devastating financial crisis</w:t>
      </w:r>
      <w:r w:rsidRPr="00EA413E">
        <w:rPr>
          <w:rFonts w:eastAsiaTheme="minorEastAsia"/>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EA413E">
        <w:rPr>
          <w:rStyle w:val="StyleBoldUnderline"/>
          <w:rFonts w:eastAsiaTheme="minorEastAsia"/>
        </w:rPr>
        <w:t>After the</w:t>
      </w:r>
      <w:r w:rsidRPr="00EA413E">
        <w:rPr>
          <w:rFonts w:eastAsiaTheme="minorEastAsia"/>
        </w:rPr>
        <w:t xml:space="preserve"> Argentine </w:t>
      </w:r>
      <w:r w:rsidRPr="00EA413E">
        <w:rPr>
          <w:rStyle w:val="StyleBoldUnderline"/>
          <w:rFonts w:eastAsiaTheme="minorEastAsia"/>
        </w:rPr>
        <w:t>crisis, neoliberalism completely lost political legitimacy in Latin America</w:t>
      </w:r>
      <w:r w:rsidRPr="00EA413E">
        <w:rPr>
          <w:rFonts w:eastAsiaTheme="minorEastAsia"/>
        </w:rPr>
        <w:t xml:space="preserve">. This paved the way for the rise of several socialist-oriented governments on the continent. </w:t>
      </w:r>
      <w:r w:rsidRPr="00EA413E">
        <w:rPr>
          <w:rStyle w:val="StyleBoldUnderline"/>
          <w:rFonts w:eastAsiaTheme="minorEastAsia"/>
        </w:rPr>
        <w:t>After</w:t>
      </w:r>
      <w:r w:rsidRPr="00EA413E">
        <w:rPr>
          <w:rFonts w:eastAsiaTheme="minorEastAsia"/>
        </w:rPr>
        <w:t xml:space="preserve"> the </w:t>
      </w:r>
      <w:r w:rsidRPr="00EA413E">
        <w:rPr>
          <w:rStyle w:val="StyleBoldUnderline"/>
          <w:rFonts w:eastAsiaTheme="minorEastAsia"/>
        </w:rPr>
        <w:t>2001</w:t>
      </w:r>
      <w:r w:rsidRPr="00EA413E">
        <w:rPr>
          <w:rFonts w:eastAsiaTheme="minorEastAsia"/>
        </w:rPr>
        <w:t xml:space="preserve"> global recession, </w:t>
      </w:r>
      <w:r w:rsidRPr="00EA413E">
        <w:rPr>
          <w:rStyle w:val="StyleBoldUnderline"/>
          <w:rFonts w:eastAsiaTheme="minorEastAsia"/>
        </w:rPr>
        <w:t>the global economy</w:t>
      </w:r>
      <w:r w:rsidRPr="00EA413E">
        <w:rPr>
          <w:rFonts w:eastAsiaTheme="minorEastAsia"/>
        </w:rPr>
        <w:t xml:space="preserve"> actually </w:t>
      </w:r>
      <w:r w:rsidRPr="00EA413E">
        <w:rPr>
          <w:rStyle w:val="StyleBoldUnderline"/>
          <w:rFonts w:eastAsiaTheme="minorEastAsia"/>
        </w:rPr>
        <w:t>entered</w:t>
      </w:r>
      <w:r w:rsidRPr="00EA413E">
        <w:rPr>
          <w:rFonts w:eastAsiaTheme="minorEastAsia"/>
        </w:rPr>
        <w:t xml:space="preserve"> into </w:t>
      </w:r>
      <w:r w:rsidRPr="00EA413E">
        <w:rPr>
          <w:rStyle w:val="StyleBoldUnderline"/>
          <w:rFonts w:eastAsiaTheme="minorEastAsia"/>
        </w:rPr>
        <w:t>a mini–golden age. The</w:t>
      </w:r>
      <w:r w:rsidRPr="00EA413E">
        <w:rPr>
          <w:rFonts w:eastAsiaTheme="minorEastAsia"/>
        </w:rPr>
        <w:t xml:space="preserve"> big semi-peripheral economies, the so-called </w:t>
      </w:r>
      <w:r w:rsidRPr="00EA413E">
        <w:rPr>
          <w:rStyle w:val="StyleBoldUnderline"/>
          <w:rFonts w:eastAsiaTheme="minorEastAsia"/>
        </w:rPr>
        <w:t>“BRICs”</w:t>
      </w:r>
      <w:r w:rsidRPr="00EA413E">
        <w:rPr>
          <w:rFonts w:eastAsiaTheme="minorEastAsia"/>
        </w:rPr>
        <w:t xml:space="preserve"> (Brazil, Russia, India, and China) </w:t>
      </w:r>
      <w:r w:rsidRPr="00EA413E">
        <w:rPr>
          <w:rStyle w:val="StyleBoldUnderline"/>
          <w:rFonts w:eastAsiaTheme="minorEastAsia"/>
        </w:rPr>
        <w:t>became</w:t>
      </w:r>
      <w:r w:rsidRPr="00EA413E">
        <w:rPr>
          <w:rFonts w:eastAsiaTheme="minorEastAsia"/>
        </w:rPr>
        <w:t xml:space="preserve"> the most </w:t>
      </w:r>
      <w:r w:rsidRPr="00EA413E">
        <w:rPr>
          <w:rStyle w:val="StyleBoldUnderline"/>
          <w:rFonts w:eastAsiaTheme="minorEastAsia"/>
        </w:rPr>
        <w:t>dynamic</w:t>
      </w:r>
      <w:r w:rsidRPr="00EA413E">
        <w:rPr>
          <w:rFonts w:eastAsiaTheme="minorEastAsia"/>
        </w:rPr>
        <w:t xml:space="preserve"> sector. </w:t>
      </w:r>
      <w:r w:rsidRPr="00EA413E">
        <w:rPr>
          <w:rStyle w:val="StyleBoldUnderline"/>
          <w:rFonts w:eastAsiaTheme="minorEastAsia"/>
        </w:rPr>
        <w:t>The neoliberal global economy was fueled by the super-exploitation of the massive cheap labor force</w:t>
      </w:r>
      <w:r w:rsidRPr="00EA413E">
        <w:rPr>
          <w:rFonts w:eastAsiaTheme="minorEastAsia"/>
        </w:rPr>
        <w:t xml:space="preserve"> in the semi-periphery (especially in China). </w:t>
      </w:r>
      <w:r w:rsidRPr="00EA413E">
        <w:rPr>
          <w:rStyle w:val="StyleBoldUnderline"/>
          <w:rFonts w:eastAsiaTheme="minorEastAsia"/>
        </w:rPr>
        <w:t>The strategy</w:t>
      </w:r>
      <w:r w:rsidRPr="00EA413E">
        <w:rPr>
          <w:rFonts w:eastAsiaTheme="minorEastAsia"/>
        </w:rPr>
        <w:t xml:space="preserve"> worked, to the extent that it </w:t>
      </w:r>
      <w:r w:rsidRPr="00EA413E">
        <w:rPr>
          <w:rStyle w:val="StyleBoldUnderline"/>
          <w:rFonts w:eastAsiaTheme="minorEastAsia"/>
        </w:rPr>
        <w:t>generated massive</w:t>
      </w:r>
      <w:r w:rsidRPr="00EA413E">
        <w:rPr>
          <w:rFonts w:eastAsiaTheme="minorEastAsia"/>
        </w:rPr>
        <w:t xml:space="preserve"> amounts of </w:t>
      </w:r>
      <w:r w:rsidRPr="00EA413E">
        <w:rPr>
          <w:rStyle w:val="StyleBoldUnderline"/>
          <w:rFonts w:eastAsiaTheme="minorEastAsia"/>
        </w:rPr>
        <w:t>surplus value</w:t>
      </w:r>
      <w:r w:rsidRPr="00EA413E">
        <w:rPr>
          <w:rFonts w:eastAsiaTheme="minorEastAsia"/>
        </w:rPr>
        <w:t xml:space="preserve"> that could be shared by the global capitalist classes. </w:t>
      </w:r>
      <w:r w:rsidRPr="00EA413E">
        <w:rPr>
          <w:rStyle w:val="StyleBoldUnderline"/>
          <w:rFonts w:eastAsiaTheme="minorEastAsia"/>
        </w:rPr>
        <w:t>But it also created a massive “realization problem.”</w:t>
      </w:r>
      <w:r w:rsidRPr="00EA413E">
        <w:rPr>
          <w:rFonts w:eastAsiaTheme="minorEastAsia"/>
        </w:rPr>
        <w:t xml:space="preserve"> That is, </w:t>
      </w:r>
      <w:r w:rsidRPr="00EA413E">
        <w:rPr>
          <w:rStyle w:val="StyleBoldUnderline"/>
          <w:rFonts w:eastAsiaTheme="minorEastAsia"/>
        </w:rPr>
        <w:t>as</w:t>
      </w:r>
      <w:r w:rsidRPr="00EA413E">
        <w:rPr>
          <w:rFonts w:eastAsiaTheme="minorEastAsia"/>
        </w:rPr>
        <w:t xml:space="preserve"> the </w:t>
      </w:r>
      <w:r w:rsidRPr="00EA413E">
        <w:rPr>
          <w:rStyle w:val="StyleBoldUnderline"/>
          <w:rFonts w:eastAsiaTheme="minorEastAsia"/>
        </w:rPr>
        <w:t>workers</w:t>
      </w:r>
      <w:r w:rsidRPr="00EA413E">
        <w:rPr>
          <w:rFonts w:eastAsiaTheme="minorEastAsia"/>
        </w:rPr>
        <w:t xml:space="preserve"> in the “emerging markets” </w:t>
      </w:r>
      <w:r w:rsidRPr="00EA413E">
        <w:rPr>
          <w:rStyle w:val="StyleBoldUnderline"/>
          <w:rFonts w:eastAsiaTheme="minorEastAsia"/>
        </w:rPr>
        <w:t>were deprived of purchasing power</w:t>
      </w:r>
      <w:r w:rsidRPr="00EA413E">
        <w:rPr>
          <w:rFonts w:eastAsiaTheme="minorEastAsia"/>
        </w:rPr>
        <w:t xml:space="preserve">, on a global scale, </w:t>
      </w:r>
      <w:r w:rsidRPr="00EA413E">
        <w:rPr>
          <w:rStyle w:val="StyleBoldUnderline"/>
          <w:rFonts w:eastAsiaTheme="minorEastAsia"/>
        </w:rPr>
        <w:t>there was a persistent lack of effective demand for the industrial output produced in</w:t>
      </w:r>
      <w:r w:rsidRPr="00EA413E">
        <w:rPr>
          <w:rFonts w:eastAsiaTheme="minorEastAsia"/>
        </w:rPr>
        <w:t xml:space="preserve"> China and the rest of </w:t>
      </w:r>
      <w:r w:rsidRPr="00EA413E">
        <w:rPr>
          <w:rStyle w:val="StyleBoldUnderline"/>
          <w:rFonts w:eastAsiaTheme="minorEastAsia"/>
        </w:rPr>
        <w:t>the semi-periphery</w:t>
      </w:r>
      <w:r w:rsidRPr="00EA413E">
        <w:rPr>
          <w:rFonts w:eastAsiaTheme="minorEastAsia"/>
        </w:rPr>
        <w:t xml:space="preserve">. After 2001, </w:t>
      </w:r>
      <w:r w:rsidRPr="00EA413E">
        <w:rPr>
          <w:rStyle w:val="StyleBoldUnderline"/>
          <w:rFonts w:eastAsiaTheme="minorEastAsia"/>
        </w:rPr>
        <w:t>the problem was addressed through increasingly higher levels of debt-financed consumption</w:t>
      </w:r>
      <w:r w:rsidRPr="00EA413E">
        <w:rPr>
          <w:rFonts w:eastAsiaTheme="minorEastAsia"/>
        </w:rPr>
        <w:t xml:space="preserve"> in the advanced capitalist countries (especially in the United States). </w:t>
      </w:r>
      <w:r w:rsidRPr="00EA413E">
        <w:rPr>
          <w:rStyle w:val="Emphasis"/>
          <w:rFonts w:eastAsiaTheme="minorEastAsia"/>
        </w:rPr>
        <w:t>The neoliberal strategy was economically and ecologically unsustainable</w:t>
      </w:r>
      <w:r w:rsidRPr="00EA413E">
        <w:rPr>
          <w:rFonts w:eastAsiaTheme="minorEastAsia"/>
        </w:rPr>
        <w:t xml:space="preserve">. </w:t>
      </w:r>
      <w:r w:rsidRPr="00EA413E">
        <w:rPr>
          <w:rStyle w:val="StyleBoldUnderline"/>
          <w:rFonts w:eastAsiaTheme="minorEastAsia"/>
        </w:rPr>
        <w:t>Economically</w:t>
      </w:r>
      <w:r w:rsidRPr="00EA413E">
        <w:rPr>
          <w:rFonts w:eastAsiaTheme="minorEastAsia"/>
        </w:rPr>
        <w:t xml:space="preserve">, the </w:t>
      </w:r>
      <w:r w:rsidRPr="00EA413E">
        <w:rPr>
          <w:rStyle w:val="StyleBoldUnderline"/>
          <w:rFonts w:eastAsiaTheme="minorEastAsia"/>
        </w:rPr>
        <w:t>debt-financed consumption</w:t>
      </w:r>
      <w:r w:rsidRPr="00EA413E">
        <w:rPr>
          <w:rFonts w:eastAsiaTheme="minorEastAsia"/>
        </w:rPr>
        <w:t xml:space="preserve"> in the advanced capitalist countries </w:t>
      </w:r>
      <w:r w:rsidRPr="00EA413E">
        <w:rPr>
          <w:rStyle w:val="StyleBoldUnderline"/>
          <w:rFonts w:eastAsiaTheme="minorEastAsia"/>
        </w:rPr>
        <w:t>could not go on indefinitely. Ecologically, the rise of the BRICs greatly accelerated resource depletion and environmental degradation</w:t>
      </w:r>
      <w:r w:rsidRPr="00EA413E">
        <w:rPr>
          <w:rFonts w:eastAsiaTheme="minorEastAsia"/>
        </w:rPr>
        <w:t xml:space="preserve"> on a global scale. </w:t>
      </w:r>
      <w:r w:rsidRPr="00EA413E">
        <w:rPr>
          <w:rStyle w:val="StyleBoldUnderline"/>
          <w:rFonts w:eastAsiaTheme="minorEastAsia"/>
        </w:rPr>
        <w:t>The global ecological system is now on the verge of total collapse</w:t>
      </w:r>
      <w:r w:rsidRPr="00EA413E">
        <w:rPr>
          <w:rFonts w:eastAsiaTheme="minorEastAsia"/>
        </w:rPr>
        <w:t xml:space="preserve">. The world is now in the midst of a prolonged period of economic and political instability that could last several decades. </w:t>
      </w:r>
      <w:r w:rsidRPr="00EA413E">
        <w:rPr>
          <w:rStyle w:val="StyleBoldUnderline"/>
          <w:rFonts w:eastAsiaTheme="minorEastAsia"/>
        </w:rPr>
        <w:t>In the past, the capitalist world system</w:t>
      </w:r>
      <w:r w:rsidRPr="00EA413E">
        <w:rPr>
          <w:rFonts w:eastAsiaTheme="minorEastAsia"/>
        </w:rPr>
        <w:t xml:space="preserve"> had responded to similar crises and </w:t>
      </w:r>
      <w:r w:rsidRPr="00EA413E">
        <w:rPr>
          <w:rStyle w:val="StyleBoldUnderline"/>
          <w:rFonts w:eastAsiaTheme="minorEastAsia"/>
        </w:rPr>
        <w:t>managed to undertake successful restructurings</w:t>
      </w:r>
      <w:r w:rsidRPr="00EA413E">
        <w:rPr>
          <w:rFonts w:eastAsiaTheme="minorEastAsia"/>
        </w:rPr>
        <w:t xml:space="preserve">. Is it conceivable that the current crisis will result in a similar restructuring within the system that will bring about a new global “New Deal”? </w:t>
      </w:r>
      <w:r w:rsidRPr="00EA413E">
        <w:rPr>
          <w:rStyle w:val="StyleBoldUnderline"/>
          <w:rFonts w:eastAsiaTheme="minorEastAsia"/>
        </w:rPr>
        <w:t>In three respects, the current world historical conjuncture is fundamentally different</w:t>
      </w:r>
      <w:r w:rsidRPr="00EA413E">
        <w:rPr>
          <w:rFonts w:eastAsiaTheme="minorEastAsia"/>
        </w:rPr>
        <w:t xml:space="preserve"> from that of 1945. Back </w:t>
      </w:r>
      <w:r w:rsidRPr="00EA413E">
        <w:rPr>
          <w:rStyle w:val="StyleBoldUnderline"/>
          <w:rFonts w:eastAsiaTheme="minorEastAsia"/>
        </w:rPr>
        <w:t>in 1945, the U</w:t>
      </w:r>
      <w:r w:rsidRPr="00EA413E">
        <w:rPr>
          <w:rFonts w:eastAsiaTheme="minorEastAsia"/>
        </w:rPr>
        <w:t xml:space="preserve">nited </w:t>
      </w:r>
      <w:r w:rsidRPr="00EA413E">
        <w:rPr>
          <w:rStyle w:val="StyleBoldUnderline"/>
          <w:rFonts w:eastAsiaTheme="minorEastAsia"/>
        </w:rPr>
        <w:t>S</w:t>
      </w:r>
      <w:r w:rsidRPr="00EA413E">
        <w:rPr>
          <w:rFonts w:eastAsiaTheme="minorEastAsia"/>
        </w:rPr>
        <w:t xml:space="preserve">tates </w:t>
      </w:r>
      <w:r w:rsidRPr="00EA413E">
        <w:rPr>
          <w:rStyle w:val="StyleBoldUnderline"/>
          <w:rFonts w:eastAsiaTheme="minorEastAsia"/>
        </w:rPr>
        <w:t>was the indisputable hegemonic power</w:t>
      </w:r>
      <w:r w:rsidRPr="00EA413E">
        <w:rPr>
          <w:rFonts w:eastAsiaTheme="minorEastAsia"/>
        </w:rPr>
        <w:t xml:space="preserve">. It enjoyed overwhelming industrial, financial, and military advantages relative to the other big powers and, from the capitalist point of </w:t>
      </w:r>
      <w:proofErr w:type="gramStart"/>
      <w:r w:rsidRPr="00EA413E">
        <w:rPr>
          <w:rFonts w:eastAsiaTheme="minorEastAsia"/>
        </w:rPr>
        <w:t>view,</w:t>
      </w:r>
      <w:proofErr w:type="gramEnd"/>
      <w:r w:rsidRPr="00EA413E">
        <w:rPr>
          <w:rFonts w:eastAsiaTheme="minorEastAsia"/>
        </w:rPr>
        <w:t xml:space="preserve"> its national interests largely coincided with the world system’s common and long-term interests. </w:t>
      </w:r>
      <w:r w:rsidRPr="00EA413E">
        <w:rPr>
          <w:rStyle w:val="StyleBoldUnderline"/>
          <w:rFonts w:eastAsiaTheme="minorEastAsia"/>
        </w:rPr>
        <w:t>Now, U. S. hegemony is in irreversible decline</w:t>
      </w:r>
      <w:r w:rsidRPr="00EA413E">
        <w:rPr>
          <w:rFonts w:eastAsiaTheme="minorEastAsia"/>
        </w:rPr>
        <w:t xml:space="preserve">. But </w:t>
      </w:r>
      <w:r w:rsidRPr="00EA413E">
        <w:rPr>
          <w:rStyle w:val="StyleBoldUnderline"/>
          <w:rFonts w:eastAsiaTheme="minorEastAsia"/>
        </w:rPr>
        <w:t>none of the other big powers is in a position to replace the U</w:t>
      </w:r>
      <w:r w:rsidRPr="00EA413E">
        <w:rPr>
          <w:rFonts w:eastAsiaTheme="minorEastAsia"/>
        </w:rPr>
        <w:t xml:space="preserve">nited </w:t>
      </w:r>
      <w:r w:rsidRPr="00EA413E">
        <w:rPr>
          <w:rStyle w:val="StyleBoldUnderline"/>
          <w:rFonts w:eastAsiaTheme="minorEastAsia"/>
        </w:rPr>
        <w:t>S</w:t>
      </w:r>
      <w:r w:rsidRPr="00EA413E">
        <w:rPr>
          <w:rFonts w:eastAsiaTheme="minorEastAsia"/>
        </w:rPr>
        <w:t xml:space="preserve">tates and function as an effective hegemonic power. Thus, </w:t>
      </w:r>
      <w:r w:rsidRPr="00EA413E">
        <w:rPr>
          <w:rStyle w:val="StyleBoldUnderline"/>
          <w:rFonts w:eastAsiaTheme="minorEastAsia"/>
        </w:rPr>
        <w:t>exactly at a time when the global capitalist system is in deep crisis, the system is</w:t>
      </w:r>
      <w:r w:rsidRPr="00EA413E">
        <w:rPr>
          <w:rFonts w:eastAsiaTheme="minorEastAsia"/>
        </w:rPr>
        <w:t xml:space="preserve"> also </w:t>
      </w:r>
      <w:r w:rsidRPr="00EA413E">
        <w:rPr>
          <w:rStyle w:val="StyleBoldUnderline"/>
          <w:rFonts w:eastAsiaTheme="minorEastAsia"/>
        </w:rPr>
        <w:t>deprived of effective leadership</w:t>
      </w:r>
      <w:r w:rsidRPr="00EA413E">
        <w:rPr>
          <w:rFonts w:eastAsiaTheme="minorEastAsia"/>
        </w:rPr>
        <w:t xml:space="preserve">.4 In 1945, </w:t>
      </w:r>
      <w:r w:rsidRPr="00EA413E">
        <w:rPr>
          <w:rStyle w:val="StyleBoldUnderline"/>
          <w:rFonts w:eastAsiaTheme="minorEastAsia"/>
        </w:rPr>
        <w:t>the construction of a global “New Deal” involved primarily accommodating the</w:t>
      </w:r>
      <w:r w:rsidRPr="00EA413E">
        <w:rPr>
          <w:rFonts w:eastAsiaTheme="minorEastAsia"/>
        </w:rPr>
        <w:t xml:space="preserve"> economic and political </w:t>
      </w:r>
      <w:r w:rsidRPr="00EA413E">
        <w:rPr>
          <w:rStyle w:val="StyleBoldUnderline"/>
          <w:rFonts w:eastAsiaTheme="minorEastAsia"/>
        </w:rPr>
        <w:t>demands of the western working classes and the non-western elites</w:t>
      </w:r>
      <w:r w:rsidRPr="00EA413E">
        <w:rPr>
          <w:rFonts w:eastAsiaTheme="minorEastAsia"/>
        </w:rPr>
        <w:t xml:space="preserve"> (the national bourgeoisies and the westernized intellectuals). In the current conjuncture, </w:t>
      </w:r>
      <w:r w:rsidRPr="00EA413E">
        <w:rPr>
          <w:rStyle w:val="StyleBoldUnderline"/>
          <w:rFonts w:eastAsiaTheme="minorEastAsia"/>
        </w:rPr>
        <w:t>any new global “New Deal” will have to incorporate not only the western working classes but also the massive, non-western working classes. Can the capitalist world system afford such a new “New Deal” if it could not even afford the old one?</w:t>
      </w:r>
      <w:r w:rsidRPr="00EA413E">
        <w:rPr>
          <w:rFonts w:eastAsiaTheme="minorEastAsia"/>
        </w:rPr>
        <w:t xml:space="preserve"> Most importantly, </w:t>
      </w:r>
      <w:r w:rsidRPr="00EA413E">
        <w:rPr>
          <w:rStyle w:val="StyleBoldUnderline"/>
          <w:rFonts w:eastAsiaTheme="minorEastAsia"/>
        </w:rPr>
        <w:t xml:space="preserve">back in 1945, the world’s resources remained abundant and cheap, and there was still ample global space for environmental pollution. Now, not only has resource depletion reached an advanced stage, </w:t>
      </w:r>
      <w:proofErr w:type="gramStart"/>
      <w:r w:rsidRPr="00EA413E">
        <w:rPr>
          <w:rStyle w:val="StyleBoldUnderline"/>
          <w:rFonts w:eastAsiaTheme="minorEastAsia"/>
        </w:rPr>
        <w:t>but</w:t>
      </w:r>
      <w:proofErr w:type="gramEnd"/>
      <w:r w:rsidRPr="00EA413E">
        <w:rPr>
          <w:rStyle w:val="StyleBoldUnderline"/>
          <w:rFonts w:eastAsiaTheme="minorEastAsia"/>
        </w:rPr>
        <w:t xml:space="preserve"> the world has also virtually run out of space for any further environmental pollution.</w:t>
      </w:r>
    </w:p>
    <w:p w14:paraId="67A1ACB7" w14:textId="01A5CE7B" w:rsidR="006A1F0D" w:rsidRDefault="006A1F0D" w:rsidP="006A1F0D">
      <w:pPr>
        <w:pStyle w:val="Heading3"/>
      </w:pPr>
      <w:r>
        <w:t>2NC AT Extinction First</w:t>
      </w:r>
    </w:p>
    <w:p w14:paraId="50EEFF5A" w14:textId="77777777" w:rsidR="006A1F0D" w:rsidRPr="00951C0E" w:rsidRDefault="006A1F0D" w:rsidP="006A1F0D">
      <w:pPr>
        <w:pStyle w:val="Heading4"/>
      </w:pPr>
      <w:r w:rsidRPr="00951C0E">
        <w:t>You should privilege everyday violence for two reasons- A) social bias underrepresents its effects B) its effects are exponential, not linear which means even if the only causes a small amount of structural violence, its terminal impacts are huge</w:t>
      </w:r>
    </w:p>
    <w:p w14:paraId="7BC70226" w14:textId="77777777" w:rsidR="006A1F0D" w:rsidRPr="006A1F0D" w:rsidRDefault="006A1F0D" w:rsidP="006A1F0D">
      <w:pPr>
        <w:rPr>
          <w:rStyle w:val="StyleStyleBold12pt"/>
        </w:rPr>
      </w:pPr>
      <w:r w:rsidRPr="006A1F0D">
        <w:rPr>
          <w:rStyle w:val="StyleStyleBold12pt"/>
        </w:rPr>
        <w:t>Nixon ‘11</w:t>
      </w:r>
    </w:p>
    <w:p w14:paraId="50D8FC3B" w14:textId="5935A8C9" w:rsidR="006A1F0D" w:rsidRPr="00E27FCA" w:rsidRDefault="006A1F0D" w:rsidP="006A1F0D">
      <w:pPr>
        <w:pStyle w:val="card"/>
        <w:ind w:left="0"/>
      </w:pPr>
      <w:r w:rsidRPr="00E27FCA">
        <w:t xml:space="preserve">(Rob, Rachel Carson Professor of English, University of Wisconsin-Madison, </w:t>
      </w:r>
      <w:r w:rsidRPr="005E185B">
        <w:rPr>
          <w:u w:val="single"/>
        </w:rPr>
        <w:t>Slow Violence and the Environmentalism of the Poor</w:t>
      </w:r>
      <w:r w:rsidRPr="00E27FCA">
        <w:t>, pgs. 2-3)</w:t>
      </w:r>
    </w:p>
    <w:p w14:paraId="56EEBB03" w14:textId="3822D440" w:rsidR="006A1F0D" w:rsidRPr="00771B39" w:rsidRDefault="006A1F0D" w:rsidP="00771B39">
      <w:pPr>
        <w:pStyle w:val="card"/>
        <w:rPr>
          <w:sz w:val="22"/>
          <w:u w:val="single"/>
        </w:rPr>
      </w:pPr>
      <w:r w:rsidRPr="006A1F0D">
        <w:t xml:space="preserve">Three primary concerns animate this book, chief among them my conviction that </w:t>
      </w:r>
      <w:r w:rsidRPr="006A1F0D">
        <w:rPr>
          <w:rStyle w:val="StyleBoldUnderline"/>
        </w:rPr>
        <w:t>we</w:t>
      </w:r>
      <w:r w:rsidRPr="006A1F0D">
        <w:t xml:space="preserve"> urgently </w:t>
      </w:r>
      <w:r w:rsidRPr="006A1F0D">
        <w:rPr>
          <w:rStyle w:val="StyleBoldUnderline"/>
        </w:rPr>
        <w:t>need to rethink</w:t>
      </w:r>
      <w:r w:rsidRPr="006A1F0D">
        <w:t xml:space="preserve">-politically, imaginatively, and theoretically-what I call </w:t>
      </w:r>
      <w:r w:rsidRPr="006A1F0D">
        <w:rPr>
          <w:rStyle w:val="StyleBoldUnderline"/>
        </w:rPr>
        <w:t>"slow violence."</w:t>
      </w:r>
      <w:r w:rsidRPr="006A1F0D">
        <w:t xml:space="preserve"> By slow violence I mean a violence </w:t>
      </w:r>
      <w:r w:rsidRPr="006A1F0D">
        <w:rPr>
          <w:rStyle w:val="StyleBoldUnderline"/>
        </w:rPr>
        <w:t>that occurs gradually and out of sight</w:t>
      </w:r>
      <w:r w:rsidRPr="006A1F0D">
        <w:t xml:space="preserve">, a violence of delayed destruction that is </w:t>
      </w:r>
      <w:r w:rsidRPr="006A1F0D">
        <w:rPr>
          <w:rStyle w:val="StyleBoldUnderline"/>
        </w:rPr>
        <w:t>dispersed across time and space</w:t>
      </w:r>
      <w:r w:rsidRPr="006A1F0D">
        <w:t xml:space="preserve">, an attritional violence that is typically not viewed as violence at all. </w:t>
      </w:r>
      <w:r w:rsidRPr="006A1F0D">
        <w:rPr>
          <w:rStyle w:val="StyleBoldUnderline"/>
        </w:rPr>
        <w:t>Violence is customarily conceived as an event</w:t>
      </w:r>
      <w:r w:rsidRPr="006A1F0D">
        <w:t xml:space="preserve"> or action </w:t>
      </w:r>
      <w:r w:rsidRPr="006A1F0D">
        <w:rPr>
          <w:rStyle w:val="StyleBoldUnderline"/>
        </w:rPr>
        <w:t>that is immediate in time</w:t>
      </w:r>
      <w:r w:rsidRPr="006A1F0D">
        <w:t xml:space="preserve">, explosive and spectacular in space, and as erupting into instant sensational visibility. </w:t>
      </w:r>
      <w:r w:rsidRPr="006A1F0D">
        <w:rPr>
          <w:rStyle w:val="StyleBoldUnderline"/>
        </w:rPr>
        <w:t>We need</w:t>
      </w:r>
      <w:r w:rsidRPr="006A1F0D">
        <w:t xml:space="preserve">, I believe, </w:t>
      </w:r>
      <w:r w:rsidRPr="006A1F0D">
        <w:rPr>
          <w:rStyle w:val="StyleBoldUnderline"/>
        </w:rPr>
        <w:t>to engage a different kind of violence</w:t>
      </w:r>
      <w:r w:rsidRPr="006A1F0D">
        <w:t xml:space="preserve">, a violence </w:t>
      </w:r>
      <w:r w:rsidRPr="006A1F0D">
        <w:rPr>
          <w:rStyle w:val="StyleBoldUnderline"/>
        </w:rPr>
        <w:t>that is</w:t>
      </w:r>
      <w:r w:rsidRPr="006A1F0D">
        <w:t xml:space="preserve"> neither spectacular nor instantaneous, but rather </w:t>
      </w:r>
      <w:r w:rsidRPr="006A1F0D">
        <w:rPr>
          <w:rStyle w:val="StyleBoldUnderline"/>
        </w:rPr>
        <w:t>incremental</w:t>
      </w:r>
      <w:r w:rsidRPr="006A1F0D">
        <w:t xml:space="preserve"> and accretive, </w:t>
      </w:r>
      <w:r w:rsidRPr="006A1F0D">
        <w:rPr>
          <w:rStyle w:val="StyleBoldUnderline"/>
        </w:rPr>
        <w:t>its calamitous repercussions playing out across a range of temporal scales.</w:t>
      </w:r>
      <w:r w:rsidRPr="006A1F0D">
        <w:t xml:space="preserve"> In so doing, </w:t>
      </w:r>
      <w:r w:rsidRPr="006A1F0D">
        <w:rPr>
          <w:rStyle w:val="StyleBoldUnderline"/>
        </w:rPr>
        <w:t>we also need to engage the representational</w:t>
      </w:r>
      <w:r w:rsidRPr="006A1F0D">
        <w:t xml:space="preserve">, narrative, and strategic </w:t>
      </w:r>
      <w:r w:rsidRPr="006A1F0D">
        <w:rPr>
          <w:rStyle w:val="StyleBoldUnderline"/>
        </w:rPr>
        <w:t>challenges posed by the relative invisibility of slow violence</w:t>
      </w:r>
      <w:r w:rsidRPr="006A1F0D">
        <w:t xml:space="preserve">. </w:t>
      </w:r>
      <w:r w:rsidRPr="006A1F0D">
        <w:rPr>
          <w:rStyle w:val="StyleBoldUnderline"/>
        </w:rPr>
        <w:t>Climate change</w:t>
      </w:r>
      <w:r w:rsidRPr="006A1F0D">
        <w:t xml:space="preserve">, the thawing </w:t>
      </w:r>
      <w:proofErr w:type="spellStart"/>
      <w:r w:rsidRPr="006A1F0D">
        <w:t>cryosphere</w:t>
      </w:r>
      <w:proofErr w:type="spellEnd"/>
      <w:r w:rsidRPr="006A1F0D">
        <w:t xml:space="preserve">, </w:t>
      </w:r>
      <w:r w:rsidRPr="006A1F0D">
        <w:rPr>
          <w:rStyle w:val="StyleBoldUnderline"/>
        </w:rPr>
        <w:t>toxic drift</w:t>
      </w:r>
      <w:r w:rsidRPr="006A1F0D">
        <w:t xml:space="preserve">, </w:t>
      </w:r>
      <w:proofErr w:type="spellStart"/>
      <w:r w:rsidRPr="006A1F0D">
        <w:t>biomagnification</w:t>
      </w:r>
      <w:proofErr w:type="spellEnd"/>
      <w:r w:rsidRPr="006A1F0D">
        <w:t xml:space="preserve">, </w:t>
      </w:r>
      <w:r w:rsidRPr="006A1F0D">
        <w:rPr>
          <w:rStyle w:val="StyleBoldUnderline"/>
        </w:rPr>
        <w:t>deforestation, the radioactive aftermaths of wars, acidifying oceans, and a host of other slowly unfolding environmental catastrophes present formidable representational obstacles that can hinder our efforts to mobilize</w:t>
      </w:r>
      <w:r w:rsidRPr="006A1F0D">
        <w:t xml:space="preserve"> and act decisively. </w:t>
      </w:r>
      <w:r w:rsidRPr="006A1F0D">
        <w:rPr>
          <w:rStyle w:val="StyleBoldUnderline"/>
        </w:rPr>
        <w:t xml:space="preserve">The long </w:t>
      </w:r>
      <w:proofErr w:type="spellStart"/>
      <w:r w:rsidRPr="006A1F0D">
        <w:rPr>
          <w:rStyle w:val="StyleBoldUnderline"/>
        </w:rPr>
        <w:t>dyings</w:t>
      </w:r>
      <w:proofErr w:type="spellEnd"/>
      <w:r w:rsidRPr="006A1F0D">
        <w:rPr>
          <w:szCs w:val="12"/>
        </w:rPr>
        <w:t>-the staggered and staggeringly discounted casualties, both human and ecological that result from war's toxic aftermaths or climate change-</w:t>
      </w:r>
      <w:r w:rsidRPr="006A1F0D">
        <w:rPr>
          <w:rStyle w:val="StyleBoldUnderline"/>
        </w:rPr>
        <w:t>are underrepresented in strategic planning as well as in human memory</w:t>
      </w:r>
      <w:r w:rsidRPr="006A1F0D">
        <w:t xml:space="preserve">. </w:t>
      </w:r>
      <w:r w:rsidRPr="006A1F0D">
        <w:rPr>
          <w:szCs w:val="12"/>
        </w:rPr>
        <w:t xml:space="preserve">Had Summers advocated invading Africa with weapons of mass destruction, his proposal would have fallen under conventional definitions of violence and been perceived as a military or even an imperial invasion. </w:t>
      </w:r>
      <w:r w:rsidRPr="006A1F0D">
        <w:rPr>
          <w:rStyle w:val="StyleBoldUnderline"/>
        </w:rPr>
        <w:t>Advocating invading countries with mass forms of slow-motion toxicity</w:t>
      </w:r>
      <w:r w:rsidRPr="006A1F0D">
        <w:t xml:space="preserve">, however, </w:t>
      </w:r>
      <w:r w:rsidRPr="006A1F0D">
        <w:rPr>
          <w:rStyle w:val="StyleBoldUnderline"/>
        </w:rPr>
        <w:t>requires rethinking our accepted assumptions of violence to include slow violence</w:t>
      </w:r>
      <w:r w:rsidRPr="006A1F0D">
        <w:t xml:space="preserve">. </w:t>
      </w:r>
      <w:r w:rsidRPr="006A1F0D">
        <w:rPr>
          <w:rStyle w:val="StyleBoldUnderline"/>
        </w:rPr>
        <w:t>Such a rethinking requires that we complicate conventional assumptions about violence as</w:t>
      </w:r>
      <w:r w:rsidRPr="006A1F0D">
        <w:t xml:space="preserve"> a highly visible act that is newsworthy because it is </w:t>
      </w:r>
      <w:r w:rsidRPr="006A1F0D">
        <w:rPr>
          <w:rStyle w:val="StyleBoldUnderline"/>
        </w:rPr>
        <w:t>event focused</w:t>
      </w:r>
      <w:r w:rsidRPr="006A1F0D">
        <w:t xml:space="preserve">, time bound, and body bound. </w:t>
      </w:r>
      <w:r w:rsidRPr="006A1F0D">
        <w:rPr>
          <w:rStyle w:val="StyleBoldUnderline"/>
        </w:rPr>
        <w:t>We need to account for how the temporal dispersion of slow violence affects the way we perceive</w:t>
      </w:r>
      <w:r w:rsidRPr="006A1F0D">
        <w:t xml:space="preserve"> and respond to </w:t>
      </w:r>
      <w:r w:rsidRPr="006A1F0D">
        <w:rPr>
          <w:rStyle w:val="StyleBoldUnderline"/>
        </w:rPr>
        <w:t>a variety of social afflictions</w:t>
      </w:r>
      <w:r w:rsidRPr="006A1F0D">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6A1F0D">
        <w:rPr>
          <w:rStyle w:val="StyleBoldUnderline"/>
        </w:rPr>
        <w:t>slow violence is often not just attritional but also exponential, operating as a major threat multiplier</w:t>
      </w:r>
      <w:proofErr w:type="gramStart"/>
      <w:r w:rsidRPr="006A1F0D">
        <w:rPr>
          <w:rStyle w:val="StyleBoldUnderline"/>
        </w:rPr>
        <w:t>;</w:t>
      </w:r>
      <w:proofErr w:type="gramEnd"/>
      <w:r w:rsidRPr="006A1F0D">
        <w:rPr>
          <w:rStyle w:val="StyleBoldUnderline"/>
        </w:rPr>
        <w:t xml:space="preserve"> it can fuel long-term, proliferating conflicts in situations where the conditions for sustaining life become increasingly but gradually degraded.</w:t>
      </w:r>
    </w:p>
    <w:p w14:paraId="6EE9A9D6" w14:textId="77777777" w:rsidR="006A1F0D" w:rsidRPr="006A1F0D" w:rsidRDefault="006A1F0D" w:rsidP="006A1F0D">
      <w:pPr>
        <w:pStyle w:val="Heading4"/>
      </w:pPr>
      <w:r w:rsidRPr="006A1F0D">
        <w:t>Prioritizing everyday violence is key- responding to it later causes error replication and movement burn out, only re-orienting focus away from macro-level violence produces sustainable political coalitions</w:t>
      </w:r>
    </w:p>
    <w:p w14:paraId="152573A7" w14:textId="77777777" w:rsidR="006A1F0D" w:rsidRPr="006A1F0D" w:rsidRDefault="006A1F0D" w:rsidP="006A1F0D">
      <w:pPr>
        <w:rPr>
          <w:rStyle w:val="StyleStyleBold12pt"/>
        </w:rPr>
      </w:pPr>
      <w:r w:rsidRPr="006A1F0D">
        <w:rPr>
          <w:rStyle w:val="StyleStyleBold12pt"/>
        </w:rPr>
        <w:t xml:space="preserve">Cuomo ’96 </w:t>
      </w:r>
    </w:p>
    <w:p w14:paraId="1D864791" w14:textId="5DAD143C" w:rsidR="006A1F0D" w:rsidRPr="006A1F0D" w:rsidRDefault="006A1F0D" w:rsidP="006A1F0D">
      <w:pPr>
        <w:pStyle w:val="card"/>
        <w:ind w:left="0"/>
      </w:pPr>
      <w:r w:rsidRPr="00E27FCA">
        <w:t xml:space="preserve">(Chris, Prof. of Political Science @ U of Cincinnati, “War is not just an event: reflections on the significance of everyday violence”, </w:t>
      </w:r>
      <w:proofErr w:type="spellStart"/>
      <w:r w:rsidRPr="00E27FCA">
        <w:rPr>
          <w:i/>
        </w:rPr>
        <w:t>Hypatia</w:t>
      </w:r>
      <w:proofErr w:type="spellEnd"/>
      <w:r w:rsidRPr="00E27FCA">
        <w:t>, vol. 11, no. 4 Fall (1994))</w:t>
      </w:r>
    </w:p>
    <w:p w14:paraId="43743F4C" w14:textId="77777777" w:rsidR="006A1F0D" w:rsidRDefault="006A1F0D" w:rsidP="006A1F0D">
      <w:pPr>
        <w:pStyle w:val="card"/>
      </w:pPr>
      <w:r w:rsidRPr="00FB65A4">
        <w:rPr>
          <w:rStyle w:val="StyleBoldUnderline"/>
        </w:rPr>
        <w:t>Theory that does not investigate</w:t>
      </w:r>
      <w:r w:rsidRPr="00E27FCA">
        <w:t xml:space="preserve"> or even notice </w:t>
      </w:r>
      <w:r w:rsidRPr="00FB65A4">
        <w:rPr>
          <w:rStyle w:val="StyleBoldUnderline"/>
        </w:rPr>
        <w:t>the omnipresence of militarism cannot</w:t>
      </w:r>
      <w:r w:rsidRPr="00E27FCA">
        <w:t xml:space="preserve"> represent or </w:t>
      </w:r>
      <w:r w:rsidRPr="00FB65A4">
        <w:rPr>
          <w:rStyle w:val="StyleBoldUnderline"/>
        </w:rPr>
        <w:t>address the depth</w:t>
      </w:r>
      <w:r w:rsidRPr="00E27FCA">
        <w:t xml:space="preserve"> and specificity </w:t>
      </w:r>
      <w:r w:rsidRPr="00FB65A4">
        <w:rPr>
          <w:rStyle w:val="StyleBoldUnderline"/>
        </w:rPr>
        <w:t>of</w:t>
      </w:r>
      <w:r w:rsidRPr="00E27FCA">
        <w:t xml:space="preserve"> </w:t>
      </w:r>
      <w:r w:rsidRPr="006A1F0D">
        <w:t xml:space="preserve">the </w:t>
      </w:r>
      <w:r w:rsidRPr="006A1F0D">
        <w:rPr>
          <w:rStyle w:val="StyleBoldUnderline"/>
        </w:rPr>
        <w:t>everyday effects of militarism</w:t>
      </w:r>
      <w:r w:rsidRPr="006A1F0D">
        <w:t xml:space="preserve"> on women, on people living in occupied territories, on members of military institutions, and on the environment. </w:t>
      </w:r>
      <w:r w:rsidRPr="006A1F0D">
        <w:rPr>
          <w:rStyle w:val="StyleBoldUnderline"/>
        </w:rPr>
        <w:t>These effects</w:t>
      </w:r>
      <w:r w:rsidRPr="006A1F0D">
        <w:t xml:space="preserve"> are relevant to feminists in a number of ways because military practices and institutions help construct gendered and national identity, and because they </w:t>
      </w:r>
      <w:r w:rsidRPr="006A1F0D">
        <w:rPr>
          <w:rStyle w:val="StyleBoldUnderline"/>
        </w:rPr>
        <w:t>justify the destruction of natural nonhuman entities and communities during peacetime</w:t>
      </w:r>
      <w:r w:rsidRPr="006A1F0D">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6A1F0D">
        <w:rPr>
          <w:rStyle w:val="StyleBoldUnderline"/>
        </w:rPr>
        <w:t>Ethical approaches that do not attend to the ways in which warfare</w:t>
      </w:r>
      <w:r w:rsidRPr="006A1F0D">
        <w:t xml:space="preserve"> and military practices </w:t>
      </w:r>
      <w:r w:rsidRPr="006A1F0D">
        <w:rPr>
          <w:rStyle w:val="StyleBoldUnderline"/>
        </w:rPr>
        <w:t>are woven into the</w:t>
      </w:r>
      <w:r w:rsidRPr="006A1F0D">
        <w:t xml:space="preserve"> very </w:t>
      </w:r>
      <w:r w:rsidRPr="006A1F0D">
        <w:rPr>
          <w:rStyle w:val="StyleBoldUnderline"/>
        </w:rPr>
        <w:t>fabric of life</w:t>
      </w:r>
      <w:r w:rsidRPr="006A1F0D">
        <w:t xml:space="preserve"> in twenty-first century technological states </w:t>
      </w:r>
      <w:r w:rsidRPr="006A1F0D">
        <w:rPr>
          <w:rStyle w:val="StyleBoldUnderline"/>
        </w:rPr>
        <w:t>lead to crisis-based politics and analyses</w:t>
      </w:r>
      <w:r w:rsidRPr="006A1F0D">
        <w:t xml:space="preserve">. For any feminism that aims to resist oppression and create alternative social and political options, </w:t>
      </w:r>
      <w:r w:rsidRPr="006A1F0D">
        <w:rPr>
          <w:rStyle w:val="StyleBoldUnderline"/>
        </w:rPr>
        <w:t>crisis-based</w:t>
      </w:r>
      <w:r w:rsidRPr="006A1F0D">
        <w:t xml:space="preserve"> ethics and </w:t>
      </w:r>
      <w:r w:rsidRPr="006A1F0D">
        <w:rPr>
          <w:rStyle w:val="StyleBoldUnderline"/>
        </w:rPr>
        <w:t>politics are problematic because they distract attention from the need for sustained resistance to</w:t>
      </w:r>
      <w:r w:rsidRPr="006A1F0D">
        <w:t xml:space="preserve"> the </w:t>
      </w:r>
      <w:r w:rsidRPr="006A1F0D">
        <w:rPr>
          <w:rStyle w:val="StyleBoldUnderline"/>
        </w:rPr>
        <w:t>enmeshed</w:t>
      </w:r>
      <w:r w:rsidRPr="006A1F0D">
        <w:t xml:space="preserve">, omnipresent </w:t>
      </w:r>
      <w:r w:rsidRPr="006A1F0D">
        <w:rPr>
          <w:rStyle w:val="StyleBoldUnderline"/>
        </w:rPr>
        <w:t>systems of domination</w:t>
      </w:r>
      <w:r w:rsidRPr="006A1F0D">
        <w:t xml:space="preserve"> and oppression that so often function as givens in most people's lives. </w:t>
      </w:r>
      <w:r w:rsidRPr="006A1F0D">
        <w:rPr>
          <w:rStyle w:val="StyleBoldUnderline"/>
        </w:rPr>
        <w:t>Neglecting the omnipresence of militarism allows the false belief that the absence of declared armed conflicts is peace</w:t>
      </w:r>
      <w:r w:rsidRPr="006A1F0D">
        <w:t xml:space="preserve">, the polar opposite of war. </w:t>
      </w:r>
      <w:r w:rsidRPr="006A1F0D">
        <w:rPr>
          <w:rStyle w:val="StyleBoldUnderline"/>
        </w:rPr>
        <w:t>It is particularly easy for those whose lives are shaped by</w:t>
      </w:r>
      <w:r w:rsidRPr="006A1F0D">
        <w:t xml:space="preserve"> the safety of </w:t>
      </w:r>
      <w:r w:rsidRPr="006A1F0D">
        <w:rPr>
          <w:rStyle w:val="StyleBoldUnderline"/>
        </w:rPr>
        <w:t>privilege</w:t>
      </w:r>
      <w:r w:rsidRPr="006A1F0D">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6A1F0D">
        <w:rPr>
          <w:rStyle w:val="StyleBoldUnderline"/>
        </w:rPr>
        <w:t>resistance is then mobilized when the "real" violence finally occurs, or when</w:t>
      </w:r>
      <w:r w:rsidRPr="006A1F0D">
        <w:t xml:space="preserve"> the stability of </w:t>
      </w:r>
      <w:r w:rsidRPr="006A1F0D">
        <w:rPr>
          <w:rStyle w:val="StyleBoldUnderline"/>
        </w:rPr>
        <w:t>privilege is</w:t>
      </w:r>
      <w:r w:rsidRPr="006A1F0D">
        <w:t xml:space="preserve"> directly </w:t>
      </w:r>
      <w:r w:rsidRPr="006A1F0D">
        <w:rPr>
          <w:rStyle w:val="StyleBoldUnderline"/>
        </w:rPr>
        <w:t>threatened</w:t>
      </w:r>
      <w:r w:rsidRPr="006A1F0D">
        <w:t xml:space="preserve">, </w:t>
      </w:r>
      <w:r w:rsidRPr="006A1F0D">
        <w:rPr>
          <w:rStyle w:val="StyleBoldUnderline"/>
        </w:rPr>
        <w:t>and at that point it is difficult not to respond in ways that make resisters drop all other political priorities</w:t>
      </w:r>
      <w:r w:rsidRPr="006A1F0D">
        <w:t xml:space="preserve">. </w:t>
      </w:r>
      <w:r w:rsidRPr="006A1F0D">
        <w:rPr>
          <w:rStyle w:val="StyleBoldUnderline"/>
        </w:rPr>
        <w:t>Crisis-driven attention</w:t>
      </w:r>
      <w:r w:rsidRPr="006A1F0D">
        <w:t xml:space="preserve"> to declarations of war might actually </w:t>
      </w:r>
      <w:r w:rsidRPr="006A1F0D">
        <w:rPr>
          <w:rStyle w:val="StyleBoldUnderline"/>
        </w:rPr>
        <w:t>keep resisters complacent</w:t>
      </w:r>
      <w:r w:rsidRPr="006A1F0D">
        <w:t xml:space="preserve"> about and </w:t>
      </w:r>
      <w:proofErr w:type="spellStart"/>
      <w:r w:rsidRPr="006A1F0D">
        <w:t>complicitous</w:t>
      </w:r>
      <w:proofErr w:type="spellEnd"/>
      <w:r w:rsidRPr="006A1F0D">
        <w:t xml:space="preserve"> in the general presence of global militarism. </w:t>
      </w:r>
      <w:r w:rsidRPr="006A1F0D">
        <w:rPr>
          <w:rStyle w:val="StyleBoldUnderline"/>
        </w:rPr>
        <w:t>Seeing war as necessarily embedded</w:t>
      </w:r>
      <w:r w:rsidRPr="006A1F0D">
        <w:t xml:space="preserve"> in constant military presence </w:t>
      </w:r>
      <w:r w:rsidRPr="006A1F0D">
        <w:rPr>
          <w:rStyle w:val="StyleBoldUnderline"/>
        </w:rPr>
        <w:t>draws attention to the fact that horrific</w:t>
      </w:r>
      <w:r w:rsidRPr="006A1F0D">
        <w:t xml:space="preserve">, state-sponsored </w:t>
      </w:r>
      <w:r w:rsidRPr="006A1F0D">
        <w:rPr>
          <w:rStyle w:val="StyleBoldUnderline"/>
        </w:rPr>
        <w:t>violence is happening nearly all over</w:t>
      </w:r>
      <w:r w:rsidRPr="006A1F0D">
        <w:t>, all of the time, and that it is perpetrated by military institutions and other militaristic agents of the state.</w:t>
      </w:r>
      <w:r w:rsidRPr="00E27FCA">
        <w:t xml:space="preserve"> </w:t>
      </w:r>
    </w:p>
    <w:p w14:paraId="55268013" w14:textId="0CCF8B84" w:rsidR="00FF0747" w:rsidRDefault="00FF0747" w:rsidP="00FF0747">
      <w:pPr>
        <w:pStyle w:val="Heading2"/>
      </w:pPr>
      <w:r>
        <w:t>***</w:t>
      </w:r>
      <w:proofErr w:type="spellStart"/>
      <w:r>
        <w:t>Aff</w:t>
      </w:r>
      <w:proofErr w:type="spellEnd"/>
    </w:p>
    <w:p w14:paraId="410C3810" w14:textId="72C4FE1F" w:rsidR="00FF0747" w:rsidRDefault="00FF0747" w:rsidP="00FF0747">
      <w:pPr>
        <w:pStyle w:val="Heading3"/>
      </w:pPr>
      <w:proofErr w:type="spellStart"/>
      <w:r>
        <w:t>Aff</w:t>
      </w:r>
      <w:proofErr w:type="spellEnd"/>
      <w:r>
        <w:t>—Extinction First</w:t>
      </w:r>
    </w:p>
    <w:p w14:paraId="6EC4D52B" w14:textId="77777777" w:rsidR="00FF0747" w:rsidRDefault="00FF0747" w:rsidP="00FF0747">
      <w:pPr>
        <w:pStyle w:val="Heading4"/>
      </w:pPr>
      <w:r w:rsidRPr="00C31F0B">
        <w:t>Extinction first—existential r</w:t>
      </w:r>
      <w:r>
        <w:t>isks require unique risk calcul</w:t>
      </w:r>
      <w:r w:rsidRPr="00C31F0B">
        <w:t>us</w:t>
      </w:r>
    </w:p>
    <w:p w14:paraId="1032B29C" w14:textId="77777777" w:rsidR="00FF0747" w:rsidRDefault="00FF0747" w:rsidP="00FF0747">
      <w:proofErr w:type="spellStart"/>
      <w:r>
        <w:rPr>
          <w:rStyle w:val="StyleStyleBold12pt"/>
        </w:rPr>
        <w:t>Bostro</w:t>
      </w:r>
      <w:r w:rsidRPr="00A26A9A">
        <w:rPr>
          <w:rStyle w:val="StyleStyleBold12pt"/>
        </w:rPr>
        <w:t>m</w:t>
      </w:r>
      <w:proofErr w:type="spellEnd"/>
      <w:r w:rsidRPr="00A26A9A">
        <w:rPr>
          <w:rStyle w:val="StyleStyleBold12pt"/>
        </w:rPr>
        <w:t xml:space="preserve"> 12</w:t>
      </w:r>
      <w:r w:rsidRPr="00A26A9A">
        <w:t xml:space="preserve"> </w:t>
      </w:r>
    </w:p>
    <w:p w14:paraId="03FAB203" w14:textId="77777777" w:rsidR="00FF0747" w:rsidRPr="00FF0747" w:rsidRDefault="00FF0747" w:rsidP="00FF0747">
      <w:r w:rsidRPr="00A26A9A">
        <w:t>(</w:t>
      </w:r>
      <w:r w:rsidRPr="00F13A32">
        <w:t>Nick, Professor of Philosophy at Oxford, directs Oxford's Future of Humanity Institute and winner of the Gannon Award, Interview with Ross Andersen</w:t>
      </w:r>
      <w:r w:rsidRPr="00FF0747">
        <w:t xml:space="preserve">, correspondent at The Atlantic, 3/6, “We're Underestimating the Risk of Human Extinction”, </w:t>
      </w:r>
      <w:hyperlink r:id="rId22" w:history="1">
        <w:r w:rsidRPr="00FF0747">
          <w:t>http://www.theatlantic.com/technology/archive/2012/03/were-underestimating-the-risk-of-human-extinction/253821/</w:t>
        </w:r>
      </w:hyperlink>
      <w:r w:rsidRPr="00FF0747">
        <w:t>)</w:t>
      </w:r>
    </w:p>
    <w:p w14:paraId="438BDE6D" w14:textId="77777777" w:rsidR="00FF0747" w:rsidRPr="00FF0747" w:rsidRDefault="00FF0747" w:rsidP="00FF0747">
      <w:pPr>
        <w:pStyle w:val="cardtext"/>
      </w:pPr>
      <w:proofErr w:type="spellStart"/>
      <w:r w:rsidRPr="00FF0747">
        <w:t>Bostrom</w:t>
      </w:r>
      <w:proofErr w:type="spellEnd"/>
      <w:r w:rsidRPr="00FF0747">
        <w:t xml:space="preserve">, who directs Oxford's Future of Humanity Institute, has argued over the course of several papers that </w:t>
      </w:r>
      <w:r w:rsidRPr="00FF0747">
        <w:rPr>
          <w:rStyle w:val="StyleBoldUnderline"/>
        </w:rPr>
        <w:t>human extinction risks are poorly understood and</w:t>
      </w:r>
      <w:r w:rsidRPr="00FF0747">
        <w:t xml:space="preserve">, worse still, </w:t>
      </w:r>
      <w:r w:rsidRPr="00FF0747">
        <w:rPr>
          <w:rStyle w:val="Emphasis"/>
        </w:rPr>
        <w:t>severely underestimated by society</w:t>
      </w:r>
      <w:r w:rsidRPr="00FF0747">
        <w:t xml:space="preserve">. Some of these existential risks are fairly well known, especially the natural ones. But others are obscure or even exotic. Most worrying to </w:t>
      </w:r>
      <w:proofErr w:type="spellStart"/>
      <w:r w:rsidRPr="00FF0747">
        <w:t>Bostrom</w:t>
      </w:r>
      <w:proofErr w:type="spellEnd"/>
      <w:r w:rsidRPr="00FF0747">
        <w:t xml:space="preserve"> is the subset of existential risks that arise from human technology, a subset that he expects to grow in number and potency over the next century.</w:t>
      </w:r>
    </w:p>
    <w:p w14:paraId="67E0E46C" w14:textId="77777777" w:rsidR="00FF0747" w:rsidRPr="00FF0747" w:rsidRDefault="00FF0747" w:rsidP="00FF0747">
      <w:pPr>
        <w:pStyle w:val="cardtext"/>
      </w:pPr>
      <w:r w:rsidRPr="00FF0747">
        <w:t xml:space="preserve">Despite his concerns about the risks posed to humans by technological progress, </w:t>
      </w:r>
      <w:proofErr w:type="spellStart"/>
      <w:r w:rsidRPr="00FF0747">
        <w:t>Bostrom</w:t>
      </w:r>
      <w:proofErr w:type="spellEnd"/>
      <w:r w:rsidRPr="00FF0747">
        <w:t xml:space="preserve"> is no </w:t>
      </w:r>
      <w:proofErr w:type="gramStart"/>
      <w:r w:rsidRPr="00FF0747">
        <w:t>luddite</w:t>
      </w:r>
      <w:proofErr w:type="gramEnd"/>
      <w:r w:rsidRPr="00FF0747">
        <w:t xml:space="preserve">. In fact, he is a longtime advocate of </w:t>
      </w:r>
      <w:proofErr w:type="spellStart"/>
      <w:r w:rsidRPr="00FF0747">
        <w:t>transhumanism</w:t>
      </w:r>
      <w:proofErr w:type="spellEnd"/>
      <w:r w:rsidRPr="00FF0747">
        <w:t xml:space="preserve">---the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FF0747">
        <w:t>Bostrom</w:t>
      </w:r>
      <w:proofErr w:type="spellEnd"/>
      <w:r w:rsidRPr="00FF0747">
        <w:t xml:space="preserve"> uses the tools of philosophy and mathematics, in particular probability theory, to try and determine how we as a species might achieve this safe passage. What follows is my conversation with </w:t>
      </w:r>
      <w:proofErr w:type="spellStart"/>
      <w:r w:rsidRPr="00FF0747">
        <w:t>Bostrom</w:t>
      </w:r>
      <w:proofErr w:type="spellEnd"/>
      <w:r w:rsidRPr="00FF0747">
        <w:t xml:space="preserve"> about some of the most interesting and worrying existential risks that humanity might encounter in the decades and centuries to come, and about what we can do to make sure we outlast them.</w:t>
      </w:r>
    </w:p>
    <w:p w14:paraId="39A7E17F" w14:textId="77777777" w:rsidR="00FF0747" w:rsidRDefault="00FF0747" w:rsidP="00FF0747">
      <w:pPr>
        <w:pStyle w:val="cardtext"/>
      </w:pPr>
      <w:r w:rsidRPr="00FF0747">
        <w:t xml:space="preserve">Some have argued that we ought to be directing our resources toward humanity's existing problems, rather than future existential risks, because many of the latter are highly improbable. You have responded by suggesting that </w:t>
      </w:r>
      <w:r w:rsidRPr="00FF0747">
        <w:rPr>
          <w:rStyle w:val="Emphasis"/>
        </w:rPr>
        <w:t>existential risk mitigation may in fact be a dominant moral priority over the alleviation of present suffering</w:t>
      </w:r>
      <w:r w:rsidRPr="00FF0747">
        <w:t xml:space="preserve">. Can you explain why? </w:t>
      </w:r>
      <w:proofErr w:type="spellStart"/>
      <w:r w:rsidRPr="00FF0747">
        <w:t>Bostrom</w:t>
      </w:r>
      <w:proofErr w:type="spellEnd"/>
      <w:r w:rsidRPr="00FF0747">
        <w:t xml:space="preserve">: Well </w:t>
      </w:r>
      <w:r w:rsidRPr="00FF0747">
        <w:rPr>
          <w:rStyle w:val="StyleBoldUnderline"/>
        </w:rPr>
        <w:t>suppose you have a moral view that counts future people as being worth as much as present people</w:t>
      </w:r>
      <w:r w:rsidRPr="00FF0747">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FF0747">
        <w:rPr>
          <w:rStyle w:val="StyleBoldUnderline"/>
        </w:rPr>
        <w:t xml:space="preserve">A human life is a human life. If you have that moral point of view that future generations matter in proportion to their population numbers, then you get this </w:t>
      </w:r>
      <w:r w:rsidRPr="00FF0747">
        <w:rPr>
          <w:rStyle w:val="Emphasis"/>
        </w:rPr>
        <w:t>very stark implication that existential risk mitigation has a much higher utility than pretty much anything else that you could do</w:t>
      </w:r>
      <w:r w:rsidRPr="00FF0747">
        <w:rPr>
          <w:rStyle w:val="StyleBoldUnderline"/>
        </w:rPr>
        <w:t>. There are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 Therefore,</w:t>
      </w:r>
      <w:r w:rsidRPr="00FF0747">
        <w:rPr>
          <w:rStyle w:val="Emphasis"/>
        </w:rPr>
        <w:t xml:space="preserve"> even a very </w:t>
      </w:r>
      <w:r w:rsidRPr="00FF0747">
        <w:rPr>
          <w:rStyle w:val="StyleBoldUnderline"/>
        </w:rPr>
        <w:t>small reduction in the probability</w:t>
      </w:r>
      <w:r w:rsidRPr="00FF0747">
        <w:rPr>
          <w:rStyle w:val="Emphasis"/>
        </w:rPr>
        <w:t xml:space="preserve"> of realizing this enormous good </w:t>
      </w:r>
      <w:r w:rsidRPr="00FF0747">
        <w:rPr>
          <w:rStyle w:val="StyleBoldUnderline"/>
        </w:rPr>
        <w:t>will tend to outweigh even immense benefits like eliminating poverty or curing malaria</w:t>
      </w:r>
      <w:r w:rsidRPr="00FF0747">
        <w:t>, which would be tremendous under ordinary standards.</w:t>
      </w:r>
    </w:p>
    <w:p w14:paraId="077592D1" w14:textId="33E4D02D" w:rsidR="00AD1A5D" w:rsidRDefault="00AD1A5D" w:rsidP="00AD1A5D">
      <w:pPr>
        <w:pStyle w:val="Heading3"/>
      </w:pPr>
      <w:proofErr w:type="spellStart"/>
      <w:r>
        <w:t>Aff</w:t>
      </w:r>
      <w:proofErr w:type="spellEnd"/>
      <w:r>
        <w:t>—No Root Cause</w:t>
      </w:r>
    </w:p>
    <w:p w14:paraId="6C132D34" w14:textId="77777777" w:rsidR="00AD1A5D" w:rsidRPr="00AD1A5D" w:rsidRDefault="00AD1A5D" w:rsidP="00AD1A5D">
      <w:pPr>
        <w:pStyle w:val="Heading4"/>
      </w:pPr>
      <w:r w:rsidRPr="00AD1A5D">
        <w:t>Claims of Root Causality are Silly Oversimplifications That Explain Nothing</w:t>
      </w:r>
    </w:p>
    <w:p w14:paraId="36BA2272" w14:textId="77777777" w:rsidR="00AD1A5D" w:rsidRPr="00AD1A5D" w:rsidRDefault="00AD1A5D" w:rsidP="00AD1A5D">
      <w:pPr>
        <w:rPr>
          <w:rStyle w:val="StyleStyleBold12pt"/>
        </w:rPr>
      </w:pPr>
      <w:r w:rsidRPr="00AD1A5D">
        <w:rPr>
          <w:rStyle w:val="StyleStyleBold12pt"/>
        </w:rPr>
        <w:t>May ‘2</w:t>
      </w:r>
    </w:p>
    <w:p w14:paraId="1DC84150" w14:textId="77777777" w:rsidR="00AD1A5D" w:rsidRPr="00AD1A5D" w:rsidRDefault="00AD1A5D" w:rsidP="00AD1A5D">
      <w:pPr>
        <w:rPr>
          <w:szCs w:val="16"/>
        </w:rPr>
      </w:pPr>
      <w:r w:rsidRPr="00AD1A5D">
        <w:rPr>
          <w:szCs w:val="16"/>
        </w:rPr>
        <w:t>Collin May 12-18-2002</w:t>
      </w:r>
    </w:p>
    <w:p w14:paraId="267E61FF" w14:textId="77777777" w:rsidR="00AD1A5D" w:rsidRPr="00AD1A5D" w:rsidRDefault="00AD1A5D" w:rsidP="00AD1A5D">
      <w:pPr>
        <w:rPr>
          <w:szCs w:val="16"/>
        </w:rPr>
      </w:pPr>
      <w:r w:rsidRPr="00AD1A5D">
        <w:rPr>
          <w:szCs w:val="16"/>
        </w:rPr>
        <w:t>http://innocentsabroad.blogspot.com/2002_12_15_innocentsabroad_archive.html#90069170</w:t>
      </w:r>
    </w:p>
    <w:p w14:paraId="5982357F" w14:textId="77777777" w:rsidR="00AD1A5D" w:rsidRPr="00AD1A5D" w:rsidRDefault="00AD1A5D" w:rsidP="00AD1A5D">
      <w:pPr>
        <w:pStyle w:val="card"/>
        <w:rPr>
          <w:szCs w:val="16"/>
        </w:rPr>
      </w:pPr>
      <w:r w:rsidRPr="00AD1A5D">
        <w:rPr>
          <w:szCs w:val="16"/>
        </w:rPr>
        <w:t xml:space="preserve">Unfortunately for our scholarly friends, </w:t>
      </w:r>
      <w:r w:rsidRPr="00AD1A5D">
        <w:rPr>
          <w:rStyle w:val="StyleBoldUnderline"/>
        </w:rPr>
        <w:t>there is a problem with root causes</w:t>
      </w:r>
      <w:r w:rsidRPr="00AD1A5D">
        <w:rPr>
          <w:szCs w:val="16"/>
        </w:rPr>
        <w:t xml:space="preserve">. Root causes assume something that is rarely mentioned. </w:t>
      </w:r>
      <w:r w:rsidRPr="00AD1A5D">
        <w:rPr>
          <w:rStyle w:val="StyleBoldUnderline"/>
        </w:rPr>
        <w:t>Root causes assume that humans can escape their moral obligations by standing outside the normal world. It assumes humans can abstract themselves from reality and go romping through history looking for the all-powerful distant cause that will explain each and every aspect of our current situation</w:t>
      </w:r>
      <w:r w:rsidRPr="00AD1A5D">
        <w:rPr>
          <w:szCs w:val="16"/>
        </w:rPr>
        <w:t xml:space="preserve">. Then, having discerned the historical secret, </w:t>
      </w:r>
      <w:r w:rsidRPr="00AD1A5D">
        <w:rPr>
          <w:rStyle w:val="StyleBoldUnderline"/>
        </w:rPr>
        <w:t>the wily scholar can</w:t>
      </w:r>
      <w:r w:rsidRPr="00AD1A5D">
        <w:rPr>
          <w:szCs w:val="16"/>
        </w:rPr>
        <w:t xml:space="preserve">, with a gentle wave of his hand, </w:t>
      </w:r>
      <w:r w:rsidRPr="00AD1A5D">
        <w:rPr>
          <w:rStyle w:val="StyleBoldUnderline"/>
        </w:rPr>
        <w:t>dismiss all those silly concerns about morality, responsibility and honor, while providing the road map for solving all our social ills</w:t>
      </w:r>
      <w:r w:rsidRPr="00AD1A5D">
        <w:rPr>
          <w:szCs w:val="16"/>
        </w:rPr>
        <w:t xml:space="preserve">. That </w:t>
      </w:r>
      <w:r w:rsidRPr="00AD1A5D">
        <w:rPr>
          <w:rStyle w:val="StyleBoldUnderline"/>
        </w:rPr>
        <w:t>this approach</w:t>
      </w:r>
      <w:r w:rsidRPr="00AD1A5D">
        <w:rPr>
          <w:szCs w:val="16"/>
        </w:rPr>
        <w:t xml:space="preserve">, which is really none other than the methodology of the social sciences, </w:t>
      </w:r>
      <w:r w:rsidRPr="00AD1A5D">
        <w:rPr>
          <w:rStyle w:val="StyleBoldUnderline"/>
        </w:rPr>
        <w:t>is simplistic in the extreme, reducing human decisions to little more than unthinking reactions to a single dominant stimulus</w:t>
      </w:r>
      <w:r w:rsidRPr="00AD1A5D">
        <w:rPr>
          <w:szCs w:val="16"/>
        </w:rPr>
        <w:t xml:space="preserve">, means little to its proponents. </w:t>
      </w:r>
      <w:r w:rsidRPr="00AD1A5D">
        <w:rPr>
          <w:rStyle w:val="StyleBoldUnderline"/>
        </w:rPr>
        <w:t>They accept all this because the root cause provides an immediate and simplistic explanation to impress the gullible and justify the foolish.</w:t>
      </w:r>
    </w:p>
    <w:p w14:paraId="285816A7" w14:textId="77777777" w:rsidR="00AD1A5D" w:rsidRPr="00AD1A5D" w:rsidRDefault="00AD1A5D" w:rsidP="00AD1A5D">
      <w:pPr>
        <w:pStyle w:val="Heading4"/>
      </w:pPr>
      <w:r w:rsidRPr="00AD1A5D">
        <w:t>No single cause of conflict</w:t>
      </w:r>
    </w:p>
    <w:p w14:paraId="5669CE2C" w14:textId="77777777" w:rsidR="00AD1A5D" w:rsidRPr="00AD1A5D" w:rsidRDefault="00AD1A5D" w:rsidP="00AD1A5D">
      <w:pPr>
        <w:rPr>
          <w:rStyle w:val="StyleStyleBold12pt"/>
        </w:rPr>
      </w:pPr>
      <w:r w:rsidRPr="00AD1A5D">
        <w:rPr>
          <w:rStyle w:val="StyleStyleBold12pt"/>
        </w:rPr>
        <w:t xml:space="preserve">Barnett et al 7 </w:t>
      </w:r>
    </w:p>
    <w:p w14:paraId="34174F18" w14:textId="77777777" w:rsidR="00AD1A5D" w:rsidRPr="00AD1A5D" w:rsidRDefault="00AD1A5D" w:rsidP="00AD1A5D">
      <w:pPr>
        <w:rPr>
          <w:rStyle w:val="Heading3Char"/>
        </w:rPr>
      </w:pPr>
      <w:r w:rsidRPr="00AD1A5D">
        <w:t xml:space="preserve">Michael, </w:t>
      </w:r>
      <w:proofErr w:type="spellStart"/>
      <w:r w:rsidRPr="00AD1A5D">
        <w:t>Hunjoon</w:t>
      </w:r>
      <w:proofErr w:type="spellEnd"/>
      <w:r w:rsidRPr="00AD1A5D">
        <w:t xml:space="preserve"> Kim, </w:t>
      </w:r>
      <w:proofErr w:type="spellStart"/>
      <w:r w:rsidRPr="00AD1A5D">
        <w:t>Madalene</w:t>
      </w:r>
      <w:proofErr w:type="spellEnd"/>
      <w:r w:rsidRPr="00AD1A5D">
        <w:t xml:space="preserve"> O’Donnell, Laura </w:t>
      </w:r>
      <w:proofErr w:type="spellStart"/>
      <w:r w:rsidRPr="00AD1A5D">
        <w:t>Sitea</w:t>
      </w:r>
      <w:proofErr w:type="spellEnd"/>
      <w:r w:rsidRPr="00AD1A5D">
        <w:t>, Global Governance, “</w:t>
      </w:r>
      <w:proofErr w:type="spellStart"/>
      <w:r w:rsidRPr="00AD1A5D">
        <w:t>Peacebuilding</w:t>
      </w:r>
      <w:proofErr w:type="spellEnd"/>
      <w:r w:rsidRPr="00AD1A5D">
        <w:t>: What is in a Name?</w:t>
      </w:r>
      <w:proofErr w:type="gramStart"/>
      <w:r w:rsidRPr="00AD1A5D">
        <w:t>”,</w:t>
      </w:r>
      <w:proofErr w:type="gramEnd"/>
      <w:r w:rsidRPr="00AD1A5D">
        <w:t xml:space="preserve"> </w:t>
      </w:r>
      <w:proofErr w:type="spellStart"/>
      <w:r w:rsidRPr="00AD1A5D">
        <w:t>Questia</w:t>
      </w:r>
      <w:proofErr w:type="spellEnd"/>
    </w:p>
    <w:p w14:paraId="7D420EC7" w14:textId="77777777" w:rsidR="00AD1A5D" w:rsidRDefault="00AD1A5D" w:rsidP="00AD1A5D">
      <w:pPr>
        <w:pStyle w:val="card"/>
      </w:pPr>
      <w:r w:rsidRPr="00AD1A5D">
        <w:rPr>
          <w:rStyle w:val="StyleBoldUnderline"/>
        </w:rPr>
        <w:t>Because there are multiple</w:t>
      </w:r>
      <w:r w:rsidRPr="00AD1A5D">
        <w:t xml:space="preserve"> contributing </w:t>
      </w:r>
      <w:r w:rsidRPr="00AD1A5D">
        <w:rPr>
          <w:rStyle w:val="StyleBoldUnderline"/>
        </w:rPr>
        <w:t>causes of conflict,</w:t>
      </w:r>
      <w:r w:rsidRPr="00AD1A5D">
        <w:t xml:space="preserve"> almost </w:t>
      </w:r>
      <w:r w:rsidRPr="00AD1A5D">
        <w:rPr>
          <w:rStyle w:val="StyleBoldUnderline"/>
        </w:rPr>
        <w:t>any international assistance effort that addresses any perceived or real grievance can</w:t>
      </w:r>
      <w:r w:rsidRPr="00AD1A5D">
        <w:t xml:space="preserve"> arguably </w:t>
      </w:r>
      <w:r w:rsidRPr="00AD1A5D">
        <w:rPr>
          <w:rStyle w:val="StyleBoldUnderline"/>
        </w:rPr>
        <w:t>be called "</w:t>
      </w:r>
      <w:proofErr w:type="spellStart"/>
      <w:r w:rsidRPr="00AD1A5D">
        <w:rPr>
          <w:rStyle w:val="StyleBoldUnderline"/>
        </w:rPr>
        <w:t>peacebuilding</w:t>
      </w:r>
      <w:proofErr w:type="spellEnd"/>
      <w:r w:rsidRPr="00AD1A5D">
        <w:t xml:space="preserve">." Moreover, anyone invited to imagine </w:t>
      </w:r>
      <w:r w:rsidRPr="00AD1A5D">
        <w:rPr>
          <w:rStyle w:val="StyleBoldUnderline"/>
        </w:rPr>
        <w:t xml:space="preserve">the causes of violent conflict might generate a rather expansive laundry list of issues to be addressed in the </w:t>
      </w:r>
      <w:proofErr w:type="spellStart"/>
      <w:r w:rsidRPr="00AD1A5D">
        <w:rPr>
          <w:rStyle w:val="StyleBoldUnderline"/>
        </w:rPr>
        <w:t>postconflict</w:t>
      </w:r>
      <w:proofErr w:type="spellEnd"/>
      <w:r w:rsidRPr="00AD1A5D">
        <w:rPr>
          <w:rStyle w:val="StyleBoldUnderline"/>
        </w:rPr>
        <w:t xml:space="preserve"> period, including income distribution, land reform, democracy and the rule of law, human security, corruption, gender equality, refugee reintegration, economic development, </w:t>
      </w:r>
      <w:proofErr w:type="spellStart"/>
      <w:r w:rsidRPr="00AD1A5D">
        <w:rPr>
          <w:rStyle w:val="StyleBoldUnderline"/>
        </w:rPr>
        <w:t>ethnonational</w:t>
      </w:r>
      <w:proofErr w:type="spellEnd"/>
      <w:r w:rsidRPr="00AD1A5D">
        <w:rPr>
          <w:rStyle w:val="StyleBoldUnderline"/>
        </w:rPr>
        <w:t xml:space="preserve"> divisions, environmental degradation, transitional justice, and on and on.</w:t>
      </w:r>
      <w:r w:rsidRPr="00AD1A5D">
        <w:t xml:space="preserve"> There are at least two good reasons for such a fertile imagination. One, </w:t>
      </w:r>
      <w:r w:rsidRPr="00AD1A5D">
        <w:rPr>
          <w:rStyle w:val="StyleBoldUnderline"/>
        </w:rPr>
        <w:t>there is no master variable for explaining</w:t>
      </w:r>
      <w:r w:rsidRPr="00AD1A5D">
        <w:t xml:space="preserve"> either </w:t>
      </w:r>
      <w:r w:rsidRPr="00AD1A5D">
        <w:rPr>
          <w:rStyle w:val="StyleBoldUnderline"/>
        </w:rPr>
        <w:t>the outbreak of violence or the construction of a positive peace</w:t>
      </w:r>
      <w:r w:rsidRPr="00AD1A5D">
        <w:t xml:space="preserve"> but merely groupings of factors across categories such as greed and grievance, and catalytic events. Variables that might be relatively harmless in some contexts can be a potent cocktail in others. Conversely</w:t>
      </w:r>
      <w:r w:rsidRPr="00AD1A5D">
        <w:rPr>
          <w:rStyle w:val="StyleBoldUnderline"/>
        </w:rPr>
        <w:t>, we have relatively little knowledge regarding what causes peace or what the paths to peace are</w:t>
      </w:r>
      <w:r w:rsidRPr="00AD1A5D">
        <w:t xml:space="preserve">. </w:t>
      </w:r>
      <w:r w:rsidRPr="00AD1A5D">
        <w:rPr>
          <w:rStyle w:val="StyleBoldUnderline"/>
        </w:rPr>
        <w:t>Although</w:t>
      </w:r>
      <w:r w:rsidRPr="00AD1A5D">
        <w:t xml:space="preserve"> </w:t>
      </w:r>
      <w:r w:rsidRPr="00AD1A5D">
        <w:rPr>
          <w:rStyle w:val="StyleBoldUnderline"/>
        </w:rPr>
        <w:t>democratic states that have reasonably high per capita incomes are at a reduced risk of conflict</w:t>
      </w:r>
      <w:r w:rsidRPr="00AD1A5D">
        <w:t xml:space="preserve">, </w:t>
      </w:r>
      <w:r w:rsidRPr="00AD1A5D">
        <w:rPr>
          <w:rStyle w:val="StyleBoldUnderline"/>
        </w:rPr>
        <w:t>being democratic and rich is no guarantor of a positive peace</w:t>
      </w:r>
      <w:r w:rsidRPr="00AD1A5D">
        <w:t xml:space="preserve">, and illiberal and poor countries, at times, also have had their share of success. Second, organizations are likely to claim that their core competencies and mandates are critical to </w:t>
      </w:r>
      <w:proofErr w:type="spellStart"/>
      <w:r w:rsidRPr="00AD1A5D">
        <w:t>peacebuilding</w:t>
      </w:r>
      <w:proofErr w:type="spellEnd"/>
      <w:r w:rsidRPr="00AD1A5D">
        <w:t xml:space="preserve">. They might be right. They also might be opportunistic. After all, if </w:t>
      </w:r>
      <w:proofErr w:type="spellStart"/>
      <w:r w:rsidRPr="00AD1A5D">
        <w:t>peacebuilding</w:t>
      </w:r>
      <w:proofErr w:type="spellEnd"/>
      <w:r w:rsidRPr="00AD1A5D">
        <w:t xml:space="preserve"> is big business, then there are good bureaucratic reasons for claiming that </w:t>
      </w:r>
      <w:proofErr w:type="gramStart"/>
      <w:r w:rsidRPr="00AD1A5D">
        <w:t>they</w:t>
      </w:r>
      <w:proofErr w:type="gramEnd"/>
      <w:r w:rsidRPr="00AD1A5D">
        <w:t xml:space="preserve"> are </w:t>
      </w:r>
      <w:proofErr w:type="gramStart"/>
      <w:r w:rsidRPr="00AD1A5D">
        <w:t>an invaluable partner</w:t>
      </w:r>
      <w:proofErr w:type="gramEnd"/>
      <w:r w:rsidRPr="00AD1A5D">
        <w:t>.</w:t>
      </w:r>
      <w:r>
        <w:t xml:space="preserve"> </w:t>
      </w:r>
    </w:p>
    <w:p w14:paraId="18202732" w14:textId="71CFED56" w:rsidR="00125F5D" w:rsidRDefault="00125F5D" w:rsidP="00125F5D">
      <w:pPr>
        <w:pStyle w:val="Heading3"/>
      </w:pPr>
      <w:proofErr w:type="spellStart"/>
      <w:r>
        <w:t>Aff</w:t>
      </w:r>
      <w:proofErr w:type="spellEnd"/>
      <w:r>
        <w:t>—Alt Fails</w:t>
      </w:r>
    </w:p>
    <w:p w14:paraId="5420B6E8" w14:textId="77777777" w:rsidR="00125F5D" w:rsidRPr="006C6096" w:rsidRDefault="00125F5D" w:rsidP="00125F5D">
      <w:pPr>
        <w:pStyle w:val="Heading4"/>
      </w:pPr>
      <w:r>
        <w:t>No transition – institutional complexity and impersonal nature of systems cause cultural assimilation – only growth can solve social conflict</w:t>
      </w:r>
    </w:p>
    <w:p w14:paraId="0615C4AA" w14:textId="77777777" w:rsidR="00125F5D" w:rsidRPr="00493FF4" w:rsidRDefault="00125F5D" w:rsidP="00125F5D">
      <w:pPr>
        <w:rPr>
          <w:rStyle w:val="StyleStyleBold12pt"/>
        </w:rPr>
      </w:pPr>
      <w:proofErr w:type="spellStart"/>
      <w:r w:rsidRPr="00493FF4">
        <w:rPr>
          <w:rStyle w:val="StyleStyleBold12pt"/>
        </w:rPr>
        <w:t>Barnhizer</w:t>
      </w:r>
      <w:proofErr w:type="spellEnd"/>
      <w:r w:rsidRPr="00493FF4">
        <w:rPr>
          <w:rStyle w:val="StyleStyleBold12pt"/>
        </w:rPr>
        <w:t>, 6</w:t>
      </w:r>
    </w:p>
    <w:p w14:paraId="0C267432" w14:textId="77777777" w:rsidR="00125F5D" w:rsidRPr="007C373F" w:rsidRDefault="00125F5D" w:rsidP="00125F5D">
      <w:pPr>
        <w:spacing w:line="20" w:lineRule="atLeast"/>
      </w:pPr>
      <w:r w:rsidRPr="007C373F">
        <w:t xml:space="preserve">David, Prof of Law, Cleveland State U, ‘Waking from Sustainability's "Impossible Dream”,’ Geo Int’l </w:t>
      </w:r>
      <w:proofErr w:type="spellStart"/>
      <w:r w:rsidRPr="007C373F">
        <w:t>Envtl</w:t>
      </w:r>
      <w:proofErr w:type="spellEnd"/>
      <w:r w:rsidRPr="007C373F">
        <w:t xml:space="preserve"> L Rev, pg. l/n</w:t>
      </w:r>
    </w:p>
    <w:p w14:paraId="3A444BC0" w14:textId="77777777" w:rsidR="00125F5D" w:rsidRDefault="00125F5D" w:rsidP="00125F5D">
      <w:pPr>
        <w:pStyle w:val="card"/>
      </w:pPr>
      <w:r w:rsidRPr="00125F5D">
        <w:rPr>
          <w:rStyle w:val="TitleChar"/>
        </w:rPr>
        <w:t>Devotees of sustainability pin their hopes on an awakening by an enlightened populace that will rise up and insist that business and government behave in ways that reflect the idea that "[a] sustainable society is one that can persist over generations, one that is far-seeing enough, flexible enough, and wise enough not to undermine either its physical or its social systems of support</w:t>
      </w:r>
      <w:r w:rsidRPr="00125F5D">
        <w:t xml:space="preserve">." </w:t>
      </w:r>
      <w:hyperlink r:id="rId23" w:anchor="n81" w:history="1">
        <w:r w:rsidRPr="00125F5D">
          <w:rPr>
            <w:color w:val="0000FF"/>
            <w:vertAlign w:val="superscript"/>
          </w:rPr>
          <w:t>n81</w:t>
        </w:r>
      </w:hyperlink>
      <w:r w:rsidRPr="00125F5D">
        <w:t xml:space="preserve"> </w:t>
      </w:r>
      <w:r w:rsidRPr="00125F5D">
        <w:rPr>
          <w:rStyle w:val="Emphasis"/>
          <w:rFonts w:eastAsiaTheme="majorEastAsia"/>
        </w:rPr>
        <w:t>This awakening is not going to happen</w:t>
      </w:r>
      <w:r w:rsidRPr="00125F5D">
        <w:t xml:space="preserve">. </w:t>
      </w:r>
      <w:r w:rsidRPr="00125F5D">
        <w:rPr>
          <w:rStyle w:val="TitleChar"/>
        </w:rPr>
        <w:t xml:space="preserve">There will never be a populist revolution in the way </w:t>
      </w:r>
      <w:proofErr w:type="gramStart"/>
      <w:r w:rsidRPr="00125F5D">
        <w:rPr>
          <w:rStyle w:val="TitleChar"/>
        </w:rPr>
        <w:t>humans</w:t>
      </w:r>
      <w:proofErr w:type="gramEnd"/>
      <w:r w:rsidRPr="00125F5D">
        <w:rPr>
          <w:rStyle w:val="TitleChar"/>
        </w:rPr>
        <w:t xml:space="preserve"> value the environment, social justice, and other matters of moral consequence</w:t>
      </w:r>
      <w:r w:rsidRPr="00125F5D">
        <w:t xml:space="preserve">. We frequently "talk the talk," but rarely "walk the walk." </w:t>
      </w:r>
      <w:hyperlink r:id="rId24" w:anchor="n82" w:history="1">
        <w:r w:rsidRPr="00125F5D">
          <w:t>n82</w:t>
        </w:r>
      </w:hyperlink>
      <w:r w:rsidRPr="00125F5D">
        <w:t xml:space="preserve"> </w:t>
      </w:r>
      <w:proofErr w:type="gramStart"/>
      <w:r w:rsidRPr="00125F5D">
        <w:t>This</w:t>
      </w:r>
      <w:proofErr w:type="gramEnd"/>
      <w:r w:rsidRPr="00125F5D">
        <w:t xml:space="preserve"> discrepancy is partly an individual failure, but it is even more a result of the powerful forces that operate within our culture. </w:t>
      </w:r>
      <w:r w:rsidRPr="00125F5D">
        <w:rPr>
          <w:rStyle w:val="TitleChar"/>
        </w:rPr>
        <w:t>Residents of Western cultures are shaped by the system in which they live. They will never possess either the clarity of agenda or the political will</w:t>
      </w:r>
      <w:r w:rsidRPr="00125F5D">
        <w:t xml:space="preserve"> </w:t>
      </w:r>
      <w:r w:rsidRPr="00125F5D">
        <w:rPr>
          <w:rStyle w:val="TitleChar"/>
        </w:rPr>
        <w:t>essential to a</w:t>
      </w:r>
      <w:r w:rsidRPr="00125F5D">
        <w:t xml:space="preserve"> coherent and </w:t>
      </w:r>
      <w:r w:rsidRPr="00125F5D">
        <w:rPr>
          <w:rStyle w:val="TitleChar"/>
        </w:rPr>
        <w:t>coordinated shift in behavior due to a combination of ignorance, greed, sloth, and inundation by</w:t>
      </w:r>
      <w:r w:rsidRPr="00125F5D">
        <w:t xml:space="preserve"> political and </w:t>
      </w:r>
      <w:r w:rsidRPr="00125F5D">
        <w:rPr>
          <w:rStyle w:val="TitleChar"/>
        </w:rPr>
        <w:t>consumerist propaganda</w:t>
      </w:r>
      <w:r w:rsidRPr="00125F5D">
        <w:t xml:space="preserve">. </w:t>
      </w:r>
      <w:r w:rsidRPr="00125F5D">
        <w:rPr>
          <w:rStyle w:val="TitleChar"/>
        </w:rPr>
        <w:t>This combination means there will be no values shift welling up from the people and demanding the transformation of our systems of production and resource use</w:t>
      </w:r>
      <w:r w:rsidRPr="00125F5D">
        <w:t xml:space="preserve">. Paul </w:t>
      </w:r>
      <w:proofErr w:type="spellStart"/>
      <w:r w:rsidRPr="00125F5D">
        <w:t>Tournier</w:t>
      </w:r>
      <w:proofErr w:type="spellEnd"/>
      <w:r w:rsidRPr="00125F5D">
        <w:t xml:space="preserve"> captured the essence of the cultural forces when he observed: [People] have become merely cogs in the machine of production, tools, </w:t>
      </w:r>
      <w:proofErr w:type="gramStart"/>
      <w:r w:rsidRPr="00125F5D">
        <w:t>functions</w:t>
      </w:r>
      <w:proofErr w:type="gramEnd"/>
      <w:r w:rsidRPr="00125F5D">
        <w:t xml:space="preserve">. All that matters is what they do, not what they think or </w:t>
      </w:r>
      <w:proofErr w:type="gramStart"/>
      <w:r w:rsidRPr="00125F5D">
        <w:t>feel.</w:t>
      </w:r>
      <w:proofErr w:type="gramEnd"/>
      <w:r w:rsidRPr="00125F5D">
        <w:t xml:space="preserve"> . . . [</w:t>
      </w:r>
      <w:proofErr w:type="gramStart"/>
      <w:r w:rsidRPr="00125F5D">
        <w:t>T]heir</w:t>
      </w:r>
      <w:proofErr w:type="gramEnd"/>
      <w:r w:rsidRPr="00125F5D">
        <w:t xml:space="preserve"> thoughts and feelings are . . . molded by propaganda, press, cinema and radio. They read the same newspaper each day, hear the same slogans, </w:t>
      </w:r>
      <w:proofErr w:type="gramStart"/>
      <w:r w:rsidRPr="00125F5D">
        <w:t>see</w:t>
      </w:r>
      <w:proofErr w:type="gramEnd"/>
      <w:r w:rsidRPr="00125F5D">
        <w:t xml:space="preserve"> the same advertisements. </w:t>
      </w:r>
      <w:hyperlink r:id="rId25" w:anchor="n83" w:history="1">
        <w:proofErr w:type="gramStart"/>
        <w:r w:rsidRPr="00125F5D">
          <w:rPr>
            <w:color w:val="0000FF"/>
            <w:vertAlign w:val="superscript"/>
          </w:rPr>
          <w:t>n83</w:t>
        </w:r>
        <w:proofErr w:type="gramEnd"/>
      </w:hyperlink>
      <w:r w:rsidRPr="00125F5D">
        <w:rPr>
          <w:vertAlign w:val="superscript"/>
        </w:rPr>
        <w:t xml:space="preserve"> </w:t>
      </w:r>
      <w:r w:rsidRPr="00125F5D">
        <w:rPr>
          <w:rStyle w:val="TitleChar"/>
        </w:rPr>
        <w:t xml:space="preserve">Feeling helpless in the face of inordinate complexity and vast impersonal forces causes us to flee from our </w:t>
      </w:r>
      <w:r w:rsidRPr="00125F5D">
        <w:rPr>
          <w:rStyle w:val="Emphasis"/>
          <w:rFonts w:eastAsiaTheme="majorEastAsia"/>
        </w:rPr>
        <w:t>personal responsibility</w:t>
      </w:r>
      <w:r w:rsidRPr="00125F5D">
        <w:rPr>
          <w:rStyle w:val="TitleChar"/>
        </w:rPr>
        <w:t xml:space="preserve"> and become absorbed into the systems of institutions</w:t>
      </w:r>
      <w:r w:rsidRPr="00125F5D">
        <w:t>. The price of the required allegiance includes accepting (or appearing to accept) the institution's values as our own</w:t>
      </w:r>
      <w:r w:rsidRPr="00125F5D">
        <w:rPr>
          <w:rStyle w:val="TitleChar"/>
        </w:rPr>
        <w:t xml:space="preserve">. We become a contributing part of the same system that oppresses us and </w:t>
      </w:r>
      <w:r w:rsidRPr="00125F5D">
        <w:rPr>
          <w:rStyle w:val="Emphasis"/>
          <w:rFonts w:eastAsiaTheme="majorEastAsia"/>
        </w:rPr>
        <w:t>steals our humanity and idealism</w:t>
      </w:r>
      <w:r w:rsidRPr="00125F5D">
        <w:t xml:space="preserve">. </w:t>
      </w:r>
      <w:r w:rsidRPr="00125F5D">
        <w:rPr>
          <w:rStyle w:val="TitleChar"/>
        </w:rPr>
        <w:t>This assimilation allows us to avoid the harshest application of the system's power while reaping the rewards of collaboration</w:t>
      </w:r>
      <w:r w:rsidRPr="00125F5D">
        <w:rPr>
          <w:sz w:val="14"/>
          <w:szCs w:val="14"/>
        </w:rPr>
        <w:t xml:space="preserve">. We become, in the </w:t>
      </w:r>
      <w:bookmarkStart w:id="8" w:name="PAGE_629_8232"/>
      <w:bookmarkEnd w:id="8"/>
      <w:r w:rsidRPr="00125F5D">
        <w:rPr>
          <w:sz w:val="14"/>
          <w:szCs w:val="14"/>
        </w:rPr>
        <w:t> [*629</w:t>
      </w:r>
      <w:proofErr w:type="gramStart"/>
      <w:r w:rsidRPr="00125F5D">
        <w:rPr>
          <w:sz w:val="14"/>
          <w:szCs w:val="14"/>
        </w:rPr>
        <w:t>]  words</w:t>
      </w:r>
      <w:proofErr w:type="gramEnd"/>
      <w:r w:rsidRPr="00125F5D">
        <w:rPr>
          <w:sz w:val="14"/>
          <w:szCs w:val="14"/>
        </w:rPr>
        <w:t xml:space="preserve"> of Pink Floyd, "just another brick in the wall." </w:t>
      </w:r>
      <w:hyperlink r:id="rId26" w:anchor="n84" w:history="1">
        <w:r w:rsidRPr="00125F5D">
          <w:rPr>
            <w:color w:val="0000FF"/>
            <w:sz w:val="14"/>
            <w:szCs w:val="14"/>
            <w:vertAlign w:val="superscript"/>
          </w:rPr>
          <w:t>n84</w:t>
        </w:r>
      </w:hyperlink>
      <w:r w:rsidRPr="00125F5D">
        <w:rPr>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27" w:anchor="n85" w:history="1">
        <w:proofErr w:type="gramStart"/>
        <w:r w:rsidRPr="00125F5D">
          <w:rPr>
            <w:color w:val="0000FF"/>
            <w:sz w:val="14"/>
            <w:szCs w:val="14"/>
            <w:vertAlign w:val="superscript"/>
          </w:rPr>
          <w:t>n85</w:t>
        </w:r>
        <w:proofErr w:type="gramEnd"/>
      </w:hyperlink>
      <w:r w:rsidRPr="00125F5D">
        <w:rPr>
          <w:sz w:val="14"/>
          <w:szCs w:val="14"/>
        </w:rPr>
        <w:t xml:space="preserve"> Jacques Chirac's party in France has seen its public support plummet due to efforts to reduce social spending. </w:t>
      </w:r>
      <w:hyperlink r:id="rId28" w:anchor="n86" w:history="1">
        <w:proofErr w:type="gramStart"/>
        <w:r w:rsidRPr="00125F5D">
          <w:rPr>
            <w:color w:val="0000FF"/>
            <w:sz w:val="14"/>
            <w:szCs w:val="14"/>
            <w:vertAlign w:val="superscript"/>
          </w:rPr>
          <w:t>n86</w:t>
        </w:r>
        <w:proofErr w:type="gramEnd"/>
      </w:hyperlink>
      <w:r w:rsidRPr="00125F5D">
        <w:rPr>
          <w:sz w:val="14"/>
          <w:szCs w:val="14"/>
        </w:rPr>
        <w:t xml:space="preserve"> Germans have taken to the streets in the hundreds of thousands to protest their leaders' efforts to develop plans to gain control of the German welfare stat</w:t>
      </w:r>
      <w:r w:rsidRPr="00125F5D">
        <w:t xml:space="preserve">e. </w:t>
      </w:r>
      <w:hyperlink r:id="rId29" w:anchor="n87" w:history="1">
        <w:proofErr w:type="gramStart"/>
        <w:r w:rsidRPr="00125F5D">
          <w:rPr>
            <w:color w:val="0000FF"/>
            <w:vertAlign w:val="superscript"/>
          </w:rPr>
          <w:t>n87</w:t>
        </w:r>
        <w:proofErr w:type="gramEnd"/>
      </w:hyperlink>
      <w:r w:rsidRPr="00125F5D">
        <w:t xml:space="preserve"> </w:t>
      </w:r>
      <w:r w:rsidRPr="00125F5D">
        <w:rPr>
          <w:rStyle w:val="TitleChar"/>
        </w:rPr>
        <w:t>It is impossible to generate the political will that would be required to change the system we have constructed into one that satisfies the demands of sustainability</w:t>
      </w:r>
      <w:r w:rsidRPr="00125F5D">
        <w:t xml:space="preserve">. </w:t>
      </w:r>
      <w:r w:rsidRPr="00125F5D">
        <w:rPr>
          <w:rStyle w:val="TitleChar"/>
        </w:rPr>
        <w:t xml:space="preserve">This is not surprising because the clear message is that we </w:t>
      </w:r>
      <w:r w:rsidRPr="00125F5D">
        <w:rPr>
          <w:rStyle w:val="Emphasis"/>
          <w:rFonts w:eastAsiaTheme="majorEastAsia"/>
        </w:rPr>
        <w:t>need economic growth</w:t>
      </w:r>
      <w:r w:rsidRPr="00125F5D">
        <w:t xml:space="preserve">. </w:t>
      </w:r>
      <w:r w:rsidRPr="00125F5D">
        <w:rPr>
          <w:sz w:val="14"/>
          <w:szCs w:val="14"/>
        </w:rPr>
        <w:t xml:space="preserve">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w:t>
      </w:r>
      <w:proofErr w:type="spellStart"/>
      <w:r w:rsidRPr="00125F5D">
        <w:rPr>
          <w:sz w:val="14"/>
          <w:szCs w:val="14"/>
        </w:rPr>
        <w:t>Lada</w:t>
      </w:r>
      <w:proofErr w:type="spellEnd"/>
      <w:r w:rsidRPr="00125F5D">
        <w:rPr>
          <w:sz w:val="14"/>
          <w:szCs w:val="14"/>
        </w:rPr>
        <w:t xml:space="preserve"> cars running on </w:t>
      </w:r>
      <w:proofErr w:type="gramStart"/>
      <w:r w:rsidRPr="00125F5D">
        <w:rPr>
          <w:sz w:val="14"/>
          <w:szCs w:val="14"/>
        </w:rPr>
        <w:t>76 octane</w:t>
      </w:r>
      <w:proofErr w:type="gramEnd"/>
      <w:r w:rsidRPr="00125F5D">
        <w:rPr>
          <w:sz w:val="14"/>
          <w:szCs w:val="14"/>
        </w:rPr>
        <w:t xml:space="preserv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125F5D">
        <w:rPr>
          <w:rStyle w:val="TitleChar"/>
        </w:rPr>
        <w:t xml:space="preserve">. Even if </w:t>
      </w:r>
      <w:bookmarkStart w:id="9" w:name="PAGE_630_8232"/>
      <w:bookmarkEnd w:id="9"/>
      <w:r w:rsidRPr="00125F5D">
        <w:rPr>
          <w:rStyle w:val="TitleChar"/>
        </w:rPr>
        <w:t> [*630</w:t>
      </w:r>
      <w:proofErr w:type="gramStart"/>
      <w:r w:rsidRPr="00125F5D">
        <w:rPr>
          <w:rStyle w:val="TitleChar"/>
        </w:rPr>
        <w:t>]  they</w:t>
      </w:r>
      <w:proofErr w:type="gramEnd"/>
      <w:r w:rsidRPr="00125F5D">
        <w:rPr>
          <w:rStyle w:val="TitleChar"/>
        </w:rPr>
        <w:t xml:space="preserve"> were desirable, they are "impossible dreams" because the people and institutions who set policy and decide on actions in the business and governmental arenas will never accept them as guides for behavior or as requirements for </w:t>
      </w:r>
      <w:proofErr w:type="spellStart"/>
      <w:r w:rsidRPr="00125F5D">
        <w:rPr>
          <w:rStyle w:val="TitleChar"/>
        </w:rPr>
        <w:t>decisionmaking</w:t>
      </w:r>
      <w:proofErr w:type="spellEnd"/>
      <w:r w:rsidRPr="00125F5D">
        <w:t xml:space="preserve">. </w:t>
      </w:r>
      <w:r w:rsidRPr="00125F5D">
        <w:rPr>
          <w:rStyle w:val="TitleChar"/>
        </w:rPr>
        <w:t>This impossibility exists because we are not free and independent individuals but creatures of habit, dominated by the culture in which we exist</w:t>
      </w:r>
      <w:r w:rsidRPr="00125F5D">
        <w:t>. We desire to behave according to the dictates of the powerful systems that govern our lives and culture.</w:t>
      </w:r>
    </w:p>
    <w:p w14:paraId="2253D2E0" w14:textId="5F56CDBB" w:rsidR="0004741C" w:rsidRDefault="0004741C" w:rsidP="00125F5D">
      <w:pPr>
        <w:pStyle w:val="Heading3"/>
      </w:pPr>
      <w:proofErr w:type="spellStart"/>
      <w:r>
        <w:t>Aff</w:t>
      </w:r>
      <w:proofErr w:type="spellEnd"/>
      <w:r>
        <w:t>—Perm</w:t>
      </w:r>
    </w:p>
    <w:p w14:paraId="71D924D8" w14:textId="77777777" w:rsidR="0004741C" w:rsidRPr="00F701C6" w:rsidRDefault="0004741C" w:rsidP="0004741C">
      <w:pPr>
        <w:pStyle w:val="Heading4"/>
      </w:pPr>
      <w:r w:rsidRPr="00F701C6">
        <w:t>Perm solves the worst excesses of their neoliberalism impacts, while retaining benefits of globalization on human welfare.</w:t>
      </w:r>
    </w:p>
    <w:p w14:paraId="32675F1E" w14:textId="77777777" w:rsidR="0004741C" w:rsidRPr="00603ED1" w:rsidRDefault="0004741C" w:rsidP="0004741C">
      <w:pPr>
        <w:rPr>
          <w:rStyle w:val="StyleStyleBold12pt"/>
        </w:rPr>
      </w:pPr>
      <w:proofErr w:type="spellStart"/>
      <w:r>
        <w:rPr>
          <w:rStyle w:val="StyleStyleBold12pt"/>
        </w:rPr>
        <w:t>Bovill</w:t>
      </w:r>
      <w:proofErr w:type="spellEnd"/>
      <w:r>
        <w:rPr>
          <w:rStyle w:val="StyleStyleBold12pt"/>
        </w:rPr>
        <w:t xml:space="preserve"> and </w:t>
      </w:r>
      <w:proofErr w:type="spellStart"/>
      <w:r>
        <w:rPr>
          <w:rStyle w:val="StyleStyleBold12pt"/>
        </w:rPr>
        <w:t>Leppard</w:t>
      </w:r>
      <w:proofErr w:type="spellEnd"/>
      <w:r>
        <w:rPr>
          <w:rStyle w:val="StyleStyleBold12pt"/>
        </w:rPr>
        <w:t xml:space="preserve"> </w:t>
      </w:r>
      <w:r w:rsidRPr="00603ED1">
        <w:rPr>
          <w:rStyle w:val="StyleStyleBold12pt"/>
        </w:rPr>
        <w:t>‘6</w:t>
      </w:r>
    </w:p>
    <w:p w14:paraId="42B8C40F" w14:textId="77777777" w:rsidR="0004741C" w:rsidRPr="001626DB" w:rsidRDefault="0004741C" w:rsidP="0004741C">
      <w:r w:rsidRPr="001626DB">
        <w:t xml:space="preserve">Catherine </w:t>
      </w:r>
      <w:proofErr w:type="spellStart"/>
      <w:r w:rsidRPr="001626DB">
        <w:t>Bovill</w:t>
      </w:r>
      <w:proofErr w:type="spellEnd"/>
      <w:r w:rsidRPr="001626DB">
        <w:t xml:space="preserve"> and Margaret </w:t>
      </w:r>
      <w:proofErr w:type="spellStart"/>
      <w:r w:rsidRPr="001626DB">
        <w:t>Leppard</w:t>
      </w:r>
      <w:proofErr w:type="spellEnd"/>
      <w:r w:rsidRPr="001626DB">
        <w:t xml:space="preserve">, Centre for Academic Practice, Queen Margaret University College. “Population policies and education: exploring the contradictions of neo-liberal globalization”. </w:t>
      </w:r>
      <w:proofErr w:type="spellStart"/>
      <w:proofErr w:type="gramStart"/>
      <w:r w:rsidRPr="001626DB">
        <w:t>Globalisation</w:t>
      </w:r>
      <w:proofErr w:type="spellEnd"/>
      <w:r w:rsidRPr="001626DB">
        <w:t>, Societies and Education.</w:t>
      </w:r>
      <w:proofErr w:type="gramEnd"/>
      <w:r w:rsidRPr="001626DB">
        <w:t xml:space="preserve"> Vol. 4, No. 3, November 2006, pp. 393–414. </w:t>
      </w:r>
      <w:proofErr w:type="spellStart"/>
      <w:r w:rsidRPr="001626DB">
        <w:t>EbscoHost</w:t>
      </w:r>
      <w:proofErr w:type="spellEnd"/>
      <w:r w:rsidRPr="001626DB">
        <w:t>.</w:t>
      </w:r>
    </w:p>
    <w:p w14:paraId="45465C33" w14:textId="77777777" w:rsidR="0004741C" w:rsidRPr="001626DB" w:rsidRDefault="0004741C" w:rsidP="0004741C">
      <w:pPr>
        <w:pStyle w:val="card"/>
      </w:pPr>
      <w:r w:rsidRPr="001626DB">
        <w:rPr>
          <w:rStyle w:val="StyleBoldUnderline"/>
        </w:rPr>
        <w:t xml:space="preserve">Alternative voices commonly stand in polar opposition to neo-liberal </w:t>
      </w:r>
      <w:proofErr w:type="spellStart"/>
      <w:r w:rsidRPr="001626DB">
        <w:rPr>
          <w:rStyle w:val="StyleBoldUnderline"/>
        </w:rPr>
        <w:t>globalisation</w:t>
      </w:r>
      <w:proofErr w:type="spellEnd"/>
      <w:r w:rsidRPr="001626DB">
        <w:rPr>
          <w:rStyle w:val="StyleBoldUnderline"/>
        </w:rPr>
        <w:t xml:space="preserve"> and view this paradigm as a blanket evil, yet they ignore any potential benefits of this paradigm including</w:t>
      </w:r>
      <w:r>
        <w:t xml:space="preserve">, for example, </w:t>
      </w:r>
      <w:r w:rsidRPr="001626DB">
        <w:rPr>
          <w:rStyle w:val="StyleBoldUnderline"/>
        </w:rPr>
        <w:t xml:space="preserve">the increase in family planning services in </w:t>
      </w:r>
      <w:r w:rsidRPr="0004741C">
        <w:rPr>
          <w:rStyle w:val="StyleBoldUnderline"/>
        </w:rPr>
        <w:t>many areas of the world</w:t>
      </w:r>
      <w:r w:rsidRPr="0004741C">
        <w:t xml:space="preserve"> (there may be limited choice where before there was no choice). Nevertheless, evidence from previous population </w:t>
      </w:r>
      <w:proofErr w:type="spellStart"/>
      <w:r w:rsidRPr="0004741C">
        <w:t>programmes</w:t>
      </w:r>
      <w:proofErr w:type="spellEnd"/>
      <w:r w:rsidRPr="0004741C">
        <w:t xml:space="preserve"> demonstrates the severe damage caused by neo-liberal influence on global population policies. </w:t>
      </w:r>
      <w:r w:rsidRPr="0004741C">
        <w:rPr>
          <w:rStyle w:val="StyleBoldUnderline"/>
        </w:rPr>
        <w:t>Opening debate within the middle ground involves acknowledging that there are lessons to learn from global neo-liberalism.</w:t>
      </w:r>
      <w:r w:rsidRPr="0004741C">
        <w:t xml:space="preserve"> </w:t>
      </w:r>
      <w:r w:rsidRPr="0004741C">
        <w:rPr>
          <w:rStyle w:val="StyleBoldUnderline"/>
        </w:rPr>
        <w:t>It involves moving away from polar extremes where on principle opposing camps reject outright the stance of the other to a wider reflexive space in which to devise more creative and realistic alternatives that have greater possibility of reaching a win–win outcome</w:t>
      </w:r>
      <w:r w:rsidRPr="0004741C">
        <w:t xml:space="preserve">. </w:t>
      </w:r>
      <w:r w:rsidRPr="0004741C">
        <w:rPr>
          <w:rStyle w:val="StyleBoldUnderline"/>
        </w:rPr>
        <w:t>It involves choosing to learn lessons from what many perceive to be a polar extreme rather than discarding these lessons and beginning again with a blank sheet.</w:t>
      </w:r>
      <w:r w:rsidRPr="0004741C">
        <w:t xml:space="preserve"> Even where alternative approaches to population policies try to distance themselves from neo-liberalism the influence of the paradigm remains. </w:t>
      </w:r>
      <w:proofErr w:type="gramStart"/>
      <w:r w:rsidRPr="0004741C">
        <w:t>Crucially therefore, assumptions and prior learning derived from this paradigm need to be made explicit.</w:t>
      </w:r>
      <w:proofErr w:type="gramEnd"/>
      <w:r w:rsidRPr="0004741C">
        <w:t xml:space="preserve"> There have been some attempts at finding alternatives to neo-liberal domination. However, Anthony </w:t>
      </w:r>
      <w:proofErr w:type="spellStart"/>
      <w:r w:rsidRPr="0004741C">
        <w:t>Gidden’s</w:t>
      </w:r>
      <w:proofErr w:type="spellEnd"/>
      <w:r w:rsidRPr="0004741C">
        <w:t xml:space="preserve"> ‘Third Way’ does not challenge the dominance of neoliberalism (</w:t>
      </w:r>
      <w:proofErr w:type="spellStart"/>
      <w:r w:rsidRPr="0004741C">
        <w:t>Giddens</w:t>
      </w:r>
      <w:proofErr w:type="spellEnd"/>
      <w:r w:rsidRPr="0004741C">
        <w:t>, 1999), and Wilhelm’s ‘Fourth Way’ ignores neo-liberalism, arguing the need to start from scratch (Wilhelm, 1999</w:t>
      </w:r>
      <w:r w:rsidRPr="0004741C">
        <w:rPr>
          <w:rStyle w:val="StyleBoldUnderline"/>
        </w:rPr>
        <w:t xml:space="preserve">). The effects of neo-liberal </w:t>
      </w:r>
      <w:proofErr w:type="spellStart"/>
      <w:r w:rsidRPr="0004741C">
        <w:rPr>
          <w:rStyle w:val="StyleBoldUnderline"/>
        </w:rPr>
        <w:t>globalisation</w:t>
      </w:r>
      <w:proofErr w:type="spellEnd"/>
      <w:r w:rsidRPr="0004741C">
        <w:rPr>
          <w:rStyle w:val="StyleBoldUnderline"/>
        </w:rPr>
        <w:t xml:space="preserve"> cannot be erased, indeed the lessons of neo-liberalism are valuable and many authors acknowledge the important role of economic growth in conjunction with increased commitment to social, health and education goals necessary for successful development</w:t>
      </w:r>
      <w:r w:rsidRPr="0004741C">
        <w:t xml:space="preserve"> (</w:t>
      </w:r>
      <w:proofErr w:type="spellStart"/>
      <w:r w:rsidRPr="0004741C">
        <w:t>Mehrohtra</w:t>
      </w:r>
      <w:proofErr w:type="spellEnd"/>
      <w:r w:rsidRPr="0004741C">
        <w:t xml:space="preserve">, 1997; </w:t>
      </w:r>
      <w:proofErr w:type="spellStart"/>
      <w:r w:rsidRPr="0004741C">
        <w:t>Ghai</w:t>
      </w:r>
      <w:proofErr w:type="spellEnd"/>
      <w:r w:rsidRPr="0004741C">
        <w:t xml:space="preserve">, 2000). </w:t>
      </w:r>
      <w:r w:rsidRPr="0004741C">
        <w:rPr>
          <w:rStyle w:val="StyleBoldUnderline"/>
        </w:rPr>
        <w:t>A challenge for middle ground alternatives is to promote both socially positive elements of neo-liberalism and state intervention but also to limit their worst excesses.</w:t>
      </w:r>
      <w:r w:rsidRPr="0004741C">
        <w:t xml:space="preserve"> For example, the middle ground might call for the state and civil society to adopt greater control of social goods such as health care that are poorly distributed using the market mechanism.</w:t>
      </w:r>
    </w:p>
    <w:p w14:paraId="0F1ADC1A" w14:textId="77777777" w:rsidR="0004741C" w:rsidRPr="0004741C" w:rsidRDefault="0004741C" w:rsidP="0004741C"/>
    <w:p w14:paraId="02412E43" w14:textId="69FA4053" w:rsidR="00125F5D" w:rsidRDefault="00125F5D" w:rsidP="00125F5D">
      <w:pPr>
        <w:pStyle w:val="Heading3"/>
      </w:pPr>
      <w:proofErr w:type="spellStart"/>
      <w:r>
        <w:t>Aff</w:t>
      </w:r>
      <w:proofErr w:type="spellEnd"/>
      <w:r>
        <w:t>—</w:t>
      </w:r>
      <w:proofErr w:type="spellStart"/>
      <w:r>
        <w:t>Neolib</w:t>
      </w:r>
      <w:proofErr w:type="spellEnd"/>
      <w:r>
        <w:t xml:space="preserve"> Good</w:t>
      </w:r>
      <w:r w:rsidR="003D510F">
        <w:t xml:space="preserve"> </w:t>
      </w:r>
    </w:p>
    <w:p w14:paraId="29BE2094" w14:textId="77777777" w:rsidR="00125F5D" w:rsidRPr="006D7911" w:rsidRDefault="00125F5D" w:rsidP="00125F5D">
      <w:pPr>
        <w:pStyle w:val="Heading4"/>
      </w:pPr>
      <w:r>
        <w:t xml:space="preserve">Frame the alternative within consequentialism – neoliberalism is most ethical because all </w:t>
      </w:r>
      <w:r>
        <w:rPr>
          <w:i/>
        </w:rPr>
        <w:t>practical</w:t>
      </w:r>
      <w:r>
        <w:t xml:space="preserve"> alternatives are worse and cause </w:t>
      </w:r>
      <w:proofErr w:type="spellStart"/>
      <w:r>
        <w:t>violecne</w:t>
      </w:r>
      <w:proofErr w:type="spellEnd"/>
    </w:p>
    <w:p w14:paraId="7DF4A79A" w14:textId="77777777" w:rsidR="00125F5D" w:rsidRPr="00EE3B13" w:rsidRDefault="00125F5D" w:rsidP="00125F5D">
      <w:pPr>
        <w:rPr>
          <w:rStyle w:val="StyleStyleBold12pt"/>
        </w:rPr>
      </w:pPr>
      <w:r w:rsidRPr="00EE3B13">
        <w:rPr>
          <w:rStyle w:val="StyleStyleBold12pt"/>
        </w:rPr>
        <w:t>Richards 9 – PhD in Philosophy @ Princeton</w:t>
      </w:r>
    </w:p>
    <w:p w14:paraId="2DCEB6FB" w14:textId="77777777" w:rsidR="00125F5D" w:rsidRDefault="00125F5D" w:rsidP="00125F5D">
      <w:r>
        <w:t>Jay Richards, PhD with honors in Philosophy and Theology from Princeton, “</w:t>
      </w:r>
      <w:r w:rsidRPr="00EE3B13">
        <w:t>Money, Greed, and God: Why Capitalism Is the Solution and Not the Problem</w:t>
      </w:r>
      <w:r>
        <w:t>,” pg. 31-32</w:t>
      </w:r>
    </w:p>
    <w:p w14:paraId="6E4E94B8" w14:textId="77777777" w:rsidR="00125F5D" w:rsidRDefault="00125F5D" w:rsidP="00125F5D">
      <w:pPr>
        <w:pStyle w:val="card"/>
        <w:rPr>
          <w:rStyle w:val="TitleChar"/>
        </w:rPr>
      </w:pPr>
      <w:r w:rsidRPr="00125F5D">
        <w:rPr>
          <w:rStyle w:val="TitleChar"/>
        </w:rPr>
        <w:t>Myth</w:t>
      </w:r>
      <w:r w:rsidRPr="00125F5D">
        <w:t xml:space="preserve"> no. 1: </w:t>
      </w:r>
      <w:r w:rsidRPr="00125F5D">
        <w:rPr>
          <w:rStyle w:val="TitleChar"/>
        </w:rPr>
        <w:t>The Nirvana Myth (contrasting capitalism with an unrealizable ideal rather than with its live alternatives</w:t>
      </w:r>
      <w:r w:rsidRPr="00125F5D">
        <w:t xml:space="preserve">) But the myth can have subtle effects even if we reject utopian schemes. To avoid its dangers, </w:t>
      </w:r>
      <w:r w:rsidRPr="00125F5D">
        <w:rPr>
          <w:rStyle w:val="TitleChar"/>
        </w:rPr>
        <w:t>we have to resist the temptation to compare our live options with an ideal that we can never realize.</w:t>
      </w:r>
      <w:r w:rsidRPr="00125F5D">
        <w:t xml:space="preserve"> </w:t>
      </w:r>
      <w:r w:rsidRPr="00125F5D">
        <w:rPr>
          <w:rStyle w:val="TitleChar"/>
        </w:rPr>
        <w:t>When we ask whether we can build a just society, we need to keep the question nailed to solid ground:</w:t>
      </w:r>
      <w:r w:rsidRPr="00125F5D">
        <w:t xml:space="preserve"> just </w:t>
      </w:r>
      <w:r w:rsidRPr="00125F5D">
        <w:rPr>
          <w:rStyle w:val="TitleChar"/>
        </w:rPr>
        <w:t>compared with what?</w:t>
      </w:r>
      <w:r w:rsidRPr="00125F5D">
        <w:t xml:space="preserve"> </w:t>
      </w:r>
      <w:r w:rsidRPr="00125F5D">
        <w:rPr>
          <w:rStyle w:val="TitleChar"/>
        </w:rPr>
        <w:t xml:space="preserve">It doesn’t do anyone any good to tear down a society that is “unjust” </w:t>
      </w:r>
      <w:r w:rsidRPr="00125F5D">
        <w:t>compared with the kingdom of God</w:t>
      </w:r>
      <w:r w:rsidRPr="00125F5D">
        <w:rPr>
          <w:rStyle w:val="TitleChar"/>
        </w:rPr>
        <w:t xml:space="preserve"> if that society is more just than any of the ones that will replace it</w:t>
      </w:r>
      <w:r w:rsidRPr="00125F5D">
        <w:t xml:space="preserve">. Compared with Nirvana, no real society looks good. </w:t>
      </w:r>
      <w:r w:rsidRPr="00125F5D">
        <w:rPr>
          <w:rStyle w:val="TitleChar"/>
        </w:rPr>
        <w:t>Compared with utopia, Stalinist Russia and America at its best will</w:t>
      </w:r>
      <w:r w:rsidRPr="00125F5D">
        <w:t xml:space="preserve"> both </w:t>
      </w:r>
      <w:r w:rsidRPr="00125F5D">
        <w:rPr>
          <w:rStyle w:val="TitleChar"/>
        </w:rPr>
        <w:t xml:space="preserve">get bad reviews. The differences between them may seem trivial compared to utopia. That’s one of the grave dangers of utopian thinking: it blinds us to </w:t>
      </w:r>
      <w:r w:rsidRPr="00125F5D">
        <w:t>the</w:t>
      </w:r>
      <w:r w:rsidRPr="00125F5D">
        <w:rPr>
          <w:rStyle w:val="TitleChar"/>
        </w:rPr>
        <w:t xml:space="preserve"> important differences among the various ways of ordering society. The </w:t>
      </w:r>
      <w:r w:rsidRPr="00125F5D">
        <w:t xml:space="preserve">Nirvana </w:t>
      </w:r>
      <w:r w:rsidRPr="00125F5D">
        <w:rPr>
          <w:rStyle w:val="TitleChar"/>
        </w:rPr>
        <w:t>Myth dazzles</w:t>
      </w:r>
      <w:r w:rsidRPr="00125F5D">
        <w:t xml:space="preserve"> the eyes, </w:t>
      </w:r>
      <w:r w:rsidRPr="00125F5D">
        <w:rPr>
          <w:rStyle w:val="TitleChar"/>
        </w:rPr>
        <w:t>to the point that the real alternatives all seem like dull and barely distinguishable shades of gray</w:t>
      </w:r>
      <w:r w:rsidRPr="00125F5D">
        <w:t xml:space="preserve">. The </w:t>
      </w:r>
      <w:r w:rsidRPr="00125F5D">
        <w:rPr>
          <w:rStyle w:val="TitleChar"/>
        </w:rPr>
        <w:t>free exchange</w:t>
      </w:r>
      <w:r w:rsidRPr="00125F5D">
        <w:t xml:space="preserve"> of wages for work in the marketplace </w:t>
      </w:r>
      <w:r w:rsidRPr="00125F5D">
        <w:rPr>
          <w:rStyle w:val="TitleChar"/>
        </w:rPr>
        <w:t>starts to look like slavery</w:t>
      </w:r>
      <w:r w:rsidRPr="00125F5D">
        <w:t xml:space="preserve">. Tough </w:t>
      </w:r>
      <w:r w:rsidRPr="00125F5D">
        <w:rPr>
          <w:rStyle w:val="TitleChar"/>
        </w:rPr>
        <w:t>competition</w:t>
      </w:r>
      <w:r w:rsidRPr="00125F5D">
        <w:t xml:space="preserve"> for market share between companies </w:t>
      </w:r>
      <w:r w:rsidRPr="00125F5D">
        <w:rPr>
          <w:rStyle w:val="TitleChar"/>
        </w:rPr>
        <w:t>is confused with theft</w:t>
      </w:r>
      <w:r w:rsidRPr="00125F5D">
        <w:t xml:space="preserve"> and survival of the fittest. </w:t>
      </w:r>
      <w:r w:rsidRPr="00125F5D">
        <w:rPr>
          <w:rStyle w:val="TitleChar"/>
        </w:rPr>
        <w:t>Banking is confused with</w:t>
      </w:r>
      <w:r w:rsidRPr="00125F5D">
        <w:t xml:space="preserve"> usury and </w:t>
      </w:r>
      <w:r w:rsidRPr="00125F5D">
        <w:rPr>
          <w:rStyle w:val="TitleChar"/>
        </w:rPr>
        <w:t>exploitation</w:t>
      </w:r>
      <w:r w:rsidRPr="00125F5D">
        <w:t xml:space="preserve">. This shouldn’t surprise us. Of course a modern capitalist society like the United States looks terrible compared with the kingdom of God. But </w:t>
      </w:r>
      <w:r w:rsidRPr="00125F5D">
        <w:rPr>
          <w:rStyle w:val="TitleChar"/>
        </w:rPr>
        <w:t>that’s bad moral reasoning</w:t>
      </w:r>
      <w:r w:rsidRPr="00125F5D">
        <w:t xml:space="preserve">. The question isn’t whether capitalism measures up to the kingdom of God. </w:t>
      </w:r>
      <w:r w:rsidRPr="00125F5D">
        <w:rPr>
          <w:rStyle w:val="TitleChar"/>
        </w:rPr>
        <w:t>The question is whether there’s a better alternative</w:t>
      </w:r>
      <w:r w:rsidRPr="00125F5D">
        <w:t xml:space="preserve"> in this life. “</w:t>
      </w:r>
      <w:r w:rsidRPr="00125F5D">
        <w:rPr>
          <w:rStyle w:val="TitleChar"/>
        </w:rPr>
        <w:t>Those who condemn the immorality of liberal capitalism do so in comparison with a society of saints that has never existed—and never will</w:t>
      </w:r>
      <w:r w:rsidRPr="00125F5D">
        <w:t xml:space="preserve">.” —Martin Wolf, Why Globalization Works If we’re going to compare modern capitalism with an extreme, </w:t>
      </w:r>
      <w:r w:rsidRPr="00125F5D">
        <w:rPr>
          <w:rStyle w:val="TitleChar"/>
        </w:rPr>
        <w:t>we should compare it with</w:t>
      </w:r>
      <w:r w:rsidRPr="00125F5D">
        <w:t xml:space="preserve"> a real extreme—like </w:t>
      </w:r>
      <w:r w:rsidRPr="00125F5D">
        <w:rPr>
          <w:rStyle w:val="TitleChar"/>
        </w:rPr>
        <w:t>communism in Cambodia, China, or the Soviet Union</w:t>
      </w:r>
      <w:r w:rsidRPr="00125F5D">
        <w:t xml:space="preserve">. Unlike Nirvana, these experiments are well within our power to bring about. </w:t>
      </w:r>
      <w:r w:rsidRPr="00125F5D">
        <w:rPr>
          <w:rStyle w:val="TitleChar"/>
        </w:rPr>
        <w:t>They</w:t>
      </w:r>
      <w:r w:rsidRPr="00125F5D">
        <w:t xml:space="preserve"> all </w:t>
      </w:r>
      <w:r w:rsidRPr="00125F5D">
        <w:rPr>
          <w:rStyle w:val="TitleChar"/>
        </w:rPr>
        <w:t xml:space="preserve">reveal the terrible cost of trying to create a society in which </w:t>
      </w:r>
      <w:proofErr w:type="spellStart"/>
      <w:r w:rsidRPr="00125F5D">
        <w:rPr>
          <w:rStyle w:val="TitleChar"/>
        </w:rPr>
        <w:t>ev</w:t>
      </w:r>
      <w:proofErr w:type="spellEnd"/>
      <w:r w:rsidRPr="00125F5D">
        <w:rPr>
          <w:rStyle w:val="TitleChar"/>
        </w:rPr>
        <w:t xml:space="preserve">- </w:t>
      </w:r>
      <w:proofErr w:type="spellStart"/>
      <w:r w:rsidRPr="00125F5D">
        <w:rPr>
          <w:rStyle w:val="TitleChar"/>
        </w:rPr>
        <w:t>eryone</w:t>
      </w:r>
      <w:proofErr w:type="spellEnd"/>
      <w:r w:rsidRPr="00125F5D">
        <w:rPr>
          <w:rStyle w:val="TitleChar"/>
        </w:rPr>
        <w:t xml:space="preserve"> is economically equal</w:t>
      </w:r>
      <w:r w:rsidRPr="00125F5D">
        <w:t xml:space="preserve">. If we insist on comparing live options with live options, modern capitalism could hardly be more different, more just, or more desirable than such an outcome. </w:t>
      </w:r>
      <w:r w:rsidRPr="00125F5D">
        <w:rPr>
          <w:rStyle w:val="TitleChar"/>
        </w:rPr>
        <w:t>That doesn’t mean we should rest on our laurels. It means we need to stay focused on reality rather than romantic ideals</w:t>
      </w:r>
      <w:r w:rsidRPr="00125F5D">
        <w:t xml:space="preserve">. So how should we answer the question that began this chap- </w:t>
      </w:r>
      <w:proofErr w:type="spellStart"/>
      <w:r w:rsidRPr="00125F5D">
        <w:t>ter</w:t>
      </w:r>
      <w:proofErr w:type="spellEnd"/>
      <w:r w:rsidRPr="00125F5D">
        <w:t xml:space="preserve">: can’t we build a just society? The answer: </w:t>
      </w:r>
      <w:r w:rsidRPr="00125F5D">
        <w:rPr>
          <w:rStyle w:val="TitleChar"/>
        </w:rPr>
        <w:t>we should do everything we can to build a more just society and a more just world. And the worst way to do that is to try to create an egalitarian utopia.</w:t>
      </w:r>
    </w:p>
    <w:p w14:paraId="7FFA649E" w14:textId="77777777" w:rsidR="003D510F" w:rsidRDefault="003D510F" w:rsidP="003D510F">
      <w:pPr>
        <w:pStyle w:val="Heading3"/>
      </w:pPr>
      <w:proofErr w:type="spellStart"/>
      <w:r>
        <w:t>Aff</w:t>
      </w:r>
      <w:proofErr w:type="spellEnd"/>
      <w:r>
        <w:t>—</w:t>
      </w:r>
      <w:proofErr w:type="spellStart"/>
      <w:r>
        <w:t>Neolib</w:t>
      </w:r>
      <w:proofErr w:type="spellEnd"/>
      <w:r>
        <w:t xml:space="preserve"> Good—Human Welfare</w:t>
      </w:r>
    </w:p>
    <w:p w14:paraId="43F2F038" w14:textId="77777777" w:rsidR="003D510F" w:rsidRPr="00F701C6" w:rsidRDefault="003D510F" w:rsidP="003D510F">
      <w:pPr>
        <w:pStyle w:val="Heading4"/>
      </w:pPr>
      <w:r w:rsidRPr="00F701C6">
        <w:t>Neoliberalism improves human welfare.</w:t>
      </w:r>
    </w:p>
    <w:p w14:paraId="59F660B2" w14:textId="77777777" w:rsidR="003D510F" w:rsidRPr="001626DB" w:rsidRDefault="003D510F" w:rsidP="003D510F">
      <w:pPr>
        <w:rPr>
          <w:rStyle w:val="StyleStyleBold12pt"/>
        </w:rPr>
      </w:pPr>
      <w:proofErr w:type="spellStart"/>
      <w:r w:rsidRPr="001626DB">
        <w:rPr>
          <w:rStyle w:val="StyleStyleBold12pt"/>
        </w:rPr>
        <w:t>Gerring</w:t>
      </w:r>
      <w:proofErr w:type="spellEnd"/>
      <w:r w:rsidRPr="001626DB">
        <w:rPr>
          <w:rStyle w:val="StyleStyleBold12pt"/>
        </w:rPr>
        <w:t xml:space="preserve"> and Thacker ‘8 – Professors of Political Science and IR @ Boston University </w:t>
      </w:r>
    </w:p>
    <w:p w14:paraId="5BE86A06" w14:textId="77777777" w:rsidR="003D510F" w:rsidRPr="003D510F" w:rsidRDefault="003D510F" w:rsidP="003D510F">
      <w:r w:rsidRPr="001626DB">
        <w:t xml:space="preserve">John </w:t>
      </w:r>
      <w:proofErr w:type="spellStart"/>
      <w:r w:rsidRPr="001626DB">
        <w:t>Gerring</w:t>
      </w:r>
      <w:proofErr w:type="spellEnd"/>
      <w:r w:rsidRPr="001626DB">
        <w:t>, Boston University Department of Political Science and Strom C. Thacker, Boston University Department of International Relations. “Do Neoliberal Economic Policies Kill or Save Lives?</w:t>
      </w:r>
      <w:proofErr w:type="gramStart"/>
      <w:r w:rsidRPr="001626DB">
        <w:t>”.</w:t>
      </w:r>
      <w:proofErr w:type="gramEnd"/>
      <w:r w:rsidRPr="001626DB">
        <w:t xml:space="preserve"> </w:t>
      </w:r>
      <w:proofErr w:type="spellStart"/>
      <w:proofErr w:type="gramStart"/>
      <w:r w:rsidRPr="001626DB">
        <w:t>Bussiness</w:t>
      </w:r>
      <w:proofErr w:type="spellEnd"/>
      <w:r w:rsidRPr="001626DB">
        <w:t xml:space="preserve"> and Politics Volume 10, Issue 3 2008.</w:t>
      </w:r>
      <w:proofErr w:type="gramEnd"/>
      <w:r w:rsidRPr="001626DB">
        <w:t xml:space="preserve"> http://people.bu.edu/jgerring/</w:t>
      </w:r>
      <w:r w:rsidRPr="003D510F">
        <w:t>documents/IMRpolicy.pdf</w:t>
      </w:r>
    </w:p>
    <w:p w14:paraId="7E384E74" w14:textId="77777777" w:rsidR="003D510F" w:rsidRDefault="003D510F" w:rsidP="003D510F">
      <w:pPr>
        <w:pStyle w:val="Card0"/>
      </w:pPr>
      <w:r w:rsidRPr="003D510F">
        <w:t>While far from exhaustive</w:t>
      </w:r>
      <w:r w:rsidRPr="003D510F">
        <w:rPr>
          <w:rStyle w:val="StyleBoldUnderline"/>
        </w:rPr>
        <w:t>, the robustness tests undertaken in this study suggest that the main findings are not likely to be an artifact of arbitrary model specifications or estimation techniques</w:t>
      </w:r>
      <w:r w:rsidRPr="003D510F">
        <w:t xml:space="preserve">. On balance, </w:t>
      </w:r>
      <w:r w:rsidRPr="003D510F">
        <w:rPr>
          <w:rStyle w:val="StyleBoldUnderline"/>
        </w:rPr>
        <w:t>there appears to be a strong relationship between neoliberal economic policies and improved human welfare</w:t>
      </w:r>
      <w:r w:rsidRPr="003D510F">
        <w:t xml:space="preserve">, as measured by infant mortality rates. It is important to note that this relationship persists even while controlling for level of economic development. This is an interesting finding, since we tend to think of neoliberal economic policies operating upon human development primarily in an indirect manner. According to proponents, market-friendly policies should enhance growth, which should, in turn, improve human wellbeing. </w:t>
      </w:r>
      <w:r w:rsidRPr="003D510F">
        <w:rPr>
          <w:rStyle w:val="StyleBoldUnderline"/>
        </w:rPr>
        <w:t>The fact that, independent of their effect of economic development, these neoliberal economic policies are still significantly associated with improved human welfare suggests that an even stronger overall causal relationship may be at work.</w:t>
      </w:r>
      <w:r w:rsidRPr="003D510F">
        <w:t xml:space="preserve"> If, that is, </w:t>
      </w:r>
      <w:r w:rsidRPr="003D510F">
        <w:rPr>
          <w:rStyle w:val="StyleBoldUnderline"/>
        </w:rPr>
        <w:t>neoliberal policies have a tendency to promote long-term growth</w:t>
      </w:r>
      <w:r w:rsidRPr="003D510F">
        <w:t>, then we may presume that their net effect on IMR is even stronger than measured by coefficients on key “neoliberal” variables in Tables 1 and</w:t>
      </w:r>
      <w:r>
        <w:t xml:space="preserve"> 2, given that economic development is, itself, a major factor in the reduction of infant mortality. We do not attempt to model the precise nature of this indirect causal relationship because this would require strong assumptions about neoliberalism’s causal effect on growth performance, a contentions topic that lies beyond the scope of this study.</w:t>
      </w:r>
    </w:p>
    <w:p w14:paraId="5126B605" w14:textId="77777777" w:rsidR="003D510F" w:rsidRPr="00F701C6" w:rsidRDefault="003D510F" w:rsidP="003D510F">
      <w:pPr>
        <w:pStyle w:val="Heading4"/>
      </w:pPr>
      <w:r w:rsidRPr="00F701C6">
        <w:t>Neoliberalism is associated with better human welfare.</w:t>
      </w:r>
    </w:p>
    <w:p w14:paraId="5521BDA6" w14:textId="77777777" w:rsidR="003D510F" w:rsidRPr="001626DB" w:rsidRDefault="003D510F" w:rsidP="003D510F">
      <w:pPr>
        <w:rPr>
          <w:rStyle w:val="StyleStyleBold12pt"/>
        </w:rPr>
      </w:pPr>
      <w:r w:rsidRPr="001626DB">
        <w:rPr>
          <w:rStyle w:val="StyleStyleBold12pt"/>
        </w:rPr>
        <w:t>Tracy et al. ‘9</w:t>
      </w:r>
    </w:p>
    <w:p w14:paraId="0A756F5C" w14:textId="77777777" w:rsidR="003D510F" w:rsidRPr="001626DB" w:rsidRDefault="003D510F" w:rsidP="003D510F">
      <w:r w:rsidRPr="001626DB">
        <w:t>MELISSA TRACY, Doctoral student, Department of Epidemiology, School of Public Health, University of Michigan, MARGARET E. KRUK, Assistant Professor of Health Management and Policy, School of Public Health, University of Michigan, CHRISTINE HARPER, Research Assistant, Department of Epidemiology, School of Public Health, University of Michigan, SANDRO GALEA, Professor of Epidemiology, School of Public Health, Director, Center for Global Health, University of Michigan, “Neo-liberal economic practices and population health: a cross-national analysis,1980—2004”. Health Economics, Policy and Law. 2009. http://deepblue.lib.umich.edu/bitstream/2027.42/64035/1/Tracy_neo%20liberal_2009.pdf</w:t>
      </w:r>
    </w:p>
    <w:p w14:paraId="0856AC99" w14:textId="2B35728B" w:rsidR="003D510F" w:rsidRPr="00951929" w:rsidRDefault="003D510F" w:rsidP="00771B39">
      <w:pPr>
        <w:pStyle w:val="Card0"/>
      </w:pPr>
      <w:r w:rsidRPr="001626DB">
        <w:rPr>
          <w:rStyle w:val="StyleBoldUnderline"/>
        </w:rPr>
        <w:t>Three central findings emerge from our results. Access to sound money had the single-most robust association with lower under-five mortality across countries in all analyses</w:t>
      </w:r>
      <w:r>
        <w:t xml:space="preserve">. </w:t>
      </w:r>
      <w:r w:rsidRPr="001626DB">
        <w:rPr>
          <w:rStyle w:val="StyleBoldUnderline"/>
        </w:rPr>
        <w:t>Protection of property rights was also associated with lower under-five mortality in all countries</w:t>
      </w:r>
      <w:r>
        <w:t xml:space="preserve"> in the more parsimonious analyses (not adjusting for income inequality, social capital or female literacy). </w:t>
      </w:r>
      <w:r w:rsidRPr="001626DB">
        <w:rPr>
          <w:rStyle w:val="StyleBoldUnderline"/>
        </w:rPr>
        <w:t>Both these policy areas can theoretically be linked with better economic prospects for households that may, in turn, lead to improved health outcomes</w:t>
      </w:r>
      <w:r>
        <w:t xml:space="preserve">. </w:t>
      </w:r>
      <w:r w:rsidRPr="001626DB">
        <w:rPr>
          <w:rStyle w:val="StyleBoldUnderline"/>
        </w:rPr>
        <w:t>Among more developed countries</w:t>
      </w:r>
      <w:r>
        <w:t xml:space="preserve"> (i.e. those with average incomes above approximately US $3000), </w:t>
      </w:r>
      <w:r w:rsidRPr="001626DB">
        <w:rPr>
          <w:rStyle w:val="StyleBoldUnderline"/>
        </w:rPr>
        <w:t>less market regulation was also associated with lower child and adult male mortality</w:t>
      </w:r>
      <w:r>
        <w:t>. It is plausible that in these countries, the majority of which already have basic infrastructure and other determinants of health (e.g. closed sewers, treated water systems, quality health care) in place and thus relatively good population health, a more robust private enterprise may further improve health.</w:t>
      </w:r>
    </w:p>
    <w:p w14:paraId="42833544" w14:textId="7110DC3F" w:rsidR="00125F5D" w:rsidRDefault="00125F5D" w:rsidP="00125F5D">
      <w:pPr>
        <w:pStyle w:val="Heading3"/>
      </w:pPr>
      <w:proofErr w:type="spellStart"/>
      <w:r>
        <w:t>Aff</w:t>
      </w:r>
      <w:proofErr w:type="spellEnd"/>
      <w:r>
        <w:t>—</w:t>
      </w:r>
      <w:proofErr w:type="spellStart"/>
      <w:r>
        <w:t>Neolib</w:t>
      </w:r>
      <w:proofErr w:type="spellEnd"/>
      <w:r>
        <w:t xml:space="preserve"> Good—War</w:t>
      </w:r>
    </w:p>
    <w:p w14:paraId="248EE28E" w14:textId="77777777" w:rsidR="00125F5D" w:rsidRPr="00F701C6" w:rsidRDefault="00125F5D" w:rsidP="00125F5D">
      <w:pPr>
        <w:pStyle w:val="Heading4"/>
      </w:pPr>
      <w:r w:rsidRPr="00F701C6">
        <w:t>History is on our side – globalization and neoliberal economic policies has limited major conflicts.</w:t>
      </w:r>
    </w:p>
    <w:p w14:paraId="18962014" w14:textId="77777777" w:rsidR="00125F5D" w:rsidRPr="001626DB" w:rsidRDefault="00125F5D" w:rsidP="00125F5D">
      <w:pPr>
        <w:rPr>
          <w:rStyle w:val="StyleStyleBold12pt"/>
        </w:rPr>
      </w:pPr>
      <w:proofErr w:type="spellStart"/>
      <w:r>
        <w:rPr>
          <w:rStyle w:val="StyleStyleBold12pt"/>
        </w:rPr>
        <w:t>Gresser</w:t>
      </w:r>
      <w:proofErr w:type="spellEnd"/>
      <w:r>
        <w:rPr>
          <w:rStyle w:val="StyleStyleBold12pt"/>
        </w:rPr>
        <w:t xml:space="preserve"> </w:t>
      </w:r>
      <w:r w:rsidRPr="001626DB">
        <w:rPr>
          <w:rStyle w:val="StyleStyleBold12pt"/>
        </w:rPr>
        <w:t>‘7</w:t>
      </w:r>
    </w:p>
    <w:p w14:paraId="52596579" w14:textId="77777777" w:rsidR="00125F5D" w:rsidRPr="00125F5D" w:rsidRDefault="00125F5D" w:rsidP="00125F5D">
      <w:r w:rsidRPr="001626DB">
        <w:t xml:space="preserve">Edward </w:t>
      </w:r>
      <w:proofErr w:type="spellStart"/>
      <w:r w:rsidRPr="001626DB">
        <w:t>Gresser</w:t>
      </w:r>
      <w:proofErr w:type="spellEnd"/>
      <w:r w:rsidRPr="001626DB">
        <w:t>, Director of the Project on Trade and Global Markets @ Progressive Policy Institute. "Is 'Free Trade' Working?</w:t>
      </w:r>
      <w:proofErr w:type="gramStart"/>
      <w:r w:rsidRPr="001626DB">
        <w:t>".</w:t>
      </w:r>
      <w:proofErr w:type="gramEnd"/>
      <w:r w:rsidRPr="001626DB">
        <w:t xml:space="preserve"> Testimony before the Senate Commerce Committee, Subcommittee on Interstate Commerce, Trade and Tourism. April 18, 2007. http</w:t>
      </w:r>
      <w:r w:rsidRPr="00125F5D">
        <w:t>://www.dlc.org/ndol_ci.cfm</w:t>
      </w:r>
      <w:proofErr w:type="gramStart"/>
      <w:r w:rsidRPr="00125F5D">
        <w:t>?kaid</w:t>
      </w:r>
      <w:proofErr w:type="gramEnd"/>
      <w:r w:rsidRPr="00125F5D">
        <w:t>=108&amp;subid=206&amp;contentid=254256</w:t>
      </w:r>
    </w:p>
    <w:p w14:paraId="4A96B45D" w14:textId="77777777" w:rsidR="00125F5D" w:rsidRPr="00125F5D" w:rsidRDefault="00125F5D" w:rsidP="00125F5D">
      <w:pPr>
        <w:pStyle w:val="Card0"/>
      </w:pPr>
      <w:r w:rsidRPr="00125F5D">
        <w:t xml:space="preserve">Most important, </w:t>
      </w:r>
      <w:r w:rsidRPr="00125F5D">
        <w:rPr>
          <w:rStyle w:val="StyleBoldUnderline"/>
        </w:rPr>
        <w:t>the crisis of the 1930s has never been repeated and economic integration seems to be fulfilling its hopes as a guarantor of peace.</w:t>
      </w:r>
      <w:r w:rsidRPr="00125F5D">
        <w:t xml:space="preserve"> </w:t>
      </w:r>
      <w:r w:rsidRPr="00125F5D">
        <w:rPr>
          <w:rStyle w:val="StyleBoldUnderline"/>
        </w:rPr>
        <w:t>No two great powers have come into conflict since the 1960s</w:t>
      </w:r>
      <w:r w:rsidRPr="00125F5D">
        <w:t xml:space="preserve"> -- the longest such period I know of; and </w:t>
      </w:r>
      <w:r w:rsidRPr="00125F5D">
        <w:rPr>
          <w:rStyle w:val="StyleBoldUnderline"/>
        </w:rPr>
        <w:t>a major study last year found wars rarer than at any time since the 1820s, suggesting that this is in part because the world is more open: "an open global trading regime means it is nearly always cheaper to buy resources from overseas than to use force to acquire them."</w:t>
      </w:r>
    </w:p>
    <w:p w14:paraId="129232B9" w14:textId="77777777" w:rsidR="00125F5D" w:rsidRPr="00125F5D" w:rsidRDefault="00125F5D" w:rsidP="00125F5D">
      <w:pPr>
        <w:pStyle w:val="Heading4"/>
      </w:pPr>
      <w:r w:rsidRPr="00125F5D">
        <w:t>Every relevant example in the last thirty years suggests that neoliberal market policies dramatically decrease violence</w:t>
      </w:r>
    </w:p>
    <w:p w14:paraId="0DB09C02" w14:textId="77777777" w:rsidR="00125F5D" w:rsidRPr="00125F5D" w:rsidRDefault="00125F5D" w:rsidP="00125F5D">
      <w:pPr>
        <w:rPr>
          <w:rStyle w:val="StyleStyleBold12pt"/>
        </w:rPr>
      </w:pPr>
      <w:proofErr w:type="spellStart"/>
      <w:r w:rsidRPr="00125F5D">
        <w:rPr>
          <w:rStyle w:val="StyleStyleBold12pt"/>
        </w:rPr>
        <w:t>Tures</w:t>
      </w:r>
      <w:proofErr w:type="spellEnd"/>
      <w:r w:rsidRPr="00125F5D">
        <w:rPr>
          <w:rStyle w:val="StyleStyleBold12pt"/>
        </w:rPr>
        <w:t xml:space="preserve"> ‘3 – Associate Professor of Political Science @ LaGrange College</w:t>
      </w:r>
    </w:p>
    <w:p w14:paraId="4B5DA010" w14:textId="77777777" w:rsidR="00125F5D" w:rsidRPr="00125F5D" w:rsidRDefault="00125F5D" w:rsidP="00125F5D">
      <w:r w:rsidRPr="00125F5D">
        <w:t xml:space="preserve">John A. </w:t>
      </w:r>
      <w:proofErr w:type="spellStart"/>
      <w:r w:rsidRPr="00125F5D">
        <w:t>Tures</w:t>
      </w:r>
      <w:proofErr w:type="spellEnd"/>
      <w:r w:rsidRPr="00125F5D">
        <w:t>, Associate Professor of Political Science at LaGrange College, 2003, “ECONOMIC FREEDOM AND CONFLICT REDUCTION: EVIDENCE FROM THE 1970S, 1980S, AND 1990S”, Cato Journal, Vol. 22, No. 3. http://www.cato.org/pubs/journal/cj22n3/cj22n3-9.pdf</w:t>
      </w:r>
    </w:p>
    <w:p w14:paraId="61D26D83" w14:textId="77777777" w:rsidR="00125F5D" w:rsidRDefault="00125F5D" w:rsidP="00125F5D">
      <w:pPr>
        <w:pStyle w:val="card"/>
      </w:pPr>
      <w:r w:rsidRPr="00125F5D">
        <w:rPr>
          <w:rStyle w:val="StyleBoldUnderline"/>
        </w:rPr>
        <w:t xml:space="preserve">The last three decades have witnessed an unprecedented </w:t>
      </w:r>
      <w:proofErr w:type="gramStart"/>
      <w:r w:rsidRPr="00125F5D">
        <w:rPr>
          <w:rStyle w:val="StyleBoldUnderline"/>
        </w:rPr>
        <w:t>expansion  of</w:t>
      </w:r>
      <w:proofErr w:type="gramEnd"/>
      <w:r w:rsidRPr="00125F5D">
        <w:rPr>
          <w:rStyle w:val="StyleBoldUnderline"/>
        </w:rPr>
        <w:t xml:space="preserve"> market-based reforms and the profusion of economic freedom in  the international system</w:t>
      </w:r>
      <w:r w:rsidRPr="00125F5D">
        <w:t xml:space="preserve">. This shift in economic policy has sparked </w:t>
      </w:r>
      <w:proofErr w:type="gramStart"/>
      <w:r w:rsidRPr="00125F5D">
        <w:t>a  debate</w:t>
      </w:r>
      <w:proofErr w:type="gramEnd"/>
      <w:r w:rsidRPr="00125F5D">
        <w:t xml:space="preserve"> about whether free markets are superior to state controls.  Numerous studies have compared the neoliberal and statist </w:t>
      </w:r>
      <w:proofErr w:type="gramStart"/>
      <w:r w:rsidRPr="00125F5D">
        <w:t>policies  on</w:t>
      </w:r>
      <w:proofErr w:type="gramEnd"/>
      <w:r w:rsidRPr="00125F5D">
        <w:t xml:space="preserve"> issues of production capacity, economic growth, commercial </w:t>
      </w:r>
      <w:proofErr w:type="spellStart"/>
      <w:r w:rsidRPr="00125F5D">
        <w:t>vol</w:t>
      </w:r>
      <w:proofErr w:type="spellEnd"/>
      <w:r w:rsidRPr="00125F5D">
        <w:t xml:space="preserve">-  </w:t>
      </w:r>
      <w:proofErr w:type="spellStart"/>
      <w:r w:rsidRPr="00125F5D">
        <w:t>umes</w:t>
      </w:r>
      <w:proofErr w:type="spellEnd"/>
      <w:r w:rsidRPr="00125F5D">
        <w:t xml:space="preserve">, and egalitarianism. An overlooked research agenda, however, </w:t>
      </w:r>
      <w:proofErr w:type="gramStart"/>
      <w:r w:rsidRPr="00125F5D">
        <w:t>is  the</w:t>
      </w:r>
      <w:proofErr w:type="gramEnd"/>
      <w:r w:rsidRPr="00125F5D">
        <w:t xml:space="preserve"> relationship between levels of economic freedom and violence  within countries.  Proponents of the statist approach might note that a strong </w:t>
      </w:r>
      <w:proofErr w:type="spellStart"/>
      <w:r w:rsidRPr="00125F5D">
        <w:t>gov</w:t>
      </w:r>
      <w:proofErr w:type="spellEnd"/>
      <w:proofErr w:type="gramStart"/>
      <w:r w:rsidRPr="00125F5D">
        <w:t xml:space="preserve">-  </w:t>
      </w:r>
      <w:proofErr w:type="spellStart"/>
      <w:r w:rsidRPr="00125F5D">
        <w:t>ernment</w:t>
      </w:r>
      <w:proofErr w:type="spellEnd"/>
      <w:proofErr w:type="gramEnd"/>
      <w:r w:rsidRPr="00125F5D">
        <w:t xml:space="preserve"> can bend the market to its will, directing activity toward  policies necessary to achieve greater levels of gross domestic product  and growth. By extracting more resources for the economy, a </w:t>
      </w:r>
      <w:proofErr w:type="spellStart"/>
      <w:r w:rsidRPr="00125F5D">
        <w:t>pow</w:t>
      </w:r>
      <w:proofErr w:type="spellEnd"/>
      <w:proofErr w:type="gramStart"/>
      <w:r w:rsidRPr="00125F5D">
        <w:t xml:space="preserve">-  </w:t>
      </w:r>
      <w:proofErr w:type="spellStart"/>
      <w:r w:rsidRPr="00125F5D">
        <w:t>erful</w:t>
      </w:r>
      <w:proofErr w:type="spellEnd"/>
      <w:proofErr w:type="gramEnd"/>
      <w:r w:rsidRPr="00125F5D">
        <w:t xml:space="preserve"> state can redistribute benefits to keep the populace happy.  Higher taxes can also pay for an army and police force that </w:t>
      </w:r>
      <w:proofErr w:type="gramStart"/>
      <w:r w:rsidRPr="00125F5D">
        <w:t>intimidate  people</w:t>
      </w:r>
      <w:proofErr w:type="gramEnd"/>
      <w:r w:rsidRPr="00125F5D">
        <w:t xml:space="preserve">. Such governments range from command economies of </w:t>
      </w:r>
      <w:proofErr w:type="spellStart"/>
      <w:r w:rsidRPr="00125F5D">
        <w:t>totali</w:t>
      </w:r>
      <w:proofErr w:type="spellEnd"/>
      <w:proofErr w:type="gramStart"/>
      <w:r w:rsidRPr="00125F5D">
        <w:t xml:space="preserve">-  </w:t>
      </w:r>
      <w:proofErr w:type="spellStart"/>
      <w:r w:rsidRPr="00125F5D">
        <w:t>tarian</w:t>
      </w:r>
      <w:proofErr w:type="spellEnd"/>
      <w:proofErr w:type="gramEnd"/>
      <w:r w:rsidRPr="00125F5D">
        <w:t xml:space="preserve"> systems to autocratic dictators and military juntas. Other eco</w:t>
      </w:r>
      <w:proofErr w:type="gramStart"/>
      <w:r w:rsidRPr="00125F5D">
        <w:t xml:space="preserve">-  </w:t>
      </w:r>
      <w:proofErr w:type="spellStart"/>
      <w:r w:rsidRPr="00125F5D">
        <w:t>nomically</w:t>
      </w:r>
      <w:proofErr w:type="spellEnd"/>
      <w:proofErr w:type="gramEnd"/>
      <w:r w:rsidRPr="00125F5D">
        <w:t xml:space="preserve"> </w:t>
      </w:r>
      <w:proofErr w:type="spellStart"/>
      <w:r w:rsidRPr="00125F5D">
        <w:t>unfree</w:t>
      </w:r>
      <w:proofErr w:type="spellEnd"/>
      <w:r w:rsidRPr="00125F5D">
        <w:t xml:space="preserve"> systems include some of the authoritarian “Asian  tigers.”  </w:t>
      </w:r>
      <w:r w:rsidRPr="00125F5D">
        <w:rPr>
          <w:rStyle w:val="StyleBoldUnderline"/>
        </w:rPr>
        <w:t xml:space="preserve">A combination of historical evidence, modern theorists, and </w:t>
      </w:r>
      <w:proofErr w:type="spellStart"/>
      <w:r w:rsidRPr="00125F5D">
        <w:rPr>
          <w:rStyle w:val="StyleBoldUnderline"/>
        </w:rPr>
        <w:t>statis</w:t>
      </w:r>
      <w:proofErr w:type="spellEnd"/>
      <w:proofErr w:type="gramStart"/>
      <w:r w:rsidRPr="00125F5D">
        <w:rPr>
          <w:rStyle w:val="StyleBoldUnderline"/>
        </w:rPr>
        <w:t xml:space="preserve">-  </w:t>
      </w:r>
      <w:proofErr w:type="spellStart"/>
      <w:r w:rsidRPr="00125F5D">
        <w:rPr>
          <w:rStyle w:val="StyleBoldUnderline"/>
        </w:rPr>
        <w:t>tical</w:t>
      </w:r>
      <w:proofErr w:type="spellEnd"/>
      <w:proofErr w:type="gramEnd"/>
      <w:r w:rsidRPr="00125F5D">
        <w:rPr>
          <w:rStyle w:val="StyleBoldUnderline"/>
        </w:rPr>
        <w:t xml:space="preserve"> findings, however, has indicated that a reduced role for the state  in regulating economic transactions is associated with a decrease in  internal conflicts. Countries where the government dominates </w:t>
      </w:r>
      <w:proofErr w:type="gramStart"/>
      <w:r w:rsidRPr="00125F5D">
        <w:rPr>
          <w:rStyle w:val="StyleBoldUnderline"/>
        </w:rPr>
        <w:t>the  commercial</w:t>
      </w:r>
      <w:proofErr w:type="gramEnd"/>
      <w:r w:rsidRPr="00125F5D">
        <w:rPr>
          <w:rStyle w:val="StyleBoldUnderline"/>
        </w:rPr>
        <w:t xml:space="preserve"> realm experience an increase in the level of domestic  violence. Scholars have traced the history of revolutions to explain </w:t>
      </w:r>
      <w:proofErr w:type="gramStart"/>
      <w:r w:rsidRPr="00125F5D">
        <w:rPr>
          <w:rStyle w:val="StyleBoldUnderline"/>
        </w:rPr>
        <w:t>the  relationship</w:t>
      </w:r>
      <w:proofErr w:type="gramEnd"/>
      <w:r w:rsidRPr="00125F5D">
        <w:rPr>
          <w:rStyle w:val="StyleBoldUnderline"/>
        </w:rPr>
        <w:t xml:space="preserve"> between </w:t>
      </w:r>
      <w:proofErr w:type="spellStart"/>
      <w:r w:rsidRPr="00125F5D">
        <w:rPr>
          <w:rStyle w:val="StyleBoldUnderline"/>
        </w:rPr>
        <w:t>statism</w:t>
      </w:r>
      <w:proofErr w:type="spellEnd"/>
      <w:r w:rsidRPr="00125F5D">
        <w:rPr>
          <w:rStyle w:val="StyleBoldUnderline"/>
        </w:rPr>
        <w:t xml:space="preserve"> and internal upheavals. Contemporary authors also posit a relationship between economic liberty and peace.  Statistical tests show a strong connection between economic </w:t>
      </w:r>
      <w:proofErr w:type="gramStart"/>
      <w:r w:rsidRPr="00125F5D">
        <w:rPr>
          <w:rStyle w:val="StyleBoldUnderline"/>
        </w:rPr>
        <w:t>freedom  and</w:t>
      </w:r>
      <w:proofErr w:type="gramEnd"/>
      <w:r w:rsidRPr="00125F5D">
        <w:rPr>
          <w:rStyle w:val="StyleBoldUnderline"/>
        </w:rPr>
        <w:t xml:space="preserve"> conflict reduction during the past three decades</w:t>
      </w:r>
      <w:r w:rsidRPr="00125F5D">
        <w:t>.</w:t>
      </w:r>
    </w:p>
    <w:sectPr w:rsidR="00125F5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9BF34E" w14:textId="77777777" w:rsidR="005E6697" w:rsidRDefault="005E6697" w:rsidP="00E46E7E">
      <w:r>
        <w:separator/>
      </w:r>
    </w:p>
  </w:endnote>
  <w:endnote w:type="continuationSeparator" w:id="0">
    <w:p w14:paraId="0DC65166" w14:textId="77777777" w:rsidR="005E6697" w:rsidRDefault="005E669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Century Gothic">
    <w:panose1 w:val="020B0502020202020204"/>
    <w:charset w:val="00"/>
    <w:family w:val="auto"/>
    <w:pitch w:val="variable"/>
    <w:sig w:usb0="00000003" w:usb1="00000000" w:usb2="00000000" w:usb3="00000000" w:csb0="00000001" w:csb1="00000000"/>
  </w:font>
  <w:font w:name="SimSun">
    <w:altName w:val="宋体"/>
    <w:panose1 w:val="00000000000000000000"/>
    <w:charset w:val="86"/>
    <w:family w:val="auto"/>
    <w:notTrueType/>
    <w:pitch w:val="variable"/>
    <w:sig w:usb0="01000000" w:usb1="00000000" w:usb2="0E040001" w:usb3="00000000" w:csb0="00040000" w:csb1="00000000"/>
  </w:font>
  <w:font w:name="BookAntiqua">
    <w:altName w:val="Book Antiqua"/>
    <w:panose1 w:val="00000000000000000000"/>
    <w:charset w:val="00"/>
    <w:family w:val="roman"/>
    <w:notTrueType/>
    <w:pitch w:val="default"/>
    <w:sig w:usb0="00000003" w:usb1="00000000" w:usb2="00000000" w:usb3="00000000" w:csb0="00000001" w:csb1="00000000"/>
  </w:font>
  <w:font w:name="DTLHaarlemmerDOT-Regular">
    <w:altName w:val="Times New Roman"/>
    <w:panose1 w:val="00000000000000000000"/>
    <w:charset w:val="4D"/>
    <w:family w:val="roman"/>
    <w:notTrueType/>
    <w:pitch w:val="default"/>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Bakerville">
    <w:altName w:val="Baskerville"/>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2D1FC8" w14:textId="77777777" w:rsidR="005E6697" w:rsidRDefault="005E6697" w:rsidP="00E46E7E">
      <w:r>
        <w:separator/>
      </w:r>
    </w:p>
  </w:footnote>
  <w:footnote w:type="continuationSeparator" w:id="0">
    <w:p w14:paraId="63A0AC86" w14:textId="77777777" w:rsidR="005E6697" w:rsidRDefault="005E669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F73A8"/>
    <w:multiLevelType w:val="hybridMultilevel"/>
    <w:tmpl w:val="95EC0252"/>
    <w:lvl w:ilvl="0" w:tplc="442828B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5FC"/>
    <w:rsid w:val="00004D37"/>
    <w:rsid w:val="00007B59"/>
    <w:rsid w:val="00010931"/>
    <w:rsid w:val="000140EC"/>
    <w:rsid w:val="00016A35"/>
    <w:rsid w:val="00037CBB"/>
    <w:rsid w:val="0004741C"/>
    <w:rsid w:val="0005174E"/>
    <w:rsid w:val="0006768D"/>
    <w:rsid w:val="00097970"/>
    <w:rsid w:val="000B4DB4"/>
    <w:rsid w:val="000C12C6"/>
    <w:rsid w:val="000C16B3"/>
    <w:rsid w:val="000F6709"/>
    <w:rsid w:val="0011728B"/>
    <w:rsid w:val="00125F5D"/>
    <w:rsid w:val="0013178E"/>
    <w:rsid w:val="001408C0"/>
    <w:rsid w:val="00143FD7"/>
    <w:rsid w:val="001463FB"/>
    <w:rsid w:val="00146A86"/>
    <w:rsid w:val="00154934"/>
    <w:rsid w:val="00181731"/>
    <w:rsid w:val="00186DB7"/>
    <w:rsid w:val="001945AA"/>
    <w:rsid w:val="001A23F6"/>
    <w:rsid w:val="001D2572"/>
    <w:rsid w:val="001D7626"/>
    <w:rsid w:val="0020411C"/>
    <w:rsid w:val="00217DA5"/>
    <w:rsid w:val="00246084"/>
    <w:rsid w:val="002613DA"/>
    <w:rsid w:val="00286458"/>
    <w:rsid w:val="002A17B8"/>
    <w:rsid w:val="002A26EC"/>
    <w:rsid w:val="002B6353"/>
    <w:rsid w:val="002B68C8"/>
    <w:rsid w:val="002C5FA6"/>
    <w:rsid w:val="002D395B"/>
    <w:rsid w:val="002E493F"/>
    <w:rsid w:val="002F198B"/>
    <w:rsid w:val="002F35F4"/>
    <w:rsid w:val="002F3E28"/>
    <w:rsid w:val="002F40E6"/>
    <w:rsid w:val="00303E5B"/>
    <w:rsid w:val="00313226"/>
    <w:rsid w:val="0031425E"/>
    <w:rsid w:val="00315683"/>
    <w:rsid w:val="00316752"/>
    <w:rsid w:val="003219DA"/>
    <w:rsid w:val="00325059"/>
    <w:rsid w:val="00341243"/>
    <w:rsid w:val="00357719"/>
    <w:rsid w:val="00374144"/>
    <w:rsid w:val="00383F9D"/>
    <w:rsid w:val="00386A91"/>
    <w:rsid w:val="0039141F"/>
    <w:rsid w:val="00397D62"/>
    <w:rsid w:val="003A0EA9"/>
    <w:rsid w:val="003B3EC7"/>
    <w:rsid w:val="003C1AB1"/>
    <w:rsid w:val="003D049D"/>
    <w:rsid w:val="003D510F"/>
    <w:rsid w:val="003E5D18"/>
    <w:rsid w:val="003F2F73"/>
    <w:rsid w:val="003F42AF"/>
    <w:rsid w:val="00412F6D"/>
    <w:rsid w:val="0042635A"/>
    <w:rsid w:val="00466B6F"/>
    <w:rsid w:val="0049100E"/>
    <w:rsid w:val="004A31C8"/>
    <w:rsid w:val="004B3188"/>
    <w:rsid w:val="004B3DB3"/>
    <w:rsid w:val="004B7738"/>
    <w:rsid w:val="004C0D4B"/>
    <w:rsid w:val="004C63B5"/>
    <w:rsid w:val="004D461E"/>
    <w:rsid w:val="005006E3"/>
    <w:rsid w:val="00517479"/>
    <w:rsid w:val="005405FC"/>
    <w:rsid w:val="00542991"/>
    <w:rsid w:val="00584AC7"/>
    <w:rsid w:val="005A0BE5"/>
    <w:rsid w:val="005C0E1F"/>
    <w:rsid w:val="005D5122"/>
    <w:rsid w:val="005E06D7"/>
    <w:rsid w:val="005E0D2B"/>
    <w:rsid w:val="005E2C99"/>
    <w:rsid w:val="005E6697"/>
    <w:rsid w:val="006179DB"/>
    <w:rsid w:val="00631C52"/>
    <w:rsid w:val="006513FB"/>
    <w:rsid w:val="00652A5D"/>
    <w:rsid w:val="00662B7B"/>
    <w:rsid w:val="00664F85"/>
    <w:rsid w:val="00672258"/>
    <w:rsid w:val="0067575B"/>
    <w:rsid w:val="00681B9B"/>
    <w:rsid w:val="006905B0"/>
    <w:rsid w:val="00692C26"/>
    <w:rsid w:val="006A1F0D"/>
    <w:rsid w:val="006C033B"/>
    <w:rsid w:val="006D5045"/>
    <w:rsid w:val="006E15B6"/>
    <w:rsid w:val="006F2D3D"/>
    <w:rsid w:val="006F5477"/>
    <w:rsid w:val="00700835"/>
    <w:rsid w:val="00726F87"/>
    <w:rsid w:val="007333B9"/>
    <w:rsid w:val="007339D5"/>
    <w:rsid w:val="00735B15"/>
    <w:rsid w:val="0074024E"/>
    <w:rsid w:val="00771B39"/>
    <w:rsid w:val="00776886"/>
    <w:rsid w:val="00791B7D"/>
    <w:rsid w:val="00792795"/>
    <w:rsid w:val="007A3515"/>
    <w:rsid w:val="007A4065"/>
    <w:rsid w:val="007D429E"/>
    <w:rsid w:val="007D7924"/>
    <w:rsid w:val="007E470C"/>
    <w:rsid w:val="007E5F71"/>
    <w:rsid w:val="007E6971"/>
    <w:rsid w:val="00821415"/>
    <w:rsid w:val="0082569B"/>
    <w:rsid w:val="0083768F"/>
    <w:rsid w:val="00845E17"/>
    <w:rsid w:val="0085027D"/>
    <w:rsid w:val="008709EE"/>
    <w:rsid w:val="008A1221"/>
    <w:rsid w:val="008B5A9D"/>
    <w:rsid w:val="008C68BD"/>
    <w:rsid w:val="008E2402"/>
    <w:rsid w:val="00907368"/>
    <w:rsid w:val="0091595A"/>
    <w:rsid w:val="009165EA"/>
    <w:rsid w:val="00951929"/>
    <w:rsid w:val="009829F2"/>
    <w:rsid w:val="00993F61"/>
    <w:rsid w:val="009B0746"/>
    <w:rsid w:val="009C198B"/>
    <w:rsid w:val="009C7D6F"/>
    <w:rsid w:val="009D207E"/>
    <w:rsid w:val="009D5AD5"/>
    <w:rsid w:val="009E5822"/>
    <w:rsid w:val="009E691A"/>
    <w:rsid w:val="009E6B8B"/>
    <w:rsid w:val="00A074CB"/>
    <w:rsid w:val="00A079C5"/>
    <w:rsid w:val="00A10081"/>
    <w:rsid w:val="00A2030A"/>
    <w:rsid w:val="00A369C4"/>
    <w:rsid w:val="00A47986"/>
    <w:rsid w:val="00A67238"/>
    <w:rsid w:val="00A91A24"/>
    <w:rsid w:val="00AC0E99"/>
    <w:rsid w:val="00AD1A5D"/>
    <w:rsid w:val="00AD2F64"/>
    <w:rsid w:val="00AE041C"/>
    <w:rsid w:val="00AF1E67"/>
    <w:rsid w:val="00AF5046"/>
    <w:rsid w:val="00AF70D4"/>
    <w:rsid w:val="00B064BF"/>
    <w:rsid w:val="00B169A1"/>
    <w:rsid w:val="00B1774E"/>
    <w:rsid w:val="00B2336A"/>
    <w:rsid w:val="00B33E0C"/>
    <w:rsid w:val="00B45FE9"/>
    <w:rsid w:val="00B55D49"/>
    <w:rsid w:val="00B65E97"/>
    <w:rsid w:val="00B71CD6"/>
    <w:rsid w:val="00B84180"/>
    <w:rsid w:val="00B873D5"/>
    <w:rsid w:val="00B960D1"/>
    <w:rsid w:val="00BE63EA"/>
    <w:rsid w:val="00C064E9"/>
    <w:rsid w:val="00C42A3C"/>
    <w:rsid w:val="00C458A6"/>
    <w:rsid w:val="00C66D98"/>
    <w:rsid w:val="00C67B0F"/>
    <w:rsid w:val="00C737E6"/>
    <w:rsid w:val="00CA25C5"/>
    <w:rsid w:val="00CC28C7"/>
    <w:rsid w:val="00CD2C6D"/>
    <w:rsid w:val="00CF12D7"/>
    <w:rsid w:val="00CF1A0F"/>
    <w:rsid w:val="00CF352C"/>
    <w:rsid w:val="00CF5480"/>
    <w:rsid w:val="00D01E7A"/>
    <w:rsid w:val="00D05EE0"/>
    <w:rsid w:val="00D36252"/>
    <w:rsid w:val="00D4330B"/>
    <w:rsid w:val="00D460F1"/>
    <w:rsid w:val="00D51B44"/>
    <w:rsid w:val="00D6085D"/>
    <w:rsid w:val="00D66D57"/>
    <w:rsid w:val="00D81480"/>
    <w:rsid w:val="00D83139"/>
    <w:rsid w:val="00D8365B"/>
    <w:rsid w:val="00DA0EA6"/>
    <w:rsid w:val="00DA2E40"/>
    <w:rsid w:val="00DA5BF8"/>
    <w:rsid w:val="00DC71AA"/>
    <w:rsid w:val="00DD2FAB"/>
    <w:rsid w:val="00DE627C"/>
    <w:rsid w:val="00DF1850"/>
    <w:rsid w:val="00E10814"/>
    <w:rsid w:val="00E46E7E"/>
    <w:rsid w:val="00E71C9B"/>
    <w:rsid w:val="00E95631"/>
    <w:rsid w:val="00EA413E"/>
    <w:rsid w:val="00EC56B0"/>
    <w:rsid w:val="00EE28F2"/>
    <w:rsid w:val="00EE4EFD"/>
    <w:rsid w:val="00F1173B"/>
    <w:rsid w:val="00F45F2E"/>
    <w:rsid w:val="00F63AF0"/>
    <w:rsid w:val="00F81481"/>
    <w:rsid w:val="00FA538E"/>
    <w:rsid w:val="00FD50BA"/>
    <w:rsid w:val="00FE4803"/>
    <w:rsid w:val="00FE58F3"/>
    <w:rsid w:val="00FE70D2"/>
    <w:rsid w:val="00FF0747"/>
    <w:rsid w:val="00FF7D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5CE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Little Text,Tags v 2,3: Cite,Char1,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Bold Underline,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cite,Heading 3 Char Char Char1,Heading 3 Char1,Char Char2,Heading 3 Char Char Char,Char Char,Citation Char,Underlined Text Char,Block Writing Char,Heading 3 Char Char Char Char,Index Headers Char,Citation Char Char Char1"/>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9"/>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tag">
    <w:name w:val="tag"/>
    <w:basedOn w:val="Normal"/>
    <w:next w:val="Normal"/>
    <w:link w:val="tagChar"/>
    <w:qFormat/>
    <w:rsid w:val="006513FB"/>
    <w:rPr>
      <w:rFonts w:eastAsia="Times New Roman" w:cs="Times New Roman"/>
      <w:b/>
      <w:sz w:val="24"/>
      <w:szCs w:val="20"/>
    </w:rPr>
  </w:style>
  <w:style w:type="character" w:customStyle="1" w:styleId="underline">
    <w:name w:val="underline"/>
    <w:basedOn w:val="DefaultParagraphFont"/>
    <w:link w:val="textbold"/>
    <w:qFormat/>
    <w:rsid w:val="00181731"/>
    <w:rPr>
      <w:rFonts w:ascii="Times New Roman" w:hAnsi="Times New Roman"/>
      <w:sz w:val="22"/>
      <w:u w:val="single"/>
    </w:rPr>
  </w:style>
  <w:style w:type="character" w:customStyle="1" w:styleId="TitleChar">
    <w:name w:val="Title Char"/>
    <w:aliases w:val="Bold Underlined Char,UNDERLINE Char,Cites and Cards Char,Cites and Cards Char1"/>
    <w:basedOn w:val="DefaultParagraphFont"/>
    <w:link w:val="Title"/>
    <w:qFormat/>
    <w:rsid w:val="00181731"/>
    <w:rPr>
      <w:bCs/>
      <w:sz w:val="22"/>
      <w:u w:val="single"/>
    </w:rPr>
  </w:style>
  <w:style w:type="paragraph" w:customStyle="1" w:styleId="textbold">
    <w:name w:val="text bold"/>
    <w:basedOn w:val="Normal"/>
    <w:link w:val="underline"/>
    <w:qFormat/>
    <w:rsid w:val="00181731"/>
    <w:pPr>
      <w:ind w:left="720"/>
      <w:jc w:val="both"/>
    </w:pPr>
    <w:rPr>
      <w:sz w:val="22"/>
      <w:u w:val="single"/>
    </w:rPr>
  </w:style>
  <w:style w:type="paragraph" w:styleId="Title">
    <w:name w:val="Title"/>
    <w:aliases w:val="Bold Underlined,UNDERLINE,Cites and Cards"/>
    <w:basedOn w:val="Normal"/>
    <w:next w:val="Normal"/>
    <w:link w:val="TitleChar"/>
    <w:qFormat/>
    <w:rsid w:val="00181731"/>
    <w:pPr>
      <w:pBdr>
        <w:bottom w:val="single" w:sz="8" w:space="4" w:color="4F81BD"/>
      </w:pBdr>
      <w:spacing w:after="300"/>
      <w:contextualSpacing/>
    </w:pPr>
    <w:rPr>
      <w:rFonts w:asciiTheme="minorHAnsi" w:hAnsiTheme="minorHAnsi"/>
      <w:bCs/>
      <w:sz w:val="22"/>
      <w:u w:val="single"/>
    </w:rPr>
  </w:style>
  <w:style w:type="character" w:customStyle="1" w:styleId="TitleChar1">
    <w:name w:val="Title Char1"/>
    <w:basedOn w:val="DefaultParagraphFont"/>
    <w:uiPriority w:val="10"/>
    <w:rsid w:val="00181731"/>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aliases w:val="No Spacing1,tags,No Spacing111,No Spacing11,No Spacing2,Debate Text,Read stuff,No Spacing1111,No Spacing3,No Spacing4,CD - Cite,Dont use,Tag and Cite"/>
    <w:basedOn w:val="Normal"/>
    <w:link w:val="CardChar0"/>
    <w:qFormat/>
    <w:rsid w:val="006F5477"/>
    <w:pPr>
      <w:ind w:left="360"/>
      <w:jc w:val="both"/>
    </w:pPr>
    <w:rPr>
      <w:rFonts w:eastAsia="Cambria" w:cs="Times New Roman"/>
    </w:rPr>
  </w:style>
  <w:style w:type="paragraph" w:customStyle="1" w:styleId="Tag12">
    <w:name w:val="Tag12"/>
    <w:basedOn w:val="Normal"/>
    <w:qFormat/>
    <w:rsid w:val="00907368"/>
    <w:pPr>
      <w:contextualSpacing/>
    </w:pPr>
    <w:rPr>
      <w:rFonts w:eastAsia="Cambria" w:cs="Times New Roman"/>
      <w:b/>
      <w:sz w:val="24"/>
    </w:rPr>
  </w:style>
  <w:style w:type="character" w:customStyle="1" w:styleId="UnderlinedChar1">
    <w:name w:val="Underlined Char1"/>
    <w:basedOn w:val="DefaultParagraphFont"/>
    <w:rsid w:val="00C67B0F"/>
    <w:rPr>
      <w:rFonts w:asciiTheme="majorHAnsi" w:eastAsia="Times New Roman" w:hAnsiTheme="majorHAnsi" w:cs="Times New Roman"/>
      <w:szCs w:val="20"/>
      <w:u w:val="thick"/>
    </w:rPr>
  </w:style>
  <w:style w:type="paragraph" w:customStyle="1" w:styleId="Shrink8">
    <w:name w:val="Shrink8"/>
    <w:basedOn w:val="Normal"/>
    <w:qFormat/>
    <w:rsid w:val="00AE041C"/>
    <w:rPr>
      <w:rFonts w:eastAsia="Times New Roman" w:cs="Times New Roman"/>
    </w:rPr>
  </w:style>
  <w:style w:type="paragraph" w:customStyle="1" w:styleId="cardtext">
    <w:name w:val="card text"/>
    <w:basedOn w:val="Normal"/>
    <w:link w:val="cardtextChar"/>
    <w:qFormat/>
    <w:rsid w:val="00E71C9B"/>
    <w:pPr>
      <w:ind w:left="288" w:right="288"/>
    </w:pPr>
  </w:style>
  <w:style w:type="character" w:customStyle="1" w:styleId="cardtextChar">
    <w:name w:val="card text Char"/>
    <w:basedOn w:val="DefaultParagraphFont"/>
    <w:link w:val="cardtext"/>
    <w:rsid w:val="00E71C9B"/>
    <w:rPr>
      <w:rFonts w:ascii="Times New Roman" w:hAnsi="Times New Roman"/>
      <w:sz w:val="16"/>
    </w:rPr>
  </w:style>
  <w:style w:type="character" w:customStyle="1" w:styleId="CardChar0">
    <w:name w:val="Card Char"/>
    <w:basedOn w:val="DefaultParagraphFont"/>
    <w:link w:val="Card0"/>
    <w:rsid w:val="00125F5D"/>
    <w:rPr>
      <w:rFonts w:ascii="Times New Roman" w:eastAsia="Cambria" w:hAnsi="Times New Roman" w:cs="Times New Roman"/>
      <w:sz w:val="16"/>
    </w:rPr>
  </w:style>
  <w:style w:type="paragraph" w:customStyle="1" w:styleId="NotUnderlined">
    <w:name w:val="Not Underlined"/>
    <w:basedOn w:val="Normal"/>
    <w:rsid w:val="005D5122"/>
    <w:rPr>
      <w:rFonts w:ascii="Century Gothic" w:eastAsia="Times New Roman" w:hAnsi="Century Gothic" w:cs="Times New Roman"/>
      <w:szCs w:val="20"/>
    </w:rPr>
  </w:style>
  <w:style w:type="paragraph" w:customStyle="1" w:styleId="ColorfulList-Accent11">
    <w:name w:val="Colorful List - Accent 11"/>
    <w:basedOn w:val="Normal"/>
    <w:qFormat/>
    <w:rsid w:val="008B5A9D"/>
    <w:pPr>
      <w:ind w:left="720"/>
    </w:pPr>
    <w:rPr>
      <w:rFonts w:eastAsia="Times New Roman" w:cs="Times New Roman"/>
      <w:sz w:val="24"/>
    </w:rPr>
  </w:style>
  <w:style w:type="character" w:customStyle="1" w:styleId="tagChar">
    <w:name w:val="tag Char"/>
    <w:basedOn w:val="DefaultParagraphFont"/>
    <w:link w:val="tag"/>
    <w:rsid w:val="00C458A6"/>
    <w:rPr>
      <w:rFonts w:ascii="Times New Roman" w:eastAsia="Times New Roman" w:hAnsi="Times New Roman" w:cs="Times New Roman"/>
      <w:b/>
      <w:szCs w:val="20"/>
    </w:rPr>
  </w:style>
  <w:style w:type="character" w:customStyle="1" w:styleId="Style11pt">
    <w:name w:val="Style 11 pt"/>
    <w:basedOn w:val="DefaultParagraphFont"/>
    <w:rsid w:val="00EE4EFD"/>
    <w:rPr>
      <w:sz w:val="20"/>
    </w:rPr>
  </w:style>
  <w:style w:type="paragraph" w:customStyle="1" w:styleId="StyleStyle411pt">
    <w:name w:val="Style Style4 + 11 pt"/>
    <w:basedOn w:val="Normal"/>
    <w:link w:val="StyleStyle411ptChar"/>
    <w:rsid w:val="00EE4EFD"/>
    <w:rPr>
      <w:rFonts w:eastAsia="Times New Roman" w:cs="Calibri"/>
      <w:sz w:val="20"/>
      <w:u w:val="single"/>
    </w:rPr>
  </w:style>
  <w:style w:type="character" w:customStyle="1" w:styleId="StyleStyle411ptChar">
    <w:name w:val="Style Style4 + 11 pt Char"/>
    <w:basedOn w:val="DefaultParagraphFont"/>
    <w:link w:val="StyleStyle411pt"/>
    <w:rsid w:val="00EE4EFD"/>
    <w:rPr>
      <w:rFonts w:ascii="Times New Roman" w:eastAsia="Times New Roman" w:hAnsi="Times New Roman" w:cs="Calibri"/>
      <w:sz w:val="20"/>
      <w:u w:val="single"/>
    </w:rPr>
  </w:style>
  <w:style w:type="paragraph" w:customStyle="1" w:styleId="StyleStyle411ptBold">
    <w:name w:val="Style Style4 + 11 pt Bold"/>
    <w:basedOn w:val="Normal"/>
    <w:link w:val="StyleStyle411ptBoldChar"/>
    <w:rsid w:val="00EE4EFD"/>
    <w:rPr>
      <w:rFonts w:eastAsia="Times New Roman" w:cs="Calibri"/>
      <w:b/>
      <w:bCs/>
      <w:sz w:val="20"/>
      <w:u w:val="single"/>
    </w:rPr>
  </w:style>
  <w:style w:type="character" w:customStyle="1" w:styleId="StyleStyle411ptBoldChar">
    <w:name w:val="Style Style4 + 11 pt Bold Char"/>
    <w:basedOn w:val="DefaultParagraphFont"/>
    <w:link w:val="StyleStyle411ptBold"/>
    <w:rsid w:val="00EE4EFD"/>
    <w:rPr>
      <w:rFonts w:ascii="Times New Roman" w:eastAsia="Times New Roman" w:hAnsi="Times New Roman" w:cs="Calibri"/>
      <w:b/>
      <w:bCs/>
      <w:sz w:val="20"/>
      <w:u w:val="single"/>
    </w:rPr>
  </w:style>
  <w:style w:type="paragraph" w:customStyle="1" w:styleId="Style1">
    <w:name w:val="Style1"/>
    <w:basedOn w:val="Normal"/>
    <w:link w:val="Style1Char"/>
    <w:rsid w:val="00EE4EFD"/>
    <w:rPr>
      <w:rFonts w:eastAsia="SimSun" w:cs="Times New Roman"/>
      <w:sz w:val="20"/>
      <w:u w:val="single"/>
      <w:lang w:eastAsia="zh-CN"/>
    </w:rPr>
  </w:style>
  <w:style w:type="character" w:customStyle="1" w:styleId="Style1Char">
    <w:name w:val="Style1 Char"/>
    <w:basedOn w:val="DefaultParagraphFont"/>
    <w:link w:val="Style1"/>
    <w:rsid w:val="00EE4EFD"/>
    <w:rPr>
      <w:rFonts w:ascii="Times New Roman" w:eastAsia="SimSun" w:hAnsi="Times New Roman" w:cs="Times New Roman"/>
      <w:sz w:val="20"/>
      <w:u w:val="single"/>
      <w:lang w:eastAsia="zh-CN"/>
    </w:rPr>
  </w:style>
  <w:style w:type="character" w:customStyle="1" w:styleId="boldunderline">
    <w:name w:val="bold underline"/>
    <w:basedOn w:val="underline"/>
    <w:qFormat/>
    <w:rsid w:val="00C064E9"/>
    <w:rPr>
      <w:b/>
      <w:bCs w:val="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Little Text,Tags v 2,3: Cite,Char1,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Bold Underline,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cite,Heading 3 Char Char Char1,Heading 3 Char1,Char Char2,Heading 3 Char Char Char,Char Char,Citation Char,Underlined Text Char,Block Writing Char,Heading 3 Char Char Char Char,Index Headers Char,Citation Char Char Char1"/>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9"/>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tag">
    <w:name w:val="tag"/>
    <w:basedOn w:val="Normal"/>
    <w:next w:val="Normal"/>
    <w:link w:val="tagChar"/>
    <w:qFormat/>
    <w:rsid w:val="006513FB"/>
    <w:rPr>
      <w:rFonts w:eastAsia="Times New Roman" w:cs="Times New Roman"/>
      <w:b/>
      <w:sz w:val="24"/>
      <w:szCs w:val="20"/>
    </w:rPr>
  </w:style>
  <w:style w:type="character" w:customStyle="1" w:styleId="underline">
    <w:name w:val="underline"/>
    <w:basedOn w:val="DefaultParagraphFont"/>
    <w:link w:val="textbold"/>
    <w:qFormat/>
    <w:rsid w:val="00181731"/>
    <w:rPr>
      <w:rFonts w:ascii="Times New Roman" w:hAnsi="Times New Roman"/>
      <w:sz w:val="22"/>
      <w:u w:val="single"/>
    </w:rPr>
  </w:style>
  <w:style w:type="character" w:customStyle="1" w:styleId="TitleChar">
    <w:name w:val="Title Char"/>
    <w:aliases w:val="Bold Underlined Char,UNDERLINE Char,Cites and Cards Char,Cites and Cards Char1"/>
    <w:basedOn w:val="DefaultParagraphFont"/>
    <w:link w:val="Title"/>
    <w:qFormat/>
    <w:rsid w:val="00181731"/>
    <w:rPr>
      <w:bCs/>
      <w:sz w:val="22"/>
      <w:u w:val="single"/>
    </w:rPr>
  </w:style>
  <w:style w:type="paragraph" w:customStyle="1" w:styleId="textbold">
    <w:name w:val="text bold"/>
    <w:basedOn w:val="Normal"/>
    <w:link w:val="underline"/>
    <w:qFormat/>
    <w:rsid w:val="00181731"/>
    <w:pPr>
      <w:ind w:left="720"/>
      <w:jc w:val="both"/>
    </w:pPr>
    <w:rPr>
      <w:sz w:val="22"/>
      <w:u w:val="single"/>
    </w:rPr>
  </w:style>
  <w:style w:type="paragraph" w:styleId="Title">
    <w:name w:val="Title"/>
    <w:aliases w:val="Bold Underlined,UNDERLINE,Cites and Cards"/>
    <w:basedOn w:val="Normal"/>
    <w:next w:val="Normal"/>
    <w:link w:val="TitleChar"/>
    <w:qFormat/>
    <w:rsid w:val="00181731"/>
    <w:pPr>
      <w:pBdr>
        <w:bottom w:val="single" w:sz="8" w:space="4" w:color="4F81BD"/>
      </w:pBdr>
      <w:spacing w:after="300"/>
      <w:contextualSpacing/>
    </w:pPr>
    <w:rPr>
      <w:rFonts w:asciiTheme="minorHAnsi" w:hAnsiTheme="minorHAnsi"/>
      <w:bCs/>
      <w:sz w:val="22"/>
      <w:u w:val="single"/>
    </w:rPr>
  </w:style>
  <w:style w:type="character" w:customStyle="1" w:styleId="TitleChar1">
    <w:name w:val="Title Char1"/>
    <w:basedOn w:val="DefaultParagraphFont"/>
    <w:uiPriority w:val="10"/>
    <w:rsid w:val="00181731"/>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aliases w:val="No Spacing1,tags,No Spacing111,No Spacing11,No Spacing2,Debate Text,Read stuff,No Spacing1111,No Spacing3,No Spacing4,CD - Cite,Dont use,Tag and Cite"/>
    <w:basedOn w:val="Normal"/>
    <w:link w:val="CardChar0"/>
    <w:qFormat/>
    <w:rsid w:val="006F5477"/>
    <w:pPr>
      <w:ind w:left="360"/>
      <w:jc w:val="both"/>
    </w:pPr>
    <w:rPr>
      <w:rFonts w:eastAsia="Cambria" w:cs="Times New Roman"/>
    </w:rPr>
  </w:style>
  <w:style w:type="paragraph" w:customStyle="1" w:styleId="Tag12">
    <w:name w:val="Tag12"/>
    <w:basedOn w:val="Normal"/>
    <w:qFormat/>
    <w:rsid w:val="00907368"/>
    <w:pPr>
      <w:contextualSpacing/>
    </w:pPr>
    <w:rPr>
      <w:rFonts w:eastAsia="Cambria" w:cs="Times New Roman"/>
      <w:b/>
      <w:sz w:val="24"/>
    </w:rPr>
  </w:style>
  <w:style w:type="character" w:customStyle="1" w:styleId="UnderlinedChar1">
    <w:name w:val="Underlined Char1"/>
    <w:basedOn w:val="DefaultParagraphFont"/>
    <w:rsid w:val="00C67B0F"/>
    <w:rPr>
      <w:rFonts w:asciiTheme="majorHAnsi" w:eastAsia="Times New Roman" w:hAnsiTheme="majorHAnsi" w:cs="Times New Roman"/>
      <w:szCs w:val="20"/>
      <w:u w:val="thick"/>
    </w:rPr>
  </w:style>
  <w:style w:type="paragraph" w:customStyle="1" w:styleId="Shrink8">
    <w:name w:val="Shrink8"/>
    <w:basedOn w:val="Normal"/>
    <w:qFormat/>
    <w:rsid w:val="00AE041C"/>
    <w:rPr>
      <w:rFonts w:eastAsia="Times New Roman" w:cs="Times New Roman"/>
    </w:rPr>
  </w:style>
  <w:style w:type="paragraph" w:customStyle="1" w:styleId="cardtext">
    <w:name w:val="card text"/>
    <w:basedOn w:val="Normal"/>
    <w:link w:val="cardtextChar"/>
    <w:qFormat/>
    <w:rsid w:val="00E71C9B"/>
    <w:pPr>
      <w:ind w:left="288" w:right="288"/>
    </w:pPr>
  </w:style>
  <w:style w:type="character" w:customStyle="1" w:styleId="cardtextChar">
    <w:name w:val="card text Char"/>
    <w:basedOn w:val="DefaultParagraphFont"/>
    <w:link w:val="cardtext"/>
    <w:rsid w:val="00E71C9B"/>
    <w:rPr>
      <w:rFonts w:ascii="Times New Roman" w:hAnsi="Times New Roman"/>
      <w:sz w:val="16"/>
    </w:rPr>
  </w:style>
  <w:style w:type="character" w:customStyle="1" w:styleId="CardChar0">
    <w:name w:val="Card Char"/>
    <w:basedOn w:val="DefaultParagraphFont"/>
    <w:link w:val="Card0"/>
    <w:rsid w:val="00125F5D"/>
    <w:rPr>
      <w:rFonts w:ascii="Times New Roman" w:eastAsia="Cambria" w:hAnsi="Times New Roman" w:cs="Times New Roman"/>
      <w:sz w:val="16"/>
    </w:rPr>
  </w:style>
  <w:style w:type="paragraph" w:customStyle="1" w:styleId="NotUnderlined">
    <w:name w:val="Not Underlined"/>
    <w:basedOn w:val="Normal"/>
    <w:rsid w:val="005D5122"/>
    <w:rPr>
      <w:rFonts w:ascii="Century Gothic" w:eastAsia="Times New Roman" w:hAnsi="Century Gothic" w:cs="Times New Roman"/>
      <w:szCs w:val="20"/>
    </w:rPr>
  </w:style>
  <w:style w:type="paragraph" w:customStyle="1" w:styleId="ColorfulList-Accent11">
    <w:name w:val="Colorful List - Accent 11"/>
    <w:basedOn w:val="Normal"/>
    <w:qFormat/>
    <w:rsid w:val="008B5A9D"/>
    <w:pPr>
      <w:ind w:left="720"/>
    </w:pPr>
    <w:rPr>
      <w:rFonts w:eastAsia="Times New Roman" w:cs="Times New Roman"/>
      <w:sz w:val="24"/>
    </w:rPr>
  </w:style>
  <w:style w:type="character" w:customStyle="1" w:styleId="tagChar">
    <w:name w:val="tag Char"/>
    <w:basedOn w:val="DefaultParagraphFont"/>
    <w:link w:val="tag"/>
    <w:rsid w:val="00C458A6"/>
    <w:rPr>
      <w:rFonts w:ascii="Times New Roman" w:eastAsia="Times New Roman" w:hAnsi="Times New Roman" w:cs="Times New Roman"/>
      <w:b/>
      <w:szCs w:val="20"/>
    </w:rPr>
  </w:style>
  <w:style w:type="character" w:customStyle="1" w:styleId="Style11pt">
    <w:name w:val="Style 11 pt"/>
    <w:basedOn w:val="DefaultParagraphFont"/>
    <w:rsid w:val="00EE4EFD"/>
    <w:rPr>
      <w:sz w:val="20"/>
    </w:rPr>
  </w:style>
  <w:style w:type="paragraph" w:customStyle="1" w:styleId="StyleStyle411pt">
    <w:name w:val="Style Style4 + 11 pt"/>
    <w:basedOn w:val="Normal"/>
    <w:link w:val="StyleStyle411ptChar"/>
    <w:rsid w:val="00EE4EFD"/>
    <w:rPr>
      <w:rFonts w:eastAsia="Times New Roman" w:cs="Calibri"/>
      <w:sz w:val="20"/>
      <w:u w:val="single"/>
    </w:rPr>
  </w:style>
  <w:style w:type="character" w:customStyle="1" w:styleId="StyleStyle411ptChar">
    <w:name w:val="Style Style4 + 11 pt Char"/>
    <w:basedOn w:val="DefaultParagraphFont"/>
    <w:link w:val="StyleStyle411pt"/>
    <w:rsid w:val="00EE4EFD"/>
    <w:rPr>
      <w:rFonts w:ascii="Times New Roman" w:eastAsia="Times New Roman" w:hAnsi="Times New Roman" w:cs="Calibri"/>
      <w:sz w:val="20"/>
      <w:u w:val="single"/>
    </w:rPr>
  </w:style>
  <w:style w:type="paragraph" w:customStyle="1" w:styleId="StyleStyle411ptBold">
    <w:name w:val="Style Style4 + 11 pt Bold"/>
    <w:basedOn w:val="Normal"/>
    <w:link w:val="StyleStyle411ptBoldChar"/>
    <w:rsid w:val="00EE4EFD"/>
    <w:rPr>
      <w:rFonts w:eastAsia="Times New Roman" w:cs="Calibri"/>
      <w:b/>
      <w:bCs/>
      <w:sz w:val="20"/>
      <w:u w:val="single"/>
    </w:rPr>
  </w:style>
  <w:style w:type="character" w:customStyle="1" w:styleId="StyleStyle411ptBoldChar">
    <w:name w:val="Style Style4 + 11 pt Bold Char"/>
    <w:basedOn w:val="DefaultParagraphFont"/>
    <w:link w:val="StyleStyle411ptBold"/>
    <w:rsid w:val="00EE4EFD"/>
    <w:rPr>
      <w:rFonts w:ascii="Times New Roman" w:eastAsia="Times New Roman" w:hAnsi="Times New Roman" w:cs="Calibri"/>
      <w:b/>
      <w:bCs/>
      <w:sz w:val="20"/>
      <w:u w:val="single"/>
    </w:rPr>
  </w:style>
  <w:style w:type="paragraph" w:customStyle="1" w:styleId="Style1">
    <w:name w:val="Style1"/>
    <w:basedOn w:val="Normal"/>
    <w:link w:val="Style1Char"/>
    <w:rsid w:val="00EE4EFD"/>
    <w:rPr>
      <w:rFonts w:eastAsia="SimSun" w:cs="Times New Roman"/>
      <w:sz w:val="20"/>
      <w:u w:val="single"/>
      <w:lang w:eastAsia="zh-CN"/>
    </w:rPr>
  </w:style>
  <w:style w:type="character" w:customStyle="1" w:styleId="Style1Char">
    <w:name w:val="Style1 Char"/>
    <w:basedOn w:val="DefaultParagraphFont"/>
    <w:link w:val="Style1"/>
    <w:rsid w:val="00EE4EFD"/>
    <w:rPr>
      <w:rFonts w:ascii="Times New Roman" w:eastAsia="SimSun" w:hAnsi="Times New Roman" w:cs="Times New Roman"/>
      <w:sz w:val="20"/>
      <w:u w:val="single"/>
      <w:lang w:eastAsia="zh-CN"/>
    </w:rPr>
  </w:style>
  <w:style w:type="character" w:customStyle="1" w:styleId="boldunderline">
    <w:name w:val="bold underline"/>
    <w:basedOn w:val="underline"/>
    <w:qFormat/>
    <w:rsid w:val="00C064E9"/>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7457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nr.com/magazine-issue/december-30-2009" TargetMode="External"/><Relationship Id="rId20" Type="http://schemas.openxmlformats.org/officeDocument/2006/relationships/hyperlink" Target="http://en.wikipedia.org/wiki/Rocky_Mountain_Institute" TargetMode="External"/><Relationship Id="rId21" Type="http://schemas.openxmlformats.org/officeDocument/2006/relationships/hyperlink" Target="http://www.fpri.org/enotes/20050321.americawar.husickgale.seaborneterroristattack.html" TargetMode="External"/><Relationship Id="rId22" Type="http://schemas.openxmlformats.org/officeDocument/2006/relationships/hyperlink" Target="http://www.theatlantic.com/technology/archive/2012/03/were-underestimating-the-risk-of-human-extinction/253821/" TargetMode="External"/><Relationship Id="rId2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7"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8"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foreignaffairs.com/articles/64753/richard-feinberg/latin-americas-struggle-for-democracy-constructing-democratic-go" TargetMode="External"/><Relationship Id="rId11" Type="http://schemas.openxmlformats.org/officeDocument/2006/relationships/hyperlink" Target="http://www.economist.com/world/americas/PrinterFriendly.cfm?story_id=15080535" TargetMode="External"/><Relationship Id="rId12" Type="http://schemas.openxmlformats.org/officeDocument/2006/relationships/hyperlink" Target="http://www.demdigest.net/blog/democracy-assistance/principled-pragmatism-will-govern-us-approach-to-promoting-democracy-human-rights-and-development.html" TargetMode="External"/><Relationship Id="rId13" Type="http://schemas.openxmlformats.org/officeDocument/2006/relationships/hyperlink" Target="http://www.guardian.co.uk/world/2009/dec/15/chavez-venezuela-judge-cedeno" TargetMode="External"/><Relationship Id="rId14" Type="http://schemas.openxmlformats.org/officeDocument/2006/relationships/hyperlink" Target="http://www.hrcr.org/docs/American_Convention/oashr.html" TargetMode="External"/><Relationship Id="rId15" Type="http://schemas.openxmlformats.org/officeDocument/2006/relationships/hyperlink" Target="http://www.oas.org/charter/docs/resolution1_en_p4.htm" TargetMode="External"/><Relationship Id="rId16" Type="http://schemas.openxmlformats.org/officeDocument/2006/relationships/hyperlink" Target="http://www.ndu.edu/press/lib/images/jfq-60/JFQ60_85-91_Ellis.pdf" TargetMode="External"/><Relationship Id="rId17" Type="http://schemas.openxmlformats.org/officeDocument/2006/relationships/hyperlink" Target="http://www.ciaonet.org/journals/twq/v32i2/f_0016178_13952.pdf" TargetMode="External"/><Relationship Id="rId18" Type="http://schemas.openxmlformats.org/officeDocument/2006/relationships/hyperlink" Target="http://agonist.org/timgatto/20080425/the_tipping_point_and_critical_mass_are_we_there_yet" TargetMode="External"/><Relationship Id="rId19" Type="http://schemas.openxmlformats.org/officeDocument/2006/relationships/hyperlink" Target="http://www.huffingtonpost.com/john-feffer/the-next-cold-war_b_178589.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emdigest.net/blog/human-rights/latin-america-democracy-on-a-high-but-backsliding-seen-in-authoritarian-drif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lanie: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182</TotalTime>
  <Pages>111</Pages>
  <Words>48281</Words>
  <Characters>275207</Characters>
  <Application>Microsoft Macintosh Word</Application>
  <DocSecurity>0</DocSecurity>
  <Lines>2293</Lines>
  <Paragraphs>645</Paragraphs>
  <ScaleCrop>false</ScaleCrop>
  <Company>Whitman College</Company>
  <LinksUpToDate>false</LinksUpToDate>
  <CharactersWithSpaces>322843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Campbell</dc:creator>
  <cp:keywords/>
  <dc:description/>
  <cp:lastModifiedBy>Melanie Campbell</cp:lastModifiedBy>
  <cp:revision>96</cp:revision>
  <dcterms:created xsi:type="dcterms:W3CDTF">2013-06-23T23:23:00Z</dcterms:created>
  <dcterms:modified xsi:type="dcterms:W3CDTF">2013-06-25T03:28:00Z</dcterms:modified>
</cp:coreProperties>
</file>