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57FBF4" w14:textId="77777777" w:rsidR="00B45FE9" w:rsidRDefault="0080397E" w:rsidP="0080397E">
      <w:pPr>
        <w:pStyle w:val="Heading1"/>
      </w:pPr>
      <w:r>
        <w:t>***DISAD***</w:t>
      </w:r>
    </w:p>
    <w:p w14:paraId="3FF52519" w14:textId="77777777" w:rsidR="00AE70C7" w:rsidRDefault="00AE70C7" w:rsidP="00AE70C7"/>
    <w:p w14:paraId="046C530E" w14:textId="6451A5EE" w:rsidR="00CD1ABB" w:rsidRDefault="00CD1ABB" w:rsidP="00DB3CB1">
      <w:pPr>
        <w:pStyle w:val="Heading2"/>
      </w:pPr>
      <w:r>
        <w:lastRenderedPageBreak/>
        <w:t xml:space="preserve">1NC </w:t>
      </w:r>
    </w:p>
    <w:p w14:paraId="2B577843" w14:textId="77777777" w:rsidR="00CD1ABB" w:rsidRDefault="00CD1ABB" w:rsidP="00CD1ABB"/>
    <w:p w14:paraId="786B45F2" w14:textId="4E5AF45C" w:rsidR="00CD1ABB" w:rsidRDefault="00CD1ABB" w:rsidP="00CD1ABB">
      <w:pPr>
        <w:pStyle w:val="Heading4"/>
      </w:pPr>
      <w:r>
        <w:t xml:space="preserve">A. Uniqueness -- China dominates Latin America now – comparatively more influential than the US. </w:t>
      </w:r>
    </w:p>
    <w:p w14:paraId="4667430F" w14:textId="77777777" w:rsidR="00CD1ABB" w:rsidRPr="0060554F" w:rsidRDefault="00CD1ABB" w:rsidP="00CD1ABB">
      <w:pPr>
        <w:rPr>
          <w:sz w:val="16"/>
          <w:szCs w:val="16"/>
        </w:rPr>
      </w:pPr>
      <w:r w:rsidRPr="0060554F">
        <w:rPr>
          <w:rStyle w:val="StyleStyleBold12pt"/>
        </w:rPr>
        <w:t>Menendez 5-10</w:t>
      </w:r>
      <w:r w:rsidRPr="0060554F">
        <w:rPr>
          <w:sz w:val="16"/>
          <w:szCs w:val="16"/>
        </w:rPr>
        <w:t xml:space="preserve">. [Fernando, economist and a Principal at Cordoba Group International, a strategic consulting firm providing political </w:t>
      </w:r>
      <w:proofErr w:type="gramStart"/>
      <w:r w:rsidRPr="0060554F">
        <w:rPr>
          <w:sz w:val="16"/>
          <w:szCs w:val="16"/>
        </w:rPr>
        <w:t>and</w:t>
      </w:r>
      <w:proofErr w:type="gramEnd"/>
      <w:r w:rsidRPr="0060554F">
        <w:rPr>
          <w:sz w:val="16"/>
          <w:szCs w:val="16"/>
        </w:rPr>
        <w:t xml:space="preserve"> economic analysis "The East is rising, in Latin America" The Commentator -- www.thecommentator.com/article/3488/the_east_is_rising_in_latin_america]</w:t>
      </w:r>
    </w:p>
    <w:p w14:paraId="028470E4" w14:textId="77777777" w:rsidR="00CD1ABB" w:rsidRDefault="00CD1ABB" w:rsidP="00CD1ABB"/>
    <w:p w14:paraId="2DEB9785" w14:textId="77777777" w:rsidR="00CD1ABB" w:rsidRPr="0060554F" w:rsidRDefault="00CD1ABB" w:rsidP="00CD1ABB">
      <w:pPr>
        <w:rPr>
          <w:rStyle w:val="StyleBoldUnderline"/>
        </w:rPr>
      </w:pPr>
      <w:r w:rsidRPr="0060554F">
        <w:rPr>
          <w:sz w:val="16"/>
        </w:rPr>
        <w:t xml:space="preserve">When </w:t>
      </w:r>
      <w:r w:rsidRPr="0060554F">
        <w:rPr>
          <w:rStyle w:val="StyleBoldUnderline"/>
        </w:rPr>
        <w:t>concerns about a rising China are</w:t>
      </w:r>
      <w:r w:rsidRPr="0060554F">
        <w:rPr>
          <w:sz w:val="16"/>
        </w:rPr>
        <w:t xml:space="preserve"> broached they are </w:t>
      </w:r>
      <w:r w:rsidRPr="0060554F">
        <w:rPr>
          <w:rStyle w:val="StyleBoldUnderline"/>
        </w:rPr>
        <w:t>usually focused</w:t>
      </w:r>
      <w:r w:rsidRPr="0060554F">
        <w:rPr>
          <w:sz w:val="16"/>
        </w:rPr>
        <w:t xml:space="preserve"> </w:t>
      </w:r>
      <w:r w:rsidRPr="0060554F">
        <w:rPr>
          <w:rStyle w:val="StyleBoldUnderline"/>
        </w:rPr>
        <w:t>around</w:t>
      </w:r>
      <w:r w:rsidRPr="0060554F">
        <w:rPr>
          <w:sz w:val="16"/>
        </w:rPr>
        <w:t xml:space="preserve"> </w:t>
      </w:r>
      <w:r w:rsidRPr="0060554F">
        <w:rPr>
          <w:rStyle w:val="StyleBoldUnderline"/>
        </w:rPr>
        <w:t>that nation’s</w:t>
      </w:r>
      <w:r w:rsidRPr="0060554F">
        <w:rPr>
          <w:sz w:val="16"/>
        </w:rPr>
        <w:t xml:space="preserve"> increasing economic, financial and military </w:t>
      </w:r>
      <w:r w:rsidRPr="0060554F">
        <w:rPr>
          <w:rStyle w:val="StyleBoldUnderline"/>
        </w:rPr>
        <w:t>power in Asia</w:t>
      </w:r>
      <w:r w:rsidRPr="0060554F">
        <w:rPr>
          <w:sz w:val="16"/>
        </w:rPr>
        <w:t xml:space="preserve">. </w:t>
      </w:r>
      <w:r w:rsidRPr="0060554F">
        <w:rPr>
          <w:rStyle w:val="StyleBoldUnderline"/>
          <w:highlight w:val="yellow"/>
        </w:rPr>
        <w:t>Another region undergoing significant</w:t>
      </w:r>
      <w:r w:rsidRPr="0060554F">
        <w:rPr>
          <w:sz w:val="16"/>
        </w:rPr>
        <w:t xml:space="preserve"> political and economic </w:t>
      </w:r>
      <w:r w:rsidRPr="0060554F">
        <w:rPr>
          <w:rStyle w:val="StyleBoldUnderline"/>
          <w:highlight w:val="yellow"/>
        </w:rPr>
        <w:t>development</w:t>
      </w:r>
      <w:r w:rsidRPr="0060554F">
        <w:rPr>
          <w:sz w:val="16"/>
        </w:rPr>
        <w:t xml:space="preserve">, once considered </w:t>
      </w:r>
      <w:r w:rsidRPr="0060554F">
        <w:rPr>
          <w:rStyle w:val="StyleBoldUnderline"/>
        </w:rPr>
        <w:t>the backyards of the United States</w:t>
      </w:r>
      <w:r w:rsidRPr="0060554F">
        <w:rPr>
          <w:sz w:val="16"/>
        </w:rPr>
        <w:t xml:space="preserve">, </w:t>
      </w:r>
      <w:r w:rsidRPr="0060554F">
        <w:rPr>
          <w:rStyle w:val="StyleBoldUnderline"/>
          <w:highlight w:val="yellow"/>
        </w:rPr>
        <w:t>is</w:t>
      </w:r>
      <w:r w:rsidRPr="0060554F">
        <w:rPr>
          <w:sz w:val="16"/>
        </w:rPr>
        <w:t xml:space="preserve"> less often cited. </w:t>
      </w:r>
      <w:r w:rsidRPr="0060554F">
        <w:rPr>
          <w:rStyle w:val="StyleBoldUnderline"/>
          <w:highlight w:val="yellow"/>
        </w:rPr>
        <w:t>Latin America</w:t>
      </w:r>
      <w:r w:rsidRPr="0060554F">
        <w:rPr>
          <w:sz w:val="16"/>
        </w:rPr>
        <w:t xml:space="preserve">, however, is fast becoming </w:t>
      </w:r>
      <w:r w:rsidRPr="0060554F">
        <w:rPr>
          <w:rStyle w:val="StyleBoldUnderline"/>
        </w:rPr>
        <w:t xml:space="preserve">a </w:t>
      </w:r>
      <w:r w:rsidRPr="0060554F">
        <w:rPr>
          <w:rStyle w:val="StyleBoldUnderline"/>
          <w:highlight w:val="yellow"/>
        </w:rPr>
        <w:t>growing</w:t>
      </w:r>
      <w:r w:rsidRPr="0060554F">
        <w:rPr>
          <w:rStyle w:val="StyleBoldUnderline"/>
        </w:rPr>
        <w:t xml:space="preserve"> nub </w:t>
      </w:r>
      <w:r w:rsidRPr="0060554F">
        <w:rPr>
          <w:rStyle w:val="StyleBoldUnderline"/>
          <w:highlight w:val="yellow"/>
        </w:rPr>
        <w:t>on China’s radar as a global</w:t>
      </w:r>
      <w:r w:rsidRPr="0060554F">
        <w:rPr>
          <w:sz w:val="16"/>
          <w:highlight w:val="yellow"/>
        </w:rPr>
        <w:t xml:space="preserve"> </w:t>
      </w:r>
      <w:r w:rsidRPr="0060554F">
        <w:rPr>
          <w:rStyle w:val="StyleBoldUnderline"/>
          <w:highlight w:val="yellow"/>
        </w:rPr>
        <w:t>power</w:t>
      </w:r>
      <w:proofErr w:type="gramStart"/>
      <w:r w:rsidRPr="0060554F">
        <w:rPr>
          <w:sz w:val="16"/>
        </w:rPr>
        <w:t>.</w:t>
      </w:r>
      <w:r w:rsidRPr="0060554F">
        <w:rPr>
          <w:sz w:val="12"/>
        </w:rPr>
        <w:t>¶</w:t>
      </w:r>
      <w:proofErr w:type="gramEnd"/>
      <w:r w:rsidRPr="0060554F">
        <w:rPr>
          <w:sz w:val="16"/>
        </w:rPr>
        <w:t xml:space="preserve"> </w:t>
      </w:r>
      <w:r w:rsidRPr="0060554F">
        <w:rPr>
          <w:rStyle w:val="StyleBoldUnderline"/>
        </w:rPr>
        <w:t>U</w:t>
      </w:r>
      <w:r w:rsidRPr="0060554F">
        <w:rPr>
          <w:rStyle w:val="StyleBoldUnderline"/>
          <w:highlight w:val="yellow"/>
        </w:rPr>
        <w:t>.S. preoccupation with the Middle East has led</w:t>
      </w:r>
      <w:r w:rsidRPr="0060554F">
        <w:rPr>
          <w:sz w:val="16"/>
        </w:rPr>
        <w:t xml:space="preserve"> arguably </w:t>
      </w:r>
      <w:r w:rsidRPr="0060554F">
        <w:rPr>
          <w:rStyle w:val="StyleBoldUnderline"/>
          <w:highlight w:val="yellow"/>
        </w:rPr>
        <w:t>to a decline in American power in Latin America</w:t>
      </w:r>
      <w:r w:rsidRPr="0060554F">
        <w:rPr>
          <w:sz w:val="16"/>
        </w:rPr>
        <w:t xml:space="preserve"> and elsewhere. Economically</w:t>
      </w:r>
      <w:r w:rsidRPr="0060554F">
        <w:rPr>
          <w:rStyle w:val="StyleBoldUnderline"/>
        </w:rPr>
        <w:t xml:space="preserve">, </w:t>
      </w:r>
      <w:r w:rsidRPr="0060554F">
        <w:rPr>
          <w:rStyle w:val="StyleBoldUnderline"/>
          <w:highlight w:val="yellow"/>
        </w:rPr>
        <w:t>as America’s influence wanes in the southern hemisphere</w:t>
      </w:r>
      <w:r w:rsidRPr="0060554F">
        <w:rPr>
          <w:sz w:val="16"/>
          <w:highlight w:val="yellow"/>
        </w:rPr>
        <w:t xml:space="preserve"> </w:t>
      </w:r>
      <w:r w:rsidRPr="0060554F">
        <w:rPr>
          <w:rStyle w:val="Emphasis"/>
          <w:highlight w:val="yellow"/>
        </w:rPr>
        <w:t>China’s has grown</w:t>
      </w:r>
      <w:r w:rsidRPr="0060554F">
        <w:rPr>
          <w:sz w:val="16"/>
          <w:highlight w:val="yellow"/>
        </w:rPr>
        <w:t xml:space="preserve">. </w:t>
      </w:r>
      <w:r w:rsidRPr="0060554F">
        <w:rPr>
          <w:rStyle w:val="StyleBoldUnderline"/>
          <w:highlight w:val="yellow"/>
        </w:rPr>
        <w:t>The shift can be seen in levels of loans, foreign direct investment and trade.</w:t>
      </w:r>
    </w:p>
    <w:p w14:paraId="4220A81A" w14:textId="77777777" w:rsidR="00CD1ABB" w:rsidRDefault="00CD1ABB" w:rsidP="00CD1ABB"/>
    <w:p w14:paraId="0DE18AD4" w14:textId="77777777" w:rsidR="00CD1ABB" w:rsidRDefault="00CD1ABB" w:rsidP="00CD1ABB">
      <w:pPr>
        <w:pStyle w:val="Heading4"/>
      </w:pPr>
      <w:r>
        <w:t xml:space="preserve">B. Link -- Increased US engagement challenges China in Latin America. </w:t>
      </w:r>
    </w:p>
    <w:p w14:paraId="2097B086" w14:textId="77777777" w:rsidR="00CD1ABB" w:rsidRPr="003D499D" w:rsidRDefault="00CD1ABB" w:rsidP="00CD1ABB">
      <w:pPr>
        <w:rPr>
          <w:sz w:val="16"/>
          <w:szCs w:val="16"/>
        </w:rPr>
      </w:pPr>
      <w:proofErr w:type="spellStart"/>
      <w:proofErr w:type="gramStart"/>
      <w:r w:rsidRPr="003D499D">
        <w:rPr>
          <w:rStyle w:val="StyleStyleBold12pt"/>
        </w:rPr>
        <w:t>Dumbaugh</w:t>
      </w:r>
      <w:proofErr w:type="spellEnd"/>
      <w:r w:rsidRPr="003D499D">
        <w:rPr>
          <w:rStyle w:val="StyleStyleBold12pt"/>
        </w:rPr>
        <w:t xml:space="preserve"> et al 5</w:t>
      </w:r>
      <w:r w:rsidRPr="003D499D">
        <w:rPr>
          <w:sz w:val="16"/>
          <w:szCs w:val="16"/>
        </w:rPr>
        <w:t>.</w:t>
      </w:r>
      <w:proofErr w:type="gramEnd"/>
      <w:r w:rsidRPr="003D499D">
        <w:rPr>
          <w:sz w:val="16"/>
          <w:szCs w:val="16"/>
        </w:rPr>
        <w:t xml:space="preserve"> [Kerry, specialist in Asian Affairs, Mark Sullivan, Specialist in Latin American affairs, "China's growing interest in Latin America" CRS Report for Congress -- April 20 -- www.au.af.mil/AU/AWC/AWCGATE/crs/rs22119.pdf]</w:t>
      </w:r>
    </w:p>
    <w:p w14:paraId="765BBF6C" w14:textId="77777777" w:rsidR="00CD1ABB" w:rsidRDefault="00CD1ABB" w:rsidP="00CD1ABB"/>
    <w:p w14:paraId="38CB7BA9" w14:textId="77777777" w:rsidR="00CD1ABB" w:rsidRPr="003D499D" w:rsidRDefault="00CD1ABB" w:rsidP="00CD1ABB">
      <w:pPr>
        <w:rPr>
          <w:sz w:val="16"/>
        </w:rPr>
      </w:pPr>
      <w:r w:rsidRPr="003D499D">
        <w:rPr>
          <w:sz w:val="16"/>
        </w:rPr>
        <w:t xml:space="preserve">Some </w:t>
      </w:r>
      <w:r w:rsidRPr="003D499D">
        <w:rPr>
          <w:rStyle w:val="StyleBoldUnderline"/>
          <w:highlight w:val="yellow"/>
        </w:rPr>
        <w:t>observers believe increased Chinese</w:t>
      </w:r>
      <w:r w:rsidRPr="003D499D">
        <w:rPr>
          <w:rStyle w:val="StyleBoldUnderline"/>
        </w:rPr>
        <w:t xml:space="preserve"> interest and </w:t>
      </w:r>
      <w:r w:rsidRPr="003D499D">
        <w:rPr>
          <w:rStyle w:val="StyleBoldUnderline"/>
          <w:highlight w:val="yellow"/>
        </w:rPr>
        <w:t>economic linkages with Latin</w:t>
      </w:r>
      <w:r w:rsidRPr="003D499D">
        <w:rPr>
          <w:rStyle w:val="StyleBoldUnderline"/>
          <w:sz w:val="12"/>
          <w:highlight w:val="yellow"/>
          <w:u w:val="none"/>
        </w:rPr>
        <w:t>¶</w:t>
      </w:r>
      <w:r w:rsidRPr="003D499D">
        <w:rPr>
          <w:rStyle w:val="StyleBoldUnderline"/>
          <w:highlight w:val="yellow"/>
        </w:rPr>
        <w:t xml:space="preserve"> America constitute a significant future threat to U.S. influence</w:t>
      </w:r>
      <w:r w:rsidRPr="003D499D">
        <w:rPr>
          <w:rStyle w:val="StyleBoldUnderline"/>
        </w:rPr>
        <w:t xml:space="preserve"> and interests </w:t>
      </w:r>
      <w:r w:rsidRPr="003D499D">
        <w:rPr>
          <w:rStyle w:val="StyleBoldUnderline"/>
          <w:highlight w:val="yellow"/>
        </w:rPr>
        <w:t>in Latin</w:t>
      </w:r>
      <w:r w:rsidRPr="003D499D">
        <w:rPr>
          <w:rStyle w:val="StyleBoldUnderline"/>
          <w:sz w:val="12"/>
          <w:highlight w:val="yellow"/>
          <w:u w:val="none"/>
        </w:rPr>
        <w:t>¶</w:t>
      </w:r>
      <w:r w:rsidRPr="003D499D">
        <w:rPr>
          <w:rStyle w:val="StyleBoldUnderline"/>
          <w:highlight w:val="yellow"/>
        </w:rPr>
        <w:t xml:space="preserve"> America</w:t>
      </w:r>
      <w:r w:rsidRPr="003D499D">
        <w:rPr>
          <w:sz w:val="16"/>
        </w:rPr>
        <w:t>. They maintain that China “is using Latin America to challenge United States</w:t>
      </w:r>
      <w:r w:rsidRPr="003D499D">
        <w:rPr>
          <w:sz w:val="12"/>
        </w:rPr>
        <w:t>¶</w:t>
      </w:r>
      <w:r w:rsidRPr="003D499D">
        <w:rPr>
          <w:sz w:val="16"/>
        </w:rPr>
        <w:t xml:space="preserve"> supremacy in the western hemisphere and to build a third world coalition of nations with</w:t>
      </w:r>
      <w:r w:rsidRPr="003D499D">
        <w:rPr>
          <w:sz w:val="12"/>
        </w:rPr>
        <w:t>¶</w:t>
      </w:r>
      <w:r w:rsidRPr="003D499D">
        <w:rPr>
          <w:sz w:val="16"/>
        </w:rPr>
        <w:t xml:space="preserve"> interests that may well be at variance or even inimical to American interests and values.”13</w:t>
      </w:r>
      <w:r w:rsidRPr="003D499D">
        <w:rPr>
          <w:sz w:val="12"/>
        </w:rPr>
        <w:t>¶</w:t>
      </w:r>
      <w:r w:rsidRPr="003D499D">
        <w:rPr>
          <w:sz w:val="16"/>
        </w:rPr>
        <w:t xml:space="preserve"> According to this view, the assertive Chinese commercial interest demonstrated at the</w:t>
      </w:r>
      <w:r w:rsidRPr="003D499D">
        <w:rPr>
          <w:sz w:val="12"/>
        </w:rPr>
        <w:t>¶</w:t>
      </w:r>
      <w:r w:rsidRPr="003D499D">
        <w:rPr>
          <w:sz w:val="16"/>
        </w:rPr>
        <w:t xml:space="preserve"> November 2004 Asia Pacific Economic Cooperation (APEC) forum meeting in Chile</w:t>
      </w:r>
      <w:r w:rsidRPr="003D499D">
        <w:rPr>
          <w:sz w:val="12"/>
        </w:rPr>
        <w:t>¶</w:t>
      </w:r>
      <w:r w:rsidRPr="003D499D">
        <w:rPr>
          <w:sz w:val="16"/>
        </w:rPr>
        <w:t xml:space="preserve"> should serve as a wake-up call to U.S. policymakers to focus more attention on China’s</w:t>
      </w:r>
      <w:r w:rsidRPr="003D499D">
        <w:rPr>
          <w:sz w:val="12"/>
        </w:rPr>
        <w:t>¶</w:t>
      </w:r>
      <w:r w:rsidRPr="003D499D">
        <w:rPr>
          <w:sz w:val="16"/>
        </w:rPr>
        <w:t xml:space="preserve"> growing role in the region.14 </w:t>
      </w:r>
      <w:r w:rsidRPr="003D499D">
        <w:rPr>
          <w:rStyle w:val="StyleBoldUnderline"/>
          <w:highlight w:val="yellow"/>
        </w:rPr>
        <w:t>China’s regional presence</w:t>
      </w:r>
      <w:r w:rsidRPr="003D499D">
        <w:rPr>
          <w:sz w:val="16"/>
        </w:rPr>
        <w:t xml:space="preserve">, they say, ultimately </w:t>
      </w:r>
      <w:r w:rsidRPr="003D499D">
        <w:rPr>
          <w:rStyle w:val="StyleBoldUnderline"/>
          <w:highlight w:val="yellow"/>
        </w:rPr>
        <w:t>could have</w:t>
      </w:r>
      <w:r w:rsidRPr="003D499D">
        <w:rPr>
          <w:rStyle w:val="StyleBoldUnderline"/>
          <w:sz w:val="12"/>
          <w:highlight w:val="yellow"/>
          <w:u w:val="none"/>
        </w:rPr>
        <w:t>¶</w:t>
      </w:r>
      <w:r w:rsidRPr="003D499D">
        <w:rPr>
          <w:rStyle w:val="StyleBoldUnderline"/>
          <w:highlight w:val="yellow"/>
        </w:rPr>
        <w:t xml:space="preserve"> significant strategic implications for the United States</w:t>
      </w:r>
      <w:r w:rsidRPr="003D499D">
        <w:rPr>
          <w:sz w:val="16"/>
          <w:highlight w:val="yellow"/>
        </w:rPr>
        <w:t xml:space="preserve"> </w:t>
      </w:r>
      <w:r w:rsidRPr="003D499D">
        <w:rPr>
          <w:rStyle w:val="StyleBoldUnderline"/>
          <w:highlight w:val="yellow"/>
        </w:rPr>
        <w:t>when China begins to take action</w:t>
      </w:r>
      <w:r w:rsidRPr="003D499D">
        <w:rPr>
          <w:rStyle w:val="StyleBoldUnderline"/>
          <w:sz w:val="12"/>
          <w:highlight w:val="yellow"/>
          <w:u w:val="none"/>
        </w:rPr>
        <w:t>¶</w:t>
      </w:r>
      <w:r w:rsidRPr="003D499D">
        <w:rPr>
          <w:rStyle w:val="StyleBoldUnderline"/>
          <w:highlight w:val="yellow"/>
        </w:rPr>
        <w:t xml:space="preserve"> to protect its interests in the region</w:t>
      </w:r>
      <w:r w:rsidRPr="003D499D">
        <w:rPr>
          <w:sz w:val="16"/>
        </w:rPr>
        <w:t>.15 Some observers who are wary of PRC initiatives</w:t>
      </w:r>
      <w:r w:rsidRPr="003D499D">
        <w:rPr>
          <w:sz w:val="12"/>
        </w:rPr>
        <w:t>¶</w:t>
      </w:r>
      <w:r w:rsidRPr="003D499D">
        <w:rPr>
          <w:sz w:val="16"/>
        </w:rPr>
        <w:t xml:space="preserve"> in the Western Hemisphere contend that </w:t>
      </w:r>
      <w:r w:rsidRPr="003D499D">
        <w:rPr>
          <w:rStyle w:val="StyleBoldUnderline"/>
          <w:highlight w:val="yellow"/>
        </w:rPr>
        <w:t>the Chinese</w:t>
      </w:r>
      <w:r w:rsidRPr="003D499D">
        <w:rPr>
          <w:rStyle w:val="StyleBoldUnderline"/>
        </w:rPr>
        <w:t xml:space="preserve"> government is attempting to </w:t>
      </w:r>
      <w:r w:rsidRPr="003D499D">
        <w:rPr>
          <w:rStyle w:val="StyleBoldUnderline"/>
          <w:highlight w:val="yellow"/>
        </w:rPr>
        <w:t>exploit</w:t>
      </w:r>
      <w:r w:rsidRPr="003D499D">
        <w:rPr>
          <w:rStyle w:val="StyleBoldUnderline"/>
          <w:sz w:val="12"/>
          <w:u w:val="none"/>
        </w:rPr>
        <w:t>¶</w:t>
      </w:r>
      <w:r w:rsidRPr="003D499D">
        <w:rPr>
          <w:rStyle w:val="StyleBoldUnderline"/>
        </w:rPr>
        <w:t xml:space="preserve"> weaknesses left by </w:t>
      </w:r>
      <w:r w:rsidRPr="003D499D">
        <w:rPr>
          <w:rStyle w:val="StyleBoldUnderline"/>
          <w:highlight w:val="yellow"/>
        </w:rPr>
        <w:t>U.S. inattentiveness</w:t>
      </w:r>
      <w:r w:rsidRPr="003D499D">
        <w:rPr>
          <w:rStyle w:val="StyleBoldUnderline"/>
        </w:rPr>
        <w:t xml:space="preserve"> to the region</w:t>
      </w:r>
      <w:r w:rsidRPr="003D499D">
        <w:rPr>
          <w:sz w:val="16"/>
        </w:rPr>
        <w:t xml:space="preserve">. According to this view, </w:t>
      </w:r>
      <w:r w:rsidRPr="003D499D">
        <w:rPr>
          <w:rStyle w:val="StyleBoldUnderline"/>
          <w:highlight w:val="yellow"/>
        </w:rPr>
        <w:t>the United</w:t>
      </w:r>
      <w:r w:rsidRPr="003D499D">
        <w:rPr>
          <w:rStyle w:val="StyleBoldUnderline"/>
          <w:sz w:val="12"/>
          <w:highlight w:val="yellow"/>
          <w:u w:val="none"/>
        </w:rPr>
        <w:t>¶</w:t>
      </w:r>
      <w:r w:rsidRPr="003D499D">
        <w:rPr>
          <w:rStyle w:val="StyleBoldUnderline"/>
          <w:highlight w:val="yellow"/>
        </w:rPr>
        <w:t xml:space="preserve"> States should adopt a new strategy in Latin America — including “expanding</w:t>
      </w:r>
      <w:r w:rsidRPr="003D499D">
        <w:rPr>
          <w:rStyle w:val="StyleBoldUnderline"/>
        </w:rPr>
        <w:t xml:space="preserve"> its own </w:t>
      </w:r>
      <w:r w:rsidRPr="003D499D">
        <w:rPr>
          <w:rStyle w:val="StyleBoldUnderline"/>
          <w:highlight w:val="yellow"/>
        </w:rPr>
        <w:t>free</w:t>
      </w:r>
      <w:r w:rsidRPr="003D499D">
        <w:rPr>
          <w:rStyle w:val="StyleBoldUnderline"/>
          <w:sz w:val="12"/>
          <w:highlight w:val="yellow"/>
          <w:u w:val="none"/>
        </w:rPr>
        <w:t>¶</w:t>
      </w:r>
      <w:r w:rsidRPr="003D499D">
        <w:rPr>
          <w:rStyle w:val="StyleBoldUnderline"/>
          <w:highlight w:val="yellow"/>
        </w:rPr>
        <w:t xml:space="preserve"> trade</w:t>
      </w:r>
      <w:r w:rsidRPr="003D499D">
        <w:rPr>
          <w:rStyle w:val="StyleBoldUnderline"/>
        </w:rPr>
        <w:t xml:space="preserve"> network, </w:t>
      </w:r>
      <w:r w:rsidRPr="003D499D">
        <w:rPr>
          <w:rStyle w:val="StyleBoldUnderline"/>
          <w:highlight w:val="yellow"/>
        </w:rPr>
        <w:t>helping</w:t>
      </w:r>
      <w:r w:rsidRPr="003D499D">
        <w:rPr>
          <w:rStyle w:val="StyleBoldUnderline"/>
        </w:rPr>
        <w:t xml:space="preserve"> friendly </w:t>
      </w:r>
      <w:r w:rsidRPr="003D499D">
        <w:rPr>
          <w:rStyle w:val="StyleBoldUnderline"/>
          <w:highlight w:val="yellow"/>
        </w:rPr>
        <w:t>nations</w:t>
      </w:r>
      <w:r w:rsidRPr="003D499D">
        <w:rPr>
          <w:rStyle w:val="StyleBoldUnderline"/>
        </w:rPr>
        <w:t xml:space="preserve"> </w:t>
      </w:r>
      <w:r w:rsidRPr="003D499D">
        <w:rPr>
          <w:rStyle w:val="StyleBoldUnderline"/>
          <w:highlight w:val="yellow"/>
        </w:rPr>
        <w:t>develop</w:t>
      </w:r>
      <w:r w:rsidRPr="003D499D">
        <w:rPr>
          <w:rStyle w:val="StyleBoldUnderline"/>
        </w:rPr>
        <w:t xml:space="preserve"> strong market </w:t>
      </w:r>
      <w:r w:rsidRPr="003D499D">
        <w:rPr>
          <w:rStyle w:val="StyleBoldUnderline"/>
          <w:highlight w:val="yellow"/>
        </w:rPr>
        <w:t>economies</w:t>
      </w:r>
      <w:r w:rsidRPr="003D499D">
        <w:rPr>
          <w:rStyle w:val="StyleBoldUnderline"/>
        </w:rPr>
        <w:t xml:space="preserve">, </w:t>
      </w:r>
      <w:r w:rsidRPr="003D499D">
        <w:rPr>
          <w:rStyle w:val="StyleBoldUnderline"/>
          <w:highlight w:val="yellow"/>
        </w:rPr>
        <w:t>fostering closer</w:t>
      </w:r>
      <w:proofErr w:type="gramStart"/>
      <w:r w:rsidRPr="003D499D">
        <w:rPr>
          <w:rStyle w:val="StyleBoldUnderline"/>
        </w:rPr>
        <w:t>,</w:t>
      </w:r>
      <w:r w:rsidRPr="003D499D">
        <w:rPr>
          <w:rStyle w:val="StyleBoldUnderline"/>
          <w:sz w:val="12"/>
          <w:u w:val="none"/>
        </w:rPr>
        <w:t>¶</w:t>
      </w:r>
      <w:proofErr w:type="gramEnd"/>
      <w:r w:rsidRPr="003D499D">
        <w:rPr>
          <w:rStyle w:val="StyleBoldUnderline"/>
        </w:rPr>
        <w:t xml:space="preserve"> more cooperative security </w:t>
      </w:r>
      <w:r w:rsidRPr="003D499D">
        <w:rPr>
          <w:rStyle w:val="StyleBoldUnderline"/>
          <w:highlight w:val="yellow"/>
        </w:rPr>
        <w:t>relationships</w:t>
      </w:r>
      <w:r w:rsidRPr="003D499D">
        <w:rPr>
          <w:rStyle w:val="StyleBoldUnderline"/>
        </w:rPr>
        <w:t xml:space="preserve">” — </w:t>
      </w:r>
      <w:r w:rsidRPr="003D499D">
        <w:rPr>
          <w:rStyle w:val="StyleBoldUnderline"/>
          <w:highlight w:val="yellow"/>
        </w:rPr>
        <w:t xml:space="preserve">in order to </w:t>
      </w:r>
      <w:r w:rsidRPr="003D499D">
        <w:rPr>
          <w:rStyle w:val="Emphasis"/>
          <w:highlight w:val="yellow"/>
        </w:rPr>
        <w:t>deflect the China challenge</w:t>
      </w:r>
      <w:r w:rsidRPr="003D499D">
        <w:rPr>
          <w:sz w:val="16"/>
          <w:highlight w:val="yellow"/>
        </w:rPr>
        <w:t>.16</w:t>
      </w:r>
    </w:p>
    <w:p w14:paraId="56259AC4" w14:textId="7BAF4471" w:rsidR="00CD1ABB" w:rsidRDefault="00CD1ABB" w:rsidP="00CD1ABB"/>
    <w:p w14:paraId="566F8E5B" w14:textId="5F483608" w:rsidR="00CD1ABB" w:rsidRDefault="00CD1ABB" w:rsidP="00CD1ABB">
      <w:pPr>
        <w:pStyle w:val="Heading4"/>
      </w:pPr>
      <w:r>
        <w:t xml:space="preserve">Economic engagement key to China’s sphere of influence in Latin America – </w:t>
      </w:r>
      <w:proofErr w:type="gramStart"/>
      <w:r>
        <w:t>it’s</w:t>
      </w:r>
      <w:proofErr w:type="gramEnd"/>
      <w:r>
        <w:t xml:space="preserve"> zero sum. </w:t>
      </w:r>
    </w:p>
    <w:p w14:paraId="10B51BE4" w14:textId="77777777" w:rsidR="00CD1ABB" w:rsidRPr="0038534A" w:rsidRDefault="00CD1ABB" w:rsidP="00CD1ABB">
      <w:pPr>
        <w:rPr>
          <w:sz w:val="16"/>
          <w:szCs w:val="16"/>
        </w:rPr>
      </w:pPr>
      <w:r w:rsidRPr="0038534A">
        <w:rPr>
          <w:rStyle w:val="StyleStyleBold12pt"/>
        </w:rPr>
        <w:t xml:space="preserve">Romero and </w:t>
      </w:r>
      <w:proofErr w:type="spellStart"/>
      <w:r w:rsidRPr="0038534A">
        <w:rPr>
          <w:rStyle w:val="StyleStyleBold12pt"/>
        </w:rPr>
        <w:t>Barrionuevo</w:t>
      </w:r>
      <w:proofErr w:type="spellEnd"/>
      <w:r w:rsidRPr="0038534A">
        <w:rPr>
          <w:rStyle w:val="StyleStyleBold12pt"/>
        </w:rPr>
        <w:t xml:space="preserve"> 9</w:t>
      </w:r>
      <w:r w:rsidRPr="0038534A">
        <w:rPr>
          <w:sz w:val="16"/>
          <w:szCs w:val="16"/>
        </w:rPr>
        <w:t>. [Simon, Brazil bureau chief, Alexei, journalist, "Deals help China expand sway in Latin America" New York Times -- April 15 -- www.nytimes.com/2009/04/16/world/16chinaloan.html</w:t>
      </w:r>
      <w:proofErr w:type="gramStart"/>
      <w:r w:rsidRPr="0038534A">
        <w:rPr>
          <w:sz w:val="16"/>
          <w:szCs w:val="16"/>
        </w:rPr>
        <w:t>?_</w:t>
      </w:r>
      <w:proofErr w:type="gramEnd"/>
      <w:r w:rsidRPr="0038534A">
        <w:rPr>
          <w:sz w:val="16"/>
          <w:szCs w:val="16"/>
        </w:rPr>
        <w:t>r=0]</w:t>
      </w:r>
    </w:p>
    <w:p w14:paraId="0EFBC3B6" w14:textId="77777777" w:rsidR="00CD1ABB" w:rsidRDefault="00CD1ABB" w:rsidP="00CD1ABB"/>
    <w:p w14:paraId="6B8FD456" w14:textId="77777777" w:rsidR="00CD1ABB" w:rsidRPr="0038534A" w:rsidRDefault="00CD1ABB" w:rsidP="00CD1ABB">
      <w:pPr>
        <w:rPr>
          <w:rStyle w:val="StyleBoldUnderline"/>
        </w:rPr>
      </w:pPr>
      <w:r w:rsidRPr="0038534A">
        <w:rPr>
          <w:rStyle w:val="StyleBoldUnderline"/>
          <w:highlight w:val="yellow"/>
        </w:rPr>
        <w:t>China’s trade with Latin America has grown</w:t>
      </w:r>
      <w:r w:rsidRPr="0038534A">
        <w:rPr>
          <w:rStyle w:val="StyleBoldUnderline"/>
        </w:rPr>
        <w:t xml:space="preserve"> quickly</w:t>
      </w:r>
      <w:r w:rsidRPr="0038534A">
        <w:rPr>
          <w:sz w:val="16"/>
        </w:rPr>
        <w:t xml:space="preserve"> this decade, making it the region’s second largest trading partner after the United States. But </w:t>
      </w:r>
      <w:r w:rsidRPr="0038534A">
        <w:rPr>
          <w:rStyle w:val="StyleBoldUnderline"/>
          <w:highlight w:val="yellow"/>
        </w:rPr>
        <w:t>the size and scope of these loans point to a deeper engagement with Latin America at a time when</w:t>
      </w:r>
      <w:r w:rsidRPr="0038534A">
        <w:rPr>
          <w:sz w:val="16"/>
        </w:rPr>
        <w:t xml:space="preserve"> the </w:t>
      </w:r>
      <w:r w:rsidRPr="0038534A">
        <w:rPr>
          <w:rStyle w:val="StyleBoldUnderline"/>
          <w:highlight w:val="yellow"/>
        </w:rPr>
        <w:t>Obama</w:t>
      </w:r>
      <w:r w:rsidRPr="0038534A">
        <w:rPr>
          <w:sz w:val="16"/>
        </w:rPr>
        <w:t xml:space="preserve"> administration </w:t>
      </w:r>
      <w:r w:rsidRPr="0038534A">
        <w:rPr>
          <w:rStyle w:val="StyleBoldUnderline"/>
        </w:rPr>
        <w:t xml:space="preserve">is </w:t>
      </w:r>
      <w:r w:rsidRPr="0038534A">
        <w:rPr>
          <w:rStyle w:val="StyleBoldUnderline"/>
          <w:highlight w:val="yellow"/>
        </w:rPr>
        <w:t>starting to address the erosion of Washington’s influence in the hemisphere</w:t>
      </w:r>
      <w:proofErr w:type="gramStart"/>
      <w:r w:rsidRPr="0038534A">
        <w:rPr>
          <w:sz w:val="16"/>
        </w:rPr>
        <w:t>.</w:t>
      </w:r>
      <w:r w:rsidRPr="0038534A">
        <w:rPr>
          <w:sz w:val="12"/>
        </w:rPr>
        <w:t>¶</w:t>
      </w:r>
      <w:proofErr w:type="gramEnd"/>
      <w:r w:rsidRPr="0038534A">
        <w:rPr>
          <w:sz w:val="16"/>
        </w:rPr>
        <w:t xml:space="preserve"> “</w:t>
      </w:r>
      <w:r w:rsidRPr="0038534A">
        <w:rPr>
          <w:rStyle w:val="Emphasis"/>
          <w:highlight w:val="yellow"/>
        </w:rPr>
        <w:t>This is how the balance of power shifts</w:t>
      </w:r>
      <w:r w:rsidRPr="0038534A">
        <w:rPr>
          <w:sz w:val="16"/>
        </w:rPr>
        <w:t xml:space="preserve"> quietly during times of crisis,” said David </w:t>
      </w:r>
      <w:proofErr w:type="spellStart"/>
      <w:r w:rsidRPr="0038534A">
        <w:rPr>
          <w:sz w:val="16"/>
        </w:rPr>
        <w:t>Rothkopf</w:t>
      </w:r>
      <w:proofErr w:type="spellEnd"/>
      <w:r w:rsidRPr="0038534A">
        <w:rPr>
          <w:sz w:val="16"/>
        </w:rPr>
        <w:t>, a former Commerce Department official in the Clinton administration. “</w:t>
      </w:r>
      <w:r w:rsidRPr="00FE6AB9">
        <w:rPr>
          <w:rStyle w:val="StyleBoldUnderline"/>
          <w:highlight w:val="yellow"/>
        </w:rPr>
        <w:t>The loans are an example of the</w:t>
      </w:r>
      <w:r w:rsidRPr="0038534A">
        <w:rPr>
          <w:rStyle w:val="StyleBoldUnderline"/>
        </w:rPr>
        <w:t xml:space="preserve"> </w:t>
      </w:r>
      <w:r w:rsidRPr="00FE6AB9">
        <w:rPr>
          <w:rStyle w:val="Emphasis"/>
          <w:highlight w:val="yellow"/>
        </w:rPr>
        <w:t>checkbook power</w:t>
      </w:r>
      <w:r w:rsidRPr="0038534A">
        <w:rPr>
          <w:rStyle w:val="StyleBoldUnderline"/>
        </w:rPr>
        <w:t xml:space="preserve"> in the world </w:t>
      </w:r>
      <w:r w:rsidRPr="00FE6AB9">
        <w:rPr>
          <w:rStyle w:val="StyleBoldUnderline"/>
          <w:highlight w:val="yellow"/>
        </w:rPr>
        <w:t>moving to new places</w:t>
      </w:r>
      <w:r w:rsidRPr="0038534A">
        <w:rPr>
          <w:rStyle w:val="StyleBoldUnderline"/>
        </w:rPr>
        <w:t xml:space="preserve">, </w:t>
      </w:r>
      <w:r w:rsidRPr="00FE6AB9">
        <w:rPr>
          <w:rStyle w:val="StyleBoldUnderline"/>
          <w:highlight w:val="yellow"/>
        </w:rPr>
        <w:t>with the Chinese becoming more active</w:t>
      </w:r>
      <w:r w:rsidRPr="0038534A">
        <w:rPr>
          <w:rStyle w:val="StyleBoldUnderline"/>
        </w:rPr>
        <w:t>.”</w:t>
      </w:r>
    </w:p>
    <w:p w14:paraId="73D53C19" w14:textId="77777777" w:rsidR="00CD1ABB" w:rsidRDefault="00CD1ABB" w:rsidP="00CD1ABB"/>
    <w:p w14:paraId="10786201" w14:textId="72C0E356" w:rsidR="00CD1ABB" w:rsidRDefault="00CD1ABB" w:rsidP="00CD1ABB">
      <w:pPr>
        <w:pStyle w:val="Heading4"/>
      </w:pPr>
      <w:r>
        <w:t xml:space="preserve">C. Impact - Chinese influence key to secure Latin American resources – key to growth. </w:t>
      </w:r>
    </w:p>
    <w:p w14:paraId="75546D05" w14:textId="77777777" w:rsidR="00CD1ABB" w:rsidRPr="002F1C64" w:rsidRDefault="00CD1ABB" w:rsidP="00CD1ABB">
      <w:pPr>
        <w:rPr>
          <w:sz w:val="16"/>
          <w:szCs w:val="16"/>
        </w:rPr>
      </w:pPr>
      <w:proofErr w:type="spellStart"/>
      <w:r w:rsidRPr="002F1C64">
        <w:rPr>
          <w:rStyle w:val="StyleStyleBold12pt"/>
        </w:rPr>
        <w:t>Lettieri</w:t>
      </w:r>
      <w:proofErr w:type="spellEnd"/>
      <w:r w:rsidRPr="002F1C64">
        <w:rPr>
          <w:rStyle w:val="StyleStyleBold12pt"/>
        </w:rPr>
        <w:t xml:space="preserve"> 5</w:t>
      </w:r>
      <w:r w:rsidRPr="002F1C64">
        <w:rPr>
          <w:sz w:val="16"/>
          <w:szCs w:val="16"/>
        </w:rPr>
        <w:t>. [Michael, research associate, "Bush goes to Beijing, China goes to Latin America" Council on Hemispheric Affairs -- November 14 -- www.coha.org/bush-goes-to-beijing-china-goes-to-latin-america/]</w:t>
      </w:r>
    </w:p>
    <w:p w14:paraId="42E73C8C" w14:textId="77777777" w:rsidR="00CD1ABB" w:rsidRPr="002F1C64" w:rsidRDefault="00CD1ABB" w:rsidP="00CD1ABB"/>
    <w:p w14:paraId="3C0A97B5" w14:textId="77777777" w:rsidR="00CD1ABB" w:rsidRPr="002F1C64" w:rsidRDefault="00CD1ABB" w:rsidP="00CD1ABB">
      <w:pPr>
        <w:rPr>
          <w:sz w:val="16"/>
        </w:rPr>
      </w:pPr>
      <w:r w:rsidRPr="002F1C64">
        <w:rPr>
          <w:rStyle w:val="Emphasis"/>
          <w:highlight w:val="yellow"/>
        </w:rPr>
        <w:t>Latin America’s Strategic Importance to China</w:t>
      </w:r>
      <w:r w:rsidRPr="002F1C64">
        <w:rPr>
          <w:rStyle w:val="Emphasis"/>
          <w:b w:val="0"/>
          <w:sz w:val="12"/>
          <w:highlight w:val="yellow"/>
          <w:u w:val="none"/>
        </w:rPr>
        <w:t>¶</w:t>
      </w:r>
      <w:r w:rsidRPr="002F1C64">
        <w:rPr>
          <w:rStyle w:val="Emphasis"/>
          <w:sz w:val="12"/>
          <w:highlight w:val="yellow"/>
        </w:rPr>
        <w:t xml:space="preserve"> </w:t>
      </w:r>
      <w:r w:rsidRPr="002F1C64">
        <w:rPr>
          <w:rStyle w:val="StyleBoldUnderline"/>
          <w:highlight w:val="yellow"/>
        </w:rPr>
        <w:t>As China’s economy has boomed</w:t>
      </w:r>
      <w:r w:rsidRPr="002F1C64">
        <w:rPr>
          <w:sz w:val="16"/>
        </w:rPr>
        <w:t xml:space="preserve">, racking up continuous growth rates of 9%, and its population has become increasingly urbanized, </w:t>
      </w:r>
      <w:r w:rsidRPr="002F1C64">
        <w:rPr>
          <w:rStyle w:val="StyleBoldUnderline"/>
          <w:highlight w:val="yellow"/>
        </w:rPr>
        <w:t>the country’s need for raw materials has skyrocketed</w:t>
      </w:r>
      <w:r w:rsidRPr="002F1C64">
        <w:rPr>
          <w:sz w:val="16"/>
          <w:highlight w:val="yellow"/>
        </w:rPr>
        <w:t>.</w:t>
      </w:r>
      <w:r w:rsidRPr="002F1C64">
        <w:rPr>
          <w:sz w:val="16"/>
        </w:rPr>
        <w:t xml:space="preserve"> The need was exacerbated by the decision to become a fully motorized consumer economy, meaning that in short order China would require in the order of twice of its present level of consumption of petroleum. It is relevant to note that today China is the third largest manufacturer of automobiles in the world. Therefore, it is not surprising that according to the Washington Post, Beijing has estimated that by 2020 the country would need 600 million tons of crude oil annually. Furthermore, it is noteworthy that in a report in February’s issue of </w:t>
      </w:r>
      <w:proofErr w:type="spellStart"/>
      <w:r w:rsidRPr="002F1C64">
        <w:rPr>
          <w:sz w:val="16"/>
        </w:rPr>
        <w:t>Poder</w:t>
      </w:r>
      <w:proofErr w:type="spellEnd"/>
      <w:r w:rsidRPr="002F1C64">
        <w:rPr>
          <w:sz w:val="16"/>
        </w:rPr>
        <w:t xml:space="preserve"> magazine, “</w:t>
      </w:r>
      <w:r w:rsidRPr="002F1C64">
        <w:rPr>
          <w:rStyle w:val="StyleBoldUnderline"/>
        </w:rPr>
        <w:t>China has displaced the United States as the world’s largest consumer of most industrial raw materials</w:t>
      </w:r>
      <w:r w:rsidRPr="002F1C64">
        <w:rPr>
          <w:sz w:val="16"/>
        </w:rPr>
        <w:t>, including copper, aluminum, nickel, platinum, and iron ore.”</w:t>
      </w:r>
      <w:r w:rsidRPr="002F1C64">
        <w:rPr>
          <w:sz w:val="12"/>
        </w:rPr>
        <w:t>¶</w:t>
      </w:r>
      <w:r w:rsidRPr="002F1C64">
        <w:rPr>
          <w:sz w:val="16"/>
        </w:rPr>
        <w:t xml:space="preserve"> An Embarrassment of Riches</w:t>
      </w:r>
      <w:r w:rsidRPr="002F1C64">
        <w:rPr>
          <w:sz w:val="12"/>
        </w:rPr>
        <w:t>¶</w:t>
      </w:r>
      <w:r w:rsidRPr="002F1C64">
        <w:rPr>
          <w:sz w:val="16"/>
        </w:rPr>
        <w:t xml:space="preserve"> </w:t>
      </w:r>
      <w:r w:rsidRPr="002F1C64">
        <w:rPr>
          <w:rStyle w:val="StyleBoldUnderline"/>
          <w:highlight w:val="yellow"/>
        </w:rPr>
        <w:t>Latin America offers in abundance many of those key resources now coveted by China</w:t>
      </w:r>
      <w:r w:rsidRPr="002F1C64">
        <w:rPr>
          <w:sz w:val="16"/>
          <w:highlight w:val="yellow"/>
        </w:rPr>
        <w:t xml:space="preserve">, </w:t>
      </w:r>
      <w:r w:rsidRPr="002F1C64">
        <w:rPr>
          <w:rStyle w:val="StyleBoldUnderline"/>
          <w:highlight w:val="yellow"/>
        </w:rPr>
        <w:t>and its history and experience of serving as a raw-goods-exporting economic enclave</w:t>
      </w:r>
      <w:r w:rsidRPr="002F1C64">
        <w:rPr>
          <w:sz w:val="16"/>
        </w:rPr>
        <w:t xml:space="preserve"> for the industrialized metropolis – be it Spain, the U.K. or the U.S., has been at different stages of its history – </w:t>
      </w:r>
      <w:r w:rsidRPr="002F1C64">
        <w:rPr>
          <w:rStyle w:val="StyleBoldUnderline"/>
          <w:highlight w:val="yellow"/>
        </w:rPr>
        <w:t>further enhances the region’s appeal to Beijin</w:t>
      </w:r>
      <w:r w:rsidRPr="002F1C64">
        <w:rPr>
          <w:sz w:val="16"/>
          <w:highlight w:val="yellow"/>
        </w:rPr>
        <w:t xml:space="preserve">g. </w:t>
      </w:r>
      <w:r w:rsidRPr="002F1C64">
        <w:rPr>
          <w:rStyle w:val="StyleBoldUnderline"/>
          <w:highlight w:val="yellow"/>
        </w:rPr>
        <w:t>In its eagerness to secure access to the Latin American resources it so prizes, the PRC has skillfully wielded its economic “soft power” to convince regional governments to amicably open up their countries to Chinese penetrations</w:t>
      </w:r>
      <w:r w:rsidRPr="002F1C64">
        <w:rPr>
          <w:sz w:val="16"/>
        </w:rPr>
        <w:t>. Not that much persuasion was necessary, considering the desire of countries like Brazil to find an outside foreign partner capable of counterbalancing the U.S.</w:t>
      </w:r>
    </w:p>
    <w:p w14:paraId="7D6AD437" w14:textId="77777777" w:rsidR="00CD1ABB" w:rsidRDefault="00CD1ABB" w:rsidP="00CD1ABB"/>
    <w:p w14:paraId="065C3D8B" w14:textId="77777777" w:rsidR="00CD1ABB" w:rsidRDefault="00CD1ABB" w:rsidP="00CD1ABB">
      <w:pPr>
        <w:pStyle w:val="Heading4"/>
        <w:rPr>
          <w:rStyle w:val="StyleStyleBold12pt"/>
        </w:rPr>
      </w:pPr>
      <w:r>
        <w:rPr>
          <w:rStyle w:val="StyleStyleBold12pt"/>
          <w:b/>
        </w:rPr>
        <w:t>Chinese growth prevents global economic collapse, war over Taiwan and CCP collapse</w:t>
      </w:r>
    </w:p>
    <w:p w14:paraId="1BB19ED7" w14:textId="77777777" w:rsidR="00CD1ABB" w:rsidRPr="003121DB" w:rsidRDefault="00CD1ABB" w:rsidP="00CD1ABB">
      <w:pPr>
        <w:rPr>
          <w:sz w:val="16"/>
          <w:szCs w:val="16"/>
        </w:rPr>
      </w:pPr>
      <w:r w:rsidRPr="003121DB">
        <w:rPr>
          <w:rStyle w:val="StyleStyleBold12pt"/>
        </w:rPr>
        <w:t>Lewis 8.</w:t>
      </w:r>
      <w:r>
        <w:t xml:space="preserve"> </w:t>
      </w:r>
      <w:r w:rsidRPr="003121DB">
        <w:rPr>
          <w:sz w:val="16"/>
          <w:szCs w:val="16"/>
        </w:rPr>
        <w:t>[Dan, Research Director – Economic Research Council, “The Nightmare of a Chinese Economic Collapse,” World Finance, 5/13, http://www.worldfinance.com/news/home/finalbell/article117.html]</w:t>
      </w:r>
    </w:p>
    <w:p w14:paraId="0827716E" w14:textId="77777777" w:rsidR="00CD1ABB" w:rsidRDefault="00CD1ABB" w:rsidP="00CD1ABB">
      <w:pPr>
        <w:ind w:left="360"/>
      </w:pPr>
    </w:p>
    <w:p w14:paraId="6C373BD6" w14:textId="77777777" w:rsidR="00CD1ABB" w:rsidRPr="00440F17" w:rsidRDefault="00CD1ABB" w:rsidP="00CD1ABB">
      <w:pPr>
        <w:pStyle w:val="card"/>
        <w:ind w:left="0"/>
        <w:rPr>
          <w:rStyle w:val="StyleBoldUnderline"/>
          <w:rFonts w:ascii="Times New Roman" w:eastAsia="Calibri" w:hAnsi="Times New Roman" w:cs="Times New Roman"/>
        </w:rPr>
      </w:pPr>
      <w:r w:rsidRPr="00440F17">
        <w:rPr>
          <w:rFonts w:ascii="Times New Roman" w:hAnsi="Times New Roman" w:cs="Times New Roman"/>
          <w:sz w:val="14"/>
          <w:szCs w:val="22"/>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440F17">
        <w:rPr>
          <w:rStyle w:val="StyleBoldUnderline"/>
          <w:rFonts w:ascii="Times New Roman" w:eastAsia="Calibri" w:hAnsi="Times New Roman" w:cs="Times New Roman"/>
        </w:rPr>
        <w:t>China’s expansion has continued over the last six years without a hitch</w:t>
      </w:r>
      <w:r w:rsidRPr="00440F17">
        <w:rPr>
          <w:rStyle w:val="StyleBoldUnderline"/>
          <w:rFonts w:ascii="Times New Roman" w:hAnsi="Times New Roman" w:cs="Times New Roman"/>
        </w:rPr>
        <w:t>.</w:t>
      </w:r>
      <w:r w:rsidRPr="00440F17">
        <w:rPr>
          <w:rFonts w:ascii="Times New Roman" w:hAnsi="Times New Roman" w:cs="Times New Roman"/>
          <w:sz w:val="14"/>
          <w:szCs w:val="22"/>
        </w:rPr>
        <w:t xml:space="preserve"> After notching up a staggering 10.7 percent growth last year, it is now the 4th largest economy in the world with a nominal GDP of $2.68trn. Yet there are two Chinas that concern us here</w:t>
      </w:r>
      <w:proofErr w:type="gramStart"/>
      <w:r w:rsidRPr="00440F17">
        <w:rPr>
          <w:rFonts w:ascii="Times New Roman" w:hAnsi="Times New Roman" w:cs="Times New Roman"/>
          <w:sz w:val="14"/>
          <w:szCs w:val="22"/>
        </w:rPr>
        <w:t>;</w:t>
      </w:r>
      <w:proofErr w:type="gramEnd"/>
      <w:r w:rsidRPr="00440F17">
        <w:rPr>
          <w:rFonts w:ascii="Times New Roman" w:hAnsi="Times New Roman" w:cs="Times New Roman"/>
          <w:sz w:val="14"/>
          <w:szCs w:val="22"/>
        </w:rPr>
        <w:t xml:space="preserv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440F17">
        <w:rPr>
          <w:rStyle w:val="StyleBoldUnderline"/>
          <w:rFonts w:ascii="Times New Roman" w:eastAsia="Calibri" w:hAnsi="Times New Roman" w:cs="Times New Roman"/>
        </w:rPr>
        <w:t xml:space="preserve">Meanwhile, rural unrest in China is on the rise – fuelled not only by an accelerating income gap with the coastal cities, </w:t>
      </w:r>
      <w:proofErr w:type="gramStart"/>
      <w:r w:rsidRPr="00440F17">
        <w:rPr>
          <w:rStyle w:val="StyleBoldUnderline"/>
          <w:rFonts w:ascii="Times New Roman" w:eastAsia="Calibri" w:hAnsi="Times New Roman" w:cs="Times New Roman"/>
        </w:rPr>
        <w:t>but</w:t>
      </w:r>
      <w:proofErr w:type="gramEnd"/>
      <w:r w:rsidRPr="00440F17">
        <w:rPr>
          <w:rStyle w:val="StyleBoldUnderline"/>
          <w:rFonts w:ascii="Times New Roman" w:eastAsia="Calibri" w:hAnsi="Times New Roman" w:cs="Times New Roman"/>
        </w:rPr>
        <w:t xml:space="preserve"> by an oft-reported appropriation of their land for little or no compensation by the state</w:t>
      </w:r>
      <w:r w:rsidRPr="00440F17">
        <w:rPr>
          <w:rFonts w:ascii="Times New Roman" w:hAnsi="Times New Roman" w:cs="Times New Roman"/>
          <w:sz w:val="14"/>
          <w:szCs w:val="22"/>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w:t>
      </w:r>
      <w:proofErr w:type="spellStart"/>
      <w:r w:rsidRPr="00440F17">
        <w:rPr>
          <w:rFonts w:ascii="Times New Roman" w:hAnsi="Times New Roman" w:cs="Times New Roman"/>
          <w:sz w:val="14"/>
          <w:szCs w:val="22"/>
        </w:rPr>
        <w:t>yuan</w:t>
      </w:r>
      <w:proofErr w:type="spellEnd"/>
      <w:r w:rsidRPr="00440F17">
        <w:rPr>
          <w:rFonts w:ascii="Times New Roman" w:hAnsi="Times New Roman" w:cs="Times New Roman"/>
          <w:sz w:val="14"/>
          <w:szCs w:val="22"/>
        </w:rPr>
        <w:t xml:space="preserve">.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440F17">
        <w:rPr>
          <w:rStyle w:val="StyleBoldUnderline"/>
          <w:rFonts w:ascii="Times New Roman" w:eastAsia="Calibri" w:hAnsi="Times New Roman" w:cs="Times New Roman"/>
        </w:rPr>
        <w:t xml:space="preserve">It has been calculated that </w:t>
      </w:r>
      <w:r w:rsidRPr="00440F17">
        <w:rPr>
          <w:rStyle w:val="StyleBoldUnderline"/>
          <w:rFonts w:ascii="Times New Roman" w:eastAsia="Calibri" w:hAnsi="Times New Roman" w:cs="Times New Roman"/>
          <w:highlight w:val="yellow"/>
        </w:rPr>
        <w:t>to keep China</w:t>
      </w:r>
      <w:r w:rsidRPr="00440F17">
        <w:rPr>
          <w:rStyle w:val="StyleBoldUnderline"/>
          <w:rFonts w:ascii="Times New Roman" w:eastAsia="Calibri" w:hAnsi="Times New Roman" w:cs="Times New Roman"/>
        </w:rPr>
        <w:t xml:space="preserve">’s society </w:t>
      </w:r>
      <w:r w:rsidRPr="00440F17">
        <w:rPr>
          <w:rStyle w:val="StyleBoldUnderline"/>
          <w:rFonts w:ascii="Times New Roman" w:eastAsia="Calibri" w:hAnsi="Times New Roman" w:cs="Times New Roman"/>
          <w:highlight w:val="yellow"/>
        </w:rPr>
        <w:t>stable</w:t>
      </w:r>
      <w:r w:rsidRPr="00440F17">
        <w:rPr>
          <w:rStyle w:val="StyleBoldUnderline"/>
          <w:rFonts w:ascii="Times New Roman" w:eastAsia="Calibri" w:hAnsi="Times New Roman" w:cs="Times New Roman"/>
        </w:rPr>
        <w:t xml:space="preserve"> – </w:t>
      </w:r>
      <w:proofErr w:type="spellStart"/>
      <w:r w:rsidRPr="00440F17">
        <w:rPr>
          <w:rStyle w:val="StyleBoldUnderline"/>
          <w:rFonts w:ascii="Times New Roman" w:eastAsia="Calibri" w:hAnsi="Times New Roman" w:cs="Times New Roman"/>
        </w:rPr>
        <w:t>ie</w:t>
      </w:r>
      <w:proofErr w:type="spellEnd"/>
      <w:r w:rsidRPr="00440F17">
        <w:rPr>
          <w:rStyle w:val="StyleBoldUnderline"/>
          <w:rFonts w:ascii="Times New Roman" w:eastAsia="Calibri" w:hAnsi="Times New Roman" w:cs="Times New Roman"/>
        </w:rPr>
        <w:t xml:space="preserve"> to manage the</w:t>
      </w:r>
      <w:r w:rsidRPr="00440F17">
        <w:rPr>
          <w:rStyle w:val="StyleBoldUnderline"/>
          <w:rFonts w:ascii="Times New Roman" w:eastAsia="Calibri" w:hAnsi="Times New Roman" w:cs="Times New Roman"/>
          <w:highlight w:val="yellow"/>
        </w:rPr>
        <w:t xml:space="preserve"> transition</w:t>
      </w:r>
      <w:r w:rsidRPr="00440F17">
        <w:rPr>
          <w:rStyle w:val="StyleBoldUnderline"/>
          <w:rFonts w:ascii="Times New Roman" w:eastAsia="Calibri" w:hAnsi="Times New Roman" w:cs="Times New Roman"/>
        </w:rPr>
        <w:t xml:space="preserve"> from a rural to an urban society </w:t>
      </w:r>
      <w:r w:rsidRPr="00440F17">
        <w:rPr>
          <w:rStyle w:val="StyleBoldUnderline"/>
          <w:rFonts w:ascii="Times New Roman" w:eastAsia="Calibri" w:hAnsi="Times New Roman" w:cs="Times New Roman"/>
          <w:highlight w:val="yellow"/>
        </w:rPr>
        <w:t>without devastating unemployment</w:t>
      </w:r>
      <w:r w:rsidRPr="00440F17">
        <w:rPr>
          <w:rStyle w:val="StyleBoldUnderline"/>
          <w:rFonts w:ascii="Times New Roman" w:eastAsia="Calibri" w:hAnsi="Times New Roman" w:cs="Times New Roman"/>
        </w:rPr>
        <w:t xml:space="preserve"> - </w:t>
      </w:r>
      <w:r w:rsidRPr="00440F17">
        <w:rPr>
          <w:rStyle w:val="StyleBoldUnderline"/>
          <w:rFonts w:ascii="Times New Roman" w:eastAsia="Calibri" w:hAnsi="Times New Roman" w:cs="Times New Roman"/>
          <w:highlight w:val="yellow"/>
        </w:rPr>
        <w:t>the minimum growth rate is 7.2 percent</w:t>
      </w:r>
      <w:r w:rsidRPr="00440F17">
        <w:rPr>
          <w:rStyle w:val="StyleBoldUnderline"/>
          <w:rFonts w:ascii="Times New Roman" w:eastAsia="Calibri" w:hAnsi="Times New Roman" w:cs="Times New Roman"/>
        </w:rPr>
        <w:t xml:space="preserve">. </w:t>
      </w:r>
      <w:r w:rsidRPr="00440F17">
        <w:rPr>
          <w:rStyle w:val="StyleBoldUnderline"/>
          <w:rFonts w:ascii="Times New Roman" w:eastAsia="Calibri" w:hAnsi="Times New Roman" w:cs="Times New Roman"/>
          <w:highlight w:val="yellow"/>
        </w:rPr>
        <w:t>Anything less</w:t>
      </w:r>
      <w:r w:rsidRPr="00440F17">
        <w:rPr>
          <w:rStyle w:val="StyleBoldUnderline"/>
          <w:rFonts w:ascii="Times New Roman" w:eastAsia="Calibri" w:hAnsi="Times New Roman" w:cs="Times New Roman"/>
        </w:rPr>
        <w:t xml:space="preserve"> than that </w:t>
      </w:r>
      <w:r w:rsidRPr="00440F17">
        <w:rPr>
          <w:rStyle w:val="StyleBoldUnderline"/>
          <w:rFonts w:ascii="Times New Roman" w:eastAsia="Calibri" w:hAnsi="Times New Roman" w:cs="Times New Roman"/>
          <w:highlight w:val="yellow"/>
        </w:rPr>
        <w:t>and unemployment will rise</w:t>
      </w:r>
      <w:r w:rsidRPr="00440F17">
        <w:rPr>
          <w:rStyle w:val="StyleBoldUnderline"/>
          <w:rFonts w:ascii="Times New Roman" w:eastAsia="Calibri" w:hAnsi="Times New Roman" w:cs="Times New Roman"/>
        </w:rPr>
        <w:t xml:space="preserve"> and the massive shift in population from the country to the cities becomes unsustainable. </w:t>
      </w:r>
      <w:r w:rsidRPr="00440F17">
        <w:rPr>
          <w:rStyle w:val="StyleBoldUnderline"/>
          <w:rFonts w:ascii="Times New Roman" w:eastAsia="Calibri" w:hAnsi="Times New Roman" w:cs="Times New Roman"/>
          <w:highlight w:val="yellow"/>
        </w:rPr>
        <w:t>This is when</w:t>
      </w:r>
      <w:r w:rsidRPr="00440F17">
        <w:rPr>
          <w:rStyle w:val="StyleBoldUnderline"/>
          <w:rFonts w:ascii="Times New Roman" w:eastAsia="Calibri" w:hAnsi="Times New Roman" w:cs="Times New Roman"/>
        </w:rPr>
        <w:t xml:space="preserve"> real </w:t>
      </w:r>
      <w:r w:rsidRPr="00440F17">
        <w:rPr>
          <w:rStyle w:val="StyleBoldUnderline"/>
          <w:rFonts w:ascii="Times New Roman" w:eastAsia="Calibri" w:hAnsi="Times New Roman" w:cs="Times New Roman"/>
          <w:highlight w:val="yellow"/>
        </w:rPr>
        <w:t xml:space="preserve">discontent with </w:t>
      </w:r>
      <w:r w:rsidRPr="00440F17">
        <w:rPr>
          <w:rStyle w:val="StyleBoldUnderline"/>
          <w:rFonts w:ascii="Times New Roman" w:eastAsia="Calibri" w:hAnsi="Times New Roman" w:cs="Times New Roman"/>
        </w:rPr>
        <w:t xml:space="preserve">communist </w:t>
      </w:r>
      <w:r w:rsidRPr="00440F17">
        <w:rPr>
          <w:rStyle w:val="StyleBoldUnderline"/>
          <w:rFonts w:ascii="Times New Roman" w:eastAsia="Calibri" w:hAnsi="Times New Roman" w:cs="Times New Roman"/>
          <w:highlight w:val="yellow"/>
        </w:rPr>
        <w:t>party rule</w:t>
      </w:r>
      <w:r w:rsidRPr="00440F17">
        <w:rPr>
          <w:rStyle w:val="StyleBoldUnderline"/>
          <w:rFonts w:ascii="Times New Roman" w:eastAsia="Calibri" w:hAnsi="Times New Roman" w:cs="Times New Roman"/>
        </w:rPr>
        <w:t xml:space="preserve"> </w:t>
      </w:r>
      <w:r w:rsidRPr="00440F17">
        <w:rPr>
          <w:rStyle w:val="StyleBoldUnderline"/>
          <w:rFonts w:ascii="Times New Roman" w:eastAsia="Calibri" w:hAnsi="Times New Roman" w:cs="Times New Roman"/>
          <w:highlight w:val="yellow"/>
        </w:rPr>
        <w:t>becomes</w:t>
      </w:r>
      <w:r w:rsidRPr="00440F17">
        <w:rPr>
          <w:rStyle w:val="StyleBoldUnderline"/>
          <w:rFonts w:ascii="Times New Roman" w:eastAsia="Calibri" w:hAnsi="Times New Roman" w:cs="Times New Roman"/>
        </w:rPr>
        <w:t xml:space="preserve"> vocal and </w:t>
      </w:r>
      <w:r w:rsidRPr="00440F17">
        <w:rPr>
          <w:rStyle w:val="StyleBoldUnderline"/>
          <w:rFonts w:ascii="Times New Roman" w:eastAsia="Calibri" w:hAnsi="Times New Roman" w:cs="Times New Roman"/>
          <w:highlight w:val="yellow"/>
        </w:rPr>
        <w:t>hard to ignore</w:t>
      </w:r>
      <w:r w:rsidRPr="00440F17">
        <w:rPr>
          <w:rStyle w:val="StyleBoldUnderline"/>
          <w:rFonts w:ascii="Times New Roman" w:eastAsia="Calibri" w:hAnsi="Times New Roman" w:cs="Times New Roman"/>
        </w:rPr>
        <w:t xml:space="preserve">. It doesn’t end there. </w:t>
      </w:r>
      <w:r w:rsidRPr="00440F17">
        <w:rPr>
          <w:rStyle w:val="StyleBoldUnderline"/>
          <w:rFonts w:ascii="Times New Roman" w:eastAsia="Calibri" w:hAnsi="Times New Roman" w:cs="Times New Roman"/>
          <w:highlight w:val="yellow"/>
        </w:rPr>
        <w:t>That will</w:t>
      </w:r>
      <w:r w:rsidRPr="00440F17">
        <w:rPr>
          <w:rStyle w:val="StyleBoldUnderline"/>
          <w:rFonts w:ascii="Times New Roman" w:eastAsia="Calibri" w:hAnsi="Times New Roman" w:cs="Times New Roman"/>
        </w:rPr>
        <w:t xml:space="preserve"> at best </w:t>
      </w:r>
      <w:r w:rsidRPr="00440F17">
        <w:rPr>
          <w:rStyle w:val="StyleBoldUnderline"/>
          <w:rFonts w:ascii="Times New Roman" w:eastAsia="Calibri" w:hAnsi="Times New Roman" w:cs="Times New Roman"/>
          <w:highlight w:val="yellow"/>
        </w:rPr>
        <w:t>bring a global recession</w:t>
      </w:r>
      <w:r w:rsidRPr="00440F17">
        <w:rPr>
          <w:rStyle w:val="StyleBoldUnderline"/>
          <w:rFonts w:ascii="Times New Roman" w:eastAsia="Calibri" w:hAnsi="Times New Roman" w:cs="Times New Roman"/>
        </w:rPr>
        <w:t xml:space="preserve">. The crucial point is that communist authoritarian states have at least had some success in keeping a lid on ethnic tensions – so far. But </w:t>
      </w:r>
      <w:r w:rsidRPr="00440F17">
        <w:rPr>
          <w:rStyle w:val="StyleBoldUnderline"/>
          <w:rFonts w:ascii="Times New Roman" w:eastAsia="Calibri" w:hAnsi="Times New Roman" w:cs="Times New Roman"/>
          <w:highlight w:val="yellow"/>
        </w:rPr>
        <w:t>when multi-ethnic communist countries fall apart</w:t>
      </w:r>
      <w:r w:rsidRPr="00440F17">
        <w:rPr>
          <w:rStyle w:val="StyleBoldUnderline"/>
          <w:rFonts w:ascii="Times New Roman" w:eastAsia="Calibri" w:hAnsi="Times New Roman" w:cs="Times New Roman"/>
        </w:rPr>
        <w:t xml:space="preserve"> </w:t>
      </w:r>
      <w:r w:rsidRPr="00440F17">
        <w:rPr>
          <w:rStyle w:val="StyleBoldUnderline"/>
          <w:rFonts w:ascii="Times New Roman" w:eastAsia="Calibri" w:hAnsi="Times New Roman" w:cs="Times New Roman"/>
          <w:highlight w:val="yellow"/>
        </w:rPr>
        <w:t>from economic stress</w:t>
      </w:r>
      <w:r w:rsidRPr="00440F17">
        <w:rPr>
          <w:rStyle w:val="StyleBoldUnderline"/>
          <w:rFonts w:ascii="Times New Roman" w:eastAsia="Calibri" w:hAnsi="Times New Roman" w:cs="Times New Roman"/>
        </w:rPr>
        <w:t xml:space="preserve"> and the implosion of central power, </w:t>
      </w:r>
      <w:r w:rsidRPr="00440F17">
        <w:rPr>
          <w:rStyle w:val="StyleBoldUnderline"/>
          <w:rFonts w:ascii="Times New Roman" w:eastAsia="Calibri" w:hAnsi="Times New Roman" w:cs="Times New Roman"/>
          <w:highlight w:val="yellow"/>
        </w:rPr>
        <w:t>history suggests</w:t>
      </w:r>
      <w:r w:rsidRPr="00440F17">
        <w:rPr>
          <w:rStyle w:val="StyleBoldUnderline"/>
          <w:rFonts w:ascii="Times New Roman" w:eastAsia="Calibri" w:hAnsi="Times New Roman" w:cs="Times New Roman"/>
        </w:rPr>
        <w:t xml:space="preserve"> that </w:t>
      </w:r>
      <w:r w:rsidRPr="00440F17">
        <w:rPr>
          <w:rStyle w:val="StyleBoldUnderline"/>
          <w:rFonts w:ascii="Times New Roman" w:eastAsia="Calibri" w:hAnsi="Times New Roman" w:cs="Times New Roman"/>
          <w:highlight w:val="yellow"/>
        </w:rPr>
        <w:t>they don’t become</w:t>
      </w:r>
      <w:r w:rsidRPr="00440F17">
        <w:rPr>
          <w:rStyle w:val="StyleBoldUnderline"/>
          <w:rFonts w:ascii="Times New Roman" w:eastAsia="Calibri" w:hAnsi="Times New Roman" w:cs="Times New Roman"/>
        </w:rPr>
        <w:t xml:space="preserve"> successful </w:t>
      </w:r>
      <w:r w:rsidRPr="00440F17">
        <w:rPr>
          <w:rStyle w:val="StyleBoldUnderline"/>
          <w:rFonts w:ascii="Times New Roman" w:eastAsia="Calibri" w:hAnsi="Times New Roman" w:cs="Times New Roman"/>
          <w:highlight w:val="yellow"/>
        </w:rPr>
        <w:t>democracies</w:t>
      </w:r>
      <w:r w:rsidRPr="00440F17">
        <w:rPr>
          <w:rStyle w:val="StyleBoldUnderline"/>
          <w:rFonts w:ascii="Times New Roman" w:eastAsia="Calibri" w:hAnsi="Times New Roman" w:cs="Times New Roman"/>
        </w:rPr>
        <w:t xml:space="preserve"> overnight. </w:t>
      </w:r>
      <w:proofErr w:type="gramStart"/>
      <w:r w:rsidRPr="00440F17">
        <w:rPr>
          <w:rStyle w:val="StyleBoldUnderline"/>
          <w:rFonts w:ascii="Times New Roman" w:eastAsia="Calibri" w:hAnsi="Times New Roman" w:cs="Times New Roman"/>
        </w:rPr>
        <w:t>Far from it.</w:t>
      </w:r>
      <w:proofErr w:type="gramEnd"/>
      <w:r w:rsidRPr="00440F17">
        <w:rPr>
          <w:rStyle w:val="StyleBoldUnderline"/>
          <w:rFonts w:ascii="Times New Roman" w:eastAsia="Calibri" w:hAnsi="Times New Roman" w:cs="Times New Roman"/>
        </w:rPr>
        <w:t xml:space="preserve"> There’s a very real chance that </w:t>
      </w:r>
      <w:r w:rsidRPr="00440F17">
        <w:rPr>
          <w:rStyle w:val="StyleBoldUnderline"/>
          <w:rFonts w:ascii="Times New Roman" w:eastAsia="Calibri" w:hAnsi="Times New Roman" w:cs="Times New Roman"/>
          <w:highlight w:val="yellow"/>
        </w:rPr>
        <w:t xml:space="preserve">China might go the way of </w:t>
      </w:r>
      <w:proofErr w:type="spellStart"/>
      <w:r w:rsidRPr="00440F17">
        <w:rPr>
          <w:rStyle w:val="StyleBoldUnderline"/>
          <w:rFonts w:ascii="Times New Roman" w:eastAsia="Calibri" w:hAnsi="Times New Roman" w:cs="Times New Roman"/>
          <w:highlight w:val="yellow"/>
        </w:rPr>
        <w:t>Yugoloslavia</w:t>
      </w:r>
      <w:proofErr w:type="spellEnd"/>
      <w:r w:rsidRPr="00440F17">
        <w:rPr>
          <w:rStyle w:val="StyleBoldUnderline"/>
          <w:rFonts w:ascii="Times New Roman" w:eastAsia="Calibri" w:hAnsi="Times New Roman" w:cs="Times New Roman"/>
          <w:highlight w:val="yellow"/>
        </w:rPr>
        <w:t xml:space="preserve"> or the Soviet Union</w:t>
      </w:r>
      <w:r w:rsidRPr="00440F17">
        <w:rPr>
          <w:rStyle w:val="StyleBoldUnderline"/>
          <w:rFonts w:ascii="Times New Roman" w:eastAsia="Calibri" w:hAnsi="Times New Roman" w:cs="Times New Roman"/>
        </w:rPr>
        <w:t xml:space="preserve"> – </w:t>
      </w:r>
      <w:r w:rsidRPr="00440F17">
        <w:rPr>
          <w:rStyle w:val="StyleBoldUnderline"/>
          <w:rFonts w:ascii="Times New Roman" w:eastAsia="Calibri" w:hAnsi="Times New Roman" w:cs="Times New Roman"/>
          <w:highlight w:val="yellow"/>
        </w:rPr>
        <w:t>chaos, civil unrest</w:t>
      </w:r>
      <w:r w:rsidRPr="00440F17">
        <w:rPr>
          <w:rStyle w:val="StyleBoldUnderline"/>
          <w:rFonts w:ascii="Times New Roman" w:eastAsia="Calibri" w:hAnsi="Times New Roman" w:cs="Times New Roman"/>
        </w:rPr>
        <w:t xml:space="preserve"> </w:t>
      </w:r>
      <w:r w:rsidRPr="00440F17">
        <w:rPr>
          <w:rStyle w:val="StyleBoldUnderline"/>
          <w:rFonts w:ascii="Times New Roman" w:eastAsia="Calibri" w:hAnsi="Times New Roman" w:cs="Times New Roman"/>
          <w:highlight w:val="yellow"/>
        </w:rPr>
        <w:t>and</w:t>
      </w:r>
      <w:r w:rsidRPr="00440F17">
        <w:rPr>
          <w:rStyle w:val="StyleBoldUnderline"/>
          <w:rFonts w:ascii="Times New Roman" w:eastAsia="Calibri" w:hAnsi="Times New Roman" w:cs="Times New Roman"/>
        </w:rPr>
        <w:t xml:space="preserve"> internecine </w:t>
      </w:r>
      <w:r w:rsidRPr="00440F17">
        <w:rPr>
          <w:rStyle w:val="StyleBoldUnderline"/>
          <w:rFonts w:ascii="Times New Roman" w:eastAsia="Calibri" w:hAnsi="Times New Roman" w:cs="Times New Roman"/>
          <w:highlight w:val="yellow"/>
        </w:rPr>
        <w:t>war</w:t>
      </w:r>
      <w:r w:rsidRPr="00440F17">
        <w:rPr>
          <w:rStyle w:val="StyleBoldUnderline"/>
          <w:rFonts w:ascii="Times New Roman" w:hAnsi="Times New Roman" w:cs="Times New Roman"/>
        </w:rPr>
        <w:t xml:space="preserve">. In the very </w:t>
      </w:r>
      <w:proofErr w:type="gramStart"/>
      <w:r w:rsidRPr="00440F17">
        <w:rPr>
          <w:rStyle w:val="StyleBoldUnderline"/>
          <w:rFonts w:ascii="Times New Roman" w:hAnsi="Times New Roman" w:cs="Times New Roman"/>
        </w:rPr>
        <w:t>worst case</w:t>
      </w:r>
      <w:proofErr w:type="gramEnd"/>
      <w:r w:rsidRPr="00440F17">
        <w:rPr>
          <w:rStyle w:val="StyleBoldUnderline"/>
          <w:rFonts w:ascii="Times New Roman" w:hAnsi="Times New Roman" w:cs="Times New Roman"/>
        </w:rPr>
        <w:t xml:space="preserve"> scenario,</w:t>
      </w:r>
      <w:r w:rsidRPr="00440F17">
        <w:rPr>
          <w:rStyle w:val="StyleBoldUnderline"/>
          <w:rFonts w:ascii="Times New Roman" w:eastAsia="Calibri" w:hAnsi="Times New Roman" w:cs="Times New Roman"/>
        </w:rPr>
        <w:t xml:space="preserve"> </w:t>
      </w:r>
      <w:r w:rsidRPr="00440F17">
        <w:rPr>
          <w:rStyle w:val="StyleBoldUnderline"/>
          <w:rFonts w:ascii="Times New Roman" w:eastAsia="Calibri" w:hAnsi="Times New Roman" w:cs="Times New Roman"/>
          <w:highlight w:val="yellow"/>
        </w:rPr>
        <w:t>a Chinese government might seek to maintain national cohesion by going to war with Taiwan</w:t>
      </w:r>
      <w:r w:rsidRPr="00440F17">
        <w:rPr>
          <w:rStyle w:val="StyleBoldUnderline"/>
          <w:rFonts w:ascii="Times New Roman" w:eastAsia="Calibri" w:hAnsi="Times New Roman" w:cs="Times New Roman"/>
        </w:rPr>
        <w:t xml:space="preserve"> – </w:t>
      </w:r>
      <w:r w:rsidRPr="00440F17">
        <w:rPr>
          <w:rStyle w:val="StyleBoldUnderline"/>
          <w:rFonts w:ascii="Times New Roman" w:eastAsia="Calibri" w:hAnsi="Times New Roman" w:cs="Times New Roman"/>
          <w:highlight w:val="yellow"/>
        </w:rPr>
        <w:t>who</w:t>
      </w:r>
      <w:r w:rsidRPr="00440F17">
        <w:rPr>
          <w:rStyle w:val="StyleBoldUnderline"/>
          <w:rFonts w:ascii="Times New Roman" w:eastAsia="Calibri" w:hAnsi="Times New Roman" w:cs="Times New Roman"/>
        </w:rPr>
        <w:t xml:space="preserve">m </w:t>
      </w:r>
      <w:r w:rsidRPr="00440F17">
        <w:rPr>
          <w:rStyle w:val="StyleBoldUnderline"/>
          <w:rFonts w:ascii="Times New Roman" w:eastAsia="Calibri" w:hAnsi="Times New Roman" w:cs="Times New Roman"/>
          <w:highlight w:val="yellow"/>
        </w:rPr>
        <w:t>America is pledged to defend</w:t>
      </w:r>
      <w:r w:rsidRPr="00440F17">
        <w:rPr>
          <w:rStyle w:val="StyleBoldUnderline"/>
          <w:rFonts w:ascii="Times New Roman" w:eastAsia="Calibri" w:hAnsi="Times New Roman" w:cs="Times New Roman"/>
        </w:rPr>
        <w:t>.</w:t>
      </w:r>
    </w:p>
    <w:p w14:paraId="55AD6793" w14:textId="2470A50B" w:rsidR="00CD1ABB" w:rsidRPr="00CD1ABB" w:rsidRDefault="00CD1ABB" w:rsidP="00CD1ABB"/>
    <w:p w14:paraId="32697BA9" w14:textId="77777777" w:rsidR="00DB3CB1" w:rsidRDefault="00DB3CB1" w:rsidP="00DB3CB1">
      <w:pPr>
        <w:pStyle w:val="Heading2"/>
      </w:pPr>
      <w:r>
        <w:t xml:space="preserve">--- Uniqueness --- </w:t>
      </w:r>
    </w:p>
    <w:p w14:paraId="13B9C8D5" w14:textId="026BCB2E" w:rsidR="00DB3CB1" w:rsidRDefault="00EE3874" w:rsidP="00DB3CB1">
      <w:pPr>
        <w:pStyle w:val="Heading3"/>
      </w:pPr>
      <w:r>
        <w:t xml:space="preserve">2NC: </w:t>
      </w:r>
      <w:r w:rsidR="00DB3CB1">
        <w:t xml:space="preserve">General </w:t>
      </w:r>
      <w:r w:rsidR="000C7D35">
        <w:t>US Investment Low</w:t>
      </w:r>
      <w:r w:rsidR="00DB3CB1">
        <w:t xml:space="preserve"> </w:t>
      </w:r>
    </w:p>
    <w:p w14:paraId="5D4BC2B8" w14:textId="77777777" w:rsidR="00161135" w:rsidRDefault="00161135" w:rsidP="00161135"/>
    <w:p w14:paraId="3E79EB8E" w14:textId="71E0BB8D" w:rsidR="00161135" w:rsidRDefault="00161135" w:rsidP="00161135">
      <w:pPr>
        <w:pStyle w:val="Heading4"/>
      </w:pPr>
      <w:r>
        <w:t xml:space="preserve">Obama doesn’t care about Latin America. </w:t>
      </w:r>
    </w:p>
    <w:p w14:paraId="558805EF" w14:textId="5C77D61A" w:rsidR="00161135" w:rsidRPr="00161135" w:rsidRDefault="00161135" w:rsidP="00161135">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66031AE9" w14:textId="77777777" w:rsidR="00161135" w:rsidRDefault="00161135" w:rsidP="00161135"/>
    <w:p w14:paraId="0D4B1A98" w14:textId="77777777" w:rsidR="00161135" w:rsidRPr="00161135" w:rsidRDefault="00161135" w:rsidP="00161135">
      <w:pPr>
        <w:rPr>
          <w:sz w:val="16"/>
        </w:rPr>
      </w:pPr>
      <w:r w:rsidRPr="00161135">
        <w:rPr>
          <w:rStyle w:val="StyleBoldUnderline"/>
          <w:highlight w:val="yellow"/>
        </w:rPr>
        <w:t>In March 2011</w:t>
      </w:r>
      <w:r w:rsidRPr="00161135">
        <w:rPr>
          <w:sz w:val="16"/>
          <w:highlight w:val="yellow"/>
        </w:rPr>
        <w:t xml:space="preserve">, </w:t>
      </w:r>
      <w:r w:rsidRPr="00161135">
        <w:rPr>
          <w:sz w:val="16"/>
        </w:rPr>
        <w:t xml:space="preserve">U.S. President Barack </w:t>
      </w:r>
      <w:r w:rsidRPr="00161135">
        <w:rPr>
          <w:rStyle w:val="StyleBoldUnderline"/>
        </w:rPr>
        <w:t>Obama met with leaders and officials in Brazil</w:t>
      </w:r>
      <w:r w:rsidRPr="00161135">
        <w:rPr>
          <w:sz w:val="16"/>
        </w:rPr>
        <w:t xml:space="preserve">, Chile and El Salvador. Mr. Obama made this visit amid growing Chinese power in the region. </w:t>
      </w:r>
      <w:r w:rsidRPr="00161135">
        <w:rPr>
          <w:rStyle w:val="StyleBoldUnderline"/>
        </w:rPr>
        <w:t xml:space="preserve">The trip </w:t>
      </w:r>
      <w:r w:rsidRPr="00161135">
        <w:rPr>
          <w:rStyle w:val="StyleBoldUnderline"/>
          <w:highlight w:val="yellow"/>
        </w:rPr>
        <w:t xml:space="preserve">marked the first time </w:t>
      </w:r>
      <w:r w:rsidRPr="00161135">
        <w:rPr>
          <w:rStyle w:val="StyleBoldUnderline"/>
        </w:rPr>
        <w:t xml:space="preserve">President </w:t>
      </w:r>
      <w:r w:rsidRPr="00161135">
        <w:rPr>
          <w:rStyle w:val="StyleBoldUnderline"/>
          <w:highlight w:val="yellow"/>
        </w:rPr>
        <w:t>Obama had visited Latin America since becoming President</w:t>
      </w:r>
      <w:r w:rsidRPr="00161135">
        <w:rPr>
          <w:sz w:val="16"/>
        </w:rPr>
        <w:t xml:space="preserve">. By comparison, at this point in Hu Jintao’s presidency, the Chinese president already had visited four countries, including Brazil, where he signed 39 bilateral agreements and announced $100 billion in investments. While Mr. Obama was </w:t>
      </w:r>
      <w:proofErr w:type="gramStart"/>
      <w:r w:rsidRPr="00161135">
        <w:rPr>
          <w:sz w:val="16"/>
        </w:rPr>
        <w:t>well-received</w:t>
      </w:r>
      <w:proofErr w:type="gramEnd"/>
      <w:r w:rsidRPr="00161135">
        <w:rPr>
          <w:sz w:val="16"/>
        </w:rPr>
        <w:t xml:space="preserve"> during his trip</w:t>
      </w:r>
      <w:r w:rsidRPr="00161135">
        <w:rPr>
          <w:rStyle w:val="StyleBoldUnderline"/>
        </w:rPr>
        <w:t xml:space="preserve">, the most common response in those countries was that </w:t>
      </w:r>
      <w:r w:rsidRPr="00161135">
        <w:rPr>
          <w:rStyle w:val="StyleBoldUnderline"/>
          <w:highlight w:val="yellow"/>
        </w:rPr>
        <w:t>the trip was symbolic but not very substantive</w:t>
      </w:r>
      <w:r w:rsidRPr="00161135">
        <w:rPr>
          <w:sz w:val="16"/>
          <w:highlight w:val="yellow"/>
        </w:rPr>
        <w:t xml:space="preserve">. </w:t>
      </w:r>
      <w:r w:rsidRPr="00161135">
        <w:rPr>
          <w:rStyle w:val="StyleBoldUnderline"/>
          <w:highlight w:val="yellow"/>
        </w:rPr>
        <w:t>Obama’s visit did not reflect any shift in policy</w:t>
      </w:r>
      <w:r w:rsidRPr="00161135">
        <w:rPr>
          <w:sz w:val="16"/>
          <w:highlight w:val="yellow"/>
        </w:rPr>
        <w:t xml:space="preserve">. </w:t>
      </w:r>
      <w:r w:rsidRPr="00161135">
        <w:rPr>
          <w:sz w:val="16"/>
        </w:rPr>
        <w:t xml:space="preserve">Many of the major statements these countries hoped for (such as a call for Brazil’s permanent place on the U.N. Security Council), in fact, were not made. Mr. Obama admitted on his trip: “There have been times when the United States took this region for granted,” according to the Latin American Herald Tribune. Those times are not yet in the distant past and there are fears this administration is making mistakes similar to ones in the past. After promising during his 2000 election campaign to correct Washington’s indifference to Latin America, George W. Bush was accused of turning his back on the region in favor of more pressing issues in the wake of the September 11 attacks. </w:t>
      </w:r>
      <w:r w:rsidRPr="00161135">
        <w:rPr>
          <w:rStyle w:val="StyleBoldUnderline"/>
          <w:highlight w:val="yellow"/>
        </w:rPr>
        <w:t>The President showed no concern for a growing Chinese influence in the hemisphere, and China put both feet inside before anyone in Washington seemed to realize the door was open</w:t>
      </w:r>
      <w:r w:rsidRPr="00161135">
        <w:rPr>
          <w:sz w:val="16"/>
        </w:rPr>
        <w:t>. This was a move China had planned during the administration of George H.W. Bush.</w:t>
      </w:r>
    </w:p>
    <w:p w14:paraId="1547F876" w14:textId="77777777" w:rsidR="00161135" w:rsidRDefault="00161135" w:rsidP="00161135"/>
    <w:p w14:paraId="5E588973" w14:textId="7C5E645F" w:rsidR="00161135" w:rsidRDefault="00EE3874" w:rsidP="000C7D35">
      <w:pPr>
        <w:pStyle w:val="Heading3"/>
      </w:pPr>
      <w:r>
        <w:t xml:space="preserve">2NC: </w:t>
      </w:r>
      <w:r w:rsidR="000C7D35">
        <w:t xml:space="preserve">General China Influence High </w:t>
      </w:r>
    </w:p>
    <w:p w14:paraId="2898C122" w14:textId="77777777" w:rsidR="000C7D35" w:rsidRDefault="000C7D35" w:rsidP="000C7D35"/>
    <w:p w14:paraId="20520D49" w14:textId="77777777" w:rsidR="0060554F" w:rsidRDefault="0060554F" w:rsidP="0060554F"/>
    <w:p w14:paraId="2B12C82F" w14:textId="77777777" w:rsidR="0060554F" w:rsidRPr="0060554F" w:rsidRDefault="0060554F" w:rsidP="0060554F"/>
    <w:p w14:paraId="0736000F" w14:textId="1F497C2B" w:rsidR="000C7D35" w:rsidRDefault="000C7D35" w:rsidP="000C7D35">
      <w:pPr>
        <w:pStyle w:val="Heading4"/>
      </w:pPr>
      <w:r>
        <w:t xml:space="preserve">China is heavily investing in Latin America now. </w:t>
      </w:r>
    </w:p>
    <w:p w14:paraId="612D3657" w14:textId="6E34AE57" w:rsidR="000C7D35" w:rsidRPr="000C7D35" w:rsidRDefault="000C7D35" w:rsidP="000C7D35">
      <w:pPr>
        <w:rPr>
          <w:sz w:val="16"/>
          <w:szCs w:val="16"/>
        </w:rPr>
      </w:pPr>
      <w:r w:rsidRPr="000C7D35">
        <w:rPr>
          <w:rStyle w:val="StyleStyleBold12pt"/>
        </w:rPr>
        <w:t>Wang 5-6</w:t>
      </w:r>
      <w:r w:rsidRPr="000C7D35">
        <w:rPr>
          <w:sz w:val="16"/>
          <w:szCs w:val="16"/>
        </w:rPr>
        <w:t>. [</w:t>
      </w:r>
      <w:proofErr w:type="spellStart"/>
      <w:r w:rsidRPr="000C7D35">
        <w:rPr>
          <w:sz w:val="16"/>
          <w:szCs w:val="16"/>
        </w:rPr>
        <w:t>Xiaoxia</w:t>
      </w:r>
      <w:proofErr w:type="spellEnd"/>
      <w:r w:rsidRPr="000C7D35">
        <w:rPr>
          <w:sz w:val="16"/>
          <w:szCs w:val="16"/>
        </w:rPr>
        <w:t>, economic observer, "In America's Backyard: China's rising influence in Latin America" World Crunch -- www.worldcrunch.com/china-2.0/in-america-039-s-backyard-china-039-s-rising-influence-in-latin-america/foreign-policy-trade-economy-investments-energy/c9s11647/]</w:t>
      </w:r>
    </w:p>
    <w:p w14:paraId="152E721A" w14:textId="77777777" w:rsidR="000C7D35" w:rsidRDefault="000C7D35" w:rsidP="000C7D35"/>
    <w:p w14:paraId="1E8A94B4" w14:textId="3644F5B4" w:rsidR="000C7D35" w:rsidRPr="000C7D35" w:rsidRDefault="000C7D35" w:rsidP="000C7D35">
      <w:pPr>
        <w:rPr>
          <w:sz w:val="16"/>
        </w:rPr>
      </w:pPr>
      <w:r w:rsidRPr="000C7D35">
        <w:rPr>
          <w:sz w:val="16"/>
        </w:rPr>
        <w:t>IN AMERICA'S BACKYARD</w:t>
      </w:r>
      <w:r w:rsidRPr="000C7D35">
        <w:rPr>
          <w:rStyle w:val="Emphasis"/>
        </w:rPr>
        <w:t xml:space="preserve">: </w:t>
      </w:r>
      <w:r w:rsidRPr="000C7D35">
        <w:rPr>
          <w:rStyle w:val="Emphasis"/>
          <w:highlight w:val="yellow"/>
        </w:rPr>
        <w:t>CHINA'S RISING INFLUENCE IN LATIN AMERICA</w:t>
      </w:r>
      <w:r w:rsidRPr="000C7D35">
        <w:rPr>
          <w:rStyle w:val="Emphasis"/>
          <w:b w:val="0"/>
          <w:sz w:val="12"/>
          <w:u w:val="none"/>
        </w:rPr>
        <w:t>¶</w:t>
      </w:r>
      <w:r w:rsidRPr="000C7D35">
        <w:rPr>
          <w:rStyle w:val="Emphasis"/>
          <w:sz w:val="12"/>
        </w:rPr>
        <w:t xml:space="preserve"> </w:t>
      </w:r>
      <w:r w:rsidRPr="000C7D35">
        <w:rPr>
          <w:rStyle w:val="Emphasis"/>
          <w:highlight w:val="yellow"/>
        </w:rPr>
        <w:t>China is busy in America's backyard</w:t>
      </w:r>
      <w:proofErr w:type="gramStart"/>
      <w:r w:rsidRPr="000C7D35">
        <w:rPr>
          <w:rStyle w:val="Emphasis"/>
        </w:rPr>
        <w:t>.</w:t>
      </w:r>
      <w:r w:rsidRPr="000C7D35">
        <w:rPr>
          <w:rStyle w:val="Emphasis"/>
          <w:b w:val="0"/>
          <w:sz w:val="12"/>
          <w:u w:val="none"/>
        </w:rPr>
        <w:t>¶</w:t>
      </w:r>
      <w:proofErr w:type="gramEnd"/>
      <w:r w:rsidRPr="000C7D35">
        <w:rPr>
          <w:rStyle w:val="Emphasis"/>
          <w:sz w:val="12"/>
        </w:rPr>
        <w:t xml:space="preserve"> </w:t>
      </w:r>
      <w:r w:rsidRPr="000C7D35">
        <w:rPr>
          <w:sz w:val="16"/>
        </w:rPr>
        <w:t xml:space="preserve">Over </w:t>
      </w:r>
      <w:r w:rsidRPr="000C7D35">
        <w:rPr>
          <w:rStyle w:val="StyleBoldUnderline"/>
          <w:highlight w:val="yellow"/>
        </w:rPr>
        <w:t>the</w:t>
      </w:r>
      <w:r w:rsidRPr="000C7D35">
        <w:rPr>
          <w:sz w:val="16"/>
        </w:rPr>
        <w:t xml:space="preserve"> past five years</w:t>
      </w:r>
      <w:r w:rsidRPr="000C7D35">
        <w:rPr>
          <w:rStyle w:val="StyleBoldUnderline"/>
        </w:rPr>
        <w:t xml:space="preserve">, </w:t>
      </w:r>
      <w:r w:rsidRPr="000C7D35">
        <w:rPr>
          <w:rStyle w:val="StyleBoldUnderline"/>
          <w:highlight w:val="yellow"/>
        </w:rPr>
        <w:t>Chinese</w:t>
      </w:r>
      <w:r w:rsidRPr="000C7D35">
        <w:rPr>
          <w:rStyle w:val="StyleBoldUnderline"/>
        </w:rPr>
        <w:t xml:space="preserve"> businesses </w:t>
      </w:r>
      <w:r w:rsidRPr="000C7D35">
        <w:rPr>
          <w:rStyle w:val="StyleBoldUnderline"/>
          <w:highlight w:val="yellow"/>
        </w:rPr>
        <w:t>have been expanding their footprint in Latin America</w:t>
      </w:r>
      <w:r w:rsidRPr="000C7D35">
        <w:rPr>
          <w:rStyle w:val="StyleBoldUnderline"/>
        </w:rPr>
        <w:t xml:space="preserve"> in a number of ways, beginning </w:t>
      </w:r>
      <w:r w:rsidRPr="000C7D35">
        <w:rPr>
          <w:rStyle w:val="StyleBoldUnderline"/>
          <w:highlight w:val="yellow"/>
        </w:rPr>
        <w:t>with enhanced trade</w:t>
      </w:r>
      <w:r w:rsidRPr="000C7D35">
        <w:rPr>
          <w:rStyle w:val="StyleBoldUnderline"/>
        </w:rPr>
        <w:t xml:space="preserve"> to ensure a steady supply of bulk commodities </w:t>
      </w:r>
      <w:r w:rsidRPr="000C7D35">
        <w:rPr>
          <w:sz w:val="16"/>
        </w:rPr>
        <w:t xml:space="preserve">such as oil, copper and soybeans. At this year's </w:t>
      </w:r>
      <w:proofErr w:type="spellStart"/>
      <w:r w:rsidRPr="000C7D35">
        <w:rPr>
          <w:sz w:val="16"/>
        </w:rPr>
        <w:t>Boao</w:t>
      </w:r>
      <w:proofErr w:type="spellEnd"/>
      <w:r w:rsidRPr="000C7D35">
        <w:rPr>
          <w:sz w:val="16"/>
        </w:rPr>
        <w:t xml:space="preserve"> Forum for Asia, for the first time a Latin American sub-forum was created that included the participation of several heads of state from the region</w:t>
      </w:r>
      <w:proofErr w:type="gramStart"/>
      <w:r w:rsidRPr="000C7D35">
        <w:rPr>
          <w:sz w:val="16"/>
        </w:rPr>
        <w:t>.</w:t>
      </w:r>
      <w:r w:rsidRPr="000C7D35">
        <w:rPr>
          <w:sz w:val="12"/>
        </w:rPr>
        <w:t>¶</w:t>
      </w:r>
      <w:proofErr w:type="gramEnd"/>
      <w:r w:rsidRPr="000C7D35">
        <w:rPr>
          <w:sz w:val="16"/>
        </w:rPr>
        <w:t xml:space="preserve"> </w:t>
      </w:r>
      <w:r w:rsidRPr="000C7D35">
        <w:rPr>
          <w:rStyle w:val="StyleBoldUnderline"/>
        </w:rPr>
        <w:t>Since 2011, China has overtaken the Netherlands to become Latin America’s second biggest investor</w:t>
      </w:r>
      <w:r w:rsidRPr="000C7D35">
        <w:rPr>
          <w:sz w:val="16"/>
        </w:rPr>
        <w:t xml:space="preserve"> behind the United States. </w:t>
      </w:r>
      <w:r w:rsidRPr="000C7D35">
        <w:rPr>
          <w:rStyle w:val="StyleBoldUnderline"/>
          <w:highlight w:val="yellow"/>
        </w:rPr>
        <w:t>China has signed a series of large cooperation agreements with Latin American countries in such fields as finance, resources and energy</w:t>
      </w:r>
      <w:proofErr w:type="gramStart"/>
      <w:r w:rsidRPr="000C7D35">
        <w:rPr>
          <w:sz w:val="16"/>
          <w:highlight w:val="yellow"/>
        </w:rPr>
        <w:t>.</w:t>
      </w:r>
      <w:r w:rsidRPr="000C7D35">
        <w:rPr>
          <w:sz w:val="12"/>
          <w:highlight w:val="yellow"/>
        </w:rPr>
        <w:t>¶</w:t>
      </w:r>
      <w:proofErr w:type="gramEnd"/>
      <w:r w:rsidRPr="000C7D35">
        <w:rPr>
          <w:sz w:val="16"/>
          <w:highlight w:val="yellow"/>
        </w:rPr>
        <w:t xml:space="preserve"> </w:t>
      </w:r>
      <w:r w:rsidRPr="000C7D35">
        <w:rPr>
          <w:rStyle w:val="StyleBoldUnderline"/>
          <w:highlight w:val="yellow"/>
        </w:rPr>
        <w:t>According to the latest statistics</w:t>
      </w:r>
      <w:r w:rsidRPr="000C7D35">
        <w:rPr>
          <w:sz w:val="16"/>
        </w:rPr>
        <w:t xml:space="preserve"> of the General Administration of Customs of China, </w:t>
      </w:r>
      <w:r w:rsidRPr="000C7D35">
        <w:rPr>
          <w:rStyle w:val="StyleBoldUnderline"/>
          <w:highlight w:val="yellow"/>
        </w:rPr>
        <w:t>Sino-Latin American trade grew in 2012 to a total of $261.2 billion, a year-on-year increase of 8.18%.</w:t>
      </w:r>
    </w:p>
    <w:p w14:paraId="75E1A24C" w14:textId="4C3D875A" w:rsidR="00DB3CB1" w:rsidRDefault="00EE3874" w:rsidP="00DB3CB1">
      <w:pPr>
        <w:pStyle w:val="Heading3"/>
      </w:pPr>
      <w:r>
        <w:t xml:space="preserve">2NC: </w:t>
      </w:r>
      <w:r w:rsidR="006915DF">
        <w:t>US</w:t>
      </w:r>
      <w:r w:rsidR="00DB3CB1">
        <w:t xml:space="preserve"> Influence in Venezuela </w:t>
      </w:r>
      <w:r w:rsidR="006915DF">
        <w:t>Low</w:t>
      </w:r>
      <w:r w:rsidR="00DB3CB1">
        <w:t xml:space="preserve"> </w:t>
      </w:r>
    </w:p>
    <w:p w14:paraId="39A86605" w14:textId="77777777" w:rsidR="006915DF" w:rsidRDefault="006915DF" w:rsidP="006915DF"/>
    <w:p w14:paraId="68559C23" w14:textId="3753D5F0" w:rsidR="006915DF" w:rsidRDefault="006915DF" w:rsidP="006915DF">
      <w:pPr>
        <w:pStyle w:val="Heading4"/>
      </w:pPr>
      <w:r>
        <w:t xml:space="preserve">US influence in Venezuela is zero. </w:t>
      </w:r>
    </w:p>
    <w:p w14:paraId="26432F42" w14:textId="1822696A" w:rsidR="006915DF" w:rsidRPr="006915DF" w:rsidRDefault="006915DF" w:rsidP="006915DF">
      <w:pPr>
        <w:rPr>
          <w:sz w:val="16"/>
          <w:szCs w:val="16"/>
        </w:rPr>
      </w:pPr>
      <w:r w:rsidRPr="006915DF">
        <w:rPr>
          <w:rStyle w:val="StyleStyleBold12pt"/>
        </w:rPr>
        <w:t>Alvarado 5-13</w:t>
      </w:r>
      <w:r w:rsidRPr="006915DF">
        <w:rPr>
          <w:sz w:val="16"/>
          <w:szCs w:val="16"/>
        </w:rPr>
        <w:t>. [Liza Torres, former diplomat in the Mission of Venezuela to the Organization of American States, "The U.S. Must Re-evaluate its Foreign Policy in Latin America" Diplomatic Courier -- www.diplomaticourier.com/news/regions/latin-america/1457-the-us-must-re-evaluate-its-foreign-policy-in-latin-america]</w:t>
      </w:r>
    </w:p>
    <w:p w14:paraId="7A78ACFF" w14:textId="77777777" w:rsidR="006915DF" w:rsidRPr="006915DF" w:rsidRDefault="006915DF" w:rsidP="006915DF"/>
    <w:p w14:paraId="55EFF748" w14:textId="77777777" w:rsidR="006915DF" w:rsidRPr="006915DF" w:rsidRDefault="006915DF" w:rsidP="006915DF">
      <w:pPr>
        <w:rPr>
          <w:sz w:val="16"/>
        </w:rPr>
      </w:pPr>
      <w:r w:rsidRPr="006915DF">
        <w:rPr>
          <w:rStyle w:val="StyleBoldUnderline"/>
          <w:highlight w:val="yellow"/>
        </w:rPr>
        <w:t>Failed attempts by the United States to destabilize Chavez’s administration radicalized the Venezuelan government's position</w:t>
      </w:r>
      <w:r w:rsidRPr="006915DF">
        <w:rPr>
          <w:sz w:val="16"/>
        </w:rPr>
        <w:t xml:space="preserve">, which privileged sub-regional energy agreements and broke contracts with American oil companies as the decade progressed. </w:t>
      </w:r>
      <w:r w:rsidRPr="006915DF">
        <w:rPr>
          <w:rStyle w:val="StyleBoldUnderline"/>
        </w:rPr>
        <w:t>Venezuela became an important counterweight to the United States,</w:t>
      </w:r>
      <w:r w:rsidRPr="006915DF">
        <w:rPr>
          <w:sz w:val="16"/>
        </w:rPr>
        <w:t xml:space="preserve"> not only for its ability to provide an alternative to U.S. policies in the region, but also because oil revenues had enabled the country take Cuba’s place in financing an anti-imperialist crusade across the continent. Ironically, </w:t>
      </w:r>
      <w:r w:rsidRPr="006915DF">
        <w:rPr>
          <w:rStyle w:val="StyleBoldUnderline"/>
          <w:highlight w:val="yellow"/>
        </w:rPr>
        <w:t>oil prices rose as a result of increased demand caused by the Iraq war, further helping Venezuela in this mission and weakening the U.S.’s influence in the Western Hemispher</w:t>
      </w:r>
      <w:r w:rsidRPr="006915DF">
        <w:rPr>
          <w:rStyle w:val="StyleBoldUnderline"/>
        </w:rPr>
        <w:t>e</w:t>
      </w:r>
      <w:r w:rsidRPr="006915DF">
        <w:rPr>
          <w:sz w:val="16"/>
        </w:rPr>
        <w:t xml:space="preserve"> as it was focused its efforts on dual war fronts on the other side of the globe.</w:t>
      </w:r>
    </w:p>
    <w:p w14:paraId="71EE716D" w14:textId="77777777" w:rsidR="006915DF" w:rsidRDefault="006915DF" w:rsidP="006915DF"/>
    <w:p w14:paraId="190A2732" w14:textId="77777777" w:rsidR="006915DF" w:rsidRDefault="006915DF" w:rsidP="006915DF"/>
    <w:p w14:paraId="0C5EB2AC" w14:textId="77777777" w:rsidR="006915DF" w:rsidRDefault="006915DF" w:rsidP="006915DF"/>
    <w:p w14:paraId="13735B31" w14:textId="77777777" w:rsidR="00DB3CB1" w:rsidRPr="00DB3CB1" w:rsidRDefault="00DB3CB1" w:rsidP="00DB3CB1"/>
    <w:p w14:paraId="4B7E17BB" w14:textId="77777777" w:rsidR="00DB3CB1" w:rsidRDefault="00DB3CB1" w:rsidP="00DB3CB1">
      <w:pPr>
        <w:pStyle w:val="Heading2"/>
      </w:pPr>
      <w:r>
        <w:t xml:space="preserve">--- Links --- </w:t>
      </w:r>
    </w:p>
    <w:p w14:paraId="0C8FC2F2" w14:textId="77777777" w:rsidR="003D499D" w:rsidRPr="003D499D" w:rsidRDefault="003D499D" w:rsidP="003D499D"/>
    <w:p w14:paraId="695B4EA9" w14:textId="21507227" w:rsidR="005A27DF" w:rsidRDefault="005A27DF" w:rsidP="00DB3CB1">
      <w:pPr>
        <w:pStyle w:val="Heading3"/>
      </w:pPr>
      <w:bookmarkStart w:id="0" w:name="_GoBack"/>
      <w:bookmarkEnd w:id="0"/>
      <w:r>
        <w:t xml:space="preserve">General Links </w:t>
      </w:r>
    </w:p>
    <w:p w14:paraId="0A34A952" w14:textId="77777777" w:rsidR="005A27DF" w:rsidRDefault="005A27DF" w:rsidP="005A27DF"/>
    <w:p w14:paraId="0E92D2E2" w14:textId="4F282B60" w:rsidR="000C7D35" w:rsidRDefault="000C7D35" w:rsidP="000C7D35">
      <w:pPr>
        <w:pStyle w:val="Heading4"/>
      </w:pPr>
      <w:r>
        <w:t xml:space="preserve">Plan trades off with Chinese influence in Latin America. </w:t>
      </w:r>
    </w:p>
    <w:p w14:paraId="5314CF0D" w14:textId="4EB7B603" w:rsidR="000C7D35" w:rsidRPr="00F96480" w:rsidRDefault="00F96480" w:rsidP="000C7D35">
      <w:pPr>
        <w:rPr>
          <w:sz w:val="16"/>
          <w:szCs w:val="16"/>
        </w:rPr>
      </w:pPr>
      <w:r w:rsidRPr="00F96480">
        <w:rPr>
          <w:rStyle w:val="StyleStyleBold12pt"/>
        </w:rPr>
        <w:t>Kreps and Flores-Macias 13</w:t>
      </w:r>
      <w:r w:rsidRPr="00F96480">
        <w:rPr>
          <w:sz w:val="16"/>
          <w:szCs w:val="16"/>
        </w:rPr>
        <w:t>. [Sarah, Assistant Professor of Government at Cornell University, Gustavo, Assistant Professor of Government at Cornell University, "No Strings Attached? Evaluating China's Trade Relations Abroad" The Diplomat -- May 17 -- thediplomat.com/china-power/no-strings-attached-evaluating-chinas-trade-relations-abroad/]</w:t>
      </w:r>
    </w:p>
    <w:p w14:paraId="4CDA316C" w14:textId="77777777" w:rsidR="00F96480" w:rsidRDefault="00F96480" w:rsidP="000C7D35"/>
    <w:p w14:paraId="2371282A" w14:textId="28FB5435" w:rsidR="000C7D35" w:rsidRPr="00F96480" w:rsidRDefault="000C7D35" w:rsidP="000C7D35">
      <w:pPr>
        <w:rPr>
          <w:rStyle w:val="StyleBoldUnderline"/>
        </w:rPr>
      </w:pPr>
      <w:proofErr w:type="gramStart"/>
      <w:r w:rsidRPr="00F96480">
        <w:rPr>
          <w:sz w:val="16"/>
        </w:rPr>
        <w:t>“</w:t>
      </w:r>
      <w:r w:rsidRPr="00F96480">
        <w:rPr>
          <w:rStyle w:val="StyleBoldUnderline"/>
        </w:rPr>
        <w:t>The champion of the developing world” has become a common reference to describe China</w:t>
      </w:r>
      <w:r w:rsidRPr="00F96480">
        <w:rPr>
          <w:sz w:val="16"/>
        </w:rPr>
        <w:t xml:space="preserve"> over the last decade.</w:t>
      </w:r>
      <w:proofErr w:type="gramEnd"/>
      <w:r w:rsidRPr="00F96480">
        <w:rPr>
          <w:sz w:val="16"/>
        </w:rPr>
        <w:t xml:space="preserve"> China is both a developing country itself but also one of the largest world economies, putting it in a unique position to represent the interests of its developing world brethren.</w:t>
      </w:r>
      <w:r w:rsidR="00F96480" w:rsidRPr="00F96480">
        <w:rPr>
          <w:sz w:val="16"/>
        </w:rPr>
        <w:t xml:space="preserve"> </w:t>
      </w:r>
      <w:r w:rsidRPr="00F96480">
        <w:rPr>
          <w:rStyle w:val="StyleBoldUnderline"/>
        </w:rPr>
        <w:t>As the Asian country grows in economic strength, its ability to give voice to developing world issues grows commensurately</w:t>
      </w:r>
      <w:r w:rsidRPr="00F96480">
        <w:rPr>
          <w:sz w:val="16"/>
        </w:rPr>
        <w:t xml:space="preserve">, </w:t>
      </w:r>
      <w:r w:rsidRPr="00F96480">
        <w:rPr>
          <w:sz w:val="14"/>
          <w:szCs w:val="14"/>
        </w:rPr>
        <w:t>especially in international forums.</w:t>
      </w:r>
      <w:r w:rsidR="00F96480" w:rsidRPr="00F96480">
        <w:rPr>
          <w:sz w:val="14"/>
          <w:szCs w:val="14"/>
        </w:rPr>
        <w:t xml:space="preserve"> </w:t>
      </w:r>
      <w:r w:rsidRPr="00F96480">
        <w:rPr>
          <w:sz w:val="14"/>
          <w:szCs w:val="14"/>
        </w:rPr>
        <w:t>At least this is the common refrain among Chinese leaders</w:t>
      </w:r>
      <w:proofErr w:type="gramStart"/>
      <w:r w:rsidRPr="00F96480">
        <w:rPr>
          <w:sz w:val="14"/>
          <w:szCs w:val="14"/>
        </w:rPr>
        <w:t>.</w:t>
      </w:r>
      <w:r w:rsidR="00F96480" w:rsidRPr="00F96480">
        <w:rPr>
          <w:sz w:val="14"/>
          <w:szCs w:val="14"/>
        </w:rPr>
        <w:t>¶</w:t>
      </w:r>
      <w:proofErr w:type="gramEnd"/>
      <w:r w:rsidR="00F96480" w:rsidRPr="00F96480">
        <w:rPr>
          <w:sz w:val="14"/>
          <w:szCs w:val="14"/>
        </w:rPr>
        <w:t xml:space="preserve"> </w:t>
      </w:r>
      <w:r w:rsidRPr="00F96480">
        <w:rPr>
          <w:sz w:val="14"/>
          <w:szCs w:val="14"/>
        </w:rPr>
        <w:t>In practice, this narrative mischaracterizes the relationship between China’s economic rise and international voice opportunities for developing countries.</w:t>
      </w:r>
      <w:r w:rsidR="00F96480" w:rsidRPr="00F96480">
        <w:rPr>
          <w:sz w:val="14"/>
          <w:szCs w:val="14"/>
        </w:rPr>
        <w:t xml:space="preserve"> </w:t>
      </w:r>
      <w:r w:rsidRPr="00F96480">
        <w:rPr>
          <w:sz w:val="14"/>
          <w:szCs w:val="14"/>
        </w:rPr>
        <w:t xml:space="preserve">A closer examination of trade relationships and foreign policy consequences shows, not that Beijing has come to endorse the interests of its partners, but that its trade partners converge with Beijing. </w:t>
      </w:r>
      <w:r w:rsidR="00F96480" w:rsidRPr="00F96480">
        <w:rPr>
          <w:sz w:val="14"/>
          <w:szCs w:val="14"/>
        </w:rPr>
        <w:t xml:space="preserve">¶ </w:t>
      </w:r>
      <w:r w:rsidRPr="00F96480">
        <w:rPr>
          <w:sz w:val="14"/>
          <w:szCs w:val="14"/>
        </w:rPr>
        <w:t>In particular, we find that the more countries in Africa and Latin America trade with China, the more likely they are to align with the Asian country on one of its main foreign policy issues: non-intervention with respect to human rights. Every year, the United Nations General Assembly holds country-specific resolutions on human rights, and invariably Beijing votes against condemning violations, invoking the principle of self determination</w:t>
      </w:r>
      <w:proofErr w:type="gramStart"/>
      <w:r w:rsidRPr="00F96480">
        <w:rPr>
          <w:sz w:val="14"/>
          <w:szCs w:val="14"/>
        </w:rPr>
        <w:t>.</w:t>
      </w:r>
      <w:r w:rsidR="00F96480" w:rsidRPr="00F96480">
        <w:rPr>
          <w:sz w:val="14"/>
          <w:szCs w:val="14"/>
        </w:rPr>
        <w:t>¶</w:t>
      </w:r>
      <w:proofErr w:type="gramEnd"/>
      <w:r w:rsidR="00F96480" w:rsidRPr="00F96480">
        <w:rPr>
          <w:sz w:val="14"/>
          <w:szCs w:val="14"/>
        </w:rPr>
        <w:t xml:space="preserve"> </w:t>
      </w:r>
      <w:r w:rsidRPr="00F96480">
        <w:rPr>
          <w:sz w:val="14"/>
          <w:szCs w:val="14"/>
        </w:rPr>
        <w:t>Increasingly, African and</w:t>
      </w:r>
      <w:r w:rsidRPr="00F96480">
        <w:rPr>
          <w:sz w:val="16"/>
        </w:rPr>
        <w:t xml:space="preserve"> </w:t>
      </w:r>
      <w:r w:rsidRPr="00F96480">
        <w:rPr>
          <w:rStyle w:val="StyleBoldUnderline"/>
          <w:highlight w:val="yellow"/>
        </w:rPr>
        <w:t>Latin American countries</w:t>
      </w:r>
      <w:r w:rsidRPr="00F96480">
        <w:rPr>
          <w:sz w:val="16"/>
        </w:rPr>
        <w:t xml:space="preserve"> that </w:t>
      </w:r>
      <w:r w:rsidRPr="00F96480">
        <w:rPr>
          <w:rStyle w:val="StyleBoldUnderline"/>
          <w:highlight w:val="yellow"/>
        </w:rPr>
        <w:t>have growing trade ties with China</w:t>
      </w:r>
      <w:r w:rsidRPr="00F96480">
        <w:rPr>
          <w:sz w:val="16"/>
        </w:rPr>
        <w:t xml:space="preserve"> </w:t>
      </w:r>
      <w:r w:rsidRPr="00F96480">
        <w:rPr>
          <w:sz w:val="14"/>
          <w:szCs w:val="14"/>
        </w:rPr>
        <w:t>have begun to abstain or vote against resolutions they would have typically supported. This change in behavior can be quite remarkable for countries with a long-standing tradition of promoting human rights, such as Costa Rica</w:t>
      </w:r>
      <w:proofErr w:type="gramStart"/>
      <w:r w:rsidRPr="00F96480">
        <w:rPr>
          <w:sz w:val="14"/>
          <w:szCs w:val="14"/>
        </w:rPr>
        <w:t>.</w:t>
      </w:r>
      <w:r w:rsidR="00F96480" w:rsidRPr="00F96480">
        <w:rPr>
          <w:sz w:val="14"/>
          <w:szCs w:val="14"/>
        </w:rPr>
        <w:t>¶</w:t>
      </w:r>
      <w:proofErr w:type="gramEnd"/>
      <w:r w:rsidR="00F96480" w:rsidRPr="00F96480">
        <w:rPr>
          <w:sz w:val="14"/>
          <w:szCs w:val="14"/>
        </w:rPr>
        <w:t xml:space="preserve"> </w:t>
      </w:r>
      <w:r w:rsidRPr="00F96480">
        <w:rPr>
          <w:sz w:val="14"/>
          <w:szCs w:val="14"/>
        </w:rPr>
        <w:t>That developing countries would be inclined to side with China rather than the other way around is surprising in some ways.</w:t>
      </w:r>
      <w:r w:rsidR="00F96480" w:rsidRPr="00F96480">
        <w:rPr>
          <w:sz w:val="14"/>
          <w:szCs w:val="14"/>
        </w:rPr>
        <w:t xml:space="preserve"> </w:t>
      </w:r>
      <w:r w:rsidRPr="00F96480">
        <w:rPr>
          <w:sz w:val="14"/>
          <w:szCs w:val="14"/>
        </w:rPr>
        <w:t>China has famously touted its “no strings attached” approach on commercial relations. This way of doing business comes in stark contrast to the conditions imposed by Western countries, the International Monetary Fund, or the World Bank. When dealing with them, developing countries have to worry about a number of conditions, including democracy, human rights, and labor provisions in trade agreements, governance oversight in foreign aid, and economic stringency in loans</w:t>
      </w:r>
      <w:proofErr w:type="gramStart"/>
      <w:r w:rsidRPr="00F96480">
        <w:rPr>
          <w:sz w:val="14"/>
          <w:szCs w:val="14"/>
        </w:rPr>
        <w:t>.</w:t>
      </w:r>
      <w:r w:rsidR="00F96480" w:rsidRPr="00F96480">
        <w:rPr>
          <w:sz w:val="14"/>
          <w:szCs w:val="14"/>
        </w:rPr>
        <w:t>¶</w:t>
      </w:r>
      <w:proofErr w:type="gramEnd"/>
      <w:r w:rsidR="00F96480" w:rsidRPr="00F96480">
        <w:rPr>
          <w:sz w:val="14"/>
          <w:szCs w:val="14"/>
        </w:rPr>
        <w:t xml:space="preserve"> </w:t>
      </w:r>
      <w:r w:rsidRPr="00F96480">
        <w:rPr>
          <w:sz w:val="14"/>
          <w:szCs w:val="14"/>
        </w:rPr>
        <w:t>The obvious benefit would be that China’s engagement is not only risk free, but also devoid of any colonial impetus. Mutual economic benefit would be the main driver of the relationship</w:t>
      </w:r>
      <w:proofErr w:type="gramStart"/>
      <w:r w:rsidRPr="00F96480">
        <w:rPr>
          <w:sz w:val="14"/>
          <w:szCs w:val="14"/>
        </w:rPr>
        <w:t>.</w:t>
      </w:r>
      <w:r w:rsidR="00F96480" w:rsidRPr="00F96480">
        <w:rPr>
          <w:sz w:val="14"/>
          <w:szCs w:val="14"/>
        </w:rPr>
        <w:t>¶</w:t>
      </w:r>
      <w:proofErr w:type="gramEnd"/>
      <w:r w:rsidR="00F96480" w:rsidRPr="00F96480">
        <w:rPr>
          <w:sz w:val="14"/>
          <w:szCs w:val="14"/>
        </w:rPr>
        <w:t xml:space="preserve"> </w:t>
      </w:r>
      <w:r w:rsidRPr="00F96480">
        <w:rPr>
          <w:sz w:val="14"/>
          <w:szCs w:val="14"/>
        </w:rPr>
        <w:t>To be sure, China may not have a purposeful plan to bring their trade partners into alignment on foreign policy questions.</w:t>
      </w:r>
      <w:r w:rsidR="00F96480" w:rsidRPr="00F96480">
        <w:rPr>
          <w:sz w:val="14"/>
          <w:szCs w:val="14"/>
        </w:rPr>
        <w:t xml:space="preserve"> </w:t>
      </w:r>
      <w:r w:rsidRPr="00F96480">
        <w:rPr>
          <w:sz w:val="14"/>
          <w:szCs w:val="14"/>
        </w:rPr>
        <w:t>Even if unintentional, however, this “gravitational effect” has a sound economic basis.</w:t>
      </w:r>
      <w:r w:rsidR="00F96480" w:rsidRPr="00F96480">
        <w:rPr>
          <w:sz w:val="14"/>
          <w:szCs w:val="14"/>
        </w:rPr>
        <w:t xml:space="preserve"> </w:t>
      </w:r>
      <w:r w:rsidRPr="00F96480">
        <w:rPr>
          <w:sz w:val="14"/>
          <w:szCs w:val="14"/>
        </w:rPr>
        <w:t>Developing countries in Africa and Latin America are comparatively much more dependent on China than China is on these countries.</w:t>
      </w:r>
      <w:r w:rsidR="00F96480" w:rsidRPr="00F96480">
        <w:rPr>
          <w:sz w:val="14"/>
          <w:szCs w:val="14"/>
        </w:rPr>
        <w:t xml:space="preserve"> </w:t>
      </w:r>
      <w:r w:rsidRPr="00F96480">
        <w:rPr>
          <w:sz w:val="14"/>
          <w:szCs w:val="14"/>
        </w:rPr>
        <w:t>In a ten year period, for example, Sudan’s trade with China rose from 1 to 10% of its Gross Domestic Product. That pattern is even starker in a country like Angola, for which trade with China represented 25% of its GDP in 2006.</w:t>
      </w:r>
      <w:r w:rsidR="00F96480" w:rsidRPr="00F96480">
        <w:rPr>
          <w:sz w:val="14"/>
          <w:szCs w:val="14"/>
        </w:rPr>
        <w:t xml:space="preserve"> </w:t>
      </w:r>
      <w:r w:rsidRPr="00F96480">
        <w:rPr>
          <w:sz w:val="14"/>
          <w:szCs w:val="14"/>
        </w:rPr>
        <w:t>While China certainly needs access to the resources in these countries, the individual countries are far less important to China than China is to these countries.</w:t>
      </w:r>
      <w:r w:rsidR="00F96480" w:rsidRPr="00F96480">
        <w:rPr>
          <w:sz w:val="14"/>
          <w:szCs w:val="14"/>
        </w:rPr>
        <w:t xml:space="preserve"> </w:t>
      </w:r>
      <w:r w:rsidRPr="00F96480">
        <w:rPr>
          <w:sz w:val="14"/>
          <w:szCs w:val="14"/>
        </w:rPr>
        <w:t>The asymmetry in needs gives China a bargaining advantage that translates into foreign policy outcomes even if not by explicit design</w:t>
      </w:r>
      <w:proofErr w:type="gramStart"/>
      <w:r w:rsidRPr="00F96480">
        <w:rPr>
          <w:sz w:val="14"/>
          <w:szCs w:val="14"/>
        </w:rPr>
        <w:t>.</w:t>
      </w:r>
      <w:r w:rsidR="00F96480" w:rsidRPr="00F96480">
        <w:rPr>
          <w:sz w:val="14"/>
          <w:szCs w:val="14"/>
        </w:rPr>
        <w:t>¶</w:t>
      </w:r>
      <w:proofErr w:type="gramEnd"/>
      <w:r w:rsidR="00F96480" w:rsidRPr="00F96480">
        <w:rPr>
          <w:sz w:val="14"/>
          <w:szCs w:val="14"/>
        </w:rPr>
        <w:t xml:space="preserve"> </w:t>
      </w:r>
      <w:r w:rsidRPr="00F96480">
        <w:rPr>
          <w:sz w:val="14"/>
          <w:szCs w:val="14"/>
        </w:rPr>
        <w:t>Whether by design or not, the convergence with China’s foreign policy goals is important on at least two levels.</w:t>
      </w:r>
      <w:r w:rsidR="00F96480" w:rsidRPr="00F96480">
        <w:rPr>
          <w:sz w:val="14"/>
          <w:szCs w:val="14"/>
        </w:rPr>
        <w:t xml:space="preserve"> </w:t>
      </w:r>
      <w:r w:rsidRPr="00F96480">
        <w:rPr>
          <w:sz w:val="14"/>
          <w:szCs w:val="14"/>
        </w:rPr>
        <w:t>First, developing countries in Africa and Latin America may be lulled by the prospect of partnering with a country such as China that does not have an explicit political agenda, as did the United States and Soviet Union during the Cold War, but this appears to be an illusion.</w:t>
      </w:r>
      <w:r w:rsidR="00F96480" w:rsidRPr="00F96480">
        <w:rPr>
          <w:sz w:val="14"/>
          <w:szCs w:val="14"/>
        </w:rPr>
        <w:t xml:space="preserve"> </w:t>
      </w:r>
      <w:r w:rsidRPr="00F96480">
        <w:rPr>
          <w:sz w:val="14"/>
          <w:szCs w:val="14"/>
        </w:rPr>
        <w:t xml:space="preserve">Whether this reaches the level of “new colonialism” as former Secretary of State Hillary Clinton referred to it remains to be seen, but the economic asymmetries that undergird the relationship make that prospect more likely. </w:t>
      </w:r>
      <w:r w:rsidR="00F96480" w:rsidRPr="00F96480">
        <w:rPr>
          <w:sz w:val="14"/>
          <w:szCs w:val="14"/>
        </w:rPr>
        <w:t xml:space="preserve">¶ </w:t>
      </w:r>
      <w:proofErr w:type="gramStart"/>
      <w:r w:rsidRPr="00F96480">
        <w:rPr>
          <w:sz w:val="14"/>
          <w:szCs w:val="14"/>
        </w:rPr>
        <w:t>A</w:t>
      </w:r>
      <w:proofErr w:type="gramEnd"/>
      <w:r w:rsidRPr="00F96480">
        <w:rPr>
          <w:sz w:val="14"/>
          <w:szCs w:val="14"/>
        </w:rPr>
        <w:t xml:space="preserve"> second set of implications deals with the United States.</w:t>
      </w:r>
      <w:r w:rsidRPr="00F96480">
        <w:rPr>
          <w:sz w:val="16"/>
        </w:rPr>
        <w:t xml:space="preserve"> </w:t>
      </w:r>
      <w:r w:rsidRPr="00F96480">
        <w:rPr>
          <w:rStyle w:val="StyleBoldUnderline"/>
          <w:highlight w:val="yellow"/>
        </w:rPr>
        <w:t>During the same period in which China’s trade with</w:t>
      </w:r>
      <w:r w:rsidRPr="00F96480">
        <w:rPr>
          <w:sz w:val="16"/>
        </w:rPr>
        <w:t xml:space="preserve"> Africa and </w:t>
      </w:r>
      <w:r w:rsidRPr="00F96480">
        <w:rPr>
          <w:rStyle w:val="StyleBoldUnderline"/>
          <w:highlight w:val="yellow"/>
        </w:rPr>
        <w:t>Latin America and foreign policy convergence have increased</w:t>
      </w:r>
      <w:r w:rsidRPr="00F96480">
        <w:rPr>
          <w:sz w:val="16"/>
          <w:highlight w:val="yellow"/>
        </w:rPr>
        <w:t xml:space="preserve">, </w:t>
      </w:r>
      <w:r w:rsidRPr="00F96480">
        <w:rPr>
          <w:rStyle w:val="StyleBoldUnderline"/>
          <w:highlight w:val="yellow"/>
        </w:rPr>
        <w:t>the United States and China have</w:t>
      </w:r>
      <w:r w:rsidRPr="00F96480">
        <w:rPr>
          <w:rStyle w:val="StyleBoldUnderline"/>
        </w:rPr>
        <w:t xml:space="preserve"> actually </w:t>
      </w:r>
      <w:r w:rsidRPr="00F96480">
        <w:rPr>
          <w:rStyle w:val="StyleBoldUnderline"/>
          <w:highlight w:val="yellow"/>
        </w:rPr>
        <w:t>diverged</w:t>
      </w:r>
      <w:r w:rsidRPr="00F96480">
        <w:rPr>
          <w:rStyle w:val="StyleBoldUnderline"/>
        </w:rPr>
        <w:t xml:space="preserve"> in their overall UNGA voting behavior</w:t>
      </w:r>
      <w:r w:rsidRPr="00F96480">
        <w:rPr>
          <w:sz w:val="16"/>
        </w:rPr>
        <w:t>.</w:t>
      </w:r>
      <w:r w:rsidR="00F96480" w:rsidRPr="00F96480">
        <w:rPr>
          <w:sz w:val="16"/>
        </w:rPr>
        <w:t xml:space="preserve"> </w:t>
      </w:r>
      <w:r w:rsidRPr="00F96480">
        <w:rPr>
          <w:rStyle w:val="StyleBoldUnderline"/>
          <w:highlight w:val="yellow"/>
        </w:rPr>
        <w:t>This suggests</w:t>
      </w:r>
      <w:r w:rsidRPr="00F96480">
        <w:rPr>
          <w:sz w:val="16"/>
        </w:rPr>
        <w:t xml:space="preserve"> something </w:t>
      </w:r>
      <w:r w:rsidRPr="00F96480">
        <w:t>of</w:t>
      </w:r>
      <w:r w:rsidRPr="00F96480">
        <w:rPr>
          <w:rStyle w:val="Emphasis"/>
        </w:rPr>
        <w:t xml:space="preserve"> </w:t>
      </w:r>
      <w:r w:rsidRPr="00F96480">
        <w:rPr>
          <w:rStyle w:val="Emphasis"/>
          <w:highlight w:val="yellow"/>
        </w:rPr>
        <w:t>a zero sum dynamic</w:t>
      </w:r>
      <w:r w:rsidRPr="00F96480">
        <w:rPr>
          <w:sz w:val="16"/>
          <w:highlight w:val="yellow"/>
        </w:rPr>
        <w:t xml:space="preserve"> </w:t>
      </w:r>
      <w:r w:rsidRPr="00F96480">
        <w:rPr>
          <w:rStyle w:val="StyleBoldUnderline"/>
          <w:highlight w:val="yellow"/>
        </w:rPr>
        <w:t>in which China’s growing trade relations make it easier to attract allies in international forums while US influence is diminishing</w:t>
      </w:r>
      <w:r w:rsidRPr="00F96480">
        <w:rPr>
          <w:sz w:val="16"/>
        </w:rPr>
        <w:t>.</w:t>
      </w:r>
      <w:r w:rsidR="00F96480" w:rsidRPr="00F96480">
        <w:rPr>
          <w:sz w:val="16"/>
        </w:rPr>
        <w:t xml:space="preserve"> </w:t>
      </w:r>
      <w:r w:rsidR="00F96480" w:rsidRPr="00F96480">
        <w:rPr>
          <w:sz w:val="12"/>
        </w:rPr>
        <w:t>¶</w:t>
      </w:r>
      <w:r w:rsidR="00F96480" w:rsidRPr="00F96480">
        <w:rPr>
          <w:sz w:val="16"/>
        </w:rPr>
        <w:t xml:space="preserve"> </w:t>
      </w:r>
      <w:r w:rsidRPr="00F96480">
        <w:rPr>
          <w:sz w:val="16"/>
        </w:rPr>
        <w:t xml:space="preserve">Taken together, </w:t>
      </w:r>
      <w:r w:rsidRPr="00F96480">
        <w:rPr>
          <w:rStyle w:val="StyleBoldUnderline"/>
        </w:rPr>
        <w:t>these trends call for greater engagement on behalf of the United States in the developing world.</w:t>
      </w:r>
      <w:r w:rsidRPr="00F96480">
        <w:rPr>
          <w:sz w:val="16"/>
        </w:rPr>
        <w:t xml:space="preserve"> Since the September 2001 attacks, </w:t>
      </w:r>
      <w:r w:rsidRPr="00F96480">
        <w:rPr>
          <w:rStyle w:val="StyleBoldUnderline"/>
          <w:highlight w:val="yellow"/>
        </w:rPr>
        <w:t>Washington has dealt with</w:t>
      </w:r>
      <w:r w:rsidRPr="00F96480">
        <w:rPr>
          <w:sz w:val="16"/>
        </w:rPr>
        <w:t xml:space="preserve"> Africa and </w:t>
      </w:r>
      <w:r w:rsidRPr="00F96480">
        <w:rPr>
          <w:rStyle w:val="StyleBoldUnderline"/>
          <w:highlight w:val="yellow"/>
        </w:rPr>
        <w:t>Latin America through benign neglect and shifted its attention elsewhere</w:t>
      </w:r>
      <w:r w:rsidRPr="00F96480">
        <w:rPr>
          <w:sz w:val="16"/>
          <w:highlight w:val="yellow"/>
        </w:rPr>
        <w:t>.</w:t>
      </w:r>
      <w:r w:rsidRPr="00F96480">
        <w:rPr>
          <w:sz w:val="16"/>
        </w:rPr>
        <w:t xml:space="preserve"> </w:t>
      </w:r>
      <w:r w:rsidRPr="00F96480">
        <w:rPr>
          <w:rStyle w:val="StyleBoldUnderline"/>
          <w:highlight w:val="yellow"/>
        </w:rPr>
        <w:t>If foreign policy alignment does follow from tighter commercial relations, the US ought to reinvigorate its</w:t>
      </w:r>
      <w:r w:rsidRPr="00F96480">
        <w:rPr>
          <w:rStyle w:val="StyleBoldUnderline"/>
        </w:rPr>
        <w:t xml:space="preserve"> trade and diplomatic </w:t>
      </w:r>
      <w:r w:rsidRPr="00F96480">
        <w:rPr>
          <w:rStyle w:val="StyleBoldUnderline"/>
          <w:highlight w:val="yellow"/>
        </w:rPr>
        <w:t>agenda as an important means of projecting influence abroad.</w:t>
      </w:r>
    </w:p>
    <w:p w14:paraId="471E9DBD" w14:textId="77777777" w:rsidR="000C7D35" w:rsidRDefault="000C7D35" w:rsidP="000C7D35"/>
    <w:p w14:paraId="60580302" w14:textId="77777777" w:rsidR="000C7D35" w:rsidRDefault="000C7D35" w:rsidP="000C7D35"/>
    <w:p w14:paraId="7C962443" w14:textId="77777777" w:rsidR="000C7D35" w:rsidRPr="000C7D35" w:rsidRDefault="000C7D35" w:rsidP="000C7D35"/>
    <w:p w14:paraId="263800F6" w14:textId="3FD84620" w:rsidR="005A27DF" w:rsidRDefault="005A27DF" w:rsidP="005A27DF">
      <w:pPr>
        <w:pStyle w:val="Heading4"/>
      </w:pPr>
      <w:r>
        <w:t xml:space="preserve">US economic engagement trades off with China’s influence in Latin America. </w:t>
      </w:r>
    </w:p>
    <w:p w14:paraId="670701C7" w14:textId="6576801E" w:rsidR="005A27DF" w:rsidRPr="005A27DF" w:rsidRDefault="005A27DF" w:rsidP="005A27DF">
      <w:pPr>
        <w:rPr>
          <w:sz w:val="16"/>
          <w:szCs w:val="16"/>
        </w:rPr>
      </w:pPr>
      <w:r w:rsidRPr="005A27DF">
        <w:rPr>
          <w:rStyle w:val="StyleStyleBold12pt"/>
        </w:rPr>
        <w:t>Johnson 5</w:t>
      </w:r>
      <w:r w:rsidRPr="005A27DF">
        <w:rPr>
          <w:sz w:val="16"/>
          <w:szCs w:val="16"/>
        </w:rPr>
        <w:t>. [Stephen, Senior Policy Analyst, "Balancing China's Growing Influence in Latin America" Heritage Foundation -- October 24 -- www.heritage.org/research/reports/2005/10/balancing-chinas-growing-influence-in-latin-america]</w:t>
      </w:r>
    </w:p>
    <w:p w14:paraId="68AC7DC6" w14:textId="77777777" w:rsidR="005A27DF" w:rsidRDefault="005A27DF" w:rsidP="005A27DF"/>
    <w:p w14:paraId="049ED71F" w14:textId="0A2FD935" w:rsidR="005A27DF" w:rsidRPr="005A27DF" w:rsidRDefault="005A27DF" w:rsidP="005A27DF">
      <w:pPr>
        <w:rPr>
          <w:sz w:val="16"/>
        </w:rPr>
      </w:pPr>
      <w:r w:rsidRPr="005A27DF">
        <w:rPr>
          <w:sz w:val="16"/>
        </w:rPr>
        <w:t xml:space="preserve">Today, another communist state-the People's Republic of </w:t>
      </w:r>
      <w:r w:rsidRPr="005A27DF">
        <w:rPr>
          <w:rStyle w:val="StyleBoldUnderline"/>
          <w:highlight w:val="yellow"/>
        </w:rPr>
        <w:t>China</w:t>
      </w:r>
      <w:r w:rsidRPr="005A27DF">
        <w:rPr>
          <w:sz w:val="16"/>
        </w:rPr>
        <w:t xml:space="preserve"> (PRC)-</w:t>
      </w:r>
      <w:r w:rsidRPr="005A27DF">
        <w:rPr>
          <w:rStyle w:val="StyleBoldUnderline"/>
          <w:highlight w:val="yellow"/>
        </w:rPr>
        <w:t>is seeking</w:t>
      </w:r>
      <w:r w:rsidRPr="005A27DF">
        <w:rPr>
          <w:sz w:val="16"/>
        </w:rPr>
        <w:t xml:space="preserve"> trade, diplo­matic, and military </w:t>
      </w:r>
      <w:r w:rsidRPr="005A27DF">
        <w:rPr>
          <w:rStyle w:val="StyleBoldUnderline"/>
          <w:highlight w:val="yellow"/>
        </w:rPr>
        <w:t>ties in Latin America</w:t>
      </w:r>
      <w:r w:rsidRPr="005A27DF">
        <w:rPr>
          <w:sz w:val="16"/>
        </w:rPr>
        <w:t xml:space="preserve"> and the Car­ibbean. The region is rich in natural resources and developing markets for manufactured goods and even arms. </w:t>
      </w:r>
      <w:r w:rsidRPr="005A27DF">
        <w:rPr>
          <w:rStyle w:val="StyleBoldUnderline"/>
          <w:highlight w:val="yellow"/>
        </w:rPr>
        <w:t>China</w:t>
      </w:r>
      <w:r w:rsidRPr="005A27DF">
        <w:rPr>
          <w:sz w:val="16"/>
        </w:rPr>
        <w:t xml:space="preserve"> does not currently pose a direct military threat in Latin America and has steadily embraced market concepts, but it </w:t>
      </w:r>
      <w:r w:rsidRPr="005A27DF">
        <w:rPr>
          <w:rStyle w:val="StyleBoldUnderline"/>
          <w:highlight w:val="yellow"/>
        </w:rPr>
        <w:t>represents serious competi­tion that could dilute U.S. influence</w:t>
      </w:r>
      <w:r w:rsidRPr="005A27DF">
        <w:rPr>
          <w:rStyle w:val="StyleBoldUnderline"/>
        </w:rPr>
        <w:t>.</w:t>
      </w:r>
      <w:r w:rsidRPr="005A27DF">
        <w:rPr>
          <w:sz w:val="16"/>
        </w:rPr>
        <w:t xml:space="preserve"> </w:t>
      </w:r>
      <w:r w:rsidRPr="005A27DF">
        <w:rPr>
          <w:rStyle w:val="StyleBoldUnderline"/>
        </w:rPr>
        <w:t xml:space="preserve">Washington could ignore this intrusion or attempt to contain it. </w:t>
      </w:r>
      <w:r w:rsidRPr="005A27DF">
        <w:rPr>
          <w:rStyle w:val="StyleBoldUnderline"/>
          <w:highlight w:val="yellow"/>
        </w:rPr>
        <w:t>Ignoring it leaves a vacuum for China to fill</w:t>
      </w:r>
      <w:r w:rsidRPr="005A27DF">
        <w:rPr>
          <w:sz w:val="16"/>
        </w:rPr>
        <w:t xml:space="preserve">, while trying to contain it runs against America's own free market ideals. Instead, </w:t>
      </w:r>
      <w:r w:rsidRPr="005A27DF">
        <w:rPr>
          <w:rStyle w:val="StyleBoldUnderline"/>
          <w:highlight w:val="yellow"/>
        </w:rPr>
        <w:t>the U</w:t>
      </w:r>
      <w:r w:rsidRPr="005A27DF">
        <w:rPr>
          <w:rStyle w:val="StyleBoldUnderline"/>
        </w:rPr>
        <w:t xml:space="preserve">nited </w:t>
      </w:r>
      <w:r w:rsidRPr="005A27DF">
        <w:rPr>
          <w:rStyle w:val="StyleBoldUnderline"/>
          <w:highlight w:val="yellow"/>
        </w:rPr>
        <w:t>St</w:t>
      </w:r>
      <w:r w:rsidRPr="005A27DF">
        <w:rPr>
          <w:rStyle w:val="StyleBoldUnderline"/>
        </w:rPr>
        <w:t xml:space="preserve">ates </w:t>
      </w:r>
      <w:r w:rsidRPr="005A27DF">
        <w:rPr>
          <w:rStyle w:val="StyleBoldUnderline"/>
          <w:highlight w:val="yellow"/>
        </w:rPr>
        <w:t>can best look after its hemispheric interests and moderate China's presence by</w:t>
      </w:r>
      <w:proofErr w:type="gramStart"/>
      <w:r w:rsidRPr="005A27DF">
        <w:rPr>
          <w:sz w:val="16"/>
          <w:highlight w:val="yellow"/>
        </w:rPr>
        <w:t>:</w:t>
      </w:r>
      <w:r w:rsidRPr="005A27DF">
        <w:rPr>
          <w:sz w:val="12"/>
          <w:highlight w:val="yellow"/>
        </w:rPr>
        <w:t>¶</w:t>
      </w:r>
      <w:proofErr w:type="gramEnd"/>
      <w:r w:rsidRPr="005A27DF">
        <w:rPr>
          <w:sz w:val="16"/>
          <w:highlight w:val="yellow"/>
        </w:rPr>
        <w:t xml:space="preserve"> </w:t>
      </w:r>
      <w:r w:rsidRPr="005A27DF">
        <w:rPr>
          <w:rStyle w:val="StyleBoldUnderline"/>
          <w:highlight w:val="yellow"/>
        </w:rPr>
        <w:t>Consolidating trade relations with Latin America</w:t>
      </w:r>
      <w:r w:rsidRPr="005A27DF">
        <w:rPr>
          <w:rStyle w:val="StyleBoldUnderline"/>
        </w:rPr>
        <w:t xml:space="preserve"> and removing protectionist U.S. trade barriers</w:t>
      </w:r>
      <w:r w:rsidRPr="005A27DF">
        <w:rPr>
          <w:sz w:val="16"/>
        </w:rPr>
        <w:t>,</w:t>
      </w:r>
      <w:r w:rsidRPr="005A27DF">
        <w:rPr>
          <w:sz w:val="12"/>
        </w:rPr>
        <w:t>¶</w:t>
      </w:r>
      <w:r w:rsidRPr="005A27DF">
        <w:rPr>
          <w:sz w:val="16"/>
        </w:rPr>
        <w:t xml:space="preserve"> </w:t>
      </w:r>
      <w:r w:rsidRPr="005A27DF">
        <w:rPr>
          <w:rStyle w:val="StyleBoldUnderline"/>
          <w:highlight w:val="yellow"/>
        </w:rPr>
        <w:t>Emphasizing comprehensive relationships</w:t>
      </w:r>
      <w:r w:rsidRPr="005A27DF">
        <w:rPr>
          <w:sz w:val="16"/>
        </w:rPr>
        <w:t xml:space="preserve"> as opposed to narrow-interest diplomacy such as </w:t>
      </w:r>
      <w:proofErr w:type="spellStart"/>
      <w:r w:rsidRPr="005A27DF">
        <w:rPr>
          <w:sz w:val="16"/>
        </w:rPr>
        <w:t>counternarcotics</w:t>
      </w:r>
      <w:proofErr w:type="spellEnd"/>
      <w:r w:rsidRPr="005A27DF">
        <w:rPr>
          <w:sz w:val="16"/>
        </w:rPr>
        <w:t>,</w:t>
      </w:r>
      <w:r w:rsidRPr="005A27DF">
        <w:rPr>
          <w:sz w:val="12"/>
        </w:rPr>
        <w:t>¶</w:t>
      </w:r>
      <w:r w:rsidRPr="005A27DF">
        <w:rPr>
          <w:sz w:val="16"/>
        </w:rPr>
        <w:t xml:space="preserve"> </w:t>
      </w:r>
      <w:r w:rsidRPr="005A27DF">
        <w:rPr>
          <w:rStyle w:val="StyleBoldUnderline"/>
          <w:highlight w:val="yellow"/>
        </w:rPr>
        <w:t>Minimizing unproductive restrictions on assis­tance</w:t>
      </w:r>
      <w:r w:rsidRPr="005A27DF">
        <w:rPr>
          <w:sz w:val="16"/>
        </w:rPr>
        <w:t xml:space="preserve"> to U.S. neighbors, and</w:t>
      </w:r>
    </w:p>
    <w:p w14:paraId="5466058D" w14:textId="77777777" w:rsidR="005A27DF" w:rsidRDefault="005A27DF" w:rsidP="005A27DF"/>
    <w:p w14:paraId="179F9F47" w14:textId="0F7C4827" w:rsidR="003D499D" w:rsidRDefault="00782AE7" w:rsidP="00782AE7">
      <w:pPr>
        <w:pStyle w:val="Heading4"/>
      </w:pPr>
      <w:r>
        <w:t xml:space="preserve">Chinese view Latin American investment as key to their global standing – plan trades off. </w:t>
      </w:r>
    </w:p>
    <w:p w14:paraId="58907011" w14:textId="71A2232E" w:rsidR="00782AE7" w:rsidRPr="00782AE7" w:rsidRDefault="00782AE7" w:rsidP="00782AE7">
      <w:pPr>
        <w:rPr>
          <w:sz w:val="16"/>
          <w:szCs w:val="16"/>
        </w:rPr>
      </w:pPr>
      <w:proofErr w:type="gramStart"/>
      <w:r w:rsidRPr="00782AE7">
        <w:rPr>
          <w:rStyle w:val="StyleStyleBold12pt"/>
        </w:rPr>
        <w:t>Trinh et al 6</w:t>
      </w:r>
      <w:r w:rsidRPr="00782AE7">
        <w:rPr>
          <w:sz w:val="16"/>
          <w:szCs w:val="16"/>
        </w:rPr>
        <w:t>.</w:t>
      </w:r>
      <w:proofErr w:type="gramEnd"/>
      <w:r w:rsidRPr="00782AE7">
        <w:rPr>
          <w:sz w:val="16"/>
          <w:szCs w:val="16"/>
        </w:rPr>
        <w:t xml:space="preserve"> [Tamara, Senior Economist, </w:t>
      </w:r>
      <w:proofErr w:type="spellStart"/>
      <w:r w:rsidRPr="00782AE7">
        <w:rPr>
          <w:sz w:val="16"/>
          <w:szCs w:val="16"/>
        </w:rPr>
        <w:t>Silja</w:t>
      </w:r>
      <w:proofErr w:type="spellEnd"/>
      <w:r w:rsidRPr="00782AE7">
        <w:rPr>
          <w:sz w:val="16"/>
          <w:szCs w:val="16"/>
        </w:rPr>
        <w:t xml:space="preserve"> Voss, researcher, Steffen </w:t>
      </w:r>
      <w:proofErr w:type="spellStart"/>
      <w:r w:rsidRPr="00782AE7">
        <w:rPr>
          <w:sz w:val="16"/>
          <w:szCs w:val="16"/>
        </w:rPr>
        <w:t>Dyck</w:t>
      </w:r>
      <w:proofErr w:type="spellEnd"/>
      <w:r w:rsidRPr="00782AE7">
        <w:rPr>
          <w:sz w:val="16"/>
          <w:szCs w:val="16"/>
        </w:rPr>
        <w:t>, "China's commodity hunger: Implications for Africa and Latin America" Deutsche Bank Research -- June 13 -- www.dbresearch.com/PROD/DBR_INTERNET_DE-PROD/PROD0000000000199956.pdf]</w:t>
      </w:r>
    </w:p>
    <w:p w14:paraId="382822FA" w14:textId="77777777" w:rsidR="00782AE7" w:rsidRPr="00782AE7" w:rsidRDefault="00782AE7" w:rsidP="00782AE7"/>
    <w:p w14:paraId="537CEFE6" w14:textId="0ACC3EC3" w:rsidR="00782AE7" w:rsidRPr="00782AE7" w:rsidRDefault="00782AE7" w:rsidP="00782AE7">
      <w:pPr>
        <w:rPr>
          <w:sz w:val="16"/>
        </w:rPr>
      </w:pPr>
      <w:r w:rsidRPr="00782AE7">
        <w:rPr>
          <w:sz w:val="16"/>
        </w:rPr>
        <w:t xml:space="preserve">B. Africa and </w:t>
      </w:r>
      <w:r w:rsidRPr="00782AE7">
        <w:rPr>
          <w:rStyle w:val="Emphasis"/>
          <w:highlight w:val="yellow"/>
        </w:rPr>
        <w:t xml:space="preserve">Latin America have become destinations </w:t>
      </w:r>
      <w:r w:rsidRPr="00782AE7">
        <w:rPr>
          <w:rStyle w:val="Emphasis"/>
          <w:b w:val="0"/>
          <w:sz w:val="12"/>
          <w:highlight w:val="yellow"/>
          <w:u w:val="none"/>
        </w:rPr>
        <w:t>¶</w:t>
      </w:r>
      <w:r w:rsidRPr="00782AE7">
        <w:rPr>
          <w:rStyle w:val="Emphasis"/>
          <w:highlight w:val="yellow"/>
        </w:rPr>
        <w:t xml:space="preserve"> for Chinese investment</w:t>
      </w:r>
      <w:r w:rsidRPr="00782AE7">
        <w:rPr>
          <w:sz w:val="16"/>
        </w:rPr>
        <w:t xml:space="preserve"> </w:t>
      </w:r>
      <w:r w:rsidRPr="00782AE7">
        <w:rPr>
          <w:sz w:val="12"/>
        </w:rPr>
        <w:t>¶</w:t>
      </w:r>
      <w:r w:rsidRPr="00782AE7">
        <w:rPr>
          <w:sz w:val="16"/>
        </w:rPr>
        <w:t xml:space="preserve"> Even if the spotlight has been on the massive inflows of foreign </w:t>
      </w:r>
      <w:r w:rsidRPr="00782AE7">
        <w:rPr>
          <w:sz w:val="12"/>
        </w:rPr>
        <w:t>¶</w:t>
      </w:r>
      <w:r w:rsidRPr="00782AE7">
        <w:rPr>
          <w:sz w:val="16"/>
        </w:rPr>
        <w:t xml:space="preserve"> investment money into China in recent </w:t>
      </w:r>
      <w:proofErr w:type="gramStart"/>
      <w:r w:rsidRPr="00782AE7">
        <w:rPr>
          <w:sz w:val="16"/>
        </w:rPr>
        <w:t>years,</w:t>
      </w:r>
      <w:proofErr w:type="gramEnd"/>
      <w:r w:rsidRPr="00782AE7">
        <w:rPr>
          <w:sz w:val="16"/>
        </w:rPr>
        <w:t xml:space="preserve"> </w:t>
      </w:r>
      <w:r w:rsidRPr="00782AE7">
        <w:rPr>
          <w:rStyle w:val="StyleBoldUnderline"/>
          <w:highlight w:val="yellow"/>
        </w:rPr>
        <w:t xml:space="preserve">China is increasingly </w:t>
      </w:r>
      <w:r w:rsidRPr="00782AE7">
        <w:rPr>
          <w:rStyle w:val="StyleBoldUnderline"/>
          <w:sz w:val="12"/>
          <w:highlight w:val="yellow"/>
          <w:u w:val="none"/>
        </w:rPr>
        <w:t>¶</w:t>
      </w:r>
      <w:r w:rsidRPr="00782AE7">
        <w:rPr>
          <w:rStyle w:val="StyleBoldUnderline"/>
          <w:highlight w:val="yellow"/>
        </w:rPr>
        <w:t xml:space="preserve"> investing</w:t>
      </w:r>
      <w:r w:rsidRPr="00782AE7">
        <w:rPr>
          <w:rStyle w:val="StyleBoldUnderline"/>
        </w:rPr>
        <w:t xml:space="preserve"> abroad</w:t>
      </w:r>
      <w:r w:rsidRPr="00782AE7">
        <w:rPr>
          <w:sz w:val="16"/>
        </w:rPr>
        <w:t xml:space="preserve"> as well. We estimate the stock of Chinese </w:t>
      </w:r>
      <w:r w:rsidRPr="00782AE7">
        <w:rPr>
          <w:sz w:val="12"/>
        </w:rPr>
        <w:t>¶</w:t>
      </w:r>
      <w:r w:rsidRPr="00782AE7">
        <w:rPr>
          <w:sz w:val="16"/>
        </w:rPr>
        <w:t xml:space="preserve"> overseas direct investment (ODI) to have </w:t>
      </w:r>
      <w:proofErr w:type="spellStart"/>
      <w:r w:rsidRPr="00782AE7">
        <w:rPr>
          <w:sz w:val="16"/>
        </w:rPr>
        <w:t>totalled</w:t>
      </w:r>
      <w:proofErr w:type="spellEnd"/>
      <w:r w:rsidRPr="00782AE7">
        <w:rPr>
          <w:sz w:val="16"/>
        </w:rPr>
        <w:t xml:space="preserve"> USD 44-50 </w:t>
      </w:r>
      <w:proofErr w:type="spellStart"/>
      <w:r w:rsidRPr="00782AE7">
        <w:rPr>
          <w:sz w:val="16"/>
        </w:rPr>
        <w:t>bn</w:t>
      </w:r>
      <w:proofErr w:type="spellEnd"/>
      <w:r w:rsidRPr="00782AE7">
        <w:rPr>
          <w:sz w:val="16"/>
        </w:rPr>
        <w:t xml:space="preserve"> at </w:t>
      </w:r>
      <w:r w:rsidRPr="00782AE7">
        <w:rPr>
          <w:sz w:val="12"/>
        </w:rPr>
        <w:t>¶</w:t>
      </w:r>
      <w:r w:rsidRPr="00782AE7">
        <w:rPr>
          <w:sz w:val="16"/>
        </w:rPr>
        <w:t xml:space="preserve"> the end of 2005. While the largest part of these flows remains within </w:t>
      </w:r>
      <w:r w:rsidRPr="00782AE7">
        <w:rPr>
          <w:sz w:val="12"/>
        </w:rPr>
        <w:t>¶</w:t>
      </w:r>
      <w:r w:rsidRPr="00782AE7">
        <w:rPr>
          <w:sz w:val="16"/>
        </w:rPr>
        <w:t xml:space="preserve"> Asia (60% of flows in 2005, 73% of the stock as of end-2005, see </w:t>
      </w:r>
      <w:r w:rsidRPr="00782AE7">
        <w:rPr>
          <w:sz w:val="12"/>
        </w:rPr>
        <w:t>¶</w:t>
      </w:r>
      <w:r w:rsidRPr="00782AE7">
        <w:rPr>
          <w:sz w:val="16"/>
        </w:rPr>
        <w:t xml:space="preserve"> chart 23), China has been increasingly investing </w:t>
      </w:r>
      <w:r w:rsidRPr="00782AE7">
        <w:rPr>
          <w:rStyle w:val="StyleBoldUnderline"/>
          <w:highlight w:val="yellow"/>
        </w:rPr>
        <w:t>in</w:t>
      </w:r>
      <w:r w:rsidRPr="00782AE7">
        <w:rPr>
          <w:sz w:val="16"/>
        </w:rPr>
        <w:t xml:space="preserve"> other regions as </w:t>
      </w:r>
      <w:r w:rsidRPr="00782AE7">
        <w:rPr>
          <w:sz w:val="12"/>
        </w:rPr>
        <w:t>¶</w:t>
      </w:r>
      <w:r w:rsidRPr="00782AE7">
        <w:rPr>
          <w:sz w:val="16"/>
        </w:rPr>
        <w:t xml:space="preserve"> well, including </w:t>
      </w:r>
      <w:r w:rsidRPr="00782AE7">
        <w:rPr>
          <w:rStyle w:val="StyleBoldUnderline"/>
          <w:highlight w:val="yellow"/>
        </w:rPr>
        <w:t>Latin America</w:t>
      </w:r>
      <w:r w:rsidRPr="00782AE7">
        <w:rPr>
          <w:sz w:val="16"/>
        </w:rPr>
        <w:t xml:space="preserve"> and more recently also Africa. </w:t>
      </w:r>
      <w:r w:rsidRPr="00782AE7">
        <w:rPr>
          <w:sz w:val="12"/>
        </w:rPr>
        <w:t>¶</w:t>
      </w:r>
      <w:r w:rsidRPr="00782AE7">
        <w:rPr>
          <w:sz w:val="16"/>
        </w:rPr>
        <w:t xml:space="preserve"> However, the high share of Asia is likely biased by the phenomenon </w:t>
      </w:r>
      <w:r w:rsidRPr="00782AE7">
        <w:rPr>
          <w:sz w:val="12"/>
        </w:rPr>
        <w:t>¶</w:t>
      </w:r>
      <w:r w:rsidRPr="00782AE7">
        <w:rPr>
          <w:sz w:val="16"/>
        </w:rPr>
        <w:t xml:space="preserve"> of round-tripping through Hong Kong9</w:t>
      </w:r>
      <w:r w:rsidRPr="00782AE7">
        <w:rPr>
          <w:sz w:val="12"/>
        </w:rPr>
        <w:t>¶</w:t>
      </w:r>
      <w:r w:rsidRPr="00782AE7">
        <w:rPr>
          <w:sz w:val="16"/>
        </w:rPr>
        <w:t xml:space="preserve"> which would explain its </w:t>
      </w:r>
      <w:r w:rsidRPr="00782AE7">
        <w:rPr>
          <w:sz w:val="12"/>
        </w:rPr>
        <w:t>¶</w:t>
      </w:r>
      <w:r w:rsidRPr="00782AE7">
        <w:rPr>
          <w:sz w:val="16"/>
        </w:rPr>
        <w:t xml:space="preserve"> dominant position in the ODI statistics (see table </w:t>
      </w:r>
      <w:proofErr w:type="gramStart"/>
      <w:r w:rsidRPr="00782AE7">
        <w:rPr>
          <w:sz w:val="16"/>
        </w:rPr>
        <w:t>24)10</w:t>
      </w:r>
      <w:proofErr w:type="gramEnd"/>
      <w:r w:rsidRPr="00782AE7">
        <w:rPr>
          <w:sz w:val="12"/>
        </w:rPr>
        <w:t>¶</w:t>
      </w:r>
      <w:r w:rsidRPr="00782AE7">
        <w:rPr>
          <w:sz w:val="16"/>
        </w:rPr>
        <w:t xml:space="preserve"> .Chinese ODI to Latin America and Africa only makes up 2% and 1% </w:t>
      </w:r>
      <w:r w:rsidRPr="00782AE7">
        <w:rPr>
          <w:sz w:val="12"/>
        </w:rPr>
        <w:t>¶</w:t>
      </w:r>
      <w:r w:rsidRPr="00782AE7">
        <w:rPr>
          <w:sz w:val="16"/>
        </w:rPr>
        <w:t xml:space="preserve"> (the latter excluding round-tripping11</w:t>
      </w:r>
      <w:r w:rsidRPr="00782AE7">
        <w:rPr>
          <w:sz w:val="12"/>
        </w:rPr>
        <w:t>¶</w:t>
      </w:r>
      <w:r w:rsidRPr="00782AE7">
        <w:rPr>
          <w:sz w:val="16"/>
        </w:rPr>
        <w:t xml:space="preserve"> ), respectively, of the total, but </w:t>
      </w:r>
      <w:r w:rsidRPr="00782AE7">
        <w:rPr>
          <w:sz w:val="12"/>
        </w:rPr>
        <w:t>¶</w:t>
      </w:r>
      <w:r w:rsidRPr="00782AE7">
        <w:rPr>
          <w:sz w:val="16"/>
        </w:rPr>
        <w:t xml:space="preserve"> </w:t>
      </w:r>
      <w:r w:rsidRPr="00782AE7">
        <w:rPr>
          <w:rStyle w:val="StyleBoldUnderline"/>
        </w:rPr>
        <w:t>China has stepped up its investment</w:t>
      </w:r>
      <w:r w:rsidRPr="00782AE7">
        <w:rPr>
          <w:sz w:val="16"/>
        </w:rPr>
        <w:t xml:space="preserve"> in the two regions recently (see </w:t>
      </w:r>
      <w:r w:rsidRPr="00782AE7">
        <w:rPr>
          <w:sz w:val="12"/>
        </w:rPr>
        <w:t>¶</w:t>
      </w:r>
      <w:r w:rsidRPr="00782AE7">
        <w:rPr>
          <w:sz w:val="16"/>
        </w:rPr>
        <w:t xml:space="preserve"> boxes). In the last few years </w:t>
      </w:r>
      <w:r w:rsidRPr="00782AE7">
        <w:rPr>
          <w:rStyle w:val="StyleBoldUnderline"/>
        </w:rPr>
        <w:t>Chinese</w:t>
      </w:r>
      <w:r w:rsidRPr="00782AE7">
        <w:rPr>
          <w:sz w:val="16"/>
        </w:rPr>
        <w:t xml:space="preserve"> government </w:t>
      </w:r>
      <w:r w:rsidRPr="002B6EC4">
        <w:rPr>
          <w:rStyle w:val="StyleBoldUnderline"/>
          <w:highlight w:val="yellow"/>
        </w:rPr>
        <w:t>officials have made high profile trips</w:t>
      </w:r>
      <w:r w:rsidRPr="00782AE7">
        <w:rPr>
          <w:rStyle w:val="StyleBoldUnderline"/>
        </w:rPr>
        <w:t xml:space="preserve"> to</w:t>
      </w:r>
      <w:r w:rsidRPr="00782AE7">
        <w:rPr>
          <w:sz w:val="16"/>
        </w:rPr>
        <w:t xml:space="preserve"> both </w:t>
      </w:r>
      <w:r w:rsidRPr="00782AE7">
        <w:rPr>
          <w:rStyle w:val="StyleBoldUnderline"/>
        </w:rPr>
        <w:t>Latin America</w:t>
      </w:r>
      <w:r w:rsidRPr="00782AE7">
        <w:rPr>
          <w:sz w:val="16"/>
        </w:rPr>
        <w:t xml:space="preserve"> and Africa, </w:t>
      </w:r>
      <w:r w:rsidRPr="002B6EC4">
        <w:rPr>
          <w:rStyle w:val="StyleBoldUnderline"/>
          <w:highlight w:val="yellow"/>
        </w:rPr>
        <w:t xml:space="preserve">announcing extensive </w:t>
      </w:r>
      <w:r w:rsidRPr="002B6EC4">
        <w:rPr>
          <w:rStyle w:val="StyleBoldUnderline"/>
          <w:sz w:val="12"/>
          <w:highlight w:val="yellow"/>
          <w:u w:val="none"/>
        </w:rPr>
        <w:t>¶</w:t>
      </w:r>
      <w:r w:rsidRPr="002B6EC4">
        <w:rPr>
          <w:rStyle w:val="StyleBoldUnderline"/>
          <w:highlight w:val="yellow"/>
        </w:rPr>
        <w:t xml:space="preserve"> investment plans</w:t>
      </w:r>
      <w:r w:rsidRPr="00782AE7">
        <w:rPr>
          <w:sz w:val="16"/>
        </w:rPr>
        <w:t xml:space="preserve">. During his trip to Latin America in late 2004, Hu </w:t>
      </w:r>
      <w:r w:rsidRPr="00782AE7">
        <w:rPr>
          <w:sz w:val="12"/>
        </w:rPr>
        <w:t>¶</w:t>
      </w:r>
      <w:r w:rsidRPr="00782AE7">
        <w:rPr>
          <w:sz w:val="16"/>
        </w:rPr>
        <w:t xml:space="preserve"> Jintao announced that China would invest up to USD 100 </w:t>
      </w:r>
      <w:proofErr w:type="spellStart"/>
      <w:r w:rsidRPr="00782AE7">
        <w:rPr>
          <w:sz w:val="16"/>
        </w:rPr>
        <w:t>bn</w:t>
      </w:r>
      <w:proofErr w:type="spellEnd"/>
      <w:r w:rsidRPr="00782AE7">
        <w:rPr>
          <w:sz w:val="16"/>
        </w:rPr>
        <w:t xml:space="preserve"> </w:t>
      </w:r>
      <w:r w:rsidRPr="00782AE7">
        <w:rPr>
          <w:rStyle w:val="StyleBoldUnderline"/>
        </w:rPr>
        <w:t xml:space="preserve">in Latin </w:t>
      </w:r>
      <w:r w:rsidRPr="00782AE7">
        <w:rPr>
          <w:rStyle w:val="StyleBoldUnderline"/>
          <w:sz w:val="12"/>
          <w:u w:val="none"/>
        </w:rPr>
        <w:t>¶</w:t>
      </w:r>
      <w:r w:rsidRPr="00782AE7">
        <w:rPr>
          <w:rStyle w:val="StyleBoldUnderline"/>
        </w:rPr>
        <w:t xml:space="preserve"> America</w:t>
      </w:r>
      <w:r w:rsidRPr="00782AE7">
        <w:rPr>
          <w:sz w:val="16"/>
        </w:rPr>
        <w:t xml:space="preserve"> over the next ten years. We therefore think that </w:t>
      </w:r>
      <w:r w:rsidRPr="00782AE7">
        <w:rPr>
          <w:rStyle w:val="StyleBoldUnderline"/>
        </w:rPr>
        <w:t xml:space="preserve">ODI flows </w:t>
      </w:r>
      <w:r w:rsidRPr="00782AE7">
        <w:rPr>
          <w:rStyle w:val="StyleBoldUnderline"/>
          <w:sz w:val="12"/>
          <w:u w:val="none"/>
        </w:rPr>
        <w:t>¶</w:t>
      </w:r>
      <w:r w:rsidRPr="00782AE7">
        <w:rPr>
          <w:rStyle w:val="StyleBoldUnderline"/>
        </w:rPr>
        <w:t xml:space="preserve"> could increase substantially over the next few years, as China tries </w:t>
      </w:r>
      <w:r w:rsidRPr="00782AE7">
        <w:rPr>
          <w:rStyle w:val="StyleBoldUnderline"/>
          <w:sz w:val="12"/>
          <w:u w:val="none"/>
        </w:rPr>
        <w:t>¶</w:t>
      </w:r>
      <w:r w:rsidRPr="00782AE7">
        <w:rPr>
          <w:rStyle w:val="StyleBoldUnderline"/>
        </w:rPr>
        <w:t xml:space="preserve"> to secure more and more resources in an environment of rising </w:t>
      </w:r>
      <w:r w:rsidRPr="00782AE7">
        <w:rPr>
          <w:rStyle w:val="StyleBoldUnderline"/>
          <w:sz w:val="12"/>
          <w:u w:val="none"/>
        </w:rPr>
        <w:t>¶</w:t>
      </w:r>
      <w:r w:rsidRPr="00782AE7">
        <w:rPr>
          <w:rStyle w:val="StyleBoldUnderline"/>
        </w:rPr>
        <w:t xml:space="preserve"> commodity prices</w:t>
      </w:r>
      <w:r w:rsidRPr="00782AE7">
        <w:rPr>
          <w:sz w:val="16"/>
        </w:rPr>
        <w:t xml:space="preserve">. In fact, in a survey about their ODI intentions in </w:t>
      </w:r>
      <w:r w:rsidRPr="00782AE7">
        <w:rPr>
          <w:sz w:val="12"/>
        </w:rPr>
        <w:t>¶</w:t>
      </w:r>
      <w:r w:rsidRPr="00782AE7">
        <w:rPr>
          <w:sz w:val="16"/>
        </w:rPr>
        <w:t xml:space="preserve"> the next 2-5 years, Chinese firms indicated that the share of ODI </w:t>
      </w:r>
      <w:r w:rsidRPr="00782AE7">
        <w:rPr>
          <w:sz w:val="12"/>
        </w:rPr>
        <w:t>¶</w:t>
      </w:r>
      <w:r w:rsidRPr="00782AE7">
        <w:rPr>
          <w:sz w:val="16"/>
        </w:rPr>
        <w:t xml:space="preserve"> flowing into Africa and Latin America could increase to about 15% </w:t>
      </w:r>
      <w:r w:rsidRPr="00782AE7">
        <w:rPr>
          <w:sz w:val="12"/>
        </w:rPr>
        <w:t>¶</w:t>
      </w:r>
      <w:r w:rsidRPr="00782AE7">
        <w:rPr>
          <w:sz w:val="16"/>
        </w:rPr>
        <w:t xml:space="preserve"> and 11%, respectively, of the total (see chart 25)</w:t>
      </w:r>
      <w:proofErr w:type="gramStart"/>
      <w:r w:rsidRPr="00782AE7">
        <w:rPr>
          <w:sz w:val="16"/>
        </w:rPr>
        <w:t>.12</w:t>
      </w:r>
      <w:proofErr w:type="gramEnd"/>
      <w:r w:rsidRPr="00782AE7">
        <w:rPr>
          <w:sz w:val="12"/>
        </w:rPr>
        <w:t>¶</w:t>
      </w:r>
      <w:r w:rsidRPr="00782AE7">
        <w:rPr>
          <w:sz w:val="16"/>
        </w:rPr>
        <w:t xml:space="preserve"> While many of the investment projects in both Africa and Latin </w:t>
      </w:r>
      <w:r w:rsidRPr="00782AE7">
        <w:rPr>
          <w:sz w:val="12"/>
        </w:rPr>
        <w:t>¶</w:t>
      </w:r>
      <w:r w:rsidRPr="00782AE7">
        <w:rPr>
          <w:sz w:val="16"/>
        </w:rPr>
        <w:t xml:space="preserve"> America are carried out by Chinese state-owned enterprises, private </w:t>
      </w:r>
      <w:r w:rsidRPr="00782AE7">
        <w:rPr>
          <w:sz w:val="12"/>
        </w:rPr>
        <w:t>¶</w:t>
      </w:r>
      <w:r w:rsidRPr="00782AE7">
        <w:rPr>
          <w:sz w:val="16"/>
        </w:rPr>
        <w:t xml:space="preserve"> companies also increasingly invest abroad.13 The Chinese </w:t>
      </w:r>
      <w:r w:rsidRPr="00782AE7">
        <w:rPr>
          <w:sz w:val="12"/>
        </w:rPr>
        <w:t>¶</w:t>
      </w:r>
      <w:r w:rsidRPr="00782AE7">
        <w:rPr>
          <w:sz w:val="16"/>
        </w:rPr>
        <w:t xml:space="preserve"> government has created a framework in the form of its “Go-out” or </w:t>
      </w:r>
      <w:r w:rsidRPr="00782AE7">
        <w:rPr>
          <w:sz w:val="12"/>
        </w:rPr>
        <w:t>¶</w:t>
      </w:r>
      <w:r w:rsidRPr="00782AE7">
        <w:rPr>
          <w:sz w:val="16"/>
        </w:rPr>
        <w:t xml:space="preserve"> “Going Global” strategy, which </w:t>
      </w:r>
      <w:proofErr w:type="spellStart"/>
      <w:r w:rsidRPr="00782AE7">
        <w:rPr>
          <w:sz w:val="16"/>
        </w:rPr>
        <w:t>centres</w:t>
      </w:r>
      <w:proofErr w:type="spellEnd"/>
      <w:r w:rsidRPr="00782AE7">
        <w:rPr>
          <w:sz w:val="16"/>
        </w:rPr>
        <w:t xml:space="preserve"> on active government </w:t>
      </w:r>
      <w:r w:rsidRPr="00782AE7">
        <w:rPr>
          <w:sz w:val="12"/>
        </w:rPr>
        <w:t>¶</w:t>
      </w:r>
      <w:r w:rsidRPr="00782AE7">
        <w:rPr>
          <w:sz w:val="16"/>
        </w:rPr>
        <w:t xml:space="preserve"> support and encouragement for domestic firms to pursue </w:t>
      </w:r>
      <w:r w:rsidRPr="00782AE7">
        <w:rPr>
          <w:sz w:val="12"/>
        </w:rPr>
        <w:t>¶</w:t>
      </w:r>
      <w:r w:rsidRPr="00782AE7">
        <w:rPr>
          <w:sz w:val="16"/>
        </w:rPr>
        <w:t xml:space="preserve"> investments abroad. Chinese firms have taken up the call: An</w:t>
      </w:r>
      <w:r w:rsidRPr="00782AE7">
        <w:rPr>
          <w:sz w:val="12"/>
        </w:rPr>
        <w:t>¶</w:t>
      </w:r>
      <w:r w:rsidRPr="00782AE7">
        <w:rPr>
          <w:sz w:val="16"/>
        </w:rPr>
        <w:t xml:space="preserve"> UNCTAD report lists five Chinese (state-owned) transnational </w:t>
      </w:r>
      <w:r w:rsidRPr="00782AE7">
        <w:rPr>
          <w:sz w:val="12"/>
        </w:rPr>
        <w:t>¶</w:t>
      </w:r>
      <w:r w:rsidRPr="00782AE7">
        <w:rPr>
          <w:sz w:val="16"/>
        </w:rPr>
        <w:t xml:space="preserve"> corporations (TNC) among the top 50 non-financial TNCs from </w:t>
      </w:r>
      <w:r w:rsidRPr="00782AE7">
        <w:rPr>
          <w:sz w:val="12"/>
        </w:rPr>
        <w:t>¶</w:t>
      </w:r>
      <w:r w:rsidRPr="00782AE7">
        <w:rPr>
          <w:sz w:val="16"/>
        </w:rPr>
        <w:t xml:space="preserve"> developing economies14</w:t>
      </w:r>
      <w:r w:rsidRPr="00782AE7">
        <w:rPr>
          <w:sz w:val="12"/>
        </w:rPr>
        <w:t>¶</w:t>
      </w:r>
      <w:r w:rsidRPr="00782AE7">
        <w:rPr>
          <w:sz w:val="16"/>
        </w:rPr>
        <w:t xml:space="preserve"> (see table 26). Some 700 Chinese </w:t>
      </w:r>
      <w:r w:rsidRPr="00782AE7">
        <w:rPr>
          <w:sz w:val="12"/>
        </w:rPr>
        <w:t>¶</w:t>
      </w:r>
      <w:r w:rsidRPr="00782AE7">
        <w:rPr>
          <w:sz w:val="16"/>
        </w:rPr>
        <w:t xml:space="preserve"> companies are active in Africa alone.15</w:t>
      </w:r>
      <w:r w:rsidRPr="00782AE7">
        <w:rPr>
          <w:sz w:val="12"/>
        </w:rPr>
        <w:t>¶</w:t>
      </w:r>
      <w:r w:rsidRPr="00782AE7">
        <w:rPr>
          <w:sz w:val="16"/>
        </w:rPr>
        <w:t xml:space="preserve"> </w:t>
      </w:r>
      <w:r w:rsidRPr="002B6EC4">
        <w:rPr>
          <w:rStyle w:val="StyleBoldUnderline"/>
          <w:highlight w:val="yellow"/>
        </w:rPr>
        <w:t>Three main goals</w:t>
      </w:r>
      <w:r w:rsidRPr="002B6EC4">
        <w:rPr>
          <w:sz w:val="16"/>
          <w:highlight w:val="yellow"/>
        </w:rPr>
        <w:t xml:space="preserve"> </w:t>
      </w:r>
      <w:r w:rsidRPr="002B6EC4">
        <w:rPr>
          <w:rStyle w:val="StyleBoldUnderline"/>
          <w:highlight w:val="yellow"/>
        </w:rPr>
        <w:t>have been</w:t>
      </w:r>
      <w:r w:rsidRPr="00782AE7">
        <w:rPr>
          <w:sz w:val="16"/>
        </w:rPr>
        <w:t xml:space="preserve"> mentioned as </w:t>
      </w:r>
      <w:r w:rsidRPr="002B6EC4">
        <w:rPr>
          <w:rStyle w:val="StyleBoldUnderline"/>
          <w:highlight w:val="yellow"/>
        </w:rPr>
        <w:t xml:space="preserve">driving Chinese outward </w:t>
      </w:r>
      <w:r w:rsidRPr="002B6EC4">
        <w:rPr>
          <w:rStyle w:val="StyleBoldUnderline"/>
          <w:sz w:val="12"/>
          <w:highlight w:val="yellow"/>
          <w:u w:val="none"/>
        </w:rPr>
        <w:t>¶</w:t>
      </w:r>
      <w:r w:rsidRPr="002B6EC4">
        <w:rPr>
          <w:rStyle w:val="StyleBoldUnderline"/>
          <w:highlight w:val="yellow"/>
        </w:rPr>
        <w:t xml:space="preserve"> direct investment</w:t>
      </w:r>
      <w:r w:rsidRPr="002B6EC4">
        <w:rPr>
          <w:sz w:val="16"/>
          <w:highlight w:val="yellow"/>
        </w:rPr>
        <w:t>:</w:t>
      </w:r>
      <w:r w:rsidRPr="00782AE7">
        <w:rPr>
          <w:sz w:val="16"/>
        </w:rPr>
        <w:t xml:space="preserve"> </w:t>
      </w:r>
      <w:r w:rsidRPr="00782AE7">
        <w:rPr>
          <w:sz w:val="12"/>
        </w:rPr>
        <w:t>¶</w:t>
      </w:r>
      <w:r w:rsidRPr="00782AE7">
        <w:rPr>
          <w:sz w:val="16"/>
        </w:rPr>
        <w:t xml:space="preserve"> 1. </w:t>
      </w:r>
      <w:r w:rsidRPr="002B6EC4">
        <w:rPr>
          <w:rStyle w:val="Emphasis"/>
          <w:highlight w:val="yellow"/>
        </w:rPr>
        <w:t>Economic rationale</w:t>
      </w:r>
      <w:r w:rsidRPr="002B6EC4">
        <w:rPr>
          <w:sz w:val="16"/>
          <w:highlight w:val="yellow"/>
        </w:rPr>
        <w:t xml:space="preserve">: </w:t>
      </w:r>
      <w:r w:rsidRPr="002B6EC4">
        <w:rPr>
          <w:rStyle w:val="StyleBoldUnderline"/>
          <w:highlight w:val="yellow"/>
        </w:rPr>
        <w:t xml:space="preserve">Improving energy security and securing </w:t>
      </w:r>
      <w:r w:rsidRPr="002B6EC4">
        <w:rPr>
          <w:rStyle w:val="StyleBoldUnderline"/>
          <w:sz w:val="12"/>
          <w:highlight w:val="yellow"/>
          <w:u w:val="none"/>
        </w:rPr>
        <w:t>¶</w:t>
      </w:r>
      <w:r w:rsidRPr="002B6EC4">
        <w:rPr>
          <w:rStyle w:val="StyleBoldUnderline"/>
          <w:highlight w:val="yellow"/>
        </w:rPr>
        <w:t xml:space="preserve"> access to resources, markets, and strategic assets</w:t>
      </w:r>
      <w:r w:rsidRPr="00782AE7">
        <w:rPr>
          <w:sz w:val="16"/>
        </w:rPr>
        <w:t xml:space="preserve">.16 Strategic </w:t>
      </w:r>
      <w:r w:rsidRPr="00782AE7">
        <w:rPr>
          <w:sz w:val="12"/>
        </w:rPr>
        <w:t>¶</w:t>
      </w:r>
      <w:r w:rsidRPr="00782AE7">
        <w:rPr>
          <w:sz w:val="16"/>
        </w:rPr>
        <w:t xml:space="preserve"> assets in this context refer to management skills, brands or </w:t>
      </w:r>
      <w:r w:rsidRPr="00782AE7">
        <w:rPr>
          <w:sz w:val="12"/>
        </w:rPr>
        <w:t>¶</w:t>
      </w:r>
      <w:r w:rsidRPr="00782AE7">
        <w:rPr>
          <w:sz w:val="16"/>
        </w:rPr>
        <w:t xml:space="preserve"> distribution networks. Access to markets includes setting up </w:t>
      </w:r>
      <w:r w:rsidRPr="00782AE7">
        <w:rPr>
          <w:sz w:val="12"/>
        </w:rPr>
        <w:t>¶</w:t>
      </w:r>
      <w:r w:rsidRPr="00782AE7">
        <w:rPr>
          <w:sz w:val="16"/>
        </w:rPr>
        <w:t xml:space="preserve"> production sites in countries with </w:t>
      </w:r>
      <w:proofErr w:type="spellStart"/>
      <w:r w:rsidRPr="00782AE7">
        <w:rPr>
          <w:sz w:val="16"/>
        </w:rPr>
        <w:t>favoured</w:t>
      </w:r>
      <w:proofErr w:type="spellEnd"/>
      <w:r w:rsidRPr="00782AE7">
        <w:rPr>
          <w:sz w:val="16"/>
        </w:rPr>
        <w:t xml:space="preserve"> access to major </w:t>
      </w:r>
      <w:r w:rsidRPr="00782AE7">
        <w:rPr>
          <w:sz w:val="12"/>
        </w:rPr>
        <w:t>¶</w:t>
      </w:r>
      <w:r w:rsidRPr="00782AE7">
        <w:rPr>
          <w:sz w:val="16"/>
        </w:rPr>
        <w:t xml:space="preserve"> markets (e.g. access to the US market from Mexico via NAFTA, </w:t>
      </w:r>
      <w:r w:rsidRPr="00782AE7">
        <w:rPr>
          <w:sz w:val="12"/>
        </w:rPr>
        <w:t>¶</w:t>
      </w:r>
      <w:r w:rsidRPr="00782AE7">
        <w:rPr>
          <w:sz w:val="16"/>
        </w:rPr>
        <w:t xml:space="preserve"> or from African countries via the African Growth and Opportunity </w:t>
      </w:r>
      <w:r w:rsidRPr="00782AE7">
        <w:rPr>
          <w:sz w:val="12"/>
        </w:rPr>
        <w:t>¶</w:t>
      </w:r>
      <w:r w:rsidRPr="00782AE7">
        <w:rPr>
          <w:sz w:val="16"/>
        </w:rPr>
        <w:t xml:space="preserve"> Act). </w:t>
      </w:r>
      <w:r w:rsidRPr="00782AE7">
        <w:rPr>
          <w:sz w:val="12"/>
        </w:rPr>
        <w:t>¶</w:t>
      </w:r>
      <w:r w:rsidRPr="00782AE7">
        <w:rPr>
          <w:sz w:val="16"/>
        </w:rPr>
        <w:t xml:space="preserve"> 2. </w:t>
      </w:r>
      <w:r w:rsidRPr="00782AE7">
        <w:rPr>
          <w:rStyle w:val="Emphasis"/>
        </w:rPr>
        <w:t>Political intentions</w:t>
      </w:r>
      <w:r w:rsidRPr="00782AE7">
        <w:rPr>
          <w:sz w:val="16"/>
        </w:rPr>
        <w:t xml:space="preserve">: </w:t>
      </w:r>
      <w:r w:rsidRPr="00782AE7">
        <w:rPr>
          <w:rStyle w:val="StyleBoldUnderline"/>
        </w:rPr>
        <w:t xml:space="preserve">Official recognition as a “market economy” </w:t>
      </w:r>
      <w:r w:rsidRPr="00782AE7">
        <w:rPr>
          <w:rStyle w:val="StyleBoldUnderline"/>
          <w:sz w:val="12"/>
          <w:u w:val="none"/>
        </w:rPr>
        <w:t>¶</w:t>
      </w:r>
      <w:r w:rsidRPr="00782AE7">
        <w:rPr>
          <w:rStyle w:val="StyleBoldUnderline"/>
        </w:rPr>
        <w:t xml:space="preserve"> from its trading partners and adherence to the “One-China</w:t>
      </w:r>
      <w:r w:rsidRPr="00782AE7">
        <w:rPr>
          <w:sz w:val="16"/>
        </w:rPr>
        <w:t xml:space="preserve">” </w:t>
      </w:r>
      <w:r w:rsidRPr="00782AE7">
        <w:rPr>
          <w:sz w:val="12"/>
        </w:rPr>
        <w:t>¶</w:t>
      </w:r>
      <w:r w:rsidRPr="00782AE7">
        <w:rPr>
          <w:sz w:val="16"/>
        </w:rPr>
        <w:t xml:space="preserve"> principle.17</w:t>
      </w:r>
      <w:r w:rsidRPr="00782AE7">
        <w:rPr>
          <w:sz w:val="12"/>
        </w:rPr>
        <w:t>¶</w:t>
      </w:r>
      <w:r w:rsidRPr="00782AE7">
        <w:rPr>
          <w:sz w:val="16"/>
        </w:rPr>
        <w:t xml:space="preserve"> 3. </w:t>
      </w:r>
      <w:r w:rsidRPr="002B6EC4">
        <w:rPr>
          <w:rStyle w:val="Emphasis"/>
          <w:highlight w:val="yellow"/>
        </w:rPr>
        <w:t>Strategic goals</w:t>
      </w:r>
      <w:r w:rsidRPr="002B6EC4">
        <w:rPr>
          <w:sz w:val="16"/>
          <w:highlight w:val="yellow"/>
        </w:rPr>
        <w:t xml:space="preserve">: </w:t>
      </w:r>
      <w:r w:rsidRPr="002B6EC4">
        <w:rPr>
          <w:rStyle w:val="StyleBoldUnderline"/>
          <w:highlight w:val="yellow"/>
        </w:rPr>
        <w:t xml:space="preserve">Supporting China’s emergence as a major </w:t>
      </w:r>
      <w:r w:rsidRPr="002B6EC4">
        <w:rPr>
          <w:rStyle w:val="StyleBoldUnderline"/>
          <w:sz w:val="12"/>
          <w:highlight w:val="yellow"/>
          <w:u w:val="none"/>
        </w:rPr>
        <w:t>¶</w:t>
      </w:r>
      <w:r w:rsidRPr="002B6EC4">
        <w:rPr>
          <w:rStyle w:val="StyleBoldUnderline"/>
          <w:highlight w:val="yellow"/>
        </w:rPr>
        <w:t xml:space="preserve"> global power</w:t>
      </w:r>
      <w:r w:rsidRPr="002B6EC4">
        <w:rPr>
          <w:sz w:val="16"/>
          <w:highlight w:val="yellow"/>
        </w:rPr>
        <w:t xml:space="preserve">. </w:t>
      </w:r>
      <w:r w:rsidRPr="002B6EC4">
        <w:rPr>
          <w:rStyle w:val="StyleBoldUnderline"/>
          <w:highlight w:val="yellow"/>
        </w:rPr>
        <w:t xml:space="preserve">Concomitant with its economic success China </w:t>
      </w:r>
      <w:r w:rsidRPr="002B6EC4">
        <w:rPr>
          <w:rStyle w:val="StyleBoldUnderline"/>
          <w:sz w:val="12"/>
          <w:highlight w:val="yellow"/>
          <w:u w:val="none"/>
        </w:rPr>
        <w:t>¶</w:t>
      </w:r>
      <w:r w:rsidRPr="002B6EC4">
        <w:rPr>
          <w:rStyle w:val="StyleBoldUnderline"/>
          <w:highlight w:val="yellow"/>
        </w:rPr>
        <w:t xml:space="preserve"> wants to be accepted as an important international player</w:t>
      </w:r>
      <w:r w:rsidRPr="002B6EC4">
        <w:rPr>
          <w:sz w:val="16"/>
          <w:highlight w:val="yellow"/>
        </w:rPr>
        <w:t xml:space="preserve">. </w:t>
      </w:r>
      <w:r w:rsidRPr="002B6EC4">
        <w:rPr>
          <w:rStyle w:val="StyleBoldUnderline"/>
          <w:highlight w:val="yellow"/>
        </w:rPr>
        <w:t xml:space="preserve">Closer </w:t>
      </w:r>
      <w:r w:rsidRPr="002B6EC4">
        <w:rPr>
          <w:rStyle w:val="StyleBoldUnderline"/>
          <w:sz w:val="12"/>
          <w:highlight w:val="yellow"/>
          <w:u w:val="none"/>
        </w:rPr>
        <w:t>¶</w:t>
      </w:r>
      <w:r w:rsidRPr="002B6EC4">
        <w:rPr>
          <w:rStyle w:val="StyleBoldUnderline"/>
          <w:highlight w:val="yellow"/>
        </w:rPr>
        <w:t xml:space="preserve"> external trade ties can be leveraged towards reaching this goal</w:t>
      </w:r>
      <w:r w:rsidRPr="00782AE7">
        <w:rPr>
          <w:rStyle w:val="StyleBoldUnderline"/>
        </w:rPr>
        <w:t>.</w:t>
      </w:r>
      <w:r w:rsidRPr="00782AE7">
        <w:rPr>
          <w:sz w:val="16"/>
        </w:rPr>
        <w:t xml:space="preserve"> </w:t>
      </w:r>
      <w:r w:rsidRPr="00782AE7">
        <w:rPr>
          <w:sz w:val="12"/>
        </w:rPr>
        <w:t>¶</w:t>
      </w:r>
      <w:r w:rsidRPr="00782AE7">
        <w:rPr>
          <w:sz w:val="16"/>
        </w:rPr>
        <w:t xml:space="preserve"> Moreover, China supports the idea of a multi-polar world to </w:t>
      </w:r>
      <w:r w:rsidRPr="00782AE7">
        <w:rPr>
          <w:sz w:val="12"/>
        </w:rPr>
        <w:t>¶</w:t>
      </w:r>
      <w:r w:rsidRPr="00782AE7">
        <w:rPr>
          <w:sz w:val="16"/>
        </w:rPr>
        <w:t xml:space="preserve"> counter American hegemony.</w:t>
      </w:r>
    </w:p>
    <w:p w14:paraId="1A3EC7AC" w14:textId="77777777" w:rsidR="00782AE7" w:rsidRPr="00782AE7" w:rsidRDefault="00782AE7" w:rsidP="00782AE7"/>
    <w:p w14:paraId="19E6F69C" w14:textId="3981E64B" w:rsidR="00E06244" w:rsidRDefault="00E06244" w:rsidP="00DB3CB1">
      <w:pPr>
        <w:pStyle w:val="Heading3"/>
      </w:pPr>
      <w:r>
        <w:t xml:space="preserve">Oil Links </w:t>
      </w:r>
    </w:p>
    <w:p w14:paraId="4C8F88DA" w14:textId="77777777" w:rsidR="00E06244" w:rsidRDefault="00E06244" w:rsidP="00E06244"/>
    <w:p w14:paraId="187CB288" w14:textId="163B42ED" w:rsidR="00E06244" w:rsidRDefault="00E06244" w:rsidP="00E06244">
      <w:pPr>
        <w:pStyle w:val="Heading4"/>
      </w:pPr>
      <w:r>
        <w:t xml:space="preserve">US action on oil crowds out China – Brazil proves – key to overall sphere of influence. </w:t>
      </w:r>
    </w:p>
    <w:p w14:paraId="10CA0883" w14:textId="77777777" w:rsidR="00E06244" w:rsidRPr="00A54507" w:rsidRDefault="00E06244" w:rsidP="00E06244">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7A8332D8" w14:textId="77777777" w:rsidR="00E06244" w:rsidRPr="00E06244" w:rsidRDefault="00E06244" w:rsidP="00E06244"/>
    <w:p w14:paraId="2ACD13C8" w14:textId="77777777" w:rsidR="00E06244" w:rsidRPr="00E06244" w:rsidRDefault="00E06244" w:rsidP="00E06244">
      <w:pPr>
        <w:rPr>
          <w:sz w:val="16"/>
        </w:rPr>
      </w:pPr>
      <w:r w:rsidRPr="00E06244">
        <w:rPr>
          <w:sz w:val="16"/>
        </w:rPr>
        <w:t xml:space="preserve">As it stands, the Chinese are not broadening their relations with the region in a way that directly competes with the United States. </w:t>
      </w:r>
      <w:r w:rsidRPr="00E06244">
        <w:rPr>
          <w:rStyle w:val="StyleBoldUnderline"/>
          <w:highlight w:val="yellow"/>
        </w:rPr>
        <w:t>China is</w:t>
      </w:r>
      <w:r w:rsidRPr="002803CE">
        <w:rPr>
          <w:rStyle w:val="StyleBoldUnderline"/>
        </w:rPr>
        <w:t xml:space="preserve"> strictly concerned </w:t>
      </w:r>
      <w:r w:rsidRPr="00E06244">
        <w:rPr>
          <w:rStyle w:val="StyleBoldUnderline"/>
          <w:highlight w:val="yellow"/>
        </w:rPr>
        <w:t>with commodities</w:t>
      </w:r>
      <w:r w:rsidRPr="00E06244">
        <w:rPr>
          <w:sz w:val="16"/>
        </w:rPr>
        <w:t xml:space="preserve">, including oil. U.S. President Barack </w:t>
      </w:r>
      <w:r w:rsidRPr="00E06244">
        <w:rPr>
          <w:rStyle w:val="StyleBoldUnderline"/>
          <w:highlight w:val="yellow"/>
        </w:rPr>
        <w:t>Obama</w:t>
      </w:r>
      <w:r w:rsidRPr="00E06244">
        <w:rPr>
          <w:sz w:val="16"/>
        </w:rPr>
        <w:t xml:space="preserve"> recently </w:t>
      </w:r>
      <w:r w:rsidRPr="00E06244">
        <w:rPr>
          <w:rStyle w:val="StyleBoldUnderline"/>
          <w:highlight w:val="yellow"/>
        </w:rPr>
        <w:t>signed an agreement with Brazil</w:t>
      </w:r>
      <w:r w:rsidRPr="00E06244">
        <w:rPr>
          <w:rStyle w:val="StyleBoldUnderline"/>
        </w:rPr>
        <w:t xml:space="preserve">’s </w:t>
      </w:r>
      <w:proofErr w:type="spellStart"/>
      <w:r w:rsidRPr="00E06244">
        <w:rPr>
          <w:rStyle w:val="StyleBoldUnderline"/>
        </w:rPr>
        <w:t>Petrobras</w:t>
      </w:r>
      <w:proofErr w:type="spellEnd"/>
      <w:r w:rsidRPr="00E06244">
        <w:rPr>
          <w:rStyle w:val="StyleBoldUnderline"/>
        </w:rPr>
        <w:t xml:space="preserve"> </w:t>
      </w:r>
      <w:r w:rsidRPr="00E06244">
        <w:rPr>
          <w:rStyle w:val="StyleBoldUnderline"/>
          <w:highlight w:val="yellow"/>
        </w:rPr>
        <w:t>that will allow the oil company to drill in the Gulf</w:t>
      </w:r>
      <w:r w:rsidRPr="00E06244">
        <w:rPr>
          <w:rStyle w:val="StyleBoldUnderline"/>
        </w:rPr>
        <w:t xml:space="preserve"> of Mexico</w:t>
      </w:r>
      <w:r w:rsidRPr="00E06244">
        <w:rPr>
          <w:sz w:val="16"/>
        </w:rPr>
        <w:t xml:space="preserve">. </w:t>
      </w:r>
      <w:r w:rsidRPr="00E06244">
        <w:rPr>
          <w:rStyle w:val="StyleBoldUnderline"/>
          <w:highlight w:val="yellow"/>
        </w:rPr>
        <w:t>This</w:t>
      </w:r>
      <w:r w:rsidRPr="00E06244">
        <w:rPr>
          <w:rStyle w:val="StyleBoldUnderline"/>
        </w:rPr>
        <w:t xml:space="preserve"> symbolic </w:t>
      </w:r>
      <w:r w:rsidRPr="00E06244">
        <w:rPr>
          <w:rStyle w:val="StyleBoldUnderline"/>
          <w:highlight w:val="yellow"/>
        </w:rPr>
        <w:t>move could cause tensions to increase as the world’s two largest oil consumers battle over rights to</w:t>
      </w:r>
      <w:r w:rsidRPr="00E06244">
        <w:rPr>
          <w:rStyle w:val="StyleBoldUnderline"/>
        </w:rPr>
        <w:t xml:space="preserve"> Brazilian </w:t>
      </w:r>
      <w:r w:rsidRPr="00E06244">
        <w:rPr>
          <w:rStyle w:val="StyleBoldUnderline"/>
          <w:highlight w:val="yellow"/>
        </w:rPr>
        <w:t>oil</w:t>
      </w:r>
      <w:r w:rsidRPr="00E06244">
        <w:rPr>
          <w:sz w:val="16"/>
        </w:rPr>
        <w:t xml:space="preserve">. In that regard, </w:t>
      </w:r>
      <w:r w:rsidRPr="00E06244">
        <w:rPr>
          <w:rStyle w:val="StyleBoldUnderline"/>
          <w:highlight w:val="yellow"/>
        </w:rPr>
        <w:t xml:space="preserve">the competition may </w:t>
      </w:r>
      <w:r w:rsidRPr="00E06244">
        <w:rPr>
          <w:rStyle w:val="StyleBoldUnderline"/>
        </w:rPr>
        <w:t xml:space="preserve">go beyond a race to Latin commodities and </w:t>
      </w:r>
      <w:r w:rsidRPr="00E06244">
        <w:rPr>
          <w:rStyle w:val="StyleBoldUnderline"/>
          <w:highlight w:val="yellow"/>
        </w:rPr>
        <w:t xml:space="preserve">move into the realm of </w:t>
      </w:r>
      <w:r w:rsidRPr="00E06244">
        <w:rPr>
          <w:rStyle w:val="Emphasis"/>
          <w:highlight w:val="yellow"/>
        </w:rPr>
        <w:t>fighting for political influence.</w:t>
      </w:r>
      <w:r w:rsidRPr="00E06244">
        <w:rPr>
          <w:sz w:val="16"/>
        </w:rPr>
        <w:t xml:space="preserve"> </w:t>
      </w:r>
      <w:r w:rsidRPr="00E06244">
        <w:rPr>
          <w:rStyle w:val="StyleBoldUnderline"/>
        </w:rPr>
        <w:t>It is odd to think that the United States would need to compete for hemispheric dominance with a country on the other side of the globe, but</w:t>
      </w:r>
      <w:r w:rsidRPr="00E06244">
        <w:rPr>
          <w:sz w:val="16"/>
        </w:rPr>
        <w:t xml:space="preserve"> </w:t>
      </w:r>
      <w:r w:rsidRPr="00E06244">
        <w:rPr>
          <w:rStyle w:val="StyleBoldUnderline"/>
        </w:rPr>
        <w:t xml:space="preserve">China’s actions and increasing integration into the region tell us that such a scenario may one day arise. </w:t>
      </w:r>
      <w:r w:rsidRPr="00E06244">
        <w:rPr>
          <w:rStyle w:val="StyleBoldUnderline"/>
          <w:highlight w:val="yellow"/>
        </w:rPr>
        <w:t>Given the proximity and importance of Latin America to the U</w:t>
      </w:r>
      <w:r w:rsidRPr="00E06244">
        <w:rPr>
          <w:rStyle w:val="StyleBoldUnderline"/>
        </w:rPr>
        <w:t>nited</w:t>
      </w:r>
      <w:r w:rsidRPr="00E06244">
        <w:rPr>
          <w:sz w:val="16"/>
        </w:rPr>
        <w:t xml:space="preserve"> </w:t>
      </w:r>
      <w:r w:rsidRPr="00E06244">
        <w:rPr>
          <w:rStyle w:val="StyleBoldUnderline"/>
          <w:highlight w:val="yellow"/>
        </w:rPr>
        <w:t>S</w:t>
      </w:r>
      <w:r w:rsidRPr="00E06244">
        <w:rPr>
          <w:sz w:val="16"/>
        </w:rPr>
        <w:t xml:space="preserve">tates, </w:t>
      </w:r>
      <w:r w:rsidRPr="00E06244">
        <w:rPr>
          <w:rStyle w:val="Emphasis"/>
          <w:highlight w:val="yellow"/>
        </w:rPr>
        <w:t>this region could be the symbolic battle that best measures the continued hegemony of the U.S. versus China</w:t>
      </w:r>
      <w:r w:rsidRPr="00E06244">
        <w:rPr>
          <w:sz w:val="16"/>
        </w:rPr>
        <w:t>.</w:t>
      </w:r>
    </w:p>
    <w:p w14:paraId="476C8F95" w14:textId="77777777" w:rsidR="00E06244" w:rsidRDefault="00E06244" w:rsidP="00E06244"/>
    <w:p w14:paraId="5F7BF556" w14:textId="19C2C17D" w:rsidR="00841099" w:rsidRDefault="00841099" w:rsidP="00841099">
      <w:pPr>
        <w:pStyle w:val="Heading4"/>
      </w:pPr>
      <w:r>
        <w:t xml:space="preserve">Latin American oil is key to China – they’ll see the plan as an incursion into their sphere of influence. </w:t>
      </w:r>
    </w:p>
    <w:p w14:paraId="5F859C85" w14:textId="7719438E" w:rsidR="00841099" w:rsidRPr="003342F1" w:rsidRDefault="003342F1" w:rsidP="00841099">
      <w:pPr>
        <w:rPr>
          <w:sz w:val="16"/>
          <w:szCs w:val="16"/>
        </w:rPr>
      </w:pPr>
      <w:r w:rsidRPr="003342F1">
        <w:rPr>
          <w:rStyle w:val="StyleStyleBold12pt"/>
        </w:rPr>
        <w:t>Blumenthal 8</w:t>
      </w:r>
      <w:r w:rsidRPr="003342F1">
        <w:rPr>
          <w:sz w:val="16"/>
          <w:szCs w:val="16"/>
        </w:rPr>
        <w:t>. [Dan, AEI Resident Fellow, "Concerns with Respect to China's Energy Policy" American Enterprise Institute -- July 1 -- www.aei.org/article/foreign-and-defense-policy/regional/asia/concerns-with-respect-to-chinas-energy-policy/]</w:t>
      </w:r>
    </w:p>
    <w:p w14:paraId="59784CBF" w14:textId="77777777" w:rsidR="003342F1" w:rsidRDefault="003342F1" w:rsidP="00841099"/>
    <w:p w14:paraId="23D2786E" w14:textId="4F8FEAB3" w:rsidR="00841099" w:rsidRPr="00841099" w:rsidRDefault="00841099" w:rsidP="00841099">
      <w:pPr>
        <w:rPr>
          <w:sz w:val="16"/>
        </w:rPr>
      </w:pPr>
      <w:r w:rsidRPr="00841099">
        <w:rPr>
          <w:rStyle w:val="StyleBoldUnderline"/>
        </w:rPr>
        <w:t xml:space="preserve">As </w:t>
      </w:r>
      <w:r w:rsidRPr="003342F1">
        <w:rPr>
          <w:rStyle w:val="StyleBoldUnderline"/>
          <w:highlight w:val="yellow"/>
        </w:rPr>
        <w:t>China</w:t>
      </w:r>
      <w:r w:rsidRPr="00841099">
        <w:rPr>
          <w:rStyle w:val="StyleBoldUnderline"/>
        </w:rPr>
        <w:t xml:space="preserve"> scours the globe for energy resources, it has become a new </w:t>
      </w:r>
      <w:r w:rsidRPr="00841099">
        <w:rPr>
          <w:rStyle w:val="StyleBoldUnderline"/>
          <w:sz w:val="12"/>
          <w:u w:val="none"/>
        </w:rPr>
        <w:t>¶</w:t>
      </w:r>
      <w:r w:rsidRPr="00841099">
        <w:rPr>
          <w:rStyle w:val="StyleBoldUnderline"/>
        </w:rPr>
        <w:t xml:space="preserve"> player in</w:t>
      </w:r>
      <w:r w:rsidRPr="00841099">
        <w:rPr>
          <w:sz w:val="16"/>
        </w:rPr>
        <w:t xml:space="preserve"> some </w:t>
      </w:r>
      <w:r w:rsidRPr="00841099">
        <w:rPr>
          <w:rStyle w:val="StyleBoldUnderline"/>
        </w:rPr>
        <w:t>important regions</w:t>
      </w:r>
      <w:r w:rsidRPr="00841099">
        <w:rPr>
          <w:sz w:val="16"/>
        </w:rPr>
        <w:t xml:space="preserve">. It receives between 40 and 45 percent of its </w:t>
      </w:r>
      <w:r w:rsidRPr="00841099">
        <w:rPr>
          <w:sz w:val="12"/>
        </w:rPr>
        <w:t>¶</w:t>
      </w:r>
      <w:r w:rsidRPr="00841099">
        <w:rPr>
          <w:sz w:val="16"/>
        </w:rPr>
        <w:t xml:space="preserve"> energy imports from the Middle East, 11 percent from Iran alone. More than </w:t>
      </w:r>
      <w:r w:rsidRPr="00841099">
        <w:rPr>
          <w:sz w:val="12"/>
        </w:rPr>
        <w:t>¶</w:t>
      </w:r>
      <w:r w:rsidRPr="00841099">
        <w:rPr>
          <w:sz w:val="16"/>
        </w:rPr>
        <w:t xml:space="preserve"> 30 percent of its oil now comes from Africa. </w:t>
      </w:r>
      <w:r w:rsidRPr="00841099">
        <w:rPr>
          <w:rStyle w:val="StyleBoldUnderline"/>
        </w:rPr>
        <w:t>President Hu</w:t>
      </w:r>
      <w:r w:rsidRPr="00841099">
        <w:rPr>
          <w:sz w:val="16"/>
        </w:rPr>
        <w:t xml:space="preserve"> Jintao </w:t>
      </w:r>
      <w:r w:rsidRPr="00841099">
        <w:rPr>
          <w:rStyle w:val="StyleBoldUnderline"/>
        </w:rPr>
        <w:t xml:space="preserve">and Premier </w:t>
      </w:r>
      <w:r w:rsidRPr="00841099">
        <w:rPr>
          <w:rStyle w:val="StyleBoldUnderline"/>
          <w:sz w:val="12"/>
          <w:u w:val="none"/>
        </w:rPr>
        <w:t>¶</w:t>
      </w:r>
      <w:r w:rsidRPr="00841099">
        <w:rPr>
          <w:rStyle w:val="StyleBoldUnderline"/>
        </w:rPr>
        <w:t xml:space="preserve"> Wen</w:t>
      </w:r>
      <w:r w:rsidRPr="00841099">
        <w:rPr>
          <w:sz w:val="16"/>
        </w:rPr>
        <w:t xml:space="preserve"> </w:t>
      </w:r>
      <w:proofErr w:type="spellStart"/>
      <w:r w:rsidRPr="00841099">
        <w:rPr>
          <w:sz w:val="16"/>
        </w:rPr>
        <w:t>Jiabao</w:t>
      </w:r>
      <w:proofErr w:type="spellEnd"/>
      <w:r w:rsidRPr="00841099">
        <w:rPr>
          <w:sz w:val="16"/>
        </w:rPr>
        <w:t xml:space="preserve"> </w:t>
      </w:r>
      <w:r w:rsidRPr="00841099">
        <w:rPr>
          <w:rStyle w:val="StyleBoldUnderline"/>
        </w:rPr>
        <w:t xml:space="preserve">have </w:t>
      </w:r>
      <w:r w:rsidRPr="003342F1">
        <w:rPr>
          <w:rStyle w:val="StyleBoldUnderline"/>
          <w:highlight w:val="yellow"/>
        </w:rPr>
        <w:t>worked hard to secure and protect</w:t>
      </w:r>
      <w:r w:rsidRPr="00841099">
        <w:rPr>
          <w:rStyle w:val="StyleBoldUnderline"/>
        </w:rPr>
        <w:t xml:space="preserve"> China’s </w:t>
      </w:r>
      <w:r w:rsidRPr="003342F1">
        <w:rPr>
          <w:rStyle w:val="StyleBoldUnderline"/>
          <w:highlight w:val="yellow"/>
        </w:rPr>
        <w:t>far-flung investments</w:t>
      </w:r>
      <w:r w:rsidRPr="00841099">
        <w:rPr>
          <w:rStyle w:val="StyleBoldUnderline"/>
        </w:rPr>
        <w:t>.</w:t>
      </w:r>
      <w:r w:rsidRPr="00841099">
        <w:rPr>
          <w:sz w:val="16"/>
        </w:rPr>
        <w:t xml:space="preserve"> Through high-level diplomacy, economic aid, and military relations, </w:t>
      </w:r>
      <w:r w:rsidRPr="003342F1">
        <w:rPr>
          <w:rStyle w:val="StyleBoldUnderline"/>
          <w:highlight w:val="yellow"/>
        </w:rPr>
        <w:t>Chinese leaders have increased Beijing’s influence in oil-producing states</w:t>
      </w:r>
      <w:r w:rsidRPr="00841099">
        <w:rPr>
          <w:sz w:val="16"/>
        </w:rPr>
        <w:t xml:space="preserve">. </w:t>
      </w:r>
      <w:r w:rsidRPr="00841099">
        <w:rPr>
          <w:sz w:val="12"/>
        </w:rPr>
        <w:t>¶</w:t>
      </w:r>
      <w:r w:rsidRPr="00841099">
        <w:rPr>
          <w:sz w:val="16"/>
        </w:rPr>
        <w:t xml:space="preserve"> </w:t>
      </w:r>
      <w:proofErr w:type="gramStart"/>
      <w:r w:rsidRPr="00841099">
        <w:rPr>
          <w:sz w:val="16"/>
        </w:rPr>
        <w:t>As</w:t>
      </w:r>
      <w:proofErr w:type="gramEnd"/>
      <w:r w:rsidRPr="00841099">
        <w:rPr>
          <w:sz w:val="16"/>
        </w:rPr>
        <w:t xml:space="preserve"> a latecomer to the world energy consumption game, </w:t>
      </w:r>
      <w:r w:rsidRPr="003342F1">
        <w:rPr>
          <w:rStyle w:val="StyleBoldUnderline"/>
          <w:highlight w:val="yellow"/>
        </w:rPr>
        <w:t xml:space="preserve">Beijing has entered </w:t>
      </w:r>
      <w:r w:rsidRPr="003342F1">
        <w:rPr>
          <w:rStyle w:val="StyleBoldUnderline"/>
          <w:sz w:val="12"/>
          <w:highlight w:val="yellow"/>
          <w:u w:val="none"/>
        </w:rPr>
        <w:t>¶</w:t>
      </w:r>
      <w:r w:rsidRPr="003342F1">
        <w:rPr>
          <w:rStyle w:val="StyleBoldUnderline"/>
          <w:highlight w:val="yellow"/>
        </w:rPr>
        <w:t xml:space="preserve"> markets forbidden to Americans</w:t>
      </w:r>
      <w:r w:rsidRPr="00841099">
        <w:rPr>
          <w:sz w:val="16"/>
        </w:rPr>
        <w:t xml:space="preserve">. Some of these relationships have strengthened the hand of dangerous regimes looking for an alternative to the United </w:t>
      </w:r>
      <w:r w:rsidRPr="00841099">
        <w:rPr>
          <w:sz w:val="12"/>
        </w:rPr>
        <w:t>¶</w:t>
      </w:r>
      <w:r w:rsidRPr="00841099">
        <w:rPr>
          <w:sz w:val="16"/>
        </w:rPr>
        <w:t xml:space="preserve"> States: for example, </w:t>
      </w:r>
      <w:r w:rsidRPr="003342F1">
        <w:rPr>
          <w:rStyle w:val="StyleBoldUnderline"/>
          <w:highlight w:val="yellow"/>
        </w:rPr>
        <w:t xml:space="preserve">China’s presence in Latin American resource markets has </w:t>
      </w:r>
      <w:r w:rsidRPr="003342F1">
        <w:rPr>
          <w:rStyle w:val="StyleBoldUnderline"/>
          <w:sz w:val="12"/>
          <w:highlight w:val="yellow"/>
          <w:u w:val="none"/>
        </w:rPr>
        <w:t>¶</w:t>
      </w:r>
      <w:r w:rsidRPr="003342F1">
        <w:rPr>
          <w:rStyle w:val="StyleBoldUnderline"/>
          <w:highlight w:val="yellow"/>
        </w:rPr>
        <w:t xml:space="preserve"> allowed</w:t>
      </w:r>
      <w:r w:rsidRPr="00841099">
        <w:rPr>
          <w:sz w:val="16"/>
        </w:rPr>
        <w:t xml:space="preserve"> Hugo </w:t>
      </w:r>
      <w:r w:rsidRPr="003342F1">
        <w:rPr>
          <w:rStyle w:val="StyleBoldUnderline"/>
          <w:highlight w:val="yellow"/>
        </w:rPr>
        <w:t xml:space="preserve">Chavez to boast that no longer will the United States be the </w:t>
      </w:r>
      <w:r w:rsidRPr="003342F1">
        <w:rPr>
          <w:rStyle w:val="StyleBoldUnderline"/>
          <w:sz w:val="12"/>
          <w:highlight w:val="yellow"/>
          <w:u w:val="none"/>
        </w:rPr>
        <w:t>¶</w:t>
      </w:r>
      <w:r w:rsidRPr="003342F1">
        <w:rPr>
          <w:rStyle w:val="StyleBoldUnderline"/>
          <w:highlight w:val="yellow"/>
        </w:rPr>
        <w:t xml:space="preserve"> dominant consumer of Venezuelan oil</w:t>
      </w:r>
      <w:r w:rsidRPr="003342F1">
        <w:rPr>
          <w:sz w:val="16"/>
          <w:highlight w:val="yellow"/>
        </w:rPr>
        <w:t>;</w:t>
      </w:r>
      <w:r w:rsidRPr="00841099">
        <w:rPr>
          <w:sz w:val="16"/>
        </w:rPr>
        <w:t xml:space="preserve"> now, “[Venezuela is] free and place[s] </w:t>
      </w:r>
      <w:r w:rsidRPr="00841099">
        <w:rPr>
          <w:sz w:val="12"/>
        </w:rPr>
        <w:t>¶</w:t>
      </w:r>
      <w:r w:rsidRPr="00841099">
        <w:rPr>
          <w:sz w:val="16"/>
        </w:rPr>
        <w:t xml:space="preserve"> this oil at the disposal of the great Chinese fatherland.”2</w:t>
      </w:r>
      <w:r w:rsidRPr="00841099">
        <w:rPr>
          <w:sz w:val="12"/>
        </w:rPr>
        <w:t>¶</w:t>
      </w:r>
      <w:r w:rsidRPr="00841099">
        <w:rPr>
          <w:sz w:val="16"/>
        </w:rPr>
        <w:t xml:space="preserve"> Washington is concerned that China is underwriting dangerous and </w:t>
      </w:r>
      <w:r w:rsidRPr="00841099">
        <w:rPr>
          <w:sz w:val="12"/>
        </w:rPr>
        <w:t>¶</w:t>
      </w:r>
      <w:r w:rsidRPr="00841099">
        <w:rPr>
          <w:sz w:val="16"/>
        </w:rPr>
        <w:t xml:space="preserve"> repressive dictatorships from Khartoum to Tehran. Its response, within the </w:t>
      </w:r>
      <w:r w:rsidRPr="00841099">
        <w:rPr>
          <w:sz w:val="12"/>
        </w:rPr>
        <w:t>¶</w:t>
      </w:r>
      <w:r w:rsidRPr="00841099">
        <w:rPr>
          <w:sz w:val="16"/>
        </w:rPr>
        <w:t xml:space="preserve"> framework of a diplomacy that encourages China to become a “responsible stakeholder” in international affairs, is to persuade China to embrace the </w:t>
      </w:r>
      <w:r w:rsidRPr="00841099">
        <w:rPr>
          <w:sz w:val="12"/>
        </w:rPr>
        <w:t>¶</w:t>
      </w:r>
      <w:r w:rsidRPr="00841099">
        <w:rPr>
          <w:sz w:val="16"/>
        </w:rPr>
        <w:t xml:space="preserve"> international energy market rather than “lock-up” upstream resources. The </w:t>
      </w:r>
      <w:r w:rsidRPr="00841099">
        <w:rPr>
          <w:sz w:val="12"/>
        </w:rPr>
        <w:t>¶</w:t>
      </w:r>
      <w:r w:rsidRPr="00841099">
        <w:rPr>
          <w:sz w:val="16"/>
        </w:rPr>
        <w:t xml:space="preserve"> United States is also trying to convince China that supporting dictators in </w:t>
      </w:r>
      <w:r w:rsidRPr="00841099">
        <w:rPr>
          <w:sz w:val="12"/>
        </w:rPr>
        <w:t>¶</w:t>
      </w:r>
      <w:r w:rsidRPr="00841099">
        <w:rPr>
          <w:sz w:val="16"/>
        </w:rPr>
        <w:t xml:space="preserve"> oil-producing states is not conducive to the long-term stability of the international system and does not even enhance Beijing’s own oil supply security</w:t>
      </w:r>
      <w:proofErr w:type="gramStart"/>
      <w:r w:rsidRPr="00841099">
        <w:rPr>
          <w:sz w:val="16"/>
        </w:rPr>
        <w:t>.</w:t>
      </w:r>
      <w:r w:rsidRPr="00841099">
        <w:rPr>
          <w:sz w:val="12"/>
        </w:rPr>
        <w:t>¶</w:t>
      </w:r>
      <w:proofErr w:type="gramEnd"/>
      <w:r w:rsidRPr="00841099">
        <w:rPr>
          <w:sz w:val="16"/>
        </w:rPr>
        <w:t xml:space="preserve"> As Chinese energy investments expand around the globe, Chinese strategists and officials are debating options for securing China’s oil supply. </w:t>
      </w:r>
      <w:r w:rsidRPr="00841099">
        <w:rPr>
          <w:rStyle w:val="StyleBoldUnderline"/>
        </w:rPr>
        <w:t xml:space="preserve">This </w:t>
      </w:r>
      <w:r w:rsidRPr="00841099">
        <w:rPr>
          <w:rStyle w:val="StyleBoldUnderline"/>
          <w:sz w:val="12"/>
          <w:u w:val="none"/>
        </w:rPr>
        <w:t>¶</w:t>
      </w:r>
      <w:r w:rsidRPr="00841099">
        <w:rPr>
          <w:rStyle w:val="StyleBoldUnderline"/>
        </w:rPr>
        <w:t xml:space="preserve"> debate is unfolding in the context of Beijing’s larger debate regarding China’s strategic direction</w:t>
      </w:r>
      <w:r w:rsidRPr="00841099">
        <w:rPr>
          <w:sz w:val="16"/>
        </w:rPr>
        <w:t xml:space="preserve">. To be sure, the Chinese energy debate has produced </w:t>
      </w:r>
      <w:r w:rsidRPr="00841099">
        <w:rPr>
          <w:sz w:val="12"/>
        </w:rPr>
        <w:t>¶</w:t>
      </w:r>
      <w:r w:rsidRPr="00841099">
        <w:rPr>
          <w:sz w:val="16"/>
        </w:rPr>
        <w:t xml:space="preserve"> some policies consistent with evolving international norms. For example, </w:t>
      </w:r>
      <w:r w:rsidRPr="00841099">
        <w:rPr>
          <w:sz w:val="12"/>
        </w:rPr>
        <w:t>¶</w:t>
      </w:r>
      <w:r w:rsidRPr="00841099">
        <w:rPr>
          <w:sz w:val="16"/>
        </w:rPr>
        <w:t xml:space="preserve"> Beijing is constructing a Strategic Petroleum Reserve, participating in the </w:t>
      </w:r>
      <w:r w:rsidRPr="00841099">
        <w:rPr>
          <w:sz w:val="12"/>
        </w:rPr>
        <w:t>¶</w:t>
      </w:r>
      <w:r w:rsidRPr="00841099">
        <w:rPr>
          <w:sz w:val="16"/>
        </w:rPr>
        <w:t xml:space="preserve"> spot oil market, and making efforts to increase energy efficiency at home </w:t>
      </w:r>
      <w:r w:rsidRPr="00841099">
        <w:rPr>
          <w:sz w:val="12"/>
        </w:rPr>
        <w:t>¶</w:t>
      </w:r>
      <w:r w:rsidRPr="00841099">
        <w:rPr>
          <w:sz w:val="16"/>
        </w:rPr>
        <w:t xml:space="preserve"> and therefore decrease demand. Still, </w:t>
      </w:r>
      <w:r w:rsidRPr="003342F1">
        <w:rPr>
          <w:sz w:val="16"/>
          <w:highlight w:val="yellow"/>
        </w:rPr>
        <w:t xml:space="preserve">some </w:t>
      </w:r>
      <w:r w:rsidRPr="003342F1">
        <w:rPr>
          <w:rStyle w:val="StyleBoldUnderline"/>
          <w:highlight w:val="yellow"/>
        </w:rPr>
        <w:t xml:space="preserve">major elements of China’s energy </w:t>
      </w:r>
      <w:r w:rsidRPr="003342F1">
        <w:rPr>
          <w:rStyle w:val="StyleBoldUnderline"/>
          <w:sz w:val="12"/>
          <w:highlight w:val="yellow"/>
          <w:u w:val="none"/>
        </w:rPr>
        <w:t>¶</w:t>
      </w:r>
      <w:r w:rsidRPr="003342F1">
        <w:rPr>
          <w:rStyle w:val="StyleBoldUnderline"/>
          <w:highlight w:val="yellow"/>
        </w:rPr>
        <w:t xml:space="preserve"> security policy remain attempts to “lock-up” energy supplies at the source</w:t>
      </w:r>
      <w:r w:rsidRPr="00841099">
        <w:rPr>
          <w:sz w:val="16"/>
        </w:rPr>
        <w:t xml:space="preserve">, </w:t>
      </w:r>
      <w:r w:rsidRPr="00841099">
        <w:rPr>
          <w:sz w:val="12"/>
        </w:rPr>
        <w:t>¶</w:t>
      </w:r>
      <w:r w:rsidRPr="00841099">
        <w:rPr>
          <w:sz w:val="16"/>
        </w:rPr>
        <w:t xml:space="preserve"> </w:t>
      </w:r>
      <w:r w:rsidRPr="00841099">
        <w:rPr>
          <w:rStyle w:val="StyleBoldUnderline"/>
        </w:rPr>
        <w:t>develop strategic relationships with oil producers</w:t>
      </w:r>
      <w:r w:rsidRPr="00841099">
        <w:rPr>
          <w:sz w:val="16"/>
        </w:rPr>
        <w:t xml:space="preserve">, </w:t>
      </w:r>
      <w:r w:rsidRPr="00841099">
        <w:rPr>
          <w:rStyle w:val="StyleBoldUnderline"/>
        </w:rPr>
        <w:t xml:space="preserve">and develop the military </w:t>
      </w:r>
      <w:r w:rsidRPr="00841099">
        <w:rPr>
          <w:rStyle w:val="StyleBoldUnderline"/>
          <w:sz w:val="12"/>
          <w:u w:val="none"/>
        </w:rPr>
        <w:t>¶</w:t>
      </w:r>
      <w:r w:rsidRPr="00841099">
        <w:rPr>
          <w:rStyle w:val="StyleBoldUnderline"/>
        </w:rPr>
        <w:t xml:space="preserve"> capability to deter hostile supply disruption</w:t>
      </w:r>
      <w:r w:rsidRPr="00841099">
        <w:rPr>
          <w:sz w:val="16"/>
        </w:rPr>
        <w:t>s.3</w:t>
      </w:r>
      <w:r w:rsidRPr="00841099">
        <w:rPr>
          <w:sz w:val="12"/>
        </w:rPr>
        <w:t>¶</w:t>
      </w:r>
      <w:r w:rsidRPr="00841099">
        <w:rPr>
          <w:sz w:val="16"/>
        </w:rPr>
        <w:t xml:space="preserve"> </w:t>
      </w:r>
      <w:r w:rsidRPr="003342F1">
        <w:rPr>
          <w:rStyle w:val="StyleBoldUnderline"/>
          <w:highlight w:val="yellow"/>
        </w:rPr>
        <w:t>The policy is informed by</w:t>
      </w:r>
      <w:r w:rsidRPr="003342F1">
        <w:rPr>
          <w:sz w:val="16"/>
          <w:highlight w:val="yellow"/>
        </w:rPr>
        <w:t xml:space="preserve"> </w:t>
      </w:r>
      <w:r w:rsidRPr="003342F1">
        <w:rPr>
          <w:rStyle w:val="Emphasis"/>
          <w:highlight w:val="yellow"/>
        </w:rPr>
        <w:t>suspicion of the United States</w:t>
      </w:r>
      <w:r w:rsidRPr="00841099">
        <w:rPr>
          <w:sz w:val="16"/>
        </w:rPr>
        <w:t xml:space="preserve"> and regionally powerful nations including Japan </w:t>
      </w:r>
      <w:r w:rsidRPr="00841099">
        <w:rPr>
          <w:sz w:val="12"/>
        </w:rPr>
        <w:t>¶</w:t>
      </w:r>
      <w:r w:rsidRPr="00841099">
        <w:rPr>
          <w:sz w:val="16"/>
        </w:rPr>
        <w:t xml:space="preserve"> and India, </w:t>
      </w:r>
      <w:r w:rsidRPr="003342F1">
        <w:rPr>
          <w:rStyle w:val="StyleBoldUnderline"/>
          <w:highlight w:val="yellow"/>
        </w:rPr>
        <w:t xml:space="preserve">as well as by </w:t>
      </w:r>
      <w:r w:rsidRPr="003342F1">
        <w:rPr>
          <w:rStyle w:val="StyleBoldUnderline"/>
        </w:rPr>
        <w:t xml:space="preserve">the </w:t>
      </w:r>
      <w:r w:rsidRPr="003342F1">
        <w:rPr>
          <w:rStyle w:val="StyleBoldUnderline"/>
          <w:highlight w:val="yellow"/>
        </w:rPr>
        <w:t>economic nationalist impulse</w:t>
      </w:r>
      <w:r w:rsidRPr="00841099">
        <w:rPr>
          <w:rStyle w:val="StyleBoldUnderline"/>
        </w:rPr>
        <w:t xml:space="preserve"> that China should </w:t>
      </w:r>
      <w:r w:rsidRPr="00841099">
        <w:rPr>
          <w:rStyle w:val="StyleBoldUnderline"/>
          <w:sz w:val="12"/>
          <w:u w:val="none"/>
        </w:rPr>
        <w:t>¶</w:t>
      </w:r>
      <w:r w:rsidRPr="00841099">
        <w:rPr>
          <w:rStyle w:val="StyleBoldUnderline"/>
        </w:rPr>
        <w:t xml:space="preserve"> have as much control as possible over its own strategic resources</w:t>
      </w:r>
      <w:r w:rsidRPr="00841099">
        <w:rPr>
          <w:sz w:val="16"/>
        </w:rPr>
        <w:t xml:space="preserve">. </w:t>
      </w:r>
      <w:r w:rsidRPr="003342F1">
        <w:rPr>
          <w:rStyle w:val="Emphasis"/>
          <w:highlight w:val="yellow"/>
        </w:rPr>
        <w:t>Beijing perceives the United States to be opposed to key Chinese strategic objectives</w:t>
      </w:r>
      <w:r w:rsidRPr="00841099">
        <w:rPr>
          <w:sz w:val="16"/>
        </w:rPr>
        <w:t xml:space="preserve">. </w:t>
      </w:r>
      <w:r w:rsidRPr="00841099">
        <w:rPr>
          <w:rStyle w:val="StyleBoldUnderline"/>
        </w:rPr>
        <w:t>China</w:t>
      </w:r>
      <w:r w:rsidRPr="00841099">
        <w:rPr>
          <w:sz w:val="16"/>
        </w:rPr>
        <w:t xml:space="preserve"> sees Washington as standing in the way of unification </w:t>
      </w:r>
      <w:r w:rsidRPr="00841099">
        <w:rPr>
          <w:sz w:val="12"/>
        </w:rPr>
        <w:t>¶</w:t>
      </w:r>
      <w:r w:rsidRPr="00841099">
        <w:rPr>
          <w:sz w:val="16"/>
        </w:rPr>
        <w:t xml:space="preserve"> with Taiwan and </w:t>
      </w:r>
      <w:r w:rsidRPr="00841099">
        <w:rPr>
          <w:rStyle w:val="StyleBoldUnderline"/>
        </w:rPr>
        <w:t xml:space="preserve">suspects that the United States has a longer-term objective </w:t>
      </w:r>
      <w:r w:rsidRPr="00841099">
        <w:rPr>
          <w:rStyle w:val="StyleBoldUnderline"/>
          <w:sz w:val="12"/>
          <w:u w:val="none"/>
        </w:rPr>
        <w:t>¶</w:t>
      </w:r>
      <w:r w:rsidRPr="00841099">
        <w:rPr>
          <w:rStyle w:val="StyleBoldUnderline"/>
        </w:rPr>
        <w:t xml:space="preserve"> of containing China’s rise.</w:t>
      </w:r>
      <w:r w:rsidRPr="00841099">
        <w:rPr>
          <w:sz w:val="16"/>
        </w:rPr>
        <w:t xml:space="preserve"> </w:t>
      </w:r>
      <w:r w:rsidRPr="003342F1">
        <w:rPr>
          <w:rStyle w:val="StyleBoldUnderline"/>
          <w:highlight w:val="yellow"/>
        </w:rPr>
        <w:t xml:space="preserve">This perception reinforces a widespread Chinese </w:t>
      </w:r>
      <w:r w:rsidRPr="003342F1">
        <w:rPr>
          <w:rStyle w:val="StyleBoldUnderline"/>
          <w:sz w:val="12"/>
          <w:highlight w:val="yellow"/>
          <w:u w:val="none"/>
        </w:rPr>
        <w:t>¶</w:t>
      </w:r>
      <w:r w:rsidRPr="003342F1">
        <w:rPr>
          <w:rStyle w:val="StyleBoldUnderline"/>
          <w:highlight w:val="yellow"/>
        </w:rPr>
        <w:t xml:space="preserve"> belief that the United States “controls” the oil market and will manipulate it to </w:t>
      </w:r>
      <w:r w:rsidRPr="003342F1">
        <w:rPr>
          <w:rStyle w:val="StyleBoldUnderline"/>
          <w:sz w:val="12"/>
          <w:highlight w:val="yellow"/>
          <w:u w:val="none"/>
        </w:rPr>
        <w:t>¶</w:t>
      </w:r>
      <w:r w:rsidRPr="003342F1">
        <w:rPr>
          <w:rStyle w:val="StyleBoldUnderline"/>
          <w:highlight w:val="yellow"/>
        </w:rPr>
        <w:t xml:space="preserve"> China’s detriment</w:t>
      </w:r>
      <w:r w:rsidRPr="00841099">
        <w:rPr>
          <w:sz w:val="16"/>
        </w:rPr>
        <w:t xml:space="preserve">. Moreover, many in Beijing believe that the United States </w:t>
      </w:r>
      <w:r w:rsidRPr="00841099">
        <w:rPr>
          <w:sz w:val="12"/>
        </w:rPr>
        <w:t>¶</w:t>
      </w:r>
      <w:r w:rsidRPr="00841099">
        <w:rPr>
          <w:sz w:val="16"/>
        </w:rPr>
        <w:t xml:space="preserve"> will use its dominance at sea to interrupt fuel supplies should China behave </w:t>
      </w:r>
      <w:r w:rsidRPr="00841099">
        <w:rPr>
          <w:sz w:val="12"/>
        </w:rPr>
        <w:t>¶</w:t>
      </w:r>
      <w:r w:rsidRPr="00841099">
        <w:rPr>
          <w:sz w:val="16"/>
        </w:rPr>
        <w:t xml:space="preserve"> in a manner that displeases Washington. These views about American policy help to explain why China has not moved more toward the “liberal” end of </w:t>
      </w:r>
      <w:r w:rsidRPr="00841099">
        <w:rPr>
          <w:sz w:val="12"/>
        </w:rPr>
        <w:t>¶</w:t>
      </w:r>
      <w:r w:rsidRPr="00841099">
        <w:rPr>
          <w:sz w:val="16"/>
        </w:rPr>
        <w:t xml:space="preserve"> the economic policy spectrum.4</w:t>
      </w:r>
    </w:p>
    <w:p w14:paraId="2BBCA222" w14:textId="77777777" w:rsidR="00841099" w:rsidRPr="00841099" w:rsidRDefault="00841099" w:rsidP="00841099"/>
    <w:p w14:paraId="07F3DB8B" w14:textId="2FA72C3C" w:rsidR="009C0B73" w:rsidRDefault="009C0B73" w:rsidP="00DB3CB1">
      <w:pPr>
        <w:pStyle w:val="Heading3"/>
      </w:pPr>
      <w:r>
        <w:t xml:space="preserve">Cuba Links </w:t>
      </w:r>
    </w:p>
    <w:p w14:paraId="3B58C780" w14:textId="77777777" w:rsidR="009C0B73" w:rsidRDefault="009C0B73" w:rsidP="009C0B73"/>
    <w:p w14:paraId="57EA3AD6" w14:textId="52B4D6A9" w:rsidR="009C0B73" w:rsidRDefault="009C0B73" w:rsidP="009C0B73">
      <w:pPr>
        <w:pStyle w:val="Heading4"/>
      </w:pPr>
      <w:r>
        <w:t xml:space="preserve">Cuba is strategically important for China – political symbol of influence. </w:t>
      </w:r>
    </w:p>
    <w:p w14:paraId="614EF4EF" w14:textId="4B1E8F74" w:rsidR="009C0B73" w:rsidRPr="009C0B73" w:rsidRDefault="009C0B73" w:rsidP="009C0B73">
      <w:pPr>
        <w:rPr>
          <w:sz w:val="16"/>
          <w:szCs w:val="16"/>
        </w:rPr>
      </w:pPr>
      <w:r w:rsidRPr="009C0B73">
        <w:rPr>
          <w:rStyle w:val="StyleStyleBold12pt"/>
        </w:rPr>
        <w:t>Hearn 9</w:t>
      </w:r>
      <w:r w:rsidRPr="009C0B73">
        <w:rPr>
          <w:sz w:val="16"/>
          <w:szCs w:val="16"/>
        </w:rPr>
        <w:t xml:space="preserve">. [Adrian, Senior Research Fellow at the University of Sydney, and </w:t>
      </w:r>
      <w:proofErr w:type="spellStart"/>
      <w:r w:rsidRPr="009C0B73">
        <w:rPr>
          <w:sz w:val="16"/>
          <w:szCs w:val="16"/>
        </w:rPr>
        <w:t>Kiriyama</w:t>
      </w:r>
      <w:proofErr w:type="spellEnd"/>
      <w:r w:rsidRPr="009C0B73">
        <w:rPr>
          <w:sz w:val="16"/>
          <w:szCs w:val="16"/>
        </w:rPr>
        <w:t xml:space="preserve"> Research Fellow at the University of San Francisco Center for the Pacific Rim, "China's relations with Mexico and Cuba: A Study of Contrasts" Pacific Rim Report -- No 52 -- January -- usf.usfca.edu/pac_rim/new/research/pacrimreport/pacrimreport52.html]</w:t>
      </w:r>
    </w:p>
    <w:p w14:paraId="70484D69" w14:textId="77777777" w:rsidR="009C0B73" w:rsidRDefault="009C0B73" w:rsidP="009C0B73"/>
    <w:p w14:paraId="6789D462" w14:textId="5B8AA0D1" w:rsidR="009C0B73" w:rsidRPr="009C0B73" w:rsidRDefault="009C0B73" w:rsidP="009C0B73">
      <w:pPr>
        <w:rPr>
          <w:sz w:val="16"/>
        </w:rPr>
      </w:pPr>
      <w:r w:rsidRPr="009C0B73">
        <w:rPr>
          <w:sz w:val="16"/>
        </w:rPr>
        <w:t xml:space="preserve">In terms of economic openness and political ideology Mexico and </w:t>
      </w:r>
      <w:r w:rsidRPr="009C0B73">
        <w:rPr>
          <w:rStyle w:val="StyleBoldUnderline"/>
          <w:highlight w:val="yellow"/>
        </w:rPr>
        <w:t>Cuba</w:t>
      </w:r>
      <w:r w:rsidRPr="009C0B73">
        <w:rPr>
          <w:sz w:val="16"/>
          <w:highlight w:val="yellow"/>
        </w:rPr>
        <w:t xml:space="preserve"> </w:t>
      </w:r>
      <w:r w:rsidRPr="009C0B73">
        <w:rPr>
          <w:sz w:val="16"/>
        </w:rPr>
        <w:t xml:space="preserve">are at opposite ends of the spectrum. Nevertheless, </w:t>
      </w:r>
      <w:r w:rsidRPr="009C0B73">
        <w:rPr>
          <w:rStyle w:val="StyleBoldUnderline"/>
        </w:rPr>
        <w:t xml:space="preserve">for China both </w:t>
      </w:r>
      <w:r w:rsidRPr="009C0B73">
        <w:rPr>
          <w:rStyle w:val="StyleBoldUnderline"/>
          <w:highlight w:val="yellow"/>
        </w:rPr>
        <w:t>hold high strategic value</w:t>
      </w:r>
      <w:r w:rsidRPr="009C0B73">
        <w:rPr>
          <w:sz w:val="16"/>
        </w:rPr>
        <w:t xml:space="preserve">. Examining China’s relations with Mexico and </w:t>
      </w:r>
      <w:r w:rsidRPr="009C0B73">
        <w:rPr>
          <w:rStyle w:val="StyleBoldUnderline"/>
        </w:rPr>
        <w:t>Cuba opens an analytic window into the way that bilateral commercial, cultural, and diplomatic cooperation programs have adapted</w:t>
      </w:r>
      <w:r w:rsidRPr="009C0B73">
        <w:rPr>
          <w:sz w:val="16"/>
        </w:rPr>
        <w:t xml:space="preserve"> to distinct local conditions. Based on interviews and observations gathered during three years in Cuba, ten months in China, and eight months in Mexico, this Pacific Rim Report outlines some of the positive and negative local responses that intensifying engagement with China has produced. It also suggests that China has effectively tailored bilateral programs to local environments to advance common economic, political, and cultural objectives</w:t>
      </w:r>
      <w:proofErr w:type="gramStart"/>
      <w:r w:rsidRPr="009C0B73">
        <w:rPr>
          <w:sz w:val="16"/>
        </w:rPr>
        <w:t>.</w:t>
      </w:r>
      <w:r w:rsidRPr="009C0B73">
        <w:rPr>
          <w:sz w:val="12"/>
        </w:rPr>
        <w:t>¶</w:t>
      </w:r>
      <w:proofErr w:type="gramEnd"/>
      <w:r w:rsidRPr="009C0B73">
        <w:rPr>
          <w:sz w:val="16"/>
        </w:rPr>
        <w:t xml:space="preserve"> China’s economic impact across Latin America has been uneven. Its demand for energy resources has driven up commodity prices, benefiting exporters such as Argentina and Brazil (soy), Chile (copper), Peru (iron, fishmeal), and Venezuela (crude oil) (Jiang 2005, Zweig and </w:t>
      </w:r>
      <w:proofErr w:type="spellStart"/>
      <w:r w:rsidRPr="009C0B73">
        <w:rPr>
          <w:sz w:val="16"/>
        </w:rPr>
        <w:t>Jianhai</w:t>
      </w:r>
      <w:proofErr w:type="spellEnd"/>
      <w:r w:rsidRPr="009C0B73">
        <w:rPr>
          <w:sz w:val="16"/>
        </w:rPr>
        <w:t xml:space="preserve"> 2005). Nevertheless, as the case studies of José Luis León </w:t>
      </w:r>
      <w:proofErr w:type="spellStart"/>
      <w:r w:rsidRPr="009C0B73">
        <w:rPr>
          <w:sz w:val="16"/>
        </w:rPr>
        <w:t>Manríquez</w:t>
      </w:r>
      <w:proofErr w:type="spellEnd"/>
      <w:r w:rsidRPr="009C0B73">
        <w:rPr>
          <w:sz w:val="16"/>
        </w:rPr>
        <w:t xml:space="preserve"> (2006) show, the exports of Mexico and the countries of Central America consist primarily of manufactured products and textiles, resulting in seemingly insurmountable competition from a tidal wave of legal and illicit Chinese imports. </w:t>
      </w:r>
      <w:proofErr w:type="spellStart"/>
      <w:r w:rsidRPr="009C0B73">
        <w:rPr>
          <w:sz w:val="16"/>
        </w:rPr>
        <w:t>Romer</w:t>
      </w:r>
      <w:proofErr w:type="spellEnd"/>
      <w:r w:rsidRPr="009C0B73">
        <w:rPr>
          <w:sz w:val="16"/>
        </w:rPr>
        <w:t xml:space="preserve"> </w:t>
      </w:r>
      <w:proofErr w:type="spellStart"/>
      <w:r w:rsidRPr="009C0B73">
        <w:rPr>
          <w:sz w:val="16"/>
        </w:rPr>
        <w:t>Cornejo</w:t>
      </w:r>
      <w:proofErr w:type="spellEnd"/>
      <w:r w:rsidRPr="009C0B73">
        <w:rPr>
          <w:sz w:val="16"/>
        </w:rPr>
        <w:t xml:space="preserve"> (2005) suggests that this regional variation results in part from the structural adjustments of the public and private sectors pursued by Latin American countries to facilitate cooperation with China. To examine this issue in depth, in 2006 the Red de </w:t>
      </w:r>
      <w:proofErr w:type="spellStart"/>
      <w:r w:rsidRPr="009C0B73">
        <w:rPr>
          <w:sz w:val="16"/>
        </w:rPr>
        <w:t>Estudios</w:t>
      </w:r>
      <w:proofErr w:type="spellEnd"/>
      <w:r w:rsidRPr="009C0B73">
        <w:rPr>
          <w:sz w:val="16"/>
        </w:rPr>
        <w:t xml:space="preserve"> de </w:t>
      </w:r>
      <w:proofErr w:type="spellStart"/>
      <w:r w:rsidRPr="009C0B73">
        <w:rPr>
          <w:sz w:val="16"/>
        </w:rPr>
        <w:t>América</w:t>
      </w:r>
      <w:proofErr w:type="spellEnd"/>
      <w:r w:rsidRPr="009C0B73">
        <w:rPr>
          <w:sz w:val="16"/>
        </w:rPr>
        <w:t xml:space="preserve"> Latina y el Caribe </w:t>
      </w:r>
      <w:proofErr w:type="spellStart"/>
      <w:r w:rsidRPr="009C0B73">
        <w:rPr>
          <w:sz w:val="16"/>
        </w:rPr>
        <w:t>sobre</w:t>
      </w:r>
      <w:proofErr w:type="spellEnd"/>
      <w:r w:rsidRPr="009C0B73">
        <w:rPr>
          <w:sz w:val="16"/>
        </w:rPr>
        <w:t xml:space="preserve"> Asia del </w:t>
      </w:r>
      <w:proofErr w:type="spellStart"/>
      <w:r w:rsidRPr="009C0B73">
        <w:rPr>
          <w:sz w:val="16"/>
        </w:rPr>
        <w:t>Pacífico</w:t>
      </w:r>
      <w:proofErr w:type="spellEnd"/>
      <w:r w:rsidRPr="009C0B73">
        <w:rPr>
          <w:sz w:val="16"/>
        </w:rPr>
        <w:t xml:space="preserve"> (Latin American and Caribbean Study Network on Asia and the Pacific, or REDEALAP) of the Inter-American Development Bank (IADB) brought together scholars from IADB member countries to debate the effectiveness and future trajectory of structural adjustments in order to deepen cooperation with China in areas ranging from fiscal integration into regional trade blocks to natural disaster relief (REDEALAP 2006). </w:t>
      </w:r>
      <w:r w:rsidRPr="009C0B73">
        <w:rPr>
          <w:sz w:val="12"/>
        </w:rPr>
        <w:t>¶</w:t>
      </w:r>
      <w:r w:rsidRPr="009C0B73">
        <w:rPr>
          <w:sz w:val="16"/>
        </w:rPr>
        <w:t xml:space="preserve"> </w:t>
      </w:r>
      <w:proofErr w:type="gramStart"/>
      <w:r w:rsidRPr="009C0B73">
        <w:rPr>
          <w:sz w:val="16"/>
        </w:rPr>
        <w:t>A</w:t>
      </w:r>
      <w:proofErr w:type="gramEnd"/>
      <w:r w:rsidRPr="009C0B73">
        <w:rPr>
          <w:sz w:val="16"/>
        </w:rPr>
        <w:t xml:space="preserve"> recent book from the OECD (</w:t>
      </w:r>
      <w:proofErr w:type="spellStart"/>
      <w:r w:rsidRPr="009C0B73">
        <w:rPr>
          <w:sz w:val="16"/>
        </w:rPr>
        <w:t>Santiso</w:t>
      </w:r>
      <w:proofErr w:type="spellEnd"/>
      <w:r w:rsidRPr="009C0B73">
        <w:rPr>
          <w:sz w:val="16"/>
        </w:rPr>
        <w:t xml:space="preserve"> 2007) argues that although China’s emergence represents a valuable opportunity for Latin America to develop alternative economic partnerships that reduce dependence on the United States and Europe, resource exports to China could gradually push the region into a ‘raw materials corner’. Similarly, a book from the Inter-American Development Bank entitled, The Emergence of China: Opportunities and Challenges for Latin America and the Caribbean, argues that to avoid future dependence on primary resource exports, Latin American governments should adopt long-term strategies that position their countries as service providers for the expanding Chinese middle class, particularly in the tourism and education sectors (Devlin et al. 2006). The authors signal that to climb the industrial value chain in this way will require a greater coordinating role for Latin American governments, since development strategies guided by the market alone, adopted in part as a backlash to previous import substitution strategies, will naturally favor short-term growth through commodity export</w:t>
      </w:r>
      <w:proofErr w:type="gramStart"/>
      <w:r w:rsidRPr="009C0B73">
        <w:rPr>
          <w:sz w:val="16"/>
        </w:rPr>
        <w:t>.</w:t>
      </w:r>
      <w:r w:rsidRPr="009C0B73">
        <w:rPr>
          <w:sz w:val="12"/>
        </w:rPr>
        <w:t>¶</w:t>
      </w:r>
      <w:proofErr w:type="gramEnd"/>
      <w:r w:rsidRPr="009C0B73">
        <w:rPr>
          <w:sz w:val="16"/>
        </w:rPr>
        <w:t xml:space="preserve"> One summary of China’s relations with six Latin American countries (Jorge I. </w:t>
      </w:r>
      <w:proofErr w:type="spellStart"/>
      <w:r w:rsidRPr="009C0B73">
        <w:rPr>
          <w:sz w:val="16"/>
        </w:rPr>
        <w:t>Domínguez</w:t>
      </w:r>
      <w:proofErr w:type="spellEnd"/>
      <w:r w:rsidRPr="009C0B73">
        <w:rPr>
          <w:sz w:val="16"/>
        </w:rPr>
        <w:t xml:space="preserve"> et al., 2006) juxtaposes political cooperation with trade patterns. The study argues that although economic considerations are paramount, Cuba, Venezuela, Argentina, and Brazil have to varying degrees used China to balance U.S. influence in the region. Varying degrees of alarm about this prospect are expressed in the publications of research institutions and think tanks associated with the U.S. military and government (CLATF 2006:2, </w:t>
      </w:r>
      <w:proofErr w:type="spellStart"/>
      <w:r w:rsidRPr="009C0B73">
        <w:rPr>
          <w:sz w:val="16"/>
        </w:rPr>
        <w:t>Eisenman</w:t>
      </w:r>
      <w:proofErr w:type="spellEnd"/>
      <w:r w:rsidRPr="009C0B73">
        <w:rPr>
          <w:sz w:val="16"/>
        </w:rPr>
        <w:t xml:space="preserve"> 2006, Lam 2004, </w:t>
      </w:r>
      <w:proofErr w:type="spellStart"/>
      <w:r w:rsidRPr="009C0B73">
        <w:rPr>
          <w:sz w:val="16"/>
        </w:rPr>
        <w:t>Mrozinski</w:t>
      </w:r>
      <w:proofErr w:type="spellEnd"/>
      <w:r w:rsidRPr="009C0B73">
        <w:rPr>
          <w:sz w:val="16"/>
        </w:rPr>
        <w:t xml:space="preserve"> 2002). Indeed, the ‘triangular’ relationship between China, Latin America, and the United States is emerging as a prominent topic of debate (e.g. </w:t>
      </w:r>
      <w:proofErr w:type="spellStart"/>
      <w:r w:rsidRPr="009C0B73">
        <w:rPr>
          <w:sz w:val="16"/>
        </w:rPr>
        <w:t>Arnson</w:t>
      </w:r>
      <w:proofErr w:type="spellEnd"/>
      <w:r w:rsidRPr="009C0B73">
        <w:rPr>
          <w:sz w:val="16"/>
        </w:rPr>
        <w:t xml:space="preserve"> et al. 2007). </w:t>
      </w:r>
      <w:r w:rsidRPr="009C0B73">
        <w:rPr>
          <w:sz w:val="12"/>
        </w:rPr>
        <w:t>¶</w:t>
      </w:r>
      <w:r w:rsidRPr="009C0B73">
        <w:rPr>
          <w:sz w:val="16"/>
        </w:rPr>
        <w:t xml:space="preserve"> </w:t>
      </w:r>
      <w:r w:rsidRPr="009C0B73">
        <w:rPr>
          <w:sz w:val="16"/>
          <w:highlight w:val="yellow"/>
        </w:rPr>
        <w:t>C</w:t>
      </w:r>
      <w:r w:rsidRPr="009C0B73">
        <w:rPr>
          <w:rStyle w:val="StyleBoldUnderline"/>
          <w:highlight w:val="yellow"/>
        </w:rPr>
        <w:t>hina’s multiple objectives in Latin America are evident in the diversity of its activities in Cuba</w:t>
      </w:r>
      <w:r w:rsidRPr="009C0B73">
        <w:rPr>
          <w:sz w:val="16"/>
          <w:highlight w:val="yellow"/>
        </w:rPr>
        <w:t xml:space="preserve"> </w:t>
      </w:r>
      <w:r w:rsidRPr="009C0B73">
        <w:rPr>
          <w:sz w:val="16"/>
        </w:rPr>
        <w:t xml:space="preserve">and Mexico. </w:t>
      </w:r>
      <w:r w:rsidRPr="009C0B73">
        <w:rPr>
          <w:rStyle w:val="StyleBoldUnderline"/>
        </w:rPr>
        <w:t xml:space="preserve">Although </w:t>
      </w:r>
      <w:r w:rsidRPr="009C0B73">
        <w:rPr>
          <w:rStyle w:val="StyleBoldUnderline"/>
          <w:highlight w:val="yellow"/>
        </w:rPr>
        <w:t xml:space="preserve">Cuba harbors </w:t>
      </w:r>
      <w:r w:rsidRPr="009C0B73">
        <w:rPr>
          <w:sz w:val="16"/>
        </w:rPr>
        <w:t>some</w:t>
      </w:r>
      <w:r w:rsidRPr="009C0B73">
        <w:rPr>
          <w:rStyle w:val="StyleBoldUnderline"/>
        </w:rPr>
        <w:t xml:space="preserve"> </w:t>
      </w:r>
      <w:r w:rsidRPr="009C0B73">
        <w:rPr>
          <w:rStyle w:val="StyleBoldUnderline"/>
          <w:highlight w:val="yellow"/>
        </w:rPr>
        <w:t>economic value for China through oil exploration</w:t>
      </w:r>
      <w:r w:rsidRPr="009C0B73">
        <w:rPr>
          <w:sz w:val="16"/>
        </w:rPr>
        <w:t xml:space="preserve">, nickel extraction, biomedical collaboration, and electronics sales and manufacturing, </w:t>
      </w:r>
      <w:r w:rsidRPr="009C0B73">
        <w:rPr>
          <w:rStyle w:val="StyleBoldUnderline"/>
          <w:highlight w:val="yellow"/>
        </w:rPr>
        <w:t>its appeal is mainly political. Diplomatic links with Cuba promote China’s image as a ‘non-aligned’ protagonist of ‘South-South’ cooperation, providing ideological common ground with the eight mineral-rich countries that make up Latin America’s ‘New Left’</w:t>
      </w:r>
      <w:r w:rsidRPr="009C0B73">
        <w:rPr>
          <w:sz w:val="16"/>
        </w:rPr>
        <w:t>. Mexico, by contrast, offers China more conventional economic incentives such as a market for Chinese consumer products, a manufacturing base with geographic and legal access to North American markets, and the prospect of potentially massive investment in the oil sector. The following sections discuss the challenges and opportunities that China has brought to Mexico and Cuba, and the steps taken by both governments to respond effectively.</w:t>
      </w:r>
    </w:p>
    <w:p w14:paraId="2D1761FF" w14:textId="77777777" w:rsidR="009C0B73" w:rsidRDefault="009C0B73" w:rsidP="009C0B73"/>
    <w:p w14:paraId="63FF1FE1" w14:textId="0B0FED6E" w:rsidR="00702519" w:rsidRDefault="00702519" w:rsidP="00702519">
      <w:pPr>
        <w:pStyle w:val="Heading4"/>
      </w:pPr>
      <w:r>
        <w:t xml:space="preserve">Influence in Cuba key to China’s overall Latin American agenda. </w:t>
      </w:r>
    </w:p>
    <w:p w14:paraId="59174437" w14:textId="77777777" w:rsidR="00702519" w:rsidRPr="009C0B73" w:rsidRDefault="00702519" w:rsidP="00702519">
      <w:pPr>
        <w:rPr>
          <w:sz w:val="16"/>
          <w:szCs w:val="16"/>
        </w:rPr>
      </w:pPr>
      <w:r w:rsidRPr="009C0B73">
        <w:rPr>
          <w:rStyle w:val="StyleStyleBold12pt"/>
        </w:rPr>
        <w:t>Hearn 9</w:t>
      </w:r>
      <w:r w:rsidRPr="009C0B73">
        <w:rPr>
          <w:sz w:val="16"/>
          <w:szCs w:val="16"/>
        </w:rPr>
        <w:t xml:space="preserve">. [Adrian, Senior Research Fellow at the University of Sydney, and </w:t>
      </w:r>
      <w:proofErr w:type="spellStart"/>
      <w:r w:rsidRPr="009C0B73">
        <w:rPr>
          <w:sz w:val="16"/>
          <w:szCs w:val="16"/>
        </w:rPr>
        <w:t>Kiriyama</w:t>
      </w:r>
      <w:proofErr w:type="spellEnd"/>
      <w:r w:rsidRPr="009C0B73">
        <w:rPr>
          <w:sz w:val="16"/>
          <w:szCs w:val="16"/>
        </w:rPr>
        <w:t xml:space="preserve"> Research Fellow at the University of San Francisco Center for the Pacific Rim, "China's relations with Mexico and Cuba: A Study of Contrasts" Pacific Rim Report -- No 52 -- January -- usf.usfca.edu/pac_rim/new/research/pacrimreport/pacrimreport52.html]</w:t>
      </w:r>
    </w:p>
    <w:p w14:paraId="5BD01735" w14:textId="77777777" w:rsidR="00702519" w:rsidRPr="00702519" w:rsidRDefault="00702519" w:rsidP="00702519"/>
    <w:p w14:paraId="64B750E7" w14:textId="77777777" w:rsidR="00702519" w:rsidRPr="00702519" w:rsidRDefault="00702519" w:rsidP="00702519">
      <w:pPr>
        <w:rPr>
          <w:sz w:val="16"/>
        </w:rPr>
      </w:pPr>
      <w:r w:rsidRPr="00702519">
        <w:rPr>
          <w:rStyle w:val="StyleBoldUnderline"/>
          <w:highlight w:val="yellow"/>
        </w:rPr>
        <w:t>China is Cuba’s second largest trading partner</w:t>
      </w:r>
      <w:r w:rsidRPr="00702519">
        <w:rPr>
          <w:sz w:val="16"/>
        </w:rPr>
        <w:t xml:space="preserve"> after Venezuela, with 2.7 billion dollars in bilateral trade reported for 2007 (</w:t>
      </w:r>
      <w:proofErr w:type="spellStart"/>
      <w:r w:rsidRPr="00702519">
        <w:rPr>
          <w:sz w:val="16"/>
        </w:rPr>
        <w:t>Cubaencuentro</w:t>
      </w:r>
      <w:proofErr w:type="spellEnd"/>
      <w:r w:rsidRPr="00702519">
        <w:rPr>
          <w:sz w:val="16"/>
        </w:rPr>
        <w:t xml:space="preserve"> 2008). </w:t>
      </w:r>
      <w:r w:rsidRPr="00702519">
        <w:rPr>
          <w:rStyle w:val="StyleBoldUnderline"/>
        </w:rPr>
        <w:t>This trade is more valuable to Cuba than to China, though this could change if Chinese oil, nickel, and electronics manufacturing operations in Cuba expand</w:t>
      </w:r>
      <w:r w:rsidRPr="00702519">
        <w:rPr>
          <w:sz w:val="16"/>
        </w:rPr>
        <w:t xml:space="preserve">. Furthermore, </w:t>
      </w:r>
      <w:r w:rsidRPr="00702519">
        <w:rPr>
          <w:rStyle w:val="StyleBoldUnderline"/>
          <w:highlight w:val="yellow"/>
        </w:rPr>
        <w:t>for the eight resource-rich countries that comprise Latin America’s “New Left”, Cuba is a unique ideological symbol of resistance</w:t>
      </w:r>
      <w:r w:rsidRPr="00702519">
        <w:rPr>
          <w:sz w:val="16"/>
        </w:rPr>
        <w:t xml:space="preserve"> to U.S. hegemony. </w:t>
      </w:r>
      <w:r w:rsidRPr="00702519">
        <w:rPr>
          <w:rStyle w:val="StyleBoldUnderline"/>
          <w:highlight w:val="yellow"/>
        </w:rPr>
        <w:t>For China, whose pursuit of Latin American natural resources is</w:t>
      </w:r>
      <w:r w:rsidRPr="00702519">
        <w:rPr>
          <w:sz w:val="16"/>
        </w:rPr>
        <w:t xml:space="preserve"> at least as </w:t>
      </w:r>
      <w:r w:rsidRPr="00702519">
        <w:rPr>
          <w:rStyle w:val="StyleBoldUnderline"/>
          <w:highlight w:val="yellow"/>
        </w:rPr>
        <w:t>voracious</w:t>
      </w:r>
      <w:r w:rsidRPr="00702519">
        <w:rPr>
          <w:sz w:val="16"/>
        </w:rPr>
        <w:t xml:space="preserve"> as that of the United States, </w:t>
      </w:r>
      <w:r w:rsidRPr="00702519">
        <w:rPr>
          <w:rStyle w:val="StyleBoldUnderline"/>
          <w:highlight w:val="yellow"/>
        </w:rPr>
        <w:t>cooperation with Cuba</w:t>
      </w:r>
      <w:r w:rsidRPr="00702519">
        <w:rPr>
          <w:sz w:val="16"/>
        </w:rPr>
        <w:t xml:space="preserve">, strongly supported by </w:t>
      </w:r>
      <w:proofErr w:type="spellStart"/>
      <w:r w:rsidRPr="00702519">
        <w:rPr>
          <w:sz w:val="16"/>
        </w:rPr>
        <w:t>Raúl</w:t>
      </w:r>
      <w:proofErr w:type="spellEnd"/>
      <w:r w:rsidRPr="00702519">
        <w:rPr>
          <w:sz w:val="16"/>
        </w:rPr>
        <w:t xml:space="preserve"> Castro, </w:t>
      </w:r>
      <w:r w:rsidRPr="00702519">
        <w:rPr>
          <w:rStyle w:val="StyleBoldUnderline"/>
          <w:highlight w:val="yellow"/>
        </w:rPr>
        <w:t>decreases the danger of being perceived in the region as an external</w:t>
      </w:r>
      <w:r w:rsidRPr="00702519">
        <w:rPr>
          <w:sz w:val="16"/>
        </w:rPr>
        <w:t>—potentially imperialistic—</w:t>
      </w:r>
      <w:r w:rsidRPr="00702519">
        <w:rPr>
          <w:rStyle w:val="StyleBoldUnderline"/>
          <w:highlight w:val="yellow"/>
        </w:rPr>
        <w:t>threat to economic sovereignty</w:t>
      </w:r>
      <w:r w:rsidRPr="00702519">
        <w:rPr>
          <w:sz w:val="16"/>
          <w:highlight w:val="yellow"/>
        </w:rPr>
        <w:t>.</w:t>
      </w:r>
    </w:p>
    <w:p w14:paraId="7D144044" w14:textId="77777777" w:rsidR="00702519" w:rsidRDefault="00702519" w:rsidP="00702519"/>
    <w:p w14:paraId="67A7886E" w14:textId="77777777" w:rsidR="00702519" w:rsidRPr="00702519" w:rsidRDefault="00702519" w:rsidP="00702519"/>
    <w:p w14:paraId="681D4513" w14:textId="77777777" w:rsidR="009C0B73" w:rsidRPr="009C0B73" w:rsidRDefault="009C0B73" w:rsidP="009C0B73"/>
    <w:p w14:paraId="3F612BDD" w14:textId="77777777" w:rsidR="00DB3CB1" w:rsidRDefault="00DB3CB1" w:rsidP="00DB3CB1">
      <w:pPr>
        <w:pStyle w:val="Heading3"/>
      </w:pPr>
      <w:r>
        <w:t xml:space="preserve">Mexico Links </w:t>
      </w:r>
    </w:p>
    <w:p w14:paraId="6671B7A5" w14:textId="77777777" w:rsidR="00541FA6" w:rsidRDefault="00541FA6" w:rsidP="00541FA6"/>
    <w:p w14:paraId="1CB01B04" w14:textId="7541A15C" w:rsidR="00541FA6" w:rsidRDefault="00541FA6" w:rsidP="00541FA6">
      <w:pPr>
        <w:pStyle w:val="Heading4"/>
      </w:pPr>
      <w:r>
        <w:t xml:space="preserve">Mexico is key to China – they’re the most important Latin American market. </w:t>
      </w:r>
    </w:p>
    <w:p w14:paraId="0E77F33D" w14:textId="69019D8A" w:rsidR="00541FA6" w:rsidRPr="00541FA6" w:rsidRDefault="00541FA6" w:rsidP="00541FA6">
      <w:pPr>
        <w:rPr>
          <w:sz w:val="16"/>
          <w:szCs w:val="16"/>
        </w:rPr>
      </w:pPr>
      <w:r w:rsidRPr="00541FA6">
        <w:rPr>
          <w:rStyle w:val="StyleStyleBold12pt"/>
        </w:rPr>
        <w:t>Dominguez 6</w:t>
      </w:r>
      <w:r w:rsidRPr="00541FA6">
        <w:rPr>
          <w:sz w:val="16"/>
          <w:szCs w:val="16"/>
        </w:rPr>
        <w:t xml:space="preserve">. [Jorge, Professor @ Harvard’s </w:t>
      </w:r>
      <w:proofErr w:type="spellStart"/>
      <w:r w:rsidRPr="00541FA6">
        <w:rPr>
          <w:sz w:val="16"/>
          <w:szCs w:val="16"/>
        </w:rPr>
        <w:t>Weatherhead</w:t>
      </w:r>
      <w:proofErr w:type="spellEnd"/>
      <w:r w:rsidRPr="00541FA6">
        <w:rPr>
          <w:sz w:val="16"/>
          <w:szCs w:val="16"/>
        </w:rPr>
        <w:t xml:space="preserve"> Center for International Affairs, "China's Relations With Latin America: Shared Gains, Asymmetric Hopes" Inter-American Dialogue Working Paper -- June -- www.thedialogue.org/PublicationFiles/china.pdf]</w:t>
      </w:r>
    </w:p>
    <w:p w14:paraId="71D84C51" w14:textId="77777777" w:rsidR="00541FA6" w:rsidRDefault="00541FA6" w:rsidP="00541FA6"/>
    <w:p w14:paraId="339F15FA" w14:textId="34939461" w:rsidR="00541FA6" w:rsidRPr="00541FA6" w:rsidRDefault="00541FA6" w:rsidP="00541FA6">
      <w:pPr>
        <w:rPr>
          <w:rStyle w:val="StyleBoldUnderline"/>
        </w:rPr>
      </w:pPr>
      <w:r w:rsidRPr="00842460">
        <w:rPr>
          <w:rStyle w:val="StyleBoldUnderline"/>
          <w:highlight w:val="yellow"/>
        </w:rPr>
        <w:t xml:space="preserve">Mexico is one of China’s “strategic partners” </w:t>
      </w:r>
      <w:r w:rsidRPr="00842460">
        <w:rPr>
          <w:rStyle w:val="StyleBoldUnderline"/>
          <w:sz w:val="12"/>
          <w:highlight w:val="yellow"/>
          <w:u w:val="none"/>
        </w:rPr>
        <w:t>¶</w:t>
      </w:r>
      <w:r w:rsidRPr="00842460">
        <w:rPr>
          <w:rStyle w:val="StyleBoldUnderline"/>
          <w:highlight w:val="yellow"/>
        </w:rPr>
        <w:t xml:space="preserve"> in Latin America</w:t>
      </w:r>
      <w:r w:rsidRPr="00842460">
        <w:rPr>
          <w:sz w:val="16"/>
          <w:highlight w:val="yellow"/>
        </w:rPr>
        <w:t xml:space="preserve">. </w:t>
      </w:r>
      <w:r w:rsidRPr="00842460">
        <w:rPr>
          <w:rStyle w:val="StyleBoldUnderline"/>
          <w:highlight w:val="yellow"/>
        </w:rPr>
        <w:t xml:space="preserve">Its overall trade importance </w:t>
      </w:r>
      <w:r w:rsidRPr="00842460">
        <w:rPr>
          <w:rStyle w:val="StyleBoldUnderline"/>
          <w:sz w:val="12"/>
          <w:highlight w:val="yellow"/>
          <w:u w:val="none"/>
        </w:rPr>
        <w:t>¶</w:t>
      </w:r>
      <w:r w:rsidRPr="00842460">
        <w:rPr>
          <w:rStyle w:val="StyleBoldUnderline"/>
          <w:highlight w:val="yellow"/>
        </w:rPr>
        <w:t xml:space="preserve"> for China is second only to Brazil’s</w:t>
      </w:r>
      <w:r w:rsidRPr="00541FA6">
        <w:rPr>
          <w:sz w:val="16"/>
        </w:rPr>
        <w:t xml:space="preserve"> in this </w:t>
      </w:r>
      <w:r w:rsidRPr="00541FA6">
        <w:rPr>
          <w:sz w:val="12"/>
        </w:rPr>
        <w:t>¶</w:t>
      </w:r>
      <w:r w:rsidRPr="00541FA6">
        <w:rPr>
          <w:sz w:val="16"/>
        </w:rPr>
        <w:t xml:space="preserve"> region. </w:t>
      </w:r>
      <w:r w:rsidRPr="00842460">
        <w:rPr>
          <w:rStyle w:val="StyleBoldUnderline"/>
          <w:highlight w:val="yellow"/>
        </w:rPr>
        <w:t>It is China’s</w:t>
      </w:r>
      <w:r w:rsidRPr="00842460">
        <w:rPr>
          <w:sz w:val="16"/>
          <w:highlight w:val="yellow"/>
        </w:rPr>
        <w:t xml:space="preserve"> </w:t>
      </w:r>
      <w:r w:rsidRPr="00842460">
        <w:rPr>
          <w:rStyle w:val="Emphasis"/>
          <w:highlight w:val="yellow"/>
        </w:rPr>
        <w:t>principal export market</w:t>
      </w:r>
      <w:r w:rsidRPr="00842460">
        <w:rPr>
          <w:sz w:val="16"/>
          <w:highlight w:val="yellow"/>
        </w:rPr>
        <w:t xml:space="preserve"> </w:t>
      </w:r>
      <w:r w:rsidRPr="00842460">
        <w:rPr>
          <w:rStyle w:val="StyleBoldUnderline"/>
          <w:highlight w:val="yellow"/>
        </w:rPr>
        <w:t xml:space="preserve">in </w:t>
      </w:r>
      <w:r w:rsidRPr="00842460">
        <w:rPr>
          <w:rStyle w:val="StyleBoldUnderline"/>
          <w:sz w:val="12"/>
          <w:highlight w:val="yellow"/>
          <w:u w:val="none"/>
        </w:rPr>
        <w:t>¶</w:t>
      </w:r>
      <w:r w:rsidRPr="00842460">
        <w:rPr>
          <w:rStyle w:val="StyleBoldUnderline"/>
          <w:highlight w:val="yellow"/>
        </w:rPr>
        <w:t xml:space="preserve"> Latin America</w:t>
      </w:r>
      <w:r w:rsidRPr="00541FA6">
        <w:rPr>
          <w:rStyle w:val="StyleBoldUnderline"/>
        </w:rPr>
        <w:t>.</w:t>
      </w:r>
      <w:r w:rsidRPr="00541FA6">
        <w:rPr>
          <w:sz w:val="16"/>
        </w:rPr>
        <w:t xml:space="preserve"> Compared to the four South </w:t>
      </w:r>
      <w:r w:rsidRPr="00541FA6">
        <w:rPr>
          <w:sz w:val="12"/>
        </w:rPr>
        <w:t>¶</w:t>
      </w:r>
      <w:r w:rsidRPr="00541FA6">
        <w:rPr>
          <w:sz w:val="16"/>
        </w:rPr>
        <w:t xml:space="preserve"> American countries under discussion, China </w:t>
      </w:r>
      <w:r w:rsidRPr="00541FA6">
        <w:rPr>
          <w:sz w:val="12"/>
        </w:rPr>
        <w:t>¶</w:t>
      </w:r>
      <w:r w:rsidRPr="00541FA6">
        <w:rPr>
          <w:sz w:val="16"/>
        </w:rPr>
        <w:t xml:space="preserve"> runs a substantial bilateral trade surplus with </w:t>
      </w:r>
      <w:r w:rsidRPr="00541FA6">
        <w:rPr>
          <w:sz w:val="12"/>
        </w:rPr>
        <w:t>¶</w:t>
      </w:r>
      <w:r w:rsidRPr="00541FA6">
        <w:rPr>
          <w:sz w:val="16"/>
        </w:rPr>
        <w:t xml:space="preserve"> Mexico (see Tables 3 and 4). From 2000 </w:t>
      </w:r>
      <w:r w:rsidRPr="00541FA6">
        <w:rPr>
          <w:sz w:val="12"/>
        </w:rPr>
        <w:t>¶</w:t>
      </w:r>
      <w:r w:rsidRPr="00541FA6">
        <w:rPr>
          <w:sz w:val="16"/>
        </w:rPr>
        <w:t xml:space="preserve"> to 2004, China’s exports to Mexico nearly </w:t>
      </w:r>
      <w:r w:rsidRPr="00541FA6">
        <w:rPr>
          <w:sz w:val="12"/>
        </w:rPr>
        <w:t>¶</w:t>
      </w:r>
      <w:r w:rsidRPr="00541FA6">
        <w:rPr>
          <w:sz w:val="16"/>
        </w:rPr>
        <w:t xml:space="preserve"> quadrupled while its imports from Mexico </w:t>
      </w:r>
      <w:r w:rsidRPr="00541FA6">
        <w:rPr>
          <w:sz w:val="12"/>
        </w:rPr>
        <w:t>¶</w:t>
      </w:r>
      <w:r w:rsidRPr="00541FA6">
        <w:rPr>
          <w:sz w:val="16"/>
        </w:rPr>
        <w:t xml:space="preserve"> quintupled. The dynamic of Sino-Mexican </w:t>
      </w:r>
      <w:r w:rsidRPr="00541FA6">
        <w:rPr>
          <w:sz w:val="12"/>
        </w:rPr>
        <w:t>¶</w:t>
      </w:r>
      <w:r w:rsidRPr="00541FA6">
        <w:rPr>
          <w:sz w:val="16"/>
        </w:rPr>
        <w:t xml:space="preserve"> trade since 2000 is thus closest to that of </w:t>
      </w:r>
      <w:r w:rsidRPr="00541FA6">
        <w:rPr>
          <w:sz w:val="12"/>
        </w:rPr>
        <w:t>¶</w:t>
      </w:r>
      <w:r w:rsidRPr="00541FA6">
        <w:rPr>
          <w:sz w:val="16"/>
        </w:rPr>
        <w:t xml:space="preserve"> Sino-Brazilian trade, except that China’s </w:t>
      </w:r>
      <w:r w:rsidRPr="00541FA6">
        <w:rPr>
          <w:sz w:val="12"/>
        </w:rPr>
        <w:t>¶</w:t>
      </w:r>
      <w:r w:rsidRPr="00541FA6">
        <w:rPr>
          <w:sz w:val="16"/>
        </w:rPr>
        <w:t xml:space="preserve"> bilateral trade surplus with Mexico also tripled in those years. </w:t>
      </w:r>
      <w:r w:rsidRPr="00842460">
        <w:rPr>
          <w:rStyle w:val="StyleBoldUnderline"/>
          <w:highlight w:val="yellow"/>
        </w:rPr>
        <w:t xml:space="preserve">China is also a significant </w:t>
      </w:r>
      <w:r w:rsidRPr="00842460">
        <w:rPr>
          <w:rStyle w:val="StyleBoldUnderline"/>
          <w:sz w:val="12"/>
          <w:highlight w:val="yellow"/>
          <w:u w:val="none"/>
        </w:rPr>
        <w:t>¶</w:t>
      </w:r>
      <w:r w:rsidRPr="00842460">
        <w:rPr>
          <w:rStyle w:val="StyleBoldUnderline"/>
          <w:highlight w:val="yellow"/>
        </w:rPr>
        <w:t xml:space="preserve"> foreign direct investor in Mexico</w:t>
      </w:r>
      <w:r w:rsidRPr="00541FA6">
        <w:rPr>
          <w:rStyle w:val="StyleBoldUnderline"/>
        </w:rPr>
        <w:t>;</w:t>
      </w:r>
      <w:r w:rsidRPr="00541FA6">
        <w:rPr>
          <w:sz w:val="16"/>
        </w:rPr>
        <w:t xml:space="preserve"> in 2004, the </w:t>
      </w:r>
      <w:r w:rsidRPr="00541FA6">
        <w:rPr>
          <w:sz w:val="12"/>
        </w:rPr>
        <w:t>¶</w:t>
      </w:r>
      <w:r w:rsidRPr="00541FA6">
        <w:rPr>
          <w:sz w:val="16"/>
        </w:rPr>
        <w:t xml:space="preserve"> stock of accumulated Chinese direct investment in Mexico exceeded $28 billion, with </w:t>
      </w:r>
      <w:r w:rsidRPr="00541FA6">
        <w:rPr>
          <w:sz w:val="12"/>
        </w:rPr>
        <w:t>¶</w:t>
      </w:r>
      <w:r w:rsidRPr="00541FA6">
        <w:rPr>
          <w:sz w:val="16"/>
        </w:rPr>
        <w:t xml:space="preserve"> clothing manufacturing accounting for a third </w:t>
      </w:r>
      <w:r w:rsidRPr="00541FA6">
        <w:rPr>
          <w:sz w:val="12"/>
        </w:rPr>
        <w:t>¶</w:t>
      </w:r>
      <w:r w:rsidRPr="00541FA6">
        <w:rPr>
          <w:sz w:val="16"/>
        </w:rPr>
        <w:t xml:space="preserve"> and plastic products nearly a fourth of the total.52 </w:t>
      </w:r>
      <w:r w:rsidRPr="00842460">
        <w:rPr>
          <w:rStyle w:val="StyleBoldUnderline"/>
          <w:highlight w:val="yellow"/>
        </w:rPr>
        <w:t>Mexico is the</w:t>
      </w:r>
      <w:r w:rsidRPr="00842460">
        <w:rPr>
          <w:sz w:val="16"/>
          <w:highlight w:val="yellow"/>
        </w:rPr>
        <w:t xml:space="preserve"> </w:t>
      </w:r>
      <w:r w:rsidRPr="00842460">
        <w:rPr>
          <w:rStyle w:val="Emphasis"/>
          <w:highlight w:val="yellow"/>
        </w:rPr>
        <w:t>most important</w:t>
      </w:r>
      <w:r w:rsidRPr="00842460">
        <w:rPr>
          <w:sz w:val="16"/>
          <w:highlight w:val="yellow"/>
        </w:rPr>
        <w:t xml:space="preserve"> </w:t>
      </w:r>
      <w:r w:rsidRPr="00842460">
        <w:rPr>
          <w:rStyle w:val="StyleBoldUnderline"/>
          <w:highlight w:val="yellow"/>
        </w:rPr>
        <w:t xml:space="preserve">Latin </w:t>
      </w:r>
      <w:r w:rsidRPr="00842460">
        <w:rPr>
          <w:rStyle w:val="StyleBoldUnderline"/>
          <w:sz w:val="12"/>
          <w:highlight w:val="yellow"/>
          <w:u w:val="none"/>
        </w:rPr>
        <w:t>¶</w:t>
      </w:r>
      <w:r w:rsidRPr="00842460">
        <w:rPr>
          <w:rStyle w:val="StyleBoldUnderline"/>
          <w:highlight w:val="yellow"/>
        </w:rPr>
        <w:t xml:space="preserve"> American economy for Chinese investmen</w:t>
      </w:r>
      <w:r w:rsidRPr="00541FA6">
        <w:rPr>
          <w:rStyle w:val="StyleBoldUnderline"/>
        </w:rPr>
        <w:t>t</w:t>
      </w:r>
      <w:r w:rsidRPr="00541FA6">
        <w:rPr>
          <w:sz w:val="16"/>
        </w:rPr>
        <w:t xml:space="preserve">, </w:t>
      </w:r>
      <w:r w:rsidRPr="00541FA6">
        <w:rPr>
          <w:sz w:val="12"/>
        </w:rPr>
        <w:t>¶</w:t>
      </w:r>
      <w:r w:rsidRPr="00541FA6">
        <w:rPr>
          <w:sz w:val="16"/>
        </w:rPr>
        <w:t xml:space="preserve"> much of which is geared for sales throughout </w:t>
      </w:r>
      <w:r w:rsidRPr="00541FA6">
        <w:rPr>
          <w:sz w:val="12"/>
        </w:rPr>
        <w:t>¶</w:t>
      </w:r>
      <w:r w:rsidRPr="00541FA6">
        <w:rPr>
          <w:sz w:val="16"/>
        </w:rPr>
        <w:t xml:space="preserve"> the North American Free Trade Agreement </w:t>
      </w:r>
      <w:r w:rsidRPr="00541FA6">
        <w:rPr>
          <w:sz w:val="12"/>
        </w:rPr>
        <w:t>¶</w:t>
      </w:r>
      <w:r w:rsidRPr="00541FA6">
        <w:rPr>
          <w:sz w:val="16"/>
        </w:rPr>
        <w:t xml:space="preserve"> (NAFTA) area. </w:t>
      </w:r>
      <w:r w:rsidRPr="00842460">
        <w:rPr>
          <w:rStyle w:val="StyleBoldUnderline"/>
          <w:highlight w:val="yellow"/>
        </w:rPr>
        <w:t xml:space="preserve">China has good reasons to </w:t>
      </w:r>
      <w:r w:rsidRPr="00842460">
        <w:rPr>
          <w:rStyle w:val="StyleBoldUnderline"/>
          <w:sz w:val="12"/>
          <w:highlight w:val="yellow"/>
          <w:u w:val="none"/>
        </w:rPr>
        <w:t>¶</w:t>
      </w:r>
      <w:r w:rsidRPr="00842460">
        <w:rPr>
          <w:rStyle w:val="StyleBoldUnderline"/>
          <w:highlight w:val="yellow"/>
        </w:rPr>
        <w:t xml:space="preserve"> call Mexico a strategic partner.</w:t>
      </w:r>
    </w:p>
    <w:p w14:paraId="49E3D030" w14:textId="77777777" w:rsidR="00541FA6" w:rsidRDefault="00541FA6" w:rsidP="00541FA6"/>
    <w:p w14:paraId="43B695E2" w14:textId="77777777" w:rsidR="00541FA6" w:rsidRPr="00541FA6" w:rsidRDefault="00541FA6" w:rsidP="00541FA6"/>
    <w:p w14:paraId="0DDC8957" w14:textId="13DFE0F3" w:rsidR="00DB3CB1" w:rsidRDefault="00DB3CB1" w:rsidP="00DB3CB1">
      <w:pPr>
        <w:pStyle w:val="Heading3"/>
      </w:pPr>
      <w:r>
        <w:t xml:space="preserve">Venezuela </w:t>
      </w:r>
      <w:r w:rsidR="004B244F">
        <w:t xml:space="preserve">Oil </w:t>
      </w:r>
      <w:r>
        <w:t xml:space="preserve">Links </w:t>
      </w:r>
    </w:p>
    <w:p w14:paraId="641153F9" w14:textId="77777777" w:rsidR="004B244F" w:rsidRDefault="004B244F" w:rsidP="004B244F"/>
    <w:p w14:paraId="07CF599E" w14:textId="0EC573F1" w:rsidR="004B244F" w:rsidRDefault="004B244F" w:rsidP="004B244F">
      <w:pPr>
        <w:pStyle w:val="Heading4"/>
      </w:pPr>
      <w:r>
        <w:t xml:space="preserve">Venezuelan oil is key to China’s presence in Latin America. </w:t>
      </w:r>
    </w:p>
    <w:p w14:paraId="49FFEAED" w14:textId="04F25086" w:rsidR="004B244F" w:rsidRPr="004B244F" w:rsidRDefault="004B244F" w:rsidP="004B244F">
      <w:pPr>
        <w:rPr>
          <w:sz w:val="16"/>
          <w:szCs w:val="16"/>
        </w:rPr>
      </w:pPr>
      <w:r w:rsidRPr="004B244F">
        <w:rPr>
          <w:rStyle w:val="StyleStyleBold12pt"/>
        </w:rPr>
        <w:t>Ellis 6</w:t>
      </w:r>
      <w:r w:rsidRPr="004B244F">
        <w:rPr>
          <w:sz w:val="16"/>
          <w:szCs w:val="16"/>
        </w:rPr>
        <w:t>. [Evan, Associate with Booz Allen Hamilton, Inc., with an emphasis on Latin American security issues, PhD in Political Science, "The New Chinese Engagement with Latin America: Understanding its Dynamics and the Implications for the Region" Booz-Allen -- March 3 -- www6.miami.edu/hemispheric-policy/ellisthenewchineseengagementwithlatinamerica030306.pdf]</w:t>
      </w:r>
    </w:p>
    <w:p w14:paraId="47FD97BA" w14:textId="77777777" w:rsidR="004B244F" w:rsidRDefault="004B244F" w:rsidP="004B244F"/>
    <w:p w14:paraId="79E45392" w14:textId="4938674D" w:rsidR="004B244F" w:rsidRPr="004B244F" w:rsidRDefault="004B244F" w:rsidP="004B244F">
      <w:pPr>
        <w:rPr>
          <w:sz w:val="16"/>
        </w:rPr>
      </w:pPr>
      <w:r w:rsidRPr="004B244F">
        <w:rPr>
          <w:sz w:val="16"/>
        </w:rPr>
        <w:t xml:space="preserve">Venezuela. </w:t>
      </w:r>
      <w:r w:rsidRPr="00923CB0">
        <w:rPr>
          <w:rStyle w:val="StyleBoldUnderline"/>
          <w:highlight w:val="yellow"/>
        </w:rPr>
        <w:t>The PRC has long had a close relationship with</w:t>
      </w:r>
      <w:r w:rsidRPr="004B244F">
        <w:rPr>
          <w:rStyle w:val="StyleBoldUnderline"/>
        </w:rPr>
        <w:t xml:space="preserve"> the populist regime of </w:t>
      </w:r>
      <w:r w:rsidRPr="004B244F">
        <w:rPr>
          <w:rStyle w:val="StyleBoldUnderline"/>
          <w:sz w:val="12"/>
          <w:u w:val="none"/>
        </w:rPr>
        <w:t>¶</w:t>
      </w:r>
      <w:r w:rsidRPr="004B244F">
        <w:rPr>
          <w:rStyle w:val="StyleBoldUnderline"/>
          <w:sz w:val="12"/>
        </w:rPr>
        <w:t xml:space="preserve"> </w:t>
      </w:r>
      <w:r w:rsidRPr="00923CB0">
        <w:rPr>
          <w:rStyle w:val="StyleBoldUnderline"/>
          <w:highlight w:val="yellow"/>
        </w:rPr>
        <w:t>Venezuelan</w:t>
      </w:r>
      <w:r w:rsidRPr="004B244F">
        <w:rPr>
          <w:sz w:val="16"/>
        </w:rPr>
        <w:t xml:space="preserve"> president Hugo Chávez, </w:t>
      </w:r>
      <w:r w:rsidRPr="004B244F">
        <w:rPr>
          <w:rStyle w:val="StyleBoldUnderline"/>
        </w:rPr>
        <w:t>including</w:t>
      </w:r>
      <w:r w:rsidRPr="004B244F">
        <w:rPr>
          <w:sz w:val="16"/>
        </w:rPr>
        <w:t xml:space="preserve"> </w:t>
      </w:r>
      <w:r w:rsidRPr="00923CB0">
        <w:rPr>
          <w:rStyle w:val="StyleBoldUnderline"/>
          <w:highlight w:val="yellow"/>
        </w:rPr>
        <w:t>China National Petroleum Corporation</w:t>
      </w:r>
      <w:r w:rsidRPr="004B244F">
        <w:rPr>
          <w:sz w:val="16"/>
        </w:rPr>
        <w:t xml:space="preserve"> </w:t>
      </w:r>
      <w:r w:rsidRPr="004B244F">
        <w:rPr>
          <w:sz w:val="12"/>
        </w:rPr>
        <w:t>¶</w:t>
      </w:r>
      <w:r w:rsidRPr="004B244F">
        <w:rPr>
          <w:sz w:val="16"/>
        </w:rPr>
        <w:t xml:space="preserve"> (</w:t>
      </w:r>
      <w:r w:rsidRPr="004B244F">
        <w:rPr>
          <w:rStyle w:val="StyleBoldUnderline"/>
        </w:rPr>
        <w:t xml:space="preserve">CNPC), which </w:t>
      </w:r>
      <w:r w:rsidRPr="00923CB0">
        <w:rPr>
          <w:rStyle w:val="StyleBoldUnderline"/>
          <w:highlight w:val="yellow"/>
        </w:rPr>
        <w:t>has been operating Venezuelan oil fields</w:t>
      </w:r>
      <w:r w:rsidRPr="004B244F">
        <w:rPr>
          <w:sz w:val="16"/>
        </w:rPr>
        <w:t xml:space="preserve"> in Zulia and </w:t>
      </w:r>
      <w:proofErr w:type="spellStart"/>
      <w:r w:rsidRPr="004B244F">
        <w:rPr>
          <w:sz w:val="16"/>
        </w:rPr>
        <w:t>Anzoategui</w:t>
      </w:r>
      <w:proofErr w:type="spellEnd"/>
      <w:r w:rsidRPr="004B244F">
        <w:rPr>
          <w:sz w:val="16"/>
        </w:rPr>
        <w:t xml:space="preserve"> </w:t>
      </w:r>
      <w:r w:rsidRPr="004B244F">
        <w:rPr>
          <w:sz w:val="12"/>
        </w:rPr>
        <w:t>¶</w:t>
      </w:r>
      <w:r w:rsidRPr="004B244F">
        <w:rPr>
          <w:sz w:val="16"/>
        </w:rPr>
        <w:t xml:space="preserve"> provinces </w:t>
      </w:r>
      <w:r w:rsidRPr="00923CB0">
        <w:rPr>
          <w:rStyle w:val="StyleBoldUnderline"/>
          <w:highlight w:val="yellow"/>
        </w:rPr>
        <w:t>for</w:t>
      </w:r>
      <w:r w:rsidRPr="004B244F">
        <w:rPr>
          <w:rStyle w:val="StyleBoldUnderline"/>
        </w:rPr>
        <w:t xml:space="preserve"> several </w:t>
      </w:r>
      <w:r w:rsidRPr="00923CB0">
        <w:rPr>
          <w:rStyle w:val="StyleBoldUnderline"/>
          <w:highlight w:val="yellow"/>
        </w:rPr>
        <w:t>years</w:t>
      </w:r>
      <w:r w:rsidRPr="004B244F">
        <w:rPr>
          <w:sz w:val="16"/>
        </w:rPr>
        <w:t>.</w:t>
      </w:r>
      <w:r w:rsidRPr="004B244F">
        <w:rPr>
          <w:rStyle w:val="StyleBoldUnderline"/>
        </w:rPr>
        <w:t xml:space="preserve">42 </w:t>
      </w:r>
      <w:r w:rsidRPr="00923CB0">
        <w:rPr>
          <w:rStyle w:val="StyleBoldUnderline"/>
          <w:highlight w:val="yellow"/>
        </w:rPr>
        <w:t xml:space="preserve">The Chinese presence was important in helping the </w:t>
      </w:r>
      <w:r w:rsidRPr="00923CB0">
        <w:rPr>
          <w:rStyle w:val="StyleBoldUnderline"/>
          <w:sz w:val="12"/>
          <w:highlight w:val="yellow"/>
          <w:u w:val="none"/>
        </w:rPr>
        <w:t>¶</w:t>
      </w:r>
      <w:r w:rsidRPr="00923CB0">
        <w:rPr>
          <w:rStyle w:val="StyleBoldUnderline"/>
          <w:sz w:val="12"/>
          <w:highlight w:val="yellow"/>
        </w:rPr>
        <w:t xml:space="preserve"> </w:t>
      </w:r>
      <w:r w:rsidRPr="00923CB0">
        <w:rPr>
          <w:rStyle w:val="StyleBoldUnderline"/>
          <w:highlight w:val="yellow"/>
        </w:rPr>
        <w:t>Venezuelan state oil company</w:t>
      </w:r>
      <w:r w:rsidRPr="004B244F">
        <w:rPr>
          <w:rStyle w:val="StyleBoldUnderline"/>
        </w:rPr>
        <w:t xml:space="preserve"> </w:t>
      </w:r>
      <w:proofErr w:type="spellStart"/>
      <w:r w:rsidRPr="004B244F">
        <w:rPr>
          <w:sz w:val="16"/>
        </w:rPr>
        <w:t>Petroleos</w:t>
      </w:r>
      <w:proofErr w:type="spellEnd"/>
      <w:r w:rsidRPr="004B244F">
        <w:rPr>
          <w:sz w:val="16"/>
        </w:rPr>
        <w:t xml:space="preserve"> de Venezuela </w:t>
      </w:r>
      <w:proofErr w:type="spellStart"/>
      <w:r w:rsidRPr="004B244F">
        <w:rPr>
          <w:sz w:val="16"/>
        </w:rPr>
        <w:t>Sociedad</w:t>
      </w:r>
      <w:proofErr w:type="spellEnd"/>
      <w:r w:rsidRPr="004B244F">
        <w:rPr>
          <w:sz w:val="16"/>
        </w:rPr>
        <w:t xml:space="preserve"> </w:t>
      </w:r>
      <w:proofErr w:type="spellStart"/>
      <w:r w:rsidRPr="004B244F">
        <w:rPr>
          <w:sz w:val="16"/>
        </w:rPr>
        <w:t>Anónima</w:t>
      </w:r>
      <w:proofErr w:type="spellEnd"/>
      <w:r w:rsidRPr="004B244F">
        <w:rPr>
          <w:sz w:val="16"/>
        </w:rPr>
        <w:t xml:space="preserve"> (</w:t>
      </w:r>
      <w:proofErr w:type="spellStart"/>
      <w:r w:rsidRPr="004B244F">
        <w:rPr>
          <w:rStyle w:val="StyleBoldUnderline"/>
        </w:rPr>
        <w:t>PdVSA</w:t>
      </w:r>
      <w:proofErr w:type="spellEnd"/>
      <w:r w:rsidRPr="004B244F">
        <w:rPr>
          <w:rStyle w:val="StyleBoldUnderline"/>
        </w:rPr>
        <w:t xml:space="preserve">) to </w:t>
      </w:r>
      <w:r w:rsidRPr="004B244F">
        <w:rPr>
          <w:rStyle w:val="StyleBoldUnderline"/>
          <w:sz w:val="12"/>
          <w:u w:val="none"/>
        </w:rPr>
        <w:t>¶</w:t>
      </w:r>
      <w:r w:rsidRPr="004B244F">
        <w:rPr>
          <w:rStyle w:val="StyleBoldUnderline"/>
          <w:sz w:val="12"/>
        </w:rPr>
        <w:t xml:space="preserve"> </w:t>
      </w:r>
      <w:r w:rsidRPr="00923CB0">
        <w:rPr>
          <w:rStyle w:val="StyleBoldUnderline"/>
          <w:highlight w:val="yellow"/>
        </w:rPr>
        <w:t>recover from the 2003 strike</w:t>
      </w:r>
      <w:r w:rsidRPr="004B244F">
        <w:rPr>
          <w:sz w:val="16"/>
        </w:rPr>
        <w:t xml:space="preserve">, when the Venezuelan president fired half of the </w:t>
      </w:r>
      <w:proofErr w:type="spellStart"/>
      <w:r w:rsidRPr="004B244F">
        <w:rPr>
          <w:sz w:val="16"/>
        </w:rPr>
        <w:t>PdVSA</w:t>
      </w:r>
      <w:proofErr w:type="spellEnd"/>
      <w:r w:rsidRPr="004B244F">
        <w:rPr>
          <w:sz w:val="16"/>
        </w:rPr>
        <w:t xml:space="preserve"> </w:t>
      </w:r>
      <w:r w:rsidRPr="004B244F">
        <w:rPr>
          <w:sz w:val="12"/>
        </w:rPr>
        <w:t>¶</w:t>
      </w:r>
      <w:r w:rsidRPr="004B244F">
        <w:rPr>
          <w:sz w:val="16"/>
        </w:rPr>
        <w:t xml:space="preserve"> workforce.43 During 2005, </w:t>
      </w:r>
      <w:r w:rsidRPr="004B244F">
        <w:rPr>
          <w:rStyle w:val="StyleBoldUnderline"/>
        </w:rPr>
        <w:t>CNPC signed additional agreements to develop the oilfields</w:t>
      </w:r>
      <w:r w:rsidRPr="004B244F">
        <w:rPr>
          <w:sz w:val="16"/>
        </w:rPr>
        <w:t xml:space="preserve"> </w:t>
      </w:r>
      <w:r w:rsidRPr="004B244F">
        <w:rPr>
          <w:sz w:val="12"/>
        </w:rPr>
        <w:t>¶</w:t>
      </w:r>
      <w:r w:rsidRPr="004B244F">
        <w:rPr>
          <w:sz w:val="16"/>
        </w:rPr>
        <w:t xml:space="preserve"> </w:t>
      </w:r>
      <w:proofErr w:type="spellStart"/>
      <w:r w:rsidRPr="004B244F">
        <w:rPr>
          <w:sz w:val="16"/>
        </w:rPr>
        <w:t>Zumano</w:t>
      </w:r>
      <w:proofErr w:type="spellEnd"/>
      <w:r w:rsidRPr="004B244F">
        <w:rPr>
          <w:sz w:val="16"/>
        </w:rPr>
        <w:t xml:space="preserve"> and the Junín 4 block in Orinoco, </w:t>
      </w:r>
      <w:r w:rsidRPr="004B244F">
        <w:rPr>
          <w:rStyle w:val="StyleBoldUnderline"/>
        </w:rPr>
        <w:t xml:space="preserve">as part of collaboration with </w:t>
      </w:r>
      <w:proofErr w:type="spellStart"/>
      <w:r w:rsidRPr="004B244F">
        <w:rPr>
          <w:rStyle w:val="StyleBoldUnderline"/>
        </w:rPr>
        <w:t>PdVSA</w:t>
      </w:r>
      <w:proofErr w:type="spellEnd"/>
      <w:r w:rsidRPr="004B244F">
        <w:rPr>
          <w:rStyle w:val="StyleBoldUnderline"/>
        </w:rPr>
        <w:t xml:space="preserve"> to boost </w:t>
      </w:r>
      <w:r w:rsidRPr="004B244F">
        <w:rPr>
          <w:rStyle w:val="StyleBoldUnderline"/>
          <w:sz w:val="12"/>
          <w:u w:val="none"/>
        </w:rPr>
        <w:t>¶</w:t>
      </w:r>
      <w:r w:rsidRPr="004B244F">
        <w:rPr>
          <w:rStyle w:val="StyleBoldUnderline"/>
          <w:sz w:val="12"/>
        </w:rPr>
        <w:t xml:space="preserve"> </w:t>
      </w:r>
      <w:r w:rsidRPr="004B244F">
        <w:rPr>
          <w:rStyle w:val="StyleBoldUnderline"/>
        </w:rPr>
        <w:t>the nation’s petroleum output</w:t>
      </w:r>
      <w:r w:rsidRPr="004B244F">
        <w:rPr>
          <w:sz w:val="16"/>
        </w:rPr>
        <w:t>.44</w:t>
      </w:r>
    </w:p>
    <w:p w14:paraId="361F333C" w14:textId="77777777" w:rsidR="004B244F" w:rsidRPr="004B244F" w:rsidRDefault="004B244F" w:rsidP="004B244F"/>
    <w:p w14:paraId="003C1289" w14:textId="1B9FC074" w:rsidR="0038534A" w:rsidRDefault="0038534A" w:rsidP="0038534A">
      <w:pPr>
        <w:pStyle w:val="Heading2"/>
      </w:pPr>
      <w:r>
        <w:t xml:space="preserve">--- Internals --- </w:t>
      </w:r>
    </w:p>
    <w:p w14:paraId="13E267B2" w14:textId="6FB0C54B" w:rsidR="00701C83" w:rsidRDefault="00701C83" w:rsidP="00701C83">
      <w:pPr>
        <w:pStyle w:val="Heading3"/>
      </w:pPr>
      <w:r>
        <w:t xml:space="preserve">Presence = Zero Sum </w:t>
      </w:r>
    </w:p>
    <w:p w14:paraId="6B8DBFD6" w14:textId="77777777" w:rsidR="00701C83" w:rsidRDefault="00701C83" w:rsidP="00701C83"/>
    <w:p w14:paraId="38055CAB" w14:textId="40C0E390" w:rsidR="00701C83" w:rsidRDefault="00701C83" w:rsidP="00701C83">
      <w:pPr>
        <w:pStyle w:val="Heading4"/>
      </w:pPr>
      <w:r>
        <w:t xml:space="preserve">China US influence in Latin America is zero </w:t>
      </w:r>
      <w:proofErr w:type="gramStart"/>
      <w:r>
        <w:t>sum</w:t>
      </w:r>
      <w:proofErr w:type="gramEnd"/>
      <w:r>
        <w:t xml:space="preserve">. </w:t>
      </w:r>
    </w:p>
    <w:p w14:paraId="42E6E42D" w14:textId="3F9C8DC4" w:rsidR="00701C83" w:rsidRPr="00A54507" w:rsidRDefault="00A54507" w:rsidP="00701C83">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68561A20" w14:textId="77777777" w:rsidR="00A54507" w:rsidRDefault="00A54507" w:rsidP="00701C83"/>
    <w:p w14:paraId="1FB9727B" w14:textId="77777777" w:rsidR="00701C83" w:rsidRPr="00161135" w:rsidRDefault="00701C83" w:rsidP="00701C83">
      <w:pPr>
        <w:rPr>
          <w:sz w:val="14"/>
        </w:rPr>
      </w:pPr>
      <w:r w:rsidRPr="00161135">
        <w:rPr>
          <w:rStyle w:val="StyleBoldUnderline"/>
          <w:highlight w:val="yellow"/>
        </w:rPr>
        <w:t xml:space="preserve">A major </w:t>
      </w:r>
      <w:r w:rsidRPr="00701C83">
        <w:rPr>
          <w:rStyle w:val="StyleBoldUnderline"/>
        </w:rPr>
        <w:t xml:space="preserve">talking </w:t>
      </w:r>
      <w:r w:rsidRPr="00161135">
        <w:rPr>
          <w:rStyle w:val="StyleBoldUnderline"/>
          <w:highlight w:val="yellow"/>
        </w:rPr>
        <w:t>point</w:t>
      </w:r>
      <w:r w:rsidRPr="00161135">
        <w:rPr>
          <w:sz w:val="14"/>
          <w:highlight w:val="yellow"/>
        </w:rPr>
        <w:t xml:space="preserve"> </w:t>
      </w:r>
      <w:r w:rsidRPr="00161135">
        <w:rPr>
          <w:sz w:val="14"/>
        </w:rPr>
        <w:t xml:space="preserve">in the U.S. media today </w:t>
      </w:r>
      <w:r w:rsidRPr="00161135">
        <w:rPr>
          <w:rStyle w:val="StyleBoldUnderline"/>
          <w:highlight w:val="yellow"/>
        </w:rPr>
        <w:t xml:space="preserve">is the </w:t>
      </w:r>
      <w:r w:rsidRPr="00701C83">
        <w:rPr>
          <w:rStyle w:val="StyleBoldUnderline"/>
        </w:rPr>
        <w:t xml:space="preserve">alleged </w:t>
      </w:r>
      <w:r w:rsidRPr="00161135">
        <w:rPr>
          <w:rStyle w:val="StyleBoldUnderline"/>
          <w:highlight w:val="yellow"/>
        </w:rPr>
        <w:t>weakening of American influence</w:t>
      </w:r>
      <w:r w:rsidRPr="00161135">
        <w:rPr>
          <w:sz w:val="14"/>
          <w:highlight w:val="yellow"/>
        </w:rPr>
        <w:t xml:space="preserve"> </w:t>
      </w:r>
      <w:r w:rsidRPr="00161135">
        <w:rPr>
          <w:sz w:val="14"/>
        </w:rPr>
        <w:t xml:space="preserve">in the world. </w:t>
      </w:r>
      <w:r w:rsidRPr="00701C83">
        <w:rPr>
          <w:rStyle w:val="StyleBoldUnderline"/>
        </w:rPr>
        <w:t xml:space="preserve">The common perception is that </w:t>
      </w:r>
      <w:r w:rsidRPr="00161135">
        <w:rPr>
          <w:rStyle w:val="StyleBoldUnderline"/>
          <w:highlight w:val="yellow"/>
        </w:rPr>
        <w:t>power is shifting to</w:t>
      </w:r>
      <w:r w:rsidRPr="00161135">
        <w:rPr>
          <w:sz w:val="14"/>
          <w:highlight w:val="yellow"/>
        </w:rPr>
        <w:t xml:space="preserve"> </w:t>
      </w:r>
      <w:r w:rsidRPr="00161135">
        <w:rPr>
          <w:sz w:val="14"/>
        </w:rPr>
        <w:t xml:space="preserve">East Asia, and particularly to </w:t>
      </w:r>
      <w:r w:rsidRPr="00161135">
        <w:rPr>
          <w:rStyle w:val="StyleBoldUnderline"/>
          <w:highlight w:val="yellow"/>
        </w:rPr>
        <w:t>China</w:t>
      </w:r>
      <w:r w:rsidRPr="00161135">
        <w:rPr>
          <w:sz w:val="14"/>
        </w:rPr>
        <w:t xml:space="preserve">, with ramifications globally and </w:t>
      </w:r>
      <w:r w:rsidRPr="00161135">
        <w:rPr>
          <w:rStyle w:val="StyleBoldUnderline"/>
          <w:highlight w:val="yellow"/>
        </w:rPr>
        <w:t>especially</w:t>
      </w:r>
      <w:r w:rsidRPr="00161135">
        <w:rPr>
          <w:sz w:val="14"/>
          <w:highlight w:val="yellow"/>
        </w:rPr>
        <w:t xml:space="preserve"> </w:t>
      </w:r>
      <w:r w:rsidRPr="00161135">
        <w:rPr>
          <w:sz w:val="14"/>
        </w:rPr>
        <w:t xml:space="preserve">close to home </w:t>
      </w:r>
      <w:r w:rsidRPr="00161135">
        <w:rPr>
          <w:rStyle w:val="StyleBoldUnderline"/>
          <w:highlight w:val="yellow"/>
        </w:rPr>
        <w:t>in Latin America</w:t>
      </w:r>
      <w:r w:rsidRPr="00161135">
        <w:rPr>
          <w:sz w:val="14"/>
        </w:rPr>
        <w:t xml:space="preserve">. </w:t>
      </w:r>
      <w:r w:rsidRPr="00701C83">
        <w:rPr>
          <w:rStyle w:val="StyleBoldUnderline"/>
        </w:rPr>
        <w:t>China’s economic emergence</w:t>
      </w:r>
      <w:r w:rsidRPr="00161135">
        <w:rPr>
          <w:sz w:val="14"/>
        </w:rPr>
        <w:t xml:space="preserve"> over the last decade </w:t>
      </w:r>
      <w:r w:rsidRPr="00701C83">
        <w:rPr>
          <w:rStyle w:val="StyleBoldUnderline"/>
        </w:rPr>
        <w:t>has sent shockwaves through the region</w:t>
      </w:r>
      <w:r w:rsidRPr="00161135">
        <w:rPr>
          <w:sz w:val="14"/>
        </w:rPr>
        <w:t xml:space="preserve">, </w:t>
      </w:r>
      <w:r w:rsidRPr="00701C83">
        <w:rPr>
          <w:rStyle w:val="StyleBoldUnderline"/>
        </w:rPr>
        <w:t>causing economic policy shifts and realignment of markets toward the reawakened dragon</w:t>
      </w:r>
      <w:r w:rsidRPr="00161135">
        <w:rPr>
          <w:sz w:val="14"/>
        </w:rPr>
        <w:t xml:space="preserve">. While the U.S. has a strong history of moving to block outside political influence in Latin America, its attention of late has been focused on Iraq and Afghanistan, and the region has gradually fallen lower and lower on America’s list of priorities. China has been all too willing to fill any void. However, the numbers show that, despite the rapid growth of the Chinese economy, the U.S. remains the central figure in economic relations with Latin America by an enormous margin. Yet, </w:t>
      </w:r>
      <w:r w:rsidRPr="00701C83">
        <w:rPr>
          <w:rStyle w:val="StyleBoldUnderline"/>
        </w:rPr>
        <w:t>there are trends that should</w:t>
      </w:r>
      <w:r w:rsidRPr="00161135">
        <w:rPr>
          <w:sz w:val="14"/>
        </w:rPr>
        <w:t xml:space="preserve"> at least </w:t>
      </w:r>
      <w:r w:rsidRPr="00701C83">
        <w:rPr>
          <w:rStyle w:val="StyleBoldUnderline"/>
        </w:rPr>
        <w:t>concern the United States</w:t>
      </w:r>
      <w:r w:rsidRPr="00161135">
        <w:rPr>
          <w:sz w:val="14"/>
        </w:rPr>
        <w:t>. Exactly how worried should the U.S. be about China’s growing influence in Latin America? Is</w:t>
      </w:r>
      <w:r w:rsidRPr="00701C83">
        <w:rPr>
          <w:rStyle w:val="StyleBoldUnderline"/>
        </w:rPr>
        <w:t xml:space="preserve"> </w:t>
      </w:r>
      <w:r w:rsidRPr="00161135">
        <w:rPr>
          <w:rStyle w:val="StyleBoldUnderline"/>
          <w:highlight w:val="yellow"/>
        </w:rPr>
        <w:t>China on its way to overtaking the U.S. as the region’s primary trade partner</w:t>
      </w:r>
      <w:r w:rsidRPr="00701C83">
        <w:rPr>
          <w:rStyle w:val="StyleBoldUnderline"/>
        </w:rPr>
        <w:t>?</w:t>
      </w:r>
      <w:r w:rsidRPr="00161135">
        <w:rPr>
          <w:sz w:val="14"/>
        </w:rPr>
        <w:t xml:space="preserve"> Are China’s motivations strictly economic or is there an underlying political driver behind China’s actions that should warrant concern from the U.S.? Perhaps most important</w:t>
      </w:r>
      <w:r w:rsidRPr="00701C83">
        <w:rPr>
          <w:rStyle w:val="StyleBoldUnderline"/>
        </w:rPr>
        <w:t xml:space="preserve">, </w:t>
      </w:r>
      <w:r w:rsidRPr="00161135">
        <w:rPr>
          <w:sz w:val="14"/>
        </w:rPr>
        <w:t xml:space="preserve">is </w:t>
      </w:r>
      <w:r w:rsidRPr="00161135">
        <w:rPr>
          <w:rStyle w:val="Emphasis"/>
          <w:highlight w:val="yellow"/>
        </w:rPr>
        <w:t>trade with Latin America a zero-sum game</w:t>
      </w:r>
      <w:r w:rsidRPr="00701C83">
        <w:rPr>
          <w:rStyle w:val="StyleBoldUnderline"/>
        </w:rPr>
        <w:t>,</w:t>
      </w:r>
      <w:r w:rsidRPr="00161135">
        <w:rPr>
          <w:sz w:val="14"/>
        </w:rPr>
        <w:t xml:space="preserve"> or is it possible for both China and the United States to benefit from Latin America’s growth? These are the questions that this article will attempt to answer.</w:t>
      </w:r>
    </w:p>
    <w:p w14:paraId="2869A1AA" w14:textId="77777777" w:rsidR="00701C83" w:rsidRDefault="00701C83" w:rsidP="00701C83"/>
    <w:p w14:paraId="72E04A7C" w14:textId="365744E0" w:rsidR="0046133F" w:rsidRDefault="00962175" w:rsidP="00962175">
      <w:pPr>
        <w:pStyle w:val="Heading4"/>
      </w:pPr>
      <w:r>
        <w:t xml:space="preserve">China, the US, and Latin America have a triangular relationship – plan forces trade offs. </w:t>
      </w:r>
    </w:p>
    <w:p w14:paraId="6B3F6408" w14:textId="77777777" w:rsidR="0046133F" w:rsidRPr="0046133F" w:rsidRDefault="0046133F" w:rsidP="0046133F">
      <w:pPr>
        <w:rPr>
          <w:sz w:val="16"/>
          <w:szCs w:val="16"/>
        </w:rPr>
      </w:pPr>
      <w:r w:rsidRPr="0046133F">
        <w:rPr>
          <w:rStyle w:val="StyleStyleBold12pt"/>
        </w:rPr>
        <w:t>Dominguez 6</w:t>
      </w:r>
      <w:r w:rsidRPr="0046133F">
        <w:rPr>
          <w:sz w:val="16"/>
          <w:szCs w:val="16"/>
        </w:rPr>
        <w:t xml:space="preserve">. [Jorge, Professor @ Harvard’s </w:t>
      </w:r>
      <w:proofErr w:type="spellStart"/>
      <w:r w:rsidRPr="0046133F">
        <w:rPr>
          <w:sz w:val="16"/>
          <w:szCs w:val="16"/>
        </w:rPr>
        <w:t>Weatherhead</w:t>
      </w:r>
      <w:proofErr w:type="spellEnd"/>
      <w:r w:rsidRPr="0046133F">
        <w:rPr>
          <w:sz w:val="16"/>
          <w:szCs w:val="16"/>
        </w:rPr>
        <w:t xml:space="preserve"> Center for International Affairs, "China's Relations With Latin America: Shared Gains, Asymmetric Hopes" Inter-American Dialogue Working Paper -- June -- www.thedialogue.org/PublicationFiles/china.pdf]</w:t>
      </w:r>
    </w:p>
    <w:p w14:paraId="79ED6C22" w14:textId="77777777" w:rsidR="0046133F" w:rsidRDefault="0046133F" w:rsidP="0046133F"/>
    <w:p w14:paraId="7054409B" w14:textId="42452D1B" w:rsidR="0046133F" w:rsidRPr="0046133F" w:rsidRDefault="0046133F" w:rsidP="0046133F">
      <w:pPr>
        <w:rPr>
          <w:sz w:val="16"/>
        </w:rPr>
      </w:pPr>
      <w:r w:rsidRPr="00962175">
        <w:rPr>
          <w:rStyle w:val="StyleBoldUnderline"/>
          <w:highlight w:val="yellow"/>
        </w:rPr>
        <w:t>There is</w:t>
      </w:r>
      <w:r w:rsidRPr="0046133F">
        <w:rPr>
          <w:sz w:val="16"/>
        </w:rPr>
        <w:t xml:space="preserve">, of course, </w:t>
      </w:r>
      <w:r w:rsidRPr="00962175">
        <w:rPr>
          <w:rStyle w:val="StyleBoldUnderline"/>
          <w:highlight w:val="yellow"/>
        </w:rPr>
        <w:t>a</w:t>
      </w:r>
      <w:r w:rsidRPr="0046133F">
        <w:rPr>
          <w:rStyle w:val="StyleBoldUnderline"/>
        </w:rPr>
        <w:t xml:space="preserve"> delicate </w:t>
      </w:r>
      <w:r w:rsidRPr="00962175">
        <w:rPr>
          <w:rStyle w:val="StyleBoldUnderline"/>
          <w:highlight w:val="yellow"/>
        </w:rPr>
        <w:t xml:space="preserve">triangular </w:t>
      </w:r>
      <w:r w:rsidRPr="00962175">
        <w:rPr>
          <w:rStyle w:val="StyleBoldUnderline"/>
          <w:sz w:val="12"/>
          <w:highlight w:val="yellow"/>
          <w:u w:val="none"/>
        </w:rPr>
        <w:t>¶</w:t>
      </w:r>
      <w:r w:rsidRPr="00962175">
        <w:rPr>
          <w:rStyle w:val="StyleBoldUnderline"/>
          <w:highlight w:val="yellow"/>
        </w:rPr>
        <w:t xml:space="preserve"> problem</w:t>
      </w:r>
      <w:r w:rsidRPr="0046133F">
        <w:rPr>
          <w:sz w:val="16"/>
        </w:rPr>
        <w:t xml:space="preserve">. </w:t>
      </w:r>
      <w:r w:rsidRPr="00962175">
        <w:rPr>
          <w:rStyle w:val="StyleBoldUnderline"/>
          <w:highlight w:val="yellow"/>
        </w:rPr>
        <w:t xml:space="preserve">To the extent that China may assist </w:t>
      </w:r>
      <w:r w:rsidRPr="00962175">
        <w:rPr>
          <w:rStyle w:val="StyleBoldUnderline"/>
          <w:sz w:val="12"/>
          <w:highlight w:val="yellow"/>
          <w:u w:val="none"/>
        </w:rPr>
        <w:t>¶</w:t>
      </w:r>
      <w:r w:rsidRPr="00962175">
        <w:rPr>
          <w:rStyle w:val="StyleBoldUnderline"/>
          <w:highlight w:val="yellow"/>
        </w:rPr>
        <w:t xml:space="preserve"> Latin America</w:t>
      </w:r>
      <w:r w:rsidRPr="0046133F">
        <w:rPr>
          <w:rStyle w:val="StyleBoldUnderline"/>
        </w:rPr>
        <w:t xml:space="preserve"> to combat “</w:t>
      </w:r>
      <w:proofErr w:type="spellStart"/>
      <w:r w:rsidRPr="0046133F">
        <w:rPr>
          <w:rStyle w:val="StyleBoldUnderline"/>
        </w:rPr>
        <w:t>hegemonism</w:t>
      </w:r>
      <w:proofErr w:type="spellEnd"/>
      <w:r w:rsidRPr="0046133F">
        <w:rPr>
          <w:rStyle w:val="StyleBoldUnderline"/>
        </w:rPr>
        <w:t xml:space="preserve">,” </w:t>
      </w:r>
      <w:r w:rsidRPr="0046133F">
        <w:rPr>
          <w:rStyle w:val="StyleBoldUnderline"/>
          <w:sz w:val="12"/>
          <w:u w:val="none"/>
        </w:rPr>
        <w:t>¶</w:t>
      </w:r>
      <w:r w:rsidRPr="0046133F">
        <w:rPr>
          <w:rStyle w:val="StyleBoldUnderline"/>
        </w:rPr>
        <w:t xml:space="preserve"> </w:t>
      </w:r>
      <w:r w:rsidRPr="00962175">
        <w:rPr>
          <w:rStyle w:val="StyleBoldUnderline"/>
          <w:highlight w:val="yellow"/>
        </w:rPr>
        <w:t>problems may develop in U.S.-Chinese relations</w:t>
      </w:r>
      <w:r w:rsidRPr="0046133F">
        <w:rPr>
          <w:sz w:val="16"/>
        </w:rPr>
        <w:t xml:space="preserve">. And, if Latin American states look at </w:t>
      </w:r>
      <w:r w:rsidRPr="0046133F">
        <w:rPr>
          <w:sz w:val="12"/>
        </w:rPr>
        <w:t>¶</w:t>
      </w:r>
      <w:r w:rsidRPr="0046133F">
        <w:rPr>
          <w:sz w:val="16"/>
        </w:rPr>
        <w:t xml:space="preserve"> the world strategically from the perspective </w:t>
      </w:r>
      <w:r w:rsidRPr="0046133F">
        <w:rPr>
          <w:sz w:val="12"/>
        </w:rPr>
        <w:t>¶</w:t>
      </w:r>
      <w:r w:rsidRPr="0046133F">
        <w:rPr>
          <w:sz w:val="16"/>
        </w:rPr>
        <w:t xml:space="preserve"> of self-interest, as Chinese academics claim, </w:t>
      </w:r>
      <w:r w:rsidRPr="0046133F">
        <w:rPr>
          <w:sz w:val="12"/>
        </w:rPr>
        <w:t>¶</w:t>
      </w:r>
      <w:r w:rsidRPr="0046133F">
        <w:rPr>
          <w:sz w:val="16"/>
        </w:rPr>
        <w:t xml:space="preserve"> then </w:t>
      </w:r>
      <w:r w:rsidRPr="00962175">
        <w:rPr>
          <w:rStyle w:val="StyleBoldUnderline"/>
          <w:highlight w:val="yellow"/>
        </w:rPr>
        <w:t>Latin American officials</w:t>
      </w:r>
      <w:r w:rsidRPr="0046133F">
        <w:rPr>
          <w:sz w:val="16"/>
        </w:rPr>
        <w:t xml:space="preserve"> may—in classic neorealist fashion—</w:t>
      </w:r>
      <w:r w:rsidRPr="00962175">
        <w:rPr>
          <w:rStyle w:val="StyleBoldUnderline"/>
          <w:highlight w:val="yellow"/>
        </w:rPr>
        <w:t xml:space="preserve">seek Chinese support </w:t>
      </w:r>
      <w:r w:rsidRPr="00962175">
        <w:rPr>
          <w:rStyle w:val="StyleBoldUnderline"/>
          <w:sz w:val="12"/>
          <w:highlight w:val="yellow"/>
          <w:u w:val="none"/>
        </w:rPr>
        <w:t>¶</w:t>
      </w:r>
      <w:r w:rsidRPr="00962175">
        <w:rPr>
          <w:rStyle w:val="StyleBoldUnderline"/>
          <w:highlight w:val="yellow"/>
        </w:rPr>
        <w:t xml:space="preserve"> to provide a “soft” balance U.S. influence</w:t>
      </w:r>
      <w:r w:rsidRPr="0046133F">
        <w:rPr>
          <w:sz w:val="16"/>
        </w:rPr>
        <w:t xml:space="preserve"> </w:t>
      </w:r>
      <w:r w:rsidRPr="0046133F">
        <w:rPr>
          <w:sz w:val="12"/>
        </w:rPr>
        <w:t>¶</w:t>
      </w:r>
      <w:r w:rsidRPr="0046133F">
        <w:rPr>
          <w:sz w:val="16"/>
        </w:rPr>
        <w:t xml:space="preserve"> </w:t>
      </w:r>
      <w:r w:rsidRPr="0046133F">
        <w:rPr>
          <w:rStyle w:val="StyleBoldUnderline"/>
        </w:rPr>
        <w:t>in Latin America</w:t>
      </w:r>
      <w:r w:rsidRPr="0046133F">
        <w:rPr>
          <w:sz w:val="16"/>
        </w:rPr>
        <w:t xml:space="preserve">. Chinese academics are </w:t>
      </w:r>
      <w:r w:rsidRPr="0046133F">
        <w:rPr>
          <w:sz w:val="12"/>
        </w:rPr>
        <w:t>¶</w:t>
      </w:r>
      <w:r w:rsidRPr="0046133F">
        <w:rPr>
          <w:sz w:val="16"/>
        </w:rPr>
        <w:t xml:space="preserve"> acutely aware that </w:t>
      </w:r>
      <w:r w:rsidRPr="00962175">
        <w:rPr>
          <w:rStyle w:val="StyleBoldUnderline"/>
          <w:highlight w:val="yellow"/>
        </w:rPr>
        <w:t>the U</w:t>
      </w:r>
      <w:r w:rsidRPr="0046133F">
        <w:rPr>
          <w:sz w:val="16"/>
        </w:rPr>
        <w:t xml:space="preserve">nited </w:t>
      </w:r>
      <w:r w:rsidRPr="00962175">
        <w:rPr>
          <w:rStyle w:val="StyleBoldUnderline"/>
          <w:highlight w:val="yellow"/>
        </w:rPr>
        <w:t>S</w:t>
      </w:r>
      <w:r w:rsidRPr="00962175">
        <w:rPr>
          <w:sz w:val="16"/>
          <w:highlight w:val="yellow"/>
        </w:rPr>
        <w:t>t</w:t>
      </w:r>
      <w:r w:rsidRPr="0046133F">
        <w:rPr>
          <w:sz w:val="16"/>
        </w:rPr>
        <w:t xml:space="preserve">ates </w:t>
      </w:r>
      <w:r w:rsidRPr="00962175">
        <w:rPr>
          <w:rStyle w:val="StyleBoldUnderline"/>
          <w:highlight w:val="yellow"/>
        </w:rPr>
        <w:t>considers Latin America to be its backyard</w:t>
      </w:r>
      <w:r w:rsidRPr="00962175">
        <w:rPr>
          <w:sz w:val="16"/>
          <w:highlight w:val="yellow"/>
        </w:rPr>
        <w:t xml:space="preserve"> </w:t>
      </w:r>
      <w:r w:rsidRPr="00962175">
        <w:rPr>
          <w:sz w:val="12"/>
          <w:highlight w:val="yellow"/>
        </w:rPr>
        <w:t>¶</w:t>
      </w:r>
      <w:r w:rsidRPr="0046133F">
        <w:rPr>
          <w:sz w:val="16"/>
        </w:rPr>
        <w:t xml:space="preserve"> (</w:t>
      </w:r>
      <w:proofErr w:type="spellStart"/>
      <w:r w:rsidRPr="0046133F">
        <w:rPr>
          <w:sz w:val="16"/>
        </w:rPr>
        <w:t>houyuan</w:t>
      </w:r>
      <w:proofErr w:type="spellEnd"/>
      <w:r w:rsidRPr="0046133F">
        <w:rPr>
          <w:sz w:val="16"/>
        </w:rPr>
        <w:t xml:space="preserve">). Jiang </w:t>
      </w:r>
      <w:proofErr w:type="spellStart"/>
      <w:r w:rsidRPr="0046133F">
        <w:rPr>
          <w:sz w:val="16"/>
        </w:rPr>
        <w:t>Shixue</w:t>
      </w:r>
      <w:proofErr w:type="spellEnd"/>
      <w:r w:rsidRPr="0046133F">
        <w:rPr>
          <w:sz w:val="16"/>
        </w:rPr>
        <w:t xml:space="preserve">, a scholar at the </w:t>
      </w:r>
      <w:r w:rsidRPr="0046133F">
        <w:rPr>
          <w:sz w:val="12"/>
        </w:rPr>
        <w:t>¶</w:t>
      </w:r>
      <w:r w:rsidRPr="0046133F">
        <w:rPr>
          <w:sz w:val="16"/>
        </w:rPr>
        <w:t xml:space="preserve"> CASS, has put it as follows:</w:t>
      </w:r>
    </w:p>
    <w:p w14:paraId="2ECC7C86" w14:textId="77777777" w:rsidR="00701C83" w:rsidRDefault="00701C83" w:rsidP="00701C83"/>
    <w:p w14:paraId="516EBC52" w14:textId="7B780A0E" w:rsidR="006915DF" w:rsidRDefault="006915DF" w:rsidP="006915DF">
      <w:pPr>
        <w:pStyle w:val="Heading4"/>
      </w:pPr>
      <w:r>
        <w:t xml:space="preserve">China views influence as zero </w:t>
      </w:r>
      <w:proofErr w:type="gramStart"/>
      <w:r>
        <w:t>sum</w:t>
      </w:r>
      <w:proofErr w:type="gramEnd"/>
      <w:r>
        <w:t xml:space="preserve">. </w:t>
      </w:r>
    </w:p>
    <w:p w14:paraId="4726B645" w14:textId="5B3FCD00" w:rsidR="006915DF" w:rsidRPr="006915DF" w:rsidRDefault="006915DF" w:rsidP="006915DF">
      <w:pPr>
        <w:rPr>
          <w:sz w:val="16"/>
          <w:szCs w:val="16"/>
        </w:rPr>
      </w:pPr>
      <w:proofErr w:type="spellStart"/>
      <w:r w:rsidRPr="006915DF">
        <w:rPr>
          <w:rStyle w:val="StyleStyleBold12pt"/>
        </w:rPr>
        <w:t>Auslin</w:t>
      </w:r>
      <w:proofErr w:type="spellEnd"/>
      <w:r w:rsidRPr="006915DF">
        <w:rPr>
          <w:rStyle w:val="StyleStyleBold12pt"/>
        </w:rPr>
        <w:t xml:space="preserve"> 13</w:t>
      </w:r>
      <w:r w:rsidRPr="006915DF">
        <w:rPr>
          <w:sz w:val="16"/>
          <w:szCs w:val="16"/>
        </w:rPr>
        <w:t>. [Michael, AEI's director of Japan Studies, former associate professor of history and senior research fellow at the MacMillan Center for International and Area Studies at Yale University, "From Beijing to Jerusalem" Wall Street Journal -- May 16 -- online.wsj.com/article/SB10001424127887323582904578486651569855998.html</w:t>
      </w:r>
      <w:proofErr w:type="gramStart"/>
      <w:r w:rsidRPr="006915DF">
        <w:rPr>
          <w:sz w:val="16"/>
          <w:szCs w:val="16"/>
        </w:rPr>
        <w:t>?mod</w:t>
      </w:r>
      <w:proofErr w:type="gramEnd"/>
      <w:r w:rsidRPr="006915DF">
        <w:rPr>
          <w:sz w:val="16"/>
          <w:szCs w:val="16"/>
        </w:rPr>
        <w:t>=googlenews_wsj]</w:t>
      </w:r>
    </w:p>
    <w:p w14:paraId="5756E264" w14:textId="77777777" w:rsidR="006915DF" w:rsidRDefault="006915DF" w:rsidP="006915DF"/>
    <w:p w14:paraId="23BCBACB" w14:textId="77777777" w:rsidR="006915DF" w:rsidRPr="006915DF" w:rsidRDefault="006915DF" w:rsidP="006915DF">
      <w:pPr>
        <w:rPr>
          <w:rStyle w:val="StyleBoldUnderline"/>
        </w:rPr>
      </w:pPr>
      <w:r w:rsidRPr="006915DF">
        <w:rPr>
          <w:sz w:val="16"/>
        </w:rPr>
        <w:t xml:space="preserve">From one angle, the Netanyahu and Abbas trips are merely a part of China's wider attempt to become a global player. </w:t>
      </w:r>
      <w:r w:rsidRPr="006915DF">
        <w:rPr>
          <w:rStyle w:val="StyleBoldUnderline"/>
          <w:highlight w:val="yellow"/>
        </w:rPr>
        <w:t>From Latin America</w:t>
      </w:r>
      <w:r w:rsidRPr="006915DF">
        <w:rPr>
          <w:sz w:val="16"/>
        </w:rPr>
        <w:t xml:space="preserve"> to Africa, </w:t>
      </w:r>
      <w:r w:rsidRPr="006915DF">
        <w:rPr>
          <w:rStyle w:val="StyleBoldUnderline"/>
          <w:highlight w:val="yellow"/>
        </w:rPr>
        <w:t>Beijing has sought to complement its economic might with increased political influence and security projection</w:t>
      </w:r>
      <w:r w:rsidRPr="006915DF">
        <w:rPr>
          <w:sz w:val="16"/>
        </w:rPr>
        <w:t xml:space="preserve">. While the Obama administration has committed itself to "rebalancing" toward Asia, </w:t>
      </w:r>
      <w:r w:rsidRPr="006915DF">
        <w:rPr>
          <w:rStyle w:val="StyleBoldUnderline"/>
          <w:highlight w:val="yellow"/>
        </w:rPr>
        <w:t>China realizes that the real game for influence is being played all around the world.</w:t>
      </w:r>
    </w:p>
    <w:p w14:paraId="1A56B0B3" w14:textId="77777777" w:rsidR="006915DF" w:rsidRDefault="006915DF" w:rsidP="006915DF"/>
    <w:p w14:paraId="332B4038" w14:textId="77777777" w:rsidR="006915DF" w:rsidRDefault="006915DF" w:rsidP="006915DF"/>
    <w:p w14:paraId="0AC58A4A" w14:textId="05A11AB4" w:rsidR="006915DF" w:rsidRDefault="00836F66" w:rsidP="00836F66">
      <w:pPr>
        <w:pStyle w:val="Heading4"/>
      </w:pPr>
      <w:r>
        <w:t xml:space="preserve">US-China influence is zero </w:t>
      </w:r>
      <w:proofErr w:type="gramStart"/>
      <w:r>
        <w:t>sum</w:t>
      </w:r>
      <w:proofErr w:type="gramEnd"/>
      <w:r>
        <w:t xml:space="preserve"> in Latin America. </w:t>
      </w:r>
    </w:p>
    <w:p w14:paraId="108A228B" w14:textId="6D003224" w:rsidR="00836F66" w:rsidRPr="00836F66" w:rsidRDefault="00836F66" w:rsidP="00836F66">
      <w:pPr>
        <w:rPr>
          <w:sz w:val="16"/>
          <w:szCs w:val="16"/>
        </w:rPr>
      </w:pPr>
      <w:r w:rsidRPr="00836F66">
        <w:rPr>
          <w:rStyle w:val="StyleStyleBold12pt"/>
        </w:rPr>
        <w:t>Malik 6</w:t>
      </w:r>
      <w:r w:rsidRPr="00836F66">
        <w:rPr>
          <w:sz w:val="16"/>
          <w:szCs w:val="16"/>
        </w:rPr>
        <w:t>. [Mohan, Professor @ Asia-Pacific Center for Security Studies, PhD in Int'l Relations, "China's Growing Involvement in Latin America" June 12 -- uyghuramerican.org/old/articles/300/1/info@uyghuramerican.org]</w:t>
      </w:r>
    </w:p>
    <w:p w14:paraId="7F1CE862" w14:textId="77777777" w:rsidR="00836F66" w:rsidRDefault="00836F66" w:rsidP="00836F66"/>
    <w:p w14:paraId="5EBFF295" w14:textId="444AA807" w:rsidR="00836F66" w:rsidRPr="00836F66" w:rsidRDefault="00836F66" w:rsidP="00836F66">
      <w:pPr>
        <w:rPr>
          <w:sz w:val="16"/>
        </w:rPr>
      </w:pPr>
      <w:r w:rsidRPr="00836F66">
        <w:rPr>
          <w:sz w:val="16"/>
        </w:rPr>
        <w:t xml:space="preserve">With the United States preoccupied with Iraq and Afghanistan, </w:t>
      </w:r>
      <w:r w:rsidRPr="00836F66">
        <w:rPr>
          <w:rStyle w:val="StyleBoldUnderline"/>
          <w:highlight w:val="yellow"/>
        </w:rPr>
        <w:t>Beijing has obviously been busy carving out a large sphere of influence for itself in</w:t>
      </w:r>
      <w:r w:rsidRPr="00836F66">
        <w:rPr>
          <w:sz w:val="16"/>
        </w:rPr>
        <w:t xml:space="preserve"> Asia, Africa and </w:t>
      </w:r>
      <w:r w:rsidRPr="00836F66">
        <w:rPr>
          <w:rStyle w:val="StyleBoldUnderline"/>
          <w:highlight w:val="yellow"/>
        </w:rPr>
        <w:t>Latin America</w:t>
      </w:r>
      <w:r w:rsidRPr="00836F66">
        <w:rPr>
          <w:rStyle w:val="StyleBoldUnderline"/>
        </w:rPr>
        <w:t>.</w:t>
      </w:r>
      <w:r w:rsidRPr="00836F66">
        <w:rPr>
          <w:sz w:val="16"/>
        </w:rPr>
        <w:t xml:space="preserve"> </w:t>
      </w:r>
      <w:r w:rsidRPr="00836F66">
        <w:rPr>
          <w:rStyle w:val="StyleBoldUnderline"/>
        </w:rPr>
        <w:t>With the presence of China being felt everywhere,</w:t>
      </w:r>
      <w:r w:rsidRPr="00836F66">
        <w:rPr>
          <w:sz w:val="16"/>
        </w:rPr>
        <w:t xml:space="preserve"> from the backwaters of the Amazon to mines in the Andes, </w:t>
      </w:r>
      <w:r w:rsidRPr="00836F66">
        <w:rPr>
          <w:rStyle w:val="StyleBoldUnderline"/>
        </w:rPr>
        <w:t>U.S. dominance in its own backyard is no longer</w:t>
      </w:r>
      <w:r w:rsidRPr="00836F66">
        <w:rPr>
          <w:sz w:val="16"/>
        </w:rPr>
        <w:t xml:space="preserve"> unquestioned or </w:t>
      </w:r>
      <w:r w:rsidRPr="00836F66">
        <w:rPr>
          <w:rStyle w:val="StyleBoldUnderline"/>
        </w:rPr>
        <w:t>unrivaled</w:t>
      </w:r>
      <w:r w:rsidRPr="00836F66">
        <w:rPr>
          <w:sz w:val="16"/>
        </w:rPr>
        <w:t>. Opinion is divided on whether China's economic engagement is guided only by commercial interests or is a ruse to divert attention from Beijing's geostrategic goals in the region. Some contend that the Chinese presence in Latin America marks the end of the Monroe Doctrine, while others are more skeptical</w:t>
      </w:r>
      <w:proofErr w:type="gramStart"/>
      <w:r w:rsidRPr="00836F66">
        <w:rPr>
          <w:sz w:val="16"/>
        </w:rPr>
        <w:t>.</w:t>
      </w:r>
      <w:r w:rsidRPr="00836F66">
        <w:rPr>
          <w:sz w:val="12"/>
        </w:rPr>
        <w:t>¶</w:t>
      </w:r>
      <w:proofErr w:type="gramEnd"/>
      <w:r w:rsidRPr="00836F66">
        <w:rPr>
          <w:sz w:val="16"/>
        </w:rPr>
        <w:t xml:space="preserve"> Over the long term, Chinese intentions in Latin America may not be as benign as some China-watchers suggest. Nor can China's expansion be equated with </w:t>
      </w:r>
      <w:proofErr w:type="gramStart"/>
      <w:r w:rsidRPr="00836F66">
        <w:rPr>
          <w:sz w:val="16"/>
        </w:rPr>
        <w:t>Japan's</w:t>
      </w:r>
      <w:proofErr w:type="gramEnd"/>
      <w:r w:rsidRPr="00836F66">
        <w:rPr>
          <w:sz w:val="16"/>
        </w:rPr>
        <w:t xml:space="preserve"> or Spain's interest in Latin America because of the highly competitive nature of the U.S.-China relationship. Beijing calculates that </w:t>
      </w:r>
      <w:r w:rsidRPr="00836F66">
        <w:rPr>
          <w:rStyle w:val="StyleBoldUnderline"/>
          <w:highlight w:val="yellow"/>
        </w:rPr>
        <w:t>one of the consequences of the burgeoning Sino-Latin American trade and resource dependency will be a widening of the gap between U.S. and Latin American interests</w:t>
      </w:r>
      <w:r w:rsidRPr="00836F66">
        <w:rPr>
          <w:sz w:val="16"/>
        </w:rPr>
        <w:t xml:space="preserve">. As U.S. Deputy Assistant Defense Secretary for Western Hemisphere Affairs Roger </w:t>
      </w:r>
      <w:proofErr w:type="spellStart"/>
      <w:r w:rsidRPr="00836F66">
        <w:rPr>
          <w:sz w:val="16"/>
        </w:rPr>
        <w:t>Pardo</w:t>
      </w:r>
      <w:proofErr w:type="spellEnd"/>
      <w:r w:rsidRPr="00836F66">
        <w:rPr>
          <w:sz w:val="16"/>
        </w:rPr>
        <w:t>-Maurer points out: "</w:t>
      </w:r>
      <w:r w:rsidRPr="00836F66">
        <w:rPr>
          <w:rStyle w:val="StyleBoldUnderline"/>
        </w:rPr>
        <w:t>China has its own set of political, economic and military interests</w:t>
      </w:r>
      <w:r w:rsidRPr="00836F66">
        <w:rPr>
          <w:sz w:val="16"/>
        </w:rPr>
        <w:t>, requiring us to carefully distinguish between legitimate commercial initiatives and the possibility of political or diplomatic efforts to weaken the democratic alliances we have forged."</w:t>
      </w:r>
      <w:r w:rsidRPr="00836F66">
        <w:rPr>
          <w:sz w:val="12"/>
        </w:rPr>
        <w:t>¶</w:t>
      </w:r>
      <w:r w:rsidRPr="00836F66">
        <w:rPr>
          <w:sz w:val="16"/>
        </w:rPr>
        <w:t xml:space="preserve"> While Beijing's forays do not indicate a seismic change in the balance of power within Latin </w:t>
      </w:r>
      <w:proofErr w:type="gramStart"/>
      <w:r w:rsidRPr="00836F66">
        <w:rPr>
          <w:sz w:val="16"/>
        </w:rPr>
        <w:t>America,</w:t>
      </w:r>
      <w:proofErr w:type="gramEnd"/>
      <w:r w:rsidRPr="00836F66">
        <w:rPr>
          <w:sz w:val="16"/>
        </w:rPr>
        <w:t xml:space="preserve"> </w:t>
      </w:r>
      <w:r w:rsidRPr="00836F66">
        <w:rPr>
          <w:rStyle w:val="StyleBoldUnderline"/>
          <w:highlight w:val="yellow"/>
        </w:rPr>
        <w:t>the very presence of China does make U.S. diplomacy difficult</w:t>
      </w:r>
      <w:r w:rsidRPr="00836F66">
        <w:rPr>
          <w:sz w:val="16"/>
        </w:rPr>
        <w:t>. Increasingly, "</w:t>
      </w:r>
      <w:r w:rsidRPr="00836F66">
        <w:rPr>
          <w:rStyle w:val="StyleBoldUnderline"/>
        </w:rPr>
        <w:t>the China option" affords Latin American countries greater room for maneuver and an additional source of leverage vis-à-vis Washington</w:t>
      </w:r>
      <w:r w:rsidRPr="00836F66">
        <w:rPr>
          <w:sz w:val="16"/>
        </w:rPr>
        <w:t>. While the Chinese may not want to be drawn into Venezuela, Brazil or Cuba's problems with the United States, that does not mean that these countries will not play "the China card" in their relations with the United States.</w:t>
      </w:r>
    </w:p>
    <w:p w14:paraId="04CA31AC" w14:textId="77777777" w:rsidR="00836F66" w:rsidRDefault="00836F66" w:rsidP="00836F66"/>
    <w:p w14:paraId="1E5BD5FC" w14:textId="77777777" w:rsidR="00836F66" w:rsidRDefault="00836F66" w:rsidP="00836F66"/>
    <w:p w14:paraId="5BE04A68" w14:textId="77777777" w:rsidR="00836F66" w:rsidRPr="00836F66" w:rsidRDefault="00836F66" w:rsidP="00836F66"/>
    <w:p w14:paraId="776BCD72" w14:textId="68662805" w:rsidR="00701C83" w:rsidRDefault="0038534A" w:rsidP="0038534A">
      <w:pPr>
        <w:pStyle w:val="Heading3"/>
      </w:pPr>
      <w:r>
        <w:t xml:space="preserve">Economic Engagement Key to Influence  </w:t>
      </w:r>
    </w:p>
    <w:p w14:paraId="4E4C83B9" w14:textId="77777777" w:rsidR="0038534A" w:rsidRDefault="0038534A" w:rsidP="0038534A"/>
    <w:p w14:paraId="321A4386" w14:textId="1A162E6C" w:rsidR="0038534A" w:rsidRDefault="0038534A" w:rsidP="0038534A">
      <w:pPr>
        <w:pStyle w:val="Heading4"/>
      </w:pPr>
      <w:proofErr w:type="gramStart"/>
      <w:r>
        <w:t>Economic engagement key to sphere of influence in Latin America – China’s winning now.</w:t>
      </w:r>
      <w:proofErr w:type="gramEnd"/>
      <w:r>
        <w:t xml:space="preserve"> </w:t>
      </w:r>
    </w:p>
    <w:p w14:paraId="0FDCF85D" w14:textId="59244311" w:rsidR="0038534A" w:rsidRPr="0038534A" w:rsidRDefault="0038534A" w:rsidP="0038534A">
      <w:pPr>
        <w:rPr>
          <w:sz w:val="16"/>
          <w:szCs w:val="16"/>
        </w:rPr>
      </w:pPr>
      <w:r w:rsidRPr="0038534A">
        <w:rPr>
          <w:rStyle w:val="StyleStyleBold12pt"/>
        </w:rPr>
        <w:t xml:space="preserve">Romero and </w:t>
      </w:r>
      <w:proofErr w:type="spellStart"/>
      <w:r w:rsidRPr="0038534A">
        <w:rPr>
          <w:rStyle w:val="StyleStyleBold12pt"/>
        </w:rPr>
        <w:t>Barrionuevo</w:t>
      </w:r>
      <w:proofErr w:type="spellEnd"/>
      <w:r w:rsidRPr="0038534A">
        <w:rPr>
          <w:rStyle w:val="StyleStyleBold12pt"/>
        </w:rPr>
        <w:t xml:space="preserve"> 9</w:t>
      </w:r>
      <w:r w:rsidRPr="0038534A">
        <w:rPr>
          <w:sz w:val="16"/>
          <w:szCs w:val="16"/>
        </w:rPr>
        <w:t>. [Simon, Brazil bureau chief, Alexei, journalist, "Deals help China expand sway in Latin America" New York Times -- April 15 -- www.nytimes.com/2009/04/16/world/16chinaloan.html</w:t>
      </w:r>
      <w:proofErr w:type="gramStart"/>
      <w:r w:rsidRPr="0038534A">
        <w:rPr>
          <w:sz w:val="16"/>
          <w:szCs w:val="16"/>
        </w:rPr>
        <w:t>?_</w:t>
      </w:r>
      <w:proofErr w:type="gramEnd"/>
      <w:r w:rsidRPr="0038534A">
        <w:rPr>
          <w:sz w:val="16"/>
          <w:szCs w:val="16"/>
        </w:rPr>
        <w:t>r=0]</w:t>
      </w:r>
    </w:p>
    <w:p w14:paraId="171904F1" w14:textId="77777777" w:rsidR="0038534A" w:rsidRDefault="0038534A" w:rsidP="0038534A"/>
    <w:p w14:paraId="2B30BF89" w14:textId="4105D068" w:rsidR="0038534A" w:rsidRPr="0038534A" w:rsidRDefault="0038534A" w:rsidP="0038534A">
      <w:pPr>
        <w:rPr>
          <w:rStyle w:val="StyleBoldUnderline"/>
        </w:rPr>
      </w:pPr>
      <w:r w:rsidRPr="0038534A">
        <w:rPr>
          <w:rStyle w:val="StyleBoldUnderline"/>
          <w:highlight w:val="yellow"/>
        </w:rPr>
        <w:t>China’s trade with Latin America has grown</w:t>
      </w:r>
      <w:r w:rsidRPr="0038534A">
        <w:rPr>
          <w:rStyle w:val="StyleBoldUnderline"/>
        </w:rPr>
        <w:t xml:space="preserve"> quickly</w:t>
      </w:r>
      <w:r w:rsidRPr="0038534A">
        <w:rPr>
          <w:sz w:val="16"/>
        </w:rPr>
        <w:t xml:space="preserve"> this decade, making it the region’s second largest trading partner after the United States. But </w:t>
      </w:r>
      <w:r w:rsidRPr="0038534A">
        <w:rPr>
          <w:rStyle w:val="StyleBoldUnderline"/>
          <w:highlight w:val="yellow"/>
        </w:rPr>
        <w:t>the size and scope of these loans point to a deeper engagement with Latin America at a time when</w:t>
      </w:r>
      <w:r w:rsidRPr="0038534A">
        <w:rPr>
          <w:sz w:val="16"/>
        </w:rPr>
        <w:t xml:space="preserve"> the </w:t>
      </w:r>
      <w:r w:rsidRPr="0038534A">
        <w:rPr>
          <w:rStyle w:val="StyleBoldUnderline"/>
          <w:highlight w:val="yellow"/>
        </w:rPr>
        <w:t>Obama</w:t>
      </w:r>
      <w:r w:rsidRPr="0038534A">
        <w:rPr>
          <w:sz w:val="16"/>
        </w:rPr>
        <w:t xml:space="preserve"> administration </w:t>
      </w:r>
      <w:r w:rsidRPr="0038534A">
        <w:rPr>
          <w:rStyle w:val="StyleBoldUnderline"/>
        </w:rPr>
        <w:t xml:space="preserve">is </w:t>
      </w:r>
      <w:r w:rsidRPr="0038534A">
        <w:rPr>
          <w:rStyle w:val="StyleBoldUnderline"/>
          <w:highlight w:val="yellow"/>
        </w:rPr>
        <w:t>starting to address the erosion of Washington’s influence in the hemisphere</w:t>
      </w:r>
      <w:proofErr w:type="gramStart"/>
      <w:r w:rsidRPr="0038534A">
        <w:rPr>
          <w:sz w:val="16"/>
        </w:rPr>
        <w:t>.</w:t>
      </w:r>
      <w:r w:rsidRPr="0038534A">
        <w:rPr>
          <w:sz w:val="12"/>
        </w:rPr>
        <w:t>¶</w:t>
      </w:r>
      <w:proofErr w:type="gramEnd"/>
      <w:r w:rsidRPr="0038534A">
        <w:rPr>
          <w:sz w:val="16"/>
        </w:rPr>
        <w:t xml:space="preserve"> “</w:t>
      </w:r>
      <w:r w:rsidRPr="0038534A">
        <w:rPr>
          <w:rStyle w:val="Emphasis"/>
          <w:highlight w:val="yellow"/>
        </w:rPr>
        <w:t>This is how the balance of power shifts</w:t>
      </w:r>
      <w:r w:rsidRPr="0038534A">
        <w:rPr>
          <w:sz w:val="16"/>
        </w:rPr>
        <w:t xml:space="preserve"> quietly during times of crisis,” said David </w:t>
      </w:r>
      <w:proofErr w:type="spellStart"/>
      <w:r w:rsidRPr="0038534A">
        <w:rPr>
          <w:sz w:val="16"/>
        </w:rPr>
        <w:t>Rothkopf</w:t>
      </w:r>
      <w:proofErr w:type="spellEnd"/>
      <w:r w:rsidRPr="0038534A">
        <w:rPr>
          <w:sz w:val="16"/>
        </w:rPr>
        <w:t>, a former Commerce Department official in the Clinton administration. “</w:t>
      </w:r>
      <w:r w:rsidRPr="00FE6AB9">
        <w:rPr>
          <w:rStyle w:val="StyleBoldUnderline"/>
          <w:highlight w:val="yellow"/>
        </w:rPr>
        <w:t>The loans are an example of the</w:t>
      </w:r>
      <w:r w:rsidRPr="0038534A">
        <w:rPr>
          <w:rStyle w:val="StyleBoldUnderline"/>
        </w:rPr>
        <w:t xml:space="preserve"> </w:t>
      </w:r>
      <w:r w:rsidRPr="00FE6AB9">
        <w:rPr>
          <w:rStyle w:val="Emphasis"/>
          <w:highlight w:val="yellow"/>
        </w:rPr>
        <w:t>checkbook power</w:t>
      </w:r>
      <w:r w:rsidRPr="0038534A">
        <w:rPr>
          <w:rStyle w:val="StyleBoldUnderline"/>
        </w:rPr>
        <w:t xml:space="preserve"> in the world </w:t>
      </w:r>
      <w:r w:rsidRPr="00FE6AB9">
        <w:rPr>
          <w:rStyle w:val="StyleBoldUnderline"/>
          <w:highlight w:val="yellow"/>
        </w:rPr>
        <w:t>moving to new places</w:t>
      </w:r>
      <w:r w:rsidRPr="0038534A">
        <w:rPr>
          <w:rStyle w:val="StyleBoldUnderline"/>
        </w:rPr>
        <w:t xml:space="preserve">, </w:t>
      </w:r>
      <w:r w:rsidRPr="00FE6AB9">
        <w:rPr>
          <w:rStyle w:val="StyleBoldUnderline"/>
          <w:highlight w:val="yellow"/>
        </w:rPr>
        <w:t>with the Chinese becoming more active</w:t>
      </w:r>
      <w:r w:rsidRPr="0038534A">
        <w:rPr>
          <w:rStyle w:val="StyleBoldUnderline"/>
        </w:rPr>
        <w:t>.”</w:t>
      </w:r>
    </w:p>
    <w:p w14:paraId="02871846" w14:textId="77777777" w:rsidR="0038534A" w:rsidRDefault="0038534A" w:rsidP="0038534A"/>
    <w:p w14:paraId="761E801B" w14:textId="2F79A293" w:rsidR="0057714F" w:rsidRDefault="0057714F" w:rsidP="0057714F">
      <w:pPr>
        <w:pStyle w:val="Heading4"/>
      </w:pPr>
      <w:r>
        <w:t xml:space="preserve">Economic engagement key to Chinese influence. </w:t>
      </w:r>
    </w:p>
    <w:p w14:paraId="685EB29F" w14:textId="3B861F15" w:rsidR="0057714F" w:rsidRPr="0057714F" w:rsidRDefault="0057714F" w:rsidP="0057714F">
      <w:pPr>
        <w:rPr>
          <w:sz w:val="16"/>
          <w:szCs w:val="16"/>
        </w:rPr>
      </w:pPr>
      <w:r w:rsidRPr="0057714F">
        <w:rPr>
          <w:rStyle w:val="StyleStyleBold12pt"/>
        </w:rPr>
        <w:t>Hsiang 9</w:t>
      </w:r>
      <w:r w:rsidRPr="0057714F">
        <w:rPr>
          <w:sz w:val="16"/>
          <w:szCs w:val="16"/>
        </w:rPr>
        <w:t xml:space="preserve">. [Dr. Antonio, Associate Professor @ </w:t>
      </w:r>
      <w:proofErr w:type="spellStart"/>
      <w:r w:rsidRPr="0057714F">
        <w:rPr>
          <w:sz w:val="16"/>
          <w:szCs w:val="16"/>
        </w:rPr>
        <w:t>Chihlee</w:t>
      </w:r>
      <w:proofErr w:type="spellEnd"/>
      <w:r w:rsidRPr="0057714F">
        <w:rPr>
          <w:sz w:val="16"/>
          <w:szCs w:val="16"/>
        </w:rPr>
        <w:t xml:space="preserve"> Institute of Technology, Taiwan, "China rising in Latin America: More opportunities than Challenges" Journal of Emerging Knowledge on Emerging Markets -- </w:t>
      </w:r>
      <w:proofErr w:type="spellStart"/>
      <w:r w:rsidRPr="0057714F">
        <w:rPr>
          <w:sz w:val="16"/>
          <w:szCs w:val="16"/>
        </w:rPr>
        <w:t>Vol</w:t>
      </w:r>
      <w:proofErr w:type="spellEnd"/>
      <w:r w:rsidRPr="0057714F">
        <w:rPr>
          <w:sz w:val="16"/>
          <w:szCs w:val="16"/>
        </w:rPr>
        <w:t xml:space="preserve"> 1 Issue 1 -- November -- digitalcommons.kennesaw.edu/cgi/viewcontent.cgi</w:t>
      </w:r>
      <w:proofErr w:type="gramStart"/>
      <w:r w:rsidRPr="0057714F">
        <w:rPr>
          <w:sz w:val="16"/>
          <w:szCs w:val="16"/>
        </w:rPr>
        <w:t>?article</w:t>
      </w:r>
      <w:proofErr w:type="gramEnd"/>
      <w:r w:rsidRPr="0057714F">
        <w:rPr>
          <w:sz w:val="16"/>
          <w:szCs w:val="16"/>
        </w:rPr>
        <w:t>=1003&amp;context=jekem]</w:t>
      </w:r>
    </w:p>
    <w:p w14:paraId="3380A3AC" w14:textId="77777777" w:rsidR="0057714F" w:rsidRDefault="0057714F" w:rsidP="0057714F"/>
    <w:p w14:paraId="13F77A12" w14:textId="1EC0819F" w:rsidR="0057714F" w:rsidRPr="0057714F" w:rsidRDefault="0057714F" w:rsidP="0057714F">
      <w:pPr>
        <w:rPr>
          <w:rStyle w:val="StyleBoldUnderline"/>
        </w:rPr>
      </w:pPr>
      <w:r w:rsidRPr="0057714F">
        <w:rPr>
          <w:sz w:val="16"/>
        </w:rPr>
        <w:t xml:space="preserve">Second, </w:t>
      </w:r>
      <w:r w:rsidRPr="0057714F">
        <w:rPr>
          <w:rStyle w:val="StyleBoldUnderline"/>
          <w:highlight w:val="yellow"/>
        </w:rPr>
        <w:t xml:space="preserve">China stands to gain </w:t>
      </w:r>
      <w:r w:rsidRPr="0057714F">
        <w:rPr>
          <w:rStyle w:val="Emphasis"/>
          <w:highlight w:val="yellow"/>
        </w:rPr>
        <w:t>tremendous international prestige</w:t>
      </w:r>
      <w:r w:rsidRPr="0057714F">
        <w:rPr>
          <w:sz w:val="16"/>
          <w:highlight w:val="yellow"/>
        </w:rPr>
        <w:t xml:space="preserve"> </w:t>
      </w:r>
      <w:r w:rsidRPr="0057714F">
        <w:rPr>
          <w:rStyle w:val="StyleBoldUnderline"/>
          <w:highlight w:val="yellow"/>
        </w:rPr>
        <w:t xml:space="preserve">by offering an attractive </w:t>
      </w:r>
      <w:r w:rsidRPr="0057714F">
        <w:rPr>
          <w:rStyle w:val="StyleBoldUnderline"/>
          <w:sz w:val="12"/>
          <w:highlight w:val="yellow"/>
          <w:u w:val="none"/>
        </w:rPr>
        <w:t>¶</w:t>
      </w:r>
      <w:r w:rsidRPr="0057714F">
        <w:rPr>
          <w:rStyle w:val="StyleBoldUnderline"/>
          <w:highlight w:val="yellow"/>
        </w:rPr>
        <w:t xml:space="preserve"> alternative model for Latin American economic development</w:t>
      </w:r>
      <w:r w:rsidRPr="0057714F">
        <w:rPr>
          <w:sz w:val="16"/>
        </w:rPr>
        <w:t xml:space="preserve">. </w:t>
      </w:r>
      <w:r w:rsidRPr="0057714F">
        <w:rPr>
          <w:rStyle w:val="StyleBoldUnderline"/>
          <w:highlight w:val="yellow"/>
        </w:rPr>
        <w:t xml:space="preserve">Beijing’s emergence means </w:t>
      </w:r>
      <w:r w:rsidRPr="0057714F">
        <w:rPr>
          <w:rStyle w:val="StyleBoldUnderline"/>
          <w:sz w:val="12"/>
          <w:highlight w:val="yellow"/>
          <w:u w:val="none"/>
        </w:rPr>
        <w:t>¶</w:t>
      </w:r>
      <w:r w:rsidRPr="0057714F">
        <w:rPr>
          <w:rStyle w:val="StyleBoldUnderline"/>
          <w:highlight w:val="yellow"/>
        </w:rPr>
        <w:t xml:space="preserve"> that the Washington Consensus is</w:t>
      </w:r>
      <w:r w:rsidRPr="0057714F">
        <w:rPr>
          <w:rStyle w:val="StyleBoldUnderline"/>
        </w:rPr>
        <w:t xml:space="preserve"> possibly </w:t>
      </w:r>
      <w:r w:rsidRPr="0057714F">
        <w:rPr>
          <w:rStyle w:val="StyleBoldUnderline"/>
          <w:highlight w:val="yellow"/>
        </w:rPr>
        <w:t>on the wane</w:t>
      </w:r>
      <w:r w:rsidRPr="0057714F">
        <w:rPr>
          <w:rStyle w:val="StyleBoldUnderline"/>
        </w:rPr>
        <w:t>.</w:t>
      </w:r>
      <w:r w:rsidRPr="0057714F">
        <w:rPr>
          <w:sz w:val="16"/>
        </w:rPr>
        <w:t xml:space="preserve"> </w:t>
      </w:r>
      <w:r w:rsidRPr="0057714F">
        <w:rPr>
          <w:rStyle w:val="StyleBoldUnderline"/>
        </w:rPr>
        <w:t xml:space="preserve">As China formally became a member of Inter-American Development Bank in 2009, Beijing now can contribute more to </w:t>
      </w:r>
      <w:r w:rsidRPr="0057714F">
        <w:rPr>
          <w:rStyle w:val="StyleBoldUnderline"/>
          <w:sz w:val="12"/>
          <w:u w:val="none"/>
        </w:rPr>
        <w:t>¶</w:t>
      </w:r>
      <w:r w:rsidRPr="0057714F">
        <w:rPr>
          <w:rStyle w:val="StyleBoldUnderline"/>
        </w:rPr>
        <w:t xml:space="preserve"> Latin America’s development and thus aid global recovery.</w:t>
      </w:r>
    </w:p>
    <w:p w14:paraId="31DDB91E" w14:textId="5BD1C2C9" w:rsidR="00DB3CB1" w:rsidRDefault="003D499D" w:rsidP="003D499D">
      <w:pPr>
        <w:pStyle w:val="Heading3"/>
      </w:pPr>
      <w:r>
        <w:t xml:space="preserve">Energy Key </w:t>
      </w:r>
    </w:p>
    <w:p w14:paraId="192A76C2" w14:textId="77777777" w:rsidR="003D499D" w:rsidRDefault="003D499D" w:rsidP="003D499D"/>
    <w:p w14:paraId="0D1AACDF" w14:textId="784F71CF" w:rsidR="003D499D" w:rsidRDefault="003D499D" w:rsidP="003D499D">
      <w:pPr>
        <w:pStyle w:val="Heading4"/>
      </w:pPr>
      <w:r>
        <w:t xml:space="preserve">Latin American energy is a key issue for China. </w:t>
      </w:r>
    </w:p>
    <w:p w14:paraId="2993285C" w14:textId="7C56BD70" w:rsidR="003D499D" w:rsidRPr="003D499D" w:rsidRDefault="003D499D" w:rsidP="003D499D">
      <w:pPr>
        <w:rPr>
          <w:sz w:val="16"/>
          <w:szCs w:val="16"/>
        </w:rPr>
      </w:pPr>
      <w:proofErr w:type="spellStart"/>
      <w:proofErr w:type="gramStart"/>
      <w:r w:rsidRPr="003D499D">
        <w:rPr>
          <w:rStyle w:val="StyleStyleBold12pt"/>
        </w:rPr>
        <w:t>Dumbaugh</w:t>
      </w:r>
      <w:proofErr w:type="spellEnd"/>
      <w:r w:rsidRPr="003D499D">
        <w:rPr>
          <w:rStyle w:val="StyleStyleBold12pt"/>
        </w:rPr>
        <w:t xml:space="preserve"> et al 5</w:t>
      </w:r>
      <w:r w:rsidRPr="003D499D">
        <w:rPr>
          <w:sz w:val="16"/>
          <w:szCs w:val="16"/>
        </w:rPr>
        <w:t>.</w:t>
      </w:r>
      <w:proofErr w:type="gramEnd"/>
      <w:r w:rsidRPr="003D499D">
        <w:rPr>
          <w:sz w:val="16"/>
          <w:szCs w:val="16"/>
        </w:rPr>
        <w:t xml:space="preserve"> [Kerry, specialist in Asian Affairs, Mark Sullivan, Specialist in Latin American affairs, "China's growing interest in Latin America" CRS Report for Congress -- April 20 -- www.au.af.mil/AU/AWC/AWCGATE/crs/rs22119.pdf]</w:t>
      </w:r>
    </w:p>
    <w:p w14:paraId="0D801BE7" w14:textId="77777777" w:rsidR="003D499D" w:rsidRPr="003D499D" w:rsidRDefault="003D499D" w:rsidP="003D499D"/>
    <w:p w14:paraId="6D0CB474" w14:textId="4CA11AC4" w:rsidR="003D499D" w:rsidRPr="003D499D" w:rsidRDefault="003D499D" w:rsidP="003D499D">
      <w:pPr>
        <w:rPr>
          <w:sz w:val="16"/>
        </w:rPr>
      </w:pPr>
      <w:r w:rsidRPr="003D499D">
        <w:rPr>
          <w:rStyle w:val="StyleBoldUnderline"/>
          <w:highlight w:val="yellow"/>
        </w:rPr>
        <w:t>Energy concerns play an</w:t>
      </w:r>
      <w:r w:rsidRPr="003D499D">
        <w:rPr>
          <w:sz w:val="16"/>
          <w:highlight w:val="yellow"/>
        </w:rPr>
        <w:t xml:space="preserve"> </w:t>
      </w:r>
      <w:r w:rsidRPr="003D499D">
        <w:rPr>
          <w:rStyle w:val="Emphasis"/>
          <w:highlight w:val="yellow"/>
        </w:rPr>
        <w:t>especially important role</w:t>
      </w:r>
      <w:r w:rsidRPr="003D499D">
        <w:rPr>
          <w:sz w:val="16"/>
          <w:highlight w:val="yellow"/>
        </w:rPr>
        <w:t xml:space="preserve"> </w:t>
      </w:r>
      <w:r w:rsidRPr="003D499D">
        <w:rPr>
          <w:rStyle w:val="StyleBoldUnderline"/>
          <w:highlight w:val="yellow"/>
        </w:rPr>
        <w:t>in China’s Latin-American</w:t>
      </w:r>
      <w:r w:rsidRPr="003D499D">
        <w:rPr>
          <w:rStyle w:val="StyleBoldUnderline"/>
          <w:sz w:val="12"/>
          <w:highlight w:val="yellow"/>
          <w:u w:val="none"/>
        </w:rPr>
        <w:t>¶</w:t>
      </w:r>
      <w:r w:rsidRPr="003D499D">
        <w:rPr>
          <w:rStyle w:val="StyleBoldUnderline"/>
          <w:highlight w:val="yellow"/>
        </w:rPr>
        <w:t xml:space="preserve"> </w:t>
      </w:r>
      <w:r w:rsidRPr="003D499D">
        <w:rPr>
          <w:rStyle w:val="StyleBoldUnderline"/>
          <w:sz w:val="12"/>
          <w:highlight w:val="yellow"/>
          <w:u w:val="none"/>
        </w:rPr>
        <w:t>¶</w:t>
      </w:r>
      <w:r w:rsidRPr="003D499D">
        <w:rPr>
          <w:rStyle w:val="StyleBoldUnderline"/>
          <w:highlight w:val="yellow"/>
        </w:rPr>
        <w:t xml:space="preserve"> diplomacy</w:t>
      </w:r>
      <w:r w:rsidRPr="003D499D">
        <w:rPr>
          <w:rStyle w:val="StyleBoldUnderline"/>
        </w:rPr>
        <w:t>.</w:t>
      </w:r>
      <w:r w:rsidRPr="003D499D">
        <w:rPr>
          <w:sz w:val="16"/>
        </w:rPr>
        <w:t xml:space="preserve"> </w:t>
      </w:r>
      <w:r w:rsidRPr="003D499D">
        <w:rPr>
          <w:rStyle w:val="StyleBoldUnderline"/>
          <w:highlight w:val="yellow"/>
        </w:rPr>
        <w:t>China announced a $10 billion energy deal in Brazi</w:t>
      </w:r>
      <w:r w:rsidRPr="003D499D">
        <w:rPr>
          <w:sz w:val="16"/>
          <w:highlight w:val="yellow"/>
        </w:rPr>
        <w:t>l</w:t>
      </w:r>
      <w:r w:rsidRPr="003D499D">
        <w:rPr>
          <w:sz w:val="16"/>
        </w:rPr>
        <w:t xml:space="preserve"> in November 2004.7</w:t>
      </w:r>
      <w:r w:rsidRPr="003D499D">
        <w:rPr>
          <w:sz w:val="12"/>
        </w:rPr>
        <w:t>¶</w:t>
      </w:r>
      <w:r w:rsidRPr="003D499D">
        <w:rPr>
          <w:sz w:val="16"/>
        </w:rPr>
        <w:t xml:space="preserve"> </w:t>
      </w:r>
      <w:r w:rsidRPr="003D499D">
        <w:rPr>
          <w:sz w:val="12"/>
        </w:rPr>
        <w:t>¶</w:t>
      </w:r>
      <w:r w:rsidRPr="003D499D">
        <w:rPr>
          <w:sz w:val="16"/>
        </w:rPr>
        <w:t xml:space="preserve"> Brazil’s state-owned oil company, </w:t>
      </w:r>
      <w:proofErr w:type="spellStart"/>
      <w:r w:rsidRPr="003D499D">
        <w:rPr>
          <w:sz w:val="16"/>
        </w:rPr>
        <w:t>Petrobras</w:t>
      </w:r>
      <w:proofErr w:type="spellEnd"/>
      <w:r w:rsidRPr="003D499D">
        <w:rPr>
          <w:sz w:val="16"/>
        </w:rPr>
        <w:t xml:space="preserve">, </w:t>
      </w:r>
      <w:r w:rsidRPr="003D499D">
        <w:rPr>
          <w:rStyle w:val="StyleBoldUnderline"/>
        </w:rPr>
        <w:t>and China’s National Offshore Oil company</w:t>
      </w:r>
      <w:r w:rsidRPr="003D499D">
        <w:rPr>
          <w:sz w:val="12"/>
        </w:rPr>
        <w:t>¶</w:t>
      </w:r>
      <w:r w:rsidRPr="003D499D">
        <w:rPr>
          <w:sz w:val="16"/>
        </w:rPr>
        <w:t xml:space="preserve"> </w:t>
      </w:r>
      <w:r w:rsidRPr="003D499D">
        <w:rPr>
          <w:sz w:val="12"/>
        </w:rPr>
        <w:t>¶</w:t>
      </w:r>
      <w:r w:rsidRPr="003D499D">
        <w:rPr>
          <w:sz w:val="16"/>
        </w:rPr>
        <w:t xml:space="preserve"> reportedly also </w:t>
      </w:r>
      <w:r w:rsidRPr="003D499D">
        <w:rPr>
          <w:rStyle w:val="StyleBoldUnderline"/>
        </w:rPr>
        <w:t>are studying the feasibility of joint operations in exploration, refining, and</w:t>
      </w:r>
      <w:r w:rsidRPr="003D499D">
        <w:rPr>
          <w:rStyle w:val="StyleBoldUnderline"/>
          <w:sz w:val="12"/>
          <w:u w:val="none"/>
        </w:rPr>
        <w:t>¶</w:t>
      </w:r>
      <w:r w:rsidRPr="003D499D">
        <w:rPr>
          <w:rStyle w:val="StyleBoldUnderline"/>
        </w:rPr>
        <w:t xml:space="preserve"> </w:t>
      </w:r>
      <w:r w:rsidRPr="003D499D">
        <w:rPr>
          <w:rStyle w:val="StyleBoldUnderline"/>
          <w:sz w:val="12"/>
          <w:u w:val="none"/>
        </w:rPr>
        <w:t>¶</w:t>
      </w:r>
      <w:r w:rsidRPr="003D499D">
        <w:rPr>
          <w:rStyle w:val="StyleBoldUnderline"/>
        </w:rPr>
        <w:t xml:space="preserve"> pipeline construction around the world</w:t>
      </w:r>
      <w:r w:rsidRPr="003D499D">
        <w:rPr>
          <w:sz w:val="16"/>
        </w:rPr>
        <w:t xml:space="preserve">. </w:t>
      </w:r>
      <w:r w:rsidRPr="003D499D">
        <w:rPr>
          <w:rStyle w:val="StyleBoldUnderline"/>
          <w:highlight w:val="yellow"/>
        </w:rPr>
        <w:t>The PRC is also exploring energy deals in</w:t>
      </w:r>
      <w:r w:rsidRPr="003D499D">
        <w:rPr>
          <w:rStyle w:val="StyleBoldUnderline"/>
          <w:sz w:val="12"/>
          <w:highlight w:val="yellow"/>
          <w:u w:val="none"/>
        </w:rPr>
        <w:t>¶</w:t>
      </w:r>
      <w:r w:rsidRPr="003D499D">
        <w:rPr>
          <w:rStyle w:val="StyleBoldUnderline"/>
          <w:highlight w:val="yellow"/>
        </w:rPr>
        <w:t xml:space="preserve"> </w:t>
      </w:r>
      <w:r w:rsidRPr="003D499D">
        <w:rPr>
          <w:rStyle w:val="StyleBoldUnderline"/>
          <w:sz w:val="12"/>
          <w:highlight w:val="yellow"/>
          <w:u w:val="none"/>
        </w:rPr>
        <w:t>¶</w:t>
      </w:r>
      <w:r w:rsidRPr="003D499D">
        <w:rPr>
          <w:rStyle w:val="StyleBoldUnderline"/>
          <w:highlight w:val="yellow"/>
        </w:rPr>
        <w:t xml:space="preserve"> Ecuador, Bolivia, Peru, and Colombia, as well as offshore projects in Argentina</w:t>
      </w:r>
      <w:r w:rsidRPr="003D499D">
        <w:rPr>
          <w:sz w:val="16"/>
          <w:highlight w:val="yellow"/>
        </w:rPr>
        <w:t>.</w:t>
      </w:r>
    </w:p>
    <w:p w14:paraId="3E2B2A6E" w14:textId="77777777" w:rsidR="003D499D" w:rsidRDefault="003D499D" w:rsidP="003D499D"/>
    <w:p w14:paraId="3BEE0F9E" w14:textId="36DA0088" w:rsidR="00D22E7A" w:rsidRDefault="00D22E7A" w:rsidP="00D22E7A">
      <w:pPr>
        <w:pStyle w:val="Heading4"/>
      </w:pPr>
      <w:r>
        <w:t xml:space="preserve">China will freak out over US action on energy. </w:t>
      </w:r>
    </w:p>
    <w:p w14:paraId="64533CF7" w14:textId="118CD103" w:rsidR="00D22E7A" w:rsidRPr="00D22E7A" w:rsidRDefault="00D22E7A" w:rsidP="00D22E7A">
      <w:pPr>
        <w:rPr>
          <w:sz w:val="16"/>
          <w:szCs w:val="16"/>
        </w:rPr>
      </w:pPr>
      <w:r w:rsidRPr="00D22E7A">
        <w:rPr>
          <w:rStyle w:val="StyleStyleBold12pt"/>
        </w:rPr>
        <w:t>Blumenthal 8</w:t>
      </w:r>
      <w:r w:rsidRPr="00D22E7A">
        <w:rPr>
          <w:sz w:val="16"/>
          <w:szCs w:val="16"/>
        </w:rPr>
        <w:t>. [Dan, AEI Resident Fellow, "Concerns with Respect to China's Energy Policy" American Enterprise Institute -- July 1 -- www.aei.org/article/foreign-and-defense-policy/regional/asia/concerns-with-respect-to-chinas-energy-policy/]</w:t>
      </w:r>
    </w:p>
    <w:p w14:paraId="7252CCE4" w14:textId="77777777" w:rsidR="00D22E7A" w:rsidRDefault="00D22E7A" w:rsidP="00D22E7A"/>
    <w:p w14:paraId="6856CE95" w14:textId="21CDE18E" w:rsidR="00D22E7A" w:rsidRPr="00D22E7A" w:rsidRDefault="00D22E7A" w:rsidP="00D22E7A">
      <w:pPr>
        <w:rPr>
          <w:sz w:val="16"/>
        </w:rPr>
      </w:pPr>
      <w:r w:rsidRPr="00D22E7A">
        <w:rPr>
          <w:rStyle w:val="StyleBoldUnderline"/>
          <w:highlight w:val="yellow"/>
        </w:rPr>
        <w:t>A continued Chinese perception that the United States remains committed to</w:t>
      </w:r>
      <w:r w:rsidRPr="00D22E7A">
        <w:rPr>
          <w:sz w:val="16"/>
        </w:rPr>
        <w:t xml:space="preserve"> preventing it from taking Taiwan by force, </w:t>
      </w:r>
      <w:r w:rsidRPr="00D22E7A">
        <w:rPr>
          <w:rStyle w:val="StyleBoldUnderline"/>
          <w:highlight w:val="yellow"/>
        </w:rPr>
        <w:t xml:space="preserve">controlling the energy market, and preventing its rise as a great power, will reinforce impulses to control </w:t>
      </w:r>
      <w:r w:rsidRPr="00D22E7A">
        <w:rPr>
          <w:rStyle w:val="StyleBoldUnderline"/>
          <w:sz w:val="12"/>
          <w:highlight w:val="yellow"/>
          <w:u w:val="none"/>
        </w:rPr>
        <w:t>¶</w:t>
      </w:r>
      <w:r w:rsidRPr="00D22E7A">
        <w:rPr>
          <w:rStyle w:val="StyleBoldUnderline"/>
          <w:sz w:val="12"/>
          <w:highlight w:val="yellow"/>
        </w:rPr>
        <w:t xml:space="preserve"> </w:t>
      </w:r>
      <w:r w:rsidRPr="00D22E7A">
        <w:rPr>
          <w:rStyle w:val="StyleBoldUnderline"/>
          <w:highlight w:val="yellow"/>
        </w:rPr>
        <w:t>energy supply lines</w:t>
      </w:r>
      <w:r w:rsidRPr="00D22E7A">
        <w:rPr>
          <w:sz w:val="16"/>
        </w:rPr>
        <w:t xml:space="preserve">. Moreover, </w:t>
      </w:r>
      <w:r w:rsidRPr="00D22E7A">
        <w:rPr>
          <w:rStyle w:val="StyleBoldUnderline"/>
          <w:highlight w:val="yellow"/>
        </w:rPr>
        <w:t xml:space="preserve">as China increases its overseas investment in </w:t>
      </w:r>
      <w:r w:rsidRPr="00D22E7A">
        <w:rPr>
          <w:rStyle w:val="StyleBoldUnderline"/>
          <w:sz w:val="12"/>
          <w:highlight w:val="yellow"/>
          <w:u w:val="none"/>
        </w:rPr>
        <w:t>¶</w:t>
      </w:r>
      <w:r w:rsidRPr="00D22E7A">
        <w:rPr>
          <w:rStyle w:val="StyleBoldUnderline"/>
          <w:sz w:val="12"/>
          <w:highlight w:val="yellow"/>
        </w:rPr>
        <w:t xml:space="preserve"> </w:t>
      </w:r>
      <w:r w:rsidRPr="00D22E7A">
        <w:rPr>
          <w:rStyle w:val="StyleBoldUnderline"/>
          <w:highlight w:val="yellow"/>
        </w:rPr>
        <w:t xml:space="preserve">energy, it will feel more exposed to a spectrum of threats and will want to </w:t>
      </w:r>
      <w:r w:rsidRPr="00D22E7A">
        <w:rPr>
          <w:rStyle w:val="StyleBoldUnderline"/>
          <w:sz w:val="12"/>
          <w:highlight w:val="yellow"/>
          <w:u w:val="none"/>
        </w:rPr>
        <w:t>¶</w:t>
      </w:r>
      <w:r w:rsidRPr="00D22E7A">
        <w:rPr>
          <w:rStyle w:val="StyleBoldUnderline"/>
          <w:sz w:val="12"/>
          <w:highlight w:val="yellow"/>
        </w:rPr>
        <w:t xml:space="preserve"> </w:t>
      </w:r>
      <w:r w:rsidRPr="00D22E7A">
        <w:rPr>
          <w:rStyle w:val="StyleBoldUnderline"/>
          <w:highlight w:val="yellow"/>
        </w:rPr>
        <w:t>provide security for those investments</w:t>
      </w:r>
      <w:r w:rsidRPr="00D22E7A">
        <w:rPr>
          <w:sz w:val="16"/>
        </w:rPr>
        <w:t>. Finally, the “</w:t>
      </w:r>
      <w:proofErr w:type="spellStart"/>
      <w:r w:rsidRPr="00D22E7A">
        <w:rPr>
          <w:sz w:val="16"/>
        </w:rPr>
        <w:t>Mahanian</w:t>
      </w:r>
      <w:proofErr w:type="spellEnd"/>
      <w:r w:rsidRPr="00D22E7A">
        <w:rPr>
          <w:sz w:val="16"/>
        </w:rPr>
        <w:t xml:space="preserve">” impulse is </w:t>
      </w:r>
      <w:r w:rsidRPr="00D22E7A">
        <w:rPr>
          <w:sz w:val="12"/>
        </w:rPr>
        <w:t>¶</w:t>
      </w:r>
      <w:r w:rsidRPr="00D22E7A">
        <w:rPr>
          <w:sz w:val="16"/>
        </w:rPr>
        <w:t xml:space="preserve"> strong in rising powers. </w:t>
      </w:r>
      <w:r w:rsidRPr="00D22E7A">
        <w:rPr>
          <w:rStyle w:val="StyleBoldUnderline"/>
        </w:rPr>
        <w:t xml:space="preserve">The idea that a great power must be able to protect </w:t>
      </w:r>
      <w:r w:rsidRPr="00D22E7A">
        <w:rPr>
          <w:rStyle w:val="StyleBoldUnderline"/>
          <w:sz w:val="12"/>
          <w:u w:val="none"/>
        </w:rPr>
        <w:t>¶</w:t>
      </w:r>
      <w:r w:rsidRPr="00D22E7A">
        <w:rPr>
          <w:rStyle w:val="StyleBoldUnderline"/>
          <w:sz w:val="12"/>
        </w:rPr>
        <w:t xml:space="preserve"> </w:t>
      </w:r>
      <w:r w:rsidRPr="00D22E7A">
        <w:rPr>
          <w:rStyle w:val="StyleBoldUnderline"/>
        </w:rPr>
        <w:t>its own seaborne trade is the norm</w:t>
      </w:r>
      <w:r w:rsidRPr="00D22E7A">
        <w:rPr>
          <w:sz w:val="16"/>
        </w:rPr>
        <w:t xml:space="preserve">—practiced in the past by a rising Great </w:t>
      </w:r>
      <w:r w:rsidRPr="00D22E7A">
        <w:rPr>
          <w:sz w:val="12"/>
        </w:rPr>
        <w:t>¶</w:t>
      </w:r>
      <w:r w:rsidRPr="00D22E7A">
        <w:rPr>
          <w:sz w:val="16"/>
        </w:rPr>
        <w:t xml:space="preserve"> Britain, a rising America, a rising Germany, and by a rising Japan.</w:t>
      </w:r>
    </w:p>
    <w:p w14:paraId="36E9D328" w14:textId="77777777" w:rsidR="00D22E7A" w:rsidRDefault="00D22E7A" w:rsidP="00D22E7A"/>
    <w:p w14:paraId="0460DC25" w14:textId="12EA3AF4" w:rsidR="002B7A0C" w:rsidRDefault="002B7A0C" w:rsidP="002B7A0C">
      <w:pPr>
        <w:pStyle w:val="Heading3"/>
      </w:pPr>
      <w:r>
        <w:t xml:space="preserve">Energy = Zero Sum </w:t>
      </w:r>
    </w:p>
    <w:p w14:paraId="3EE46F5E" w14:textId="77777777" w:rsidR="002B7A0C" w:rsidRDefault="002B7A0C" w:rsidP="002B7A0C"/>
    <w:p w14:paraId="5C9142FC" w14:textId="3AFFCA40" w:rsidR="002B7A0C" w:rsidRDefault="002B7A0C" w:rsidP="002B7A0C">
      <w:pPr>
        <w:pStyle w:val="Heading4"/>
      </w:pPr>
      <w:r>
        <w:t xml:space="preserve">Influence over Latin American energy supplies is zero </w:t>
      </w:r>
      <w:proofErr w:type="gramStart"/>
      <w:r>
        <w:t>sum</w:t>
      </w:r>
      <w:proofErr w:type="gramEnd"/>
      <w:r>
        <w:t xml:space="preserve">. </w:t>
      </w:r>
    </w:p>
    <w:p w14:paraId="01FEC53B" w14:textId="378B1E53" w:rsidR="002B7A0C" w:rsidRPr="007D2A99" w:rsidRDefault="007D2A99" w:rsidP="002B7A0C">
      <w:pPr>
        <w:rPr>
          <w:sz w:val="16"/>
          <w:szCs w:val="16"/>
        </w:rPr>
      </w:pPr>
      <w:r w:rsidRPr="007D2A99">
        <w:rPr>
          <w:rStyle w:val="StyleStyleBold12pt"/>
        </w:rPr>
        <w:t>Hsiang 9</w:t>
      </w:r>
      <w:r w:rsidRPr="007D2A99">
        <w:rPr>
          <w:sz w:val="16"/>
          <w:szCs w:val="16"/>
        </w:rPr>
        <w:t xml:space="preserve">. [Dr. Antonio, Associate Professor @ </w:t>
      </w:r>
      <w:proofErr w:type="spellStart"/>
      <w:r w:rsidRPr="007D2A99">
        <w:rPr>
          <w:sz w:val="16"/>
          <w:szCs w:val="16"/>
        </w:rPr>
        <w:t>Chihlee</w:t>
      </w:r>
      <w:proofErr w:type="spellEnd"/>
      <w:r w:rsidRPr="007D2A99">
        <w:rPr>
          <w:sz w:val="16"/>
          <w:szCs w:val="16"/>
        </w:rPr>
        <w:t xml:space="preserve"> Institute of Technology, Taiwan, "China rising in Latin America: More opportunities than Challenges" Journal of Emerging Knowledge on Emerging Markets -- </w:t>
      </w:r>
      <w:proofErr w:type="spellStart"/>
      <w:r w:rsidRPr="007D2A99">
        <w:rPr>
          <w:sz w:val="16"/>
          <w:szCs w:val="16"/>
        </w:rPr>
        <w:t>Vol</w:t>
      </w:r>
      <w:proofErr w:type="spellEnd"/>
      <w:r w:rsidRPr="007D2A99">
        <w:rPr>
          <w:sz w:val="16"/>
          <w:szCs w:val="16"/>
        </w:rPr>
        <w:t xml:space="preserve"> 1 Issue 1 -- November -- digitalcommons.kennesaw.edu/cgi/viewcontent.cgi</w:t>
      </w:r>
      <w:proofErr w:type="gramStart"/>
      <w:r w:rsidRPr="007D2A99">
        <w:rPr>
          <w:sz w:val="16"/>
          <w:szCs w:val="16"/>
        </w:rPr>
        <w:t>?article</w:t>
      </w:r>
      <w:proofErr w:type="gramEnd"/>
      <w:r w:rsidRPr="007D2A99">
        <w:rPr>
          <w:sz w:val="16"/>
          <w:szCs w:val="16"/>
        </w:rPr>
        <w:t>=1003&amp;context=jekem]</w:t>
      </w:r>
    </w:p>
    <w:p w14:paraId="6E0D2CD5" w14:textId="77777777" w:rsidR="007D2A99" w:rsidRDefault="007D2A99" w:rsidP="002B7A0C"/>
    <w:p w14:paraId="25E122F4" w14:textId="4278345D" w:rsidR="002B7A0C" w:rsidRPr="002B7A0C" w:rsidRDefault="002B7A0C" w:rsidP="002B7A0C">
      <w:pPr>
        <w:rPr>
          <w:sz w:val="16"/>
        </w:rPr>
      </w:pPr>
      <w:r w:rsidRPr="002B7A0C">
        <w:rPr>
          <w:sz w:val="16"/>
        </w:rPr>
        <w:t>Similarly, for Mary Anastasia O’Grady, columnist of The Wall Street Journal, “</w:t>
      </w:r>
      <w:r w:rsidRPr="007D2A99">
        <w:rPr>
          <w:rStyle w:val="StyleBoldUnderline"/>
          <w:highlight w:val="yellow"/>
        </w:rPr>
        <w:t xml:space="preserve">China is </w:t>
      </w:r>
      <w:r w:rsidRPr="007D2A99">
        <w:rPr>
          <w:rStyle w:val="StyleBoldUnderline"/>
          <w:sz w:val="12"/>
          <w:highlight w:val="yellow"/>
          <w:u w:val="none"/>
        </w:rPr>
        <w:t>¶</w:t>
      </w:r>
      <w:r w:rsidRPr="007D2A99">
        <w:rPr>
          <w:rStyle w:val="StyleBoldUnderline"/>
          <w:sz w:val="12"/>
          <w:highlight w:val="yellow"/>
        </w:rPr>
        <w:t xml:space="preserve"> </w:t>
      </w:r>
      <w:r w:rsidRPr="007D2A99">
        <w:rPr>
          <w:rStyle w:val="StyleBoldUnderline"/>
          <w:highlight w:val="yellow"/>
        </w:rPr>
        <w:t>becoming a political rival of the U.S. in its own backyard.</w:t>
      </w:r>
      <w:r w:rsidRPr="007D2A99">
        <w:rPr>
          <w:sz w:val="16"/>
          <w:highlight w:val="yellow"/>
        </w:rPr>
        <w:t>”4</w:t>
      </w:r>
      <w:r w:rsidRPr="007D2A99">
        <w:rPr>
          <w:sz w:val="12"/>
          <w:highlight w:val="yellow"/>
        </w:rPr>
        <w:t>¶</w:t>
      </w:r>
      <w:r w:rsidRPr="007D2A99">
        <w:rPr>
          <w:sz w:val="16"/>
          <w:highlight w:val="yellow"/>
        </w:rPr>
        <w:t xml:space="preserve"> </w:t>
      </w:r>
      <w:r w:rsidRPr="007D2A99">
        <w:rPr>
          <w:rStyle w:val="StyleBoldUnderline"/>
          <w:highlight w:val="yellow"/>
        </w:rPr>
        <w:t xml:space="preserve">China is also “perceived …in </w:t>
      </w:r>
      <w:r w:rsidRPr="007D2A99">
        <w:rPr>
          <w:rStyle w:val="StyleBoldUnderline"/>
          <w:sz w:val="12"/>
          <w:highlight w:val="yellow"/>
          <w:u w:val="none"/>
        </w:rPr>
        <w:t>¶</w:t>
      </w:r>
      <w:r w:rsidRPr="007D2A99">
        <w:rPr>
          <w:rStyle w:val="StyleBoldUnderline"/>
          <w:sz w:val="12"/>
          <w:highlight w:val="yellow"/>
        </w:rPr>
        <w:t xml:space="preserve"> </w:t>
      </w:r>
      <w:r w:rsidRPr="007D2A99">
        <w:rPr>
          <w:rStyle w:val="StyleBoldUnderline"/>
          <w:highlight w:val="yellow"/>
        </w:rPr>
        <w:t>the US as a growing rival for energy resources</w:t>
      </w:r>
      <w:r w:rsidRPr="007D2A99">
        <w:rPr>
          <w:sz w:val="16"/>
          <w:highlight w:val="yellow"/>
        </w:rPr>
        <w:t>,</w:t>
      </w:r>
      <w:r w:rsidRPr="002B7A0C">
        <w:rPr>
          <w:sz w:val="16"/>
        </w:rPr>
        <w:t xml:space="preserve"> spreading its presence </w:t>
      </w:r>
      <w:r w:rsidRPr="007D2A99">
        <w:rPr>
          <w:rStyle w:val="StyleBoldUnderline"/>
          <w:highlight w:val="yellow"/>
        </w:rPr>
        <w:t>in</w:t>
      </w:r>
      <w:r w:rsidRPr="002B7A0C">
        <w:rPr>
          <w:sz w:val="16"/>
        </w:rPr>
        <w:t xml:space="preserve">to the Middle East </w:t>
      </w:r>
      <w:r w:rsidRPr="002B7A0C">
        <w:rPr>
          <w:sz w:val="12"/>
        </w:rPr>
        <w:t>¶</w:t>
      </w:r>
      <w:r w:rsidRPr="002B7A0C">
        <w:rPr>
          <w:sz w:val="16"/>
        </w:rPr>
        <w:t xml:space="preserve"> and, more recently, </w:t>
      </w:r>
      <w:r w:rsidRPr="007D2A99">
        <w:rPr>
          <w:rStyle w:val="StyleBoldUnderline"/>
          <w:highlight w:val="yellow"/>
        </w:rPr>
        <w:t>Latin America</w:t>
      </w:r>
      <w:r w:rsidRPr="002B7A0C">
        <w:rPr>
          <w:rStyle w:val="StyleBoldUnderline"/>
        </w:rPr>
        <w:t>.”</w:t>
      </w:r>
      <w:r w:rsidRPr="002B7A0C">
        <w:rPr>
          <w:sz w:val="16"/>
        </w:rPr>
        <w:t>5</w:t>
      </w:r>
      <w:r w:rsidRPr="002B7A0C">
        <w:rPr>
          <w:sz w:val="12"/>
        </w:rPr>
        <w:t>¶</w:t>
      </w:r>
      <w:r w:rsidRPr="002B7A0C">
        <w:rPr>
          <w:sz w:val="16"/>
        </w:rPr>
        <w:t xml:space="preserve"> General </w:t>
      </w:r>
      <w:proofErr w:type="spellStart"/>
      <w:r w:rsidRPr="002B7A0C">
        <w:rPr>
          <w:sz w:val="16"/>
        </w:rPr>
        <w:t>Bantz</w:t>
      </w:r>
      <w:proofErr w:type="spellEnd"/>
      <w:r w:rsidRPr="002B7A0C">
        <w:rPr>
          <w:sz w:val="16"/>
        </w:rPr>
        <w:t xml:space="preserve"> Cradock, former head of the U.S. </w:t>
      </w:r>
      <w:r w:rsidRPr="002B7A0C">
        <w:rPr>
          <w:sz w:val="12"/>
        </w:rPr>
        <w:t>¶</w:t>
      </w:r>
      <w:r w:rsidRPr="002B7A0C">
        <w:rPr>
          <w:sz w:val="16"/>
        </w:rPr>
        <w:t xml:space="preserve"> Southern Command, warned that </w:t>
      </w:r>
      <w:r w:rsidRPr="007D2A99">
        <w:rPr>
          <w:rStyle w:val="StyleBoldUnderline"/>
          <w:highlight w:val="yellow"/>
        </w:rPr>
        <w:t xml:space="preserve">China’s influence in Latin America is “an emerging </w:t>
      </w:r>
      <w:r w:rsidRPr="007D2A99">
        <w:rPr>
          <w:rStyle w:val="StyleBoldUnderline"/>
          <w:sz w:val="12"/>
          <w:highlight w:val="yellow"/>
          <w:u w:val="none"/>
        </w:rPr>
        <w:t>¶</w:t>
      </w:r>
      <w:r w:rsidRPr="007D2A99">
        <w:rPr>
          <w:rStyle w:val="StyleBoldUnderline"/>
          <w:sz w:val="12"/>
          <w:highlight w:val="yellow"/>
        </w:rPr>
        <w:t xml:space="preserve"> </w:t>
      </w:r>
      <w:r w:rsidRPr="007D2A99">
        <w:rPr>
          <w:rStyle w:val="StyleBoldUnderline"/>
          <w:highlight w:val="yellow"/>
        </w:rPr>
        <w:t>dynamic that could not be ignored.”</w:t>
      </w:r>
      <w:r w:rsidRPr="002B7A0C">
        <w:rPr>
          <w:sz w:val="16"/>
        </w:rPr>
        <w:t>6</w:t>
      </w:r>
      <w:r w:rsidRPr="002B7A0C">
        <w:rPr>
          <w:sz w:val="12"/>
        </w:rPr>
        <w:t>¶</w:t>
      </w:r>
      <w:r w:rsidRPr="002B7A0C">
        <w:rPr>
          <w:sz w:val="16"/>
        </w:rPr>
        <w:t xml:space="preserve"> Peter Hakim, President of the Inter-American </w:t>
      </w:r>
      <w:r w:rsidRPr="002B7A0C">
        <w:rPr>
          <w:sz w:val="12"/>
        </w:rPr>
        <w:t>¶</w:t>
      </w:r>
      <w:r w:rsidRPr="002B7A0C">
        <w:rPr>
          <w:sz w:val="16"/>
        </w:rPr>
        <w:t xml:space="preserve"> Dialogue, finds “many </w:t>
      </w:r>
      <w:r w:rsidRPr="002B7A0C">
        <w:rPr>
          <w:rStyle w:val="StyleBoldUnderline"/>
        </w:rPr>
        <w:t xml:space="preserve">people in Latin America look to China as an economic and political </w:t>
      </w:r>
      <w:r w:rsidRPr="002B7A0C">
        <w:rPr>
          <w:rStyle w:val="StyleBoldUnderline"/>
          <w:sz w:val="12"/>
          <w:u w:val="none"/>
        </w:rPr>
        <w:t>¶</w:t>
      </w:r>
      <w:r w:rsidRPr="002B7A0C">
        <w:rPr>
          <w:rStyle w:val="StyleBoldUnderline"/>
          <w:sz w:val="12"/>
        </w:rPr>
        <w:t xml:space="preserve"> </w:t>
      </w:r>
      <w:r w:rsidRPr="002B7A0C">
        <w:rPr>
          <w:rStyle w:val="StyleBoldUnderline"/>
        </w:rPr>
        <w:t>alternative to U.S. hegemony.”</w:t>
      </w:r>
      <w:r w:rsidRPr="002B7A0C">
        <w:rPr>
          <w:sz w:val="16"/>
        </w:rPr>
        <w:t>7</w:t>
      </w:r>
      <w:r w:rsidRPr="002B7A0C">
        <w:rPr>
          <w:sz w:val="12"/>
        </w:rPr>
        <w:t>¶</w:t>
      </w:r>
      <w:r w:rsidRPr="002B7A0C">
        <w:rPr>
          <w:sz w:val="16"/>
        </w:rPr>
        <w:t xml:space="preserve"> Hillary Clinton, the secretary of state, has noted that China </w:t>
      </w:r>
      <w:r w:rsidRPr="002B7A0C">
        <w:rPr>
          <w:sz w:val="12"/>
        </w:rPr>
        <w:t>¶</w:t>
      </w:r>
      <w:r w:rsidRPr="002B7A0C">
        <w:rPr>
          <w:sz w:val="16"/>
        </w:rPr>
        <w:t xml:space="preserve"> and Iran are making “disturbing” gains in the region.</w:t>
      </w:r>
    </w:p>
    <w:p w14:paraId="776BF084" w14:textId="77777777" w:rsidR="002B7A0C" w:rsidRPr="002B7A0C" w:rsidRDefault="002B7A0C" w:rsidP="002B7A0C"/>
    <w:p w14:paraId="58F5D5AC" w14:textId="6A13078A" w:rsidR="0055442C" w:rsidRDefault="0055442C" w:rsidP="0055442C">
      <w:pPr>
        <w:pStyle w:val="Heading3"/>
      </w:pPr>
      <w:r>
        <w:t xml:space="preserve">Latin America Key </w:t>
      </w:r>
    </w:p>
    <w:p w14:paraId="77153416" w14:textId="77777777" w:rsidR="0055442C" w:rsidRDefault="0055442C" w:rsidP="0055442C"/>
    <w:p w14:paraId="703D9D11" w14:textId="1CD18D31" w:rsidR="002B7A0C" w:rsidRDefault="002B7A0C" w:rsidP="002B7A0C">
      <w:pPr>
        <w:pStyle w:val="Heading4"/>
      </w:pPr>
      <w:r>
        <w:t xml:space="preserve">China sees Latin American economic resources as vital. </w:t>
      </w:r>
    </w:p>
    <w:p w14:paraId="2E226300" w14:textId="2DFAAA37" w:rsidR="002B7A0C" w:rsidRPr="002B7A0C" w:rsidRDefault="002B7A0C" w:rsidP="002B7A0C">
      <w:pPr>
        <w:rPr>
          <w:sz w:val="16"/>
          <w:szCs w:val="16"/>
        </w:rPr>
      </w:pPr>
      <w:proofErr w:type="spellStart"/>
      <w:r w:rsidRPr="002B7A0C">
        <w:rPr>
          <w:rStyle w:val="StyleStyleBold12pt"/>
        </w:rPr>
        <w:t>Lettieri</w:t>
      </w:r>
      <w:proofErr w:type="spellEnd"/>
      <w:r w:rsidRPr="002B7A0C">
        <w:rPr>
          <w:rStyle w:val="StyleStyleBold12pt"/>
        </w:rPr>
        <w:t xml:space="preserve"> 5</w:t>
      </w:r>
      <w:r w:rsidRPr="002B7A0C">
        <w:rPr>
          <w:sz w:val="16"/>
          <w:szCs w:val="16"/>
        </w:rPr>
        <w:t>. [Michael, research associate, "Bush goes to Beijing, China goes to Latin America" Council on Hemispheric Affairs -- November 14 -- www.coha.org/bush-goes-to-beijing-china-goes-to-latin-america/]</w:t>
      </w:r>
    </w:p>
    <w:p w14:paraId="783CB470" w14:textId="77777777" w:rsidR="002B7A0C" w:rsidRPr="002B7A0C" w:rsidRDefault="002B7A0C" w:rsidP="002B7A0C"/>
    <w:p w14:paraId="06BF7BE8" w14:textId="4653EDAB" w:rsidR="002B7A0C" w:rsidRPr="002B7A0C" w:rsidRDefault="002B7A0C" w:rsidP="002B7A0C">
      <w:pPr>
        <w:rPr>
          <w:rStyle w:val="StyleBoldUnderline"/>
        </w:rPr>
      </w:pPr>
      <w:r w:rsidRPr="002B7A0C">
        <w:rPr>
          <w:sz w:val="16"/>
        </w:rPr>
        <w:t>Strategic Defense Through Beijing’s Eyes</w:t>
      </w:r>
      <w:r w:rsidRPr="002B7A0C">
        <w:rPr>
          <w:sz w:val="12"/>
        </w:rPr>
        <w:t>¶</w:t>
      </w:r>
      <w:r w:rsidRPr="002B7A0C">
        <w:rPr>
          <w:sz w:val="16"/>
        </w:rPr>
        <w:t xml:space="preserve"> </w:t>
      </w:r>
      <w:r w:rsidRPr="002B7A0C">
        <w:rPr>
          <w:rStyle w:val="StyleBoldUnderline"/>
          <w:highlight w:val="yellow"/>
        </w:rPr>
        <w:t>Beijing places</w:t>
      </w:r>
      <w:r w:rsidRPr="002B7A0C">
        <w:rPr>
          <w:sz w:val="16"/>
          <w:highlight w:val="yellow"/>
        </w:rPr>
        <w:t xml:space="preserve"> </w:t>
      </w:r>
      <w:r w:rsidRPr="002B7A0C">
        <w:rPr>
          <w:rStyle w:val="Emphasis"/>
          <w:highlight w:val="yellow"/>
        </w:rPr>
        <w:t>tremendous strategic value</w:t>
      </w:r>
      <w:r w:rsidRPr="002B7A0C">
        <w:rPr>
          <w:sz w:val="16"/>
          <w:highlight w:val="yellow"/>
        </w:rPr>
        <w:t xml:space="preserve"> </w:t>
      </w:r>
      <w:r w:rsidRPr="002B7A0C">
        <w:rPr>
          <w:rStyle w:val="StyleBoldUnderline"/>
          <w:highlight w:val="yellow"/>
        </w:rPr>
        <w:t>on economic resources</w:t>
      </w:r>
      <w:r w:rsidRPr="002B7A0C">
        <w:rPr>
          <w:sz w:val="16"/>
          <w:highlight w:val="yellow"/>
        </w:rPr>
        <w:t xml:space="preserve">. </w:t>
      </w:r>
      <w:r w:rsidRPr="002B7A0C">
        <w:rPr>
          <w:rStyle w:val="StyleBoldUnderline"/>
          <w:highlight w:val="yellow"/>
        </w:rPr>
        <w:t>The exigency of maintaining access to petroleum and other</w:t>
      </w:r>
      <w:r w:rsidRPr="002B7A0C">
        <w:rPr>
          <w:sz w:val="16"/>
        </w:rPr>
        <w:t xml:space="preserve"> industrial </w:t>
      </w:r>
      <w:r w:rsidRPr="002B7A0C">
        <w:rPr>
          <w:rStyle w:val="StyleBoldUnderline"/>
          <w:highlight w:val="yellow"/>
        </w:rPr>
        <w:t>materials that are essential to its continued growth has led the PRC to seriously commit itself to ensuring that the pipelines</w:t>
      </w:r>
      <w:r w:rsidRPr="002B7A0C">
        <w:rPr>
          <w:sz w:val="16"/>
          <w:highlight w:val="yellow"/>
        </w:rPr>
        <w:t xml:space="preserve"> – </w:t>
      </w:r>
      <w:r w:rsidRPr="002B7A0C">
        <w:rPr>
          <w:rStyle w:val="StyleBoldUnderline"/>
          <w:highlight w:val="yellow"/>
        </w:rPr>
        <w:t>physical and metaphorical</w:t>
      </w:r>
      <w:r w:rsidRPr="002B7A0C">
        <w:rPr>
          <w:sz w:val="16"/>
          <w:highlight w:val="yellow"/>
        </w:rPr>
        <w:t xml:space="preserve"> – </w:t>
      </w:r>
      <w:r w:rsidRPr="002B7A0C">
        <w:rPr>
          <w:rStyle w:val="StyleBoldUnderline"/>
          <w:highlight w:val="yellow"/>
        </w:rPr>
        <w:t>remain open</w:t>
      </w:r>
      <w:r w:rsidRPr="002B7A0C">
        <w:rPr>
          <w:sz w:val="16"/>
        </w:rPr>
        <w:t>. Indeed, Beijing’s interests have now started to actually converge with Washington’s in one key area: political stability and the protection of investment. In spite of the fraternal tone taken in Beijing’s communiqués, one must assume that its root interest is economic, and interpret Chinese military diplomacy in the region through this lens</w:t>
      </w:r>
      <w:proofErr w:type="gramStart"/>
      <w:r w:rsidRPr="002B7A0C">
        <w:rPr>
          <w:sz w:val="16"/>
        </w:rPr>
        <w:t>.</w:t>
      </w:r>
      <w:r w:rsidRPr="002B7A0C">
        <w:rPr>
          <w:sz w:val="12"/>
        </w:rPr>
        <w:t>¶</w:t>
      </w:r>
      <w:proofErr w:type="gramEnd"/>
      <w:r w:rsidRPr="002B7A0C">
        <w:rPr>
          <w:sz w:val="16"/>
        </w:rPr>
        <w:t xml:space="preserve"> For Washington, that is hardly new. </w:t>
      </w:r>
      <w:r w:rsidRPr="002B7A0C">
        <w:rPr>
          <w:rStyle w:val="StyleBoldUnderline"/>
          <w:highlight w:val="yellow"/>
        </w:rPr>
        <w:t>Defense of economic interests has always been a potent motivating factor in its Latin American policy</w:t>
      </w:r>
      <w:r w:rsidRPr="002B7A0C">
        <w:rPr>
          <w:sz w:val="16"/>
        </w:rPr>
        <w:t xml:space="preserve"> and frequently has spurred military activism – as evidenced by regime changes or decisions to prop up endangered governments in Grenada, Nicaragua, El Salvador and Panama, among a number of others in recent years. </w:t>
      </w:r>
      <w:r w:rsidRPr="002B7A0C">
        <w:rPr>
          <w:rStyle w:val="StyleBoldUnderline"/>
          <w:highlight w:val="yellow"/>
        </w:rPr>
        <w:t>China could conceivably find itself involved in the same scenario as a possible result of its resource-driven economic strategy.</w:t>
      </w:r>
    </w:p>
    <w:p w14:paraId="42D038EC" w14:textId="492495F1" w:rsidR="0055442C" w:rsidRDefault="0055442C" w:rsidP="0055442C">
      <w:pPr>
        <w:pStyle w:val="Heading4"/>
      </w:pPr>
      <w:r>
        <w:t xml:space="preserve">China sees Latin America as strategically important. </w:t>
      </w:r>
    </w:p>
    <w:p w14:paraId="1B992116" w14:textId="1BDF7CA6" w:rsidR="0055442C" w:rsidRPr="0096268E" w:rsidRDefault="0096268E" w:rsidP="0055442C">
      <w:pPr>
        <w:rPr>
          <w:sz w:val="16"/>
          <w:szCs w:val="16"/>
        </w:rPr>
      </w:pPr>
      <w:r w:rsidRPr="0096268E">
        <w:rPr>
          <w:rStyle w:val="StyleStyleBold12pt"/>
        </w:rPr>
        <w:t>Miller 9</w:t>
      </w:r>
      <w:r w:rsidRPr="0096268E">
        <w:rPr>
          <w:sz w:val="16"/>
          <w:szCs w:val="16"/>
        </w:rPr>
        <w:t>. [Stephanie, consultant on U.S.-Latin America relations and was formerly the Research Associate for the Americas Project at the Center, "Cooperating with China in Latin America" Center for American Progress -- June 3 -- www.americanprogress.org/issues/security/news/2009/06/03/6209/cooperating-with-china-in-latin-america/]</w:t>
      </w:r>
    </w:p>
    <w:p w14:paraId="44392D13" w14:textId="77777777" w:rsidR="0096268E" w:rsidRPr="0055442C" w:rsidRDefault="0096268E" w:rsidP="0055442C"/>
    <w:p w14:paraId="4DF3C8A4" w14:textId="3D4CB533" w:rsidR="0055442C" w:rsidRPr="0055442C" w:rsidRDefault="0055442C" w:rsidP="0055442C">
      <w:pPr>
        <w:rPr>
          <w:sz w:val="16"/>
        </w:rPr>
      </w:pPr>
      <w:r w:rsidRPr="0055442C">
        <w:rPr>
          <w:rStyle w:val="StyleBoldUnderline"/>
        </w:rPr>
        <w:t>Increased Chinese investment in and commercial ties with Latin America and the Caribbean has</w:t>
      </w:r>
      <w:r w:rsidRPr="0055442C">
        <w:rPr>
          <w:sz w:val="16"/>
        </w:rPr>
        <w:t xml:space="preserve"> also </w:t>
      </w:r>
      <w:r w:rsidRPr="0055442C">
        <w:rPr>
          <w:rStyle w:val="StyleBoldUnderline"/>
        </w:rPr>
        <w:t>led to groundbreaking Chinese participation in the Inter-American system</w:t>
      </w:r>
      <w:r w:rsidRPr="0055442C">
        <w:rPr>
          <w:sz w:val="16"/>
        </w:rPr>
        <w:t xml:space="preserve">. In 2004, China became an observer of the Organization of American States, or OAS, and sent riot police to help the United Nations peacekeeping mission in Haiti. Then, China joined the Inter-American Development Bank, or IDB, in January 2009 as a donor-member with a $350 million-loan for various bank programs in Latin America and the Caribbean. Zhou </w:t>
      </w:r>
      <w:proofErr w:type="spellStart"/>
      <w:r w:rsidRPr="0055442C">
        <w:rPr>
          <w:sz w:val="16"/>
        </w:rPr>
        <w:t>Wenzhong</w:t>
      </w:r>
      <w:proofErr w:type="spellEnd"/>
      <w:r w:rsidRPr="0055442C">
        <w:rPr>
          <w:sz w:val="16"/>
        </w:rPr>
        <w:t>, China’s ambassador to the United States, says that China and Latin America find themselves more connected by common interests and cooperation, with close ties manifested by frequent high-level contacts, visits, and growing political trust on both sides</w:t>
      </w:r>
      <w:proofErr w:type="gramStart"/>
      <w:r w:rsidRPr="0055442C">
        <w:rPr>
          <w:sz w:val="16"/>
        </w:rPr>
        <w:t>.</w:t>
      </w:r>
      <w:r w:rsidRPr="0055442C">
        <w:rPr>
          <w:sz w:val="12"/>
        </w:rPr>
        <w:t>¶</w:t>
      </w:r>
      <w:proofErr w:type="gramEnd"/>
      <w:r w:rsidRPr="0055442C">
        <w:rPr>
          <w:sz w:val="16"/>
        </w:rPr>
        <w:t xml:space="preserve"> </w:t>
      </w:r>
      <w:r w:rsidRPr="0096268E">
        <w:rPr>
          <w:rStyle w:val="StyleBoldUnderline"/>
          <w:highlight w:val="yellow"/>
        </w:rPr>
        <w:t>The Chinese government signaled how serious it takes its relationship with Latin American</w:t>
      </w:r>
      <w:r w:rsidRPr="0055442C">
        <w:rPr>
          <w:rStyle w:val="StyleBoldUnderline"/>
        </w:rPr>
        <w:t xml:space="preserve"> and the Caribbean </w:t>
      </w:r>
      <w:r w:rsidRPr="0096268E">
        <w:rPr>
          <w:rStyle w:val="StyleBoldUnderline"/>
          <w:highlight w:val="yellow"/>
        </w:rPr>
        <w:t>by publishing its first-ever policy paper on the region</w:t>
      </w:r>
      <w:r w:rsidRPr="0055442C">
        <w:rPr>
          <w:sz w:val="16"/>
        </w:rPr>
        <w:t xml:space="preserve"> in November 2008. The report outlines China’s priorities in Latin America and notes the “move toward multi-polarity [globally] is irreversible and economic globalization is gaining momentum.” </w:t>
      </w:r>
      <w:r w:rsidRPr="0096268E">
        <w:rPr>
          <w:rStyle w:val="StyleBoldUnderline"/>
          <w:highlight w:val="yellow"/>
        </w:rPr>
        <w:t>The Chinese government sees Latin America</w:t>
      </w:r>
      <w:r w:rsidRPr="0055442C">
        <w:rPr>
          <w:sz w:val="16"/>
        </w:rPr>
        <w:t xml:space="preserve"> and the Caribbean </w:t>
      </w:r>
      <w:r w:rsidRPr="0055442C">
        <w:rPr>
          <w:rStyle w:val="StyleBoldUnderline"/>
        </w:rPr>
        <w:t>at a similar stage of development and “views its relations with Latin America</w:t>
      </w:r>
      <w:r w:rsidRPr="0055442C">
        <w:rPr>
          <w:sz w:val="16"/>
        </w:rPr>
        <w:t xml:space="preserve"> and the Caribbean </w:t>
      </w:r>
      <w:r w:rsidRPr="0096268E">
        <w:rPr>
          <w:rStyle w:val="StyleBoldUnderline"/>
          <w:highlight w:val="yellow"/>
        </w:rPr>
        <w:t>from a strategic plane</w:t>
      </w:r>
      <w:r w:rsidRPr="0096268E">
        <w:rPr>
          <w:sz w:val="16"/>
          <w:highlight w:val="yellow"/>
        </w:rPr>
        <w:t>,”</w:t>
      </w:r>
      <w:r w:rsidRPr="0055442C">
        <w:rPr>
          <w:sz w:val="16"/>
        </w:rPr>
        <w:t xml:space="preserve"> </w:t>
      </w:r>
      <w:r w:rsidRPr="0055442C">
        <w:rPr>
          <w:rStyle w:val="StyleBoldUnderline"/>
        </w:rPr>
        <w:t xml:space="preserve">thereby </w:t>
      </w:r>
      <w:r w:rsidRPr="0096268E">
        <w:rPr>
          <w:rStyle w:val="StyleBoldUnderline"/>
          <w:highlight w:val="yellow"/>
        </w:rPr>
        <w:t>seeking “to build and develop a comprehensive and cooperative partnership featuring equality, mutual benefit, and common development with Latin American</w:t>
      </w:r>
      <w:r w:rsidRPr="0055442C">
        <w:rPr>
          <w:sz w:val="16"/>
        </w:rPr>
        <w:t xml:space="preserve"> and Caribbean </w:t>
      </w:r>
      <w:r w:rsidRPr="0096268E">
        <w:rPr>
          <w:rStyle w:val="StyleBoldUnderline"/>
          <w:highlight w:val="yellow"/>
        </w:rPr>
        <w:t>countries</w:t>
      </w:r>
      <w:r w:rsidRPr="0055442C">
        <w:rPr>
          <w:sz w:val="16"/>
        </w:rPr>
        <w:t>.”</w:t>
      </w:r>
    </w:p>
    <w:p w14:paraId="037C32F9" w14:textId="77777777" w:rsidR="0055442C" w:rsidRDefault="0055442C" w:rsidP="0055442C"/>
    <w:p w14:paraId="6E8EB80C" w14:textId="743798B8" w:rsidR="00CF7962" w:rsidRDefault="00CF7962" w:rsidP="00CF7962">
      <w:pPr>
        <w:pStyle w:val="Heading3"/>
      </w:pPr>
      <w:r>
        <w:t xml:space="preserve">LA Key to China </w:t>
      </w:r>
      <w:proofErr w:type="spellStart"/>
      <w:r>
        <w:t>Heg</w:t>
      </w:r>
      <w:proofErr w:type="spellEnd"/>
      <w:r>
        <w:t xml:space="preserve"> </w:t>
      </w:r>
    </w:p>
    <w:p w14:paraId="13EACE7F" w14:textId="77777777" w:rsidR="00CF7962" w:rsidRDefault="00CF7962" w:rsidP="00CF7962"/>
    <w:p w14:paraId="32009729" w14:textId="5BB3BC23" w:rsidR="00CF7962" w:rsidRDefault="00CF7962" w:rsidP="00CF7962">
      <w:pPr>
        <w:pStyle w:val="Heading4"/>
      </w:pPr>
      <w:proofErr w:type="gramStart"/>
      <w:r>
        <w:t>Latin American influence key to Chinese hegemony.</w:t>
      </w:r>
      <w:proofErr w:type="gramEnd"/>
      <w:r>
        <w:t xml:space="preserve"> </w:t>
      </w:r>
    </w:p>
    <w:p w14:paraId="1945660E" w14:textId="2E26DEE9" w:rsidR="00CF7962" w:rsidRPr="00836F66" w:rsidRDefault="00836F66" w:rsidP="00CF7962">
      <w:pPr>
        <w:rPr>
          <w:sz w:val="16"/>
          <w:szCs w:val="16"/>
        </w:rPr>
      </w:pPr>
      <w:r w:rsidRPr="00836F66">
        <w:rPr>
          <w:rStyle w:val="StyleStyleBold12pt"/>
        </w:rPr>
        <w:t>Malik 6</w:t>
      </w:r>
      <w:r w:rsidRPr="00836F66">
        <w:rPr>
          <w:sz w:val="16"/>
          <w:szCs w:val="16"/>
        </w:rPr>
        <w:t>. [Mohan, Professor @ Asia-Pacific Center for Security Studies, PhD in Int'l Relations, "China's Growing Involvement in Latin America" June 12 -- uyghuramerican.org/old/articles/300/1/info@uyghuramerican.org]</w:t>
      </w:r>
    </w:p>
    <w:p w14:paraId="7E580541" w14:textId="77777777" w:rsidR="00836F66" w:rsidRDefault="00836F66" w:rsidP="00CF7962"/>
    <w:p w14:paraId="0FAA56BD" w14:textId="77777777" w:rsidR="00CF7962" w:rsidRPr="00CF7962" w:rsidRDefault="00CF7962" w:rsidP="00CF7962">
      <w:pPr>
        <w:rPr>
          <w:sz w:val="16"/>
        </w:rPr>
      </w:pPr>
      <w:r w:rsidRPr="00836F66">
        <w:rPr>
          <w:rStyle w:val="StyleBoldUnderline"/>
          <w:highlight w:val="yellow"/>
        </w:rPr>
        <w:t>China's forays into Latin America are part of its grand strategy to</w:t>
      </w:r>
      <w:r w:rsidRPr="00CF7962">
        <w:rPr>
          <w:rStyle w:val="StyleBoldUnderline"/>
        </w:rPr>
        <w:t xml:space="preserve"> acquire "comprehensive national power" to </w:t>
      </w:r>
      <w:r w:rsidRPr="00836F66">
        <w:rPr>
          <w:rStyle w:val="StyleBoldUnderline"/>
          <w:highlight w:val="yellow"/>
        </w:rPr>
        <w:t>become a "global great power</w:t>
      </w:r>
      <w:r w:rsidRPr="00CF7962">
        <w:rPr>
          <w:sz w:val="16"/>
        </w:rPr>
        <w:t xml:space="preserve"> that is second to none." </w:t>
      </w:r>
      <w:r w:rsidRPr="00836F66">
        <w:rPr>
          <w:rStyle w:val="StyleBoldUnderline"/>
          <w:highlight w:val="yellow"/>
        </w:rPr>
        <w:t>Aiming to secure access to the continent's vast natural resources and markets, China is forging deep</w:t>
      </w:r>
      <w:r w:rsidRPr="00CF7962">
        <w:rPr>
          <w:rStyle w:val="StyleBoldUnderline"/>
        </w:rPr>
        <w:t xml:space="preserve"> economic, political and military </w:t>
      </w:r>
      <w:r w:rsidRPr="00836F66">
        <w:rPr>
          <w:rStyle w:val="StyleBoldUnderline"/>
          <w:highlight w:val="yellow"/>
        </w:rPr>
        <w:t>ties with</w:t>
      </w:r>
      <w:r w:rsidRPr="00CF7962">
        <w:rPr>
          <w:rStyle w:val="StyleBoldUnderline"/>
        </w:rPr>
        <w:t xml:space="preserve"> </w:t>
      </w:r>
      <w:r w:rsidRPr="00CF7962">
        <w:rPr>
          <w:sz w:val="16"/>
        </w:rPr>
        <w:t xml:space="preserve">most of the </w:t>
      </w:r>
      <w:r w:rsidRPr="00836F66">
        <w:rPr>
          <w:rStyle w:val="StyleBoldUnderline"/>
          <w:highlight w:val="yellow"/>
        </w:rPr>
        <w:t>Latin American</w:t>
      </w:r>
      <w:r w:rsidRPr="00CF7962">
        <w:rPr>
          <w:sz w:val="16"/>
        </w:rPr>
        <w:t xml:space="preserve"> and Caribbean </w:t>
      </w:r>
      <w:r w:rsidRPr="00836F66">
        <w:rPr>
          <w:rStyle w:val="StyleBoldUnderline"/>
          <w:highlight w:val="yellow"/>
        </w:rPr>
        <w:t>countries</w:t>
      </w:r>
      <w:r w:rsidRPr="00CF7962">
        <w:rPr>
          <w:sz w:val="16"/>
        </w:rPr>
        <w:t xml:space="preserve">. There is more to China's Latin American activism than just fuel for an economic juggernaut. </w:t>
      </w:r>
      <w:r w:rsidRPr="00CF7962">
        <w:rPr>
          <w:rStyle w:val="StyleBoldUnderline"/>
        </w:rPr>
        <w:t>China</w:t>
      </w:r>
      <w:r w:rsidRPr="00CF7962">
        <w:rPr>
          <w:sz w:val="16"/>
        </w:rPr>
        <w:t xml:space="preserve"> now </w:t>
      </w:r>
      <w:r w:rsidRPr="00CF7962">
        <w:rPr>
          <w:rStyle w:val="StyleBoldUnderline"/>
        </w:rPr>
        <w:t>provides a major source of leverage against the United</w:t>
      </w:r>
      <w:r w:rsidRPr="00CF7962">
        <w:rPr>
          <w:sz w:val="16"/>
        </w:rPr>
        <w:t xml:space="preserve"> </w:t>
      </w:r>
      <w:r w:rsidRPr="00CF7962">
        <w:rPr>
          <w:rStyle w:val="StyleBoldUnderline"/>
        </w:rPr>
        <w:t>States</w:t>
      </w:r>
      <w:r w:rsidRPr="00CF7962">
        <w:rPr>
          <w:sz w:val="16"/>
        </w:rPr>
        <w:t xml:space="preserve"> for some Latin American and Caribbean countries. As in many other parts of the developing world, </w:t>
      </w:r>
      <w:r w:rsidRPr="00836F66">
        <w:rPr>
          <w:rStyle w:val="StyleBoldUnderline"/>
          <w:highlight w:val="yellow"/>
        </w:rPr>
        <w:t>China is redrawing geopolitical alliances in ways that help propel China's rise as a global superpower</w:t>
      </w:r>
      <w:r w:rsidRPr="00CF7962">
        <w:rPr>
          <w:sz w:val="16"/>
        </w:rPr>
        <w:t>. Beijing's courtship of Latin American countries to support its plan to subdue Taiwan and enlist them to join a countervailing coalition against U.S. global power under the rubric of strengthening economic interdependence and globalization has begun to attract attention in Washington.</w:t>
      </w:r>
    </w:p>
    <w:p w14:paraId="14CE5705" w14:textId="77777777" w:rsidR="00CF7962" w:rsidRDefault="00CF7962" w:rsidP="00CF7962"/>
    <w:p w14:paraId="1668EAAD" w14:textId="77777777" w:rsidR="00CF7962" w:rsidRDefault="00CF7962" w:rsidP="00CF7962"/>
    <w:p w14:paraId="4AED23CC" w14:textId="77777777" w:rsidR="00CF7962" w:rsidRPr="00CF7962" w:rsidRDefault="00CF7962" w:rsidP="00CF7962"/>
    <w:p w14:paraId="221389EB" w14:textId="5B8DB918" w:rsidR="00DB3CB1" w:rsidRDefault="00DB3CB1" w:rsidP="00DB3CB1">
      <w:pPr>
        <w:pStyle w:val="Heading2"/>
      </w:pPr>
      <w:r>
        <w:t xml:space="preserve">--- </w:t>
      </w:r>
      <w:r w:rsidR="009019E7">
        <w:t xml:space="preserve">Chinese </w:t>
      </w:r>
      <w:r w:rsidR="00816DF8">
        <w:t xml:space="preserve">Econ </w:t>
      </w:r>
      <w:r>
        <w:t xml:space="preserve">Impacts --- </w:t>
      </w:r>
    </w:p>
    <w:p w14:paraId="21FD1A4F" w14:textId="6F60F8E0" w:rsidR="00415748" w:rsidRDefault="00816DF8" w:rsidP="00415748">
      <w:pPr>
        <w:pStyle w:val="Heading3"/>
      </w:pPr>
      <w:r>
        <w:t xml:space="preserve">1NC: </w:t>
      </w:r>
      <w:r w:rsidR="0055075B">
        <w:t xml:space="preserve">Chinese </w:t>
      </w:r>
      <w:r w:rsidR="00415748">
        <w:t xml:space="preserve">Econ </w:t>
      </w:r>
    </w:p>
    <w:p w14:paraId="0A0BD486" w14:textId="77777777" w:rsidR="00415748" w:rsidRDefault="00415748" w:rsidP="00415748"/>
    <w:p w14:paraId="114E35EC" w14:textId="77777777" w:rsidR="00415748" w:rsidRDefault="00415748" w:rsidP="00415748"/>
    <w:p w14:paraId="5E778E6F" w14:textId="77777777" w:rsidR="002F1C64" w:rsidRDefault="002F1C64" w:rsidP="002F1C64">
      <w:pPr>
        <w:pStyle w:val="Heading4"/>
      </w:pPr>
      <w:r>
        <w:t xml:space="preserve">Chinese influence key to secure access to Latin American resources. </w:t>
      </w:r>
    </w:p>
    <w:p w14:paraId="2BA0318F" w14:textId="77777777" w:rsidR="002F1C64" w:rsidRPr="002F1C64" w:rsidRDefault="002F1C64" w:rsidP="002F1C64">
      <w:pPr>
        <w:rPr>
          <w:sz w:val="16"/>
          <w:szCs w:val="16"/>
        </w:rPr>
      </w:pPr>
      <w:proofErr w:type="spellStart"/>
      <w:r w:rsidRPr="002F1C64">
        <w:rPr>
          <w:rStyle w:val="StyleStyleBold12pt"/>
        </w:rPr>
        <w:t>Lettieri</w:t>
      </w:r>
      <w:proofErr w:type="spellEnd"/>
      <w:r w:rsidRPr="002F1C64">
        <w:rPr>
          <w:rStyle w:val="StyleStyleBold12pt"/>
        </w:rPr>
        <w:t xml:space="preserve"> 5</w:t>
      </w:r>
      <w:r w:rsidRPr="002F1C64">
        <w:rPr>
          <w:sz w:val="16"/>
          <w:szCs w:val="16"/>
        </w:rPr>
        <w:t>. [Michael, research associate, "Bush goes to Beijing, China goes to Latin America" Council on Hemispheric Affairs -- November 14 -- www.coha.org/bush-goes-to-beijing-china-goes-to-latin-america/]</w:t>
      </w:r>
    </w:p>
    <w:p w14:paraId="3B9A10BE" w14:textId="77777777" w:rsidR="002F1C64" w:rsidRPr="002F1C64" w:rsidRDefault="002F1C64" w:rsidP="002F1C64"/>
    <w:p w14:paraId="2081220A" w14:textId="77777777" w:rsidR="002F1C64" w:rsidRPr="002F1C64" w:rsidRDefault="002F1C64" w:rsidP="002F1C64">
      <w:pPr>
        <w:rPr>
          <w:sz w:val="16"/>
        </w:rPr>
      </w:pPr>
      <w:r w:rsidRPr="002F1C64">
        <w:rPr>
          <w:rStyle w:val="Emphasis"/>
          <w:highlight w:val="yellow"/>
        </w:rPr>
        <w:t>Latin America’s Strategic Importance to China</w:t>
      </w:r>
      <w:r w:rsidRPr="002F1C64">
        <w:rPr>
          <w:rStyle w:val="Emphasis"/>
          <w:b w:val="0"/>
          <w:sz w:val="12"/>
          <w:highlight w:val="yellow"/>
          <w:u w:val="none"/>
        </w:rPr>
        <w:t>¶</w:t>
      </w:r>
      <w:r w:rsidRPr="002F1C64">
        <w:rPr>
          <w:rStyle w:val="Emphasis"/>
          <w:sz w:val="12"/>
          <w:highlight w:val="yellow"/>
        </w:rPr>
        <w:t xml:space="preserve"> </w:t>
      </w:r>
      <w:r w:rsidRPr="002F1C64">
        <w:rPr>
          <w:rStyle w:val="StyleBoldUnderline"/>
          <w:highlight w:val="yellow"/>
        </w:rPr>
        <w:t>As China’s economy has boomed</w:t>
      </w:r>
      <w:r w:rsidRPr="002F1C64">
        <w:rPr>
          <w:sz w:val="16"/>
        </w:rPr>
        <w:t xml:space="preserve">, racking up continuous growth rates of 9%, and its population has become increasingly urbanized, </w:t>
      </w:r>
      <w:r w:rsidRPr="002F1C64">
        <w:rPr>
          <w:rStyle w:val="StyleBoldUnderline"/>
          <w:highlight w:val="yellow"/>
        </w:rPr>
        <w:t>the country’s need for raw materials has skyrocketed</w:t>
      </w:r>
      <w:r w:rsidRPr="002F1C64">
        <w:rPr>
          <w:sz w:val="16"/>
          <w:highlight w:val="yellow"/>
        </w:rPr>
        <w:t>.</w:t>
      </w:r>
      <w:r w:rsidRPr="002F1C64">
        <w:rPr>
          <w:sz w:val="16"/>
        </w:rPr>
        <w:t xml:space="preserve"> The need was exacerbated by the decision to become a fully motorized consumer economy, meaning that in short order China would require in the order of twice of its present level of consumption of petroleum. It is relevant to note that today China is the third largest manufacturer of automobiles in the world. Therefore, it is not surprising that according to the Washington Post, Beijing has estimated that by 2020 the country would need 600 million tons of crude oil annually. Furthermore, it is noteworthy that in a report in February’s issue of </w:t>
      </w:r>
      <w:proofErr w:type="spellStart"/>
      <w:r w:rsidRPr="002F1C64">
        <w:rPr>
          <w:sz w:val="16"/>
        </w:rPr>
        <w:t>Poder</w:t>
      </w:r>
      <w:proofErr w:type="spellEnd"/>
      <w:r w:rsidRPr="002F1C64">
        <w:rPr>
          <w:sz w:val="16"/>
        </w:rPr>
        <w:t xml:space="preserve"> magazine, “</w:t>
      </w:r>
      <w:r w:rsidRPr="002F1C64">
        <w:rPr>
          <w:rStyle w:val="StyleBoldUnderline"/>
        </w:rPr>
        <w:t>China has displaced the United States as the world’s largest consumer of most industrial raw materials</w:t>
      </w:r>
      <w:r w:rsidRPr="002F1C64">
        <w:rPr>
          <w:sz w:val="16"/>
        </w:rPr>
        <w:t>, including copper, aluminum, nickel, platinum, and iron ore.”</w:t>
      </w:r>
      <w:r w:rsidRPr="002F1C64">
        <w:rPr>
          <w:sz w:val="12"/>
        </w:rPr>
        <w:t>¶</w:t>
      </w:r>
      <w:r w:rsidRPr="002F1C64">
        <w:rPr>
          <w:sz w:val="16"/>
        </w:rPr>
        <w:t xml:space="preserve"> An Embarrassment of Riches</w:t>
      </w:r>
      <w:r w:rsidRPr="002F1C64">
        <w:rPr>
          <w:sz w:val="12"/>
        </w:rPr>
        <w:t>¶</w:t>
      </w:r>
      <w:r w:rsidRPr="002F1C64">
        <w:rPr>
          <w:sz w:val="16"/>
        </w:rPr>
        <w:t xml:space="preserve"> </w:t>
      </w:r>
      <w:r w:rsidRPr="002F1C64">
        <w:rPr>
          <w:rStyle w:val="StyleBoldUnderline"/>
          <w:highlight w:val="yellow"/>
        </w:rPr>
        <w:t>Latin America offers in abundance many of those key resources now coveted by China</w:t>
      </w:r>
      <w:r w:rsidRPr="002F1C64">
        <w:rPr>
          <w:sz w:val="16"/>
          <w:highlight w:val="yellow"/>
        </w:rPr>
        <w:t xml:space="preserve">, </w:t>
      </w:r>
      <w:r w:rsidRPr="002F1C64">
        <w:rPr>
          <w:rStyle w:val="StyleBoldUnderline"/>
          <w:highlight w:val="yellow"/>
        </w:rPr>
        <w:t>and its history and experience of serving as a raw-goods-exporting economic enclave</w:t>
      </w:r>
      <w:r w:rsidRPr="002F1C64">
        <w:rPr>
          <w:sz w:val="16"/>
        </w:rPr>
        <w:t xml:space="preserve"> for the industrialized metropolis – be it Spain, the U.K. or the U.S., has been at different stages of its history – </w:t>
      </w:r>
      <w:r w:rsidRPr="002F1C64">
        <w:rPr>
          <w:rStyle w:val="StyleBoldUnderline"/>
          <w:highlight w:val="yellow"/>
        </w:rPr>
        <w:t>further enhances the region’s appeal to Beijin</w:t>
      </w:r>
      <w:r w:rsidRPr="002F1C64">
        <w:rPr>
          <w:sz w:val="16"/>
          <w:highlight w:val="yellow"/>
        </w:rPr>
        <w:t xml:space="preserve">g. </w:t>
      </w:r>
      <w:r w:rsidRPr="002F1C64">
        <w:rPr>
          <w:rStyle w:val="StyleBoldUnderline"/>
          <w:highlight w:val="yellow"/>
        </w:rPr>
        <w:t>In its eagerness to secure access to the Latin American resources it so prizes, the PRC has skillfully wielded its economic “soft power” to convince regional governments to amicably open up their countries to Chinese penetrations</w:t>
      </w:r>
      <w:r w:rsidRPr="002F1C64">
        <w:rPr>
          <w:sz w:val="16"/>
        </w:rPr>
        <w:t>. Not that much persuasion was necessary, considering the desire of countries like Brazil to find an outside foreign partner capable of counterbalancing the U.S.</w:t>
      </w:r>
    </w:p>
    <w:p w14:paraId="2B1EFA5D" w14:textId="77777777" w:rsidR="002F1C64" w:rsidRDefault="002F1C64" w:rsidP="00415748"/>
    <w:p w14:paraId="4FE1CD81" w14:textId="77777777" w:rsidR="003121DB" w:rsidRDefault="003121DB" w:rsidP="003121DB">
      <w:pPr>
        <w:pStyle w:val="Heading4"/>
        <w:rPr>
          <w:rStyle w:val="StyleStyleBold12pt"/>
        </w:rPr>
      </w:pPr>
      <w:r>
        <w:rPr>
          <w:rStyle w:val="StyleStyleBold12pt"/>
          <w:b/>
        </w:rPr>
        <w:t>Chinese growth prevents global economic collapse, war over Taiwan and CCP collapse</w:t>
      </w:r>
    </w:p>
    <w:p w14:paraId="2495B545" w14:textId="62EF2DBF" w:rsidR="003121DB" w:rsidRPr="003121DB" w:rsidRDefault="003121DB" w:rsidP="003121DB">
      <w:pPr>
        <w:rPr>
          <w:sz w:val="16"/>
          <w:szCs w:val="16"/>
        </w:rPr>
      </w:pPr>
      <w:r w:rsidRPr="003121DB">
        <w:rPr>
          <w:rStyle w:val="StyleStyleBold12pt"/>
        </w:rPr>
        <w:t>Lewis 8.</w:t>
      </w:r>
      <w:r>
        <w:t xml:space="preserve"> </w:t>
      </w:r>
      <w:r w:rsidRPr="003121DB">
        <w:rPr>
          <w:sz w:val="16"/>
          <w:szCs w:val="16"/>
        </w:rPr>
        <w:t>[Dan, Research Director – Economic Research Council, “The Nightmare of a Chinese Economic Collapse,” World Finance, 5/13, http://www.worldfinance.com/news/home/finalbell/article117.html]</w:t>
      </w:r>
    </w:p>
    <w:p w14:paraId="1E57D5A9" w14:textId="77777777" w:rsidR="003121DB" w:rsidRDefault="003121DB" w:rsidP="003121DB">
      <w:pPr>
        <w:ind w:left="360"/>
      </w:pPr>
    </w:p>
    <w:p w14:paraId="2AAC73B6" w14:textId="77777777" w:rsidR="003121DB" w:rsidRPr="00440F17" w:rsidRDefault="003121DB" w:rsidP="003121DB">
      <w:pPr>
        <w:pStyle w:val="card"/>
        <w:ind w:left="0"/>
        <w:rPr>
          <w:rStyle w:val="StyleBoldUnderline"/>
          <w:rFonts w:ascii="Times New Roman" w:eastAsia="Calibri" w:hAnsi="Times New Roman" w:cs="Times New Roman"/>
        </w:rPr>
      </w:pPr>
      <w:r w:rsidRPr="00440F17">
        <w:rPr>
          <w:rFonts w:ascii="Times New Roman" w:hAnsi="Times New Roman" w:cs="Times New Roman"/>
          <w:sz w:val="14"/>
          <w:szCs w:val="22"/>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440F17">
        <w:rPr>
          <w:rStyle w:val="StyleBoldUnderline"/>
          <w:rFonts w:ascii="Times New Roman" w:eastAsia="Calibri" w:hAnsi="Times New Roman" w:cs="Times New Roman"/>
        </w:rPr>
        <w:t>China’s expansion has continued over the last six years without a hitch</w:t>
      </w:r>
      <w:r w:rsidRPr="00440F17">
        <w:rPr>
          <w:rStyle w:val="StyleBoldUnderline"/>
          <w:rFonts w:ascii="Times New Roman" w:hAnsi="Times New Roman" w:cs="Times New Roman"/>
        </w:rPr>
        <w:t>.</w:t>
      </w:r>
      <w:r w:rsidRPr="00440F17">
        <w:rPr>
          <w:rFonts w:ascii="Times New Roman" w:hAnsi="Times New Roman" w:cs="Times New Roman"/>
          <w:sz w:val="14"/>
          <w:szCs w:val="22"/>
        </w:rPr>
        <w:t xml:space="preserve"> After notching up a staggering 10.7 percent growth last year, it is now the 4th largest economy in the world with a nominal GDP of $2.68trn. Yet there are two Chinas that concern us here</w:t>
      </w:r>
      <w:proofErr w:type="gramStart"/>
      <w:r w:rsidRPr="00440F17">
        <w:rPr>
          <w:rFonts w:ascii="Times New Roman" w:hAnsi="Times New Roman" w:cs="Times New Roman"/>
          <w:sz w:val="14"/>
          <w:szCs w:val="22"/>
        </w:rPr>
        <w:t>;</w:t>
      </w:r>
      <w:proofErr w:type="gramEnd"/>
      <w:r w:rsidRPr="00440F17">
        <w:rPr>
          <w:rFonts w:ascii="Times New Roman" w:hAnsi="Times New Roman" w:cs="Times New Roman"/>
          <w:sz w:val="14"/>
          <w:szCs w:val="22"/>
        </w:rPr>
        <w:t xml:space="preserv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440F17">
        <w:rPr>
          <w:rStyle w:val="StyleBoldUnderline"/>
          <w:rFonts w:ascii="Times New Roman" w:eastAsia="Calibri" w:hAnsi="Times New Roman" w:cs="Times New Roman"/>
        </w:rPr>
        <w:t xml:space="preserve">Meanwhile, rural unrest in China is on the rise – fuelled not only by an accelerating income gap with the coastal cities, </w:t>
      </w:r>
      <w:proofErr w:type="gramStart"/>
      <w:r w:rsidRPr="00440F17">
        <w:rPr>
          <w:rStyle w:val="StyleBoldUnderline"/>
          <w:rFonts w:ascii="Times New Roman" w:eastAsia="Calibri" w:hAnsi="Times New Roman" w:cs="Times New Roman"/>
        </w:rPr>
        <w:t>but</w:t>
      </w:r>
      <w:proofErr w:type="gramEnd"/>
      <w:r w:rsidRPr="00440F17">
        <w:rPr>
          <w:rStyle w:val="StyleBoldUnderline"/>
          <w:rFonts w:ascii="Times New Roman" w:eastAsia="Calibri" w:hAnsi="Times New Roman" w:cs="Times New Roman"/>
        </w:rPr>
        <w:t xml:space="preserve"> by an oft-reported appropriation of their land for little or no compensation by the state</w:t>
      </w:r>
      <w:r w:rsidRPr="00440F17">
        <w:rPr>
          <w:rFonts w:ascii="Times New Roman" w:hAnsi="Times New Roman" w:cs="Times New Roman"/>
          <w:sz w:val="14"/>
          <w:szCs w:val="22"/>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w:t>
      </w:r>
      <w:proofErr w:type="spellStart"/>
      <w:r w:rsidRPr="00440F17">
        <w:rPr>
          <w:rFonts w:ascii="Times New Roman" w:hAnsi="Times New Roman" w:cs="Times New Roman"/>
          <w:sz w:val="14"/>
          <w:szCs w:val="22"/>
        </w:rPr>
        <w:t>yuan</w:t>
      </w:r>
      <w:proofErr w:type="spellEnd"/>
      <w:r w:rsidRPr="00440F17">
        <w:rPr>
          <w:rFonts w:ascii="Times New Roman" w:hAnsi="Times New Roman" w:cs="Times New Roman"/>
          <w:sz w:val="14"/>
          <w:szCs w:val="22"/>
        </w:rPr>
        <w:t xml:space="preserve">.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440F17">
        <w:rPr>
          <w:rStyle w:val="StyleBoldUnderline"/>
          <w:rFonts w:ascii="Times New Roman" w:eastAsia="Calibri" w:hAnsi="Times New Roman" w:cs="Times New Roman"/>
        </w:rPr>
        <w:t xml:space="preserve">It has been calculated that </w:t>
      </w:r>
      <w:r w:rsidRPr="00440F17">
        <w:rPr>
          <w:rStyle w:val="StyleBoldUnderline"/>
          <w:rFonts w:ascii="Times New Roman" w:eastAsia="Calibri" w:hAnsi="Times New Roman" w:cs="Times New Roman"/>
          <w:highlight w:val="yellow"/>
        </w:rPr>
        <w:t>to keep China</w:t>
      </w:r>
      <w:r w:rsidRPr="00440F17">
        <w:rPr>
          <w:rStyle w:val="StyleBoldUnderline"/>
          <w:rFonts w:ascii="Times New Roman" w:eastAsia="Calibri" w:hAnsi="Times New Roman" w:cs="Times New Roman"/>
        </w:rPr>
        <w:t xml:space="preserve">’s society </w:t>
      </w:r>
      <w:r w:rsidRPr="00440F17">
        <w:rPr>
          <w:rStyle w:val="StyleBoldUnderline"/>
          <w:rFonts w:ascii="Times New Roman" w:eastAsia="Calibri" w:hAnsi="Times New Roman" w:cs="Times New Roman"/>
          <w:highlight w:val="yellow"/>
        </w:rPr>
        <w:t>stable</w:t>
      </w:r>
      <w:r w:rsidRPr="00440F17">
        <w:rPr>
          <w:rStyle w:val="StyleBoldUnderline"/>
          <w:rFonts w:ascii="Times New Roman" w:eastAsia="Calibri" w:hAnsi="Times New Roman" w:cs="Times New Roman"/>
        </w:rPr>
        <w:t xml:space="preserve"> – </w:t>
      </w:r>
      <w:proofErr w:type="spellStart"/>
      <w:r w:rsidRPr="00440F17">
        <w:rPr>
          <w:rStyle w:val="StyleBoldUnderline"/>
          <w:rFonts w:ascii="Times New Roman" w:eastAsia="Calibri" w:hAnsi="Times New Roman" w:cs="Times New Roman"/>
        </w:rPr>
        <w:t>ie</w:t>
      </w:r>
      <w:proofErr w:type="spellEnd"/>
      <w:r w:rsidRPr="00440F17">
        <w:rPr>
          <w:rStyle w:val="StyleBoldUnderline"/>
          <w:rFonts w:ascii="Times New Roman" w:eastAsia="Calibri" w:hAnsi="Times New Roman" w:cs="Times New Roman"/>
        </w:rPr>
        <w:t xml:space="preserve"> to manage the</w:t>
      </w:r>
      <w:r w:rsidRPr="00440F17">
        <w:rPr>
          <w:rStyle w:val="StyleBoldUnderline"/>
          <w:rFonts w:ascii="Times New Roman" w:eastAsia="Calibri" w:hAnsi="Times New Roman" w:cs="Times New Roman"/>
          <w:highlight w:val="yellow"/>
        </w:rPr>
        <w:t xml:space="preserve"> transition</w:t>
      </w:r>
      <w:r w:rsidRPr="00440F17">
        <w:rPr>
          <w:rStyle w:val="StyleBoldUnderline"/>
          <w:rFonts w:ascii="Times New Roman" w:eastAsia="Calibri" w:hAnsi="Times New Roman" w:cs="Times New Roman"/>
        </w:rPr>
        <w:t xml:space="preserve"> from a rural to an urban society </w:t>
      </w:r>
      <w:r w:rsidRPr="00440F17">
        <w:rPr>
          <w:rStyle w:val="StyleBoldUnderline"/>
          <w:rFonts w:ascii="Times New Roman" w:eastAsia="Calibri" w:hAnsi="Times New Roman" w:cs="Times New Roman"/>
          <w:highlight w:val="yellow"/>
        </w:rPr>
        <w:t>without devastating unemployment</w:t>
      </w:r>
      <w:r w:rsidRPr="00440F17">
        <w:rPr>
          <w:rStyle w:val="StyleBoldUnderline"/>
          <w:rFonts w:ascii="Times New Roman" w:eastAsia="Calibri" w:hAnsi="Times New Roman" w:cs="Times New Roman"/>
        </w:rPr>
        <w:t xml:space="preserve"> - </w:t>
      </w:r>
      <w:r w:rsidRPr="00440F17">
        <w:rPr>
          <w:rStyle w:val="StyleBoldUnderline"/>
          <w:rFonts w:ascii="Times New Roman" w:eastAsia="Calibri" w:hAnsi="Times New Roman" w:cs="Times New Roman"/>
          <w:highlight w:val="yellow"/>
        </w:rPr>
        <w:t>the minimum growth rate is 7.2 percent</w:t>
      </w:r>
      <w:r w:rsidRPr="00440F17">
        <w:rPr>
          <w:rStyle w:val="StyleBoldUnderline"/>
          <w:rFonts w:ascii="Times New Roman" w:eastAsia="Calibri" w:hAnsi="Times New Roman" w:cs="Times New Roman"/>
        </w:rPr>
        <w:t xml:space="preserve">. </w:t>
      </w:r>
      <w:r w:rsidRPr="00440F17">
        <w:rPr>
          <w:rStyle w:val="StyleBoldUnderline"/>
          <w:rFonts w:ascii="Times New Roman" w:eastAsia="Calibri" w:hAnsi="Times New Roman" w:cs="Times New Roman"/>
          <w:highlight w:val="yellow"/>
        </w:rPr>
        <w:t>Anything less</w:t>
      </w:r>
      <w:r w:rsidRPr="00440F17">
        <w:rPr>
          <w:rStyle w:val="StyleBoldUnderline"/>
          <w:rFonts w:ascii="Times New Roman" w:eastAsia="Calibri" w:hAnsi="Times New Roman" w:cs="Times New Roman"/>
        </w:rPr>
        <w:t xml:space="preserve"> than that </w:t>
      </w:r>
      <w:r w:rsidRPr="00440F17">
        <w:rPr>
          <w:rStyle w:val="StyleBoldUnderline"/>
          <w:rFonts w:ascii="Times New Roman" w:eastAsia="Calibri" w:hAnsi="Times New Roman" w:cs="Times New Roman"/>
          <w:highlight w:val="yellow"/>
        </w:rPr>
        <w:t>and unemployment will rise</w:t>
      </w:r>
      <w:r w:rsidRPr="00440F17">
        <w:rPr>
          <w:rStyle w:val="StyleBoldUnderline"/>
          <w:rFonts w:ascii="Times New Roman" w:eastAsia="Calibri" w:hAnsi="Times New Roman" w:cs="Times New Roman"/>
        </w:rPr>
        <w:t xml:space="preserve"> and the massive shift in population from the country to the cities becomes unsustainable. </w:t>
      </w:r>
      <w:r w:rsidRPr="00440F17">
        <w:rPr>
          <w:rStyle w:val="StyleBoldUnderline"/>
          <w:rFonts w:ascii="Times New Roman" w:eastAsia="Calibri" w:hAnsi="Times New Roman" w:cs="Times New Roman"/>
          <w:highlight w:val="yellow"/>
        </w:rPr>
        <w:t>This is when</w:t>
      </w:r>
      <w:r w:rsidRPr="00440F17">
        <w:rPr>
          <w:rStyle w:val="StyleBoldUnderline"/>
          <w:rFonts w:ascii="Times New Roman" w:eastAsia="Calibri" w:hAnsi="Times New Roman" w:cs="Times New Roman"/>
        </w:rPr>
        <w:t xml:space="preserve"> real </w:t>
      </w:r>
      <w:r w:rsidRPr="00440F17">
        <w:rPr>
          <w:rStyle w:val="StyleBoldUnderline"/>
          <w:rFonts w:ascii="Times New Roman" w:eastAsia="Calibri" w:hAnsi="Times New Roman" w:cs="Times New Roman"/>
          <w:highlight w:val="yellow"/>
        </w:rPr>
        <w:t xml:space="preserve">discontent with </w:t>
      </w:r>
      <w:r w:rsidRPr="00440F17">
        <w:rPr>
          <w:rStyle w:val="StyleBoldUnderline"/>
          <w:rFonts w:ascii="Times New Roman" w:eastAsia="Calibri" w:hAnsi="Times New Roman" w:cs="Times New Roman"/>
        </w:rPr>
        <w:t xml:space="preserve">communist </w:t>
      </w:r>
      <w:r w:rsidRPr="00440F17">
        <w:rPr>
          <w:rStyle w:val="StyleBoldUnderline"/>
          <w:rFonts w:ascii="Times New Roman" w:eastAsia="Calibri" w:hAnsi="Times New Roman" w:cs="Times New Roman"/>
          <w:highlight w:val="yellow"/>
        </w:rPr>
        <w:t>party rule</w:t>
      </w:r>
      <w:r w:rsidRPr="00440F17">
        <w:rPr>
          <w:rStyle w:val="StyleBoldUnderline"/>
          <w:rFonts w:ascii="Times New Roman" w:eastAsia="Calibri" w:hAnsi="Times New Roman" w:cs="Times New Roman"/>
        </w:rPr>
        <w:t xml:space="preserve"> </w:t>
      </w:r>
      <w:r w:rsidRPr="00440F17">
        <w:rPr>
          <w:rStyle w:val="StyleBoldUnderline"/>
          <w:rFonts w:ascii="Times New Roman" w:eastAsia="Calibri" w:hAnsi="Times New Roman" w:cs="Times New Roman"/>
          <w:highlight w:val="yellow"/>
        </w:rPr>
        <w:t>becomes</w:t>
      </w:r>
      <w:r w:rsidRPr="00440F17">
        <w:rPr>
          <w:rStyle w:val="StyleBoldUnderline"/>
          <w:rFonts w:ascii="Times New Roman" w:eastAsia="Calibri" w:hAnsi="Times New Roman" w:cs="Times New Roman"/>
        </w:rPr>
        <w:t xml:space="preserve"> vocal and </w:t>
      </w:r>
      <w:r w:rsidRPr="00440F17">
        <w:rPr>
          <w:rStyle w:val="StyleBoldUnderline"/>
          <w:rFonts w:ascii="Times New Roman" w:eastAsia="Calibri" w:hAnsi="Times New Roman" w:cs="Times New Roman"/>
          <w:highlight w:val="yellow"/>
        </w:rPr>
        <w:t>hard to ignore</w:t>
      </w:r>
      <w:r w:rsidRPr="00440F17">
        <w:rPr>
          <w:rStyle w:val="StyleBoldUnderline"/>
          <w:rFonts w:ascii="Times New Roman" w:eastAsia="Calibri" w:hAnsi="Times New Roman" w:cs="Times New Roman"/>
        </w:rPr>
        <w:t xml:space="preserve">. It doesn’t end there. </w:t>
      </w:r>
      <w:r w:rsidRPr="00440F17">
        <w:rPr>
          <w:rStyle w:val="StyleBoldUnderline"/>
          <w:rFonts w:ascii="Times New Roman" w:eastAsia="Calibri" w:hAnsi="Times New Roman" w:cs="Times New Roman"/>
          <w:highlight w:val="yellow"/>
        </w:rPr>
        <w:t>That will</w:t>
      </w:r>
      <w:r w:rsidRPr="00440F17">
        <w:rPr>
          <w:rStyle w:val="StyleBoldUnderline"/>
          <w:rFonts w:ascii="Times New Roman" w:eastAsia="Calibri" w:hAnsi="Times New Roman" w:cs="Times New Roman"/>
        </w:rPr>
        <w:t xml:space="preserve"> at best </w:t>
      </w:r>
      <w:r w:rsidRPr="00440F17">
        <w:rPr>
          <w:rStyle w:val="StyleBoldUnderline"/>
          <w:rFonts w:ascii="Times New Roman" w:eastAsia="Calibri" w:hAnsi="Times New Roman" w:cs="Times New Roman"/>
          <w:highlight w:val="yellow"/>
        </w:rPr>
        <w:t>bring a global recession</w:t>
      </w:r>
      <w:r w:rsidRPr="00440F17">
        <w:rPr>
          <w:rStyle w:val="StyleBoldUnderline"/>
          <w:rFonts w:ascii="Times New Roman" w:eastAsia="Calibri" w:hAnsi="Times New Roman" w:cs="Times New Roman"/>
        </w:rPr>
        <w:t xml:space="preserve">. The crucial point is that communist authoritarian states have at least had some success in keeping a lid on ethnic tensions – so far. But </w:t>
      </w:r>
      <w:r w:rsidRPr="00440F17">
        <w:rPr>
          <w:rStyle w:val="StyleBoldUnderline"/>
          <w:rFonts w:ascii="Times New Roman" w:eastAsia="Calibri" w:hAnsi="Times New Roman" w:cs="Times New Roman"/>
          <w:highlight w:val="yellow"/>
        </w:rPr>
        <w:t>when multi-ethnic communist countries fall apart</w:t>
      </w:r>
      <w:r w:rsidRPr="00440F17">
        <w:rPr>
          <w:rStyle w:val="StyleBoldUnderline"/>
          <w:rFonts w:ascii="Times New Roman" w:eastAsia="Calibri" w:hAnsi="Times New Roman" w:cs="Times New Roman"/>
        </w:rPr>
        <w:t xml:space="preserve"> </w:t>
      </w:r>
      <w:r w:rsidRPr="00440F17">
        <w:rPr>
          <w:rStyle w:val="StyleBoldUnderline"/>
          <w:rFonts w:ascii="Times New Roman" w:eastAsia="Calibri" w:hAnsi="Times New Roman" w:cs="Times New Roman"/>
          <w:highlight w:val="yellow"/>
        </w:rPr>
        <w:t>from economic stress</w:t>
      </w:r>
      <w:r w:rsidRPr="00440F17">
        <w:rPr>
          <w:rStyle w:val="StyleBoldUnderline"/>
          <w:rFonts w:ascii="Times New Roman" w:eastAsia="Calibri" w:hAnsi="Times New Roman" w:cs="Times New Roman"/>
        </w:rPr>
        <w:t xml:space="preserve"> and the implosion of central power, </w:t>
      </w:r>
      <w:r w:rsidRPr="00440F17">
        <w:rPr>
          <w:rStyle w:val="StyleBoldUnderline"/>
          <w:rFonts w:ascii="Times New Roman" w:eastAsia="Calibri" w:hAnsi="Times New Roman" w:cs="Times New Roman"/>
          <w:highlight w:val="yellow"/>
        </w:rPr>
        <w:t>history suggests</w:t>
      </w:r>
      <w:r w:rsidRPr="00440F17">
        <w:rPr>
          <w:rStyle w:val="StyleBoldUnderline"/>
          <w:rFonts w:ascii="Times New Roman" w:eastAsia="Calibri" w:hAnsi="Times New Roman" w:cs="Times New Roman"/>
        </w:rPr>
        <w:t xml:space="preserve"> that </w:t>
      </w:r>
      <w:r w:rsidRPr="00440F17">
        <w:rPr>
          <w:rStyle w:val="StyleBoldUnderline"/>
          <w:rFonts w:ascii="Times New Roman" w:eastAsia="Calibri" w:hAnsi="Times New Roman" w:cs="Times New Roman"/>
          <w:highlight w:val="yellow"/>
        </w:rPr>
        <w:t>they don’t become</w:t>
      </w:r>
      <w:r w:rsidRPr="00440F17">
        <w:rPr>
          <w:rStyle w:val="StyleBoldUnderline"/>
          <w:rFonts w:ascii="Times New Roman" w:eastAsia="Calibri" w:hAnsi="Times New Roman" w:cs="Times New Roman"/>
        </w:rPr>
        <w:t xml:space="preserve"> successful </w:t>
      </w:r>
      <w:r w:rsidRPr="00440F17">
        <w:rPr>
          <w:rStyle w:val="StyleBoldUnderline"/>
          <w:rFonts w:ascii="Times New Roman" w:eastAsia="Calibri" w:hAnsi="Times New Roman" w:cs="Times New Roman"/>
          <w:highlight w:val="yellow"/>
        </w:rPr>
        <w:t>democracies</w:t>
      </w:r>
      <w:r w:rsidRPr="00440F17">
        <w:rPr>
          <w:rStyle w:val="StyleBoldUnderline"/>
          <w:rFonts w:ascii="Times New Roman" w:eastAsia="Calibri" w:hAnsi="Times New Roman" w:cs="Times New Roman"/>
        </w:rPr>
        <w:t xml:space="preserve"> overnight. </w:t>
      </w:r>
      <w:proofErr w:type="gramStart"/>
      <w:r w:rsidRPr="00440F17">
        <w:rPr>
          <w:rStyle w:val="StyleBoldUnderline"/>
          <w:rFonts w:ascii="Times New Roman" w:eastAsia="Calibri" w:hAnsi="Times New Roman" w:cs="Times New Roman"/>
        </w:rPr>
        <w:t>Far from it.</w:t>
      </w:r>
      <w:proofErr w:type="gramEnd"/>
      <w:r w:rsidRPr="00440F17">
        <w:rPr>
          <w:rStyle w:val="StyleBoldUnderline"/>
          <w:rFonts w:ascii="Times New Roman" w:eastAsia="Calibri" w:hAnsi="Times New Roman" w:cs="Times New Roman"/>
        </w:rPr>
        <w:t xml:space="preserve"> There’s a very real chance that </w:t>
      </w:r>
      <w:r w:rsidRPr="00440F17">
        <w:rPr>
          <w:rStyle w:val="StyleBoldUnderline"/>
          <w:rFonts w:ascii="Times New Roman" w:eastAsia="Calibri" w:hAnsi="Times New Roman" w:cs="Times New Roman"/>
          <w:highlight w:val="yellow"/>
        </w:rPr>
        <w:t xml:space="preserve">China might go the way of </w:t>
      </w:r>
      <w:proofErr w:type="spellStart"/>
      <w:r w:rsidRPr="00440F17">
        <w:rPr>
          <w:rStyle w:val="StyleBoldUnderline"/>
          <w:rFonts w:ascii="Times New Roman" w:eastAsia="Calibri" w:hAnsi="Times New Roman" w:cs="Times New Roman"/>
          <w:highlight w:val="yellow"/>
        </w:rPr>
        <w:t>Yugoloslavia</w:t>
      </w:r>
      <w:proofErr w:type="spellEnd"/>
      <w:r w:rsidRPr="00440F17">
        <w:rPr>
          <w:rStyle w:val="StyleBoldUnderline"/>
          <w:rFonts w:ascii="Times New Roman" w:eastAsia="Calibri" w:hAnsi="Times New Roman" w:cs="Times New Roman"/>
          <w:highlight w:val="yellow"/>
        </w:rPr>
        <w:t xml:space="preserve"> or the Soviet Union</w:t>
      </w:r>
      <w:r w:rsidRPr="00440F17">
        <w:rPr>
          <w:rStyle w:val="StyleBoldUnderline"/>
          <w:rFonts w:ascii="Times New Roman" w:eastAsia="Calibri" w:hAnsi="Times New Roman" w:cs="Times New Roman"/>
        </w:rPr>
        <w:t xml:space="preserve"> – </w:t>
      </w:r>
      <w:r w:rsidRPr="00440F17">
        <w:rPr>
          <w:rStyle w:val="StyleBoldUnderline"/>
          <w:rFonts w:ascii="Times New Roman" w:eastAsia="Calibri" w:hAnsi="Times New Roman" w:cs="Times New Roman"/>
          <w:highlight w:val="yellow"/>
        </w:rPr>
        <w:t>chaos, civil unrest</w:t>
      </w:r>
      <w:r w:rsidRPr="00440F17">
        <w:rPr>
          <w:rStyle w:val="StyleBoldUnderline"/>
          <w:rFonts w:ascii="Times New Roman" w:eastAsia="Calibri" w:hAnsi="Times New Roman" w:cs="Times New Roman"/>
        </w:rPr>
        <w:t xml:space="preserve"> </w:t>
      </w:r>
      <w:r w:rsidRPr="00440F17">
        <w:rPr>
          <w:rStyle w:val="StyleBoldUnderline"/>
          <w:rFonts w:ascii="Times New Roman" w:eastAsia="Calibri" w:hAnsi="Times New Roman" w:cs="Times New Roman"/>
          <w:highlight w:val="yellow"/>
        </w:rPr>
        <w:t>and</w:t>
      </w:r>
      <w:r w:rsidRPr="00440F17">
        <w:rPr>
          <w:rStyle w:val="StyleBoldUnderline"/>
          <w:rFonts w:ascii="Times New Roman" w:eastAsia="Calibri" w:hAnsi="Times New Roman" w:cs="Times New Roman"/>
        </w:rPr>
        <w:t xml:space="preserve"> internecine </w:t>
      </w:r>
      <w:r w:rsidRPr="00440F17">
        <w:rPr>
          <w:rStyle w:val="StyleBoldUnderline"/>
          <w:rFonts w:ascii="Times New Roman" w:eastAsia="Calibri" w:hAnsi="Times New Roman" w:cs="Times New Roman"/>
          <w:highlight w:val="yellow"/>
        </w:rPr>
        <w:t>war</w:t>
      </w:r>
      <w:r w:rsidRPr="00440F17">
        <w:rPr>
          <w:rStyle w:val="StyleBoldUnderline"/>
          <w:rFonts w:ascii="Times New Roman" w:hAnsi="Times New Roman" w:cs="Times New Roman"/>
        </w:rPr>
        <w:t xml:space="preserve">. In the very </w:t>
      </w:r>
      <w:proofErr w:type="gramStart"/>
      <w:r w:rsidRPr="00440F17">
        <w:rPr>
          <w:rStyle w:val="StyleBoldUnderline"/>
          <w:rFonts w:ascii="Times New Roman" w:hAnsi="Times New Roman" w:cs="Times New Roman"/>
        </w:rPr>
        <w:t>worst case</w:t>
      </w:r>
      <w:proofErr w:type="gramEnd"/>
      <w:r w:rsidRPr="00440F17">
        <w:rPr>
          <w:rStyle w:val="StyleBoldUnderline"/>
          <w:rFonts w:ascii="Times New Roman" w:hAnsi="Times New Roman" w:cs="Times New Roman"/>
        </w:rPr>
        <w:t xml:space="preserve"> scenario,</w:t>
      </w:r>
      <w:r w:rsidRPr="00440F17">
        <w:rPr>
          <w:rStyle w:val="StyleBoldUnderline"/>
          <w:rFonts w:ascii="Times New Roman" w:eastAsia="Calibri" w:hAnsi="Times New Roman" w:cs="Times New Roman"/>
        </w:rPr>
        <w:t xml:space="preserve"> </w:t>
      </w:r>
      <w:r w:rsidRPr="00440F17">
        <w:rPr>
          <w:rStyle w:val="StyleBoldUnderline"/>
          <w:rFonts w:ascii="Times New Roman" w:eastAsia="Calibri" w:hAnsi="Times New Roman" w:cs="Times New Roman"/>
          <w:highlight w:val="yellow"/>
        </w:rPr>
        <w:t>a Chinese government might seek to maintain national cohesion by going to war with Taiwan</w:t>
      </w:r>
      <w:r w:rsidRPr="00440F17">
        <w:rPr>
          <w:rStyle w:val="StyleBoldUnderline"/>
          <w:rFonts w:ascii="Times New Roman" w:eastAsia="Calibri" w:hAnsi="Times New Roman" w:cs="Times New Roman"/>
        </w:rPr>
        <w:t xml:space="preserve"> – </w:t>
      </w:r>
      <w:r w:rsidRPr="00440F17">
        <w:rPr>
          <w:rStyle w:val="StyleBoldUnderline"/>
          <w:rFonts w:ascii="Times New Roman" w:eastAsia="Calibri" w:hAnsi="Times New Roman" w:cs="Times New Roman"/>
          <w:highlight w:val="yellow"/>
        </w:rPr>
        <w:t>who</w:t>
      </w:r>
      <w:r w:rsidRPr="00440F17">
        <w:rPr>
          <w:rStyle w:val="StyleBoldUnderline"/>
          <w:rFonts w:ascii="Times New Roman" w:eastAsia="Calibri" w:hAnsi="Times New Roman" w:cs="Times New Roman"/>
        </w:rPr>
        <w:t xml:space="preserve">m </w:t>
      </w:r>
      <w:r w:rsidRPr="00440F17">
        <w:rPr>
          <w:rStyle w:val="StyleBoldUnderline"/>
          <w:rFonts w:ascii="Times New Roman" w:eastAsia="Calibri" w:hAnsi="Times New Roman" w:cs="Times New Roman"/>
          <w:highlight w:val="yellow"/>
        </w:rPr>
        <w:t>America is pledged to defend</w:t>
      </w:r>
      <w:r w:rsidRPr="00440F17">
        <w:rPr>
          <w:rStyle w:val="StyleBoldUnderline"/>
          <w:rFonts w:ascii="Times New Roman" w:eastAsia="Calibri" w:hAnsi="Times New Roman" w:cs="Times New Roman"/>
        </w:rPr>
        <w:t>.</w:t>
      </w:r>
    </w:p>
    <w:p w14:paraId="0213E26B" w14:textId="77777777" w:rsidR="003121DB" w:rsidRDefault="003121DB" w:rsidP="00415748"/>
    <w:p w14:paraId="5471248C" w14:textId="61030A40" w:rsidR="0055075B" w:rsidRDefault="0055075B" w:rsidP="0055075B">
      <w:pPr>
        <w:pStyle w:val="Heading3"/>
      </w:pPr>
      <w:r>
        <w:t xml:space="preserve">     Turns US Econ </w:t>
      </w:r>
    </w:p>
    <w:p w14:paraId="3C11F05C" w14:textId="77777777" w:rsidR="0055075B" w:rsidRDefault="0055075B" w:rsidP="0055075B"/>
    <w:p w14:paraId="5F02311B" w14:textId="77777777" w:rsidR="0055075B" w:rsidRDefault="0055075B" w:rsidP="0055075B">
      <w:pPr>
        <w:pStyle w:val="Heading4"/>
      </w:pPr>
      <w:r>
        <w:t xml:space="preserve">Chinese economic decline tanks the US economy </w:t>
      </w:r>
    </w:p>
    <w:p w14:paraId="7222CD65" w14:textId="4B2D3450" w:rsidR="0055075B" w:rsidRPr="0055075B" w:rsidRDefault="0055075B" w:rsidP="0055075B">
      <w:pPr>
        <w:rPr>
          <w:sz w:val="16"/>
          <w:szCs w:val="16"/>
        </w:rPr>
      </w:pPr>
      <w:r w:rsidRPr="0055075B">
        <w:rPr>
          <w:rStyle w:val="StyleStyleBold12pt"/>
        </w:rPr>
        <w:t>Manning and Garrett 13.</w:t>
      </w:r>
      <w:r w:rsidRPr="0055075B">
        <w:t xml:space="preserve"> </w:t>
      </w:r>
      <w:r w:rsidRPr="0055075B">
        <w:rPr>
          <w:sz w:val="16"/>
          <w:szCs w:val="16"/>
        </w:rPr>
        <w:t>[Robert A., Senior Fellow in the Brent Scowcroft Center on International Stability, Banning, Strategic Foresight Senior Fellow for Global Trends Strategic Foresight Initiative, “Does Beijing Have a Strategy? China’s Alternative Futures” Atlantic Council -- March 19 -- http://www.acus.org/publication/does-beijing-have-strategy-chinas-alternative-futures]</w:t>
      </w:r>
    </w:p>
    <w:p w14:paraId="741649A5" w14:textId="77777777" w:rsidR="0055075B" w:rsidRPr="0055075B" w:rsidRDefault="0055075B" w:rsidP="0055075B"/>
    <w:p w14:paraId="3C2E8DCF" w14:textId="77777777" w:rsidR="0055075B" w:rsidRPr="0055075B" w:rsidRDefault="0055075B" w:rsidP="0055075B">
      <w:pPr>
        <w:rPr>
          <w:sz w:val="16"/>
        </w:rPr>
      </w:pPr>
      <w:r w:rsidRPr="009A25BF">
        <w:rPr>
          <w:rStyle w:val="StyleBoldUnderline"/>
          <w:highlight w:val="yellow"/>
        </w:rPr>
        <w:t xml:space="preserve">The United States needs to avoid </w:t>
      </w:r>
      <w:proofErr w:type="spellStart"/>
      <w:r w:rsidRPr="009A25BF">
        <w:rPr>
          <w:rStyle w:val="StyleBoldUnderline"/>
          <w:highlight w:val="yellow"/>
        </w:rPr>
        <w:t>schadenfreude</w:t>
      </w:r>
      <w:proofErr w:type="spellEnd"/>
      <w:r w:rsidRPr="0055075B">
        <w:rPr>
          <w:sz w:val="16"/>
        </w:rPr>
        <w:t xml:space="preserve"> as China faces increasing difficulties in the future and recognize that </w:t>
      </w:r>
      <w:r w:rsidRPr="009A25BF">
        <w:rPr>
          <w:rStyle w:val="StyleBoldUnderline"/>
          <w:highlight w:val="yellow"/>
        </w:rPr>
        <w:t>US interests are best served by a successful,</w:t>
      </w:r>
      <w:r w:rsidRPr="0055075B">
        <w:rPr>
          <w:sz w:val="16"/>
        </w:rPr>
        <w:t xml:space="preserve"> not failing, </w:t>
      </w:r>
      <w:r w:rsidRPr="009A25BF">
        <w:rPr>
          <w:rStyle w:val="StyleBoldUnderline"/>
          <w:highlight w:val="yellow"/>
        </w:rPr>
        <w:t>China</w:t>
      </w:r>
      <w:r w:rsidRPr="0055075B">
        <w:rPr>
          <w:sz w:val="16"/>
        </w:rPr>
        <w:t xml:space="preserve">, and that </w:t>
      </w:r>
      <w:r w:rsidRPr="009A25BF">
        <w:rPr>
          <w:rStyle w:val="StyleBoldUnderline"/>
          <w:highlight w:val="yellow"/>
        </w:rPr>
        <w:t>a successful China is more likely to eschew extreme nationalism in favor</w:t>
      </w:r>
      <w:r w:rsidRPr="0055075B">
        <w:rPr>
          <w:sz w:val="16"/>
        </w:rPr>
        <w:t xml:space="preserve"> of bilateral and global </w:t>
      </w:r>
      <w:r w:rsidRPr="009A25BF">
        <w:rPr>
          <w:rStyle w:val="StyleBoldUnderline"/>
          <w:highlight w:val="yellow"/>
        </w:rPr>
        <w:t>cooperation</w:t>
      </w:r>
      <w:r w:rsidRPr="0055075B">
        <w:rPr>
          <w:sz w:val="16"/>
        </w:rPr>
        <w:t xml:space="preserve"> with the United States. </w:t>
      </w:r>
      <w:r w:rsidRPr="009A25BF">
        <w:rPr>
          <w:rStyle w:val="StyleBoldUnderline"/>
          <w:highlight w:val="yellow"/>
        </w:rPr>
        <w:t>China experiencing a sharp economic decline</w:t>
      </w:r>
      <w:r w:rsidRPr="0055075B">
        <w:rPr>
          <w:sz w:val="16"/>
        </w:rPr>
        <w:t xml:space="preserve"> </w:t>
      </w:r>
      <w:r w:rsidRPr="009A25BF">
        <w:rPr>
          <w:rStyle w:val="StyleBoldUnderline"/>
          <w:highlight w:val="yellow"/>
        </w:rPr>
        <w:t xml:space="preserve">and resulting political and social </w:t>
      </w:r>
      <w:proofErr w:type="gramStart"/>
      <w:r w:rsidRPr="009A25BF">
        <w:rPr>
          <w:rStyle w:val="StyleBoldUnderline"/>
          <w:highlight w:val="yellow"/>
        </w:rPr>
        <w:t>instability,</w:t>
      </w:r>
      <w:proofErr w:type="gramEnd"/>
      <w:r w:rsidRPr="009A25BF">
        <w:rPr>
          <w:rStyle w:val="StyleBoldUnderline"/>
          <w:highlight w:val="yellow"/>
        </w:rPr>
        <w:t xml:space="preserve"> would likely have a devastating effect on the global economy and on international stability</w:t>
      </w:r>
      <w:r w:rsidRPr="0055075B">
        <w:rPr>
          <w:sz w:val="16"/>
        </w:rPr>
        <w:t xml:space="preserve"> and security. In short, </w:t>
      </w:r>
      <w:r w:rsidRPr="009A25BF">
        <w:rPr>
          <w:rStyle w:val="StyleBoldUnderline"/>
          <w:highlight w:val="yellow"/>
        </w:rPr>
        <w:t xml:space="preserve">hoping for </w:t>
      </w:r>
      <w:r w:rsidRPr="00354055">
        <w:rPr>
          <w:rStyle w:val="StyleBoldUnderline"/>
        </w:rPr>
        <w:t>or seeking to promote failure</w:t>
      </w:r>
      <w:r w:rsidRPr="0055075B">
        <w:rPr>
          <w:sz w:val="16"/>
        </w:rPr>
        <w:t xml:space="preserve"> or </w:t>
      </w:r>
      <w:r w:rsidRPr="009A25BF">
        <w:rPr>
          <w:rStyle w:val="StyleBoldUnderline"/>
          <w:highlight w:val="yellow"/>
        </w:rPr>
        <w:t>a sharp decline in China’s fortunes</w:t>
      </w:r>
      <w:r w:rsidRPr="0055075B">
        <w:rPr>
          <w:sz w:val="16"/>
        </w:rPr>
        <w:t xml:space="preserve"> </w:t>
      </w:r>
      <w:r w:rsidRPr="009A25BF">
        <w:rPr>
          <w:rStyle w:val="Emphasis"/>
          <w:highlight w:val="yellow"/>
        </w:rPr>
        <w:t>could lead to mutual assured economic destruction</w:t>
      </w:r>
      <w:r w:rsidRPr="00354055">
        <w:rPr>
          <w:rStyle w:val="Emphasis"/>
        </w:rPr>
        <w:t xml:space="preserve"> </w:t>
      </w:r>
      <w:r w:rsidRPr="009A25BF">
        <w:rPr>
          <w:rStyle w:val="StyleBoldUnderline"/>
          <w:highlight w:val="yellow"/>
        </w:rPr>
        <w:t>as w</w:t>
      </w:r>
      <w:r w:rsidRPr="009A25BF">
        <w:rPr>
          <w:rStyle w:val="Emphasis"/>
          <w:highlight w:val="yellow"/>
        </w:rPr>
        <w:t>ell as to global governance gridlock i</w:t>
      </w:r>
      <w:r w:rsidRPr="0055075B">
        <w:rPr>
          <w:sz w:val="16"/>
        </w:rPr>
        <w:t>n the face of mounting global challenges threatening the prosperity and security of China, the United States and all other nations.</w:t>
      </w:r>
    </w:p>
    <w:p w14:paraId="173ECB19" w14:textId="77777777" w:rsidR="0055075B" w:rsidRDefault="0055075B" w:rsidP="0055075B"/>
    <w:p w14:paraId="244254D5" w14:textId="185B9B67" w:rsidR="00836F66" w:rsidRDefault="00836F66" w:rsidP="00836F66">
      <w:pPr>
        <w:pStyle w:val="Heading3"/>
      </w:pPr>
      <w:r>
        <w:t xml:space="preserve">     Ext: Influence Key to Resources</w:t>
      </w:r>
    </w:p>
    <w:p w14:paraId="379E29D5" w14:textId="77777777" w:rsidR="00836F66" w:rsidRDefault="00836F66" w:rsidP="00836F66"/>
    <w:p w14:paraId="33AFBE21" w14:textId="77777777" w:rsidR="002F1C64" w:rsidRDefault="002F1C64" w:rsidP="002F1C64">
      <w:pPr>
        <w:pStyle w:val="Heading4"/>
      </w:pPr>
      <w:r>
        <w:t xml:space="preserve">China sphere of influence key to Latin American exports – key to China econ. </w:t>
      </w:r>
    </w:p>
    <w:p w14:paraId="781DCE87" w14:textId="77777777" w:rsidR="002F1C64" w:rsidRPr="00415748" w:rsidRDefault="002F1C64" w:rsidP="002F1C64">
      <w:pPr>
        <w:rPr>
          <w:sz w:val="16"/>
          <w:szCs w:val="16"/>
        </w:rPr>
      </w:pPr>
      <w:r w:rsidRPr="00415748">
        <w:rPr>
          <w:rStyle w:val="StyleStyleBold12pt"/>
        </w:rPr>
        <w:t>Ellis 6</w:t>
      </w:r>
      <w:r w:rsidRPr="00415748">
        <w:rPr>
          <w:sz w:val="16"/>
          <w:szCs w:val="16"/>
        </w:rPr>
        <w:t>. [Evan, Associate with Booz Allen Hamilton, Inc., with an emphasis on Latin American security issues, PhD in Political Science, "The New Chinese Engagement with Latin America: Understanding its Dynamics and the Implications for the Region" Booz-Allen -- March 3 -- www6.miami.edu/hemispheric-policy/ellisthenewchineseengagementwithlatinamerica030306.pdf]</w:t>
      </w:r>
    </w:p>
    <w:p w14:paraId="2A890961" w14:textId="77777777" w:rsidR="002F1C64" w:rsidRDefault="002F1C64" w:rsidP="002F1C64"/>
    <w:p w14:paraId="66399D49" w14:textId="77777777" w:rsidR="002F1C64" w:rsidRPr="004B244F" w:rsidRDefault="002F1C64" w:rsidP="002F1C64">
      <w:pPr>
        <w:rPr>
          <w:sz w:val="16"/>
        </w:rPr>
      </w:pPr>
      <w:r w:rsidRPr="004B244F">
        <w:rPr>
          <w:sz w:val="16"/>
        </w:rPr>
        <w:t xml:space="preserve">On the supply side, </w:t>
      </w:r>
      <w:r w:rsidRPr="004B244F">
        <w:rPr>
          <w:rStyle w:val="StyleBoldUnderline"/>
        </w:rPr>
        <w:t xml:space="preserve">China has simply been unable to keep up with demand in key </w:t>
      </w:r>
      <w:r w:rsidRPr="004B244F">
        <w:rPr>
          <w:rStyle w:val="StyleBoldUnderline"/>
          <w:sz w:val="12"/>
          <w:u w:val="none"/>
        </w:rPr>
        <w:t>¶</w:t>
      </w:r>
      <w:r w:rsidRPr="004B244F">
        <w:rPr>
          <w:rStyle w:val="StyleBoldUnderline"/>
        </w:rPr>
        <w:t xml:space="preserve"> sectors such as petroleum and selected metals</w:t>
      </w:r>
      <w:r w:rsidRPr="004B244F">
        <w:rPr>
          <w:sz w:val="16"/>
        </w:rPr>
        <w:t xml:space="preserve">, despite ambitious exploration efforts </w:t>
      </w:r>
      <w:r w:rsidRPr="004B244F">
        <w:rPr>
          <w:sz w:val="12"/>
        </w:rPr>
        <w:t>¶</w:t>
      </w:r>
      <w:r w:rsidRPr="004B244F">
        <w:rPr>
          <w:sz w:val="16"/>
        </w:rPr>
        <w:t xml:space="preserve"> and investment in capacity expansion. </w:t>
      </w:r>
      <w:r w:rsidRPr="004B244F">
        <w:rPr>
          <w:rStyle w:val="StyleBoldUnderline"/>
        </w:rPr>
        <w:t>Chinese agriculture has been limited</w:t>
      </w:r>
      <w:r w:rsidRPr="004B244F">
        <w:rPr>
          <w:sz w:val="16"/>
        </w:rPr>
        <w:t xml:space="preserve">, for </w:t>
      </w:r>
      <w:r w:rsidRPr="004B244F">
        <w:rPr>
          <w:sz w:val="12"/>
        </w:rPr>
        <w:t>¶</w:t>
      </w:r>
      <w:r w:rsidRPr="004B244F">
        <w:rPr>
          <w:sz w:val="16"/>
        </w:rPr>
        <w:t xml:space="preserve"> example, </w:t>
      </w:r>
      <w:r w:rsidRPr="004B244F">
        <w:rPr>
          <w:rStyle w:val="StyleBoldUnderline"/>
        </w:rPr>
        <w:t>by inefficiency</w:t>
      </w:r>
      <w:r w:rsidRPr="004B244F">
        <w:rPr>
          <w:sz w:val="16"/>
        </w:rPr>
        <w:t xml:space="preserve">, </w:t>
      </w:r>
      <w:r w:rsidRPr="004B244F">
        <w:rPr>
          <w:rStyle w:val="StyleBoldUnderline"/>
        </w:rPr>
        <w:t>limits in</w:t>
      </w:r>
      <w:r w:rsidRPr="004B244F">
        <w:rPr>
          <w:sz w:val="16"/>
        </w:rPr>
        <w:t xml:space="preserve"> suitable </w:t>
      </w:r>
      <w:r w:rsidRPr="004B244F">
        <w:rPr>
          <w:rStyle w:val="StyleBoldUnderline"/>
        </w:rPr>
        <w:t>terrain</w:t>
      </w:r>
      <w:proofErr w:type="gramStart"/>
      <w:r w:rsidRPr="004B244F">
        <w:rPr>
          <w:sz w:val="16"/>
        </w:rPr>
        <w:t>,12</w:t>
      </w:r>
      <w:proofErr w:type="gramEnd"/>
      <w:r w:rsidRPr="004B244F">
        <w:rPr>
          <w:sz w:val="16"/>
        </w:rPr>
        <w:t xml:space="preserve"> and encroachment by developers on </w:t>
      </w:r>
      <w:r w:rsidRPr="004B244F">
        <w:rPr>
          <w:sz w:val="12"/>
        </w:rPr>
        <w:t>¶</w:t>
      </w:r>
      <w:r w:rsidRPr="004B244F">
        <w:rPr>
          <w:sz w:val="16"/>
        </w:rPr>
        <w:t xml:space="preserve"> traditional agricultural lands.13 From 2001 to 2005, for example, Chinese demand for </w:t>
      </w:r>
      <w:r w:rsidRPr="004B244F">
        <w:rPr>
          <w:sz w:val="12"/>
        </w:rPr>
        <w:t>¶</w:t>
      </w:r>
      <w:r w:rsidRPr="004B244F">
        <w:rPr>
          <w:sz w:val="16"/>
        </w:rPr>
        <w:t xml:space="preserve"> soybean oil doubled.14 While the story is slightly different in each sector, the </w:t>
      </w:r>
      <w:r w:rsidRPr="004B244F">
        <w:rPr>
          <w:sz w:val="12"/>
        </w:rPr>
        <w:t>¶</w:t>
      </w:r>
      <w:r w:rsidRPr="004B244F">
        <w:rPr>
          <w:sz w:val="16"/>
        </w:rPr>
        <w:t xml:space="preserve"> combination of demand growth and supply limitations has been an explosive growth in </w:t>
      </w:r>
      <w:r w:rsidRPr="004B244F">
        <w:rPr>
          <w:sz w:val="12"/>
        </w:rPr>
        <w:t>¶</w:t>
      </w:r>
      <w:r w:rsidRPr="004B244F">
        <w:rPr>
          <w:sz w:val="16"/>
        </w:rPr>
        <w:t xml:space="preserve"> Chinese imports of a wide range of global commodities. In the first 11 months of 2005, </w:t>
      </w:r>
      <w:r w:rsidRPr="004B244F">
        <w:rPr>
          <w:sz w:val="12"/>
        </w:rPr>
        <w:t>¶</w:t>
      </w:r>
      <w:r w:rsidRPr="004B244F">
        <w:rPr>
          <w:sz w:val="16"/>
        </w:rPr>
        <w:t xml:space="preserve"> for example, China reported that it imported $133.7 billion in primary products, </w:t>
      </w:r>
      <w:r w:rsidRPr="004B244F">
        <w:rPr>
          <w:sz w:val="12"/>
        </w:rPr>
        <w:t>¶</w:t>
      </w:r>
      <w:r w:rsidRPr="004B244F">
        <w:rPr>
          <w:sz w:val="16"/>
        </w:rPr>
        <w:t xml:space="preserve"> representing a 26.2% increase over the same period in 2004.15 Within this category, </w:t>
      </w:r>
      <w:r w:rsidRPr="004B244F">
        <w:rPr>
          <w:sz w:val="12"/>
        </w:rPr>
        <w:t>¶</w:t>
      </w:r>
      <w:r w:rsidRPr="004B244F">
        <w:rPr>
          <w:sz w:val="16"/>
        </w:rPr>
        <w:t xml:space="preserve"> Chinese imports of fuel products increased by 35%, while minerals and metal imports </w:t>
      </w:r>
      <w:r w:rsidRPr="004B244F">
        <w:rPr>
          <w:sz w:val="12"/>
        </w:rPr>
        <w:t>¶</w:t>
      </w:r>
      <w:r w:rsidRPr="004B244F">
        <w:rPr>
          <w:sz w:val="16"/>
        </w:rPr>
        <w:t xml:space="preserve"> increased by 26.1%</w:t>
      </w:r>
      <w:proofErr w:type="gramStart"/>
      <w:r w:rsidRPr="004B244F">
        <w:rPr>
          <w:sz w:val="16"/>
        </w:rPr>
        <w:t>.16</w:t>
      </w:r>
      <w:proofErr w:type="gramEnd"/>
      <w:r w:rsidRPr="004B244F">
        <w:rPr>
          <w:sz w:val="12"/>
        </w:rPr>
        <w:t>¶</w:t>
      </w:r>
      <w:r w:rsidRPr="004B244F">
        <w:rPr>
          <w:sz w:val="16"/>
        </w:rPr>
        <w:t xml:space="preserve"> </w:t>
      </w:r>
      <w:r w:rsidRPr="004B244F">
        <w:rPr>
          <w:rStyle w:val="StyleBoldUnderline"/>
          <w:highlight w:val="yellow"/>
        </w:rPr>
        <w:t xml:space="preserve">China’s increasingly acute need to import the resources that it requires to sustain its </w:t>
      </w:r>
      <w:r w:rsidRPr="004B244F">
        <w:rPr>
          <w:rStyle w:val="StyleBoldUnderline"/>
          <w:sz w:val="12"/>
          <w:highlight w:val="yellow"/>
          <w:u w:val="none"/>
        </w:rPr>
        <w:t>¶</w:t>
      </w:r>
      <w:r w:rsidRPr="004B244F">
        <w:rPr>
          <w:rStyle w:val="StyleBoldUnderline"/>
          <w:highlight w:val="yellow"/>
        </w:rPr>
        <w:t xml:space="preserve"> high rates of economic growth</w:t>
      </w:r>
      <w:r w:rsidRPr="004B244F">
        <w:rPr>
          <w:sz w:val="16"/>
        </w:rPr>
        <w:t xml:space="preserve"> not only has increased its demands on its current </w:t>
      </w:r>
      <w:r w:rsidRPr="004B244F">
        <w:rPr>
          <w:sz w:val="12"/>
        </w:rPr>
        <w:t>¶</w:t>
      </w:r>
      <w:r w:rsidRPr="004B244F">
        <w:rPr>
          <w:sz w:val="16"/>
        </w:rPr>
        <w:t xml:space="preserve"> network of suppliers, but </w:t>
      </w:r>
      <w:r w:rsidRPr="004B244F">
        <w:rPr>
          <w:rStyle w:val="StyleBoldUnderline"/>
          <w:highlight w:val="yellow"/>
        </w:rPr>
        <w:t xml:space="preserve">has prompted </w:t>
      </w:r>
      <w:r w:rsidRPr="004B244F">
        <w:rPr>
          <w:rStyle w:val="StyleBoldUnderline"/>
        </w:rPr>
        <w:t xml:space="preserve">it to engage in an ever-broader search to secure </w:t>
      </w:r>
      <w:r w:rsidRPr="004B244F">
        <w:rPr>
          <w:rStyle w:val="StyleBoldUnderline"/>
          <w:sz w:val="12"/>
          <w:u w:val="none"/>
        </w:rPr>
        <w:t>¶</w:t>
      </w:r>
      <w:r w:rsidRPr="004B244F">
        <w:rPr>
          <w:rStyle w:val="StyleBoldUnderline"/>
        </w:rPr>
        <w:t xml:space="preserve"> future sources of supply</w:t>
      </w:r>
      <w:r w:rsidRPr="004B244F">
        <w:rPr>
          <w:sz w:val="16"/>
        </w:rPr>
        <w:t xml:space="preserve">. </w:t>
      </w:r>
      <w:r w:rsidRPr="004B244F">
        <w:rPr>
          <w:rStyle w:val="StyleBoldUnderline"/>
        </w:rPr>
        <w:t>This quest has</w:t>
      </w:r>
      <w:r w:rsidRPr="004B244F">
        <w:rPr>
          <w:sz w:val="16"/>
        </w:rPr>
        <w:t xml:space="preserve"> </w:t>
      </w:r>
      <w:r w:rsidRPr="004B244F">
        <w:rPr>
          <w:rStyle w:val="StyleBoldUnderline"/>
        </w:rPr>
        <w:t xml:space="preserve">led China not only into new forms of </w:t>
      </w:r>
      <w:r w:rsidRPr="004B244F">
        <w:rPr>
          <w:rStyle w:val="StyleBoldUnderline"/>
          <w:highlight w:val="yellow"/>
        </w:rPr>
        <w:t>economic</w:t>
      </w:r>
      <w:r w:rsidRPr="004B244F">
        <w:rPr>
          <w:sz w:val="16"/>
        </w:rPr>
        <w:t xml:space="preserve"> </w:t>
      </w:r>
      <w:r w:rsidRPr="004B244F">
        <w:rPr>
          <w:sz w:val="12"/>
        </w:rPr>
        <w:t>¶</w:t>
      </w:r>
      <w:r w:rsidRPr="004B244F">
        <w:rPr>
          <w:sz w:val="16"/>
        </w:rPr>
        <w:t xml:space="preserve"> and political </w:t>
      </w:r>
      <w:r w:rsidRPr="004B244F">
        <w:rPr>
          <w:rStyle w:val="StyleBoldUnderline"/>
          <w:highlight w:val="yellow"/>
        </w:rPr>
        <w:t>engagement</w:t>
      </w:r>
      <w:r w:rsidRPr="004B244F">
        <w:rPr>
          <w:sz w:val="16"/>
          <w:highlight w:val="yellow"/>
        </w:rPr>
        <w:t xml:space="preserve"> </w:t>
      </w:r>
      <w:r w:rsidRPr="004B244F">
        <w:rPr>
          <w:rStyle w:val="StyleBoldUnderline"/>
          <w:highlight w:val="yellow"/>
        </w:rPr>
        <w:t>with Latin America</w:t>
      </w:r>
      <w:r w:rsidRPr="004B244F">
        <w:rPr>
          <w:sz w:val="16"/>
        </w:rPr>
        <w:t xml:space="preserve">, but also in Africa, the Middle East, and </w:t>
      </w:r>
      <w:r w:rsidRPr="004B244F">
        <w:rPr>
          <w:sz w:val="12"/>
        </w:rPr>
        <w:t>¶</w:t>
      </w:r>
      <w:r w:rsidRPr="004B244F">
        <w:rPr>
          <w:sz w:val="16"/>
        </w:rPr>
        <w:t xml:space="preserve"> other parts of the world.17 Although China’s other global initiatives are also important, </w:t>
      </w:r>
      <w:r w:rsidRPr="004B244F">
        <w:rPr>
          <w:rStyle w:val="StyleBoldUnderline"/>
          <w:highlight w:val="yellow"/>
        </w:rPr>
        <w:t xml:space="preserve">it </w:t>
      </w:r>
      <w:r w:rsidRPr="004B244F">
        <w:rPr>
          <w:rStyle w:val="StyleBoldUnderline"/>
          <w:sz w:val="12"/>
          <w:highlight w:val="yellow"/>
          <w:u w:val="none"/>
        </w:rPr>
        <w:t>¶</w:t>
      </w:r>
      <w:r w:rsidRPr="004B244F">
        <w:rPr>
          <w:rStyle w:val="StyleBoldUnderline"/>
          <w:highlight w:val="yellow"/>
        </w:rPr>
        <w:t xml:space="preserve"> has a particularly strong interest in Latin America because the region is oriented to </w:t>
      </w:r>
      <w:r w:rsidRPr="004B244F">
        <w:rPr>
          <w:rStyle w:val="StyleBoldUnderline"/>
          <w:sz w:val="12"/>
          <w:highlight w:val="yellow"/>
          <w:u w:val="none"/>
        </w:rPr>
        <w:t>¶</w:t>
      </w:r>
      <w:r w:rsidRPr="004B244F">
        <w:rPr>
          <w:rStyle w:val="StyleBoldUnderline"/>
          <w:highlight w:val="yellow"/>
        </w:rPr>
        <w:t xml:space="preserve"> export significant quantities of a broad range of primary products that China needs to </w:t>
      </w:r>
      <w:r w:rsidRPr="004B244F">
        <w:rPr>
          <w:rStyle w:val="StyleBoldUnderline"/>
          <w:sz w:val="12"/>
          <w:highlight w:val="yellow"/>
          <w:u w:val="none"/>
        </w:rPr>
        <w:t>¶</w:t>
      </w:r>
      <w:r w:rsidRPr="004B244F">
        <w:rPr>
          <w:rStyle w:val="StyleBoldUnderline"/>
          <w:highlight w:val="yellow"/>
        </w:rPr>
        <w:t xml:space="preserve"> sustain its economic growth</w:t>
      </w:r>
      <w:r w:rsidRPr="004B244F">
        <w:rPr>
          <w:sz w:val="16"/>
        </w:rPr>
        <w:t>.18</w:t>
      </w:r>
    </w:p>
    <w:p w14:paraId="7D54A7A1" w14:textId="77777777" w:rsidR="002F1C64" w:rsidRDefault="002F1C64" w:rsidP="00836F66"/>
    <w:p w14:paraId="49B7A56C" w14:textId="2552004B" w:rsidR="00836F66" w:rsidRDefault="00836F66" w:rsidP="00836F66">
      <w:pPr>
        <w:pStyle w:val="Heading4"/>
      </w:pPr>
      <w:r>
        <w:t xml:space="preserve">Chinese influence in Latin America key to secure access to their resources. </w:t>
      </w:r>
    </w:p>
    <w:p w14:paraId="55E211D7" w14:textId="2895DD68" w:rsidR="00836F66" w:rsidRPr="00836F66" w:rsidRDefault="00836F66" w:rsidP="00836F66">
      <w:pPr>
        <w:rPr>
          <w:sz w:val="16"/>
          <w:szCs w:val="16"/>
        </w:rPr>
      </w:pPr>
      <w:r w:rsidRPr="00836F66">
        <w:rPr>
          <w:rStyle w:val="StyleStyleBold12pt"/>
        </w:rPr>
        <w:t>Malik 6</w:t>
      </w:r>
      <w:r w:rsidRPr="00836F66">
        <w:rPr>
          <w:sz w:val="16"/>
          <w:szCs w:val="16"/>
        </w:rPr>
        <w:t>. [Mohan, Professor @ Asia-Pacific Center for Security Studies, PhD in Int'l Relations, "China's Growing Involvement in Latin America" June 12 -- uyghuramerican.org/old/articles/300/1/info@uyghuramerican.org]</w:t>
      </w:r>
    </w:p>
    <w:p w14:paraId="11810DF4" w14:textId="77777777" w:rsidR="00836F66" w:rsidRDefault="00836F66" w:rsidP="00836F66"/>
    <w:p w14:paraId="0009C312" w14:textId="77777777" w:rsidR="00836F66" w:rsidRPr="00836F66" w:rsidRDefault="00836F66" w:rsidP="00836F66">
      <w:pPr>
        <w:rPr>
          <w:sz w:val="16"/>
        </w:rPr>
      </w:pPr>
      <w:r w:rsidRPr="00836F66">
        <w:rPr>
          <w:sz w:val="16"/>
        </w:rPr>
        <w:t xml:space="preserve">As in Asia and Africa, </w:t>
      </w:r>
      <w:r w:rsidRPr="00836F66">
        <w:rPr>
          <w:rStyle w:val="StyleBoldUnderline"/>
          <w:highlight w:val="yellow"/>
        </w:rPr>
        <w:t>China is rapidly expanding its economic and diplomatic presence in Latin America</w:t>
      </w:r>
      <w:r w:rsidRPr="00836F66">
        <w:rPr>
          <w:sz w:val="16"/>
        </w:rPr>
        <w:t xml:space="preserve"> -- a region the United States has long considered inside its sphere of influence. </w:t>
      </w:r>
      <w:r w:rsidRPr="00836F66">
        <w:rPr>
          <w:rStyle w:val="StyleBoldUnderline"/>
          <w:highlight w:val="yellow"/>
        </w:rPr>
        <w:t>China's interest in Latin America is driven by its desire to secure reliable sources of energy and raw materials for its continued economic expansion</w:t>
      </w:r>
      <w:r w:rsidRPr="00836F66">
        <w:rPr>
          <w:sz w:val="16"/>
          <w:highlight w:val="yellow"/>
        </w:rPr>
        <w:t>,</w:t>
      </w:r>
      <w:r w:rsidRPr="00836F66">
        <w:rPr>
          <w:sz w:val="16"/>
        </w:rPr>
        <w:t xml:space="preserve"> compete with Taiwan for diplomatic recognition, pursue defense and intelligence opportunities to define limits to U.S. power in its own backyard, </w:t>
      </w:r>
      <w:r w:rsidRPr="00836F66">
        <w:rPr>
          <w:rStyle w:val="StyleBoldUnderline"/>
        </w:rPr>
        <w:t xml:space="preserve">and to showcase China's emergence as a truly global great power </w:t>
      </w:r>
      <w:r w:rsidRPr="00836F66">
        <w:rPr>
          <w:sz w:val="16"/>
        </w:rPr>
        <w:t>at par with the United States.</w:t>
      </w:r>
    </w:p>
    <w:p w14:paraId="118D3AC5" w14:textId="77777777" w:rsidR="00836F66" w:rsidRDefault="00836F66" w:rsidP="00836F66"/>
    <w:p w14:paraId="5CD341B7" w14:textId="1CD5E79A" w:rsidR="00836F66" w:rsidRDefault="00836F66" w:rsidP="00836F66">
      <w:pPr>
        <w:pStyle w:val="Heading4"/>
      </w:pPr>
      <w:r>
        <w:t xml:space="preserve">Perceives Latin American resources as strategically important. </w:t>
      </w:r>
    </w:p>
    <w:p w14:paraId="051EB20C" w14:textId="77777777" w:rsidR="00836F66" w:rsidRPr="00836F66" w:rsidRDefault="00836F66" w:rsidP="00836F66">
      <w:pPr>
        <w:rPr>
          <w:sz w:val="16"/>
          <w:szCs w:val="16"/>
        </w:rPr>
      </w:pPr>
      <w:r w:rsidRPr="00836F66">
        <w:rPr>
          <w:rStyle w:val="StyleStyleBold12pt"/>
        </w:rPr>
        <w:t>Malik 6</w:t>
      </w:r>
      <w:r w:rsidRPr="00836F66">
        <w:rPr>
          <w:sz w:val="16"/>
          <w:szCs w:val="16"/>
        </w:rPr>
        <w:t>. [Mohan, Professor @ Asia-Pacific Center for Security Studies, PhD in Int'l Relations, "China's Growing Involvement in Latin America" June 12 -- uyghuramerican.org/old/articles/300/1/info@uyghuramerican.org]</w:t>
      </w:r>
    </w:p>
    <w:p w14:paraId="5522B6B1" w14:textId="77777777" w:rsidR="00836F66" w:rsidRDefault="00836F66" w:rsidP="00836F66"/>
    <w:p w14:paraId="79EFDF35" w14:textId="77777777" w:rsidR="00836F66" w:rsidRPr="00836F66" w:rsidRDefault="00836F66" w:rsidP="00836F66">
      <w:pPr>
        <w:rPr>
          <w:rStyle w:val="StyleBoldUnderline"/>
        </w:rPr>
      </w:pPr>
      <w:r w:rsidRPr="00836F66">
        <w:rPr>
          <w:rStyle w:val="StyleBoldUnderline"/>
          <w:highlight w:val="yellow"/>
        </w:rPr>
        <w:t xml:space="preserve">China's </w:t>
      </w:r>
      <w:proofErr w:type="gramStart"/>
      <w:r w:rsidRPr="00836F66">
        <w:rPr>
          <w:rStyle w:val="StyleBoldUnderline"/>
          <w:highlight w:val="yellow"/>
        </w:rPr>
        <w:t>double digit</w:t>
      </w:r>
      <w:proofErr w:type="gramEnd"/>
      <w:r w:rsidRPr="00836F66">
        <w:rPr>
          <w:rStyle w:val="StyleBoldUnderline"/>
          <w:highlight w:val="yellow"/>
        </w:rPr>
        <w:t xml:space="preserve"> growth</w:t>
      </w:r>
      <w:r w:rsidRPr="00836F66">
        <w:rPr>
          <w:sz w:val="16"/>
        </w:rPr>
        <w:t xml:space="preserve"> for more than a quarter of a century </w:t>
      </w:r>
      <w:r w:rsidRPr="00836F66">
        <w:rPr>
          <w:rStyle w:val="StyleBoldUnderline"/>
          <w:highlight w:val="yellow"/>
        </w:rPr>
        <w:t>has fed an appetite for resources</w:t>
      </w:r>
      <w:r w:rsidRPr="00836F66">
        <w:rPr>
          <w:rStyle w:val="StyleBoldUnderline"/>
        </w:rPr>
        <w:t xml:space="preserve"> from around the world, including Latin America, </w:t>
      </w:r>
      <w:r w:rsidRPr="00836F66">
        <w:rPr>
          <w:rStyle w:val="StyleBoldUnderline"/>
          <w:highlight w:val="yellow"/>
        </w:rPr>
        <w:t>to fuel its economic expansion</w:t>
      </w:r>
      <w:r w:rsidRPr="00836F66">
        <w:rPr>
          <w:sz w:val="16"/>
        </w:rPr>
        <w:t xml:space="preserve">. </w:t>
      </w:r>
      <w:r w:rsidRPr="00836F66">
        <w:rPr>
          <w:rStyle w:val="StyleBoldUnderline"/>
          <w:highlight w:val="yellow"/>
        </w:rPr>
        <w:t>Beijing sees Latin America</w:t>
      </w:r>
      <w:r w:rsidRPr="00836F66">
        <w:rPr>
          <w:rStyle w:val="StyleBoldUnderline"/>
        </w:rPr>
        <w:t xml:space="preserve"> </w:t>
      </w:r>
      <w:r w:rsidRPr="00836F66">
        <w:rPr>
          <w:sz w:val="16"/>
        </w:rPr>
        <w:t xml:space="preserve">and the Caribbean countries </w:t>
      </w:r>
      <w:r w:rsidRPr="00836F66">
        <w:rPr>
          <w:rStyle w:val="StyleBoldUnderline"/>
          <w:highlight w:val="yellow"/>
        </w:rPr>
        <w:t>as an</w:t>
      </w:r>
      <w:r w:rsidRPr="00836F66">
        <w:rPr>
          <w:sz w:val="16"/>
          <w:highlight w:val="yellow"/>
        </w:rPr>
        <w:t xml:space="preserve"> </w:t>
      </w:r>
      <w:r w:rsidRPr="00836F66">
        <w:rPr>
          <w:rStyle w:val="Emphasis"/>
          <w:highlight w:val="yellow"/>
        </w:rPr>
        <w:t>important source</w:t>
      </w:r>
      <w:r w:rsidRPr="00836F66">
        <w:rPr>
          <w:sz w:val="16"/>
          <w:highlight w:val="yellow"/>
        </w:rPr>
        <w:t xml:space="preserve"> </w:t>
      </w:r>
      <w:r w:rsidRPr="00836F66">
        <w:rPr>
          <w:rStyle w:val="StyleBoldUnderline"/>
          <w:highlight w:val="yellow"/>
        </w:rPr>
        <w:t xml:space="preserve">of energy resources, raw materials, </w:t>
      </w:r>
      <w:proofErr w:type="gramStart"/>
      <w:r w:rsidRPr="00836F66">
        <w:rPr>
          <w:rStyle w:val="StyleBoldUnderline"/>
          <w:highlight w:val="yellow"/>
        </w:rPr>
        <w:t>commodities</w:t>
      </w:r>
      <w:proofErr w:type="gramEnd"/>
      <w:r w:rsidRPr="00836F66">
        <w:rPr>
          <w:rStyle w:val="StyleBoldUnderline"/>
        </w:rPr>
        <w:t xml:space="preserve"> and as a market for Chinese manufactured goods</w:t>
      </w:r>
      <w:r w:rsidRPr="00836F66">
        <w:rPr>
          <w:sz w:val="16"/>
        </w:rPr>
        <w:t xml:space="preserve">. Over the last five years, </w:t>
      </w:r>
      <w:r w:rsidRPr="00836F66">
        <w:rPr>
          <w:rStyle w:val="StyleBoldUnderline"/>
          <w:highlight w:val="yellow"/>
        </w:rPr>
        <w:t>China has concluded a number of</w:t>
      </w:r>
      <w:r w:rsidRPr="00836F66">
        <w:rPr>
          <w:rStyle w:val="StyleBoldUnderline"/>
        </w:rPr>
        <w:t xml:space="preserve"> energy, natural resource, tourism, education, aviation, space and investment </w:t>
      </w:r>
      <w:r w:rsidRPr="00836F66">
        <w:rPr>
          <w:rStyle w:val="StyleBoldUnderline"/>
          <w:highlight w:val="yellow"/>
        </w:rPr>
        <w:t>agreements that will guarantee long-term access to valuable natural resources and markets</w:t>
      </w:r>
      <w:r w:rsidRPr="00836F66">
        <w:rPr>
          <w:rStyle w:val="StyleBoldUnderline"/>
        </w:rPr>
        <w:t>, as well as bolster Beijing's presence in the region.</w:t>
      </w:r>
    </w:p>
    <w:p w14:paraId="0252EB52" w14:textId="77777777" w:rsidR="00836F66" w:rsidRDefault="00836F66" w:rsidP="00836F66"/>
    <w:p w14:paraId="2FC78389" w14:textId="77777777" w:rsidR="00836F66" w:rsidRDefault="00836F66" w:rsidP="00836F66"/>
    <w:p w14:paraId="421A4E07" w14:textId="77777777" w:rsidR="00836F66" w:rsidRPr="00836F66" w:rsidRDefault="00836F66" w:rsidP="00836F66"/>
    <w:p w14:paraId="72145801" w14:textId="77777777" w:rsidR="00836F66" w:rsidRPr="00836F66" w:rsidRDefault="00836F66" w:rsidP="00836F66"/>
    <w:p w14:paraId="4AD45701" w14:textId="5F2C4BB7" w:rsidR="00FB07D5" w:rsidRDefault="00FB07D5" w:rsidP="00FB07D5">
      <w:pPr>
        <w:pStyle w:val="Heading3"/>
      </w:pPr>
      <w:r>
        <w:t xml:space="preserve">2NC: Impact Booster – US-China War = Existential Risk </w:t>
      </w:r>
    </w:p>
    <w:p w14:paraId="5CFFDF74" w14:textId="77777777" w:rsidR="00FB07D5" w:rsidRDefault="00FB07D5" w:rsidP="00FB07D5"/>
    <w:p w14:paraId="6C79BB58" w14:textId="15F5C1EA" w:rsidR="00FB07D5" w:rsidRDefault="00FB07D5" w:rsidP="00FB07D5">
      <w:pPr>
        <w:pStyle w:val="Heading4"/>
      </w:pPr>
      <w:r>
        <w:t xml:space="preserve">US-China war causes extinction – existential risk outweighs. </w:t>
      </w:r>
    </w:p>
    <w:p w14:paraId="5918A05C" w14:textId="77777777" w:rsidR="00FB07D5" w:rsidRPr="00FB07D5" w:rsidRDefault="00FB07D5" w:rsidP="00FB07D5">
      <w:pPr>
        <w:rPr>
          <w:sz w:val="16"/>
          <w:szCs w:val="16"/>
        </w:rPr>
      </w:pPr>
      <w:proofErr w:type="spellStart"/>
      <w:r w:rsidRPr="00FB07D5">
        <w:rPr>
          <w:rStyle w:val="StyleStyleBold12pt"/>
        </w:rPr>
        <w:t>Wittner</w:t>
      </w:r>
      <w:proofErr w:type="spellEnd"/>
      <w:r w:rsidRPr="00FB07D5">
        <w:rPr>
          <w:rStyle w:val="StyleStyleBold12pt"/>
        </w:rPr>
        <w:t xml:space="preserve"> 11 </w:t>
      </w:r>
      <w:r w:rsidRPr="00FB07D5">
        <w:rPr>
          <w:sz w:val="16"/>
          <w:szCs w:val="16"/>
        </w:rPr>
        <w:t xml:space="preserve">(11/30/11 Dr. Lawrence, Prof of History Emeritus at SUNY Albany, “Is a Nuclear War with China Possible?”) </w:t>
      </w:r>
    </w:p>
    <w:p w14:paraId="20CCD0FA" w14:textId="77777777" w:rsidR="00FB07D5" w:rsidRPr="00FB07D5" w:rsidRDefault="00FB07D5" w:rsidP="00FB07D5">
      <w:pPr>
        <w:rPr>
          <w:sz w:val="16"/>
        </w:rPr>
      </w:pPr>
      <w:r w:rsidRPr="00FB07D5">
        <w:rPr>
          <w:sz w:val="16"/>
        </w:rPr>
        <w:t xml:space="preserve">But what would that "victory" entail? </w:t>
      </w:r>
      <w:r w:rsidRPr="00C40031">
        <w:rPr>
          <w:rStyle w:val="StyleBoldUnderline"/>
          <w:highlight w:val="green"/>
        </w:rPr>
        <w:t>An attack with</w:t>
      </w:r>
      <w:r w:rsidRPr="001B6AB4">
        <w:rPr>
          <w:rStyle w:val="StyleBoldUnderline"/>
        </w:rPr>
        <w:t xml:space="preserve"> these </w:t>
      </w:r>
      <w:r w:rsidRPr="00C40031">
        <w:rPr>
          <w:rStyle w:val="StyleBoldUnderline"/>
          <w:highlight w:val="green"/>
        </w:rPr>
        <w:t>Chinese nuclear weapons would immediately slaughter</w:t>
      </w:r>
      <w:r w:rsidRPr="001B6AB4">
        <w:rPr>
          <w:rStyle w:val="StyleBoldUnderline"/>
        </w:rPr>
        <w:t xml:space="preserve"> at least </w:t>
      </w:r>
      <w:r w:rsidRPr="00C40031">
        <w:rPr>
          <w:rStyle w:val="StyleBoldUnderline"/>
          <w:highlight w:val="green"/>
        </w:rPr>
        <w:t>10 million Americans</w:t>
      </w:r>
      <w:r w:rsidRPr="001B6AB4">
        <w:rPr>
          <w:rStyle w:val="StyleBoldUnderline"/>
        </w:rPr>
        <w:t xml:space="preserve"> in a great storm of blast and fire,</w:t>
      </w:r>
      <w:r w:rsidRPr="00FB07D5">
        <w:rPr>
          <w:sz w:val="16"/>
        </w:rPr>
        <w:t xml:space="preserve"> </w:t>
      </w:r>
      <w:r w:rsidRPr="00C40031">
        <w:rPr>
          <w:rStyle w:val="StyleBoldUnderline"/>
          <w:highlight w:val="green"/>
        </w:rPr>
        <w:t>while leaving many more dying horribly of</w:t>
      </w:r>
      <w:r w:rsidRPr="001B6AB4">
        <w:rPr>
          <w:rStyle w:val="StyleBoldUnderline"/>
        </w:rPr>
        <w:t xml:space="preserve"> sickness and </w:t>
      </w:r>
      <w:r w:rsidRPr="00C40031">
        <w:rPr>
          <w:rStyle w:val="StyleBoldUnderline"/>
          <w:highlight w:val="green"/>
        </w:rPr>
        <w:t>radiation</w:t>
      </w:r>
      <w:r w:rsidRPr="001B6AB4">
        <w:rPr>
          <w:rStyle w:val="StyleBoldUnderline"/>
        </w:rPr>
        <w:t xml:space="preserve"> poisoning. </w:t>
      </w:r>
      <w:r w:rsidRPr="00C40031">
        <w:rPr>
          <w:rStyle w:val="StyleBoldUnderline"/>
          <w:highlight w:val="green"/>
        </w:rPr>
        <w:t>The Chinese death toll</w:t>
      </w:r>
      <w:r w:rsidRPr="001B6AB4">
        <w:rPr>
          <w:rStyle w:val="StyleBoldUnderline"/>
        </w:rPr>
        <w:t xml:space="preserve"> in a nuclear war </w:t>
      </w:r>
      <w:r w:rsidRPr="00C40031">
        <w:rPr>
          <w:rStyle w:val="StyleBoldUnderline"/>
          <w:highlight w:val="green"/>
        </w:rPr>
        <w:t>would be</w:t>
      </w:r>
      <w:r w:rsidRPr="001B6AB4">
        <w:rPr>
          <w:rStyle w:val="StyleBoldUnderline"/>
        </w:rPr>
        <w:t xml:space="preserve"> far </w:t>
      </w:r>
      <w:r w:rsidRPr="00C40031">
        <w:rPr>
          <w:rStyle w:val="StyleBoldUnderline"/>
          <w:highlight w:val="green"/>
        </w:rPr>
        <w:t>higher</w:t>
      </w:r>
      <w:r w:rsidRPr="00FB07D5">
        <w:rPr>
          <w:sz w:val="16"/>
        </w:rPr>
        <w:t xml:space="preserve">. Both nations would be reduced to smoldering, radioactive wastelands. Also, </w:t>
      </w:r>
      <w:r w:rsidRPr="00C40031">
        <w:rPr>
          <w:rStyle w:val="StyleBoldUnderline"/>
          <w:highlight w:val="green"/>
        </w:rPr>
        <w:t>radioactive debris</w:t>
      </w:r>
      <w:r w:rsidRPr="001B6AB4">
        <w:rPr>
          <w:rStyle w:val="StyleBoldUnderline"/>
        </w:rPr>
        <w:t xml:space="preserve"> </w:t>
      </w:r>
      <w:r w:rsidRPr="00C40031">
        <w:rPr>
          <w:rStyle w:val="StyleBoldUnderline"/>
          <w:highlight w:val="green"/>
        </w:rPr>
        <w:t>sent aloft by the nuclear explosions would blot out the sun and bring on a "nuclear winter" around the globe</w:t>
      </w:r>
      <w:r w:rsidRPr="00FB07D5">
        <w:rPr>
          <w:sz w:val="16"/>
        </w:rPr>
        <w:t xml:space="preserve"> -- </w:t>
      </w:r>
      <w:r w:rsidRPr="00C40031">
        <w:rPr>
          <w:rStyle w:val="StyleBoldUnderline"/>
          <w:highlight w:val="green"/>
        </w:rPr>
        <w:t>destroying agriculture</w:t>
      </w:r>
      <w:r w:rsidRPr="001B6AB4">
        <w:rPr>
          <w:rStyle w:val="StyleBoldUnderline"/>
        </w:rPr>
        <w:t xml:space="preserve">, creating worldwide </w:t>
      </w:r>
      <w:r w:rsidRPr="00C40031">
        <w:rPr>
          <w:rStyle w:val="StyleBoldUnderline"/>
          <w:highlight w:val="green"/>
        </w:rPr>
        <w:t>famine, and generating</w:t>
      </w:r>
      <w:r w:rsidRPr="001B6AB4">
        <w:rPr>
          <w:rStyle w:val="StyleBoldUnderline"/>
        </w:rPr>
        <w:t xml:space="preserve"> chaos and </w:t>
      </w:r>
      <w:r w:rsidRPr="00C40031">
        <w:rPr>
          <w:rStyle w:val="StyleBoldUnderline"/>
          <w:highlight w:val="green"/>
        </w:rPr>
        <w:t>destruction</w:t>
      </w:r>
      <w:r w:rsidRPr="00FB07D5">
        <w:rPr>
          <w:sz w:val="16"/>
        </w:rPr>
        <w:t>. Moreover, in another decade the extent of this catastrophe would be far worse. The Chinese government is currently expanding its nuclear arsenal, and by the year 2020 it is </w:t>
      </w:r>
      <w:r w:rsidRPr="00FB07D5">
        <w:rPr>
          <w:sz w:val="16"/>
        </w:rPr>
        <w:fldChar w:fldCharType="begin"/>
      </w:r>
      <w:r w:rsidRPr="00FB07D5">
        <w:rPr>
          <w:sz w:val="16"/>
        </w:rPr>
        <w:instrText xml:space="preserve"> HYPERLINK "http://www.nukestrat.com/china/Book-35-125.pdf" \t "_hplink" </w:instrText>
      </w:r>
      <w:r w:rsidRPr="00FB07D5">
        <w:rPr>
          <w:sz w:val="16"/>
        </w:rPr>
        <w:fldChar w:fldCharType="separate"/>
      </w:r>
      <w:r w:rsidRPr="00FB07D5">
        <w:rPr>
          <w:sz w:val="16"/>
        </w:rPr>
        <w:t>expected</w:t>
      </w:r>
      <w:r w:rsidRPr="00FB07D5">
        <w:rPr>
          <w:sz w:val="16"/>
        </w:rPr>
        <w:fldChar w:fldCharType="end"/>
      </w:r>
      <w:r w:rsidRPr="00FB07D5">
        <w:rPr>
          <w:sz w:val="16"/>
        </w:rPr>
        <w:t> to more than double its number of nuclear weapons that can hit the United States. The U.S. government, in turn, has </w:t>
      </w:r>
      <w:r w:rsidRPr="00FB07D5">
        <w:rPr>
          <w:sz w:val="16"/>
        </w:rPr>
        <w:fldChar w:fldCharType="begin"/>
      </w:r>
      <w:r w:rsidRPr="00FB07D5">
        <w:rPr>
          <w:sz w:val="16"/>
        </w:rPr>
        <w:instrText xml:space="preserve"> HYPERLINK "http://www.guardian.co.uk/world/2011/oct/30/nuclear-powers-weapons-spending-report" \t "_hplink" </w:instrText>
      </w:r>
      <w:r w:rsidRPr="00FB07D5">
        <w:rPr>
          <w:sz w:val="16"/>
        </w:rPr>
        <w:fldChar w:fldCharType="separate"/>
      </w:r>
      <w:r w:rsidRPr="00FB07D5">
        <w:rPr>
          <w:sz w:val="16"/>
        </w:rPr>
        <w:t>plans</w:t>
      </w:r>
      <w:r w:rsidRPr="00FB07D5">
        <w:rPr>
          <w:sz w:val="16"/>
        </w:rPr>
        <w:fldChar w:fldCharType="end"/>
      </w:r>
      <w:r w:rsidRPr="00FB07D5">
        <w:rPr>
          <w:sz w:val="16"/>
        </w:rPr>
        <w:t xml:space="preserve"> to spend hundreds of billions of dollars "modernizing" its nuclear weapons and nuclear production facilities over the next decade. </w:t>
      </w:r>
    </w:p>
    <w:p w14:paraId="41619EDF" w14:textId="77777777" w:rsidR="00FB07D5" w:rsidRPr="00FB07D5" w:rsidRDefault="00FB07D5" w:rsidP="00FB07D5"/>
    <w:p w14:paraId="36FB8E20" w14:textId="2EFC8F21" w:rsidR="00D24C78" w:rsidRDefault="00816DF8" w:rsidP="00D24C78">
      <w:pPr>
        <w:pStyle w:val="Heading3"/>
      </w:pPr>
      <w:r>
        <w:t xml:space="preserve">2NC: </w:t>
      </w:r>
      <w:r w:rsidR="00D24C78">
        <w:t xml:space="preserve">CCP Collapse </w:t>
      </w:r>
      <w:r>
        <w:t>Impact</w:t>
      </w:r>
    </w:p>
    <w:p w14:paraId="6075C2E8" w14:textId="77777777" w:rsidR="00D24C78" w:rsidRDefault="00D24C78" w:rsidP="00D24C78"/>
    <w:p w14:paraId="20C32682" w14:textId="79A9161A" w:rsidR="00D24C78" w:rsidRDefault="00D24C78" w:rsidP="00D24C78">
      <w:pPr>
        <w:pStyle w:val="Heading4"/>
      </w:pPr>
      <w:r>
        <w:t xml:space="preserve">Economic decline causes CCP collapse. </w:t>
      </w:r>
    </w:p>
    <w:p w14:paraId="1E6714F4" w14:textId="4AB62CA8" w:rsidR="00D24C78" w:rsidRPr="00D24C78" w:rsidRDefault="00D24C78" w:rsidP="00D24C78">
      <w:pPr>
        <w:rPr>
          <w:sz w:val="16"/>
          <w:szCs w:val="16"/>
        </w:rPr>
      </w:pPr>
      <w:r w:rsidRPr="00D24C78">
        <w:rPr>
          <w:rStyle w:val="StyleStyleBold12pt"/>
        </w:rPr>
        <w:t>Cheng 9</w:t>
      </w:r>
      <w:r w:rsidRPr="00D24C78">
        <w:rPr>
          <w:sz w:val="16"/>
          <w:szCs w:val="16"/>
        </w:rPr>
        <w:t>. [Li, research director and senior fellow at the Brookings Institution’s John L. Thornton China Center, "China's Team of Rivals" Foreign Policy -- March 1 -- www.foreignpolicy.com/articles/2009/02/16/china_s_team_of_rivals]</w:t>
      </w:r>
    </w:p>
    <w:p w14:paraId="739B8E7C" w14:textId="77777777" w:rsidR="00D24C78" w:rsidRPr="00D24C78" w:rsidRDefault="00D24C78" w:rsidP="00D24C78"/>
    <w:p w14:paraId="66C1CB38" w14:textId="5253DFB9" w:rsidR="00D24C78" w:rsidRDefault="00D24C78" w:rsidP="00D24C78">
      <w:pPr>
        <w:rPr>
          <w:rStyle w:val="StyleBoldUnderline"/>
        </w:rPr>
      </w:pPr>
      <w:r w:rsidRPr="00D24C78">
        <w:rPr>
          <w:sz w:val="14"/>
        </w:rPr>
        <w:t xml:space="preserve">The </w:t>
      </w:r>
      <w:proofErr w:type="gramStart"/>
      <w:r w:rsidRPr="00D24C78">
        <w:rPr>
          <w:sz w:val="14"/>
        </w:rPr>
        <w:t>two dozen</w:t>
      </w:r>
      <w:proofErr w:type="gramEnd"/>
      <w:r w:rsidRPr="00D24C78">
        <w:rPr>
          <w:sz w:val="14"/>
        </w:rPr>
        <w:t xml:space="preserve"> senior politicians who walk the halls of </w:t>
      </w:r>
      <w:proofErr w:type="spellStart"/>
      <w:r w:rsidRPr="00D24C78">
        <w:rPr>
          <w:sz w:val="14"/>
        </w:rPr>
        <w:t>Zhongnanhai</w:t>
      </w:r>
      <w:proofErr w:type="spellEnd"/>
      <w:r w:rsidRPr="00D24C78">
        <w:rPr>
          <w:sz w:val="14"/>
        </w:rPr>
        <w:t xml:space="preserve">, the compound of the Chinese Communist Party’s leadership in Beijing, are worried. </w:t>
      </w:r>
      <w:r w:rsidRPr="00D24C78">
        <w:rPr>
          <w:rStyle w:val="StyleBoldUnderline"/>
          <w:highlight w:val="yellow"/>
        </w:rPr>
        <w:t xml:space="preserve">What was inconceivable a year ago now threatens their rule: an economy in </w:t>
      </w:r>
      <w:proofErr w:type="spellStart"/>
      <w:r w:rsidRPr="00D24C78">
        <w:rPr>
          <w:rStyle w:val="StyleBoldUnderline"/>
          <w:highlight w:val="yellow"/>
        </w:rPr>
        <w:t>freefall</w:t>
      </w:r>
      <w:proofErr w:type="spellEnd"/>
      <w:r>
        <w:rPr>
          <w:rStyle w:val="underline"/>
        </w:rPr>
        <w:t xml:space="preserve">. </w:t>
      </w:r>
      <w:r w:rsidRPr="00D24C78">
        <w:rPr>
          <w:sz w:val="14"/>
        </w:rPr>
        <w:t xml:space="preserve">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w:t>
      </w:r>
      <w:proofErr w:type="spellStart"/>
      <w:r w:rsidRPr="00D24C78">
        <w:rPr>
          <w:sz w:val="14"/>
        </w:rPr>
        <w:t>ability.”With</w:t>
      </w:r>
      <w:proofErr w:type="spellEnd"/>
      <w:r w:rsidRPr="00D24C78">
        <w:rPr>
          <w:sz w:val="14"/>
        </w:rPr>
        <w:t xml:space="preserve"> this rapid downturn, </w:t>
      </w:r>
      <w:r w:rsidRPr="00D24C78">
        <w:rPr>
          <w:rStyle w:val="StyleBoldUnderline"/>
        </w:rPr>
        <w:t>t</w:t>
      </w:r>
      <w:r w:rsidRPr="00D24C78">
        <w:rPr>
          <w:rStyle w:val="StyleBoldUnderline"/>
          <w:highlight w:val="yellow"/>
        </w:rPr>
        <w:t>he Chinese Communist</w:t>
      </w:r>
      <w:r w:rsidRPr="00D24C78">
        <w:rPr>
          <w:rStyle w:val="StyleBoldUnderline"/>
        </w:rPr>
        <w:t xml:space="preserve"> </w:t>
      </w:r>
      <w:r w:rsidRPr="00D24C78">
        <w:rPr>
          <w:rStyle w:val="StyleBoldUnderline"/>
          <w:highlight w:val="yellow"/>
        </w:rPr>
        <w:t>Party</w:t>
      </w:r>
      <w:r w:rsidRPr="00D24C78">
        <w:rPr>
          <w:rStyle w:val="StyleBoldUnderline"/>
        </w:rPr>
        <w:t xml:space="preserve"> suddenly </w:t>
      </w:r>
      <w:r w:rsidRPr="00D24C78">
        <w:rPr>
          <w:rStyle w:val="StyleBoldUnderline"/>
          <w:highlight w:val="yellow"/>
        </w:rPr>
        <w:t>looks vulnerable</w:t>
      </w:r>
      <w:r>
        <w:rPr>
          <w:rStyle w:val="underline"/>
        </w:rPr>
        <w:t>.</w:t>
      </w:r>
      <w:r w:rsidRPr="00D24C78">
        <w:rPr>
          <w:sz w:val="14"/>
        </w:rPr>
        <w:t xml:space="preserve"> Since Deng Xiaoping initiated economic reforms three decades ago, </w:t>
      </w:r>
      <w:r w:rsidRPr="00D24C78">
        <w:rPr>
          <w:rStyle w:val="StyleBoldUnderline"/>
          <w:highlight w:val="yellow"/>
        </w:rPr>
        <w:t>the party’s legitimacy has relied upon its ability to keep the economy running at breakneck pace</w:t>
      </w:r>
      <w:r w:rsidRPr="00D24C78">
        <w:rPr>
          <w:rStyle w:val="StyleBoldUnderline"/>
        </w:rPr>
        <w:t xml:space="preserve">. </w:t>
      </w:r>
      <w:r w:rsidRPr="00D24C78">
        <w:rPr>
          <w:rStyle w:val="StyleBoldUnderline"/>
          <w:highlight w:val="yellow"/>
        </w:rPr>
        <w:t>If China is no longer able to maintain a high growth rate or provide jobs</w:t>
      </w:r>
      <w:r w:rsidRPr="00D24C78">
        <w:rPr>
          <w:rStyle w:val="StyleBoldUnderline"/>
        </w:rPr>
        <w:t xml:space="preserve"> for its </w:t>
      </w:r>
      <w:proofErr w:type="gramStart"/>
      <w:r w:rsidRPr="00D24C78">
        <w:rPr>
          <w:rStyle w:val="StyleBoldUnderline"/>
        </w:rPr>
        <w:t>ever growing</w:t>
      </w:r>
      <w:proofErr w:type="gramEnd"/>
      <w:r w:rsidRPr="00D24C78">
        <w:rPr>
          <w:rStyle w:val="StyleBoldUnderline"/>
        </w:rPr>
        <w:t xml:space="preserve"> labor force, </w:t>
      </w:r>
      <w:r w:rsidRPr="00D24C78">
        <w:rPr>
          <w:rStyle w:val="StyleBoldUnderline"/>
          <w:highlight w:val="yellow"/>
        </w:rPr>
        <w:t>massive public dissatisfaction and social unrest could erupt</w:t>
      </w:r>
      <w:r w:rsidRPr="00D24C78">
        <w:rPr>
          <w:sz w:val="14"/>
          <w:highlight w:val="yellow"/>
        </w:rPr>
        <w:t>.</w:t>
      </w:r>
      <w:r w:rsidRPr="00D24C78">
        <w:rPr>
          <w:sz w:val="14"/>
        </w:rPr>
        <w:t xml:space="preserve"> No one realizes this possibility more than the handful of people who steer China’s massive economy. Double-digit growth has sheltered them through a SARS epidemic, massive earthquakes, and contamination scandals. Now, </w:t>
      </w:r>
      <w:r w:rsidRPr="00D24C78">
        <w:rPr>
          <w:rStyle w:val="StyleBoldUnderline"/>
        </w:rPr>
        <w:t>the crucial question is whether they are equipped to</w:t>
      </w:r>
      <w:r w:rsidRPr="00D24C78">
        <w:rPr>
          <w:sz w:val="14"/>
        </w:rPr>
        <w:t xml:space="preserve"> handle an economic crisis of this magnitude—and </w:t>
      </w:r>
      <w:r w:rsidRPr="00D24C78">
        <w:rPr>
          <w:rStyle w:val="StyleBoldUnderline"/>
        </w:rPr>
        <w:t>survive the political challenges it will bring.</w:t>
      </w:r>
      <w:r>
        <w:rPr>
          <w:rStyle w:val="underline"/>
        </w:rPr>
        <w:t xml:space="preserve">  </w:t>
      </w:r>
      <w:r w:rsidRPr="00D24C78">
        <w:rPr>
          <w:sz w:val="14"/>
        </w:rPr>
        <w:t xml:space="preserve">This year marks the 60th anniversary of the People’s Republic, and </w:t>
      </w:r>
      <w:proofErr w:type="gramStart"/>
      <w:r w:rsidRPr="00D24C78">
        <w:rPr>
          <w:rStyle w:val="StyleBoldUnderline"/>
          <w:highlight w:val="yellow"/>
        </w:rPr>
        <w:t>the ruling party is no longer led by one strongman,</w:t>
      </w:r>
      <w:r w:rsidRPr="00D24C78">
        <w:rPr>
          <w:rStyle w:val="StyleBoldUnderline"/>
        </w:rPr>
        <w:t xml:space="preserve"> like Mao Zedong</w:t>
      </w:r>
      <w:r w:rsidRPr="00D24C78">
        <w:rPr>
          <w:sz w:val="14"/>
        </w:rPr>
        <w:t xml:space="preserve"> or Deng Xiaoping</w:t>
      </w:r>
      <w:proofErr w:type="gramEnd"/>
      <w:r w:rsidRPr="00D24C78">
        <w:rPr>
          <w:sz w:val="14"/>
        </w:rPr>
        <w:t xml:space="preserve">. Instead, the Politburo and its Standing Committee, </w:t>
      </w:r>
      <w:r w:rsidRPr="00D24C78">
        <w:rPr>
          <w:rStyle w:val="StyleBoldUnderline"/>
        </w:rPr>
        <w:t>China’s most powerful body, are run by two informal coalitions</w:t>
      </w:r>
      <w:r w:rsidRPr="00D24C78">
        <w:rPr>
          <w:sz w:val="14"/>
        </w:rPr>
        <w:t xml:space="preserve"> that compete against each other for power, influence, and control over policy. Competition in the Communist Party is, of course, nothing new. But the </w:t>
      </w:r>
      <w:r w:rsidRPr="00D24C78">
        <w:rPr>
          <w:rStyle w:val="StyleBoldUnderline"/>
        </w:rPr>
        <w:t>jockeying today is no longer a zero-sum game in which a winner takes all.</w:t>
      </w:r>
      <w:r w:rsidRPr="00D24C78">
        <w:rPr>
          <w:sz w:val="14"/>
        </w:rPr>
        <w:t xml:space="preserve"> It is worth remembering that when Jiang </w:t>
      </w:r>
      <w:proofErr w:type="spellStart"/>
      <w:r w:rsidRPr="00D24C78">
        <w:rPr>
          <w:sz w:val="14"/>
        </w:rPr>
        <w:t>Zemin</w:t>
      </w:r>
      <w:proofErr w:type="spellEnd"/>
      <w:r w:rsidRPr="00D24C78">
        <w:rPr>
          <w:sz w:val="14"/>
        </w:rPr>
        <w:t xml:space="preserve">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proofErr w:type="gramStart"/>
      <w:r w:rsidRPr="00D24C78">
        <w:rPr>
          <w:rStyle w:val="StyleBoldUnderline"/>
        </w:rPr>
        <w:t>post-Deng China has been run by a team of rivals</w:t>
      </w:r>
      <w:proofErr w:type="gramEnd"/>
      <w:r w:rsidRPr="00D24C78">
        <w:rPr>
          <w:sz w:val="14"/>
        </w:rPr>
        <w:t xml:space="preserve">. This internal competition was enshrined as party practice a little more than a year ago. In October 2007, President </w:t>
      </w:r>
      <w:r w:rsidRPr="00D24C78">
        <w:rPr>
          <w:rStyle w:val="StyleBoldUnderline"/>
        </w:rPr>
        <w:t>Hu surprised many China watchers by</w:t>
      </w:r>
      <w:r w:rsidRPr="00D24C78">
        <w:rPr>
          <w:sz w:val="14"/>
        </w:rPr>
        <w:t xml:space="preserve"> abandoning the party’s normally straightforward succession procedure and </w:t>
      </w:r>
      <w:r w:rsidRPr="00D24C78">
        <w:rPr>
          <w:rStyle w:val="StyleBoldUnderline"/>
        </w:rPr>
        <w:t>designating</w:t>
      </w:r>
      <w:r w:rsidRPr="00D24C78">
        <w:rPr>
          <w:sz w:val="14"/>
        </w:rPr>
        <w:t xml:space="preserve"> not one but </w:t>
      </w:r>
      <w:r w:rsidRPr="00D24C78">
        <w:rPr>
          <w:rStyle w:val="StyleBoldUnderline"/>
        </w:rPr>
        <w:t>two heirs</w:t>
      </w:r>
      <w:r w:rsidRPr="00D24C78">
        <w:rPr>
          <w:sz w:val="14"/>
        </w:rPr>
        <w:t xml:space="preserve"> apparent. The Central Committee named </w:t>
      </w:r>
      <w:r w:rsidRPr="00D24C78">
        <w:rPr>
          <w:rStyle w:val="StyleBoldUnderline"/>
        </w:rPr>
        <w:t xml:space="preserve">Xi </w:t>
      </w:r>
      <w:proofErr w:type="spellStart"/>
      <w:r w:rsidRPr="00D24C78">
        <w:rPr>
          <w:rStyle w:val="StyleBoldUnderline"/>
        </w:rPr>
        <w:t>Jinping</w:t>
      </w:r>
      <w:proofErr w:type="spellEnd"/>
      <w:r w:rsidRPr="00D24C78">
        <w:rPr>
          <w:rStyle w:val="StyleBoldUnderline"/>
        </w:rPr>
        <w:t xml:space="preserve"> and Li </w:t>
      </w:r>
      <w:proofErr w:type="spellStart"/>
      <w:r w:rsidRPr="00D24C78">
        <w:rPr>
          <w:rStyle w:val="StyleBoldUnderline"/>
        </w:rPr>
        <w:t>Keqiang</w:t>
      </w:r>
      <w:proofErr w:type="spellEnd"/>
      <w:r w:rsidRPr="00D24C78">
        <w:rPr>
          <w:rStyle w:val="StyleBoldUnderline"/>
        </w:rPr>
        <w:t>—two very different leaders in their early 50s</w:t>
      </w:r>
      <w:r w:rsidRPr="00D24C78">
        <w:rPr>
          <w:sz w:val="14"/>
        </w:rPr>
        <w:t xml:space="preserve">—to the nine-member Politburo Standing Committee, where the rulers of China are groomed. The future roles of these two men, who will essentially share power after the next party congress meets in 2012, have since been refined: </w:t>
      </w:r>
      <w:r w:rsidRPr="00D24C78">
        <w:rPr>
          <w:rStyle w:val="StyleBoldUnderline"/>
        </w:rPr>
        <w:t>Xi will be the</w:t>
      </w:r>
      <w:r w:rsidRPr="00D24C78">
        <w:rPr>
          <w:sz w:val="14"/>
        </w:rPr>
        <w:t xml:space="preserve"> candidate to succeed the </w:t>
      </w:r>
      <w:r w:rsidRPr="00D24C78">
        <w:rPr>
          <w:rStyle w:val="StyleBoldUnderline"/>
        </w:rPr>
        <w:t xml:space="preserve">president, and Li will succeed Premier </w:t>
      </w:r>
      <w:r w:rsidRPr="00D24C78">
        <w:rPr>
          <w:sz w:val="14"/>
        </w:rPr>
        <w:t xml:space="preserve">Wen </w:t>
      </w:r>
      <w:proofErr w:type="spellStart"/>
      <w:r w:rsidRPr="00D24C78">
        <w:rPr>
          <w:sz w:val="14"/>
        </w:rPr>
        <w:t>Jiabao</w:t>
      </w:r>
      <w:proofErr w:type="spellEnd"/>
      <w:r w:rsidRPr="00D24C78">
        <w:rPr>
          <w:sz w:val="14"/>
        </w:rPr>
        <w:t xml:space="preserve">. The two rising stars share little in terms of family background, political association, leadership skills, and policy orientation. But they are each heavily involved in shaping economic policy—and </w:t>
      </w:r>
      <w:r w:rsidRPr="00D24C78">
        <w:rPr>
          <w:rStyle w:val="StyleBoldUnderline"/>
        </w:rPr>
        <w:t>they are expected to lead the two competing coalitions that will be relied upon to craft China’s political and economic trajectory in the next decade and beyond.</w:t>
      </w:r>
    </w:p>
    <w:p w14:paraId="75E60EFC" w14:textId="77777777" w:rsidR="00D24C78" w:rsidRDefault="00D24C78" w:rsidP="00D24C78">
      <w:pPr>
        <w:rPr>
          <w:rStyle w:val="StyleBoldUnderline"/>
        </w:rPr>
      </w:pPr>
    </w:p>
    <w:p w14:paraId="15D9D57B" w14:textId="429400E5" w:rsidR="00D24C78" w:rsidRPr="00D24C78" w:rsidRDefault="00D24C78" w:rsidP="00D24C78">
      <w:pPr>
        <w:pStyle w:val="Heading4"/>
      </w:pPr>
      <w:r w:rsidRPr="00D24C78">
        <w:t xml:space="preserve">Causes nuclear war. </w:t>
      </w:r>
    </w:p>
    <w:p w14:paraId="384DBFCD" w14:textId="0736E651" w:rsidR="00D24C78" w:rsidRPr="00D24C78" w:rsidRDefault="00D24C78" w:rsidP="00D24C78">
      <w:pPr>
        <w:rPr>
          <w:sz w:val="16"/>
          <w:szCs w:val="16"/>
        </w:rPr>
      </w:pPr>
      <w:r w:rsidRPr="00D24C78">
        <w:rPr>
          <w:rStyle w:val="StyleStyleBold12pt"/>
        </w:rPr>
        <w:t xml:space="preserve">Yee and </w:t>
      </w:r>
      <w:proofErr w:type="spellStart"/>
      <w:r w:rsidRPr="00D24C78">
        <w:rPr>
          <w:rStyle w:val="StyleStyleBold12pt"/>
        </w:rPr>
        <w:t>Storey</w:t>
      </w:r>
      <w:proofErr w:type="spellEnd"/>
      <w:r w:rsidRPr="00D24C78">
        <w:rPr>
          <w:rStyle w:val="StyleStyleBold12pt"/>
        </w:rPr>
        <w:t xml:space="preserve"> 2</w:t>
      </w:r>
      <w:r w:rsidRPr="00D24C78">
        <w:rPr>
          <w:sz w:val="16"/>
          <w:szCs w:val="16"/>
        </w:rPr>
        <w:t xml:space="preserve">. [Professor of Politics and International Relations at Hong Kong Baptist University and Lecturer in </w:t>
      </w:r>
      <w:proofErr w:type="spellStart"/>
      <w:r w:rsidRPr="00D24C78">
        <w:rPr>
          <w:sz w:val="16"/>
          <w:szCs w:val="16"/>
        </w:rPr>
        <w:t>Defence</w:t>
      </w:r>
      <w:proofErr w:type="spellEnd"/>
      <w:r w:rsidRPr="00D24C78">
        <w:rPr>
          <w:sz w:val="16"/>
          <w:szCs w:val="16"/>
        </w:rPr>
        <w:t xml:space="preserve"> Studies at </w:t>
      </w:r>
      <w:proofErr w:type="spellStart"/>
      <w:r w:rsidRPr="00D24C78">
        <w:rPr>
          <w:sz w:val="16"/>
          <w:szCs w:val="16"/>
        </w:rPr>
        <w:t>Deakin</w:t>
      </w:r>
      <w:proofErr w:type="spellEnd"/>
      <w:r w:rsidRPr="00D24C78">
        <w:rPr>
          <w:sz w:val="16"/>
          <w:szCs w:val="16"/>
        </w:rPr>
        <w:t xml:space="preserve"> University, “The China Threat: Perceptions, Myths and Reality,” p. 5]</w:t>
      </w:r>
    </w:p>
    <w:p w14:paraId="19C3E49B" w14:textId="77777777" w:rsidR="00D24C78" w:rsidRDefault="00D24C78" w:rsidP="00D24C78"/>
    <w:p w14:paraId="0B25CC94" w14:textId="77777777" w:rsidR="00D24C78" w:rsidRDefault="00D24C78" w:rsidP="00D24C78">
      <w:pPr>
        <w:rPr>
          <w:rStyle w:val="StyleBoldUnderline"/>
        </w:rPr>
      </w:pPr>
      <w:r w:rsidRPr="00D24C78">
        <w:rPr>
          <w:sz w:val="16"/>
        </w:rPr>
        <w:t xml:space="preserve">The fourth factor contributing to the perception of a China threat is </w:t>
      </w:r>
      <w:r w:rsidRPr="00D24C78">
        <w:rPr>
          <w:rStyle w:val="StyleBoldUnderline"/>
          <w:highlight w:val="yellow"/>
        </w:rPr>
        <w:t>the fear of</w:t>
      </w:r>
      <w:r w:rsidRPr="00D24C78">
        <w:rPr>
          <w:sz w:val="16"/>
        </w:rPr>
        <w:t xml:space="preserve"> political and </w:t>
      </w:r>
      <w:r w:rsidRPr="00D24C78">
        <w:rPr>
          <w:rStyle w:val="StyleBoldUnderline"/>
          <w:highlight w:val="yellow"/>
        </w:rPr>
        <w:t>economic collapse in the PRC</w:t>
      </w:r>
      <w:r w:rsidRPr="00D24C78">
        <w:rPr>
          <w:sz w:val="16"/>
          <w:highlight w:val="yellow"/>
        </w:rPr>
        <w:t xml:space="preserve">, </w:t>
      </w:r>
      <w:r w:rsidRPr="00D24C78">
        <w:rPr>
          <w:rStyle w:val="StyleBoldUnderline"/>
          <w:highlight w:val="yellow"/>
        </w:rPr>
        <w:t>resulting in territorial fragmentation</w:t>
      </w:r>
      <w:r w:rsidRPr="00D24C78">
        <w:rPr>
          <w:sz w:val="16"/>
          <w:highlight w:val="yellow"/>
        </w:rPr>
        <w:t xml:space="preserve">, </w:t>
      </w:r>
      <w:r w:rsidRPr="00D24C78">
        <w:rPr>
          <w:rStyle w:val="StyleBoldUnderline"/>
          <w:highlight w:val="yellow"/>
        </w:rPr>
        <w:t xml:space="preserve">civil war and waves of refugees pouring into </w:t>
      </w:r>
      <w:proofErr w:type="spellStart"/>
      <w:r w:rsidRPr="00D24C78">
        <w:rPr>
          <w:rStyle w:val="StyleBoldUnderline"/>
          <w:highlight w:val="yellow"/>
        </w:rPr>
        <w:t>neighbouring</w:t>
      </w:r>
      <w:proofErr w:type="spellEnd"/>
      <w:r w:rsidRPr="00D24C78">
        <w:rPr>
          <w:rStyle w:val="StyleBoldUnderline"/>
          <w:highlight w:val="yellow"/>
        </w:rPr>
        <w:t xml:space="preserve"> countries</w:t>
      </w:r>
      <w:r w:rsidRPr="00D24C78">
        <w:rPr>
          <w:sz w:val="16"/>
        </w:rPr>
        <w:t xml:space="preserve">. Naturally, </w:t>
      </w:r>
      <w:r w:rsidRPr="00D24C78">
        <w:rPr>
          <w:rStyle w:val="StyleBoldUnderline"/>
          <w:highlight w:val="yellow"/>
        </w:rPr>
        <w:t>any</w:t>
      </w:r>
      <w:r w:rsidRPr="00D24C78">
        <w:rPr>
          <w:sz w:val="16"/>
        </w:rPr>
        <w:t xml:space="preserve"> or all </w:t>
      </w:r>
      <w:r w:rsidRPr="00D24C78">
        <w:rPr>
          <w:rStyle w:val="StyleBoldUnderline"/>
          <w:highlight w:val="yellow"/>
        </w:rPr>
        <w:t>of these scenarios would have</w:t>
      </w:r>
      <w:r w:rsidRPr="00D24C78">
        <w:rPr>
          <w:rStyle w:val="StyleBoldUnderline"/>
        </w:rPr>
        <w:t xml:space="preserve"> </w:t>
      </w:r>
      <w:r w:rsidRPr="00D24C78">
        <w:rPr>
          <w:rStyle w:val="StyleBoldUnderline"/>
          <w:highlight w:val="yellow"/>
        </w:rPr>
        <w:t>a</w:t>
      </w:r>
      <w:r w:rsidRPr="00D24C78">
        <w:rPr>
          <w:rStyle w:val="StyleBoldUnderline"/>
        </w:rPr>
        <w:t xml:space="preserve"> profoundly </w:t>
      </w:r>
      <w:r w:rsidRPr="00D24C78">
        <w:rPr>
          <w:rStyle w:val="StyleBoldUnderline"/>
          <w:highlight w:val="yellow"/>
        </w:rPr>
        <w:t>negative impact on</w:t>
      </w:r>
      <w:r w:rsidRPr="00D24C78">
        <w:rPr>
          <w:rStyle w:val="StyleBoldUnderline"/>
        </w:rPr>
        <w:t xml:space="preserve"> regional </w:t>
      </w:r>
      <w:r w:rsidRPr="00D24C78">
        <w:rPr>
          <w:rStyle w:val="StyleBoldUnderline"/>
          <w:highlight w:val="yellow"/>
        </w:rPr>
        <w:t>stability</w:t>
      </w:r>
      <w:r w:rsidRPr="00D24C78">
        <w:rPr>
          <w:sz w:val="16"/>
        </w:rPr>
        <w:t xml:space="preserve">. Today </w:t>
      </w:r>
      <w:r w:rsidRPr="00D24C78">
        <w:rPr>
          <w:rStyle w:val="StyleBoldUnderline"/>
        </w:rPr>
        <w:t>the Chinese leadership faces a raft of internal problem</w:t>
      </w:r>
      <w:r w:rsidRPr="00D24C78">
        <w:rPr>
          <w:sz w:val="16"/>
        </w:rPr>
        <w:t xml:space="preserve">s, including the increasing political demands of its citizens, a growing population, a shortage of natural resources and a deterioration in the natural environment caused by rapid industrialization and pollution. </w:t>
      </w:r>
      <w:r w:rsidRPr="00D24C78">
        <w:rPr>
          <w:rStyle w:val="StyleBoldUnderline"/>
        </w:rPr>
        <w:t>These problems are putting a strain on the central government’s ability to govern effectivel</w:t>
      </w:r>
      <w:r w:rsidRPr="00D24C78">
        <w:rPr>
          <w:sz w:val="16"/>
        </w:rPr>
        <w:t xml:space="preserve">y. </w:t>
      </w:r>
      <w:r w:rsidRPr="00D24C78">
        <w:rPr>
          <w:rStyle w:val="StyleBoldUnderline"/>
        </w:rPr>
        <w:t xml:space="preserve">Political disintegration or a Chinese civil war might result in millions of Chinese refugees seeking asylum in </w:t>
      </w:r>
      <w:proofErr w:type="spellStart"/>
      <w:r w:rsidRPr="00D24C78">
        <w:rPr>
          <w:rStyle w:val="StyleBoldUnderline"/>
        </w:rPr>
        <w:t>neighbouring</w:t>
      </w:r>
      <w:proofErr w:type="spellEnd"/>
      <w:r w:rsidRPr="00D24C78">
        <w:rPr>
          <w:rStyle w:val="StyleBoldUnderline"/>
        </w:rPr>
        <w:t xml:space="preserve"> countries</w:t>
      </w:r>
      <w:r w:rsidRPr="00D24C78">
        <w:rPr>
          <w:sz w:val="16"/>
        </w:rPr>
        <w:t xml:space="preserve">. </w:t>
      </w:r>
      <w:r w:rsidRPr="00D24C78">
        <w:rPr>
          <w:rStyle w:val="StyleBoldUnderline"/>
        </w:rPr>
        <w:t xml:space="preserve">Such an unprecedented exodus of refugees from a collapsed PRC would no doubt put a severe strain on the limited resources of China’s </w:t>
      </w:r>
      <w:proofErr w:type="spellStart"/>
      <w:r w:rsidRPr="00D24C78">
        <w:rPr>
          <w:rStyle w:val="StyleBoldUnderline"/>
        </w:rPr>
        <w:t>neighbours</w:t>
      </w:r>
      <w:proofErr w:type="spellEnd"/>
      <w:r w:rsidRPr="00D24C78">
        <w:rPr>
          <w:sz w:val="16"/>
        </w:rPr>
        <w:t xml:space="preserve">. </w:t>
      </w:r>
      <w:r w:rsidRPr="00D24C78">
        <w:rPr>
          <w:sz w:val="16"/>
          <w:highlight w:val="yellow"/>
        </w:rPr>
        <w:t xml:space="preserve">A </w:t>
      </w:r>
      <w:r w:rsidRPr="00D24C78">
        <w:rPr>
          <w:rStyle w:val="StyleBoldUnderline"/>
          <w:highlight w:val="yellow"/>
        </w:rPr>
        <w:t>fragmented China could also result in another nightmare scenario</w:t>
      </w:r>
      <w:r w:rsidRPr="00D24C78">
        <w:rPr>
          <w:sz w:val="16"/>
          <w:highlight w:val="yellow"/>
        </w:rPr>
        <w:t xml:space="preserve"> – </w:t>
      </w:r>
      <w:r w:rsidRPr="00D24C78">
        <w:rPr>
          <w:rStyle w:val="StyleBoldUnderline"/>
          <w:highlight w:val="yellow"/>
        </w:rPr>
        <w:t>nuclear weapons falling into the hands of irresponsible</w:t>
      </w:r>
      <w:r w:rsidRPr="00D24C78">
        <w:rPr>
          <w:sz w:val="16"/>
        </w:rPr>
        <w:t xml:space="preserve"> local provincial </w:t>
      </w:r>
      <w:r w:rsidRPr="00D24C78">
        <w:rPr>
          <w:rStyle w:val="StyleBoldUnderline"/>
          <w:highlight w:val="yellow"/>
        </w:rPr>
        <w:t>leaders</w:t>
      </w:r>
      <w:r w:rsidRPr="00D24C78">
        <w:rPr>
          <w:sz w:val="16"/>
        </w:rPr>
        <w:t xml:space="preserve"> or warlords.12 From this perspective, </w:t>
      </w:r>
      <w:r w:rsidRPr="00D24C78">
        <w:rPr>
          <w:rStyle w:val="StyleBoldUnderline"/>
          <w:highlight w:val="yellow"/>
        </w:rPr>
        <w:t>a disintegrating China would also pose a threat to</w:t>
      </w:r>
      <w:r w:rsidRPr="00D24C78">
        <w:rPr>
          <w:sz w:val="16"/>
        </w:rPr>
        <w:t xml:space="preserve"> its </w:t>
      </w:r>
      <w:proofErr w:type="spellStart"/>
      <w:r w:rsidRPr="00D24C78">
        <w:rPr>
          <w:sz w:val="16"/>
        </w:rPr>
        <w:t>neighbours</w:t>
      </w:r>
      <w:proofErr w:type="spellEnd"/>
      <w:r w:rsidRPr="00D24C78">
        <w:rPr>
          <w:sz w:val="16"/>
        </w:rPr>
        <w:t xml:space="preserve"> and </w:t>
      </w:r>
      <w:r w:rsidRPr="00D24C78">
        <w:rPr>
          <w:rStyle w:val="StyleBoldUnderline"/>
          <w:highlight w:val="yellow"/>
        </w:rPr>
        <w:t>the world.</w:t>
      </w:r>
    </w:p>
    <w:p w14:paraId="2047490C" w14:textId="77777777" w:rsidR="00816DF8" w:rsidRDefault="00816DF8" w:rsidP="00D24C78">
      <w:pPr>
        <w:rPr>
          <w:rStyle w:val="StyleBoldUnderline"/>
        </w:rPr>
      </w:pPr>
    </w:p>
    <w:p w14:paraId="69CA0522" w14:textId="1C886083" w:rsidR="00816DF8" w:rsidRPr="00816DF8" w:rsidRDefault="00816DF8" w:rsidP="00816DF8">
      <w:pPr>
        <w:pStyle w:val="Heading3"/>
      </w:pPr>
      <w:r>
        <w:t xml:space="preserve">     </w:t>
      </w:r>
      <w:r w:rsidRPr="00816DF8">
        <w:t xml:space="preserve">CCP Collapse </w:t>
      </w:r>
      <w:r w:rsidRPr="00816DF8">
        <w:sym w:font="Wingdings" w:char="F0E0"/>
      </w:r>
      <w:r w:rsidRPr="00816DF8">
        <w:t xml:space="preserve"> Nuclear </w:t>
      </w:r>
      <w:proofErr w:type="spellStart"/>
      <w:r w:rsidRPr="00816DF8">
        <w:t>Lashout</w:t>
      </w:r>
      <w:proofErr w:type="spellEnd"/>
      <w:r w:rsidRPr="00816DF8">
        <w:t xml:space="preserve"> </w:t>
      </w:r>
    </w:p>
    <w:p w14:paraId="62524C17" w14:textId="77777777" w:rsidR="00816DF8" w:rsidRDefault="00816DF8" w:rsidP="00816DF8"/>
    <w:p w14:paraId="3BF67493" w14:textId="78E30ADC" w:rsidR="00816DF8" w:rsidRDefault="00816DF8" w:rsidP="00816DF8">
      <w:pPr>
        <w:pStyle w:val="Heading4"/>
      </w:pPr>
      <w:r>
        <w:t xml:space="preserve">CCP collapse sparks nuclear </w:t>
      </w:r>
      <w:proofErr w:type="spellStart"/>
      <w:r>
        <w:t>lashout</w:t>
      </w:r>
      <w:proofErr w:type="spellEnd"/>
      <w:r>
        <w:t xml:space="preserve">. </w:t>
      </w:r>
    </w:p>
    <w:p w14:paraId="0703F52E" w14:textId="63868DB0" w:rsidR="00816DF8" w:rsidRPr="00163A5D" w:rsidRDefault="00816DF8" w:rsidP="00816DF8">
      <w:pPr>
        <w:rPr>
          <w:sz w:val="14"/>
          <w:szCs w:val="14"/>
        </w:rPr>
      </w:pPr>
      <w:proofErr w:type="spellStart"/>
      <w:r w:rsidRPr="00816DF8">
        <w:rPr>
          <w:rStyle w:val="StyleStyleBold12pt"/>
        </w:rPr>
        <w:t>Rexing</w:t>
      </w:r>
      <w:proofErr w:type="spellEnd"/>
      <w:r w:rsidRPr="00816DF8">
        <w:rPr>
          <w:rStyle w:val="StyleStyleBold12pt"/>
        </w:rPr>
        <w:t xml:space="preserve"> 5.</w:t>
      </w:r>
      <w:r>
        <w:rPr>
          <w:sz w:val="18"/>
          <w:szCs w:val="18"/>
        </w:rPr>
        <w:t xml:space="preserve"> </w:t>
      </w:r>
      <w:r w:rsidRPr="00163A5D">
        <w:rPr>
          <w:sz w:val="14"/>
          <w:szCs w:val="14"/>
        </w:rPr>
        <w:t>(San – Epoch Times International – August 3</w:t>
      </w:r>
      <w:r w:rsidRPr="00163A5D">
        <w:rPr>
          <w:sz w:val="14"/>
          <w:szCs w:val="14"/>
          <w:vertAlign w:val="superscript"/>
        </w:rPr>
        <w:t>rd</w:t>
      </w:r>
      <w:r w:rsidRPr="00163A5D">
        <w:rPr>
          <w:sz w:val="14"/>
          <w:szCs w:val="14"/>
        </w:rPr>
        <w:t xml:space="preserve"> -- http://www.theepochtimes.com/news/5-8-3/30931.html)</w:t>
      </w:r>
    </w:p>
    <w:p w14:paraId="3DE1A0D4" w14:textId="77777777" w:rsidR="00816DF8" w:rsidRPr="00163A5D" w:rsidRDefault="00816DF8" w:rsidP="00816DF8">
      <w:pPr>
        <w:rPr>
          <w:sz w:val="18"/>
          <w:szCs w:val="18"/>
        </w:rPr>
      </w:pPr>
    </w:p>
    <w:p w14:paraId="13E3CAEC" w14:textId="77777777" w:rsidR="00816DF8" w:rsidRPr="00163A5D" w:rsidRDefault="00816DF8" w:rsidP="00816DF8">
      <w:pPr>
        <w:rPr>
          <w:sz w:val="18"/>
          <w:szCs w:val="18"/>
        </w:rPr>
      </w:pPr>
      <w:r w:rsidRPr="00163A5D">
        <w:rPr>
          <w:u w:val="single"/>
        </w:rPr>
        <w:t xml:space="preserve">Since </w:t>
      </w:r>
      <w:r w:rsidRPr="009A25BF">
        <w:rPr>
          <w:highlight w:val="yellow"/>
          <w:u w:val="single"/>
        </w:rPr>
        <w:t>the Party’s life is “above all else,”</w:t>
      </w:r>
      <w:r w:rsidRPr="00163A5D">
        <w:rPr>
          <w:u w:val="single"/>
        </w:rPr>
        <w:t xml:space="preserve"> </w:t>
      </w:r>
      <w:r w:rsidRPr="009A25BF">
        <w:rPr>
          <w:highlight w:val="yellow"/>
          <w:u w:val="single"/>
        </w:rPr>
        <w:t>it would not be surprising if the CCP resorts to the use of biological, chemical, and nuclear weapons in its attempt to postpone its life</w:t>
      </w:r>
      <w:r w:rsidRPr="00163A5D">
        <w:rPr>
          <w:sz w:val="18"/>
          <w:szCs w:val="18"/>
        </w:rPr>
        <w:t xml:space="preserve">. </w:t>
      </w:r>
      <w:r w:rsidRPr="009A25BF">
        <w:rPr>
          <w:highlight w:val="yellow"/>
          <w:u w:val="single"/>
        </w:rPr>
        <w:t>The CCP,</w:t>
      </w:r>
      <w:r w:rsidRPr="00163A5D">
        <w:rPr>
          <w:sz w:val="18"/>
          <w:szCs w:val="18"/>
        </w:rPr>
        <w:t xml:space="preserve"> that disregards human life, </w:t>
      </w:r>
      <w:r w:rsidRPr="00163A5D">
        <w:rPr>
          <w:u w:val="single"/>
        </w:rPr>
        <w:t>would not hesitate to kill two hundred million Americans, coupled with seven or eight hundred million Chinese, to achieve its ends</w:t>
      </w:r>
      <w:r w:rsidRPr="00163A5D">
        <w:rPr>
          <w:sz w:val="18"/>
          <w:szCs w:val="18"/>
        </w:rPr>
        <w:t xml:space="preserve">. The “speech,” free of all disguises, lets the public see the CCP for what it really is: with evil filling its every cell, the </w:t>
      </w:r>
      <w:r w:rsidRPr="009A25BF">
        <w:rPr>
          <w:highlight w:val="yellow"/>
          <w:u w:val="single"/>
        </w:rPr>
        <w:t>CCP intends to fight</w:t>
      </w:r>
      <w:r w:rsidRPr="00163A5D">
        <w:rPr>
          <w:sz w:val="18"/>
          <w:szCs w:val="18"/>
        </w:rPr>
        <w:t xml:space="preserve"> all of mankind </w:t>
      </w:r>
      <w:r w:rsidRPr="009A25BF">
        <w:rPr>
          <w:highlight w:val="yellow"/>
          <w:u w:val="single"/>
        </w:rPr>
        <w:t>in its desperate attempt to cling to life</w:t>
      </w:r>
      <w:r w:rsidRPr="00163A5D">
        <w:rPr>
          <w:u w:val="single"/>
        </w:rPr>
        <w:t>.</w:t>
      </w:r>
      <w:r w:rsidRPr="00163A5D">
        <w:rPr>
          <w:sz w:val="18"/>
          <w:szCs w:val="18"/>
        </w:rPr>
        <w:t xml:space="preserve"> </w:t>
      </w:r>
      <w:r w:rsidRPr="00163A5D">
        <w:rPr>
          <w:sz w:val="14"/>
          <w:szCs w:val="14"/>
        </w:rPr>
        <w:t xml:space="preserve">And that is the theme of the “speech.” </w:t>
      </w:r>
      <w:r>
        <w:rPr>
          <w:sz w:val="14"/>
          <w:szCs w:val="14"/>
        </w:rPr>
        <w:t xml:space="preserve">  </w:t>
      </w:r>
      <w:r w:rsidRPr="00163A5D">
        <w:rPr>
          <w:sz w:val="14"/>
          <w:szCs w:val="14"/>
        </w:rPr>
        <w:t>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w:t>
      </w:r>
      <w:r w:rsidRPr="00163A5D">
        <w:rPr>
          <w:sz w:val="18"/>
          <w:szCs w:val="18"/>
        </w:rPr>
        <w:t xml:space="preserve">, </w:t>
      </w:r>
      <w:r w:rsidRPr="009A25BF">
        <w:rPr>
          <w:highlight w:val="yellow"/>
          <w:u w:val="single"/>
        </w:rPr>
        <w:t>the</w:t>
      </w:r>
      <w:r w:rsidRPr="00163A5D">
        <w:rPr>
          <w:u w:val="single"/>
        </w:rPr>
        <w:t xml:space="preserve"> </w:t>
      </w:r>
      <w:r w:rsidRPr="00163A5D">
        <w:rPr>
          <w:sz w:val="18"/>
          <w:szCs w:val="18"/>
        </w:rPr>
        <w:t xml:space="preserve">bloody </w:t>
      </w:r>
      <w:r w:rsidRPr="009A25BF">
        <w:rPr>
          <w:highlight w:val="yellow"/>
          <w:u w:val="single"/>
        </w:rPr>
        <w:t>confession affirmed the CCP</w:t>
      </w:r>
      <w:r w:rsidRPr="009A25BF">
        <w:rPr>
          <w:sz w:val="18"/>
          <w:szCs w:val="18"/>
          <w:highlight w:val="yellow"/>
        </w:rPr>
        <w:t>’s</w:t>
      </w:r>
      <w:r w:rsidRPr="00163A5D">
        <w:rPr>
          <w:sz w:val="18"/>
          <w:szCs w:val="18"/>
        </w:rPr>
        <w:t xml:space="preserve"> </w:t>
      </w:r>
      <w:r w:rsidRPr="00163A5D">
        <w:rPr>
          <w:sz w:val="14"/>
          <w:szCs w:val="14"/>
        </w:rPr>
        <w:t>bloodiness: a monstrous murderer, who has killed 80 million Chinese people,</w:t>
      </w:r>
      <w:r w:rsidRPr="00163A5D">
        <w:rPr>
          <w:sz w:val="18"/>
          <w:szCs w:val="18"/>
        </w:rPr>
        <w:t xml:space="preserve"> </w:t>
      </w:r>
      <w:r w:rsidRPr="009A25BF">
        <w:rPr>
          <w:highlight w:val="yellow"/>
          <w:u w:val="single"/>
        </w:rPr>
        <w:t>now plans to hold one billion people hostage and gamble with their lives</w:t>
      </w:r>
      <w:r w:rsidRPr="00163A5D">
        <w:rPr>
          <w:u w:val="single"/>
        </w:rPr>
        <w:t>.</w:t>
      </w:r>
    </w:p>
    <w:p w14:paraId="0A3DFC47" w14:textId="77777777" w:rsidR="00816DF8" w:rsidRPr="00816DF8" w:rsidRDefault="00816DF8" w:rsidP="00816DF8"/>
    <w:p w14:paraId="4425FB12" w14:textId="7CA6CD92" w:rsidR="00D24C78" w:rsidRDefault="00816DF8" w:rsidP="00816DF8">
      <w:pPr>
        <w:pStyle w:val="Heading3"/>
      </w:pPr>
      <w:r>
        <w:t xml:space="preserve">     CCP Collapse </w:t>
      </w:r>
      <w:r>
        <w:sym w:font="Wingdings" w:char="F0E0"/>
      </w:r>
      <w:r>
        <w:t xml:space="preserve"> China-India War </w:t>
      </w:r>
    </w:p>
    <w:p w14:paraId="71C550D7" w14:textId="77777777" w:rsidR="00816DF8" w:rsidRDefault="00816DF8" w:rsidP="00816DF8"/>
    <w:p w14:paraId="39BB435D" w14:textId="601418FB" w:rsidR="00816DF8" w:rsidRDefault="00816DF8" w:rsidP="00816DF8">
      <w:pPr>
        <w:pStyle w:val="Heading4"/>
      </w:pPr>
      <w:r>
        <w:t xml:space="preserve">CCP collapse causes China-India war. </w:t>
      </w:r>
    </w:p>
    <w:p w14:paraId="290A19A7" w14:textId="000A2BBF" w:rsidR="00816DF8" w:rsidRPr="00816DF8" w:rsidRDefault="00816DF8" w:rsidP="00816DF8">
      <w:pPr>
        <w:rPr>
          <w:rStyle w:val="SmallText-New"/>
          <w:rFonts w:ascii="Times New Roman" w:hAnsi="Times New Roman"/>
          <w:sz w:val="16"/>
          <w:szCs w:val="16"/>
        </w:rPr>
      </w:pPr>
      <w:r w:rsidRPr="00816DF8">
        <w:rPr>
          <w:rStyle w:val="StyleStyleBold12pt"/>
        </w:rPr>
        <w:t>Cohen 2.</w:t>
      </w:r>
      <w:r w:rsidRPr="00816DF8">
        <w:rPr>
          <w:rStyle w:val="Taggin-New"/>
          <w:rFonts w:ascii="Times New Roman" w:hAnsi="Times New Roman"/>
          <w:sz w:val="16"/>
          <w:szCs w:val="16"/>
        </w:rPr>
        <w:t xml:space="preserve"> </w:t>
      </w:r>
      <w:r w:rsidRPr="00816DF8">
        <w:rPr>
          <w:rStyle w:val="SmallText-New"/>
          <w:rFonts w:ascii="Times New Roman" w:hAnsi="Times New Roman"/>
          <w:sz w:val="16"/>
          <w:szCs w:val="16"/>
        </w:rPr>
        <w:t>(Stephen, Senior Fellow – Brookings Institution, “Nuclear Weapons and Nuclear War in South Asia: An Unknowable Future”, May, http://www.brookings.edu/dybdocroot/views/speeches/cohens20020501.pdf)</w:t>
      </w:r>
    </w:p>
    <w:p w14:paraId="0386EA1F" w14:textId="77777777" w:rsidR="00816DF8" w:rsidRPr="00816DF8" w:rsidRDefault="00816DF8" w:rsidP="00816DF8">
      <w:pPr>
        <w:rPr>
          <w:rStyle w:val="SmallText-New"/>
          <w:rFonts w:ascii="Times New Roman" w:hAnsi="Times New Roman"/>
          <w:sz w:val="22"/>
          <w:szCs w:val="22"/>
        </w:rPr>
      </w:pPr>
    </w:p>
    <w:p w14:paraId="69D0618E" w14:textId="77777777" w:rsidR="00816DF8" w:rsidRPr="00816DF8" w:rsidRDefault="00816DF8" w:rsidP="00816DF8">
      <w:pPr>
        <w:rPr>
          <w:rStyle w:val="SmallText-New"/>
          <w:rFonts w:ascii="Times New Roman" w:hAnsi="Times New Roman"/>
          <w:sz w:val="16"/>
          <w:szCs w:val="22"/>
        </w:rPr>
      </w:pPr>
      <w:r w:rsidRPr="00816DF8">
        <w:rPr>
          <w:rStyle w:val="SmallText-New"/>
          <w:rFonts w:ascii="Times New Roman" w:hAnsi="Times New Roman"/>
          <w:sz w:val="16"/>
          <w:szCs w:val="22"/>
        </w:rPr>
        <w:t xml:space="preserve">A similar argument may be made with respect to China. China is a country that has had its share of upheavals in the past. While there is no expectation today of renewed internal turmoil, it is important to remember that </w:t>
      </w:r>
      <w:r w:rsidRPr="00816DF8">
        <w:rPr>
          <w:rStyle w:val="Underlined-New"/>
          <w:rFonts w:ascii="Times New Roman" w:hAnsi="Times New Roman"/>
          <w:sz w:val="22"/>
          <w:szCs w:val="22"/>
          <w:highlight w:val="yellow"/>
        </w:rPr>
        <w:t>closed</w:t>
      </w:r>
      <w:r w:rsidRPr="00816DF8">
        <w:rPr>
          <w:rStyle w:val="Underlined-New"/>
          <w:rFonts w:ascii="Times New Roman" w:hAnsi="Times New Roman"/>
          <w:sz w:val="22"/>
          <w:szCs w:val="22"/>
        </w:rPr>
        <w:t xml:space="preserve"> authoritarian societ</w:t>
      </w:r>
      <w:r w:rsidRPr="00816DF8">
        <w:rPr>
          <w:rStyle w:val="Underlined-New"/>
          <w:rFonts w:ascii="Times New Roman" w:hAnsi="Times New Roman"/>
          <w:sz w:val="22"/>
          <w:szCs w:val="22"/>
          <w:highlight w:val="yellow"/>
        </w:rPr>
        <w:t>ies are subject to deep crisis in moments of sudden change</w:t>
      </w:r>
      <w:r w:rsidRPr="00816DF8">
        <w:rPr>
          <w:rStyle w:val="SmallText-New"/>
          <w:rFonts w:ascii="Times New Roman" w:hAnsi="Times New Roman"/>
          <w:sz w:val="16"/>
          <w:szCs w:val="22"/>
        </w:rPr>
        <w:t xml:space="preserve">. The breakup of the Soviet Union and Yugoslavia, and the turmoil that has ravaged many members of the former communist bloc are examples of what could happen to China. A severe economic crisis, rebellions in Tibet and Xinjiang, a </w:t>
      </w:r>
      <w:proofErr w:type="gramStart"/>
      <w:r w:rsidRPr="00816DF8">
        <w:rPr>
          <w:rStyle w:val="SmallText-New"/>
          <w:rFonts w:ascii="Times New Roman" w:hAnsi="Times New Roman"/>
          <w:sz w:val="16"/>
          <w:szCs w:val="22"/>
        </w:rPr>
        <w:t>reborn</w:t>
      </w:r>
      <w:proofErr w:type="gramEnd"/>
      <w:r w:rsidRPr="00816DF8">
        <w:rPr>
          <w:rStyle w:val="SmallText-New"/>
          <w:rFonts w:ascii="Times New Roman" w:hAnsi="Times New Roman"/>
          <w:sz w:val="16"/>
          <w:szCs w:val="22"/>
        </w:rPr>
        <w:t xml:space="preserve"> democracy movement and a party torn by factions could be the ingredients of an unstable situation. </w:t>
      </w:r>
      <w:r w:rsidRPr="00816DF8">
        <w:rPr>
          <w:rStyle w:val="Underlined-New"/>
          <w:rFonts w:ascii="Times New Roman" w:hAnsi="Times New Roman"/>
          <w:sz w:val="22"/>
          <w:szCs w:val="22"/>
        </w:rPr>
        <w:t xml:space="preserve">A </w:t>
      </w:r>
      <w:r w:rsidRPr="00816DF8">
        <w:rPr>
          <w:rStyle w:val="Underlined-New"/>
          <w:rFonts w:ascii="Times New Roman" w:hAnsi="Times New Roman"/>
          <w:sz w:val="22"/>
          <w:szCs w:val="22"/>
          <w:highlight w:val="yellow"/>
        </w:rPr>
        <w:t>vulnerable Chinese leadership</w:t>
      </w:r>
      <w:r w:rsidRPr="00816DF8">
        <w:rPr>
          <w:rStyle w:val="Underlined-New"/>
          <w:rFonts w:ascii="Times New Roman" w:hAnsi="Times New Roman"/>
          <w:sz w:val="22"/>
          <w:szCs w:val="22"/>
        </w:rPr>
        <w:t xml:space="preserve"> </w:t>
      </w:r>
      <w:r w:rsidRPr="00816DF8">
        <w:rPr>
          <w:rStyle w:val="Underlined-New"/>
          <w:rFonts w:ascii="Times New Roman" w:hAnsi="Times New Roman"/>
          <w:sz w:val="22"/>
          <w:szCs w:val="22"/>
          <w:highlight w:val="yellow"/>
        </w:rPr>
        <w:t>determined to bolster its</w:t>
      </w:r>
      <w:r w:rsidRPr="00816DF8">
        <w:rPr>
          <w:rStyle w:val="Underlined-New"/>
          <w:rFonts w:ascii="Times New Roman" w:hAnsi="Times New Roman"/>
          <w:sz w:val="22"/>
          <w:szCs w:val="22"/>
        </w:rPr>
        <w:t xml:space="preserve"> shaky </w:t>
      </w:r>
      <w:r w:rsidRPr="00816DF8">
        <w:rPr>
          <w:rStyle w:val="Underlined-New"/>
          <w:rFonts w:ascii="Times New Roman" w:hAnsi="Times New Roman"/>
          <w:sz w:val="22"/>
          <w:szCs w:val="22"/>
          <w:highlight w:val="yellow"/>
        </w:rPr>
        <w:t>position by an aggressive policy toward India</w:t>
      </w:r>
      <w:r w:rsidRPr="00816DF8">
        <w:rPr>
          <w:rStyle w:val="SmallText-New"/>
          <w:rFonts w:ascii="Times New Roman" w:hAnsi="Times New Roman"/>
          <w:sz w:val="16"/>
          <w:szCs w:val="22"/>
        </w:rPr>
        <w:t xml:space="preserve"> or the United States or both </w:t>
      </w:r>
      <w:r w:rsidRPr="00816DF8">
        <w:rPr>
          <w:rStyle w:val="SmallText-New"/>
          <w:rFonts w:ascii="Times New Roman" w:hAnsi="Times New Roman"/>
          <w:sz w:val="16"/>
          <w:szCs w:val="22"/>
          <w:highlight w:val="yellow"/>
        </w:rPr>
        <w:t>migh</w:t>
      </w:r>
      <w:r w:rsidRPr="00816DF8">
        <w:rPr>
          <w:rStyle w:val="Underlined-New"/>
          <w:rFonts w:ascii="Times New Roman" w:hAnsi="Times New Roman"/>
          <w:sz w:val="22"/>
          <w:szCs w:val="22"/>
          <w:highlight w:val="yellow"/>
        </w:rPr>
        <w:t>t become involved in a major crisis</w:t>
      </w:r>
      <w:r w:rsidRPr="00816DF8">
        <w:rPr>
          <w:rStyle w:val="Underlined-New"/>
          <w:rFonts w:ascii="Times New Roman" w:hAnsi="Times New Roman"/>
          <w:sz w:val="22"/>
          <w:szCs w:val="22"/>
        </w:rPr>
        <w:t xml:space="preserve"> with India</w:t>
      </w:r>
      <w:r w:rsidRPr="00816DF8">
        <w:rPr>
          <w:rStyle w:val="SmallText-New"/>
          <w:rFonts w:ascii="Times New Roman" w:hAnsi="Times New Roman"/>
          <w:sz w:val="16"/>
          <w:szCs w:val="22"/>
        </w:rPr>
        <w:t xml:space="preserve">, perhaps </w:t>
      </w:r>
      <w:r w:rsidRPr="00816DF8">
        <w:rPr>
          <w:rStyle w:val="Underlined-New"/>
          <w:rFonts w:ascii="Times New Roman" w:hAnsi="Times New Roman"/>
          <w:sz w:val="22"/>
          <w:szCs w:val="22"/>
        </w:rPr>
        <w:t xml:space="preserve">engage in nuclear </w:t>
      </w:r>
      <w:proofErr w:type="gramStart"/>
      <w:r w:rsidRPr="00816DF8">
        <w:rPr>
          <w:rStyle w:val="Underlined-New"/>
          <w:rFonts w:ascii="Times New Roman" w:hAnsi="Times New Roman"/>
          <w:sz w:val="22"/>
          <w:szCs w:val="22"/>
        </w:rPr>
        <w:t>saber-rattling</w:t>
      </w:r>
      <w:proofErr w:type="gramEnd"/>
      <w:r w:rsidRPr="00816DF8">
        <w:rPr>
          <w:rStyle w:val="Underlined-New"/>
          <w:rFonts w:ascii="Times New Roman" w:hAnsi="Times New Roman"/>
          <w:sz w:val="22"/>
          <w:szCs w:val="22"/>
        </w:rPr>
        <w:t xml:space="preserve">. </w:t>
      </w:r>
      <w:r w:rsidRPr="00816DF8">
        <w:rPr>
          <w:rStyle w:val="Underlined-New"/>
          <w:rFonts w:ascii="Times New Roman" w:hAnsi="Times New Roman"/>
          <w:sz w:val="22"/>
          <w:szCs w:val="22"/>
          <w:highlight w:val="yellow"/>
        </w:rPr>
        <w:t>That would encourage India to adopt a stronger nuclear posture</w:t>
      </w:r>
      <w:r w:rsidRPr="00816DF8">
        <w:rPr>
          <w:rStyle w:val="SmallText-New"/>
          <w:rFonts w:ascii="Times New Roman" w:hAnsi="Times New Roman"/>
          <w:sz w:val="16"/>
          <w:szCs w:val="22"/>
        </w:rPr>
        <w:t xml:space="preserve">, possibly with American assistance. </w:t>
      </w:r>
    </w:p>
    <w:p w14:paraId="7E0F38FC" w14:textId="77777777" w:rsidR="00816DF8" w:rsidRPr="00816DF8" w:rsidRDefault="00816DF8" w:rsidP="00816DF8"/>
    <w:p w14:paraId="03DBDFA8" w14:textId="60BD38B5" w:rsidR="00987FF7" w:rsidRPr="009A7149" w:rsidRDefault="00987FF7" w:rsidP="00987FF7">
      <w:pPr>
        <w:pStyle w:val="Heading4"/>
      </w:pPr>
      <w:r>
        <w:t>G</w:t>
      </w:r>
      <w:r w:rsidRPr="009A7149">
        <w:t xml:space="preserve">oes nuclear and draws in </w:t>
      </w:r>
      <w:r>
        <w:t xml:space="preserve">the US. </w:t>
      </w:r>
    </w:p>
    <w:p w14:paraId="251FD07A" w14:textId="77777777" w:rsidR="00987FF7" w:rsidRPr="00987FF7" w:rsidRDefault="00987FF7" w:rsidP="00987FF7">
      <w:pPr>
        <w:rPr>
          <w:sz w:val="16"/>
          <w:szCs w:val="16"/>
        </w:rPr>
      </w:pPr>
      <w:r w:rsidRPr="00987FF7">
        <w:rPr>
          <w:rStyle w:val="StyleStyleBold12pt"/>
        </w:rPr>
        <w:t xml:space="preserve">Fisher 11 </w:t>
      </w:r>
      <w:r w:rsidRPr="00987FF7">
        <w:rPr>
          <w:sz w:val="16"/>
          <w:szCs w:val="16"/>
        </w:rPr>
        <w:t>(Max, Associate Editor at the Atlantic, Editor of the International Channel, “5 Most Likely Ways the US and China Could Spark Accidental Nuclear War”)</w:t>
      </w:r>
    </w:p>
    <w:p w14:paraId="508DA4BF" w14:textId="77777777" w:rsidR="00987FF7" w:rsidRPr="00987FF7" w:rsidRDefault="00987FF7" w:rsidP="00987FF7">
      <w:pPr>
        <w:rPr>
          <w:sz w:val="16"/>
        </w:rPr>
      </w:pPr>
      <w:r w:rsidRPr="00987FF7">
        <w:rPr>
          <w:sz w:val="16"/>
        </w:rPr>
        <w:t xml:space="preserve">(4) China or India occupies disputed territory. In 1962, China seized a disputed district called </w:t>
      </w:r>
      <w:proofErr w:type="spellStart"/>
      <w:r w:rsidRPr="00987FF7">
        <w:rPr>
          <w:sz w:val="16"/>
        </w:rPr>
        <w:t>Tawang</w:t>
      </w:r>
      <w:proofErr w:type="spellEnd"/>
      <w:r w:rsidRPr="00987FF7">
        <w:rPr>
          <w:sz w:val="16"/>
        </w:rPr>
        <w:t xml:space="preserve"> along its border with India. Since then, China hasn't shown much interest in using military force to invade disputed territory. </w:t>
      </w:r>
      <w:r w:rsidRPr="009A7149">
        <w:rPr>
          <w:rStyle w:val="StyleBoldUnderline"/>
        </w:rPr>
        <w:t xml:space="preserve">But </w:t>
      </w:r>
      <w:r w:rsidRPr="00987FF7">
        <w:rPr>
          <w:rStyle w:val="StyleBoldUnderline"/>
          <w:highlight w:val="yellow"/>
        </w:rPr>
        <w:t>Indian politics have become</w:t>
      </w:r>
      <w:r w:rsidRPr="009A7149">
        <w:rPr>
          <w:rStyle w:val="StyleBoldUnderline"/>
        </w:rPr>
        <w:t xml:space="preserve"> increasingly </w:t>
      </w:r>
      <w:r w:rsidRPr="00987FF7">
        <w:rPr>
          <w:rStyle w:val="StyleBoldUnderline"/>
          <w:highlight w:val="yellow"/>
        </w:rPr>
        <w:t>nationalist and its leaders insecure about the rising Chinese power</w:t>
      </w:r>
      <w:r w:rsidRPr="00987FF7">
        <w:rPr>
          <w:sz w:val="16"/>
          <w:highlight w:val="yellow"/>
        </w:rPr>
        <w:t>.</w:t>
      </w:r>
      <w:r w:rsidRPr="00987FF7">
        <w:rPr>
          <w:sz w:val="16"/>
        </w:rPr>
        <w:t xml:space="preserve"> </w:t>
      </w:r>
      <w:r w:rsidRPr="009A7149">
        <w:rPr>
          <w:rStyle w:val="StyleBoldUnderline"/>
        </w:rPr>
        <w:t>India's decades-long territorial dispute with Pakistan over Kashmir</w:t>
      </w:r>
      <w:r w:rsidRPr="00987FF7">
        <w:rPr>
          <w:sz w:val="16"/>
        </w:rPr>
        <w:t xml:space="preserve"> -- which came very close to sparking nuclear war in the 1990s -- </w:t>
      </w:r>
      <w:r w:rsidRPr="009A7149">
        <w:rPr>
          <w:rStyle w:val="StyleBoldUnderline"/>
        </w:rPr>
        <w:t xml:space="preserve">means that </w:t>
      </w:r>
      <w:r w:rsidRPr="00987FF7">
        <w:rPr>
          <w:rStyle w:val="StyleBoldUnderline"/>
          <w:highlight w:val="yellow"/>
        </w:rPr>
        <w:t>India is extremely sensitive about its borders. It's not hard to foresee an erratic Indian politician or a twitchy general trying to preempt some imagined Chinese invasion</w:t>
      </w:r>
      <w:r w:rsidRPr="009A7149">
        <w:rPr>
          <w:rStyle w:val="StyleBoldUnderline"/>
        </w:rPr>
        <w:t xml:space="preserve"> of a disputed territory</w:t>
      </w:r>
      <w:r w:rsidRPr="00987FF7">
        <w:rPr>
          <w:sz w:val="16"/>
        </w:rPr>
        <w:t xml:space="preserve">. If that happens, </w:t>
      </w:r>
      <w:r w:rsidRPr="00987FF7">
        <w:rPr>
          <w:rStyle w:val="StyleBoldUnderline"/>
          <w:highlight w:val="yellow"/>
        </w:rPr>
        <w:t>China's response could easily escalate</w:t>
      </w:r>
      <w:r w:rsidRPr="009A7149">
        <w:rPr>
          <w:rStyle w:val="StyleBoldUnderline"/>
        </w:rPr>
        <w:t xml:space="preserve"> the </w:t>
      </w:r>
      <w:proofErr w:type="gramStart"/>
      <w:r w:rsidRPr="009A7149">
        <w:rPr>
          <w:rStyle w:val="StyleBoldUnderline"/>
        </w:rPr>
        <w:t>stand-off</w:t>
      </w:r>
      <w:proofErr w:type="gramEnd"/>
      <w:r w:rsidRPr="00987FF7">
        <w:rPr>
          <w:sz w:val="16"/>
        </w:rPr>
        <w:t xml:space="preserve">, whether intentionally or not. India, like China, not yet clarified precisely when it will and will not consider using nuclear weapons. </w:t>
      </w:r>
      <w:r w:rsidRPr="00987FF7">
        <w:rPr>
          <w:rStyle w:val="StyleBoldUnderline"/>
          <w:highlight w:val="yellow"/>
        </w:rPr>
        <w:t>The U.S., a close ally of India, would</w:t>
      </w:r>
      <w:r w:rsidRPr="009A7149">
        <w:rPr>
          <w:rStyle w:val="StyleBoldUnderline"/>
        </w:rPr>
        <w:t xml:space="preserve"> probably </w:t>
      </w:r>
      <w:r w:rsidRPr="00987FF7">
        <w:rPr>
          <w:rStyle w:val="StyleBoldUnderline"/>
          <w:highlight w:val="yellow"/>
        </w:rPr>
        <w:t>be compelled to step in</w:t>
      </w:r>
      <w:r w:rsidRPr="00987FF7">
        <w:rPr>
          <w:sz w:val="16"/>
        </w:rPr>
        <w:t xml:space="preserve"> -- as it has between India and Pakistan. But </w:t>
      </w:r>
      <w:r w:rsidRPr="009A7149">
        <w:rPr>
          <w:rStyle w:val="StyleBoldUnderline"/>
        </w:rPr>
        <w:t xml:space="preserve">that might add to the volatility and the ways </w:t>
      </w:r>
      <w:r w:rsidRPr="00987FF7">
        <w:rPr>
          <w:rStyle w:val="StyleBoldUnderline"/>
          <w:highlight w:val="yellow"/>
        </w:rPr>
        <w:t xml:space="preserve">things could spiral out of </w:t>
      </w:r>
      <w:proofErr w:type="spellStart"/>
      <w:proofErr w:type="gramStart"/>
      <w:r w:rsidRPr="00987FF7">
        <w:rPr>
          <w:rStyle w:val="StyleBoldUnderline"/>
          <w:highlight w:val="yellow"/>
        </w:rPr>
        <w:t>control</w:t>
      </w:r>
      <w:r w:rsidRPr="00987FF7">
        <w:rPr>
          <w:sz w:val="16"/>
        </w:rPr>
        <w:t>.Photo</w:t>
      </w:r>
      <w:proofErr w:type="spellEnd"/>
      <w:proofErr w:type="gramEnd"/>
      <w:r w:rsidRPr="00987FF7">
        <w:rPr>
          <w:sz w:val="16"/>
        </w:rPr>
        <w:t xml:space="preserve">: Indian army </w:t>
      </w:r>
      <w:proofErr w:type="spellStart"/>
      <w:r w:rsidRPr="00987FF7">
        <w:rPr>
          <w:sz w:val="16"/>
        </w:rPr>
        <w:t>Brahmos</w:t>
      </w:r>
      <w:proofErr w:type="spellEnd"/>
      <w:r w:rsidRPr="00987FF7">
        <w:rPr>
          <w:sz w:val="16"/>
        </w:rPr>
        <w:t xml:space="preserve"> missile launcher passes on a flotilla towards the India Gate memorial during rehearsal for the Republic Day parade in New Delhi.</w:t>
      </w:r>
    </w:p>
    <w:p w14:paraId="42F334B2" w14:textId="77777777" w:rsidR="00D24C78" w:rsidRPr="00D24C78" w:rsidRDefault="00D24C78" w:rsidP="00D24C78"/>
    <w:p w14:paraId="634287AA" w14:textId="1BD0EA57" w:rsidR="00DC6B30" w:rsidRDefault="00816DF8" w:rsidP="00DC6B30">
      <w:pPr>
        <w:pStyle w:val="Heading3"/>
      </w:pPr>
      <w:r>
        <w:t xml:space="preserve">2NC: </w:t>
      </w:r>
      <w:r w:rsidR="00DC6B30">
        <w:t xml:space="preserve">Laundry List </w:t>
      </w:r>
    </w:p>
    <w:p w14:paraId="6E9F215F" w14:textId="77777777" w:rsidR="00DC6B30" w:rsidRDefault="00DC6B30" w:rsidP="00DC6B30"/>
    <w:p w14:paraId="4AEC61A6" w14:textId="0B34A0B6" w:rsidR="00DC6B30" w:rsidRDefault="00DC6B30" w:rsidP="00DC6B30">
      <w:pPr>
        <w:pStyle w:val="Heading4"/>
      </w:pPr>
      <w:proofErr w:type="gramStart"/>
      <w:r>
        <w:t xml:space="preserve">Strong Chinese growth key to solve Asian stability, North Korea, </w:t>
      </w:r>
      <w:proofErr w:type="spellStart"/>
      <w:r>
        <w:t>prolif</w:t>
      </w:r>
      <w:proofErr w:type="spellEnd"/>
      <w:r>
        <w:t>, and terrorism.</w:t>
      </w:r>
      <w:proofErr w:type="gramEnd"/>
      <w:r>
        <w:t xml:space="preserve"> </w:t>
      </w:r>
    </w:p>
    <w:p w14:paraId="7D060C54" w14:textId="34E2E3FF" w:rsidR="00DC6B30" w:rsidRPr="00DC6B30" w:rsidRDefault="00DC6B30" w:rsidP="00DC6B30">
      <w:pPr>
        <w:rPr>
          <w:sz w:val="16"/>
          <w:szCs w:val="16"/>
        </w:rPr>
      </w:pPr>
      <w:proofErr w:type="spellStart"/>
      <w:r w:rsidRPr="00DC6B30">
        <w:rPr>
          <w:rStyle w:val="StyleStyleBold12pt"/>
        </w:rPr>
        <w:t>Krawitz</w:t>
      </w:r>
      <w:proofErr w:type="spellEnd"/>
      <w:r w:rsidRPr="00DC6B30">
        <w:rPr>
          <w:rStyle w:val="StyleStyleBold12pt"/>
        </w:rPr>
        <w:t xml:space="preserve"> 10</w:t>
      </w:r>
      <w:r>
        <w:rPr>
          <w:rStyle w:val="StyleStyleBold12pt"/>
        </w:rPr>
        <w:t>.</w:t>
      </w:r>
      <w:r w:rsidRPr="00DC6B30">
        <w:rPr>
          <w:rStyle w:val="StyleStyleBold12pt"/>
        </w:rPr>
        <w:t xml:space="preserve"> </w:t>
      </w:r>
      <w:r w:rsidRPr="00DC6B30">
        <w:rPr>
          <w:sz w:val="16"/>
          <w:szCs w:val="16"/>
        </w:rPr>
        <w:t xml:space="preserve">[Howard M., </w:t>
      </w:r>
      <w:r w:rsidR="00D24C78">
        <w:rPr>
          <w:sz w:val="16"/>
          <w:szCs w:val="16"/>
        </w:rPr>
        <w:t xml:space="preserve">Visiting Senior Fellow @ NDU, former </w:t>
      </w:r>
      <w:r w:rsidR="00D24C78" w:rsidRPr="00D24C78">
        <w:rPr>
          <w:sz w:val="16"/>
          <w:szCs w:val="16"/>
        </w:rPr>
        <w:t>Chief of Staff, U.S. Army</w:t>
      </w:r>
      <w:r w:rsidR="00D24C78">
        <w:rPr>
          <w:sz w:val="16"/>
          <w:szCs w:val="16"/>
        </w:rPr>
        <w:t xml:space="preserve">, </w:t>
      </w:r>
      <w:r w:rsidRPr="00DC6B30">
        <w:rPr>
          <w:sz w:val="16"/>
          <w:szCs w:val="16"/>
        </w:rPr>
        <w:t xml:space="preserve">“China’s trade opening and implications for regional stability” </w:t>
      </w:r>
      <w:r w:rsidRPr="00DC6B30">
        <w:rPr>
          <w:sz w:val="16"/>
          <w:szCs w:val="16"/>
          <w:u w:val="single"/>
        </w:rPr>
        <w:t>The People’s Liberation Army and China in Transition</w:t>
      </w:r>
      <w:r>
        <w:rPr>
          <w:sz w:val="16"/>
          <w:szCs w:val="16"/>
        </w:rPr>
        <w:t xml:space="preserve"> – National Defense University Press -- </w:t>
      </w:r>
      <w:r w:rsidRPr="00DC6B30">
        <w:rPr>
          <w:sz w:val="16"/>
          <w:szCs w:val="16"/>
        </w:rPr>
        <w:t>http://www.scribd.com/doc/3099389/the-peoples-liberation-army-and-china-in-transition]</w:t>
      </w:r>
    </w:p>
    <w:p w14:paraId="548BF49B" w14:textId="77777777" w:rsidR="00DC6B30" w:rsidRPr="00DC6B30" w:rsidRDefault="00DC6B30" w:rsidP="00DC6B30"/>
    <w:p w14:paraId="72EA02BE" w14:textId="77777777" w:rsidR="00DC6B30" w:rsidRPr="00DC6B30" w:rsidRDefault="00DC6B30" w:rsidP="00DC6B30">
      <w:pPr>
        <w:rPr>
          <w:rStyle w:val="cardChar"/>
          <w:rFonts w:eastAsiaTheme="minorHAnsi"/>
          <w:sz w:val="16"/>
        </w:rPr>
      </w:pPr>
      <w:r w:rsidRPr="009A25BF">
        <w:rPr>
          <w:rStyle w:val="StyleBoldUnderline"/>
          <w:highlight w:val="yellow"/>
        </w:rPr>
        <w:t>A strong services sector</w:t>
      </w:r>
      <w:r w:rsidRPr="00DC6B30">
        <w:rPr>
          <w:sz w:val="16"/>
        </w:rPr>
        <w:t xml:space="preserve">, and the millions of jobs it will create, </w:t>
      </w:r>
      <w:r w:rsidRPr="009A25BF">
        <w:rPr>
          <w:rStyle w:val="StyleBoldUnderline"/>
          <w:highlight w:val="yellow"/>
        </w:rPr>
        <w:t>would</w:t>
      </w:r>
      <w:r w:rsidRPr="00DC6B30">
        <w:rPr>
          <w:sz w:val="16"/>
        </w:rPr>
        <w:t xml:space="preserve"> not only </w:t>
      </w:r>
      <w:r w:rsidRPr="009A25BF">
        <w:rPr>
          <w:rStyle w:val="StyleBoldUnderline"/>
          <w:highlight w:val="yellow"/>
        </w:rPr>
        <w:t>support a real middle class</w:t>
      </w:r>
      <w:r w:rsidRPr="00DC6B30">
        <w:rPr>
          <w:sz w:val="16"/>
        </w:rPr>
        <w:t xml:space="preserve"> but also slow growth in China’s chronically unemployed underclass, </w:t>
      </w:r>
      <w:r w:rsidRPr="009A25BF">
        <w:rPr>
          <w:rStyle w:val="StyleBoldUnderline"/>
          <w:highlight w:val="yellow"/>
        </w:rPr>
        <w:t xml:space="preserve">a worrisome source of destabilizing social </w:t>
      </w:r>
      <w:proofErr w:type="spellStart"/>
      <w:r w:rsidRPr="009A25BF">
        <w:rPr>
          <w:rStyle w:val="StyleBoldUnderline"/>
          <w:highlight w:val="yellow"/>
        </w:rPr>
        <w:t>pres</w:t>
      </w:r>
      <w:proofErr w:type="spellEnd"/>
      <w:r w:rsidRPr="009A25BF">
        <w:rPr>
          <w:rStyle w:val="StyleBoldUnderline"/>
          <w:highlight w:val="yellow"/>
        </w:rPr>
        <w:t>- sure</w:t>
      </w:r>
      <w:r w:rsidRPr="00DC6B30">
        <w:rPr>
          <w:sz w:val="16"/>
        </w:rPr>
        <w:t>. China must place over 10 million new workers into the economy every year. It must also find jobs for an estimated 150 million unemployed migrants, a number expected to swell by at least 5 to 6 million a year. Again, domestic stability is the issue</w:t>
      </w:r>
      <w:r w:rsidRPr="009A25BF">
        <w:rPr>
          <w:rStyle w:val="StyleBoldUnderline"/>
          <w:highlight w:val="yellow"/>
        </w:rPr>
        <w:t>.  Domestic stability in China benefits America</w:t>
      </w:r>
      <w:r w:rsidRPr="00DC6B30">
        <w:rPr>
          <w:sz w:val="16"/>
        </w:rPr>
        <w:t xml:space="preserve">. Comfortable, prosperous Chinese citizens are more likely to share concerns similar to those Americans have and be more willing to cooperate on the range of issues relating to such concerns. For example, </w:t>
      </w:r>
      <w:r w:rsidRPr="009A25BF">
        <w:rPr>
          <w:rStyle w:val="StyleBoldUnderline"/>
          <w:highlight w:val="yellow"/>
        </w:rPr>
        <w:t>China already shows increased interest in working with U.S.</w:t>
      </w:r>
      <w:r w:rsidRPr="009A25BF">
        <w:rPr>
          <w:rStyle w:val="StyleBoldUnderline"/>
        </w:rPr>
        <w:t xml:space="preserve"> officials and private experts </w:t>
      </w:r>
      <w:r w:rsidRPr="009A25BF">
        <w:rPr>
          <w:rStyle w:val="StyleBoldUnderline"/>
          <w:highlight w:val="yellow"/>
        </w:rPr>
        <w:t>on environmental problems</w:t>
      </w:r>
      <w:r w:rsidRPr="009A25BF">
        <w:rPr>
          <w:rStyle w:val="StyleBoldUnderline"/>
        </w:rPr>
        <w:t xml:space="preserve"> (</w:t>
      </w:r>
      <w:r w:rsidRPr="00DC6B30">
        <w:rPr>
          <w:sz w:val="16"/>
        </w:rPr>
        <w:t xml:space="preserve">for example, pollution, hazardous waste, and transportation), drug trafficking, medicine, and public health. These are now issues of real concern for Chinese citizens in more prosperous areas of the country. They are also issues that transcend borders and have the potential to draw China into the international arena as a nation with a stake in making cooperation work. Dialogue on matters of mutual interest promotes communication, increased cooperation, and, ultimately, trust. </w:t>
      </w:r>
      <w:bookmarkStart w:id="1" w:name="_Toc140318045"/>
      <w:bookmarkStart w:id="2" w:name="_Toc140333174"/>
      <w:r w:rsidRPr="009A25BF">
        <w:rPr>
          <w:rStyle w:val="StyleBoldUnderline"/>
          <w:highlight w:val="yellow"/>
        </w:rPr>
        <w:t>A wealthy, stable China can serve U.S. regional security interests</w:t>
      </w:r>
      <w:r w:rsidRPr="00DC6B30">
        <w:rPr>
          <w:sz w:val="16"/>
        </w:rPr>
        <w:t xml:space="preserve">. A </w:t>
      </w:r>
      <w:r w:rsidRPr="009A25BF">
        <w:rPr>
          <w:rStyle w:val="StyleBoldUnderline"/>
        </w:rPr>
        <w:t>China that risks tangible loss from aggressive and confrontational behavior should be less likely to favor precipitous action and conflic</w:t>
      </w:r>
      <w:r w:rsidRPr="00DC6B30">
        <w:rPr>
          <w:sz w:val="16"/>
        </w:rPr>
        <w:t xml:space="preserve">t. It </w:t>
      </w:r>
      <w:r w:rsidRPr="009A25BF">
        <w:rPr>
          <w:rStyle w:val="StyleBoldUnderline"/>
          <w:highlight w:val="yellow"/>
        </w:rPr>
        <w:t>should be more likely to be interested in preserving regional peace and stability, more open to consulting with Pacific Rim neighbors,</w:t>
      </w:r>
      <w:r w:rsidRPr="00DC6B30">
        <w:rPr>
          <w:sz w:val="16"/>
        </w:rPr>
        <w:t xml:space="preserve"> and more willing </w:t>
      </w:r>
      <w:r w:rsidRPr="00DC6B30">
        <w:rPr>
          <w:rStyle w:val="cardChar"/>
          <w:rFonts w:eastAsiaTheme="minorHAnsi"/>
          <w:sz w:val="16"/>
        </w:rPr>
        <w:t xml:space="preserve">to cooperate on regional security issues, strategies, and disputes. </w:t>
      </w:r>
      <w:r w:rsidRPr="009A25BF">
        <w:rPr>
          <w:rStyle w:val="StyleBoldUnderline"/>
        </w:rPr>
        <w:t>Speaking from a vantage point of growing economic strength and military capability would give Beijing the respect, prestige, and diplomatic stature it craves</w:t>
      </w:r>
      <w:r w:rsidRPr="00DC6B30">
        <w:rPr>
          <w:rStyle w:val="cardChar"/>
          <w:rFonts w:eastAsiaTheme="minorHAnsi"/>
          <w:sz w:val="16"/>
        </w:rPr>
        <w:t xml:space="preserve">, making it easier for China to see itself as a player whose opinion is given serious weight by peers. </w:t>
      </w:r>
      <w:r w:rsidRPr="009A25BF">
        <w:rPr>
          <w:rStyle w:val="StyleBoldUnderline"/>
          <w:highlight w:val="yellow"/>
        </w:rPr>
        <w:t>This could calm Chinese fears of being marginalized</w:t>
      </w:r>
      <w:r w:rsidRPr="009A25BF">
        <w:rPr>
          <w:rStyle w:val="StyleBoldUnderline"/>
        </w:rPr>
        <w:t xml:space="preserve"> or contained, </w:t>
      </w:r>
      <w:r w:rsidRPr="009A25BF">
        <w:rPr>
          <w:rStyle w:val="StyleBoldUnderline"/>
          <w:highlight w:val="yellow"/>
        </w:rPr>
        <w:t>making it easier for China to find common cause</w:t>
      </w:r>
      <w:r w:rsidRPr="009A25BF">
        <w:rPr>
          <w:rStyle w:val="StyleBoldUnderline"/>
        </w:rPr>
        <w:t xml:space="preserve"> with the United States, Japan, and others </w:t>
      </w:r>
      <w:r w:rsidRPr="009A25BF">
        <w:rPr>
          <w:rStyle w:val="StyleBoldUnderline"/>
          <w:highlight w:val="yellow"/>
        </w:rPr>
        <w:t>in the</w:t>
      </w:r>
      <w:r w:rsidRPr="009A25BF">
        <w:rPr>
          <w:rStyle w:val="StyleBoldUnderline"/>
        </w:rPr>
        <w:t xml:space="preserve"> region in maintaining calm and promoting dialogue on </w:t>
      </w:r>
      <w:r w:rsidRPr="009A25BF">
        <w:rPr>
          <w:rStyle w:val="StyleBoldUnderline"/>
          <w:highlight w:val="yellow"/>
        </w:rPr>
        <w:t>Korean Peninsula</w:t>
      </w:r>
      <w:r w:rsidRPr="009A25BF">
        <w:rPr>
          <w:rStyle w:val="StyleBoldUnderline"/>
        </w:rPr>
        <w:t xml:space="preserve"> security issues, </w:t>
      </w:r>
      <w:r w:rsidRPr="009A25BF">
        <w:rPr>
          <w:rStyle w:val="StyleBoldUnderline"/>
          <w:highlight w:val="yellow"/>
        </w:rPr>
        <w:t>combating</w:t>
      </w:r>
      <w:r w:rsidRPr="009A25BF">
        <w:rPr>
          <w:rStyle w:val="StyleBoldUnderline"/>
        </w:rPr>
        <w:t xml:space="preserve"> international </w:t>
      </w:r>
      <w:r w:rsidRPr="009A25BF">
        <w:rPr>
          <w:rStyle w:val="StyleBoldUnderline"/>
          <w:highlight w:val="yellow"/>
        </w:rPr>
        <w:t>terrorism</w:t>
      </w:r>
      <w:r w:rsidRPr="009A25BF">
        <w:rPr>
          <w:rStyle w:val="StyleBoldUnderline"/>
        </w:rPr>
        <w:t xml:space="preserve"> and piracy, and perhaps </w:t>
      </w:r>
      <w:r w:rsidRPr="009A25BF">
        <w:rPr>
          <w:rStyle w:val="StyleBoldUnderline"/>
          <w:highlight w:val="yellow"/>
        </w:rPr>
        <w:t>even</w:t>
      </w:r>
      <w:r w:rsidRPr="009A25BF">
        <w:rPr>
          <w:rStyle w:val="StyleBoldUnderline"/>
        </w:rPr>
        <w:t xml:space="preserve"> </w:t>
      </w:r>
      <w:r w:rsidRPr="009A25BF">
        <w:rPr>
          <w:rStyle w:val="StyleBoldUnderline"/>
          <w:highlight w:val="yellow"/>
        </w:rPr>
        <w:t>becoming</w:t>
      </w:r>
      <w:r w:rsidRPr="009A25BF">
        <w:rPr>
          <w:rStyle w:val="StyleBoldUnderline"/>
        </w:rPr>
        <w:t xml:space="preserve"> </w:t>
      </w:r>
      <w:r w:rsidRPr="009A25BF">
        <w:rPr>
          <w:rStyle w:val="StyleBoldUnderline"/>
          <w:highlight w:val="yellow"/>
        </w:rPr>
        <w:t>more</w:t>
      </w:r>
      <w:r w:rsidRPr="009A25BF">
        <w:rPr>
          <w:rStyle w:val="StyleBoldUnderline"/>
        </w:rPr>
        <w:t xml:space="preserve"> </w:t>
      </w:r>
      <w:r w:rsidRPr="009A25BF">
        <w:rPr>
          <w:rStyle w:val="StyleBoldUnderline"/>
          <w:highlight w:val="yellow"/>
        </w:rPr>
        <w:t>involved</w:t>
      </w:r>
      <w:r w:rsidRPr="009A25BF">
        <w:rPr>
          <w:rStyle w:val="StyleBoldUnderline"/>
        </w:rPr>
        <w:t xml:space="preserve"> </w:t>
      </w:r>
      <w:r w:rsidRPr="009A25BF">
        <w:rPr>
          <w:rStyle w:val="StyleBoldUnderline"/>
          <w:highlight w:val="yellow"/>
        </w:rPr>
        <w:t>in</w:t>
      </w:r>
      <w:r w:rsidRPr="009A25BF">
        <w:rPr>
          <w:rStyle w:val="StyleBoldUnderline"/>
        </w:rPr>
        <w:t xml:space="preserve"> </w:t>
      </w:r>
      <w:r w:rsidRPr="009A25BF">
        <w:rPr>
          <w:rStyle w:val="StyleBoldUnderline"/>
          <w:highlight w:val="yellow"/>
        </w:rPr>
        <w:t>curbing</w:t>
      </w:r>
      <w:r w:rsidRPr="009A25BF">
        <w:rPr>
          <w:rStyle w:val="StyleBoldUnderline"/>
        </w:rPr>
        <w:t xml:space="preserve"> the </w:t>
      </w:r>
      <w:r w:rsidRPr="009A25BF">
        <w:rPr>
          <w:rStyle w:val="StyleBoldUnderline"/>
          <w:highlight w:val="yellow"/>
        </w:rPr>
        <w:t>proliferation</w:t>
      </w:r>
      <w:r w:rsidRPr="009A25BF">
        <w:rPr>
          <w:rStyle w:val="StyleBoldUnderline"/>
        </w:rPr>
        <w:t xml:space="preserve"> of weapons of mass destruction.</w:t>
      </w:r>
      <w:bookmarkEnd w:id="1"/>
      <w:bookmarkEnd w:id="2"/>
    </w:p>
    <w:p w14:paraId="6995670C" w14:textId="77777777" w:rsidR="00DC6B30" w:rsidRDefault="00DC6B30" w:rsidP="00DC6B30"/>
    <w:p w14:paraId="41B502FA" w14:textId="5840075D" w:rsidR="00816DF8" w:rsidRDefault="00816DF8" w:rsidP="00816DF8">
      <w:pPr>
        <w:pStyle w:val="Heading3"/>
      </w:pPr>
      <w:r>
        <w:t xml:space="preserve">2NC: Taiwan Impact </w:t>
      </w:r>
    </w:p>
    <w:p w14:paraId="2B674CC2" w14:textId="77777777" w:rsidR="00816DF8" w:rsidRDefault="00816DF8" w:rsidP="00816DF8"/>
    <w:p w14:paraId="34F87D61" w14:textId="3BEEAFFB" w:rsidR="00816DF8" w:rsidRDefault="00816DF8" w:rsidP="00816DF8">
      <w:pPr>
        <w:pStyle w:val="Heading4"/>
      </w:pPr>
      <w:r>
        <w:t xml:space="preserve">Chinese economic downturn sparks Taiwan war. </w:t>
      </w:r>
    </w:p>
    <w:p w14:paraId="4EC46F94" w14:textId="77777777" w:rsidR="00816DF8" w:rsidRPr="00816DF8" w:rsidRDefault="00816DF8" w:rsidP="00816DF8">
      <w:pPr>
        <w:rPr>
          <w:sz w:val="16"/>
          <w:szCs w:val="16"/>
        </w:rPr>
      </w:pPr>
      <w:r w:rsidRPr="00816DF8">
        <w:rPr>
          <w:rStyle w:val="StyleStyleBold12pt"/>
        </w:rPr>
        <w:t xml:space="preserve">Lewis 10 </w:t>
      </w:r>
      <w:r w:rsidRPr="00816DF8">
        <w:rPr>
          <w:sz w:val="16"/>
          <w:szCs w:val="16"/>
        </w:rPr>
        <w:t>(Dan, Research Director of Economic Research Council, “The nightmare of a Chinese economic collapse” World Finance, http://www.worldfinance.com/news/home/finalbell/article117.html)</w:t>
      </w:r>
    </w:p>
    <w:p w14:paraId="60F95BF4" w14:textId="77777777" w:rsidR="00816DF8" w:rsidRDefault="00816DF8" w:rsidP="00816DF8">
      <w:pPr>
        <w:pStyle w:val="card"/>
        <w:ind w:left="0"/>
        <w:rPr>
          <w:rStyle w:val="underline"/>
          <w:b w:val="0"/>
        </w:rPr>
      </w:pPr>
      <w:r>
        <w:rPr>
          <w:sz w:val="16"/>
        </w:rPr>
        <w:t xml:space="preserve"> </w:t>
      </w:r>
    </w:p>
    <w:p w14:paraId="59497BA7" w14:textId="77777777" w:rsidR="00816DF8" w:rsidRPr="00816DF8" w:rsidRDefault="00816DF8" w:rsidP="00816DF8">
      <w:pPr>
        <w:rPr>
          <w:sz w:val="16"/>
        </w:rPr>
      </w:pPr>
      <w:r w:rsidRPr="00816DF8">
        <w:rPr>
          <w:sz w:val="16"/>
        </w:rPr>
        <w:t xml:space="preserve">It has been calculated that to </w:t>
      </w:r>
      <w:r w:rsidRPr="009A25BF">
        <w:rPr>
          <w:rStyle w:val="StyleBoldUnderline"/>
          <w:highlight w:val="yellow"/>
        </w:rPr>
        <w:t>keep China’s society stable</w:t>
      </w:r>
      <w:r w:rsidRPr="00816DF8">
        <w:rPr>
          <w:sz w:val="16"/>
        </w:rPr>
        <w:t xml:space="preserve"> – </w:t>
      </w:r>
      <w:proofErr w:type="spellStart"/>
      <w:r w:rsidRPr="00816DF8">
        <w:rPr>
          <w:sz w:val="16"/>
        </w:rPr>
        <w:t>ie</w:t>
      </w:r>
      <w:proofErr w:type="spellEnd"/>
      <w:r w:rsidRPr="00816DF8">
        <w:rPr>
          <w:sz w:val="16"/>
        </w:rPr>
        <w:t xml:space="preserve"> to manage the transition from a rural to an urban society without devastating unemployment - </w:t>
      </w:r>
      <w:r w:rsidRPr="009A25BF">
        <w:rPr>
          <w:rStyle w:val="StyleBoldUnderline"/>
          <w:highlight w:val="yellow"/>
        </w:rPr>
        <w:t>the minimum growth rate is 7.2 percent</w:t>
      </w:r>
      <w:r w:rsidRPr="00816DF8">
        <w:rPr>
          <w:sz w:val="16"/>
        </w:rPr>
        <w:t xml:space="preserve">. </w:t>
      </w:r>
      <w:r w:rsidRPr="009A25BF">
        <w:rPr>
          <w:rStyle w:val="StyleBoldUnderline"/>
          <w:highlight w:val="yellow"/>
        </w:rPr>
        <w:t>Anything less than that and unemployment will rise and the massive shift in population</w:t>
      </w:r>
      <w:r w:rsidRPr="00816DF8">
        <w:rPr>
          <w:sz w:val="16"/>
        </w:rPr>
        <w:t xml:space="preserve"> from the country to the cities </w:t>
      </w:r>
      <w:r w:rsidRPr="009A25BF">
        <w:rPr>
          <w:rStyle w:val="StyleBoldUnderline"/>
          <w:highlight w:val="yellow"/>
        </w:rPr>
        <w:t>becomes unsustainable</w:t>
      </w:r>
      <w:r w:rsidRPr="00816DF8">
        <w:rPr>
          <w:sz w:val="16"/>
        </w:rPr>
        <w:t xml:space="preserve">. </w:t>
      </w:r>
      <w:r w:rsidRPr="009A25BF">
        <w:rPr>
          <w:rStyle w:val="StyleBoldUnderline"/>
          <w:highlight w:val="yellow"/>
        </w:rPr>
        <w:t>This is when real discontent with communist party rule becomes vocal</w:t>
      </w:r>
      <w:r w:rsidRPr="00816DF8">
        <w:rPr>
          <w:sz w:val="16"/>
        </w:rPr>
        <w:t xml:space="preserve"> and hard to ignore. It doesn’t end there. That will at best bring a global recession. The crucial point is that communist authoritarian states have at least had some success in keeping a lid on ethnic tensions – so far. But when multi-ethnic communist countries fall apart from economic stress and the implosion of central power, history suggests that they don’t become successful democracies overnight. </w:t>
      </w:r>
      <w:proofErr w:type="gramStart"/>
      <w:r w:rsidRPr="00816DF8">
        <w:rPr>
          <w:sz w:val="16"/>
        </w:rPr>
        <w:t>Far from it.</w:t>
      </w:r>
      <w:proofErr w:type="gramEnd"/>
      <w:r w:rsidRPr="00816DF8">
        <w:rPr>
          <w:sz w:val="16"/>
        </w:rPr>
        <w:t xml:space="preserve"> </w:t>
      </w:r>
      <w:r w:rsidRPr="009A25BF">
        <w:rPr>
          <w:rStyle w:val="StyleBoldUnderline"/>
          <w:highlight w:val="yellow"/>
        </w:rPr>
        <w:t xml:space="preserve">There’s a very real chance that China might go the way of </w:t>
      </w:r>
      <w:proofErr w:type="spellStart"/>
      <w:r w:rsidRPr="009A25BF">
        <w:rPr>
          <w:rStyle w:val="StyleBoldUnderline"/>
          <w:highlight w:val="yellow"/>
        </w:rPr>
        <w:t>Yugoloslavia</w:t>
      </w:r>
      <w:proofErr w:type="spellEnd"/>
      <w:r w:rsidRPr="009A25BF">
        <w:rPr>
          <w:rStyle w:val="StyleBoldUnderline"/>
          <w:highlight w:val="yellow"/>
        </w:rPr>
        <w:t xml:space="preserve"> or the Soviet Union</w:t>
      </w:r>
      <w:r w:rsidRPr="00816DF8">
        <w:rPr>
          <w:sz w:val="16"/>
        </w:rPr>
        <w:t xml:space="preserve"> – </w:t>
      </w:r>
      <w:r w:rsidRPr="009A25BF">
        <w:rPr>
          <w:rStyle w:val="StyleBoldUnderline"/>
          <w:highlight w:val="yellow"/>
        </w:rPr>
        <w:t>chaos, civil unrest and internecine war</w:t>
      </w:r>
      <w:r w:rsidRPr="00816DF8">
        <w:rPr>
          <w:sz w:val="16"/>
        </w:rPr>
        <w:t xml:space="preserve">. In the very </w:t>
      </w:r>
      <w:proofErr w:type="gramStart"/>
      <w:r w:rsidRPr="00816DF8">
        <w:rPr>
          <w:sz w:val="16"/>
        </w:rPr>
        <w:t>worst case</w:t>
      </w:r>
      <w:proofErr w:type="gramEnd"/>
      <w:r w:rsidRPr="00816DF8">
        <w:rPr>
          <w:sz w:val="16"/>
        </w:rPr>
        <w:t xml:space="preserve"> scenario, </w:t>
      </w:r>
      <w:r w:rsidRPr="009A25BF">
        <w:rPr>
          <w:rStyle w:val="StyleBoldUnderline"/>
          <w:highlight w:val="yellow"/>
        </w:rPr>
        <w:t>a Chinese government might seek to maintain national cohesion by going to war with Taiwan</w:t>
      </w:r>
      <w:r w:rsidRPr="00816DF8">
        <w:rPr>
          <w:sz w:val="16"/>
        </w:rPr>
        <w:t xml:space="preserve"> – </w:t>
      </w:r>
      <w:r w:rsidRPr="009A25BF">
        <w:rPr>
          <w:rStyle w:val="StyleBoldUnderline"/>
          <w:highlight w:val="yellow"/>
        </w:rPr>
        <w:t>whom America is pledged to defend</w:t>
      </w:r>
      <w:r w:rsidRPr="00816DF8">
        <w:rPr>
          <w:sz w:val="16"/>
        </w:rPr>
        <w:t>.</w:t>
      </w:r>
    </w:p>
    <w:p w14:paraId="4EE1FD6F" w14:textId="77777777" w:rsidR="00816DF8" w:rsidRDefault="00816DF8" w:rsidP="00816DF8"/>
    <w:p w14:paraId="08749A72" w14:textId="24B9B4E5" w:rsidR="00FB07D5" w:rsidRDefault="00FB07D5" w:rsidP="00FB07D5">
      <w:pPr>
        <w:pStyle w:val="Heading4"/>
      </w:pPr>
      <w:r>
        <w:t xml:space="preserve">Taiwan war causes extinction. </w:t>
      </w:r>
    </w:p>
    <w:p w14:paraId="343FBA5E" w14:textId="77777777" w:rsidR="00FB07D5" w:rsidRDefault="00FB07D5" w:rsidP="00FB07D5">
      <w:r w:rsidRPr="00F20405">
        <w:rPr>
          <w:rStyle w:val="StyleStyleBold12pt"/>
        </w:rPr>
        <w:t>Straits Times ’00</w:t>
      </w:r>
      <w:r w:rsidRPr="00F20405">
        <w:t xml:space="preserve"> (6-25, Lexis</w:t>
      </w:r>
      <w:r w:rsidRPr="00F20405">
        <w:rPr>
          <w:rFonts w:hint="eastAsia"/>
        </w:rPr>
        <w:t xml:space="preserve">, </w:t>
      </w:r>
      <w:r w:rsidRPr="00F20405">
        <w:t>No one gains in war over Taiwan)</w:t>
      </w:r>
    </w:p>
    <w:p w14:paraId="0BDD7D92" w14:textId="77777777" w:rsidR="00FB07D5" w:rsidRPr="00F20405" w:rsidRDefault="00FB07D5" w:rsidP="00FB07D5"/>
    <w:p w14:paraId="4B270036" w14:textId="77777777" w:rsidR="00FB07D5" w:rsidRPr="00F20405" w:rsidRDefault="00FB07D5" w:rsidP="00FB07D5">
      <w:pPr>
        <w:rPr>
          <w:sz w:val="16"/>
        </w:rPr>
      </w:pPr>
      <w:r w:rsidRPr="00FB07D5">
        <w:rPr>
          <w:rStyle w:val="StyleBoldUnderline"/>
          <w:highlight w:val="yellow"/>
        </w:rPr>
        <w:t>THE DOOMSDAY SCENARIO</w:t>
      </w:r>
      <w:r w:rsidRPr="00A75D39">
        <w:rPr>
          <w:sz w:val="16"/>
        </w:rPr>
        <w:t xml:space="preserve"> </w:t>
      </w:r>
      <w:r w:rsidRPr="00F20405">
        <w:rPr>
          <w:sz w:val="16"/>
        </w:rPr>
        <w:t xml:space="preserve">THE high-intensity scenario </w:t>
      </w:r>
      <w:r w:rsidRPr="00FB07D5">
        <w:rPr>
          <w:rStyle w:val="StyleBoldUnderline"/>
          <w:highlight w:val="yellow"/>
        </w:rPr>
        <w:t>postulates a cross-strait war escalating into a</w:t>
      </w:r>
      <w:r w:rsidRPr="00A75D39">
        <w:rPr>
          <w:rStyle w:val="StyleBoldUnderline"/>
        </w:rPr>
        <w:t xml:space="preserve"> full-scale </w:t>
      </w:r>
      <w:r w:rsidRPr="00FB07D5">
        <w:rPr>
          <w:rStyle w:val="StyleBoldUnderline"/>
          <w:highlight w:val="yellow"/>
        </w:rPr>
        <w:t>war between the US and China</w:t>
      </w:r>
      <w:r w:rsidRPr="00F20405">
        <w:rPr>
          <w:sz w:val="16"/>
        </w:rPr>
        <w:t xml:space="preserve">. If Washington were to conclude that splitting China would better serve its national interests, then </w:t>
      </w:r>
      <w:r w:rsidRPr="00A75D39">
        <w:rPr>
          <w:rStyle w:val="StyleBoldUnderline"/>
        </w:rPr>
        <w:t xml:space="preserve">a full-scale war becomes unavoidable. </w:t>
      </w:r>
      <w:r w:rsidRPr="00FB07D5">
        <w:rPr>
          <w:rStyle w:val="StyleBoldUnderline"/>
          <w:highlight w:val="yellow"/>
        </w:rPr>
        <w:t>Conflict</w:t>
      </w:r>
      <w:r w:rsidRPr="00FB07D5">
        <w:rPr>
          <w:sz w:val="16"/>
          <w:highlight w:val="yellow"/>
        </w:rPr>
        <w:t xml:space="preserve"> </w:t>
      </w:r>
      <w:r w:rsidRPr="00F20405">
        <w:rPr>
          <w:sz w:val="16"/>
        </w:rPr>
        <w:t xml:space="preserve">on such a scale </w:t>
      </w:r>
      <w:r w:rsidRPr="00FB07D5">
        <w:rPr>
          <w:rStyle w:val="StyleBoldUnderline"/>
          <w:highlight w:val="yellow"/>
        </w:rPr>
        <w:t>would embroil other countries</w:t>
      </w:r>
      <w:r w:rsidRPr="00FB07D5">
        <w:rPr>
          <w:sz w:val="16"/>
          <w:highlight w:val="yellow"/>
        </w:rPr>
        <w:t xml:space="preserve"> </w:t>
      </w:r>
      <w:r w:rsidRPr="00F20405">
        <w:rPr>
          <w:sz w:val="16"/>
        </w:rPr>
        <w:t xml:space="preserve">far </w:t>
      </w:r>
      <w:r w:rsidRPr="00FB07D5">
        <w:rPr>
          <w:rStyle w:val="StyleBoldUnderline"/>
          <w:highlight w:val="yellow"/>
        </w:rPr>
        <w:t>and</w:t>
      </w:r>
      <w:r w:rsidRPr="00A75D39">
        <w:rPr>
          <w:sz w:val="16"/>
        </w:rPr>
        <w:t xml:space="preserve"> </w:t>
      </w:r>
      <w:r w:rsidRPr="00F20405">
        <w:rPr>
          <w:sz w:val="16"/>
        </w:rPr>
        <w:t xml:space="preserve">near and -- horror of horrors -- </w:t>
      </w:r>
      <w:r w:rsidRPr="00FB07D5">
        <w:rPr>
          <w:rStyle w:val="StyleBoldUnderline"/>
          <w:highlight w:val="yellow"/>
        </w:rPr>
        <w:t>raise the possibility of a nuclear war</w:t>
      </w:r>
      <w:r w:rsidRPr="00F20405">
        <w:rPr>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proofErr w:type="gramStart"/>
      <w:r w:rsidRPr="00FB07D5">
        <w:rPr>
          <w:rStyle w:val="StyleBoldUnderline"/>
          <w:highlight w:val="yellow"/>
        </w:rPr>
        <w:t>east</w:t>
      </w:r>
      <w:proofErr w:type="gramEnd"/>
      <w:r w:rsidRPr="00FB07D5">
        <w:rPr>
          <w:rStyle w:val="StyleBoldUnderline"/>
          <w:highlight w:val="yellow"/>
        </w:rPr>
        <w:t xml:space="preserve"> Asia will be set on fire</w:t>
      </w:r>
      <w:r w:rsidRPr="00F20405">
        <w:rPr>
          <w:sz w:val="16"/>
        </w:rPr>
        <w:t xml:space="preserve">. And the conflagration may not end there as opportunistic powers elsewhere may try to overturn the existing world order. With the US distracted, </w:t>
      </w:r>
      <w:r w:rsidRPr="00FB07D5">
        <w:rPr>
          <w:rStyle w:val="StyleBoldUnderline"/>
          <w:highlight w:val="yellow"/>
        </w:rPr>
        <w:t>Russia may</w:t>
      </w:r>
      <w:r w:rsidRPr="00FB07D5">
        <w:rPr>
          <w:sz w:val="16"/>
          <w:highlight w:val="yellow"/>
        </w:rPr>
        <w:t xml:space="preserve"> seek to </w:t>
      </w:r>
      <w:r w:rsidRPr="00FB07D5">
        <w:rPr>
          <w:rStyle w:val="StyleBoldUnderline"/>
          <w:highlight w:val="yellow"/>
        </w:rPr>
        <w:t>redefine Europe's</w:t>
      </w:r>
      <w:r w:rsidRPr="00FB07D5">
        <w:rPr>
          <w:sz w:val="16"/>
          <w:highlight w:val="yellow"/>
        </w:rPr>
        <w:t xml:space="preserve"> political </w:t>
      </w:r>
      <w:r w:rsidRPr="00FB07D5">
        <w:rPr>
          <w:rStyle w:val="StyleBoldUnderline"/>
          <w:highlight w:val="yellow"/>
        </w:rPr>
        <w:t>landscape</w:t>
      </w:r>
      <w:r w:rsidRPr="00FB07D5">
        <w:rPr>
          <w:sz w:val="16"/>
          <w:highlight w:val="yellow"/>
        </w:rPr>
        <w:t>.</w:t>
      </w:r>
      <w:r w:rsidRPr="00F20405">
        <w:rPr>
          <w:sz w:val="16"/>
        </w:rPr>
        <w:t xml:space="preserve"> The balance of power in the Middle East may be similarly upset by the likes of Iraq. In south Asia, </w:t>
      </w:r>
      <w:r w:rsidRPr="00FB07D5">
        <w:rPr>
          <w:rStyle w:val="StyleBoldUnderline"/>
          <w:highlight w:val="yellow"/>
        </w:rPr>
        <w:t>hostilities between India and Pakistan</w:t>
      </w:r>
      <w:r w:rsidRPr="00FB07D5">
        <w:rPr>
          <w:sz w:val="16"/>
          <w:highlight w:val="yellow"/>
        </w:rPr>
        <w:t xml:space="preserve">, each armed with its own nuclear arsenal, </w:t>
      </w:r>
      <w:r w:rsidRPr="00FB07D5">
        <w:rPr>
          <w:rStyle w:val="StyleBoldUnderline"/>
          <w:highlight w:val="yellow"/>
        </w:rPr>
        <w:t>could enter a new and dangerous phase</w:t>
      </w:r>
      <w:r w:rsidRPr="00FB07D5">
        <w:rPr>
          <w:sz w:val="16"/>
          <w:highlight w:val="yellow"/>
        </w:rPr>
        <w:t>. Will a full-scale</w:t>
      </w:r>
      <w:r w:rsidRPr="00F20405">
        <w:rPr>
          <w:sz w:val="16"/>
        </w:rPr>
        <w:t xml:space="preserve"> Sino-US war lead to a nuclear war? According to General Matthew Ridgeway, commander of the US Eighth </w:t>
      </w:r>
      <w:proofErr w:type="gramStart"/>
      <w:r w:rsidRPr="00F20405">
        <w:rPr>
          <w:sz w:val="16"/>
        </w:rPr>
        <w:t>Army which</w:t>
      </w:r>
      <w:proofErr w:type="gramEnd"/>
      <w:r w:rsidRPr="00F20405">
        <w:rPr>
          <w:sz w:val="16"/>
        </w:rPr>
        <w:t xml:space="preserve">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A75D39">
        <w:rPr>
          <w:rStyle w:val="StyleBoldUnderline"/>
        </w:rPr>
        <w:t>there is little hope of winning a war against China</w:t>
      </w:r>
      <w:r w:rsidRPr="00A75D39">
        <w:rPr>
          <w:sz w:val="16"/>
        </w:rPr>
        <w:t xml:space="preserve"> 50 years later, </w:t>
      </w:r>
      <w:r w:rsidRPr="00A75D39">
        <w:rPr>
          <w:rStyle w:val="StyleBoldUnderline"/>
        </w:rPr>
        <w:t>short of using nuclear weapons</w:t>
      </w:r>
      <w:r w:rsidRPr="00F20405">
        <w:rPr>
          <w:sz w:val="16"/>
        </w:rPr>
        <w:t xml:space="preserve">. The 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w:t>
      </w:r>
      <w:proofErr w:type="spellStart"/>
      <w:r w:rsidRPr="00F20405">
        <w:rPr>
          <w:sz w:val="16"/>
        </w:rPr>
        <w:t>Zhangqiang</w:t>
      </w:r>
      <w:proofErr w:type="spellEnd"/>
      <w:r w:rsidRPr="00F20405">
        <w:rPr>
          <w:sz w:val="16"/>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A75D39">
        <w:rPr>
          <w:u w:val="single"/>
        </w:rPr>
        <w:t>s</w:t>
      </w:r>
      <w:r w:rsidRPr="00A75D39">
        <w:rPr>
          <w:rStyle w:val="StyleBoldUnderline"/>
        </w:rPr>
        <w:t xml:space="preserve">hould that come to pass, </w:t>
      </w:r>
      <w:r w:rsidRPr="00FB07D5">
        <w:rPr>
          <w:rStyle w:val="StyleBoldUnderline"/>
          <w:highlight w:val="yellow"/>
        </w:rPr>
        <w:t xml:space="preserve">we would see the destruction of </w:t>
      </w:r>
      <w:proofErr w:type="spellStart"/>
      <w:r w:rsidRPr="00FB07D5">
        <w:rPr>
          <w:rStyle w:val="StyleBoldUnderline"/>
          <w:highlight w:val="yellow"/>
        </w:rPr>
        <w:t>civilisation</w:t>
      </w:r>
      <w:proofErr w:type="spellEnd"/>
      <w:r w:rsidRPr="00F20405">
        <w:rPr>
          <w:sz w:val="16"/>
        </w:rPr>
        <w:t xml:space="preserve">. There would be no victors in such a war. While </w:t>
      </w:r>
      <w:r w:rsidRPr="00FB07D5">
        <w:rPr>
          <w:rStyle w:val="StyleBoldUnderline"/>
          <w:highlight w:val="yellow"/>
        </w:rPr>
        <w:t xml:space="preserve">the prospect of a </w:t>
      </w:r>
      <w:r w:rsidRPr="00FB07D5">
        <w:rPr>
          <w:rStyle w:val="Emphasis"/>
          <w:highlight w:val="yellow"/>
        </w:rPr>
        <w:t xml:space="preserve">nuclear </w:t>
      </w:r>
      <w:proofErr w:type="spellStart"/>
      <w:r w:rsidRPr="00FB07D5">
        <w:rPr>
          <w:rStyle w:val="Emphasis"/>
          <w:highlight w:val="yellow"/>
        </w:rPr>
        <w:t>Armaggedon</w:t>
      </w:r>
      <w:proofErr w:type="spellEnd"/>
      <w:r w:rsidRPr="00FB07D5">
        <w:rPr>
          <w:rStyle w:val="StyleBoldUnderline"/>
          <w:highlight w:val="yellow"/>
        </w:rPr>
        <w:t xml:space="preserve"> over Taiwan</w:t>
      </w:r>
      <w:r w:rsidRPr="00A75D39">
        <w:rPr>
          <w:sz w:val="16"/>
        </w:rPr>
        <w:t xml:space="preserve"> might seem inconceivable, it </w:t>
      </w:r>
      <w:r w:rsidRPr="00FB07D5">
        <w:rPr>
          <w:rStyle w:val="StyleBoldUnderline"/>
          <w:highlight w:val="yellow"/>
        </w:rPr>
        <w:t>cannot be ruled out</w:t>
      </w:r>
      <w:r w:rsidRPr="00A75D39">
        <w:rPr>
          <w:sz w:val="16"/>
        </w:rPr>
        <w:t xml:space="preserve"> </w:t>
      </w:r>
      <w:r w:rsidRPr="00F20405">
        <w:rPr>
          <w:sz w:val="16"/>
        </w:rPr>
        <w:t>entirely, for China puts sovereignty above everything else.</w:t>
      </w:r>
    </w:p>
    <w:p w14:paraId="44EBB8D7" w14:textId="4A586704" w:rsidR="00871B1F" w:rsidRDefault="006F3EE0" w:rsidP="00871B1F">
      <w:pPr>
        <w:pStyle w:val="Heading3"/>
      </w:pPr>
      <w:r>
        <w:t xml:space="preserve">Internal: </w:t>
      </w:r>
      <w:r w:rsidR="00871B1F">
        <w:t xml:space="preserve">Ag Imports Key  </w:t>
      </w:r>
    </w:p>
    <w:p w14:paraId="18AB2773" w14:textId="77777777" w:rsidR="00871B1F" w:rsidRDefault="00871B1F" w:rsidP="00871B1F"/>
    <w:p w14:paraId="1BD1BB3D" w14:textId="77777777" w:rsidR="006F3EE0" w:rsidRDefault="006F3EE0" w:rsidP="006F3EE0">
      <w:pPr>
        <w:pStyle w:val="Heading4"/>
      </w:pPr>
      <w:r>
        <w:t xml:space="preserve">Latin American exports key to China’s economy. </w:t>
      </w:r>
    </w:p>
    <w:p w14:paraId="5808E4C2" w14:textId="77777777" w:rsidR="006F3EE0" w:rsidRPr="005A27DF" w:rsidRDefault="006F3EE0" w:rsidP="006F3EE0">
      <w:pPr>
        <w:rPr>
          <w:sz w:val="16"/>
          <w:szCs w:val="16"/>
        </w:rPr>
      </w:pPr>
      <w:r w:rsidRPr="005A27DF">
        <w:rPr>
          <w:rStyle w:val="StyleStyleBold12pt"/>
        </w:rPr>
        <w:t>Johnson 5</w:t>
      </w:r>
      <w:r w:rsidRPr="005A27DF">
        <w:rPr>
          <w:sz w:val="16"/>
          <w:szCs w:val="16"/>
        </w:rPr>
        <w:t>. [Stephen, Senior Policy Analyst, "Balancing China's Growing Influence in Latin America" Heritage Foundation -- October 24 -- www.heritage.org/research/reports/2005/10/balancing-chinas-growing-influence-in-latin-america]</w:t>
      </w:r>
    </w:p>
    <w:p w14:paraId="683CB8E5" w14:textId="77777777" w:rsidR="006F3EE0" w:rsidRDefault="006F3EE0" w:rsidP="006F3EE0"/>
    <w:p w14:paraId="7C8E21E6" w14:textId="77777777" w:rsidR="006F3EE0" w:rsidRPr="005A27DF" w:rsidRDefault="006F3EE0" w:rsidP="006F3EE0">
      <w:pPr>
        <w:rPr>
          <w:rStyle w:val="StyleBoldUnderline"/>
        </w:rPr>
      </w:pPr>
      <w:r w:rsidRPr="005A27DF">
        <w:rPr>
          <w:sz w:val="16"/>
        </w:rPr>
        <w:t xml:space="preserve">Feeding the Dragon. Twenty-five years into this experiment, China has the world's sixth-largest econ­omy, the third-largest defense budget according to some estimates, and the largest national population (1.3 billion people). According to the World Bank, its gross domestic product of $1.6 trillion is growing about 9 percent per year. </w:t>
      </w:r>
      <w:r w:rsidRPr="005A27DF">
        <w:rPr>
          <w:rStyle w:val="StyleBoldUnderline"/>
          <w:highlight w:val="yellow"/>
        </w:rPr>
        <w:t>China needs resources to feed its rapidly expanding economy,</w:t>
      </w:r>
      <w:r w:rsidRPr="005A27DF">
        <w:rPr>
          <w:rStyle w:val="StyleBoldUnderline"/>
        </w:rPr>
        <w:t xml:space="preserve"> </w:t>
      </w:r>
      <w:r w:rsidRPr="005A27DF">
        <w:rPr>
          <w:rStyle w:val="StyleBoldUnderline"/>
          <w:highlight w:val="yellow"/>
        </w:rPr>
        <w:t>but it does not have sufficient oil, natural gas, aluminum, copper, or iron to satisfy its energy and manufacturing needs</w:t>
      </w:r>
      <w:r w:rsidRPr="005A27DF">
        <w:rPr>
          <w:sz w:val="16"/>
        </w:rPr>
        <w:t xml:space="preserve">. Furthermore, </w:t>
      </w:r>
      <w:r w:rsidRPr="005A27DF">
        <w:rPr>
          <w:rStyle w:val="StyleBoldUnderline"/>
        </w:rPr>
        <w:t>it needs trade partners to buy its elec­tronics, apparel, toys, and footwear.</w:t>
      </w:r>
      <w:r w:rsidRPr="005A27DF">
        <w:rPr>
          <w:sz w:val="16"/>
        </w:rPr>
        <w:t xml:space="preserve"> While commu­nist China is embracing market concepts, it still has a non-market economy in which a disciplined totalitar­ian party retains full authority (through the central government) over non-state investment, import, export, and financial decisions</w:t>
      </w:r>
      <w:proofErr w:type="gramStart"/>
      <w:r w:rsidRPr="005A27DF">
        <w:rPr>
          <w:sz w:val="16"/>
        </w:rPr>
        <w:t>.</w:t>
      </w:r>
      <w:r w:rsidRPr="005A27DF">
        <w:rPr>
          <w:sz w:val="12"/>
        </w:rPr>
        <w:t>¶</w:t>
      </w:r>
      <w:proofErr w:type="gramEnd"/>
      <w:r w:rsidRPr="005A27DF">
        <w:rPr>
          <w:sz w:val="16"/>
        </w:rPr>
        <w:t xml:space="preserve"> </w:t>
      </w:r>
      <w:r w:rsidRPr="005A27DF">
        <w:rPr>
          <w:rStyle w:val="StyleBoldUnderline"/>
        </w:rPr>
        <w:t>China's neighbors are competing for many of the same world markets</w:t>
      </w:r>
      <w:r w:rsidRPr="005A27DF">
        <w:rPr>
          <w:sz w:val="16"/>
        </w:rPr>
        <w:t xml:space="preserve">, as are Europe and the United States. </w:t>
      </w:r>
      <w:r w:rsidRPr="005A27DF">
        <w:rPr>
          <w:rStyle w:val="Emphasis"/>
          <w:highlight w:val="yellow"/>
        </w:rPr>
        <w:t>Latin America is a particularly promising prospect</w:t>
      </w:r>
      <w:r w:rsidRPr="005A27DF">
        <w:rPr>
          <w:sz w:val="16"/>
        </w:rPr>
        <w:t xml:space="preserve">. It is relatively unindustrialized and has an abundance of raw materials. Moreover, authoritar­ian leaders and/or corrupt oligarchies control a number of governments. </w:t>
      </w:r>
      <w:r w:rsidRPr="005A27DF">
        <w:rPr>
          <w:rStyle w:val="StyleBoldUnderline"/>
          <w:highlight w:val="yellow"/>
        </w:rPr>
        <w:t>Signing purchase agree­ments with them is much easier</w:t>
      </w:r>
      <w:r w:rsidRPr="005A27DF">
        <w:rPr>
          <w:rStyle w:val="StyleBoldUnderline"/>
        </w:rPr>
        <w:t xml:space="preserve"> than dealing with the panoply of private corporations found in more democratic countries.</w:t>
      </w:r>
    </w:p>
    <w:p w14:paraId="3C7CD3AF" w14:textId="77777777" w:rsidR="006F3EE0" w:rsidRDefault="006F3EE0" w:rsidP="00871B1F"/>
    <w:p w14:paraId="4952312C" w14:textId="71354D22" w:rsidR="00871B1F" w:rsidRDefault="00871B1F" w:rsidP="00871B1F">
      <w:pPr>
        <w:pStyle w:val="Heading4"/>
      </w:pPr>
      <w:r>
        <w:t xml:space="preserve">Latin American soy exports key to China. </w:t>
      </w:r>
    </w:p>
    <w:p w14:paraId="47280452" w14:textId="77777777" w:rsidR="00871B1F" w:rsidRPr="00161135" w:rsidRDefault="00871B1F" w:rsidP="00871B1F">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24DCFDA0" w14:textId="77777777" w:rsidR="00871B1F" w:rsidRPr="00871B1F" w:rsidRDefault="00871B1F" w:rsidP="00871B1F"/>
    <w:p w14:paraId="3A213B56" w14:textId="2A9C4D67" w:rsidR="00871B1F" w:rsidRPr="00871B1F" w:rsidRDefault="00871B1F" w:rsidP="00871B1F">
      <w:pPr>
        <w:rPr>
          <w:sz w:val="16"/>
        </w:rPr>
      </w:pPr>
      <w:r w:rsidRPr="00871B1F">
        <w:rPr>
          <w:sz w:val="16"/>
        </w:rPr>
        <w:t xml:space="preserve">China is interested in more than just oil. Deutsche Bank researcher Tamara Trinh states that as </w:t>
      </w:r>
      <w:r w:rsidRPr="0046133F">
        <w:rPr>
          <w:rStyle w:val="StyleBoldUnderline"/>
          <w:highlight w:val="yellow"/>
        </w:rPr>
        <w:t>China’s agricultural demands have risen sharply</w:t>
      </w:r>
      <w:r w:rsidRPr="00871B1F">
        <w:rPr>
          <w:sz w:val="16"/>
        </w:rPr>
        <w:t xml:space="preserve"> in the last decade, </w:t>
      </w:r>
      <w:r w:rsidRPr="0046133F">
        <w:rPr>
          <w:rStyle w:val="StyleBoldUnderline"/>
          <w:highlight w:val="yellow"/>
        </w:rPr>
        <w:t>soy has been a major export to China</w:t>
      </w:r>
      <w:r w:rsidRPr="00871B1F">
        <w:rPr>
          <w:rStyle w:val="StyleBoldUnderline"/>
        </w:rPr>
        <w:t xml:space="preserve"> from Argentina and Brazil</w:t>
      </w:r>
      <w:r w:rsidRPr="00871B1F">
        <w:rPr>
          <w:sz w:val="16"/>
        </w:rPr>
        <w:t xml:space="preserve">. </w:t>
      </w:r>
      <w:r w:rsidRPr="0046133F">
        <w:rPr>
          <w:rStyle w:val="StyleBoldUnderline"/>
          <w:highlight w:val="yellow"/>
        </w:rPr>
        <w:t>China accounts for almost 40% of the world’s soybean imports</w:t>
      </w:r>
      <w:r w:rsidRPr="0046133F">
        <w:rPr>
          <w:sz w:val="16"/>
          <w:highlight w:val="yellow"/>
        </w:rPr>
        <w:t xml:space="preserve"> </w:t>
      </w:r>
      <w:r w:rsidRPr="0046133F">
        <w:rPr>
          <w:rStyle w:val="StyleBoldUnderline"/>
          <w:highlight w:val="yellow"/>
        </w:rPr>
        <w:t>and Latin America’s vast agricultural sector is a perfect match for China’s needs</w:t>
      </w:r>
      <w:proofErr w:type="gramStart"/>
      <w:r w:rsidRPr="0046133F">
        <w:rPr>
          <w:rStyle w:val="StyleBoldUnderline"/>
          <w:highlight w:val="yellow"/>
        </w:rPr>
        <w:t>.</w:t>
      </w:r>
      <w:r w:rsidRPr="00871B1F">
        <w:rPr>
          <w:rStyle w:val="StyleBoldUnderline"/>
          <w:sz w:val="12"/>
          <w:u w:val="none"/>
        </w:rPr>
        <w:t>¶</w:t>
      </w:r>
      <w:proofErr w:type="gramEnd"/>
      <w:r w:rsidRPr="00871B1F">
        <w:rPr>
          <w:rStyle w:val="StyleBoldUnderline"/>
          <w:sz w:val="12"/>
        </w:rPr>
        <w:t xml:space="preserve"> </w:t>
      </w:r>
      <w:r w:rsidRPr="00871B1F">
        <w:rPr>
          <w:sz w:val="16"/>
        </w:rPr>
        <w:t xml:space="preserve">There is no denying that there are some positive effects for both sides that pave the way for increasing relations. </w:t>
      </w:r>
      <w:proofErr w:type="gramStart"/>
      <w:r w:rsidRPr="00871B1F">
        <w:rPr>
          <w:sz w:val="16"/>
        </w:rPr>
        <w:t xml:space="preserve">Trinh reports that </w:t>
      </w:r>
      <w:r w:rsidRPr="00871B1F">
        <w:rPr>
          <w:rStyle w:val="StyleBoldUnderline"/>
        </w:rPr>
        <w:t>profits based on soy have grown from around $10 billion in the early 1990s to more than $35 billion today for Latin America</w:t>
      </w:r>
      <w:r w:rsidRPr="00871B1F">
        <w:rPr>
          <w:sz w:val="16"/>
        </w:rPr>
        <w:t>.</w:t>
      </w:r>
      <w:proofErr w:type="gramEnd"/>
      <w:r w:rsidRPr="00871B1F">
        <w:rPr>
          <w:sz w:val="16"/>
        </w:rPr>
        <w:t xml:space="preserve"> </w:t>
      </w:r>
      <w:r w:rsidRPr="00871B1F">
        <w:rPr>
          <w:rStyle w:val="StyleBoldUnderline"/>
        </w:rPr>
        <w:t>Brazil and Argentina have benefitted most from China’s growing hunger for soy</w:t>
      </w:r>
      <w:r w:rsidRPr="00871B1F">
        <w:rPr>
          <w:sz w:val="16"/>
        </w:rPr>
        <w:t>, with exports growing from around 25 million tons in 2000 to almost 40 million tons in 2005 – which accounts for more than half of China’s total soybean imports.</w:t>
      </w:r>
    </w:p>
    <w:p w14:paraId="278EEE98" w14:textId="77777777" w:rsidR="0038534A" w:rsidRDefault="0038534A" w:rsidP="0038534A"/>
    <w:p w14:paraId="0E2F39A2" w14:textId="44C2B9F8" w:rsidR="00360540" w:rsidRDefault="00360540" w:rsidP="00360540">
      <w:pPr>
        <w:pStyle w:val="Heading4"/>
      </w:pPr>
      <w:r>
        <w:t xml:space="preserve">LA food exports key. </w:t>
      </w:r>
    </w:p>
    <w:p w14:paraId="7D6528D2" w14:textId="45D41881" w:rsidR="00360540" w:rsidRPr="00360540" w:rsidRDefault="00360540" w:rsidP="00360540">
      <w:pPr>
        <w:rPr>
          <w:sz w:val="16"/>
          <w:szCs w:val="16"/>
        </w:rPr>
      </w:pPr>
      <w:r w:rsidRPr="00360540">
        <w:rPr>
          <w:rStyle w:val="StyleStyleBold12pt"/>
        </w:rPr>
        <w:t>Dominguez 6</w:t>
      </w:r>
      <w:r w:rsidRPr="00360540">
        <w:rPr>
          <w:sz w:val="16"/>
          <w:szCs w:val="16"/>
        </w:rPr>
        <w:t xml:space="preserve">. [Jorge, Professor @ Harvard’s </w:t>
      </w:r>
      <w:proofErr w:type="spellStart"/>
      <w:r w:rsidRPr="00360540">
        <w:rPr>
          <w:sz w:val="16"/>
          <w:szCs w:val="16"/>
        </w:rPr>
        <w:t>Weatherhead</w:t>
      </w:r>
      <w:proofErr w:type="spellEnd"/>
      <w:r w:rsidRPr="00360540">
        <w:rPr>
          <w:sz w:val="16"/>
          <w:szCs w:val="16"/>
        </w:rPr>
        <w:t xml:space="preserve"> Center for International Affairs, "China's Relations With Latin America: Shared Gains, Asymmetric Hopes" Inter-American Dialogue Working Paper -- June -- www.thedialogue.org/PublicationFiles/china.pdf]</w:t>
      </w:r>
    </w:p>
    <w:p w14:paraId="4F6D368B" w14:textId="77777777" w:rsidR="00360540" w:rsidRDefault="00360540" w:rsidP="00360540"/>
    <w:p w14:paraId="2CDBF64D" w14:textId="721CA184" w:rsidR="00360540" w:rsidRPr="00360540" w:rsidRDefault="00360540" w:rsidP="00360540">
      <w:pPr>
        <w:rPr>
          <w:sz w:val="16"/>
        </w:rPr>
      </w:pPr>
      <w:r w:rsidRPr="00360540">
        <w:rPr>
          <w:sz w:val="16"/>
        </w:rPr>
        <w:t xml:space="preserve">China is no longer self-sufficient in food but it so </w:t>
      </w:r>
      <w:r w:rsidRPr="00360540">
        <w:rPr>
          <w:sz w:val="12"/>
        </w:rPr>
        <w:t>¶</w:t>
      </w:r>
      <w:r w:rsidRPr="00360540">
        <w:rPr>
          <w:sz w:val="16"/>
        </w:rPr>
        <w:t xml:space="preserve"> far imports only a small fraction (about 5 percent) of the food that it consumes; this proportion </w:t>
      </w:r>
      <w:r w:rsidRPr="00360540">
        <w:rPr>
          <w:sz w:val="12"/>
        </w:rPr>
        <w:t>¶</w:t>
      </w:r>
      <w:r w:rsidRPr="00360540">
        <w:rPr>
          <w:sz w:val="16"/>
        </w:rPr>
        <w:t xml:space="preserve"> may grow, however. </w:t>
      </w:r>
      <w:r w:rsidRPr="0046133F">
        <w:rPr>
          <w:rStyle w:val="StyleBoldUnderline"/>
          <w:highlight w:val="yellow"/>
        </w:rPr>
        <w:t xml:space="preserve">China has turned to Latin </w:t>
      </w:r>
      <w:r w:rsidRPr="0046133F">
        <w:rPr>
          <w:rStyle w:val="StyleBoldUnderline"/>
          <w:sz w:val="12"/>
          <w:highlight w:val="yellow"/>
          <w:u w:val="none"/>
        </w:rPr>
        <w:t>¶</w:t>
      </w:r>
      <w:r w:rsidRPr="0046133F">
        <w:rPr>
          <w:rStyle w:val="StyleBoldUnderline"/>
          <w:sz w:val="12"/>
          <w:highlight w:val="yellow"/>
        </w:rPr>
        <w:t xml:space="preserve"> </w:t>
      </w:r>
      <w:r w:rsidRPr="0046133F">
        <w:rPr>
          <w:rStyle w:val="StyleBoldUnderline"/>
          <w:highlight w:val="yellow"/>
        </w:rPr>
        <w:t>America</w:t>
      </w:r>
      <w:r w:rsidRPr="00360540">
        <w:rPr>
          <w:sz w:val="16"/>
        </w:rPr>
        <w:t>—mainly to Argentina and Brazil—</w:t>
      </w:r>
      <w:r w:rsidRPr="0046133F">
        <w:rPr>
          <w:rStyle w:val="StyleBoldUnderline"/>
          <w:highlight w:val="yellow"/>
        </w:rPr>
        <w:t xml:space="preserve">as a </w:t>
      </w:r>
      <w:r w:rsidRPr="0046133F">
        <w:rPr>
          <w:rStyle w:val="StyleBoldUnderline"/>
          <w:sz w:val="12"/>
          <w:highlight w:val="yellow"/>
          <w:u w:val="none"/>
        </w:rPr>
        <w:t>¶</w:t>
      </w:r>
      <w:r w:rsidRPr="0046133F">
        <w:rPr>
          <w:rStyle w:val="StyleBoldUnderline"/>
          <w:sz w:val="12"/>
          <w:highlight w:val="yellow"/>
        </w:rPr>
        <w:t xml:space="preserve"> </w:t>
      </w:r>
      <w:r w:rsidRPr="0046133F">
        <w:rPr>
          <w:rStyle w:val="Emphasis"/>
          <w:highlight w:val="yellow"/>
        </w:rPr>
        <w:t>major source of its food imports</w:t>
      </w:r>
      <w:r w:rsidRPr="0046133F">
        <w:rPr>
          <w:sz w:val="16"/>
          <w:highlight w:val="yellow"/>
        </w:rPr>
        <w:t>.</w:t>
      </w:r>
      <w:r w:rsidRPr="00360540">
        <w:rPr>
          <w:sz w:val="16"/>
        </w:rPr>
        <w:t xml:space="preserve"> In 2003, </w:t>
      </w:r>
      <w:r w:rsidRPr="0046133F">
        <w:rPr>
          <w:rStyle w:val="StyleBoldUnderline"/>
          <w:highlight w:val="yellow"/>
        </w:rPr>
        <w:t xml:space="preserve">Latin </w:t>
      </w:r>
      <w:r w:rsidRPr="0046133F">
        <w:rPr>
          <w:rStyle w:val="StyleBoldUnderline"/>
          <w:sz w:val="12"/>
          <w:highlight w:val="yellow"/>
          <w:u w:val="none"/>
        </w:rPr>
        <w:t>¶</w:t>
      </w:r>
      <w:r w:rsidRPr="0046133F">
        <w:rPr>
          <w:rStyle w:val="StyleBoldUnderline"/>
          <w:sz w:val="12"/>
          <w:highlight w:val="yellow"/>
        </w:rPr>
        <w:t xml:space="preserve"> </w:t>
      </w:r>
      <w:r w:rsidRPr="0046133F">
        <w:rPr>
          <w:rStyle w:val="StyleBoldUnderline"/>
          <w:highlight w:val="yellow"/>
        </w:rPr>
        <w:t xml:space="preserve">America accounted for about a third of China’s </w:t>
      </w:r>
      <w:r w:rsidRPr="0046133F">
        <w:rPr>
          <w:rStyle w:val="StyleBoldUnderline"/>
          <w:sz w:val="12"/>
          <w:highlight w:val="yellow"/>
          <w:u w:val="none"/>
        </w:rPr>
        <w:t>¶</w:t>
      </w:r>
      <w:r w:rsidRPr="0046133F">
        <w:rPr>
          <w:rStyle w:val="StyleBoldUnderline"/>
          <w:sz w:val="12"/>
          <w:highlight w:val="yellow"/>
        </w:rPr>
        <w:t xml:space="preserve"> </w:t>
      </w:r>
      <w:r w:rsidRPr="0046133F">
        <w:rPr>
          <w:rStyle w:val="StyleBoldUnderline"/>
          <w:highlight w:val="yellow"/>
        </w:rPr>
        <w:t>agricultural imports</w:t>
      </w:r>
      <w:r w:rsidRPr="00360540">
        <w:rPr>
          <w:rStyle w:val="StyleBoldUnderline"/>
        </w:rPr>
        <w:t xml:space="preserve"> </w:t>
      </w:r>
      <w:r w:rsidRPr="00360540">
        <w:rPr>
          <w:sz w:val="16"/>
        </w:rPr>
        <w:t xml:space="preserve">(Figure 8); Argentina represented about 15 percent and Brazil about 14 </w:t>
      </w:r>
      <w:r w:rsidRPr="00360540">
        <w:rPr>
          <w:sz w:val="12"/>
        </w:rPr>
        <w:t>¶</w:t>
      </w:r>
      <w:r w:rsidRPr="00360540">
        <w:rPr>
          <w:sz w:val="16"/>
        </w:rPr>
        <w:t xml:space="preserve"> percent of China’s total agricultural imports.</w:t>
      </w:r>
    </w:p>
    <w:p w14:paraId="10CF9E57" w14:textId="7F8A367D" w:rsidR="00782AE7" w:rsidRDefault="00782AE7" w:rsidP="005A27DF">
      <w:pPr>
        <w:pStyle w:val="Heading3"/>
      </w:pPr>
      <w:r>
        <w:t xml:space="preserve">AT: Chinese Ag Imports Bad </w:t>
      </w:r>
    </w:p>
    <w:p w14:paraId="07FA2CF0" w14:textId="77777777" w:rsidR="00782AE7" w:rsidRDefault="00782AE7" w:rsidP="00782AE7"/>
    <w:p w14:paraId="64E1641F" w14:textId="35CAEA68" w:rsidR="00782AE7" w:rsidRDefault="00782AE7" w:rsidP="00782AE7">
      <w:pPr>
        <w:pStyle w:val="Heading4"/>
      </w:pPr>
      <w:r>
        <w:t xml:space="preserve">Chinese </w:t>
      </w:r>
      <w:proofErr w:type="spellStart"/>
      <w:proofErr w:type="gramStart"/>
      <w:r>
        <w:t>ag</w:t>
      </w:r>
      <w:proofErr w:type="spellEnd"/>
      <w:proofErr w:type="gramEnd"/>
      <w:r>
        <w:t xml:space="preserve"> imports inevitable. </w:t>
      </w:r>
    </w:p>
    <w:p w14:paraId="448F55E6" w14:textId="1B842DC8" w:rsidR="00782AE7" w:rsidRPr="00782AE7" w:rsidRDefault="00782AE7" w:rsidP="00782AE7">
      <w:pPr>
        <w:rPr>
          <w:sz w:val="16"/>
          <w:szCs w:val="16"/>
        </w:rPr>
      </w:pPr>
      <w:proofErr w:type="gramStart"/>
      <w:r w:rsidRPr="00782AE7">
        <w:rPr>
          <w:rStyle w:val="StyleStyleBold12pt"/>
        </w:rPr>
        <w:t>Trinh et al 6</w:t>
      </w:r>
      <w:r w:rsidRPr="00782AE7">
        <w:rPr>
          <w:sz w:val="16"/>
          <w:szCs w:val="16"/>
        </w:rPr>
        <w:t>.</w:t>
      </w:r>
      <w:proofErr w:type="gramEnd"/>
      <w:r w:rsidRPr="00782AE7">
        <w:rPr>
          <w:sz w:val="16"/>
          <w:szCs w:val="16"/>
        </w:rPr>
        <w:t xml:space="preserve"> [Tamara, Senior Economist, </w:t>
      </w:r>
      <w:proofErr w:type="spellStart"/>
      <w:r w:rsidRPr="00782AE7">
        <w:rPr>
          <w:sz w:val="16"/>
          <w:szCs w:val="16"/>
        </w:rPr>
        <w:t>Silja</w:t>
      </w:r>
      <w:proofErr w:type="spellEnd"/>
      <w:r w:rsidRPr="00782AE7">
        <w:rPr>
          <w:sz w:val="16"/>
          <w:szCs w:val="16"/>
        </w:rPr>
        <w:t xml:space="preserve"> Voss, researcher, Steffen </w:t>
      </w:r>
      <w:proofErr w:type="spellStart"/>
      <w:r w:rsidRPr="00782AE7">
        <w:rPr>
          <w:sz w:val="16"/>
          <w:szCs w:val="16"/>
        </w:rPr>
        <w:t>Dyck</w:t>
      </w:r>
      <w:proofErr w:type="spellEnd"/>
      <w:r w:rsidRPr="00782AE7">
        <w:rPr>
          <w:sz w:val="16"/>
          <w:szCs w:val="16"/>
        </w:rPr>
        <w:t>, "China's commodity hunger: Implications for Africa and Latin America" Deutsche Bank Research -- June 13 -- www.dbresearch.com/PROD/DBR_INTERNET_DE-PROD/PROD0000000000199956.pdf]</w:t>
      </w:r>
    </w:p>
    <w:p w14:paraId="49DF2249" w14:textId="77777777" w:rsidR="00782AE7" w:rsidRPr="00782AE7" w:rsidRDefault="00782AE7" w:rsidP="00782AE7"/>
    <w:p w14:paraId="598EDA20" w14:textId="35DFC6FB" w:rsidR="00782AE7" w:rsidRPr="00782AE7" w:rsidRDefault="00782AE7" w:rsidP="00782AE7">
      <w:pPr>
        <w:rPr>
          <w:rStyle w:val="StyleBoldUnderline"/>
        </w:rPr>
      </w:pPr>
      <w:r w:rsidRPr="00782AE7">
        <w:rPr>
          <w:sz w:val="16"/>
        </w:rPr>
        <w:t xml:space="preserve">Agricultural imports: While agricultural imports only account for </w:t>
      </w:r>
      <w:r w:rsidRPr="00782AE7">
        <w:rPr>
          <w:sz w:val="12"/>
        </w:rPr>
        <w:t>¶</w:t>
      </w:r>
      <w:r w:rsidRPr="00782AE7">
        <w:rPr>
          <w:sz w:val="16"/>
        </w:rPr>
        <w:t xml:space="preserve"> about one-fifth of total commodity imports, </w:t>
      </w:r>
      <w:r w:rsidRPr="00782AE7">
        <w:rPr>
          <w:rStyle w:val="StyleBoldUnderline"/>
        </w:rPr>
        <w:t xml:space="preserve">Chinese demand for most </w:t>
      </w:r>
      <w:r w:rsidRPr="00782AE7">
        <w:rPr>
          <w:rStyle w:val="StyleBoldUnderline"/>
          <w:sz w:val="12"/>
          <w:u w:val="none"/>
        </w:rPr>
        <w:t>¶</w:t>
      </w:r>
      <w:r w:rsidRPr="00782AE7">
        <w:rPr>
          <w:rStyle w:val="StyleBoldUnderline"/>
        </w:rPr>
        <w:t xml:space="preserve"> agricultural commodities has been rising rapidly</w:t>
      </w:r>
      <w:r w:rsidRPr="00782AE7">
        <w:rPr>
          <w:sz w:val="16"/>
        </w:rPr>
        <w:t xml:space="preserve"> in recent years on </w:t>
      </w:r>
      <w:r w:rsidRPr="00782AE7">
        <w:rPr>
          <w:sz w:val="12"/>
        </w:rPr>
        <w:t>¶</w:t>
      </w:r>
      <w:r w:rsidRPr="00782AE7">
        <w:rPr>
          <w:sz w:val="16"/>
        </w:rPr>
        <w:t xml:space="preserve"> the back of higher per-capita income, as well as rising protein and </w:t>
      </w:r>
      <w:r w:rsidRPr="00782AE7">
        <w:rPr>
          <w:sz w:val="12"/>
        </w:rPr>
        <w:t>¶</w:t>
      </w:r>
      <w:r w:rsidRPr="00782AE7">
        <w:rPr>
          <w:sz w:val="16"/>
        </w:rPr>
        <w:t xml:space="preserve"> meat demand. In fact, </w:t>
      </w:r>
      <w:r w:rsidRPr="00782AE7">
        <w:rPr>
          <w:rStyle w:val="StyleBoldUnderline"/>
        </w:rPr>
        <w:t xml:space="preserve">agricultural imports more than doubled </w:t>
      </w:r>
      <w:r w:rsidRPr="00782AE7">
        <w:rPr>
          <w:rStyle w:val="StyleBoldUnderline"/>
          <w:sz w:val="12"/>
          <w:u w:val="none"/>
        </w:rPr>
        <w:t>¶</w:t>
      </w:r>
      <w:r w:rsidRPr="00782AE7">
        <w:rPr>
          <w:rStyle w:val="StyleBoldUnderline"/>
        </w:rPr>
        <w:t xml:space="preserve"> between 2000 and 2005</w:t>
      </w:r>
      <w:r w:rsidRPr="00782AE7">
        <w:rPr>
          <w:sz w:val="16"/>
        </w:rPr>
        <w:t xml:space="preserve"> (see chart 11). </w:t>
      </w:r>
      <w:r w:rsidRPr="00782AE7">
        <w:rPr>
          <w:rStyle w:val="StyleBoldUnderline"/>
        </w:rPr>
        <w:t xml:space="preserve">The need for China to </w:t>
      </w:r>
      <w:r w:rsidRPr="00782AE7">
        <w:rPr>
          <w:rStyle w:val="StyleBoldUnderline"/>
          <w:sz w:val="12"/>
          <w:u w:val="none"/>
        </w:rPr>
        <w:t>¶</w:t>
      </w:r>
      <w:r w:rsidRPr="00782AE7">
        <w:rPr>
          <w:rStyle w:val="StyleBoldUnderline"/>
        </w:rPr>
        <w:t xml:space="preserve"> import agricultural commodities is likely to rise further in the future</w:t>
      </w:r>
      <w:r w:rsidRPr="00782AE7">
        <w:rPr>
          <w:sz w:val="16"/>
        </w:rPr>
        <w:t xml:space="preserve">. </w:t>
      </w:r>
      <w:r w:rsidRPr="00782AE7">
        <w:rPr>
          <w:sz w:val="12"/>
        </w:rPr>
        <w:t>¶</w:t>
      </w:r>
      <w:r w:rsidRPr="00782AE7">
        <w:rPr>
          <w:sz w:val="16"/>
        </w:rPr>
        <w:t xml:space="preserve"> </w:t>
      </w:r>
      <w:proofErr w:type="gramStart"/>
      <w:r w:rsidRPr="00782AE7">
        <w:rPr>
          <w:rStyle w:val="StyleBoldUnderline"/>
        </w:rPr>
        <w:t>With</w:t>
      </w:r>
      <w:proofErr w:type="gramEnd"/>
      <w:r w:rsidRPr="00782AE7">
        <w:rPr>
          <w:rStyle w:val="StyleBoldUnderline"/>
        </w:rPr>
        <w:t xml:space="preserve"> rapid </w:t>
      </w:r>
      <w:proofErr w:type="spellStart"/>
      <w:r w:rsidRPr="00782AE7">
        <w:rPr>
          <w:rStyle w:val="StyleBoldUnderline"/>
        </w:rPr>
        <w:t>urbanisation</w:t>
      </w:r>
      <w:proofErr w:type="spellEnd"/>
      <w:r w:rsidRPr="00782AE7">
        <w:rPr>
          <w:rStyle w:val="StyleBoldUnderline"/>
        </w:rPr>
        <w:t xml:space="preserve"> and the resulting loss of arable land</w:t>
      </w:r>
      <w:r w:rsidRPr="00782AE7">
        <w:rPr>
          <w:sz w:val="16"/>
        </w:rPr>
        <w:t xml:space="preserve"> as well </w:t>
      </w:r>
      <w:r w:rsidRPr="00782AE7">
        <w:rPr>
          <w:sz w:val="12"/>
        </w:rPr>
        <w:t>¶</w:t>
      </w:r>
      <w:r w:rsidRPr="00782AE7">
        <w:rPr>
          <w:sz w:val="16"/>
        </w:rPr>
        <w:t xml:space="preserve"> as soil erosion and impending water shortages, </w:t>
      </w:r>
      <w:r w:rsidRPr="00782AE7">
        <w:rPr>
          <w:rStyle w:val="StyleBoldUnderline"/>
        </w:rPr>
        <w:t xml:space="preserve">China’s agricultural </w:t>
      </w:r>
      <w:r w:rsidRPr="00782AE7">
        <w:rPr>
          <w:rStyle w:val="StyleBoldUnderline"/>
          <w:sz w:val="12"/>
          <w:u w:val="none"/>
        </w:rPr>
        <w:t>¶</w:t>
      </w:r>
      <w:r w:rsidRPr="00782AE7">
        <w:rPr>
          <w:rStyle w:val="StyleBoldUnderline"/>
        </w:rPr>
        <w:t xml:space="preserve"> sector is facing growing problems. The situation for</w:t>
      </w:r>
      <w:r w:rsidRPr="00782AE7">
        <w:rPr>
          <w:rStyle w:val="StyleBoldUnderline"/>
          <w:sz w:val="12"/>
          <w:u w:val="none"/>
        </w:rPr>
        <w:t>¶</w:t>
      </w:r>
      <w:r w:rsidRPr="00782AE7">
        <w:rPr>
          <w:rStyle w:val="StyleBoldUnderline"/>
        </w:rPr>
        <w:t xml:space="preserve"> water is especially dire: renewable water resources per capita in China are </w:t>
      </w:r>
      <w:r w:rsidRPr="00782AE7">
        <w:rPr>
          <w:rStyle w:val="StyleBoldUnderline"/>
          <w:sz w:val="12"/>
          <w:u w:val="none"/>
        </w:rPr>
        <w:t>¶</w:t>
      </w:r>
      <w:r w:rsidRPr="00782AE7">
        <w:rPr>
          <w:rStyle w:val="StyleBoldUnderline"/>
        </w:rPr>
        <w:t xml:space="preserve"> about a quarter of the world average</w:t>
      </w:r>
      <w:r w:rsidRPr="00782AE7">
        <w:rPr>
          <w:sz w:val="16"/>
        </w:rPr>
        <w:t xml:space="preserve">. Due to unequal distribution of </w:t>
      </w:r>
      <w:r w:rsidRPr="00782AE7">
        <w:rPr>
          <w:sz w:val="12"/>
        </w:rPr>
        <w:t>¶</w:t>
      </w:r>
      <w:r w:rsidRPr="00782AE7">
        <w:rPr>
          <w:sz w:val="16"/>
        </w:rPr>
        <w:t xml:space="preserve"> rainfall, groundwater and surface water, this share is even lower in </w:t>
      </w:r>
      <w:r w:rsidRPr="00782AE7">
        <w:rPr>
          <w:sz w:val="12"/>
        </w:rPr>
        <w:t>¶</w:t>
      </w:r>
      <w:r w:rsidRPr="00782AE7">
        <w:rPr>
          <w:sz w:val="16"/>
        </w:rPr>
        <w:t xml:space="preserve"> the dry west and north of the country; in some places it is only a </w:t>
      </w:r>
      <w:r w:rsidRPr="00782AE7">
        <w:rPr>
          <w:sz w:val="12"/>
        </w:rPr>
        <w:t>¶</w:t>
      </w:r>
      <w:r w:rsidRPr="00782AE7">
        <w:rPr>
          <w:sz w:val="16"/>
        </w:rPr>
        <w:t xml:space="preserve"> tenth of the global mean. Deserts are spreading by around 3,000 </w:t>
      </w:r>
      <w:r w:rsidRPr="00782AE7">
        <w:rPr>
          <w:sz w:val="12"/>
        </w:rPr>
        <w:t>¶</w:t>
      </w:r>
      <w:r w:rsidRPr="00782AE7">
        <w:rPr>
          <w:sz w:val="16"/>
        </w:rPr>
        <w:t xml:space="preserve"> km² a year.3</w:t>
      </w:r>
      <w:r w:rsidRPr="00782AE7">
        <w:rPr>
          <w:sz w:val="12"/>
        </w:rPr>
        <w:t>¶</w:t>
      </w:r>
      <w:r w:rsidRPr="00782AE7">
        <w:rPr>
          <w:sz w:val="16"/>
        </w:rPr>
        <w:t xml:space="preserve"> </w:t>
      </w:r>
      <w:r w:rsidRPr="00782AE7">
        <w:rPr>
          <w:rStyle w:val="StyleBoldUnderline"/>
        </w:rPr>
        <w:t xml:space="preserve">Hence, planting crops which need a lot of irrigation </w:t>
      </w:r>
      <w:r w:rsidRPr="00782AE7">
        <w:rPr>
          <w:rStyle w:val="StyleBoldUnderline"/>
          <w:sz w:val="12"/>
          <w:u w:val="none"/>
        </w:rPr>
        <w:t>¶</w:t>
      </w:r>
      <w:r w:rsidRPr="00782AE7">
        <w:rPr>
          <w:rStyle w:val="StyleBoldUnderline"/>
        </w:rPr>
        <w:t xml:space="preserve"> could become increasingly difficult in China.</w:t>
      </w:r>
      <w:r w:rsidRPr="00782AE7">
        <w:rPr>
          <w:sz w:val="16"/>
        </w:rPr>
        <w:t xml:space="preserve"> </w:t>
      </w:r>
      <w:r w:rsidRPr="00782AE7">
        <w:rPr>
          <w:rStyle w:val="StyleBoldUnderline"/>
        </w:rPr>
        <w:t xml:space="preserve">Self-sufficiency is likely </w:t>
      </w:r>
      <w:r w:rsidRPr="00782AE7">
        <w:rPr>
          <w:rStyle w:val="StyleBoldUnderline"/>
          <w:sz w:val="12"/>
          <w:u w:val="none"/>
        </w:rPr>
        <w:t>¶</w:t>
      </w:r>
      <w:r w:rsidRPr="00782AE7">
        <w:rPr>
          <w:rStyle w:val="StyleBoldUnderline"/>
        </w:rPr>
        <w:t xml:space="preserve"> to become unachievable in the future and could make way for rising </w:t>
      </w:r>
      <w:r w:rsidRPr="00782AE7">
        <w:rPr>
          <w:rStyle w:val="StyleBoldUnderline"/>
          <w:sz w:val="12"/>
          <w:u w:val="none"/>
        </w:rPr>
        <w:t>¶</w:t>
      </w:r>
      <w:r w:rsidRPr="00782AE7">
        <w:rPr>
          <w:rStyle w:val="StyleBoldUnderline"/>
        </w:rPr>
        <w:t xml:space="preserve"> agricultural imports</w:t>
      </w:r>
      <w:r w:rsidRPr="00782AE7">
        <w:rPr>
          <w:sz w:val="16"/>
        </w:rPr>
        <w:t xml:space="preserve">. China’s potentially vast number of consumers, </w:t>
      </w:r>
      <w:r w:rsidRPr="00782AE7">
        <w:rPr>
          <w:sz w:val="12"/>
        </w:rPr>
        <w:t>¶</w:t>
      </w:r>
      <w:r w:rsidRPr="00782AE7">
        <w:rPr>
          <w:sz w:val="16"/>
        </w:rPr>
        <w:t xml:space="preserve"> due to its large population of 1.3 </w:t>
      </w:r>
      <w:proofErr w:type="spellStart"/>
      <w:r w:rsidRPr="00782AE7">
        <w:rPr>
          <w:sz w:val="16"/>
        </w:rPr>
        <w:t>bn</w:t>
      </w:r>
      <w:proofErr w:type="spellEnd"/>
      <w:r w:rsidRPr="00782AE7">
        <w:rPr>
          <w:sz w:val="16"/>
        </w:rPr>
        <w:t xml:space="preserve"> people, offers a huge market for </w:t>
      </w:r>
      <w:r w:rsidRPr="00782AE7">
        <w:rPr>
          <w:sz w:val="12"/>
        </w:rPr>
        <w:t>¶</w:t>
      </w:r>
      <w:r w:rsidRPr="00782AE7">
        <w:rPr>
          <w:sz w:val="16"/>
        </w:rPr>
        <w:t xml:space="preserve"> a large range of products. </w:t>
      </w:r>
      <w:r w:rsidRPr="00782AE7">
        <w:rPr>
          <w:rStyle w:val="StyleBoldUnderline"/>
        </w:rPr>
        <w:t xml:space="preserve">China is already today the world’s biggest </w:t>
      </w:r>
      <w:r w:rsidRPr="00782AE7">
        <w:rPr>
          <w:rStyle w:val="StyleBoldUnderline"/>
          <w:sz w:val="12"/>
          <w:u w:val="none"/>
        </w:rPr>
        <w:t>¶</w:t>
      </w:r>
      <w:r w:rsidRPr="00782AE7">
        <w:rPr>
          <w:rStyle w:val="StyleBoldUnderline"/>
        </w:rPr>
        <w:t xml:space="preserve"> importer of soybeans, cotton and wood.</w:t>
      </w:r>
    </w:p>
    <w:p w14:paraId="630275A0" w14:textId="77777777" w:rsidR="008B56B9" w:rsidRDefault="008B56B9" w:rsidP="008B56B9"/>
    <w:p w14:paraId="4DEB8CA4" w14:textId="796AAC8A" w:rsidR="00836F66" w:rsidRDefault="009C0B73" w:rsidP="00836F66">
      <w:pPr>
        <w:pStyle w:val="Heading3"/>
      </w:pPr>
      <w:r>
        <w:t xml:space="preserve">Impact Booster: </w:t>
      </w:r>
      <w:r w:rsidR="00836F66">
        <w:t xml:space="preserve">Plan </w:t>
      </w:r>
      <w:r w:rsidR="00836F66">
        <w:sym w:font="Wingdings" w:char="F0E0"/>
      </w:r>
      <w:r w:rsidR="00836F66">
        <w:t xml:space="preserve"> </w:t>
      </w:r>
      <w:proofErr w:type="spellStart"/>
      <w:r w:rsidR="00836F66">
        <w:t>Lashout</w:t>
      </w:r>
      <w:proofErr w:type="spellEnd"/>
      <w:r w:rsidR="00836F66">
        <w:t xml:space="preserve"> </w:t>
      </w:r>
    </w:p>
    <w:p w14:paraId="381F213E" w14:textId="77777777" w:rsidR="00836F66" w:rsidRDefault="00836F66" w:rsidP="00836F66"/>
    <w:p w14:paraId="1D4B1D9E" w14:textId="616E7749" w:rsidR="00836F66" w:rsidRDefault="00836F66" w:rsidP="00836F66">
      <w:pPr>
        <w:pStyle w:val="Heading4"/>
      </w:pPr>
      <w:r>
        <w:t xml:space="preserve">Plan will be perceived as incursion into Chinese interests – prompts military </w:t>
      </w:r>
      <w:proofErr w:type="spellStart"/>
      <w:r>
        <w:t>lashout</w:t>
      </w:r>
      <w:proofErr w:type="spellEnd"/>
      <w:r>
        <w:t xml:space="preserve">. </w:t>
      </w:r>
    </w:p>
    <w:p w14:paraId="65E304C2" w14:textId="2B372EB2" w:rsidR="00836F66" w:rsidRPr="002F1C64" w:rsidRDefault="002F1C64" w:rsidP="00836F66">
      <w:pPr>
        <w:rPr>
          <w:sz w:val="16"/>
          <w:szCs w:val="16"/>
        </w:rPr>
      </w:pPr>
      <w:proofErr w:type="spellStart"/>
      <w:r w:rsidRPr="002F1C64">
        <w:rPr>
          <w:rStyle w:val="StyleStyleBold12pt"/>
        </w:rPr>
        <w:t>Lettieri</w:t>
      </w:r>
      <w:proofErr w:type="spellEnd"/>
      <w:r w:rsidRPr="002F1C64">
        <w:rPr>
          <w:rStyle w:val="StyleStyleBold12pt"/>
        </w:rPr>
        <w:t xml:space="preserve"> 5</w:t>
      </w:r>
      <w:r w:rsidRPr="002F1C64">
        <w:rPr>
          <w:sz w:val="16"/>
          <w:szCs w:val="16"/>
        </w:rPr>
        <w:t>. [Michael, research associate, "Bush goes to Beijing, China goes to Latin America" Council on Hemispheric Affairs -- November 14 -- www.coha.org/bush-goes-to-beijing-china-goes-to-latin-america/]</w:t>
      </w:r>
    </w:p>
    <w:p w14:paraId="3E041EC8" w14:textId="77777777" w:rsidR="002F1C64" w:rsidRDefault="002F1C64" w:rsidP="00836F66"/>
    <w:p w14:paraId="01D4373D" w14:textId="5D4F15CC" w:rsidR="00836F66" w:rsidRPr="002F1C64" w:rsidRDefault="00836F66" w:rsidP="00836F66">
      <w:pPr>
        <w:rPr>
          <w:sz w:val="16"/>
        </w:rPr>
      </w:pPr>
      <w:r w:rsidRPr="002F1C64">
        <w:rPr>
          <w:sz w:val="16"/>
        </w:rPr>
        <w:t xml:space="preserve">Indeed the PRC has powerful motivations for such courtships: </w:t>
      </w:r>
      <w:r w:rsidRPr="00836F66">
        <w:rPr>
          <w:rStyle w:val="StyleBoldUnderline"/>
        </w:rPr>
        <w:t xml:space="preserve">as China has industrialized its strategic ties to </w:t>
      </w:r>
      <w:r w:rsidRPr="002F1C64">
        <w:rPr>
          <w:rStyle w:val="StyleBoldUnderline"/>
          <w:highlight w:val="yellow"/>
        </w:rPr>
        <w:t>Latin America</w:t>
      </w:r>
      <w:r w:rsidRPr="00836F66">
        <w:rPr>
          <w:rStyle w:val="StyleBoldUnderline"/>
        </w:rPr>
        <w:t xml:space="preserve"> have grown</w:t>
      </w:r>
      <w:r w:rsidRPr="002F1C64">
        <w:rPr>
          <w:sz w:val="16"/>
        </w:rPr>
        <w:t xml:space="preserve">. Demonstrably, </w:t>
      </w:r>
      <w:r w:rsidRPr="00836F66">
        <w:rPr>
          <w:rStyle w:val="StyleBoldUnderline"/>
        </w:rPr>
        <w:t xml:space="preserve">the </w:t>
      </w:r>
      <w:r w:rsidRPr="002F1C64">
        <w:rPr>
          <w:rStyle w:val="StyleBoldUnderline"/>
          <w:highlight w:val="yellow"/>
        </w:rPr>
        <w:t>region has assumed an increasing importance as a source for vital agricultural and mineral resources</w:t>
      </w:r>
      <w:r w:rsidRPr="002F1C64">
        <w:rPr>
          <w:sz w:val="16"/>
          <w:highlight w:val="yellow"/>
        </w:rPr>
        <w:t xml:space="preserve">. </w:t>
      </w:r>
      <w:r w:rsidRPr="002F1C64">
        <w:rPr>
          <w:rStyle w:val="StyleBoldUnderline"/>
          <w:highlight w:val="yellow"/>
        </w:rPr>
        <w:t>Beijing aggressively seeks growth and expansion</w:t>
      </w:r>
      <w:r w:rsidRPr="002F1C64">
        <w:rPr>
          <w:sz w:val="16"/>
        </w:rPr>
        <w:t xml:space="preserve">, and despite the altruistic and fraternal tones taken in its trade agreements, it is far from an eleemosynary gesture. Since it is possible that China’s neocolonial investment strategy could result in crises similar to those which traditionally have involved comparable U.S. interests in the past, it is possible that </w:t>
      </w:r>
      <w:r w:rsidRPr="002F1C64">
        <w:rPr>
          <w:rStyle w:val="StyleBoldUnderline"/>
          <w:highlight w:val="yellow"/>
        </w:rPr>
        <w:t>China could</w:t>
      </w:r>
      <w:r w:rsidRPr="002F1C64">
        <w:rPr>
          <w:sz w:val="16"/>
        </w:rPr>
        <w:t xml:space="preserve"> also </w:t>
      </w:r>
      <w:r w:rsidRPr="002F1C64">
        <w:rPr>
          <w:rStyle w:val="StyleBoldUnderline"/>
          <w:highlight w:val="yellow"/>
        </w:rPr>
        <w:t>emulate</w:t>
      </w:r>
      <w:r w:rsidRPr="002F1C64">
        <w:rPr>
          <w:rStyle w:val="StyleBoldUnderline"/>
        </w:rPr>
        <w:t xml:space="preserve"> Washington’s </w:t>
      </w:r>
      <w:r w:rsidRPr="002F1C64">
        <w:rPr>
          <w:rStyle w:val="StyleBoldUnderline"/>
          <w:highlight w:val="yellow"/>
        </w:rPr>
        <w:t xml:space="preserve">provocative practices to </w:t>
      </w:r>
      <w:r w:rsidRPr="002F1C64">
        <w:rPr>
          <w:rStyle w:val="Emphasis"/>
          <w:highlight w:val="yellow"/>
        </w:rPr>
        <w:t>protect its newfound engagements</w:t>
      </w:r>
      <w:proofErr w:type="gramStart"/>
      <w:r w:rsidRPr="002F1C64">
        <w:rPr>
          <w:rStyle w:val="StyleBoldUnderline"/>
          <w:highlight w:val="yellow"/>
        </w:rPr>
        <w:t>.</w:t>
      </w:r>
      <w:r w:rsidR="002F1C64" w:rsidRPr="002F1C64">
        <w:rPr>
          <w:rStyle w:val="StyleBoldUnderline"/>
          <w:sz w:val="12"/>
          <w:u w:val="none"/>
        </w:rPr>
        <w:t>¶</w:t>
      </w:r>
      <w:proofErr w:type="gramEnd"/>
      <w:r w:rsidR="002F1C64" w:rsidRPr="002F1C64">
        <w:rPr>
          <w:sz w:val="16"/>
        </w:rPr>
        <w:t xml:space="preserve"> </w:t>
      </w:r>
      <w:r w:rsidRPr="002F1C64">
        <w:rPr>
          <w:sz w:val="16"/>
        </w:rPr>
        <w:t xml:space="preserve">As Beijing moves through the early stages of establishing close working arrangements with Latin American militaries, </w:t>
      </w:r>
      <w:r w:rsidRPr="002F1C64">
        <w:rPr>
          <w:rStyle w:val="StyleBoldUnderline"/>
          <w:highlight w:val="yellow"/>
        </w:rPr>
        <w:t>China is</w:t>
      </w:r>
      <w:r w:rsidRPr="002F1C64">
        <w:rPr>
          <w:sz w:val="16"/>
        </w:rPr>
        <w:t xml:space="preserve"> perhaps </w:t>
      </w:r>
      <w:r w:rsidRPr="002F1C64">
        <w:rPr>
          <w:rStyle w:val="StyleBoldUnderline"/>
          <w:highlight w:val="yellow"/>
        </w:rPr>
        <w:t>readying itself to ensure that its economic</w:t>
      </w:r>
      <w:r w:rsidRPr="002F1C64">
        <w:rPr>
          <w:rStyle w:val="StyleBoldUnderline"/>
        </w:rPr>
        <w:t xml:space="preserve"> and strategic </w:t>
      </w:r>
      <w:r w:rsidRPr="002F1C64">
        <w:rPr>
          <w:rStyle w:val="StyleBoldUnderline"/>
          <w:highlight w:val="yellow"/>
        </w:rPr>
        <w:t>interests are being safeguarded</w:t>
      </w:r>
      <w:r w:rsidRPr="002F1C64">
        <w:rPr>
          <w:rStyle w:val="StyleBoldUnderline"/>
        </w:rPr>
        <w:t xml:space="preserve"> </w:t>
      </w:r>
      <w:r w:rsidRPr="002F1C64">
        <w:rPr>
          <w:rStyle w:val="StyleBoldUnderline"/>
          <w:highlight w:val="yellow"/>
        </w:rPr>
        <w:t>in the event that</w:t>
      </w:r>
      <w:r w:rsidRPr="002F1C64">
        <w:rPr>
          <w:rStyle w:val="StyleBoldUnderline"/>
        </w:rPr>
        <w:t xml:space="preserve"> regional </w:t>
      </w:r>
      <w:r w:rsidRPr="002F1C64">
        <w:rPr>
          <w:rStyle w:val="StyleBoldUnderline"/>
          <w:highlight w:val="yellow"/>
        </w:rPr>
        <w:t>developments threaten the significant funds it is now beginning to invest in such countries as Mexico, Cuba, Venezuela</w:t>
      </w:r>
      <w:r w:rsidRPr="002F1C64">
        <w:rPr>
          <w:sz w:val="16"/>
        </w:rPr>
        <w:t xml:space="preserve">, Brazil and Argentina. In examining these ties, </w:t>
      </w:r>
      <w:r w:rsidRPr="002F1C64">
        <w:rPr>
          <w:rStyle w:val="StyleBoldUnderline"/>
        </w:rPr>
        <w:t>it helps to recall earlier U.S. strategies</w:t>
      </w:r>
      <w:r w:rsidRPr="002F1C64">
        <w:rPr>
          <w:sz w:val="16"/>
        </w:rPr>
        <w:t xml:space="preserve"> that led to various categories of intervention in such countries as Cuba, Chile, El Salvador, Nicaragua and Panama, </w:t>
      </w:r>
      <w:r w:rsidRPr="002F1C64">
        <w:rPr>
          <w:rStyle w:val="StyleBoldUnderline"/>
        </w:rPr>
        <w:t>where an important military factor eventually came into play</w:t>
      </w:r>
      <w:r w:rsidRPr="002F1C64">
        <w:rPr>
          <w:sz w:val="16"/>
        </w:rPr>
        <w:t>. This is not to say that China will necessarily exactly emulate past U.S. behavior, but that it may unwittingly find itself heading down that road.</w:t>
      </w:r>
    </w:p>
    <w:p w14:paraId="4557D8B5" w14:textId="77777777" w:rsidR="00836F66" w:rsidRDefault="00836F66" w:rsidP="00836F66"/>
    <w:p w14:paraId="513A6D21" w14:textId="77777777" w:rsidR="00836F66" w:rsidRDefault="00836F66" w:rsidP="00836F66"/>
    <w:p w14:paraId="3A697F0F" w14:textId="23A91342" w:rsidR="008B56B9" w:rsidRPr="005A27DF" w:rsidRDefault="008B56B9" w:rsidP="008B56B9">
      <w:pPr>
        <w:pStyle w:val="Heading2"/>
      </w:pPr>
      <w:r>
        <w:t xml:space="preserve">--- AT: Impact Turns --- </w:t>
      </w:r>
    </w:p>
    <w:p w14:paraId="3163FC3C" w14:textId="73555468" w:rsidR="0038534A" w:rsidRDefault="003C24DF" w:rsidP="003C24DF">
      <w:pPr>
        <w:pStyle w:val="Heading3"/>
      </w:pPr>
      <w:r>
        <w:t xml:space="preserve">AT: China Military in LA Bad </w:t>
      </w:r>
    </w:p>
    <w:p w14:paraId="2B94200E" w14:textId="77777777" w:rsidR="003C24DF" w:rsidRDefault="003C24DF" w:rsidP="003C24DF"/>
    <w:p w14:paraId="6C9E7FBE" w14:textId="1EE8F759" w:rsidR="003C24DF" w:rsidRDefault="003C24DF" w:rsidP="003C24DF">
      <w:pPr>
        <w:pStyle w:val="Heading4"/>
      </w:pPr>
      <w:r>
        <w:t xml:space="preserve">China’s presence in Latin America isn’t militarized. </w:t>
      </w:r>
    </w:p>
    <w:p w14:paraId="6A65D78A" w14:textId="66111573" w:rsidR="003C24DF" w:rsidRPr="003C24DF" w:rsidRDefault="003C24DF" w:rsidP="003C24DF">
      <w:pPr>
        <w:rPr>
          <w:sz w:val="16"/>
          <w:szCs w:val="16"/>
        </w:rPr>
      </w:pPr>
      <w:r w:rsidRPr="003C24DF">
        <w:rPr>
          <w:rStyle w:val="StyleStyleBold12pt"/>
        </w:rPr>
        <w:t>Dominguez 6</w:t>
      </w:r>
      <w:r w:rsidRPr="003C24DF">
        <w:rPr>
          <w:sz w:val="16"/>
          <w:szCs w:val="16"/>
        </w:rPr>
        <w:t xml:space="preserve">. [Jorge, Professor @ Harvard’s </w:t>
      </w:r>
      <w:proofErr w:type="spellStart"/>
      <w:r w:rsidRPr="003C24DF">
        <w:rPr>
          <w:sz w:val="16"/>
          <w:szCs w:val="16"/>
        </w:rPr>
        <w:t>Weatherhead</w:t>
      </w:r>
      <w:proofErr w:type="spellEnd"/>
      <w:r w:rsidRPr="003C24DF">
        <w:rPr>
          <w:sz w:val="16"/>
          <w:szCs w:val="16"/>
        </w:rPr>
        <w:t xml:space="preserve"> Center for International Affairs, "China's Relations With Latin America: Shared Gains, Asymmetric Hopes" Inter-American Dialogue Working Paper -- June -- www.thedialogue.org/PublicationFiles/china.pdf]</w:t>
      </w:r>
    </w:p>
    <w:p w14:paraId="7E349D92" w14:textId="77777777" w:rsidR="003C24DF" w:rsidRDefault="003C24DF" w:rsidP="003C24DF"/>
    <w:p w14:paraId="600AAA8A" w14:textId="5712903F" w:rsidR="003C24DF" w:rsidRPr="003C24DF" w:rsidRDefault="003C24DF" w:rsidP="003C24DF">
      <w:pPr>
        <w:rPr>
          <w:sz w:val="16"/>
        </w:rPr>
      </w:pPr>
      <w:r w:rsidRPr="003C24DF">
        <w:rPr>
          <w:sz w:val="16"/>
        </w:rPr>
        <w:t xml:space="preserve">In conclusion, </w:t>
      </w:r>
      <w:r w:rsidRPr="003C24DF">
        <w:rPr>
          <w:rStyle w:val="StyleBoldUnderline"/>
          <w:highlight w:val="yellow"/>
        </w:rPr>
        <w:t xml:space="preserve">there is little evidence that </w:t>
      </w:r>
      <w:r w:rsidRPr="003C24DF">
        <w:rPr>
          <w:rStyle w:val="StyleBoldUnderline"/>
          <w:sz w:val="12"/>
          <w:highlight w:val="yellow"/>
          <w:u w:val="none"/>
        </w:rPr>
        <w:t>¶</w:t>
      </w:r>
      <w:r w:rsidRPr="003C24DF">
        <w:rPr>
          <w:rStyle w:val="StyleBoldUnderline"/>
          <w:sz w:val="12"/>
          <w:highlight w:val="yellow"/>
        </w:rPr>
        <w:t xml:space="preserve"> </w:t>
      </w:r>
      <w:r w:rsidRPr="003C24DF">
        <w:rPr>
          <w:rStyle w:val="StyleBoldUnderline"/>
          <w:highlight w:val="yellow"/>
        </w:rPr>
        <w:t>China’s presence in Latin America has a military dimension</w:t>
      </w:r>
      <w:r w:rsidRPr="003C24DF">
        <w:rPr>
          <w:sz w:val="16"/>
        </w:rPr>
        <w:t xml:space="preserve"> or purpose </w:t>
      </w:r>
      <w:r w:rsidRPr="003C24DF">
        <w:rPr>
          <w:rStyle w:val="StyleBoldUnderline"/>
          <w:highlight w:val="yellow"/>
        </w:rPr>
        <w:t xml:space="preserve">that should worry </w:t>
      </w:r>
      <w:r w:rsidRPr="003C24DF">
        <w:rPr>
          <w:rStyle w:val="StyleBoldUnderline"/>
          <w:sz w:val="12"/>
          <w:highlight w:val="yellow"/>
          <w:u w:val="none"/>
        </w:rPr>
        <w:t>¶</w:t>
      </w:r>
      <w:r w:rsidRPr="003C24DF">
        <w:rPr>
          <w:rStyle w:val="StyleBoldUnderline"/>
          <w:sz w:val="12"/>
          <w:highlight w:val="yellow"/>
        </w:rPr>
        <w:t xml:space="preserve"> </w:t>
      </w:r>
      <w:r w:rsidRPr="003C24DF">
        <w:rPr>
          <w:rStyle w:val="StyleBoldUnderline"/>
          <w:highlight w:val="yellow"/>
        </w:rPr>
        <w:t>other countries</w:t>
      </w:r>
      <w:r w:rsidRPr="003C24DF">
        <w:rPr>
          <w:sz w:val="16"/>
          <w:highlight w:val="yellow"/>
        </w:rPr>
        <w:t xml:space="preserve">.14 </w:t>
      </w:r>
      <w:r w:rsidRPr="003C24DF">
        <w:rPr>
          <w:rStyle w:val="Emphasis"/>
          <w:highlight w:val="yellow"/>
        </w:rPr>
        <w:t xml:space="preserve">Military considerations did </w:t>
      </w:r>
      <w:r w:rsidRPr="003C24DF">
        <w:rPr>
          <w:rStyle w:val="Emphasis"/>
          <w:b w:val="0"/>
          <w:sz w:val="12"/>
          <w:highlight w:val="yellow"/>
          <w:u w:val="none"/>
        </w:rPr>
        <w:t>¶</w:t>
      </w:r>
      <w:r w:rsidRPr="003C24DF">
        <w:rPr>
          <w:rStyle w:val="Emphasis"/>
          <w:sz w:val="12"/>
          <w:highlight w:val="yellow"/>
        </w:rPr>
        <w:t xml:space="preserve"> </w:t>
      </w:r>
      <w:r w:rsidRPr="003C24DF">
        <w:rPr>
          <w:rStyle w:val="Emphasis"/>
          <w:highlight w:val="yellow"/>
        </w:rPr>
        <w:t>not cause the development of China’s relations with Latin America</w:t>
      </w:r>
      <w:r w:rsidRPr="003C24DF">
        <w:rPr>
          <w:sz w:val="16"/>
        </w:rPr>
        <w:t xml:space="preserve">. Rather, </w:t>
      </w:r>
      <w:r w:rsidRPr="003C24DF">
        <w:rPr>
          <w:rStyle w:val="StyleBoldUnderline"/>
        </w:rPr>
        <w:t xml:space="preserve">these modest military relations are a delayed effect of China’s </w:t>
      </w:r>
      <w:r w:rsidRPr="003C24DF">
        <w:rPr>
          <w:rStyle w:val="StyleBoldUnderline"/>
          <w:sz w:val="12"/>
          <w:u w:val="none"/>
        </w:rPr>
        <w:t>¶</w:t>
      </w:r>
      <w:r w:rsidRPr="003C24DF">
        <w:rPr>
          <w:rStyle w:val="StyleBoldUnderline"/>
          <w:sz w:val="12"/>
        </w:rPr>
        <w:t xml:space="preserve"> </w:t>
      </w:r>
      <w:r w:rsidRPr="003C24DF">
        <w:rPr>
          <w:rStyle w:val="StyleBoldUnderline"/>
        </w:rPr>
        <w:t xml:space="preserve">greater economic engagement with Latin </w:t>
      </w:r>
      <w:r w:rsidRPr="003C24DF">
        <w:rPr>
          <w:rStyle w:val="StyleBoldUnderline"/>
          <w:sz w:val="12"/>
          <w:u w:val="none"/>
        </w:rPr>
        <w:t>¶</w:t>
      </w:r>
      <w:r w:rsidRPr="003C24DF">
        <w:rPr>
          <w:rStyle w:val="StyleBoldUnderline"/>
          <w:sz w:val="12"/>
        </w:rPr>
        <w:t xml:space="preserve"> </w:t>
      </w:r>
      <w:r w:rsidRPr="003C24DF">
        <w:rPr>
          <w:rStyle w:val="StyleBoldUnderline"/>
        </w:rPr>
        <w:t>America.</w:t>
      </w:r>
      <w:r w:rsidRPr="003C24DF">
        <w:rPr>
          <w:sz w:val="16"/>
        </w:rPr>
        <w:t xml:space="preserve"> The exception to this concluding </w:t>
      </w:r>
      <w:r w:rsidRPr="003C24DF">
        <w:rPr>
          <w:sz w:val="12"/>
        </w:rPr>
        <w:t>¶</w:t>
      </w:r>
      <w:r w:rsidRPr="003C24DF">
        <w:rPr>
          <w:sz w:val="16"/>
        </w:rPr>
        <w:t xml:space="preserve"> generalization is one aspect of the relationship with Brazil. The experience in launching </w:t>
      </w:r>
      <w:r w:rsidRPr="003C24DF">
        <w:rPr>
          <w:sz w:val="12"/>
        </w:rPr>
        <w:t>¶</w:t>
      </w:r>
      <w:r w:rsidRPr="003C24DF">
        <w:rPr>
          <w:sz w:val="16"/>
        </w:rPr>
        <w:t xml:space="preserve"> the joint Sino-Brazilian satellite “will support </w:t>
      </w:r>
      <w:r w:rsidRPr="003C24DF">
        <w:rPr>
          <w:sz w:val="12"/>
        </w:rPr>
        <w:t>¶</w:t>
      </w:r>
      <w:r w:rsidRPr="003C24DF">
        <w:rPr>
          <w:sz w:val="16"/>
        </w:rPr>
        <w:t xml:space="preserve"> Beijing’s efforts to develop improved military </w:t>
      </w:r>
      <w:r w:rsidRPr="003C24DF">
        <w:rPr>
          <w:sz w:val="12"/>
        </w:rPr>
        <w:t>¶</w:t>
      </w:r>
      <w:r w:rsidRPr="003C24DF">
        <w:rPr>
          <w:sz w:val="16"/>
        </w:rPr>
        <w:t xml:space="preserve"> reconnaissance satellites… [</w:t>
      </w:r>
      <w:proofErr w:type="gramStart"/>
      <w:r w:rsidRPr="003C24DF">
        <w:rPr>
          <w:sz w:val="16"/>
        </w:rPr>
        <w:t>and</w:t>
      </w:r>
      <w:proofErr w:type="gramEnd"/>
      <w:r w:rsidRPr="003C24DF">
        <w:rPr>
          <w:sz w:val="16"/>
        </w:rPr>
        <w:t>] also will provide some militarily useful data.”15</w:t>
      </w:r>
    </w:p>
    <w:p w14:paraId="629EC3ED" w14:textId="77777777" w:rsidR="00DB3CB1" w:rsidRDefault="00DB3CB1" w:rsidP="00DB3CB1"/>
    <w:p w14:paraId="3019AED9" w14:textId="57244551" w:rsidR="00962175" w:rsidRDefault="00962175" w:rsidP="00962175">
      <w:pPr>
        <w:pStyle w:val="Heading4"/>
      </w:pPr>
      <w:r>
        <w:t xml:space="preserve">China isn’t aggressive in Latin America. </w:t>
      </w:r>
    </w:p>
    <w:p w14:paraId="36E333C5" w14:textId="77777777" w:rsidR="00962175" w:rsidRPr="003C24DF" w:rsidRDefault="00962175" w:rsidP="00962175">
      <w:pPr>
        <w:rPr>
          <w:sz w:val="16"/>
          <w:szCs w:val="16"/>
        </w:rPr>
      </w:pPr>
      <w:r w:rsidRPr="003C24DF">
        <w:rPr>
          <w:rStyle w:val="StyleStyleBold12pt"/>
        </w:rPr>
        <w:t>Dominguez 6</w:t>
      </w:r>
      <w:r w:rsidRPr="003C24DF">
        <w:rPr>
          <w:sz w:val="16"/>
          <w:szCs w:val="16"/>
        </w:rPr>
        <w:t xml:space="preserve">. [Jorge, Professor @ Harvard’s </w:t>
      </w:r>
      <w:proofErr w:type="spellStart"/>
      <w:r w:rsidRPr="003C24DF">
        <w:rPr>
          <w:sz w:val="16"/>
          <w:szCs w:val="16"/>
        </w:rPr>
        <w:t>Weatherhead</w:t>
      </w:r>
      <w:proofErr w:type="spellEnd"/>
      <w:r w:rsidRPr="003C24DF">
        <w:rPr>
          <w:sz w:val="16"/>
          <w:szCs w:val="16"/>
        </w:rPr>
        <w:t xml:space="preserve"> Center for International Affairs, "China's Relations With Latin America: Shared Gains, Asymmetric Hopes" Inter-American Dialogue Working Paper -- June -- www.thedialogue.org/PublicationFiles/china.pdf]</w:t>
      </w:r>
    </w:p>
    <w:p w14:paraId="258422F2" w14:textId="77777777" w:rsidR="00962175" w:rsidRDefault="00962175" w:rsidP="00962175"/>
    <w:p w14:paraId="593D74AE" w14:textId="0200BA70" w:rsidR="00962175" w:rsidRPr="00962175" w:rsidRDefault="00962175" w:rsidP="00962175">
      <w:pPr>
        <w:rPr>
          <w:sz w:val="16"/>
        </w:rPr>
      </w:pPr>
      <w:r w:rsidRPr="00962175">
        <w:rPr>
          <w:sz w:val="16"/>
        </w:rPr>
        <w:t xml:space="preserve">Chinese academics and journalists also </w:t>
      </w:r>
      <w:r w:rsidRPr="00962175">
        <w:rPr>
          <w:sz w:val="12"/>
        </w:rPr>
        <w:t>¶</w:t>
      </w:r>
      <w:r w:rsidRPr="00962175">
        <w:rPr>
          <w:sz w:val="16"/>
        </w:rPr>
        <w:t xml:space="preserve"> emphasize that </w:t>
      </w:r>
      <w:r w:rsidRPr="00962175">
        <w:rPr>
          <w:rStyle w:val="StyleBoldUnderline"/>
          <w:highlight w:val="yellow"/>
        </w:rPr>
        <w:t xml:space="preserve">there is no “China threat” to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be feared</w:t>
      </w:r>
      <w:r w:rsidRPr="00962175">
        <w:rPr>
          <w:rStyle w:val="StyleBoldUnderline"/>
        </w:rPr>
        <w:t>.</w:t>
      </w:r>
      <w:r w:rsidRPr="00962175">
        <w:rPr>
          <w:sz w:val="16"/>
        </w:rPr>
        <w:t xml:space="preserve"> For its growth, China depends on </w:t>
      </w:r>
      <w:r w:rsidRPr="00962175">
        <w:rPr>
          <w:sz w:val="12"/>
        </w:rPr>
        <w:t>¶</w:t>
      </w:r>
      <w:r w:rsidRPr="00962175">
        <w:rPr>
          <w:sz w:val="16"/>
        </w:rPr>
        <w:t xml:space="preserve"> exports to the United States, and U.S. trade </w:t>
      </w:r>
      <w:r w:rsidRPr="00962175">
        <w:rPr>
          <w:sz w:val="12"/>
        </w:rPr>
        <w:t>¶</w:t>
      </w:r>
      <w:r w:rsidRPr="00962175">
        <w:rPr>
          <w:sz w:val="16"/>
        </w:rPr>
        <w:t xml:space="preserve"> benevolence, far more than it could benefit </w:t>
      </w:r>
      <w:r w:rsidRPr="00962175">
        <w:rPr>
          <w:sz w:val="12"/>
        </w:rPr>
        <w:t>¶</w:t>
      </w:r>
      <w:r w:rsidRPr="00962175">
        <w:rPr>
          <w:sz w:val="16"/>
        </w:rPr>
        <w:t xml:space="preserve"> from contesting U.S. power and presence in Latin America. Thus the same </w:t>
      </w:r>
      <w:proofErr w:type="spellStart"/>
      <w:r w:rsidRPr="00962175">
        <w:rPr>
          <w:sz w:val="16"/>
        </w:rPr>
        <w:t>Jian</w:t>
      </w:r>
      <w:proofErr w:type="spellEnd"/>
      <w:r w:rsidRPr="00962175">
        <w:rPr>
          <w:sz w:val="16"/>
        </w:rPr>
        <w:t xml:space="preserve"> </w:t>
      </w:r>
      <w:proofErr w:type="spellStart"/>
      <w:r w:rsidRPr="00962175">
        <w:rPr>
          <w:sz w:val="16"/>
        </w:rPr>
        <w:t>Shixue</w:t>
      </w:r>
      <w:proofErr w:type="spellEnd"/>
      <w:r w:rsidRPr="00962175">
        <w:rPr>
          <w:sz w:val="16"/>
        </w:rPr>
        <w:t xml:space="preserve"> </w:t>
      </w:r>
      <w:r w:rsidRPr="00962175">
        <w:rPr>
          <w:sz w:val="12"/>
        </w:rPr>
        <w:t>¶</w:t>
      </w:r>
      <w:r w:rsidRPr="00962175">
        <w:rPr>
          <w:sz w:val="16"/>
        </w:rPr>
        <w:t xml:space="preserve"> also writes: “</w:t>
      </w:r>
      <w:r w:rsidRPr="00962175">
        <w:rPr>
          <w:rStyle w:val="StyleBoldUnderline"/>
          <w:highlight w:val="yellow"/>
        </w:rPr>
        <w:t xml:space="preserve">The development of </w:t>
      </w:r>
      <w:proofErr w:type="spellStart"/>
      <w:r w:rsidRPr="00962175">
        <w:rPr>
          <w:rStyle w:val="StyleBoldUnderline"/>
          <w:highlight w:val="yellow"/>
        </w:rPr>
        <w:t>ChinaLatin</w:t>
      </w:r>
      <w:proofErr w:type="spellEnd"/>
      <w:r w:rsidRPr="00962175">
        <w:rPr>
          <w:rStyle w:val="StyleBoldUnderline"/>
          <w:highlight w:val="yellow"/>
        </w:rPr>
        <w:t xml:space="preserve"> America relations is not aimed at any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third party</w:t>
      </w:r>
      <w:r w:rsidRPr="00962175">
        <w:rPr>
          <w:rStyle w:val="StyleBoldUnderline"/>
        </w:rPr>
        <w:t xml:space="preserve">. </w:t>
      </w:r>
      <w:r w:rsidRPr="00962175">
        <w:rPr>
          <w:rStyle w:val="StyleBoldUnderline"/>
          <w:highlight w:val="yellow"/>
        </w:rPr>
        <w:t>China has no need and no capability to reduce America’s sphere of influence</w:t>
      </w:r>
      <w:r w:rsidRPr="00962175">
        <w:rPr>
          <w:rStyle w:val="StyleBoldUnderline"/>
        </w:rPr>
        <w:t xml:space="preserve"> </w:t>
      </w:r>
      <w:r w:rsidRPr="00962175">
        <w:rPr>
          <w:rStyle w:val="StyleBoldUnderline"/>
          <w:sz w:val="12"/>
          <w:u w:val="none"/>
        </w:rPr>
        <w:t>¶</w:t>
      </w:r>
      <w:r w:rsidRPr="00962175">
        <w:rPr>
          <w:rStyle w:val="StyleBoldUnderline"/>
          <w:sz w:val="12"/>
        </w:rPr>
        <w:t xml:space="preserve"> </w:t>
      </w:r>
      <w:r w:rsidRPr="00962175">
        <w:rPr>
          <w:rStyle w:val="StyleBoldUnderline"/>
          <w:highlight w:val="yellow"/>
        </w:rPr>
        <w:t>by improving China-Latin America relations</w:t>
      </w:r>
      <w:r w:rsidRPr="00962175">
        <w:rPr>
          <w:sz w:val="16"/>
          <w:highlight w:val="yellow"/>
        </w:rPr>
        <w:t>.</w:t>
      </w:r>
      <w:r w:rsidRPr="00962175">
        <w:rPr>
          <w:sz w:val="16"/>
        </w:rPr>
        <w:t xml:space="preserve">” In short, Chinese academics know </w:t>
      </w:r>
      <w:r w:rsidRPr="00962175">
        <w:rPr>
          <w:sz w:val="12"/>
        </w:rPr>
        <w:t>¶</w:t>
      </w:r>
      <w:r w:rsidRPr="00962175">
        <w:rPr>
          <w:sz w:val="16"/>
        </w:rPr>
        <w:t xml:space="preserve"> that </w:t>
      </w:r>
      <w:r w:rsidRPr="00962175">
        <w:rPr>
          <w:rStyle w:val="StyleBoldUnderline"/>
          <w:highlight w:val="yellow"/>
        </w:rPr>
        <w:t xml:space="preserve">some Latin American states want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 xml:space="preserve">China to help to balance U.S. power but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stress that such is not China’s intention</w:t>
      </w:r>
      <w:r w:rsidRPr="00962175">
        <w:rPr>
          <w:sz w:val="16"/>
        </w:rPr>
        <w:t>.</w:t>
      </w:r>
    </w:p>
    <w:p w14:paraId="208D9F88" w14:textId="77777777" w:rsidR="00962175" w:rsidRPr="00962175" w:rsidRDefault="00962175" w:rsidP="00962175"/>
    <w:p w14:paraId="736B34F8" w14:textId="72DBF33F" w:rsidR="00A13D63" w:rsidRDefault="00A13D63" w:rsidP="00A13D63">
      <w:pPr>
        <w:pStyle w:val="Heading3"/>
      </w:pPr>
      <w:r>
        <w:t xml:space="preserve">AT: Red Spread </w:t>
      </w:r>
    </w:p>
    <w:p w14:paraId="7B0F9A1D" w14:textId="77777777" w:rsidR="00A13D63" w:rsidRDefault="00A13D63" w:rsidP="00A13D63"/>
    <w:p w14:paraId="20984FD6" w14:textId="5B14A6CD" w:rsidR="00A13D63" w:rsidRDefault="00A13D63" w:rsidP="00A13D63">
      <w:pPr>
        <w:pStyle w:val="Heading4"/>
      </w:pPr>
      <w:r>
        <w:t xml:space="preserve">China’s increased engagement doesn’t sway Latin American political preferences – UN votes prove. </w:t>
      </w:r>
    </w:p>
    <w:p w14:paraId="630EEFB0" w14:textId="77777777" w:rsidR="00A13D63" w:rsidRPr="003C24DF" w:rsidRDefault="00A13D63" w:rsidP="00A13D63">
      <w:pPr>
        <w:rPr>
          <w:sz w:val="16"/>
          <w:szCs w:val="16"/>
        </w:rPr>
      </w:pPr>
      <w:r w:rsidRPr="003C24DF">
        <w:rPr>
          <w:rStyle w:val="StyleStyleBold12pt"/>
        </w:rPr>
        <w:t>Dominguez 6</w:t>
      </w:r>
      <w:r w:rsidRPr="003C24DF">
        <w:rPr>
          <w:sz w:val="16"/>
          <w:szCs w:val="16"/>
        </w:rPr>
        <w:t xml:space="preserve">. [Jorge, Professor @ Harvard’s </w:t>
      </w:r>
      <w:proofErr w:type="spellStart"/>
      <w:r w:rsidRPr="003C24DF">
        <w:rPr>
          <w:sz w:val="16"/>
          <w:szCs w:val="16"/>
        </w:rPr>
        <w:t>Weatherhead</w:t>
      </w:r>
      <w:proofErr w:type="spellEnd"/>
      <w:r w:rsidRPr="003C24DF">
        <w:rPr>
          <w:sz w:val="16"/>
          <w:szCs w:val="16"/>
        </w:rPr>
        <w:t xml:space="preserve"> Center for International Affairs, "China's Relations With Latin America: Shared Gains, Asymmetric Hopes" Inter-American Dialogue Working Paper -- June -- www.thedialogue.org/PublicationFiles/china.pdf]</w:t>
      </w:r>
    </w:p>
    <w:p w14:paraId="424FF72A" w14:textId="77777777" w:rsidR="00A13D63" w:rsidRDefault="00A13D63" w:rsidP="00A13D63"/>
    <w:p w14:paraId="10C9E74B" w14:textId="18F9FD49" w:rsidR="00A13D63" w:rsidRPr="00A13D63" w:rsidRDefault="00A13D63" w:rsidP="00A13D63">
      <w:pPr>
        <w:rPr>
          <w:rStyle w:val="StyleBoldUnderline"/>
        </w:rPr>
      </w:pPr>
      <w:r w:rsidRPr="001770FD">
        <w:rPr>
          <w:rStyle w:val="StyleBoldUnderline"/>
          <w:highlight w:val="yellow"/>
        </w:rPr>
        <w:t xml:space="preserve">Such a marked growth in China’s trade </w:t>
      </w:r>
      <w:r w:rsidRPr="001770FD">
        <w:rPr>
          <w:rStyle w:val="StyleBoldUnderline"/>
          <w:sz w:val="12"/>
          <w:highlight w:val="yellow"/>
          <w:u w:val="none"/>
        </w:rPr>
        <w:t>¶</w:t>
      </w:r>
      <w:r w:rsidRPr="001770FD">
        <w:rPr>
          <w:rStyle w:val="StyleBoldUnderline"/>
          <w:highlight w:val="yellow"/>
        </w:rPr>
        <w:t xml:space="preserve"> relations with Latin America might be </w:t>
      </w:r>
      <w:r w:rsidRPr="001770FD">
        <w:rPr>
          <w:rStyle w:val="StyleBoldUnderline"/>
          <w:sz w:val="12"/>
          <w:highlight w:val="yellow"/>
          <w:u w:val="none"/>
        </w:rPr>
        <w:t>¶</w:t>
      </w:r>
      <w:r w:rsidRPr="001770FD">
        <w:rPr>
          <w:rStyle w:val="StyleBoldUnderline"/>
          <w:highlight w:val="yellow"/>
        </w:rPr>
        <w:t xml:space="preserve"> expected to shift Latin American foreign </w:t>
      </w:r>
      <w:r w:rsidRPr="001770FD">
        <w:rPr>
          <w:rStyle w:val="StyleBoldUnderline"/>
          <w:sz w:val="12"/>
          <w:highlight w:val="yellow"/>
          <w:u w:val="none"/>
        </w:rPr>
        <w:t>¶</w:t>
      </w:r>
      <w:r w:rsidRPr="001770FD">
        <w:rPr>
          <w:rStyle w:val="StyleBoldUnderline"/>
          <w:highlight w:val="yellow"/>
        </w:rPr>
        <w:t xml:space="preserve"> policies to accommodate Chinese interests</w:t>
      </w:r>
      <w:r w:rsidRPr="00A13D63">
        <w:rPr>
          <w:sz w:val="16"/>
        </w:rPr>
        <w:t xml:space="preserve">. In this section, </w:t>
      </w:r>
      <w:r w:rsidRPr="001770FD">
        <w:rPr>
          <w:rStyle w:val="StyleBoldUnderline"/>
          <w:highlight w:val="yellow"/>
        </w:rPr>
        <w:t>we examine the</w:t>
      </w:r>
      <w:r w:rsidRPr="00A13D63">
        <w:rPr>
          <w:rStyle w:val="StyleBoldUnderline"/>
        </w:rPr>
        <w:t xml:space="preserve"> relative </w:t>
      </w:r>
      <w:r w:rsidRPr="00A13D63">
        <w:rPr>
          <w:rStyle w:val="StyleBoldUnderline"/>
          <w:sz w:val="12"/>
          <w:u w:val="none"/>
        </w:rPr>
        <w:t>¶</w:t>
      </w:r>
      <w:r w:rsidRPr="00A13D63">
        <w:rPr>
          <w:rStyle w:val="StyleBoldUnderline"/>
        </w:rPr>
        <w:t xml:space="preserve"> coincidence in the </w:t>
      </w:r>
      <w:r w:rsidRPr="001770FD">
        <w:rPr>
          <w:rStyle w:val="StyleBoldUnderline"/>
          <w:highlight w:val="yellow"/>
        </w:rPr>
        <w:t xml:space="preserve">voting behavior of China </w:t>
      </w:r>
      <w:r w:rsidRPr="001770FD">
        <w:rPr>
          <w:rStyle w:val="StyleBoldUnderline"/>
          <w:sz w:val="12"/>
          <w:highlight w:val="yellow"/>
          <w:u w:val="none"/>
        </w:rPr>
        <w:t>¶</w:t>
      </w:r>
      <w:r w:rsidRPr="001770FD">
        <w:rPr>
          <w:rStyle w:val="StyleBoldUnderline"/>
          <w:highlight w:val="yellow"/>
        </w:rPr>
        <w:t xml:space="preserve"> and</w:t>
      </w:r>
      <w:r w:rsidRPr="00A13D63">
        <w:rPr>
          <w:rStyle w:val="StyleBoldUnderline"/>
        </w:rPr>
        <w:t xml:space="preserve"> several </w:t>
      </w:r>
      <w:r w:rsidRPr="001770FD">
        <w:rPr>
          <w:rStyle w:val="StyleBoldUnderline"/>
          <w:highlight w:val="yellow"/>
        </w:rPr>
        <w:t xml:space="preserve">Latin American countries in </w:t>
      </w:r>
      <w:r w:rsidRPr="001770FD">
        <w:rPr>
          <w:rStyle w:val="StyleBoldUnderline"/>
          <w:sz w:val="12"/>
          <w:highlight w:val="yellow"/>
          <w:u w:val="none"/>
        </w:rPr>
        <w:t>¶</w:t>
      </w:r>
      <w:r w:rsidRPr="001770FD">
        <w:rPr>
          <w:rStyle w:val="StyleBoldUnderline"/>
          <w:highlight w:val="yellow"/>
        </w:rPr>
        <w:t xml:space="preserve"> the</w:t>
      </w:r>
      <w:r w:rsidRPr="00A13D63">
        <w:rPr>
          <w:rStyle w:val="StyleBoldUnderline"/>
        </w:rPr>
        <w:t xml:space="preserve"> U</w:t>
      </w:r>
      <w:r w:rsidRPr="00A13D63">
        <w:rPr>
          <w:sz w:val="16"/>
        </w:rPr>
        <w:t xml:space="preserve">nited </w:t>
      </w:r>
      <w:r w:rsidRPr="00A13D63">
        <w:rPr>
          <w:rStyle w:val="StyleBoldUnderline"/>
        </w:rPr>
        <w:t>N</w:t>
      </w:r>
      <w:r w:rsidRPr="00A13D63">
        <w:rPr>
          <w:sz w:val="16"/>
        </w:rPr>
        <w:t xml:space="preserve">ations </w:t>
      </w:r>
      <w:r w:rsidRPr="001770FD">
        <w:rPr>
          <w:rStyle w:val="StyleBoldUnderline"/>
          <w:highlight w:val="yellow"/>
        </w:rPr>
        <w:t>General Assembly</w:t>
      </w:r>
      <w:r w:rsidRPr="00A13D63">
        <w:rPr>
          <w:sz w:val="16"/>
        </w:rPr>
        <w:t xml:space="preserve"> (the </w:t>
      </w:r>
      <w:r w:rsidRPr="00A13D63">
        <w:rPr>
          <w:sz w:val="12"/>
        </w:rPr>
        <w:t>¶</w:t>
      </w:r>
      <w:r w:rsidRPr="00A13D63">
        <w:rPr>
          <w:sz w:val="16"/>
        </w:rPr>
        <w:t xml:space="preserve"> few votes missed are counted as abstentions along with the explicit abstentions) </w:t>
      </w:r>
      <w:r w:rsidRPr="00A13D63">
        <w:rPr>
          <w:sz w:val="12"/>
        </w:rPr>
        <w:t>¶</w:t>
      </w:r>
      <w:r w:rsidRPr="00A13D63">
        <w:rPr>
          <w:sz w:val="16"/>
        </w:rPr>
        <w:t xml:space="preserve"> </w:t>
      </w:r>
      <w:r w:rsidRPr="001770FD">
        <w:rPr>
          <w:rStyle w:val="StyleBoldUnderline"/>
          <w:highlight w:val="yellow"/>
        </w:rPr>
        <w:t>as one indicator for such behavior</w:t>
      </w:r>
      <w:r w:rsidRPr="00A13D63">
        <w:rPr>
          <w:sz w:val="16"/>
        </w:rPr>
        <w:t xml:space="preserve">. We rely </w:t>
      </w:r>
      <w:r w:rsidRPr="00A13D63">
        <w:rPr>
          <w:sz w:val="12"/>
        </w:rPr>
        <w:t>¶</w:t>
      </w:r>
      <w:r w:rsidRPr="00A13D63">
        <w:rPr>
          <w:sz w:val="16"/>
        </w:rPr>
        <w:t xml:space="preserve"> on the voting records from the 1991-92 to </w:t>
      </w:r>
      <w:r w:rsidRPr="00A13D63">
        <w:rPr>
          <w:sz w:val="12"/>
        </w:rPr>
        <w:t>¶</w:t>
      </w:r>
      <w:r w:rsidRPr="00A13D63">
        <w:rPr>
          <w:sz w:val="16"/>
        </w:rPr>
        <w:t xml:space="preserve"> the 2002-03 sessions. For the sake of calibration, the extent of voting coincidence </w:t>
      </w:r>
      <w:r w:rsidRPr="00A13D63">
        <w:rPr>
          <w:sz w:val="12"/>
        </w:rPr>
        <w:t>¶</w:t>
      </w:r>
      <w:r w:rsidRPr="00A13D63">
        <w:rPr>
          <w:sz w:val="16"/>
        </w:rPr>
        <w:t xml:space="preserve"> between Japan—a major world power also </w:t>
      </w:r>
      <w:r w:rsidRPr="00A13D63">
        <w:rPr>
          <w:sz w:val="12"/>
        </w:rPr>
        <w:t>¶</w:t>
      </w:r>
      <w:r w:rsidRPr="00A13D63">
        <w:rPr>
          <w:sz w:val="16"/>
        </w:rPr>
        <w:t xml:space="preserve"> located in East Asia—and the same Latin </w:t>
      </w:r>
      <w:r w:rsidRPr="00A13D63">
        <w:rPr>
          <w:sz w:val="12"/>
        </w:rPr>
        <w:t>¶</w:t>
      </w:r>
      <w:r w:rsidRPr="00A13D63">
        <w:rPr>
          <w:sz w:val="16"/>
        </w:rPr>
        <w:t xml:space="preserve"> American countries is included</w:t>
      </w:r>
      <w:proofErr w:type="gramStart"/>
      <w:r w:rsidRPr="00A13D63">
        <w:rPr>
          <w:sz w:val="16"/>
        </w:rPr>
        <w:t>.</w:t>
      </w:r>
      <w:r w:rsidRPr="00A13D63">
        <w:rPr>
          <w:sz w:val="12"/>
        </w:rPr>
        <w:t>¶</w:t>
      </w:r>
      <w:proofErr w:type="gramEnd"/>
      <w:r w:rsidRPr="00A13D63">
        <w:rPr>
          <w:sz w:val="16"/>
        </w:rPr>
        <w:t xml:space="preserve"> </w:t>
      </w:r>
      <w:r w:rsidRPr="001770FD">
        <w:rPr>
          <w:rStyle w:val="StyleBoldUnderline"/>
          <w:highlight w:val="yellow"/>
        </w:rPr>
        <w:t>The key finding is that</w:t>
      </w:r>
      <w:r w:rsidRPr="001770FD">
        <w:rPr>
          <w:sz w:val="16"/>
          <w:highlight w:val="yellow"/>
        </w:rPr>
        <w:t xml:space="preserve"> </w:t>
      </w:r>
      <w:r w:rsidRPr="001770FD">
        <w:rPr>
          <w:rStyle w:val="Emphasis"/>
          <w:highlight w:val="yellow"/>
        </w:rPr>
        <w:t xml:space="preserve">little change took </w:t>
      </w:r>
      <w:r w:rsidRPr="001770FD">
        <w:rPr>
          <w:rStyle w:val="Emphasis"/>
          <w:b w:val="0"/>
          <w:sz w:val="12"/>
          <w:highlight w:val="yellow"/>
          <w:u w:val="none"/>
        </w:rPr>
        <w:t>¶</w:t>
      </w:r>
      <w:r w:rsidRPr="001770FD">
        <w:rPr>
          <w:rStyle w:val="Emphasis"/>
          <w:highlight w:val="yellow"/>
        </w:rPr>
        <w:t xml:space="preserve"> place</w:t>
      </w:r>
      <w:r w:rsidRPr="00A13D63">
        <w:rPr>
          <w:sz w:val="16"/>
        </w:rPr>
        <w:t xml:space="preserve"> over time </w:t>
      </w:r>
      <w:r w:rsidRPr="00A13D63">
        <w:rPr>
          <w:rStyle w:val="StyleBoldUnderline"/>
        </w:rPr>
        <w:t xml:space="preserve">in the voting coincidences </w:t>
      </w:r>
      <w:r w:rsidRPr="00A13D63">
        <w:rPr>
          <w:rStyle w:val="StyleBoldUnderline"/>
          <w:sz w:val="12"/>
          <w:u w:val="none"/>
        </w:rPr>
        <w:t>¶</w:t>
      </w:r>
      <w:r w:rsidRPr="00A13D63">
        <w:rPr>
          <w:rStyle w:val="StyleBoldUnderline"/>
        </w:rPr>
        <w:t xml:space="preserve"> between China </w:t>
      </w:r>
      <w:r w:rsidRPr="00A13D63">
        <w:rPr>
          <w:sz w:val="16"/>
        </w:rPr>
        <w:t xml:space="preserve">and Japan </w:t>
      </w:r>
      <w:r w:rsidRPr="00A13D63">
        <w:rPr>
          <w:rStyle w:val="StyleBoldUnderline"/>
        </w:rPr>
        <w:t xml:space="preserve">and the four </w:t>
      </w:r>
      <w:r w:rsidRPr="00A13D63">
        <w:rPr>
          <w:rStyle w:val="StyleBoldUnderline"/>
          <w:sz w:val="12"/>
          <w:u w:val="none"/>
        </w:rPr>
        <w:t>¶</w:t>
      </w:r>
      <w:r w:rsidRPr="00A13D63">
        <w:rPr>
          <w:rStyle w:val="StyleBoldUnderline"/>
        </w:rPr>
        <w:t xml:space="preserve"> most important Latin American countries</w:t>
      </w:r>
      <w:r w:rsidRPr="00A13D63">
        <w:rPr>
          <w:sz w:val="16"/>
        </w:rPr>
        <w:t xml:space="preserve"> </w:t>
      </w:r>
      <w:r w:rsidRPr="00A13D63">
        <w:rPr>
          <w:sz w:val="12"/>
        </w:rPr>
        <w:t>¶</w:t>
      </w:r>
      <w:r w:rsidRPr="00A13D63">
        <w:rPr>
          <w:sz w:val="16"/>
        </w:rPr>
        <w:t xml:space="preserve"> (Figures 3a through 3d). </w:t>
      </w:r>
      <w:r w:rsidRPr="001770FD">
        <w:rPr>
          <w:rStyle w:val="StyleBoldUnderline"/>
          <w:highlight w:val="yellow"/>
        </w:rPr>
        <w:t>The movements in each case represent no trends;</w:t>
      </w:r>
      <w:r w:rsidRPr="00A13D63">
        <w:rPr>
          <w:rStyle w:val="StyleBoldUnderline"/>
        </w:rPr>
        <w:t xml:space="preserve"> they are </w:t>
      </w:r>
      <w:r w:rsidRPr="00A13D63">
        <w:rPr>
          <w:rStyle w:val="StyleBoldUnderline"/>
          <w:sz w:val="12"/>
          <w:u w:val="none"/>
        </w:rPr>
        <w:t>¶</w:t>
      </w:r>
      <w:r w:rsidRPr="00A13D63">
        <w:rPr>
          <w:rStyle w:val="StyleBoldUnderline"/>
        </w:rPr>
        <w:t xml:space="preserve"> “noise” in the data</w:t>
      </w:r>
      <w:r w:rsidRPr="00A13D63">
        <w:rPr>
          <w:sz w:val="16"/>
        </w:rPr>
        <w:t xml:space="preserve">. </w:t>
      </w:r>
      <w:r w:rsidRPr="001770FD">
        <w:rPr>
          <w:rStyle w:val="StyleBoldUnderline"/>
          <w:highlight w:val="yellow"/>
        </w:rPr>
        <w:t xml:space="preserve">The marked increase </w:t>
      </w:r>
      <w:r w:rsidRPr="001770FD">
        <w:rPr>
          <w:rStyle w:val="StyleBoldUnderline"/>
          <w:sz w:val="12"/>
          <w:highlight w:val="yellow"/>
          <w:u w:val="none"/>
        </w:rPr>
        <w:t>¶</w:t>
      </w:r>
      <w:r w:rsidRPr="001770FD">
        <w:rPr>
          <w:rStyle w:val="StyleBoldUnderline"/>
          <w:highlight w:val="yellow"/>
        </w:rPr>
        <w:t xml:space="preserve"> in Sino-Latin American trade had</w:t>
      </w:r>
      <w:r w:rsidRPr="001770FD">
        <w:rPr>
          <w:sz w:val="16"/>
          <w:highlight w:val="yellow"/>
        </w:rPr>
        <w:t xml:space="preserve"> </w:t>
      </w:r>
      <w:r w:rsidRPr="001770FD">
        <w:rPr>
          <w:rStyle w:val="Emphasis"/>
          <w:highlight w:val="yellow"/>
        </w:rPr>
        <w:t>no discernible effect</w:t>
      </w:r>
      <w:r w:rsidRPr="001770FD">
        <w:rPr>
          <w:sz w:val="16"/>
          <w:highlight w:val="yellow"/>
        </w:rPr>
        <w:t xml:space="preserve"> </w:t>
      </w:r>
      <w:r w:rsidRPr="001770FD">
        <w:rPr>
          <w:rStyle w:val="StyleBoldUnderline"/>
          <w:highlight w:val="yellow"/>
        </w:rPr>
        <w:t xml:space="preserve">on the voting behavior of </w:t>
      </w:r>
      <w:r w:rsidRPr="001770FD">
        <w:rPr>
          <w:rStyle w:val="StyleBoldUnderline"/>
          <w:sz w:val="12"/>
          <w:highlight w:val="yellow"/>
          <w:u w:val="none"/>
        </w:rPr>
        <w:t>¶</w:t>
      </w:r>
      <w:r w:rsidRPr="001770FD">
        <w:rPr>
          <w:rStyle w:val="StyleBoldUnderline"/>
          <w:highlight w:val="yellow"/>
        </w:rPr>
        <w:t xml:space="preserve"> the major Latin American countries in the </w:t>
      </w:r>
      <w:r w:rsidRPr="001770FD">
        <w:rPr>
          <w:rStyle w:val="StyleBoldUnderline"/>
          <w:sz w:val="12"/>
          <w:highlight w:val="yellow"/>
          <w:u w:val="none"/>
        </w:rPr>
        <w:t>¶</w:t>
      </w:r>
      <w:r w:rsidRPr="001770FD">
        <w:rPr>
          <w:rStyle w:val="StyleBoldUnderline"/>
          <w:highlight w:val="yellow"/>
        </w:rPr>
        <w:t xml:space="preserve"> U.N. General Assembly.</w:t>
      </w:r>
    </w:p>
    <w:p w14:paraId="5B02CAB4" w14:textId="77777777" w:rsidR="00A13D63" w:rsidRDefault="00A13D63" w:rsidP="00A13D63"/>
    <w:p w14:paraId="21EEF29E" w14:textId="66DE69E4" w:rsidR="0057714F" w:rsidRDefault="0057714F" w:rsidP="0057714F">
      <w:pPr>
        <w:pStyle w:val="Heading3"/>
      </w:pPr>
      <w:r>
        <w:t>AT: Dutch Disease</w:t>
      </w:r>
    </w:p>
    <w:p w14:paraId="7D914F81" w14:textId="77777777" w:rsidR="0057714F" w:rsidRDefault="0057714F" w:rsidP="0057714F"/>
    <w:p w14:paraId="4AA3F57C" w14:textId="0F0D6600" w:rsidR="0057714F" w:rsidRDefault="0057714F" w:rsidP="0057714F">
      <w:pPr>
        <w:pStyle w:val="Heading4"/>
      </w:pPr>
      <w:r>
        <w:t xml:space="preserve">China investment helps Latin America, no link to </w:t>
      </w:r>
      <w:proofErr w:type="spellStart"/>
      <w:proofErr w:type="gramStart"/>
      <w:r>
        <w:t>dutch</w:t>
      </w:r>
      <w:proofErr w:type="spellEnd"/>
      <w:proofErr w:type="gramEnd"/>
      <w:r>
        <w:t xml:space="preserve"> disease. </w:t>
      </w:r>
    </w:p>
    <w:p w14:paraId="100EBA36" w14:textId="1031CF24" w:rsidR="0057714F" w:rsidRPr="0057714F" w:rsidRDefault="0057714F" w:rsidP="0057714F">
      <w:pPr>
        <w:rPr>
          <w:sz w:val="16"/>
          <w:szCs w:val="16"/>
        </w:rPr>
      </w:pPr>
      <w:r w:rsidRPr="0057714F">
        <w:rPr>
          <w:rStyle w:val="StyleStyleBold12pt"/>
        </w:rPr>
        <w:t>Hsiang 9</w:t>
      </w:r>
      <w:r w:rsidRPr="0057714F">
        <w:rPr>
          <w:sz w:val="16"/>
          <w:szCs w:val="16"/>
        </w:rPr>
        <w:t xml:space="preserve">. [Dr. Antonio, Associate Professor @ </w:t>
      </w:r>
      <w:proofErr w:type="spellStart"/>
      <w:r w:rsidRPr="0057714F">
        <w:rPr>
          <w:sz w:val="16"/>
          <w:szCs w:val="16"/>
        </w:rPr>
        <w:t>Chihlee</w:t>
      </w:r>
      <w:proofErr w:type="spellEnd"/>
      <w:r w:rsidRPr="0057714F">
        <w:rPr>
          <w:sz w:val="16"/>
          <w:szCs w:val="16"/>
        </w:rPr>
        <w:t xml:space="preserve"> Institute of Technology, Taiwan, "China rising in Latin America: More opportunities than Challenges" Journal of Emerging Knowledge on Emerging Markets -- </w:t>
      </w:r>
      <w:proofErr w:type="spellStart"/>
      <w:r w:rsidRPr="0057714F">
        <w:rPr>
          <w:sz w:val="16"/>
          <w:szCs w:val="16"/>
        </w:rPr>
        <w:t>Vol</w:t>
      </w:r>
      <w:proofErr w:type="spellEnd"/>
      <w:r w:rsidRPr="0057714F">
        <w:rPr>
          <w:sz w:val="16"/>
          <w:szCs w:val="16"/>
        </w:rPr>
        <w:t xml:space="preserve"> 1 Issue 1 -- November -- digitalcommons.kennesaw.edu/cgi/viewcontent.cgi</w:t>
      </w:r>
      <w:proofErr w:type="gramStart"/>
      <w:r w:rsidRPr="0057714F">
        <w:rPr>
          <w:sz w:val="16"/>
          <w:szCs w:val="16"/>
        </w:rPr>
        <w:t>?article</w:t>
      </w:r>
      <w:proofErr w:type="gramEnd"/>
      <w:r w:rsidRPr="0057714F">
        <w:rPr>
          <w:sz w:val="16"/>
          <w:szCs w:val="16"/>
        </w:rPr>
        <w:t>=1003&amp;context=jekem]</w:t>
      </w:r>
    </w:p>
    <w:p w14:paraId="77DA2E38" w14:textId="77777777" w:rsidR="0057714F" w:rsidRDefault="0057714F" w:rsidP="0057714F"/>
    <w:p w14:paraId="200A638A" w14:textId="124166C7" w:rsidR="0057714F" w:rsidRPr="0057714F" w:rsidRDefault="0057714F" w:rsidP="0057714F">
      <w:pPr>
        <w:rPr>
          <w:rStyle w:val="StyleBoldUnderline"/>
        </w:rPr>
      </w:pPr>
      <w:r w:rsidRPr="0057714F">
        <w:rPr>
          <w:sz w:val="16"/>
        </w:rPr>
        <w:t xml:space="preserve">“A closer look at </w:t>
      </w:r>
      <w:r w:rsidRPr="0057714F">
        <w:rPr>
          <w:rStyle w:val="StyleBoldUnderline"/>
        </w:rPr>
        <w:t xml:space="preserve">three common perceptions of China’s impact on emerging markets can </w:t>
      </w:r>
      <w:r w:rsidRPr="0057714F">
        <w:rPr>
          <w:rStyle w:val="StyleBoldUnderline"/>
          <w:sz w:val="12"/>
          <w:u w:val="none"/>
        </w:rPr>
        <w:t>¶</w:t>
      </w:r>
      <w:r w:rsidRPr="0057714F">
        <w:rPr>
          <w:rStyle w:val="StyleBoldUnderline"/>
          <w:sz w:val="12"/>
        </w:rPr>
        <w:t xml:space="preserve"> </w:t>
      </w:r>
      <w:r w:rsidRPr="0057714F">
        <w:rPr>
          <w:rStyle w:val="StyleBoldUnderline"/>
        </w:rPr>
        <w:t xml:space="preserve">help clarify whether or not Latin American countries can benefit from the ongoing shifting </w:t>
      </w:r>
      <w:r w:rsidRPr="0057714F">
        <w:rPr>
          <w:rStyle w:val="StyleBoldUnderline"/>
          <w:sz w:val="12"/>
          <w:u w:val="none"/>
        </w:rPr>
        <w:t>¶</w:t>
      </w:r>
      <w:r w:rsidRPr="0057714F">
        <w:rPr>
          <w:rStyle w:val="StyleBoldUnderline"/>
          <w:sz w:val="12"/>
        </w:rPr>
        <w:t xml:space="preserve"> </w:t>
      </w:r>
      <w:r w:rsidRPr="0057714F">
        <w:rPr>
          <w:rStyle w:val="StyleBoldUnderline"/>
        </w:rPr>
        <w:t>power equation in the world economy</w:t>
      </w:r>
      <w:r w:rsidRPr="0057714F">
        <w:rPr>
          <w:sz w:val="16"/>
        </w:rPr>
        <w:t xml:space="preserve">.” </w:t>
      </w:r>
      <w:r w:rsidRPr="0057714F">
        <w:rPr>
          <w:rStyle w:val="StyleBoldUnderline"/>
          <w:highlight w:val="yellow"/>
        </w:rPr>
        <w:t>Myth I:</w:t>
      </w:r>
      <w:r w:rsidRPr="0057714F">
        <w:rPr>
          <w:rStyle w:val="StyleBoldUnderline"/>
        </w:rPr>
        <w:t xml:space="preserve"> The main source of </w:t>
      </w:r>
      <w:r w:rsidRPr="0057714F">
        <w:rPr>
          <w:rStyle w:val="StyleBoldUnderline"/>
          <w:highlight w:val="yellow"/>
        </w:rPr>
        <w:t xml:space="preserve">China’s competitive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advantage is cheap labor</w:t>
      </w:r>
      <w:r w:rsidRPr="0057714F">
        <w:rPr>
          <w:rStyle w:val="StyleBoldUnderline"/>
        </w:rPr>
        <w:t xml:space="preserve">. Reality: Low labor costs in China are significant but </w:t>
      </w:r>
      <w:r w:rsidRPr="0057714F">
        <w:rPr>
          <w:rStyle w:val="StyleBoldUnderline"/>
          <w:highlight w:val="yellow"/>
        </w:rPr>
        <w:t xml:space="preserve">the wide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availability of capital</w:t>
      </w:r>
      <w:r w:rsidRPr="0057714F">
        <w:rPr>
          <w:sz w:val="16"/>
        </w:rPr>
        <w:t xml:space="preserve">, coupled with very high productivity growth levels, </w:t>
      </w:r>
      <w:r w:rsidRPr="0057714F">
        <w:rPr>
          <w:rStyle w:val="StyleBoldUnderline"/>
          <w:highlight w:val="yellow"/>
        </w:rPr>
        <w:t xml:space="preserve">are equally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important in explaining China’s hard-to-beat competitiveness</w:t>
      </w:r>
      <w:r w:rsidRPr="0057714F">
        <w:rPr>
          <w:rStyle w:val="StyleBoldUnderline"/>
        </w:rPr>
        <w:t xml:space="preserve">. </w:t>
      </w:r>
      <w:r w:rsidRPr="0057714F">
        <w:rPr>
          <w:rStyle w:val="StyleBoldUnderline"/>
          <w:highlight w:val="yellow"/>
        </w:rPr>
        <w:t xml:space="preserve">Myth II: China has a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negative impact on FDI flows</w:t>
      </w:r>
      <w:r w:rsidRPr="0057714F">
        <w:rPr>
          <w:sz w:val="16"/>
        </w:rPr>
        <w:t xml:space="preserve"> to other emerging markets. Reality: </w:t>
      </w:r>
      <w:r w:rsidRPr="0057714F">
        <w:rPr>
          <w:rStyle w:val="StyleBoldUnderline"/>
          <w:highlight w:val="yellow"/>
        </w:rPr>
        <w:t xml:space="preserve">Most Latin American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economies do not compete for the same type of FDI that China receives</w:t>
      </w:r>
      <w:r w:rsidRPr="0057714F">
        <w:rPr>
          <w:sz w:val="16"/>
        </w:rPr>
        <w:t xml:space="preserve"> and China’s </w:t>
      </w:r>
      <w:r w:rsidRPr="0057714F">
        <w:rPr>
          <w:sz w:val="12"/>
        </w:rPr>
        <w:t>¶</w:t>
      </w:r>
      <w:r w:rsidRPr="0057714F">
        <w:rPr>
          <w:sz w:val="16"/>
        </w:rPr>
        <w:t xml:space="preserve"> investments in Latin America are only the beginning of a trend that offers many </w:t>
      </w:r>
      <w:r w:rsidRPr="0057714F">
        <w:rPr>
          <w:sz w:val="12"/>
        </w:rPr>
        <w:t>¶</w:t>
      </w:r>
      <w:r w:rsidRPr="0057714F">
        <w:rPr>
          <w:sz w:val="16"/>
        </w:rPr>
        <w:t xml:space="preserve"> opportunities for the region. </w:t>
      </w:r>
      <w:r w:rsidRPr="0057714F">
        <w:rPr>
          <w:rStyle w:val="StyleBoldUnderline"/>
          <w:highlight w:val="yellow"/>
        </w:rPr>
        <w:t xml:space="preserve">Myth III: China’s rise benefits commodity exporting countries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 xml:space="preserve">and adversely affects light- manufacturing exporting nations. Reality: China’s rise offers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opportunities in keeping and sustaining a manufacturing sector.38</w:t>
      </w:r>
    </w:p>
    <w:p w14:paraId="7FFFFCEE" w14:textId="77777777" w:rsidR="00F150A9" w:rsidRDefault="00F150A9" w:rsidP="00F150A9"/>
    <w:p w14:paraId="1A973504" w14:textId="77777777" w:rsidR="00F150A9" w:rsidRDefault="00F150A9" w:rsidP="00F150A9">
      <w:pPr>
        <w:pStyle w:val="Heading4"/>
      </w:pPr>
      <w:r>
        <w:t xml:space="preserve">Chinese investment in </w:t>
      </w:r>
      <w:proofErr w:type="spellStart"/>
      <w:proofErr w:type="gramStart"/>
      <w:r>
        <w:t>latin</w:t>
      </w:r>
      <w:proofErr w:type="spellEnd"/>
      <w:proofErr w:type="gramEnd"/>
      <w:r>
        <w:t xml:space="preserve"> America key to its economy. </w:t>
      </w:r>
    </w:p>
    <w:p w14:paraId="35D9AC5A" w14:textId="77777777" w:rsidR="00F150A9" w:rsidRPr="009019E7" w:rsidRDefault="00F150A9" w:rsidP="00F150A9">
      <w:pPr>
        <w:rPr>
          <w:sz w:val="16"/>
          <w:szCs w:val="16"/>
        </w:rPr>
      </w:pPr>
      <w:r w:rsidRPr="009019E7">
        <w:rPr>
          <w:rStyle w:val="StyleStyleBold12pt"/>
        </w:rPr>
        <w:t>Hsiang 9</w:t>
      </w:r>
      <w:r w:rsidRPr="009019E7">
        <w:rPr>
          <w:sz w:val="16"/>
          <w:szCs w:val="16"/>
        </w:rPr>
        <w:t xml:space="preserve">. [Dr. Antonio, Associate Professor @ </w:t>
      </w:r>
      <w:proofErr w:type="spellStart"/>
      <w:r w:rsidRPr="009019E7">
        <w:rPr>
          <w:sz w:val="16"/>
          <w:szCs w:val="16"/>
        </w:rPr>
        <w:t>Chihlee</w:t>
      </w:r>
      <w:proofErr w:type="spellEnd"/>
      <w:r w:rsidRPr="009019E7">
        <w:rPr>
          <w:sz w:val="16"/>
          <w:szCs w:val="16"/>
        </w:rPr>
        <w:t xml:space="preserve"> Institute of Technology, Taiwan, "China rising in Latin America: More opportunities than Challenges" Journal of Emerging Knowledge on Emerging Markets -- </w:t>
      </w:r>
      <w:proofErr w:type="spellStart"/>
      <w:r w:rsidRPr="009019E7">
        <w:rPr>
          <w:sz w:val="16"/>
          <w:szCs w:val="16"/>
        </w:rPr>
        <w:t>Vol</w:t>
      </w:r>
      <w:proofErr w:type="spellEnd"/>
      <w:r w:rsidRPr="009019E7">
        <w:rPr>
          <w:sz w:val="16"/>
          <w:szCs w:val="16"/>
        </w:rPr>
        <w:t xml:space="preserve"> 1 Issue 1 -- November -- digitalcommons.kennesaw.edu/cgi/viewcontent.cgi</w:t>
      </w:r>
      <w:proofErr w:type="gramStart"/>
      <w:r w:rsidRPr="009019E7">
        <w:rPr>
          <w:sz w:val="16"/>
          <w:szCs w:val="16"/>
        </w:rPr>
        <w:t>?article</w:t>
      </w:r>
      <w:proofErr w:type="gramEnd"/>
      <w:r w:rsidRPr="009019E7">
        <w:rPr>
          <w:sz w:val="16"/>
          <w:szCs w:val="16"/>
        </w:rPr>
        <w:t>=1003&amp;context=jekem]</w:t>
      </w:r>
    </w:p>
    <w:p w14:paraId="7AB5C0A0" w14:textId="77777777" w:rsidR="00F150A9" w:rsidRDefault="00F150A9" w:rsidP="00F150A9"/>
    <w:p w14:paraId="29ABA25A" w14:textId="77777777" w:rsidR="00F150A9" w:rsidRPr="009019E7" w:rsidRDefault="00F150A9" w:rsidP="00F150A9">
      <w:pPr>
        <w:rPr>
          <w:rStyle w:val="StyleBoldUnderline"/>
        </w:rPr>
      </w:pPr>
      <w:r w:rsidRPr="009019E7">
        <w:rPr>
          <w:sz w:val="16"/>
        </w:rPr>
        <w:t xml:space="preserve">World Bank economists report that </w:t>
      </w:r>
      <w:r w:rsidRPr="009019E7">
        <w:rPr>
          <w:rStyle w:val="StyleBoldUnderline"/>
          <w:highlight w:val="yellow"/>
        </w:rPr>
        <w:t>the rise of China</w:t>
      </w:r>
      <w:r w:rsidRPr="009019E7">
        <w:rPr>
          <w:rStyle w:val="StyleBoldUnderline"/>
        </w:rPr>
        <w:t xml:space="preserve"> </w:t>
      </w:r>
      <w:r w:rsidRPr="009019E7">
        <w:rPr>
          <w:sz w:val="16"/>
        </w:rPr>
        <w:t xml:space="preserve">and India </w:t>
      </w:r>
      <w:r w:rsidRPr="009019E7">
        <w:rPr>
          <w:rStyle w:val="StyleBoldUnderline"/>
          <w:highlight w:val="yellow"/>
        </w:rPr>
        <w:t xml:space="preserve">is bestowing substantive net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 xml:space="preserve">benefits on Latin America through higher commodity prices, cheaper industrial inputs, and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growing capital inflows</w:t>
      </w:r>
      <w:r w:rsidRPr="009019E7">
        <w:rPr>
          <w:sz w:val="16"/>
          <w:highlight w:val="yellow"/>
        </w:rPr>
        <w:t>.</w:t>
      </w:r>
      <w:r w:rsidRPr="009019E7">
        <w:rPr>
          <w:sz w:val="16"/>
        </w:rPr>
        <w:t xml:space="preserve"> Moreover, if Latin American governments adopt appropriate </w:t>
      </w:r>
      <w:r w:rsidRPr="009019E7">
        <w:rPr>
          <w:sz w:val="12"/>
        </w:rPr>
        <w:t>¶</w:t>
      </w:r>
      <w:r w:rsidRPr="009019E7">
        <w:rPr>
          <w:sz w:val="16"/>
        </w:rPr>
        <w:t xml:space="preserve"> investment and trade strategies, including negotiating bilateral free-trade agreements, </w:t>
      </w:r>
      <w:r w:rsidRPr="009019E7">
        <w:rPr>
          <w:rStyle w:val="StyleBoldUnderline"/>
          <w:highlight w:val="yellow"/>
        </w:rPr>
        <w:t xml:space="preserve">Latin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 xml:space="preserve">American exporters should be able to successfully penetrate the burgeoning Asian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 xml:space="preserve">commercial markets and better integrate themselves into Asian-linked global production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networks</w:t>
      </w:r>
      <w:r w:rsidRPr="009019E7">
        <w:rPr>
          <w:rStyle w:val="StyleBoldUnderline"/>
        </w:rPr>
        <w:t>.</w:t>
      </w:r>
      <w:r w:rsidRPr="009019E7">
        <w:rPr>
          <w:sz w:val="16"/>
        </w:rPr>
        <w:t xml:space="preserve"> No wonder economists from the Organization for Economic Cooperation and </w:t>
      </w:r>
      <w:r w:rsidRPr="009019E7">
        <w:rPr>
          <w:sz w:val="12"/>
        </w:rPr>
        <w:t>¶</w:t>
      </w:r>
      <w:r w:rsidRPr="009019E7">
        <w:rPr>
          <w:sz w:val="16"/>
        </w:rPr>
        <w:t xml:space="preserve"> Development (OECD</w:t>
      </w:r>
      <w:proofErr w:type="gramStart"/>
      <w:r w:rsidRPr="009019E7">
        <w:rPr>
          <w:sz w:val="16"/>
        </w:rPr>
        <w:t>),</w:t>
      </w:r>
      <w:proofErr w:type="gramEnd"/>
      <w:r w:rsidRPr="009019E7">
        <w:rPr>
          <w:sz w:val="16"/>
        </w:rPr>
        <w:t xml:space="preserve"> generally concur with their World Bank counterparts that “</w:t>
      </w:r>
      <w:r w:rsidRPr="009019E7">
        <w:rPr>
          <w:rStyle w:val="StyleBoldUnderline"/>
        </w:rPr>
        <w:t xml:space="preserve">as seen </w:t>
      </w:r>
      <w:r w:rsidRPr="009019E7">
        <w:rPr>
          <w:rStyle w:val="StyleBoldUnderline"/>
          <w:sz w:val="12"/>
          <w:u w:val="none"/>
        </w:rPr>
        <w:t>¶</w:t>
      </w:r>
      <w:r w:rsidRPr="009019E7">
        <w:rPr>
          <w:rStyle w:val="StyleBoldUnderline"/>
          <w:sz w:val="12"/>
        </w:rPr>
        <w:t xml:space="preserve"> </w:t>
      </w:r>
      <w:r w:rsidRPr="009019E7">
        <w:rPr>
          <w:rStyle w:val="StyleBoldUnderline"/>
        </w:rPr>
        <w:t>through the Latin American lens, China is closer to heaven than hell.”37</w:t>
      </w:r>
    </w:p>
    <w:p w14:paraId="388023A6" w14:textId="77777777" w:rsidR="00F150A9" w:rsidRPr="009019E7" w:rsidRDefault="00F150A9" w:rsidP="00F150A9"/>
    <w:p w14:paraId="7486CB1E" w14:textId="77777777" w:rsidR="00F150A9" w:rsidRDefault="00F150A9" w:rsidP="0057714F"/>
    <w:p w14:paraId="7210ABBE" w14:textId="049994DC" w:rsidR="0057714F" w:rsidRDefault="0057714F" w:rsidP="0057714F">
      <w:pPr>
        <w:pStyle w:val="Heading3"/>
      </w:pPr>
      <w:r>
        <w:t xml:space="preserve">AT: Hurts LA Economic Reforms </w:t>
      </w:r>
    </w:p>
    <w:p w14:paraId="12F060B7" w14:textId="77777777" w:rsidR="0057714F" w:rsidRDefault="0057714F" w:rsidP="0057714F"/>
    <w:p w14:paraId="2ABB0713" w14:textId="640B3F63" w:rsidR="0057714F" w:rsidRDefault="0057714F" w:rsidP="0057714F">
      <w:pPr>
        <w:pStyle w:val="Heading4"/>
      </w:pPr>
      <w:r>
        <w:t xml:space="preserve">Chinese </w:t>
      </w:r>
      <w:proofErr w:type="gramStart"/>
      <w:r>
        <w:t>growth in the region spurs economic reforms and export</w:t>
      </w:r>
      <w:proofErr w:type="gramEnd"/>
      <w:r>
        <w:t xml:space="preserve"> diversification. </w:t>
      </w:r>
    </w:p>
    <w:p w14:paraId="447275D0" w14:textId="77777777" w:rsidR="0057714F" w:rsidRPr="0057714F" w:rsidRDefault="0057714F" w:rsidP="0057714F">
      <w:pPr>
        <w:rPr>
          <w:sz w:val="16"/>
          <w:szCs w:val="16"/>
        </w:rPr>
      </w:pPr>
      <w:r w:rsidRPr="0057714F">
        <w:rPr>
          <w:rStyle w:val="StyleStyleBold12pt"/>
        </w:rPr>
        <w:t>Hsiang 9</w:t>
      </w:r>
      <w:r w:rsidRPr="0057714F">
        <w:rPr>
          <w:sz w:val="16"/>
          <w:szCs w:val="16"/>
        </w:rPr>
        <w:t xml:space="preserve">. [Dr. Antonio, Associate Professor @ </w:t>
      </w:r>
      <w:proofErr w:type="spellStart"/>
      <w:r w:rsidRPr="0057714F">
        <w:rPr>
          <w:sz w:val="16"/>
          <w:szCs w:val="16"/>
        </w:rPr>
        <w:t>Chihlee</w:t>
      </w:r>
      <w:proofErr w:type="spellEnd"/>
      <w:r w:rsidRPr="0057714F">
        <w:rPr>
          <w:sz w:val="16"/>
          <w:szCs w:val="16"/>
        </w:rPr>
        <w:t xml:space="preserve"> Institute of Technology, Taiwan, "China rising in Latin America: More opportunities than Challenges" Journal of Emerging Knowledge on Emerging Markets -- </w:t>
      </w:r>
      <w:proofErr w:type="spellStart"/>
      <w:r w:rsidRPr="0057714F">
        <w:rPr>
          <w:sz w:val="16"/>
          <w:szCs w:val="16"/>
        </w:rPr>
        <w:t>Vol</w:t>
      </w:r>
      <w:proofErr w:type="spellEnd"/>
      <w:r w:rsidRPr="0057714F">
        <w:rPr>
          <w:sz w:val="16"/>
          <w:szCs w:val="16"/>
        </w:rPr>
        <w:t xml:space="preserve"> 1 Issue 1 -- November -- digitalcommons.kennesaw.edu/cgi/viewcontent.cgi</w:t>
      </w:r>
      <w:proofErr w:type="gramStart"/>
      <w:r w:rsidRPr="0057714F">
        <w:rPr>
          <w:sz w:val="16"/>
          <w:szCs w:val="16"/>
        </w:rPr>
        <w:t>?article</w:t>
      </w:r>
      <w:proofErr w:type="gramEnd"/>
      <w:r w:rsidRPr="0057714F">
        <w:rPr>
          <w:sz w:val="16"/>
          <w:szCs w:val="16"/>
        </w:rPr>
        <w:t>=1003&amp;context=jekem]</w:t>
      </w:r>
    </w:p>
    <w:p w14:paraId="1E8BB0DA" w14:textId="77777777" w:rsidR="0057714F" w:rsidRDefault="0057714F" w:rsidP="0057714F"/>
    <w:p w14:paraId="700C66A5" w14:textId="575C953A" w:rsidR="0057714F" w:rsidRPr="0057714F" w:rsidRDefault="0057714F" w:rsidP="0057714F">
      <w:pPr>
        <w:rPr>
          <w:sz w:val="16"/>
        </w:rPr>
      </w:pPr>
      <w:r w:rsidRPr="0057714F">
        <w:rPr>
          <w:rStyle w:val="StyleBoldUnderline"/>
          <w:highlight w:val="yellow"/>
        </w:rPr>
        <w:t>For most of Latin America</w:t>
      </w:r>
      <w:r w:rsidRPr="0057714F">
        <w:rPr>
          <w:sz w:val="16"/>
        </w:rPr>
        <w:t xml:space="preserve">, with the main exceptions of Mexico and Central America, </w:t>
      </w:r>
      <w:r w:rsidRPr="0057714F">
        <w:rPr>
          <w:sz w:val="12"/>
        </w:rPr>
        <w:t>¶</w:t>
      </w:r>
      <w:r w:rsidRPr="0057714F">
        <w:rPr>
          <w:sz w:val="16"/>
        </w:rPr>
        <w:t xml:space="preserve"> </w:t>
      </w:r>
      <w:r w:rsidRPr="0057714F">
        <w:rPr>
          <w:rStyle w:val="StyleBoldUnderline"/>
          <w:highlight w:val="yellow"/>
        </w:rPr>
        <w:t>China has been an engine for export growth</w:t>
      </w:r>
      <w:r w:rsidRPr="0057714F">
        <w:rPr>
          <w:sz w:val="16"/>
          <w:highlight w:val="yellow"/>
        </w:rPr>
        <w:t xml:space="preserve">, </w:t>
      </w:r>
      <w:r w:rsidRPr="0057714F">
        <w:rPr>
          <w:rStyle w:val="StyleBoldUnderline"/>
          <w:highlight w:val="yellow"/>
        </w:rPr>
        <w:t>allowing exporters to diversify away</w:t>
      </w:r>
      <w:r w:rsidRPr="0057714F">
        <w:rPr>
          <w:sz w:val="16"/>
        </w:rPr>
        <w:t xml:space="preserve"> from </w:t>
      </w:r>
      <w:r w:rsidRPr="0057714F">
        <w:rPr>
          <w:sz w:val="12"/>
        </w:rPr>
        <w:t>¶</w:t>
      </w:r>
      <w:r w:rsidRPr="0057714F">
        <w:rPr>
          <w:sz w:val="16"/>
        </w:rPr>
        <w:t xml:space="preserve"> traditional markets in the north. </w:t>
      </w:r>
      <w:r w:rsidRPr="0057714F">
        <w:rPr>
          <w:rStyle w:val="StyleBoldUnderline"/>
          <w:highlight w:val="yellow"/>
        </w:rPr>
        <w:t xml:space="preserve">Beyond the fact that the region’s exports to China are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concentrated on commodity products</w:t>
      </w:r>
      <w:r w:rsidRPr="0057714F">
        <w:rPr>
          <w:sz w:val="16"/>
          <w:highlight w:val="yellow"/>
        </w:rPr>
        <w:t xml:space="preserve">, </w:t>
      </w:r>
      <w:r w:rsidRPr="0057714F">
        <w:rPr>
          <w:rStyle w:val="StyleBoldUnderline"/>
          <w:highlight w:val="yellow"/>
        </w:rPr>
        <w:t xml:space="preserve">the issue remains that China’s economic and political </w:t>
      </w:r>
      <w:r w:rsidRPr="0057714F">
        <w:rPr>
          <w:rStyle w:val="StyleBoldUnderline"/>
          <w:sz w:val="12"/>
          <w:highlight w:val="yellow"/>
          <w:u w:val="none"/>
        </w:rPr>
        <w:t>¶</w:t>
      </w:r>
      <w:r w:rsidRPr="0057714F">
        <w:rPr>
          <w:rStyle w:val="StyleBoldUnderline"/>
          <w:sz w:val="12"/>
          <w:highlight w:val="yellow"/>
        </w:rPr>
        <w:t xml:space="preserve"> </w:t>
      </w:r>
      <w:r w:rsidRPr="0057714F">
        <w:rPr>
          <w:rStyle w:val="StyleBoldUnderline"/>
          <w:highlight w:val="yellow"/>
        </w:rPr>
        <w:t>rise should be a</w:t>
      </w:r>
      <w:r w:rsidRPr="0057714F">
        <w:rPr>
          <w:sz w:val="16"/>
          <w:highlight w:val="yellow"/>
        </w:rPr>
        <w:t xml:space="preserve"> </w:t>
      </w:r>
      <w:r w:rsidRPr="0057714F">
        <w:rPr>
          <w:rStyle w:val="Emphasis"/>
          <w:highlight w:val="yellow"/>
        </w:rPr>
        <w:t>wake-up call for more reforms in the region</w:t>
      </w:r>
      <w:r w:rsidRPr="0057714F">
        <w:rPr>
          <w:sz w:val="16"/>
          <w:highlight w:val="yellow"/>
        </w:rPr>
        <w:t>.43</w:t>
      </w:r>
    </w:p>
    <w:p w14:paraId="298E6A3D" w14:textId="77777777" w:rsidR="0057714F" w:rsidRPr="0057714F" w:rsidRDefault="0057714F" w:rsidP="0057714F"/>
    <w:p w14:paraId="5A876A34" w14:textId="77777777" w:rsidR="00F7028B" w:rsidRDefault="00F7028B" w:rsidP="00F7028B">
      <w:pPr>
        <w:pStyle w:val="Heading3"/>
      </w:pPr>
    </w:p>
    <w:p w14:paraId="0FF02769" w14:textId="0B24A20B" w:rsidR="00871B1F" w:rsidRDefault="00871B1F" w:rsidP="00871B1F">
      <w:pPr>
        <w:pStyle w:val="Heading1"/>
      </w:pPr>
      <w:r>
        <w:t>***AFF: DISAD***</w:t>
      </w:r>
    </w:p>
    <w:p w14:paraId="009F43FC" w14:textId="54DBBB1B" w:rsidR="00EE26A1" w:rsidRDefault="00451D3C" w:rsidP="00CF6550">
      <w:pPr>
        <w:pStyle w:val="Heading2"/>
      </w:pPr>
      <w:r>
        <w:t xml:space="preserve">--- Uniqueness --- </w:t>
      </w:r>
    </w:p>
    <w:p w14:paraId="14AF6F83" w14:textId="28853C30" w:rsidR="006915DF" w:rsidRDefault="00451D3C" w:rsidP="00451D3C">
      <w:pPr>
        <w:pStyle w:val="Heading3"/>
      </w:pPr>
      <w:r>
        <w:t xml:space="preserve">Non-Unique: US Influence High Now </w:t>
      </w:r>
    </w:p>
    <w:p w14:paraId="1A62D375" w14:textId="77777777" w:rsidR="00451D3C" w:rsidRDefault="00451D3C" w:rsidP="00451D3C"/>
    <w:p w14:paraId="5C56F70F" w14:textId="4DD81182" w:rsidR="00451D3C" w:rsidRDefault="00451D3C" w:rsidP="00451D3C">
      <w:pPr>
        <w:pStyle w:val="Heading4"/>
      </w:pPr>
      <w:r>
        <w:t xml:space="preserve">US influence high now – Obama trip. </w:t>
      </w:r>
    </w:p>
    <w:p w14:paraId="7524764D" w14:textId="68EC4B42" w:rsidR="00451D3C" w:rsidRPr="00451D3C" w:rsidRDefault="00451D3C" w:rsidP="00451D3C">
      <w:pPr>
        <w:rPr>
          <w:sz w:val="16"/>
          <w:szCs w:val="16"/>
        </w:rPr>
      </w:pPr>
      <w:r w:rsidRPr="00451D3C">
        <w:rPr>
          <w:rStyle w:val="StyleStyleBold12pt"/>
        </w:rPr>
        <w:t>Sabatini 5-13</w:t>
      </w:r>
      <w:r w:rsidRPr="00451D3C">
        <w:rPr>
          <w:sz w:val="16"/>
          <w:szCs w:val="16"/>
        </w:rPr>
        <w:t>. [Christopher, editor-in-chief of Americas Quarterly and senior director for policy of the Americas Society/Council of the Americas, "Guest post: At last, US recognition of its national interest in Latin America" Financial Times -- blogs.ft.com/beyond-brics/2013/05/13/guest-post-at-last-us-recognition-of-its-national-interest-in-latin-america/#axzz2TaN36YjO]</w:t>
      </w:r>
    </w:p>
    <w:p w14:paraId="465442E5" w14:textId="77777777" w:rsidR="00451D3C" w:rsidRDefault="00451D3C" w:rsidP="00451D3C"/>
    <w:p w14:paraId="6E4154C2" w14:textId="2B97345E" w:rsidR="00451D3C" w:rsidRPr="00451D3C" w:rsidRDefault="00451D3C" w:rsidP="00451D3C">
      <w:pPr>
        <w:rPr>
          <w:sz w:val="16"/>
        </w:rPr>
      </w:pPr>
      <w:r w:rsidRPr="00451D3C">
        <w:rPr>
          <w:rStyle w:val="StyleBoldUnderline"/>
        </w:rPr>
        <w:t>It’s become a common refrain: US influence in the western hemisphere is on the wane</w:t>
      </w:r>
      <w:r w:rsidRPr="00451D3C">
        <w:rPr>
          <w:sz w:val="16"/>
        </w:rPr>
        <w:t>. Whether measured by the US’s commercial weight in the region or its ability to dictate the terms of debate on everything from Cuba to narcotics, there is little doubt that the “Colossus to the North” is confronting a more diverse and at times contentious hemisphere</w:t>
      </w:r>
      <w:proofErr w:type="gramStart"/>
      <w:r w:rsidRPr="00451D3C">
        <w:rPr>
          <w:sz w:val="16"/>
        </w:rPr>
        <w:t>.</w:t>
      </w:r>
      <w:r w:rsidRPr="00451D3C">
        <w:rPr>
          <w:sz w:val="12"/>
        </w:rPr>
        <w:t>¶</w:t>
      </w:r>
      <w:proofErr w:type="gramEnd"/>
      <w:r w:rsidRPr="00451D3C">
        <w:rPr>
          <w:sz w:val="16"/>
        </w:rPr>
        <w:t xml:space="preserve"> President </w:t>
      </w:r>
      <w:r w:rsidRPr="00CF6550">
        <w:rPr>
          <w:rStyle w:val="StyleBoldUnderline"/>
          <w:highlight w:val="yellow"/>
        </w:rPr>
        <w:t>Obama’s trip to Mexico and Costa Rica</w:t>
      </w:r>
      <w:r w:rsidRPr="00451D3C">
        <w:rPr>
          <w:sz w:val="16"/>
        </w:rPr>
        <w:t xml:space="preserve"> in May </w:t>
      </w:r>
      <w:r w:rsidRPr="00451D3C">
        <w:rPr>
          <w:rStyle w:val="StyleBoldUnderline"/>
        </w:rPr>
        <w:t>and Vice President</w:t>
      </w:r>
      <w:r w:rsidRPr="00451D3C">
        <w:rPr>
          <w:sz w:val="16"/>
        </w:rPr>
        <w:t xml:space="preserve"> Joe </w:t>
      </w:r>
      <w:r w:rsidRPr="00451D3C">
        <w:rPr>
          <w:rStyle w:val="StyleBoldUnderline"/>
        </w:rPr>
        <w:t xml:space="preserve">Biden’s plans to travel to Brazil, Colombia and Trinidad and Tobago </w:t>
      </w:r>
      <w:r w:rsidRPr="00CF6550">
        <w:rPr>
          <w:rStyle w:val="StyleBoldUnderline"/>
          <w:highlight w:val="yellow"/>
        </w:rPr>
        <w:t>reflect</w:t>
      </w:r>
      <w:r w:rsidRPr="00451D3C">
        <w:rPr>
          <w:sz w:val="16"/>
        </w:rPr>
        <w:t xml:space="preserve"> – at long last – the </w:t>
      </w:r>
      <w:r w:rsidRPr="00CF6550">
        <w:rPr>
          <w:rStyle w:val="StyleBoldUnderline"/>
          <w:highlight w:val="yellow"/>
        </w:rPr>
        <w:t>US’s recognition</w:t>
      </w:r>
      <w:r w:rsidRPr="00451D3C">
        <w:rPr>
          <w:rStyle w:val="StyleBoldUnderline"/>
        </w:rPr>
        <w:t xml:space="preserve"> </w:t>
      </w:r>
      <w:r w:rsidRPr="00CF6550">
        <w:rPr>
          <w:rStyle w:val="StyleBoldUnderline"/>
          <w:highlight w:val="yellow"/>
        </w:rPr>
        <w:t>of its</w:t>
      </w:r>
      <w:r w:rsidRPr="00451D3C">
        <w:rPr>
          <w:rStyle w:val="StyleBoldUnderline"/>
        </w:rPr>
        <w:t xml:space="preserve"> national interest in the rising economic and </w:t>
      </w:r>
      <w:r w:rsidRPr="00CF6550">
        <w:rPr>
          <w:rStyle w:val="StyleBoldUnderline"/>
          <w:highlight w:val="yellow"/>
        </w:rPr>
        <w:t>diplomatic powers</w:t>
      </w:r>
      <w:r w:rsidRPr="00451D3C">
        <w:rPr>
          <w:rStyle w:val="StyleBoldUnderline"/>
        </w:rPr>
        <w:t xml:space="preserve"> </w:t>
      </w:r>
      <w:r w:rsidRPr="00CF6550">
        <w:rPr>
          <w:rStyle w:val="StyleBoldUnderline"/>
          <w:highlight w:val="yellow"/>
        </w:rPr>
        <w:t>of its hemisphere and its capacity to influence</w:t>
      </w:r>
      <w:r w:rsidRPr="00451D3C">
        <w:rPr>
          <w:rStyle w:val="StyleBoldUnderline"/>
        </w:rPr>
        <w:t xml:space="preserve"> its current and potential allies.</w:t>
      </w:r>
      <w:r w:rsidRPr="00451D3C">
        <w:rPr>
          <w:rStyle w:val="StyleBoldUnderline"/>
          <w:sz w:val="12"/>
          <w:u w:val="none"/>
        </w:rPr>
        <w:t>¶</w:t>
      </w:r>
      <w:r w:rsidRPr="00451D3C">
        <w:rPr>
          <w:sz w:val="16"/>
        </w:rPr>
        <w:t xml:space="preserve"> Policy in the first four years of the Obama administration was marked by nice-sounding rhetoric of partnership and failed efforts to reach out to wayward countries – Bolivia and Ecuador. The Obama administration believed it could win back the region simply by not being the Bush administration and by dedicating high-level diplomatic resources to woo Ecuador – having Secretary of State Hillary Clinton give a major policy speech in Quito – and by negotiating the re-entry of the US Agency for International Development in Bolivia. The first effort was rewarded when Ecuador granted asylum at its embassy in London to Julian </w:t>
      </w:r>
      <w:proofErr w:type="spellStart"/>
      <w:r w:rsidRPr="00451D3C">
        <w:rPr>
          <w:sz w:val="16"/>
        </w:rPr>
        <w:t>Assange</w:t>
      </w:r>
      <w:proofErr w:type="spellEnd"/>
      <w:r w:rsidRPr="00451D3C">
        <w:rPr>
          <w:sz w:val="16"/>
        </w:rPr>
        <w:t xml:space="preserve">, founder of </w:t>
      </w:r>
      <w:proofErr w:type="spellStart"/>
      <w:r w:rsidRPr="00451D3C">
        <w:rPr>
          <w:sz w:val="16"/>
        </w:rPr>
        <w:t>WikiLeaks</w:t>
      </w:r>
      <w:proofErr w:type="spellEnd"/>
      <w:r w:rsidRPr="00451D3C">
        <w:rPr>
          <w:sz w:val="16"/>
        </w:rPr>
        <w:t xml:space="preserve">, and when it led a regional assault to undermine the Inter-American Commission on Human Rights this year. The second effort failed on May 1, when Bolivian President </w:t>
      </w:r>
      <w:proofErr w:type="spellStart"/>
      <w:r w:rsidRPr="00451D3C">
        <w:rPr>
          <w:sz w:val="16"/>
        </w:rPr>
        <w:t>Evo</w:t>
      </w:r>
      <w:proofErr w:type="spellEnd"/>
      <w:r w:rsidRPr="00451D3C">
        <w:rPr>
          <w:sz w:val="16"/>
        </w:rPr>
        <w:t xml:space="preserve"> Morales said he was kicking USAID out of his country, again</w:t>
      </w:r>
      <w:proofErr w:type="gramStart"/>
      <w:r w:rsidRPr="00451D3C">
        <w:rPr>
          <w:sz w:val="16"/>
        </w:rPr>
        <w:t>.</w:t>
      </w:r>
      <w:r w:rsidRPr="00451D3C">
        <w:rPr>
          <w:sz w:val="12"/>
        </w:rPr>
        <w:t>¶</w:t>
      </w:r>
      <w:proofErr w:type="gramEnd"/>
      <w:r w:rsidRPr="00451D3C">
        <w:rPr>
          <w:sz w:val="16"/>
        </w:rPr>
        <w:t xml:space="preserve"> The region has changed, and with it the ability of the US to influence individual countries simply by leveraging its development dollars or its regional prestige.</w:t>
      </w:r>
      <w:r w:rsidRPr="00451D3C">
        <w:rPr>
          <w:sz w:val="12"/>
        </w:rPr>
        <w:t>¶</w:t>
      </w:r>
      <w:r w:rsidRPr="00451D3C">
        <w:rPr>
          <w:sz w:val="16"/>
        </w:rPr>
        <w:t xml:space="preserve"> That’s not to say, however, that the US is irrelevant or lacks resources. Despite the rhetoric of populist leaders in Ecuador and Venezuela (and the assumptions of many US commentators), </w:t>
      </w:r>
      <w:r w:rsidRPr="00CF6550">
        <w:rPr>
          <w:rStyle w:val="StyleBoldUnderline"/>
          <w:highlight w:val="yellow"/>
        </w:rPr>
        <w:t>popular opinion in Latin America toward the US remains positive</w:t>
      </w:r>
      <w:r w:rsidRPr="00451D3C">
        <w:rPr>
          <w:sz w:val="16"/>
        </w:rPr>
        <w:t xml:space="preserve">. In central America between 70 and 80 per cent of citizens have </w:t>
      </w:r>
      <w:proofErr w:type="spellStart"/>
      <w:r w:rsidRPr="00451D3C">
        <w:rPr>
          <w:sz w:val="16"/>
        </w:rPr>
        <w:t>favourable</w:t>
      </w:r>
      <w:proofErr w:type="spellEnd"/>
      <w:r w:rsidRPr="00451D3C">
        <w:rPr>
          <w:sz w:val="16"/>
        </w:rPr>
        <w:t xml:space="preserve"> opinions of the US; even in Venezuela and Ecuador over 60 per cent of citizens are predisposed to liking the </w:t>
      </w:r>
      <w:proofErr w:type="spellStart"/>
      <w:r w:rsidRPr="00451D3C">
        <w:rPr>
          <w:sz w:val="16"/>
        </w:rPr>
        <w:t>yanquis</w:t>
      </w:r>
      <w:proofErr w:type="spellEnd"/>
      <w:proofErr w:type="gramStart"/>
      <w:r w:rsidRPr="00451D3C">
        <w:rPr>
          <w:sz w:val="16"/>
        </w:rPr>
        <w:t>.</w:t>
      </w:r>
      <w:r w:rsidRPr="00451D3C">
        <w:rPr>
          <w:sz w:val="12"/>
        </w:rPr>
        <w:t>¶</w:t>
      </w:r>
      <w:proofErr w:type="gramEnd"/>
      <w:r w:rsidRPr="00451D3C">
        <w:rPr>
          <w:sz w:val="16"/>
        </w:rPr>
        <w:t xml:space="preserve"> In the economic realm, across the hemisphere, the US has declined in absolute and in some cases in relative terms as an exporter to Latin American and as a market for its exports – but not by as much as many media accounts would have you believe. For example, in Brazil in 1995, the US provided 21 per cent of imports and bought 21 per cent of exports</w:t>
      </w:r>
      <w:proofErr w:type="gramStart"/>
      <w:r w:rsidRPr="00451D3C">
        <w:rPr>
          <w:sz w:val="16"/>
        </w:rPr>
        <w:t>;</w:t>
      </w:r>
      <w:proofErr w:type="gramEnd"/>
      <w:r w:rsidRPr="00451D3C">
        <w:rPr>
          <w:sz w:val="16"/>
        </w:rPr>
        <w:t xml:space="preserve"> by 2011 that had declined to 15 per cent and 10 per cent, respectively. It was the same in Chile, where imports from the US dropped from 25 per cent in 1995 to 20 per cent by 2011, and the US market for Chilean exports contracted from 14 per cent to 11 per cent in the same period</w:t>
      </w:r>
      <w:proofErr w:type="gramStart"/>
      <w:r w:rsidRPr="00451D3C">
        <w:rPr>
          <w:sz w:val="16"/>
        </w:rPr>
        <w:t>.</w:t>
      </w:r>
      <w:r w:rsidRPr="00451D3C">
        <w:rPr>
          <w:sz w:val="12"/>
        </w:rPr>
        <w:t>¶</w:t>
      </w:r>
      <w:proofErr w:type="gramEnd"/>
      <w:r w:rsidRPr="00451D3C">
        <w:rPr>
          <w:sz w:val="16"/>
        </w:rPr>
        <w:t xml:space="preserve"> </w:t>
      </w:r>
      <w:r w:rsidRPr="00CF6550">
        <w:rPr>
          <w:rStyle w:val="StyleBoldUnderline"/>
          <w:highlight w:val="yellow"/>
        </w:rPr>
        <w:t xml:space="preserve">Yes, Latin America has joined global markets. But </w:t>
      </w:r>
      <w:r w:rsidRPr="00CF6550">
        <w:rPr>
          <w:rStyle w:val="Emphasis"/>
          <w:highlight w:val="yellow"/>
        </w:rPr>
        <w:t>the US remains central</w:t>
      </w:r>
      <w:r w:rsidRPr="00451D3C">
        <w:rPr>
          <w:sz w:val="16"/>
        </w:rPr>
        <w:t xml:space="preserve">, especially for countries with the fastest rates of growth and the greatest long-term potential. That’s no coincidence. </w:t>
      </w:r>
      <w:r w:rsidRPr="00CF6550">
        <w:rPr>
          <w:rStyle w:val="StyleBoldUnderline"/>
          <w:highlight w:val="yellow"/>
        </w:rPr>
        <w:t>Unlike China, the US is a market for Latin America’s higher-end manufactured goods</w:t>
      </w:r>
      <w:r w:rsidRPr="00451D3C">
        <w:rPr>
          <w:sz w:val="16"/>
        </w:rPr>
        <w:t xml:space="preserve">. Mexico has been </w:t>
      </w:r>
      <w:proofErr w:type="spellStart"/>
      <w:r w:rsidRPr="00451D3C">
        <w:rPr>
          <w:sz w:val="16"/>
        </w:rPr>
        <w:t>been</w:t>
      </w:r>
      <w:proofErr w:type="spellEnd"/>
      <w:r w:rsidRPr="00451D3C">
        <w:rPr>
          <w:sz w:val="16"/>
        </w:rPr>
        <w:t xml:space="preserve"> particularly good in seizing the advantage of the US market provided by NAFTA to move up the value chain and is now exporting automobiles and aeronautic equipment globally</w:t>
      </w:r>
      <w:proofErr w:type="gramStart"/>
      <w:r w:rsidRPr="00451D3C">
        <w:rPr>
          <w:sz w:val="16"/>
        </w:rPr>
        <w:t>.</w:t>
      </w:r>
      <w:r w:rsidRPr="00451D3C">
        <w:rPr>
          <w:sz w:val="12"/>
        </w:rPr>
        <w:t>¶</w:t>
      </w:r>
      <w:proofErr w:type="gramEnd"/>
      <w:r w:rsidRPr="00451D3C">
        <w:rPr>
          <w:sz w:val="16"/>
        </w:rPr>
        <w:t xml:space="preserve"> </w:t>
      </w:r>
      <w:r w:rsidRPr="00CF6550">
        <w:rPr>
          <w:rStyle w:val="StyleBoldUnderline"/>
          <w:highlight w:val="yellow"/>
        </w:rPr>
        <w:t>The US is now seeking to play this economic card – the power of its market</w:t>
      </w:r>
      <w:r w:rsidRPr="00451D3C">
        <w:rPr>
          <w:sz w:val="16"/>
        </w:rPr>
        <w:t xml:space="preserve">. </w:t>
      </w:r>
      <w:r w:rsidRPr="00451D3C">
        <w:rPr>
          <w:rStyle w:val="StyleBoldUnderline"/>
        </w:rPr>
        <w:t>The countries that</w:t>
      </w:r>
      <w:r w:rsidRPr="00451D3C">
        <w:rPr>
          <w:sz w:val="16"/>
        </w:rPr>
        <w:t xml:space="preserve"> President </w:t>
      </w:r>
      <w:r w:rsidRPr="00451D3C">
        <w:rPr>
          <w:rStyle w:val="StyleBoldUnderline"/>
        </w:rPr>
        <w:t>Obama and</w:t>
      </w:r>
      <w:r w:rsidRPr="00451D3C">
        <w:rPr>
          <w:sz w:val="16"/>
        </w:rPr>
        <w:t xml:space="preserve"> Vice President </w:t>
      </w:r>
      <w:r w:rsidRPr="00451D3C">
        <w:rPr>
          <w:rStyle w:val="StyleBoldUnderline"/>
        </w:rPr>
        <w:t xml:space="preserve">Biden have selected to visit and </w:t>
      </w:r>
      <w:r w:rsidRPr="00CF6550">
        <w:rPr>
          <w:rStyle w:val="StyleBoldUnderline"/>
          <w:highlight w:val="yellow"/>
        </w:rPr>
        <w:t>the message</w:t>
      </w:r>
      <w:r w:rsidRPr="00451D3C">
        <w:rPr>
          <w:rStyle w:val="StyleBoldUnderline"/>
        </w:rPr>
        <w:t xml:space="preserve"> they have delivered </w:t>
      </w:r>
      <w:r w:rsidRPr="00CF6550">
        <w:rPr>
          <w:rStyle w:val="StyleBoldUnderline"/>
          <w:highlight w:val="yellow"/>
        </w:rPr>
        <w:t>underscore both the importance of those countries to the US and a new-found effort to buttress diplomacy with economic promise</w:t>
      </w:r>
      <w:proofErr w:type="gramStart"/>
      <w:r w:rsidRPr="00451D3C">
        <w:rPr>
          <w:rStyle w:val="StyleBoldUnderline"/>
        </w:rPr>
        <w:t>.</w:t>
      </w:r>
      <w:r w:rsidRPr="00451D3C">
        <w:rPr>
          <w:rStyle w:val="StyleBoldUnderline"/>
          <w:sz w:val="12"/>
          <w:u w:val="none"/>
        </w:rPr>
        <w:t>¶</w:t>
      </w:r>
      <w:proofErr w:type="gramEnd"/>
      <w:r w:rsidRPr="00451D3C">
        <w:rPr>
          <w:rStyle w:val="StyleBoldUnderline"/>
          <w:sz w:val="12"/>
        </w:rPr>
        <w:t xml:space="preserve"> </w:t>
      </w:r>
      <w:r w:rsidRPr="00451D3C">
        <w:rPr>
          <w:sz w:val="16"/>
        </w:rPr>
        <w:t xml:space="preserve">Key to this will be negotiation of the Trans-Pacific Partnership. It will unite 11 countries – Australia, Brunei, Canada, Chile, Malaysia, Mexico, New Zealand, Peru, Singapore, the US and Vietnam – representing a combined GDP of almost $21tn (about 30 per cent of world GDP) and $4.4tn in exports of goods and services. The effort has attracted the attention of Japan and South Korea – which, if they join, would bring </w:t>
      </w:r>
      <w:proofErr w:type="gramStart"/>
      <w:r w:rsidRPr="00451D3C">
        <w:rPr>
          <w:sz w:val="16"/>
        </w:rPr>
        <w:t xml:space="preserve">the </w:t>
      </w:r>
      <w:proofErr w:type="spellStart"/>
      <w:r w:rsidRPr="00451D3C">
        <w:rPr>
          <w:sz w:val="16"/>
        </w:rPr>
        <w:t>the</w:t>
      </w:r>
      <w:proofErr w:type="spellEnd"/>
      <w:proofErr w:type="gramEnd"/>
      <w:r w:rsidRPr="00451D3C">
        <w:rPr>
          <w:sz w:val="16"/>
        </w:rPr>
        <w:t xml:space="preserve"> agreement to a total of 40 per cent of global GDP – and Colombia. It’s also provoking envy in Brazil</w:t>
      </w:r>
      <w:proofErr w:type="gramStart"/>
      <w:r w:rsidRPr="00451D3C">
        <w:rPr>
          <w:sz w:val="16"/>
        </w:rPr>
        <w:t>.</w:t>
      </w:r>
      <w:r w:rsidRPr="00451D3C">
        <w:rPr>
          <w:sz w:val="12"/>
        </w:rPr>
        <w:t>¶</w:t>
      </w:r>
      <w:proofErr w:type="gramEnd"/>
      <w:r w:rsidRPr="00451D3C">
        <w:rPr>
          <w:sz w:val="16"/>
        </w:rPr>
        <w:t xml:space="preserve"> So it should. Although Brazil secured the election of Roberto </w:t>
      </w:r>
      <w:proofErr w:type="spellStart"/>
      <w:r w:rsidRPr="00451D3C">
        <w:rPr>
          <w:sz w:val="16"/>
        </w:rPr>
        <w:t>Azevêdo</w:t>
      </w:r>
      <w:proofErr w:type="spellEnd"/>
      <w:r w:rsidRPr="00451D3C">
        <w:rPr>
          <w:sz w:val="16"/>
        </w:rPr>
        <w:t xml:space="preserve"> as head of the World Trade Organization, Brazil has only a slim stake in the global free trade economy. One of five members of </w:t>
      </w:r>
      <w:proofErr w:type="spellStart"/>
      <w:r w:rsidRPr="00451D3C">
        <w:rPr>
          <w:sz w:val="16"/>
        </w:rPr>
        <w:t>Mercosur</w:t>
      </w:r>
      <w:proofErr w:type="spellEnd"/>
      <w:r w:rsidRPr="00451D3C">
        <w:rPr>
          <w:sz w:val="16"/>
        </w:rPr>
        <w:t xml:space="preserve">, the southern cone customs union (which last year, curiously, admitted Venezuela), Brazil’s free trade agenda has been tied to that of its sometimes less liberally-inclined </w:t>
      </w:r>
      <w:proofErr w:type="spellStart"/>
      <w:r w:rsidRPr="00451D3C">
        <w:rPr>
          <w:sz w:val="16"/>
        </w:rPr>
        <w:t>neighbours</w:t>
      </w:r>
      <w:proofErr w:type="spellEnd"/>
      <w:r w:rsidRPr="00451D3C">
        <w:rPr>
          <w:sz w:val="16"/>
        </w:rPr>
        <w:t xml:space="preserve">, particularly Argentina. </w:t>
      </w:r>
      <w:proofErr w:type="spellStart"/>
      <w:r w:rsidRPr="00451D3C">
        <w:rPr>
          <w:sz w:val="16"/>
        </w:rPr>
        <w:t>Mercosur</w:t>
      </w:r>
      <w:proofErr w:type="spellEnd"/>
      <w:r w:rsidRPr="00451D3C">
        <w:rPr>
          <w:sz w:val="16"/>
        </w:rPr>
        <w:t>, which, as a customs union, requires that member countries negotiate free trade agreements as a bloc, has FTAs with countries or blocs that represent a mere $692bn of GDP. Compare that with the FTAs that Chile has with countries and blocs with a combined GDP of $53tn or Peru, whose FTAs link it to economies with a combined GDP of $50tn.</w:t>
      </w:r>
      <w:r w:rsidRPr="00451D3C">
        <w:rPr>
          <w:sz w:val="12"/>
        </w:rPr>
        <w:t>¶</w:t>
      </w:r>
      <w:r w:rsidRPr="00451D3C">
        <w:rPr>
          <w:sz w:val="16"/>
        </w:rPr>
        <w:t xml:space="preserve"> This week, it was announced that both President Sebastian </w:t>
      </w:r>
      <w:proofErr w:type="spellStart"/>
      <w:r w:rsidRPr="00451D3C">
        <w:rPr>
          <w:sz w:val="16"/>
        </w:rPr>
        <w:t>Piñera</w:t>
      </w:r>
      <w:proofErr w:type="spellEnd"/>
      <w:r w:rsidRPr="00451D3C">
        <w:rPr>
          <w:sz w:val="16"/>
        </w:rPr>
        <w:t xml:space="preserve"> of Chile and President </w:t>
      </w:r>
      <w:proofErr w:type="spellStart"/>
      <w:r w:rsidRPr="00451D3C">
        <w:rPr>
          <w:sz w:val="16"/>
        </w:rPr>
        <w:t>Ollanta</w:t>
      </w:r>
      <w:proofErr w:type="spellEnd"/>
      <w:r w:rsidRPr="00451D3C">
        <w:rPr>
          <w:sz w:val="16"/>
        </w:rPr>
        <w:t xml:space="preserve"> </w:t>
      </w:r>
      <w:proofErr w:type="spellStart"/>
      <w:r w:rsidRPr="00451D3C">
        <w:rPr>
          <w:sz w:val="16"/>
        </w:rPr>
        <w:t>Humala</w:t>
      </w:r>
      <w:proofErr w:type="spellEnd"/>
      <w:r w:rsidRPr="00451D3C">
        <w:rPr>
          <w:sz w:val="16"/>
        </w:rPr>
        <w:t xml:space="preserve"> of Peru will visit Washington to meet President Obama in June. Clearly, </w:t>
      </w:r>
      <w:r w:rsidRPr="00CF6550">
        <w:rPr>
          <w:rStyle w:val="StyleBoldUnderline"/>
          <w:highlight w:val="yellow"/>
        </w:rPr>
        <w:t>the US has seen free trade and its domestic market as a card to play with emerging economic powers in the region</w:t>
      </w:r>
      <w:r w:rsidRPr="00451D3C">
        <w:rPr>
          <w:sz w:val="16"/>
        </w:rPr>
        <w:t>, while sending a subtle message to the others that they are free to join in if they like, or wallow in the past.</w:t>
      </w:r>
    </w:p>
    <w:p w14:paraId="12DB4C28" w14:textId="77777777" w:rsidR="00451D3C" w:rsidRDefault="00451D3C" w:rsidP="00451D3C"/>
    <w:p w14:paraId="04B036A8" w14:textId="77777777" w:rsidR="00CF6550" w:rsidRDefault="00CF6550" w:rsidP="00CF6550">
      <w:pPr>
        <w:pStyle w:val="Heading4"/>
      </w:pPr>
      <w:proofErr w:type="gramStart"/>
      <w:r>
        <w:t>US investment and influence inevitable.</w:t>
      </w:r>
      <w:proofErr w:type="gramEnd"/>
      <w:r>
        <w:t xml:space="preserve"> </w:t>
      </w:r>
    </w:p>
    <w:p w14:paraId="772D8DCA" w14:textId="77777777" w:rsidR="00CF6550" w:rsidRPr="006915DF" w:rsidRDefault="00CF6550" w:rsidP="00CF6550">
      <w:pPr>
        <w:rPr>
          <w:sz w:val="16"/>
          <w:szCs w:val="16"/>
        </w:rPr>
      </w:pPr>
      <w:r w:rsidRPr="006915DF">
        <w:rPr>
          <w:rStyle w:val="StyleStyleBold12pt"/>
        </w:rPr>
        <w:t>Alvarado 5-13</w:t>
      </w:r>
      <w:r w:rsidRPr="006915DF">
        <w:rPr>
          <w:sz w:val="16"/>
          <w:szCs w:val="16"/>
        </w:rPr>
        <w:t>. [Liza Torres, former diplomat in the Mission of Venezuela to the Organization of American States, "The U.S. Must Re-evaluate its Foreign Policy in Latin America" Diplomatic Courier -- www.diplomaticourier.com/news/regions/latin-america/1457-the-us-must-re-evaluate-its-foreign-policy-in-latin-america]</w:t>
      </w:r>
    </w:p>
    <w:p w14:paraId="29A57885" w14:textId="77777777" w:rsidR="00CF6550" w:rsidRDefault="00CF6550" w:rsidP="00CF6550"/>
    <w:p w14:paraId="4C0D3CCA" w14:textId="77777777" w:rsidR="00CF6550" w:rsidRPr="006915DF" w:rsidRDefault="00CF6550" w:rsidP="00CF6550">
      <w:pPr>
        <w:rPr>
          <w:rStyle w:val="StyleBoldUnderline"/>
        </w:rPr>
      </w:pPr>
      <w:r w:rsidRPr="006915DF">
        <w:rPr>
          <w:rStyle w:val="StyleBoldUnderline"/>
        </w:rPr>
        <w:t>Relations between the United States and Latin America have experienced cyclical ups and downs.</w:t>
      </w:r>
      <w:r w:rsidRPr="006915DF">
        <w:rPr>
          <w:sz w:val="16"/>
        </w:rPr>
        <w:t xml:space="preserve"> Geographically, </w:t>
      </w:r>
      <w:r w:rsidRPr="006915DF">
        <w:rPr>
          <w:rStyle w:val="StyleBoldUnderline"/>
          <w:highlight w:val="yellow"/>
        </w:rPr>
        <w:t>the U</w:t>
      </w:r>
      <w:r w:rsidRPr="006915DF">
        <w:rPr>
          <w:sz w:val="16"/>
        </w:rPr>
        <w:t xml:space="preserve">nited </w:t>
      </w:r>
      <w:r w:rsidRPr="006915DF">
        <w:rPr>
          <w:rStyle w:val="StyleBoldUnderline"/>
          <w:highlight w:val="yellow"/>
        </w:rPr>
        <w:t>S</w:t>
      </w:r>
      <w:r w:rsidRPr="006915DF">
        <w:rPr>
          <w:sz w:val="16"/>
        </w:rPr>
        <w:t xml:space="preserve">tates </w:t>
      </w:r>
      <w:r w:rsidRPr="006915DF">
        <w:rPr>
          <w:rStyle w:val="StyleBoldUnderline"/>
          <w:highlight w:val="yellow"/>
        </w:rPr>
        <w:t>and Latin America are linked and have a natural shared market</w:t>
      </w:r>
      <w:r w:rsidRPr="006915DF">
        <w:rPr>
          <w:sz w:val="16"/>
          <w:highlight w:val="yellow"/>
        </w:rPr>
        <w:t xml:space="preserve">, </w:t>
      </w:r>
      <w:r w:rsidRPr="006915DF">
        <w:rPr>
          <w:rStyle w:val="Emphasis"/>
          <w:highlight w:val="yellow"/>
        </w:rPr>
        <w:t>so there will always be a relationship</w:t>
      </w:r>
      <w:r w:rsidRPr="006915DF">
        <w:rPr>
          <w:sz w:val="16"/>
        </w:rPr>
        <w:t xml:space="preserve"> of one sort or another. </w:t>
      </w:r>
      <w:r w:rsidRPr="006915DF">
        <w:rPr>
          <w:rStyle w:val="StyleBoldUnderline"/>
          <w:highlight w:val="yellow"/>
        </w:rPr>
        <w:t>The U</w:t>
      </w:r>
      <w:r w:rsidRPr="006915DF">
        <w:rPr>
          <w:rStyle w:val="StyleBoldUnderline"/>
        </w:rPr>
        <w:t xml:space="preserve">nited </w:t>
      </w:r>
      <w:r w:rsidRPr="006915DF">
        <w:rPr>
          <w:rStyle w:val="StyleBoldUnderline"/>
          <w:highlight w:val="yellow"/>
        </w:rPr>
        <w:t>S</w:t>
      </w:r>
      <w:r w:rsidRPr="006915DF">
        <w:rPr>
          <w:rStyle w:val="StyleBoldUnderline"/>
        </w:rPr>
        <w:t xml:space="preserve">tates </w:t>
      </w:r>
      <w:r w:rsidRPr="006915DF">
        <w:rPr>
          <w:rStyle w:val="StyleBoldUnderline"/>
          <w:highlight w:val="yellow"/>
        </w:rPr>
        <w:t>will continue to seek to exert its influence over the region, whether through future plans for the placement of military bases or the promotion of bilateral trade agreements.</w:t>
      </w:r>
    </w:p>
    <w:p w14:paraId="1B9DDBE9" w14:textId="77777777" w:rsidR="00451D3C" w:rsidRDefault="00451D3C" w:rsidP="00451D3C"/>
    <w:p w14:paraId="3B90834B" w14:textId="3209A399" w:rsidR="00836F66" w:rsidRDefault="00836F66" w:rsidP="00836F66">
      <w:pPr>
        <w:pStyle w:val="Heading4"/>
      </w:pPr>
      <w:r>
        <w:t xml:space="preserve">US influence is structurally inevitable. </w:t>
      </w:r>
    </w:p>
    <w:p w14:paraId="36D5E5C5" w14:textId="4E59CD14" w:rsidR="00836F66" w:rsidRPr="00836F66" w:rsidRDefault="00836F66" w:rsidP="00836F66">
      <w:pPr>
        <w:rPr>
          <w:sz w:val="16"/>
          <w:szCs w:val="16"/>
        </w:rPr>
      </w:pPr>
      <w:r w:rsidRPr="00836F66">
        <w:rPr>
          <w:rStyle w:val="StyleStyleBold12pt"/>
        </w:rPr>
        <w:t>Malik 6</w:t>
      </w:r>
      <w:r w:rsidRPr="00836F66">
        <w:rPr>
          <w:sz w:val="16"/>
          <w:szCs w:val="16"/>
        </w:rPr>
        <w:t>. [Mohan, Professor @ Asia-Pacific Center for Security Studies, PhD in Int'l Relations, "China's Growing Involvement in Latin America" June 12 -- uyghuramerican.org/old/articles/300/1/info@uyghuramerican.org]</w:t>
      </w:r>
    </w:p>
    <w:p w14:paraId="08DFF28A" w14:textId="77777777" w:rsidR="00836F66" w:rsidRDefault="00836F66" w:rsidP="00836F66"/>
    <w:p w14:paraId="49680465" w14:textId="77777777" w:rsidR="00836F66" w:rsidRPr="00836F66" w:rsidRDefault="00836F66" w:rsidP="00836F66">
      <w:pPr>
        <w:rPr>
          <w:sz w:val="16"/>
        </w:rPr>
      </w:pPr>
      <w:r w:rsidRPr="00836F66">
        <w:rPr>
          <w:rStyle w:val="StyleBoldUnderline"/>
          <w:highlight w:val="yellow"/>
        </w:rPr>
        <w:t>China's influence in Latin America cannot supersede that of the United States</w:t>
      </w:r>
      <w:r w:rsidRPr="00836F66">
        <w:rPr>
          <w:sz w:val="16"/>
          <w:highlight w:val="yellow"/>
        </w:rPr>
        <w:t xml:space="preserve">. </w:t>
      </w:r>
      <w:r w:rsidRPr="00836F66">
        <w:rPr>
          <w:rStyle w:val="StyleBoldUnderline"/>
          <w:highlight w:val="yellow"/>
        </w:rPr>
        <w:t>U.S. trade and investment in Latin America not only dwarfs that of China, but its economic engagement is also qualitatively different from that of China</w:t>
      </w:r>
      <w:r w:rsidRPr="00836F66">
        <w:rPr>
          <w:sz w:val="16"/>
        </w:rPr>
        <w:t xml:space="preserve"> -- as a provider of high-tech and knowledge-based goods and services. The enormous power asymmetry between China and the United States, and Beijing's domestic development priorities, ensure that the Chinese leadership will continue to steer clear of direct confrontation with Washington.</w:t>
      </w:r>
    </w:p>
    <w:p w14:paraId="367D7986" w14:textId="77777777" w:rsidR="00836F66" w:rsidRDefault="00836F66" w:rsidP="00836F66"/>
    <w:p w14:paraId="46DC9174" w14:textId="77777777" w:rsidR="00836F66" w:rsidRDefault="00836F66" w:rsidP="00836F66"/>
    <w:p w14:paraId="06ABD390" w14:textId="77777777" w:rsidR="00836F66" w:rsidRPr="00836F66" w:rsidRDefault="00836F66" w:rsidP="00836F66"/>
    <w:p w14:paraId="0CA5D0E8" w14:textId="77777777" w:rsidR="00CF6550" w:rsidRDefault="00CF6550" w:rsidP="00CF6550">
      <w:pPr>
        <w:pStyle w:val="Heading3"/>
      </w:pPr>
      <w:r>
        <w:t xml:space="preserve">Non-Unique: US Investment High </w:t>
      </w:r>
    </w:p>
    <w:p w14:paraId="504BFC71" w14:textId="77777777" w:rsidR="00CF6550" w:rsidRDefault="00CF6550" w:rsidP="00CF6550"/>
    <w:p w14:paraId="0E2062AE" w14:textId="77777777" w:rsidR="00CF6550" w:rsidRDefault="00CF6550" w:rsidP="00CF6550"/>
    <w:p w14:paraId="0B7668B5" w14:textId="77777777" w:rsidR="00CF6550" w:rsidRDefault="00CF6550" w:rsidP="00CF6550">
      <w:pPr>
        <w:pStyle w:val="Heading4"/>
      </w:pPr>
      <w:r>
        <w:t xml:space="preserve">US investment still outstrips China considerably. </w:t>
      </w:r>
    </w:p>
    <w:p w14:paraId="589BA3C5" w14:textId="77777777" w:rsidR="00CF6550" w:rsidRPr="00161135" w:rsidRDefault="00CF6550" w:rsidP="00CF6550">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65E6A95C" w14:textId="77777777" w:rsidR="00CF6550" w:rsidRDefault="00CF6550" w:rsidP="00CF6550"/>
    <w:p w14:paraId="5CFC24BB" w14:textId="77777777" w:rsidR="00CF6550" w:rsidRPr="00871B1F" w:rsidRDefault="00CF6550" w:rsidP="00CF6550">
      <w:pPr>
        <w:rPr>
          <w:sz w:val="16"/>
        </w:rPr>
      </w:pPr>
      <w:r w:rsidRPr="00871B1F">
        <w:rPr>
          <w:rStyle w:val="StyleBoldUnderline"/>
          <w:highlight w:val="yellow"/>
        </w:rPr>
        <w:t>Even though China has become a major player</w:t>
      </w:r>
      <w:r w:rsidRPr="00871B1F">
        <w:rPr>
          <w:sz w:val="16"/>
        </w:rPr>
        <w:t xml:space="preserve"> over the past decade, </w:t>
      </w:r>
      <w:r w:rsidRPr="00871B1F">
        <w:rPr>
          <w:rStyle w:val="StyleBoldUnderline"/>
          <w:highlight w:val="yellow"/>
        </w:rPr>
        <w:t>trade between the China and Latin America still</w:t>
      </w:r>
      <w:r w:rsidRPr="00871B1F">
        <w:rPr>
          <w:sz w:val="16"/>
          <w:highlight w:val="yellow"/>
        </w:rPr>
        <w:t xml:space="preserve"> </w:t>
      </w:r>
      <w:r w:rsidRPr="00871B1F">
        <w:rPr>
          <w:rStyle w:val="Emphasis"/>
          <w:highlight w:val="yellow"/>
        </w:rPr>
        <w:t>pales in comparison</w:t>
      </w:r>
      <w:r w:rsidRPr="00871B1F">
        <w:rPr>
          <w:sz w:val="16"/>
          <w:highlight w:val="yellow"/>
        </w:rPr>
        <w:t xml:space="preserve"> </w:t>
      </w:r>
      <w:r w:rsidRPr="00871B1F">
        <w:rPr>
          <w:rStyle w:val="StyleBoldUnderline"/>
          <w:highlight w:val="yellow"/>
        </w:rPr>
        <w:t>to Latin American-U.S. trade</w:t>
      </w:r>
      <w:r w:rsidRPr="00871B1F">
        <w:rPr>
          <w:sz w:val="16"/>
          <w:highlight w:val="yellow"/>
        </w:rPr>
        <w:t xml:space="preserve">. </w:t>
      </w:r>
      <w:r w:rsidRPr="00871B1F">
        <w:rPr>
          <w:rStyle w:val="StyleBoldUnderline"/>
          <w:highlight w:val="yellow"/>
        </w:rPr>
        <w:t>Regional trade with the U.S. totals $560 billion compared to just over $140 billion in trade with China</w:t>
      </w:r>
      <w:r w:rsidRPr="00871B1F">
        <w:rPr>
          <w:sz w:val="16"/>
        </w:rPr>
        <w:t xml:space="preserve">. But the trend is significant when looking at where China was in 2000 ($13 billion) (Painter, 2008). When we look at Latin American trade over the past decade with both the U.S. and China, one would find that the percentage of trade is slightly shifting. At the beginning of the 2000s the U.S. had more than half of the trade with the region; China had less than 10% for China. Now the U.S. has roughly the same amount of total trade, but China is now nearing 12%. Going back a little further, total U.S. trade in Latin America increased from 7.2% in 1996 to 8.3% in 2009 (Hornbeck, 2011). However, </w:t>
      </w:r>
      <w:r w:rsidRPr="00871B1F">
        <w:rPr>
          <w:rStyle w:val="StyleBoldUnderline"/>
        </w:rPr>
        <w:t>Mexico is the largest trading partner of the U.S</w:t>
      </w:r>
      <w:r w:rsidRPr="00871B1F">
        <w:rPr>
          <w:sz w:val="16"/>
        </w:rPr>
        <w:t>., which brings that number up significantly. If trade with Mexico through NAFTA is taken away, U.S. trade growth with Latin America is even less impressive. Meanwhile, Sino-Latin American trade increased tenfold over the last decade and investment has also increased.</w:t>
      </w:r>
    </w:p>
    <w:p w14:paraId="501A12DE" w14:textId="77777777" w:rsidR="00CF6550" w:rsidRDefault="00CF6550" w:rsidP="00CF6550"/>
    <w:p w14:paraId="1352AEEF" w14:textId="77777777" w:rsidR="00CF6550" w:rsidRDefault="00CF6550" w:rsidP="00CF6550">
      <w:pPr>
        <w:pStyle w:val="Heading4"/>
      </w:pPr>
      <w:r>
        <w:t xml:space="preserve">US </w:t>
      </w:r>
      <w:proofErr w:type="gramStart"/>
      <w:r>
        <w:t>is</w:t>
      </w:r>
      <w:proofErr w:type="gramEnd"/>
      <w:r>
        <w:t xml:space="preserve"> the dominant partner now. </w:t>
      </w:r>
    </w:p>
    <w:p w14:paraId="660DC9F5" w14:textId="77777777" w:rsidR="00CF6550" w:rsidRPr="00161135" w:rsidRDefault="00CF6550" w:rsidP="00CF6550">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3A09B29E" w14:textId="77777777" w:rsidR="00CF6550" w:rsidRDefault="00CF6550" w:rsidP="00CF6550"/>
    <w:p w14:paraId="21161F7B" w14:textId="77777777" w:rsidR="00CF6550" w:rsidRPr="00EE26A1" w:rsidRDefault="00CF6550" w:rsidP="00CF6550">
      <w:pPr>
        <w:rPr>
          <w:sz w:val="16"/>
        </w:rPr>
      </w:pPr>
      <w:r w:rsidRPr="002803CE">
        <w:rPr>
          <w:rStyle w:val="StyleBoldUnderline"/>
          <w:highlight w:val="yellow"/>
        </w:rPr>
        <w:t>Is China the preferred partner for Latin America</w:t>
      </w:r>
      <w:r w:rsidRPr="00EE26A1">
        <w:rPr>
          <w:sz w:val="16"/>
        </w:rPr>
        <w:t xml:space="preserve">? At this point, </w:t>
      </w:r>
      <w:r w:rsidRPr="002803CE">
        <w:rPr>
          <w:rStyle w:val="Emphasis"/>
          <w:highlight w:val="yellow"/>
        </w:rPr>
        <w:t>the definitive answer is no.</w:t>
      </w:r>
      <w:r w:rsidRPr="002803CE">
        <w:rPr>
          <w:sz w:val="16"/>
          <w:highlight w:val="yellow"/>
        </w:rPr>
        <w:t xml:space="preserve"> </w:t>
      </w:r>
      <w:r w:rsidRPr="002803CE">
        <w:rPr>
          <w:rStyle w:val="StyleBoldUnderline"/>
          <w:highlight w:val="yellow"/>
        </w:rPr>
        <w:t>However, the United States should not take its place in the region for granted</w:t>
      </w:r>
      <w:r w:rsidRPr="00EE26A1">
        <w:rPr>
          <w:sz w:val="16"/>
        </w:rPr>
        <w:t xml:space="preserve">. There is clear evidence of an increasingly symbiotic relationship with China throughout Latin America. While </w:t>
      </w:r>
      <w:r w:rsidRPr="002803CE">
        <w:rPr>
          <w:rStyle w:val="StyleBoldUnderline"/>
          <w:highlight w:val="yellow"/>
        </w:rPr>
        <w:t>the U.S. is the most dominant trade partner to the region as a whole</w:t>
      </w:r>
      <w:r w:rsidRPr="00EE26A1">
        <w:rPr>
          <w:sz w:val="16"/>
        </w:rPr>
        <w:t>, it is losing ground in key countries, namely Brazil, which is blossoming on the world stage and is emerging as the clear leader in the region. Increasing trade and investment can be beneficial for all, but the power that China can derive from its growing economic influence could bring increased political and ideological influence that the U.S. might find unnerving. China already has replaced the U.S. as the largest trading partner for Brazil and Chile, and is on pace to do the same in Peru and Venezuela. At the very least, this should cause the U.S. to pay more attention to its southern neighbors and take steps to make sure that China only benefits economically and not politically at the expense of the U.S. The world will be watching.</w:t>
      </w:r>
    </w:p>
    <w:p w14:paraId="33B9870B" w14:textId="77777777" w:rsidR="006915DF" w:rsidRDefault="006915DF" w:rsidP="006915DF"/>
    <w:p w14:paraId="2955AB5D" w14:textId="77777777" w:rsidR="006915DF" w:rsidRPr="006915DF" w:rsidRDefault="006915DF" w:rsidP="006915DF"/>
    <w:p w14:paraId="472572F7" w14:textId="4EFB2F0B" w:rsidR="00EE26A1" w:rsidRDefault="006915DF" w:rsidP="006915DF">
      <w:pPr>
        <w:pStyle w:val="Heading3"/>
      </w:pPr>
      <w:r>
        <w:t>Non-Unique: US Investment in Venezuela High</w:t>
      </w:r>
    </w:p>
    <w:p w14:paraId="2FE697F3" w14:textId="77777777" w:rsidR="006915DF" w:rsidRDefault="006915DF" w:rsidP="006915DF"/>
    <w:p w14:paraId="15489B9B" w14:textId="1D863E49" w:rsidR="006915DF" w:rsidRDefault="006915DF" w:rsidP="006915DF">
      <w:pPr>
        <w:pStyle w:val="Heading4"/>
      </w:pPr>
      <w:proofErr w:type="gramStart"/>
      <w:r>
        <w:t>US investment in Venezuela high now.</w:t>
      </w:r>
      <w:proofErr w:type="gramEnd"/>
      <w:r>
        <w:t xml:space="preserve"> </w:t>
      </w:r>
    </w:p>
    <w:p w14:paraId="42103A1B" w14:textId="19372794" w:rsidR="006915DF" w:rsidRPr="006915DF" w:rsidRDefault="006915DF" w:rsidP="006915DF">
      <w:pPr>
        <w:rPr>
          <w:sz w:val="16"/>
          <w:szCs w:val="16"/>
        </w:rPr>
      </w:pPr>
      <w:r w:rsidRPr="006915DF">
        <w:rPr>
          <w:rStyle w:val="StyleStyleBold12pt"/>
        </w:rPr>
        <w:t>Alvarado 5-13</w:t>
      </w:r>
      <w:r w:rsidRPr="006915DF">
        <w:rPr>
          <w:sz w:val="16"/>
          <w:szCs w:val="16"/>
        </w:rPr>
        <w:t>. [Liza Torres, former diplomat in the Mission of Venezuela to the Organization of American States, "The U.S. Must Re-evaluate its Foreign Policy in Latin America" Diplomatic Courier -- www.diplomaticourier.com/news/regions/latin-america/1457-the-us-must-re-evaluate-its-foreign-policy-in-latin-america]</w:t>
      </w:r>
    </w:p>
    <w:p w14:paraId="1D368817" w14:textId="77777777" w:rsidR="006915DF" w:rsidRDefault="006915DF" w:rsidP="006915DF"/>
    <w:p w14:paraId="07B1ED6C" w14:textId="77777777" w:rsidR="006915DF" w:rsidRPr="006915DF" w:rsidRDefault="006915DF" w:rsidP="006915DF">
      <w:pPr>
        <w:rPr>
          <w:sz w:val="16"/>
        </w:rPr>
      </w:pPr>
      <w:r w:rsidRPr="006915DF">
        <w:rPr>
          <w:rStyle w:val="StyleBoldUnderline"/>
          <w:highlight w:val="yellow"/>
        </w:rPr>
        <w:t>Although there has been a decline in U.S. influence in the region, its presence is still there</w:t>
      </w:r>
      <w:r w:rsidRPr="006915DF">
        <w:rPr>
          <w:sz w:val="16"/>
          <w:highlight w:val="yellow"/>
        </w:rPr>
        <w:t xml:space="preserve">. </w:t>
      </w:r>
      <w:r w:rsidRPr="006915DF">
        <w:rPr>
          <w:rStyle w:val="StyleBoldUnderline"/>
          <w:highlight w:val="yellow"/>
        </w:rPr>
        <w:t>In Venezuela</w:t>
      </w:r>
      <w:r w:rsidRPr="006915DF">
        <w:rPr>
          <w:rStyle w:val="StyleBoldUnderline"/>
        </w:rPr>
        <w:t>,</w:t>
      </w:r>
      <w:r w:rsidRPr="006915DF">
        <w:rPr>
          <w:sz w:val="16"/>
        </w:rPr>
        <w:t xml:space="preserve"> for example, </w:t>
      </w:r>
      <w:r w:rsidRPr="006915DF">
        <w:rPr>
          <w:rStyle w:val="StyleBoldUnderline"/>
          <w:highlight w:val="yellow"/>
        </w:rPr>
        <w:t xml:space="preserve">U.S. oil companies have seen their actions </w:t>
      </w:r>
      <w:proofErr w:type="gramStart"/>
      <w:r w:rsidRPr="006915DF">
        <w:rPr>
          <w:rStyle w:val="StyleBoldUnderline"/>
          <w:highlight w:val="yellow"/>
        </w:rPr>
        <w:t>limited,</w:t>
      </w:r>
      <w:proofErr w:type="gramEnd"/>
      <w:r w:rsidRPr="006915DF">
        <w:rPr>
          <w:rStyle w:val="StyleBoldUnderline"/>
          <w:highlight w:val="yellow"/>
        </w:rPr>
        <w:t xml:space="preserve"> yet they still operate there. </w:t>
      </w:r>
      <w:r w:rsidRPr="006915DF">
        <w:rPr>
          <w:rStyle w:val="Emphasis"/>
          <w:highlight w:val="yellow"/>
        </w:rPr>
        <w:t>The United States is Venezuela’s top commercial partner</w:t>
      </w:r>
      <w:r w:rsidRPr="006915DF">
        <w:rPr>
          <w:sz w:val="16"/>
        </w:rPr>
        <w:t>, as Venezuela supplies 12 percent of U.S. oil imports.</w:t>
      </w:r>
    </w:p>
    <w:p w14:paraId="4FEE0467" w14:textId="77777777" w:rsidR="006915DF" w:rsidRDefault="006915DF" w:rsidP="006915DF"/>
    <w:p w14:paraId="0391F182" w14:textId="77777777" w:rsidR="006915DF" w:rsidRDefault="006915DF" w:rsidP="006915DF"/>
    <w:p w14:paraId="792BB7C9" w14:textId="77777777" w:rsidR="006915DF" w:rsidRPr="006915DF" w:rsidRDefault="006915DF" w:rsidP="006915DF"/>
    <w:p w14:paraId="3C6021BD" w14:textId="77777777" w:rsidR="006915DF" w:rsidRPr="006915DF" w:rsidRDefault="006915DF" w:rsidP="006915DF"/>
    <w:p w14:paraId="78FFC0D5" w14:textId="77777777" w:rsidR="00EE26A1" w:rsidRPr="00EE26A1" w:rsidRDefault="00EE26A1" w:rsidP="00EE26A1"/>
    <w:p w14:paraId="0B179A53" w14:textId="68B962A2" w:rsidR="00451D3C" w:rsidRDefault="00451D3C" w:rsidP="00451D3C">
      <w:pPr>
        <w:pStyle w:val="Heading2"/>
      </w:pPr>
      <w:r>
        <w:t xml:space="preserve">--- Link Defense --- </w:t>
      </w:r>
    </w:p>
    <w:p w14:paraId="5D37CCD6" w14:textId="1802290E" w:rsidR="00871B1F" w:rsidRDefault="00F7028B" w:rsidP="00F7028B">
      <w:pPr>
        <w:pStyle w:val="Heading3"/>
      </w:pPr>
      <w:r>
        <w:t xml:space="preserve">No Link: Not Zero Sum </w:t>
      </w:r>
    </w:p>
    <w:p w14:paraId="25EDC199" w14:textId="77777777" w:rsidR="00F7028B" w:rsidRDefault="00F7028B" w:rsidP="00F7028B"/>
    <w:p w14:paraId="42D32BA3" w14:textId="77777777" w:rsidR="003D499D" w:rsidRDefault="003D499D" w:rsidP="003D499D">
      <w:pPr>
        <w:pStyle w:val="Heading4"/>
      </w:pPr>
      <w:r>
        <w:t xml:space="preserve">US investment inevitable – engagement not zero sum. </w:t>
      </w:r>
    </w:p>
    <w:p w14:paraId="3A3DE8D4" w14:textId="77777777" w:rsidR="003D499D" w:rsidRPr="003D499D" w:rsidRDefault="003D499D" w:rsidP="003D499D">
      <w:pPr>
        <w:rPr>
          <w:sz w:val="16"/>
          <w:szCs w:val="16"/>
        </w:rPr>
      </w:pPr>
      <w:proofErr w:type="spellStart"/>
      <w:proofErr w:type="gramStart"/>
      <w:r w:rsidRPr="003D499D">
        <w:rPr>
          <w:rStyle w:val="StyleStyleBold12pt"/>
        </w:rPr>
        <w:t>Dumbaugh</w:t>
      </w:r>
      <w:proofErr w:type="spellEnd"/>
      <w:r w:rsidRPr="003D499D">
        <w:rPr>
          <w:rStyle w:val="StyleStyleBold12pt"/>
        </w:rPr>
        <w:t xml:space="preserve"> et al 5</w:t>
      </w:r>
      <w:r w:rsidRPr="003D499D">
        <w:rPr>
          <w:sz w:val="16"/>
          <w:szCs w:val="16"/>
        </w:rPr>
        <w:t>.</w:t>
      </w:r>
      <w:proofErr w:type="gramEnd"/>
      <w:r w:rsidRPr="003D499D">
        <w:rPr>
          <w:sz w:val="16"/>
          <w:szCs w:val="16"/>
        </w:rPr>
        <w:t xml:space="preserve"> [Kerry, specialist in Asian Affairs, Mark Sullivan, Specialist in Latin American affairs, "China's growing interest in Latin America" CRS Report for Congress -- April 20 -- www.au.af.mil/AU/AWC/AWCGATE/crs/rs22119.pdf]</w:t>
      </w:r>
    </w:p>
    <w:p w14:paraId="7419D3F8" w14:textId="77777777" w:rsidR="003D499D" w:rsidRDefault="003D499D" w:rsidP="003D499D"/>
    <w:p w14:paraId="1DE5D1D3" w14:textId="77777777" w:rsidR="003D499D" w:rsidRPr="003D499D" w:rsidRDefault="003D499D" w:rsidP="003D499D">
      <w:pPr>
        <w:rPr>
          <w:sz w:val="16"/>
        </w:rPr>
      </w:pPr>
      <w:r w:rsidRPr="003D499D">
        <w:rPr>
          <w:sz w:val="16"/>
        </w:rPr>
        <w:t xml:space="preserve">Other observers contend that </w:t>
      </w:r>
      <w:r w:rsidRPr="003D499D">
        <w:rPr>
          <w:rStyle w:val="StyleBoldUnderline"/>
        </w:rPr>
        <w:t>Chinese activity in Latin America is</w:t>
      </w:r>
      <w:r w:rsidRPr="003D499D">
        <w:rPr>
          <w:sz w:val="16"/>
        </w:rPr>
        <w:t xml:space="preserve"> one of relatively</w:t>
      </w:r>
      <w:r w:rsidRPr="003D499D">
        <w:rPr>
          <w:sz w:val="12"/>
        </w:rPr>
        <w:t>¶</w:t>
      </w:r>
      <w:r w:rsidRPr="003D499D">
        <w:rPr>
          <w:sz w:val="16"/>
        </w:rPr>
        <w:t xml:space="preserve"> </w:t>
      </w:r>
      <w:r w:rsidRPr="003D499D">
        <w:rPr>
          <w:rStyle w:val="StyleBoldUnderline"/>
        </w:rPr>
        <w:t>benign expansion</w:t>
      </w:r>
      <w:r w:rsidRPr="003D499D">
        <w:rPr>
          <w:sz w:val="16"/>
        </w:rPr>
        <w:t>, confined to seeking out trade and investment opportunities.17 They say</w:t>
      </w:r>
      <w:r w:rsidRPr="003D499D">
        <w:rPr>
          <w:sz w:val="12"/>
        </w:rPr>
        <w:t>¶</w:t>
      </w:r>
      <w:r w:rsidRPr="003D499D">
        <w:rPr>
          <w:sz w:val="16"/>
        </w:rPr>
        <w:t xml:space="preserve"> that </w:t>
      </w:r>
      <w:r w:rsidRPr="003D499D">
        <w:rPr>
          <w:rStyle w:val="StyleBoldUnderline"/>
          <w:highlight w:val="yellow"/>
        </w:rPr>
        <w:t>the inroads China has made into the region are marginal compared with longstanding U.S. economic linkages</w:t>
      </w:r>
      <w:r w:rsidRPr="003D499D">
        <w:rPr>
          <w:sz w:val="16"/>
        </w:rPr>
        <w:t>, and they see evidence that Chinese officials have been restrained</w:t>
      </w:r>
      <w:r w:rsidRPr="003D499D">
        <w:rPr>
          <w:sz w:val="12"/>
        </w:rPr>
        <w:t>¶</w:t>
      </w:r>
      <w:r w:rsidRPr="003D499D">
        <w:rPr>
          <w:sz w:val="16"/>
        </w:rPr>
        <w:t xml:space="preserve"> in their Latin American contacts.18 They point out that </w:t>
      </w:r>
      <w:r w:rsidRPr="003D499D">
        <w:rPr>
          <w:rStyle w:val="StyleBoldUnderline"/>
          <w:highlight w:val="yellow"/>
        </w:rPr>
        <w:t>U.S. trade and investment in Latin</w:t>
      </w:r>
      <w:r w:rsidRPr="003D499D">
        <w:rPr>
          <w:rStyle w:val="StyleBoldUnderline"/>
          <w:sz w:val="12"/>
          <w:highlight w:val="yellow"/>
          <w:u w:val="none"/>
        </w:rPr>
        <w:t>¶</w:t>
      </w:r>
      <w:r w:rsidRPr="003D499D">
        <w:rPr>
          <w:rStyle w:val="StyleBoldUnderline"/>
          <w:highlight w:val="yellow"/>
        </w:rPr>
        <w:t xml:space="preserve"> America dwarfs that of China’s involvement in the region</w:t>
      </w:r>
      <w:r w:rsidRPr="003D499D">
        <w:rPr>
          <w:rStyle w:val="StyleBoldUnderline"/>
        </w:rPr>
        <w:t>.</w:t>
      </w:r>
      <w:r w:rsidRPr="003D499D">
        <w:rPr>
          <w:sz w:val="16"/>
        </w:rPr>
        <w:t xml:space="preserve"> (U.S. imports from Latin</w:t>
      </w:r>
      <w:r w:rsidRPr="003D499D">
        <w:rPr>
          <w:sz w:val="12"/>
        </w:rPr>
        <w:t>¶</w:t>
      </w:r>
      <w:r w:rsidRPr="003D499D">
        <w:rPr>
          <w:sz w:val="16"/>
        </w:rPr>
        <w:t xml:space="preserve"> America amounted to $255 billion in 2004, while U.S. cumulative direct investment in</w:t>
      </w:r>
      <w:r w:rsidRPr="003D499D">
        <w:rPr>
          <w:sz w:val="12"/>
        </w:rPr>
        <w:t>¶</w:t>
      </w:r>
      <w:r w:rsidRPr="003D499D">
        <w:rPr>
          <w:sz w:val="16"/>
        </w:rPr>
        <w:t xml:space="preserve"> Latin America in 2003 amounted to some $304 billion.19) </w:t>
      </w:r>
      <w:proofErr w:type="spellStart"/>
      <w:r w:rsidRPr="003D499D">
        <w:rPr>
          <w:sz w:val="16"/>
        </w:rPr>
        <w:t>Morever</w:t>
      </w:r>
      <w:proofErr w:type="spellEnd"/>
      <w:r w:rsidRPr="003D499D">
        <w:rPr>
          <w:sz w:val="16"/>
        </w:rPr>
        <w:t>, observers contend</w:t>
      </w:r>
      <w:r w:rsidRPr="003D499D">
        <w:rPr>
          <w:sz w:val="12"/>
        </w:rPr>
        <w:t>¶</w:t>
      </w:r>
      <w:r w:rsidRPr="003D499D">
        <w:rPr>
          <w:sz w:val="16"/>
        </w:rPr>
        <w:t xml:space="preserve"> that </w:t>
      </w:r>
      <w:r w:rsidRPr="003D499D">
        <w:rPr>
          <w:rStyle w:val="StyleBoldUnderline"/>
          <w:highlight w:val="yellow"/>
        </w:rPr>
        <w:t>the future growth potential of Chinese investment and trade will always be</w:t>
      </w:r>
      <w:r w:rsidRPr="003D499D">
        <w:rPr>
          <w:rStyle w:val="StyleBoldUnderline"/>
          <w:sz w:val="12"/>
          <w:highlight w:val="yellow"/>
          <w:u w:val="none"/>
        </w:rPr>
        <w:t>¶</w:t>
      </w:r>
      <w:r w:rsidRPr="003D499D">
        <w:rPr>
          <w:rStyle w:val="StyleBoldUnderline"/>
          <w:highlight w:val="yellow"/>
        </w:rPr>
        <w:t xml:space="preserve"> constrained by the economic advantages conferred by U.S. geographic proximity to Latin</w:t>
      </w:r>
      <w:r w:rsidRPr="003D499D">
        <w:rPr>
          <w:rStyle w:val="StyleBoldUnderline"/>
          <w:sz w:val="12"/>
          <w:highlight w:val="yellow"/>
          <w:u w:val="none"/>
        </w:rPr>
        <w:t>¶</w:t>
      </w:r>
      <w:r w:rsidRPr="003D499D">
        <w:rPr>
          <w:rStyle w:val="StyleBoldUnderline"/>
          <w:highlight w:val="yellow"/>
        </w:rPr>
        <w:t xml:space="preserve"> America</w:t>
      </w:r>
      <w:r w:rsidRPr="003D499D">
        <w:rPr>
          <w:rStyle w:val="StyleBoldUnderline"/>
        </w:rPr>
        <w:t>.</w:t>
      </w:r>
      <w:r w:rsidRPr="003D499D">
        <w:rPr>
          <w:sz w:val="16"/>
        </w:rPr>
        <w:t xml:space="preserve"> Furthermore, they indicate that </w:t>
      </w:r>
      <w:r w:rsidRPr="003D499D">
        <w:rPr>
          <w:rStyle w:val="StyleBoldUnderline"/>
          <w:highlight w:val="yellow"/>
        </w:rPr>
        <w:t>migration patterns to the United States</w:t>
      </w:r>
      <w:r w:rsidRPr="003D499D">
        <w:rPr>
          <w:sz w:val="16"/>
        </w:rPr>
        <w:t xml:space="preserve"> from</w:t>
      </w:r>
      <w:r w:rsidRPr="003D499D">
        <w:rPr>
          <w:sz w:val="12"/>
        </w:rPr>
        <w:t>¶</w:t>
      </w:r>
      <w:r w:rsidRPr="003D499D">
        <w:rPr>
          <w:sz w:val="16"/>
        </w:rPr>
        <w:t xml:space="preserve"> Central and South American countries </w:t>
      </w:r>
      <w:r w:rsidRPr="003D499D">
        <w:rPr>
          <w:rStyle w:val="StyleBoldUnderline"/>
          <w:highlight w:val="yellow"/>
        </w:rPr>
        <w:t>have given the United States greater cultural ties</w:t>
      </w:r>
      <w:r w:rsidRPr="003D499D">
        <w:rPr>
          <w:rStyle w:val="StyleBoldUnderline"/>
          <w:sz w:val="12"/>
          <w:highlight w:val="yellow"/>
          <w:u w:val="none"/>
        </w:rPr>
        <w:t>¶</w:t>
      </w:r>
      <w:r w:rsidRPr="003D499D">
        <w:rPr>
          <w:rStyle w:val="StyleBoldUnderline"/>
          <w:highlight w:val="yellow"/>
        </w:rPr>
        <w:t xml:space="preserve"> and longer-term economic importance to the region than China could ever have</w:t>
      </w:r>
      <w:proofErr w:type="gramStart"/>
      <w:r w:rsidRPr="003D499D">
        <w:rPr>
          <w:sz w:val="16"/>
          <w:highlight w:val="yellow"/>
        </w:rPr>
        <w:t>.</w:t>
      </w:r>
      <w:r w:rsidRPr="003D499D">
        <w:rPr>
          <w:sz w:val="12"/>
          <w:highlight w:val="yellow"/>
        </w:rPr>
        <w:t>¶</w:t>
      </w:r>
      <w:proofErr w:type="gramEnd"/>
      <w:r w:rsidRPr="003D499D">
        <w:rPr>
          <w:sz w:val="16"/>
        </w:rPr>
        <w:t xml:space="preserve"> Adherents of this view maintain that the United States should avoid overreacting to</w:t>
      </w:r>
      <w:r w:rsidRPr="003D499D">
        <w:rPr>
          <w:sz w:val="12"/>
        </w:rPr>
        <w:t>¶</w:t>
      </w:r>
      <w:r w:rsidRPr="003D499D">
        <w:rPr>
          <w:sz w:val="16"/>
        </w:rPr>
        <w:t xml:space="preserve"> China’s economic initiatives in Latin America. They assert that China’s emerging</w:t>
      </w:r>
      <w:r w:rsidRPr="003D499D">
        <w:rPr>
          <w:sz w:val="12"/>
        </w:rPr>
        <w:t>¶</w:t>
      </w:r>
      <w:r w:rsidRPr="003D499D">
        <w:rPr>
          <w:sz w:val="16"/>
        </w:rPr>
        <w:t xml:space="preserve"> presence in the region is not a threat to the United Sates, but is consistent with the longstanding U.S. policy of integrating China into the world system.20</w:t>
      </w:r>
    </w:p>
    <w:p w14:paraId="5BA0CC87" w14:textId="77777777" w:rsidR="003D499D" w:rsidRDefault="003D499D" w:rsidP="00F7028B"/>
    <w:p w14:paraId="2D28D74F" w14:textId="4E2B054B" w:rsidR="00F7028B" w:rsidRDefault="00F7028B" w:rsidP="00F7028B">
      <w:pPr>
        <w:pStyle w:val="Heading4"/>
      </w:pPr>
      <w:r>
        <w:t xml:space="preserve">Latin American investment isn’t zero </w:t>
      </w:r>
      <w:proofErr w:type="gramStart"/>
      <w:r>
        <w:t>sum</w:t>
      </w:r>
      <w:proofErr w:type="gramEnd"/>
      <w:r>
        <w:t xml:space="preserve">. </w:t>
      </w:r>
    </w:p>
    <w:p w14:paraId="5F8D640B" w14:textId="77777777" w:rsidR="00F7028B" w:rsidRPr="00161135" w:rsidRDefault="00F7028B" w:rsidP="00F7028B">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6377005C" w14:textId="77777777" w:rsidR="00F7028B" w:rsidRDefault="00F7028B" w:rsidP="00F7028B"/>
    <w:p w14:paraId="0EE517CE" w14:textId="77777777" w:rsidR="00F7028B" w:rsidRPr="00F7028B" w:rsidRDefault="00F7028B" w:rsidP="00F7028B">
      <w:pPr>
        <w:rPr>
          <w:sz w:val="16"/>
        </w:rPr>
      </w:pPr>
      <w:r w:rsidRPr="00F7028B">
        <w:rPr>
          <w:rStyle w:val="StyleBoldUnderline"/>
          <w:highlight w:val="yellow"/>
        </w:rPr>
        <w:t>With both the U.S. and China making gains</w:t>
      </w:r>
      <w:r w:rsidRPr="00F7028B">
        <w:rPr>
          <w:rStyle w:val="StyleBoldUnderline"/>
        </w:rPr>
        <w:t xml:space="preserve"> in the region in different sectors</w:t>
      </w:r>
      <w:r w:rsidRPr="00F7028B">
        <w:rPr>
          <w:sz w:val="16"/>
        </w:rPr>
        <w:t xml:space="preserve">, </w:t>
      </w:r>
      <w:r w:rsidRPr="00F7028B">
        <w:rPr>
          <w:rStyle w:val="StyleBoldUnderline"/>
          <w:highlight w:val="yellow"/>
        </w:rPr>
        <w:t>there is</w:t>
      </w:r>
      <w:r w:rsidRPr="00F7028B">
        <w:rPr>
          <w:sz w:val="16"/>
        </w:rPr>
        <w:t xml:space="preserve"> seemingly </w:t>
      </w:r>
      <w:r w:rsidRPr="00F7028B">
        <w:rPr>
          <w:rStyle w:val="StyleBoldUnderline"/>
          <w:highlight w:val="yellow"/>
        </w:rPr>
        <w:t>room</w:t>
      </w:r>
      <w:r w:rsidRPr="00F7028B">
        <w:rPr>
          <w:rStyle w:val="StyleBoldUnderline"/>
        </w:rPr>
        <w:t xml:space="preserve"> </w:t>
      </w:r>
      <w:r w:rsidRPr="00F7028B">
        <w:rPr>
          <w:rStyle w:val="StyleBoldUnderline"/>
          <w:highlight w:val="yellow"/>
        </w:rPr>
        <w:t>for each side to grow</w:t>
      </w:r>
      <w:r w:rsidRPr="00F7028B">
        <w:rPr>
          <w:sz w:val="16"/>
          <w:highlight w:val="yellow"/>
        </w:rPr>
        <w:t xml:space="preserve">; </w:t>
      </w:r>
      <w:r w:rsidRPr="00F7028B">
        <w:rPr>
          <w:rStyle w:val="StyleBoldUnderline"/>
          <w:highlight w:val="yellow"/>
        </w:rPr>
        <w:t>which implies</w:t>
      </w:r>
      <w:r w:rsidRPr="00F7028B">
        <w:rPr>
          <w:sz w:val="16"/>
        </w:rPr>
        <w:t xml:space="preserve"> that, in fact, </w:t>
      </w:r>
      <w:r w:rsidRPr="00F7028B">
        <w:rPr>
          <w:rStyle w:val="StyleBoldUnderline"/>
          <w:highlight w:val="yellow"/>
        </w:rPr>
        <w:t>trade with Latin America is not a zero-sum game</w:t>
      </w:r>
      <w:r w:rsidRPr="00F7028B">
        <w:rPr>
          <w:sz w:val="16"/>
          <w:highlight w:val="yellow"/>
        </w:rPr>
        <w:t>.</w:t>
      </w:r>
      <w:r w:rsidRPr="00F7028B">
        <w:rPr>
          <w:sz w:val="16"/>
        </w:rPr>
        <w:t xml:space="preserve"> </w:t>
      </w:r>
      <w:r w:rsidRPr="00F7028B">
        <w:rPr>
          <w:rStyle w:val="StyleBoldUnderline"/>
        </w:rPr>
        <w:t>China presents an alternative to the U</w:t>
      </w:r>
      <w:r w:rsidRPr="00F7028B">
        <w:rPr>
          <w:sz w:val="16"/>
        </w:rPr>
        <w:t xml:space="preserve">nited </w:t>
      </w:r>
      <w:r w:rsidRPr="00F7028B">
        <w:rPr>
          <w:rStyle w:val="StyleBoldUnderline"/>
        </w:rPr>
        <w:t>S</w:t>
      </w:r>
      <w:r w:rsidRPr="00F7028B">
        <w:rPr>
          <w:sz w:val="16"/>
        </w:rPr>
        <w:t xml:space="preserve">tates, </w:t>
      </w:r>
      <w:r w:rsidRPr="00F7028B">
        <w:rPr>
          <w:rStyle w:val="StyleBoldUnderline"/>
        </w:rPr>
        <w:t xml:space="preserve">but that is not </w:t>
      </w:r>
      <w:r w:rsidRPr="00F7028B">
        <w:rPr>
          <w:sz w:val="16"/>
        </w:rPr>
        <w:t xml:space="preserve">necessarily </w:t>
      </w:r>
      <w:r w:rsidRPr="00F7028B">
        <w:rPr>
          <w:rStyle w:val="StyleBoldUnderline"/>
        </w:rPr>
        <w:t>a bad thing.</w:t>
      </w:r>
      <w:r w:rsidRPr="00F7028B">
        <w:rPr>
          <w:sz w:val="16"/>
        </w:rPr>
        <w:t xml:space="preserve"> </w:t>
      </w:r>
      <w:r w:rsidRPr="00F7028B">
        <w:rPr>
          <w:rStyle w:val="StyleBoldUnderline"/>
          <w:highlight w:val="yellow"/>
        </w:rPr>
        <w:t>The U.S. is much more diversified than China</w:t>
      </w:r>
      <w:r w:rsidRPr="00F7028B">
        <w:rPr>
          <w:sz w:val="16"/>
          <w:highlight w:val="yellow"/>
        </w:rPr>
        <w:t xml:space="preserve"> a</w:t>
      </w:r>
      <w:r w:rsidRPr="00F7028B">
        <w:rPr>
          <w:sz w:val="16"/>
        </w:rPr>
        <w:t xml:space="preserve">t the moment </w:t>
      </w:r>
      <w:r w:rsidRPr="00F7028B">
        <w:rPr>
          <w:rStyle w:val="StyleBoldUnderline"/>
          <w:highlight w:val="yellow"/>
        </w:rPr>
        <w:t>and</w:t>
      </w:r>
      <w:r w:rsidRPr="00F7028B">
        <w:rPr>
          <w:sz w:val="16"/>
        </w:rPr>
        <w:t xml:space="preserve"> therefore </w:t>
      </w:r>
      <w:r w:rsidRPr="00F7028B">
        <w:rPr>
          <w:rStyle w:val="StyleBoldUnderline"/>
          <w:highlight w:val="yellow"/>
        </w:rPr>
        <w:t>does not need to enter into</w:t>
      </w:r>
      <w:r w:rsidRPr="00F7028B">
        <w:rPr>
          <w:sz w:val="16"/>
          <w:highlight w:val="yellow"/>
        </w:rPr>
        <w:t xml:space="preserve"> </w:t>
      </w:r>
      <w:r w:rsidRPr="00F7028B">
        <w:rPr>
          <w:rStyle w:val="Emphasis"/>
          <w:highlight w:val="yellow"/>
        </w:rPr>
        <w:t>direct competition</w:t>
      </w:r>
      <w:r w:rsidRPr="00F7028B">
        <w:rPr>
          <w:sz w:val="16"/>
        </w:rPr>
        <w:t xml:space="preserve">. However, as China responds to calls from Brazil and diversifies its investments, there is increasing worry that China is going to outmatch U.S. trade in the region. These fears may be economically based, but there are potentially harmful political consequences – primarily, providing Latin America with a quasi-world power as an alternative to the U.S. Since the Monroe Doctrine, </w:t>
      </w:r>
      <w:r w:rsidRPr="00F7028B">
        <w:rPr>
          <w:rStyle w:val="StyleBoldUnderline"/>
        </w:rPr>
        <w:t>Latin America has been considered a secure sphere of influence for the U.S.</w:t>
      </w:r>
      <w:r w:rsidRPr="00F7028B">
        <w:rPr>
          <w:sz w:val="16"/>
        </w:rPr>
        <w:t xml:space="preserve"> The fact that China presents a less democratic alternative to U.S. influence presents a major problem.</w:t>
      </w:r>
    </w:p>
    <w:p w14:paraId="4147219F" w14:textId="77777777" w:rsidR="002803CE" w:rsidRDefault="002803CE" w:rsidP="002803CE"/>
    <w:p w14:paraId="6093F9DA" w14:textId="77777777" w:rsidR="003D499D" w:rsidRPr="003D499D" w:rsidRDefault="003D499D" w:rsidP="003D499D"/>
    <w:p w14:paraId="5B2B26E6" w14:textId="77777777" w:rsidR="0038534A" w:rsidRDefault="0038534A" w:rsidP="0038534A">
      <w:pPr>
        <w:pStyle w:val="Heading4"/>
      </w:pPr>
      <w:r>
        <w:t xml:space="preserve">Not zero </w:t>
      </w:r>
      <w:proofErr w:type="gramStart"/>
      <w:r>
        <w:t>sum</w:t>
      </w:r>
      <w:proofErr w:type="gramEnd"/>
      <w:r>
        <w:t xml:space="preserve"> – Latin America will balance not pick – Brazil proves Chinese influence inevitable. </w:t>
      </w:r>
    </w:p>
    <w:p w14:paraId="2180314E" w14:textId="77777777" w:rsidR="0038534A" w:rsidRPr="00161135" w:rsidRDefault="0038534A" w:rsidP="0038534A">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4DF03874" w14:textId="77777777" w:rsidR="0038534A" w:rsidRPr="0038534A" w:rsidRDefault="0038534A" w:rsidP="0038534A"/>
    <w:p w14:paraId="13B2A00C" w14:textId="77777777" w:rsidR="0038534A" w:rsidRPr="0038534A" w:rsidRDefault="0038534A" w:rsidP="0038534A">
      <w:pPr>
        <w:rPr>
          <w:sz w:val="16"/>
        </w:rPr>
      </w:pPr>
      <w:r w:rsidRPr="0038534A">
        <w:rPr>
          <w:sz w:val="16"/>
        </w:rPr>
        <w:t xml:space="preserve">With both the U.S. and China jockeying for influence in a world where political power relations are changing, </w:t>
      </w:r>
      <w:r w:rsidRPr="0038534A">
        <w:rPr>
          <w:rStyle w:val="StyleBoldUnderline"/>
        </w:rPr>
        <w:t>Latin America has the most to gain</w:t>
      </w:r>
      <w:r w:rsidRPr="0038534A">
        <w:rPr>
          <w:sz w:val="16"/>
        </w:rPr>
        <w:t xml:space="preserve">. The primary concern for the region is that it does not become a battle ground for a neo-Cold War between China and the U.S. Brazil already has clearly stated its concerns regarding Chinese influence. Yet, despite this tension, </w:t>
      </w:r>
      <w:r w:rsidRPr="0038534A">
        <w:rPr>
          <w:rStyle w:val="StyleBoldUnderline"/>
          <w:highlight w:val="yellow"/>
        </w:rPr>
        <w:t>Brazil is</w:t>
      </w:r>
      <w:r w:rsidRPr="0038534A">
        <w:rPr>
          <w:rStyle w:val="StyleBoldUnderline"/>
        </w:rPr>
        <w:t xml:space="preserve"> now </w:t>
      </w:r>
      <w:r w:rsidRPr="0038534A">
        <w:rPr>
          <w:rStyle w:val="StyleBoldUnderline"/>
          <w:highlight w:val="yellow"/>
        </w:rPr>
        <w:t>too reliant on China to turn away</w:t>
      </w:r>
      <w:r w:rsidRPr="0038534A">
        <w:rPr>
          <w:rStyle w:val="StyleBoldUnderline"/>
        </w:rPr>
        <w:t xml:space="preserve"> from the path on which Lula set the country</w:t>
      </w:r>
      <w:r w:rsidRPr="0038534A">
        <w:rPr>
          <w:sz w:val="16"/>
        </w:rPr>
        <w:t xml:space="preserve">. </w:t>
      </w:r>
      <w:r w:rsidRPr="0038534A">
        <w:rPr>
          <w:rStyle w:val="StyleBoldUnderline"/>
          <w:highlight w:val="yellow"/>
        </w:rPr>
        <w:t>Agricultural exports to China are crucial to Brazil’s economy</w:t>
      </w:r>
      <w:r w:rsidRPr="0038534A">
        <w:rPr>
          <w:sz w:val="16"/>
          <w:highlight w:val="yellow"/>
        </w:rPr>
        <w:t>.</w:t>
      </w:r>
      <w:r w:rsidRPr="0038534A">
        <w:rPr>
          <w:sz w:val="16"/>
        </w:rPr>
        <w:t xml:space="preserve"> Lula’s </w:t>
      </w:r>
      <w:r w:rsidRPr="0038534A">
        <w:rPr>
          <w:rStyle w:val="StyleBoldUnderline"/>
          <w:highlight w:val="yellow"/>
        </w:rPr>
        <w:t>Brazil supported China politically and made clear moves away from the U</w:t>
      </w:r>
      <w:r w:rsidRPr="0038534A">
        <w:rPr>
          <w:sz w:val="16"/>
        </w:rPr>
        <w:t xml:space="preserve">nited </w:t>
      </w:r>
      <w:r w:rsidRPr="0038534A">
        <w:rPr>
          <w:rStyle w:val="StyleBoldUnderline"/>
          <w:highlight w:val="yellow"/>
        </w:rPr>
        <w:t>S</w:t>
      </w:r>
      <w:r w:rsidRPr="0038534A">
        <w:rPr>
          <w:sz w:val="16"/>
        </w:rPr>
        <w:t xml:space="preserve">tates. Now </w:t>
      </w:r>
      <w:proofErr w:type="spellStart"/>
      <w:r w:rsidRPr="0038534A">
        <w:rPr>
          <w:sz w:val="16"/>
        </w:rPr>
        <w:t>Rouseff’s</w:t>
      </w:r>
      <w:proofErr w:type="spellEnd"/>
      <w:r w:rsidRPr="0038534A">
        <w:rPr>
          <w:sz w:val="16"/>
        </w:rPr>
        <w:t xml:space="preserve"> administration has welcomed Barack Obama with open arms. With all three major actors going through stages that could influence the global economic and political landscape – China implementing its 12th five-year plan, Brazil cementing itself as a prominent world player and the U.S. still recovering from a terrible financial crisis – this dynamic relationship is one that deserves close attention from all those concerned with the future of China-U.S. relations. Where Brazil and the rest of Latin America were once looking for an alternative to U.S. influence and found China, </w:t>
      </w:r>
      <w:r w:rsidRPr="0038534A">
        <w:rPr>
          <w:rStyle w:val="StyleBoldUnderline"/>
          <w:highlight w:val="yellow"/>
        </w:rPr>
        <w:t>the region may now be looking to the U.S. to strike a balance with</w:t>
      </w:r>
      <w:r w:rsidRPr="0038534A">
        <w:rPr>
          <w:rStyle w:val="StyleBoldUnderline"/>
        </w:rPr>
        <w:t xml:space="preserve"> growing </w:t>
      </w:r>
      <w:r w:rsidRPr="0038534A">
        <w:rPr>
          <w:rStyle w:val="StyleBoldUnderline"/>
          <w:highlight w:val="yellow"/>
        </w:rPr>
        <w:t>Chinese influence</w:t>
      </w:r>
      <w:r w:rsidRPr="0038534A">
        <w:rPr>
          <w:sz w:val="16"/>
          <w:highlight w:val="yellow"/>
        </w:rPr>
        <w:t xml:space="preserve">. </w:t>
      </w:r>
      <w:r w:rsidRPr="0038534A">
        <w:rPr>
          <w:rStyle w:val="StyleBoldUnderline"/>
          <w:highlight w:val="yellow"/>
        </w:rPr>
        <w:t>With</w:t>
      </w:r>
      <w:r w:rsidRPr="0038534A">
        <w:rPr>
          <w:rStyle w:val="StyleBoldUnderline"/>
        </w:rPr>
        <w:t xml:space="preserve"> </w:t>
      </w:r>
      <w:r w:rsidRPr="0038534A">
        <w:rPr>
          <w:rStyle w:val="StyleBoldUnderline"/>
          <w:highlight w:val="yellow"/>
        </w:rPr>
        <w:t>the global ambitions of Latin America</w:t>
      </w:r>
      <w:r w:rsidRPr="0038534A">
        <w:rPr>
          <w:rStyle w:val="StyleBoldUnderline"/>
        </w:rPr>
        <w:t xml:space="preserve">, namely Brazil, </w:t>
      </w:r>
      <w:r w:rsidRPr="0038534A">
        <w:rPr>
          <w:rStyle w:val="StyleBoldUnderline"/>
          <w:highlight w:val="yellow"/>
        </w:rPr>
        <w:t>it is essential to maintain close ties with both the U</w:t>
      </w:r>
      <w:r w:rsidRPr="0038534A">
        <w:rPr>
          <w:rStyle w:val="StyleBoldUnderline"/>
        </w:rPr>
        <w:t xml:space="preserve">nited </w:t>
      </w:r>
      <w:r w:rsidRPr="0038534A">
        <w:rPr>
          <w:rStyle w:val="StyleBoldUnderline"/>
          <w:highlight w:val="yellow"/>
        </w:rPr>
        <w:t>St</w:t>
      </w:r>
      <w:r w:rsidRPr="0038534A">
        <w:rPr>
          <w:rStyle w:val="StyleBoldUnderline"/>
        </w:rPr>
        <w:t xml:space="preserve">ates </w:t>
      </w:r>
      <w:r w:rsidRPr="0038534A">
        <w:rPr>
          <w:rStyle w:val="StyleBoldUnderline"/>
          <w:highlight w:val="yellow"/>
        </w:rPr>
        <w:t>and China</w:t>
      </w:r>
      <w:r w:rsidRPr="0038534A">
        <w:rPr>
          <w:sz w:val="16"/>
        </w:rPr>
        <w:t>. The world will be watching.</w:t>
      </w:r>
    </w:p>
    <w:p w14:paraId="716CA576" w14:textId="77777777" w:rsidR="00F7028B" w:rsidRDefault="00F7028B" w:rsidP="00F7028B"/>
    <w:p w14:paraId="45BB1D60" w14:textId="77777777" w:rsidR="003C24DF" w:rsidRDefault="003C24DF" w:rsidP="003C24DF"/>
    <w:p w14:paraId="4C0F6ED8" w14:textId="716CBE65" w:rsidR="001E25B8" w:rsidRDefault="001E25B8" w:rsidP="001E25B8">
      <w:pPr>
        <w:pStyle w:val="Heading4"/>
      </w:pPr>
      <w:r>
        <w:t xml:space="preserve">Plan is just a single issue policy – doesn’t trade off. </w:t>
      </w:r>
    </w:p>
    <w:p w14:paraId="1E552371" w14:textId="77777777" w:rsidR="001E25B8" w:rsidRPr="004878D0" w:rsidRDefault="001E25B8" w:rsidP="001E25B8">
      <w:pPr>
        <w:rPr>
          <w:sz w:val="16"/>
          <w:szCs w:val="16"/>
        </w:rPr>
      </w:pPr>
      <w:r w:rsidRPr="004878D0">
        <w:rPr>
          <w:rStyle w:val="StyleStyleBold12pt"/>
        </w:rPr>
        <w:t>Johnson 5</w:t>
      </w:r>
      <w:r w:rsidRPr="004878D0">
        <w:rPr>
          <w:sz w:val="16"/>
          <w:szCs w:val="16"/>
        </w:rPr>
        <w:t>. [Stephen, Senior Policy Analyst, "Balancing China's Growing Influence in Latin America" Heritage Foundation -- October 24 -- www.heritage.org/research/reports/2005/10/balancing-chinas-growing-influence-in-latin-america]</w:t>
      </w:r>
    </w:p>
    <w:p w14:paraId="73D119C1" w14:textId="77777777" w:rsidR="001E25B8" w:rsidRDefault="001E25B8" w:rsidP="001E25B8"/>
    <w:p w14:paraId="2FEAE6CC" w14:textId="77777777" w:rsidR="001E25B8" w:rsidRPr="001E25B8" w:rsidRDefault="001E25B8" w:rsidP="001E25B8">
      <w:pPr>
        <w:rPr>
          <w:sz w:val="16"/>
        </w:rPr>
      </w:pPr>
      <w:r w:rsidRPr="001E25B8">
        <w:rPr>
          <w:sz w:val="16"/>
        </w:rPr>
        <w:t xml:space="preserve">Adopt more comprehensive relationships. </w:t>
      </w:r>
      <w:r w:rsidRPr="001E25B8">
        <w:rPr>
          <w:rStyle w:val="StyleBoldUnderline"/>
          <w:highlight w:val="yellow"/>
        </w:rPr>
        <w:t>Single-issue diplomacy that emphasizes U.S. interests</w:t>
      </w:r>
      <w:r w:rsidRPr="001E25B8">
        <w:rPr>
          <w:sz w:val="16"/>
        </w:rPr>
        <w:t xml:space="preserve">, such as </w:t>
      </w:r>
      <w:proofErr w:type="spellStart"/>
      <w:r w:rsidRPr="001E25B8">
        <w:rPr>
          <w:sz w:val="16"/>
        </w:rPr>
        <w:t>counternarcotics</w:t>
      </w:r>
      <w:proofErr w:type="spellEnd"/>
      <w:r w:rsidRPr="001E25B8">
        <w:rPr>
          <w:sz w:val="16"/>
        </w:rPr>
        <w:t xml:space="preserve">, </w:t>
      </w:r>
      <w:r w:rsidRPr="001E25B8">
        <w:rPr>
          <w:rStyle w:val="StyleBoldUnderline"/>
          <w:highlight w:val="yellow"/>
        </w:rPr>
        <w:t>leaves vacu­ums in other areas such as security assistance and trade capacity development that other powers can fill</w:t>
      </w:r>
      <w:r w:rsidRPr="001E25B8">
        <w:rPr>
          <w:sz w:val="16"/>
        </w:rPr>
        <w:t>. Plan Colombia is working because the United States is helping Colombia to combat terrorism, expand public safety zones, strengthen institutions, reactivate the economy, and promote rural peace</w:t>
      </w:r>
      <w:proofErr w:type="gramStart"/>
      <w:r w:rsidRPr="001E25B8">
        <w:rPr>
          <w:sz w:val="16"/>
        </w:rPr>
        <w:t>.[</w:t>
      </w:r>
      <w:proofErr w:type="gramEnd"/>
      <w:r w:rsidRPr="001E25B8">
        <w:rPr>
          <w:sz w:val="16"/>
        </w:rPr>
        <w:t>11]</w:t>
      </w:r>
    </w:p>
    <w:p w14:paraId="37D60510" w14:textId="77777777" w:rsidR="001E25B8" w:rsidRDefault="001E25B8" w:rsidP="001E25B8"/>
    <w:p w14:paraId="61A4E6EA" w14:textId="0E459DC2" w:rsidR="001E25B8" w:rsidRDefault="00201C9E" w:rsidP="00201C9E">
      <w:pPr>
        <w:pStyle w:val="Heading3"/>
      </w:pPr>
      <w:r>
        <w:t xml:space="preserve">Venezuelan Oil Not Key </w:t>
      </w:r>
    </w:p>
    <w:p w14:paraId="1FC1D865" w14:textId="77777777" w:rsidR="00201C9E" w:rsidRDefault="00201C9E" w:rsidP="00201C9E"/>
    <w:p w14:paraId="6A976804" w14:textId="57F0AB1B" w:rsidR="00201C9E" w:rsidRDefault="00201C9E" w:rsidP="00201C9E">
      <w:pPr>
        <w:pStyle w:val="Heading4"/>
      </w:pPr>
      <w:r>
        <w:t xml:space="preserve">China doesn’t care about Venezuelan oil. </w:t>
      </w:r>
    </w:p>
    <w:p w14:paraId="308D5944" w14:textId="77777777" w:rsidR="00201C9E" w:rsidRPr="003C24DF" w:rsidRDefault="00201C9E" w:rsidP="00201C9E">
      <w:pPr>
        <w:rPr>
          <w:sz w:val="16"/>
          <w:szCs w:val="16"/>
        </w:rPr>
      </w:pPr>
      <w:r w:rsidRPr="003C24DF">
        <w:rPr>
          <w:rStyle w:val="StyleStyleBold12pt"/>
        </w:rPr>
        <w:t>Dominguez 6</w:t>
      </w:r>
      <w:r w:rsidRPr="003C24DF">
        <w:rPr>
          <w:sz w:val="16"/>
          <w:szCs w:val="16"/>
        </w:rPr>
        <w:t xml:space="preserve">. [Jorge, Professor @ Harvard’s </w:t>
      </w:r>
      <w:proofErr w:type="spellStart"/>
      <w:r w:rsidRPr="003C24DF">
        <w:rPr>
          <w:sz w:val="16"/>
          <w:szCs w:val="16"/>
        </w:rPr>
        <w:t>Weatherhead</w:t>
      </w:r>
      <w:proofErr w:type="spellEnd"/>
      <w:r w:rsidRPr="003C24DF">
        <w:rPr>
          <w:sz w:val="16"/>
          <w:szCs w:val="16"/>
        </w:rPr>
        <w:t xml:space="preserve"> Center for International Affairs, "China's Relations With Latin America: Shared Gains, Asymmetric Hopes" Inter-American Dialogue Working Paper -- June -- www.thedialogue.org/PublicationFiles/china.pdf]</w:t>
      </w:r>
    </w:p>
    <w:p w14:paraId="46E11D08" w14:textId="77777777" w:rsidR="00201C9E" w:rsidRDefault="00201C9E" w:rsidP="00201C9E"/>
    <w:p w14:paraId="45239DEA" w14:textId="54FAC386" w:rsidR="00201C9E" w:rsidRPr="00201C9E" w:rsidRDefault="00201C9E" w:rsidP="00201C9E">
      <w:pPr>
        <w:rPr>
          <w:rStyle w:val="StyleBoldUnderline"/>
        </w:rPr>
      </w:pPr>
      <w:r w:rsidRPr="00201C9E">
        <w:rPr>
          <w:sz w:val="16"/>
        </w:rPr>
        <w:t xml:space="preserve">China has an interest in diversifying its </w:t>
      </w:r>
      <w:r w:rsidRPr="00201C9E">
        <w:rPr>
          <w:sz w:val="12"/>
        </w:rPr>
        <w:t>¶</w:t>
      </w:r>
      <w:r w:rsidRPr="00201C9E">
        <w:rPr>
          <w:sz w:val="16"/>
        </w:rPr>
        <w:t xml:space="preserve"> sources of petroleum imports. This explains </w:t>
      </w:r>
      <w:r w:rsidRPr="00201C9E">
        <w:rPr>
          <w:sz w:val="12"/>
        </w:rPr>
        <w:t>¶</w:t>
      </w:r>
      <w:r w:rsidRPr="00201C9E">
        <w:rPr>
          <w:sz w:val="16"/>
        </w:rPr>
        <w:t xml:space="preserve"> its interest in the Venezuelan energy sector. </w:t>
      </w:r>
      <w:r w:rsidRPr="00201C9E">
        <w:rPr>
          <w:sz w:val="12"/>
        </w:rPr>
        <w:t>¶</w:t>
      </w:r>
      <w:r w:rsidRPr="00201C9E">
        <w:rPr>
          <w:sz w:val="16"/>
        </w:rPr>
        <w:t xml:space="preserve"> </w:t>
      </w:r>
      <w:proofErr w:type="gramStart"/>
      <w:r w:rsidRPr="00201C9E">
        <w:rPr>
          <w:sz w:val="16"/>
        </w:rPr>
        <w:t>In</w:t>
      </w:r>
      <w:proofErr w:type="gramEnd"/>
      <w:r w:rsidRPr="00201C9E">
        <w:rPr>
          <w:sz w:val="16"/>
        </w:rPr>
        <w:t xml:space="preserve"> fact, </w:t>
      </w:r>
      <w:r w:rsidRPr="00201C9E">
        <w:rPr>
          <w:rStyle w:val="StyleBoldUnderline"/>
          <w:highlight w:val="yellow"/>
        </w:rPr>
        <w:t>the</w:t>
      </w:r>
      <w:r w:rsidRPr="00201C9E">
        <w:rPr>
          <w:rStyle w:val="StyleBoldUnderline"/>
        </w:rPr>
        <w:t xml:space="preserve"> </w:t>
      </w:r>
      <w:r w:rsidRPr="00A53DE2">
        <w:rPr>
          <w:rStyle w:val="StyleBoldUnderline"/>
          <w:highlight w:val="yellow"/>
        </w:rPr>
        <w:t xml:space="preserve">main surprise is how slow China </w:t>
      </w:r>
      <w:r w:rsidRPr="00A53DE2">
        <w:rPr>
          <w:rStyle w:val="StyleBoldUnderline"/>
          <w:sz w:val="12"/>
          <w:highlight w:val="yellow"/>
          <w:u w:val="none"/>
        </w:rPr>
        <w:t>¶</w:t>
      </w:r>
      <w:r w:rsidRPr="00A53DE2">
        <w:rPr>
          <w:rStyle w:val="StyleBoldUnderline"/>
          <w:highlight w:val="yellow"/>
        </w:rPr>
        <w:t xml:space="preserve"> has been in developing its energy sources in </w:t>
      </w:r>
      <w:r w:rsidRPr="00A53DE2">
        <w:rPr>
          <w:rStyle w:val="StyleBoldUnderline"/>
          <w:sz w:val="12"/>
          <w:highlight w:val="yellow"/>
          <w:u w:val="none"/>
        </w:rPr>
        <w:t>¶</w:t>
      </w:r>
      <w:r w:rsidRPr="00A53DE2">
        <w:rPr>
          <w:rStyle w:val="StyleBoldUnderline"/>
          <w:highlight w:val="yellow"/>
        </w:rPr>
        <w:t xml:space="preserve"> Venezuela</w:t>
      </w:r>
      <w:r w:rsidRPr="00201C9E">
        <w:rPr>
          <w:sz w:val="16"/>
        </w:rPr>
        <w:t xml:space="preserve">. </w:t>
      </w:r>
      <w:r w:rsidRPr="00201C9E">
        <w:rPr>
          <w:rStyle w:val="StyleBoldUnderline"/>
        </w:rPr>
        <w:t>In December 2004</w:t>
      </w:r>
      <w:r w:rsidRPr="00201C9E">
        <w:rPr>
          <w:sz w:val="16"/>
        </w:rPr>
        <w:t xml:space="preserve">, President Hu </w:t>
      </w:r>
      <w:r w:rsidRPr="00201C9E">
        <w:rPr>
          <w:sz w:val="12"/>
        </w:rPr>
        <w:t>¶</w:t>
      </w:r>
      <w:r w:rsidRPr="00201C9E">
        <w:rPr>
          <w:sz w:val="16"/>
        </w:rPr>
        <w:t xml:space="preserve"> </w:t>
      </w:r>
      <w:r w:rsidRPr="00201C9E">
        <w:rPr>
          <w:rStyle w:val="StyleBoldUnderline"/>
        </w:rPr>
        <w:t>Jintao’s</w:t>
      </w:r>
      <w:r w:rsidRPr="00201C9E">
        <w:rPr>
          <w:sz w:val="16"/>
        </w:rPr>
        <w:t xml:space="preserve"> triumphal </w:t>
      </w:r>
      <w:r w:rsidRPr="00201C9E">
        <w:rPr>
          <w:rStyle w:val="StyleBoldUnderline"/>
        </w:rPr>
        <w:t xml:space="preserve">tour included Argentina, </w:t>
      </w:r>
      <w:r w:rsidRPr="00201C9E">
        <w:rPr>
          <w:rStyle w:val="StyleBoldUnderline"/>
          <w:sz w:val="12"/>
          <w:u w:val="none"/>
        </w:rPr>
        <w:t>¶</w:t>
      </w:r>
      <w:r w:rsidRPr="00201C9E">
        <w:rPr>
          <w:rStyle w:val="StyleBoldUnderline"/>
        </w:rPr>
        <w:t xml:space="preserve"> Brazil, Chile, and Cuba—not Venezuela</w:t>
      </w:r>
      <w:r w:rsidRPr="00201C9E">
        <w:rPr>
          <w:sz w:val="16"/>
        </w:rPr>
        <w:t xml:space="preserve">. As </w:t>
      </w:r>
      <w:r w:rsidRPr="00201C9E">
        <w:rPr>
          <w:sz w:val="12"/>
        </w:rPr>
        <w:t>¶</w:t>
      </w:r>
      <w:r w:rsidRPr="00201C9E">
        <w:rPr>
          <w:sz w:val="16"/>
        </w:rPr>
        <w:t xml:space="preserve"> a Chinese government official explained, “</w:t>
      </w:r>
      <w:r w:rsidRPr="00A53DE2">
        <w:rPr>
          <w:rStyle w:val="StyleBoldUnderline"/>
          <w:highlight w:val="yellow"/>
        </w:rPr>
        <w:t xml:space="preserve">the </w:t>
      </w:r>
      <w:r w:rsidRPr="00A53DE2">
        <w:rPr>
          <w:rStyle w:val="StyleBoldUnderline"/>
          <w:sz w:val="12"/>
          <w:highlight w:val="yellow"/>
          <w:u w:val="none"/>
        </w:rPr>
        <w:t>¶</w:t>
      </w:r>
      <w:r w:rsidRPr="00A53DE2">
        <w:rPr>
          <w:rStyle w:val="StyleBoldUnderline"/>
          <w:highlight w:val="yellow"/>
        </w:rPr>
        <w:t xml:space="preserve"> political conditions in Venezuela were too </w:t>
      </w:r>
      <w:r w:rsidRPr="00A53DE2">
        <w:rPr>
          <w:rStyle w:val="StyleBoldUnderline"/>
          <w:sz w:val="12"/>
          <w:highlight w:val="yellow"/>
          <w:u w:val="none"/>
        </w:rPr>
        <w:t>¶</w:t>
      </w:r>
      <w:r w:rsidRPr="00A53DE2">
        <w:rPr>
          <w:rStyle w:val="StyleBoldUnderline"/>
          <w:highlight w:val="yellow"/>
        </w:rPr>
        <w:t xml:space="preserve"> unstable</w:t>
      </w:r>
      <w:r w:rsidRPr="00201C9E">
        <w:rPr>
          <w:rStyle w:val="StyleBoldUnderline"/>
        </w:rPr>
        <w:t xml:space="preserve"> and uncertain to permit a presidential visit</w:t>
      </w:r>
      <w:r w:rsidRPr="00201C9E">
        <w:rPr>
          <w:sz w:val="16"/>
        </w:rPr>
        <w:t xml:space="preserve">.” In fact, </w:t>
      </w:r>
      <w:r w:rsidRPr="00201C9E">
        <w:rPr>
          <w:rStyle w:val="StyleBoldUnderline"/>
        </w:rPr>
        <w:t xml:space="preserve">Venezuela was more stable </w:t>
      </w:r>
      <w:r w:rsidRPr="00201C9E">
        <w:rPr>
          <w:rStyle w:val="StyleBoldUnderline"/>
          <w:sz w:val="12"/>
          <w:u w:val="none"/>
        </w:rPr>
        <w:t>¶</w:t>
      </w:r>
      <w:r w:rsidRPr="00201C9E">
        <w:rPr>
          <w:rStyle w:val="StyleBoldUnderline"/>
        </w:rPr>
        <w:t xml:space="preserve"> in late 2004 than it had been in years, </w:t>
      </w:r>
      <w:r w:rsidRPr="00A53DE2">
        <w:rPr>
          <w:rStyle w:val="StyleBoldUnderline"/>
          <w:highlight w:val="yellow"/>
        </w:rPr>
        <w:t xml:space="preserve">which </w:t>
      </w:r>
      <w:r w:rsidRPr="00A53DE2">
        <w:rPr>
          <w:rStyle w:val="StyleBoldUnderline"/>
          <w:sz w:val="12"/>
          <w:highlight w:val="yellow"/>
          <w:u w:val="none"/>
        </w:rPr>
        <w:t>¶</w:t>
      </w:r>
      <w:r w:rsidRPr="00A53DE2">
        <w:rPr>
          <w:rStyle w:val="StyleBoldUnderline"/>
          <w:highlight w:val="yellow"/>
        </w:rPr>
        <w:t xml:space="preserve"> suggests a </w:t>
      </w:r>
      <w:r w:rsidRPr="00A53DE2">
        <w:rPr>
          <w:rStyle w:val="Emphasis"/>
          <w:highlight w:val="yellow"/>
        </w:rPr>
        <w:t xml:space="preserve">high level of Chinese government </w:t>
      </w:r>
      <w:r w:rsidRPr="00A53DE2">
        <w:rPr>
          <w:rStyle w:val="Emphasis"/>
          <w:b w:val="0"/>
          <w:sz w:val="12"/>
          <w:highlight w:val="yellow"/>
          <w:u w:val="none"/>
        </w:rPr>
        <w:t>¶</w:t>
      </w:r>
      <w:r w:rsidRPr="00A53DE2">
        <w:rPr>
          <w:rStyle w:val="Emphasis"/>
          <w:highlight w:val="yellow"/>
        </w:rPr>
        <w:t xml:space="preserve"> risk aversion</w:t>
      </w:r>
      <w:r w:rsidRPr="00201C9E">
        <w:rPr>
          <w:sz w:val="16"/>
        </w:rPr>
        <w:t xml:space="preserve">. </w:t>
      </w:r>
      <w:r w:rsidRPr="00A53DE2">
        <w:rPr>
          <w:rStyle w:val="StyleBoldUnderline"/>
          <w:highlight w:val="yellow"/>
        </w:rPr>
        <w:t xml:space="preserve">The Chinese position regarding </w:t>
      </w:r>
      <w:r w:rsidRPr="00A53DE2">
        <w:rPr>
          <w:rStyle w:val="StyleBoldUnderline"/>
          <w:sz w:val="12"/>
          <w:highlight w:val="yellow"/>
          <w:u w:val="none"/>
        </w:rPr>
        <w:t>¶</w:t>
      </w:r>
      <w:r w:rsidRPr="00A53DE2">
        <w:rPr>
          <w:rStyle w:val="StyleBoldUnderline"/>
          <w:highlight w:val="yellow"/>
        </w:rPr>
        <w:t xml:space="preserve"> why there is so little Chinese investment in </w:t>
      </w:r>
      <w:r w:rsidRPr="00A53DE2">
        <w:rPr>
          <w:rStyle w:val="StyleBoldUnderline"/>
          <w:sz w:val="12"/>
          <w:highlight w:val="yellow"/>
          <w:u w:val="none"/>
        </w:rPr>
        <w:t>¶</w:t>
      </w:r>
      <w:r w:rsidRPr="00A53DE2">
        <w:rPr>
          <w:rStyle w:val="StyleBoldUnderline"/>
          <w:highlight w:val="yellow"/>
        </w:rPr>
        <w:t xml:space="preserve"> Venezuela is, “There is too much risk for little return</w:t>
      </w:r>
      <w:r w:rsidRPr="00201C9E">
        <w:rPr>
          <w:rStyle w:val="StyleBoldUnderline"/>
        </w:rPr>
        <w:t>.</w:t>
      </w:r>
      <w:r w:rsidRPr="00201C9E">
        <w:rPr>
          <w:sz w:val="16"/>
        </w:rPr>
        <w:t xml:space="preserve">” The Chinese government is aware </w:t>
      </w:r>
      <w:r w:rsidRPr="00201C9E">
        <w:rPr>
          <w:sz w:val="12"/>
        </w:rPr>
        <w:t>¶</w:t>
      </w:r>
      <w:r w:rsidRPr="00201C9E">
        <w:rPr>
          <w:sz w:val="16"/>
        </w:rPr>
        <w:t xml:space="preserve"> of the economic costs of addressing the technical obstacles, noted above: “Venezuela’s </w:t>
      </w:r>
      <w:r w:rsidRPr="00201C9E">
        <w:rPr>
          <w:sz w:val="12"/>
        </w:rPr>
        <w:t>¶</w:t>
      </w:r>
      <w:r w:rsidRPr="00201C9E">
        <w:rPr>
          <w:sz w:val="16"/>
        </w:rPr>
        <w:t xml:space="preserve"> oil business deals with the United States are </w:t>
      </w:r>
      <w:r w:rsidRPr="00201C9E">
        <w:rPr>
          <w:sz w:val="12"/>
        </w:rPr>
        <w:t>¶</w:t>
      </w:r>
      <w:r w:rsidRPr="00201C9E">
        <w:rPr>
          <w:sz w:val="16"/>
        </w:rPr>
        <w:t xml:space="preserve"> more lucrative than any possible oil business </w:t>
      </w:r>
      <w:r w:rsidRPr="00201C9E">
        <w:rPr>
          <w:sz w:val="12"/>
        </w:rPr>
        <w:t>¶</w:t>
      </w:r>
      <w:r w:rsidRPr="00201C9E">
        <w:rPr>
          <w:sz w:val="16"/>
        </w:rPr>
        <w:t xml:space="preserve"> deal with China because of the heavy costs </w:t>
      </w:r>
      <w:r w:rsidRPr="00201C9E">
        <w:rPr>
          <w:sz w:val="12"/>
        </w:rPr>
        <w:t>¶</w:t>
      </w:r>
      <w:r w:rsidRPr="00201C9E">
        <w:rPr>
          <w:sz w:val="16"/>
        </w:rPr>
        <w:t xml:space="preserve"> entailed.” </w:t>
      </w:r>
      <w:r w:rsidRPr="00A53DE2">
        <w:rPr>
          <w:rStyle w:val="StyleBoldUnderline"/>
          <w:highlight w:val="yellow"/>
        </w:rPr>
        <w:t xml:space="preserve">That is why China buys so little </w:t>
      </w:r>
      <w:r w:rsidRPr="00A53DE2">
        <w:rPr>
          <w:rStyle w:val="StyleBoldUnderline"/>
          <w:sz w:val="12"/>
          <w:highlight w:val="yellow"/>
          <w:u w:val="none"/>
        </w:rPr>
        <w:t>¶</w:t>
      </w:r>
      <w:r w:rsidRPr="00A53DE2">
        <w:rPr>
          <w:rStyle w:val="StyleBoldUnderline"/>
          <w:highlight w:val="yellow"/>
        </w:rPr>
        <w:t xml:space="preserve"> Venezuelan oil,</w:t>
      </w:r>
      <w:r w:rsidRPr="00201C9E">
        <w:rPr>
          <w:sz w:val="16"/>
        </w:rPr>
        <w:t xml:space="preserve"> focusing mainly on purchases </w:t>
      </w:r>
      <w:r w:rsidRPr="00201C9E">
        <w:rPr>
          <w:sz w:val="12"/>
        </w:rPr>
        <w:t>¶</w:t>
      </w:r>
      <w:r w:rsidRPr="00201C9E">
        <w:rPr>
          <w:sz w:val="16"/>
        </w:rPr>
        <w:t xml:space="preserve"> of </w:t>
      </w:r>
      <w:proofErr w:type="spellStart"/>
      <w:r w:rsidRPr="00201C9E">
        <w:rPr>
          <w:sz w:val="16"/>
        </w:rPr>
        <w:t>Orimulsion</w:t>
      </w:r>
      <w:proofErr w:type="spellEnd"/>
      <w:r w:rsidRPr="00201C9E">
        <w:rPr>
          <w:sz w:val="16"/>
        </w:rPr>
        <w:t xml:space="preserve"> (a special emulsion used as </w:t>
      </w:r>
      <w:r w:rsidRPr="00201C9E">
        <w:rPr>
          <w:sz w:val="12"/>
        </w:rPr>
        <w:t>¶</w:t>
      </w:r>
      <w:r w:rsidRPr="00201C9E">
        <w:rPr>
          <w:sz w:val="16"/>
        </w:rPr>
        <w:t xml:space="preserve"> a power station fuel in heavy industry and </w:t>
      </w:r>
      <w:r w:rsidRPr="00201C9E">
        <w:rPr>
          <w:sz w:val="12"/>
        </w:rPr>
        <w:t>¶</w:t>
      </w:r>
      <w:r w:rsidRPr="00201C9E">
        <w:rPr>
          <w:sz w:val="16"/>
        </w:rPr>
        <w:t xml:space="preserve"> as boiler fuel). Venezuela offered China the </w:t>
      </w:r>
      <w:r w:rsidRPr="00201C9E">
        <w:rPr>
          <w:sz w:val="12"/>
        </w:rPr>
        <w:t>¶</w:t>
      </w:r>
      <w:r w:rsidRPr="00201C9E">
        <w:rPr>
          <w:sz w:val="16"/>
        </w:rPr>
        <w:t xml:space="preserve"> option of buying 120,000 barrels of fuel oil </w:t>
      </w:r>
      <w:r w:rsidRPr="00201C9E">
        <w:rPr>
          <w:sz w:val="12"/>
        </w:rPr>
        <w:t>¶</w:t>
      </w:r>
      <w:r w:rsidRPr="00201C9E">
        <w:rPr>
          <w:sz w:val="16"/>
        </w:rPr>
        <w:t xml:space="preserve"> per day but </w:t>
      </w:r>
      <w:r w:rsidRPr="00A53DE2">
        <w:rPr>
          <w:rStyle w:val="StyleBoldUnderline"/>
          <w:highlight w:val="yellow"/>
        </w:rPr>
        <w:t xml:space="preserve">China has so far declined: “We </w:t>
      </w:r>
      <w:r w:rsidRPr="00A53DE2">
        <w:rPr>
          <w:rStyle w:val="StyleBoldUnderline"/>
          <w:sz w:val="12"/>
          <w:highlight w:val="yellow"/>
          <w:u w:val="none"/>
        </w:rPr>
        <w:t>¶</w:t>
      </w:r>
      <w:r w:rsidRPr="00A53DE2">
        <w:rPr>
          <w:rStyle w:val="StyleBoldUnderline"/>
          <w:highlight w:val="yellow"/>
        </w:rPr>
        <w:t xml:space="preserve"> don’t need it; we have other sellers.”74</w:t>
      </w:r>
    </w:p>
    <w:p w14:paraId="3EE08DCB" w14:textId="77777777" w:rsidR="00201C9E" w:rsidRDefault="00201C9E" w:rsidP="00201C9E"/>
    <w:p w14:paraId="3A3DC202" w14:textId="6E48A030" w:rsidR="007E5A0F" w:rsidRDefault="007E5A0F" w:rsidP="007E5A0F">
      <w:pPr>
        <w:pStyle w:val="Heading3"/>
      </w:pPr>
      <w:r>
        <w:t xml:space="preserve">Cuba Not Key </w:t>
      </w:r>
    </w:p>
    <w:p w14:paraId="73364CFE" w14:textId="77777777" w:rsidR="007E5A0F" w:rsidRDefault="007E5A0F" w:rsidP="007E5A0F"/>
    <w:p w14:paraId="59BA1177" w14:textId="523CFADD" w:rsidR="007E5A0F" w:rsidRDefault="007E5A0F" w:rsidP="007E5A0F">
      <w:pPr>
        <w:pStyle w:val="Heading4"/>
      </w:pPr>
      <w:r>
        <w:t xml:space="preserve">Cuba is irrelevant to China. </w:t>
      </w:r>
    </w:p>
    <w:p w14:paraId="76D3BF9C" w14:textId="77777777" w:rsidR="007E5A0F" w:rsidRPr="003C24DF" w:rsidRDefault="007E5A0F" w:rsidP="007E5A0F">
      <w:pPr>
        <w:rPr>
          <w:sz w:val="16"/>
          <w:szCs w:val="16"/>
        </w:rPr>
      </w:pPr>
      <w:r w:rsidRPr="003C24DF">
        <w:rPr>
          <w:rStyle w:val="StyleStyleBold12pt"/>
        </w:rPr>
        <w:t>Dominguez 6</w:t>
      </w:r>
      <w:r w:rsidRPr="003C24DF">
        <w:rPr>
          <w:sz w:val="16"/>
          <w:szCs w:val="16"/>
        </w:rPr>
        <w:t xml:space="preserve">. [Jorge, Professor @ Harvard’s </w:t>
      </w:r>
      <w:proofErr w:type="spellStart"/>
      <w:r w:rsidRPr="003C24DF">
        <w:rPr>
          <w:sz w:val="16"/>
          <w:szCs w:val="16"/>
        </w:rPr>
        <w:t>Weatherhead</w:t>
      </w:r>
      <w:proofErr w:type="spellEnd"/>
      <w:r w:rsidRPr="003C24DF">
        <w:rPr>
          <w:sz w:val="16"/>
          <w:szCs w:val="16"/>
        </w:rPr>
        <w:t xml:space="preserve"> Center for International Affairs, "China's Relations With Latin America: Shared Gains, Asymmetric Hopes" Inter-American Dialogue Working Paper -- June -- www.thedialogue.org/PublicationFiles/china.pdf]</w:t>
      </w:r>
    </w:p>
    <w:p w14:paraId="0870DB10" w14:textId="77777777" w:rsidR="007E5A0F" w:rsidRPr="007E5A0F" w:rsidRDefault="007E5A0F" w:rsidP="007E5A0F"/>
    <w:p w14:paraId="05349A59" w14:textId="56DDB4DC" w:rsidR="007E5A0F" w:rsidRPr="007E5A0F" w:rsidRDefault="007E5A0F" w:rsidP="007E5A0F">
      <w:pPr>
        <w:rPr>
          <w:sz w:val="16"/>
        </w:rPr>
      </w:pPr>
      <w:r w:rsidRPr="007E5A0F">
        <w:rPr>
          <w:rStyle w:val="StyleBoldUnderline"/>
          <w:highlight w:val="yellow"/>
        </w:rPr>
        <w:t xml:space="preserve">Cuba’s overall </w:t>
      </w:r>
      <w:r w:rsidRPr="007E5A0F">
        <w:rPr>
          <w:rStyle w:val="StyleBoldUnderline"/>
        </w:rPr>
        <w:t xml:space="preserve">trade </w:t>
      </w:r>
      <w:r w:rsidRPr="007E5A0F">
        <w:rPr>
          <w:rStyle w:val="StyleBoldUnderline"/>
          <w:highlight w:val="yellow"/>
        </w:rPr>
        <w:t>importance for China</w:t>
      </w:r>
      <w:r w:rsidRPr="007E5A0F">
        <w:rPr>
          <w:sz w:val="16"/>
        </w:rPr>
        <w:t xml:space="preserve"> </w:t>
      </w:r>
      <w:r w:rsidRPr="007E5A0F">
        <w:rPr>
          <w:sz w:val="12"/>
        </w:rPr>
        <w:t>¶</w:t>
      </w:r>
      <w:r w:rsidRPr="007E5A0F">
        <w:rPr>
          <w:sz w:val="16"/>
        </w:rPr>
        <w:t xml:space="preserve"> (total trade in 2004 somewhat above $400 </w:t>
      </w:r>
      <w:r w:rsidRPr="007E5A0F">
        <w:rPr>
          <w:sz w:val="12"/>
        </w:rPr>
        <w:t>¶</w:t>
      </w:r>
      <w:r w:rsidRPr="007E5A0F">
        <w:rPr>
          <w:sz w:val="16"/>
        </w:rPr>
        <w:t xml:space="preserve"> million) </w:t>
      </w:r>
      <w:r w:rsidRPr="007E5A0F">
        <w:rPr>
          <w:rStyle w:val="StyleBoldUnderline"/>
          <w:highlight w:val="yellow"/>
        </w:rPr>
        <w:t>was modest,</w:t>
      </w:r>
      <w:r w:rsidRPr="007E5A0F">
        <w:rPr>
          <w:rStyle w:val="StyleBoldUnderline"/>
        </w:rPr>
        <w:t xml:space="preserve"> </w:t>
      </w:r>
      <w:r w:rsidRPr="007E5A0F">
        <w:rPr>
          <w:rStyle w:val="StyleBoldUnderline"/>
          <w:highlight w:val="yellow"/>
        </w:rPr>
        <w:t>ranking</w:t>
      </w:r>
      <w:r w:rsidRPr="007E5A0F">
        <w:rPr>
          <w:rStyle w:val="StyleBoldUnderline"/>
        </w:rPr>
        <w:t xml:space="preserve"> approximately </w:t>
      </w:r>
      <w:r w:rsidRPr="007E5A0F">
        <w:rPr>
          <w:rStyle w:val="StyleBoldUnderline"/>
          <w:sz w:val="12"/>
          <w:u w:val="none"/>
        </w:rPr>
        <w:t>¶</w:t>
      </w:r>
      <w:r w:rsidRPr="007E5A0F">
        <w:rPr>
          <w:rStyle w:val="StyleBoldUnderline"/>
        </w:rPr>
        <w:t xml:space="preserve"> </w:t>
      </w:r>
      <w:r w:rsidRPr="007E5A0F">
        <w:rPr>
          <w:rStyle w:val="StyleBoldUnderline"/>
          <w:highlight w:val="yellow"/>
        </w:rPr>
        <w:t>ninth</w:t>
      </w:r>
      <w:r w:rsidRPr="007E5A0F">
        <w:rPr>
          <w:rStyle w:val="StyleBoldUnderline"/>
        </w:rPr>
        <w:t xml:space="preserve"> among the Latin American countries</w:t>
      </w:r>
      <w:r w:rsidRPr="007E5A0F">
        <w:rPr>
          <w:sz w:val="16"/>
        </w:rPr>
        <w:t xml:space="preserve">. </w:t>
      </w:r>
      <w:r w:rsidRPr="007E5A0F">
        <w:rPr>
          <w:sz w:val="12"/>
        </w:rPr>
        <w:t>¶</w:t>
      </w:r>
      <w:r w:rsidRPr="007E5A0F">
        <w:rPr>
          <w:sz w:val="16"/>
        </w:rPr>
        <w:t xml:space="preserve"> </w:t>
      </w:r>
      <w:proofErr w:type="gramStart"/>
      <w:r w:rsidRPr="007E5A0F">
        <w:rPr>
          <w:sz w:val="16"/>
        </w:rPr>
        <w:t>In</w:t>
      </w:r>
      <w:proofErr w:type="gramEnd"/>
      <w:r w:rsidRPr="007E5A0F">
        <w:rPr>
          <w:sz w:val="16"/>
        </w:rPr>
        <w:t xml:space="preserve"> 2005, China became Cuba’s second most </w:t>
      </w:r>
      <w:r w:rsidRPr="007E5A0F">
        <w:rPr>
          <w:sz w:val="12"/>
        </w:rPr>
        <w:t>¶</w:t>
      </w:r>
      <w:r w:rsidRPr="007E5A0F">
        <w:rPr>
          <w:sz w:val="16"/>
        </w:rPr>
        <w:t xml:space="preserve"> important trading partner (after Venezuela) </w:t>
      </w:r>
      <w:r w:rsidRPr="007E5A0F">
        <w:rPr>
          <w:sz w:val="12"/>
        </w:rPr>
        <w:t>¶</w:t>
      </w:r>
      <w:r w:rsidRPr="007E5A0F">
        <w:rPr>
          <w:sz w:val="16"/>
        </w:rPr>
        <w:t xml:space="preserve"> but mainly as a key supplier of Cuban </w:t>
      </w:r>
      <w:r w:rsidRPr="007E5A0F">
        <w:rPr>
          <w:sz w:val="12"/>
        </w:rPr>
        <w:t>¶</w:t>
      </w:r>
      <w:r w:rsidRPr="007E5A0F">
        <w:rPr>
          <w:sz w:val="16"/>
        </w:rPr>
        <w:t xml:space="preserve"> imports. </w:t>
      </w:r>
      <w:r w:rsidRPr="007E5A0F">
        <w:rPr>
          <w:rStyle w:val="StyleBoldUnderline"/>
          <w:highlight w:val="yellow"/>
        </w:rPr>
        <w:t>China ranks only sixth as a purchaser of Cuban exports</w:t>
      </w:r>
      <w:r w:rsidRPr="007E5A0F">
        <w:rPr>
          <w:sz w:val="16"/>
          <w:highlight w:val="yellow"/>
        </w:rPr>
        <w:t>.78</w:t>
      </w:r>
    </w:p>
    <w:p w14:paraId="2373A79F" w14:textId="77777777" w:rsidR="007E5A0F" w:rsidRPr="007E5A0F" w:rsidRDefault="007E5A0F" w:rsidP="007E5A0F"/>
    <w:p w14:paraId="7412B2FA" w14:textId="5D3025F5" w:rsidR="005A27DF" w:rsidRDefault="005A27DF" w:rsidP="005A27DF">
      <w:pPr>
        <w:pStyle w:val="Heading2"/>
      </w:pPr>
      <w:r>
        <w:t xml:space="preserve">--- Impact </w:t>
      </w:r>
      <w:r w:rsidR="00C8794A">
        <w:t>Answers</w:t>
      </w:r>
      <w:r>
        <w:t xml:space="preserve"> --- </w:t>
      </w:r>
    </w:p>
    <w:p w14:paraId="320E6B16" w14:textId="1BC53D78" w:rsidR="00A13D63" w:rsidRDefault="00A13D63" w:rsidP="005A27DF">
      <w:pPr>
        <w:pStyle w:val="Heading3"/>
      </w:pPr>
      <w:r>
        <w:t xml:space="preserve">No Impact: LA Not Key to China Econ </w:t>
      </w:r>
    </w:p>
    <w:p w14:paraId="6E2EFDA3" w14:textId="77777777" w:rsidR="00A13D63" w:rsidRDefault="00A13D63" w:rsidP="00A13D63"/>
    <w:p w14:paraId="4E124FC7" w14:textId="498E16BC" w:rsidR="00A13D63" w:rsidRDefault="00A13D63" w:rsidP="00A13D63">
      <w:pPr>
        <w:pStyle w:val="Heading4"/>
      </w:pPr>
      <w:proofErr w:type="gramStart"/>
      <w:r>
        <w:t>China’s economy not dependent on Latin America.</w:t>
      </w:r>
      <w:proofErr w:type="gramEnd"/>
      <w:r>
        <w:t xml:space="preserve"> </w:t>
      </w:r>
    </w:p>
    <w:p w14:paraId="10E46BFE" w14:textId="31B1DBE7" w:rsidR="00A13D63" w:rsidRPr="00A13D63" w:rsidRDefault="00A13D63" w:rsidP="00A13D63">
      <w:pPr>
        <w:rPr>
          <w:sz w:val="16"/>
          <w:szCs w:val="16"/>
        </w:rPr>
      </w:pPr>
      <w:r w:rsidRPr="00A13D63">
        <w:rPr>
          <w:rStyle w:val="StyleStyleBold12pt"/>
        </w:rPr>
        <w:t>Dominguez 6</w:t>
      </w:r>
      <w:r w:rsidRPr="00A13D63">
        <w:rPr>
          <w:sz w:val="16"/>
          <w:szCs w:val="16"/>
        </w:rPr>
        <w:t xml:space="preserve">. [Jorge, Professor @ Harvard’s </w:t>
      </w:r>
      <w:proofErr w:type="spellStart"/>
      <w:r w:rsidRPr="00A13D63">
        <w:rPr>
          <w:sz w:val="16"/>
          <w:szCs w:val="16"/>
        </w:rPr>
        <w:t>Weatherhead</w:t>
      </w:r>
      <w:proofErr w:type="spellEnd"/>
      <w:r w:rsidRPr="00A13D63">
        <w:rPr>
          <w:sz w:val="16"/>
          <w:szCs w:val="16"/>
        </w:rPr>
        <w:t xml:space="preserve"> Center for International Affairs, "China's Relations With Latin America: Shared Gains, Asymmetric Hopes" Inter-American Dialogue Working Paper -- June -- www.thedialogue.org/PublicationFiles/china.pdf]</w:t>
      </w:r>
    </w:p>
    <w:p w14:paraId="76E2EEB2" w14:textId="77777777" w:rsidR="00A13D63" w:rsidRPr="00A13D63" w:rsidRDefault="00A13D63" w:rsidP="00A13D63"/>
    <w:p w14:paraId="78D3E3C1" w14:textId="4F547A41" w:rsidR="00A13D63" w:rsidRPr="00A13D63" w:rsidRDefault="00A13D63" w:rsidP="00A13D63">
      <w:pPr>
        <w:rPr>
          <w:sz w:val="16"/>
        </w:rPr>
      </w:pPr>
      <w:r w:rsidRPr="00A13D63">
        <w:rPr>
          <w:sz w:val="16"/>
        </w:rPr>
        <w:t xml:space="preserve">Yet, if the gains are shared, </w:t>
      </w:r>
      <w:r w:rsidRPr="00A13D63">
        <w:rPr>
          <w:rStyle w:val="StyleBoldUnderline"/>
        </w:rPr>
        <w:t xml:space="preserve">the hopes for </w:t>
      </w:r>
      <w:r w:rsidRPr="00A13D63">
        <w:rPr>
          <w:rStyle w:val="StyleBoldUnderline"/>
          <w:sz w:val="12"/>
          <w:u w:val="none"/>
        </w:rPr>
        <w:t>¶</w:t>
      </w:r>
      <w:r w:rsidRPr="00A13D63">
        <w:rPr>
          <w:rStyle w:val="StyleBoldUnderline"/>
          <w:sz w:val="12"/>
        </w:rPr>
        <w:t xml:space="preserve"> </w:t>
      </w:r>
      <w:r w:rsidRPr="00A13D63">
        <w:rPr>
          <w:rStyle w:val="StyleBoldUnderline"/>
        </w:rPr>
        <w:t xml:space="preserve">further gains are asymmetrical and the relative leverage to shape the future distribution </w:t>
      </w:r>
      <w:r w:rsidRPr="00A13D63">
        <w:rPr>
          <w:rStyle w:val="StyleBoldUnderline"/>
          <w:sz w:val="12"/>
          <w:u w:val="none"/>
        </w:rPr>
        <w:t>¶</w:t>
      </w:r>
      <w:r w:rsidRPr="00A13D63">
        <w:rPr>
          <w:rStyle w:val="StyleBoldUnderline"/>
          <w:sz w:val="12"/>
        </w:rPr>
        <w:t xml:space="preserve"> </w:t>
      </w:r>
      <w:r w:rsidRPr="00A13D63">
        <w:rPr>
          <w:rStyle w:val="StyleBoldUnderline"/>
        </w:rPr>
        <w:t>of gains is uneven</w:t>
      </w:r>
      <w:r w:rsidRPr="00A13D63">
        <w:rPr>
          <w:sz w:val="16"/>
        </w:rPr>
        <w:t xml:space="preserve"> as well. </w:t>
      </w:r>
      <w:r w:rsidRPr="00A13D63">
        <w:rPr>
          <w:rStyle w:val="StyleBoldUnderline"/>
          <w:highlight w:val="yellow"/>
        </w:rPr>
        <w:t>China has disproportionate leverage over Latin America</w:t>
      </w:r>
      <w:r w:rsidRPr="00A13D63">
        <w:rPr>
          <w:sz w:val="16"/>
        </w:rPr>
        <w:t xml:space="preserve"> in </w:t>
      </w:r>
      <w:r w:rsidRPr="00A13D63">
        <w:rPr>
          <w:sz w:val="12"/>
        </w:rPr>
        <w:t>¶</w:t>
      </w:r>
      <w:r w:rsidRPr="00A13D63">
        <w:rPr>
          <w:sz w:val="16"/>
        </w:rPr>
        <w:t xml:space="preserve"> trade negotiations </w:t>
      </w:r>
      <w:r w:rsidRPr="00A13D63">
        <w:rPr>
          <w:rStyle w:val="Emphasis"/>
          <w:highlight w:val="yellow"/>
        </w:rPr>
        <w:t xml:space="preserve">because the latter depend </w:t>
      </w:r>
      <w:r w:rsidRPr="00A13D63">
        <w:rPr>
          <w:rStyle w:val="Emphasis"/>
          <w:b w:val="0"/>
          <w:sz w:val="12"/>
          <w:highlight w:val="yellow"/>
          <w:u w:val="none"/>
        </w:rPr>
        <w:t>¶</w:t>
      </w:r>
      <w:r w:rsidRPr="00A13D63">
        <w:rPr>
          <w:rStyle w:val="Emphasis"/>
          <w:sz w:val="12"/>
          <w:highlight w:val="yellow"/>
        </w:rPr>
        <w:t xml:space="preserve"> </w:t>
      </w:r>
      <w:r w:rsidRPr="00A13D63">
        <w:rPr>
          <w:rStyle w:val="Emphasis"/>
          <w:highlight w:val="yellow"/>
        </w:rPr>
        <w:t>much more on the former</w:t>
      </w:r>
      <w:r w:rsidRPr="00A13D63">
        <w:rPr>
          <w:sz w:val="16"/>
        </w:rPr>
        <w:t xml:space="preserve">. Moreover, </w:t>
      </w:r>
      <w:r w:rsidRPr="00A13D63">
        <w:rPr>
          <w:rStyle w:val="StyleBoldUnderline"/>
          <w:highlight w:val="yellow"/>
        </w:rPr>
        <w:t xml:space="preserve">Latin </w:t>
      </w:r>
      <w:r w:rsidRPr="00A13D63">
        <w:rPr>
          <w:rStyle w:val="StyleBoldUnderline"/>
          <w:sz w:val="12"/>
          <w:highlight w:val="yellow"/>
          <w:u w:val="none"/>
        </w:rPr>
        <w:t>¶</w:t>
      </w:r>
      <w:r w:rsidRPr="00A13D63">
        <w:rPr>
          <w:rStyle w:val="StyleBoldUnderline"/>
          <w:sz w:val="12"/>
          <w:highlight w:val="yellow"/>
        </w:rPr>
        <w:t xml:space="preserve"> </w:t>
      </w:r>
      <w:r w:rsidRPr="00A13D63">
        <w:rPr>
          <w:rStyle w:val="StyleBoldUnderline"/>
          <w:highlight w:val="yellow"/>
        </w:rPr>
        <w:t xml:space="preserve">America will </w:t>
      </w:r>
      <w:r w:rsidRPr="00A13D63">
        <w:rPr>
          <w:rStyle w:val="StyleBoldUnderline"/>
        </w:rPr>
        <w:t xml:space="preserve">most likely </w:t>
      </w:r>
      <w:r w:rsidRPr="00A13D63">
        <w:rPr>
          <w:rStyle w:val="StyleBoldUnderline"/>
          <w:highlight w:val="yellow"/>
        </w:rPr>
        <w:t>remain a</w:t>
      </w:r>
      <w:r w:rsidRPr="00A13D63">
        <w:rPr>
          <w:sz w:val="16"/>
          <w:highlight w:val="yellow"/>
        </w:rPr>
        <w:t xml:space="preserve"> </w:t>
      </w:r>
      <w:r w:rsidRPr="00A13D63">
        <w:rPr>
          <w:rStyle w:val="Emphasis"/>
          <w:highlight w:val="yellow"/>
        </w:rPr>
        <w:t xml:space="preserve">minor </w:t>
      </w:r>
      <w:r w:rsidRPr="00A13D63">
        <w:rPr>
          <w:rStyle w:val="Emphasis"/>
          <w:b w:val="0"/>
          <w:sz w:val="12"/>
          <w:highlight w:val="yellow"/>
          <w:u w:val="none"/>
        </w:rPr>
        <w:t>¶</w:t>
      </w:r>
      <w:r w:rsidRPr="00A13D63">
        <w:rPr>
          <w:rStyle w:val="Emphasis"/>
          <w:sz w:val="12"/>
          <w:highlight w:val="yellow"/>
        </w:rPr>
        <w:t xml:space="preserve"> </w:t>
      </w:r>
      <w:r w:rsidRPr="00A13D63">
        <w:rPr>
          <w:rStyle w:val="Emphasis"/>
          <w:highlight w:val="yellow"/>
        </w:rPr>
        <w:t xml:space="preserve">player </w:t>
      </w:r>
      <w:r w:rsidRPr="00A13D63">
        <w:rPr>
          <w:rStyle w:val="StyleBoldUnderline"/>
          <w:highlight w:val="yellow"/>
        </w:rPr>
        <w:t xml:space="preserve">in the prospects for China’s economic growth while China has </w:t>
      </w:r>
      <w:r w:rsidRPr="00A13D63">
        <w:rPr>
          <w:rStyle w:val="StyleBoldUnderline"/>
        </w:rPr>
        <w:t xml:space="preserve">already </w:t>
      </w:r>
      <w:r w:rsidRPr="00A13D63">
        <w:rPr>
          <w:rStyle w:val="StyleBoldUnderline"/>
          <w:highlight w:val="yellow"/>
        </w:rPr>
        <w:t xml:space="preserve">become </w:t>
      </w:r>
      <w:r w:rsidRPr="00A13D63">
        <w:rPr>
          <w:rStyle w:val="StyleBoldUnderline"/>
          <w:sz w:val="12"/>
          <w:highlight w:val="yellow"/>
          <w:u w:val="none"/>
        </w:rPr>
        <w:t>¶</w:t>
      </w:r>
      <w:r w:rsidRPr="00A13D63">
        <w:rPr>
          <w:rStyle w:val="StyleBoldUnderline"/>
          <w:sz w:val="12"/>
          <w:highlight w:val="yellow"/>
        </w:rPr>
        <w:t xml:space="preserve"> </w:t>
      </w:r>
      <w:r w:rsidRPr="00A13D63">
        <w:rPr>
          <w:rStyle w:val="StyleBoldUnderline"/>
          <w:highlight w:val="yellow"/>
        </w:rPr>
        <w:t>a major factor for Latin America’s economic growth</w:t>
      </w:r>
      <w:r w:rsidRPr="00A13D63">
        <w:rPr>
          <w:sz w:val="16"/>
        </w:rPr>
        <w:t xml:space="preserve">. The year 2004 was the best </w:t>
      </w:r>
      <w:r w:rsidRPr="00A13D63">
        <w:rPr>
          <w:sz w:val="12"/>
        </w:rPr>
        <w:t>¶</w:t>
      </w:r>
      <w:r w:rsidRPr="00A13D63">
        <w:rPr>
          <w:sz w:val="16"/>
        </w:rPr>
        <w:t xml:space="preserve"> for Latin America’s gross domestic product </w:t>
      </w:r>
      <w:r w:rsidRPr="00A13D63">
        <w:rPr>
          <w:sz w:val="12"/>
        </w:rPr>
        <w:t>¶</w:t>
      </w:r>
      <w:r w:rsidRPr="00A13D63">
        <w:rPr>
          <w:sz w:val="16"/>
        </w:rPr>
        <w:t xml:space="preserve"> growth since the East Asian financial crisis </w:t>
      </w:r>
      <w:r w:rsidRPr="00A13D63">
        <w:rPr>
          <w:sz w:val="12"/>
        </w:rPr>
        <w:t>¶</w:t>
      </w:r>
      <w:r w:rsidRPr="00A13D63">
        <w:rPr>
          <w:sz w:val="16"/>
        </w:rPr>
        <w:t xml:space="preserve"> of 1997. A major reason for Latin America’s </w:t>
      </w:r>
      <w:r w:rsidRPr="00A13D63">
        <w:rPr>
          <w:sz w:val="12"/>
        </w:rPr>
        <w:t>¶</w:t>
      </w:r>
      <w:r w:rsidRPr="00A13D63">
        <w:rPr>
          <w:sz w:val="16"/>
        </w:rPr>
        <w:t xml:space="preserve"> growth in 2004 was China’s demand for </w:t>
      </w:r>
      <w:r w:rsidRPr="00A13D63">
        <w:rPr>
          <w:sz w:val="12"/>
        </w:rPr>
        <w:t>¶</w:t>
      </w:r>
      <w:r w:rsidRPr="00A13D63">
        <w:rPr>
          <w:sz w:val="16"/>
        </w:rPr>
        <w:t xml:space="preserve"> commodities, which lifted prices and output </w:t>
      </w:r>
      <w:r w:rsidRPr="00A13D63">
        <w:rPr>
          <w:sz w:val="12"/>
        </w:rPr>
        <w:t>¶</w:t>
      </w:r>
      <w:r w:rsidRPr="00A13D63">
        <w:rPr>
          <w:sz w:val="16"/>
        </w:rPr>
        <w:t xml:space="preserve"> to set most Latin America’s economies back </w:t>
      </w:r>
      <w:r w:rsidRPr="00A13D63">
        <w:rPr>
          <w:sz w:val="12"/>
        </w:rPr>
        <w:t>¶</w:t>
      </w:r>
      <w:r w:rsidRPr="00A13D63">
        <w:rPr>
          <w:sz w:val="16"/>
        </w:rPr>
        <w:t xml:space="preserve"> on a growth path.18 The asymmetry in both </w:t>
      </w:r>
      <w:r w:rsidRPr="00A13D63">
        <w:rPr>
          <w:sz w:val="12"/>
        </w:rPr>
        <w:t>¶</w:t>
      </w:r>
      <w:r w:rsidRPr="00A13D63">
        <w:rPr>
          <w:sz w:val="16"/>
        </w:rPr>
        <w:t xml:space="preserve"> hopes and leverage is an issue for the future.</w:t>
      </w:r>
    </w:p>
    <w:p w14:paraId="6B0AF3CD" w14:textId="77777777" w:rsidR="00A13D63" w:rsidRDefault="00A13D63" w:rsidP="00A13D63"/>
    <w:p w14:paraId="60AF7730" w14:textId="0CEDFB6A" w:rsidR="00A13D63" w:rsidRDefault="00A13D63" w:rsidP="00A13D63">
      <w:pPr>
        <w:pStyle w:val="Heading3"/>
      </w:pPr>
      <w:r>
        <w:t xml:space="preserve">No Impact: LA Energy Not Key </w:t>
      </w:r>
    </w:p>
    <w:p w14:paraId="20D2C164" w14:textId="77777777" w:rsidR="00A13D63" w:rsidRDefault="00A13D63" w:rsidP="00A13D63"/>
    <w:p w14:paraId="5051CF6D" w14:textId="6D8F67FB" w:rsidR="00A13D63" w:rsidRDefault="00A13D63" w:rsidP="00A13D63">
      <w:pPr>
        <w:pStyle w:val="Heading4"/>
      </w:pPr>
      <w:r>
        <w:t xml:space="preserve">Latin American energy resources not key to China. </w:t>
      </w:r>
    </w:p>
    <w:p w14:paraId="53449ECD" w14:textId="77777777" w:rsidR="00C8794A" w:rsidRPr="003C24DF" w:rsidRDefault="00C8794A" w:rsidP="00C8794A">
      <w:pPr>
        <w:rPr>
          <w:sz w:val="16"/>
          <w:szCs w:val="16"/>
        </w:rPr>
      </w:pPr>
      <w:r w:rsidRPr="003C24DF">
        <w:rPr>
          <w:rStyle w:val="StyleStyleBold12pt"/>
        </w:rPr>
        <w:t>Dominguez 6</w:t>
      </w:r>
      <w:r w:rsidRPr="003C24DF">
        <w:rPr>
          <w:sz w:val="16"/>
          <w:szCs w:val="16"/>
        </w:rPr>
        <w:t xml:space="preserve">. [Jorge, Professor @ Harvard’s </w:t>
      </w:r>
      <w:proofErr w:type="spellStart"/>
      <w:r w:rsidRPr="003C24DF">
        <w:rPr>
          <w:sz w:val="16"/>
          <w:szCs w:val="16"/>
        </w:rPr>
        <w:t>Weatherhead</w:t>
      </w:r>
      <w:proofErr w:type="spellEnd"/>
      <w:r w:rsidRPr="003C24DF">
        <w:rPr>
          <w:sz w:val="16"/>
          <w:szCs w:val="16"/>
        </w:rPr>
        <w:t xml:space="preserve"> Center for International Affairs, "China's Relations With Latin America: Shared Gains, Asymmetric Hopes" Inter-American Dialogue Working Paper -- June -- www.thedialogue.org/PublicationFiles/china.pdf]</w:t>
      </w:r>
    </w:p>
    <w:p w14:paraId="3194EACA" w14:textId="77777777" w:rsidR="00A13D63" w:rsidRDefault="00A13D63" w:rsidP="00A13D63"/>
    <w:p w14:paraId="390022B9" w14:textId="5B05CA1B" w:rsidR="00A13D63" w:rsidRPr="00A13D63" w:rsidRDefault="00A13D63" w:rsidP="00A13D63">
      <w:pPr>
        <w:rPr>
          <w:rStyle w:val="Emphasis"/>
        </w:rPr>
      </w:pPr>
      <w:r w:rsidRPr="00A13D63">
        <w:rPr>
          <w:rStyle w:val="StyleBoldUnderline"/>
        </w:rPr>
        <w:t xml:space="preserve">Another dimension of variation is specific </w:t>
      </w:r>
      <w:r w:rsidRPr="00A13D63">
        <w:rPr>
          <w:rStyle w:val="StyleBoldUnderline"/>
          <w:sz w:val="12"/>
          <w:u w:val="none"/>
        </w:rPr>
        <w:t>¶</w:t>
      </w:r>
      <w:r w:rsidRPr="00A13D63">
        <w:rPr>
          <w:rStyle w:val="StyleBoldUnderline"/>
        </w:rPr>
        <w:t xml:space="preserve"> to key products</w:t>
      </w:r>
      <w:r w:rsidRPr="00A13D63">
        <w:rPr>
          <w:sz w:val="16"/>
        </w:rPr>
        <w:t xml:space="preserve">. </w:t>
      </w:r>
      <w:r w:rsidRPr="00A13D63">
        <w:rPr>
          <w:rStyle w:val="StyleBoldUnderline"/>
        </w:rPr>
        <w:t>China has seemingly limitless demand for energy.</w:t>
      </w:r>
      <w:r w:rsidRPr="00A13D63">
        <w:rPr>
          <w:sz w:val="16"/>
        </w:rPr>
        <w:t xml:space="preserve"> Rolling blackouts </w:t>
      </w:r>
      <w:r w:rsidRPr="00A13D63">
        <w:rPr>
          <w:sz w:val="12"/>
        </w:rPr>
        <w:t>¶</w:t>
      </w:r>
      <w:r w:rsidRPr="00A13D63">
        <w:rPr>
          <w:sz w:val="16"/>
        </w:rPr>
        <w:t xml:space="preserve"> are a fact of life for many Chinese. </w:t>
      </w:r>
      <w:r w:rsidRPr="00C8794A">
        <w:rPr>
          <w:rStyle w:val="StyleBoldUnderline"/>
          <w:highlight w:val="yellow"/>
        </w:rPr>
        <w:t xml:space="preserve">China </w:t>
      </w:r>
      <w:r w:rsidRPr="00C8794A">
        <w:rPr>
          <w:rStyle w:val="StyleBoldUnderline"/>
          <w:sz w:val="12"/>
          <w:highlight w:val="yellow"/>
          <w:u w:val="none"/>
        </w:rPr>
        <w:t>¶</w:t>
      </w:r>
      <w:r w:rsidRPr="00C8794A">
        <w:rPr>
          <w:rStyle w:val="StyleBoldUnderline"/>
          <w:highlight w:val="yellow"/>
        </w:rPr>
        <w:t xml:space="preserve"> has not turned to Latin America to address </w:t>
      </w:r>
      <w:r w:rsidRPr="00C8794A">
        <w:rPr>
          <w:rStyle w:val="StyleBoldUnderline"/>
          <w:sz w:val="12"/>
          <w:highlight w:val="yellow"/>
          <w:u w:val="none"/>
        </w:rPr>
        <w:t>¶</w:t>
      </w:r>
      <w:r w:rsidRPr="00C8794A">
        <w:rPr>
          <w:rStyle w:val="StyleBoldUnderline"/>
          <w:highlight w:val="yellow"/>
        </w:rPr>
        <w:t xml:space="preserve"> its energy needs,</w:t>
      </w:r>
      <w:r w:rsidRPr="00A13D63">
        <w:rPr>
          <w:rStyle w:val="StyleBoldUnderline"/>
        </w:rPr>
        <w:t xml:space="preserve"> however</w:t>
      </w:r>
      <w:r w:rsidRPr="00A13D63">
        <w:rPr>
          <w:sz w:val="16"/>
        </w:rPr>
        <w:t xml:space="preserve">. China imports little </w:t>
      </w:r>
      <w:r w:rsidRPr="00A13D63">
        <w:rPr>
          <w:sz w:val="12"/>
        </w:rPr>
        <w:t>¶</w:t>
      </w:r>
      <w:r w:rsidRPr="00A13D63">
        <w:rPr>
          <w:sz w:val="16"/>
        </w:rPr>
        <w:t xml:space="preserve"> petroleum from Mexico. </w:t>
      </w:r>
      <w:r w:rsidRPr="00C8794A">
        <w:rPr>
          <w:rStyle w:val="StyleBoldUnderline"/>
          <w:highlight w:val="yellow"/>
        </w:rPr>
        <w:t xml:space="preserve">China’s largest energy </w:t>
      </w:r>
      <w:r w:rsidRPr="00C8794A">
        <w:rPr>
          <w:rStyle w:val="StyleBoldUnderline"/>
          <w:sz w:val="12"/>
          <w:highlight w:val="yellow"/>
          <w:u w:val="none"/>
        </w:rPr>
        <w:t>¶</w:t>
      </w:r>
      <w:r w:rsidRPr="00C8794A">
        <w:rPr>
          <w:rStyle w:val="StyleBoldUnderline"/>
          <w:highlight w:val="yellow"/>
        </w:rPr>
        <w:t xml:space="preserve"> trading partner in Latin America is Venezuela, </w:t>
      </w:r>
      <w:r w:rsidRPr="00C8794A">
        <w:rPr>
          <w:rStyle w:val="StyleBoldUnderline"/>
          <w:sz w:val="12"/>
          <w:highlight w:val="yellow"/>
          <w:u w:val="none"/>
        </w:rPr>
        <w:t>¶</w:t>
      </w:r>
      <w:r w:rsidRPr="00C8794A">
        <w:rPr>
          <w:rStyle w:val="StyleBoldUnderline"/>
          <w:highlight w:val="yellow"/>
        </w:rPr>
        <w:t xml:space="preserve"> but Venezuela’s share of China’s oil imports </w:t>
      </w:r>
      <w:r w:rsidRPr="00C8794A">
        <w:rPr>
          <w:rStyle w:val="StyleBoldUnderline"/>
          <w:sz w:val="12"/>
          <w:highlight w:val="yellow"/>
          <w:u w:val="none"/>
        </w:rPr>
        <w:t>¶</w:t>
      </w:r>
      <w:r w:rsidRPr="00C8794A">
        <w:rPr>
          <w:rStyle w:val="StyleBoldUnderline"/>
          <w:highlight w:val="yellow"/>
        </w:rPr>
        <w:t xml:space="preserve"> was only 1.1 percent</w:t>
      </w:r>
      <w:r w:rsidRPr="00A13D63">
        <w:rPr>
          <w:sz w:val="16"/>
        </w:rPr>
        <w:t xml:space="preserve"> in 2003. For Venezuela, </w:t>
      </w:r>
      <w:r w:rsidRPr="00A13D63">
        <w:rPr>
          <w:sz w:val="12"/>
        </w:rPr>
        <w:t>¶</w:t>
      </w:r>
      <w:r w:rsidRPr="00A13D63">
        <w:rPr>
          <w:sz w:val="16"/>
        </w:rPr>
        <w:t xml:space="preserve"> as Tables 3 and 4 show, this makes China </w:t>
      </w:r>
      <w:r w:rsidRPr="00A13D63">
        <w:rPr>
          <w:sz w:val="12"/>
        </w:rPr>
        <w:t>¶</w:t>
      </w:r>
      <w:r w:rsidRPr="00A13D63">
        <w:rPr>
          <w:sz w:val="16"/>
        </w:rPr>
        <w:t xml:space="preserve"> a significant trading partner but the comparison underscores the asymmetry in hopes </w:t>
      </w:r>
      <w:r w:rsidRPr="00A13D63">
        <w:rPr>
          <w:sz w:val="12"/>
        </w:rPr>
        <w:t>¶</w:t>
      </w:r>
      <w:r w:rsidRPr="00A13D63">
        <w:rPr>
          <w:sz w:val="16"/>
        </w:rPr>
        <w:t xml:space="preserve"> and leverage in Sino-Venezuelan relations. </w:t>
      </w:r>
      <w:r w:rsidRPr="00A13D63">
        <w:rPr>
          <w:sz w:val="12"/>
        </w:rPr>
        <w:t>¶</w:t>
      </w:r>
      <w:r w:rsidRPr="00A13D63">
        <w:rPr>
          <w:sz w:val="16"/>
        </w:rPr>
        <w:t xml:space="preserve"> In short, </w:t>
      </w:r>
      <w:r w:rsidRPr="00C8794A">
        <w:rPr>
          <w:rStyle w:val="Emphasis"/>
          <w:highlight w:val="yellow"/>
        </w:rPr>
        <w:t xml:space="preserve">Latin America has a trivial role in </w:t>
      </w:r>
      <w:r w:rsidRPr="00C8794A">
        <w:rPr>
          <w:rStyle w:val="Emphasis"/>
          <w:b w:val="0"/>
          <w:sz w:val="12"/>
          <w:highlight w:val="yellow"/>
          <w:u w:val="none"/>
        </w:rPr>
        <w:t>¶</w:t>
      </w:r>
      <w:r w:rsidRPr="00C8794A">
        <w:rPr>
          <w:rStyle w:val="Emphasis"/>
          <w:highlight w:val="yellow"/>
        </w:rPr>
        <w:t xml:space="preserve"> addressing China’s energy needs.</w:t>
      </w:r>
    </w:p>
    <w:p w14:paraId="7252A5CA" w14:textId="77777777" w:rsidR="00A13D63" w:rsidRPr="00A13D63" w:rsidRDefault="00A13D63" w:rsidP="00A13D63"/>
    <w:p w14:paraId="7BB402A9" w14:textId="4AD77015" w:rsidR="0046133F" w:rsidRDefault="0046133F" w:rsidP="005A27DF">
      <w:pPr>
        <w:pStyle w:val="Heading3"/>
      </w:pPr>
      <w:r>
        <w:t xml:space="preserve">China Bad: Hegemony </w:t>
      </w:r>
    </w:p>
    <w:p w14:paraId="15E69B10" w14:textId="77777777" w:rsidR="0046133F" w:rsidRDefault="0046133F" w:rsidP="0046133F"/>
    <w:p w14:paraId="45F3A31B" w14:textId="6D3507C8" w:rsidR="0046133F" w:rsidRDefault="0046133F" w:rsidP="0046133F">
      <w:pPr>
        <w:pStyle w:val="Heading4"/>
      </w:pPr>
      <w:r>
        <w:t xml:space="preserve">Close LA-China relations boxes out the US – decks </w:t>
      </w:r>
      <w:proofErr w:type="spellStart"/>
      <w:r>
        <w:t>heg</w:t>
      </w:r>
      <w:proofErr w:type="spellEnd"/>
      <w:r>
        <w:t xml:space="preserve">. </w:t>
      </w:r>
    </w:p>
    <w:p w14:paraId="2678678A" w14:textId="67C35BBB" w:rsidR="0046133F" w:rsidRPr="0046133F" w:rsidRDefault="0046133F" w:rsidP="0046133F">
      <w:pPr>
        <w:rPr>
          <w:sz w:val="16"/>
          <w:szCs w:val="16"/>
        </w:rPr>
      </w:pPr>
      <w:r w:rsidRPr="0046133F">
        <w:rPr>
          <w:rStyle w:val="StyleStyleBold12pt"/>
        </w:rPr>
        <w:t>Dominguez 6</w:t>
      </w:r>
      <w:r w:rsidRPr="0046133F">
        <w:rPr>
          <w:sz w:val="16"/>
          <w:szCs w:val="16"/>
        </w:rPr>
        <w:t xml:space="preserve">. [Jorge, Professor @ Harvard’s </w:t>
      </w:r>
      <w:proofErr w:type="spellStart"/>
      <w:r w:rsidRPr="0046133F">
        <w:rPr>
          <w:sz w:val="16"/>
          <w:szCs w:val="16"/>
        </w:rPr>
        <w:t>Weatherhead</w:t>
      </w:r>
      <w:proofErr w:type="spellEnd"/>
      <w:r w:rsidRPr="0046133F">
        <w:rPr>
          <w:sz w:val="16"/>
          <w:szCs w:val="16"/>
        </w:rPr>
        <w:t xml:space="preserve"> Center for International Affairs, "China's Relations With Latin America: Shared Gains, Asymmetric Hopes" Inter-American Dialogue Working Paper -- June -- www.thedialogue.org/PublicationFiles/china.pdf]</w:t>
      </w:r>
    </w:p>
    <w:p w14:paraId="628021BC" w14:textId="77777777" w:rsidR="0046133F" w:rsidRDefault="0046133F" w:rsidP="0046133F"/>
    <w:p w14:paraId="7428D18D" w14:textId="7093C75D" w:rsidR="0046133F" w:rsidRDefault="0046133F" w:rsidP="0046133F">
      <w:pPr>
        <w:rPr>
          <w:sz w:val="16"/>
        </w:rPr>
      </w:pPr>
      <w:r w:rsidRPr="0046133F">
        <w:rPr>
          <w:rStyle w:val="StyleBoldUnderline"/>
        </w:rPr>
        <w:t>There is</w:t>
      </w:r>
      <w:r w:rsidRPr="0046133F">
        <w:rPr>
          <w:sz w:val="16"/>
        </w:rPr>
        <w:t xml:space="preserve">, of course, </w:t>
      </w:r>
      <w:r w:rsidRPr="0046133F">
        <w:rPr>
          <w:rStyle w:val="StyleBoldUnderline"/>
        </w:rPr>
        <w:t xml:space="preserve">a delicate triangular </w:t>
      </w:r>
      <w:r w:rsidRPr="0046133F">
        <w:rPr>
          <w:rStyle w:val="StyleBoldUnderline"/>
          <w:sz w:val="12"/>
          <w:u w:val="none"/>
        </w:rPr>
        <w:t>¶</w:t>
      </w:r>
      <w:r w:rsidRPr="0046133F">
        <w:rPr>
          <w:rStyle w:val="StyleBoldUnderline"/>
        </w:rPr>
        <w:t xml:space="preserve"> problem</w:t>
      </w:r>
      <w:r w:rsidRPr="0046133F">
        <w:rPr>
          <w:sz w:val="16"/>
        </w:rPr>
        <w:t xml:space="preserve">. </w:t>
      </w:r>
      <w:r w:rsidRPr="0046133F">
        <w:rPr>
          <w:rStyle w:val="StyleBoldUnderline"/>
          <w:highlight w:val="yellow"/>
        </w:rPr>
        <w:t xml:space="preserve">To the extent that China may assist </w:t>
      </w:r>
      <w:r w:rsidRPr="0046133F">
        <w:rPr>
          <w:rStyle w:val="StyleBoldUnderline"/>
          <w:sz w:val="12"/>
          <w:highlight w:val="yellow"/>
          <w:u w:val="none"/>
        </w:rPr>
        <w:t>¶</w:t>
      </w:r>
      <w:r w:rsidRPr="0046133F">
        <w:rPr>
          <w:rStyle w:val="StyleBoldUnderline"/>
          <w:highlight w:val="yellow"/>
        </w:rPr>
        <w:t xml:space="preserve"> Latin America</w:t>
      </w:r>
      <w:r w:rsidRPr="0046133F">
        <w:rPr>
          <w:rStyle w:val="StyleBoldUnderline"/>
        </w:rPr>
        <w:t xml:space="preserve"> to combat “</w:t>
      </w:r>
      <w:proofErr w:type="spellStart"/>
      <w:r w:rsidRPr="0046133F">
        <w:rPr>
          <w:rStyle w:val="StyleBoldUnderline"/>
        </w:rPr>
        <w:t>hegemonism</w:t>
      </w:r>
      <w:proofErr w:type="spellEnd"/>
      <w:r w:rsidRPr="0046133F">
        <w:rPr>
          <w:rStyle w:val="StyleBoldUnderline"/>
        </w:rPr>
        <w:t xml:space="preserve">,” </w:t>
      </w:r>
      <w:r w:rsidRPr="0046133F">
        <w:rPr>
          <w:rStyle w:val="StyleBoldUnderline"/>
          <w:sz w:val="12"/>
          <w:u w:val="none"/>
        </w:rPr>
        <w:t>¶</w:t>
      </w:r>
      <w:r w:rsidRPr="0046133F">
        <w:rPr>
          <w:rStyle w:val="StyleBoldUnderline"/>
        </w:rPr>
        <w:t xml:space="preserve"> </w:t>
      </w:r>
      <w:r w:rsidRPr="0046133F">
        <w:rPr>
          <w:rStyle w:val="StyleBoldUnderline"/>
          <w:highlight w:val="yellow"/>
        </w:rPr>
        <w:t>problems</w:t>
      </w:r>
      <w:r w:rsidRPr="0046133F">
        <w:rPr>
          <w:rStyle w:val="StyleBoldUnderline"/>
        </w:rPr>
        <w:t xml:space="preserve"> may </w:t>
      </w:r>
      <w:r w:rsidRPr="0046133F">
        <w:rPr>
          <w:rStyle w:val="StyleBoldUnderline"/>
          <w:highlight w:val="yellow"/>
        </w:rPr>
        <w:t>develop in U.S.-Chinese relations</w:t>
      </w:r>
      <w:r w:rsidRPr="0046133F">
        <w:rPr>
          <w:sz w:val="16"/>
        </w:rPr>
        <w:t xml:space="preserve">. And, if Latin American states look at </w:t>
      </w:r>
      <w:r w:rsidRPr="0046133F">
        <w:rPr>
          <w:sz w:val="12"/>
        </w:rPr>
        <w:t>¶</w:t>
      </w:r>
      <w:r w:rsidRPr="0046133F">
        <w:rPr>
          <w:sz w:val="16"/>
        </w:rPr>
        <w:t xml:space="preserve"> the world strategically from the perspective </w:t>
      </w:r>
      <w:r w:rsidRPr="0046133F">
        <w:rPr>
          <w:sz w:val="12"/>
        </w:rPr>
        <w:t>¶</w:t>
      </w:r>
      <w:r w:rsidRPr="0046133F">
        <w:rPr>
          <w:sz w:val="16"/>
        </w:rPr>
        <w:t xml:space="preserve"> of self-interest, as Chinese academics claim, </w:t>
      </w:r>
      <w:r w:rsidRPr="0046133F">
        <w:rPr>
          <w:sz w:val="12"/>
        </w:rPr>
        <w:t>¶</w:t>
      </w:r>
      <w:r w:rsidRPr="0046133F">
        <w:rPr>
          <w:sz w:val="16"/>
        </w:rPr>
        <w:t xml:space="preserve"> then </w:t>
      </w:r>
      <w:r w:rsidRPr="0046133F">
        <w:rPr>
          <w:rStyle w:val="StyleBoldUnderline"/>
          <w:highlight w:val="yellow"/>
        </w:rPr>
        <w:t>Latin American officials</w:t>
      </w:r>
      <w:r w:rsidRPr="0046133F">
        <w:rPr>
          <w:sz w:val="16"/>
        </w:rPr>
        <w:t xml:space="preserve"> may—in classic neorealist fashion—</w:t>
      </w:r>
      <w:r w:rsidRPr="0046133F">
        <w:rPr>
          <w:rStyle w:val="StyleBoldUnderline"/>
          <w:highlight w:val="yellow"/>
        </w:rPr>
        <w:t xml:space="preserve">seek Chinese support </w:t>
      </w:r>
      <w:r w:rsidRPr="0046133F">
        <w:rPr>
          <w:rStyle w:val="StyleBoldUnderline"/>
          <w:sz w:val="12"/>
          <w:highlight w:val="yellow"/>
          <w:u w:val="none"/>
        </w:rPr>
        <w:t>¶</w:t>
      </w:r>
      <w:r w:rsidRPr="0046133F">
        <w:rPr>
          <w:rStyle w:val="StyleBoldUnderline"/>
          <w:highlight w:val="yellow"/>
        </w:rPr>
        <w:t xml:space="preserve"> to provide a “soft” balance U.S. influence</w:t>
      </w:r>
      <w:r w:rsidRPr="0046133F">
        <w:rPr>
          <w:sz w:val="16"/>
        </w:rPr>
        <w:t xml:space="preserve"> </w:t>
      </w:r>
      <w:r w:rsidRPr="0046133F">
        <w:rPr>
          <w:sz w:val="12"/>
        </w:rPr>
        <w:t>¶</w:t>
      </w:r>
      <w:r w:rsidRPr="0046133F">
        <w:rPr>
          <w:sz w:val="16"/>
        </w:rPr>
        <w:t xml:space="preserve"> </w:t>
      </w:r>
      <w:r w:rsidRPr="0046133F">
        <w:rPr>
          <w:rStyle w:val="StyleBoldUnderline"/>
        </w:rPr>
        <w:t>in Latin America</w:t>
      </w:r>
      <w:r w:rsidRPr="0046133F">
        <w:rPr>
          <w:sz w:val="16"/>
        </w:rPr>
        <w:t xml:space="preserve">. Chinese academics are </w:t>
      </w:r>
      <w:r w:rsidRPr="0046133F">
        <w:rPr>
          <w:sz w:val="12"/>
        </w:rPr>
        <w:t>¶</w:t>
      </w:r>
      <w:r w:rsidRPr="0046133F">
        <w:rPr>
          <w:sz w:val="16"/>
        </w:rPr>
        <w:t xml:space="preserve"> acutely aware that </w:t>
      </w:r>
      <w:r w:rsidRPr="0046133F">
        <w:rPr>
          <w:rStyle w:val="StyleBoldUnderline"/>
        </w:rPr>
        <w:t>the U</w:t>
      </w:r>
      <w:r w:rsidRPr="0046133F">
        <w:rPr>
          <w:sz w:val="16"/>
        </w:rPr>
        <w:t xml:space="preserve">nited </w:t>
      </w:r>
      <w:r w:rsidRPr="0046133F">
        <w:rPr>
          <w:rStyle w:val="StyleBoldUnderline"/>
        </w:rPr>
        <w:t>S</w:t>
      </w:r>
      <w:r w:rsidRPr="0046133F">
        <w:rPr>
          <w:sz w:val="16"/>
        </w:rPr>
        <w:t xml:space="preserve">tates </w:t>
      </w:r>
      <w:r w:rsidRPr="0046133F">
        <w:rPr>
          <w:rStyle w:val="StyleBoldUnderline"/>
        </w:rPr>
        <w:t>considers Latin America to be its backyard</w:t>
      </w:r>
      <w:r w:rsidRPr="0046133F">
        <w:rPr>
          <w:sz w:val="16"/>
        </w:rPr>
        <w:t xml:space="preserve"> </w:t>
      </w:r>
      <w:r w:rsidRPr="0046133F">
        <w:rPr>
          <w:sz w:val="12"/>
        </w:rPr>
        <w:t>¶</w:t>
      </w:r>
      <w:r w:rsidRPr="0046133F">
        <w:rPr>
          <w:sz w:val="16"/>
        </w:rPr>
        <w:t xml:space="preserve"> (</w:t>
      </w:r>
      <w:proofErr w:type="spellStart"/>
      <w:r w:rsidRPr="0046133F">
        <w:rPr>
          <w:sz w:val="16"/>
        </w:rPr>
        <w:t>houyuan</w:t>
      </w:r>
      <w:proofErr w:type="spellEnd"/>
      <w:r w:rsidRPr="0046133F">
        <w:rPr>
          <w:sz w:val="16"/>
        </w:rPr>
        <w:t xml:space="preserve">). Jiang </w:t>
      </w:r>
      <w:proofErr w:type="spellStart"/>
      <w:r w:rsidRPr="0046133F">
        <w:rPr>
          <w:sz w:val="16"/>
        </w:rPr>
        <w:t>Shixue</w:t>
      </w:r>
      <w:proofErr w:type="spellEnd"/>
      <w:r w:rsidRPr="0046133F">
        <w:rPr>
          <w:sz w:val="16"/>
        </w:rPr>
        <w:t xml:space="preserve">, a scholar at the </w:t>
      </w:r>
      <w:r w:rsidRPr="0046133F">
        <w:rPr>
          <w:sz w:val="12"/>
        </w:rPr>
        <w:t>¶</w:t>
      </w:r>
      <w:r w:rsidRPr="0046133F">
        <w:rPr>
          <w:sz w:val="16"/>
        </w:rPr>
        <w:t xml:space="preserve"> CASS, has put it as follows: The rapid development of China-Latin </w:t>
      </w:r>
      <w:r w:rsidRPr="0046133F">
        <w:rPr>
          <w:sz w:val="12"/>
        </w:rPr>
        <w:t>¶</w:t>
      </w:r>
      <w:r w:rsidRPr="0046133F">
        <w:rPr>
          <w:sz w:val="16"/>
        </w:rPr>
        <w:t xml:space="preserve"> America relations has not yet posed </w:t>
      </w:r>
      <w:r w:rsidRPr="0046133F">
        <w:rPr>
          <w:sz w:val="12"/>
        </w:rPr>
        <w:t>¶</w:t>
      </w:r>
      <w:r w:rsidRPr="0046133F">
        <w:rPr>
          <w:sz w:val="16"/>
        </w:rPr>
        <w:t xml:space="preserve"> a security threat to the United States, </w:t>
      </w:r>
      <w:r w:rsidRPr="0046133F">
        <w:rPr>
          <w:sz w:val="12"/>
        </w:rPr>
        <w:t>¶</w:t>
      </w:r>
      <w:r w:rsidRPr="0046133F">
        <w:rPr>
          <w:sz w:val="16"/>
        </w:rPr>
        <w:t xml:space="preserve"> but </w:t>
      </w:r>
      <w:r w:rsidRPr="0046133F">
        <w:rPr>
          <w:rStyle w:val="StyleBoldUnderline"/>
          <w:highlight w:val="yellow"/>
        </w:rPr>
        <w:t>China is</w:t>
      </w:r>
      <w:r w:rsidRPr="0046133F">
        <w:rPr>
          <w:sz w:val="16"/>
        </w:rPr>
        <w:t xml:space="preserve"> </w:t>
      </w:r>
      <w:r w:rsidRPr="0046133F">
        <w:rPr>
          <w:sz w:val="16"/>
          <w:highlight w:val="yellow"/>
        </w:rPr>
        <w:t xml:space="preserve">currently </w:t>
      </w:r>
      <w:r w:rsidRPr="0046133F">
        <w:rPr>
          <w:rStyle w:val="StyleBoldUnderline"/>
          <w:highlight w:val="yellow"/>
        </w:rPr>
        <w:t xml:space="preserve">in the process </w:t>
      </w:r>
      <w:r w:rsidRPr="0046133F">
        <w:rPr>
          <w:rStyle w:val="StyleBoldUnderline"/>
          <w:sz w:val="12"/>
          <w:highlight w:val="yellow"/>
          <w:u w:val="none"/>
        </w:rPr>
        <w:t>¶</w:t>
      </w:r>
      <w:r w:rsidRPr="0046133F">
        <w:rPr>
          <w:rStyle w:val="StyleBoldUnderline"/>
          <w:highlight w:val="yellow"/>
        </w:rPr>
        <w:t xml:space="preserve"> of becoming a</w:t>
      </w:r>
      <w:r w:rsidRPr="0046133F">
        <w:rPr>
          <w:sz w:val="16"/>
          <w:highlight w:val="yellow"/>
        </w:rPr>
        <w:t xml:space="preserve"> </w:t>
      </w:r>
      <w:r w:rsidRPr="0046133F">
        <w:rPr>
          <w:rStyle w:val="Emphasis"/>
          <w:highlight w:val="yellow"/>
        </w:rPr>
        <w:t xml:space="preserve">political competitor in </w:t>
      </w:r>
      <w:r w:rsidRPr="0046133F">
        <w:rPr>
          <w:rStyle w:val="Emphasis"/>
          <w:b w:val="0"/>
          <w:sz w:val="12"/>
          <w:highlight w:val="yellow"/>
          <w:u w:val="none"/>
        </w:rPr>
        <w:t>¶</w:t>
      </w:r>
      <w:r w:rsidRPr="0046133F">
        <w:rPr>
          <w:rStyle w:val="Emphasis"/>
          <w:highlight w:val="yellow"/>
        </w:rPr>
        <w:t xml:space="preserve"> America’s own backyard</w:t>
      </w:r>
      <w:r w:rsidRPr="0046133F">
        <w:rPr>
          <w:sz w:val="16"/>
        </w:rPr>
        <w:t xml:space="preserve">… some </w:t>
      </w:r>
      <w:r w:rsidRPr="0046133F">
        <w:rPr>
          <w:rStyle w:val="Emphasis"/>
          <w:highlight w:val="yellow"/>
        </w:rPr>
        <w:t xml:space="preserve">Latin </w:t>
      </w:r>
      <w:r w:rsidRPr="0046133F">
        <w:rPr>
          <w:rStyle w:val="Emphasis"/>
          <w:b w:val="0"/>
          <w:sz w:val="12"/>
          <w:highlight w:val="yellow"/>
          <w:u w:val="none"/>
        </w:rPr>
        <w:t>¶</w:t>
      </w:r>
      <w:r w:rsidRPr="0046133F">
        <w:rPr>
          <w:rStyle w:val="Emphasis"/>
          <w:highlight w:val="yellow"/>
        </w:rPr>
        <w:t xml:space="preserve"> American countries may use China to </w:t>
      </w:r>
      <w:r w:rsidRPr="0046133F">
        <w:rPr>
          <w:rStyle w:val="Emphasis"/>
          <w:b w:val="0"/>
          <w:sz w:val="12"/>
          <w:highlight w:val="yellow"/>
          <w:u w:val="none"/>
        </w:rPr>
        <w:t>¶</w:t>
      </w:r>
      <w:r w:rsidRPr="0046133F">
        <w:rPr>
          <w:rStyle w:val="Emphasis"/>
          <w:highlight w:val="yellow"/>
        </w:rPr>
        <w:t xml:space="preserve"> challenge American hegemony</w:t>
      </w:r>
      <w:r w:rsidRPr="0046133F">
        <w:rPr>
          <w:sz w:val="16"/>
          <w:highlight w:val="yellow"/>
        </w:rPr>
        <w:t>.</w:t>
      </w:r>
      <w:r w:rsidRPr="0046133F">
        <w:rPr>
          <w:sz w:val="16"/>
        </w:rPr>
        <w:t>34</w:t>
      </w:r>
      <w:r w:rsidRPr="0046133F">
        <w:rPr>
          <w:sz w:val="12"/>
        </w:rPr>
        <w:t>¶</w:t>
      </w:r>
      <w:r w:rsidRPr="0046133F">
        <w:rPr>
          <w:sz w:val="16"/>
        </w:rPr>
        <w:t xml:space="preserve"> Jiang </w:t>
      </w:r>
      <w:proofErr w:type="spellStart"/>
      <w:r w:rsidRPr="0046133F">
        <w:rPr>
          <w:sz w:val="16"/>
        </w:rPr>
        <w:t>Shixue</w:t>
      </w:r>
      <w:proofErr w:type="spellEnd"/>
      <w:r w:rsidRPr="0046133F">
        <w:rPr>
          <w:sz w:val="16"/>
        </w:rPr>
        <w:t xml:space="preserve"> also avers that </w:t>
      </w:r>
      <w:r w:rsidRPr="0046133F">
        <w:rPr>
          <w:rStyle w:val="StyleBoldUnderline"/>
          <w:highlight w:val="yellow"/>
        </w:rPr>
        <w:t xml:space="preserve">China and Latin </w:t>
      </w:r>
      <w:r w:rsidRPr="0046133F">
        <w:rPr>
          <w:rStyle w:val="StyleBoldUnderline"/>
          <w:sz w:val="12"/>
          <w:highlight w:val="yellow"/>
          <w:u w:val="none"/>
        </w:rPr>
        <w:t>¶</w:t>
      </w:r>
      <w:r w:rsidRPr="0046133F">
        <w:rPr>
          <w:rStyle w:val="StyleBoldUnderline"/>
          <w:highlight w:val="yellow"/>
        </w:rPr>
        <w:t xml:space="preserve"> America share interests in “building a new </w:t>
      </w:r>
      <w:r w:rsidRPr="0046133F">
        <w:rPr>
          <w:rStyle w:val="StyleBoldUnderline"/>
          <w:sz w:val="12"/>
          <w:highlight w:val="yellow"/>
          <w:u w:val="none"/>
        </w:rPr>
        <w:t>¶</w:t>
      </w:r>
      <w:r w:rsidRPr="0046133F">
        <w:rPr>
          <w:rStyle w:val="StyleBoldUnderline"/>
          <w:highlight w:val="yellow"/>
        </w:rPr>
        <w:t xml:space="preserve"> economic order and opposing </w:t>
      </w:r>
      <w:proofErr w:type="spellStart"/>
      <w:r w:rsidRPr="0046133F">
        <w:rPr>
          <w:rStyle w:val="StyleBoldUnderline"/>
          <w:highlight w:val="yellow"/>
        </w:rPr>
        <w:t>hegemonism</w:t>
      </w:r>
      <w:proofErr w:type="spellEnd"/>
      <w:r w:rsidRPr="0046133F">
        <w:rPr>
          <w:rStyle w:val="StyleBoldUnderline"/>
        </w:rPr>
        <w:t>.”</w:t>
      </w:r>
      <w:r w:rsidRPr="0046133F">
        <w:rPr>
          <w:sz w:val="16"/>
        </w:rPr>
        <w:t xml:space="preserve"> </w:t>
      </w:r>
      <w:r w:rsidRPr="0046133F">
        <w:rPr>
          <w:sz w:val="12"/>
        </w:rPr>
        <w:t>¶</w:t>
      </w:r>
      <w:r w:rsidRPr="0046133F">
        <w:rPr>
          <w:sz w:val="16"/>
        </w:rPr>
        <w:t xml:space="preserve"> </w:t>
      </w:r>
      <w:proofErr w:type="spellStart"/>
      <w:r w:rsidRPr="0046133F">
        <w:rPr>
          <w:sz w:val="16"/>
        </w:rPr>
        <w:t>Xu</w:t>
      </w:r>
      <w:proofErr w:type="spellEnd"/>
      <w:r w:rsidRPr="0046133F">
        <w:rPr>
          <w:sz w:val="16"/>
        </w:rPr>
        <w:t xml:space="preserve"> </w:t>
      </w:r>
      <w:proofErr w:type="spellStart"/>
      <w:r w:rsidRPr="0046133F">
        <w:rPr>
          <w:rStyle w:val="StyleBoldUnderline"/>
        </w:rPr>
        <w:t>Shicheng</w:t>
      </w:r>
      <w:proofErr w:type="spellEnd"/>
      <w:r w:rsidRPr="0046133F">
        <w:rPr>
          <w:sz w:val="16"/>
        </w:rPr>
        <w:t xml:space="preserve">, also from the CASS, </w:t>
      </w:r>
      <w:r w:rsidRPr="0046133F">
        <w:rPr>
          <w:rStyle w:val="StyleBoldUnderline"/>
        </w:rPr>
        <w:t xml:space="preserve">attributes left-wing election victories in Brazil, </w:t>
      </w:r>
      <w:r w:rsidRPr="0046133F">
        <w:rPr>
          <w:rStyle w:val="StyleBoldUnderline"/>
          <w:sz w:val="12"/>
          <w:u w:val="none"/>
        </w:rPr>
        <w:t>¶</w:t>
      </w:r>
      <w:r w:rsidRPr="0046133F">
        <w:rPr>
          <w:rStyle w:val="StyleBoldUnderline"/>
        </w:rPr>
        <w:t xml:space="preserve"> Venezuela, and Uruguay to </w:t>
      </w:r>
      <w:r w:rsidRPr="0046133F">
        <w:rPr>
          <w:sz w:val="16"/>
        </w:rPr>
        <w:t xml:space="preserve">Latin American </w:t>
      </w:r>
      <w:r w:rsidRPr="0046133F">
        <w:rPr>
          <w:sz w:val="12"/>
        </w:rPr>
        <w:t>¶</w:t>
      </w:r>
      <w:r w:rsidRPr="0046133F">
        <w:rPr>
          <w:sz w:val="16"/>
        </w:rPr>
        <w:t xml:space="preserve"> anger at neoliberal economic policies and </w:t>
      </w:r>
      <w:r w:rsidRPr="0046133F">
        <w:rPr>
          <w:sz w:val="12"/>
        </w:rPr>
        <w:t>¶</w:t>
      </w:r>
      <w:r w:rsidRPr="0046133F">
        <w:rPr>
          <w:sz w:val="16"/>
        </w:rPr>
        <w:t xml:space="preserve"> </w:t>
      </w:r>
      <w:r w:rsidRPr="0046133F">
        <w:rPr>
          <w:rStyle w:val="StyleBoldUnderline"/>
        </w:rPr>
        <w:t xml:space="preserve">a desire to take a firmer stance against U.S. </w:t>
      </w:r>
      <w:r w:rsidRPr="0046133F">
        <w:rPr>
          <w:rStyle w:val="StyleBoldUnderline"/>
          <w:sz w:val="12"/>
          <w:u w:val="none"/>
        </w:rPr>
        <w:t>¶</w:t>
      </w:r>
      <w:r w:rsidRPr="0046133F">
        <w:rPr>
          <w:rStyle w:val="StyleBoldUnderline"/>
        </w:rPr>
        <w:t xml:space="preserve"> dominance in the region</w:t>
      </w:r>
      <w:r w:rsidRPr="0046133F">
        <w:rPr>
          <w:sz w:val="16"/>
        </w:rPr>
        <w:t>.35</w:t>
      </w:r>
    </w:p>
    <w:p w14:paraId="7E6EB339" w14:textId="77777777" w:rsidR="00923CB0" w:rsidRDefault="00923CB0" w:rsidP="0046133F">
      <w:pPr>
        <w:rPr>
          <w:sz w:val="16"/>
        </w:rPr>
      </w:pPr>
    </w:p>
    <w:p w14:paraId="134C99D0" w14:textId="4C37D1F8" w:rsidR="00451D3C" w:rsidRDefault="00451D3C" w:rsidP="00451D3C">
      <w:pPr>
        <w:pStyle w:val="Heading4"/>
      </w:pPr>
      <w:proofErr w:type="spellStart"/>
      <w:r>
        <w:t>Heg</w:t>
      </w:r>
      <w:proofErr w:type="spellEnd"/>
      <w:r>
        <w:t xml:space="preserve"> decline causes nuclear war. </w:t>
      </w:r>
    </w:p>
    <w:p w14:paraId="66BF7D8B" w14:textId="731F1F8D" w:rsidR="00451D3C" w:rsidRPr="00451D3C" w:rsidRDefault="00451D3C" w:rsidP="00451D3C">
      <w:pPr>
        <w:rPr>
          <w:color w:val="000000"/>
          <w:sz w:val="16"/>
          <w:szCs w:val="16"/>
        </w:rPr>
      </w:pPr>
      <w:proofErr w:type="spellStart"/>
      <w:r w:rsidRPr="00451D3C">
        <w:rPr>
          <w:rStyle w:val="StyleStyleBold12pt"/>
        </w:rPr>
        <w:t>Arbatov</w:t>
      </w:r>
      <w:proofErr w:type="spellEnd"/>
      <w:r w:rsidRPr="00451D3C">
        <w:rPr>
          <w:rStyle w:val="StyleStyleBold12pt"/>
        </w:rPr>
        <w:t xml:space="preserve"> 7</w:t>
      </w:r>
      <w:r w:rsidRPr="00451D3C">
        <w:rPr>
          <w:sz w:val="16"/>
          <w:szCs w:val="16"/>
        </w:rPr>
        <w:t xml:space="preserve">. [Alexei, corresponding member of the Russian Academy of Sciences, member of the Editorial Board of Russia in Global Affairs, “Is a New Cold War Imminent,” Russia in Global Affairs, No. 2, July-September 2007, </w:t>
      </w:r>
      <w:r w:rsidRPr="00451D3C">
        <w:rPr>
          <w:color w:val="000000"/>
          <w:sz w:val="16"/>
          <w:szCs w:val="16"/>
        </w:rPr>
        <w:t>http://eng.globalaffairs.ru/numbers/20/1130.html]</w:t>
      </w:r>
    </w:p>
    <w:p w14:paraId="5B402DD0" w14:textId="77777777" w:rsidR="00451D3C" w:rsidRDefault="00451D3C" w:rsidP="00451D3C"/>
    <w:p w14:paraId="482A691E" w14:textId="77777777" w:rsidR="00451D3C" w:rsidRDefault="00451D3C" w:rsidP="00451D3C">
      <w:r>
        <w:rPr>
          <w:sz w:val="16"/>
          <w:szCs w:val="16"/>
        </w:rPr>
        <w:t xml:space="preserve">However, the low probability of a new Cold War and </w:t>
      </w:r>
      <w:r w:rsidRPr="00451D3C">
        <w:rPr>
          <w:rStyle w:val="StyleBoldUnderline"/>
          <w:highlight w:val="yellow"/>
        </w:rPr>
        <w:t xml:space="preserve">the collapse of American </w:t>
      </w:r>
      <w:proofErr w:type="spellStart"/>
      <w:r w:rsidRPr="00451D3C">
        <w:rPr>
          <w:rStyle w:val="StyleBoldUnderline"/>
          <w:highlight w:val="yellow"/>
        </w:rPr>
        <w:t>unipolarity</w:t>
      </w:r>
      <w:proofErr w:type="spellEnd"/>
      <w:r w:rsidRPr="00451D3C">
        <w:rPr>
          <w:sz w:val="16"/>
          <w:szCs w:val="16"/>
          <w:highlight w:val="yellow"/>
          <w:shd w:val="clear" w:color="auto" w:fill="00FFFF"/>
        </w:rPr>
        <w:t xml:space="preserve"> </w:t>
      </w:r>
      <w:r w:rsidRPr="00451D3C">
        <w:rPr>
          <w:sz w:val="16"/>
          <w:szCs w:val="16"/>
          <w:highlight w:val="yellow"/>
        </w:rPr>
        <w:t>(</w:t>
      </w:r>
      <w:r>
        <w:rPr>
          <w:sz w:val="16"/>
          <w:szCs w:val="16"/>
        </w:rPr>
        <w:t xml:space="preserve">as a political doctrine, if not in reality) </w:t>
      </w:r>
      <w:r w:rsidRPr="00E977B4">
        <w:rPr>
          <w:rStyle w:val="StyleBoldUnderline"/>
        </w:rPr>
        <w:t xml:space="preserve">cannot be a cause for complacency. </w:t>
      </w:r>
      <w:proofErr w:type="spellStart"/>
      <w:r w:rsidRPr="00E977B4">
        <w:rPr>
          <w:rStyle w:val="StyleBoldUnderline"/>
        </w:rPr>
        <w:t>Multipolarity</w:t>
      </w:r>
      <w:proofErr w:type="spellEnd"/>
      <w:r w:rsidRPr="00E977B4">
        <w:rPr>
          <w:rStyle w:val="StyleBoldUnderline"/>
        </w:rPr>
        <w:t>,</w:t>
      </w:r>
      <w:r>
        <w:rPr>
          <w:sz w:val="16"/>
          <w:szCs w:val="16"/>
        </w:rPr>
        <w:t xml:space="preserve"> existing objectively at various levels and interdependently, </w:t>
      </w:r>
      <w:r w:rsidRPr="00451D3C">
        <w:rPr>
          <w:rStyle w:val="StyleBoldUnderline"/>
          <w:highlight w:val="yellow"/>
        </w:rPr>
        <w:t xml:space="preserve">holds many </w:t>
      </w:r>
      <w:r w:rsidRPr="00E977B4">
        <w:rPr>
          <w:rStyle w:val="StyleBoldUnderline"/>
        </w:rPr>
        <w:t xml:space="preserve">difficulties and </w:t>
      </w:r>
      <w:r w:rsidRPr="00451D3C">
        <w:rPr>
          <w:rStyle w:val="StyleBoldUnderline"/>
          <w:highlight w:val="yellow"/>
        </w:rPr>
        <w:t>threats</w:t>
      </w:r>
      <w:r w:rsidRPr="00E977B4">
        <w:rPr>
          <w:rStyle w:val="StyleBoldUnderline"/>
        </w:rPr>
        <w:t xml:space="preserve">. </w:t>
      </w:r>
      <w:r>
        <w:rPr>
          <w:sz w:val="16"/>
          <w:szCs w:val="16"/>
        </w:rPr>
        <w:t xml:space="preserve">For example, </w:t>
      </w:r>
      <w:r w:rsidRPr="00E977B4">
        <w:rPr>
          <w:rStyle w:val="StyleBoldUnderline"/>
        </w:rPr>
        <w:t xml:space="preserve">if the Russia-NATO confrontation persists, it can do much damage to both parties </w:t>
      </w:r>
      <w:proofErr w:type="gramStart"/>
      <w:r w:rsidRPr="00E977B4">
        <w:rPr>
          <w:rStyle w:val="StyleBoldUnderline"/>
        </w:rPr>
        <w:t>and  international</w:t>
      </w:r>
      <w:proofErr w:type="gramEnd"/>
      <w:r w:rsidRPr="00E977B4">
        <w:rPr>
          <w:rStyle w:val="StyleBoldUnderline"/>
        </w:rPr>
        <w:t xml:space="preserve"> security</w:t>
      </w:r>
      <w:r>
        <w:rPr>
          <w:sz w:val="16"/>
          <w:szCs w:val="16"/>
        </w:rPr>
        <w:t xml:space="preserve">. Or, alternatively, if Kosovo secedes from Serbia, this may provoke similar processes in Abkhazia, South Ossetia and </w:t>
      </w:r>
      <w:proofErr w:type="spellStart"/>
      <w:r>
        <w:rPr>
          <w:sz w:val="16"/>
          <w:szCs w:val="16"/>
        </w:rPr>
        <w:t>Transdniestria</w:t>
      </w:r>
      <w:proofErr w:type="spellEnd"/>
      <w:r>
        <w:rPr>
          <w:sz w:val="16"/>
          <w:szCs w:val="16"/>
        </w:rPr>
        <w:t xml:space="preserve">, and involve Russia in armed conflicts with Georgia and Moldova, two countries that are supported by NATO. Another flash point involves Ukraine.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w:t>
      </w:r>
      <w:r w:rsidRPr="00451D3C">
        <w:rPr>
          <w:rStyle w:val="StyleBoldUnderline"/>
          <w:highlight w:val="yellow"/>
        </w:rPr>
        <w:t xml:space="preserve">This could make the stage for </w:t>
      </w:r>
      <w:r w:rsidRPr="00451D3C">
        <w:rPr>
          <w:rStyle w:val="Emphasis"/>
          <w:highlight w:val="yellow"/>
        </w:rPr>
        <w:t>nuclear confrontation</w:t>
      </w:r>
      <w:r w:rsidRPr="00451D3C">
        <w:rPr>
          <w:rStyle w:val="StyleBoldUnderline"/>
          <w:highlight w:val="yellow"/>
        </w:rPr>
        <w:t xml:space="preserve"> e</w:t>
      </w:r>
      <w:r w:rsidRPr="00E977B4">
        <w:rPr>
          <w:rStyle w:val="StyleBoldUnderline"/>
        </w:rPr>
        <w:t>ven tenser. Other “centers of power” would immediately derive benefit from the growing Russia-West standoff</w:t>
      </w:r>
      <w:r>
        <w:rPr>
          <w:sz w:val="16"/>
          <w:szCs w:val="16"/>
        </w:rPr>
        <w:t xml:space="preserve">, using it in their own interests. </w:t>
      </w:r>
      <w:r w:rsidRPr="00E977B4">
        <w:rPr>
          <w:rStyle w:val="StyleBoldUnderline"/>
        </w:rPr>
        <w:t xml:space="preserve">China would receive an opportunity to occupy even more advantageous positions in </w:t>
      </w:r>
      <w:proofErr w:type="gramStart"/>
      <w:r w:rsidRPr="00E977B4">
        <w:rPr>
          <w:rStyle w:val="StyleBoldUnderline"/>
        </w:rPr>
        <w:t>its  economic</w:t>
      </w:r>
      <w:proofErr w:type="gramEnd"/>
      <w:r w:rsidRPr="00E977B4">
        <w:rPr>
          <w:rStyle w:val="StyleBoldUnderline"/>
        </w:rPr>
        <w:t xml:space="preserve"> and political relations with Russia</w:t>
      </w:r>
      <w:r>
        <w:rPr>
          <w:sz w:val="16"/>
          <w:szCs w:val="16"/>
        </w:rPr>
        <w:t xml:space="preserve">, the U.S. and Japan, and would consolidate its influence in Central and South Asia and the Persian Gulf region. </w:t>
      </w:r>
      <w:r w:rsidRPr="00E977B4">
        <w:rPr>
          <w:rStyle w:val="StyleBoldUnderline"/>
        </w:rPr>
        <w:t xml:space="preserve">India, Pakistan, member countries of the Association of Southeast Asian Nations and some exalted regimes in Latin America would hardly miss their chance, either. </w:t>
      </w:r>
      <w:r w:rsidRPr="00451D3C">
        <w:rPr>
          <w:rStyle w:val="StyleBoldUnderline"/>
          <w:highlight w:val="yellow"/>
        </w:rPr>
        <w:t>A multipolar world</w:t>
      </w:r>
      <w:r w:rsidRPr="00451D3C">
        <w:rPr>
          <w:sz w:val="16"/>
          <w:szCs w:val="16"/>
          <w:highlight w:val="yellow"/>
          <w:shd w:val="clear" w:color="auto" w:fill="00FFFF"/>
        </w:rPr>
        <w:t xml:space="preserve"> </w:t>
      </w:r>
      <w:r w:rsidRPr="00451D3C">
        <w:rPr>
          <w:sz w:val="16"/>
          <w:szCs w:val="16"/>
        </w:rPr>
        <w:t>that</w:t>
      </w:r>
      <w:r>
        <w:rPr>
          <w:sz w:val="16"/>
          <w:szCs w:val="16"/>
        </w:rPr>
        <w:t xml:space="preserve"> is not moving toward nuclear </w:t>
      </w:r>
      <w:r w:rsidRPr="00451D3C">
        <w:rPr>
          <w:sz w:val="16"/>
          <w:szCs w:val="16"/>
        </w:rPr>
        <w:t xml:space="preserve">disarmament </w:t>
      </w:r>
      <w:r w:rsidRPr="00451D3C">
        <w:rPr>
          <w:rStyle w:val="StyleBoldUnderline"/>
          <w:highlight w:val="yellow"/>
        </w:rPr>
        <w:t>is a world of an expanding Nuclear Club</w:t>
      </w:r>
      <w:r w:rsidRPr="00451D3C">
        <w:rPr>
          <w:sz w:val="16"/>
          <w:szCs w:val="16"/>
          <w:highlight w:val="yellow"/>
        </w:rPr>
        <w:t>.</w:t>
      </w:r>
      <w:r>
        <w:rPr>
          <w:sz w:val="16"/>
          <w:szCs w:val="16"/>
        </w:rPr>
        <w:t xml:space="preserve"> While Russia and the West </w:t>
      </w:r>
      <w:proofErr w:type="gramStart"/>
      <w:r>
        <w:rPr>
          <w:sz w:val="16"/>
          <w:szCs w:val="16"/>
        </w:rPr>
        <w:t>continue  to</w:t>
      </w:r>
      <w:proofErr w:type="gramEnd"/>
      <w:r>
        <w:rPr>
          <w:sz w:val="16"/>
          <w:szCs w:val="16"/>
        </w:rPr>
        <w:t xml:space="preserve"> argue with each other, states that are capable of developing nuclear weapons of their own will jump at the opportunity.</w:t>
      </w:r>
      <w:r w:rsidRPr="00E977B4">
        <w:rPr>
          <w:rStyle w:val="StyleBoldUnderline"/>
        </w:rPr>
        <w:t xml:space="preserve"> </w:t>
      </w:r>
      <w:r w:rsidRPr="00451D3C">
        <w:rPr>
          <w:rStyle w:val="Emphasis"/>
          <w:highlight w:val="yellow"/>
        </w:rPr>
        <w:t>The probability of nuclear weapons being used</w:t>
      </w:r>
      <w:r w:rsidRPr="00451D3C">
        <w:rPr>
          <w:rStyle w:val="StyleBoldUnderline"/>
          <w:highlight w:val="yellow"/>
        </w:rPr>
        <w:t xml:space="preserve"> </w:t>
      </w:r>
      <w:r w:rsidRPr="00E977B4">
        <w:rPr>
          <w:rStyle w:val="StyleBoldUnderline"/>
        </w:rPr>
        <w:t xml:space="preserve">in a regional conflict </w:t>
      </w:r>
      <w:r w:rsidRPr="00451D3C">
        <w:rPr>
          <w:rStyle w:val="Emphasis"/>
          <w:highlight w:val="yellow"/>
        </w:rPr>
        <w:t>will increase significantly</w:t>
      </w:r>
      <w:r w:rsidRPr="00451D3C">
        <w:rPr>
          <w:rStyle w:val="StyleBoldUnderline"/>
          <w:highlight w:val="yellow"/>
        </w:rPr>
        <w:t>.</w:t>
      </w:r>
      <w:r>
        <w:rPr>
          <w:sz w:val="16"/>
          <w:szCs w:val="16"/>
        </w:rPr>
        <w:t xml:space="preserve"> </w:t>
      </w:r>
      <w:r w:rsidRPr="00E977B4">
        <w:rPr>
          <w:rStyle w:val="StyleBoldUnderline"/>
        </w:rPr>
        <w:t xml:space="preserve">International Islamic extremism and </w:t>
      </w:r>
      <w:r w:rsidRPr="00451D3C">
        <w:rPr>
          <w:rStyle w:val="StyleBoldUnderline"/>
          <w:highlight w:val="yellow"/>
        </w:rPr>
        <w:t xml:space="preserve">terrorism will increase </w:t>
      </w:r>
      <w:r w:rsidRPr="00E977B4">
        <w:rPr>
          <w:rStyle w:val="StyleBoldUnderline"/>
        </w:rPr>
        <w:t>dramatically</w:t>
      </w:r>
      <w:r>
        <w:rPr>
          <w:sz w:val="16"/>
          <w:szCs w:val="16"/>
        </w:rPr>
        <w:t xml:space="preserve">; </w:t>
      </w:r>
      <w:r w:rsidRPr="00E977B4">
        <w:rPr>
          <w:rStyle w:val="StyleBoldUnderline"/>
        </w:rPr>
        <w:t xml:space="preserve">this threat represents the reverse side of globalization. The situation in </w:t>
      </w:r>
      <w:r w:rsidRPr="00451D3C">
        <w:rPr>
          <w:rStyle w:val="StyleBoldUnderline"/>
          <w:highlight w:val="yellow"/>
        </w:rPr>
        <w:t xml:space="preserve">Afghanistan, Central Asia, the Middle East, and North and East Africa will further destabilize. </w:t>
      </w:r>
      <w:r w:rsidRPr="00E977B4">
        <w:rPr>
          <w:rStyle w:val="StyleBoldUnderline"/>
        </w:rPr>
        <w:t xml:space="preserve">The wave of militant separatism, trans-border crime and terrorism will also infiltrate Western Europe, Russia, the U.S., and other countries. The surviving </w:t>
      </w:r>
      <w:r w:rsidRPr="00451D3C">
        <w:rPr>
          <w:rStyle w:val="StyleBoldUnderline"/>
        </w:rPr>
        <w:t>disarmament treaties</w:t>
      </w:r>
      <w:r w:rsidRPr="00451D3C">
        <w:rPr>
          <w:sz w:val="16"/>
          <w:szCs w:val="16"/>
          <w:shd w:val="clear" w:color="auto" w:fill="00FFFF"/>
        </w:rPr>
        <w:t xml:space="preserve"> </w:t>
      </w:r>
      <w:r w:rsidRPr="00451D3C">
        <w:rPr>
          <w:sz w:val="16"/>
          <w:szCs w:val="16"/>
        </w:rPr>
        <w:t xml:space="preserve">(the Non-Proliferation Treaty, the Conventional Armed Forces in Europe Treaty, and the Comprehensive Nuclear Test Ban Treaty) </w:t>
      </w:r>
      <w:r w:rsidRPr="00451D3C">
        <w:rPr>
          <w:rStyle w:val="StyleBoldUnderline"/>
        </w:rPr>
        <w:t>will collapse.</w:t>
      </w:r>
      <w:r w:rsidRPr="00451D3C">
        <w:rPr>
          <w:sz w:val="16"/>
          <w:szCs w:val="16"/>
        </w:rPr>
        <w:t xml:space="preserve"> In</w:t>
      </w:r>
      <w:r>
        <w:rPr>
          <w:sz w:val="16"/>
          <w:szCs w:val="16"/>
        </w:rPr>
        <w:t xml:space="preserve"> a worst-case scenario, there is the chance that an adventuresome regime will initiate a missile launch against territories or space satellites of one or several great powers with a view to triggering an exchange of nuclear strikes between them. </w:t>
      </w:r>
      <w:r w:rsidRPr="00451D3C">
        <w:rPr>
          <w:rStyle w:val="StyleBoldUnderline"/>
          <w:highlight w:val="yellow"/>
        </w:rPr>
        <w:t xml:space="preserve">Another </w:t>
      </w:r>
      <w:r w:rsidRPr="00451D3C">
        <w:rPr>
          <w:rStyle w:val="Emphasis"/>
          <w:highlight w:val="yellow"/>
        </w:rPr>
        <w:t>high probability</w:t>
      </w:r>
      <w:r w:rsidRPr="00451D3C">
        <w:rPr>
          <w:rStyle w:val="StyleBoldUnderline"/>
          <w:highlight w:val="yellow"/>
        </w:rPr>
        <w:t xml:space="preserve"> is the threat of a </w:t>
      </w:r>
      <w:r w:rsidRPr="00451D3C">
        <w:rPr>
          <w:rStyle w:val="Emphasis"/>
          <w:highlight w:val="yellow"/>
        </w:rPr>
        <w:t>terrorist act with the use of a nuclear device</w:t>
      </w:r>
      <w:r w:rsidRPr="00451D3C">
        <w:rPr>
          <w:rStyle w:val="StyleBoldUnderline"/>
          <w:highlight w:val="yellow"/>
        </w:rPr>
        <w:t xml:space="preserve"> in one or several major capitals of the world.</w:t>
      </w:r>
    </w:p>
    <w:p w14:paraId="147EFD13" w14:textId="77777777" w:rsidR="00451D3C" w:rsidRPr="00451D3C" w:rsidRDefault="00451D3C" w:rsidP="00451D3C"/>
    <w:p w14:paraId="2B09DCC9" w14:textId="0D82031A" w:rsidR="00451D3C" w:rsidRDefault="00451D3C" w:rsidP="00451D3C">
      <w:pPr>
        <w:pStyle w:val="Heading3"/>
      </w:pPr>
      <w:r>
        <w:t xml:space="preserve">     Ext: China Influence Hurts US </w:t>
      </w:r>
      <w:proofErr w:type="spellStart"/>
      <w:r>
        <w:t>Heg</w:t>
      </w:r>
      <w:proofErr w:type="spellEnd"/>
      <w:r>
        <w:t xml:space="preserve"> </w:t>
      </w:r>
    </w:p>
    <w:p w14:paraId="540C5ACF" w14:textId="790497EE" w:rsidR="008B56B9" w:rsidRDefault="008B56B9" w:rsidP="008B56B9">
      <w:pPr>
        <w:pStyle w:val="Heading4"/>
      </w:pPr>
      <w:r>
        <w:t xml:space="preserve">Chinese engagement in Latin America is a move to constrain US </w:t>
      </w:r>
      <w:proofErr w:type="spellStart"/>
      <w:r>
        <w:t>heg</w:t>
      </w:r>
      <w:proofErr w:type="spellEnd"/>
      <w:r>
        <w:t xml:space="preserve">. </w:t>
      </w:r>
    </w:p>
    <w:p w14:paraId="40457268" w14:textId="42B6AF10" w:rsidR="008B56B9" w:rsidRPr="008B56B9" w:rsidRDefault="008B56B9" w:rsidP="008B56B9">
      <w:pPr>
        <w:rPr>
          <w:sz w:val="16"/>
          <w:szCs w:val="16"/>
        </w:rPr>
      </w:pPr>
      <w:proofErr w:type="spellStart"/>
      <w:r>
        <w:rPr>
          <w:rStyle w:val="StyleStyleBold12pt"/>
        </w:rPr>
        <w:t>Bu</w:t>
      </w:r>
      <w:r w:rsidRPr="008B56B9">
        <w:rPr>
          <w:rStyle w:val="StyleStyleBold12pt"/>
        </w:rPr>
        <w:t>ssey</w:t>
      </w:r>
      <w:proofErr w:type="spellEnd"/>
      <w:r w:rsidRPr="008B56B9">
        <w:rPr>
          <w:rStyle w:val="StyleStyleBold12pt"/>
        </w:rPr>
        <w:t xml:space="preserve"> and Garvin 1</w:t>
      </w:r>
      <w:r w:rsidRPr="008B56B9">
        <w:rPr>
          <w:sz w:val="16"/>
          <w:szCs w:val="16"/>
        </w:rPr>
        <w:t>. [Jane, Glenn, reporters, "China exerting regional influence" Miami Herald -- April 15 -- www.latinamericanstudies.org/cuba/china-influence.htm]</w:t>
      </w:r>
    </w:p>
    <w:p w14:paraId="0B9EC350" w14:textId="77777777" w:rsidR="008B56B9" w:rsidRDefault="008B56B9" w:rsidP="008B56B9"/>
    <w:p w14:paraId="0A2D992F" w14:textId="1E039CB0" w:rsidR="008B56B9" w:rsidRPr="008B56B9" w:rsidRDefault="008B56B9" w:rsidP="008B56B9">
      <w:pPr>
        <w:rPr>
          <w:sz w:val="16"/>
        </w:rPr>
      </w:pPr>
      <w:r w:rsidRPr="008B56B9">
        <w:rPr>
          <w:sz w:val="16"/>
        </w:rPr>
        <w:t xml:space="preserve">Quietly but persistently, in dozens of locations from Chile to Cuba, </w:t>
      </w:r>
      <w:r w:rsidRPr="008B56B9">
        <w:rPr>
          <w:rStyle w:val="StyleBoldUnderline"/>
          <w:highlight w:val="yellow"/>
        </w:rPr>
        <w:t>China is flexing its muscles</w:t>
      </w:r>
      <w:r w:rsidRPr="008B56B9">
        <w:rPr>
          <w:sz w:val="16"/>
          <w:highlight w:val="yellow"/>
        </w:rPr>
        <w:t xml:space="preserve"> </w:t>
      </w:r>
      <w:r w:rsidRPr="008B56B9">
        <w:rPr>
          <w:rStyle w:val="StyleBoldUnderline"/>
          <w:highlight w:val="yellow"/>
        </w:rPr>
        <w:t>in</w:t>
      </w:r>
      <w:r w:rsidRPr="008B56B9">
        <w:rPr>
          <w:sz w:val="16"/>
        </w:rPr>
        <w:t xml:space="preserve"> the early stages of what many military and intelligence analysts say </w:t>
      </w:r>
      <w:r w:rsidRPr="008B56B9">
        <w:rPr>
          <w:rStyle w:val="StyleBoldUnderline"/>
        </w:rPr>
        <w:t xml:space="preserve">is </w:t>
      </w:r>
      <w:r w:rsidRPr="008B56B9">
        <w:rPr>
          <w:rStyle w:val="StyleBoldUnderline"/>
          <w:highlight w:val="yellow"/>
        </w:rPr>
        <w:t>a plan to challenge the United States</w:t>
      </w:r>
      <w:r w:rsidRPr="008B56B9">
        <w:rPr>
          <w:rStyle w:val="StyleBoldUnderline"/>
        </w:rPr>
        <w:t xml:space="preserve"> politically and strategically in its own backyard</w:t>
      </w:r>
      <w:proofErr w:type="gramStart"/>
      <w:r w:rsidRPr="008B56B9">
        <w:rPr>
          <w:rStyle w:val="StyleBoldUnderline"/>
        </w:rPr>
        <w:t>.</w:t>
      </w:r>
      <w:r w:rsidRPr="008B56B9">
        <w:rPr>
          <w:rStyle w:val="StyleBoldUnderline"/>
          <w:sz w:val="12"/>
          <w:u w:val="none"/>
        </w:rPr>
        <w:t>¶</w:t>
      </w:r>
      <w:proofErr w:type="gramEnd"/>
      <w:r w:rsidRPr="008B56B9">
        <w:rPr>
          <w:sz w:val="16"/>
        </w:rPr>
        <w:t xml:space="preserve"> While Americans were preoccupied with the Chinese government's detention of a U.S. air crew half a world away, Chinese President Jiang </w:t>
      </w:r>
      <w:proofErr w:type="spellStart"/>
      <w:r w:rsidRPr="008B56B9">
        <w:rPr>
          <w:sz w:val="16"/>
        </w:rPr>
        <w:t>Zemin</w:t>
      </w:r>
      <w:proofErr w:type="spellEnd"/>
      <w:r w:rsidRPr="008B56B9">
        <w:rPr>
          <w:sz w:val="16"/>
        </w:rPr>
        <w:t xml:space="preserve"> last week launched a 12-day tour of Latin America to cement military and trade ties.</w:t>
      </w:r>
      <w:r w:rsidRPr="008B56B9">
        <w:rPr>
          <w:sz w:val="12"/>
        </w:rPr>
        <w:t>¶</w:t>
      </w:r>
      <w:r w:rsidRPr="008B56B9">
        <w:rPr>
          <w:sz w:val="16"/>
        </w:rPr>
        <w:t xml:space="preserve"> </w:t>
      </w:r>
      <w:r w:rsidRPr="008B56B9">
        <w:rPr>
          <w:rStyle w:val="StyleBoldUnderline"/>
        </w:rPr>
        <w:t>``The strategic equation in our own hemisphere is changing like a cancer that you can't feel,''</w:t>
      </w:r>
      <w:r w:rsidRPr="008B56B9">
        <w:rPr>
          <w:sz w:val="16"/>
        </w:rPr>
        <w:t xml:space="preserve"> says Al </w:t>
      </w:r>
      <w:proofErr w:type="spellStart"/>
      <w:r w:rsidRPr="008B56B9">
        <w:rPr>
          <w:sz w:val="16"/>
        </w:rPr>
        <w:t>Santoli</w:t>
      </w:r>
      <w:proofErr w:type="spellEnd"/>
      <w:r w:rsidRPr="008B56B9">
        <w:rPr>
          <w:sz w:val="16"/>
        </w:rPr>
        <w:t>, senior foreign policy advisor for Rep. Dana Rohrabacher, a California Republican.</w:t>
      </w:r>
      <w:r w:rsidRPr="008B56B9">
        <w:rPr>
          <w:sz w:val="12"/>
        </w:rPr>
        <w:t>¶</w:t>
      </w:r>
      <w:r w:rsidRPr="008B56B9">
        <w:rPr>
          <w:sz w:val="16"/>
        </w:rPr>
        <w:t xml:space="preserve"> </w:t>
      </w:r>
      <w:r w:rsidRPr="008B56B9">
        <w:rPr>
          <w:rStyle w:val="StyleBoldUnderline"/>
          <w:highlight w:val="yellow"/>
        </w:rPr>
        <w:t xml:space="preserve">Across the region, China is making its mark: </w:t>
      </w:r>
      <w:r w:rsidRPr="008B56B9">
        <w:rPr>
          <w:rStyle w:val="StyleBoldUnderline"/>
          <w:sz w:val="12"/>
          <w:highlight w:val="yellow"/>
          <w:u w:val="none"/>
        </w:rPr>
        <w:t>¶</w:t>
      </w:r>
      <w:r w:rsidRPr="008B56B9">
        <w:rPr>
          <w:rStyle w:val="StyleBoldUnderline"/>
          <w:sz w:val="12"/>
          <w:highlight w:val="yellow"/>
        </w:rPr>
        <w:t xml:space="preserve"> </w:t>
      </w:r>
      <w:r w:rsidRPr="008B56B9">
        <w:rPr>
          <w:sz w:val="12"/>
          <w:highlight w:val="yellow"/>
        </w:rPr>
        <w:t>¶</w:t>
      </w:r>
      <w:r w:rsidRPr="008B56B9">
        <w:rPr>
          <w:sz w:val="16"/>
        </w:rPr>
        <w:t xml:space="preserve"> </w:t>
      </w:r>
      <w:r w:rsidRPr="008B56B9">
        <w:rPr>
          <w:sz w:val="12"/>
        </w:rPr>
        <w:t>¶</w:t>
      </w:r>
      <w:r w:rsidRPr="008B56B9">
        <w:rPr>
          <w:sz w:val="16"/>
        </w:rPr>
        <w:t xml:space="preserve"> At tracking stations in Brazil, </w:t>
      </w:r>
      <w:r w:rsidRPr="008B56B9">
        <w:rPr>
          <w:rStyle w:val="StyleBoldUnderline"/>
        </w:rPr>
        <w:t>Chinese technicians familiarize themselves with new digital reconnaissance equipment tha</w:t>
      </w:r>
      <w:r w:rsidRPr="008B56B9">
        <w:rPr>
          <w:sz w:val="16"/>
        </w:rPr>
        <w:t xml:space="preserve">t might someday </w:t>
      </w:r>
      <w:r w:rsidRPr="008B56B9">
        <w:rPr>
          <w:rStyle w:val="StyleBoldUnderline"/>
        </w:rPr>
        <w:t>enable them to stalk and destroy U.S. intelligence satellites.</w:t>
      </w:r>
      <w:r w:rsidRPr="008B56B9">
        <w:rPr>
          <w:rStyle w:val="StyleBoldUnderline"/>
          <w:sz w:val="12"/>
          <w:u w:val="none"/>
        </w:rPr>
        <w:t>¶</w:t>
      </w:r>
      <w:r w:rsidRPr="008B56B9">
        <w:rPr>
          <w:sz w:val="16"/>
        </w:rPr>
        <w:t xml:space="preserve"> </w:t>
      </w:r>
      <w:r w:rsidRPr="008B56B9">
        <w:rPr>
          <w:sz w:val="12"/>
        </w:rPr>
        <w:t>¶</w:t>
      </w:r>
      <w:r w:rsidRPr="008B56B9">
        <w:rPr>
          <w:sz w:val="16"/>
        </w:rPr>
        <w:t xml:space="preserve"> </w:t>
      </w:r>
      <w:r w:rsidRPr="008B56B9">
        <w:rPr>
          <w:sz w:val="12"/>
        </w:rPr>
        <w:t>¶</w:t>
      </w:r>
      <w:r w:rsidRPr="008B56B9">
        <w:rPr>
          <w:sz w:val="16"/>
        </w:rPr>
        <w:t xml:space="preserve"> In computerized listening posts </w:t>
      </w:r>
      <w:r w:rsidRPr="008B56B9">
        <w:rPr>
          <w:rStyle w:val="StyleBoldUnderline"/>
        </w:rPr>
        <w:t>in Cuba, Chinese experts in electronic espionage scoop up signals from U.S. military satellites</w:t>
      </w:r>
      <w:r w:rsidRPr="008B56B9">
        <w:rPr>
          <w:sz w:val="16"/>
        </w:rPr>
        <w:t xml:space="preserve"> and sift through the contents of millions of American telephone conversations for intelligence.</w:t>
      </w:r>
      <w:r w:rsidRPr="008B56B9">
        <w:rPr>
          <w:sz w:val="12"/>
        </w:rPr>
        <w:t>¶</w:t>
      </w:r>
      <w:r w:rsidRPr="008B56B9">
        <w:rPr>
          <w:sz w:val="16"/>
        </w:rPr>
        <w:t xml:space="preserve"> </w:t>
      </w:r>
      <w:r w:rsidRPr="008B56B9">
        <w:rPr>
          <w:sz w:val="12"/>
        </w:rPr>
        <w:t>¶</w:t>
      </w:r>
      <w:r w:rsidRPr="008B56B9">
        <w:rPr>
          <w:sz w:val="16"/>
        </w:rPr>
        <w:t xml:space="preserve"> </w:t>
      </w:r>
      <w:r w:rsidRPr="008B56B9">
        <w:rPr>
          <w:sz w:val="12"/>
        </w:rPr>
        <w:t>¶</w:t>
      </w:r>
      <w:r w:rsidRPr="008B56B9">
        <w:rPr>
          <w:sz w:val="16"/>
        </w:rPr>
        <w:t xml:space="preserve"> </w:t>
      </w:r>
      <w:r w:rsidRPr="008B56B9">
        <w:rPr>
          <w:rStyle w:val="StyleBoldUnderline"/>
        </w:rPr>
        <w:t xml:space="preserve">At airfields in Venezuela, Chinese military officers instruct pilots in the fine points of new transport </w:t>
      </w:r>
      <w:r w:rsidRPr="008B56B9">
        <w:rPr>
          <w:rStyle w:val="StyleBoldUnderline"/>
          <w:sz w:val="14"/>
          <w:szCs w:val="14"/>
        </w:rPr>
        <w:t>planes</w:t>
      </w:r>
      <w:r w:rsidRPr="008B56B9">
        <w:rPr>
          <w:sz w:val="14"/>
          <w:szCs w:val="14"/>
        </w:rPr>
        <w:t xml:space="preserve"> that the government of President Hugo Chávez has purchased from Beijing. From this toehold, China hopes to expand military sales -- eventually including jet fighters -- throughout South America</w:t>
      </w:r>
      <w:proofErr w:type="gramStart"/>
      <w:r w:rsidRPr="008B56B9">
        <w:rPr>
          <w:sz w:val="14"/>
          <w:szCs w:val="14"/>
        </w:rPr>
        <w:t>.¶</w:t>
      </w:r>
      <w:proofErr w:type="gramEnd"/>
      <w:r w:rsidRPr="008B56B9">
        <w:rPr>
          <w:sz w:val="14"/>
          <w:szCs w:val="14"/>
        </w:rPr>
        <w:t xml:space="preserve"> ¶ ¶ From petroleum sites in Venezuela, where Chinese oil executives are drilling exploratory wells, to ports along the Chilean coast, where nearly $1 billion in copper was loaded for shipping to China in 2000, investment and trade ties surge. China's trade with Latin America jumped more than 50 percent from 1999 to 2000, reaching a historic high of $12.6 billion</w:t>
      </w:r>
      <w:proofErr w:type="gramStart"/>
      <w:r w:rsidRPr="008B56B9">
        <w:rPr>
          <w:sz w:val="14"/>
          <w:szCs w:val="14"/>
        </w:rPr>
        <w:t>.¶</w:t>
      </w:r>
      <w:proofErr w:type="gramEnd"/>
      <w:r w:rsidRPr="008B56B9">
        <w:rPr>
          <w:sz w:val="14"/>
          <w:szCs w:val="14"/>
        </w:rPr>
        <w:t xml:space="preserve"> Because China's initiative in the Western Hemisphere has involved tiny nibbles rather than a single bold thrust, it has attracted little public attention. But that doesn't make it any less real, analysts warn</w:t>
      </w:r>
      <w:proofErr w:type="gramStart"/>
      <w:r w:rsidRPr="008B56B9">
        <w:rPr>
          <w:sz w:val="14"/>
          <w:szCs w:val="14"/>
        </w:rPr>
        <w:t>.¶</w:t>
      </w:r>
      <w:proofErr w:type="gramEnd"/>
      <w:r w:rsidRPr="008B56B9">
        <w:rPr>
          <w:sz w:val="14"/>
          <w:szCs w:val="14"/>
        </w:rPr>
        <w:t xml:space="preserve"> The notion of global rivalries might seem faintly anachronistic to many Americans -- a relic of Cold War thinking. In the 1990s, with former President Bill Clinton labeling the Chinese our ``strategic partners,'' U.S. investment in China surged and the country became a major trading partner</w:t>
      </w:r>
      <w:proofErr w:type="gramStart"/>
      <w:r w:rsidRPr="008B56B9">
        <w:rPr>
          <w:sz w:val="14"/>
          <w:szCs w:val="14"/>
        </w:rPr>
        <w:t>.¶</w:t>
      </w:r>
      <w:proofErr w:type="gramEnd"/>
      <w:r w:rsidRPr="008B56B9">
        <w:rPr>
          <w:sz w:val="14"/>
          <w:szCs w:val="14"/>
        </w:rPr>
        <w:t xml:space="preserve"> 'CONSIDERED ENEMIES'¶ But Beijing doesn't see it that way, China watchers warn. ``Don't be romantic about China,'' says James Lilly, a former U.S. ambassador to Beijing. ``They aren't romantic about us. You have to seek truth from facts, and the facts are that</w:t>
      </w:r>
      <w:r w:rsidRPr="008B56B9">
        <w:rPr>
          <w:sz w:val="16"/>
        </w:rPr>
        <w:t xml:space="preserve"> </w:t>
      </w:r>
      <w:r w:rsidRPr="008B56B9">
        <w:rPr>
          <w:rStyle w:val="StyleBoldUnderline"/>
          <w:highlight w:val="yellow"/>
        </w:rPr>
        <w:t>they run massive intelligence operations against us</w:t>
      </w:r>
      <w:r w:rsidRPr="008B56B9">
        <w:rPr>
          <w:rStyle w:val="StyleBoldUnderline"/>
        </w:rPr>
        <w:t xml:space="preserve">, they make open statements against us, </w:t>
      </w:r>
      <w:proofErr w:type="gramStart"/>
      <w:r w:rsidRPr="008B56B9">
        <w:rPr>
          <w:rStyle w:val="StyleBoldUnderline"/>
        </w:rPr>
        <w:t>their</w:t>
      </w:r>
      <w:proofErr w:type="gramEnd"/>
      <w:r w:rsidRPr="008B56B9">
        <w:rPr>
          <w:rStyle w:val="StyleBoldUnderline"/>
        </w:rPr>
        <w:t xml:space="preserve"> high-level documents show that </w:t>
      </w:r>
      <w:r w:rsidRPr="008B56B9">
        <w:rPr>
          <w:rStyle w:val="StyleBoldUnderline"/>
          <w:highlight w:val="yellow"/>
        </w:rPr>
        <w:t>they are not friendly</w:t>
      </w:r>
      <w:r w:rsidRPr="008B56B9">
        <w:rPr>
          <w:rStyle w:val="StyleBoldUnderline"/>
        </w:rPr>
        <w:t xml:space="preserve"> to us. </w:t>
      </w:r>
      <w:r w:rsidRPr="008B56B9">
        <w:rPr>
          <w:rStyle w:val="StyleBoldUnderline"/>
          <w:highlight w:val="yellow"/>
        </w:rPr>
        <w:t>They consider us enemies.</w:t>
      </w:r>
      <w:r w:rsidRPr="008B56B9">
        <w:rPr>
          <w:rStyle w:val="StyleBoldUnderline"/>
        </w:rPr>
        <w:t>''</w:t>
      </w:r>
      <w:r w:rsidRPr="008B56B9">
        <w:rPr>
          <w:rStyle w:val="StyleBoldUnderline"/>
          <w:sz w:val="12"/>
          <w:u w:val="none"/>
        </w:rPr>
        <w:t>¶</w:t>
      </w:r>
      <w:r w:rsidRPr="008B56B9">
        <w:rPr>
          <w:sz w:val="16"/>
        </w:rPr>
        <w:t xml:space="preserve"> </w:t>
      </w:r>
      <w:r w:rsidRPr="008B56B9">
        <w:rPr>
          <w:rStyle w:val="StyleBoldUnderline"/>
          <w:highlight w:val="yellow"/>
        </w:rPr>
        <w:t>A Chinese military ``White Paper</w:t>
      </w:r>
      <w:r w:rsidRPr="008B56B9">
        <w:rPr>
          <w:sz w:val="16"/>
        </w:rPr>
        <w:t xml:space="preserve">,'' published at the end of last year, </w:t>
      </w:r>
      <w:r w:rsidRPr="008B56B9">
        <w:rPr>
          <w:rStyle w:val="StyleBoldUnderline"/>
          <w:highlight w:val="yellow"/>
        </w:rPr>
        <w:t>described U.S. policy as ``</w:t>
      </w:r>
      <w:proofErr w:type="spellStart"/>
      <w:r w:rsidRPr="008B56B9">
        <w:rPr>
          <w:rStyle w:val="StyleBoldUnderline"/>
          <w:highlight w:val="yellow"/>
        </w:rPr>
        <w:t>hegemonism</w:t>
      </w:r>
      <w:proofErr w:type="spellEnd"/>
      <w:r w:rsidRPr="008B56B9">
        <w:rPr>
          <w:rStyle w:val="StyleBoldUnderline"/>
          <w:highlight w:val="yellow"/>
        </w:rPr>
        <w:t xml:space="preserve"> and power politic</w:t>
      </w:r>
      <w:r w:rsidRPr="008B56B9">
        <w:rPr>
          <w:rStyle w:val="StyleBoldUnderline"/>
        </w:rPr>
        <w:t>s,'</w:t>
      </w:r>
      <w:r w:rsidRPr="008B56B9">
        <w:rPr>
          <w:sz w:val="16"/>
        </w:rPr>
        <w:t>' and Beijing recently announced a 17 percent boost in military spending</w:t>
      </w:r>
      <w:proofErr w:type="gramStart"/>
      <w:r w:rsidRPr="008B56B9">
        <w:rPr>
          <w:sz w:val="16"/>
        </w:rPr>
        <w:t>.</w:t>
      </w:r>
      <w:r w:rsidRPr="008B56B9">
        <w:rPr>
          <w:sz w:val="12"/>
        </w:rPr>
        <w:t>¶</w:t>
      </w:r>
      <w:proofErr w:type="gramEnd"/>
      <w:r w:rsidRPr="008B56B9">
        <w:rPr>
          <w:sz w:val="16"/>
        </w:rPr>
        <w:t xml:space="preserve"> Jiang dismisses concerns that </w:t>
      </w:r>
      <w:r w:rsidRPr="008B56B9">
        <w:rPr>
          <w:rStyle w:val="StyleBoldUnderline"/>
          <w:highlight w:val="yellow"/>
        </w:rPr>
        <w:t>deepening Sino-Latin American ties are aimed at challenging Washington's dominance.</w:t>
      </w:r>
      <w:r w:rsidRPr="008B56B9">
        <w:rPr>
          <w:rStyle w:val="StyleBoldUnderline"/>
          <w:sz w:val="12"/>
          <w:highlight w:val="yellow"/>
          <w:u w:val="none"/>
        </w:rPr>
        <w:t>¶</w:t>
      </w:r>
      <w:r w:rsidRPr="008B56B9">
        <w:rPr>
          <w:sz w:val="16"/>
        </w:rPr>
        <w:t xml:space="preserve"> In Brasilia Wednesday, he called a partnership with the largest Latin American country ``a new type of state relations based on mutual respect, equality and reciprocity,'' adding that the relationship is ``not directed against any third party,'' a pointed reference to the United States.</w:t>
      </w:r>
      <w:r w:rsidRPr="008B56B9">
        <w:rPr>
          <w:sz w:val="12"/>
        </w:rPr>
        <w:t>¶</w:t>
      </w:r>
      <w:r w:rsidRPr="008B56B9">
        <w:rPr>
          <w:sz w:val="16"/>
        </w:rPr>
        <w:t xml:space="preserve"> SERIOUS CHALLENGE</w:t>
      </w:r>
      <w:r w:rsidRPr="008B56B9">
        <w:rPr>
          <w:sz w:val="12"/>
        </w:rPr>
        <w:t>¶</w:t>
      </w:r>
      <w:r w:rsidRPr="008B56B9">
        <w:rPr>
          <w:sz w:val="16"/>
        </w:rPr>
        <w:t xml:space="preserve"> But </w:t>
      </w:r>
      <w:r w:rsidRPr="008B56B9">
        <w:rPr>
          <w:rStyle w:val="StyleBoldUnderline"/>
        </w:rPr>
        <w:t>Chinese activities in the Western Hemisphere</w:t>
      </w:r>
      <w:r w:rsidRPr="008B56B9">
        <w:rPr>
          <w:sz w:val="16"/>
        </w:rPr>
        <w:t xml:space="preserve">, though more subtle, </w:t>
      </w:r>
      <w:r w:rsidRPr="008B56B9">
        <w:rPr>
          <w:rStyle w:val="StyleBoldUnderline"/>
        </w:rPr>
        <w:t>may</w:t>
      </w:r>
      <w:r w:rsidRPr="008B56B9">
        <w:rPr>
          <w:sz w:val="16"/>
        </w:rPr>
        <w:t xml:space="preserve"> eventually </w:t>
      </w:r>
      <w:r w:rsidRPr="008B56B9">
        <w:rPr>
          <w:rStyle w:val="StyleBoldUnderline"/>
        </w:rPr>
        <w:t>pose a more serious challenge to Washington</w:t>
      </w:r>
      <w:r w:rsidRPr="008B56B9">
        <w:rPr>
          <w:sz w:val="14"/>
          <w:szCs w:val="14"/>
        </w:rPr>
        <w:t>, the analysts say.¶ ``I'm not going to tell you that they're going to put missiles in Panama and threaten Miami,'' says William Triplett II, co-author of Red Dragon Rising: Communist China's Military Threat to America. ``This is a much more long-term thing we're talking about.''¶ Jiang, during his 12-day tour of Latin America, which ends Tuesday, has been explicit about his country's intent to challenge U.S. leadership in the region. During his trip through Chile, Argentina, Uruguay, Brazil, Cuba and Venezuela, he repeatedly attacked what he called Washington's attempt to impose a ``</w:t>
      </w:r>
      <w:proofErr w:type="spellStart"/>
      <w:r w:rsidRPr="008B56B9">
        <w:rPr>
          <w:sz w:val="14"/>
          <w:szCs w:val="14"/>
        </w:rPr>
        <w:t>uni</w:t>
      </w:r>
      <w:proofErr w:type="spellEnd"/>
      <w:r w:rsidRPr="008B56B9">
        <w:rPr>
          <w:sz w:val="14"/>
          <w:szCs w:val="14"/>
        </w:rPr>
        <w:t>-polar'' scheme on the globe</w:t>
      </w:r>
      <w:proofErr w:type="gramStart"/>
      <w:r w:rsidRPr="008B56B9">
        <w:rPr>
          <w:sz w:val="14"/>
          <w:szCs w:val="14"/>
        </w:rPr>
        <w:t>.¶</w:t>
      </w:r>
      <w:proofErr w:type="gramEnd"/>
      <w:r w:rsidRPr="008B56B9">
        <w:rPr>
          <w:sz w:val="14"/>
          <w:szCs w:val="14"/>
        </w:rPr>
        <w:t xml:space="preserve"> Instead</w:t>
      </w:r>
      <w:r w:rsidRPr="008B56B9">
        <w:rPr>
          <w:sz w:val="16"/>
        </w:rPr>
        <w:t xml:space="preserve">, </w:t>
      </w:r>
      <w:r w:rsidRPr="008B56B9">
        <w:rPr>
          <w:rStyle w:val="StyleBoldUnderline"/>
        </w:rPr>
        <w:t>Jiang offered China's vision of a new world order. ``</w:t>
      </w:r>
      <w:proofErr w:type="spellStart"/>
      <w:r w:rsidRPr="008B56B9">
        <w:rPr>
          <w:sz w:val="16"/>
        </w:rPr>
        <w:t>Multipolarization</w:t>
      </w:r>
      <w:proofErr w:type="spellEnd"/>
      <w:r w:rsidRPr="008B56B9">
        <w:rPr>
          <w:sz w:val="16"/>
        </w:rPr>
        <w:t>,'' Jiang said in Chile and repeated throughout his trip, ``[is] conducive to the establishment of a new international political and economic order, world peace and stability.'' The other poles of influence could be Europe, China and Japan</w:t>
      </w:r>
      <w:proofErr w:type="gramStart"/>
      <w:r w:rsidRPr="008B56B9">
        <w:rPr>
          <w:sz w:val="16"/>
        </w:rPr>
        <w:t>.</w:t>
      </w:r>
      <w:r w:rsidRPr="008B56B9">
        <w:rPr>
          <w:sz w:val="12"/>
        </w:rPr>
        <w:t>¶</w:t>
      </w:r>
      <w:proofErr w:type="gramEnd"/>
      <w:r w:rsidRPr="008B56B9">
        <w:rPr>
          <w:sz w:val="16"/>
        </w:rPr>
        <w:t xml:space="preserve"> As part of its expanding ties with the region, </w:t>
      </w:r>
      <w:r w:rsidRPr="008B56B9">
        <w:rPr>
          <w:rStyle w:val="StyleBoldUnderline"/>
        </w:rPr>
        <w:t>China has been slowly but surely increasing its contacts with militaries throughout South Americ</w:t>
      </w:r>
      <w:r w:rsidRPr="008B56B9">
        <w:rPr>
          <w:sz w:val="16"/>
        </w:rPr>
        <w:t>a. Beijing has established direct military-to-military relations in Peru, Argentina, Chile, Uruguay and Venezuela</w:t>
      </w:r>
      <w:proofErr w:type="gramStart"/>
      <w:r w:rsidRPr="008B56B9">
        <w:rPr>
          <w:sz w:val="16"/>
        </w:rPr>
        <w:t>.</w:t>
      </w:r>
      <w:r w:rsidRPr="008B56B9">
        <w:rPr>
          <w:sz w:val="12"/>
        </w:rPr>
        <w:t>¶</w:t>
      </w:r>
      <w:proofErr w:type="gramEnd"/>
      <w:r w:rsidRPr="008B56B9">
        <w:rPr>
          <w:sz w:val="16"/>
        </w:rPr>
        <w:t xml:space="preserve"> </w:t>
      </w:r>
      <w:r w:rsidRPr="008B56B9">
        <w:rPr>
          <w:rStyle w:val="StyleBoldUnderline"/>
        </w:rPr>
        <w:t>Not only have the contacts enhanced China's influence, but there's been a direct intelligence payoff</w:t>
      </w:r>
      <w:r w:rsidRPr="008B56B9">
        <w:rPr>
          <w:sz w:val="16"/>
        </w:rPr>
        <w:t xml:space="preserve">. </w:t>
      </w:r>
      <w:r w:rsidRPr="008B56B9">
        <w:rPr>
          <w:rStyle w:val="StyleBoldUnderline"/>
        </w:rPr>
        <w:t>The Chinese ``are also able to gain valuable insight into the American military</w:t>
      </w:r>
      <w:r w:rsidRPr="008B56B9">
        <w:rPr>
          <w:sz w:val="16"/>
        </w:rPr>
        <w:t xml:space="preserve">, </w:t>
      </w:r>
      <w:r w:rsidRPr="008B56B9">
        <w:rPr>
          <w:sz w:val="14"/>
          <w:szCs w:val="14"/>
        </w:rPr>
        <w:t>because so many of these Latin officers have been trained in the United States,'' says Rick Fisher, a senior fellow at the Jamestown Foundation, a Washington think tank that follows China closely</w:t>
      </w:r>
      <w:proofErr w:type="gramStart"/>
      <w:r w:rsidRPr="008B56B9">
        <w:rPr>
          <w:sz w:val="14"/>
          <w:szCs w:val="14"/>
        </w:rPr>
        <w:t>.¶</w:t>
      </w:r>
      <w:proofErr w:type="gramEnd"/>
      <w:r w:rsidRPr="008B56B9">
        <w:rPr>
          <w:sz w:val="14"/>
          <w:szCs w:val="14"/>
        </w:rPr>
        <w:t xml:space="preserve"> The best receptions for Chinese military overtures have been in Cuba -- still seeking a replacement for its old Soviet patrons -- and Venezuela, where the populist ex-paratrooper president, Hugo Chávez, pursues a relentlessly anti-American policy.¶ Cuba is permitting Beijing to set up an electronic espionage shop near the old Soviet listening post at Lourdes, where the Chinese can pilfer intelligence from U.S. telecommunications, including the signals from American military satellites.¶ Venezuela has even purchased military aircraft from China. The Venezuelans have already purchased several small transport planes, and Chávez himself last month witnessed the tryout of two new training models of warplanes</w:t>
      </w:r>
      <w:proofErr w:type="gramStart"/>
      <w:r w:rsidRPr="008B56B9">
        <w:rPr>
          <w:sz w:val="14"/>
          <w:szCs w:val="14"/>
        </w:rPr>
        <w:t>.¶</w:t>
      </w:r>
      <w:proofErr w:type="gramEnd"/>
      <w:r w:rsidRPr="008B56B9">
        <w:rPr>
          <w:sz w:val="14"/>
          <w:szCs w:val="14"/>
        </w:rPr>
        <w:t xml:space="preserve"> ``That's a foot in the door,'' says Fisher. ``Then maybe you buy some trainers from them, ¶ and once you have the trainers, you might as well buy the aircraft, too.'' Many analysts believe that the Chinese hope to eventually sell their J-10 fighter-bomber, similar to the American F-16, in Latin America</w:t>
      </w:r>
      <w:proofErr w:type="gramStart"/>
      <w:r w:rsidRPr="008B56B9">
        <w:rPr>
          <w:sz w:val="14"/>
          <w:szCs w:val="14"/>
        </w:rPr>
        <w:t>.¶</w:t>
      </w:r>
      <w:proofErr w:type="gramEnd"/>
      <w:r w:rsidRPr="008B56B9">
        <w:rPr>
          <w:sz w:val="14"/>
          <w:szCs w:val="14"/>
        </w:rPr>
        <w:t xml:space="preserve"> Even more intriguing is Chinese involvement in a space project in Brazil that has already contributed to Beijing's ambitious military satellite program.¶ When the United States shied away from helping Brazil's space program out of fears that the country might be developing a nuclear capacity, China jumped in. The Chinese supplied rocket-launching technology that Brazil lacked; Brazil offered real-time digital photo technology that was new to the Chinese</w:t>
      </w:r>
      <w:proofErr w:type="gramStart"/>
      <w:r w:rsidRPr="008B56B9">
        <w:rPr>
          <w:sz w:val="14"/>
          <w:szCs w:val="14"/>
        </w:rPr>
        <w:t>.¶</w:t>
      </w:r>
      <w:proofErr w:type="gramEnd"/>
      <w:r w:rsidRPr="008B56B9">
        <w:rPr>
          <w:sz w:val="14"/>
          <w:szCs w:val="14"/>
        </w:rPr>
        <w:t xml:space="preserve"> The fruit of their collaboration, the China-Brazil Earth Resource Satellite, or CIBERS-1, seems innocent enough. Launched in October 1999, it monitors environmental factors like vegetation and temperature. With a resolution of 20 meters -- that is, it cannot really see anything smaller than 20 meters -- CIBERS-1 is useless for military purposes</w:t>
      </w:r>
      <w:proofErr w:type="gramStart"/>
      <w:r w:rsidRPr="008B56B9">
        <w:rPr>
          <w:sz w:val="14"/>
          <w:szCs w:val="14"/>
        </w:rPr>
        <w:t>.¶</w:t>
      </w:r>
      <w:proofErr w:type="gramEnd"/>
      <w:r w:rsidRPr="008B56B9">
        <w:rPr>
          <w:sz w:val="14"/>
          <w:szCs w:val="14"/>
        </w:rPr>
        <w:t xml:space="preserve"> MILITARY SATELLITE¶ But within a year, China had launched a military satellite closely modeled on CIBERS-1. The military satellite is believed capable of spotting objects as small as five meters, and intelligence experts say the Chinese are continuing to improve the optical technology all the time</w:t>
      </w:r>
      <w:proofErr w:type="gramStart"/>
      <w:r w:rsidRPr="008B56B9">
        <w:rPr>
          <w:sz w:val="14"/>
          <w:szCs w:val="14"/>
        </w:rPr>
        <w:t>.¶</w:t>
      </w:r>
      <w:proofErr w:type="gramEnd"/>
      <w:r w:rsidRPr="008B56B9">
        <w:rPr>
          <w:sz w:val="14"/>
          <w:szCs w:val="14"/>
        </w:rPr>
        <w:t xml:space="preserve"> Now China has announced plans to launch a constellation of eight reconnaissance satellites, half of them equipped with conventional photographic capabilities, half with radar-imaging technology capable of seeing through cloud covers.¶ That array of satellites would allow the Chinese to look at any spot on the earth twice a day, greatly enhancing its military capabilities.¶ Meanwhile, China continues its joint space project with Brazil. It may eventually lead to the Chinese having permanent access to Brazilian satellite tracking facilities -- a major step toward Beijing developing a killer satellite that could shoot down American satellites</w:t>
      </w:r>
      <w:proofErr w:type="gramStart"/>
      <w:r w:rsidRPr="008B56B9">
        <w:rPr>
          <w:sz w:val="14"/>
          <w:szCs w:val="14"/>
        </w:rPr>
        <w:t>.¶</w:t>
      </w:r>
      <w:proofErr w:type="gramEnd"/>
      <w:r w:rsidRPr="008B56B9">
        <w:rPr>
          <w:sz w:val="14"/>
          <w:szCs w:val="14"/>
        </w:rPr>
        <w:t xml:space="preserve"> ``In order to shoot down an enemy satellite, you have to have a comprehensive picture of its long-term flight path,'' says Fisher. ``Access to Brazilian tracking facilities would enable them to do this with U.S. satellites.''¶</w:t>
      </w:r>
      <w:r w:rsidRPr="008B56B9">
        <w:rPr>
          <w:sz w:val="16"/>
        </w:rPr>
        <w:t xml:space="preserve"> </w:t>
      </w:r>
      <w:proofErr w:type="gramStart"/>
      <w:r w:rsidRPr="008B56B9">
        <w:rPr>
          <w:rStyle w:val="StyleBoldUnderline"/>
          <w:highlight w:val="yellow"/>
        </w:rPr>
        <w:t>These</w:t>
      </w:r>
      <w:proofErr w:type="gramEnd"/>
      <w:r w:rsidRPr="008B56B9">
        <w:rPr>
          <w:rStyle w:val="StyleBoldUnderline"/>
          <w:highlight w:val="yellow"/>
        </w:rPr>
        <w:t xml:space="preserve"> are the type of military links that also bind. Add to them growing trade, investment and economic exchanges that also build China's influence and pressure points in a region anxious for increased global economic ties and respect on the world stage</w:t>
      </w:r>
      <w:r w:rsidRPr="008B56B9">
        <w:rPr>
          <w:sz w:val="16"/>
        </w:rPr>
        <w:t>.</w:t>
      </w:r>
    </w:p>
    <w:p w14:paraId="125A6370" w14:textId="77777777" w:rsidR="008B56B9" w:rsidRDefault="008B56B9" w:rsidP="008B56B9"/>
    <w:p w14:paraId="4342DDD1" w14:textId="77777777" w:rsidR="008B56B9" w:rsidRDefault="008B56B9" w:rsidP="008B56B9"/>
    <w:p w14:paraId="30A57E7B" w14:textId="77777777" w:rsidR="008B56B9" w:rsidRPr="008B56B9" w:rsidRDefault="008B56B9" w:rsidP="008B56B9"/>
    <w:p w14:paraId="77DE9A60" w14:textId="6EA3A781" w:rsidR="00923CB0" w:rsidRDefault="00923CB0" w:rsidP="00923CB0">
      <w:pPr>
        <w:pStyle w:val="Heading4"/>
      </w:pPr>
      <w:r>
        <w:t xml:space="preserve">Chinese influence emboldens Latin American leftists – constrains US </w:t>
      </w:r>
      <w:proofErr w:type="spellStart"/>
      <w:r>
        <w:t>heg</w:t>
      </w:r>
      <w:proofErr w:type="spellEnd"/>
      <w:r>
        <w:t xml:space="preserve">. </w:t>
      </w:r>
    </w:p>
    <w:p w14:paraId="175DFE58" w14:textId="2FD69AC9" w:rsidR="00923CB0" w:rsidRPr="00923CB0" w:rsidRDefault="00923CB0" w:rsidP="00923CB0">
      <w:pPr>
        <w:rPr>
          <w:sz w:val="16"/>
          <w:szCs w:val="16"/>
        </w:rPr>
      </w:pPr>
      <w:r w:rsidRPr="00923CB0">
        <w:rPr>
          <w:rStyle w:val="StyleStyleBold12pt"/>
        </w:rPr>
        <w:t>Ellis 6</w:t>
      </w:r>
      <w:r w:rsidRPr="00923CB0">
        <w:rPr>
          <w:sz w:val="16"/>
          <w:szCs w:val="16"/>
        </w:rPr>
        <w:t>. [Evan, Associate with Booz Allen Hamilton, Inc., with an emphasis on Latin American security issues, PhD in Political Science, "The New Chinese Engagement with Latin America: Understanding its Dynamics and the Implications for the Region" Booz-Allen -- March 3 -- www6.miami.edu/hemispheric-policy/ellisthenewchineseengagementwithlatinamerica030306.pdf]</w:t>
      </w:r>
    </w:p>
    <w:p w14:paraId="6B3EED3D" w14:textId="77777777" w:rsidR="00923CB0" w:rsidRDefault="00923CB0" w:rsidP="00923CB0"/>
    <w:p w14:paraId="0BF340D3" w14:textId="72B6D60F" w:rsidR="00923CB0" w:rsidRPr="00923CB0" w:rsidRDefault="00923CB0" w:rsidP="00923CB0">
      <w:pPr>
        <w:rPr>
          <w:sz w:val="16"/>
        </w:rPr>
      </w:pPr>
      <w:r w:rsidRPr="00923CB0">
        <w:rPr>
          <w:sz w:val="16"/>
        </w:rPr>
        <w:t xml:space="preserve">In the short term, </w:t>
      </w:r>
      <w:r w:rsidRPr="0090775B">
        <w:rPr>
          <w:rStyle w:val="StyleBoldUnderline"/>
          <w:highlight w:val="yellow"/>
        </w:rPr>
        <w:t xml:space="preserve">the most profound impact of China on Latin America is its symbolic </w:t>
      </w:r>
      <w:r w:rsidRPr="0090775B">
        <w:rPr>
          <w:rStyle w:val="StyleBoldUnderline"/>
          <w:sz w:val="12"/>
          <w:highlight w:val="yellow"/>
          <w:u w:val="none"/>
        </w:rPr>
        <w:t>¶</w:t>
      </w:r>
      <w:r w:rsidRPr="0090775B">
        <w:rPr>
          <w:rStyle w:val="StyleBoldUnderline"/>
          <w:highlight w:val="yellow"/>
        </w:rPr>
        <w:t xml:space="preserve"> impact on</w:t>
      </w:r>
      <w:r w:rsidRPr="00923CB0">
        <w:rPr>
          <w:sz w:val="16"/>
        </w:rPr>
        <w:t xml:space="preserve"> the popular imagination and </w:t>
      </w:r>
      <w:r w:rsidRPr="0090775B">
        <w:rPr>
          <w:rStyle w:val="StyleBoldUnderline"/>
          <w:highlight w:val="yellow"/>
        </w:rPr>
        <w:t>the calculations of the region’s political actors</w:t>
      </w:r>
      <w:r w:rsidRPr="00923CB0">
        <w:rPr>
          <w:sz w:val="16"/>
        </w:rPr>
        <w:t xml:space="preserve">. </w:t>
      </w:r>
      <w:r w:rsidRPr="00923CB0">
        <w:rPr>
          <w:sz w:val="12"/>
        </w:rPr>
        <w:t>¶</w:t>
      </w:r>
      <w:r w:rsidRPr="00923CB0">
        <w:rPr>
          <w:sz w:val="16"/>
        </w:rPr>
        <w:t xml:space="preserve"> For Latin America, </w:t>
      </w:r>
      <w:r w:rsidRPr="0090775B">
        <w:rPr>
          <w:rStyle w:val="StyleBoldUnderline"/>
          <w:highlight w:val="yellow"/>
        </w:rPr>
        <w:t xml:space="preserve">China represents an alternative in a part of the world that has long </w:t>
      </w:r>
      <w:r w:rsidRPr="0090775B">
        <w:rPr>
          <w:rStyle w:val="StyleBoldUnderline"/>
          <w:sz w:val="12"/>
          <w:highlight w:val="yellow"/>
          <w:u w:val="none"/>
        </w:rPr>
        <w:t>¶</w:t>
      </w:r>
      <w:r w:rsidRPr="0090775B">
        <w:rPr>
          <w:rStyle w:val="StyleBoldUnderline"/>
          <w:highlight w:val="yellow"/>
        </w:rPr>
        <w:t xml:space="preserve"> perceived itself as</w:t>
      </w:r>
      <w:r w:rsidRPr="00923CB0">
        <w:rPr>
          <w:sz w:val="16"/>
        </w:rPr>
        <w:t xml:space="preserve"> economically, politically, and culturally </w:t>
      </w:r>
      <w:r w:rsidRPr="0090775B">
        <w:rPr>
          <w:rStyle w:val="StyleBoldUnderline"/>
          <w:highlight w:val="yellow"/>
        </w:rPr>
        <w:t>dominated by the U</w:t>
      </w:r>
      <w:r w:rsidRPr="00923CB0">
        <w:rPr>
          <w:sz w:val="16"/>
        </w:rPr>
        <w:t xml:space="preserve">nited </w:t>
      </w:r>
      <w:r w:rsidRPr="00923CB0">
        <w:rPr>
          <w:sz w:val="12"/>
        </w:rPr>
        <w:t>¶</w:t>
      </w:r>
      <w:r w:rsidRPr="00923CB0">
        <w:rPr>
          <w:sz w:val="16"/>
        </w:rPr>
        <w:t xml:space="preserve"> </w:t>
      </w:r>
      <w:r w:rsidRPr="0090775B">
        <w:rPr>
          <w:rStyle w:val="StyleBoldUnderline"/>
          <w:highlight w:val="yellow"/>
        </w:rPr>
        <w:t>S</w:t>
      </w:r>
      <w:r w:rsidRPr="0090775B">
        <w:rPr>
          <w:sz w:val="16"/>
          <w:highlight w:val="yellow"/>
        </w:rPr>
        <w:t>t</w:t>
      </w:r>
      <w:r w:rsidRPr="00923CB0">
        <w:rPr>
          <w:sz w:val="16"/>
        </w:rPr>
        <w:t xml:space="preserve">ates—a perception that strengthened following the disappearance of the Soviet as a </w:t>
      </w:r>
      <w:r w:rsidRPr="00923CB0">
        <w:rPr>
          <w:sz w:val="12"/>
        </w:rPr>
        <w:t>¶</w:t>
      </w:r>
      <w:r w:rsidRPr="00923CB0">
        <w:rPr>
          <w:sz w:val="16"/>
        </w:rPr>
        <w:t xml:space="preserve"> counterweight to the United States. </w:t>
      </w:r>
      <w:r w:rsidRPr="00923CB0">
        <w:rPr>
          <w:rStyle w:val="StyleBoldUnderline"/>
        </w:rPr>
        <w:t>The symbolic existence of China as a market</w:t>
      </w:r>
      <w:r w:rsidRPr="00923CB0">
        <w:rPr>
          <w:sz w:val="16"/>
        </w:rPr>
        <w:t xml:space="preserve">, </w:t>
      </w:r>
      <w:r w:rsidRPr="00923CB0">
        <w:rPr>
          <w:rStyle w:val="StyleBoldUnderline"/>
        </w:rPr>
        <w:t xml:space="preserve">or a </w:t>
      </w:r>
      <w:r w:rsidRPr="00923CB0">
        <w:rPr>
          <w:rStyle w:val="StyleBoldUnderline"/>
          <w:sz w:val="12"/>
          <w:u w:val="none"/>
        </w:rPr>
        <w:t>¶</w:t>
      </w:r>
      <w:r w:rsidRPr="00923CB0">
        <w:rPr>
          <w:rStyle w:val="StyleBoldUnderline"/>
        </w:rPr>
        <w:t xml:space="preserve"> source of investment</w:t>
      </w:r>
      <w:r w:rsidRPr="00923CB0">
        <w:rPr>
          <w:sz w:val="16"/>
        </w:rPr>
        <w:t xml:space="preserve">, or an ally, </w:t>
      </w:r>
      <w:r w:rsidRPr="00923CB0">
        <w:rPr>
          <w:rStyle w:val="StyleBoldUnderline"/>
        </w:rPr>
        <w:t xml:space="preserve">creates expectations in the region that cause its elites </w:t>
      </w:r>
      <w:r w:rsidRPr="00923CB0">
        <w:rPr>
          <w:rStyle w:val="StyleBoldUnderline"/>
          <w:sz w:val="12"/>
          <w:u w:val="none"/>
        </w:rPr>
        <w:t>¶</w:t>
      </w:r>
      <w:r w:rsidRPr="00923CB0">
        <w:rPr>
          <w:rStyle w:val="StyleBoldUnderline"/>
        </w:rPr>
        <w:t xml:space="preserve"> to behave differently in their dealings with</w:t>
      </w:r>
      <w:r w:rsidRPr="00923CB0">
        <w:rPr>
          <w:sz w:val="16"/>
        </w:rPr>
        <w:t xml:space="preserve"> each other, </w:t>
      </w:r>
      <w:r w:rsidRPr="00923CB0">
        <w:rPr>
          <w:rStyle w:val="StyleBoldUnderline"/>
        </w:rPr>
        <w:t>with the United States</w:t>
      </w:r>
      <w:r w:rsidRPr="00923CB0">
        <w:rPr>
          <w:sz w:val="16"/>
        </w:rPr>
        <w:t xml:space="preserve">, and with </w:t>
      </w:r>
      <w:r w:rsidRPr="00923CB0">
        <w:rPr>
          <w:sz w:val="12"/>
        </w:rPr>
        <w:t>¶</w:t>
      </w:r>
      <w:r w:rsidRPr="00923CB0">
        <w:rPr>
          <w:sz w:val="16"/>
        </w:rPr>
        <w:t xml:space="preserve"> the rest of the world.78</w:t>
      </w:r>
      <w:r w:rsidRPr="00923CB0">
        <w:rPr>
          <w:sz w:val="12"/>
        </w:rPr>
        <w:t>¶</w:t>
      </w:r>
      <w:r w:rsidRPr="00923CB0">
        <w:rPr>
          <w:sz w:val="16"/>
        </w:rPr>
        <w:t xml:space="preserve"> The degree to which China captures the imagination of Latin America has less to do </w:t>
      </w:r>
      <w:r w:rsidRPr="00923CB0">
        <w:rPr>
          <w:sz w:val="12"/>
        </w:rPr>
        <w:t>¶</w:t>
      </w:r>
      <w:r w:rsidRPr="00923CB0">
        <w:rPr>
          <w:sz w:val="16"/>
        </w:rPr>
        <w:t xml:space="preserve"> with the reality of trade and investment flows, and more to do with its unique </w:t>
      </w:r>
      <w:r w:rsidRPr="00923CB0">
        <w:rPr>
          <w:sz w:val="12"/>
        </w:rPr>
        <w:t>¶</w:t>
      </w:r>
      <w:r w:rsidRPr="00923CB0">
        <w:rPr>
          <w:sz w:val="16"/>
        </w:rPr>
        <w:t xml:space="preserve"> combination of attributes. Like the role played by the former Soviet Union, </w:t>
      </w:r>
      <w:r w:rsidRPr="0090775B">
        <w:rPr>
          <w:rStyle w:val="StyleBoldUnderline"/>
          <w:highlight w:val="yellow"/>
        </w:rPr>
        <w:t xml:space="preserve">China is </w:t>
      </w:r>
      <w:r w:rsidRPr="0090775B">
        <w:rPr>
          <w:rStyle w:val="StyleBoldUnderline"/>
          <w:sz w:val="12"/>
          <w:highlight w:val="yellow"/>
          <w:u w:val="none"/>
        </w:rPr>
        <w:t>¶</w:t>
      </w:r>
      <w:r w:rsidRPr="0090775B">
        <w:rPr>
          <w:rStyle w:val="StyleBoldUnderline"/>
          <w:highlight w:val="yellow"/>
        </w:rPr>
        <w:t xml:space="preserve"> increasingly a</w:t>
      </w:r>
      <w:r w:rsidRPr="0090775B">
        <w:rPr>
          <w:sz w:val="16"/>
          <w:highlight w:val="yellow"/>
        </w:rPr>
        <w:t xml:space="preserve"> </w:t>
      </w:r>
      <w:r w:rsidRPr="0090775B">
        <w:rPr>
          <w:rStyle w:val="Emphasis"/>
          <w:highlight w:val="yellow"/>
        </w:rPr>
        <w:t>political counterweight</w:t>
      </w:r>
      <w:r w:rsidRPr="0090775B">
        <w:rPr>
          <w:sz w:val="16"/>
          <w:highlight w:val="yellow"/>
        </w:rPr>
        <w:t xml:space="preserve"> </w:t>
      </w:r>
      <w:r w:rsidRPr="0090775B">
        <w:rPr>
          <w:rStyle w:val="StyleBoldUnderline"/>
          <w:highlight w:val="yellow"/>
        </w:rPr>
        <w:t>to the United States</w:t>
      </w:r>
      <w:r w:rsidRPr="00923CB0">
        <w:rPr>
          <w:rStyle w:val="StyleBoldUnderline"/>
        </w:rPr>
        <w:t xml:space="preserve"> in the global political and </w:t>
      </w:r>
      <w:r w:rsidRPr="00923CB0">
        <w:rPr>
          <w:rStyle w:val="StyleBoldUnderline"/>
          <w:sz w:val="12"/>
          <w:u w:val="none"/>
        </w:rPr>
        <w:t>¶</w:t>
      </w:r>
      <w:r w:rsidRPr="00923CB0">
        <w:rPr>
          <w:rStyle w:val="StyleBoldUnderline"/>
        </w:rPr>
        <w:t xml:space="preserve"> economic system</w:t>
      </w:r>
      <w:r w:rsidRPr="00923CB0">
        <w:rPr>
          <w:sz w:val="16"/>
        </w:rPr>
        <w:t xml:space="preserve">, and--at least superficially in its rhetoric--a proponent of an ideological </w:t>
      </w:r>
      <w:r w:rsidRPr="00923CB0">
        <w:rPr>
          <w:sz w:val="12"/>
        </w:rPr>
        <w:t>¶</w:t>
      </w:r>
      <w:r w:rsidRPr="00923CB0">
        <w:rPr>
          <w:sz w:val="16"/>
        </w:rPr>
        <w:t xml:space="preserve"> alternative to neoliberal capitalism. But unlike the Soviet Union, China is also rapidly </w:t>
      </w:r>
      <w:r w:rsidRPr="00923CB0">
        <w:rPr>
          <w:sz w:val="12"/>
        </w:rPr>
        <w:t>¶</w:t>
      </w:r>
      <w:r w:rsidRPr="00923CB0">
        <w:rPr>
          <w:sz w:val="16"/>
        </w:rPr>
        <w:t xml:space="preserve"> transforming itself from an underdeveloped country to a large and dynamic modern </w:t>
      </w:r>
      <w:r w:rsidRPr="00923CB0">
        <w:rPr>
          <w:sz w:val="12"/>
        </w:rPr>
        <w:t>¶</w:t>
      </w:r>
      <w:r w:rsidRPr="00923CB0">
        <w:rPr>
          <w:sz w:val="16"/>
        </w:rPr>
        <w:t xml:space="preserve"> economy. The nations of Latin America can identify with China’s underdeveloped roots, </w:t>
      </w:r>
      <w:r w:rsidRPr="00923CB0">
        <w:rPr>
          <w:sz w:val="12"/>
        </w:rPr>
        <w:t>¶</w:t>
      </w:r>
      <w:r w:rsidRPr="00923CB0">
        <w:rPr>
          <w:sz w:val="16"/>
        </w:rPr>
        <w:t xml:space="preserve"> while being inspired by the magnitude and rapidity of its transformation. The </w:t>
      </w:r>
      <w:proofErr w:type="spellStart"/>
      <w:r w:rsidRPr="00923CB0">
        <w:rPr>
          <w:sz w:val="16"/>
        </w:rPr>
        <w:t>oftenmentioned</w:t>
      </w:r>
      <w:proofErr w:type="spellEnd"/>
      <w:r w:rsidRPr="00923CB0">
        <w:rPr>
          <w:sz w:val="16"/>
        </w:rPr>
        <w:t xml:space="preserve"> size of the Chinese population and the “otherness” of its culture further add </w:t>
      </w:r>
      <w:r w:rsidRPr="00923CB0">
        <w:rPr>
          <w:sz w:val="12"/>
        </w:rPr>
        <w:t>¶</w:t>
      </w:r>
      <w:r w:rsidRPr="00923CB0">
        <w:rPr>
          <w:sz w:val="16"/>
        </w:rPr>
        <w:t xml:space="preserve"> to the almost romantic appeal that China engenders. </w:t>
      </w:r>
      <w:r w:rsidRPr="00923CB0">
        <w:rPr>
          <w:sz w:val="12"/>
        </w:rPr>
        <w:t>¶</w:t>
      </w:r>
      <w:r w:rsidRPr="00923CB0">
        <w:rPr>
          <w:sz w:val="16"/>
        </w:rPr>
        <w:t xml:space="preserve"> </w:t>
      </w:r>
      <w:r w:rsidRPr="0090775B">
        <w:rPr>
          <w:rStyle w:val="StyleBoldUnderline"/>
          <w:highlight w:val="yellow"/>
        </w:rPr>
        <w:t>For Latin American populists</w:t>
      </w:r>
      <w:r w:rsidRPr="00923CB0">
        <w:rPr>
          <w:rStyle w:val="StyleBoldUnderline"/>
        </w:rPr>
        <w:t xml:space="preserve"> such as</w:t>
      </w:r>
      <w:r w:rsidRPr="00923CB0">
        <w:rPr>
          <w:sz w:val="16"/>
        </w:rPr>
        <w:t xml:space="preserve"> Hugo </w:t>
      </w:r>
      <w:r w:rsidRPr="00923CB0">
        <w:rPr>
          <w:rStyle w:val="StyleBoldUnderline"/>
        </w:rPr>
        <w:t>Chavez</w:t>
      </w:r>
      <w:r w:rsidRPr="00923CB0">
        <w:rPr>
          <w:sz w:val="16"/>
        </w:rPr>
        <w:t xml:space="preserve"> or </w:t>
      </w:r>
      <w:proofErr w:type="spellStart"/>
      <w:r w:rsidRPr="00923CB0">
        <w:rPr>
          <w:sz w:val="16"/>
        </w:rPr>
        <w:t>Evo</w:t>
      </w:r>
      <w:proofErr w:type="spellEnd"/>
      <w:r w:rsidRPr="00923CB0">
        <w:rPr>
          <w:sz w:val="16"/>
        </w:rPr>
        <w:t xml:space="preserve"> Morales, </w:t>
      </w:r>
      <w:r w:rsidRPr="0090775B">
        <w:rPr>
          <w:rStyle w:val="StyleBoldUnderline"/>
          <w:highlight w:val="yellow"/>
        </w:rPr>
        <w:t xml:space="preserve">China has become </w:t>
      </w:r>
      <w:r w:rsidRPr="0090775B">
        <w:rPr>
          <w:rStyle w:val="StyleBoldUnderline"/>
          <w:sz w:val="12"/>
          <w:highlight w:val="yellow"/>
          <w:u w:val="none"/>
        </w:rPr>
        <w:t>¶</w:t>
      </w:r>
      <w:r w:rsidRPr="0090775B">
        <w:rPr>
          <w:rStyle w:val="StyleBoldUnderline"/>
          <w:highlight w:val="yellow"/>
        </w:rPr>
        <w:t xml:space="preserve"> a substitute for the loss of the Soviet Union, empowering them to act more boldly</w:t>
      </w:r>
      <w:r w:rsidRPr="0090775B">
        <w:rPr>
          <w:sz w:val="16"/>
          <w:highlight w:val="yellow"/>
        </w:rPr>
        <w:t xml:space="preserve">, </w:t>
      </w:r>
      <w:r w:rsidRPr="0090775B">
        <w:rPr>
          <w:rStyle w:val="StyleBoldUnderline"/>
          <w:highlight w:val="yellow"/>
        </w:rPr>
        <w:t xml:space="preserve">and </w:t>
      </w:r>
      <w:r w:rsidRPr="0090775B">
        <w:rPr>
          <w:rStyle w:val="StyleBoldUnderline"/>
          <w:sz w:val="12"/>
          <w:highlight w:val="yellow"/>
          <w:u w:val="none"/>
        </w:rPr>
        <w:t>¶</w:t>
      </w:r>
      <w:r w:rsidRPr="0090775B">
        <w:rPr>
          <w:rStyle w:val="StyleBoldUnderline"/>
          <w:highlight w:val="yellow"/>
        </w:rPr>
        <w:t xml:space="preserve"> more defiantly against the U</w:t>
      </w:r>
      <w:r w:rsidRPr="0090775B">
        <w:rPr>
          <w:sz w:val="16"/>
          <w:highlight w:val="yellow"/>
        </w:rPr>
        <w:t xml:space="preserve">nited </w:t>
      </w:r>
      <w:r w:rsidRPr="0090775B">
        <w:rPr>
          <w:rStyle w:val="StyleBoldUnderline"/>
          <w:highlight w:val="yellow"/>
        </w:rPr>
        <w:t>S</w:t>
      </w:r>
      <w:r w:rsidRPr="0090775B">
        <w:rPr>
          <w:sz w:val="16"/>
          <w:highlight w:val="yellow"/>
        </w:rPr>
        <w:t>tates</w:t>
      </w:r>
      <w:r w:rsidRPr="00923CB0">
        <w:rPr>
          <w:sz w:val="16"/>
        </w:rPr>
        <w:t xml:space="preserve"> than would have otherwise been the case.79</w:t>
      </w:r>
      <w:r w:rsidRPr="00923CB0">
        <w:rPr>
          <w:sz w:val="12"/>
        </w:rPr>
        <w:t>¶</w:t>
      </w:r>
      <w:r w:rsidRPr="00923CB0">
        <w:rPr>
          <w:sz w:val="16"/>
        </w:rPr>
        <w:t xml:space="preserve"> </w:t>
      </w:r>
      <w:r w:rsidRPr="00923CB0">
        <w:rPr>
          <w:rStyle w:val="StyleBoldUnderline"/>
        </w:rPr>
        <w:t>When Chávez threatens to sell Venezuela’s oil to China instead of to the United States</w:t>
      </w:r>
      <w:proofErr w:type="gramStart"/>
      <w:r w:rsidRPr="00923CB0">
        <w:rPr>
          <w:sz w:val="16"/>
        </w:rPr>
        <w:t>,80</w:t>
      </w:r>
      <w:proofErr w:type="gramEnd"/>
      <w:r w:rsidRPr="00923CB0">
        <w:rPr>
          <w:sz w:val="16"/>
        </w:rPr>
        <w:t xml:space="preserve"> for example, </w:t>
      </w:r>
      <w:r w:rsidRPr="00923CB0">
        <w:rPr>
          <w:rStyle w:val="StyleBoldUnderline"/>
        </w:rPr>
        <w:t xml:space="preserve">he is re-creating a distorted version of the tactic adopted by </w:t>
      </w:r>
      <w:proofErr w:type="spellStart"/>
      <w:r w:rsidRPr="00923CB0">
        <w:rPr>
          <w:rStyle w:val="StyleBoldUnderline"/>
        </w:rPr>
        <w:t>thirdworld</w:t>
      </w:r>
      <w:proofErr w:type="spellEnd"/>
      <w:r w:rsidRPr="00923CB0">
        <w:rPr>
          <w:rStyle w:val="StyleBoldUnderline"/>
        </w:rPr>
        <w:t xml:space="preserve"> leaders during the cold war, attempting to playing off one superpower against the </w:t>
      </w:r>
      <w:r w:rsidRPr="00923CB0">
        <w:rPr>
          <w:rStyle w:val="StyleBoldUnderline"/>
          <w:sz w:val="12"/>
          <w:u w:val="none"/>
        </w:rPr>
        <w:t>¶</w:t>
      </w:r>
      <w:r w:rsidRPr="00923CB0">
        <w:rPr>
          <w:rStyle w:val="StyleBoldUnderline"/>
        </w:rPr>
        <w:t xml:space="preserve"> other</w:t>
      </w:r>
      <w:r w:rsidRPr="00923CB0">
        <w:rPr>
          <w:sz w:val="16"/>
        </w:rPr>
        <w:t xml:space="preserve">. It is important to recognize that this empowerment flows primarily from the </w:t>
      </w:r>
      <w:r w:rsidRPr="00923CB0">
        <w:rPr>
          <w:sz w:val="12"/>
        </w:rPr>
        <w:t>¶</w:t>
      </w:r>
      <w:r w:rsidRPr="00923CB0">
        <w:rPr>
          <w:sz w:val="16"/>
        </w:rPr>
        <w:t xml:space="preserve"> symbolism and expectations raised by China, and not whether engagement with China </w:t>
      </w:r>
      <w:r w:rsidRPr="00923CB0">
        <w:rPr>
          <w:sz w:val="12"/>
        </w:rPr>
        <w:t>¶</w:t>
      </w:r>
      <w:r w:rsidRPr="00923CB0">
        <w:rPr>
          <w:sz w:val="16"/>
        </w:rPr>
        <w:t xml:space="preserve"> will actually be beneficial to the country, or whether promised Chinese investment will </w:t>
      </w:r>
      <w:r w:rsidRPr="00923CB0">
        <w:rPr>
          <w:sz w:val="12"/>
        </w:rPr>
        <w:t>¶</w:t>
      </w:r>
      <w:r w:rsidRPr="00923CB0">
        <w:rPr>
          <w:sz w:val="16"/>
        </w:rPr>
        <w:t xml:space="preserve"> actually occur.81</w:t>
      </w:r>
    </w:p>
    <w:p w14:paraId="49F05663" w14:textId="77777777" w:rsidR="00923CB0" w:rsidRPr="00923CB0" w:rsidRDefault="00923CB0" w:rsidP="00923CB0"/>
    <w:p w14:paraId="7244A9CB" w14:textId="0E99528B" w:rsidR="005A27DF" w:rsidRDefault="005A27DF" w:rsidP="005A27DF">
      <w:pPr>
        <w:pStyle w:val="Heading3"/>
      </w:pPr>
      <w:r>
        <w:t xml:space="preserve">China Bad: Trade Deficits </w:t>
      </w:r>
    </w:p>
    <w:p w14:paraId="2B0060A9" w14:textId="77777777" w:rsidR="005A27DF" w:rsidRDefault="005A27DF" w:rsidP="005A27DF"/>
    <w:p w14:paraId="6D3B1128" w14:textId="0FBB442F" w:rsidR="005A27DF" w:rsidRDefault="005A27DF" w:rsidP="004878D0">
      <w:pPr>
        <w:pStyle w:val="Heading4"/>
      </w:pPr>
      <w:r>
        <w:t xml:space="preserve">China </w:t>
      </w:r>
      <w:r w:rsidR="004878D0">
        <w:t xml:space="preserve">engagement spurs Latin American trade deficits. </w:t>
      </w:r>
    </w:p>
    <w:p w14:paraId="1E337D0B" w14:textId="234CE4CE" w:rsidR="004878D0" w:rsidRPr="004878D0" w:rsidRDefault="004878D0" w:rsidP="004878D0">
      <w:pPr>
        <w:rPr>
          <w:sz w:val="16"/>
          <w:szCs w:val="16"/>
        </w:rPr>
      </w:pPr>
      <w:r w:rsidRPr="004878D0">
        <w:rPr>
          <w:rStyle w:val="StyleStyleBold12pt"/>
        </w:rPr>
        <w:t>Johnson 5</w:t>
      </w:r>
      <w:r w:rsidRPr="004878D0">
        <w:rPr>
          <w:sz w:val="16"/>
          <w:szCs w:val="16"/>
        </w:rPr>
        <w:t>. [Stephen, Senior Policy Analyst, "Balancing China's Growing Influence in Latin America" Heritage Foundation -- October 24 -- www.heritage.org/research/reports/2005/10/balancing-chinas-growing-influence-in-latin-america]</w:t>
      </w:r>
    </w:p>
    <w:p w14:paraId="3850CACA" w14:textId="77777777" w:rsidR="004878D0" w:rsidRPr="004878D0" w:rsidRDefault="004878D0" w:rsidP="004878D0"/>
    <w:p w14:paraId="478194EB" w14:textId="019932B6" w:rsidR="005A27DF" w:rsidRPr="005A27DF" w:rsidRDefault="005A27DF" w:rsidP="005A27DF">
      <w:pPr>
        <w:rPr>
          <w:sz w:val="16"/>
        </w:rPr>
      </w:pPr>
      <w:r w:rsidRPr="005A27DF">
        <w:rPr>
          <w:sz w:val="16"/>
        </w:rPr>
        <w:t xml:space="preserve">However, </w:t>
      </w:r>
      <w:r w:rsidRPr="001E25B8">
        <w:rPr>
          <w:rStyle w:val="StyleBoldUnderline"/>
          <w:highlight w:val="yellow"/>
        </w:rPr>
        <w:t>closer ties to China</w:t>
      </w:r>
      <w:r w:rsidRPr="005A27DF">
        <w:rPr>
          <w:rStyle w:val="StyleBoldUnderline"/>
        </w:rPr>
        <w:t xml:space="preserve"> also </w:t>
      </w:r>
      <w:r w:rsidRPr="001E25B8">
        <w:rPr>
          <w:rStyle w:val="StyleBoldUnderline"/>
          <w:highlight w:val="yellow"/>
        </w:rPr>
        <w:t>have signifi­cant disadvantages</w:t>
      </w:r>
      <w:r w:rsidRPr="005A27DF">
        <w:rPr>
          <w:rStyle w:val="StyleBoldUnderline"/>
        </w:rPr>
        <w:t xml:space="preserve"> for </w:t>
      </w:r>
      <w:r w:rsidRPr="005A27DF">
        <w:rPr>
          <w:sz w:val="16"/>
        </w:rPr>
        <w:t>both</w:t>
      </w:r>
      <w:r w:rsidRPr="005A27DF">
        <w:rPr>
          <w:rStyle w:val="StyleBoldUnderline"/>
        </w:rPr>
        <w:t xml:space="preserve"> Latin America</w:t>
      </w:r>
      <w:r w:rsidRPr="005A27DF">
        <w:rPr>
          <w:sz w:val="16"/>
        </w:rPr>
        <w:t xml:space="preserve"> and the United States</w:t>
      </w:r>
      <w:proofErr w:type="gramStart"/>
      <w:r w:rsidRPr="005A27DF">
        <w:rPr>
          <w:sz w:val="16"/>
        </w:rPr>
        <w:t>:</w:t>
      </w:r>
      <w:r w:rsidRPr="005A27DF">
        <w:rPr>
          <w:sz w:val="12"/>
        </w:rPr>
        <w:t>¶</w:t>
      </w:r>
      <w:proofErr w:type="gramEnd"/>
      <w:r w:rsidRPr="005A27DF">
        <w:rPr>
          <w:sz w:val="16"/>
        </w:rPr>
        <w:t xml:space="preserve"> </w:t>
      </w:r>
      <w:r w:rsidRPr="001E25B8">
        <w:rPr>
          <w:rStyle w:val="Emphasis"/>
          <w:highlight w:val="yellow"/>
        </w:rPr>
        <w:t>Growing trade deficits</w:t>
      </w:r>
      <w:r w:rsidRPr="001E25B8">
        <w:rPr>
          <w:sz w:val="16"/>
          <w:highlight w:val="yellow"/>
        </w:rPr>
        <w:t xml:space="preserve">. </w:t>
      </w:r>
      <w:r w:rsidRPr="001E25B8">
        <w:rPr>
          <w:rStyle w:val="StyleBoldUnderline"/>
          <w:highlight w:val="yellow"/>
        </w:rPr>
        <w:t>Latin American lead­ers who sign trade and investment deals with the PRC have noticed that China's exports are more affordable than their own goods</w:t>
      </w:r>
      <w:r w:rsidRPr="001E25B8">
        <w:rPr>
          <w:sz w:val="16"/>
          <w:highlight w:val="yellow"/>
        </w:rPr>
        <w:t xml:space="preserve">, </w:t>
      </w:r>
      <w:r w:rsidRPr="001E25B8">
        <w:rPr>
          <w:rStyle w:val="StyleBoldUnderline"/>
          <w:highlight w:val="yellow"/>
        </w:rPr>
        <w:t>which contributes to trade deficits</w:t>
      </w:r>
      <w:r w:rsidRPr="005A27DF">
        <w:rPr>
          <w:sz w:val="16"/>
        </w:rPr>
        <w:t xml:space="preserve">. </w:t>
      </w:r>
      <w:proofErr w:type="gramStart"/>
      <w:r w:rsidRPr="005A27DF">
        <w:rPr>
          <w:sz w:val="16"/>
        </w:rPr>
        <w:t>Chinese goods are made by laborers who work for one-third of the wages of Latin American counterparts and who tolerate worse working conditions</w:t>
      </w:r>
      <w:proofErr w:type="gramEnd"/>
      <w:r w:rsidRPr="005A27DF">
        <w:rPr>
          <w:sz w:val="16"/>
        </w:rPr>
        <w:t xml:space="preserve">. Officials in Argentina, Brazil, and Mexico have signaled their unease about trade with such a hot com­petitor. In September 2005, Mexican President Vicente Fox made it clear to visiting President Hu Jintao that dumping electronics and cloth­ing was unacceptable. </w:t>
      </w:r>
      <w:r w:rsidRPr="001E25B8">
        <w:rPr>
          <w:rStyle w:val="StyleBoldUnderline"/>
          <w:highlight w:val="yellow"/>
        </w:rPr>
        <w:t>For every dollar that Mexico makes from exports to China, the PRC makes $31 from exports to Mexico</w:t>
      </w:r>
      <w:proofErr w:type="gramStart"/>
      <w:r w:rsidRPr="001E25B8">
        <w:rPr>
          <w:rStyle w:val="StyleBoldUnderline"/>
          <w:highlight w:val="yellow"/>
        </w:rPr>
        <w:t>.[</w:t>
      </w:r>
      <w:proofErr w:type="gramEnd"/>
      <w:r w:rsidRPr="005A27DF">
        <w:rPr>
          <w:rStyle w:val="StyleBoldUnderline"/>
        </w:rPr>
        <w:t>9]</w:t>
      </w:r>
    </w:p>
    <w:p w14:paraId="4888F5C8" w14:textId="77777777" w:rsidR="005A27DF" w:rsidRDefault="005A27DF" w:rsidP="005A27DF"/>
    <w:p w14:paraId="513ADF8D" w14:textId="3B13B23D" w:rsidR="005A27DF" w:rsidRDefault="001E25B8" w:rsidP="001E25B8">
      <w:pPr>
        <w:pStyle w:val="Heading3"/>
      </w:pPr>
      <w:r>
        <w:t xml:space="preserve">China Bad: LA Economic Reforms </w:t>
      </w:r>
    </w:p>
    <w:p w14:paraId="7DA9B4BC" w14:textId="77777777" w:rsidR="001E25B8" w:rsidRDefault="001E25B8" w:rsidP="001E25B8"/>
    <w:p w14:paraId="728783AF" w14:textId="7CFB5523" w:rsidR="001E25B8" w:rsidRDefault="001E25B8" w:rsidP="001E25B8">
      <w:pPr>
        <w:pStyle w:val="Heading4"/>
      </w:pPr>
      <w:r>
        <w:t xml:space="preserve">Chinese influence prevents Latin American economic reforms. </w:t>
      </w:r>
    </w:p>
    <w:p w14:paraId="5CD368FE" w14:textId="77777777" w:rsidR="001E25B8" w:rsidRPr="004878D0" w:rsidRDefault="001E25B8" w:rsidP="001E25B8">
      <w:pPr>
        <w:rPr>
          <w:sz w:val="16"/>
          <w:szCs w:val="16"/>
        </w:rPr>
      </w:pPr>
      <w:r w:rsidRPr="004878D0">
        <w:rPr>
          <w:rStyle w:val="StyleStyleBold12pt"/>
        </w:rPr>
        <w:t>Johnson 5</w:t>
      </w:r>
      <w:r w:rsidRPr="004878D0">
        <w:rPr>
          <w:sz w:val="16"/>
          <w:szCs w:val="16"/>
        </w:rPr>
        <w:t>. [Stephen, Senior Policy Analyst, "Balancing China's Growing Influence in Latin America" Heritage Foundation -- October 24 -- www.heritage.org/research/reports/2005/10/balancing-chinas-growing-influence-in-latin-america]</w:t>
      </w:r>
    </w:p>
    <w:p w14:paraId="50FE1A72" w14:textId="77777777" w:rsidR="001E25B8" w:rsidRDefault="001E25B8" w:rsidP="001E25B8"/>
    <w:p w14:paraId="24C670B2" w14:textId="77777777" w:rsidR="001E25B8" w:rsidRPr="001E25B8" w:rsidRDefault="001E25B8" w:rsidP="001E25B8">
      <w:pPr>
        <w:rPr>
          <w:rStyle w:val="StyleBoldUnderline"/>
        </w:rPr>
      </w:pPr>
      <w:r w:rsidRPr="001E25B8">
        <w:rPr>
          <w:rStyle w:val="Emphasis"/>
          <w:highlight w:val="yellow"/>
        </w:rPr>
        <w:t>Disinterest in economic reform</w:t>
      </w:r>
      <w:r w:rsidRPr="001E25B8">
        <w:rPr>
          <w:sz w:val="16"/>
        </w:rPr>
        <w:t xml:space="preserve">. Some ana­lysts believe that </w:t>
      </w:r>
      <w:r w:rsidRPr="001E25B8">
        <w:rPr>
          <w:rStyle w:val="StyleBoldUnderline"/>
          <w:highlight w:val="yellow"/>
        </w:rPr>
        <w:t>the</w:t>
      </w:r>
      <w:r w:rsidRPr="001E25B8">
        <w:rPr>
          <w:rStyle w:val="StyleBoldUnderline"/>
        </w:rPr>
        <w:t xml:space="preserve"> commodities-based </w:t>
      </w:r>
      <w:r w:rsidRPr="001E25B8">
        <w:rPr>
          <w:rStyle w:val="StyleBoldUnderline"/>
          <w:highlight w:val="yellow"/>
        </w:rPr>
        <w:t>trade model used by China will undermine the progress that Latin America has made toward industrialization</w:t>
      </w:r>
      <w:r w:rsidRPr="001E25B8">
        <w:rPr>
          <w:sz w:val="16"/>
        </w:rPr>
        <w:t xml:space="preserve">. While </w:t>
      </w:r>
      <w:r w:rsidRPr="001E25B8">
        <w:rPr>
          <w:rStyle w:val="StyleBoldUnderline"/>
          <w:highlight w:val="yellow"/>
        </w:rPr>
        <w:t>countries</w:t>
      </w:r>
      <w:r w:rsidRPr="001E25B8">
        <w:rPr>
          <w:sz w:val="16"/>
        </w:rPr>
        <w:t xml:space="preserve"> like Chile and Brazil have moved beyond raw materials exports, others with powerful presidents or rul­ing oligarchies </w:t>
      </w:r>
      <w:r w:rsidRPr="001E25B8">
        <w:rPr>
          <w:rStyle w:val="StyleBoldUnderline"/>
          <w:highlight w:val="yellow"/>
        </w:rPr>
        <w:t>may be tempted to fall back on plantation economics</w:t>
      </w:r>
      <w:r w:rsidRPr="001E25B8">
        <w:rPr>
          <w:sz w:val="16"/>
          <w:highlight w:val="yellow"/>
        </w:rPr>
        <w:t xml:space="preserve">. </w:t>
      </w:r>
      <w:r w:rsidRPr="001E25B8">
        <w:rPr>
          <w:rStyle w:val="StyleBoldUnderline"/>
          <w:highlight w:val="yellow"/>
        </w:rPr>
        <w:t>Income gaps between the rich and poor may widen</w:t>
      </w:r>
      <w:r w:rsidRPr="001E25B8">
        <w:rPr>
          <w:sz w:val="16"/>
        </w:rPr>
        <w:t xml:space="preserve"> as a result. More­over, </w:t>
      </w:r>
      <w:r w:rsidRPr="001E25B8">
        <w:rPr>
          <w:rStyle w:val="StyleBoldUnderline"/>
          <w:highlight w:val="yellow"/>
        </w:rPr>
        <w:t>such narrowly focused economies are vul­nerable to downturns in commodity prices</w:t>
      </w:r>
      <w:r w:rsidRPr="001E25B8">
        <w:rPr>
          <w:sz w:val="16"/>
        </w:rPr>
        <w:t xml:space="preserve">. Some 44 percent of Latin Americans already live below the poverty line. </w:t>
      </w:r>
      <w:r w:rsidRPr="001E25B8">
        <w:rPr>
          <w:rStyle w:val="StyleBoldUnderline"/>
          <w:highlight w:val="yellow"/>
        </w:rPr>
        <w:t>If these countries fail to adopt reforms, social inequality and political instability could</w:t>
      </w:r>
      <w:r w:rsidRPr="001E25B8">
        <w:rPr>
          <w:rStyle w:val="StyleBoldUnderline"/>
        </w:rPr>
        <w:t xml:space="preserve"> depress U.S. exports to the region and </w:t>
      </w:r>
      <w:r w:rsidRPr="001E25B8">
        <w:rPr>
          <w:rStyle w:val="StyleBoldUnderline"/>
          <w:highlight w:val="yellow"/>
        </w:rPr>
        <w:t>increase</w:t>
      </w:r>
      <w:r w:rsidRPr="001E25B8">
        <w:rPr>
          <w:rStyle w:val="StyleBoldUnderline"/>
        </w:rPr>
        <w:t xml:space="preserve"> migration problems.</w:t>
      </w:r>
    </w:p>
    <w:p w14:paraId="3F4975A2" w14:textId="77777777" w:rsidR="001E25B8" w:rsidRDefault="001E25B8" w:rsidP="001E25B8"/>
    <w:p w14:paraId="2DAE3D3A" w14:textId="1393FDCE" w:rsidR="00C41F1F" w:rsidRDefault="00C41F1F" w:rsidP="00C41F1F">
      <w:pPr>
        <w:pStyle w:val="Heading3"/>
      </w:pPr>
      <w:r>
        <w:t xml:space="preserve">     Ext: LA Economic Reforms </w:t>
      </w:r>
    </w:p>
    <w:p w14:paraId="2405F4FB" w14:textId="77777777" w:rsidR="00C41F1F" w:rsidRPr="00C41F1F" w:rsidRDefault="00C41F1F" w:rsidP="00C41F1F"/>
    <w:p w14:paraId="74A0F10B" w14:textId="5D4C1D3E" w:rsidR="008B56B9" w:rsidRDefault="008B56B9" w:rsidP="008B56B9">
      <w:pPr>
        <w:pStyle w:val="Heading4"/>
      </w:pPr>
      <w:r>
        <w:t xml:space="preserve">Chinese engagement discourages Latin American economic reforms. </w:t>
      </w:r>
    </w:p>
    <w:p w14:paraId="7CC2B0FA" w14:textId="77777777" w:rsidR="008B56B9" w:rsidRPr="0090775B" w:rsidRDefault="008B56B9" w:rsidP="008B56B9">
      <w:pPr>
        <w:rPr>
          <w:sz w:val="16"/>
          <w:szCs w:val="16"/>
        </w:rPr>
      </w:pPr>
      <w:r w:rsidRPr="0090775B">
        <w:rPr>
          <w:rStyle w:val="StyleStyleBold12pt"/>
        </w:rPr>
        <w:t>Ellis 6</w:t>
      </w:r>
      <w:r w:rsidRPr="0090775B">
        <w:rPr>
          <w:sz w:val="16"/>
          <w:szCs w:val="16"/>
        </w:rPr>
        <w:t>. [Evan, Associate with Booz Allen Hamilton, Inc., with an emphasis on Latin American security issues, PhD in Political Science, "The New Chinese Engagement with Latin America: Understanding its Dynamics and the Implications for the Region" Booz-Allen -- March 3 -- www6.miami.edu/hemispheric-policy/ellisthenewchineseengagementwithlatinamerica030306.pdf]</w:t>
      </w:r>
    </w:p>
    <w:p w14:paraId="4C0AC33E" w14:textId="77777777" w:rsidR="008B56B9" w:rsidRDefault="008B56B9" w:rsidP="008B56B9"/>
    <w:p w14:paraId="53F0F4B1" w14:textId="54798911" w:rsidR="008B56B9" w:rsidRPr="008B56B9" w:rsidRDefault="008B56B9" w:rsidP="008B56B9">
      <w:pPr>
        <w:rPr>
          <w:rStyle w:val="StyleBoldUnderline"/>
        </w:rPr>
      </w:pPr>
      <w:proofErr w:type="gramStart"/>
      <w:r w:rsidRPr="008B56B9">
        <w:rPr>
          <w:sz w:val="16"/>
        </w:rPr>
        <w:t>Changes to Economic Structure.</w:t>
      </w:r>
      <w:proofErr w:type="gramEnd"/>
      <w:r w:rsidRPr="008B56B9">
        <w:rPr>
          <w:sz w:val="16"/>
        </w:rPr>
        <w:t xml:space="preserve"> As suggested by the previous paragraphs, </w:t>
      </w:r>
      <w:r w:rsidRPr="008B56B9">
        <w:rPr>
          <w:rStyle w:val="StyleBoldUnderline"/>
          <w:highlight w:val="yellow"/>
        </w:rPr>
        <w:t xml:space="preserve">Chinese </w:t>
      </w:r>
      <w:r w:rsidRPr="008B56B9">
        <w:rPr>
          <w:rStyle w:val="StyleBoldUnderline"/>
          <w:sz w:val="12"/>
          <w:highlight w:val="yellow"/>
          <w:u w:val="none"/>
        </w:rPr>
        <w:t>¶</w:t>
      </w:r>
      <w:r w:rsidRPr="008B56B9">
        <w:rPr>
          <w:rStyle w:val="StyleBoldUnderline"/>
          <w:highlight w:val="yellow"/>
        </w:rPr>
        <w:t xml:space="preserve"> engagement with Latin America</w:t>
      </w:r>
      <w:r w:rsidRPr="008B56B9">
        <w:rPr>
          <w:sz w:val="16"/>
        </w:rPr>
        <w:t xml:space="preserve"> is likely to alter the structures of Latin American </w:t>
      </w:r>
      <w:r w:rsidRPr="008B56B9">
        <w:rPr>
          <w:sz w:val="12"/>
        </w:rPr>
        <w:t>¶</w:t>
      </w:r>
      <w:r w:rsidRPr="008B56B9">
        <w:rPr>
          <w:sz w:val="16"/>
        </w:rPr>
        <w:t xml:space="preserve"> economies in general--and in the process, put serious pressures on Latin American political systems. To the extent that Chinese competition</w:t>
      </w:r>
      <w:r w:rsidRPr="008B56B9">
        <w:rPr>
          <w:rStyle w:val="StyleBoldUnderline"/>
        </w:rPr>
        <w:t xml:space="preserve"> </w:t>
      </w:r>
      <w:r w:rsidRPr="008B56B9">
        <w:rPr>
          <w:rStyle w:val="StyleBoldUnderline"/>
          <w:highlight w:val="yellow"/>
        </w:rPr>
        <w:t xml:space="preserve">hurts the sales of Latin </w:t>
      </w:r>
      <w:r w:rsidRPr="008B56B9">
        <w:rPr>
          <w:rStyle w:val="StyleBoldUnderline"/>
          <w:sz w:val="12"/>
          <w:highlight w:val="yellow"/>
          <w:u w:val="none"/>
        </w:rPr>
        <w:t>¶</w:t>
      </w:r>
      <w:r w:rsidRPr="008B56B9">
        <w:rPr>
          <w:rStyle w:val="StyleBoldUnderline"/>
          <w:highlight w:val="yellow"/>
        </w:rPr>
        <w:t xml:space="preserve"> American manufacturers</w:t>
      </w:r>
      <w:r w:rsidRPr="008B56B9">
        <w:rPr>
          <w:rStyle w:val="StyleBoldUnderline"/>
        </w:rPr>
        <w:t>,</w:t>
      </w:r>
      <w:r w:rsidRPr="008B56B9">
        <w:rPr>
          <w:sz w:val="16"/>
        </w:rPr>
        <w:t xml:space="preserve"> for example, </w:t>
      </w:r>
      <w:r w:rsidRPr="008B56B9">
        <w:rPr>
          <w:rStyle w:val="StyleBoldUnderline"/>
          <w:highlight w:val="yellow"/>
        </w:rPr>
        <w:t xml:space="preserve">it displaces workers from the very sectors which </w:t>
      </w:r>
      <w:r w:rsidRPr="008B56B9">
        <w:rPr>
          <w:rStyle w:val="StyleBoldUnderline"/>
          <w:sz w:val="12"/>
          <w:highlight w:val="yellow"/>
          <w:u w:val="none"/>
        </w:rPr>
        <w:t>¶</w:t>
      </w:r>
      <w:r w:rsidRPr="008B56B9">
        <w:rPr>
          <w:rStyle w:val="StyleBoldUnderline"/>
          <w:highlight w:val="yellow"/>
        </w:rPr>
        <w:t xml:space="preserve"> have historically served as the cornerstone for the middle class, and a stepping stone </w:t>
      </w:r>
      <w:r w:rsidRPr="008B56B9">
        <w:rPr>
          <w:rStyle w:val="StyleBoldUnderline"/>
          <w:sz w:val="12"/>
          <w:highlight w:val="yellow"/>
          <w:u w:val="none"/>
        </w:rPr>
        <w:t>¶</w:t>
      </w:r>
      <w:r w:rsidRPr="008B56B9">
        <w:rPr>
          <w:rStyle w:val="StyleBoldUnderline"/>
          <w:highlight w:val="yellow"/>
        </w:rPr>
        <w:t xml:space="preserve"> for economic diversification</w:t>
      </w:r>
      <w:r w:rsidRPr="008B56B9">
        <w:rPr>
          <w:sz w:val="16"/>
        </w:rPr>
        <w:t xml:space="preserve">.98 The manufacturing sector has also traditionally been the </w:t>
      </w:r>
      <w:r w:rsidRPr="008B56B9">
        <w:rPr>
          <w:sz w:val="12"/>
        </w:rPr>
        <w:t>¶</w:t>
      </w:r>
      <w:r w:rsidRPr="008B56B9">
        <w:rPr>
          <w:sz w:val="16"/>
        </w:rPr>
        <w:t xml:space="preserve"> source of labor organization, and when displaced, a conduit of labor unrest. While it is </w:t>
      </w:r>
      <w:r w:rsidRPr="008B56B9">
        <w:rPr>
          <w:sz w:val="12"/>
        </w:rPr>
        <w:t>¶</w:t>
      </w:r>
      <w:r w:rsidRPr="008B56B9">
        <w:rPr>
          <w:sz w:val="16"/>
        </w:rPr>
        <w:t xml:space="preserve"> possible that Latin American manufacturing jobs lost to Chinese competition will be </w:t>
      </w:r>
      <w:r w:rsidRPr="008B56B9">
        <w:rPr>
          <w:sz w:val="12"/>
        </w:rPr>
        <w:t>¶</w:t>
      </w:r>
      <w:r w:rsidRPr="008B56B9">
        <w:rPr>
          <w:sz w:val="16"/>
        </w:rPr>
        <w:t xml:space="preserve"> compensated by growth in the primary products sectors, </w:t>
      </w:r>
      <w:r w:rsidRPr="008B56B9">
        <w:rPr>
          <w:rStyle w:val="StyleBoldUnderline"/>
          <w:highlight w:val="yellow"/>
        </w:rPr>
        <w:t xml:space="preserve">the sociopolitical impact of </w:t>
      </w:r>
      <w:r w:rsidRPr="008B56B9">
        <w:rPr>
          <w:rStyle w:val="StyleBoldUnderline"/>
          <w:sz w:val="12"/>
          <w:highlight w:val="yellow"/>
          <w:u w:val="none"/>
        </w:rPr>
        <w:t>¶</w:t>
      </w:r>
      <w:r w:rsidRPr="008B56B9">
        <w:rPr>
          <w:rStyle w:val="StyleBoldUnderline"/>
          <w:highlight w:val="yellow"/>
        </w:rPr>
        <w:t xml:space="preserve"> such a change is likely to be traumatic.</w:t>
      </w:r>
      <w:r w:rsidRPr="008B56B9">
        <w:rPr>
          <w:sz w:val="16"/>
        </w:rPr>
        <w:t xml:space="preserve"> It is not clear, for example, that workers </w:t>
      </w:r>
      <w:r w:rsidRPr="008B56B9">
        <w:rPr>
          <w:sz w:val="12"/>
        </w:rPr>
        <w:t>¶</w:t>
      </w:r>
      <w:r w:rsidRPr="008B56B9">
        <w:rPr>
          <w:sz w:val="16"/>
        </w:rPr>
        <w:t xml:space="preserve"> unemployed because of the closure of a factory in the city, for example, will readily </w:t>
      </w:r>
      <w:r w:rsidRPr="008B56B9">
        <w:rPr>
          <w:sz w:val="12"/>
        </w:rPr>
        <w:t>¶</w:t>
      </w:r>
      <w:r w:rsidRPr="008B56B9">
        <w:rPr>
          <w:sz w:val="16"/>
        </w:rPr>
        <w:t xml:space="preserve"> relocate to remote areas to work lower-paying jobs in the mines or in the agricultural </w:t>
      </w:r>
      <w:r w:rsidRPr="008B56B9">
        <w:rPr>
          <w:sz w:val="12"/>
        </w:rPr>
        <w:t>¶</w:t>
      </w:r>
      <w:r w:rsidRPr="008B56B9">
        <w:rPr>
          <w:sz w:val="16"/>
        </w:rPr>
        <w:t xml:space="preserve"> sector. Moreover, since sectors such as mining are relatively more capital intensive </w:t>
      </w:r>
      <w:r w:rsidRPr="008B56B9">
        <w:rPr>
          <w:sz w:val="12"/>
        </w:rPr>
        <w:t>¶</w:t>
      </w:r>
      <w:r w:rsidRPr="008B56B9">
        <w:rPr>
          <w:sz w:val="16"/>
        </w:rPr>
        <w:t xml:space="preserve"> than labor intensive, </w:t>
      </w:r>
      <w:r w:rsidRPr="008B56B9">
        <w:rPr>
          <w:rStyle w:val="StyleBoldUnderline"/>
        </w:rPr>
        <w:t xml:space="preserve">it is not clear that the number of jobs created by expanded primary </w:t>
      </w:r>
      <w:r w:rsidRPr="008B56B9">
        <w:rPr>
          <w:rStyle w:val="StyleBoldUnderline"/>
          <w:sz w:val="12"/>
          <w:u w:val="none"/>
        </w:rPr>
        <w:t>¶</w:t>
      </w:r>
      <w:r w:rsidRPr="008B56B9">
        <w:rPr>
          <w:rStyle w:val="StyleBoldUnderline"/>
        </w:rPr>
        <w:t xml:space="preserve"> product exports will compensate for the number of jobs lost in manufacturing.</w:t>
      </w:r>
    </w:p>
    <w:p w14:paraId="12293563" w14:textId="77777777" w:rsidR="008B56B9" w:rsidRDefault="008B56B9" w:rsidP="008B56B9"/>
    <w:p w14:paraId="1CFF5213" w14:textId="77777777" w:rsidR="00EE1D93" w:rsidRDefault="00EE1D93" w:rsidP="00EE1D93"/>
    <w:p w14:paraId="6142D831" w14:textId="146AC25A" w:rsidR="002B6EC4" w:rsidRDefault="002B6EC4" w:rsidP="002B6EC4">
      <w:pPr>
        <w:pStyle w:val="Heading3"/>
      </w:pPr>
      <w:r>
        <w:t xml:space="preserve">China Bad: Dutch Disease </w:t>
      </w:r>
    </w:p>
    <w:p w14:paraId="1FEA6A15" w14:textId="21394713" w:rsidR="00EE1D93" w:rsidRDefault="00A5347F" w:rsidP="002B6EC4">
      <w:pPr>
        <w:pStyle w:val="Heading4"/>
      </w:pPr>
      <w:r>
        <w:t xml:space="preserve">Chinese economic engagement causes Dutch disease </w:t>
      </w:r>
      <w:r w:rsidR="002B6EC4">
        <w:t xml:space="preserve">in Latin America. </w:t>
      </w:r>
    </w:p>
    <w:p w14:paraId="23084EC5" w14:textId="306657CB" w:rsidR="002B6EC4" w:rsidRPr="002B6EC4" w:rsidRDefault="002B6EC4" w:rsidP="002B6EC4">
      <w:pPr>
        <w:rPr>
          <w:sz w:val="16"/>
          <w:szCs w:val="16"/>
        </w:rPr>
      </w:pPr>
      <w:proofErr w:type="gramStart"/>
      <w:r w:rsidRPr="002B6EC4">
        <w:rPr>
          <w:rStyle w:val="StyleStyleBold12pt"/>
        </w:rPr>
        <w:t>Trinh et al 6</w:t>
      </w:r>
      <w:r w:rsidRPr="002B6EC4">
        <w:rPr>
          <w:sz w:val="16"/>
          <w:szCs w:val="16"/>
        </w:rPr>
        <w:t>.</w:t>
      </w:r>
      <w:proofErr w:type="gramEnd"/>
      <w:r w:rsidRPr="002B6EC4">
        <w:rPr>
          <w:sz w:val="16"/>
          <w:szCs w:val="16"/>
        </w:rPr>
        <w:t xml:space="preserve"> [Tamara, Senior Economist, </w:t>
      </w:r>
      <w:proofErr w:type="spellStart"/>
      <w:r w:rsidRPr="002B6EC4">
        <w:rPr>
          <w:sz w:val="16"/>
          <w:szCs w:val="16"/>
        </w:rPr>
        <w:t>Silja</w:t>
      </w:r>
      <w:proofErr w:type="spellEnd"/>
      <w:r w:rsidRPr="002B6EC4">
        <w:rPr>
          <w:sz w:val="16"/>
          <w:szCs w:val="16"/>
        </w:rPr>
        <w:t xml:space="preserve"> Voss, researcher, Steffen </w:t>
      </w:r>
      <w:proofErr w:type="spellStart"/>
      <w:r w:rsidRPr="002B6EC4">
        <w:rPr>
          <w:sz w:val="16"/>
          <w:szCs w:val="16"/>
        </w:rPr>
        <w:t>Dyck</w:t>
      </w:r>
      <w:proofErr w:type="spellEnd"/>
      <w:r w:rsidRPr="002B6EC4">
        <w:rPr>
          <w:sz w:val="16"/>
          <w:szCs w:val="16"/>
        </w:rPr>
        <w:t>, "China's commodity hunger: Implications for Africa and Latin America" Deutsche Bank Research -- June 13 -- www.dbresearch.com/PROD/DBR_INTERNET_DE-PROD/PROD0000000000199956.pdf]</w:t>
      </w:r>
    </w:p>
    <w:p w14:paraId="2EE536E3" w14:textId="77777777" w:rsidR="002B6EC4" w:rsidRDefault="002B6EC4" w:rsidP="002B6EC4"/>
    <w:p w14:paraId="10C29258" w14:textId="7C10E319" w:rsidR="002B6EC4" w:rsidRPr="002B6EC4" w:rsidRDefault="002B6EC4" w:rsidP="002B6EC4">
      <w:pPr>
        <w:rPr>
          <w:sz w:val="16"/>
        </w:rPr>
      </w:pPr>
      <w:r w:rsidRPr="002B6EC4">
        <w:rPr>
          <w:rStyle w:val="StyleBoldUnderline"/>
        </w:rPr>
        <w:t>Commodity boom might foster sense of complacency</w:t>
      </w:r>
      <w:r w:rsidRPr="002B6EC4">
        <w:rPr>
          <w:sz w:val="16"/>
        </w:rPr>
        <w:t xml:space="preserve"> </w:t>
      </w:r>
      <w:r w:rsidRPr="002B6EC4">
        <w:rPr>
          <w:sz w:val="12"/>
        </w:rPr>
        <w:t>¶</w:t>
      </w:r>
      <w:r w:rsidRPr="002B6EC4">
        <w:rPr>
          <w:sz w:val="16"/>
        </w:rPr>
        <w:t xml:space="preserve"> One risk is that </w:t>
      </w:r>
      <w:r w:rsidRPr="002B6EC4">
        <w:rPr>
          <w:rStyle w:val="StyleBoldUnderline"/>
          <w:highlight w:val="yellow"/>
        </w:rPr>
        <w:t>the commodity boom</w:t>
      </w:r>
      <w:r w:rsidRPr="002B6EC4">
        <w:rPr>
          <w:sz w:val="16"/>
        </w:rPr>
        <w:t xml:space="preserve"> might give rise to a sense of </w:t>
      </w:r>
      <w:r w:rsidRPr="002B6EC4">
        <w:rPr>
          <w:sz w:val="12"/>
        </w:rPr>
        <w:t>¶</w:t>
      </w:r>
      <w:r w:rsidRPr="002B6EC4">
        <w:rPr>
          <w:sz w:val="16"/>
        </w:rPr>
        <w:t xml:space="preserve"> complacency, which </w:t>
      </w:r>
      <w:r w:rsidRPr="002B6EC4">
        <w:rPr>
          <w:rStyle w:val="StyleBoldUnderline"/>
          <w:highlight w:val="yellow"/>
        </w:rPr>
        <w:t xml:space="preserve">might prevent governments from undertaking </w:t>
      </w:r>
      <w:r w:rsidRPr="002B6EC4">
        <w:rPr>
          <w:rStyle w:val="StyleBoldUnderline"/>
          <w:sz w:val="12"/>
          <w:highlight w:val="yellow"/>
          <w:u w:val="none"/>
        </w:rPr>
        <w:t>¶</w:t>
      </w:r>
      <w:r w:rsidRPr="002B6EC4">
        <w:rPr>
          <w:rStyle w:val="StyleBoldUnderline"/>
          <w:highlight w:val="yellow"/>
        </w:rPr>
        <w:t xml:space="preserve"> the necessary measures to make growth sustainable</w:t>
      </w:r>
      <w:r w:rsidRPr="002B6EC4">
        <w:rPr>
          <w:sz w:val="16"/>
        </w:rPr>
        <w:t xml:space="preserve"> in the medium </w:t>
      </w:r>
      <w:r w:rsidRPr="002B6EC4">
        <w:rPr>
          <w:sz w:val="12"/>
        </w:rPr>
        <w:t>¶</w:t>
      </w:r>
      <w:r w:rsidRPr="002B6EC4">
        <w:rPr>
          <w:sz w:val="16"/>
        </w:rPr>
        <w:t xml:space="preserve"> term (i.e. investment in human capital and infrastructure, institutional </w:t>
      </w:r>
      <w:r w:rsidRPr="002B6EC4">
        <w:rPr>
          <w:sz w:val="12"/>
        </w:rPr>
        <w:t>¶</w:t>
      </w:r>
      <w:r w:rsidRPr="002B6EC4">
        <w:rPr>
          <w:sz w:val="16"/>
        </w:rPr>
        <w:t xml:space="preserve"> reform, etc.). </w:t>
      </w:r>
      <w:r w:rsidRPr="002B6EC4">
        <w:rPr>
          <w:sz w:val="12"/>
        </w:rPr>
        <w:t>¶</w:t>
      </w:r>
      <w:r w:rsidRPr="002B6EC4">
        <w:rPr>
          <w:sz w:val="16"/>
        </w:rPr>
        <w:t xml:space="preserve"> Commodity dependence might deepen </w:t>
      </w:r>
      <w:r w:rsidRPr="002B6EC4">
        <w:rPr>
          <w:sz w:val="12"/>
        </w:rPr>
        <w:t>¶</w:t>
      </w:r>
      <w:r w:rsidRPr="002B6EC4">
        <w:rPr>
          <w:sz w:val="16"/>
        </w:rPr>
        <w:t xml:space="preserve"> In addition, </w:t>
      </w:r>
      <w:r w:rsidRPr="002B6EC4">
        <w:rPr>
          <w:rStyle w:val="StyleBoldUnderline"/>
          <w:highlight w:val="yellow"/>
        </w:rPr>
        <w:t>China’s rising demand for commodities</w:t>
      </w:r>
      <w:r w:rsidRPr="002B6EC4">
        <w:rPr>
          <w:rStyle w:val="StyleBoldUnderline"/>
        </w:rPr>
        <w:t xml:space="preserve"> might </w:t>
      </w:r>
      <w:r w:rsidRPr="002B6EC4">
        <w:rPr>
          <w:rStyle w:val="StyleBoldUnderline"/>
          <w:highlight w:val="yellow"/>
        </w:rPr>
        <w:t xml:space="preserve">lead to a </w:t>
      </w:r>
      <w:r w:rsidRPr="002B6EC4">
        <w:rPr>
          <w:rStyle w:val="StyleBoldUnderline"/>
          <w:sz w:val="12"/>
          <w:highlight w:val="yellow"/>
          <w:u w:val="none"/>
        </w:rPr>
        <w:t>¶</w:t>
      </w:r>
      <w:r w:rsidRPr="002B6EC4">
        <w:rPr>
          <w:rStyle w:val="StyleBoldUnderline"/>
          <w:highlight w:val="yellow"/>
        </w:rPr>
        <w:t xml:space="preserve"> deepening of the dependence</w:t>
      </w:r>
      <w:r w:rsidRPr="002B6EC4">
        <w:rPr>
          <w:rStyle w:val="StyleBoldUnderline"/>
        </w:rPr>
        <w:t xml:space="preserve"> of many countries </w:t>
      </w:r>
      <w:r w:rsidRPr="002B6EC4">
        <w:rPr>
          <w:rStyle w:val="StyleBoldUnderline"/>
          <w:highlight w:val="yellow"/>
        </w:rPr>
        <w:t>in Latin America</w:t>
      </w:r>
      <w:r w:rsidRPr="002B6EC4">
        <w:rPr>
          <w:sz w:val="16"/>
        </w:rPr>
        <w:t xml:space="preserve"> </w:t>
      </w:r>
      <w:r w:rsidRPr="002B6EC4">
        <w:rPr>
          <w:sz w:val="12"/>
        </w:rPr>
        <w:t>¶</w:t>
      </w:r>
      <w:r w:rsidRPr="002B6EC4">
        <w:rPr>
          <w:sz w:val="16"/>
        </w:rPr>
        <w:t xml:space="preserve"> and Africa </w:t>
      </w:r>
      <w:r w:rsidRPr="002B6EC4">
        <w:rPr>
          <w:rStyle w:val="StyleBoldUnderline"/>
          <w:highlight w:val="yellow"/>
        </w:rPr>
        <w:t>on</w:t>
      </w:r>
      <w:r w:rsidRPr="002B6EC4">
        <w:rPr>
          <w:rStyle w:val="StyleBoldUnderline"/>
        </w:rPr>
        <w:t xml:space="preserve"> a small range of primary </w:t>
      </w:r>
      <w:r w:rsidRPr="002B6EC4">
        <w:rPr>
          <w:rStyle w:val="StyleBoldUnderline"/>
          <w:highlight w:val="yellow"/>
        </w:rPr>
        <w:t>commodities</w:t>
      </w:r>
      <w:r w:rsidRPr="002B6EC4">
        <w:rPr>
          <w:sz w:val="16"/>
        </w:rPr>
        <w:t xml:space="preserve">.19 </w:t>
      </w:r>
      <w:r w:rsidRPr="002B6EC4">
        <w:rPr>
          <w:rStyle w:val="StyleBoldUnderline"/>
          <w:highlight w:val="yellow"/>
        </w:rPr>
        <w:t xml:space="preserve">This will make </w:t>
      </w:r>
      <w:r w:rsidRPr="002B6EC4">
        <w:rPr>
          <w:rStyle w:val="StyleBoldUnderline"/>
          <w:sz w:val="12"/>
          <w:highlight w:val="yellow"/>
          <w:u w:val="none"/>
        </w:rPr>
        <w:t>¶</w:t>
      </w:r>
      <w:r w:rsidRPr="002B6EC4">
        <w:rPr>
          <w:rStyle w:val="StyleBoldUnderline"/>
          <w:highlight w:val="yellow"/>
        </w:rPr>
        <w:t xml:space="preserve"> the countries even more susceptible to negative price or </w:t>
      </w:r>
      <w:proofErr w:type="spellStart"/>
      <w:r w:rsidRPr="002B6EC4">
        <w:rPr>
          <w:rStyle w:val="StyleBoldUnderline"/>
          <w:highlight w:val="yellow"/>
        </w:rPr>
        <w:t>weatherrelated</w:t>
      </w:r>
      <w:proofErr w:type="spellEnd"/>
      <w:r w:rsidRPr="002B6EC4">
        <w:rPr>
          <w:rStyle w:val="StyleBoldUnderline"/>
          <w:highlight w:val="yellow"/>
        </w:rPr>
        <w:t xml:space="preserve"> shocks</w:t>
      </w:r>
      <w:r w:rsidRPr="002B6EC4">
        <w:rPr>
          <w:rStyle w:val="StyleBoldUnderline"/>
        </w:rPr>
        <w:t>.</w:t>
      </w:r>
      <w:r w:rsidRPr="002B6EC4">
        <w:rPr>
          <w:sz w:val="16"/>
        </w:rPr>
        <w:t xml:space="preserve"> In addition, </w:t>
      </w:r>
      <w:r w:rsidRPr="002B6EC4">
        <w:rPr>
          <w:rStyle w:val="StyleBoldUnderline"/>
        </w:rPr>
        <w:t xml:space="preserve">this development might complicate the </w:t>
      </w:r>
      <w:r w:rsidRPr="002B6EC4">
        <w:rPr>
          <w:rStyle w:val="StyleBoldUnderline"/>
          <w:sz w:val="12"/>
          <w:u w:val="none"/>
        </w:rPr>
        <w:t>¶</w:t>
      </w:r>
      <w:r w:rsidRPr="002B6EC4">
        <w:rPr>
          <w:rStyle w:val="StyleBoldUnderline"/>
        </w:rPr>
        <w:t xml:space="preserve"> development of manufacturing sectors</w:t>
      </w:r>
      <w:r w:rsidRPr="002B6EC4">
        <w:rPr>
          <w:sz w:val="16"/>
        </w:rPr>
        <w:t xml:space="preserve">. </w:t>
      </w:r>
      <w:r w:rsidRPr="002B6EC4">
        <w:rPr>
          <w:rStyle w:val="StyleBoldUnderline"/>
          <w:highlight w:val="yellow"/>
        </w:rPr>
        <w:t xml:space="preserve">Increased commodity </w:t>
      </w:r>
      <w:r w:rsidRPr="002B6EC4">
        <w:rPr>
          <w:rStyle w:val="StyleBoldUnderline"/>
          <w:sz w:val="12"/>
          <w:highlight w:val="yellow"/>
          <w:u w:val="none"/>
        </w:rPr>
        <w:t>¶</w:t>
      </w:r>
      <w:r w:rsidRPr="002B6EC4">
        <w:rPr>
          <w:rStyle w:val="StyleBoldUnderline"/>
          <w:highlight w:val="yellow"/>
        </w:rPr>
        <w:t xml:space="preserve"> exports</w:t>
      </w:r>
      <w:r w:rsidRPr="002B6EC4">
        <w:rPr>
          <w:rStyle w:val="StyleBoldUnderline"/>
        </w:rPr>
        <w:t xml:space="preserve"> and rising investment inflows tend to </w:t>
      </w:r>
      <w:r w:rsidRPr="002B6EC4">
        <w:rPr>
          <w:rStyle w:val="StyleBoldUnderline"/>
          <w:highlight w:val="yellow"/>
        </w:rPr>
        <w:t xml:space="preserve">lead to an </w:t>
      </w:r>
      <w:r w:rsidRPr="002B6EC4">
        <w:rPr>
          <w:rStyle w:val="StyleBoldUnderline"/>
          <w:sz w:val="12"/>
          <w:highlight w:val="yellow"/>
          <w:u w:val="none"/>
        </w:rPr>
        <w:t>¶</w:t>
      </w:r>
      <w:r w:rsidRPr="002B6EC4">
        <w:rPr>
          <w:rStyle w:val="StyleBoldUnderline"/>
          <w:highlight w:val="yellow"/>
        </w:rPr>
        <w:t xml:space="preserve"> overvaluation of the currencies that makes it more difficult for the</w:t>
      </w:r>
      <w:r w:rsidRPr="002B6EC4">
        <w:rPr>
          <w:sz w:val="16"/>
        </w:rPr>
        <w:t xml:space="preserve"> </w:t>
      </w:r>
      <w:r w:rsidRPr="002B6EC4">
        <w:rPr>
          <w:sz w:val="12"/>
        </w:rPr>
        <w:t>¶</w:t>
      </w:r>
      <w:r w:rsidRPr="002B6EC4">
        <w:rPr>
          <w:sz w:val="16"/>
        </w:rPr>
        <w:t xml:space="preserve"> (often underdeveloped) </w:t>
      </w:r>
      <w:r w:rsidRPr="002B6EC4">
        <w:rPr>
          <w:rStyle w:val="StyleBoldUnderline"/>
        </w:rPr>
        <w:t xml:space="preserve">manufacturing </w:t>
      </w:r>
      <w:r w:rsidRPr="002B6EC4">
        <w:rPr>
          <w:rStyle w:val="StyleBoldUnderline"/>
          <w:highlight w:val="yellow"/>
        </w:rPr>
        <w:t xml:space="preserve">sectors to compete in export </w:t>
      </w:r>
      <w:r w:rsidRPr="002B6EC4">
        <w:rPr>
          <w:rStyle w:val="StyleBoldUnderline"/>
          <w:sz w:val="12"/>
          <w:highlight w:val="yellow"/>
          <w:u w:val="none"/>
        </w:rPr>
        <w:t>¶</w:t>
      </w:r>
      <w:r w:rsidRPr="002B6EC4">
        <w:rPr>
          <w:rStyle w:val="StyleBoldUnderline"/>
          <w:highlight w:val="yellow"/>
        </w:rPr>
        <w:t xml:space="preserve"> markets, a phenomenon known as the “Dutch diseas</w:t>
      </w:r>
      <w:r w:rsidRPr="002B6EC4">
        <w:rPr>
          <w:sz w:val="16"/>
          <w:highlight w:val="yellow"/>
        </w:rPr>
        <w:t xml:space="preserve">e”. </w:t>
      </w:r>
      <w:r w:rsidRPr="002B6EC4">
        <w:rPr>
          <w:rStyle w:val="StyleBoldUnderline"/>
          <w:highlight w:val="yellow"/>
        </w:rPr>
        <w:t xml:space="preserve">This </w:t>
      </w:r>
      <w:r w:rsidRPr="002B6EC4">
        <w:rPr>
          <w:rStyle w:val="StyleBoldUnderline"/>
          <w:sz w:val="12"/>
          <w:highlight w:val="yellow"/>
          <w:u w:val="none"/>
        </w:rPr>
        <w:t>¶</w:t>
      </w:r>
      <w:r w:rsidRPr="002B6EC4">
        <w:rPr>
          <w:rStyle w:val="StyleBoldUnderline"/>
          <w:highlight w:val="yellow"/>
        </w:rPr>
        <w:t xml:space="preserve"> development might be exacerbated by China’s tendency to keep the </w:t>
      </w:r>
      <w:r w:rsidRPr="002B6EC4">
        <w:rPr>
          <w:rStyle w:val="StyleBoldUnderline"/>
          <w:sz w:val="12"/>
          <w:highlight w:val="yellow"/>
          <w:u w:val="none"/>
        </w:rPr>
        <w:t>¶</w:t>
      </w:r>
      <w:r w:rsidRPr="002B6EC4">
        <w:rPr>
          <w:rStyle w:val="StyleBoldUnderline"/>
          <w:highlight w:val="yellow"/>
        </w:rPr>
        <w:t xml:space="preserve"> downstream and processing activities at home and only import the </w:t>
      </w:r>
      <w:r w:rsidRPr="002B6EC4">
        <w:rPr>
          <w:rStyle w:val="StyleBoldUnderline"/>
          <w:sz w:val="12"/>
          <w:highlight w:val="yellow"/>
          <w:u w:val="none"/>
        </w:rPr>
        <w:t>¶</w:t>
      </w:r>
      <w:r w:rsidRPr="002B6EC4">
        <w:rPr>
          <w:rStyle w:val="StyleBoldUnderline"/>
          <w:highlight w:val="yellow"/>
        </w:rPr>
        <w:t xml:space="preserve"> pure raw materials</w:t>
      </w:r>
      <w:r w:rsidRPr="002B6EC4">
        <w:rPr>
          <w:rStyle w:val="StyleBoldUnderline"/>
        </w:rPr>
        <w:t>.</w:t>
      </w:r>
      <w:r w:rsidRPr="002B6EC4">
        <w:rPr>
          <w:sz w:val="16"/>
        </w:rPr>
        <w:t xml:space="preserve"> As a result of these efforts, China has recently </w:t>
      </w:r>
      <w:r w:rsidRPr="002B6EC4">
        <w:rPr>
          <w:sz w:val="12"/>
        </w:rPr>
        <w:t>¶</w:t>
      </w:r>
      <w:r w:rsidRPr="002B6EC4">
        <w:rPr>
          <w:sz w:val="16"/>
        </w:rPr>
        <w:t xml:space="preserve"> turned into a net exporter of </w:t>
      </w:r>
      <w:proofErr w:type="spellStart"/>
      <w:r w:rsidRPr="002B6EC4">
        <w:rPr>
          <w:sz w:val="16"/>
        </w:rPr>
        <w:t>aluminium</w:t>
      </w:r>
      <w:proofErr w:type="spellEnd"/>
      <w:r w:rsidRPr="002B6EC4">
        <w:rPr>
          <w:sz w:val="16"/>
        </w:rPr>
        <w:t xml:space="preserve"> and some steel products, which involve processing (see chart 30). This strategy is good for </w:t>
      </w:r>
      <w:r w:rsidRPr="002B6EC4">
        <w:rPr>
          <w:sz w:val="12"/>
        </w:rPr>
        <w:t>¶</w:t>
      </w:r>
      <w:r w:rsidRPr="002B6EC4">
        <w:rPr>
          <w:sz w:val="16"/>
        </w:rPr>
        <w:t xml:space="preserve"> China, as it creates employment for its vast </w:t>
      </w:r>
      <w:proofErr w:type="spellStart"/>
      <w:r w:rsidRPr="002B6EC4">
        <w:rPr>
          <w:sz w:val="16"/>
        </w:rPr>
        <w:t>labour</w:t>
      </w:r>
      <w:proofErr w:type="spellEnd"/>
      <w:r w:rsidRPr="002B6EC4">
        <w:rPr>
          <w:sz w:val="16"/>
        </w:rPr>
        <w:t xml:space="preserve"> pool and the </w:t>
      </w:r>
      <w:r w:rsidRPr="002B6EC4">
        <w:rPr>
          <w:sz w:val="12"/>
        </w:rPr>
        <w:t>¶</w:t>
      </w:r>
      <w:r w:rsidRPr="002B6EC4">
        <w:rPr>
          <w:sz w:val="16"/>
        </w:rPr>
        <w:t xml:space="preserve"> opportunity to sell processed products at higher prices on the world </w:t>
      </w:r>
      <w:r w:rsidRPr="002B6EC4">
        <w:rPr>
          <w:sz w:val="12"/>
        </w:rPr>
        <w:t>¶</w:t>
      </w:r>
      <w:r w:rsidRPr="002B6EC4">
        <w:rPr>
          <w:sz w:val="16"/>
        </w:rPr>
        <w:t xml:space="preserve"> market; it might, however, stifle the development of higher </w:t>
      </w:r>
      <w:proofErr w:type="spellStart"/>
      <w:r w:rsidRPr="002B6EC4">
        <w:rPr>
          <w:sz w:val="16"/>
        </w:rPr>
        <w:t>valuecreating</w:t>
      </w:r>
      <w:proofErr w:type="spellEnd"/>
      <w:r w:rsidRPr="002B6EC4">
        <w:rPr>
          <w:sz w:val="16"/>
        </w:rPr>
        <w:t xml:space="preserve"> industries in China’s commodity-rich trading partners. South </w:t>
      </w:r>
      <w:r w:rsidRPr="002B6EC4">
        <w:rPr>
          <w:sz w:val="12"/>
        </w:rPr>
        <w:t>¶</w:t>
      </w:r>
      <w:r w:rsidRPr="002B6EC4">
        <w:rPr>
          <w:sz w:val="16"/>
        </w:rPr>
        <w:t xml:space="preserve"> African President Mbeki recently voiced concerns that cheap </w:t>
      </w:r>
      <w:r w:rsidRPr="002B6EC4">
        <w:rPr>
          <w:sz w:val="12"/>
        </w:rPr>
        <w:t>¶</w:t>
      </w:r>
      <w:r w:rsidRPr="002B6EC4">
        <w:rPr>
          <w:sz w:val="16"/>
        </w:rPr>
        <w:t xml:space="preserve"> Chinese production of goods such as textiles and shoes could </w:t>
      </w:r>
      <w:r w:rsidRPr="002B6EC4">
        <w:rPr>
          <w:sz w:val="12"/>
        </w:rPr>
        <w:t>¶</w:t>
      </w:r>
      <w:r w:rsidRPr="002B6EC4">
        <w:rPr>
          <w:sz w:val="16"/>
        </w:rPr>
        <w:t xml:space="preserve"> undermine the [African] continent’s weak industrial base.20</w:t>
      </w:r>
    </w:p>
    <w:p w14:paraId="404F44FC" w14:textId="77777777" w:rsidR="002B6EC4" w:rsidRDefault="002B6EC4" w:rsidP="002B6EC4"/>
    <w:p w14:paraId="2D68597A" w14:textId="48B6033F" w:rsidR="00A5347F" w:rsidRDefault="00A5347F" w:rsidP="00A5347F">
      <w:pPr>
        <w:pStyle w:val="Heading4"/>
      </w:pPr>
      <w:r>
        <w:t xml:space="preserve">Dutch disease turns </w:t>
      </w:r>
      <w:r w:rsidR="00EB4E22">
        <w:t xml:space="preserve">the </w:t>
      </w:r>
      <w:proofErr w:type="spellStart"/>
      <w:r w:rsidR="00EB4E22">
        <w:t>disad</w:t>
      </w:r>
      <w:proofErr w:type="spellEnd"/>
      <w:r>
        <w:t xml:space="preserve"> – jacks growth. </w:t>
      </w:r>
    </w:p>
    <w:p w14:paraId="773D672F" w14:textId="73E8B970" w:rsidR="00A5347F" w:rsidRPr="00A5347F" w:rsidRDefault="00A5347F" w:rsidP="00A5347F">
      <w:pPr>
        <w:rPr>
          <w:sz w:val="16"/>
          <w:szCs w:val="16"/>
        </w:rPr>
      </w:pPr>
      <w:r w:rsidRPr="00A5347F">
        <w:rPr>
          <w:rStyle w:val="StyleStyleBold12pt"/>
        </w:rPr>
        <w:t>Burin 12</w:t>
      </w:r>
      <w:r w:rsidRPr="00A5347F">
        <w:rPr>
          <w:sz w:val="16"/>
          <w:szCs w:val="16"/>
        </w:rPr>
        <w:t>. [Gabriel, reporter, internally cites international economics reports from the World Economic Review, "Latin America: the risks of being too attractive" Reuters -- October 25 -- blogs.reuters.com/macroscope/2012/10/25/latin-america-the-risks-of-being-too-attractive/]</w:t>
      </w:r>
    </w:p>
    <w:p w14:paraId="5376BFB6" w14:textId="77777777" w:rsidR="00A5347F" w:rsidRDefault="00A5347F" w:rsidP="00A5347F"/>
    <w:p w14:paraId="0F86A88B" w14:textId="72DAEB03" w:rsidR="00A5347F" w:rsidRPr="00A5347F" w:rsidRDefault="00A5347F" w:rsidP="00A5347F">
      <w:pPr>
        <w:rPr>
          <w:sz w:val="16"/>
        </w:rPr>
      </w:pPr>
      <w:r w:rsidRPr="00A5347F">
        <w:rPr>
          <w:sz w:val="16"/>
        </w:rPr>
        <w:t xml:space="preserve">Ironically, </w:t>
      </w:r>
      <w:r w:rsidRPr="00A5347F">
        <w:rPr>
          <w:rStyle w:val="StyleBoldUnderline"/>
        </w:rPr>
        <w:t>an increase of capital inflows to Latin America</w:t>
      </w:r>
      <w:r w:rsidRPr="00A5347F">
        <w:rPr>
          <w:sz w:val="16"/>
        </w:rPr>
        <w:t xml:space="preserve"> in the last few years due to unappealing ultralow yields in industrialized countries and the region’s relative economic success </w:t>
      </w:r>
      <w:r w:rsidRPr="00A5347F">
        <w:rPr>
          <w:rStyle w:val="StyleBoldUnderline"/>
        </w:rPr>
        <w:t>is posing a threat for development,</w:t>
      </w:r>
      <w:r w:rsidRPr="00A5347F">
        <w:rPr>
          <w:sz w:val="16"/>
        </w:rPr>
        <w:t xml:space="preserve"> according to a recent paper that provides wider background to BRIC criticism of the latest U.S. Federal Reserve´s quantitative easing</w:t>
      </w:r>
      <w:proofErr w:type="gramStart"/>
      <w:r w:rsidRPr="00A5347F">
        <w:rPr>
          <w:sz w:val="16"/>
        </w:rPr>
        <w:t>.</w:t>
      </w:r>
      <w:r w:rsidRPr="00A5347F">
        <w:rPr>
          <w:sz w:val="12"/>
        </w:rPr>
        <w:t>¶</w:t>
      </w:r>
      <w:proofErr w:type="gramEnd"/>
      <w:r w:rsidRPr="00A5347F">
        <w:rPr>
          <w:sz w:val="16"/>
        </w:rPr>
        <w:t xml:space="preserve"> The article, written by Argentine economists Roberto </w:t>
      </w:r>
      <w:proofErr w:type="spellStart"/>
      <w:r w:rsidRPr="00A5347F">
        <w:rPr>
          <w:sz w:val="16"/>
        </w:rPr>
        <w:t>Frenkel</w:t>
      </w:r>
      <w:proofErr w:type="spellEnd"/>
      <w:r w:rsidRPr="00A5347F">
        <w:rPr>
          <w:sz w:val="16"/>
        </w:rPr>
        <w:t xml:space="preserve"> and Martin </w:t>
      </w:r>
      <w:proofErr w:type="spellStart"/>
      <w:r w:rsidRPr="00A5347F">
        <w:rPr>
          <w:sz w:val="16"/>
        </w:rPr>
        <w:t>Rapetti</w:t>
      </w:r>
      <w:proofErr w:type="spellEnd"/>
      <w:r w:rsidRPr="00A5347F">
        <w:rPr>
          <w:sz w:val="16"/>
        </w:rPr>
        <w:t xml:space="preserve"> for the World Economic Review – an international journal of heterodox economics – warns about the possibility of </w:t>
      </w:r>
      <w:r w:rsidRPr="00A5347F">
        <w:rPr>
          <w:rStyle w:val="StyleBoldUnderline"/>
          <w:highlight w:val="yellow"/>
        </w:rPr>
        <w:t>a Latin American variant of</w:t>
      </w:r>
      <w:r w:rsidRPr="00A5347F">
        <w:rPr>
          <w:sz w:val="16"/>
        </w:rPr>
        <w:t xml:space="preserve"> the so-called “</w:t>
      </w:r>
      <w:r w:rsidRPr="00A5347F">
        <w:rPr>
          <w:rStyle w:val="StyleBoldUnderline"/>
          <w:highlight w:val="yellow"/>
        </w:rPr>
        <w:t>Dutch Disease</w:t>
      </w:r>
      <w:r w:rsidRPr="00A5347F">
        <w:rPr>
          <w:sz w:val="16"/>
        </w:rPr>
        <w:t xml:space="preserve">”. This is a situation </w:t>
      </w:r>
      <w:r w:rsidRPr="00A5347F">
        <w:rPr>
          <w:rStyle w:val="StyleBoldUnderline"/>
          <w:highlight w:val="yellow"/>
        </w:rPr>
        <w:t>where a country</w:t>
      </w:r>
      <w:r w:rsidRPr="00A5347F">
        <w:rPr>
          <w:rStyle w:val="StyleBoldUnderline"/>
        </w:rPr>
        <w:t xml:space="preserve"> suddenly </w:t>
      </w:r>
      <w:r w:rsidRPr="00A5347F">
        <w:rPr>
          <w:rStyle w:val="StyleBoldUnderline"/>
          <w:highlight w:val="yellow"/>
        </w:rPr>
        <w:t>finds a new source of wealth</w:t>
      </w:r>
      <w:r w:rsidRPr="00A5347F">
        <w:rPr>
          <w:rStyle w:val="StyleBoldUnderline"/>
        </w:rPr>
        <w:t xml:space="preserve"> </w:t>
      </w:r>
      <w:r w:rsidRPr="00A5347F">
        <w:rPr>
          <w:rStyle w:val="StyleBoldUnderline"/>
          <w:highlight w:val="yellow"/>
        </w:rPr>
        <w:t>that makes its currency more expensive</w:t>
      </w:r>
      <w:r w:rsidRPr="00A5347F">
        <w:rPr>
          <w:rStyle w:val="StyleBoldUnderline"/>
        </w:rPr>
        <w:t xml:space="preserve">, </w:t>
      </w:r>
      <w:r w:rsidRPr="00A5347F">
        <w:rPr>
          <w:rStyle w:val="StyleBoldUnderline"/>
          <w:highlight w:val="yellow"/>
        </w:rPr>
        <w:t>hurting local exports and causing traumatic de-industrialization</w:t>
      </w:r>
      <w:proofErr w:type="gramStart"/>
      <w:r w:rsidRPr="00A5347F">
        <w:rPr>
          <w:rStyle w:val="StyleBoldUnderline"/>
        </w:rPr>
        <w:t>.</w:t>
      </w:r>
      <w:r w:rsidRPr="00A5347F">
        <w:rPr>
          <w:rStyle w:val="StyleBoldUnderline"/>
          <w:sz w:val="12"/>
          <w:u w:val="none"/>
        </w:rPr>
        <w:t>¶</w:t>
      </w:r>
      <w:proofErr w:type="gramEnd"/>
      <w:r w:rsidRPr="00A5347F">
        <w:rPr>
          <w:sz w:val="16"/>
        </w:rPr>
        <w:t xml:space="preserve"> “</w:t>
      </w:r>
      <w:r w:rsidRPr="00A5347F">
        <w:rPr>
          <w:rStyle w:val="StyleBoldUnderline"/>
          <w:highlight w:val="yellow"/>
        </w:rPr>
        <w:t>Our concern is that massive capital inflows to Latin America may have pernicious effects via an excessive appreciation of the real exchange rates, which could lead to a contraction in output and employment in tradable activities with negative effects on long-run growth</w:t>
      </w:r>
      <w:r w:rsidRPr="00A5347F">
        <w:rPr>
          <w:sz w:val="16"/>
          <w:highlight w:val="yellow"/>
        </w:rPr>
        <w:t>”</w:t>
      </w:r>
      <w:r w:rsidRPr="00A5347F">
        <w:rPr>
          <w:sz w:val="16"/>
        </w:rPr>
        <w:t>, says the paper.</w:t>
      </w:r>
    </w:p>
    <w:p w14:paraId="3BFC8A81" w14:textId="77777777" w:rsidR="00A5347F" w:rsidRDefault="00A5347F" w:rsidP="00A5347F"/>
    <w:p w14:paraId="63D726ED" w14:textId="77777777" w:rsidR="00EB4E22" w:rsidRPr="00EB4E22" w:rsidRDefault="00EB4E22" w:rsidP="00EB4E22"/>
    <w:p w14:paraId="59C233DF" w14:textId="1243B7B7" w:rsidR="00A5347F" w:rsidRDefault="00A5347F" w:rsidP="00A5347F">
      <w:pPr>
        <w:pStyle w:val="Heading3"/>
      </w:pPr>
      <w:r>
        <w:t xml:space="preserve">     Ext: China Engagement </w:t>
      </w:r>
      <w:r>
        <w:sym w:font="Wingdings" w:char="F0E0"/>
      </w:r>
      <w:r>
        <w:t xml:space="preserve"> Dutch Disease </w:t>
      </w:r>
    </w:p>
    <w:p w14:paraId="42D43844" w14:textId="77777777" w:rsidR="00A5347F" w:rsidRDefault="00A5347F" w:rsidP="00A5347F"/>
    <w:p w14:paraId="4D642F9D" w14:textId="77777777" w:rsidR="00A5347F" w:rsidRDefault="00A5347F" w:rsidP="00A5347F">
      <w:pPr>
        <w:pStyle w:val="Heading4"/>
      </w:pPr>
      <w:r>
        <w:t xml:space="preserve">Chinese economic engagement jacks Latin American reforms and spurs dependence. </w:t>
      </w:r>
    </w:p>
    <w:p w14:paraId="17837D05" w14:textId="77777777" w:rsidR="00A5347F" w:rsidRPr="00EE1D93" w:rsidRDefault="00A5347F" w:rsidP="00A5347F">
      <w:pPr>
        <w:rPr>
          <w:sz w:val="16"/>
          <w:szCs w:val="16"/>
        </w:rPr>
      </w:pPr>
      <w:proofErr w:type="spellStart"/>
      <w:r w:rsidRPr="00EE1D93">
        <w:rPr>
          <w:rStyle w:val="StyleStyleBold12pt"/>
        </w:rPr>
        <w:t>Poniachik</w:t>
      </w:r>
      <w:proofErr w:type="spellEnd"/>
      <w:r w:rsidRPr="00EE1D93">
        <w:rPr>
          <w:rStyle w:val="StyleStyleBold12pt"/>
        </w:rPr>
        <w:t xml:space="preserve"> 11</w:t>
      </w:r>
      <w:r w:rsidRPr="00EE1D93">
        <w:rPr>
          <w:sz w:val="16"/>
          <w:szCs w:val="16"/>
        </w:rPr>
        <w:t xml:space="preserve">. [Karen, former minister of mining and energy in Chile, </w:t>
      </w:r>
      <w:proofErr w:type="spellStart"/>
      <w:r w:rsidRPr="00EE1D93">
        <w:rPr>
          <w:sz w:val="16"/>
          <w:szCs w:val="16"/>
        </w:rPr>
        <w:t>isiting</w:t>
      </w:r>
      <w:proofErr w:type="spellEnd"/>
      <w:r w:rsidRPr="00EE1D93">
        <w:rPr>
          <w:sz w:val="16"/>
          <w:szCs w:val="16"/>
        </w:rPr>
        <w:t xml:space="preserve"> fellow at the Center for Hemispheric Policy at the University of Miami, "China's Buying Spree: Life beyond commodities" Latin Trade -- February 7 -- latintrade.com/2011/02/china’s-buying-spree-life-beyond-commodities]</w:t>
      </w:r>
    </w:p>
    <w:p w14:paraId="2A5FDA45" w14:textId="77777777" w:rsidR="00A5347F" w:rsidRDefault="00A5347F" w:rsidP="00A5347F"/>
    <w:p w14:paraId="3A455E69" w14:textId="77777777" w:rsidR="00A5347F" w:rsidRPr="00EE1D93" w:rsidRDefault="00A5347F" w:rsidP="00A5347F">
      <w:pPr>
        <w:rPr>
          <w:rStyle w:val="StyleBoldUnderline"/>
        </w:rPr>
      </w:pPr>
      <w:r w:rsidRPr="00EE1D93">
        <w:rPr>
          <w:sz w:val="16"/>
        </w:rPr>
        <w:t xml:space="preserve">From the bastions of free-market thought to socialist-leaning </w:t>
      </w:r>
      <w:r w:rsidRPr="00EE1D93">
        <w:rPr>
          <w:rStyle w:val="StyleBoldUnderline"/>
          <w:highlight w:val="yellow"/>
        </w:rPr>
        <w:t>countries across Latin America</w:t>
      </w:r>
      <w:r w:rsidRPr="00EE1D93">
        <w:rPr>
          <w:rStyle w:val="StyleBoldUnderline"/>
        </w:rPr>
        <w:t>,</w:t>
      </w:r>
      <w:r w:rsidRPr="00EE1D93">
        <w:rPr>
          <w:sz w:val="16"/>
        </w:rPr>
        <w:t xml:space="preserve"> government leaders, business executives and even the man on the street </w:t>
      </w:r>
      <w:r w:rsidRPr="00EE1D93">
        <w:rPr>
          <w:rStyle w:val="StyleBoldUnderline"/>
          <w:highlight w:val="yellow"/>
        </w:rPr>
        <w:t>have</w:t>
      </w:r>
      <w:r w:rsidRPr="00EE1D93">
        <w:rPr>
          <w:rStyle w:val="StyleBoldUnderline"/>
        </w:rPr>
        <w:t xml:space="preserve"> celebrated </w:t>
      </w:r>
      <w:r w:rsidRPr="00EE1D93">
        <w:rPr>
          <w:rStyle w:val="StyleBoldUnderline"/>
          <w:highlight w:val="yellow"/>
        </w:rPr>
        <w:t>deepening ties with China</w:t>
      </w:r>
      <w:r w:rsidRPr="00EE1D93">
        <w:rPr>
          <w:rStyle w:val="StyleBoldUnderline"/>
        </w:rPr>
        <w:t xml:space="preserve"> as the path to economic growth</w:t>
      </w:r>
      <w:proofErr w:type="gramStart"/>
      <w:r w:rsidRPr="00EE1D93">
        <w:rPr>
          <w:rStyle w:val="StyleBoldUnderline"/>
        </w:rPr>
        <w:t>.</w:t>
      </w:r>
      <w:r w:rsidRPr="00EE1D93">
        <w:rPr>
          <w:rStyle w:val="StyleBoldUnderline"/>
          <w:sz w:val="12"/>
          <w:u w:val="none"/>
        </w:rPr>
        <w:t>¶</w:t>
      </w:r>
      <w:proofErr w:type="gramEnd"/>
      <w:r w:rsidRPr="00EE1D93">
        <w:rPr>
          <w:rStyle w:val="StyleBoldUnderline"/>
          <w:sz w:val="12"/>
        </w:rPr>
        <w:t xml:space="preserve"> </w:t>
      </w:r>
      <w:r w:rsidRPr="00EE1D93">
        <w:rPr>
          <w:rStyle w:val="StyleBoldUnderline"/>
        </w:rPr>
        <w:t xml:space="preserve">But even as the trade and lending numbers climb, </w:t>
      </w:r>
      <w:r w:rsidRPr="00EE1D93">
        <w:rPr>
          <w:rStyle w:val="StyleBoldUnderline"/>
          <w:highlight w:val="yellow"/>
        </w:rPr>
        <w:t>the economic relationship</w:t>
      </w:r>
      <w:r w:rsidRPr="00EE1D93">
        <w:rPr>
          <w:rStyle w:val="StyleBoldUnderline"/>
        </w:rPr>
        <w:t xml:space="preserve"> is</w:t>
      </w:r>
      <w:r w:rsidRPr="00EE1D93">
        <w:rPr>
          <w:sz w:val="16"/>
        </w:rPr>
        <w:t xml:space="preserve"> beginning to look unsettlingly familiar, </w:t>
      </w:r>
      <w:r w:rsidRPr="00EE1D93">
        <w:rPr>
          <w:rStyle w:val="StyleBoldUnderline"/>
          <w:highlight w:val="yellow"/>
        </w:rPr>
        <w:t>resembling the old dependency pattern</w:t>
      </w:r>
      <w:r w:rsidRPr="00EE1D93">
        <w:rPr>
          <w:rStyle w:val="StyleBoldUnderline"/>
        </w:rPr>
        <w:t xml:space="preserve"> that the region has been struggling to break for years.</w:t>
      </w:r>
      <w:r w:rsidRPr="00EE1D93">
        <w:rPr>
          <w:rStyle w:val="StyleBoldUnderline"/>
          <w:sz w:val="12"/>
          <w:u w:val="none"/>
        </w:rPr>
        <w:t>¶</w:t>
      </w:r>
      <w:r w:rsidRPr="00EE1D93">
        <w:rPr>
          <w:rStyle w:val="StyleBoldUnderline"/>
          <w:sz w:val="12"/>
        </w:rPr>
        <w:t xml:space="preserve"> </w:t>
      </w:r>
      <w:r w:rsidRPr="00EE1D93">
        <w:rPr>
          <w:rStyle w:val="StyleBoldUnderline"/>
          <w:highlight w:val="yellow"/>
        </w:rPr>
        <w:t>The current dynamic</w:t>
      </w:r>
      <w:r w:rsidRPr="00EE1D93">
        <w:rPr>
          <w:rStyle w:val="StyleBoldUnderline"/>
        </w:rPr>
        <w:t xml:space="preserve"> between China and Latin America could be characterized as a 21st century repeat of the neo-colonial “center-periphery paradigm</w:t>
      </w:r>
      <w:r w:rsidRPr="00EE1D93">
        <w:rPr>
          <w:sz w:val="16"/>
        </w:rPr>
        <w:t xml:space="preserve">,” or what some analysts call the “inter-industrial model,” </w:t>
      </w:r>
      <w:r w:rsidRPr="00EE1D93">
        <w:rPr>
          <w:rStyle w:val="StyleBoldUnderline"/>
          <w:highlight w:val="yellow"/>
        </w:rPr>
        <w:t>in which Latin American countries are relegated to the production and export of primary goods, while China specializes in manufactured and high-tech products</w:t>
      </w:r>
      <w:r w:rsidRPr="00EE1D93">
        <w:rPr>
          <w:sz w:val="16"/>
        </w:rPr>
        <w:t>.</w:t>
      </w:r>
      <w:r w:rsidRPr="00EE1D93">
        <w:rPr>
          <w:sz w:val="12"/>
        </w:rPr>
        <w:t>¶</w:t>
      </w:r>
      <w:r w:rsidRPr="00EE1D93">
        <w:rPr>
          <w:sz w:val="16"/>
        </w:rPr>
        <w:t xml:space="preserve"> </w:t>
      </w:r>
      <w:r w:rsidRPr="00EE1D93">
        <w:rPr>
          <w:rStyle w:val="StyleBoldUnderline"/>
          <w:highlight w:val="yellow"/>
        </w:rPr>
        <w:t>Unless this pattern</w:t>
      </w:r>
      <w:r w:rsidRPr="00EE1D93">
        <w:rPr>
          <w:rStyle w:val="StyleBoldUnderline"/>
        </w:rPr>
        <w:t xml:space="preserve"> of economic ties </w:t>
      </w:r>
      <w:r w:rsidRPr="00EE1D93">
        <w:rPr>
          <w:rStyle w:val="StyleBoldUnderline"/>
          <w:highlight w:val="yellow"/>
        </w:rPr>
        <w:t>is revisited</w:t>
      </w:r>
      <w:r w:rsidRPr="00EE1D93">
        <w:rPr>
          <w:rStyle w:val="StyleBoldUnderline"/>
        </w:rPr>
        <w:t xml:space="preserve">, </w:t>
      </w:r>
      <w:r w:rsidRPr="00EE1D93">
        <w:rPr>
          <w:rStyle w:val="StyleBoldUnderline"/>
          <w:highlight w:val="yellow"/>
        </w:rPr>
        <w:t>it will</w:t>
      </w:r>
      <w:r w:rsidRPr="00EE1D93">
        <w:rPr>
          <w:rStyle w:val="StyleBoldUnderline"/>
        </w:rPr>
        <w:t xml:space="preserve"> ultimately </w:t>
      </w:r>
      <w:r w:rsidRPr="00EE1D93">
        <w:rPr>
          <w:rStyle w:val="StyleBoldUnderline"/>
          <w:highlight w:val="yellow"/>
        </w:rPr>
        <w:t>accentuate the risk that the region will rely too heavily on commodities and jeopardize its ability to diversify its export base.</w:t>
      </w:r>
    </w:p>
    <w:p w14:paraId="627F6C22" w14:textId="77777777" w:rsidR="00A5347F" w:rsidRPr="00A5347F" w:rsidRDefault="00A5347F" w:rsidP="00A5347F"/>
    <w:p w14:paraId="3B1F3A5C" w14:textId="5FF71902" w:rsidR="00A5347F" w:rsidRDefault="00A5347F" w:rsidP="00A5347F">
      <w:pPr>
        <w:pStyle w:val="Heading3"/>
      </w:pPr>
      <w:r>
        <w:t xml:space="preserve">     AT: Dutch Disease Links to the </w:t>
      </w:r>
      <w:proofErr w:type="spellStart"/>
      <w:r>
        <w:t>Aff</w:t>
      </w:r>
      <w:proofErr w:type="spellEnd"/>
      <w:r>
        <w:t xml:space="preserve"> </w:t>
      </w:r>
    </w:p>
    <w:p w14:paraId="25248B89" w14:textId="77777777" w:rsidR="00A5347F" w:rsidRDefault="00A5347F" w:rsidP="00A5347F"/>
    <w:p w14:paraId="169F4ED1" w14:textId="13A7C03B" w:rsidR="00A5347F" w:rsidRDefault="00A5347F" w:rsidP="00A5347F">
      <w:pPr>
        <w:pStyle w:val="Heading4"/>
      </w:pPr>
      <w:r>
        <w:t xml:space="preserve">US aid is more diversified than China – the </w:t>
      </w:r>
      <w:proofErr w:type="spellStart"/>
      <w:r>
        <w:t>aff</w:t>
      </w:r>
      <w:proofErr w:type="spellEnd"/>
      <w:r>
        <w:t xml:space="preserve"> isn’t enough to trigger the link. </w:t>
      </w:r>
    </w:p>
    <w:p w14:paraId="2A9E8DB5" w14:textId="77777777" w:rsidR="00A5347F" w:rsidRPr="00161135" w:rsidRDefault="00A5347F" w:rsidP="00A5347F">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1FAF29D4" w14:textId="77777777" w:rsidR="00A5347F" w:rsidRDefault="00A5347F" w:rsidP="00A5347F"/>
    <w:p w14:paraId="1DE47206" w14:textId="77777777" w:rsidR="00A5347F" w:rsidRPr="00F7028B" w:rsidRDefault="00A5347F" w:rsidP="00A5347F">
      <w:pPr>
        <w:rPr>
          <w:rStyle w:val="StyleBoldUnderline"/>
        </w:rPr>
      </w:pPr>
      <w:r w:rsidRPr="00F7028B">
        <w:rPr>
          <w:rStyle w:val="StyleBoldUnderline"/>
        </w:rPr>
        <w:t xml:space="preserve">While </w:t>
      </w:r>
      <w:r w:rsidRPr="00F7028B">
        <w:rPr>
          <w:rStyle w:val="StyleBoldUnderline"/>
          <w:highlight w:val="yellow"/>
        </w:rPr>
        <w:t>China’s</w:t>
      </w:r>
      <w:r w:rsidRPr="00F7028B">
        <w:rPr>
          <w:sz w:val="16"/>
        </w:rPr>
        <w:t xml:space="preserve"> commodity-based </w:t>
      </w:r>
      <w:r w:rsidRPr="00F7028B">
        <w:rPr>
          <w:rStyle w:val="StyleBoldUnderline"/>
        </w:rPr>
        <w:t xml:space="preserve">trade </w:t>
      </w:r>
      <w:r w:rsidRPr="00F7028B">
        <w:rPr>
          <w:rStyle w:val="StyleBoldUnderline"/>
          <w:highlight w:val="yellow"/>
        </w:rPr>
        <w:t>structure</w:t>
      </w:r>
      <w:r w:rsidRPr="00F7028B">
        <w:rPr>
          <w:rStyle w:val="StyleBoldUnderline"/>
        </w:rPr>
        <w:t xml:space="preserve"> is</w:t>
      </w:r>
      <w:r w:rsidRPr="00F7028B">
        <w:rPr>
          <w:sz w:val="16"/>
        </w:rPr>
        <w:t xml:space="preserve"> currently </w:t>
      </w:r>
      <w:r w:rsidRPr="00F7028B">
        <w:rPr>
          <w:rStyle w:val="StyleBoldUnderline"/>
        </w:rPr>
        <w:t>lucrative</w:t>
      </w:r>
      <w:r w:rsidRPr="00F7028B">
        <w:rPr>
          <w:sz w:val="16"/>
        </w:rPr>
        <w:t xml:space="preserve">, </w:t>
      </w:r>
      <w:r w:rsidRPr="00F7028B">
        <w:rPr>
          <w:rStyle w:val="StyleBoldUnderline"/>
        </w:rPr>
        <w:t xml:space="preserve">it </w:t>
      </w:r>
      <w:r w:rsidRPr="00F7028B">
        <w:rPr>
          <w:rStyle w:val="StyleBoldUnderline"/>
          <w:highlight w:val="yellow"/>
        </w:rPr>
        <w:t>does not encourage diversification of Latin America’s exports</w:t>
      </w:r>
      <w:r w:rsidRPr="00F7028B">
        <w:rPr>
          <w:sz w:val="16"/>
        </w:rPr>
        <w:t xml:space="preserve"> into more value-added goods, manufactured products, and modern services. </w:t>
      </w:r>
      <w:r w:rsidRPr="00F7028B">
        <w:rPr>
          <w:rStyle w:val="StyleBoldUnderline"/>
        </w:rPr>
        <w:t>Economic relations are dependent on</w:t>
      </w:r>
      <w:r w:rsidRPr="00F7028B">
        <w:rPr>
          <w:sz w:val="16"/>
        </w:rPr>
        <w:t xml:space="preserve"> </w:t>
      </w:r>
      <w:proofErr w:type="gramStart"/>
      <w:r w:rsidRPr="00F7028B">
        <w:rPr>
          <w:sz w:val="16"/>
        </w:rPr>
        <w:t>often unstable</w:t>
      </w:r>
      <w:proofErr w:type="gramEnd"/>
      <w:r w:rsidRPr="00F7028B">
        <w:rPr>
          <w:sz w:val="16"/>
        </w:rPr>
        <w:t xml:space="preserve"> </w:t>
      </w:r>
      <w:r w:rsidRPr="00F7028B">
        <w:rPr>
          <w:rStyle w:val="StyleBoldUnderline"/>
        </w:rPr>
        <w:t>commodity market demands</w:t>
      </w:r>
      <w:r w:rsidRPr="00F7028B">
        <w:rPr>
          <w:sz w:val="16"/>
        </w:rPr>
        <w:t xml:space="preserve">. </w:t>
      </w:r>
      <w:r w:rsidRPr="00F7028B">
        <w:rPr>
          <w:rStyle w:val="StyleBoldUnderline"/>
          <w:highlight w:val="yellow"/>
        </w:rPr>
        <w:t>U.S. investment in the region is far more diversified and spans a range of value-added activities</w:t>
      </w:r>
      <w:r w:rsidRPr="00F7028B">
        <w:rPr>
          <w:sz w:val="16"/>
        </w:rPr>
        <w:t xml:space="preserve">, including manufacturing, finance, telecom, retail and other services. Going back to a comparison with the United States, while China accounts for 6.7% of the region’s total exports, the United States continues to be the largest buyer, with a 40% share. </w:t>
      </w:r>
      <w:r w:rsidRPr="00F7028B">
        <w:rPr>
          <w:rStyle w:val="StyleBoldUnderline"/>
          <w:highlight w:val="yellow"/>
        </w:rPr>
        <w:t>Latin America’s exports to the U.S. are more diversified and remain fairly balanced so it is better suited to survive a possible commodity cut-off in Latin America</w:t>
      </w:r>
      <w:r w:rsidRPr="00F7028B">
        <w:rPr>
          <w:sz w:val="16"/>
          <w:highlight w:val="yellow"/>
        </w:rPr>
        <w:t>.</w:t>
      </w:r>
      <w:r w:rsidRPr="00F7028B">
        <w:rPr>
          <w:sz w:val="16"/>
        </w:rPr>
        <w:t xml:space="preserve"> </w:t>
      </w:r>
      <w:r w:rsidRPr="00F7028B">
        <w:rPr>
          <w:rStyle w:val="StyleBoldUnderline"/>
        </w:rPr>
        <w:t>Roughly 24% of the region’s exports are raw materials</w:t>
      </w:r>
      <w:r w:rsidRPr="00F7028B">
        <w:rPr>
          <w:sz w:val="16"/>
        </w:rPr>
        <w:t xml:space="preserve">, another 12% consists of resource-based goods and 60% is manufactured products. Karen </w:t>
      </w:r>
      <w:proofErr w:type="spellStart"/>
      <w:r w:rsidRPr="00F7028B">
        <w:rPr>
          <w:sz w:val="16"/>
        </w:rPr>
        <w:t>Poniachik</w:t>
      </w:r>
      <w:proofErr w:type="spellEnd"/>
      <w:r w:rsidRPr="00F7028B">
        <w:rPr>
          <w:sz w:val="16"/>
        </w:rPr>
        <w:t xml:space="preserve"> of Latin Trade also sees enormous risks for the region: “</w:t>
      </w:r>
      <w:r w:rsidRPr="00F7028B">
        <w:rPr>
          <w:rStyle w:val="StyleBoldUnderline"/>
          <w:highlight w:val="yellow"/>
        </w:rPr>
        <w:t>The steep overvaluation of the region’s currencie</w:t>
      </w:r>
      <w:r w:rsidRPr="00F7028B">
        <w:rPr>
          <w:rStyle w:val="StyleBoldUnderline"/>
        </w:rPr>
        <w:t>s</w:t>
      </w:r>
      <w:r w:rsidRPr="00F7028B">
        <w:rPr>
          <w:sz w:val="16"/>
        </w:rPr>
        <w:t>—due in part to the flood of investment flows and export proceeds—</w:t>
      </w:r>
      <w:r w:rsidRPr="00F7028B">
        <w:rPr>
          <w:rStyle w:val="StyleBoldUnderline"/>
          <w:highlight w:val="yellow"/>
        </w:rPr>
        <w:t>is eroding the competitiveness of its higher-value added goods and services. This could in turn fuel its already high level of overdependence on commodities.”</w:t>
      </w:r>
    </w:p>
    <w:p w14:paraId="258641FF" w14:textId="77777777" w:rsidR="00A5347F" w:rsidRPr="00A5347F" w:rsidRDefault="00A5347F" w:rsidP="00A5347F"/>
    <w:p w14:paraId="0609D4D9" w14:textId="77777777" w:rsidR="00A5347F" w:rsidRPr="00A5347F" w:rsidRDefault="00A5347F" w:rsidP="00A5347F"/>
    <w:p w14:paraId="09AC650C" w14:textId="77777777" w:rsidR="00A5347F" w:rsidRDefault="00A5347F" w:rsidP="00A5347F"/>
    <w:p w14:paraId="380EB4AA" w14:textId="77777777" w:rsidR="00A5347F" w:rsidRPr="00A5347F" w:rsidRDefault="00A5347F" w:rsidP="00A5347F"/>
    <w:p w14:paraId="6BDE262B" w14:textId="5098E9E3" w:rsidR="001E25B8" w:rsidRDefault="0090775B" w:rsidP="0090775B">
      <w:pPr>
        <w:pStyle w:val="Heading3"/>
      </w:pPr>
      <w:r>
        <w:t xml:space="preserve">China Bad: LA Manufacturing </w:t>
      </w:r>
    </w:p>
    <w:p w14:paraId="15517CB7" w14:textId="77777777" w:rsidR="0090775B" w:rsidRDefault="0090775B" w:rsidP="0090775B"/>
    <w:p w14:paraId="722A2463" w14:textId="55C2D4BD" w:rsidR="0090775B" w:rsidRDefault="0090775B" w:rsidP="0090775B">
      <w:pPr>
        <w:pStyle w:val="Heading4"/>
      </w:pPr>
      <w:r>
        <w:t xml:space="preserve">Chinese influence destroys Latin American manufacturing. </w:t>
      </w:r>
    </w:p>
    <w:p w14:paraId="0C8D5AF3" w14:textId="77777777" w:rsidR="00064DAA" w:rsidRPr="0090775B" w:rsidRDefault="00064DAA" w:rsidP="00064DAA">
      <w:pPr>
        <w:rPr>
          <w:sz w:val="16"/>
          <w:szCs w:val="16"/>
        </w:rPr>
      </w:pPr>
      <w:r w:rsidRPr="0090775B">
        <w:rPr>
          <w:rStyle w:val="StyleStyleBold12pt"/>
        </w:rPr>
        <w:t>Ellis 6</w:t>
      </w:r>
      <w:r w:rsidRPr="0090775B">
        <w:rPr>
          <w:sz w:val="16"/>
          <w:szCs w:val="16"/>
        </w:rPr>
        <w:t>. [Evan, Associate with Booz Allen Hamilton, Inc., with an emphasis on Latin American security issues, PhD in Political Science, "The New Chinese Engagement with Latin America: Understanding its Dynamics and the Implications for the Region" Booz-Allen -- March 3 -- www6.miami.edu/hemispheric-policy/ellisthenewchineseengagementwithlatinamerica030306.pdf]</w:t>
      </w:r>
    </w:p>
    <w:p w14:paraId="2E682A5B" w14:textId="77777777" w:rsidR="0090775B" w:rsidRDefault="0090775B" w:rsidP="0090775B"/>
    <w:p w14:paraId="6D2DBAC6" w14:textId="49167957" w:rsidR="0090775B" w:rsidRPr="00064DAA" w:rsidRDefault="0090775B" w:rsidP="0090775B">
      <w:pPr>
        <w:rPr>
          <w:rStyle w:val="StyleBoldUnderline"/>
        </w:rPr>
      </w:pPr>
      <w:r w:rsidRPr="00064DAA">
        <w:rPr>
          <w:rStyle w:val="StyleBoldUnderline"/>
          <w:highlight w:val="yellow"/>
        </w:rPr>
        <w:t xml:space="preserve">A more tangible, economic impact of China in Latin America has been the economic </w:t>
      </w:r>
      <w:r w:rsidR="00064DAA" w:rsidRPr="00064DAA">
        <w:rPr>
          <w:rStyle w:val="StyleBoldUnderline"/>
          <w:sz w:val="12"/>
          <w:highlight w:val="yellow"/>
          <w:u w:val="none"/>
        </w:rPr>
        <w:t>¶</w:t>
      </w:r>
      <w:r w:rsidRPr="00064DAA">
        <w:rPr>
          <w:rStyle w:val="StyleBoldUnderline"/>
          <w:highlight w:val="yellow"/>
        </w:rPr>
        <w:t xml:space="preserve"> damage caused to the manufacturing sector</w:t>
      </w:r>
      <w:r w:rsidRPr="00064DAA">
        <w:rPr>
          <w:sz w:val="16"/>
        </w:rPr>
        <w:t xml:space="preserve">. According to the International Monetary </w:t>
      </w:r>
      <w:r w:rsidR="00064DAA" w:rsidRPr="00064DAA">
        <w:rPr>
          <w:sz w:val="12"/>
        </w:rPr>
        <w:t>¶</w:t>
      </w:r>
      <w:r w:rsidRPr="00064DAA">
        <w:rPr>
          <w:sz w:val="16"/>
        </w:rPr>
        <w:t xml:space="preserve"> Fund, </w:t>
      </w:r>
      <w:r w:rsidRPr="00064DAA">
        <w:rPr>
          <w:rStyle w:val="StyleBoldUnderline"/>
          <w:highlight w:val="yellow"/>
        </w:rPr>
        <w:t xml:space="preserve">90% of total PRC exports are manufactured goods where the PRC has an </w:t>
      </w:r>
      <w:r w:rsidR="00064DAA" w:rsidRPr="00064DAA">
        <w:rPr>
          <w:rStyle w:val="StyleBoldUnderline"/>
          <w:sz w:val="12"/>
          <w:highlight w:val="yellow"/>
          <w:u w:val="none"/>
        </w:rPr>
        <w:t>¶</w:t>
      </w:r>
      <w:r w:rsidRPr="00064DAA">
        <w:rPr>
          <w:rStyle w:val="StyleBoldUnderline"/>
          <w:highlight w:val="yellow"/>
        </w:rPr>
        <w:t xml:space="preserve"> enormous advantage in labor costs</w:t>
      </w:r>
      <w:r w:rsidRPr="00064DAA">
        <w:rPr>
          <w:sz w:val="16"/>
        </w:rPr>
        <w:t xml:space="preserve">.83 The result of lower PRC labor costs under </w:t>
      </w:r>
      <w:r w:rsidR="00064DAA" w:rsidRPr="00064DAA">
        <w:rPr>
          <w:sz w:val="12"/>
        </w:rPr>
        <w:t>¶</w:t>
      </w:r>
      <w:r w:rsidRPr="00064DAA">
        <w:rPr>
          <w:sz w:val="16"/>
        </w:rPr>
        <w:t xml:space="preserve"> increasingly open global trade regimes is that </w:t>
      </w:r>
      <w:r w:rsidRPr="00064DAA">
        <w:rPr>
          <w:rStyle w:val="StyleBoldUnderline"/>
          <w:highlight w:val="yellow"/>
        </w:rPr>
        <w:t xml:space="preserve">the PRC has been able to underprice </w:t>
      </w:r>
      <w:r w:rsidR="00064DAA" w:rsidRPr="00064DAA">
        <w:rPr>
          <w:rStyle w:val="StyleBoldUnderline"/>
          <w:sz w:val="12"/>
          <w:highlight w:val="yellow"/>
          <w:u w:val="none"/>
        </w:rPr>
        <w:t>¶</w:t>
      </w:r>
      <w:r w:rsidRPr="00064DAA">
        <w:rPr>
          <w:rStyle w:val="StyleBoldUnderline"/>
          <w:highlight w:val="yellow"/>
        </w:rPr>
        <w:t xml:space="preserve"> Latin American manufacturers and displace them from their traditional export markets</w:t>
      </w:r>
      <w:r w:rsidRPr="00064DAA">
        <w:rPr>
          <w:sz w:val="16"/>
        </w:rPr>
        <w:t xml:space="preserve"> </w:t>
      </w:r>
      <w:r w:rsidR="00064DAA" w:rsidRPr="00064DAA">
        <w:rPr>
          <w:sz w:val="12"/>
        </w:rPr>
        <w:t>¶</w:t>
      </w:r>
      <w:r w:rsidRPr="00064DAA">
        <w:rPr>
          <w:sz w:val="16"/>
        </w:rPr>
        <w:t xml:space="preserve"> such as the United States and the countries of the European Union. As shown in the </w:t>
      </w:r>
      <w:r w:rsidR="00064DAA" w:rsidRPr="00064DAA">
        <w:rPr>
          <w:sz w:val="12"/>
        </w:rPr>
        <w:t>¶</w:t>
      </w:r>
      <w:r w:rsidRPr="00064DAA">
        <w:rPr>
          <w:sz w:val="16"/>
        </w:rPr>
        <w:t xml:space="preserve"> figure below, for example, with the expiration of the Multi-Fiber agreement maintaining </w:t>
      </w:r>
      <w:r w:rsidR="00064DAA" w:rsidRPr="00064DAA">
        <w:rPr>
          <w:sz w:val="12"/>
        </w:rPr>
        <w:t>¶</w:t>
      </w:r>
      <w:r w:rsidRPr="00064DAA">
        <w:rPr>
          <w:sz w:val="16"/>
        </w:rPr>
        <w:t xml:space="preserve"> quotas in textiles, </w:t>
      </w:r>
      <w:r w:rsidRPr="00064DAA">
        <w:rPr>
          <w:rStyle w:val="StyleBoldUnderline"/>
        </w:rPr>
        <w:t xml:space="preserve">the Chinese share of the US clothing market rose from 25% to 56%, </w:t>
      </w:r>
      <w:r w:rsidR="00064DAA" w:rsidRPr="00064DAA">
        <w:rPr>
          <w:rStyle w:val="StyleBoldUnderline"/>
          <w:sz w:val="12"/>
          <w:u w:val="none"/>
        </w:rPr>
        <w:t>¶</w:t>
      </w:r>
      <w:r w:rsidRPr="00064DAA">
        <w:rPr>
          <w:rStyle w:val="StyleBoldUnderline"/>
        </w:rPr>
        <w:t xml:space="preserve"> while the share held by Latin American manufacturers fell from 26% to 8%.</w:t>
      </w:r>
    </w:p>
    <w:p w14:paraId="73728027" w14:textId="77777777" w:rsidR="0090775B" w:rsidRPr="0090775B" w:rsidRDefault="0090775B" w:rsidP="0090775B"/>
    <w:p w14:paraId="59042AF0" w14:textId="77777777" w:rsidR="00871B1F" w:rsidRDefault="00871B1F" w:rsidP="00871B1F">
      <w:pPr>
        <w:pStyle w:val="Heading3"/>
      </w:pPr>
    </w:p>
    <w:p w14:paraId="7FCF46D7" w14:textId="77777777" w:rsidR="0080397E" w:rsidRDefault="0080397E" w:rsidP="0080397E">
      <w:pPr>
        <w:pStyle w:val="Heading1"/>
      </w:pPr>
      <w:r>
        <w:t>***COUNTERPLAN***</w:t>
      </w:r>
    </w:p>
    <w:p w14:paraId="212C4BF4" w14:textId="1CBEC50E" w:rsidR="00C41F1F" w:rsidRDefault="00C41F1F" w:rsidP="00C41F1F">
      <w:pPr>
        <w:pStyle w:val="Heading3"/>
      </w:pPr>
      <w:r>
        <w:t xml:space="preserve">1NC: China Counterplan </w:t>
      </w:r>
    </w:p>
    <w:p w14:paraId="5D9A66ED" w14:textId="77777777" w:rsidR="00C41F1F" w:rsidRDefault="00C41F1F" w:rsidP="00C41F1F"/>
    <w:p w14:paraId="076B7ED3" w14:textId="63C8FE9F" w:rsidR="00C41F1F" w:rsidRDefault="00C41F1F" w:rsidP="00C41F1F">
      <w:pPr>
        <w:pStyle w:val="Heading4"/>
      </w:pPr>
      <w:r>
        <w:t xml:space="preserve">The People’s Republic of China should [do the plan, insert a modified version of the plan text, do not just say do the plan] </w:t>
      </w:r>
    </w:p>
    <w:p w14:paraId="30DCFE9E" w14:textId="77777777" w:rsidR="00C41F1F" w:rsidRDefault="00C41F1F" w:rsidP="00C41F1F"/>
    <w:p w14:paraId="2920B99C" w14:textId="7CE39FB1" w:rsidR="00C41F1F" w:rsidRDefault="00C41F1F" w:rsidP="00C41F1F">
      <w:pPr>
        <w:pStyle w:val="Heading4"/>
      </w:pPr>
      <w:r>
        <w:t xml:space="preserve">It solves – China is a better alternative than the US – solves the </w:t>
      </w:r>
      <w:proofErr w:type="spellStart"/>
      <w:r>
        <w:t>aff</w:t>
      </w:r>
      <w:proofErr w:type="spellEnd"/>
      <w:r>
        <w:t xml:space="preserve"> and avoids the </w:t>
      </w:r>
      <w:proofErr w:type="spellStart"/>
      <w:r>
        <w:t>disad</w:t>
      </w:r>
      <w:proofErr w:type="spellEnd"/>
      <w:r>
        <w:t xml:space="preserve">. </w:t>
      </w:r>
    </w:p>
    <w:p w14:paraId="08DB471F" w14:textId="77777777" w:rsidR="00C41F1F" w:rsidRPr="0090775B" w:rsidRDefault="00C41F1F" w:rsidP="00C41F1F">
      <w:pPr>
        <w:rPr>
          <w:sz w:val="16"/>
          <w:szCs w:val="16"/>
        </w:rPr>
      </w:pPr>
      <w:r w:rsidRPr="0090775B">
        <w:rPr>
          <w:rStyle w:val="StyleStyleBold12pt"/>
        </w:rPr>
        <w:t>Ellis 6</w:t>
      </w:r>
      <w:r w:rsidRPr="0090775B">
        <w:rPr>
          <w:sz w:val="16"/>
          <w:szCs w:val="16"/>
        </w:rPr>
        <w:t>. [Evan, Associate with Booz Allen Hamilton, Inc., with an emphasis on Latin American security issues, PhD in Political Science, "The New Chinese Engagement with Latin America: Understanding its Dynamics and the Implications for the Region" Booz-Allen -- March 3 -- www6.miami.edu/hemispheric-policy/ellisthenewchineseengagementwithlatinamerica030306.pdf]</w:t>
      </w:r>
    </w:p>
    <w:p w14:paraId="5F441799" w14:textId="77777777" w:rsidR="00C41F1F" w:rsidRDefault="00C41F1F" w:rsidP="00C41F1F"/>
    <w:p w14:paraId="524A3048" w14:textId="77777777" w:rsidR="00C41F1F" w:rsidRPr="00C41F1F" w:rsidRDefault="00C41F1F" w:rsidP="00C41F1F">
      <w:pPr>
        <w:rPr>
          <w:sz w:val="14"/>
        </w:rPr>
      </w:pPr>
      <w:r w:rsidRPr="00C41F1F">
        <w:rPr>
          <w:sz w:val="14"/>
        </w:rPr>
        <w:t xml:space="preserve">Aside from the intangible political dimension, </w:t>
      </w:r>
      <w:r w:rsidRPr="0090775B">
        <w:rPr>
          <w:rStyle w:val="StyleBoldUnderline"/>
          <w:highlight w:val="yellow"/>
        </w:rPr>
        <w:t>China</w:t>
      </w:r>
      <w:r w:rsidRPr="00C41F1F">
        <w:rPr>
          <w:sz w:val="14"/>
        </w:rPr>
        <w:t xml:space="preserve"> also </w:t>
      </w:r>
      <w:r w:rsidRPr="0090775B">
        <w:rPr>
          <w:rStyle w:val="StyleBoldUnderline"/>
          <w:highlight w:val="yellow"/>
        </w:rPr>
        <w:t xml:space="preserve">represents a real alternative </w:t>
      </w:r>
      <w:r w:rsidRPr="00C41F1F">
        <w:rPr>
          <w:rStyle w:val="StyleBoldUnderline"/>
          <w:sz w:val="12"/>
          <w:highlight w:val="yellow"/>
          <w:u w:val="none"/>
        </w:rPr>
        <w:t>¶</w:t>
      </w:r>
      <w:r w:rsidRPr="0090775B">
        <w:rPr>
          <w:rStyle w:val="StyleBoldUnderline"/>
          <w:highlight w:val="yellow"/>
        </w:rPr>
        <w:t xml:space="preserve"> market for primary product exports, and</w:t>
      </w:r>
      <w:r w:rsidRPr="0090775B">
        <w:rPr>
          <w:rStyle w:val="StyleBoldUnderline"/>
        </w:rPr>
        <w:t xml:space="preserve"> </w:t>
      </w:r>
      <w:r w:rsidRPr="00C41F1F">
        <w:rPr>
          <w:sz w:val="14"/>
        </w:rPr>
        <w:t xml:space="preserve">to some degree, </w:t>
      </w:r>
      <w:r w:rsidRPr="0090775B">
        <w:rPr>
          <w:rStyle w:val="StyleBoldUnderline"/>
          <w:highlight w:val="yellow"/>
        </w:rPr>
        <w:t xml:space="preserve">an alternative source of </w:t>
      </w:r>
      <w:r w:rsidRPr="00C41F1F">
        <w:rPr>
          <w:rStyle w:val="StyleBoldUnderline"/>
          <w:sz w:val="12"/>
          <w:highlight w:val="yellow"/>
          <w:u w:val="none"/>
        </w:rPr>
        <w:t>¶</w:t>
      </w:r>
      <w:r w:rsidRPr="0090775B">
        <w:rPr>
          <w:rStyle w:val="StyleBoldUnderline"/>
          <w:highlight w:val="yellow"/>
        </w:rPr>
        <w:t xml:space="preserve"> investment capital</w:t>
      </w:r>
      <w:r w:rsidRPr="00C41F1F">
        <w:rPr>
          <w:sz w:val="14"/>
        </w:rPr>
        <w:t xml:space="preserve">. </w:t>
      </w:r>
      <w:r w:rsidRPr="0090775B">
        <w:rPr>
          <w:rStyle w:val="StyleBoldUnderline"/>
          <w:highlight w:val="yellow"/>
        </w:rPr>
        <w:t>China’s willingness to invest</w:t>
      </w:r>
      <w:r w:rsidRPr="0090775B">
        <w:rPr>
          <w:rStyle w:val="StyleBoldUnderline"/>
        </w:rPr>
        <w:t xml:space="preserve"> in the Bolivian hydrocarbon sector</w:t>
      </w:r>
      <w:proofErr w:type="gramStart"/>
      <w:r w:rsidRPr="00C41F1F">
        <w:rPr>
          <w:sz w:val="14"/>
        </w:rPr>
        <w:t>,82</w:t>
      </w:r>
      <w:proofErr w:type="gramEnd"/>
      <w:r w:rsidRPr="00C41F1F">
        <w:rPr>
          <w:sz w:val="12"/>
        </w:rPr>
        <w:t>¶</w:t>
      </w:r>
      <w:r w:rsidRPr="00C41F1F">
        <w:rPr>
          <w:sz w:val="14"/>
        </w:rPr>
        <w:t xml:space="preserve"> for example, </w:t>
      </w:r>
      <w:r w:rsidRPr="0090775B">
        <w:rPr>
          <w:rStyle w:val="StyleBoldUnderline"/>
          <w:highlight w:val="yellow"/>
        </w:rPr>
        <w:t>provides</w:t>
      </w:r>
      <w:r w:rsidRPr="0090775B">
        <w:rPr>
          <w:rStyle w:val="StyleBoldUnderline"/>
        </w:rPr>
        <w:t xml:space="preserve"> the new government of </w:t>
      </w:r>
      <w:proofErr w:type="spellStart"/>
      <w:r w:rsidRPr="0090775B">
        <w:rPr>
          <w:rStyle w:val="StyleBoldUnderline"/>
        </w:rPr>
        <w:t>Evo</w:t>
      </w:r>
      <w:proofErr w:type="spellEnd"/>
      <w:r w:rsidRPr="0090775B">
        <w:rPr>
          <w:rStyle w:val="StyleBoldUnderline"/>
        </w:rPr>
        <w:t xml:space="preserve"> Morales with </w:t>
      </w:r>
      <w:r w:rsidRPr="0090775B">
        <w:rPr>
          <w:rStyle w:val="StyleBoldUnderline"/>
          <w:highlight w:val="yellow"/>
        </w:rPr>
        <w:t xml:space="preserve">another way of </w:t>
      </w:r>
      <w:r w:rsidRPr="00C41F1F">
        <w:rPr>
          <w:rStyle w:val="StyleBoldUnderline"/>
          <w:sz w:val="12"/>
          <w:highlight w:val="yellow"/>
          <w:u w:val="none"/>
        </w:rPr>
        <w:t>¶</w:t>
      </w:r>
      <w:r w:rsidRPr="0090775B">
        <w:rPr>
          <w:rStyle w:val="StyleBoldUnderline"/>
          <w:highlight w:val="yellow"/>
        </w:rPr>
        <w:t xml:space="preserve"> obtaining needed resources and technical expertise without having to make </w:t>
      </w:r>
      <w:r w:rsidRPr="00C41F1F">
        <w:rPr>
          <w:rStyle w:val="StyleBoldUnderline"/>
          <w:sz w:val="12"/>
          <w:highlight w:val="yellow"/>
          <w:u w:val="none"/>
        </w:rPr>
        <w:t>¶</w:t>
      </w:r>
      <w:r w:rsidRPr="0090775B">
        <w:rPr>
          <w:rStyle w:val="StyleBoldUnderline"/>
          <w:highlight w:val="yellow"/>
        </w:rPr>
        <w:t xml:space="preserve"> concessions to </w:t>
      </w:r>
      <w:r w:rsidRPr="00C41F1F">
        <w:rPr>
          <w:sz w:val="14"/>
        </w:rPr>
        <w:t>the 26 oil</w:t>
      </w:r>
      <w:r w:rsidRPr="0090775B">
        <w:rPr>
          <w:rStyle w:val="StyleBoldUnderline"/>
          <w:highlight w:val="yellow"/>
        </w:rPr>
        <w:t xml:space="preserve"> companies currently operating in the country</w:t>
      </w:r>
      <w:r w:rsidRPr="00C41F1F">
        <w:rPr>
          <w:sz w:val="14"/>
        </w:rPr>
        <w:t xml:space="preserve">. Chinese </w:t>
      </w:r>
      <w:r w:rsidRPr="00C41F1F">
        <w:rPr>
          <w:sz w:val="12"/>
        </w:rPr>
        <w:t>¶</w:t>
      </w:r>
      <w:r w:rsidRPr="00C41F1F">
        <w:rPr>
          <w:sz w:val="14"/>
        </w:rPr>
        <w:t xml:space="preserve"> engagement with Bolivia thus gives Morales more latitude to proceed with the </w:t>
      </w:r>
      <w:r w:rsidRPr="00C41F1F">
        <w:rPr>
          <w:sz w:val="12"/>
        </w:rPr>
        <w:t>¶</w:t>
      </w:r>
      <w:r w:rsidRPr="00C41F1F">
        <w:rPr>
          <w:sz w:val="14"/>
        </w:rPr>
        <w:t xml:space="preserve"> nationalization of that nation’s hydrocarbon sector. Similarly, the prospect of China as </w:t>
      </w:r>
      <w:r w:rsidRPr="00C41F1F">
        <w:rPr>
          <w:sz w:val="12"/>
        </w:rPr>
        <w:t>¶</w:t>
      </w:r>
      <w:r w:rsidRPr="00C41F1F">
        <w:rPr>
          <w:sz w:val="14"/>
        </w:rPr>
        <w:t xml:space="preserve"> an alternative market for Latin American commodity exports has also introduced a new </w:t>
      </w:r>
      <w:r w:rsidRPr="00C41F1F">
        <w:rPr>
          <w:sz w:val="12"/>
        </w:rPr>
        <w:t>¶</w:t>
      </w:r>
      <w:r w:rsidRPr="00C41F1F">
        <w:rPr>
          <w:sz w:val="14"/>
        </w:rPr>
        <w:t xml:space="preserve"> dimension to the question of trade integration with the United States, such as the </w:t>
      </w:r>
      <w:proofErr w:type="gramStart"/>
      <w:r w:rsidRPr="00C41F1F">
        <w:rPr>
          <w:sz w:val="14"/>
        </w:rPr>
        <w:t>Free</w:t>
      </w:r>
      <w:proofErr w:type="gramEnd"/>
      <w:r w:rsidRPr="00C41F1F">
        <w:rPr>
          <w:sz w:val="14"/>
        </w:rPr>
        <w:t xml:space="preserve"> </w:t>
      </w:r>
      <w:r w:rsidRPr="00C41F1F">
        <w:rPr>
          <w:sz w:val="12"/>
        </w:rPr>
        <w:t>¶</w:t>
      </w:r>
      <w:r w:rsidRPr="00C41F1F">
        <w:rPr>
          <w:sz w:val="14"/>
        </w:rPr>
        <w:t xml:space="preserve"> Trade Area of the Americas.</w:t>
      </w:r>
    </w:p>
    <w:p w14:paraId="43725112" w14:textId="77777777" w:rsidR="00C41F1F" w:rsidRDefault="00C41F1F" w:rsidP="00C41F1F"/>
    <w:p w14:paraId="032B22FC" w14:textId="28E9D572" w:rsidR="00C41F1F" w:rsidRDefault="00C41F1F" w:rsidP="00C41F1F">
      <w:pPr>
        <w:pStyle w:val="Heading4"/>
      </w:pPr>
      <w:r>
        <w:t>[</w:t>
      </w:r>
      <w:proofErr w:type="gramStart"/>
      <w:r>
        <w:t>insert</w:t>
      </w:r>
      <w:proofErr w:type="gramEnd"/>
      <w:r>
        <w:t xml:space="preserve"> specific solvency as needed] </w:t>
      </w:r>
    </w:p>
    <w:p w14:paraId="139CFE7A" w14:textId="77777777" w:rsidR="00C41F1F" w:rsidRPr="00C41F1F" w:rsidRDefault="00C41F1F" w:rsidP="00C41F1F"/>
    <w:p w14:paraId="356FC7EB" w14:textId="0FB42CD4" w:rsidR="001E25B8" w:rsidRDefault="001E25B8" w:rsidP="0038534A">
      <w:pPr>
        <w:pStyle w:val="Heading2"/>
      </w:pPr>
      <w:r>
        <w:t xml:space="preserve">--- General Solvency --- </w:t>
      </w:r>
    </w:p>
    <w:p w14:paraId="1C554E93" w14:textId="0E28892D" w:rsidR="001E25B8" w:rsidRDefault="001E25B8" w:rsidP="001E25B8">
      <w:pPr>
        <w:pStyle w:val="Heading3"/>
      </w:pPr>
      <w:r>
        <w:t xml:space="preserve">US Aid Bad </w:t>
      </w:r>
    </w:p>
    <w:p w14:paraId="442333C0" w14:textId="77777777" w:rsidR="001E25B8" w:rsidRDefault="001E25B8" w:rsidP="001E25B8"/>
    <w:p w14:paraId="158533A1" w14:textId="2FD962A7" w:rsidR="001E25B8" w:rsidRDefault="001E25B8" w:rsidP="001E25B8">
      <w:pPr>
        <w:pStyle w:val="Heading4"/>
      </w:pPr>
      <w:r>
        <w:t xml:space="preserve">China aid more flexible – US aid requires coercive restrictions. </w:t>
      </w:r>
    </w:p>
    <w:p w14:paraId="421F7670" w14:textId="77777777" w:rsidR="001E25B8" w:rsidRPr="005A27DF" w:rsidRDefault="001E25B8" w:rsidP="001E25B8">
      <w:pPr>
        <w:rPr>
          <w:sz w:val="16"/>
          <w:szCs w:val="16"/>
        </w:rPr>
      </w:pPr>
      <w:r w:rsidRPr="005A27DF">
        <w:rPr>
          <w:rStyle w:val="StyleStyleBold12pt"/>
        </w:rPr>
        <w:t>Johnson 5</w:t>
      </w:r>
      <w:r w:rsidRPr="005A27DF">
        <w:rPr>
          <w:sz w:val="16"/>
          <w:szCs w:val="16"/>
        </w:rPr>
        <w:t>. [Stephen, Senior Policy Analyst, "Balancing China's Growing Influence in Latin America" Heritage Foundation -- October 24 -- www.heritage.org/research/reports/2005/10/balancing-chinas-growing-influence-in-latin-america]</w:t>
      </w:r>
    </w:p>
    <w:p w14:paraId="3A624D69" w14:textId="77777777" w:rsidR="001E25B8" w:rsidRDefault="001E25B8" w:rsidP="001E25B8"/>
    <w:p w14:paraId="30493B1D" w14:textId="77777777" w:rsidR="001E25B8" w:rsidRPr="001E25B8" w:rsidRDefault="001E25B8" w:rsidP="001E25B8">
      <w:pPr>
        <w:rPr>
          <w:sz w:val="16"/>
        </w:rPr>
      </w:pPr>
      <w:proofErr w:type="gramStart"/>
      <w:r w:rsidRPr="001E25B8">
        <w:rPr>
          <w:rStyle w:val="Emphasis"/>
        </w:rPr>
        <w:t>Evasion of American-style bottleneck diplo­macy</w:t>
      </w:r>
      <w:r w:rsidRPr="001E25B8">
        <w:rPr>
          <w:sz w:val="16"/>
        </w:rPr>
        <w:t>.</w:t>
      </w:r>
      <w:proofErr w:type="gramEnd"/>
      <w:r w:rsidRPr="001E25B8">
        <w:rPr>
          <w:sz w:val="16"/>
        </w:rPr>
        <w:t xml:space="preserve"> </w:t>
      </w:r>
      <w:r w:rsidRPr="001E25B8">
        <w:rPr>
          <w:rStyle w:val="StyleBoldUnderline"/>
        </w:rPr>
        <w:t>China's flexibility counters more rigid U.S. approaches</w:t>
      </w:r>
      <w:r w:rsidRPr="001E25B8">
        <w:rPr>
          <w:sz w:val="16"/>
        </w:rPr>
        <w:t xml:space="preserve">. Obtaining any kind of </w:t>
      </w:r>
      <w:r w:rsidRPr="001E25B8">
        <w:rPr>
          <w:rStyle w:val="StyleBoldUnderline"/>
        </w:rPr>
        <w:t>assistance from the U</w:t>
      </w:r>
      <w:r w:rsidRPr="001E25B8">
        <w:rPr>
          <w:sz w:val="16"/>
        </w:rPr>
        <w:t xml:space="preserve">nited </w:t>
      </w:r>
      <w:r w:rsidRPr="001E25B8">
        <w:rPr>
          <w:rStyle w:val="StyleBoldUnderline"/>
        </w:rPr>
        <w:t>S</w:t>
      </w:r>
      <w:r w:rsidRPr="001E25B8">
        <w:rPr>
          <w:sz w:val="16"/>
        </w:rPr>
        <w:t xml:space="preserve">tates </w:t>
      </w:r>
      <w:r w:rsidRPr="001E25B8">
        <w:rPr>
          <w:rStyle w:val="StyleBoldUnderline"/>
        </w:rPr>
        <w:t>requires compliance on a battery of restrictions, including observing human rights</w:t>
      </w:r>
      <w:r w:rsidRPr="001E25B8">
        <w:rPr>
          <w:sz w:val="16"/>
        </w:rPr>
        <w:t xml:space="preserve">, </w:t>
      </w:r>
      <w:r w:rsidRPr="001E25B8">
        <w:rPr>
          <w:rStyle w:val="StyleBoldUnderline"/>
        </w:rPr>
        <w:t>protecting the environment</w:t>
      </w:r>
      <w:r w:rsidRPr="001E25B8">
        <w:rPr>
          <w:sz w:val="16"/>
        </w:rPr>
        <w:t xml:space="preserve">, </w:t>
      </w:r>
      <w:r w:rsidRPr="001E25B8">
        <w:rPr>
          <w:rStyle w:val="StyleBoldUnderline"/>
        </w:rPr>
        <w:t>prom­ising not to send U.S. military personnel to the</w:t>
      </w:r>
      <w:r w:rsidRPr="001E25B8">
        <w:rPr>
          <w:sz w:val="16"/>
        </w:rPr>
        <w:t xml:space="preserve"> International Criminal Court (</w:t>
      </w:r>
      <w:r w:rsidRPr="001E25B8">
        <w:rPr>
          <w:rStyle w:val="StyleBoldUnderline"/>
        </w:rPr>
        <w:t>ICC</w:t>
      </w:r>
      <w:r w:rsidRPr="001E25B8">
        <w:rPr>
          <w:sz w:val="16"/>
        </w:rPr>
        <w:t>)</w:t>
      </w:r>
      <w:proofErr w:type="gramStart"/>
      <w:r w:rsidRPr="001E25B8">
        <w:rPr>
          <w:sz w:val="16"/>
        </w:rPr>
        <w:t>,[</w:t>
      </w:r>
      <w:proofErr w:type="gramEnd"/>
      <w:r w:rsidRPr="001E25B8">
        <w:rPr>
          <w:sz w:val="16"/>
        </w:rPr>
        <w:t xml:space="preserve">10] not assist­ing current or former terrorists, </w:t>
      </w:r>
      <w:r w:rsidRPr="001E25B8">
        <w:rPr>
          <w:rStyle w:val="StyleBoldUnderline"/>
        </w:rPr>
        <w:t>and not using U.S.-provided equipment for any other than its stated purpose.</w:t>
      </w:r>
      <w:r w:rsidRPr="001E25B8">
        <w:rPr>
          <w:sz w:val="16"/>
        </w:rPr>
        <w:t xml:space="preserve"> </w:t>
      </w:r>
      <w:r w:rsidRPr="001E25B8">
        <w:rPr>
          <w:rStyle w:val="Emphasis"/>
        </w:rPr>
        <w:t>American commitments also depend on legislative approval and can be reversed if the mood in the U.S. Congress shifts</w:t>
      </w:r>
      <w:r w:rsidRPr="001E25B8">
        <w:rPr>
          <w:sz w:val="16"/>
        </w:rPr>
        <w:t>.</w:t>
      </w:r>
    </w:p>
    <w:p w14:paraId="684077D4" w14:textId="77777777" w:rsidR="001E25B8" w:rsidRDefault="001E25B8" w:rsidP="001E25B8"/>
    <w:p w14:paraId="74824609" w14:textId="68804EC8" w:rsidR="00962175" w:rsidRDefault="00962175" w:rsidP="00962175">
      <w:pPr>
        <w:pStyle w:val="Heading3"/>
      </w:pPr>
      <w:r>
        <w:t xml:space="preserve">China Aid Good </w:t>
      </w:r>
    </w:p>
    <w:p w14:paraId="1D5B4D10" w14:textId="77777777" w:rsidR="00962175" w:rsidRDefault="00962175" w:rsidP="00962175"/>
    <w:p w14:paraId="78EE08C5" w14:textId="021757E8" w:rsidR="009019E7" w:rsidRDefault="009019E7" w:rsidP="009019E7">
      <w:pPr>
        <w:pStyle w:val="Heading4"/>
      </w:pPr>
      <w:r>
        <w:t xml:space="preserve">China solves Latin American economic engagement better – Laundry list. </w:t>
      </w:r>
    </w:p>
    <w:p w14:paraId="54940E69" w14:textId="54EE7866" w:rsidR="009019E7" w:rsidRPr="009019E7" w:rsidRDefault="009019E7" w:rsidP="009019E7">
      <w:pPr>
        <w:rPr>
          <w:sz w:val="16"/>
          <w:szCs w:val="16"/>
        </w:rPr>
      </w:pPr>
      <w:r w:rsidRPr="009019E7">
        <w:rPr>
          <w:rStyle w:val="StyleStyleBold12pt"/>
        </w:rPr>
        <w:t>Hsiang 9</w:t>
      </w:r>
      <w:r w:rsidRPr="009019E7">
        <w:rPr>
          <w:sz w:val="16"/>
          <w:szCs w:val="16"/>
        </w:rPr>
        <w:t xml:space="preserve">. [Dr. Antonio, Associate Professor @ </w:t>
      </w:r>
      <w:proofErr w:type="spellStart"/>
      <w:r w:rsidRPr="009019E7">
        <w:rPr>
          <w:sz w:val="16"/>
          <w:szCs w:val="16"/>
        </w:rPr>
        <w:t>Chihlee</w:t>
      </w:r>
      <w:proofErr w:type="spellEnd"/>
      <w:r w:rsidRPr="009019E7">
        <w:rPr>
          <w:sz w:val="16"/>
          <w:szCs w:val="16"/>
        </w:rPr>
        <w:t xml:space="preserve"> Institute of Technology, Taiwan, "China rising in Latin America: More opportunities than Challenges" Journal of Emerging Knowledge on Emerging Markets -- </w:t>
      </w:r>
      <w:proofErr w:type="spellStart"/>
      <w:r w:rsidRPr="009019E7">
        <w:rPr>
          <w:sz w:val="16"/>
          <w:szCs w:val="16"/>
        </w:rPr>
        <w:t>Vol</w:t>
      </w:r>
      <w:proofErr w:type="spellEnd"/>
      <w:r w:rsidRPr="009019E7">
        <w:rPr>
          <w:sz w:val="16"/>
          <w:szCs w:val="16"/>
        </w:rPr>
        <w:t xml:space="preserve"> 1 Issue 1 -- November -- digitalcommons.kennesaw.edu/cgi/viewcontent.cgi</w:t>
      </w:r>
      <w:proofErr w:type="gramStart"/>
      <w:r w:rsidRPr="009019E7">
        <w:rPr>
          <w:sz w:val="16"/>
          <w:szCs w:val="16"/>
        </w:rPr>
        <w:t>?article</w:t>
      </w:r>
      <w:proofErr w:type="gramEnd"/>
      <w:r w:rsidRPr="009019E7">
        <w:rPr>
          <w:sz w:val="16"/>
          <w:szCs w:val="16"/>
        </w:rPr>
        <w:t>=1003&amp;context=jekem]</w:t>
      </w:r>
    </w:p>
    <w:p w14:paraId="1E167F5F" w14:textId="77777777" w:rsidR="009019E7" w:rsidRDefault="009019E7" w:rsidP="009019E7"/>
    <w:p w14:paraId="4EF9B5A7" w14:textId="72BED5A1" w:rsidR="009019E7" w:rsidRPr="009019E7" w:rsidRDefault="009019E7" w:rsidP="009019E7">
      <w:pPr>
        <w:rPr>
          <w:sz w:val="16"/>
        </w:rPr>
      </w:pPr>
      <w:r w:rsidRPr="009019E7">
        <w:rPr>
          <w:rStyle w:val="StyleBoldUnderline"/>
        </w:rPr>
        <w:t xml:space="preserve">The Beijing Consensus has evolved to describe a plethora of alternative plans for economic </w:t>
      </w:r>
      <w:r w:rsidRPr="009019E7">
        <w:rPr>
          <w:rStyle w:val="StyleBoldUnderline"/>
          <w:sz w:val="12"/>
          <w:u w:val="none"/>
        </w:rPr>
        <w:t>¶</w:t>
      </w:r>
      <w:r w:rsidRPr="009019E7">
        <w:rPr>
          <w:rStyle w:val="StyleBoldUnderline"/>
        </w:rPr>
        <w:t xml:space="preserve"> development</w:t>
      </w:r>
      <w:r w:rsidRPr="009019E7">
        <w:rPr>
          <w:sz w:val="16"/>
        </w:rPr>
        <w:t xml:space="preserve"> in the underdeveloped world. </w:t>
      </w:r>
      <w:proofErr w:type="spellStart"/>
      <w:r w:rsidRPr="009019E7">
        <w:rPr>
          <w:sz w:val="16"/>
        </w:rPr>
        <w:t>Ramo</w:t>
      </w:r>
      <w:proofErr w:type="spellEnd"/>
      <w:r w:rsidRPr="009019E7">
        <w:rPr>
          <w:sz w:val="16"/>
        </w:rPr>
        <w:t xml:space="preserve"> argues that China and India, who “most </w:t>
      </w:r>
      <w:r w:rsidRPr="009019E7">
        <w:rPr>
          <w:sz w:val="12"/>
        </w:rPr>
        <w:t>¶</w:t>
      </w:r>
      <w:r w:rsidRPr="009019E7">
        <w:rPr>
          <w:sz w:val="16"/>
        </w:rPr>
        <w:t xml:space="preserve"> pointedly” ignored the World Bank and the IMF-championed Washington Consensus, “now </w:t>
      </w:r>
      <w:r w:rsidRPr="009019E7">
        <w:rPr>
          <w:sz w:val="12"/>
        </w:rPr>
        <w:t>¶</w:t>
      </w:r>
      <w:r w:rsidRPr="009019E7">
        <w:rPr>
          <w:sz w:val="16"/>
        </w:rPr>
        <w:t xml:space="preserve"> have records that speak for themselves.”32 Consequently, </w:t>
      </w:r>
      <w:r w:rsidRPr="009019E7">
        <w:rPr>
          <w:rStyle w:val="StyleBoldUnderline"/>
          <w:highlight w:val="yellow"/>
        </w:rPr>
        <w:t>the</w:t>
      </w:r>
      <w:r w:rsidRPr="009019E7">
        <w:rPr>
          <w:sz w:val="16"/>
        </w:rPr>
        <w:t xml:space="preserve"> so-called the “</w:t>
      </w:r>
      <w:r w:rsidRPr="009019E7">
        <w:rPr>
          <w:rStyle w:val="StyleBoldUnderline"/>
          <w:highlight w:val="yellow"/>
        </w:rPr>
        <w:t xml:space="preserve">Beijing </w:t>
      </w:r>
      <w:r w:rsidRPr="009019E7">
        <w:rPr>
          <w:rStyle w:val="StyleBoldUnderline"/>
          <w:sz w:val="12"/>
          <w:highlight w:val="yellow"/>
          <w:u w:val="none"/>
        </w:rPr>
        <w:t>¶</w:t>
      </w:r>
      <w:r w:rsidRPr="009019E7">
        <w:rPr>
          <w:rStyle w:val="StyleBoldUnderline"/>
          <w:highlight w:val="yellow"/>
        </w:rPr>
        <w:t xml:space="preserve"> Consensus” has been attracting attention in Latin America because of “China’s distinctive </w:t>
      </w:r>
      <w:r w:rsidRPr="009019E7">
        <w:rPr>
          <w:rStyle w:val="StyleBoldUnderline"/>
          <w:sz w:val="12"/>
          <w:highlight w:val="yellow"/>
          <w:u w:val="none"/>
        </w:rPr>
        <w:t>¶</w:t>
      </w:r>
      <w:r w:rsidRPr="009019E7">
        <w:rPr>
          <w:rStyle w:val="StyleBoldUnderline"/>
          <w:highlight w:val="yellow"/>
        </w:rPr>
        <w:t xml:space="preserve"> development model</w:t>
      </w:r>
      <w:r w:rsidRPr="009019E7">
        <w:rPr>
          <w:sz w:val="16"/>
          <w:highlight w:val="yellow"/>
        </w:rPr>
        <w:t>,</w:t>
      </w:r>
      <w:r w:rsidRPr="009019E7">
        <w:rPr>
          <w:sz w:val="16"/>
        </w:rPr>
        <w:t xml:space="preserve"> . . . [</w:t>
      </w:r>
      <w:r w:rsidRPr="009019E7">
        <w:rPr>
          <w:rStyle w:val="StyleBoldUnderline"/>
          <w:highlight w:val="yellow"/>
        </w:rPr>
        <w:t xml:space="preserve">which] posits far more state intervention in the economy and a greater concern with political stability and strong government to guide the development </w:t>
      </w:r>
      <w:r w:rsidRPr="009019E7">
        <w:rPr>
          <w:rStyle w:val="StyleBoldUnderline"/>
          <w:sz w:val="12"/>
          <w:highlight w:val="yellow"/>
          <w:u w:val="none"/>
        </w:rPr>
        <w:t>¶</w:t>
      </w:r>
      <w:r w:rsidRPr="009019E7">
        <w:rPr>
          <w:rStyle w:val="StyleBoldUnderline"/>
          <w:highlight w:val="yellow"/>
        </w:rPr>
        <w:t xml:space="preserve"> process</w:t>
      </w:r>
      <w:r w:rsidRPr="009019E7">
        <w:rPr>
          <w:sz w:val="16"/>
        </w:rPr>
        <w:t>.”33</w:t>
      </w:r>
      <w:r w:rsidRPr="009019E7">
        <w:rPr>
          <w:sz w:val="12"/>
        </w:rPr>
        <w:t>¶</w:t>
      </w:r>
      <w:r w:rsidRPr="009019E7">
        <w:rPr>
          <w:sz w:val="16"/>
        </w:rPr>
        <w:t xml:space="preserve"> Chinese academics argue that there are </w:t>
      </w:r>
      <w:r w:rsidRPr="009019E7">
        <w:rPr>
          <w:rStyle w:val="StyleBoldUnderline"/>
          <w:highlight w:val="yellow"/>
        </w:rPr>
        <w:t>three signs</w:t>
      </w:r>
      <w:r w:rsidRPr="009019E7">
        <w:rPr>
          <w:sz w:val="16"/>
        </w:rPr>
        <w:t xml:space="preserve"> that likely </w:t>
      </w:r>
      <w:r w:rsidRPr="009019E7">
        <w:rPr>
          <w:rStyle w:val="StyleBoldUnderline"/>
          <w:highlight w:val="yellow"/>
        </w:rPr>
        <w:t xml:space="preserve">predict a convergence </w:t>
      </w:r>
      <w:r w:rsidRPr="009019E7">
        <w:rPr>
          <w:rStyle w:val="StyleBoldUnderline"/>
          <w:sz w:val="12"/>
          <w:highlight w:val="yellow"/>
          <w:u w:val="none"/>
        </w:rPr>
        <w:t>¶</w:t>
      </w:r>
      <w:r w:rsidRPr="009019E7">
        <w:rPr>
          <w:rStyle w:val="StyleBoldUnderline"/>
          <w:highlight w:val="yellow"/>
        </w:rPr>
        <w:t xml:space="preserve"> between China and Latin America</w:t>
      </w:r>
      <w:r w:rsidRPr="009019E7">
        <w:rPr>
          <w:rStyle w:val="StyleBoldUnderline"/>
        </w:rPr>
        <w:t>.</w:t>
      </w:r>
      <w:r w:rsidRPr="009019E7">
        <w:rPr>
          <w:sz w:val="16"/>
        </w:rPr>
        <w:t xml:space="preserve"> First, </w:t>
      </w:r>
      <w:r w:rsidRPr="009019E7">
        <w:rPr>
          <w:rStyle w:val="StyleBoldUnderline"/>
        </w:rPr>
        <w:t xml:space="preserve">the background </w:t>
      </w:r>
      <w:r w:rsidRPr="009019E7">
        <w:rPr>
          <w:rStyle w:val="StyleBoldUnderline"/>
          <w:highlight w:val="yellow"/>
        </w:rPr>
        <w:t xml:space="preserve">conditions are compatible because </w:t>
      </w:r>
      <w:r w:rsidRPr="009019E7">
        <w:rPr>
          <w:rStyle w:val="StyleBoldUnderline"/>
          <w:sz w:val="12"/>
          <w:highlight w:val="yellow"/>
          <w:u w:val="none"/>
        </w:rPr>
        <w:t>¶</w:t>
      </w:r>
      <w:r w:rsidRPr="009019E7">
        <w:rPr>
          <w:rStyle w:val="StyleBoldUnderline"/>
          <w:highlight w:val="yellow"/>
        </w:rPr>
        <w:t xml:space="preserve"> there are no fundamental conflicts</w:t>
      </w:r>
      <w:r w:rsidRPr="009019E7">
        <w:rPr>
          <w:rStyle w:val="StyleBoldUnderline"/>
        </w:rPr>
        <w:t xml:space="preserve"> of interest </w:t>
      </w:r>
      <w:r w:rsidRPr="009019E7">
        <w:rPr>
          <w:rStyle w:val="StyleBoldUnderline"/>
          <w:highlight w:val="yellow"/>
        </w:rPr>
        <w:t>or historical animosities</w:t>
      </w:r>
      <w:r w:rsidRPr="009019E7">
        <w:rPr>
          <w:rStyle w:val="StyleBoldUnderline"/>
        </w:rPr>
        <w:t xml:space="preserve"> between China and </w:t>
      </w:r>
      <w:r w:rsidRPr="009019E7">
        <w:rPr>
          <w:rStyle w:val="StyleBoldUnderline"/>
          <w:sz w:val="12"/>
          <w:u w:val="none"/>
        </w:rPr>
        <w:t>¶</w:t>
      </w:r>
      <w:r w:rsidRPr="009019E7">
        <w:rPr>
          <w:rStyle w:val="StyleBoldUnderline"/>
        </w:rPr>
        <w:t xml:space="preserve"> Latin America</w:t>
      </w:r>
      <w:r w:rsidRPr="009019E7">
        <w:rPr>
          <w:sz w:val="16"/>
        </w:rPr>
        <w:t xml:space="preserve">. Second, </w:t>
      </w:r>
      <w:r w:rsidRPr="009019E7">
        <w:rPr>
          <w:rStyle w:val="StyleBoldUnderline"/>
          <w:highlight w:val="yellow"/>
        </w:rPr>
        <w:t>the two</w:t>
      </w:r>
      <w:r w:rsidRPr="009019E7">
        <w:rPr>
          <w:rStyle w:val="StyleBoldUnderline"/>
        </w:rPr>
        <w:t xml:space="preserve"> regions </w:t>
      </w:r>
      <w:r w:rsidRPr="009019E7">
        <w:rPr>
          <w:rStyle w:val="StyleBoldUnderline"/>
          <w:highlight w:val="yellow"/>
        </w:rPr>
        <w:t>have</w:t>
      </w:r>
      <w:r w:rsidRPr="009019E7">
        <w:rPr>
          <w:rStyle w:val="StyleBoldUnderline"/>
        </w:rPr>
        <w:t xml:space="preserve"> largely </w:t>
      </w:r>
      <w:r w:rsidRPr="009019E7">
        <w:rPr>
          <w:rStyle w:val="StyleBoldUnderline"/>
          <w:highlight w:val="yellow"/>
        </w:rPr>
        <w:t>complementary economies</w:t>
      </w:r>
      <w:r w:rsidRPr="009019E7">
        <w:rPr>
          <w:sz w:val="16"/>
        </w:rPr>
        <w:t xml:space="preserve">. Third, </w:t>
      </w:r>
      <w:r w:rsidRPr="009019E7">
        <w:rPr>
          <w:sz w:val="12"/>
        </w:rPr>
        <w:t>¶</w:t>
      </w:r>
      <w:r w:rsidRPr="009019E7">
        <w:rPr>
          <w:sz w:val="16"/>
        </w:rPr>
        <w:t xml:space="preserve"> </w:t>
      </w:r>
      <w:r w:rsidRPr="009019E7">
        <w:rPr>
          <w:rStyle w:val="StyleBoldUnderline"/>
        </w:rPr>
        <w:t xml:space="preserve">China and Latin America </w:t>
      </w:r>
      <w:r w:rsidRPr="009019E7">
        <w:rPr>
          <w:rStyle w:val="StyleBoldUnderline"/>
          <w:highlight w:val="yellow"/>
        </w:rPr>
        <w:t xml:space="preserve">both value diversification in international economic and political </w:t>
      </w:r>
      <w:r w:rsidRPr="009019E7">
        <w:rPr>
          <w:rStyle w:val="StyleBoldUnderline"/>
          <w:sz w:val="12"/>
          <w:highlight w:val="yellow"/>
          <w:u w:val="none"/>
        </w:rPr>
        <w:t>¶</w:t>
      </w:r>
      <w:r w:rsidRPr="009019E7">
        <w:rPr>
          <w:rStyle w:val="StyleBoldUnderline"/>
          <w:highlight w:val="yellow"/>
        </w:rPr>
        <w:t xml:space="preserve"> relations</w:t>
      </w:r>
      <w:r w:rsidRPr="009019E7">
        <w:rPr>
          <w:sz w:val="16"/>
          <w:highlight w:val="yellow"/>
        </w:rPr>
        <w:t>.</w:t>
      </w:r>
      <w:r w:rsidRPr="009019E7">
        <w:rPr>
          <w:sz w:val="16"/>
        </w:rPr>
        <w:t xml:space="preserve"> For instance, both sides openly oppose “</w:t>
      </w:r>
      <w:proofErr w:type="spellStart"/>
      <w:r w:rsidRPr="009019E7">
        <w:rPr>
          <w:sz w:val="16"/>
        </w:rPr>
        <w:t>hegemonism</w:t>
      </w:r>
      <w:proofErr w:type="spellEnd"/>
      <w:r w:rsidRPr="009019E7">
        <w:rPr>
          <w:sz w:val="16"/>
        </w:rPr>
        <w:t xml:space="preserve">,” “imperialism,” and power </w:t>
      </w:r>
      <w:r w:rsidRPr="009019E7">
        <w:rPr>
          <w:sz w:val="12"/>
        </w:rPr>
        <w:t>¶</w:t>
      </w:r>
      <w:r w:rsidRPr="009019E7">
        <w:rPr>
          <w:sz w:val="16"/>
        </w:rPr>
        <w:t xml:space="preserve"> monopolies by a few developed countries.34</w:t>
      </w:r>
    </w:p>
    <w:p w14:paraId="6464CC66" w14:textId="77777777" w:rsidR="009019E7" w:rsidRPr="009019E7" w:rsidRDefault="009019E7" w:rsidP="009019E7"/>
    <w:p w14:paraId="52A822B2" w14:textId="1747F63C" w:rsidR="00962175" w:rsidRDefault="00962175" w:rsidP="00962175">
      <w:pPr>
        <w:pStyle w:val="Heading4"/>
      </w:pPr>
      <w:r>
        <w:t xml:space="preserve">Latin America loves Chinese engagement </w:t>
      </w:r>
    </w:p>
    <w:p w14:paraId="029CCCEB" w14:textId="77777777" w:rsidR="00962175" w:rsidRPr="0046133F" w:rsidRDefault="00962175" w:rsidP="00962175">
      <w:pPr>
        <w:rPr>
          <w:sz w:val="16"/>
          <w:szCs w:val="16"/>
        </w:rPr>
      </w:pPr>
      <w:r w:rsidRPr="0046133F">
        <w:rPr>
          <w:rStyle w:val="StyleStyleBold12pt"/>
        </w:rPr>
        <w:t>Dominguez 6</w:t>
      </w:r>
      <w:r w:rsidRPr="0046133F">
        <w:rPr>
          <w:sz w:val="16"/>
          <w:szCs w:val="16"/>
        </w:rPr>
        <w:t xml:space="preserve">. [Jorge, Professor @ Harvard’s </w:t>
      </w:r>
      <w:proofErr w:type="spellStart"/>
      <w:r w:rsidRPr="0046133F">
        <w:rPr>
          <w:sz w:val="16"/>
          <w:szCs w:val="16"/>
        </w:rPr>
        <w:t>Weatherhead</w:t>
      </w:r>
      <w:proofErr w:type="spellEnd"/>
      <w:r w:rsidRPr="0046133F">
        <w:rPr>
          <w:sz w:val="16"/>
          <w:szCs w:val="16"/>
        </w:rPr>
        <w:t xml:space="preserve"> Center for International Affairs, "China's Relations With Latin America: Shared Gains, Asymmetric Hopes" Inter-American Dialogue Working Paper -- June -- www.thedialogue.org/PublicationFiles/china.pdf]</w:t>
      </w:r>
    </w:p>
    <w:p w14:paraId="3EBE2108" w14:textId="77777777" w:rsidR="00962175" w:rsidRDefault="00962175" w:rsidP="00962175"/>
    <w:p w14:paraId="1F060374" w14:textId="1AA49BCD" w:rsidR="00962175" w:rsidRPr="00962175" w:rsidRDefault="00962175" w:rsidP="00962175">
      <w:pPr>
        <w:rPr>
          <w:rStyle w:val="StyleBoldUnderline"/>
        </w:rPr>
      </w:pPr>
      <w:r w:rsidRPr="00962175">
        <w:rPr>
          <w:sz w:val="16"/>
        </w:rPr>
        <w:t xml:space="preserve">In short, </w:t>
      </w:r>
      <w:r w:rsidRPr="00962175">
        <w:rPr>
          <w:rStyle w:val="StyleBoldUnderline"/>
          <w:highlight w:val="yellow"/>
        </w:rPr>
        <w:t xml:space="preserve">China has developed an impressive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 xml:space="preserve">systematic long-term strategy to engage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 xml:space="preserve">with Latin American countries. It has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 xml:space="preserve">invested the time of its top leaders and the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resources of its governmen</w:t>
      </w:r>
      <w:r w:rsidRPr="00962175">
        <w:rPr>
          <w:sz w:val="16"/>
          <w:highlight w:val="yellow"/>
        </w:rPr>
        <w:t xml:space="preserve">t. </w:t>
      </w:r>
      <w:r w:rsidRPr="00962175">
        <w:rPr>
          <w:rStyle w:val="StyleBoldUnderline"/>
          <w:highlight w:val="yellow"/>
        </w:rPr>
        <w:t>It has formulated</w:t>
      </w:r>
      <w:r w:rsidRPr="00962175">
        <w:rPr>
          <w:sz w:val="16"/>
        </w:rPr>
        <w:t xml:space="preserve"> symbolically </w:t>
      </w:r>
      <w:r w:rsidRPr="00962175">
        <w:rPr>
          <w:rStyle w:val="StyleBoldUnderline"/>
          <w:highlight w:val="yellow"/>
        </w:rPr>
        <w:t>productive discourses</w:t>
      </w:r>
      <w:r w:rsidRPr="00962175">
        <w:rPr>
          <w:rStyle w:val="StyleBoldUnderline"/>
        </w:rPr>
        <w:t xml:space="preserve"> </w:t>
      </w:r>
      <w:r w:rsidRPr="00962175">
        <w:rPr>
          <w:rStyle w:val="StyleBoldUnderline"/>
          <w:sz w:val="12"/>
          <w:u w:val="none"/>
        </w:rPr>
        <w:t>¶</w:t>
      </w:r>
      <w:r w:rsidRPr="00962175">
        <w:rPr>
          <w:sz w:val="16"/>
        </w:rPr>
        <w:t xml:space="preserve"> to characterize its relations </w:t>
      </w:r>
      <w:r w:rsidRPr="00962175">
        <w:rPr>
          <w:rStyle w:val="StyleBoldUnderline"/>
          <w:highlight w:val="yellow"/>
        </w:rPr>
        <w:t xml:space="preserve">with Latin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American countries</w:t>
      </w:r>
      <w:r w:rsidRPr="00962175">
        <w:rPr>
          <w:sz w:val="16"/>
        </w:rPr>
        <w:t xml:space="preserve">, and to assess the quality of relations between countries across </w:t>
      </w:r>
      <w:r w:rsidRPr="00962175">
        <w:rPr>
          <w:sz w:val="12"/>
        </w:rPr>
        <w:t>¶</w:t>
      </w:r>
      <w:r w:rsidRPr="00962175">
        <w:rPr>
          <w:sz w:val="16"/>
        </w:rPr>
        <w:t xml:space="preserve"> time and signal the scope of likely trends. It </w:t>
      </w:r>
      <w:r w:rsidRPr="00962175">
        <w:rPr>
          <w:sz w:val="12"/>
        </w:rPr>
        <w:t>¶</w:t>
      </w:r>
      <w:r w:rsidRPr="00962175">
        <w:rPr>
          <w:sz w:val="16"/>
        </w:rPr>
        <w:t xml:space="preserve"> has a nuanced understanding of the interest in some quarters in Latin America that </w:t>
      </w:r>
      <w:r w:rsidRPr="00962175">
        <w:rPr>
          <w:sz w:val="12"/>
        </w:rPr>
        <w:t>¶</w:t>
      </w:r>
      <w:r w:rsidRPr="00962175">
        <w:rPr>
          <w:sz w:val="16"/>
        </w:rPr>
        <w:t xml:space="preserve"> China should help to balance U.S. power </w:t>
      </w:r>
      <w:r w:rsidRPr="00962175">
        <w:rPr>
          <w:sz w:val="12"/>
        </w:rPr>
        <w:t>¶</w:t>
      </w:r>
      <w:r w:rsidRPr="00962175">
        <w:rPr>
          <w:sz w:val="16"/>
        </w:rPr>
        <w:t xml:space="preserve"> but shies away from embracing that hope. </w:t>
      </w:r>
      <w:r w:rsidRPr="00962175">
        <w:rPr>
          <w:sz w:val="12"/>
        </w:rPr>
        <w:t>¶</w:t>
      </w:r>
      <w:r w:rsidRPr="00962175">
        <w:rPr>
          <w:sz w:val="16"/>
        </w:rPr>
        <w:t xml:space="preserve"> </w:t>
      </w:r>
      <w:proofErr w:type="gramStart"/>
      <w:r w:rsidRPr="00962175">
        <w:rPr>
          <w:sz w:val="16"/>
        </w:rPr>
        <w:t>It</w:t>
      </w:r>
      <w:proofErr w:type="gramEnd"/>
      <w:r w:rsidRPr="00962175">
        <w:rPr>
          <w:sz w:val="16"/>
        </w:rPr>
        <w:t xml:space="preserve"> acknowledges possible future difficulties but confidently asserts its belief </w:t>
      </w:r>
      <w:r w:rsidRPr="00962175">
        <w:rPr>
          <w:rStyle w:val="StyleBoldUnderline"/>
        </w:rPr>
        <w:t xml:space="preserve">that </w:t>
      </w:r>
      <w:r w:rsidRPr="00962175">
        <w:rPr>
          <w:rStyle w:val="StyleBoldUnderline"/>
          <w:highlight w:val="yellow"/>
        </w:rPr>
        <w:t xml:space="preserve">all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 xml:space="preserve">key actors will perceive China’s role in Latin </w:t>
      </w:r>
      <w:r w:rsidRPr="00962175">
        <w:rPr>
          <w:rStyle w:val="StyleBoldUnderline"/>
          <w:sz w:val="12"/>
          <w:highlight w:val="yellow"/>
          <w:u w:val="none"/>
        </w:rPr>
        <w:t>¶</w:t>
      </w:r>
      <w:r w:rsidRPr="00962175">
        <w:rPr>
          <w:rStyle w:val="StyleBoldUnderline"/>
          <w:sz w:val="12"/>
          <w:highlight w:val="yellow"/>
        </w:rPr>
        <w:t xml:space="preserve"> </w:t>
      </w:r>
      <w:r w:rsidRPr="00962175">
        <w:rPr>
          <w:rStyle w:val="StyleBoldUnderline"/>
          <w:highlight w:val="yellow"/>
        </w:rPr>
        <w:t>America to be non-threatening and peaceful</w:t>
      </w:r>
      <w:r w:rsidRPr="00962175">
        <w:rPr>
          <w:rStyle w:val="StyleBoldUnderline"/>
        </w:rPr>
        <w:t>.</w:t>
      </w:r>
    </w:p>
    <w:p w14:paraId="3A636DAE" w14:textId="77777777" w:rsidR="00962175" w:rsidRDefault="00962175" w:rsidP="00962175"/>
    <w:p w14:paraId="620BA8BD" w14:textId="77777777" w:rsidR="0090775B" w:rsidRPr="0090775B" w:rsidRDefault="0090775B" w:rsidP="0090775B"/>
    <w:p w14:paraId="2A9494B1" w14:textId="639C82DB" w:rsidR="00A13D63" w:rsidRDefault="007D2A99" w:rsidP="007D2A99">
      <w:pPr>
        <w:pStyle w:val="Heading4"/>
      </w:pPr>
      <w:r>
        <w:t xml:space="preserve">IDB membership means China solves. </w:t>
      </w:r>
    </w:p>
    <w:p w14:paraId="0654EA32" w14:textId="02706D4B" w:rsidR="007D2A99" w:rsidRPr="007D2A99" w:rsidRDefault="007D2A99" w:rsidP="007D2A99">
      <w:pPr>
        <w:rPr>
          <w:sz w:val="16"/>
          <w:szCs w:val="16"/>
        </w:rPr>
      </w:pPr>
      <w:r w:rsidRPr="007D2A99">
        <w:rPr>
          <w:rStyle w:val="StyleStyleBold12pt"/>
        </w:rPr>
        <w:t>Hsiang 9</w:t>
      </w:r>
      <w:r w:rsidRPr="007D2A99">
        <w:rPr>
          <w:sz w:val="16"/>
          <w:szCs w:val="16"/>
        </w:rPr>
        <w:t xml:space="preserve">. [Dr. Antonio, Associate Professor @ </w:t>
      </w:r>
      <w:proofErr w:type="spellStart"/>
      <w:r w:rsidRPr="007D2A99">
        <w:rPr>
          <w:sz w:val="16"/>
          <w:szCs w:val="16"/>
        </w:rPr>
        <w:t>Chihlee</w:t>
      </w:r>
      <w:proofErr w:type="spellEnd"/>
      <w:r w:rsidRPr="007D2A99">
        <w:rPr>
          <w:sz w:val="16"/>
          <w:szCs w:val="16"/>
        </w:rPr>
        <w:t xml:space="preserve"> Institute of Technology, Taiwan, "China rising in Latin America: More opportunities than Challenges" Journal of Emerging Knowledge on Emerging Markets -- </w:t>
      </w:r>
      <w:proofErr w:type="spellStart"/>
      <w:r w:rsidRPr="007D2A99">
        <w:rPr>
          <w:sz w:val="16"/>
          <w:szCs w:val="16"/>
        </w:rPr>
        <w:t>Vol</w:t>
      </w:r>
      <w:proofErr w:type="spellEnd"/>
      <w:r w:rsidRPr="007D2A99">
        <w:rPr>
          <w:sz w:val="16"/>
          <w:szCs w:val="16"/>
        </w:rPr>
        <w:t xml:space="preserve"> 1 Issue 1 -- November -- digitalcommons.kennesaw.edu/cgi/viewcontent.cgi</w:t>
      </w:r>
      <w:proofErr w:type="gramStart"/>
      <w:r w:rsidRPr="007D2A99">
        <w:rPr>
          <w:sz w:val="16"/>
          <w:szCs w:val="16"/>
        </w:rPr>
        <w:t>?article</w:t>
      </w:r>
      <w:proofErr w:type="gramEnd"/>
      <w:r w:rsidRPr="007D2A99">
        <w:rPr>
          <w:sz w:val="16"/>
          <w:szCs w:val="16"/>
        </w:rPr>
        <w:t>=1003&amp;context=jekem]</w:t>
      </w:r>
    </w:p>
    <w:p w14:paraId="32EEBC93" w14:textId="77777777" w:rsidR="007D2A99" w:rsidRDefault="007D2A99" w:rsidP="007D2A99"/>
    <w:p w14:paraId="02A94374" w14:textId="06D4F604" w:rsidR="007D2A99" w:rsidRPr="007D2A99" w:rsidRDefault="007D2A99" w:rsidP="007D2A99">
      <w:pPr>
        <w:rPr>
          <w:sz w:val="16"/>
        </w:rPr>
      </w:pPr>
      <w:r w:rsidRPr="007D2A99">
        <w:rPr>
          <w:sz w:val="16"/>
        </w:rPr>
        <w:t xml:space="preserve">At a signature ceremony in Washington for China’s accession into the Inter- American </w:t>
      </w:r>
      <w:r w:rsidRPr="007D2A99">
        <w:rPr>
          <w:sz w:val="12"/>
        </w:rPr>
        <w:t>¶</w:t>
      </w:r>
      <w:r w:rsidRPr="007D2A99">
        <w:rPr>
          <w:sz w:val="16"/>
        </w:rPr>
        <w:t xml:space="preserve"> Development Bank (IDB), Zhou </w:t>
      </w:r>
      <w:proofErr w:type="spellStart"/>
      <w:r w:rsidRPr="007D2A99">
        <w:rPr>
          <w:sz w:val="16"/>
        </w:rPr>
        <w:t>Wenzhong</w:t>
      </w:r>
      <w:proofErr w:type="spellEnd"/>
      <w:r w:rsidRPr="007D2A99">
        <w:rPr>
          <w:sz w:val="16"/>
        </w:rPr>
        <w:t xml:space="preserve">, China’s Ambassador to the United States, </w:t>
      </w:r>
      <w:r w:rsidRPr="007D2A99">
        <w:rPr>
          <w:sz w:val="12"/>
        </w:rPr>
        <w:t>¶</w:t>
      </w:r>
      <w:r w:rsidRPr="007D2A99">
        <w:rPr>
          <w:sz w:val="16"/>
        </w:rPr>
        <w:t xml:space="preserve"> pointed out that “</w:t>
      </w:r>
      <w:r w:rsidRPr="007D2A99">
        <w:rPr>
          <w:rStyle w:val="StyleBoldUnderline"/>
        </w:rPr>
        <w:t xml:space="preserve">China is the largest developing country, and Latin America is the most </w:t>
      </w:r>
      <w:r w:rsidRPr="007D2A99">
        <w:rPr>
          <w:rStyle w:val="StyleBoldUnderline"/>
          <w:sz w:val="12"/>
          <w:u w:val="none"/>
        </w:rPr>
        <w:t>¶</w:t>
      </w:r>
      <w:r w:rsidRPr="007D2A99">
        <w:rPr>
          <w:rStyle w:val="StyleBoldUnderline"/>
          <w:sz w:val="12"/>
        </w:rPr>
        <w:t xml:space="preserve"> </w:t>
      </w:r>
      <w:r w:rsidRPr="007D2A99">
        <w:rPr>
          <w:rStyle w:val="StyleBoldUnderline"/>
        </w:rPr>
        <w:t xml:space="preserve">important developing region in the world. </w:t>
      </w:r>
      <w:r w:rsidRPr="009019E7">
        <w:rPr>
          <w:rStyle w:val="StyleBoldUnderline"/>
          <w:highlight w:val="yellow"/>
        </w:rPr>
        <w:t xml:space="preserve">Bringing these two together for high-level, </w:t>
      </w:r>
      <w:proofErr w:type="spellStart"/>
      <w:r w:rsidRPr="009019E7">
        <w:rPr>
          <w:rStyle w:val="StyleBoldUnderline"/>
          <w:highlight w:val="yellow"/>
        </w:rPr>
        <w:t>broadbased</w:t>
      </w:r>
      <w:proofErr w:type="spellEnd"/>
      <w:r w:rsidRPr="009019E7">
        <w:rPr>
          <w:rStyle w:val="StyleBoldUnderline"/>
          <w:highlight w:val="yellow"/>
        </w:rPr>
        <w:t xml:space="preserve"> and high-quality cooperation is in alignment with</w:t>
      </w:r>
      <w:r w:rsidRPr="007D2A99">
        <w:rPr>
          <w:rStyle w:val="StyleBoldUnderline"/>
        </w:rPr>
        <w:t xml:space="preserve"> the trend of the times and </w:t>
      </w:r>
      <w:r w:rsidRPr="009019E7">
        <w:rPr>
          <w:rStyle w:val="StyleBoldUnderline"/>
          <w:highlight w:val="yellow"/>
        </w:rPr>
        <w:t xml:space="preserve">the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development needs of the two sides</w:t>
      </w:r>
      <w:r w:rsidRPr="007D2A99">
        <w:rPr>
          <w:sz w:val="16"/>
        </w:rPr>
        <w:t xml:space="preserve">.”26 </w:t>
      </w:r>
      <w:r w:rsidRPr="009019E7">
        <w:rPr>
          <w:rStyle w:val="StyleBoldUnderline"/>
          <w:highlight w:val="yellow"/>
        </w:rPr>
        <w:t>Joining the IDB</w:t>
      </w:r>
      <w:r w:rsidRPr="009019E7">
        <w:rPr>
          <w:sz w:val="16"/>
          <w:highlight w:val="yellow"/>
        </w:rPr>
        <w:t xml:space="preserve">, </w:t>
      </w:r>
      <w:r w:rsidRPr="009019E7">
        <w:rPr>
          <w:rStyle w:val="StyleBoldUnderline"/>
          <w:highlight w:val="yellow"/>
        </w:rPr>
        <w:t>China will</w:t>
      </w:r>
      <w:r w:rsidRPr="007D2A99">
        <w:rPr>
          <w:rStyle w:val="StyleBoldUnderline"/>
        </w:rPr>
        <w:t xml:space="preserve"> have additional </w:t>
      </w:r>
      <w:r w:rsidRPr="007D2A99">
        <w:rPr>
          <w:rStyle w:val="StyleBoldUnderline"/>
          <w:sz w:val="12"/>
          <w:u w:val="none"/>
        </w:rPr>
        <w:t>¶</w:t>
      </w:r>
      <w:r w:rsidRPr="007D2A99">
        <w:rPr>
          <w:rStyle w:val="StyleBoldUnderline"/>
          <w:sz w:val="12"/>
        </w:rPr>
        <w:t xml:space="preserve"> </w:t>
      </w:r>
      <w:r w:rsidRPr="007D2A99">
        <w:rPr>
          <w:rStyle w:val="StyleBoldUnderline"/>
        </w:rPr>
        <w:t>incentive to fulfill its obligations</w:t>
      </w:r>
      <w:r w:rsidRPr="007D2A99">
        <w:rPr>
          <w:sz w:val="16"/>
        </w:rPr>
        <w:t xml:space="preserve">, strengthen policy coordination with member countries </w:t>
      </w:r>
      <w:r w:rsidRPr="007D2A99">
        <w:rPr>
          <w:sz w:val="12"/>
        </w:rPr>
        <w:t>¶</w:t>
      </w:r>
      <w:r w:rsidRPr="007D2A99">
        <w:rPr>
          <w:sz w:val="16"/>
        </w:rPr>
        <w:t xml:space="preserve"> both in and outside the region, </w:t>
      </w:r>
      <w:r w:rsidRPr="009019E7">
        <w:rPr>
          <w:rStyle w:val="StyleBoldUnderline"/>
          <w:highlight w:val="yellow"/>
        </w:rPr>
        <w:t>engage in IDB’s activities</w:t>
      </w:r>
      <w:r w:rsidRPr="009019E7">
        <w:rPr>
          <w:sz w:val="16"/>
          <w:highlight w:val="yellow"/>
        </w:rPr>
        <w:t xml:space="preserve">, </w:t>
      </w:r>
      <w:r w:rsidRPr="009019E7">
        <w:rPr>
          <w:rStyle w:val="StyleBoldUnderline"/>
          <w:highlight w:val="yellow"/>
        </w:rPr>
        <w:t xml:space="preserve">and promote bilateral cooperation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in trade financing and infrastructure construction</w:t>
      </w:r>
      <w:r w:rsidRPr="007D2A99">
        <w:rPr>
          <w:rStyle w:val="StyleBoldUnderline"/>
        </w:rPr>
        <w:t xml:space="preserve"> and other areas of mutual </w:t>
      </w:r>
      <w:r w:rsidRPr="009019E7">
        <w:rPr>
          <w:rStyle w:val="StyleBoldUnderline"/>
        </w:rPr>
        <w:t xml:space="preserve">concern </w:t>
      </w:r>
      <w:r w:rsidRPr="009019E7">
        <w:rPr>
          <w:rStyle w:val="StyleBoldUnderline"/>
          <w:highlight w:val="yellow"/>
        </w:rPr>
        <w:t xml:space="preserve">so as to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carry forward poverty reduction and socioeconomic development in Latin America</w:t>
      </w:r>
      <w:r w:rsidRPr="007D2A99">
        <w:rPr>
          <w:sz w:val="16"/>
        </w:rPr>
        <w:t xml:space="preserve"> and the </w:t>
      </w:r>
      <w:r w:rsidRPr="007D2A99">
        <w:rPr>
          <w:sz w:val="12"/>
        </w:rPr>
        <w:t>¶</w:t>
      </w:r>
      <w:r w:rsidRPr="007D2A99">
        <w:rPr>
          <w:sz w:val="16"/>
        </w:rPr>
        <w:t xml:space="preserve"> Caribbean. And of course, </w:t>
      </w:r>
      <w:r w:rsidRPr="009019E7">
        <w:rPr>
          <w:rStyle w:val="StyleBoldUnderline"/>
          <w:highlight w:val="yellow"/>
        </w:rPr>
        <w:t xml:space="preserve">it paves the way for Chinese companies to take part in </w:t>
      </w:r>
      <w:r w:rsidRPr="009019E7">
        <w:rPr>
          <w:rStyle w:val="StyleBoldUnderline"/>
          <w:sz w:val="12"/>
          <w:highlight w:val="yellow"/>
          <w:u w:val="none"/>
        </w:rPr>
        <w:t>¶</w:t>
      </w:r>
      <w:r w:rsidRPr="009019E7">
        <w:rPr>
          <w:rStyle w:val="StyleBoldUnderline"/>
          <w:sz w:val="12"/>
          <w:highlight w:val="yellow"/>
        </w:rPr>
        <w:t xml:space="preserve"> </w:t>
      </w:r>
      <w:r w:rsidRPr="009019E7">
        <w:rPr>
          <w:rStyle w:val="StyleBoldUnderline"/>
          <w:highlight w:val="yellow"/>
        </w:rPr>
        <w:t>infrastructure projects in Latin America</w:t>
      </w:r>
      <w:r w:rsidRPr="009019E7">
        <w:rPr>
          <w:sz w:val="16"/>
          <w:highlight w:val="yellow"/>
        </w:rPr>
        <w:t>.</w:t>
      </w:r>
    </w:p>
    <w:p w14:paraId="33BAE684" w14:textId="77777777" w:rsidR="007D2A99" w:rsidRPr="007D2A99" w:rsidRDefault="007D2A99" w:rsidP="007D2A99"/>
    <w:p w14:paraId="186ACBFA" w14:textId="3CE06384" w:rsidR="00FE6AB9" w:rsidRDefault="00FE6AB9" w:rsidP="0038534A">
      <w:pPr>
        <w:pStyle w:val="Heading2"/>
      </w:pPr>
      <w:r>
        <w:t xml:space="preserve">--- Econ Solvency --- </w:t>
      </w:r>
    </w:p>
    <w:p w14:paraId="67121C9B" w14:textId="07568670" w:rsidR="00FE6AB9" w:rsidRDefault="00FE6AB9" w:rsidP="00FE6AB9">
      <w:pPr>
        <w:pStyle w:val="Heading3"/>
      </w:pPr>
      <w:r>
        <w:t xml:space="preserve">Currency Loans Solve Financial Crisis </w:t>
      </w:r>
    </w:p>
    <w:p w14:paraId="1D70351B" w14:textId="77777777" w:rsidR="00FE6AB9" w:rsidRDefault="00FE6AB9" w:rsidP="00FE6AB9"/>
    <w:p w14:paraId="74B20C0C" w14:textId="6D850DE2" w:rsidR="00FE6AB9" w:rsidRDefault="00FE6AB9" w:rsidP="00FE6AB9">
      <w:pPr>
        <w:pStyle w:val="Heading4"/>
      </w:pPr>
      <w:r>
        <w:t xml:space="preserve">China currency loans solve Latin American financial woes. </w:t>
      </w:r>
    </w:p>
    <w:p w14:paraId="24729C1A" w14:textId="52CBFBC1" w:rsidR="00FE6AB9" w:rsidRPr="00FE6AB9" w:rsidRDefault="00FE6AB9" w:rsidP="00FE6AB9">
      <w:pPr>
        <w:rPr>
          <w:sz w:val="16"/>
          <w:szCs w:val="16"/>
        </w:rPr>
      </w:pPr>
      <w:r w:rsidRPr="00FE6AB9">
        <w:rPr>
          <w:rStyle w:val="StyleStyleBold12pt"/>
        </w:rPr>
        <w:t xml:space="preserve">Romero and </w:t>
      </w:r>
      <w:proofErr w:type="spellStart"/>
      <w:r w:rsidRPr="00FE6AB9">
        <w:rPr>
          <w:rStyle w:val="StyleStyleBold12pt"/>
        </w:rPr>
        <w:t>Barrionuevo</w:t>
      </w:r>
      <w:proofErr w:type="spellEnd"/>
      <w:r w:rsidRPr="00FE6AB9">
        <w:rPr>
          <w:rStyle w:val="StyleStyleBold12pt"/>
        </w:rPr>
        <w:t xml:space="preserve"> 9</w:t>
      </w:r>
      <w:r w:rsidRPr="00FE6AB9">
        <w:rPr>
          <w:sz w:val="16"/>
          <w:szCs w:val="16"/>
        </w:rPr>
        <w:t>. [Simon, Brazil bureau chief, Alexei, journalist, "Deals help China expand sway in Latin America" New York Times -- April 15 -- www.nytimes.com/2009/04/16/world/16chinaloan.html</w:t>
      </w:r>
      <w:proofErr w:type="gramStart"/>
      <w:r w:rsidRPr="00FE6AB9">
        <w:rPr>
          <w:sz w:val="16"/>
          <w:szCs w:val="16"/>
        </w:rPr>
        <w:t>?_</w:t>
      </w:r>
      <w:proofErr w:type="gramEnd"/>
      <w:r w:rsidRPr="00FE6AB9">
        <w:rPr>
          <w:sz w:val="16"/>
          <w:szCs w:val="16"/>
        </w:rPr>
        <w:t>r=0]</w:t>
      </w:r>
    </w:p>
    <w:p w14:paraId="091828E4" w14:textId="77777777" w:rsidR="00FE6AB9" w:rsidRDefault="00FE6AB9" w:rsidP="00FE6AB9"/>
    <w:p w14:paraId="5E39C6D7" w14:textId="61F82E61" w:rsidR="00FE6AB9" w:rsidRPr="00FE6AB9" w:rsidRDefault="00FE6AB9" w:rsidP="00FE6AB9">
      <w:pPr>
        <w:rPr>
          <w:rStyle w:val="StyleBoldUnderline"/>
        </w:rPr>
      </w:pPr>
      <w:r w:rsidRPr="00FE6AB9">
        <w:rPr>
          <w:sz w:val="16"/>
        </w:rPr>
        <w:t xml:space="preserve">Meanwhile, </w:t>
      </w:r>
      <w:r w:rsidRPr="00FE6AB9">
        <w:rPr>
          <w:rStyle w:val="StyleBoldUnderline"/>
          <w:highlight w:val="yellow"/>
        </w:rPr>
        <w:t>China is rapidly increasing its lending in Latin America</w:t>
      </w:r>
      <w:r w:rsidRPr="00FE6AB9">
        <w:rPr>
          <w:rStyle w:val="StyleBoldUnderline"/>
        </w:rPr>
        <w:t xml:space="preserve"> as it pursues not only long-term access to commodities</w:t>
      </w:r>
      <w:r w:rsidRPr="00FE6AB9">
        <w:rPr>
          <w:sz w:val="16"/>
        </w:rPr>
        <w:t xml:space="preserve"> like soybeans and iron ore, </w:t>
      </w:r>
      <w:r w:rsidRPr="00FE6AB9">
        <w:rPr>
          <w:rStyle w:val="StyleBoldUnderline"/>
        </w:rPr>
        <w:t>but also an alternative to investing in United States Treasury notes</w:t>
      </w:r>
      <w:proofErr w:type="gramStart"/>
      <w:r w:rsidRPr="00FE6AB9">
        <w:rPr>
          <w:rStyle w:val="StyleBoldUnderline"/>
        </w:rPr>
        <w:t>.</w:t>
      </w:r>
      <w:r w:rsidRPr="00FE6AB9">
        <w:rPr>
          <w:rStyle w:val="StyleBoldUnderline"/>
          <w:sz w:val="12"/>
          <w:u w:val="none"/>
        </w:rPr>
        <w:t>¶</w:t>
      </w:r>
      <w:proofErr w:type="gramEnd"/>
      <w:r w:rsidRPr="00FE6AB9">
        <w:rPr>
          <w:sz w:val="16"/>
        </w:rPr>
        <w:t xml:space="preserve"> </w:t>
      </w:r>
      <w:r w:rsidRPr="00FE6AB9">
        <w:rPr>
          <w:rStyle w:val="StyleBoldUnderline"/>
          <w:highlight w:val="yellow"/>
        </w:rPr>
        <w:t>One of China’s new deals in Latin America</w:t>
      </w:r>
      <w:r w:rsidRPr="00FE6AB9">
        <w:rPr>
          <w:rStyle w:val="StyleBoldUnderline"/>
        </w:rPr>
        <w:t xml:space="preserve">, the $10 billion arrangement </w:t>
      </w:r>
      <w:r w:rsidRPr="00FE6AB9">
        <w:rPr>
          <w:rStyle w:val="StyleBoldUnderline"/>
          <w:highlight w:val="yellow"/>
        </w:rPr>
        <w:t>with Argentina,</w:t>
      </w:r>
      <w:r w:rsidRPr="00FE6AB9">
        <w:rPr>
          <w:rStyle w:val="StyleBoldUnderline"/>
        </w:rPr>
        <w:t xml:space="preserve"> </w:t>
      </w:r>
      <w:r w:rsidRPr="00FE6AB9">
        <w:rPr>
          <w:rStyle w:val="StyleBoldUnderline"/>
          <w:highlight w:val="yellow"/>
        </w:rPr>
        <w:t>would allow Argentina reliable access to Chinese currency to help pay for imports</w:t>
      </w:r>
      <w:r w:rsidRPr="00FE6AB9">
        <w:rPr>
          <w:rStyle w:val="StyleBoldUnderline"/>
        </w:rPr>
        <w:t xml:space="preserve"> from China</w:t>
      </w:r>
      <w:r w:rsidRPr="00FE6AB9">
        <w:rPr>
          <w:sz w:val="16"/>
        </w:rPr>
        <w:t xml:space="preserve">. </w:t>
      </w:r>
      <w:r w:rsidRPr="00FE6AB9">
        <w:rPr>
          <w:rStyle w:val="StyleBoldUnderline"/>
        </w:rPr>
        <w:t>It may</w:t>
      </w:r>
      <w:r w:rsidRPr="00FE6AB9">
        <w:rPr>
          <w:sz w:val="16"/>
        </w:rPr>
        <w:t xml:space="preserve"> also </w:t>
      </w:r>
      <w:r w:rsidRPr="00FE6AB9">
        <w:rPr>
          <w:rStyle w:val="StyleBoldUnderline"/>
        </w:rPr>
        <w:t>help lead the way to China’s currency to eventually be used as an alternate reserve currency</w:t>
      </w:r>
      <w:r w:rsidRPr="00FE6AB9">
        <w:rPr>
          <w:sz w:val="16"/>
        </w:rPr>
        <w:t>. The deal follows similar ones China has struck with countries like South Korea, Indonesia and Belarus</w:t>
      </w:r>
      <w:proofErr w:type="gramStart"/>
      <w:r w:rsidRPr="00FE6AB9">
        <w:rPr>
          <w:sz w:val="16"/>
        </w:rPr>
        <w:t>.</w:t>
      </w:r>
      <w:r w:rsidRPr="00FE6AB9">
        <w:rPr>
          <w:sz w:val="12"/>
        </w:rPr>
        <w:t>¶</w:t>
      </w:r>
      <w:proofErr w:type="gramEnd"/>
      <w:r w:rsidRPr="00FE6AB9">
        <w:rPr>
          <w:sz w:val="16"/>
        </w:rPr>
        <w:t xml:space="preserve"> </w:t>
      </w:r>
      <w:r w:rsidRPr="00FE6AB9">
        <w:rPr>
          <w:rStyle w:val="StyleBoldUnderline"/>
          <w:highlight w:val="yellow"/>
        </w:rPr>
        <w:t>As the financial crisis began to whipsaw</w:t>
      </w:r>
      <w:r w:rsidRPr="00FE6AB9">
        <w:rPr>
          <w:rStyle w:val="StyleBoldUnderline"/>
        </w:rPr>
        <w:t xml:space="preserve"> international </w:t>
      </w:r>
      <w:r w:rsidRPr="00FE6AB9">
        <w:rPr>
          <w:rStyle w:val="StyleBoldUnderline"/>
          <w:highlight w:val="yellow"/>
        </w:rPr>
        <w:t>markets</w:t>
      </w:r>
      <w:r w:rsidRPr="00FE6AB9">
        <w:rPr>
          <w:sz w:val="16"/>
        </w:rPr>
        <w:t xml:space="preserve"> last year, </w:t>
      </w:r>
      <w:r w:rsidRPr="00FE6AB9">
        <w:rPr>
          <w:rStyle w:val="StyleBoldUnderline"/>
          <w:highlight w:val="yellow"/>
        </w:rPr>
        <w:t>the Fed</w:t>
      </w:r>
      <w:r w:rsidRPr="00FE6AB9">
        <w:rPr>
          <w:rStyle w:val="StyleBoldUnderline"/>
        </w:rPr>
        <w:t xml:space="preserve">eral </w:t>
      </w:r>
      <w:r w:rsidRPr="00FE6AB9">
        <w:rPr>
          <w:rStyle w:val="StyleBoldUnderline"/>
          <w:highlight w:val="yellow"/>
        </w:rPr>
        <w:t>Reserve</w:t>
      </w:r>
      <w:r w:rsidRPr="00FE6AB9">
        <w:rPr>
          <w:rStyle w:val="StyleBoldUnderline"/>
        </w:rPr>
        <w:t xml:space="preserve"> </w:t>
      </w:r>
      <w:r w:rsidRPr="00FE6AB9">
        <w:rPr>
          <w:rStyle w:val="StyleBoldUnderline"/>
          <w:highlight w:val="yellow"/>
        </w:rPr>
        <w:t>made its own currency arrangements with central banks</w:t>
      </w:r>
      <w:r w:rsidRPr="00FE6AB9">
        <w:rPr>
          <w:rStyle w:val="StyleBoldUnderline"/>
        </w:rPr>
        <w:t xml:space="preserve"> around the world</w:t>
      </w:r>
      <w:r w:rsidRPr="00FE6AB9">
        <w:rPr>
          <w:sz w:val="16"/>
        </w:rPr>
        <w:t xml:space="preserve">, allocating $30 billion each to Brazil and Mexico. (Brazil has opted not to tap it for now.) </w:t>
      </w:r>
      <w:r w:rsidRPr="00FE6AB9">
        <w:rPr>
          <w:rStyle w:val="StyleBoldUnderline"/>
          <w:highlight w:val="yellow"/>
        </w:rPr>
        <w:t>But smaller economies in the region</w:t>
      </w:r>
      <w:r w:rsidRPr="00FE6AB9">
        <w:rPr>
          <w:rStyle w:val="StyleBoldUnderline"/>
        </w:rPr>
        <w:t>,</w:t>
      </w:r>
      <w:r w:rsidRPr="00FE6AB9">
        <w:rPr>
          <w:sz w:val="16"/>
        </w:rPr>
        <w:t xml:space="preserve"> including Argentina, which has been trying to dispel doubts about its ability to meet its international debt payments, </w:t>
      </w:r>
      <w:r w:rsidRPr="00FE6AB9">
        <w:rPr>
          <w:rStyle w:val="StyleBoldUnderline"/>
          <w:highlight w:val="yellow"/>
        </w:rPr>
        <w:t>were left out</w:t>
      </w:r>
      <w:r w:rsidRPr="00FE6AB9">
        <w:rPr>
          <w:rStyle w:val="StyleBoldUnderline"/>
        </w:rPr>
        <w:t xml:space="preserve"> of those agreements</w:t>
      </w:r>
      <w:proofErr w:type="gramStart"/>
      <w:r w:rsidRPr="00FE6AB9">
        <w:rPr>
          <w:rStyle w:val="StyleBoldUnderline"/>
        </w:rPr>
        <w:t>.</w:t>
      </w:r>
      <w:r w:rsidRPr="00FE6AB9">
        <w:rPr>
          <w:sz w:val="12"/>
        </w:rPr>
        <w:t>¶</w:t>
      </w:r>
      <w:proofErr w:type="gramEnd"/>
      <w:r w:rsidRPr="00FE6AB9">
        <w:rPr>
          <w:sz w:val="16"/>
        </w:rPr>
        <w:t xml:space="preserve"> Details of </w:t>
      </w:r>
      <w:r w:rsidRPr="00FE6AB9">
        <w:rPr>
          <w:rStyle w:val="StyleBoldUnderline"/>
          <w:highlight w:val="yellow"/>
        </w:rPr>
        <w:t>the Chinese deal</w:t>
      </w:r>
      <w:r w:rsidRPr="00FE6AB9">
        <w:rPr>
          <w:sz w:val="16"/>
        </w:rPr>
        <w:t xml:space="preserve"> with Argentina are still being ironed out, but an official at Argentina’s central bank said it </w:t>
      </w:r>
      <w:r w:rsidRPr="00FE6AB9">
        <w:rPr>
          <w:rStyle w:val="StyleBoldUnderline"/>
          <w:highlight w:val="yellow"/>
        </w:rPr>
        <w:t>would allow Argentina to avoid using scarce dollars for all its international transactions</w:t>
      </w:r>
      <w:r w:rsidRPr="00FE6AB9">
        <w:rPr>
          <w:rStyle w:val="StyleBoldUnderline"/>
        </w:rPr>
        <w:t>.</w:t>
      </w:r>
      <w:r w:rsidRPr="00FE6AB9">
        <w:rPr>
          <w:sz w:val="16"/>
        </w:rPr>
        <w:t xml:space="preserve"> The takeover of billions of dollars in private pension funds, among other moves, led Argentines to pull the equivalent of nearly $23 billion, much of it in dollars, out of the country last year</w:t>
      </w:r>
      <w:proofErr w:type="gramStart"/>
      <w:r w:rsidRPr="00FE6AB9">
        <w:rPr>
          <w:sz w:val="16"/>
        </w:rPr>
        <w:t>.</w:t>
      </w:r>
      <w:r w:rsidRPr="00FE6AB9">
        <w:rPr>
          <w:sz w:val="12"/>
        </w:rPr>
        <w:t>¶</w:t>
      </w:r>
      <w:proofErr w:type="gramEnd"/>
      <w:r w:rsidRPr="00FE6AB9">
        <w:rPr>
          <w:sz w:val="16"/>
        </w:rPr>
        <w:t xml:space="preserve"> Dante </w:t>
      </w:r>
      <w:proofErr w:type="spellStart"/>
      <w:r w:rsidRPr="00FE6AB9">
        <w:rPr>
          <w:sz w:val="16"/>
        </w:rPr>
        <w:t>Sica</w:t>
      </w:r>
      <w:proofErr w:type="spellEnd"/>
      <w:r w:rsidRPr="00FE6AB9">
        <w:rPr>
          <w:sz w:val="16"/>
        </w:rPr>
        <w:t xml:space="preserve">, the lead economist at </w:t>
      </w:r>
      <w:proofErr w:type="spellStart"/>
      <w:r w:rsidRPr="00FE6AB9">
        <w:rPr>
          <w:sz w:val="16"/>
        </w:rPr>
        <w:t>Abeceb</w:t>
      </w:r>
      <w:proofErr w:type="spellEnd"/>
      <w:r w:rsidRPr="00FE6AB9">
        <w:rPr>
          <w:sz w:val="16"/>
        </w:rPr>
        <w:t xml:space="preserve">, a consulting firm in Buenos Aires, said </w:t>
      </w:r>
      <w:r w:rsidRPr="00FE6AB9">
        <w:rPr>
          <w:rStyle w:val="StyleBoldUnderline"/>
        </w:rPr>
        <w:t>the Chinese overtures in the region were made possible by the “lack of attention that the U</w:t>
      </w:r>
      <w:r w:rsidRPr="00FE6AB9">
        <w:rPr>
          <w:sz w:val="16"/>
        </w:rPr>
        <w:t xml:space="preserve">nited </w:t>
      </w:r>
      <w:r w:rsidRPr="00FE6AB9">
        <w:rPr>
          <w:rStyle w:val="StyleBoldUnderline"/>
        </w:rPr>
        <w:t>St</w:t>
      </w:r>
      <w:r w:rsidRPr="00FE6AB9">
        <w:rPr>
          <w:sz w:val="16"/>
        </w:rPr>
        <w:t xml:space="preserve">ates </w:t>
      </w:r>
      <w:r w:rsidRPr="00FE6AB9">
        <w:rPr>
          <w:rStyle w:val="StyleBoldUnderline"/>
        </w:rPr>
        <w:t xml:space="preserve">showed to Latin America </w:t>
      </w:r>
      <w:r w:rsidRPr="00FE6AB9">
        <w:rPr>
          <w:sz w:val="16"/>
        </w:rPr>
        <w:t>during the entire Bush administration.”</w:t>
      </w:r>
      <w:r w:rsidRPr="00FE6AB9">
        <w:rPr>
          <w:sz w:val="12"/>
        </w:rPr>
        <w:t>¶</w:t>
      </w:r>
      <w:r w:rsidRPr="00FE6AB9">
        <w:rPr>
          <w:sz w:val="16"/>
        </w:rPr>
        <w:t xml:space="preserve"> </w:t>
      </w:r>
      <w:r w:rsidRPr="00FE6AB9">
        <w:rPr>
          <w:rStyle w:val="StyleBoldUnderline"/>
          <w:highlight w:val="yellow"/>
        </w:rPr>
        <w:t>China is</w:t>
      </w:r>
      <w:r w:rsidRPr="00FE6AB9">
        <w:rPr>
          <w:sz w:val="16"/>
        </w:rPr>
        <w:t xml:space="preserve"> also </w:t>
      </w:r>
      <w:r w:rsidRPr="00FE6AB9">
        <w:rPr>
          <w:rStyle w:val="StyleBoldUnderline"/>
          <w:highlight w:val="yellow"/>
        </w:rPr>
        <w:t>seizing opportunities in Latin America when traditional lenders over which the United States holds some sway</w:t>
      </w:r>
      <w:r w:rsidRPr="00FE6AB9">
        <w:rPr>
          <w:sz w:val="16"/>
        </w:rPr>
        <w:t xml:space="preserve">, like the Inter-American Development Bank, </w:t>
      </w:r>
      <w:r w:rsidRPr="00FE6AB9">
        <w:rPr>
          <w:rStyle w:val="StyleBoldUnderline"/>
          <w:highlight w:val="yellow"/>
        </w:rPr>
        <w:t>are pushing up against their limits.</w:t>
      </w:r>
    </w:p>
    <w:p w14:paraId="698E051D" w14:textId="77777777" w:rsidR="00FE6AB9" w:rsidRDefault="00FE6AB9" w:rsidP="00FE6AB9"/>
    <w:p w14:paraId="0A9679F6" w14:textId="4D3AA761" w:rsidR="0060554F" w:rsidRDefault="0060554F" w:rsidP="0060554F">
      <w:pPr>
        <w:pStyle w:val="Heading3"/>
      </w:pPr>
      <w:r>
        <w:t xml:space="preserve">China Solves Financing </w:t>
      </w:r>
    </w:p>
    <w:p w14:paraId="5E34224E" w14:textId="77777777" w:rsidR="0060554F" w:rsidRDefault="0060554F" w:rsidP="0060554F"/>
    <w:p w14:paraId="11150406" w14:textId="4F5BFE00" w:rsidR="0060554F" w:rsidRDefault="0060554F" w:rsidP="0060554F">
      <w:pPr>
        <w:pStyle w:val="Heading4"/>
      </w:pPr>
      <w:r>
        <w:t xml:space="preserve">China solves alternative financing needs in Latin America. </w:t>
      </w:r>
    </w:p>
    <w:p w14:paraId="172C25B0" w14:textId="70B60466" w:rsidR="0060554F" w:rsidRPr="0060554F" w:rsidRDefault="0060554F" w:rsidP="0060554F">
      <w:pPr>
        <w:rPr>
          <w:sz w:val="16"/>
          <w:szCs w:val="16"/>
        </w:rPr>
      </w:pPr>
      <w:r w:rsidRPr="0060554F">
        <w:rPr>
          <w:rStyle w:val="StyleStyleBold12pt"/>
        </w:rPr>
        <w:t xml:space="preserve">Menendez </w:t>
      </w:r>
      <w:r>
        <w:rPr>
          <w:rStyle w:val="StyleStyleBold12pt"/>
        </w:rPr>
        <w:t>13</w:t>
      </w:r>
      <w:r w:rsidRPr="0060554F">
        <w:rPr>
          <w:sz w:val="16"/>
          <w:szCs w:val="16"/>
        </w:rPr>
        <w:t xml:space="preserve">. [Fernando, economist and a Principal at Cordoba Group International, a strategic consulting firm providing political and economic analysis "The East is rising, in Latin America" The Commentator -- </w:t>
      </w:r>
      <w:r>
        <w:rPr>
          <w:sz w:val="16"/>
          <w:szCs w:val="16"/>
        </w:rPr>
        <w:t xml:space="preserve">May 10 -- </w:t>
      </w:r>
      <w:r w:rsidRPr="0060554F">
        <w:rPr>
          <w:sz w:val="16"/>
          <w:szCs w:val="16"/>
        </w:rPr>
        <w:t>www.thecommentator.com/article/3488/the_east_is_rising_in_latin_america]</w:t>
      </w:r>
    </w:p>
    <w:p w14:paraId="5B9768D0" w14:textId="77777777" w:rsidR="0060554F" w:rsidRDefault="0060554F" w:rsidP="0060554F"/>
    <w:p w14:paraId="13AE82B1" w14:textId="2DBD8B58" w:rsidR="0060554F" w:rsidRPr="0060554F" w:rsidRDefault="0060554F" w:rsidP="0060554F">
      <w:pPr>
        <w:rPr>
          <w:rStyle w:val="StyleBoldUnderline"/>
        </w:rPr>
      </w:pPr>
      <w:r w:rsidRPr="0060554F">
        <w:rPr>
          <w:sz w:val="16"/>
        </w:rPr>
        <w:t xml:space="preserve">Forsythe and Sanderson argue that </w:t>
      </w:r>
      <w:r w:rsidRPr="0060554F">
        <w:rPr>
          <w:rStyle w:val="StyleBoldUnderline"/>
        </w:rPr>
        <w:t>China’s policy of paying generous amounts of cash for its raw materials and propping up local autocrats gives a whole new meaning to the term “too big to fail.”</w:t>
      </w:r>
      <w:r w:rsidRPr="0060554F">
        <w:rPr>
          <w:sz w:val="16"/>
        </w:rPr>
        <w:t xml:space="preserve"> As the largest single overseas investor in Venezuela, China tied the money to contracts with Chinese firms</w:t>
      </w:r>
      <w:proofErr w:type="gramStart"/>
      <w:r w:rsidRPr="0060554F">
        <w:rPr>
          <w:sz w:val="16"/>
        </w:rPr>
        <w:t>.</w:t>
      </w:r>
      <w:r w:rsidRPr="0060554F">
        <w:rPr>
          <w:sz w:val="12"/>
        </w:rPr>
        <w:t>¶</w:t>
      </w:r>
      <w:proofErr w:type="gramEnd"/>
      <w:r w:rsidRPr="0060554F">
        <w:rPr>
          <w:sz w:val="16"/>
        </w:rPr>
        <w:t xml:space="preserve"> </w:t>
      </w:r>
      <w:r w:rsidRPr="0060554F">
        <w:rPr>
          <w:rStyle w:val="StyleBoldUnderline"/>
        </w:rPr>
        <w:t>China is</w:t>
      </w:r>
      <w:r w:rsidRPr="0060554F">
        <w:rPr>
          <w:sz w:val="16"/>
        </w:rPr>
        <w:t xml:space="preserve"> also </w:t>
      </w:r>
      <w:r w:rsidRPr="0060554F">
        <w:rPr>
          <w:rStyle w:val="StyleBoldUnderline"/>
        </w:rPr>
        <w:t>fast becoming an alternative source of development funding</w:t>
      </w:r>
      <w:r w:rsidRPr="0060554F">
        <w:rPr>
          <w:sz w:val="16"/>
        </w:rPr>
        <w:t xml:space="preserve">. </w:t>
      </w:r>
      <w:r w:rsidRPr="0060554F">
        <w:rPr>
          <w:rStyle w:val="StyleBoldUnderline"/>
        </w:rPr>
        <w:t>Its ability to lend long-term and the large amounts involved makes it an</w:t>
      </w:r>
      <w:r w:rsidRPr="0060554F">
        <w:rPr>
          <w:sz w:val="16"/>
        </w:rPr>
        <w:t xml:space="preserve"> </w:t>
      </w:r>
      <w:r w:rsidRPr="0060554F">
        <w:rPr>
          <w:rStyle w:val="Emphasis"/>
        </w:rPr>
        <w:t>important and different player</w:t>
      </w:r>
      <w:proofErr w:type="gramStart"/>
      <w:r w:rsidRPr="0060554F">
        <w:rPr>
          <w:sz w:val="16"/>
        </w:rPr>
        <w:t>.</w:t>
      </w:r>
      <w:r w:rsidRPr="0060554F">
        <w:rPr>
          <w:sz w:val="12"/>
        </w:rPr>
        <w:t>¶</w:t>
      </w:r>
      <w:proofErr w:type="gramEnd"/>
      <w:r w:rsidRPr="0060554F">
        <w:rPr>
          <w:sz w:val="16"/>
        </w:rPr>
        <w:t xml:space="preserve"> In terms of infrastructure development, </w:t>
      </w:r>
      <w:r w:rsidRPr="0060554F">
        <w:rPr>
          <w:rStyle w:val="StyleBoldUnderline"/>
        </w:rPr>
        <w:t>the China Development Bank has made substantive loans to develop roads, ports, railroads and other infrastructure that will secure it access to continuing flows of raw materials</w:t>
      </w:r>
      <w:r w:rsidRPr="0060554F">
        <w:rPr>
          <w:sz w:val="16"/>
        </w:rPr>
        <w:t xml:space="preserve">. According to research conducted by the Financial Times, </w:t>
      </w:r>
      <w:r w:rsidRPr="0060554F">
        <w:rPr>
          <w:rStyle w:val="StyleBoldUnderline"/>
        </w:rPr>
        <w:t>the China Development Bank (CDB) has displaced the World Bank as the world’s largest development bank, lending billions around the world in pursuit of China’s interests.</w:t>
      </w:r>
    </w:p>
    <w:p w14:paraId="7540EE76" w14:textId="77777777" w:rsidR="0060554F" w:rsidRPr="0060554F" w:rsidRDefault="0060554F" w:rsidP="0060554F"/>
    <w:p w14:paraId="5BDB54CE" w14:textId="77777777" w:rsidR="00FE6AB9" w:rsidRDefault="00FE6AB9" w:rsidP="00FE6AB9"/>
    <w:p w14:paraId="08670FAB" w14:textId="77777777" w:rsidR="00FE6AB9" w:rsidRPr="00FE6AB9" w:rsidRDefault="00FE6AB9" w:rsidP="00FE6AB9"/>
    <w:p w14:paraId="4DD8A458" w14:textId="0B25A827" w:rsidR="0038534A" w:rsidRDefault="0038534A" w:rsidP="0038534A">
      <w:pPr>
        <w:pStyle w:val="Heading2"/>
      </w:pPr>
      <w:r>
        <w:t xml:space="preserve">--- Energy Solvency --- </w:t>
      </w:r>
    </w:p>
    <w:p w14:paraId="3EB08E06" w14:textId="16455C51" w:rsidR="0038534A" w:rsidRDefault="0038534A" w:rsidP="0038534A">
      <w:pPr>
        <w:pStyle w:val="Heading3"/>
      </w:pPr>
      <w:r>
        <w:t xml:space="preserve">Solves Energy Generally </w:t>
      </w:r>
    </w:p>
    <w:p w14:paraId="7DF3449F" w14:textId="77777777" w:rsidR="0038534A" w:rsidRDefault="0038534A" w:rsidP="0038534A"/>
    <w:p w14:paraId="789C869D" w14:textId="2F7745CE" w:rsidR="0038534A" w:rsidRDefault="0038534A" w:rsidP="0038534A">
      <w:pPr>
        <w:pStyle w:val="Heading4"/>
      </w:pPr>
      <w:r>
        <w:t xml:space="preserve">China engagement solves Latin American energy investment. </w:t>
      </w:r>
    </w:p>
    <w:p w14:paraId="0DBDABEF" w14:textId="7E578FFF" w:rsidR="0038534A" w:rsidRPr="0038534A" w:rsidRDefault="0038534A" w:rsidP="0038534A">
      <w:pPr>
        <w:rPr>
          <w:sz w:val="16"/>
          <w:szCs w:val="16"/>
        </w:rPr>
      </w:pPr>
      <w:r w:rsidRPr="0038534A">
        <w:rPr>
          <w:rStyle w:val="StyleStyleBold12pt"/>
        </w:rPr>
        <w:t xml:space="preserve">Romero and </w:t>
      </w:r>
      <w:proofErr w:type="spellStart"/>
      <w:r w:rsidRPr="0038534A">
        <w:rPr>
          <w:rStyle w:val="StyleStyleBold12pt"/>
        </w:rPr>
        <w:t>Barrionuevo</w:t>
      </w:r>
      <w:proofErr w:type="spellEnd"/>
      <w:r w:rsidRPr="0038534A">
        <w:rPr>
          <w:rStyle w:val="StyleStyleBold12pt"/>
        </w:rPr>
        <w:t xml:space="preserve"> 9</w:t>
      </w:r>
      <w:r w:rsidRPr="0038534A">
        <w:rPr>
          <w:sz w:val="16"/>
          <w:szCs w:val="16"/>
        </w:rPr>
        <w:t>. [Simon, Brazil bureau chief, Alexei, journalist, "Deals help China expand sway in Latin America" New York Times -- April 15 -- www.nytimes.com/2009/04/16/world/16chinaloan.html</w:t>
      </w:r>
      <w:proofErr w:type="gramStart"/>
      <w:r w:rsidRPr="0038534A">
        <w:rPr>
          <w:sz w:val="16"/>
          <w:szCs w:val="16"/>
        </w:rPr>
        <w:t>?_</w:t>
      </w:r>
      <w:proofErr w:type="gramEnd"/>
      <w:r w:rsidRPr="0038534A">
        <w:rPr>
          <w:sz w:val="16"/>
          <w:szCs w:val="16"/>
        </w:rPr>
        <w:t>r=0]</w:t>
      </w:r>
    </w:p>
    <w:p w14:paraId="517CAE60" w14:textId="77777777" w:rsidR="0038534A" w:rsidRDefault="0038534A" w:rsidP="0038534A"/>
    <w:p w14:paraId="1C0CF6AC" w14:textId="5ABAF603" w:rsidR="0038534A" w:rsidRPr="0038534A" w:rsidRDefault="0038534A" w:rsidP="0038534A">
      <w:pPr>
        <w:rPr>
          <w:sz w:val="16"/>
        </w:rPr>
      </w:pPr>
      <w:r w:rsidRPr="0038534A">
        <w:rPr>
          <w:rStyle w:val="StyleBoldUnderline"/>
        </w:rPr>
        <w:t xml:space="preserve">As Washington tries to rebuild its strained relationships </w:t>
      </w:r>
      <w:r w:rsidRPr="0038534A">
        <w:rPr>
          <w:rStyle w:val="StyleBoldUnderline"/>
          <w:highlight w:val="yellow"/>
        </w:rPr>
        <w:t>in Latin America</w:t>
      </w:r>
      <w:r w:rsidRPr="0038534A">
        <w:rPr>
          <w:sz w:val="16"/>
          <w:highlight w:val="yellow"/>
        </w:rPr>
        <w:t xml:space="preserve">, </w:t>
      </w:r>
      <w:r w:rsidRPr="0038534A">
        <w:rPr>
          <w:rStyle w:val="Emphasis"/>
          <w:highlight w:val="yellow"/>
        </w:rPr>
        <w:t>China is stepping in vigorously</w:t>
      </w:r>
      <w:r w:rsidRPr="0038534A">
        <w:rPr>
          <w:sz w:val="16"/>
          <w:highlight w:val="yellow"/>
        </w:rPr>
        <w:t xml:space="preserve">, </w:t>
      </w:r>
      <w:r w:rsidRPr="0038534A">
        <w:rPr>
          <w:rStyle w:val="StyleBoldUnderline"/>
          <w:highlight w:val="yellow"/>
        </w:rPr>
        <w:t>offering countries across the region large amounts of money</w:t>
      </w:r>
      <w:r w:rsidRPr="0038534A">
        <w:rPr>
          <w:sz w:val="16"/>
        </w:rPr>
        <w:t xml:space="preserve"> while they struggle with sharply slowing economies, a plunge in commodity prices and restricted access to credit</w:t>
      </w:r>
      <w:proofErr w:type="gramStart"/>
      <w:r w:rsidRPr="0038534A">
        <w:rPr>
          <w:sz w:val="16"/>
        </w:rPr>
        <w:t>.</w:t>
      </w:r>
      <w:r w:rsidRPr="0038534A">
        <w:rPr>
          <w:sz w:val="12"/>
        </w:rPr>
        <w:t>¶</w:t>
      </w:r>
      <w:proofErr w:type="gramEnd"/>
      <w:r w:rsidRPr="0038534A">
        <w:rPr>
          <w:sz w:val="16"/>
        </w:rPr>
        <w:t xml:space="preserve"> In recent weeks, </w:t>
      </w:r>
      <w:r w:rsidRPr="0038534A">
        <w:rPr>
          <w:rStyle w:val="StyleBoldUnderline"/>
          <w:highlight w:val="yellow"/>
        </w:rPr>
        <w:t>China has been negotiating deals to double a development fund in Venezuela</w:t>
      </w:r>
      <w:r w:rsidRPr="0038534A">
        <w:rPr>
          <w:rStyle w:val="StyleBoldUnderline"/>
        </w:rPr>
        <w:t xml:space="preserve"> to $12 billion,</w:t>
      </w:r>
      <w:r w:rsidRPr="0038534A">
        <w:rPr>
          <w:sz w:val="16"/>
        </w:rPr>
        <w:t xml:space="preserve"> </w:t>
      </w:r>
      <w:r w:rsidRPr="0038534A">
        <w:rPr>
          <w:rStyle w:val="StyleBoldUnderline"/>
          <w:highlight w:val="yellow"/>
        </w:rPr>
        <w:t>lend Ecuador at least $1 billion</w:t>
      </w:r>
      <w:r w:rsidRPr="0038534A">
        <w:rPr>
          <w:rStyle w:val="StyleBoldUnderline"/>
        </w:rPr>
        <w:t xml:space="preserve"> </w:t>
      </w:r>
      <w:r w:rsidRPr="0038534A">
        <w:rPr>
          <w:rStyle w:val="StyleBoldUnderline"/>
          <w:highlight w:val="yellow"/>
        </w:rPr>
        <w:t>to build a hydroelectric plant</w:t>
      </w:r>
      <w:r w:rsidRPr="0038534A">
        <w:rPr>
          <w:sz w:val="16"/>
          <w:highlight w:val="yellow"/>
        </w:rPr>
        <w:t>,</w:t>
      </w:r>
      <w:r w:rsidRPr="0038534A">
        <w:rPr>
          <w:sz w:val="16"/>
        </w:rPr>
        <w:t xml:space="preserve"> </w:t>
      </w:r>
      <w:r w:rsidRPr="0038534A">
        <w:rPr>
          <w:rStyle w:val="StyleBoldUnderline"/>
          <w:highlight w:val="yellow"/>
        </w:rPr>
        <w:t>provide Argentina with access to more than $10 billion in Chinese currency</w:t>
      </w:r>
      <w:r w:rsidRPr="0038534A">
        <w:rPr>
          <w:sz w:val="16"/>
        </w:rPr>
        <w:t xml:space="preserve"> and lend Brazil’s national oil company $10 billion. </w:t>
      </w:r>
      <w:r w:rsidRPr="0038534A">
        <w:rPr>
          <w:rStyle w:val="Emphasis"/>
          <w:highlight w:val="yellow"/>
        </w:rPr>
        <w:t>The deals largely focus on China locking in natural resources like oil</w:t>
      </w:r>
      <w:r w:rsidRPr="0038534A">
        <w:rPr>
          <w:rStyle w:val="Emphasis"/>
        </w:rPr>
        <w:t xml:space="preserve"> for years to come</w:t>
      </w:r>
      <w:r w:rsidRPr="0038534A">
        <w:rPr>
          <w:sz w:val="16"/>
        </w:rPr>
        <w:t>.</w:t>
      </w:r>
    </w:p>
    <w:p w14:paraId="385FD843" w14:textId="77777777" w:rsidR="0038534A" w:rsidRDefault="0038534A" w:rsidP="0038534A"/>
    <w:p w14:paraId="5D47B557" w14:textId="535DCDFD" w:rsidR="0038534A" w:rsidRDefault="002438F3" w:rsidP="002438F3">
      <w:pPr>
        <w:pStyle w:val="Heading4"/>
      </w:pPr>
      <w:r>
        <w:t xml:space="preserve">Chinese economic engagement solves Latin American energy development. </w:t>
      </w:r>
    </w:p>
    <w:p w14:paraId="50B44750" w14:textId="189CE275" w:rsidR="002438F3" w:rsidRPr="002438F3" w:rsidRDefault="002438F3" w:rsidP="002438F3">
      <w:pPr>
        <w:rPr>
          <w:sz w:val="16"/>
          <w:szCs w:val="16"/>
        </w:rPr>
      </w:pPr>
      <w:proofErr w:type="spellStart"/>
      <w:r w:rsidRPr="002438F3">
        <w:rPr>
          <w:rStyle w:val="StyleStyleBold12pt"/>
        </w:rPr>
        <w:t>Sherr</w:t>
      </w:r>
      <w:proofErr w:type="spellEnd"/>
      <w:r w:rsidRPr="002438F3">
        <w:rPr>
          <w:rStyle w:val="StyleStyleBold12pt"/>
        </w:rPr>
        <w:t xml:space="preserve"> 11</w:t>
      </w:r>
      <w:r w:rsidRPr="002438F3">
        <w:rPr>
          <w:sz w:val="16"/>
          <w:szCs w:val="16"/>
        </w:rPr>
        <w:t xml:space="preserve">. [Kirk, president of </w:t>
      </w:r>
      <w:proofErr w:type="spellStart"/>
      <w:r w:rsidRPr="002438F3">
        <w:rPr>
          <w:sz w:val="16"/>
          <w:szCs w:val="16"/>
        </w:rPr>
        <w:t>Regester</w:t>
      </w:r>
      <w:proofErr w:type="spellEnd"/>
      <w:r w:rsidRPr="002438F3">
        <w:rPr>
          <w:sz w:val="16"/>
          <w:szCs w:val="16"/>
        </w:rPr>
        <w:t xml:space="preserve"> Larkin Energy, "How is China changing Latin America's Energy Sector" Inter-American Dialogue -- July 22 -- www.thedialogue.org/page.cfm</w:t>
      </w:r>
      <w:proofErr w:type="gramStart"/>
      <w:r w:rsidRPr="002438F3">
        <w:rPr>
          <w:sz w:val="16"/>
          <w:szCs w:val="16"/>
        </w:rPr>
        <w:t>?pageID</w:t>
      </w:r>
      <w:proofErr w:type="gramEnd"/>
      <w:r w:rsidRPr="002438F3">
        <w:rPr>
          <w:sz w:val="16"/>
          <w:szCs w:val="16"/>
        </w:rPr>
        <w:t>=32&amp;pubID=2710]</w:t>
      </w:r>
    </w:p>
    <w:p w14:paraId="5054410F" w14:textId="77777777" w:rsidR="002438F3" w:rsidRDefault="002438F3" w:rsidP="002438F3"/>
    <w:p w14:paraId="2ABC879F" w14:textId="4204E1B9" w:rsidR="002438F3" w:rsidRPr="002438F3" w:rsidRDefault="002438F3" w:rsidP="002438F3">
      <w:pPr>
        <w:rPr>
          <w:sz w:val="16"/>
        </w:rPr>
      </w:pPr>
      <w:r w:rsidRPr="002438F3">
        <w:rPr>
          <w:sz w:val="16"/>
        </w:rPr>
        <w:t xml:space="preserve">Q: </w:t>
      </w:r>
      <w:r w:rsidRPr="002438F3">
        <w:rPr>
          <w:rStyle w:val="StyleBoldUnderline"/>
          <w:highlight w:val="yellow"/>
        </w:rPr>
        <w:t>China</w:t>
      </w:r>
      <w:r w:rsidRPr="002438F3">
        <w:rPr>
          <w:sz w:val="16"/>
        </w:rPr>
        <w:t xml:space="preserve"> recently </w:t>
      </w:r>
      <w:r w:rsidRPr="002438F3">
        <w:rPr>
          <w:rStyle w:val="StyleBoldUnderline"/>
          <w:highlight w:val="yellow"/>
        </w:rPr>
        <w:t>announced several loans worth billions of dollars to</w:t>
      </w:r>
      <w:r w:rsidRPr="002438F3">
        <w:rPr>
          <w:rStyle w:val="StyleBoldUnderline"/>
        </w:rPr>
        <w:t xml:space="preserve"> Ecuador and </w:t>
      </w:r>
      <w:r w:rsidRPr="002438F3">
        <w:rPr>
          <w:rStyle w:val="StyleBoldUnderline"/>
          <w:highlight w:val="yellow"/>
        </w:rPr>
        <w:t>Venezuela-to be paid back largely in the form of oil-for public works, energy</w:t>
      </w:r>
      <w:r w:rsidRPr="002438F3">
        <w:rPr>
          <w:rStyle w:val="StyleBoldUnderline"/>
        </w:rPr>
        <w:t xml:space="preserve"> and infrastructure </w:t>
      </w:r>
      <w:r w:rsidRPr="002438F3">
        <w:rPr>
          <w:rStyle w:val="StyleBoldUnderline"/>
          <w:highlight w:val="yellow"/>
        </w:rPr>
        <w:t>projects</w:t>
      </w:r>
      <w:r w:rsidRPr="002438F3">
        <w:rPr>
          <w:sz w:val="16"/>
        </w:rPr>
        <w:t xml:space="preserve">. </w:t>
      </w:r>
      <w:r w:rsidRPr="002438F3">
        <w:rPr>
          <w:rStyle w:val="StyleBoldUnderline"/>
          <w:highlight w:val="yellow"/>
        </w:rPr>
        <w:t>These</w:t>
      </w:r>
      <w:r w:rsidRPr="002438F3">
        <w:rPr>
          <w:sz w:val="16"/>
        </w:rPr>
        <w:t xml:space="preserve"> </w:t>
      </w:r>
      <w:r w:rsidRPr="002438F3">
        <w:rPr>
          <w:rStyle w:val="StyleBoldUnderline"/>
          <w:highlight w:val="yellow"/>
        </w:rPr>
        <w:t>investments</w:t>
      </w:r>
      <w:r w:rsidRPr="002438F3">
        <w:rPr>
          <w:sz w:val="16"/>
        </w:rPr>
        <w:t xml:space="preserve"> and others </w:t>
      </w:r>
      <w:proofErr w:type="gramStart"/>
      <w:r w:rsidRPr="002438F3">
        <w:rPr>
          <w:rStyle w:val="StyleBoldUnderline"/>
          <w:highlight w:val="yellow"/>
        </w:rPr>
        <w:t>have made</w:t>
      </w:r>
      <w:proofErr w:type="gramEnd"/>
      <w:r w:rsidRPr="002438F3">
        <w:rPr>
          <w:rStyle w:val="StyleBoldUnderline"/>
          <w:highlight w:val="yellow"/>
        </w:rPr>
        <w:t xml:space="preserve"> China</w:t>
      </w:r>
      <w:r w:rsidRPr="002438F3">
        <w:rPr>
          <w:sz w:val="16"/>
          <w:highlight w:val="yellow"/>
        </w:rPr>
        <w:t xml:space="preserve"> </w:t>
      </w:r>
      <w:r w:rsidRPr="002438F3">
        <w:rPr>
          <w:rStyle w:val="Emphasis"/>
          <w:highlight w:val="yellow"/>
        </w:rPr>
        <w:t>the biggest credit source</w:t>
      </w:r>
      <w:r w:rsidRPr="002438F3">
        <w:rPr>
          <w:sz w:val="16"/>
        </w:rPr>
        <w:t xml:space="preserve"> for the two governments, often on terms that other financial institutions would spurn, analysts have pointed out. </w:t>
      </w:r>
      <w:r w:rsidRPr="002438F3">
        <w:rPr>
          <w:rStyle w:val="StyleBoldUnderline"/>
        </w:rPr>
        <w:t>Are China's big loans going to be good deals for the Latin American countries</w:t>
      </w:r>
      <w:r w:rsidRPr="002438F3">
        <w:rPr>
          <w:sz w:val="16"/>
        </w:rPr>
        <w:t xml:space="preserve">? Will the money come through, and will it be used effectively for the intended purposes? </w:t>
      </w:r>
      <w:proofErr w:type="gramStart"/>
      <w:r w:rsidRPr="002438F3">
        <w:rPr>
          <w:rStyle w:val="StyleBoldUnderline"/>
        </w:rPr>
        <w:t>Is</w:t>
      </w:r>
      <w:proofErr w:type="gramEnd"/>
      <w:r w:rsidRPr="002438F3">
        <w:rPr>
          <w:rStyle w:val="StyleBoldUnderline"/>
        </w:rPr>
        <w:t xml:space="preserve"> China's increased investment in Ecuador, Venezuela and other countries in the region playing out as expected</w:t>
      </w:r>
      <w:r w:rsidRPr="002438F3">
        <w:rPr>
          <w:sz w:val="16"/>
        </w:rPr>
        <w:t xml:space="preserve"> several years ago? What unexpected or new economic and political twists are on the horizon resulting from evolving China-Latin America relations? </w:t>
      </w:r>
      <w:r w:rsidRPr="002438F3">
        <w:rPr>
          <w:sz w:val="12"/>
        </w:rPr>
        <w:t>¶</w:t>
      </w:r>
      <w:r w:rsidRPr="002438F3">
        <w:rPr>
          <w:sz w:val="16"/>
        </w:rPr>
        <w:t xml:space="preserve"> </w:t>
      </w:r>
      <w:r w:rsidRPr="002438F3">
        <w:rPr>
          <w:sz w:val="12"/>
        </w:rPr>
        <w:t>¶</w:t>
      </w:r>
      <w:r w:rsidRPr="002438F3">
        <w:rPr>
          <w:sz w:val="16"/>
        </w:rPr>
        <w:t xml:space="preserve"> A: Kirk </w:t>
      </w:r>
      <w:proofErr w:type="spellStart"/>
      <w:r w:rsidRPr="002438F3">
        <w:rPr>
          <w:sz w:val="16"/>
        </w:rPr>
        <w:t>Sherr</w:t>
      </w:r>
      <w:proofErr w:type="spellEnd"/>
      <w:r w:rsidRPr="002438F3">
        <w:rPr>
          <w:sz w:val="16"/>
        </w:rPr>
        <w:t xml:space="preserve">, president of </w:t>
      </w:r>
      <w:proofErr w:type="spellStart"/>
      <w:r w:rsidRPr="002438F3">
        <w:rPr>
          <w:sz w:val="16"/>
        </w:rPr>
        <w:t>Regester</w:t>
      </w:r>
      <w:proofErr w:type="spellEnd"/>
      <w:r w:rsidRPr="002438F3">
        <w:rPr>
          <w:sz w:val="16"/>
        </w:rPr>
        <w:t xml:space="preserve"> Larkin Energy: "</w:t>
      </w:r>
      <w:r w:rsidRPr="002438F3">
        <w:rPr>
          <w:rStyle w:val="StyleBoldUnderline"/>
          <w:highlight w:val="yellow"/>
        </w:rPr>
        <w:t>China is not just lending to the region in return for oil, it also is leveraging the goodwill synergies of these loans to support large equity investments in oil, gas and electric companies</w:t>
      </w:r>
      <w:r w:rsidRPr="002438F3">
        <w:rPr>
          <w:sz w:val="16"/>
        </w:rPr>
        <w:t xml:space="preserve">. </w:t>
      </w:r>
      <w:r w:rsidRPr="002438F3">
        <w:rPr>
          <w:rStyle w:val="StyleBoldUnderline"/>
          <w:highlight w:val="yellow"/>
        </w:rPr>
        <w:t>These loan agreements</w:t>
      </w:r>
      <w:r w:rsidRPr="002438F3">
        <w:rPr>
          <w:rStyle w:val="StyleBoldUnderline"/>
        </w:rPr>
        <w:t xml:space="preserve"> are important to China and they </w:t>
      </w:r>
      <w:r w:rsidRPr="002438F3">
        <w:rPr>
          <w:rStyle w:val="StyleBoldUnderline"/>
          <w:highlight w:val="yellow"/>
        </w:rPr>
        <w:t>have a solid track record of meeting their obligations</w:t>
      </w:r>
      <w:r w:rsidRPr="002438F3">
        <w:rPr>
          <w:sz w:val="16"/>
          <w:highlight w:val="yellow"/>
        </w:rPr>
        <w:t>-</w:t>
      </w:r>
      <w:r w:rsidRPr="002438F3">
        <w:rPr>
          <w:sz w:val="16"/>
        </w:rPr>
        <w:t xml:space="preserve">even when the recipient countries may not meet theirs due to project delays and cost overruns. China has benefited on many fronts from its relationship with the region, exporting more than it imports while also nailing down long-term commodity resources. </w:t>
      </w:r>
      <w:r w:rsidRPr="002438F3">
        <w:rPr>
          <w:rStyle w:val="StyleBoldUnderline"/>
        </w:rPr>
        <w:t>Energy security is a major issue for Beijing, and Latin American sourcing is merely one part of a complex solution.</w:t>
      </w:r>
      <w:r w:rsidRPr="002438F3">
        <w:rPr>
          <w:sz w:val="16"/>
        </w:rPr>
        <w:t xml:space="preserve"> According to the BP Statistical Review, China imported nearly 5 million barrels per day (bpd) of crude from South and Central America in 2010, compared to only 8,000 bpd in 2001. Over this same period, </w:t>
      </w:r>
      <w:r w:rsidRPr="002438F3">
        <w:rPr>
          <w:rStyle w:val="StyleBoldUnderline"/>
          <w:highlight w:val="yellow"/>
        </w:rPr>
        <w:t xml:space="preserve">Chinese national oil companies have extended their presence across the Latin America region, gaining </w:t>
      </w:r>
      <w:r w:rsidRPr="002438F3">
        <w:rPr>
          <w:rStyle w:val="Emphasis"/>
          <w:highlight w:val="yellow"/>
        </w:rPr>
        <w:t>valuable operating experience</w:t>
      </w:r>
      <w:r w:rsidRPr="002438F3">
        <w:rPr>
          <w:sz w:val="16"/>
        </w:rPr>
        <w:t xml:space="preserve">. </w:t>
      </w:r>
      <w:r w:rsidRPr="002438F3">
        <w:rPr>
          <w:rStyle w:val="StyleBoldUnderline"/>
        </w:rPr>
        <w:t>In Venezuela,</w:t>
      </w:r>
      <w:r w:rsidRPr="002438F3">
        <w:rPr>
          <w:sz w:val="16"/>
        </w:rPr>
        <w:t xml:space="preserve"> especially, </w:t>
      </w:r>
      <w:r w:rsidRPr="002438F3">
        <w:rPr>
          <w:rStyle w:val="StyleBoldUnderline"/>
        </w:rPr>
        <w:t>China has become a major force with the $16.3 billion joint venture between PDVSA and China National Petroleum Corp. to develop</w:t>
      </w:r>
      <w:r w:rsidRPr="002438F3">
        <w:rPr>
          <w:sz w:val="16"/>
        </w:rPr>
        <w:t xml:space="preserve"> the Junin-4 block of </w:t>
      </w:r>
      <w:r w:rsidRPr="002438F3">
        <w:rPr>
          <w:rStyle w:val="StyleBoldUnderline"/>
        </w:rPr>
        <w:t>the Orinoco oil belt</w:t>
      </w:r>
      <w:r w:rsidRPr="002438F3">
        <w:rPr>
          <w:sz w:val="16"/>
        </w:rPr>
        <w:t>. A number of twists and turns lie ahead, however, for China's engagement of the region. Already, there is growing regional backlash against Chinese imports in Brazil. Additionally, China faces significant regional risk from implications of possible regime change in its allies, Venezuela and Cuba. On the other hand, if Chinese shale gas addresses more of their energy needs, their interest in the region may wane over time."</w:t>
      </w:r>
    </w:p>
    <w:p w14:paraId="2F20B130" w14:textId="77777777" w:rsidR="002438F3" w:rsidRDefault="002438F3" w:rsidP="002438F3"/>
    <w:p w14:paraId="665ABF63" w14:textId="77777777" w:rsidR="00A41D48" w:rsidRDefault="00A41D48" w:rsidP="00A41D48"/>
    <w:p w14:paraId="70B99DAA" w14:textId="77777777" w:rsidR="00A41D48" w:rsidRPr="00A41D48" w:rsidRDefault="00A41D48" w:rsidP="00A41D48"/>
    <w:p w14:paraId="1DAB9BC1" w14:textId="77777777" w:rsidR="002438F3" w:rsidRPr="002438F3" w:rsidRDefault="002438F3" w:rsidP="002438F3"/>
    <w:p w14:paraId="43586690" w14:textId="0237D727" w:rsidR="00871B1F" w:rsidRDefault="00871B1F" w:rsidP="00871B1F">
      <w:pPr>
        <w:pStyle w:val="Heading3"/>
      </w:pPr>
      <w:r>
        <w:t>Solves Venezuelan Oil</w:t>
      </w:r>
    </w:p>
    <w:p w14:paraId="4EC18B4F" w14:textId="77777777" w:rsidR="00871B1F" w:rsidRDefault="00871B1F" w:rsidP="00871B1F"/>
    <w:p w14:paraId="720A28A4" w14:textId="5DB8D085" w:rsidR="00871B1F" w:rsidRDefault="00871B1F" w:rsidP="00871B1F">
      <w:pPr>
        <w:pStyle w:val="Heading4"/>
      </w:pPr>
      <w:r>
        <w:t xml:space="preserve">China solves Venezuelan oil better – empirics. </w:t>
      </w:r>
    </w:p>
    <w:p w14:paraId="0B98E53B" w14:textId="77777777" w:rsidR="00871B1F" w:rsidRPr="00161135" w:rsidRDefault="00871B1F" w:rsidP="00871B1F">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475DA497" w14:textId="77777777" w:rsidR="00871B1F" w:rsidRDefault="00871B1F" w:rsidP="00871B1F"/>
    <w:p w14:paraId="3005CC02" w14:textId="11909B59" w:rsidR="00871B1F" w:rsidRPr="00871B1F" w:rsidRDefault="00871B1F" w:rsidP="00871B1F">
      <w:pPr>
        <w:rPr>
          <w:sz w:val="16"/>
        </w:rPr>
      </w:pPr>
      <w:r w:rsidRPr="00871B1F">
        <w:rPr>
          <w:rStyle w:val="StyleBoldUnderline"/>
        </w:rPr>
        <w:t>In 2009, China became Brazil’s largest single export market</w:t>
      </w:r>
      <w:r w:rsidRPr="00871B1F">
        <w:rPr>
          <w:sz w:val="16"/>
        </w:rPr>
        <w:t xml:space="preserve">, eclipsing the U.S. for the first time in history. Later, </w:t>
      </w:r>
      <w:r w:rsidRPr="00871B1F">
        <w:rPr>
          <w:rStyle w:val="StyleBoldUnderline"/>
        </w:rPr>
        <w:t>Brazil’s</w:t>
      </w:r>
      <w:r w:rsidRPr="00871B1F">
        <w:rPr>
          <w:sz w:val="16"/>
        </w:rPr>
        <w:t xml:space="preserve"> then-</w:t>
      </w:r>
      <w:r w:rsidRPr="00871B1F">
        <w:rPr>
          <w:rStyle w:val="StyleBoldUnderline"/>
        </w:rPr>
        <w:t>president</w:t>
      </w:r>
      <w:r w:rsidRPr="00871B1F">
        <w:rPr>
          <w:sz w:val="16"/>
        </w:rPr>
        <w:t xml:space="preserve">, </w:t>
      </w:r>
      <w:proofErr w:type="spellStart"/>
      <w:r w:rsidRPr="00871B1F">
        <w:rPr>
          <w:sz w:val="16"/>
        </w:rPr>
        <w:t>Luiz</w:t>
      </w:r>
      <w:proofErr w:type="spellEnd"/>
      <w:r w:rsidRPr="00871B1F">
        <w:rPr>
          <w:sz w:val="16"/>
        </w:rPr>
        <w:t xml:space="preserve"> </w:t>
      </w:r>
      <w:proofErr w:type="spellStart"/>
      <w:r w:rsidRPr="00871B1F">
        <w:rPr>
          <w:sz w:val="16"/>
        </w:rPr>
        <w:t>Inacio</w:t>
      </w:r>
      <w:proofErr w:type="spellEnd"/>
      <w:r w:rsidRPr="00871B1F">
        <w:rPr>
          <w:sz w:val="16"/>
        </w:rPr>
        <w:t xml:space="preserve"> Lula </w:t>
      </w:r>
      <w:r w:rsidRPr="00871B1F">
        <w:rPr>
          <w:rStyle w:val="StyleBoldUnderline"/>
          <w:highlight w:val="yellow"/>
        </w:rPr>
        <w:t>da Silva</w:t>
      </w:r>
      <w:r w:rsidRPr="00871B1F">
        <w:rPr>
          <w:sz w:val="16"/>
          <w:highlight w:val="yellow"/>
        </w:rPr>
        <w:t xml:space="preserve">, </w:t>
      </w:r>
      <w:r w:rsidRPr="00871B1F">
        <w:rPr>
          <w:rStyle w:val="StyleBoldUnderline"/>
          <w:highlight w:val="yellow"/>
        </w:rPr>
        <w:t>and</w:t>
      </w:r>
      <w:r w:rsidRPr="00871B1F">
        <w:rPr>
          <w:rStyle w:val="StyleBoldUnderline"/>
        </w:rPr>
        <w:t xml:space="preserve"> his Chinese counterpart</w:t>
      </w:r>
      <w:r w:rsidRPr="00871B1F">
        <w:rPr>
          <w:sz w:val="16"/>
        </w:rPr>
        <w:t xml:space="preserve">, Hu </w:t>
      </w:r>
      <w:r w:rsidRPr="00871B1F">
        <w:rPr>
          <w:rStyle w:val="StyleBoldUnderline"/>
          <w:highlight w:val="yellow"/>
        </w:rPr>
        <w:t>Jintao</w:t>
      </w:r>
      <w:r w:rsidRPr="00871B1F">
        <w:rPr>
          <w:sz w:val="16"/>
          <w:highlight w:val="yellow"/>
        </w:rPr>
        <w:t xml:space="preserve">, </w:t>
      </w:r>
      <w:r w:rsidRPr="00871B1F">
        <w:rPr>
          <w:rStyle w:val="StyleBoldUnderline"/>
          <w:highlight w:val="yellow"/>
        </w:rPr>
        <w:t>signed an agreement that allowed</w:t>
      </w:r>
      <w:r w:rsidRPr="00871B1F">
        <w:rPr>
          <w:sz w:val="16"/>
        </w:rPr>
        <w:t xml:space="preserve"> the </w:t>
      </w:r>
      <w:r w:rsidRPr="00871B1F">
        <w:rPr>
          <w:rStyle w:val="StyleBoldUnderline"/>
          <w:highlight w:val="yellow"/>
        </w:rPr>
        <w:t>China</w:t>
      </w:r>
      <w:r w:rsidRPr="00871B1F">
        <w:rPr>
          <w:sz w:val="16"/>
        </w:rPr>
        <w:t xml:space="preserve"> Development Bank and Sinopec </w:t>
      </w:r>
      <w:r w:rsidRPr="00871B1F">
        <w:rPr>
          <w:rStyle w:val="StyleBoldUnderline"/>
          <w:highlight w:val="yellow"/>
        </w:rPr>
        <w:t>to loan</w:t>
      </w:r>
      <w:r w:rsidRPr="00871B1F">
        <w:rPr>
          <w:sz w:val="16"/>
        </w:rPr>
        <w:t xml:space="preserve"> Brazil’s state-controlled oil company, </w:t>
      </w:r>
      <w:proofErr w:type="spellStart"/>
      <w:r w:rsidRPr="00871B1F">
        <w:rPr>
          <w:rStyle w:val="StyleBoldUnderline"/>
          <w:highlight w:val="yellow"/>
        </w:rPr>
        <w:t>Petrobras</w:t>
      </w:r>
      <w:proofErr w:type="spellEnd"/>
      <w:r w:rsidRPr="00871B1F">
        <w:rPr>
          <w:sz w:val="16"/>
        </w:rPr>
        <w:t>, $</w:t>
      </w:r>
      <w:r w:rsidRPr="00871B1F">
        <w:rPr>
          <w:rStyle w:val="StyleBoldUnderline"/>
          <w:highlight w:val="yellow"/>
        </w:rPr>
        <w:t>10 billion in return for</w:t>
      </w:r>
      <w:r w:rsidRPr="00871B1F">
        <w:rPr>
          <w:sz w:val="16"/>
        </w:rPr>
        <w:t xml:space="preserve"> as many as 200,000 barrels a day of </w:t>
      </w:r>
      <w:r w:rsidRPr="00871B1F">
        <w:rPr>
          <w:rStyle w:val="StyleBoldUnderline"/>
          <w:highlight w:val="yellow"/>
        </w:rPr>
        <w:t>crude oil</w:t>
      </w:r>
      <w:r w:rsidRPr="00871B1F">
        <w:rPr>
          <w:sz w:val="16"/>
        </w:rPr>
        <w:t xml:space="preserve"> for ten years (Economist, 2009). </w:t>
      </w:r>
      <w:r w:rsidRPr="00871B1F">
        <w:rPr>
          <w:rStyle w:val="StyleBoldUnderline"/>
        </w:rPr>
        <w:t>This is but one example of how China is seizing lending opportunities in Latin America when traditional lenders</w:t>
      </w:r>
      <w:r w:rsidRPr="00871B1F">
        <w:rPr>
          <w:sz w:val="16"/>
        </w:rPr>
        <w:t xml:space="preserve"> such as the Inter-American Development Bank </w:t>
      </w:r>
      <w:r w:rsidRPr="00871B1F">
        <w:rPr>
          <w:rStyle w:val="StyleBoldUnderline"/>
        </w:rPr>
        <w:t>are being pushed to their limits</w:t>
      </w:r>
      <w:r w:rsidRPr="00871B1F">
        <w:rPr>
          <w:sz w:val="16"/>
        </w:rPr>
        <w:t>. “Just one of China’s loans, the $10 billion for Brazil’s national oil company, is almost as much as the $11.2 billion in all approved financing by the Inter-American Bank in 2008,” according to The New York Times</w:t>
      </w:r>
      <w:proofErr w:type="gramStart"/>
      <w:r w:rsidRPr="00871B1F">
        <w:rPr>
          <w:sz w:val="16"/>
        </w:rPr>
        <w:t>.</w:t>
      </w:r>
      <w:r w:rsidRPr="00871B1F">
        <w:rPr>
          <w:sz w:val="12"/>
        </w:rPr>
        <w:t>¶</w:t>
      </w:r>
      <w:proofErr w:type="gramEnd"/>
      <w:r w:rsidRPr="00871B1F">
        <w:rPr>
          <w:sz w:val="16"/>
        </w:rPr>
        <w:t xml:space="preserve"> </w:t>
      </w:r>
      <w:r w:rsidRPr="00871B1F">
        <w:rPr>
          <w:rStyle w:val="StyleBoldUnderline"/>
        </w:rPr>
        <w:t>It was not only in Brazil that China went after oi</w:t>
      </w:r>
      <w:r w:rsidRPr="00871B1F">
        <w:rPr>
          <w:sz w:val="16"/>
        </w:rPr>
        <w:t xml:space="preserve">l. In order to meet rising industrial needs and consumer demand, </w:t>
      </w:r>
      <w:r w:rsidRPr="00871B1F">
        <w:rPr>
          <w:rStyle w:val="StyleBoldUnderline"/>
          <w:highlight w:val="yellow"/>
        </w:rPr>
        <w:t>China has pursued investments and agreements with a variety of Latin American oil producers</w:t>
      </w:r>
      <w:r w:rsidRPr="00871B1F">
        <w:rPr>
          <w:sz w:val="16"/>
          <w:highlight w:val="yellow"/>
        </w:rPr>
        <w:t>.</w:t>
      </w:r>
      <w:r w:rsidRPr="00871B1F">
        <w:rPr>
          <w:sz w:val="16"/>
        </w:rPr>
        <w:t xml:space="preserve"> In 2007 </w:t>
      </w:r>
      <w:r w:rsidRPr="00871B1F">
        <w:rPr>
          <w:rStyle w:val="StyleBoldUnderline"/>
          <w:highlight w:val="yellow"/>
        </w:rPr>
        <w:t>Venezuela agreed to a $6 billion joint investment fund for infrastructure projects</w:t>
      </w:r>
      <w:r w:rsidRPr="00871B1F">
        <w:rPr>
          <w:rStyle w:val="StyleBoldUnderline"/>
        </w:rPr>
        <w:t xml:space="preserve"> at home and for oil refineries in China </w:t>
      </w:r>
      <w:r w:rsidRPr="00871B1F">
        <w:rPr>
          <w:rStyle w:val="StyleBoldUnderline"/>
          <w:highlight w:val="yellow"/>
        </w:rPr>
        <w:t>able to process Venezuelan heavy crude oil</w:t>
      </w:r>
      <w:r w:rsidRPr="00871B1F">
        <w:rPr>
          <w:sz w:val="16"/>
        </w:rPr>
        <w:t xml:space="preserve"> (</w:t>
      </w:r>
      <w:proofErr w:type="spellStart"/>
      <w:r w:rsidRPr="00871B1F">
        <w:rPr>
          <w:sz w:val="16"/>
        </w:rPr>
        <w:t>Santiso</w:t>
      </w:r>
      <w:proofErr w:type="spellEnd"/>
      <w:r w:rsidRPr="00871B1F">
        <w:rPr>
          <w:sz w:val="16"/>
        </w:rPr>
        <w:t xml:space="preserve">, 2007). </w:t>
      </w:r>
      <w:r w:rsidRPr="00871B1F">
        <w:rPr>
          <w:rStyle w:val="StyleBoldUnderline"/>
        </w:rPr>
        <w:t>Venezuela planned to increase oil exports to China</w:t>
      </w:r>
      <w:r w:rsidRPr="00871B1F">
        <w:rPr>
          <w:sz w:val="16"/>
        </w:rPr>
        <w:t xml:space="preserve"> by 300,000 barrels per day. Then </w:t>
      </w:r>
      <w:r w:rsidRPr="00871B1F">
        <w:rPr>
          <w:rStyle w:val="StyleBoldUnderline"/>
        </w:rPr>
        <w:t xml:space="preserve">in 2009, </w:t>
      </w:r>
      <w:r w:rsidRPr="00871B1F">
        <w:rPr>
          <w:rStyle w:val="StyleBoldUnderline"/>
          <w:highlight w:val="yellow"/>
        </w:rPr>
        <w:t>Venezuela announced a $16 billion investment deal with</w:t>
      </w:r>
      <w:r w:rsidRPr="00871B1F">
        <w:rPr>
          <w:sz w:val="16"/>
        </w:rPr>
        <w:t xml:space="preserve"> the Chinese National Petroleum Corporation (</w:t>
      </w:r>
      <w:r w:rsidRPr="00871B1F">
        <w:rPr>
          <w:rStyle w:val="StyleBoldUnderline"/>
          <w:highlight w:val="yellow"/>
        </w:rPr>
        <w:t>CNPC) for oil exploration in the Orinoco River</w:t>
      </w:r>
      <w:r w:rsidRPr="00871B1F">
        <w:rPr>
          <w:sz w:val="16"/>
        </w:rPr>
        <w:t xml:space="preserve"> to develop heavy crude oil resources (Economist, 2009). Meanwhile, </w:t>
      </w:r>
      <w:r w:rsidRPr="00871B1F">
        <w:rPr>
          <w:rStyle w:val="StyleBoldUnderline"/>
        </w:rPr>
        <w:t xml:space="preserve">the CNPC has invested $300 million in technology to use Venezuela’s </w:t>
      </w:r>
      <w:proofErr w:type="spellStart"/>
      <w:r w:rsidRPr="00871B1F">
        <w:rPr>
          <w:rStyle w:val="StyleBoldUnderline"/>
        </w:rPr>
        <w:t>Orimulsion</w:t>
      </w:r>
      <w:proofErr w:type="spellEnd"/>
      <w:r w:rsidRPr="00871B1F">
        <w:rPr>
          <w:rStyle w:val="StyleBoldUnderline"/>
        </w:rPr>
        <w:t xml:space="preserve"> fuel in Chinese power plants</w:t>
      </w:r>
      <w:r w:rsidRPr="00871B1F">
        <w:rPr>
          <w:sz w:val="16"/>
        </w:rPr>
        <w:t xml:space="preserve">. </w:t>
      </w:r>
      <w:r w:rsidRPr="00871B1F">
        <w:rPr>
          <w:rStyle w:val="Emphasis"/>
          <w:highlight w:val="yellow"/>
        </w:rPr>
        <w:t>This exemplifies Venezuela’s desire to break away from the U.S.</w:t>
      </w:r>
      <w:r w:rsidRPr="00871B1F">
        <w:rPr>
          <w:sz w:val="16"/>
        </w:rPr>
        <w:t xml:space="preserve"> During a visit to China in 2004, President Chavez said shifting exports to China would help end dependency on sales to the United States (Johnson, 2005).</w:t>
      </w:r>
    </w:p>
    <w:p w14:paraId="69702F62" w14:textId="77777777" w:rsidR="00871B1F" w:rsidRDefault="00871B1F" w:rsidP="00871B1F"/>
    <w:p w14:paraId="35C5205C" w14:textId="785C40D5" w:rsidR="00432800" w:rsidRDefault="00432800" w:rsidP="00432800">
      <w:pPr>
        <w:pStyle w:val="Heading4"/>
      </w:pPr>
      <w:r>
        <w:t>Venezuela prefers Chinese oil engagement – no strings attached.</w:t>
      </w:r>
    </w:p>
    <w:p w14:paraId="0500B9AF" w14:textId="640DF344" w:rsidR="00432800" w:rsidRPr="00432800" w:rsidRDefault="00432800" w:rsidP="00432800">
      <w:pPr>
        <w:rPr>
          <w:sz w:val="16"/>
          <w:szCs w:val="16"/>
        </w:rPr>
      </w:pPr>
      <w:r w:rsidRPr="00432800">
        <w:rPr>
          <w:rStyle w:val="StyleStyleBold12pt"/>
        </w:rPr>
        <w:t xml:space="preserve">Romero and </w:t>
      </w:r>
      <w:proofErr w:type="spellStart"/>
      <w:r w:rsidRPr="00432800">
        <w:rPr>
          <w:rStyle w:val="StyleStyleBold12pt"/>
        </w:rPr>
        <w:t>Barrionuevo</w:t>
      </w:r>
      <w:proofErr w:type="spellEnd"/>
      <w:r w:rsidRPr="00432800">
        <w:rPr>
          <w:rStyle w:val="StyleStyleBold12pt"/>
        </w:rPr>
        <w:t xml:space="preserve"> 9</w:t>
      </w:r>
      <w:r w:rsidRPr="00432800">
        <w:rPr>
          <w:sz w:val="16"/>
          <w:szCs w:val="16"/>
        </w:rPr>
        <w:t>. [Simon, Brazil bureau chief, Alexei, journalist, "Deals help China expand sway in Latin America" New York Times -- April 15 -- www.nytimes.com/2009/04/16/world/16chinaloan.html</w:t>
      </w:r>
      <w:proofErr w:type="gramStart"/>
      <w:r w:rsidRPr="00432800">
        <w:rPr>
          <w:sz w:val="16"/>
          <w:szCs w:val="16"/>
        </w:rPr>
        <w:t>?_</w:t>
      </w:r>
      <w:proofErr w:type="gramEnd"/>
      <w:r w:rsidRPr="00432800">
        <w:rPr>
          <w:sz w:val="16"/>
          <w:szCs w:val="16"/>
        </w:rPr>
        <w:t>r=0]</w:t>
      </w:r>
    </w:p>
    <w:p w14:paraId="14CC7C7E" w14:textId="77777777" w:rsidR="00432800" w:rsidRDefault="00432800" w:rsidP="00432800"/>
    <w:p w14:paraId="5660164B" w14:textId="10F15166" w:rsidR="00432800" w:rsidRPr="00432800" w:rsidRDefault="00432800" w:rsidP="00432800">
      <w:pPr>
        <w:rPr>
          <w:sz w:val="16"/>
        </w:rPr>
      </w:pPr>
      <w:r w:rsidRPr="00432800">
        <w:rPr>
          <w:rStyle w:val="StyleBoldUnderline"/>
          <w:highlight w:val="yellow"/>
        </w:rPr>
        <w:t>China has</w:t>
      </w:r>
      <w:r w:rsidRPr="00432800">
        <w:rPr>
          <w:sz w:val="16"/>
        </w:rPr>
        <w:t xml:space="preserve"> also </w:t>
      </w:r>
      <w:r w:rsidRPr="00432800">
        <w:rPr>
          <w:rStyle w:val="StyleBoldUnderline"/>
          <w:highlight w:val="yellow"/>
        </w:rPr>
        <w:t>pushed into</w:t>
      </w:r>
      <w:r w:rsidRPr="00432800">
        <w:rPr>
          <w:rStyle w:val="StyleBoldUnderline"/>
        </w:rPr>
        <w:t xml:space="preserve"> Latin American countries where the United States has negligible influence, like </w:t>
      </w:r>
      <w:r w:rsidRPr="00432800">
        <w:rPr>
          <w:rStyle w:val="StyleBoldUnderline"/>
          <w:highlight w:val="yellow"/>
        </w:rPr>
        <w:t>Venezuela</w:t>
      </w:r>
      <w:proofErr w:type="gramStart"/>
      <w:r w:rsidRPr="00432800">
        <w:rPr>
          <w:rStyle w:val="StyleBoldUnderline"/>
        </w:rPr>
        <w:t>.</w:t>
      </w:r>
      <w:r w:rsidRPr="00432800">
        <w:rPr>
          <w:rStyle w:val="StyleBoldUnderline"/>
          <w:sz w:val="12"/>
          <w:u w:val="none"/>
        </w:rPr>
        <w:t>¶</w:t>
      </w:r>
      <w:proofErr w:type="gramEnd"/>
      <w:r w:rsidRPr="00432800">
        <w:rPr>
          <w:sz w:val="16"/>
        </w:rPr>
        <w:t xml:space="preserve"> </w:t>
      </w:r>
      <w:r w:rsidRPr="00432800">
        <w:rPr>
          <w:rStyle w:val="StyleBoldUnderline"/>
        </w:rPr>
        <w:t>In February</w:t>
      </w:r>
      <w:r w:rsidRPr="00432800">
        <w:rPr>
          <w:sz w:val="16"/>
        </w:rPr>
        <w:t xml:space="preserve">, </w:t>
      </w:r>
      <w:r w:rsidRPr="00432800">
        <w:rPr>
          <w:rStyle w:val="StyleBoldUnderline"/>
          <w:highlight w:val="yellow"/>
        </w:rPr>
        <w:t>China’s vice president</w:t>
      </w:r>
      <w:r w:rsidRPr="00432800">
        <w:rPr>
          <w:sz w:val="16"/>
        </w:rPr>
        <w:t xml:space="preserve">, Xi </w:t>
      </w:r>
      <w:proofErr w:type="spellStart"/>
      <w:r w:rsidRPr="00432800">
        <w:rPr>
          <w:sz w:val="16"/>
        </w:rPr>
        <w:t>Jinping</w:t>
      </w:r>
      <w:proofErr w:type="spellEnd"/>
      <w:r w:rsidRPr="00432800">
        <w:rPr>
          <w:sz w:val="16"/>
        </w:rPr>
        <w:t xml:space="preserve">, traveled to Caracas to meet with President Hugo Chávez. The two men </w:t>
      </w:r>
      <w:r w:rsidRPr="00432800">
        <w:rPr>
          <w:rStyle w:val="StyleBoldUnderline"/>
          <w:highlight w:val="yellow"/>
        </w:rPr>
        <w:t>announced that a Chinese-backed development fund based</w:t>
      </w:r>
      <w:r w:rsidRPr="00432800">
        <w:rPr>
          <w:rStyle w:val="StyleBoldUnderline"/>
        </w:rPr>
        <w:t xml:space="preserve"> here </w:t>
      </w:r>
      <w:r w:rsidRPr="00432800">
        <w:rPr>
          <w:rStyle w:val="StyleBoldUnderline"/>
          <w:highlight w:val="yellow"/>
        </w:rPr>
        <w:t>would grow</w:t>
      </w:r>
      <w:r w:rsidRPr="00432800">
        <w:rPr>
          <w:rStyle w:val="StyleBoldUnderline"/>
        </w:rPr>
        <w:t xml:space="preserve"> to $12 billion from $6 billion, </w:t>
      </w:r>
      <w:r w:rsidRPr="00432800">
        <w:rPr>
          <w:rStyle w:val="StyleBoldUnderline"/>
          <w:highlight w:val="yellow"/>
        </w:rPr>
        <w:t>giving Venezuela access to hard currency while agreeing to increase oil shipments to China</w:t>
      </w:r>
      <w:r w:rsidRPr="00432800">
        <w:rPr>
          <w:sz w:val="16"/>
        </w:rPr>
        <w:t xml:space="preserve"> to one million barrels a day from a level of about 380,000 barrels</w:t>
      </w:r>
      <w:proofErr w:type="gramStart"/>
      <w:r w:rsidRPr="00432800">
        <w:rPr>
          <w:sz w:val="16"/>
        </w:rPr>
        <w:t>.</w:t>
      </w:r>
      <w:r w:rsidRPr="00432800">
        <w:rPr>
          <w:sz w:val="12"/>
        </w:rPr>
        <w:t>¶</w:t>
      </w:r>
      <w:proofErr w:type="gramEnd"/>
      <w:r w:rsidRPr="00432800">
        <w:rPr>
          <w:sz w:val="16"/>
        </w:rPr>
        <w:t xml:space="preserve"> Mr. </w:t>
      </w:r>
      <w:r w:rsidRPr="00432800">
        <w:rPr>
          <w:rStyle w:val="StyleBoldUnderline"/>
          <w:highlight w:val="yellow"/>
        </w:rPr>
        <w:t>Chávez’s government contends the Chinese aid differs from other multilateral loans because it comes without strings attached, like scrutiny of internal finances</w:t>
      </w:r>
      <w:r w:rsidRPr="00432800">
        <w:rPr>
          <w:sz w:val="16"/>
        </w:rPr>
        <w:t>. But the Chinese fund has generated criticism among his opponents, who view it as an affront to Venezuela’s sovereignty.</w:t>
      </w:r>
    </w:p>
    <w:p w14:paraId="3F4414F0" w14:textId="77777777" w:rsidR="00432800" w:rsidRDefault="00432800" w:rsidP="00432800"/>
    <w:p w14:paraId="07E0262D" w14:textId="4D6ADF8A" w:rsidR="00432800" w:rsidRDefault="005A27DF" w:rsidP="005A27DF">
      <w:pPr>
        <w:pStyle w:val="Heading4"/>
      </w:pPr>
      <w:r>
        <w:t xml:space="preserve">China engagement solves Venezuelan oil. </w:t>
      </w:r>
    </w:p>
    <w:p w14:paraId="180E94F1" w14:textId="7DC77EE0" w:rsidR="005A27DF" w:rsidRPr="005A27DF" w:rsidRDefault="005A27DF" w:rsidP="005A27DF">
      <w:pPr>
        <w:rPr>
          <w:sz w:val="16"/>
          <w:szCs w:val="16"/>
        </w:rPr>
      </w:pPr>
      <w:r w:rsidRPr="005A27DF">
        <w:rPr>
          <w:rStyle w:val="StyleStyleBold12pt"/>
        </w:rPr>
        <w:t>Grant 9</w:t>
      </w:r>
      <w:r w:rsidRPr="005A27DF">
        <w:rPr>
          <w:sz w:val="16"/>
          <w:szCs w:val="16"/>
        </w:rPr>
        <w:t>. [Will, Mexico and Central America Correspondent, "China in huge Venezuela oil deal" BBC News -- September 17 -- news.bbc.co.uk/2/hi/8260200.stm]</w:t>
      </w:r>
    </w:p>
    <w:p w14:paraId="7592654C" w14:textId="77777777" w:rsidR="005A27DF" w:rsidRDefault="005A27DF" w:rsidP="005A27DF"/>
    <w:p w14:paraId="7E62880D" w14:textId="566B8321" w:rsidR="005A27DF" w:rsidRPr="005A27DF" w:rsidRDefault="005A27DF" w:rsidP="005A27DF">
      <w:pPr>
        <w:rPr>
          <w:rStyle w:val="StyleBoldUnderline"/>
        </w:rPr>
      </w:pPr>
      <w:r w:rsidRPr="005A27DF">
        <w:rPr>
          <w:rStyle w:val="StyleBoldUnderline"/>
          <w:highlight w:val="yellow"/>
        </w:rPr>
        <w:t>Venezuela has announced a</w:t>
      </w:r>
      <w:r w:rsidRPr="005A27DF">
        <w:rPr>
          <w:sz w:val="16"/>
        </w:rPr>
        <w:t xml:space="preserve"> $16bn (£10bn) </w:t>
      </w:r>
      <w:r w:rsidRPr="005A27DF">
        <w:rPr>
          <w:rStyle w:val="StyleBoldUnderline"/>
          <w:highlight w:val="yellow"/>
        </w:rPr>
        <w:t>investment deal with China for oil exploration in the Orinoco river</w:t>
      </w:r>
      <w:proofErr w:type="gramStart"/>
      <w:r w:rsidRPr="005A27DF">
        <w:rPr>
          <w:rStyle w:val="StyleBoldUnderline"/>
          <w:highlight w:val="yellow"/>
        </w:rPr>
        <w:t>.</w:t>
      </w:r>
      <w:r w:rsidRPr="005A27DF">
        <w:rPr>
          <w:rStyle w:val="StyleBoldUnderline"/>
          <w:sz w:val="12"/>
          <w:u w:val="none"/>
        </w:rPr>
        <w:t>¶</w:t>
      </w:r>
      <w:proofErr w:type="gramEnd"/>
      <w:r w:rsidRPr="005A27DF">
        <w:rPr>
          <w:rStyle w:val="StyleBoldUnderline"/>
          <w:sz w:val="12"/>
        </w:rPr>
        <w:t xml:space="preserve"> </w:t>
      </w:r>
      <w:r w:rsidRPr="005A27DF">
        <w:rPr>
          <w:sz w:val="16"/>
        </w:rPr>
        <w:t>The move comes shortly after Venezuela signed a similar agreement with Russia, which is estimated to be $20bn (£12bn).</w:t>
      </w:r>
      <w:r w:rsidRPr="005A27DF">
        <w:rPr>
          <w:sz w:val="12"/>
        </w:rPr>
        <w:t>¶</w:t>
      </w:r>
      <w:r w:rsidRPr="005A27DF">
        <w:rPr>
          <w:sz w:val="16"/>
        </w:rPr>
        <w:t xml:space="preserve"> President Hugo Chavez said </w:t>
      </w:r>
      <w:r w:rsidRPr="005A27DF">
        <w:rPr>
          <w:rStyle w:val="StyleBoldUnderline"/>
          <w:highlight w:val="yellow"/>
        </w:rPr>
        <w:t>the deals would boost oil production in Venezuela by about 900,000 barrels per day.</w:t>
      </w:r>
      <w:r w:rsidRPr="005A27DF">
        <w:rPr>
          <w:rStyle w:val="StyleBoldUnderline"/>
          <w:sz w:val="12"/>
          <w:highlight w:val="yellow"/>
          <w:u w:val="none"/>
        </w:rPr>
        <w:t>¶</w:t>
      </w:r>
      <w:r w:rsidRPr="005A27DF">
        <w:rPr>
          <w:rStyle w:val="StyleBoldUnderline"/>
          <w:sz w:val="12"/>
        </w:rPr>
        <w:t xml:space="preserve"> </w:t>
      </w:r>
      <w:r w:rsidRPr="005A27DF">
        <w:rPr>
          <w:sz w:val="16"/>
        </w:rPr>
        <w:t>Investors in Venezuela's oil industry have complained for months that a lack of government investment in infrastructure has hurt production.</w:t>
      </w:r>
      <w:r w:rsidRPr="005A27DF">
        <w:rPr>
          <w:sz w:val="12"/>
        </w:rPr>
        <w:t>¶</w:t>
      </w:r>
      <w:r w:rsidRPr="005A27DF">
        <w:rPr>
          <w:sz w:val="16"/>
        </w:rPr>
        <w:t xml:space="preserve"> Multi-polar world</w:t>
      </w:r>
      <w:r w:rsidRPr="005A27DF">
        <w:rPr>
          <w:sz w:val="12"/>
        </w:rPr>
        <w:t>¶</w:t>
      </w:r>
      <w:r w:rsidRPr="005A27DF">
        <w:rPr>
          <w:sz w:val="16"/>
        </w:rPr>
        <w:t xml:space="preserve"> Speaking on state television, </w:t>
      </w:r>
      <w:proofErr w:type="spellStart"/>
      <w:r w:rsidRPr="005A27DF">
        <w:rPr>
          <w:sz w:val="16"/>
        </w:rPr>
        <w:t>Mr</w:t>
      </w:r>
      <w:proofErr w:type="spellEnd"/>
      <w:r w:rsidRPr="005A27DF">
        <w:rPr>
          <w:sz w:val="16"/>
        </w:rPr>
        <w:t xml:space="preserve"> Chavez said </w:t>
      </w:r>
      <w:r w:rsidRPr="005A27DF">
        <w:rPr>
          <w:rStyle w:val="StyleBoldUnderline"/>
          <w:highlight w:val="yellow"/>
        </w:rPr>
        <w:t>the deal with China</w:t>
      </w:r>
      <w:r w:rsidRPr="005A27DF">
        <w:rPr>
          <w:rStyle w:val="StyleBoldUnderline"/>
        </w:rPr>
        <w:t xml:space="preserve"> was over three years and that the investment </w:t>
      </w:r>
      <w:r w:rsidRPr="005A27DF">
        <w:rPr>
          <w:rStyle w:val="StyleBoldUnderline"/>
          <w:highlight w:val="yellow"/>
        </w:rPr>
        <w:t>would go towards developing heavy crude oil resources in the Orinoco River belt</w:t>
      </w:r>
      <w:r w:rsidRPr="005A27DF">
        <w:rPr>
          <w:sz w:val="16"/>
        </w:rPr>
        <w:t>.</w:t>
      </w:r>
      <w:r w:rsidRPr="005A27DF">
        <w:rPr>
          <w:sz w:val="12"/>
        </w:rPr>
        <w:t>¶</w:t>
      </w:r>
      <w:r w:rsidRPr="005A27DF">
        <w:rPr>
          <w:sz w:val="16"/>
        </w:rPr>
        <w:t xml:space="preserve"> For President Chavez </w:t>
      </w:r>
      <w:r w:rsidRPr="005A27DF">
        <w:rPr>
          <w:rStyle w:val="StyleBoldUnderline"/>
          <w:highlight w:val="yellow"/>
        </w:rPr>
        <w:t>it is part of a wider effort to increase</w:t>
      </w:r>
      <w:r w:rsidRPr="005A27DF">
        <w:rPr>
          <w:rStyle w:val="StyleBoldUnderline"/>
        </w:rPr>
        <w:t xml:space="preserve"> his base of </w:t>
      </w:r>
      <w:r w:rsidRPr="005A27DF">
        <w:rPr>
          <w:rStyle w:val="StyleBoldUnderline"/>
          <w:highlight w:val="yellow"/>
        </w:rPr>
        <w:t>bilateral partners in the oil industry</w:t>
      </w:r>
      <w:r w:rsidRPr="005A27DF">
        <w:rPr>
          <w:rStyle w:val="StyleBoldUnderline"/>
        </w:rPr>
        <w:t>.</w:t>
      </w:r>
    </w:p>
    <w:p w14:paraId="31E3FEED" w14:textId="77777777" w:rsidR="00432800" w:rsidRDefault="00432800" w:rsidP="00432800"/>
    <w:p w14:paraId="526640F2" w14:textId="37D65D3B" w:rsidR="00150902" w:rsidRDefault="00150902" w:rsidP="00150902">
      <w:pPr>
        <w:pStyle w:val="Heading3"/>
      </w:pPr>
      <w:r>
        <w:t xml:space="preserve">Solves Mexico </w:t>
      </w:r>
    </w:p>
    <w:p w14:paraId="35C367B1" w14:textId="77777777" w:rsidR="00150902" w:rsidRDefault="00150902" w:rsidP="00150902"/>
    <w:p w14:paraId="246DC12D" w14:textId="6FA2BF16" w:rsidR="00150902" w:rsidRDefault="00150902" w:rsidP="00150902">
      <w:pPr>
        <w:pStyle w:val="Heading4"/>
      </w:pPr>
      <w:r>
        <w:t xml:space="preserve">China solves Mexico energy investment – key model. </w:t>
      </w:r>
    </w:p>
    <w:p w14:paraId="518992A5" w14:textId="4967D34B" w:rsidR="00150902" w:rsidRPr="00150902" w:rsidRDefault="00150902" w:rsidP="00150902">
      <w:pPr>
        <w:rPr>
          <w:sz w:val="16"/>
          <w:szCs w:val="16"/>
        </w:rPr>
      </w:pPr>
      <w:proofErr w:type="spellStart"/>
      <w:r w:rsidRPr="00150902">
        <w:rPr>
          <w:rStyle w:val="StyleStyleBold12pt"/>
        </w:rPr>
        <w:t>Esenaro</w:t>
      </w:r>
      <w:proofErr w:type="spellEnd"/>
      <w:r w:rsidRPr="00150902">
        <w:rPr>
          <w:rStyle w:val="StyleStyleBold12pt"/>
        </w:rPr>
        <w:t xml:space="preserve"> 13</w:t>
      </w:r>
      <w:r w:rsidRPr="00150902">
        <w:rPr>
          <w:sz w:val="16"/>
          <w:szCs w:val="16"/>
        </w:rPr>
        <w:t>. [Alberto, corporate lawyer in Mexico, expertise in high-profile corporate law with practice strong focus on foreign investment, energy, "MEXICO AND CHINA: AN EXPANDING ECONOMIC PARTNERSHIP" Before You Do Business -- May 1 -- beforeyoudobusiness.com/archives/787]</w:t>
      </w:r>
    </w:p>
    <w:p w14:paraId="2C73AD18" w14:textId="77777777" w:rsidR="00150902" w:rsidRDefault="00150902" w:rsidP="00150902"/>
    <w:p w14:paraId="62855CD1" w14:textId="144EC1F6" w:rsidR="00150902" w:rsidRPr="00150902" w:rsidRDefault="00150902" w:rsidP="00150902">
      <w:pPr>
        <w:rPr>
          <w:sz w:val="16"/>
        </w:rPr>
      </w:pPr>
      <w:r w:rsidRPr="00150902">
        <w:rPr>
          <w:sz w:val="16"/>
        </w:rPr>
        <w:t xml:space="preserve">While Mexico’s economy has been growing steadily since the implementation of NAFTA and various other free trade agreements with dozens of other countries, the general perception has been that the country’s main trading partners and investors have been the United States and Japan. However, </w:t>
      </w:r>
      <w:r w:rsidRPr="00150902">
        <w:rPr>
          <w:rStyle w:val="StyleBoldUnderline"/>
        </w:rPr>
        <w:t>Mexico’s partnership with manufacturing and economic powerhouse China has been gaining steam over the past few years and is showing positive signs of continued and expanding growth</w:t>
      </w:r>
      <w:proofErr w:type="gramStart"/>
      <w:r w:rsidRPr="00150902">
        <w:rPr>
          <w:rStyle w:val="StyleBoldUnderline"/>
        </w:rPr>
        <w:t>.</w:t>
      </w:r>
      <w:r w:rsidRPr="00150902">
        <w:rPr>
          <w:rStyle w:val="StyleBoldUnderline"/>
          <w:sz w:val="12"/>
          <w:u w:val="none"/>
        </w:rPr>
        <w:t>¶</w:t>
      </w:r>
      <w:proofErr w:type="gramEnd"/>
      <w:r w:rsidRPr="00150902">
        <w:rPr>
          <w:sz w:val="16"/>
        </w:rPr>
        <w:t xml:space="preserve"> </w:t>
      </w:r>
      <w:r w:rsidRPr="00150902">
        <w:rPr>
          <w:rStyle w:val="StyleBoldUnderline"/>
        </w:rPr>
        <w:t>Mexican President</w:t>
      </w:r>
      <w:r w:rsidRPr="00150902">
        <w:rPr>
          <w:sz w:val="16"/>
        </w:rPr>
        <w:t xml:space="preserve"> Enrique Peña </w:t>
      </w:r>
      <w:r w:rsidRPr="00150902">
        <w:rPr>
          <w:rStyle w:val="StyleBoldUnderline"/>
          <w:highlight w:val="yellow"/>
        </w:rPr>
        <w:t>Nieto</w:t>
      </w:r>
      <w:r w:rsidRPr="00150902">
        <w:rPr>
          <w:sz w:val="16"/>
        </w:rPr>
        <w:t xml:space="preserve">, on the evening before his visit to China, in a written interview with Xinhua, China’s top news service, </w:t>
      </w:r>
      <w:r w:rsidRPr="00150902">
        <w:rPr>
          <w:rStyle w:val="StyleBoldUnderline"/>
          <w:highlight w:val="yellow"/>
        </w:rPr>
        <w:t>spoke of his pledge to increase ties with China</w:t>
      </w:r>
      <w:r w:rsidRPr="00150902">
        <w:rPr>
          <w:sz w:val="16"/>
          <w:highlight w:val="yellow"/>
        </w:rPr>
        <w:t xml:space="preserve"> </w:t>
      </w:r>
      <w:r w:rsidRPr="00150902">
        <w:rPr>
          <w:sz w:val="16"/>
        </w:rPr>
        <w:t xml:space="preserve">in a way that both countries can enjoy a win-win situation. </w:t>
      </w:r>
      <w:r w:rsidRPr="00150902">
        <w:rPr>
          <w:rStyle w:val="StyleBoldUnderline"/>
          <w:highlight w:val="yellow"/>
        </w:rPr>
        <w:t xml:space="preserve">China </w:t>
      </w:r>
      <w:r w:rsidRPr="00150902">
        <w:rPr>
          <w:rStyle w:val="StyleBoldUnderline"/>
        </w:rPr>
        <w:t xml:space="preserve">should and </w:t>
      </w:r>
      <w:r w:rsidRPr="00150902">
        <w:rPr>
          <w:rStyle w:val="StyleBoldUnderline"/>
          <w:highlight w:val="yellow"/>
        </w:rPr>
        <w:t>can be a “strategic partner”</w:t>
      </w:r>
      <w:r w:rsidRPr="00150902">
        <w:rPr>
          <w:rStyle w:val="StyleBoldUnderline"/>
        </w:rPr>
        <w:t xml:space="preserve"> to the Latin American country,</w:t>
      </w:r>
      <w:r w:rsidRPr="00150902">
        <w:rPr>
          <w:sz w:val="16"/>
        </w:rPr>
        <w:t xml:space="preserve"> he said. Remarkable </w:t>
      </w:r>
      <w:r w:rsidRPr="00150902">
        <w:rPr>
          <w:rStyle w:val="StyleBoldUnderline"/>
        </w:rPr>
        <w:t>opportunities exist in many sectors, including infrastructure and trade</w:t>
      </w:r>
      <w:proofErr w:type="gramStart"/>
      <w:r w:rsidRPr="00150902">
        <w:rPr>
          <w:rStyle w:val="StyleBoldUnderline"/>
        </w:rPr>
        <w:t>.</w:t>
      </w:r>
      <w:r w:rsidRPr="00150902">
        <w:rPr>
          <w:rStyle w:val="StyleBoldUnderline"/>
          <w:sz w:val="12"/>
          <w:u w:val="none"/>
        </w:rPr>
        <w:t>¶</w:t>
      </w:r>
      <w:proofErr w:type="gramEnd"/>
      <w:r w:rsidRPr="00150902">
        <w:rPr>
          <w:sz w:val="16"/>
        </w:rPr>
        <w:t xml:space="preserve"> “Mexico can be a gateway for China to enter North America, the world’s richest market. It can so be a point of access to several countries in Central America and the Caribbean.</w:t>
      </w:r>
      <w:proofErr w:type="gramStart"/>
      <w:r w:rsidRPr="00150902">
        <w:rPr>
          <w:sz w:val="16"/>
        </w:rPr>
        <w:t>”</w:t>
      </w:r>
      <w:proofErr w:type="gramEnd"/>
      <w:r w:rsidRPr="00150902">
        <w:rPr>
          <w:sz w:val="16"/>
        </w:rPr>
        <w:t xml:space="preserve"> said Peña Nieto. This could very well be of high interest to Chinese companies such as Huawei and ZTE, two telecoms companies who have been effectively shut out of the American telecom market, a market Chinese telecoms have been wanting to crack for quite a long time. While their products may still not get into the U.S. market, both ZTE and Huawei could become involved in the potentially lucrative Mexican telecom sector, where reforms have recently been passed to allow foreign investment</w:t>
      </w:r>
      <w:proofErr w:type="gramStart"/>
      <w:r w:rsidRPr="00150902">
        <w:rPr>
          <w:sz w:val="16"/>
        </w:rPr>
        <w:t>.</w:t>
      </w:r>
      <w:r w:rsidRPr="00150902">
        <w:rPr>
          <w:sz w:val="12"/>
        </w:rPr>
        <w:t>¶</w:t>
      </w:r>
      <w:proofErr w:type="gramEnd"/>
      <w:r w:rsidRPr="00150902">
        <w:rPr>
          <w:sz w:val="16"/>
        </w:rPr>
        <w:t xml:space="preserve"> President Peña Nieto continued, stressing the things that Chinese and Mexican people have in common such as an ancient culture and economic exchanges. After mentioning the above points of what Mexico can offer China, he spoke of what China can offer Mexico in return</w:t>
      </w:r>
      <w:proofErr w:type="gramStart"/>
      <w:r w:rsidRPr="00150902">
        <w:rPr>
          <w:sz w:val="16"/>
        </w:rPr>
        <w:t>.</w:t>
      </w:r>
      <w:r w:rsidRPr="00150902">
        <w:rPr>
          <w:sz w:val="12"/>
        </w:rPr>
        <w:t>¶</w:t>
      </w:r>
      <w:proofErr w:type="gramEnd"/>
      <w:r w:rsidRPr="00150902">
        <w:rPr>
          <w:sz w:val="16"/>
        </w:rPr>
        <w:t xml:space="preserve"> “</w:t>
      </w:r>
      <w:r w:rsidRPr="00150902">
        <w:rPr>
          <w:rStyle w:val="StyleBoldUnderline"/>
          <w:highlight w:val="yellow"/>
        </w:rPr>
        <w:t>For Mexico, China represents an opportunity to increase its productive investment, and multiply and diversify its export capacity</w:t>
      </w:r>
      <w:r w:rsidRPr="00150902">
        <w:rPr>
          <w:sz w:val="16"/>
        </w:rPr>
        <w:t xml:space="preserve">. </w:t>
      </w:r>
      <w:r w:rsidRPr="00150902">
        <w:rPr>
          <w:rStyle w:val="StyleBoldUnderline"/>
        </w:rPr>
        <w:t>China’s economic dynamism, the size of its market and its high demand for goods, turn China into an attractive market for Mexico</w:t>
      </w:r>
      <w:r w:rsidRPr="00150902">
        <w:rPr>
          <w:sz w:val="16"/>
        </w:rPr>
        <w:t>.” he said</w:t>
      </w:r>
      <w:proofErr w:type="gramStart"/>
      <w:r w:rsidRPr="00150902">
        <w:rPr>
          <w:sz w:val="16"/>
        </w:rPr>
        <w:t>.</w:t>
      </w:r>
      <w:r w:rsidRPr="00150902">
        <w:rPr>
          <w:sz w:val="12"/>
        </w:rPr>
        <w:t>¶</w:t>
      </w:r>
      <w:proofErr w:type="gramEnd"/>
      <w:r w:rsidRPr="00150902">
        <w:rPr>
          <w:sz w:val="16"/>
        </w:rPr>
        <w:t xml:space="preserve"> In order for an economic partnership to be long-lasting and beneficial for both sides, the Mexican head of state mentioned that friendship and cultural understanding are key. The expansion of China’s Confucius Institute in the Spanish-speaking country would be a very effective way for Mexicans to learn about China’s traditions and learn Mandarin, while Mexico can increase the awareness of Mexican culture in China by the means of Spanish-language courses and showing Chinese people “the opportunities that Mexico can offer them”</w:t>
      </w:r>
      <w:proofErr w:type="gramStart"/>
      <w:r w:rsidRPr="00150902">
        <w:rPr>
          <w:sz w:val="16"/>
        </w:rPr>
        <w:t>.</w:t>
      </w:r>
      <w:r w:rsidRPr="00150902">
        <w:rPr>
          <w:sz w:val="12"/>
        </w:rPr>
        <w:t>¶</w:t>
      </w:r>
      <w:proofErr w:type="gramEnd"/>
      <w:r w:rsidRPr="00150902">
        <w:rPr>
          <w:sz w:val="16"/>
        </w:rPr>
        <w:t xml:space="preserve"> Most importantly however, </w:t>
      </w:r>
      <w:r w:rsidRPr="00150902">
        <w:rPr>
          <w:rStyle w:val="StyleBoldUnderline"/>
          <w:highlight w:val="yellow"/>
        </w:rPr>
        <w:t>the Mexican president stated how an economic partnership would be beneficial to both countries in</w:t>
      </w:r>
      <w:r w:rsidRPr="00150902">
        <w:rPr>
          <w:sz w:val="16"/>
          <w:highlight w:val="yellow"/>
        </w:rPr>
        <w:t xml:space="preserve"> </w:t>
      </w:r>
      <w:r w:rsidRPr="00150902">
        <w:rPr>
          <w:rStyle w:val="Emphasis"/>
          <w:highlight w:val="yellow"/>
        </w:rPr>
        <w:t xml:space="preserve">the energy </w:t>
      </w:r>
      <w:r w:rsidRPr="00150902">
        <w:rPr>
          <w:rStyle w:val="Emphasis"/>
        </w:rPr>
        <w:t xml:space="preserve">and infrastructure </w:t>
      </w:r>
      <w:r w:rsidRPr="00150902">
        <w:rPr>
          <w:rStyle w:val="Emphasis"/>
          <w:highlight w:val="yellow"/>
        </w:rPr>
        <w:t>industries</w:t>
      </w:r>
      <w:r w:rsidRPr="00150902">
        <w:rPr>
          <w:sz w:val="16"/>
        </w:rPr>
        <w:t xml:space="preserve">. </w:t>
      </w:r>
      <w:r w:rsidRPr="00150902">
        <w:rPr>
          <w:rStyle w:val="StyleBoldUnderline"/>
          <w:highlight w:val="yellow"/>
        </w:rPr>
        <w:t>China is a country that imports much of its energy, and Mexico has massive reserves of oil and gas; the country’s oil industry needs an overall upgrade, which Chinese companies could very well provide</w:t>
      </w:r>
      <w:r w:rsidRPr="00150902">
        <w:rPr>
          <w:sz w:val="16"/>
          <w:highlight w:val="yellow"/>
        </w:rPr>
        <w:t xml:space="preserve"> </w:t>
      </w:r>
      <w:r w:rsidRPr="00150902">
        <w:rPr>
          <w:sz w:val="16"/>
        </w:rPr>
        <w:t>if reforms to Mexico’s energy sector go through</w:t>
      </w:r>
      <w:proofErr w:type="gramStart"/>
      <w:r w:rsidRPr="00150902">
        <w:rPr>
          <w:sz w:val="16"/>
        </w:rPr>
        <w:t>.</w:t>
      </w:r>
      <w:r w:rsidRPr="00150902">
        <w:rPr>
          <w:sz w:val="12"/>
        </w:rPr>
        <w:t>¶</w:t>
      </w:r>
      <w:proofErr w:type="gramEnd"/>
      <w:r w:rsidRPr="00150902">
        <w:rPr>
          <w:sz w:val="16"/>
        </w:rPr>
        <w:t xml:space="preserve"> Furthermore, the president mentioned that when it comes to trains: “</w:t>
      </w:r>
      <w:r w:rsidRPr="00150902">
        <w:rPr>
          <w:rStyle w:val="StyleBoldUnderline"/>
          <w:highlight w:val="yellow"/>
        </w:rPr>
        <w:t xml:space="preserve">China is, </w:t>
      </w:r>
      <w:r w:rsidRPr="00150902">
        <w:rPr>
          <w:rStyle w:val="StyleBoldUnderline"/>
        </w:rPr>
        <w:t>without doubt</w:t>
      </w:r>
      <w:r w:rsidRPr="00150902">
        <w:rPr>
          <w:sz w:val="16"/>
        </w:rPr>
        <w:t>,</w:t>
      </w:r>
      <w:r w:rsidRPr="00150902">
        <w:rPr>
          <w:rStyle w:val="Emphasis"/>
        </w:rPr>
        <w:t xml:space="preserve"> </w:t>
      </w:r>
      <w:r w:rsidRPr="00150902">
        <w:rPr>
          <w:rStyle w:val="Emphasis"/>
          <w:highlight w:val="yellow"/>
        </w:rPr>
        <w:t>an excellent model on the issue</w:t>
      </w:r>
      <w:r w:rsidRPr="00150902">
        <w:rPr>
          <w:sz w:val="16"/>
        </w:rPr>
        <w:t>” he said. “We have much to learn from its successful history in railway infrastructure.”</w:t>
      </w:r>
    </w:p>
    <w:p w14:paraId="3146B1B1" w14:textId="77777777" w:rsidR="00150902" w:rsidRPr="00150902" w:rsidRDefault="00150902" w:rsidP="00150902"/>
    <w:p w14:paraId="25CBB443" w14:textId="77777777" w:rsidR="00150902" w:rsidRPr="00150902" w:rsidRDefault="00150902" w:rsidP="00150902"/>
    <w:p w14:paraId="001B9F22" w14:textId="77777777" w:rsidR="00150902" w:rsidRPr="00150902" w:rsidRDefault="00150902" w:rsidP="00150902"/>
    <w:p w14:paraId="6E8020F9" w14:textId="6AC9856D" w:rsidR="00871B1F" w:rsidRDefault="00CC0F49" w:rsidP="00CC0F49">
      <w:pPr>
        <w:pStyle w:val="Heading2"/>
      </w:pPr>
      <w:r w:rsidRPr="00150902">
        <w:t xml:space="preserve">--- </w:t>
      </w:r>
      <w:proofErr w:type="spellStart"/>
      <w:r w:rsidRPr="00150902">
        <w:t>Misc</w:t>
      </w:r>
      <w:proofErr w:type="spellEnd"/>
      <w:r w:rsidRPr="00150902">
        <w:t xml:space="preserve"> </w:t>
      </w:r>
      <w:r>
        <w:t xml:space="preserve">--- </w:t>
      </w:r>
    </w:p>
    <w:p w14:paraId="5010A65A" w14:textId="29CA98FF" w:rsidR="00CC0F49" w:rsidRDefault="00CC0F49" w:rsidP="00CC0F49">
      <w:pPr>
        <w:pStyle w:val="Heading3"/>
      </w:pPr>
      <w:r>
        <w:t>China Solves TI</w:t>
      </w:r>
    </w:p>
    <w:p w14:paraId="5C5C415B" w14:textId="77777777" w:rsidR="00CC0F49" w:rsidRDefault="00CC0F49" w:rsidP="00CC0F49"/>
    <w:p w14:paraId="5A442E47" w14:textId="04B03B0E" w:rsidR="00CC0F49" w:rsidRDefault="00CC0F49" w:rsidP="00CC0F49">
      <w:pPr>
        <w:pStyle w:val="Heading4"/>
      </w:pPr>
      <w:r>
        <w:t xml:space="preserve">China solves transportation infrastructure investment in Latin America. </w:t>
      </w:r>
    </w:p>
    <w:p w14:paraId="1320D07B" w14:textId="77777777" w:rsidR="00CC0F49" w:rsidRPr="00161135" w:rsidRDefault="00CC0F49" w:rsidP="00CC0F49">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77D632B8" w14:textId="77777777" w:rsidR="00CC0F49" w:rsidRDefault="00CC0F49" w:rsidP="00CC0F49"/>
    <w:p w14:paraId="7BC7132B" w14:textId="7EFAEAF9" w:rsidR="003B2575" w:rsidRPr="003B2575" w:rsidRDefault="00CC0F49" w:rsidP="003B2575">
      <w:pPr>
        <w:rPr>
          <w:sz w:val="14"/>
        </w:rPr>
      </w:pPr>
      <w:r w:rsidRPr="003B2575">
        <w:rPr>
          <w:rStyle w:val="StyleBoldUnderline"/>
          <w:highlight w:val="yellow"/>
        </w:rPr>
        <w:t>China’s investments have been in the area of transportation</w:t>
      </w:r>
      <w:r w:rsidRPr="00CC0F49">
        <w:rPr>
          <w:rStyle w:val="StyleBoldUnderline"/>
        </w:rPr>
        <w:t>, with an eye toward making resource deliveries more efficient</w:t>
      </w:r>
      <w:r w:rsidRPr="003B2575">
        <w:rPr>
          <w:sz w:val="14"/>
        </w:rPr>
        <w:t xml:space="preserve">. </w:t>
      </w:r>
      <w:r w:rsidRPr="003B2575">
        <w:rPr>
          <w:rStyle w:val="StyleBoldUnderline"/>
          <w:highlight w:val="yellow"/>
        </w:rPr>
        <w:t>China is partnering with Brazil to improve Brazil’s railways and establish a rail link to the Pacific to cut transportation costs of iron ore and soybeans</w:t>
      </w:r>
      <w:r w:rsidRPr="003B2575">
        <w:rPr>
          <w:sz w:val="14"/>
        </w:rPr>
        <w:t>. Other countries also are benefitting from Chinese investment</w:t>
      </w:r>
      <w:r w:rsidRPr="00CC0F49">
        <w:rPr>
          <w:rStyle w:val="StyleBoldUnderline"/>
        </w:rPr>
        <w:t xml:space="preserve">. </w:t>
      </w:r>
      <w:r w:rsidRPr="003B2575">
        <w:rPr>
          <w:rStyle w:val="StyleBoldUnderline"/>
          <w:highlight w:val="yellow"/>
        </w:rPr>
        <w:t>China is proposing to build a rail link in Colombia to rival the Panama Canal</w:t>
      </w:r>
      <w:r w:rsidRPr="003B2575">
        <w:rPr>
          <w:sz w:val="14"/>
        </w:rPr>
        <w:t xml:space="preserve">. The 220- kilometer line would connect Cartagena, on the northern Atlantic coast of Colombia, with its Pacific coast, making it easier for China to pass goods through Latin America and import raw materials. China is currently Colombia’s second-largest trade partner after the U.S., with bilateral trade rising from $10 million in 1980 to more than $5 billion in 2010, according to The Guardian’s Tania </w:t>
      </w:r>
      <w:proofErr w:type="spellStart"/>
      <w:r w:rsidRPr="003B2575">
        <w:rPr>
          <w:sz w:val="14"/>
        </w:rPr>
        <w:t>Branigan</w:t>
      </w:r>
      <w:proofErr w:type="spellEnd"/>
      <w:r w:rsidRPr="003B2575">
        <w:rPr>
          <w:sz w:val="14"/>
        </w:rPr>
        <w:t xml:space="preserve">. At the same time, </w:t>
      </w:r>
      <w:r w:rsidRPr="00CC0F49">
        <w:rPr>
          <w:rStyle w:val="StyleBoldUnderline"/>
        </w:rPr>
        <w:t>a consortium of three companies from China,</w:t>
      </w:r>
      <w:r w:rsidRPr="003B2575">
        <w:rPr>
          <w:sz w:val="14"/>
        </w:rPr>
        <w:t xml:space="preserve"> (as well as companies from Japan and South Korea) </w:t>
      </w:r>
      <w:r w:rsidRPr="00CC0F49">
        <w:rPr>
          <w:rStyle w:val="StyleBoldUnderline"/>
        </w:rPr>
        <w:t>are bidding on a high speed rail project in Brazil to connect Rio, Sao Paulo and Campinas, which shows that China’s focus goes beyond the coastal countries</w:t>
      </w:r>
      <w:proofErr w:type="gramStart"/>
      <w:r w:rsidRPr="003B2575">
        <w:rPr>
          <w:sz w:val="14"/>
        </w:rPr>
        <w:t>.</w:t>
      </w:r>
      <w:r w:rsidR="003B2575" w:rsidRPr="003B2575">
        <w:rPr>
          <w:sz w:val="12"/>
        </w:rPr>
        <w:t>¶</w:t>
      </w:r>
      <w:proofErr w:type="gramEnd"/>
      <w:r w:rsidR="003B2575" w:rsidRPr="003B2575">
        <w:rPr>
          <w:sz w:val="14"/>
        </w:rPr>
        <w:t xml:space="preserve"> In addition, </w:t>
      </w:r>
      <w:r w:rsidR="003B2575" w:rsidRPr="003B2575">
        <w:rPr>
          <w:rStyle w:val="StyleBoldUnderline"/>
          <w:highlight w:val="yellow"/>
        </w:rPr>
        <w:t>China signed a $10 billion agreement with Argentina in July 2010 to refurbish two major rail lines</w:t>
      </w:r>
      <w:r w:rsidR="003B2575" w:rsidRPr="003B2575">
        <w:rPr>
          <w:sz w:val="14"/>
          <w:highlight w:val="yellow"/>
        </w:rPr>
        <w:t>,</w:t>
      </w:r>
      <w:r w:rsidR="003B2575" w:rsidRPr="003B2575">
        <w:rPr>
          <w:sz w:val="14"/>
        </w:rPr>
        <w:t xml:space="preserve"> according to Global Intelligence Report. China signed an agreement to take a 40% stake in a Venezuelan rail project worth $7.5 billion in 2009. </w:t>
      </w:r>
      <w:r w:rsidR="003B2575" w:rsidRPr="003B2575">
        <w:rPr>
          <w:rStyle w:val="StyleBoldUnderline"/>
          <w:highlight w:val="yellow"/>
        </w:rPr>
        <w:t>This project to connect oil-producing regions in Venezuela to the capital will assist China in maintaining a steady energy supply from Venezuela</w:t>
      </w:r>
      <w:r w:rsidR="003B2575" w:rsidRPr="003B2575">
        <w:rPr>
          <w:sz w:val="14"/>
        </w:rPr>
        <w:t>. There are also opportunities not paid for by China, but beneficial to the Asian country nonetheless. In January 2011, Peru completed work on a road that connects the mountainous country to Brazil. This has the potential to boost Peruvian and Brazilian trade with Asia. Peru itself has had a free trade agreement with China since 2008.</w:t>
      </w:r>
    </w:p>
    <w:p w14:paraId="1F3760FE" w14:textId="77777777" w:rsidR="003B2575" w:rsidRDefault="003B2575" w:rsidP="003B2575"/>
    <w:p w14:paraId="6F64A43E" w14:textId="67884F3D" w:rsidR="00CC0F49" w:rsidRDefault="003144E2" w:rsidP="003144E2">
      <w:pPr>
        <w:pStyle w:val="Heading3"/>
      </w:pPr>
      <w:r>
        <w:t xml:space="preserve">China Solves LA Rail </w:t>
      </w:r>
    </w:p>
    <w:p w14:paraId="754DA450" w14:textId="77777777" w:rsidR="003144E2" w:rsidRDefault="003144E2" w:rsidP="003144E2"/>
    <w:p w14:paraId="4E369367" w14:textId="490EA7CD" w:rsidR="00657416" w:rsidRDefault="00657416" w:rsidP="00657416">
      <w:pPr>
        <w:pStyle w:val="Heading4"/>
      </w:pPr>
      <w:r>
        <w:t xml:space="preserve">China solves railway investment in Latin America – expertise and resources. </w:t>
      </w:r>
    </w:p>
    <w:p w14:paraId="52484434" w14:textId="5C6B5D36" w:rsidR="00657416" w:rsidRPr="00657416" w:rsidRDefault="00657416" w:rsidP="00657416">
      <w:pPr>
        <w:rPr>
          <w:sz w:val="16"/>
          <w:szCs w:val="16"/>
        </w:rPr>
      </w:pPr>
      <w:proofErr w:type="spellStart"/>
      <w:r w:rsidRPr="00657416">
        <w:rPr>
          <w:rStyle w:val="StyleStyleBold12pt"/>
        </w:rPr>
        <w:t>Branigan</w:t>
      </w:r>
      <w:proofErr w:type="spellEnd"/>
      <w:r w:rsidRPr="00657416">
        <w:rPr>
          <w:rStyle w:val="StyleStyleBold12pt"/>
        </w:rPr>
        <w:t xml:space="preserve"> 11</w:t>
      </w:r>
      <w:r w:rsidRPr="00657416">
        <w:rPr>
          <w:sz w:val="16"/>
          <w:szCs w:val="16"/>
        </w:rPr>
        <w:t>. [Tania, China correspondent, "China goes on the rails to rival Panama canal" The Guardian -- February 14 -- www.guardian.co.uk/world/2011/feb/14/china-rail-rival-panama-canal]</w:t>
      </w:r>
    </w:p>
    <w:p w14:paraId="396D6BD6" w14:textId="77777777" w:rsidR="00657416" w:rsidRPr="00657416" w:rsidRDefault="00657416" w:rsidP="00657416"/>
    <w:p w14:paraId="26C8C168" w14:textId="73819B7A" w:rsidR="003144E2" w:rsidRPr="00657416" w:rsidRDefault="003144E2" w:rsidP="003144E2">
      <w:pPr>
        <w:rPr>
          <w:sz w:val="16"/>
        </w:rPr>
      </w:pPr>
      <w:r w:rsidRPr="00657416">
        <w:rPr>
          <w:rStyle w:val="StyleBoldUnderline"/>
        </w:rPr>
        <w:t>The 220km rail connection would connect Cartagena</w:t>
      </w:r>
      <w:r w:rsidRPr="00657416">
        <w:rPr>
          <w:sz w:val="16"/>
        </w:rPr>
        <w:t xml:space="preserve">, on the northern Atlantic coast of Colombia, </w:t>
      </w:r>
      <w:r w:rsidRPr="00657416">
        <w:rPr>
          <w:rStyle w:val="StyleBoldUnderline"/>
        </w:rPr>
        <w:t>with its Pacific coast</w:t>
      </w:r>
      <w:r w:rsidRPr="00657416">
        <w:rPr>
          <w:sz w:val="16"/>
        </w:rPr>
        <w:t xml:space="preserve"> – </w:t>
      </w:r>
      <w:r w:rsidRPr="00657416">
        <w:rPr>
          <w:rStyle w:val="StyleBoldUnderline"/>
        </w:rPr>
        <w:t>making it easier for China to export its goods through the Americas</w:t>
      </w:r>
      <w:r w:rsidRPr="00657416">
        <w:rPr>
          <w:sz w:val="16"/>
        </w:rPr>
        <w:t xml:space="preserve"> and import raw materials such as coal</w:t>
      </w:r>
      <w:proofErr w:type="gramStart"/>
      <w:r w:rsidRPr="00657416">
        <w:rPr>
          <w:sz w:val="16"/>
        </w:rPr>
        <w:t>.</w:t>
      </w:r>
      <w:r w:rsidR="00657416" w:rsidRPr="00657416">
        <w:rPr>
          <w:sz w:val="12"/>
        </w:rPr>
        <w:t>¶</w:t>
      </w:r>
      <w:proofErr w:type="gramEnd"/>
      <w:r w:rsidR="00657416" w:rsidRPr="00657416">
        <w:rPr>
          <w:sz w:val="16"/>
        </w:rPr>
        <w:t xml:space="preserve"> </w:t>
      </w:r>
      <w:r w:rsidRPr="00657416">
        <w:rPr>
          <w:sz w:val="16"/>
        </w:rPr>
        <w:t>"It's a real proposal … and it is quite advanced," Juan Manuel Santos told the Financial Times (subscription).</w:t>
      </w:r>
      <w:r w:rsidR="00657416" w:rsidRPr="00657416">
        <w:rPr>
          <w:sz w:val="12"/>
        </w:rPr>
        <w:t>¶</w:t>
      </w:r>
      <w:r w:rsidR="00657416" w:rsidRPr="00657416">
        <w:rPr>
          <w:sz w:val="16"/>
        </w:rPr>
        <w:t xml:space="preserve"> </w:t>
      </w:r>
      <w:r w:rsidRPr="00657416">
        <w:rPr>
          <w:sz w:val="16"/>
        </w:rPr>
        <w:t xml:space="preserve">Although the link would be almost three times the length of the canal that cuts through </w:t>
      </w:r>
      <w:proofErr w:type="spellStart"/>
      <w:r w:rsidRPr="00657416">
        <w:rPr>
          <w:sz w:val="16"/>
        </w:rPr>
        <w:t>neighbouring</w:t>
      </w:r>
      <w:proofErr w:type="spellEnd"/>
      <w:r w:rsidRPr="00657416">
        <w:rPr>
          <w:sz w:val="16"/>
        </w:rPr>
        <w:t xml:space="preserve"> Panama, the president added: "</w:t>
      </w:r>
      <w:r w:rsidRPr="00657416">
        <w:rPr>
          <w:rStyle w:val="StyleBoldUnderline"/>
          <w:highlight w:val="yellow"/>
        </w:rPr>
        <w:t>The studies [the Chinese] have made on the costs of transporting</w:t>
      </w:r>
      <w:r w:rsidRPr="00657416">
        <w:rPr>
          <w:rStyle w:val="StyleBoldUnderline"/>
        </w:rPr>
        <w:t xml:space="preserve"> per </w:t>
      </w:r>
      <w:proofErr w:type="spellStart"/>
      <w:r w:rsidRPr="00657416">
        <w:rPr>
          <w:rStyle w:val="StyleBoldUnderline"/>
        </w:rPr>
        <w:t>tonne</w:t>
      </w:r>
      <w:proofErr w:type="spellEnd"/>
      <w:r w:rsidRPr="00657416">
        <w:rPr>
          <w:rStyle w:val="StyleBoldUnderline"/>
        </w:rPr>
        <w:t xml:space="preserve">, </w:t>
      </w:r>
      <w:r w:rsidRPr="00657416">
        <w:rPr>
          <w:rStyle w:val="StyleBoldUnderline"/>
          <w:highlight w:val="yellow"/>
        </w:rPr>
        <w:t>the cost of investment</w:t>
      </w:r>
      <w:r w:rsidRPr="00657416">
        <w:rPr>
          <w:rStyle w:val="StyleBoldUnderline"/>
        </w:rPr>
        <w:t xml:space="preserve">, </w:t>
      </w:r>
      <w:r w:rsidRPr="00657416">
        <w:rPr>
          <w:rStyle w:val="StyleBoldUnderline"/>
          <w:highlight w:val="yellow"/>
        </w:rPr>
        <w:t>they all work out</w:t>
      </w:r>
      <w:r w:rsidRPr="00657416">
        <w:rPr>
          <w:sz w:val="16"/>
        </w:rPr>
        <w:t>.</w:t>
      </w:r>
      <w:r w:rsidR="00657416" w:rsidRPr="00657416">
        <w:rPr>
          <w:sz w:val="12"/>
        </w:rPr>
        <w:t>¶</w:t>
      </w:r>
      <w:r w:rsidR="00657416" w:rsidRPr="00657416">
        <w:rPr>
          <w:sz w:val="16"/>
        </w:rPr>
        <w:t xml:space="preserve"> </w:t>
      </w:r>
      <w:r w:rsidRPr="00657416">
        <w:rPr>
          <w:sz w:val="16"/>
        </w:rPr>
        <w:t xml:space="preserve">"I don't want to create exaggerated expectations, but it makes a lot of sense … </w:t>
      </w:r>
      <w:r w:rsidRPr="00657416">
        <w:rPr>
          <w:rStyle w:val="Emphasis"/>
          <w:highlight w:val="yellow"/>
        </w:rPr>
        <w:t>Asia is the new motor of the world economy."</w:t>
      </w:r>
      <w:r w:rsidR="00657416" w:rsidRPr="00657416">
        <w:rPr>
          <w:rStyle w:val="Emphasis"/>
          <w:b w:val="0"/>
          <w:sz w:val="12"/>
          <w:u w:val="none"/>
        </w:rPr>
        <w:t>¶</w:t>
      </w:r>
      <w:r w:rsidR="00657416" w:rsidRPr="00657416">
        <w:rPr>
          <w:sz w:val="16"/>
        </w:rPr>
        <w:t xml:space="preserve"> </w:t>
      </w:r>
      <w:proofErr w:type="gramStart"/>
      <w:r w:rsidRPr="00657416">
        <w:rPr>
          <w:sz w:val="16"/>
        </w:rPr>
        <w:t>The</w:t>
      </w:r>
      <w:proofErr w:type="gramEnd"/>
      <w:r w:rsidRPr="00657416">
        <w:rPr>
          <w:sz w:val="16"/>
        </w:rPr>
        <w:t xml:space="preserve"> success of the planned connection would depend on costs as well as speed. </w:t>
      </w:r>
      <w:proofErr w:type="spellStart"/>
      <w:r w:rsidRPr="00657416">
        <w:rPr>
          <w:sz w:val="16"/>
        </w:rPr>
        <w:t>Sceptics</w:t>
      </w:r>
      <w:proofErr w:type="spellEnd"/>
      <w:r w:rsidRPr="00657416">
        <w:rPr>
          <w:sz w:val="16"/>
        </w:rPr>
        <w:t xml:space="preserve"> point out the canal is undergoing a $5.25bn (£3.3bn) expansion to double its capacity</w:t>
      </w:r>
      <w:proofErr w:type="gramStart"/>
      <w:r w:rsidRPr="00657416">
        <w:rPr>
          <w:sz w:val="16"/>
        </w:rPr>
        <w:t>.</w:t>
      </w:r>
      <w:r w:rsidR="00657416" w:rsidRPr="00657416">
        <w:rPr>
          <w:sz w:val="12"/>
        </w:rPr>
        <w:t>¶</w:t>
      </w:r>
      <w:proofErr w:type="gramEnd"/>
      <w:r w:rsidR="00657416" w:rsidRPr="00657416">
        <w:rPr>
          <w:sz w:val="16"/>
        </w:rPr>
        <w:t xml:space="preserve"> </w:t>
      </w:r>
      <w:r w:rsidRPr="00657416">
        <w:rPr>
          <w:sz w:val="16"/>
        </w:rPr>
        <w:t>Panama also has a rail route, built almost 60 years before the canal, which is more expensive than the waterway for shippers but faster.</w:t>
      </w:r>
      <w:r w:rsidR="00657416" w:rsidRPr="00657416">
        <w:rPr>
          <w:sz w:val="12"/>
        </w:rPr>
        <w:t>¶</w:t>
      </w:r>
      <w:r w:rsidR="00657416" w:rsidRPr="00657416">
        <w:rPr>
          <w:sz w:val="16"/>
        </w:rPr>
        <w:t xml:space="preserve"> </w:t>
      </w:r>
      <w:r w:rsidRPr="00657416">
        <w:rPr>
          <w:sz w:val="16"/>
        </w:rPr>
        <w:t xml:space="preserve">Rodolfo </w:t>
      </w:r>
      <w:proofErr w:type="spellStart"/>
      <w:r w:rsidRPr="00657416">
        <w:rPr>
          <w:sz w:val="16"/>
        </w:rPr>
        <w:t>Sabonge</w:t>
      </w:r>
      <w:proofErr w:type="spellEnd"/>
      <w:r w:rsidRPr="00657416">
        <w:rPr>
          <w:sz w:val="16"/>
        </w:rPr>
        <w:t>, the Panama Canal Authority's vice-president for research, told the FT he was more concerned about competition from US rail freight services, which allow Asian exports to reach the east coast from west coast ports.</w:t>
      </w:r>
      <w:r w:rsidR="00657416" w:rsidRPr="00657416">
        <w:rPr>
          <w:sz w:val="12"/>
        </w:rPr>
        <w:t>¶</w:t>
      </w:r>
      <w:r w:rsidR="00657416" w:rsidRPr="00657416">
        <w:rPr>
          <w:sz w:val="16"/>
        </w:rPr>
        <w:t xml:space="preserve"> </w:t>
      </w:r>
      <w:r w:rsidRPr="00657416">
        <w:rPr>
          <w:sz w:val="16"/>
        </w:rPr>
        <w:t>A shipping executive told the newspaper that moving containers on to and off the link at either end would probably cost $200 each in addition to $100 fees for the rail transport. In comparison, fees for the canal are around $100 a container</w:t>
      </w:r>
      <w:proofErr w:type="gramStart"/>
      <w:r w:rsidRPr="00657416">
        <w:rPr>
          <w:sz w:val="16"/>
        </w:rPr>
        <w:t>.</w:t>
      </w:r>
      <w:r w:rsidR="00657416" w:rsidRPr="00657416">
        <w:rPr>
          <w:sz w:val="12"/>
        </w:rPr>
        <w:t>¶</w:t>
      </w:r>
      <w:proofErr w:type="gramEnd"/>
      <w:r w:rsidR="00657416" w:rsidRPr="00657416">
        <w:rPr>
          <w:sz w:val="16"/>
        </w:rPr>
        <w:t xml:space="preserve"> </w:t>
      </w:r>
      <w:r w:rsidRPr="00657416">
        <w:rPr>
          <w:sz w:val="16"/>
        </w:rPr>
        <w:t>But the plan also includes a proposal to build a new city south of Cartagena to assemble Chinese exports.</w:t>
      </w:r>
      <w:r w:rsidR="00657416" w:rsidRPr="00657416">
        <w:rPr>
          <w:sz w:val="12"/>
        </w:rPr>
        <w:t>¶</w:t>
      </w:r>
      <w:r w:rsidR="00657416" w:rsidRPr="00657416">
        <w:rPr>
          <w:sz w:val="16"/>
        </w:rPr>
        <w:t xml:space="preserve"> </w:t>
      </w:r>
      <w:proofErr w:type="spellStart"/>
      <w:r w:rsidRPr="00657416">
        <w:rPr>
          <w:sz w:val="16"/>
        </w:rPr>
        <w:t>Gao</w:t>
      </w:r>
      <w:proofErr w:type="spellEnd"/>
      <w:r w:rsidRPr="00657416">
        <w:rPr>
          <w:sz w:val="16"/>
        </w:rPr>
        <w:t xml:space="preserve"> </w:t>
      </w:r>
      <w:proofErr w:type="spellStart"/>
      <w:r w:rsidRPr="00657416">
        <w:rPr>
          <w:sz w:val="16"/>
        </w:rPr>
        <w:t>Zhengyue</w:t>
      </w:r>
      <w:proofErr w:type="spellEnd"/>
      <w:r w:rsidRPr="00657416">
        <w:rPr>
          <w:sz w:val="16"/>
        </w:rPr>
        <w:t>, China's ambassador to Colombia, told the FT: "Colombia has a very important strategic position, and we view the country as a port to the rest of Latin America."</w:t>
      </w:r>
      <w:r w:rsidR="00657416" w:rsidRPr="00657416">
        <w:rPr>
          <w:sz w:val="12"/>
        </w:rPr>
        <w:t>¶</w:t>
      </w:r>
      <w:r w:rsidR="00657416" w:rsidRPr="00657416">
        <w:rPr>
          <w:sz w:val="16"/>
        </w:rPr>
        <w:t xml:space="preserve"> </w:t>
      </w:r>
      <w:r w:rsidRPr="00657416">
        <w:rPr>
          <w:sz w:val="16"/>
        </w:rPr>
        <w:t>The ministry of foreign affairs in Beijing confirmed the proposal</w:t>
      </w:r>
      <w:proofErr w:type="gramStart"/>
      <w:r w:rsidRPr="00657416">
        <w:rPr>
          <w:sz w:val="16"/>
        </w:rPr>
        <w:t>.</w:t>
      </w:r>
      <w:r w:rsidR="00657416" w:rsidRPr="00657416">
        <w:rPr>
          <w:sz w:val="12"/>
        </w:rPr>
        <w:t>¶</w:t>
      </w:r>
      <w:proofErr w:type="gramEnd"/>
      <w:r w:rsidR="00657416" w:rsidRPr="00657416">
        <w:rPr>
          <w:sz w:val="16"/>
        </w:rPr>
        <w:t xml:space="preserve"> </w:t>
      </w:r>
      <w:r w:rsidRPr="00657416">
        <w:rPr>
          <w:rStyle w:val="StyleBoldUnderline"/>
        </w:rPr>
        <w:t>The project is reportedly one of several Chinese proposals to improve transport links with Asia.</w:t>
      </w:r>
      <w:r w:rsidRPr="00657416">
        <w:rPr>
          <w:sz w:val="16"/>
        </w:rPr>
        <w:t xml:space="preserve"> The most advanced is a $7.6bn plan to build a 791km railway and expand the port of Buenaventura, on Colombia's Pacific coast. It would allow up to 40m </w:t>
      </w:r>
      <w:proofErr w:type="spellStart"/>
      <w:r w:rsidRPr="00657416">
        <w:rPr>
          <w:sz w:val="16"/>
        </w:rPr>
        <w:t>tonnes</w:t>
      </w:r>
      <w:proofErr w:type="spellEnd"/>
      <w:r w:rsidRPr="00657416">
        <w:rPr>
          <w:sz w:val="16"/>
        </w:rPr>
        <w:t xml:space="preserve"> of freight a year to be carried from Colombia to its ports and promote the export of coal to China, where demand is rising fast</w:t>
      </w:r>
      <w:proofErr w:type="gramStart"/>
      <w:r w:rsidRPr="00657416">
        <w:rPr>
          <w:sz w:val="16"/>
        </w:rPr>
        <w:t>.</w:t>
      </w:r>
      <w:r w:rsidR="00657416" w:rsidRPr="00657416">
        <w:rPr>
          <w:sz w:val="12"/>
        </w:rPr>
        <w:t>¶</w:t>
      </w:r>
      <w:proofErr w:type="gramEnd"/>
      <w:r w:rsidR="00657416" w:rsidRPr="00657416">
        <w:rPr>
          <w:sz w:val="16"/>
        </w:rPr>
        <w:t xml:space="preserve"> </w:t>
      </w:r>
      <w:r w:rsidRPr="00657416">
        <w:rPr>
          <w:sz w:val="16"/>
        </w:rPr>
        <w:t>Colombia's existing rail network already links Bogotá with the Caribbean coast and the east of the country, but it has suffered from decades of underinvestment.</w:t>
      </w:r>
      <w:r w:rsidR="00657416" w:rsidRPr="00657416">
        <w:rPr>
          <w:sz w:val="12"/>
        </w:rPr>
        <w:t>¶</w:t>
      </w:r>
      <w:r w:rsidR="00657416" w:rsidRPr="00657416">
        <w:rPr>
          <w:sz w:val="16"/>
        </w:rPr>
        <w:t xml:space="preserve"> </w:t>
      </w:r>
      <w:r w:rsidRPr="00657416">
        <w:rPr>
          <w:sz w:val="16"/>
        </w:rPr>
        <w:t>The proposed route crosses three mountain chains and passes through remote areas dominated by leftist rebels and heavily armed drug-trafficking militias. Companies working on major infrastructure projects have often been the targets of sabotage and extortion by the country's warring factions</w:t>
      </w:r>
      <w:proofErr w:type="gramStart"/>
      <w:r w:rsidRPr="00657416">
        <w:rPr>
          <w:sz w:val="16"/>
        </w:rPr>
        <w:t>.</w:t>
      </w:r>
      <w:r w:rsidR="00657416" w:rsidRPr="00657416">
        <w:rPr>
          <w:sz w:val="12"/>
        </w:rPr>
        <w:t>¶</w:t>
      </w:r>
      <w:proofErr w:type="gramEnd"/>
      <w:r w:rsidR="00657416" w:rsidRPr="00657416">
        <w:rPr>
          <w:sz w:val="16"/>
        </w:rPr>
        <w:t xml:space="preserve"> </w:t>
      </w:r>
      <w:r w:rsidRPr="00657416">
        <w:rPr>
          <w:sz w:val="16"/>
        </w:rPr>
        <w:t xml:space="preserve">But </w:t>
      </w:r>
      <w:r w:rsidRPr="00657416">
        <w:rPr>
          <w:rStyle w:val="StyleBoldUnderline"/>
          <w:highlight w:val="yellow"/>
        </w:rPr>
        <w:t>China's</w:t>
      </w:r>
      <w:r w:rsidRPr="00657416">
        <w:rPr>
          <w:rStyle w:val="StyleBoldUnderline"/>
        </w:rPr>
        <w:t xml:space="preserve"> own ambitious </w:t>
      </w:r>
      <w:r w:rsidRPr="00657416">
        <w:rPr>
          <w:rStyle w:val="StyleBoldUnderline"/>
          <w:highlight w:val="yellow"/>
        </w:rPr>
        <w:t xml:space="preserve">railway expansion </w:t>
      </w:r>
      <w:proofErr w:type="spellStart"/>
      <w:r w:rsidRPr="00657416">
        <w:rPr>
          <w:rStyle w:val="StyleBoldUnderline"/>
          <w:highlight w:val="yellow"/>
        </w:rPr>
        <w:t>programme</w:t>
      </w:r>
      <w:proofErr w:type="spellEnd"/>
      <w:r w:rsidRPr="00657416">
        <w:rPr>
          <w:rStyle w:val="StyleBoldUnderline"/>
        </w:rPr>
        <w:t xml:space="preserve"> </w:t>
      </w:r>
      <w:r w:rsidRPr="00657416">
        <w:rPr>
          <w:rStyle w:val="StyleBoldUnderline"/>
          <w:highlight w:val="yellow"/>
        </w:rPr>
        <w:t>has given it experience of building at speed</w:t>
      </w:r>
      <w:r w:rsidRPr="00657416">
        <w:rPr>
          <w:sz w:val="16"/>
          <w:highlight w:val="yellow"/>
        </w:rPr>
        <w:t xml:space="preserve">, </w:t>
      </w:r>
      <w:r w:rsidRPr="00657416">
        <w:rPr>
          <w:rStyle w:val="StyleBoldUnderline"/>
          <w:highlight w:val="yellow"/>
        </w:rPr>
        <w:t>and of tackling complex technical problems</w:t>
      </w:r>
      <w:r w:rsidRPr="00657416">
        <w:rPr>
          <w:sz w:val="16"/>
        </w:rPr>
        <w:t xml:space="preserve"> – </w:t>
      </w:r>
      <w:r w:rsidRPr="00657416">
        <w:rPr>
          <w:rStyle w:val="StyleBoldUnderline"/>
        </w:rPr>
        <w:t>notably in constructing the line linking Tibet to the rest of China,</w:t>
      </w:r>
      <w:r w:rsidRPr="00657416">
        <w:rPr>
          <w:sz w:val="16"/>
        </w:rPr>
        <w:t xml:space="preserve"> which crosses 550km of continuous permafrost and must endure extreme temperatures.</w:t>
      </w:r>
      <w:r w:rsidR="00657416" w:rsidRPr="00657416">
        <w:rPr>
          <w:sz w:val="12"/>
        </w:rPr>
        <w:t>¶</w:t>
      </w:r>
      <w:r w:rsidR="00657416" w:rsidRPr="00657416">
        <w:rPr>
          <w:sz w:val="16"/>
        </w:rPr>
        <w:t xml:space="preserve"> </w:t>
      </w:r>
      <w:r w:rsidRPr="00657416">
        <w:rPr>
          <w:sz w:val="16"/>
        </w:rPr>
        <w:t xml:space="preserve">In addition to its massive domestic investment and its expansion of links to </w:t>
      </w:r>
      <w:proofErr w:type="spellStart"/>
      <w:r w:rsidRPr="00657416">
        <w:rPr>
          <w:sz w:val="16"/>
        </w:rPr>
        <w:t>neighbours</w:t>
      </w:r>
      <w:proofErr w:type="spellEnd"/>
      <w:r w:rsidRPr="00657416">
        <w:rPr>
          <w:sz w:val="16"/>
        </w:rPr>
        <w:t xml:space="preserve">, </w:t>
      </w:r>
      <w:r w:rsidRPr="00657416">
        <w:rPr>
          <w:rStyle w:val="StyleBoldUnderline"/>
          <w:highlight w:val="yellow"/>
        </w:rPr>
        <w:t>China has</w:t>
      </w:r>
      <w:r w:rsidRPr="00657416">
        <w:rPr>
          <w:sz w:val="16"/>
        </w:rPr>
        <w:t xml:space="preserve"> also </w:t>
      </w:r>
      <w:r w:rsidRPr="00657416">
        <w:rPr>
          <w:rStyle w:val="Emphasis"/>
          <w:highlight w:val="yellow"/>
        </w:rPr>
        <w:t>sought</w:t>
      </w:r>
      <w:r w:rsidRPr="00657416">
        <w:rPr>
          <w:rStyle w:val="Emphasis"/>
        </w:rPr>
        <w:t xml:space="preserve"> </w:t>
      </w:r>
      <w:r w:rsidRPr="00657416">
        <w:rPr>
          <w:rStyle w:val="Emphasis"/>
          <w:highlight w:val="yellow"/>
        </w:rPr>
        <w:t>to export its expertise</w:t>
      </w:r>
      <w:r w:rsidRPr="00657416">
        <w:rPr>
          <w:sz w:val="16"/>
        </w:rPr>
        <w:t xml:space="preserve"> – rebuilding Angola's rail network and signing deals with countries including Algeria and South Africa. Earlier this month, Iran's Press TV reported that the two countries had signed a $13bn contract for China Railways to build 5,000km of track in Iran</w:t>
      </w:r>
      <w:proofErr w:type="gramStart"/>
      <w:r w:rsidRPr="00657416">
        <w:rPr>
          <w:sz w:val="16"/>
        </w:rPr>
        <w:t>.</w:t>
      </w:r>
      <w:r w:rsidR="00657416" w:rsidRPr="00657416">
        <w:rPr>
          <w:sz w:val="12"/>
        </w:rPr>
        <w:t>¶</w:t>
      </w:r>
      <w:proofErr w:type="gramEnd"/>
      <w:r w:rsidR="00657416" w:rsidRPr="00657416">
        <w:rPr>
          <w:sz w:val="16"/>
        </w:rPr>
        <w:t xml:space="preserve"> </w:t>
      </w:r>
      <w:proofErr w:type="spellStart"/>
      <w:r w:rsidRPr="00657416">
        <w:rPr>
          <w:sz w:val="16"/>
        </w:rPr>
        <w:t>Xu</w:t>
      </w:r>
      <w:proofErr w:type="spellEnd"/>
      <w:r w:rsidRPr="00657416">
        <w:rPr>
          <w:sz w:val="16"/>
        </w:rPr>
        <w:t xml:space="preserve"> </w:t>
      </w:r>
      <w:proofErr w:type="spellStart"/>
      <w:r w:rsidRPr="00657416">
        <w:rPr>
          <w:sz w:val="16"/>
        </w:rPr>
        <w:t>Shicheng</w:t>
      </w:r>
      <w:proofErr w:type="spellEnd"/>
      <w:r w:rsidRPr="00657416">
        <w:rPr>
          <w:sz w:val="16"/>
        </w:rPr>
        <w:t xml:space="preserve">, a researcher with the Institute of Latin-American Studies at the Chinese Academy of Social Sciences, pointed out that </w:t>
      </w:r>
      <w:r w:rsidRPr="00657416">
        <w:rPr>
          <w:rStyle w:val="StyleBoldUnderline"/>
          <w:highlight w:val="yellow"/>
        </w:rPr>
        <w:t>China has</w:t>
      </w:r>
      <w:r w:rsidRPr="00657416">
        <w:rPr>
          <w:rStyle w:val="StyleBoldUnderline"/>
        </w:rPr>
        <w:t xml:space="preserve"> already </w:t>
      </w:r>
      <w:r w:rsidRPr="00657416">
        <w:rPr>
          <w:rStyle w:val="StyleBoldUnderline"/>
          <w:highlight w:val="yellow"/>
        </w:rPr>
        <w:t>started building a railway in Venezuela</w:t>
      </w:r>
      <w:r w:rsidRPr="00657416">
        <w:rPr>
          <w:sz w:val="16"/>
        </w:rPr>
        <w:t xml:space="preserve"> </w:t>
      </w:r>
      <w:r w:rsidRPr="00657416">
        <w:rPr>
          <w:rStyle w:val="StyleBoldUnderline"/>
          <w:highlight w:val="yellow"/>
        </w:rPr>
        <w:t>and</w:t>
      </w:r>
      <w:r w:rsidRPr="00657416">
        <w:rPr>
          <w:sz w:val="16"/>
        </w:rPr>
        <w:t xml:space="preserve"> recently </w:t>
      </w:r>
      <w:r w:rsidRPr="00657416">
        <w:rPr>
          <w:rStyle w:val="StyleBoldUnderline"/>
          <w:highlight w:val="yellow"/>
        </w:rPr>
        <w:t>signed a deal with Argentina</w:t>
      </w:r>
      <w:r w:rsidRPr="00657416">
        <w:rPr>
          <w:rStyle w:val="StyleBoldUnderline"/>
        </w:rPr>
        <w:t xml:space="preserve"> to construct another</w:t>
      </w:r>
      <w:r w:rsidRPr="00657416">
        <w:rPr>
          <w:sz w:val="16"/>
        </w:rPr>
        <w:t>.</w:t>
      </w:r>
      <w:r w:rsidR="00657416" w:rsidRPr="00657416">
        <w:rPr>
          <w:sz w:val="12"/>
        </w:rPr>
        <w:t>¶</w:t>
      </w:r>
      <w:r w:rsidR="00657416" w:rsidRPr="00657416">
        <w:rPr>
          <w:sz w:val="16"/>
        </w:rPr>
        <w:t xml:space="preserve"> </w:t>
      </w:r>
      <w:r w:rsidRPr="00657416">
        <w:rPr>
          <w:sz w:val="16"/>
        </w:rPr>
        <w:t>"In the 70s and 80s, China was also helping to expand ports in Colombia. So I don't think it is surprising that China is building a railway there," he said</w:t>
      </w:r>
      <w:proofErr w:type="gramStart"/>
      <w:r w:rsidRPr="00657416">
        <w:rPr>
          <w:sz w:val="16"/>
        </w:rPr>
        <w:t>.</w:t>
      </w:r>
      <w:r w:rsidR="00657416" w:rsidRPr="00657416">
        <w:rPr>
          <w:sz w:val="12"/>
        </w:rPr>
        <w:t>¶</w:t>
      </w:r>
      <w:proofErr w:type="gramEnd"/>
      <w:r w:rsidR="00657416" w:rsidRPr="00657416">
        <w:rPr>
          <w:sz w:val="16"/>
        </w:rPr>
        <w:t xml:space="preserve"> </w:t>
      </w:r>
      <w:r w:rsidRPr="00657416">
        <w:rPr>
          <w:sz w:val="16"/>
        </w:rPr>
        <w:t>"</w:t>
      </w:r>
      <w:r w:rsidRPr="00657416">
        <w:rPr>
          <w:rStyle w:val="StyleBoldUnderline"/>
        </w:rPr>
        <w:t>China has a large foreign exchange reserve and it makes sense to invest in such projects. It is doing a lot of things in Latin America</w:t>
      </w:r>
      <w:r w:rsidRPr="00657416">
        <w:rPr>
          <w:sz w:val="16"/>
        </w:rPr>
        <w:t>, such as building power stations in Ecuador and exploring iron and oil in Brazil."</w:t>
      </w:r>
    </w:p>
    <w:p w14:paraId="1430837D" w14:textId="77777777" w:rsidR="003144E2" w:rsidRDefault="003144E2" w:rsidP="003144E2"/>
    <w:p w14:paraId="08F1E19C" w14:textId="05CCA2EA" w:rsidR="001444A5" w:rsidRDefault="001444A5" w:rsidP="001444A5">
      <w:pPr>
        <w:pStyle w:val="Heading4"/>
      </w:pPr>
      <w:r>
        <w:t xml:space="preserve">China solves transportation investment. </w:t>
      </w:r>
    </w:p>
    <w:p w14:paraId="5D03B59C" w14:textId="77777777" w:rsidR="001444A5" w:rsidRPr="001444A5" w:rsidRDefault="001444A5" w:rsidP="001444A5">
      <w:pPr>
        <w:rPr>
          <w:sz w:val="16"/>
          <w:szCs w:val="16"/>
        </w:rPr>
      </w:pPr>
      <w:proofErr w:type="gramStart"/>
      <w:r w:rsidRPr="001444A5">
        <w:rPr>
          <w:rStyle w:val="StyleStyleBold12pt"/>
        </w:rPr>
        <w:t>Global Intelligence Report 11</w:t>
      </w:r>
      <w:r w:rsidRPr="001444A5">
        <w:rPr>
          <w:sz w:val="16"/>
          <w:szCs w:val="16"/>
        </w:rPr>
        <w:t>.</w:t>
      </w:r>
      <w:proofErr w:type="gramEnd"/>
      <w:r w:rsidRPr="001444A5">
        <w:rPr>
          <w:sz w:val="16"/>
          <w:szCs w:val="16"/>
        </w:rPr>
        <w:t xml:space="preserve"> ["China and Brazil Leading Energy Infrastructure Investments in Latin America" Oil Price -- March 10 -- oilprice.com/Energy/Energy-General/China-and-Brazil-Leading-Energy-Infrastructure-Investments-in-Latin-America.html]</w:t>
      </w:r>
    </w:p>
    <w:p w14:paraId="16929A5E" w14:textId="77777777" w:rsidR="001444A5" w:rsidRDefault="001444A5" w:rsidP="001444A5"/>
    <w:p w14:paraId="1138B3D6" w14:textId="7E36D386" w:rsidR="001444A5" w:rsidRPr="001444A5" w:rsidRDefault="001444A5" w:rsidP="001444A5">
      <w:pPr>
        <w:rPr>
          <w:sz w:val="16"/>
        </w:rPr>
      </w:pPr>
      <w:r w:rsidRPr="001444A5">
        <w:rPr>
          <w:rStyle w:val="StyleBoldUnderline"/>
          <w:highlight w:val="yellow"/>
        </w:rPr>
        <w:t>Much of the infrastructure investment by outside powers</w:t>
      </w:r>
      <w:r w:rsidRPr="001444A5">
        <w:rPr>
          <w:sz w:val="16"/>
        </w:rPr>
        <w:t xml:space="preserve"> in the 21st century, </w:t>
      </w:r>
      <w:r w:rsidRPr="001444A5">
        <w:rPr>
          <w:rStyle w:val="Emphasis"/>
        </w:rPr>
        <w:t>led by China</w:t>
      </w:r>
      <w:r w:rsidRPr="001444A5">
        <w:rPr>
          <w:sz w:val="16"/>
        </w:rPr>
        <w:t xml:space="preserve">, </w:t>
      </w:r>
      <w:r w:rsidRPr="001444A5">
        <w:rPr>
          <w:rStyle w:val="StyleBoldUnderline"/>
          <w:highlight w:val="yellow"/>
        </w:rPr>
        <w:t>is being made</w:t>
      </w:r>
      <w:r w:rsidRPr="001444A5">
        <w:rPr>
          <w:rStyle w:val="StyleBoldUnderline"/>
        </w:rPr>
        <w:t xml:space="preserve"> for the same reason</w:t>
      </w:r>
      <w:r w:rsidRPr="001444A5">
        <w:rPr>
          <w:sz w:val="16"/>
        </w:rPr>
        <w:t>s it was in the 19th. Latin America remains a key raw materials exporter and getting those good to markets, now largely in Asia, requires new transportation, energy and communications infrastructure</w:t>
      </w:r>
      <w:proofErr w:type="gramStart"/>
      <w:r w:rsidRPr="001444A5">
        <w:rPr>
          <w:sz w:val="16"/>
        </w:rPr>
        <w:t>.</w:t>
      </w:r>
      <w:r w:rsidRPr="001444A5">
        <w:rPr>
          <w:sz w:val="12"/>
        </w:rPr>
        <w:t>¶</w:t>
      </w:r>
      <w:proofErr w:type="gramEnd"/>
      <w:r w:rsidRPr="001444A5">
        <w:rPr>
          <w:sz w:val="16"/>
        </w:rPr>
        <w:t xml:space="preserve"> A few recent examples suggest </w:t>
      </w:r>
      <w:r w:rsidRPr="001444A5">
        <w:rPr>
          <w:rStyle w:val="Emphasis"/>
          <w:highlight w:val="yellow"/>
        </w:rPr>
        <w:t>China is leading the way</w:t>
      </w:r>
      <w:r w:rsidRPr="001444A5">
        <w:rPr>
          <w:rStyle w:val="Emphasis"/>
        </w:rPr>
        <w:t>.</w:t>
      </w:r>
      <w:r w:rsidRPr="001444A5">
        <w:rPr>
          <w:sz w:val="16"/>
        </w:rPr>
        <w:t xml:space="preserve"> In July last year, </w:t>
      </w:r>
      <w:r w:rsidRPr="001444A5">
        <w:rPr>
          <w:rStyle w:val="StyleBoldUnderline"/>
          <w:highlight w:val="yellow"/>
        </w:rPr>
        <w:t xml:space="preserve">China signed a $10 billion agreement with Argentina to refurbish the </w:t>
      </w:r>
      <w:proofErr w:type="spellStart"/>
      <w:r w:rsidRPr="001444A5">
        <w:rPr>
          <w:rStyle w:val="StyleBoldUnderline"/>
          <w:highlight w:val="yellow"/>
        </w:rPr>
        <w:t>Belgrano</w:t>
      </w:r>
      <w:proofErr w:type="spellEnd"/>
      <w:r w:rsidRPr="001444A5">
        <w:rPr>
          <w:rStyle w:val="StyleBoldUnderline"/>
          <w:highlight w:val="yellow"/>
        </w:rPr>
        <w:t xml:space="preserve"> </w:t>
      </w:r>
      <w:proofErr w:type="spellStart"/>
      <w:r w:rsidRPr="001444A5">
        <w:rPr>
          <w:rStyle w:val="StyleBoldUnderline"/>
          <w:highlight w:val="yellow"/>
        </w:rPr>
        <w:t>Cargas</w:t>
      </w:r>
      <w:proofErr w:type="spellEnd"/>
      <w:r w:rsidRPr="001444A5">
        <w:rPr>
          <w:rStyle w:val="StyleBoldUnderline"/>
          <w:highlight w:val="yellow"/>
        </w:rPr>
        <w:t xml:space="preserve"> freight rail line</w:t>
      </w:r>
      <w:r w:rsidRPr="001444A5">
        <w:rPr>
          <w:sz w:val="16"/>
        </w:rPr>
        <w:t xml:space="preserve"> and an additional $2 billion agreement to upgrade the </w:t>
      </w:r>
      <w:proofErr w:type="spellStart"/>
      <w:r w:rsidRPr="001444A5">
        <w:rPr>
          <w:sz w:val="16"/>
        </w:rPr>
        <w:t>Ferrocarril</w:t>
      </w:r>
      <w:proofErr w:type="spellEnd"/>
      <w:r w:rsidRPr="001444A5">
        <w:rPr>
          <w:sz w:val="16"/>
        </w:rPr>
        <w:t xml:space="preserve"> </w:t>
      </w:r>
      <w:proofErr w:type="spellStart"/>
      <w:r w:rsidRPr="001444A5">
        <w:rPr>
          <w:sz w:val="16"/>
        </w:rPr>
        <w:t>Belgrano</w:t>
      </w:r>
      <w:proofErr w:type="spellEnd"/>
      <w:r w:rsidRPr="001444A5">
        <w:rPr>
          <w:sz w:val="16"/>
        </w:rPr>
        <w:t xml:space="preserve"> Norte y Sur. </w:t>
      </w:r>
      <w:r w:rsidRPr="001444A5">
        <w:rPr>
          <w:rStyle w:val="StyleBoldUnderline"/>
        </w:rPr>
        <w:t>Two other</w:t>
      </w:r>
      <w:r w:rsidRPr="001444A5">
        <w:rPr>
          <w:sz w:val="16"/>
        </w:rPr>
        <w:t xml:space="preserve"> initial </w:t>
      </w:r>
      <w:r w:rsidRPr="001444A5">
        <w:rPr>
          <w:rStyle w:val="StyleBoldUnderline"/>
        </w:rPr>
        <w:t>agreements</w:t>
      </w:r>
      <w:r w:rsidRPr="001444A5">
        <w:rPr>
          <w:sz w:val="16"/>
        </w:rPr>
        <w:t xml:space="preserve"> worth $1.5 billion each </w:t>
      </w:r>
      <w:r w:rsidRPr="001444A5">
        <w:rPr>
          <w:rStyle w:val="StyleBoldUnderline"/>
        </w:rPr>
        <w:t>are related to a potential subway line in Cordoba</w:t>
      </w:r>
      <w:r w:rsidRPr="001444A5">
        <w:rPr>
          <w:sz w:val="16"/>
        </w:rPr>
        <w:t xml:space="preserve"> and train line connecting the Buenos Aires </w:t>
      </w:r>
      <w:proofErr w:type="spellStart"/>
      <w:r w:rsidRPr="001444A5">
        <w:rPr>
          <w:sz w:val="16"/>
        </w:rPr>
        <w:t>Ezeiza</w:t>
      </w:r>
      <w:proofErr w:type="spellEnd"/>
      <w:r w:rsidRPr="001444A5">
        <w:rPr>
          <w:sz w:val="16"/>
        </w:rPr>
        <w:t xml:space="preserve"> airport</w:t>
      </w:r>
      <w:proofErr w:type="gramStart"/>
      <w:r w:rsidRPr="001444A5">
        <w:rPr>
          <w:sz w:val="16"/>
        </w:rPr>
        <w:t>.</w:t>
      </w:r>
      <w:r w:rsidRPr="001444A5">
        <w:rPr>
          <w:sz w:val="12"/>
        </w:rPr>
        <w:t>¶</w:t>
      </w:r>
      <w:proofErr w:type="gramEnd"/>
      <w:r w:rsidRPr="001444A5">
        <w:rPr>
          <w:sz w:val="16"/>
        </w:rPr>
        <w:t xml:space="preserve"> </w:t>
      </w:r>
      <w:r w:rsidRPr="001444A5">
        <w:rPr>
          <w:rStyle w:val="StyleBoldUnderline"/>
          <w:highlight w:val="yellow"/>
        </w:rPr>
        <w:t>In 2009, China signed an agreement to take a 40% stake in a Venezuelan rail project worth $7.5 billion.</w:t>
      </w:r>
      <w:r w:rsidRPr="001444A5">
        <w:rPr>
          <w:sz w:val="16"/>
          <w:highlight w:val="yellow"/>
        </w:rPr>
        <w:t xml:space="preserve"> </w:t>
      </w:r>
      <w:r w:rsidRPr="001444A5">
        <w:rPr>
          <w:rStyle w:val="StyleBoldUnderline"/>
          <w:highlight w:val="yellow"/>
        </w:rPr>
        <w:t>This project to connect rural portions of Venezuela</w:t>
      </w:r>
      <w:r w:rsidRPr="001444A5">
        <w:rPr>
          <w:sz w:val="16"/>
          <w:highlight w:val="yellow"/>
        </w:rPr>
        <w:t xml:space="preserve">, </w:t>
      </w:r>
      <w:r w:rsidRPr="001444A5">
        <w:rPr>
          <w:rStyle w:val="StyleBoldUnderline"/>
          <w:highlight w:val="yellow"/>
        </w:rPr>
        <w:t>oil producing regions and the capital</w:t>
      </w:r>
      <w:r w:rsidRPr="001444A5">
        <w:rPr>
          <w:sz w:val="16"/>
        </w:rPr>
        <w:t xml:space="preserve"> is seen as part of China’s interest in maintaining a steady energy supply from a Venezuela indebted to China for the next few decades due to recent agreements by President Chavez. Meanwhile, a consortium of three companies from China, (as well as companies from Japan and South Korea) are bidding on a high speed rail project in Brazil to connect Rio, Sao Paulo and Campinas</w:t>
      </w:r>
      <w:proofErr w:type="gramStart"/>
      <w:r w:rsidRPr="001444A5">
        <w:rPr>
          <w:sz w:val="16"/>
        </w:rPr>
        <w:t>.</w:t>
      </w:r>
      <w:r w:rsidRPr="001444A5">
        <w:rPr>
          <w:sz w:val="12"/>
        </w:rPr>
        <w:t>¶</w:t>
      </w:r>
      <w:proofErr w:type="gramEnd"/>
      <w:r w:rsidRPr="001444A5">
        <w:rPr>
          <w:sz w:val="16"/>
        </w:rPr>
        <w:t xml:space="preserve"> Beyond rail, </w:t>
      </w:r>
      <w:r w:rsidRPr="001444A5">
        <w:rPr>
          <w:rStyle w:val="StyleBoldUnderline"/>
          <w:highlight w:val="yellow"/>
        </w:rPr>
        <w:t>Chinese companies are building three hydroelectric dams</w:t>
      </w:r>
      <w:r w:rsidRPr="001444A5">
        <w:rPr>
          <w:sz w:val="16"/>
        </w:rPr>
        <w:t xml:space="preserve"> in Ecuador. In total, </w:t>
      </w:r>
      <w:r w:rsidRPr="001444A5">
        <w:rPr>
          <w:rStyle w:val="StyleBoldUnderline"/>
        </w:rPr>
        <w:t>China is financing over half of the energy infrastructure projects in Ecuador</w:t>
      </w:r>
      <w:r w:rsidRPr="001444A5">
        <w:rPr>
          <w:sz w:val="16"/>
        </w:rPr>
        <w:t xml:space="preserve"> right now. However, the projects have not come without controversy. One project, the Coca-</w:t>
      </w:r>
      <w:proofErr w:type="spellStart"/>
      <w:r w:rsidRPr="001444A5">
        <w:rPr>
          <w:sz w:val="16"/>
        </w:rPr>
        <w:t>Codo</w:t>
      </w:r>
      <w:proofErr w:type="spellEnd"/>
      <w:r w:rsidRPr="001444A5">
        <w:rPr>
          <w:sz w:val="16"/>
        </w:rPr>
        <w:t xml:space="preserve"> Sinclair Hydroelectric Project, which is 85% financed by China at a 6.9% interest rate, will divert water from Ecuador’s highest waterfall, angering environmentalists and concerning those watching Ecuador’s long term budget outlook.</w:t>
      </w:r>
    </w:p>
    <w:p w14:paraId="48883243" w14:textId="77777777" w:rsidR="001444A5" w:rsidRPr="001444A5" w:rsidRDefault="001444A5" w:rsidP="001444A5"/>
    <w:p w14:paraId="7354B425" w14:textId="37CDBF71" w:rsidR="003144E2" w:rsidRDefault="001444A5" w:rsidP="001444A5">
      <w:pPr>
        <w:pStyle w:val="Heading3"/>
      </w:pPr>
      <w:r>
        <w:t xml:space="preserve">AT: China Int’l Fiat Bad </w:t>
      </w:r>
    </w:p>
    <w:p w14:paraId="6B3630FC" w14:textId="77777777" w:rsidR="001444A5" w:rsidRDefault="001444A5" w:rsidP="001444A5"/>
    <w:p w14:paraId="190212B5" w14:textId="48C2A1FD" w:rsidR="001444A5" w:rsidRDefault="001444A5" w:rsidP="001444A5">
      <w:pPr>
        <w:pStyle w:val="Heading4"/>
      </w:pPr>
      <w:r>
        <w:t xml:space="preserve">It’s the most predictable. </w:t>
      </w:r>
    </w:p>
    <w:p w14:paraId="6DCD4851" w14:textId="0AC02902" w:rsidR="001444A5" w:rsidRPr="001444A5" w:rsidRDefault="001444A5" w:rsidP="001444A5">
      <w:pPr>
        <w:rPr>
          <w:sz w:val="16"/>
          <w:szCs w:val="16"/>
        </w:rPr>
      </w:pPr>
      <w:proofErr w:type="gramStart"/>
      <w:r w:rsidRPr="001444A5">
        <w:rPr>
          <w:rStyle w:val="StyleStyleBold12pt"/>
        </w:rPr>
        <w:t>Global Intelligence Report 11</w:t>
      </w:r>
      <w:r w:rsidRPr="001444A5">
        <w:rPr>
          <w:sz w:val="16"/>
          <w:szCs w:val="16"/>
        </w:rPr>
        <w:t>.</w:t>
      </w:r>
      <w:proofErr w:type="gramEnd"/>
      <w:r w:rsidRPr="001444A5">
        <w:rPr>
          <w:sz w:val="16"/>
          <w:szCs w:val="16"/>
        </w:rPr>
        <w:t xml:space="preserve"> ["China and Brazil Leading Energy Infrastructure Investments in Latin America" Oil Price -- March 10 -- oilprice.com/Energy/Energy-General/China-and-Brazil-Leading-Energy-Infrastructure-Investments-in-Latin-America.html]</w:t>
      </w:r>
    </w:p>
    <w:p w14:paraId="3709070F" w14:textId="77777777" w:rsidR="001444A5" w:rsidRDefault="001444A5" w:rsidP="001444A5"/>
    <w:p w14:paraId="7926189D" w14:textId="32F3336F" w:rsidR="001444A5" w:rsidRPr="001444A5" w:rsidRDefault="001444A5" w:rsidP="001444A5">
      <w:pPr>
        <w:rPr>
          <w:sz w:val="16"/>
        </w:rPr>
      </w:pPr>
      <w:proofErr w:type="gramStart"/>
      <w:r w:rsidRPr="001444A5">
        <w:rPr>
          <w:rStyle w:val="StyleBoldUnderline"/>
          <w:highlight w:val="yellow"/>
        </w:rPr>
        <w:t>Colombia’s announcement that China plans to build a railroad</w:t>
      </w:r>
      <w:r w:rsidRPr="001444A5">
        <w:rPr>
          <w:sz w:val="16"/>
        </w:rPr>
        <w:t xml:space="preserve"> to serve as a canal alternative received widespread media coverage last month.</w:t>
      </w:r>
      <w:proofErr w:type="gramEnd"/>
      <w:r w:rsidRPr="001444A5">
        <w:rPr>
          <w:sz w:val="16"/>
        </w:rPr>
        <w:t xml:space="preserve"> However, the proposal </w:t>
      </w:r>
      <w:r w:rsidRPr="001444A5">
        <w:rPr>
          <w:rStyle w:val="StyleBoldUnderline"/>
          <w:highlight w:val="yellow"/>
        </w:rPr>
        <w:t>is</w:t>
      </w:r>
      <w:r w:rsidRPr="001444A5">
        <w:rPr>
          <w:sz w:val="16"/>
        </w:rPr>
        <w:t xml:space="preserve"> simply </w:t>
      </w:r>
      <w:r w:rsidRPr="001444A5">
        <w:rPr>
          <w:rStyle w:val="StyleBoldUnderline"/>
          <w:highlight w:val="yellow"/>
        </w:rPr>
        <w:t>the most high profile of a</w:t>
      </w:r>
      <w:r w:rsidRPr="001444A5">
        <w:rPr>
          <w:sz w:val="16"/>
          <w:highlight w:val="yellow"/>
        </w:rPr>
        <w:t xml:space="preserve"> </w:t>
      </w:r>
      <w:r w:rsidRPr="001444A5">
        <w:rPr>
          <w:rStyle w:val="Emphasis"/>
          <w:highlight w:val="yellow"/>
        </w:rPr>
        <w:t>growing pattern of outside infrastructure investment by new powers in Latin America</w:t>
      </w:r>
      <w:proofErr w:type="gramStart"/>
      <w:r w:rsidRPr="001444A5">
        <w:rPr>
          <w:rStyle w:val="Emphasis"/>
        </w:rPr>
        <w:t>.</w:t>
      </w:r>
      <w:r w:rsidRPr="001444A5">
        <w:rPr>
          <w:rStyle w:val="Emphasis"/>
          <w:b w:val="0"/>
          <w:sz w:val="12"/>
          <w:u w:val="none"/>
        </w:rPr>
        <w:t>¶</w:t>
      </w:r>
      <w:proofErr w:type="gramEnd"/>
      <w:r w:rsidRPr="001444A5">
        <w:rPr>
          <w:rStyle w:val="Emphasis"/>
          <w:sz w:val="12"/>
        </w:rPr>
        <w:t xml:space="preserve"> </w:t>
      </w:r>
      <w:r w:rsidRPr="001444A5">
        <w:rPr>
          <w:sz w:val="16"/>
        </w:rPr>
        <w:t>In the 19th century, following Latin America’s independence, there was a stage of significant investment in the region by outside powers. This ranged from the UK investment in Argentine railroad system to the French building of a railroad and eventual US building of a canal in Panama</w:t>
      </w:r>
      <w:proofErr w:type="gramStart"/>
      <w:r w:rsidRPr="001444A5">
        <w:rPr>
          <w:sz w:val="16"/>
        </w:rPr>
        <w:t>.</w:t>
      </w:r>
      <w:r w:rsidRPr="001444A5">
        <w:rPr>
          <w:sz w:val="12"/>
        </w:rPr>
        <w:t>¶</w:t>
      </w:r>
      <w:proofErr w:type="gramEnd"/>
      <w:r w:rsidRPr="001444A5">
        <w:rPr>
          <w:sz w:val="16"/>
        </w:rPr>
        <w:t xml:space="preserve"> </w:t>
      </w:r>
      <w:r w:rsidRPr="001444A5">
        <w:rPr>
          <w:rStyle w:val="StyleBoldUnderline"/>
          <w:highlight w:val="yellow"/>
        </w:rPr>
        <w:t>Much of the infrastructure investment by outside power</w:t>
      </w:r>
      <w:r w:rsidRPr="001444A5">
        <w:rPr>
          <w:rStyle w:val="StyleBoldUnderline"/>
        </w:rPr>
        <w:t>s in the 21st century</w:t>
      </w:r>
      <w:r w:rsidRPr="001444A5">
        <w:rPr>
          <w:rStyle w:val="Emphasis"/>
          <w:highlight w:val="yellow"/>
        </w:rPr>
        <w:t>, led by China</w:t>
      </w:r>
      <w:r w:rsidRPr="001444A5">
        <w:rPr>
          <w:sz w:val="16"/>
        </w:rPr>
        <w:t xml:space="preserve">, </w:t>
      </w:r>
      <w:r w:rsidRPr="001444A5">
        <w:rPr>
          <w:rStyle w:val="StyleBoldUnderline"/>
          <w:highlight w:val="yellow"/>
        </w:rPr>
        <w:t>is being made</w:t>
      </w:r>
      <w:r w:rsidRPr="001444A5">
        <w:rPr>
          <w:rStyle w:val="StyleBoldUnderline"/>
        </w:rPr>
        <w:t xml:space="preserve"> for the same reasons</w:t>
      </w:r>
      <w:r w:rsidRPr="001444A5">
        <w:rPr>
          <w:sz w:val="16"/>
        </w:rPr>
        <w:t xml:space="preserve"> it was in the 19th. Latin America remains a key raw materials exporter and getting those good to markets, now largely in Asia, requires new transportation, energy and communications infrastructure.</w:t>
      </w:r>
    </w:p>
    <w:p w14:paraId="458B252A" w14:textId="77777777" w:rsidR="001444A5" w:rsidRDefault="001444A5" w:rsidP="001444A5"/>
    <w:p w14:paraId="775C2A5B" w14:textId="77777777" w:rsidR="001444A5" w:rsidRPr="001444A5" w:rsidRDefault="001444A5" w:rsidP="001444A5"/>
    <w:p w14:paraId="2431055D" w14:textId="77777777" w:rsidR="003144E2" w:rsidRPr="003144E2" w:rsidRDefault="003144E2" w:rsidP="003144E2"/>
    <w:p w14:paraId="2CB9E15A" w14:textId="77777777" w:rsidR="00CC0F49" w:rsidRPr="00CC0F49" w:rsidRDefault="00CC0F49" w:rsidP="00CC0F49"/>
    <w:p w14:paraId="46B2A109" w14:textId="77777777" w:rsidR="0038534A" w:rsidRDefault="0038534A" w:rsidP="0038534A">
      <w:pPr>
        <w:pStyle w:val="Heading3"/>
      </w:pPr>
    </w:p>
    <w:p w14:paraId="0FD6A775" w14:textId="42EDDF15" w:rsidR="00871B1F" w:rsidRDefault="00F7028B" w:rsidP="00F7028B">
      <w:pPr>
        <w:pStyle w:val="Heading1"/>
      </w:pPr>
      <w:r>
        <w:t>***AFF: COUNTERPLAN***</w:t>
      </w:r>
    </w:p>
    <w:p w14:paraId="67BDADB7" w14:textId="060E9893" w:rsidR="0096268E" w:rsidRDefault="0096268E" w:rsidP="00F7028B">
      <w:pPr>
        <w:pStyle w:val="Heading3"/>
      </w:pPr>
      <w:r>
        <w:t xml:space="preserve">Perm Solvency </w:t>
      </w:r>
    </w:p>
    <w:p w14:paraId="72BE3545" w14:textId="77777777" w:rsidR="0096268E" w:rsidRDefault="0096268E" w:rsidP="0096268E"/>
    <w:p w14:paraId="78FFE04B" w14:textId="15FF89D3" w:rsidR="0096268E" w:rsidRDefault="0096268E" w:rsidP="0096268E">
      <w:pPr>
        <w:pStyle w:val="Heading4"/>
      </w:pPr>
      <w:r>
        <w:t xml:space="preserve">The US and China can work together in Latin America – solves the link. </w:t>
      </w:r>
    </w:p>
    <w:p w14:paraId="07571E40" w14:textId="1DE2E705" w:rsidR="0096268E" w:rsidRPr="0096268E" w:rsidRDefault="0096268E" w:rsidP="0096268E">
      <w:pPr>
        <w:rPr>
          <w:sz w:val="16"/>
          <w:szCs w:val="16"/>
        </w:rPr>
      </w:pPr>
      <w:r w:rsidRPr="0096268E">
        <w:rPr>
          <w:rStyle w:val="StyleStyleBold12pt"/>
        </w:rPr>
        <w:t>Miller 9</w:t>
      </w:r>
      <w:r w:rsidRPr="0096268E">
        <w:rPr>
          <w:sz w:val="16"/>
          <w:szCs w:val="16"/>
        </w:rPr>
        <w:t>. [Stephanie, consultant on U.S.-Latin America relations and was formerly the Research Associate for the Americas Project at the Center, "Cooperating with China in Latin America" Center for American Progress -- June 3 -- www.americanprogress.org/issues/security/news/2009/06/03/6209/cooperating-with-china-in-latin-america/]</w:t>
      </w:r>
    </w:p>
    <w:p w14:paraId="4636CE95" w14:textId="77777777" w:rsidR="0096268E" w:rsidRDefault="0096268E" w:rsidP="0096268E"/>
    <w:p w14:paraId="45817B43" w14:textId="77777777" w:rsidR="0096268E" w:rsidRPr="0096268E" w:rsidRDefault="0096268E" w:rsidP="0096268E">
      <w:pPr>
        <w:rPr>
          <w:sz w:val="16"/>
        </w:rPr>
      </w:pPr>
      <w:r w:rsidRPr="0096268E">
        <w:rPr>
          <w:sz w:val="16"/>
        </w:rPr>
        <w:t xml:space="preserve">Thus, </w:t>
      </w:r>
      <w:r w:rsidRPr="00EE1D93">
        <w:rPr>
          <w:rStyle w:val="StyleBoldUnderline"/>
          <w:highlight w:val="yellow"/>
        </w:rPr>
        <w:t>the United States and China, as important investors in the region, could find ways to work together on helping Latin American</w:t>
      </w:r>
      <w:r w:rsidRPr="0096268E">
        <w:rPr>
          <w:sz w:val="16"/>
        </w:rPr>
        <w:t xml:space="preserve"> and Caribbean </w:t>
      </w:r>
      <w:r w:rsidRPr="00EE1D93">
        <w:rPr>
          <w:rStyle w:val="StyleBoldUnderline"/>
          <w:highlight w:val="yellow"/>
        </w:rPr>
        <w:t>governments</w:t>
      </w:r>
      <w:r w:rsidRPr="0096268E">
        <w:rPr>
          <w:rStyle w:val="StyleBoldUnderline"/>
        </w:rPr>
        <w:t xml:space="preserve"> tackle crime and insecurity</w:t>
      </w:r>
      <w:r w:rsidRPr="0096268E">
        <w:rPr>
          <w:sz w:val="16"/>
        </w:rPr>
        <w:t xml:space="preserve">. </w:t>
      </w:r>
      <w:r w:rsidRPr="0096268E">
        <w:rPr>
          <w:rStyle w:val="StyleBoldUnderline"/>
        </w:rPr>
        <w:t xml:space="preserve">And </w:t>
      </w:r>
      <w:r w:rsidRPr="00EE1D93">
        <w:rPr>
          <w:rStyle w:val="StyleBoldUnderline"/>
          <w:highlight w:val="yellow"/>
        </w:rPr>
        <w:t>the United States should seek China’s cooperation in the various institutions that comprise the Inter-American system</w:t>
      </w:r>
      <w:r w:rsidRPr="0096268E">
        <w:rPr>
          <w:sz w:val="16"/>
        </w:rPr>
        <w:t>—a system that makes a fundamental commitment to democracy and human rights. The United States could use these multilateral forums to ask China to uphold its policy paper commitments to promote a more equitable economic world order, as well as democracy in the international system.</w:t>
      </w:r>
    </w:p>
    <w:p w14:paraId="34303260" w14:textId="77777777" w:rsidR="0096268E" w:rsidRDefault="0096268E" w:rsidP="0096268E"/>
    <w:p w14:paraId="13628937" w14:textId="77777777" w:rsidR="0096268E" w:rsidRPr="0096268E" w:rsidRDefault="0096268E" w:rsidP="0096268E"/>
    <w:p w14:paraId="3A93F13D" w14:textId="589A7C03" w:rsidR="00F7028B" w:rsidRDefault="00F7028B" w:rsidP="00F7028B">
      <w:pPr>
        <w:pStyle w:val="Heading3"/>
      </w:pPr>
      <w:r>
        <w:t xml:space="preserve">US &gt; China </w:t>
      </w:r>
    </w:p>
    <w:p w14:paraId="39946A8A" w14:textId="77777777" w:rsidR="00F7028B" w:rsidRDefault="00F7028B" w:rsidP="00F7028B"/>
    <w:p w14:paraId="0DC7F5BF" w14:textId="5751CD89" w:rsidR="00F7028B" w:rsidRDefault="00F7028B" w:rsidP="00F7028B">
      <w:pPr>
        <w:pStyle w:val="Heading4"/>
      </w:pPr>
      <w:r>
        <w:t xml:space="preserve">US investment key – diversification key to Latin American competitiveness. </w:t>
      </w:r>
    </w:p>
    <w:p w14:paraId="529934B2" w14:textId="77777777" w:rsidR="00F7028B" w:rsidRPr="00161135" w:rsidRDefault="00F7028B" w:rsidP="00F7028B">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2B437BC9" w14:textId="77777777" w:rsidR="00F7028B" w:rsidRDefault="00F7028B" w:rsidP="00F7028B"/>
    <w:p w14:paraId="3FC3F87C" w14:textId="77777777" w:rsidR="00F7028B" w:rsidRPr="00F7028B" w:rsidRDefault="00F7028B" w:rsidP="00F7028B">
      <w:pPr>
        <w:rPr>
          <w:rStyle w:val="StyleBoldUnderline"/>
        </w:rPr>
      </w:pPr>
      <w:r w:rsidRPr="00F7028B">
        <w:rPr>
          <w:rStyle w:val="StyleBoldUnderline"/>
        </w:rPr>
        <w:t xml:space="preserve">While </w:t>
      </w:r>
      <w:r w:rsidRPr="00F7028B">
        <w:rPr>
          <w:rStyle w:val="StyleBoldUnderline"/>
          <w:highlight w:val="yellow"/>
        </w:rPr>
        <w:t>China’s</w:t>
      </w:r>
      <w:r w:rsidRPr="00F7028B">
        <w:rPr>
          <w:sz w:val="16"/>
        </w:rPr>
        <w:t xml:space="preserve"> commodity-based </w:t>
      </w:r>
      <w:r w:rsidRPr="00F7028B">
        <w:rPr>
          <w:rStyle w:val="StyleBoldUnderline"/>
        </w:rPr>
        <w:t xml:space="preserve">trade </w:t>
      </w:r>
      <w:r w:rsidRPr="00F7028B">
        <w:rPr>
          <w:rStyle w:val="StyleBoldUnderline"/>
          <w:highlight w:val="yellow"/>
        </w:rPr>
        <w:t>structure</w:t>
      </w:r>
      <w:r w:rsidRPr="00F7028B">
        <w:rPr>
          <w:rStyle w:val="StyleBoldUnderline"/>
        </w:rPr>
        <w:t xml:space="preserve"> is</w:t>
      </w:r>
      <w:r w:rsidRPr="00F7028B">
        <w:rPr>
          <w:sz w:val="16"/>
        </w:rPr>
        <w:t xml:space="preserve"> currently </w:t>
      </w:r>
      <w:r w:rsidRPr="00F7028B">
        <w:rPr>
          <w:rStyle w:val="StyleBoldUnderline"/>
        </w:rPr>
        <w:t>lucrative</w:t>
      </w:r>
      <w:r w:rsidRPr="00F7028B">
        <w:rPr>
          <w:sz w:val="16"/>
        </w:rPr>
        <w:t xml:space="preserve">, </w:t>
      </w:r>
      <w:r w:rsidRPr="00F7028B">
        <w:rPr>
          <w:rStyle w:val="StyleBoldUnderline"/>
        </w:rPr>
        <w:t xml:space="preserve">it </w:t>
      </w:r>
      <w:r w:rsidRPr="00F7028B">
        <w:rPr>
          <w:rStyle w:val="StyleBoldUnderline"/>
          <w:highlight w:val="yellow"/>
        </w:rPr>
        <w:t>does not encourage diversification of Latin America’s exports</w:t>
      </w:r>
      <w:r w:rsidRPr="00F7028B">
        <w:rPr>
          <w:sz w:val="16"/>
        </w:rPr>
        <w:t xml:space="preserve"> into more value-added goods, manufactured products, and modern services. </w:t>
      </w:r>
      <w:r w:rsidRPr="00F7028B">
        <w:rPr>
          <w:rStyle w:val="StyleBoldUnderline"/>
        </w:rPr>
        <w:t>Economic relations are dependent on</w:t>
      </w:r>
      <w:r w:rsidRPr="00F7028B">
        <w:rPr>
          <w:sz w:val="16"/>
        </w:rPr>
        <w:t xml:space="preserve"> </w:t>
      </w:r>
      <w:proofErr w:type="gramStart"/>
      <w:r w:rsidRPr="00F7028B">
        <w:rPr>
          <w:sz w:val="16"/>
        </w:rPr>
        <w:t>often unstable</w:t>
      </w:r>
      <w:proofErr w:type="gramEnd"/>
      <w:r w:rsidRPr="00F7028B">
        <w:rPr>
          <w:sz w:val="16"/>
        </w:rPr>
        <w:t xml:space="preserve"> </w:t>
      </w:r>
      <w:r w:rsidRPr="00F7028B">
        <w:rPr>
          <w:rStyle w:val="StyleBoldUnderline"/>
        </w:rPr>
        <w:t>commodity market demands</w:t>
      </w:r>
      <w:r w:rsidRPr="00F7028B">
        <w:rPr>
          <w:sz w:val="16"/>
        </w:rPr>
        <w:t xml:space="preserve">. </w:t>
      </w:r>
      <w:r w:rsidRPr="00F7028B">
        <w:rPr>
          <w:rStyle w:val="StyleBoldUnderline"/>
          <w:highlight w:val="yellow"/>
        </w:rPr>
        <w:t>U.S. investment in the region is far more diversified and spans a range of value-added activities</w:t>
      </w:r>
      <w:r w:rsidRPr="00F7028B">
        <w:rPr>
          <w:sz w:val="16"/>
        </w:rPr>
        <w:t xml:space="preserve">, including manufacturing, finance, telecom, retail and other services. Going back to a comparison with the United States, while China accounts for 6.7% of the region’s total exports, the United States continues to be the largest buyer, with a 40% share. </w:t>
      </w:r>
      <w:r w:rsidRPr="00F7028B">
        <w:rPr>
          <w:rStyle w:val="StyleBoldUnderline"/>
          <w:highlight w:val="yellow"/>
        </w:rPr>
        <w:t>Latin America’s exports to the U.S. are more diversified and remain fairly balanced so it is better suited to survive a possible commodity cut-off in Latin America</w:t>
      </w:r>
      <w:r w:rsidRPr="00F7028B">
        <w:rPr>
          <w:sz w:val="16"/>
          <w:highlight w:val="yellow"/>
        </w:rPr>
        <w:t>.</w:t>
      </w:r>
      <w:r w:rsidRPr="00F7028B">
        <w:rPr>
          <w:sz w:val="16"/>
        </w:rPr>
        <w:t xml:space="preserve"> </w:t>
      </w:r>
      <w:r w:rsidRPr="00F7028B">
        <w:rPr>
          <w:rStyle w:val="StyleBoldUnderline"/>
        </w:rPr>
        <w:t>Roughly 24% of the region’s exports are raw materials</w:t>
      </w:r>
      <w:r w:rsidRPr="00F7028B">
        <w:rPr>
          <w:sz w:val="16"/>
        </w:rPr>
        <w:t xml:space="preserve">, another 12% consists of resource-based goods and 60% is manufactured products. Karen </w:t>
      </w:r>
      <w:proofErr w:type="spellStart"/>
      <w:r w:rsidRPr="00F7028B">
        <w:rPr>
          <w:sz w:val="16"/>
        </w:rPr>
        <w:t>Poniachik</w:t>
      </w:r>
      <w:proofErr w:type="spellEnd"/>
      <w:r w:rsidRPr="00F7028B">
        <w:rPr>
          <w:sz w:val="16"/>
        </w:rPr>
        <w:t xml:space="preserve"> of Latin Trade also sees enormous risks for the region: “</w:t>
      </w:r>
      <w:r w:rsidRPr="00F7028B">
        <w:rPr>
          <w:rStyle w:val="StyleBoldUnderline"/>
          <w:highlight w:val="yellow"/>
        </w:rPr>
        <w:t>The steep overvaluation of the region’s currencie</w:t>
      </w:r>
      <w:r w:rsidRPr="00F7028B">
        <w:rPr>
          <w:rStyle w:val="StyleBoldUnderline"/>
        </w:rPr>
        <w:t>s</w:t>
      </w:r>
      <w:r w:rsidRPr="00F7028B">
        <w:rPr>
          <w:sz w:val="16"/>
        </w:rPr>
        <w:t>—due in part to the flood of investment flows and export proceeds—</w:t>
      </w:r>
      <w:r w:rsidRPr="00F7028B">
        <w:rPr>
          <w:rStyle w:val="StyleBoldUnderline"/>
          <w:highlight w:val="yellow"/>
        </w:rPr>
        <w:t>is eroding the competitiveness of its higher-value added goods and services. This could in turn fuel its already high level of overdependence on commodities.”</w:t>
      </w:r>
    </w:p>
    <w:p w14:paraId="5C2089A8" w14:textId="77777777" w:rsidR="00F7028B" w:rsidRDefault="00F7028B" w:rsidP="00F7028B"/>
    <w:p w14:paraId="56F0A7DC" w14:textId="56B62DC6" w:rsidR="00F7028B" w:rsidRDefault="00A41D48" w:rsidP="00A41D48">
      <w:pPr>
        <w:pStyle w:val="Heading3"/>
      </w:pPr>
      <w:r>
        <w:t xml:space="preserve">Cant’ Solve Energy </w:t>
      </w:r>
      <w:proofErr w:type="spellStart"/>
      <w:r>
        <w:t>Affs</w:t>
      </w:r>
      <w:proofErr w:type="spellEnd"/>
      <w:r>
        <w:t xml:space="preserve"> </w:t>
      </w:r>
    </w:p>
    <w:p w14:paraId="2606F879" w14:textId="77777777" w:rsidR="00A41D48" w:rsidRDefault="00A41D48" w:rsidP="00A41D48"/>
    <w:p w14:paraId="7476F0E0" w14:textId="1647FAFA" w:rsidR="00A41D48" w:rsidRDefault="00A41D48" w:rsidP="00A41D48">
      <w:pPr>
        <w:pStyle w:val="Heading4"/>
      </w:pPr>
      <w:r>
        <w:t xml:space="preserve">China energy investment in Latin America fails – too focused on resource extraction, doesn’t promote growth, jacks the environment. </w:t>
      </w:r>
    </w:p>
    <w:p w14:paraId="18ADE9BF" w14:textId="77777777" w:rsidR="00A41D48" w:rsidRPr="002438F3" w:rsidRDefault="00A41D48" w:rsidP="00A41D48">
      <w:pPr>
        <w:rPr>
          <w:sz w:val="16"/>
          <w:szCs w:val="16"/>
        </w:rPr>
      </w:pPr>
      <w:r>
        <w:rPr>
          <w:rStyle w:val="StyleStyleBold12pt"/>
        </w:rPr>
        <w:t>Myers</w:t>
      </w:r>
      <w:r w:rsidRPr="002438F3">
        <w:rPr>
          <w:rStyle w:val="StyleStyleBold12pt"/>
        </w:rPr>
        <w:t xml:space="preserve"> 11</w:t>
      </w:r>
      <w:r w:rsidRPr="002438F3">
        <w:rPr>
          <w:sz w:val="16"/>
          <w:szCs w:val="16"/>
        </w:rPr>
        <w:t>. [</w:t>
      </w:r>
      <w:r>
        <w:rPr>
          <w:sz w:val="16"/>
          <w:szCs w:val="16"/>
        </w:rPr>
        <w:t>Margaret</w:t>
      </w:r>
      <w:r w:rsidRPr="002438F3">
        <w:rPr>
          <w:sz w:val="16"/>
          <w:szCs w:val="16"/>
        </w:rPr>
        <w:t xml:space="preserve">, </w:t>
      </w:r>
      <w:r w:rsidRPr="00A41D48">
        <w:rPr>
          <w:sz w:val="16"/>
        </w:rPr>
        <w:t>director of the China and Latin America program at the Inter-American Dialogue</w:t>
      </w:r>
      <w:r w:rsidRPr="002438F3">
        <w:rPr>
          <w:sz w:val="16"/>
          <w:szCs w:val="16"/>
        </w:rPr>
        <w:t>, "How is China changing Latin America's Energy Sector" Inter-American Dialogue -- July 22 -- www.thedialogue.org/page.cfm</w:t>
      </w:r>
      <w:proofErr w:type="gramStart"/>
      <w:r w:rsidRPr="002438F3">
        <w:rPr>
          <w:sz w:val="16"/>
          <w:szCs w:val="16"/>
        </w:rPr>
        <w:t>?pageID</w:t>
      </w:r>
      <w:proofErr w:type="gramEnd"/>
      <w:r w:rsidRPr="002438F3">
        <w:rPr>
          <w:sz w:val="16"/>
          <w:szCs w:val="16"/>
        </w:rPr>
        <w:t>=32&amp;pubID=2710]</w:t>
      </w:r>
    </w:p>
    <w:p w14:paraId="62ED08A5" w14:textId="77777777" w:rsidR="00A41D48" w:rsidRDefault="00A41D48" w:rsidP="00A41D48"/>
    <w:p w14:paraId="3A718DFD" w14:textId="77777777" w:rsidR="00A41D48" w:rsidRPr="00A41D48" w:rsidRDefault="00A41D48" w:rsidP="00A41D48">
      <w:pPr>
        <w:rPr>
          <w:sz w:val="16"/>
        </w:rPr>
      </w:pPr>
      <w:r w:rsidRPr="00A41D48">
        <w:rPr>
          <w:sz w:val="16"/>
        </w:rPr>
        <w:t xml:space="preserve">A: Margaret Myers, director of the China and Latin America program at the Inter-American Dialogue: "China promotes a 'win-win strategy' when dealing with Latin America, promising mutually beneficial bilateral relationships. Upon first glance, its recent agreements with Ecuador and Venezuela appear mutually beneficial. Having spurned other creditors, Ecuador and Venezuela are increasingly reliant upon China for infusions of capital. China uses 'loans-for-oil' and other investment mechanisms to stake claims to the region's natural resources. Its domestic urbanization and industrialization efforts are highly dependent upon resource imports from across the globe. Barring rapid political transition in Ecuador or Venezuela, or a significant economic downturn in China, these loan agreements are likely to materialize, and to be used according to loan stipulations. But the extent to which they will benefit Ecuador and Venezuela is less certain. </w:t>
      </w:r>
      <w:r w:rsidRPr="00A41D48">
        <w:rPr>
          <w:rStyle w:val="StyleBoldUnderline"/>
          <w:highlight w:val="yellow"/>
        </w:rPr>
        <w:t>The vast majority of China's investments in Latin America</w:t>
      </w:r>
      <w:r w:rsidRPr="00A41D48">
        <w:rPr>
          <w:rStyle w:val="StyleBoldUnderline"/>
        </w:rPr>
        <w:t xml:space="preserve"> either directly or indirectly </w:t>
      </w:r>
      <w:r w:rsidRPr="00A41D48">
        <w:rPr>
          <w:rStyle w:val="StyleBoldUnderline"/>
          <w:highlight w:val="yellow"/>
        </w:rPr>
        <w:t>support resource extraction</w:t>
      </w:r>
      <w:r w:rsidRPr="00A41D48">
        <w:rPr>
          <w:rStyle w:val="StyleBoldUnderline"/>
        </w:rPr>
        <w:t xml:space="preserve">. They are intended to guarantee China's natural resource supply over the next decade. </w:t>
      </w:r>
      <w:r w:rsidRPr="00A41D48">
        <w:rPr>
          <w:sz w:val="16"/>
        </w:rPr>
        <w:t xml:space="preserve">Countries like Chile, through sound macroeconomic policy and effective governance over the extractive sector, have benefited greatly from China's resource-related investment. But in the absence of institutional controls and macroeconomic foresight, </w:t>
      </w:r>
      <w:r w:rsidRPr="00A41D48">
        <w:rPr>
          <w:rStyle w:val="StyleBoldUnderline"/>
        </w:rPr>
        <w:t>oil</w:t>
      </w:r>
      <w:r w:rsidRPr="00A41D48">
        <w:rPr>
          <w:rStyle w:val="StyleBoldUnderline"/>
          <w:highlight w:val="yellow"/>
        </w:rPr>
        <w:t>-tied investments</w:t>
      </w:r>
      <w:r w:rsidRPr="00A41D48">
        <w:rPr>
          <w:rStyle w:val="StyleBoldUnderline"/>
        </w:rPr>
        <w:t xml:space="preserve"> in Ecuador and Venezuela </w:t>
      </w:r>
      <w:r w:rsidRPr="00A41D48">
        <w:rPr>
          <w:rStyle w:val="StyleBoldUnderline"/>
          <w:highlight w:val="yellow"/>
        </w:rPr>
        <w:t>are unlikely to generate long-term, sustainable growth</w:t>
      </w:r>
      <w:r w:rsidRPr="00A41D48">
        <w:rPr>
          <w:sz w:val="16"/>
        </w:rPr>
        <w:t xml:space="preserve">. </w:t>
      </w:r>
      <w:r w:rsidRPr="00A41D48">
        <w:rPr>
          <w:rStyle w:val="StyleBoldUnderline"/>
          <w:highlight w:val="yellow"/>
        </w:rPr>
        <w:t>Chinese funding may also have unexpected political or environmental impacts</w:t>
      </w:r>
      <w:r w:rsidRPr="00A41D48">
        <w:rPr>
          <w:sz w:val="16"/>
          <w:highlight w:val="yellow"/>
        </w:rPr>
        <w:t xml:space="preserve">. </w:t>
      </w:r>
      <w:r w:rsidRPr="00A41D48">
        <w:rPr>
          <w:rStyle w:val="StyleBoldUnderline"/>
          <w:highlight w:val="yellow"/>
        </w:rPr>
        <w:t>Many worry that environmental degradation will accompany China-funded projects</w:t>
      </w:r>
      <w:r w:rsidRPr="00A41D48">
        <w:rPr>
          <w:rStyle w:val="StyleBoldUnderline"/>
        </w:rPr>
        <w:t>.</w:t>
      </w:r>
      <w:r w:rsidRPr="00A41D48">
        <w:rPr>
          <w:sz w:val="16"/>
        </w:rPr>
        <w:t xml:space="preserve"> Also, Chinese loans thus far have enabled Correa and Chávez to increase spending on popular social and infrastructure projects, sustaining some degree of domestic political support. At present, few countries in Latin America would deny the immediate benefits of a </w:t>
      </w:r>
      <w:proofErr w:type="spellStart"/>
      <w:r w:rsidRPr="00A41D48">
        <w:rPr>
          <w:sz w:val="16"/>
        </w:rPr>
        <w:t>renminbi</w:t>
      </w:r>
      <w:proofErr w:type="spellEnd"/>
      <w:r w:rsidRPr="00A41D48">
        <w:rPr>
          <w:sz w:val="16"/>
        </w:rPr>
        <w:t xml:space="preserve"> infusion. Chinese investment in Latin America continues to promote growth, but long-term success will require strong institutions and responsible policy formulation. As Latin American diplomats in China have noted, recipients of Chinese investment must take measures to ensure that China's 'win-win' arrangements don't just mean China wins twice." </w:t>
      </w:r>
    </w:p>
    <w:p w14:paraId="627409EE" w14:textId="77777777" w:rsidR="00A41D48" w:rsidRPr="00A41D48" w:rsidRDefault="00A41D48" w:rsidP="00A41D48"/>
    <w:p w14:paraId="674DDF59" w14:textId="77777777" w:rsidR="00F7028B" w:rsidRPr="00F7028B" w:rsidRDefault="00F7028B" w:rsidP="00F7028B"/>
    <w:p w14:paraId="4DDDADF3" w14:textId="37868278" w:rsidR="0080397E" w:rsidRDefault="00432800" w:rsidP="00432800">
      <w:pPr>
        <w:pStyle w:val="Heading3"/>
      </w:pPr>
      <w:r>
        <w:t xml:space="preserve">Venezuela </w:t>
      </w:r>
      <w:proofErr w:type="spellStart"/>
      <w:r>
        <w:t>Aff</w:t>
      </w:r>
      <w:proofErr w:type="spellEnd"/>
      <w:r>
        <w:t xml:space="preserve">: China </w:t>
      </w:r>
      <w:r>
        <w:sym w:font="Wingdings" w:char="F0E0"/>
      </w:r>
      <w:r>
        <w:t xml:space="preserve"> Backlash </w:t>
      </w:r>
    </w:p>
    <w:p w14:paraId="3E481979" w14:textId="77777777" w:rsidR="00432800" w:rsidRDefault="00432800" w:rsidP="00432800"/>
    <w:p w14:paraId="6F0615AA" w14:textId="040015FD" w:rsidR="00432800" w:rsidRDefault="00432800" w:rsidP="00432800">
      <w:pPr>
        <w:pStyle w:val="Heading4"/>
      </w:pPr>
      <w:r>
        <w:t xml:space="preserve">Chinese aid causes backlash – seen as swindling. </w:t>
      </w:r>
    </w:p>
    <w:p w14:paraId="12583EEA" w14:textId="43881595" w:rsidR="00432800" w:rsidRPr="00432800" w:rsidRDefault="00432800" w:rsidP="00432800">
      <w:pPr>
        <w:rPr>
          <w:sz w:val="16"/>
          <w:szCs w:val="16"/>
        </w:rPr>
      </w:pPr>
      <w:r w:rsidRPr="00432800">
        <w:rPr>
          <w:rStyle w:val="StyleStyleBold12pt"/>
        </w:rPr>
        <w:t xml:space="preserve">Romero and </w:t>
      </w:r>
      <w:proofErr w:type="spellStart"/>
      <w:r w:rsidRPr="00432800">
        <w:rPr>
          <w:rStyle w:val="StyleStyleBold12pt"/>
        </w:rPr>
        <w:t>Barrionuevo</w:t>
      </w:r>
      <w:proofErr w:type="spellEnd"/>
      <w:r w:rsidRPr="00432800">
        <w:rPr>
          <w:rStyle w:val="StyleStyleBold12pt"/>
        </w:rPr>
        <w:t xml:space="preserve"> 9</w:t>
      </w:r>
      <w:r w:rsidRPr="00432800">
        <w:rPr>
          <w:sz w:val="16"/>
          <w:szCs w:val="16"/>
        </w:rPr>
        <w:t>. [Simon, Brazil bureau chief, Alexei, journalist, "Deals help China expand sway in Latin America" New York Times -- April 15 -- www.nytimes.com/2009/04/16/world/16chinaloan.html</w:t>
      </w:r>
      <w:proofErr w:type="gramStart"/>
      <w:r w:rsidRPr="00432800">
        <w:rPr>
          <w:sz w:val="16"/>
          <w:szCs w:val="16"/>
        </w:rPr>
        <w:t>?_</w:t>
      </w:r>
      <w:proofErr w:type="gramEnd"/>
      <w:r w:rsidRPr="00432800">
        <w:rPr>
          <w:sz w:val="16"/>
          <w:szCs w:val="16"/>
        </w:rPr>
        <w:t>r=0]</w:t>
      </w:r>
    </w:p>
    <w:p w14:paraId="49694D60" w14:textId="77777777" w:rsidR="00432800" w:rsidRDefault="00432800" w:rsidP="00432800"/>
    <w:p w14:paraId="162A0D8B" w14:textId="2728203B" w:rsidR="00432800" w:rsidRPr="00432800" w:rsidRDefault="00432800" w:rsidP="00432800">
      <w:pPr>
        <w:rPr>
          <w:rStyle w:val="StyleBoldUnderline"/>
        </w:rPr>
      </w:pPr>
      <w:r w:rsidRPr="00432800">
        <w:rPr>
          <w:sz w:val="16"/>
        </w:rPr>
        <w:t xml:space="preserve">Mr. Chávez’s government contends the Chinese aid differs from other multilateral loans because it comes without strings attached, like scrutiny of internal finances. But </w:t>
      </w:r>
      <w:r w:rsidRPr="003144E2">
        <w:rPr>
          <w:rStyle w:val="StyleBoldUnderline"/>
          <w:highlight w:val="yellow"/>
        </w:rPr>
        <w:t>the Chinese fund has generated criticism among his opponents, who view it as an affront to Venezuela’s sovereignty</w:t>
      </w:r>
      <w:proofErr w:type="gramStart"/>
      <w:r w:rsidRPr="003144E2">
        <w:rPr>
          <w:sz w:val="16"/>
          <w:highlight w:val="yellow"/>
        </w:rPr>
        <w:t>.</w:t>
      </w:r>
      <w:r w:rsidRPr="003144E2">
        <w:rPr>
          <w:sz w:val="12"/>
          <w:highlight w:val="yellow"/>
        </w:rPr>
        <w:t>¶</w:t>
      </w:r>
      <w:proofErr w:type="gramEnd"/>
      <w:r w:rsidRPr="003144E2">
        <w:rPr>
          <w:sz w:val="16"/>
          <w:highlight w:val="yellow"/>
        </w:rPr>
        <w:t xml:space="preserve"> “</w:t>
      </w:r>
      <w:r w:rsidRPr="003144E2">
        <w:rPr>
          <w:rStyle w:val="Emphasis"/>
          <w:highlight w:val="yellow"/>
        </w:rPr>
        <w:t>The fund is a swindle to the nation,”</w:t>
      </w:r>
      <w:r w:rsidRPr="003144E2">
        <w:rPr>
          <w:sz w:val="16"/>
          <w:highlight w:val="yellow"/>
        </w:rPr>
        <w:t xml:space="preserve"> </w:t>
      </w:r>
      <w:r w:rsidRPr="003144E2">
        <w:rPr>
          <w:rStyle w:val="StyleBoldUnderline"/>
          <w:highlight w:val="yellow"/>
        </w:rPr>
        <w:t>said</w:t>
      </w:r>
      <w:r w:rsidRPr="00432800">
        <w:rPr>
          <w:sz w:val="16"/>
        </w:rPr>
        <w:t xml:space="preserve"> Luis </w:t>
      </w:r>
      <w:proofErr w:type="spellStart"/>
      <w:r w:rsidRPr="003144E2">
        <w:rPr>
          <w:rStyle w:val="StyleBoldUnderline"/>
          <w:highlight w:val="yellow"/>
        </w:rPr>
        <w:t>Díaz</w:t>
      </w:r>
      <w:proofErr w:type="spellEnd"/>
      <w:r w:rsidRPr="00432800">
        <w:rPr>
          <w:sz w:val="16"/>
        </w:rPr>
        <w:t xml:space="preserve">, a lawmaker </w:t>
      </w:r>
      <w:r w:rsidRPr="003144E2">
        <w:rPr>
          <w:rStyle w:val="StyleBoldUnderline"/>
          <w:highlight w:val="yellow"/>
        </w:rPr>
        <w:t>who claims that China locked in low prices for the oil Venezuela is using as repayment.</w:t>
      </w:r>
    </w:p>
    <w:p w14:paraId="66565AAC" w14:textId="77777777" w:rsidR="00432800" w:rsidRDefault="00432800" w:rsidP="00432800"/>
    <w:p w14:paraId="5E724CBB" w14:textId="77777777" w:rsidR="00432800" w:rsidRDefault="00432800" w:rsidP="00432800"/>
    <w:p w14:paraId="19E155C6" w14:textId="4C549B27" w:rsidR="00432800" w:rsidRDefault="009C57E6" w:rsidP="009C57E6">
      <w:pPr>
        <w:pStyle w:val="Heading3"/>
      </w:pPr>
      <w:r>
        <w:t xml:space="preserve">Venezuela </w:t>
      </w:r>
      <w:proofErr w:type="spellStart"/>
      <w:r>
        <w:t>Aff</w:t>
      </w:r>
      <w:proofErr w:type="spellEnd"/>
      <w:r>
        <w:t xml:space="preserve">: China Can’t Solve </w:t>
      </w:r>
    </w:p>
    <w:p w14:paraId="64D1122A" w14:textId="77777777" w:rsidR="009C57E6" w:rsidRDefault="009C57E6" w:rsidP="009C57E6"/>
    <w:p w14:paraId="43B2BDC8" w14:textId="727E6AC8" w:rsidR="009C57E6" w:rsidRDefault="009C57E6" w:rsidP="009C57E6">
      <w:pPr>
        <w:pStyle w:val="Heading4"/>
      </w:pPr>
      <w:r>
        <w:t xml:space="preserve">China can’t solve Venezuelan oil – no expertise or resources for crude oil. </w:t>
      </w:r>
    </w:p>
    <w:p w14:paraId="76D37ED4" w14:textId="5A0943CE" w:rsidR="009C57E6" w:rsidRPr="009C57E6" w:rsidRDefault="009C57E6" w:rsidP="009C57E6">
      <w:pPr>
        <w:rPr>
          <w:sz w:val="16"/>
          <w:szCs w:val="16"/>
        </w:rPr>
      </w:pPr>
      <w:r w:rsidRPr="009C57E6">
        <w:rPr>
          <w:rStyle w:val="StyleStyleBold12pt"/>
        </w:rPr>
        <w:t>Dominguez 6</w:t>
      </w:r>
      <w:r w:rsidRPr="009C57E6">
        <w:rPr>
          <w:sz w:val="16"/>
          <w:szCs w:val="16"/>
        </w:rPr>
        <w:t xml:space="preserve">. [Jorge, Professor @ Harvard’s </w:t>
      </w:r>
      <w:proofErr w:type="spellStart"/>
      <w:r w:rsidRPr="009C57E6">
        <w:rPr>
          <w:sz w:val="16"/>
          <w:szCs w:val="16"/>
        </w:rPr>
        <w:t>Weatherhead</w:t>
      </w:r>
      <w:proofErr w:type="spellEnd"/>
      <w:r w:rsidRPr="009C57E6">
        <w:rPr>
          <w:sz w:val="16"/>
          <w:szCs w:val="16"/>
        </w:rPr>
        <w:t xml:space="preserve"> Center for International Affairs, "China's Relations With Latin America: Shared Gains, Asymmetric Hopes" Inter-American Dialogue Working Paper -- June -- www.thedialogue.org/PublicationFiles/china.pdf]</w:t>
      </w:r>
    </w:p>
    <w:p w14:paraId="2D3C5663" w14:textId="77777777" w:rsidR="009C57E6" w:rsidRDefault="009C57E6" w:rsidP="009C57E6"/>
    <w:p w14:paraId="13D88968" w14:textId="317694EF" w:rsidR="009C57E6" w:rsidRDefault="009C57E6" w:rsidP="009C57E6">
      <w:pPr>
        <w:rPr>
          <w:sz w:val="16"/>
        </w:rPr>
      </w:pPr>
      <w:r w:rsidRPr="00201C9E">
        <w:rPr>
          <w:rStyle w:val="StyleBoldUnderline"/>
          <w:highlight w:val="yellow"/>
        </w:rPr>
        <w:t>There are</w:t>
      </w:r>
      <w:r w:rsidRPr="009C57E6">
        <w:rPr>
          <w:sz w:val="16"/>
        </w:rPr>
        <w:t xml:space="preserve"> also </w:t>
      </w:r>
      <w:r w:rsidRPr="00201C9E">
        <w:rPr>
          <w:rStyle w:val="Emphasis"/>
          <w:highlight w:val="yellow"/>
        </w:rPr>
        <w:t>technical difficulties</w:t>
      </w:r>
      <w:r w:rsidRPr="009C57E6">
        <w:rPr>
          <w:sz w:val="16"/>
        </w:rPr>
        <w:t xml:space="preserve">. </w:t>
      </w:r>
      <w:r w:rsidRPr="009C57E6">
        <w:rPr>
          <w:rStyle w:val="StyleBoldUnderline"/>
        </w:rPr>
        <w:t xml:space="preserve">Most </w:t>
      </w:r>
      <w:r w:rsidRPr="009C57E6">
        <w:rPr>
          <w:rStyle w:val="StyleBoldUnderline"/>
          <w:sz w:val="12"/>
          <w:u w:val="none"/>
        </w:rPr>
        <w:t>¶</w:t>
      </w:r>
      <w:r w:rsidRPr="009C57E6">
        <w:rPr>
          <w:rStyle w:val="StyleBoldUnderline"/>
        </w:rPr>
        <w:t xml:space="preserve"> of </w:t>
      </w:r>
      <w:r w:rsidRPr="00201C9E">
        <w:rPr>
          <w:rStyle w:val="StyleBoldUnderline"/>
          <w:highlight w:val="yellow"/>
        </w:rPr>
        <w:t>Venezuelan oil reserves are heavy crudes</w:t>
      </w:r>
      <w:r w:rsidRPr="009C57E6">
        <w:rPr>
          <w:sz w:val="16"/>
        </w:rPr>
        <w:t xml:space="preserve">, </w:t>
      </w:r>
      <w:r w:rsidRPr="009C57E6">
        <w:rPr>
          <w:sz w:val="12"/>
        </w:rPr>
        <w:t>¶</w:t>
      </w:r>
      <w:r w:rsidRPr="009C57E6">
        <w:rPr>
          <w:sz w:val="16"/>
        </w:rPr>
        <w:t xml:space="preserve"> </w:t>
      </w:r>
      <w:proofErr w:type="gramStart"/>
      <w:r w:rsidRPr="009C57E6">
        <w:rPr>
          <w:sz w:val="16"/>
        </w:rPr>
        <w:t>which</w:t>
      </w:r>
      <w:proofErr w:type="gramEnd"/>
      <w:r w:rsidRPr="009C57E6">
        <w:rPr>
          <w:sz w:val="16"/>
        </w:rPr>
        <w:t xml:space="preserve"> is low-grade sulfur-rich oil. </w:t>
      </w:r>
      <w:r w:rsidRPr="00201C9E">
        <w:rPr>
          <w:rStyle w:val="StyleBoldUnderline"/>
          <w:highlight w:val="yellow"/>
        </w:rPr>
        <w:t xml:space="preserve">Much of </w:t>
      </w:r>
      <w:r w:rsidRPr="00201C9E">
        <w:rPr>
          <w:rStyle w:val="StyleBoldUnderline"/>
          <w:sz w:val="12"/>
          <w:highlight w:val="yellow"/>
          <w:u w:val="none"/>
        </w:rPr>
        <w:t>¶</w:t>
      </w:r>
      <w:r w:rsidRPr="00201C9E">
        <w:rPr>
          <w:rStyle w:val="StyleBoldUnderline"/>
          <w:highlight w:val="yellow"/>
        </w:rPr>
        <w:t xml:space="preserve"> the world’s refining capacity, especially in </w:t>
      </w:r>
      <w:r w:rsidRPr="00201C9E">
        <w:rPr>
          <w:rStyle w:val="StyleBoldUnderline"/>
          <w:sz w:val="12"/>
          <w:highlight w:val="yellow"/>
          <w:u w:val="none"/>
        </w:rPr>
        <w:t>¶</w:t>
      </w:r>
      <w:r w:rsidRPr="00201C9E">
        <w:rPr>
          <w:rStyle w:val="StyleBoldUnderline"/>
          <w:highlight w:val="yellow"/>
        </w:rPr>
        <w:t xml:space="preserve"> China</w:t>
      </w:r>
      <w:r w:rsidRPr="00201C9E">
        <w:rPr>
          <w:sz w:val="16"/>
          <w:highlight w:val="yellow"/>
        </w:rPr>
        <w:t xml:space="preserve">, </w:t>
      </w:r>
      <w:r w:rsidRPr="00201C9E">
        <w:rPr>
          <w:rStyle w:val="StyleBoldUnderline"/>
          <w:highlight w:val="yellow"/>
        </w:rPr>
        <w:t xml:space="preserve">cannot easily generate gasoline and </w:t>
      </w:r>
      <w:r w:rsidRPr="00201C9E">
        <w:rPr>
          <w:rStyle w:val="StyleBoldUnderline"/>
          <w:sz w:val="12"/>
          <w:highlight w:val="yellow"/>
          <w:u w:val="none"/>
        </w:rPr>
        <w:t>¶</w:t>
      </w:r>
      <w:r w:rsidRPr="00201C9E">
        <w:rPr>
          <w:rStyle w:val="StyleBoldUnderline"/>
          <w:highlight w:val="yellow"/>
        </w:rPr>
        <w:t xml:space="preserve"> heating oil from such petroleum</w:t>
      </w:r>
      <w:r w:rsidRPr="009C57E6">
        <w:rPr>
          <w:sz w:val="16"/>
        </w:rPr>
        <w:t xml:space="preserve">.71 </w:t>
      </w:r>
      <w:r w:rsidRPr="00201C9E">
        <w:rPr>
          <w:rStyle w:val="StyleBoldUnderline"/>
          <w:highlight w:val="yellow"/>
        </w:rPr>
        <w:t>Building</w:t>
      </w:r>
      <w:r w:rsidRPr="009C57E6">
        <w:rPr>
          <w:rStyle w:val="StyleBoldUnderline"/>
        </w:rPr>
        <w:t xml:space="preserve"> </w:t>
      </w:r>
      <w:r w:rsidRPr="009C57E6">
        <w:rPr>
          <w:rStyle w:val="StyleBoldUnderline"/>
          <w:sz w:val="12"/>
          <w:u w:val="none"/>
        </w:rPr>
        <w:t>¶</w:t>
      </w:r>
      <w:r w:rsidRPr="009C57E6">
        <w:rPr>
          <w:rStyle w:val="StyleBoldUnderline"/>
        </w:rPr>
        <w:t xml:space="preserve"> or upgrading </w:t>
      </w:r>
      <w:r w:rsidRPr="00201C9E">
        <w:rPr>
          <w:rStyle w:val="StyleBoldUnderline"/>
          <w:highlight w:val="yellow"/>
        </w:rPr>
        <w:t>refineries</w:t>
      </w:r>
      <w:r w:rsidRPr="009C57E6">
        <w:rPr>
          <w:rStyle w:val="StyleBoldUnderline"/>
        </w:rPr>
        <w:t xml:space="preserve"> suitable </w:t>
      </w:r>
      <w:r w:rsidRPr="00201C9E">
        <w:rPr>
          <w:rStyle w:val="StyleBoldUnderline"/>
          <w:highlight w:val="yellow"/>
        </w:rPr>
        <w:t>for</w:t>
      </w:r>
      <w:r w:rsidRPr="009C57E6">
        <w:rPr>
          <w:rStyle w:val="StyleBoldUnderline"/>
        </w:rPr>
        <w:t xml:space="preserve"> refining </w:t>
      </w:r>
      <w:r w:rsidRPr="009C57E6">
        <w:rPr>
          <w:rStyle w:val="StyleBoldUnderline"/>
          <w:sz w:val="12"/>
          <w:u w:val="none"/>
        </w:rPr>
        <w:t>¶</w:t>
      </w:r>
      <w:r w:rsidRPr="009C57E6">
        <w:rPr>
          <w:rStyle w:val="StyleBoldUnderline"/>
        </w:rPr>
        <w:t xml:space="preserve"> </w:t>
      </w:r>
      <w:r w:rsidRPr="00201C9E">
        <w:rPr>
          <w:rStyle w:val="StyleBoldUnderline"/>
          <w:highlight w:val="yellow"/>
        </w:rPr>
        <w:t xml:space="preserve">heavy crude in China would take time and </w:t>
      </w:r>
      <w:r w:rsidRPr="00201C9E">
        <w:rPr>
          <w:rStyle w:val="StyleBoldUnderline"/>
          <w:sz w:val="12"/>
          <w:highlight w:val="yellow"/>
          <w:u w:val="none"/>
        </w:rPr>
        <w:t>¶</w:t>
      </w:r>
      <w:r w:rsidRPr="00201C9E">
        <w:rPr>
          <w:rStyle w:val="StyleBoldUnderline"/>
          <w:highlight w:val="yellow"/>
        </w:rPr>
        <w:t xml:space="preserve"> be very expensive</w:t>
      </w:r>
      <w:r w:rsidRPr="009C57E6">
        <w:rPr>
          <w:sz w:val="16"/>
        </w:rPr>
        <w:t xml:space="preserve">. </w:t>
      </w:r>
      <w:r w:rsidRPr="009C57E6">
        <w:rPr>
          <w:rStyle w:val="StyleBoldUnderline"/>
        </w:rPr>
        <w:t xml:space="preserve">Most existing refineries </w:t>
      </w:r>
      <w:r w:rsidRPr="009C57E6">
        <w:rPr>
          <w:rStyle w:val="StyleBoldUnderline"/>
          <w:sz w:val="12"/>
          <w:u w:val="none"/>
        </w:rPr>
        <w:t>¶</w:t>
      </w:r>
      <w:r w:rsidRPr="009C57E6">
        <w:rPr>
          <w:rStyle w:val="StyleBoldUnderline"/>
        </w:rPr>
        <w:t xml:space="preserve"> in China are small and away from southern coastal areas where demand is highest</w:t>
      </w:r>
      <w:r w:rsidRPr="009C57E6">
        <w:rPr>
          <w:sz w:val="16"/>
        </w:rPr>
        <w:t xml:space="preserve">. </w:t>
      </w:r>
      <w:r w:rsidRPr="009C57E6">
        <w:rPr>
          <w:sz w:val="12"/>
        </w:rPr>
        <w:t>¶</w:t>
      </w:r>
      <w:r w:rsidRPr="009C57E6">
        <w:rPr>
          <w:sz w:val="16"/>
        </w:rPr>
        <w:t xml:space="preserve"> PDVSA has invested in refineries appropriate for such heavy crudes in Venezuela and, </w:t>
      </w:r>
      <w:r w:rsidRPr="009C57E6">
        <w:rPr>
          <w:sz w:val="12"/>
        </w:rPr>
        <w:t>¶</w:t>
      </w:r>
      <w:r w:rsidRPr="009C57E6">
        <w:rPr>
          <w:sz w:val="16"/>
        </w:rPr>
        <w:t xml:space="preserve"> through its CITGO subsidiary (purchased </w:t>
      </w:r>
      <w:r w:rsidRPr="009C57E6">
        <w:rPr>
          <w:sz w:val="12"/>
        </w:rPr>
        <w:t>¶</w:t>
      </w:r>
      <w:r w:rsidRPr="009C57E6">
        <w:rPr>
          <w:sz w:val="16"/>
        </w:rPr>
        <w:t xml:space="preserve"> in 1986), in the United States.72 Chávez has </w:t>
      </w:r>
      <w:r w:rsidRPr="009C57E6">
        <w:rPr>
          <w:sz w:val="12"/>
        </w:rPr>
        <w:t>¶</w:t>
      </w:r>
      <w:r w:rsidRPr="009C57E6">
        <w:rPr>
          <w:sz w:val="16"/>
        </w:rPr>
        <w:t xml:space="preserve"> voiced an interest in selling CITGO, among </w:t>
      </w:r>
      <w:r w:rsidRPr="009C57E6">
        <w:rPr>
          <w:sz w:val="12"/>
        </w:rPr>
        <w:t>¶</w:t>
      </w:r>
      <w:r w:rsidRPr="009C57E6">
        <w:rPr>
          <w:sz w:val="16"/>
        </w:rPr>
        <w:t xml:space="preserve"> others to the Chinese National Offshore </w:t>
      </w:r>
      <w:r w:rsidRPr="009C57E6">
        <w:rPr>
          <w:sz w:val="12"/>
        </w:rPr>
        <w:t>¶</w:t>
      </w:r>
      <w:r w:rsidRPr="009C57E6">
        <w:rPr>
          <w:sz w:val="16"/>
        </w:rPr>
        <w:t xml:space="preserve"> Oil Company; the United States vetoed </w:t>
      </w:r>
      <w:r w:rsidRPr="009C57E6">
        <w:rPr>
          <w:sz w:val="12"/>
        </w:rPr>
        <w:t>¶</w:t>
      </w:r>
      <w:r w:rsidRPr="009C57E6">
        <w:rPr>
          <w:sz w:val="16"/>
        </w:rPr>
        <w:t xml:space="preserve"> this deal. Given the petroleum market, </w:t>
      </w:r>
      <w:r w:rsidRPr="009C57E6">
        <w:rPr>
          <w:sz w:val="12"/>
        </w:rPr>
        <w:t>¶</w:t>
      </w:r>
      <w:r w:rsidRPr="009C57E6">
        <w:rPr>
          <w:sz w:val="16"/>
        </w:rPr>
        <w:t xml:space="preserve"> however, PDVSA could find other buyers; </w:t>
      </w:r>
      <w:r w:rsidRPr="009C57E6">
        <w:rPr>
          <w:sz w:val="12"/>
        </w:rPr>
        <w:t>¶</w:t>
      </w:r>
      <w:r w:rsidRPr="009C57E6">
        <w:rPr>
          <w:sz w:val="16"/>
        </w:rPr>
        <w:t xml:space="preserve"> Chávez’s motivation may be to free PDVSA </w:t>
      </w:r>
      <w:r w:rsidRPr="009C57E6">
        <w:rPr>
          <w:sz w:val="12"/>
        </w:rPr>
        <w:t>¶</w:t>
      </w:r>
      <w:r w:rsidRPr="009C57E6">
        <w:rPr>
          <w:sz w:val="16"/>
        </w:rPr>
        <w:t xml:space="preserve"> from having to provide audited annual </w:t>
      </w:r>
      <w:r w:rsidRPr="009C57E6">
        <w:rPr>
          <w:sz w:val="12"/>
        </w:rPr>
        <w:t>¶</w:t>
      </w:r>
      <w:r w:rsidRPr="009C57E6">
        <w:rPr>
          <w:sz w:val="16"/>
        </w:rPr>
        <w:t xml:space="preserve"> financial statements to the U.S. Securities </w:t>
      </w:r>
      <w:r w:rsidRPr="009C57E6">
        <w:rPr>
          <w:sz w:val="12"/>
        </w:rPr>
        <w:t>¶</w:t>
      </w:r>
      <w:r w:rsidRPr="009C57E6">
        <w:rPr>
          <w:sz w:val="16"/>
        </w:rPr>
        <w:t xml:space="preserve"> and Exchange Commission, enabling </w:t>
      </w:r>
      <w:r w:rsidRPr="009C57E6">
        <w:rPr>
          <w:sz w:val="12"/>
        </w:rPr>
        <w:t>¶</w:t>
      </w:r>
      <w:r w:rsidRPr="009C57E6">
        <w:rPr>
          <w:sz w:val="16"/>
        </w:rPr>
        <w:t xml:space="preserve"> PDVSA to operate with greater secrecy.73</w:t>
      </w:r>
      <w:r w:rsidRPr="009C57E6">
        <w:rPr>
          <w:sz w:val="12"/>
        </w:rPr>
        <w:t>¶</w:t>
      </w:r>
      <w:r w:rsidRPr="009C57E6">
        <w:rPr>
          <w:sz w:val="16"/>
        </w:rPr>
        <w:t xml:space="preserve"> Shipping petroleum to China, no matter </w:t>
      </w:r>
      <w:r w:rsidRPr="009C57E6">
        <w:rPr>
          <w:sz w:val="12"/>
        </w:rPr>
        <w:t>¶</w:t>
      </w:r>
      <w:r w:rsidRPr="009C57E6">
        <w:rPr>
          <w:sz w:val="16"/>
        </w:rPr>
        <w:t xml:space="preserve"> where it is refined, moreover, is expensive. </w:t>
      </w:r>
      <w:r w:rsidRPr="009C57E6">
        <w:rPr>
          <w:sz w:val="12"/>
        </w:rPr>
        <w:t>¶</w:t>
      </w:r>
      <w:r w:rsidRPr="009C57E6">
        <w:rPr>
          <w:sz w:val="16"/>
        </w:rPr>
        <w:t xml:space="preserve"> </w:t>
      </w:r>
      <w:r w:rsidRPr="00201C9E">
        <w:rPr>
          <w:rStyle w:val="StyleBoldUnderline"/>
          <w:highlight w:val="yellow"/>
        </w:rPr>
        <w:t>Transportation costs are high to China, but</w:t>
      </w:r>
      <w:r w:rsidRPr="00201C9E">
        <w:rPr>
          <w:rStyle w:val="StyleBoldUnderline"/>
          <w:sz w:val="12"/>
          <w:highlight w:val="yellow"/>
          <w:u w:val="none"/>
        </w:rPr>
        <w:t>¶</w:t>
      </w:r>
      <w:r w:rsidRPr="00201C9E">
        <w:rPr>
          <w:rStyle w:val="StyleBoldUnderline"/>
          <w:highlight w:val="yellow"/>
        </w:rPr>
        <w:t xml:space="preserve"> they are low to the U</w:t>
      </w:r>
      <w:r w:rsidRPr="009C57E6">
        <w:rPr>
          <w:rStyle w:val="StyleBoldUnderline"/>
        </w:rPr>
        <w:t xml:space="preserve">nited </w:t>
      </w:r>
      <w:r w:rsidRPr="00201C9E">
        <w:rPr>
          <w:rStyle w:val="StyleBoldUnderline"/>
          <w:highlight w:val="yellow"/>
        </w:rPr>
        <w:t>S</w:t>
      </w:r>
      <w:r w:rsidRPr="009C57E6">
        <w:rPr>
          <w:rStyle w:val="StyleBoldUnderline"/>
        </w:rPr>
        <w:t>tates</w:t>
      </w:r>
      <w:r w:rsidRPr="009C57E6">
        <w:rPr>
          <w:sz w:val="16"/>
        </w:rPr>
        <w:t xml:space="preserve">. </w:t>
      </w:r>
      <w:r w:rsidRPr="009C57E6">
        <w:rPr>
          <w:rStyle w:val="StyleBoldUnderline"/>
        </w:rPr>
        <w:t xml:space="preserve">It takes </w:t>
      </w:r>
      <w:r w:rsidRPr="009C57E6">
        <w:rPr>
          <w:rStyle w:val="StyleBoldUnderline"/>
          <w:sz w:val="12"/>
          <w:u w:val="none"/>
        </w:rPr>
        <w:t>¶</w:t>
      </w:r>
      <w:r w:rsidRPr="009C57E6">
        <w:rPr>
          <w:rStyle w:val="StyleBoldUnderline"/>
        </w:rPr>
        <w:t xml:space="preserve"> forty days for Venezuelan petroleum to </w:t>
      </w:r>
      <w:r w:rsidRPr="009C57E6">
        <w:rPr>
          <w:rStyle w:val="StyleBoldUnderline"/>
          <w:sz w:val="12"/>
          <w:u w:val="none"/>
        </w:rPr>
        <w:t>¶</w:t>
      </w:r>
      <w:r w:rsidRPr="009C57E6">
        <w:rPr>
          <w:rStyle w:val="StyleBoldUnderline"/>
        </w:rPr>
        <w:t xml:space="preserve"> </w:t>
      </w:r>
      <w:proofErr w:type="gramStart"/>
      <w:r w:rsidRPr="009C57E6">
        <w:rPr>
          <w:rStyle w:val="StyleBoldUnderline"/>
        </w:rPr>
        <w:t>reach</w:t>
      </w:r>
      <w:proofErr w:type="gramEnd"/>
      <w:r w:rsidRPr="009C57E6">
        <w:rPr>
          <w:rStyle w:val="StyleBoldUnderline"/>
        </w:rPr>
        <w:t xml:space="preserve"> China (seven days to reach the United </w:t>
      </w:r>
      <w:r w:rsidRPr="009C57E6">
        <w:rPr>
          <w:rStyle w:val="StyleBoldUnderline"/>
          <w:sz w:val="12"/>
          <w:u w:val="none"/>
        </w:rPr>
        <w:t>¶</w:t>
      </w:r>
      <w:r w:rsidRPr="009C57E6">
        <w:rPr>
          <w:rStyle w:val="StyleBoldUnderline"/>
        </w:rPr>
        <w:t xml:space="preserve"> States) because oil supertankers are too large </w:t>
      </w:r>
      <w:r w:rsidRPr="009C57E6">
        <w:rPr>
          <w:rStyle w:val="StyleBoldUnderline"/>
          <w:sz w:val="12"/>
          <w:u w:val="none"/>
        </w:rPr>
        <w:t>¶</w:t>
      </w:r>
      <w:r w:rsidRPr="009C57E6">
        <w:rPr>
          <w:rStyle w:val="StyleBoldUnderline"/>
        </w:rPr>
        <w:t xml:space="preserve"> to transit the Panama canal</w:t>
      </w:r>
      <w:r w:rsidRPr="009C57E6">
        <w:rPr>
          <w:sz w:val="16"/>
        </w:rPr>
        <w:t xml:space="preserve">. China’s main </w:t>
      </w:r>
      <w:r w:rsidRPr="009C57E6">
        <w:rPr>
          <w:sz w:val="12"/>
        </w:rPr>
        <w:t>¶</w:t>
      </w:r>
      <w:r w:rsidRPr="009C57E6">
        <w:rPr>
          <w:sz w:val="16"/>
        </w:rPr>
        <w:t xml:space="preserve"> comparative advantage is its possible political commitment.</w:t>
      </w:r>
    </w:p>
    <w:p w14:paraId="14AF4187" w14:textId="77777777" w:rsidR="003D499D" w:rsidRDefault="003D499D" w:rsidP="009C57E6">
      <w:pPr>
        <w:rPr>
          <w:sz w:val="16"/>
        </w:rPr>
      </w:pPr>
    </w:p>
    <w:p w14:paraId="2271A286" w14:textId="2A73A292" w:rsidR="003D499D" w:rsidRDefault="003D499D" w:rsidP="003D499D">
      <w:pPr>
        <w:pStyle w:val="Heading3"/>
      </w:pPr>
      <w:r>
        <w:t xml:space="preserve">Mexico </w:t>
      </w:r>
      <w:proofErr w:type="spellStart"/>
      <w:r>
        <w:t>Aff</w:t>
      </w:r>
      <w:proofErr w:type="spellEnd"/>
      <w:r>
        <w:t xml:space="preserve">: China </w:t>
      </w:r>
      <w:r w:rsidRPr="003D499D">
        <w:sym w:font="Wingdings" w:char="F0E0"/>
      </w:r>
      <w:r>
        <w:t xml:space="preserve"> Backlash </w:t>
      </w:r>
    </w:p>
    <w:p w14:paraId="31308046" w14:textId="77777777" w:rsidR="003D499D" w:rsidRDefault="003D499D" w:rsidP="003D499D"/>
    <w:p w14:paraId="2CB5D0FA" w14:textId="20BF2609" w:rsidR="003D499D" w:rsidRDefault="003D499D" w:rsidP="003D499D">
      <w:pPr>
        <w:pStyle w:val="Heading4"/>
      </w:pPr>
      <w:r>
        <w:t xml:space="preserve">Mexico says no to China – bad relations. </w:t>
      </w:r>
    </w:p>
    <w:p w14:paraId="6022F7BE" w14:textId="2D51761D" w:rsidR="003D499D" w:rsidRPr="003D499D" w:rsidRDefault="003D499D" w:rsidP="003D499D">
      <w:pPr>
        <w:rPr>
          <w:sz w:val="16"/>
          <w:szCs w:val="16"/>
        </w:rPr>
      </w:pPr>
      <w:r w:rsidRPr="003D499D">
        <w:rPr>
          <w:rStyle w:val="StyleStyleBold12pt"/>
        </w:rPr>
        <w:t>McKinley 5</w:t>
      </w:r>
      <w:r w:rsidRPr="003D499D">
        <w:rPr>
          <w:sz w:val="16"/>
          <w:szCs w:val="16"/>
        </w:rPr>
        <w:t xml:space="preserve">. [James, </w:t>
      </w:r>
      <w:r w:rsidR="0055442C">
        <w:rPr>
          <w:sz w:val="16"/>
          <w:szCs w:val="16"/>
        </w:rPr>
        <w:t xml:space="preserve">reporter, </w:t>
      </w:r>
      <w:r w:rsidRPr="003D499D">
        <w:rPr>
          <w:sz w:val="16"/>
          <w:szCs w:val="16"/>
        </w:rPr>
        <w:t xml:space="preserve">"Mexico builds trade ties with China" </w:t>
      </w:r>
      <w:proofErr w:type="gramStart"/>
      <w:r w:rsidRPr="003D499D">
        <w:rPr>
          <w:sz w:val="16"/>
          <w:szCs w:val="16"/>
        </w:rPr>
        <w:t>New  York</w:t>
      </w:r>
      <w:proofErr w:type="gramEnd"/>
      <w:r w:rsidRPr="003D499D">
        <w:rPr>
          <w:sz w:val="16"/>
          <w:szCs w:val="16"/>
        </w:rPr>
        <w:t xml:space="preserve"> Times -- September 13 -- www.nytimes.com/2005/09/13/international/americas/13mexico.html]</w:t>
      </w:r>
    </w:p>
    <w:p w14:paraId="7CD27872" w14:textId="77777777" w:rsidR="003D499D" w:rsidRDefault="003D499D" w:rsidP="003D499D"/>
    <w:p w14:paraId="38871103" w14:textId="55F0F262" w:rsidR="003D499D" w:rsidRDefault="003D499D" w:rsidP="003D499D">
      <w:pPr>
        <w:rPr>
          <w:sz w:val="16"/>
        </w:rPr>
      </w:pPr>
      <w:r w:rsidRPr="003D499D">
        <w:rPr>
          <w:sz w:val="16"/>
        </w:rPr>
        <w:t xml:space="preserve">But </w:t>
      </w:r>
      <w:r w:rsidRPr="003D499D">
        <w:rPr>
          <w:rStyle w:val="StyleBoldUnderline"/>
        </w:rPr>
        <w:t>underneath these shows of cooperation lies an ugly economic street fight</w:t>
      </w:r>
      <w:r w:rsidRPr="003D499D">
        <w:rPr>
          <w:sz w:val="16"/>
        </w:rPr>
        <w:t xml:space="preserve"> over the United States market, analysts say. </w:t>
      </w:r>
      <w:r w:rsidRPr="000D60B0">
        <w:rPr>
          <w:rStyle w:val="StyleBoldUnderline"/>
          <w:highlight w:val="yellow"/>
        </w:rPr>
        <w:t>Chinese companies have battered Mexico's manufacturers and farmers</w:t>
      </w:r>
      <w:r w:rsidRPr="003D499D">
        <w:rPr>
          <w:rStyle w:val="StyleBoldUnderline"/>
        </w:rPr>
        <w:t xml:space="preserve"> in recent years</w:t>
      </w:r>
      <w:r w:rsidRPr="003D499D">
        <w:rPr>
          <w:sz w:val="16"/>
        </w:rPr>
        <w:t xml:space="preserve">, and </w:t>
      </w:r>
      <w:r w:rsidRPr="000D60B0">
        <w:rPr>
          <w:rStyle w:val="StyleBoldUnderline"/>
          <w:highlight w:val="yellow"/>
        </w:rPr>
        <w:t>many</w:t>
      </w:r>
      <w:r w:rsidRPr="003D499D">
        <w:rPr>
          <w:sz w:val="16"/>
        </w:rPr>
        <w:t xml:space="preserve"> here </w:t>
      </w:r>
      <w:r w:rsidRPr="000D60B0">
        <w:rPr>
          <w:rStyle w:val="StyleBoldUnderline"/>
          <w:highlight w:val="yellow"/>
        </w:rPr>
        <w:t>see</w:t>
      </w:r>
      <w:r w:rsidRPr="000D60B0">
        <w:rPr>
          <w:sz w:val="16"/>
          <w:highlight w:val="yellow"/>
        </w:rPr>
        <w:t xml:space="preserve"> </w:t>
      </w:r>
      <w:r w:rsidRPr="000D60B0">
        <w:rPr>
          <w:rStyle w:val="StyleBoldUnderline"/>
          <w:highlight w:val="yellow"/>
        </w:rPr>
        <w:t>China threatening to replace Mexico as the main supplier of light manufactured good</w:t>
      </w:r>
      <w:r w:rsidRPr="000D60B0">
        <w:rPr>
          <w:sz w:val="16"/>
          <w:highlight w:val="yellow"/>
        </w:rPr>
        <w:t>s</w:t>
      </w:r>
      <w:r w:rsidRPr="003D499D">
        <w:rPr>
          <w:sz w:val="16"/>
        </w:rPr>
        <w:t>. Last year, China knocked Mexico out of the No. 2 spot on the list of importers to the United States</w:t>
      </w:r>
      <w:proofErr w:type="gramStart"/>
      <w:r w:rsidRPr="003D499D">
        <w:rPr>
          <w:sz w:val="16"/>
        </w:rPr>
        <w:t>.</w:t>
      </w:r>
      <w:r w:rsidRPr="003D499D">
        <w:rPr>
          <w:sz w:val="12"/>
        </w:rPr>
        <w:t>¶</w:t>
      </w:r>
      <w:proofErr w:type="gramEnd"/>
      <w:r w:rsidRPr="003D499D">
        <w:rPr>
          <w:sz w:val="16"/>
        </w:rPr>
        <w:t xml:space="preserve"> And </w:t>
      </w:r>
      <w:r w:rsidRPr="003D499D">
        <w:rPr>
          <w:rStyle w:val="StyleBoldUnderline"/>
        </w:rPr>
        <w:t>Mexico</w:t>
      </w:r>
      <w:r w:rsidRPr="003D499D">
        <w:rPr>
          <w:sz w:val="16"/>
        </w:rPr>
        <w:t xml:space="preserve"> itself </w:t>
      </w:r>
      <w:r w:rsidRPr="003D499D">
        <w:rPr>
          <w:rStyle w:val="StyleBoldUnderline"/>
        </w:rPr>
        <w:t>is flooded with Chinese products</w:t>
      </w:r>
      <w:r w:rsidRPr="003D499D">
        <w:rPr>
          <w:sz w:val="16"/>
        </w:rPr>
        <w:t>, both legal and contraband, from chili peppers to blue jeans to electronics. Last year, Mexico imported $31 in goods from China for every dollar's worth it sent there, according to trade experts here, and that does not include the thriving market in smuggled Chinese goods</w:t>
      </w:r>
      <w:proofErr w:type="gramStart"/>
      <w:r w:rsidRPr="003D499D">
        <w:rPr>
          <w:sz w:val="16"/>
        </w:rPr>
        <w:t>.</w:t>
      </w:r>
      <w:r w:rsidRPr="003D499D">
        <w:rPr>
          <w:sz w:val="12"/>
        </w:rPr>
        <w:t>¶</w:t>
      </w:r>
      <w:proofErr w:type="gramEnd"/>
      <w:r w:rsidRPr="003D499D">
        <w:rPr>
          <w:sz w:val="16"/>
        </w:rPr>
        <w:t xml:space="preserve"> "</w:t>
      </w:r>
      <w:r w:rsidRPr="000D60B0">
        <w:rPr>
          <w:rStyle w:val="Emphasis"/>
          <w:highlight w:val="yellow"/>
        </w:rPr>
        <w:t>The real relationship between the People's Republic of China and Mexico is very tense</w:t>
      </w:r>
      <w:r w:rsidRPr="003D499D">
        <w:rPr>
          <w:sz w:val="16"/>
        </w:rPr>
        <w:t xml:space="preserve">," said Enrique </w:t>
      </w:r>
      <w:proofErr w:type="spellStart"/>
      <w:r w:rsidRPr="003D499D">
        <w:rPr>
          <w:sz w:val="16"/>
        </w:rPr>
        <w:t>Dussel</w:t>
      </w:r>
      <w:proofErr w:type="spellEnd"/>
      <w:r w:rsidRPr="003D499D">
        <w:rPr>
          <w:sz w:val="16"/>
        </w:rPr>
        <w:t xml:space="preserve"> Peters, an expert on Mexican-Chinese trade at the Autonomous University of Mexico. "</w:t>
      </w:r>
      <w:r w:rsidRPr="000D60B0">
        <w:rPr>
          <w:rStyle w:val="StyleBoldUnderline"/>
          <w:highlight w:val="yellow"/>
        </w:rPr>
        <w:t xml:space="preserve">This ratio of 31 to 1, </w:t>
      </w:r>
      <w:r w:rsidRPr="000D60B0">
        <w:rPr>
          <w:rStyle w:val="StyleBoldUnderline"/>
        </w:rPr>
        <w:t xml:space="preserve">which is only going to grow in the short run, </w:t>
      </w:r>
      <w:r w:rsidRPr="000D60B0">
        <w:rPr>
          <w:rStyle w:val="StyleBoldUnderline"/>
          <w:highlight w:val="yellow"/>
        </w:rPr>
        <w:t>is not only a social problem but could become a political problem</w:t>
      </w:r>
      <w:r w:rsidRPr="000D60B0">
        <w:rPr>
          <w:sz w:val="16"/>
          <w:highlight w:val="yellow"/>
        </w:rPr>
        <w:t>."</w:t>
      </w:r>
    </w:p>
    <w:p w14:paraId="7C67715A" w14:textId="77777777" w:rsidR="0055442C" w:rsidRDefault="0055442C" w:rsidP="003D499D">
      <w:pPr>
        <w:rPr>
          <w:sz w:val="16"/>
        </w:rPr>
      </w:pPr>
    </w:p>
    <w:p w14:paraId="4B17E51B" w14:textId="3D16F790" w:rsidR="00EE1D93" w:rsidRDefault="00EE1D93" w:rsidP="00EE1D93">
      <w:pPr>
        <w:pStyle w:val="Heading4"/>
      </w:pPr>
      <w:r>
        <w:t xml:space="preserve">Mexico will say no – prefers the US. </w:t>
      </w:r>
    </w:p>
    <w:p w14:paraId="4EAD60C9" w14:textId="13512A28" w:rsidR="00EE1D93" w:rsidRPr="00EE1D93" w:rsidRDefault="00EE1D93" w:rsidP="00EE1D93">
      <w:pPr>
        <w:rPr>
          <w:sz w:val="16"/>
          <w:szCs w:val="16"/>
        </w:rPr>
      </w:pPr>
      <w:r w:rsidRPr="00EE1D93">
        <w:rPr>
          <w:rStyle w:val="StyleStyleBold12pt"/>
        </w:rPr>
        <w:t>Painter 8</w:t>
      </w:r>
      <w:r w:rsidRPr="00EE1D93">
        <w:rPr>
          <w:sz w:val="16"/>
          <w:szCs w:val="16"/>
        </w:rPr>
        <w:t>. [James, BBC Latin America analyst, "China deepens Latin American ties" BBC News -- news.bbc.co.uk/2/hi/</w:t>
      </w:r>
      <w:proofErr w:type="spellStart"/>
      <w:r w:rsidRPr="00EE1D93">
        <w:rPr>
          <w:sz w:val="16"/>
          <w:szCs w:val="16"/>
        </w:rPr>
        <w:t>americas</w:t>
      </w:r>
      <w:proofErr w:type="spellEnd"/>
      <w:r w:rsidRPr="00EE1D93">
        <w:rPr>
          <w:sz w:val="16"/>
          <w:szCs w:val="16"/>
        </w:rPr>
        <w:t>/7737554.stm]</w:t>
      </w:r>
    </w:p>
    <w:p w14:paraId="6B9C1CB6" w14:textId="77777777" w:rsidR="00EE1D93" w:rsidRDefault="00EE1D93" w:rsidP="00EE1D93"/>
    <w:p w14:paraId="237782E8" w14:textId="72F2E730" w:rsidR="00EE1D93" w:rsidRPr="00EE1D93" w:rsidRDefault="00EE1D93" w:rsidP="00EE1D93">
      <w:pPr>
        <w:rPr>
          <w:sz w:val="16"/>
        </w:rPr>
      </w:pPr>
      <w:r w:rsidRPr="00EE1D93">
        <w:rPr>
          <w:sz w:val="16"/>
        </w:rPr>
        <w:t xml:space="preserve">However, </w:t>
      </w:r>
      <w:r w:rsidRPr="00EE1D93">
        <w:rPr>
          <w:rStyle w:val="StyleBoldUnderline"/>
          <w:highlight w:val="yellow"/>
        </w:rPr>
        <w:t>for Mexico</w:t>
      </w:r>
      <w:r w:rsidRPr="00EE1D93">
        <w:rPr>
          <w:sz w:val="16"/>
        </w:rPr>
        <w:t xml:space="preserve">, Latin America's third </w:t>
      </w:r>
      <w:proofErr w:type="spellStart"/>
      <w:r w:rsidRPr="00EE1D93">
        <w:rPr>
          <w:sz w:val="16"/>
        </w:rPr>
        <w:t>Apec</w:t>
      </w:r>
      <w:proofErr w:type="spellEnd"/>
      <w:r w:rsidRPr="00EE1D93">
        <w:rPr>
          <w:sz w:val="16"/>
        </w:rPr>
        <w:t xml:space="preserve"> member, </w:t>
      </w:r>
      <w:r w:rsidRPr="00EE1D93">
        <w:rPr>
          <w:rStyle w:val="StyleBoldUnderline"/>
          <w:highlight w:val="yellow"/>
        </w:rPr>
        <w:t>the relative importance of Asia-Pacific remains low</w:t>
      </w:r>
      <w:r w:rsidRPr="00EE1D93">
        <w:rPr>
          <w:sz w:val="16"/>
        </w:rPr>
        <w:t xml:space="preserve"> (about 3% of its exports) </w:t>
      </w:r>
      <w:r w:rsidRPr="00EE1D93">
        <w:rPr>
          <w:rStyle w:val="Emphasis"/>
          <w:highlight w:val="yellow"/>
        </w:rPr>
        <w:t>because of Mexico's close ties with the US economy</w:t>
      </w:r>
      <w:r w:rsidRPr="00EE1D93">
        <w:rPr>
          <w:sz w:val="16"/>
          <w:highlight w:val="yellow"/>
        </w:rPr>
        <w:t>.</w:t>
      </w:r>
      <w:r w:rsidRPr="00EE1D93">
        <w:rPr>
          <w:sz w:val="16"/>
        </w:rPr>
        <w:t xml:space="preserve"> </w:t>
      </w:r>
      <w:r w:rsidRPr="00EE1D93">
        <w:rPr>
          <w:rStyle w:val="StyleBoldUnderline"/>
        </w:rPr>
        <w:t xml:space="preserve">And the trade that does exist is very much in China's </w:t>
      </w:r>
      <w:proofErr w:type="spellStart"/>
      <w:r w:rsidRPr="00EE1D93">
        <w:rPr>
          <w:rStyle w:val="StyleBoldUnderline"/>
        </w:rPr>
        <w:t>favour</w:t>
      </w:r>
      <w:proofErr w:type="spellEnd"/>
      <w:proofErr w:type="gramStart"/>
      <w:r w:rsidRPr="00EE1D93">
        <w:rPr>
          <w:sz w:val="16"/>
        </w:rPr>
        <w:t>.</w:t>
      </w:r>
      <w:r w:rsidRPr="00EE1D93">
        <w:rPr>
          <w:sz w:val="12"/>
        </w:rPr>
        <w:t>¶</w:t>
      </w:r>
      <w:proofErr w:type="gramEnd"/>
      <w:r w:rsidRPr="00EE1D93">
        <w:rPr>
          <w:sz w:val="16"/>
        </w:rPr>
        <w:t xml:space="preserve"> In 2007 Mexico ran a $28bn trade deficit with China.</w:t>
      </w:r>
      <w:r w:rsidRPr="00EE1D93">
        <w:rPr>
          <w:sz w:val="12"/>
        </w:rPr>
        <w:t>¶</w:t>
      </w:r>
      <w:r w:rsidRPr="00EE1D93">
        <w:rPr>
          <w:sz w:val="16"/>
        </w:rPr>
        <w:t xml:space="preserve"> </w:t>
      </w:r>
      <w:r w:rsidRPr="00EE1D93">
        <w:rPr>
          <w:rStyle w:val="StyleBoldUnderline"/>
        </w:rPr>
        <w:t>"For every $30 of Chinese goods that Mexico imports, Mexico only exports $1 of Mexican goods</w:t>
      </w:r>
      <w:r w:rsidRPr="00EE1D93">
        <w:rPr>
          <w:sz w:val="16"/>
        </w:rPr>
        <w:t xml:space="preserve"> </w:t>
      </w:r>
      <w:r w:rsidRPr="00EE1D93">
        <w:rPr>
          <w:rStyle w:val="StyleBoldUnderline"/>
        </w:rPr>
        <w:t>to China,"</w:t>
      </w:r>
      <w:r w:rsidRPr="00EE1D93">
        <w:rPr>
          <w:sz w:val="16"/>
        </w:rPr>
        <w:t xml:space="preserve"> says </w:t>
      </w:r>
      <w:proofErr w:type="spellStart"/>
      <w:r w:rsidRPr="00EE1D93">
        <w:rPr>
          <w:sz w:val="16"/>
        </w:rPr>
        <w:t>Mr</w:t>
      </w:r>
      <w:proofErr w:type="spellEnd"/>
      <w:r w:rsidRPr="00EE1D93">
        <w:rPr>
          <w:sz w:val="16"/>
        </w:rPr>
        <w:t xml:space="preserve"> Erikson.</w:t>
      </w:r>
    </w:p>
    <w:p w14:paraId="6C66E093" w14:textId="77777777" w:rsidR="00EE1D93" w:rsidRDefault="00EE1D93" w:rsidP="00EE1D93"/>
    <w:p w14:paraId="3AE5C145" w14:textId="77777777" w:rsidR="00EE1D93" w:rsidRPr="00EE1D93" w:rsidRDefault="00EE1D93" w:rsidP="00EE1D93"/>
    <w:p w14:paraId="5273B4FC" w14:textId="49227CBB" w:rsidR="00EE1D93" w:rsidRDefault="00EE1D93" w:rsidP="00EE1D93">
      <w:pPr>
        <w:pStyle w:val="Heading3"/>
      </w:pPr>
      <w:r>
        <w:t xml:space="preserve">Mexico Energy </w:t>
      </w:r>
      <w:proofErr w:type="spellStart"/>
      <w:r>
        <w:t>Aff</w:t>
      </w:r>
      <w:proofErr w:type="spellEnd"/>
      <w:r>
        <w:t xml:space="preserve">: China Can’t Solve </w:t>
      </w:r>
    </w:p>
    <w:p w14:paraId="277472F9" w14:textId="4C55F359" w:rsidR="0055442C" w:rsidRDefault="0055442C" w:rsidP="0055442C">
      <w:pPr>
        <w:pStyle w:val="Heading4"/>
      </w:pPr>
      <w:r>
        <w:t xml:space="preserve">Mexican Energy is </w:t>
      </w:r>
      <w:proofErr w:type="spellStart"/>
      <w:r>
        <w:t>offlimits</w:t>
      </w:r>
      <w:proofErr w:type="spellEnd"/>
      <w:r>
        <w:t xml:space="preserve"> to China. </w:t>
      </w:r>
    </w:p>
    <w:p w14:paraId="3E8F9EEE" w14:textId="77777777" w:rsidR="0055442C" w:rsidRPr="003D499D" w:rsidRDefault="0055442C" w:rsidP="0055442C">
      <w:pPr>
        <w:rPr>
          <w:sz w:val="16"/>
          <w:szCs w:val="16"/>
        </w:rPr>
      </w:pPr>
      <w:r w:rsidRPr="003D499D">
        <w:rPr>
          <w:rStyle w:val="StyleStyleBold12pt"/>
        </w:rPr>
        <w:t>McKinley 5</w:t>
      </w:r>
      <w:r w:rsidRPr="003D499D">
        <w:rPr>
          <w:sz w:val="16"/>
          <w:szCs w:val="16"/>
        </w:rPr>
        <w:t xml:space="preserve">. [James, </w:t>
      </w:r>
      <w:r>
        <w:rPr>
          <w:sz w:val="16"/>
          <w:szCs w:val="16"/>
        </w:rPr>
        <w:t xml:space="preserve">reporter, </w:t>
      </w:r>
      <w:r w:rsidRPr="003D499D">
        <w:rPr>
          <w:sz w:val="16"/>
          <w:szCs w:val="16"/>
        </w:rPr>
        <w:t xml:space="preserve">"Mexico builds trade ties with China" </w:t>
      </w:r>
      <w:proofErr w:type="gramStart"/>
      <w:r w:rsidRPr="003D499D">
        <w:rPr>
          <w:sz w:val="16"/>
          <w:szCs w:val="16"/>
        </w:rPr>
        <w:t>New  York</w:t>
      </w:r>
      <w:proofErr w:type="gramEnd"/>
      <w:r w:rsidRPr="003D499D">
        <w:rPr>
          <w:sz w:val="16"/>
          <w:szCs w:val="16"/>
        </w:rPr>
        <w:t xml:space="preserve"> Times -- September 13 -- www.nytimes.com/2005/09/13/international/americas/13mexico.html]</w:t>
      </w:r>
    </w:p>
    <w:p w14:paraId="186584F6" w14:textId="77777777" w:rsidR="0055442C" w:rsidRDefault="0055442C" w:rsidP="0055442C"/>
    <w:p w14:paraId="09AA8CDD" w14:textId="406B4B47" w:rsidR="0055442C" w:rsidRPr="0055442C" w:rsidRDefault="0055442C" w:rsidP="0055442C">
      <w:pPr>
        <w:rPr>
          <w:sz w:val="16"/>
        </w:rPr>
      </w:pPr>
      <w:r w:rsidRPr="0055442C">
        <w:rPr>
          <w:sz w:val="16"/>
        </w:rPr>
        <w:t xml:space="preserve">Mr. </w:t>
      </w:r>
      <w:r w:rsidRPr="0055442C">
        <w:rPr>
          <w:rStyle w:val="StyleBoldUnderline"/>
          <w:highlight w:val="yellow"/>
        </w:rPr>
        <w:t>Hu's visit seems part of a broader effort to secure future sources of oil</w:t>
      </w:r>
      <w:r w:rsidRPr="0055442C">
        <w:rPr>
          <w:rStyle w:val="StyleBoldUnderline"/>
        </w:rPr>
        <w:t xml:space="preserve">, iron ore, aluminum, timber and other commodities </w:t>
      </w:r>
      <w:r w:rsidRPr="0055442C">
        <w:rPr>
          <w:rStyle w:val="StyleBoldUnderline"/>
          <w:highlight w:val="yellow"/>
        </w:rPr>
        <w:t>throughout Latin America</w:t>
      </w:r>
      <w:r w:rsidRPr="0055442C">
        <w:rPr>
          <w:sz w:val="16"/>
        </w:rPr>
        <w:t xml:space="preserve"> and Canada, despite the United States' longtime hegemony in the region. Under his watch, China has sewn up deals for Chinese companies to develop oil fields and mines and to purchase commodities in Brazil, Venezuela, Chile, Cuba, Bolivia and Argentina</w:t>
      </w:r>
      <w:proofErr w:type="gramStart"/>
      <w:r w:rsidRPr="0055442C">
        <w:rPr>
          <w:sz w:val="16"/>
        </w:rPr>
        <w:t>.</w:t>
      </w:r>
      <w:r w:rsidRPr="0055442C">
        <w:rPr>
          <w:sz w:val="12"/>
        </w:rPr>
        <w:t>¶</w:t>
      </w:r>
      <w:proofErr w:type="gramEnd"/>
      <w:r w:rsidRPr="0055442C">
        <w:rPr>
          <w:sz w:val="16"/>
        </w:rPr>
        <w:t xml:space="preserve"> </w:t>
      </w:r>
      <w:r w:rsidRPr="0055442C">
        <w:rPr>
          <w:rStyle w:val="StyleBoldUnderline"/>
          <w:highlight w:val="yellow"/>
        </w:rPr>
        <w:t>Mexico is different</w:t>
      </w:r>
      <w:r w:rsidRPr="0055442C">
        <w:rPr>
          <w:rStyle w:val="StyleBoldUnderline"/>
        </w:rPr>
        <w:t xml:space="preserve">. </w:t>
      </w:r>
      <w:r w:rsidRPr="0055442C">
        <w:rPr>
          <w:rStyle w:val="StyleBoldUnderline"/>
          <w:highlight w:val="yellow"/>
        </w:rPr>
        <w:t xml:space="preserve">The Constitution bans foreign investment in </w:t>
      </w:r>
      <w:proofErr w:type="spellStart"/>
      <w:r w:rsidRPr="0055442C">
        <w:rPr>
          <w:rStyle w:val="StyleBoldUnderline"/>
          <w:highlight w:val="yellow"/>
        </w:rPr>
        <w:t>Petróleos</w:t>
      </w:r>
      <w:proofErr w:type="spellEnd"/>
      <w:r w:rsidRPr="0055442C">
        <w:rPr>
          <w:rStyle w:val="StyleBoldUnderline"/>
          <w:highlight w:val="yellow"/>
        </w:rPr>
        <w:t xml:space="preserve"> </w:t>
      </w:r>
      <w:proofErr w:type="spellStart"/>
      <w:r w:rsidRPr="0055442C">
        <w:rPr>
          <w:rStyle w:val="StyleBoldUnderline"/>
          <w:highlight w:val="yellow"/>
        </w:rPr>
        <w:t>Mexicanos</w:t>
      </w:r>
      <w:proofErr w:type="spellEnd"/>
      <w:r w:rsidRPr="0055442C">
        <w:rPr>
          <w:rStyle w:val="StyleBoldUnderline"/>
          <w:highlight w:val="yellow"/>
        </w:rPr>
        <w:t>, the state-owned oil monopoly, and the country lacks large reserves</w:t>
      </w:r>
      <w:r w:rsidRPr="0055442C">
        <w:rPr>
          <w:rStyle w:val="StyleBoldUnderline"/>
        </w:rPr>
        <w:t xml:space="preserve"> of iron and bauxite</w:t>
      </w:r>
      <w:r w:rsidRPr="0055442C">
        <w:rPr>
          <w:sz w:val="16"/>
        </w:rPr>
        <w:t>, analysts say</w:t>
      </w:r>
      <w:proofErr w:type="gramStart"/>
      <w:r w:rsidRPr="0055442C">
        <w:rPr>
          <w:sz w:val="16"/>
        </w:rPr>
        <w:t>.</w:t>
      </w:r>
      <w:r w:rsidRPr="0055442C">
        <w:rPr>
          <w:sz w:val="12"/>
        </w:rPr>
        <w:t>¶</w:t>
      </w:r>
      <w:proofErr w:type="gramEnd"/>
      <w:r w:rsidRPr="0055442C">
        <w:rPr>
          <w:sz w:val="16"/>
        </w:rPr>
        <w:t xml:space="preserve"> Julian </w:t>
      </w:r>
      <w:r w:rsidRPr="0055442C">
        <w:rPr>
          <w:rStyle w:val="StyleBoldUnderline"/>
          <w:highlight w:val="yellow"/>
        </w:rPr>
        <w:t>Ventura, the Mexican director general for Asian affairs, said oil exploration did not even come up Monday</w:t>
      </w:r>
      <w:r w:rsidRPr="0055442C">
        <w:rPr>
          <w:sz w:val="16"/>
        </w:rPr>
        <w:t>. And the mining agreement is only a framework for future deals, not a binding contract, he said.</w:t>
      </w:r>
    </w:p>
    <w:p w14:paraId="7B3D4ACE" w14:textId="77777777" w:rsidR="0055442C" w:rsidRDefault="0055442C" w:rsidP="0055442C"/>
    <w:p w14:paraId="3C74EB55" w14:textId="77777777" w:rsidR="006F3EE0" w:rsidRDefault="006F3EE0" w:rsidP="006F3EE0">
      <w:pPr>
        <w:pStyle w:val="Heading3"/>
      </w:pPr>
    </w:p>
    <w:p w14:paraId="74BF1D4F" w14:textId="62D45AA8" w:rsidR="00EB4E22" w:rsidRDefault="00EB4E22" w:rsidP="00EB4E22">
      <w:pPr>
        <w:pStyle w:val="Heading1"/>
      </w:pPr>
      <w:r>
        <w:t>***MISC***</w:t>
      </w:r>
    </w:p>
    <w:p w14:paraId="07A6BBB9" w14:textId="6312EDC7" w:rsidR="00EB4E22" w:rsidRDefault="00EB4E22" w:rsidP="00EB4E22">
      <w:pPr>
        <w:pStyle w:val="Heading3"/>
      </w:pPr>
      <w:r>
        <w:t xml:space="preserve">Dutch Disease Turns Energy </w:t>
      </w:r>
      <w:proofErr w:type="spellStart"/>
      <w:r>
        <w:t>Affs</w:t>
      </w:r>
      <w:proofErr w:type="spellEnd"/>
      <w:r>
        <w:t xml:space="preserve"> </w:t>
      </w:r>
    </w:p>
    <w:p w14:paraId="4E324CFD" w14:textId="77777777" w:rsidR="00EB4E22" w:rsidRDefault="00EB4E22" w:rsidP="00EB4E22"/>
    <w:p w14:paraId="7AC05BA0" w14:textId="77777777" w:rsidR="00EB4E22" w:rsidRDefault="00EB4E22" w:rsidP="00EB4E22">
      <w:pPr>
        <w:pStyle w:val="Heading4"/>
      </w:pPr>
      <w:r>
        <w:t xml:space="preserve">Specifically turns energy </w:t>
      </w:r>
      <w:proofErr w:type="spellStart"/>
      <w:r>
        <w:t>affs</w:t>
      </w:r>
      <w:proofErr w:type="spellEnd"/>
      <w:r>
        <w:t xml:space="preserve">. </w:t>
      </w:r>
    </w:p>
    <w:p w14:paraId="40880189" w14:textId="77777777" w:rsidR="00EB4E22" w:rsidRPr="00EB4E22" w:rsidRDefault="00EB4E22" w:rsidP="00EB4E22">
      <w:pPr>
        <w:rPr>
          <w:sz w:val="16"/>
          <w:szCs w:val="16"/>
        </w:rPr>
      </w:pPr>
      <w:r w:rsidRPr="00EB4E22">
        <w:rPr>
          <w:rStyle w:val="StyleStyleBold12pt"/>
        </w:rPr>
        <w:t>Berry 8</w:t>
      </w:r>
      <w:r w:rsidRPr="00EB4E22">
        <w:rPr>
          <w:sz w:val="16"/>
          <w:szCs w:val="16"/>
        </w:rPr>
        <w:t xml:space="preserve">. [Albert, Professor Emeritus of Economics at the University of Toronto, with a research focus on the economics of Latin America, "Dutch Disease: A Threat to Latin America's Current Growth </w:t>
      </w:r>
      <w:proofErr w:type="spellStart"/>
      <w:r w:rsidRPr="00EB4E22">
        <w:rPr>
          <w:sz w:val="16"/>
          <w:szCs w:val="16"/>
        </w:rPr>
        <w:t>Sput</w:t>
      </w:r>
      <w:proofErr w:type="spellEnd"/>
      <w:r w:rsidRPr="00EB4E22">
        <w:rPr>
          <w:sz w:val="16"/>
          <w:szCs w:val="16"/>
        </w:rPr>
        <w:t>?" FOCAL Point -- March -- www.economics.utoronto.ca/gindart/Dutch%20Disease2%20-%20W2010.pdf]</w:t>
      </w:r>
    </w:p>
    <w:p w14:paraId="3CAFBAB6" w14:textId="77777777" w:rsidR="00EB4E22" w:rsidRDefault="00EB4E22" w:rsidP="00EB4E22"/>
    <w:p w14:paraId="3C9ABF12" w14:textId="77777777" w:rsidR="00EB4E22" w:rsidRPr="00EB4E22" w:rsidRDefault="00EB4E22" w:rsidP="00EB4E22">
      <w:pPr>
        <w:rPr>
          <w:rStyle w:val="StyleBoldUnderline"/>
        </w:rPr>
      </w:pPr>
      <w:r w:rsidRPr="00EB4E22">
        <w:rPr>
          <w:sz w:val="16"/>
        </w:rPr>
        <w:t xml:space="preserve">A different sort of damage is done if one or </w:t>
      </w:r>
      <w:r w:rsidRPr="00EB4E22">
        <w:rPr>
          <w:sz w:val="12"/>
        </w:rPr>
        <w:t>¶</w:t>
      </w:r>
      <w:r w:rsidRPr="00EB4E22">
        <w:rPr>
          <w:sz w:val="16"/>
        </w:rPr>
        <w:t xml:space="preserve"> more of the sectors that shrink have a special </w:t>
      </w:r>
      <w:r w:rsidRPr="00EB4E22">
        <w:rPr>
          <w:sz w:val="12"/>
        </w:rPr>
        <w:t>¶</w:t>
      </w:r>
      <w:r w:rsidRPr="00EB4E22">
        <w:rPr>
          <w:sz w:val="16"/>
        </w:rPr>
        <w:t xml:space="preserve"> role in the overall growth process. Many </w:t>
      </w:r>
      <w:r w:rsidRPr="00EB4E22">
        <w:rPr>
          <w:sz w:val="12"/>
        </w:rPr>
        <w:t>¶</w:t>
      </w:r>
      <w:r w:rsidRPr="00EB4E22">
        <w:rPr>
          <w:sz w:val="16"/>
        </w:rPr>
        <w:t xml:space="preserve"> economists feel that </w:t>
      </w:r>
      <w:r w:rsidRPr="00EB4E22">
        <w:rPr>
          <w:rStyle w:val="StyleBoldUnderline"/>
        </w:rPr>
        <w:t>manufacturing sectors</w:t>
      </w:r>
      <w:r w:rsidRPr="00EB4E22">
        <w:rPr>
          <w:sz w:val="16"/>
        </w:rPr>
        <w:t xml:space="preserve">, (or </w:t>
      </w:r>
      <w:r w:rsidRPr="00EB4E22">
        <w:rPr>
          <w:sz w:val="12"/>
        </w:rPr>
        <w:t>¶</w:t>
      </w:r>
      <w:r w:rsidRPr="00EB4E22">
        <w:rPr>
          <w:sz w:val="16"/>
        </w:rPr>
        <w:t xml:space="preserve"> some key types of manufacturing such as the </w:t>
      </w:r>
      <w:r w:rsidRPr="00EB4E22">
        <w:rPr>
          <w:sz w:val="12"/>
        </w:rPr>
        <w:t>¶</w:t>
      </w:r>
      <w:r w:rsidRPr="00EB4E22">
        <w:rPr>
          <w:sz w:val="16"/>
        </w:rPr>
        <w:t xml:space="preserve"> production of capital goods) </w:t>
      </w:r>
      <w:r w:rsidRPr="00EB4E22">
        <w:rPr>
          <w:rStyle w:val="StyleBoldUnderline"/>
        </w:rPr>
        <w:t xml:space="preserve">play that role </w:t>
      </w:r>
      <w:r w:rsidRPr="00EB4E22">
        <w:rPr>
          <w:rStyle w:val="StyleBoldUnderline"/>
          <w:sz w:val="12"/>
          <w:u w:val="none"/>
        </w:rPr>
        <w:t>¶</w:t>
      </w:r>
      <w:r w:rsidRPr="00EB4E22">
        <w:rPr>
          <w:rStyle w:val="StyleBoldUnderline"/>
        </w:rPr>
        <w:t xml:space="preserve"> because their presence helps to increase </w:t>
      </w:r>
      <w:r w:rsidRPr="00EB4E22">
        <w:rPr>
          <w:rStyle w:val="StyleBoldUnderline"/>
          <w:sz w:val="12"/>
          <w:u w:val="none"/>
        </w:rPr>
        <w:t>¶</w:t>
      </w:r>
      <w:r w:rsidRPr="00EB4E22">
        <w:rPr>
          <w:rStyle w:val="StyleBoldUnderline"/>
        </w:rPr>
        <w:t xml:space="preserve"> productivity in other sectors</w:t>
      </w:r>
      <w:r w:rsidRPr="00EB4E22">
        <w:rPr>
          <w:sz w:val="16"/>
        </w:rPr>
        <w:t xml:space="preserve"> (i.e., produces </w:t>
      </w:r>
      <w:r w:rsidRPr="00EB4E22">
        <w:rPr>
          <w:sz w:val="12"/>
        </w:rPr>
        <w:t>¶</w:t>
      </w:r>
      <w:r w:rsidRPr="00EB4E22">
        <w:rPr>
          <w:sz w:val="16"/>
        </w:rPr>
        <w:t xml:space="preserve"> “externalities” in economic jargon). </w:t>
      </w:r>
      <w:proofErr w:type="gramStart"/>
      <w:r w:rsidRPr="00EB4E22">
        <w:rPr>
          <w:sz w:val="16"/>
        </w:rPr>
        <w:t xml:space="preserve">When </w:t>
      </w:r>
      <w:r w:rsidRPr="00EB4E22">
        <w:rPr>
          <w:sz w:val="12"/>
        </w:rPr>
        <w:t>¶</w:t>
      </w:r>
      <w:r w:rsidRPr="00EB4E22">
        <w:rPr>
          <w:sz w:val="16"/>
        </w:rPr>
        <w:t xml:space="preserve"> they shrink, whether permanently or </w:t>
      </w:r>
      <w:r w:rsidRPr="00EB4E22">
        <w:rPr>
          <w:sz w:val="12"/>
        </w:rPr>
        <w:t>¶</w:t>
      </w:r>
      <w:r w:rsidRPr="00EB4E22">
        <w:rPr>
          <w:sz w:val="16"/>
        </w:rPr>
        <w:t xml:space="preserve"> temporarily, </w:t>
      </w:r>
      <w:r w:rsidRPr="00EB4E22">
        <w:rPr>
          <w:rStyle w:val="Emphasis"/>
        </w:rPr>
        <w:t xml:space="preserve">the economy’s future growth </w:t>
      </w:r>
      <w:r w:rsidRPr="00EB4E22">
        <w:rPr>
          <w:rStyle w:val="Emphasis"/>
          <w:b w:val="0"/>
          <w:sz w:val="12"/>
          <w:u w:val="none"/>
        </w:rPr>
        <w:t>¶</w:t>
      </w:r>
      <w:r w:rsidRPr="00EB4E22">
        <w:rPr>
          <w:rStyle w:val="Emphasis"/>
        </w:rPr>
        <w:t xml:space="preserve"> potential is impaired</w:t>
      </w:r>
      <w:r w:rsidRPr="00EB4E22">
        <w:rPr>
          <w:sz w:val="16"/>
        </w:rPr>
        <w:t>.</w:t>
      </w:r>
      <w:proofErr w:type="gramEnd"/>
      <w:r w:rsidRPr="00EB4E22">
        <w:rPr>
          <w:sz w:val="16"/>
        </w:rPr>
        <w:t xml:space="preserve"> </w:t>
      </w:r>
      <w:r w:rsidRPr="00EB4E22">
        <w:rPr>
          <w:sz w:val="12"/>
        </w:rPr>
        <w:t>¶</w:t>
      </w:r>
      <w:r w:rsidRPr="00EB4E22">
        <w:rPr>
          <w:sz w:val="16"/>
        </w:rPr>
        <w:t xml:space="preserve"> Historically, </w:t>
      </w:r>
      <w:r w:rsidRPr="00EB4E22">
        <w:rPr>
          <w:rStyle w:val="StyleBoldUnderline"/>
        </w:rPr>
        <w:t xml:space="preserve">employment and the weight of </w:t>
      </w:r>
      <w:r w:rsidRPr="00EB4E22">
        <w:rPr>
          <w:rStyle w:val="StyleBoldUnderline"/>
          <w:sz w:val="12"/>
          <w:u w:val="none"/>
        </w:rPr>
        <w:t>¶</w:t>
      </w:r>
      <w:r w:rsidRPr="00EB4E22">
        <w:rPr>
          <w:rStyle w:val="StyleBoldUnderline"/>
        </w:rPr>
        <w:t xml:space="preserve"> manufacturing in Latin America’s output rose </w:t>
      </w:r>
      <w:r w:rsidRPr="00EB4E22">
        <w:rPr>
          <w:rStyle w:val="StyleBoldUnderline"/>
          <w:sz w:val="12"/>
          <w:u w:val="none"/>
        </w:rPr>
        <w:t>¶</w:t>
      </w:r>
      <w:r w:rsidRPr="00EB4E22">
        <w:rPr>
          <w:rStyle w:val="StyleBoldUnderline"/>
        </w:rPr>
        <w:t xml:space="preserve"> over most of the 20th century</w:t>
      </w:r>
      <w:r w:rsidRPr="00EB4E22">
        <w:rPr>
          <w:sz w:val="16"/>
        </w:rPr>
        <w:t xml:space="preserve">, especially </w:t>
      </w:r>
      <w:r w:rsidRPr="00EB4E22">
        <w:rPr>
          <w:sz w:val="12"/>
        </w:rPr>
        <w:t>¶</w:t>
      </w:r>
      <w:r w:rsidRPr="00EB4E22">
        <w:rPr>
          <w:sz w:val="16"/>
        </w:rPr>
        <w:t xml:space="preserve"> during its high-growth third quarter, and had </w:t>
      </w:r>
      <w:r w:rsidRPr="00EB4E22">
        <w:rPr>
          <w:sz w:val="12"/>
        </w:rPr>
        <w:t>¶</w:t>
      </w:r>
      <w:r w:rsidRPr="00EB4E22">
        <w:rPr>
          <w:sz w:val="16"/>
        </w:rPr>
        <w:t xml:space="preserve"> reached around 25 per cent and 16 per cent </w:t>
      </w:r>
      <w:r w:rsidRPr="00EB4E22">
        <w:rPr>
          <w:sz w:val="12"/>
        </w:rPr>
        <w:t>¶</w:t>
      </w:r>
      <w:r w:rsidRPr="00EB4E22">
        <w:rPr>
          <w:sz w:val="16"/>
        </w:rPr>
        <w:t xml:space="preserve"> respectively by 1980. But since then, these </w:t>
      </w:r>
      <w:r w:rsidRPr="00EB4E22">
        <w:rPr>
          <w:sz w:val="12"/>
        </w:rPr>
        <w:t>¶</w:t>
      </w:r>
      <w:r w:rsidRPr="00EB4E22">
        <w:rPr>
          <w:sz w:val="16"/>
        </w:rPr>
        <w:t xml:space="preserve"> figures have plunged to about 18 per cent and </w:t>
      </w:r>
      <w:r w:rsidRPr="00EB4E22">
        <w:rPr>
          <w:sz w:val="12"/>
        </w:rPr>
        <w:t>¶</w:t>
      </w:r>
      <w:r w:rsidRPr="00EB4E22">
        <w:rPr>
          <w:sz w:val="16"/>
        </w:rPr>
        <w:t xml:space="preserve"> under 12 per cent, respectively. </w:t>
      </w:r>
      <w:r w:rsidRPr="00EB4E22">
        <w:rPr>
          <w:rStyle w:val="StyleBoldUnderline"/>
        </w:rPr>
        <w:t xml:space="preserve">Dutch disease can also hurt overall </w:t>
      </w:r>
      <w:r w:rsidRPr="00EB4E22">
        <w:rPr>
          <w:rStyle w:val="StyleBoldUnderline"/>
          <w:sz w:val="12"/>
          <w:u w:val="none"/>
        </w:rPr>
        <w:t>¶</w:t>
      </w:r>
      <w:r w:rsidRPr="00EB4E22">
        <w:rPr>
          <w:rStyle w:val="StyleBoldUnderline"/>
        </w:rPr>
        <w:t xml:space="preserve"> employment and income distribution when</w:t>
      </w:r>
      <w:r w:rsidRPr="00EB4E22">
        <w:rPr>
          <w:sz w:val="16"/>
        </w:rPr>
        <w:t xml:space="preserve">, as </w:t>
      </w:r>
      <w:r w:rsidRPr="00EB4E22">
        <w:rPr>
          <w:sz w:val="12"/>
        </w:rPr>
        <w:t>¶</w:t>
      </w:r>
      <w:r w:rsidRPr="00EB4E22">
        <w:rPr>
          <w:sz w:val="16"/>
        </w:rPr>
        <w:t xml:space="preserve"> is often the case, </w:t>
      </w:r>
      <w:r w:rsidRPr="00EB4E22">
        <w:rPr>
          <w:rStyle w:val="StyleBoldUnderline"/>
        </w:rPr>
        <w:t xml:space="preserve">the production of the </w:t>
      </w:r>
      <w:r w:rsidRPr="00EB4E22">
        <w:rPr>
          <w:rStyle w:val="StyleBoldUnderline"/>
          <w:sz w:val="12"/>
          <w:u w:val="none"/>
        </w:rPr>
        <w:t>¶</w:t>
      </w:r>
      <w:r w:rsidRPr="00EB4E22">
        <w:rPr>
          <w:rStyle w:val="StyleBoldUnderline"/>
        </w:rPr>
        <w:t xml:space="preserve"> booming exportable creates very few jobs and </w:t>
      </w:r>
      <w:r w:rsidRPr="00EB4E22">
        <w:rPr>
          <w:rStyle w:val="StyleBoldUnderline"/>
          <w:sz w:val="12"/>
          <w:u w:val="none"/>
        </w:rPr>
        <w:t>¶</w:t>
      </w:r>
      <w:r w:rsidRPr="00EB4E22">
        <w:rPr>
          <w:rStyle w:val="StyleBoldUnderline"/>
        </w:rPr>
        <w:t xml:space="preserve"> the sectors that shrink, or whose growth is </w:t>
      </w:r>
      <w:r w:rsidRPr="00EB4E22">
        <w:rPr>
          <w:rStyle w:val="StyleBoldUnderline"/>
          <w:sz w:val="12"/>
          <w:u w:val="none"/>
        </w:rPr>
        <w:t>¶</w:t>
      </w:r>
      <w:r w:rsidRPr="00EB4E22">
        <w:rPr>
          <w:rStyle w:val="StyleBoldUnderline"/>
        </w:rPr>
        <w:t xml:space="preserve"> discouraged by the boom, are more </w:t>
      </w:r>
      <w:proofErr w:type="spellStart"/>
      <w:r w:rsidRPr="00EB4E22">
        <w:rPr>
          <w:rStyle w:val="StyleBoldUnderline"/>
        </w:rPr>
        <w:t>labour</w:t>
      </w:r>
      <w:proofErr w:type="spellEnd"/>
      <w:r w:rsidRPr="00EB4E22">
        <w:rPr>
          <w:rStyle w:val="StyleBoldUnderline"/>
        </w:rPr>
        <w:t xml:space="preserve"> </w:t>
      </w:r>
      <w:r w:rsidRPr="00EB4E22">
        <w:rPr>
          <w:rStyle w:val="StyleBoldUnderline"/>
          <w:sz w:val="12"/>
          <w:u w:val="none"/>
        </w:rPr>
        <w:t>¶</w:t>
      </w:r>
      <w:r w:rsidRPr="00EB4E22">
        <w:rPr>
          <w:rStyle w:val="StyleBoldUnderline"/>
        </w:rPr>
        <w:t xml:space="preserve"> intensive</w:t>
      </w:r>
      <w:r w:rsidRPr="00EB4E22">
        <w:rPr>
          <w:sz w:val="16"/>
        </w:rPr>
        <w:t xml:space="preserve">. Thus </w:t>
      </w:r>
      <w:r w:rsidRPr="00EB4E22">
        <w:rPr>
          <w:rStyle w:val="StyleBoldUnderline"/>
        </w:rPr>
        <w:t xml:space="preserve">oil, gas and coal production </w:t>
      </w:r>
      <w:r w:rsidRPr="00EB4E22">
        <w:rPr>
          <w:rStyle w:val="StyleBoldUnderline"/>
          <w:sz w:val="12"/>
          <w:u w:val="none"/>
        </w:rPr>
        <w:t>¶</w:t>
      </w:r>
      <w:r w:rsidRPr="00EB4E22">
        <w:rPr>
          <w:rStyle w:val="StyleBoldUnderline"/>
        </w:rPr>
        <w:t xml:space="preserve"> creates virtually no jobs but their export </w:t>
      </w:r>
      <w:r w:rsidRPr="00EB4E22">
        <w:rPr>
          <w:rStyle w:val="StyleBoldUnderline"/>
          <w:sz w:val="12"/>
          <w:u w:val="none"/>
        </w:rPr>
        <w:t>¶</w:t>
      </w:r>
      <w:r w:rsidRPr="00EB4E22">
        <w:rPr>
          <w:rStyle w:val="StyleBoldUnderline"/>
        </w:rPr>
        <w:t xml:space="preserve"> discourages agriculture and manufacturing, </w:t>
      </w:r>
      <w:r w:rsidRPr="00EB4E22">
        <w:rPr>
          <w:rStyle w:val="StyleBoldUnderline"/>
          <w:sz w:val="12"/>
          <w:u w:val="none"/>
        </w:rPr>
        <w:t>¶</w:t>
      </w:r>
      <w:r w:rsidRPr="00EB4E22">
        <w:rPr>
          <w:rStyle w:val="StyleBoldUnderline"/>
        </w:rPr>
        <w:t xml:space="preserve"> sectors that create many jobs</w:t>
      </w:r>
      <w:r w:rsidRPr="00EB4E22">
        <w:rPr>
          <w:sz w:val="16"/>
        </w:rPr>
        <w:t xml:space="preserve">. </w:t>
      </w:r>
      <w:r w:rsidRPr="00EB4E22">
        <w:rPr>
          <w:rStyle w:val="StyleBoldUnderline"/>
        </w:rPr>
        <w:t xml:space="preserve">So the net effect </w:t>
      </w:r>
      <w:r w:rsidRPr="00EB4E22">
        <w:rPr>
          <w:rStyle w:val="StyleBoldUnderline"/>
          <w:sz w:val="12"/>
          <w:u w:val="none"/>
        </w:rPr>
        <w:t>¶</w:t>
      </w:r>
      <w:r w:rsidRPr="00EB4E22">
        <w:rPr>
          <w:rStyle w:val="StyleBoldUnderline"/>
        </w:rPr>
        <w:t xml:space="preserve"> on the demand for </w:t>
      </w:r>
      <w:proofErr w:type="spellStart"/>
      <w:r w:rsidRPr="00EB4E22">
        <w:rPr>
          <w:rStyle w:val="StyleBoldUnderline"/>
        </w:rPr>
        <w:t>labour</w:t>
      </w:r>
      <w:proofErr w:type="spellEnd"/>
      <w:r w:rsidRPr="00EB4E22">
        <w:rPr>
          <w:rStyle w:val="StyleBoldUnderline"/>
        </w:rPr>
        <w:t xml:space="preserve"> can be negative even </w:t>
      </w:r>
      <w:r w:rsidRPr="00EB4E22">
        <w:rPr>
          <w:rStyle w:val="StyleBoldUnderline"/>
          <w:sz w:val="12"/>
          <w:u w:val="none"/>
        </w:rPr>
        <w:t>¶</w:t>
      </w:r>
      <w:r w:rsidRPr="00EB4E22">
        <w:rPr>
          <w:rStyle w:val="StyleBoldUnderline"/>
        </w:rPr>
        <w:t xml:space="preserve"> as total GDP is rising.</w:t>
      </w:r>
    </w:p>
    <w:p w14:paraId="663FCBE4" w14:textId="77777777" w:rsidR="00EB4E22" w:rsidRPr="00EB4E22" w:rsidRDefault="00EB4E22" w:rsidP="00EB4E22"/>
    <w:sectPr w:rsidR="00EB4E22" w:rsidRPr="00EB4E2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C26FF8" w14:textId="77777777" w:rsidR="00577A23" w:rsidRDefault="00577A23" w:rsidP="00E46E7E">
      <w:r>
        <w:separator/>
      </w:r>
    </w:p>
  </w:endnote>
  <w:endnote w:type="continuationSeparator" w:id="0">
    <w:p w14:paraId="5544D932" w14:textId="77777777" w:rsidR="00577A23" w:rsidRDefault="00577A2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ＭＳ Ｐ明朝">
    <w:charset w:val="4E"/>
    <w:family w:val="auto"/>
    <w:pitch w:val="variable"/>
    <w:sig w:usb0="E00002FF" w:usb1="6AC7FDFB" w:usb2="00000012" w:usb3="00000000" w:csb0="0002009F" w:csb1="00000000"/>
  </w:font>
  <w:font w:name="ＭＳ Ｐ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Narrow">
    <w:panose1 w:val="020B0506020202030204"/>
    <w:charset w:val="00"/>
    <w:family w:val="auto"/>
    <w:pitch w:val="variable"/>
    <w:sig w:usb0="00000287" w:usb1="00000800" w:usb2="00000000" w:usb3="00000000" w:csb0="0000009F" w:csb1="00000000"/>
  </w:font>
  <w:font w:name="Wingdings">
    <w:panose1 w:val="020005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2A87" w:usb1="80000000" w:usb2="00000008"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672941" w14:textId="77777777" w:rsidR="00577A23" w:rsidRDefault="00577A23" w:rsidP="00E46E7E">
      <w:r>
        <w:separator/>
      </w:r>
    </w:p>
  </w:footnote>
  <w:footnote w:type="continuationSeparator" w:id="0">
    <w:p w14:paraId="0B3A91B8" w14:textId="77777777" w:rsidR="00577A23" w:rsidRDefault="00577A2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97E"/>
    <w:rsid w:val="00002422"/>
    <w:rsid w:val="000140EC"/>
    <w:rsid w:val="00016A35"/>
    <w:rsid w:val="00064DAA"/>
    <w:rsid w:val="000B651A"/>
    <w:rsid w:val="000C16B3"/>
    <w:rsid w:val="000C7D35"/>
    <w:rsid w:val="000D60B0"/>
    <w:rsid w:val="000F0CB3"/>
    <w:rsid w:val="001408C0"/>
    <w:rsid w:val="00143FD7"/>
    <w:rsid w:val="001444A5"/>
    <w:rsid w:val="00144CB0"/>
    <w:rsid w:val="001463FB"/>
    <w:rsid w:val="00150902"/>
    <w:rsid w:val="00161135"/>
    <w:rsid w:val="001770FD"/>
    <w:rsid w:val="00186DB7"/>
    <w:rsid w:val="001D7626"/>
    <w:rsid w:val="001E25B8"/>
    <w:rsid w:val="00201C9E"/>
    <w:rsid w:val="002438F3"/>
    <w:rsid w:val="00252CDD"/>
    <w:rsid w:val="002613DA"/>
    <w:rsid w:val="002803CE"/>
    <w:rsid w:val="002B6353"/>
    <w:rsid w:val="002B68C8"/>
    <w:rsid w:val="002B6EC4"/>
    <w:rsid w:val="002B7A0C"/>
    <w:rsid w:val="002F1C64"/>
    <w:rsid w:val="002F35F4"/>
    <w:rsid w:val="002F3E28"/>
    <w:rsid w:val="002F40E6"/>
    <w:rsid w:val="00303E5B"/>
    <w:rsid w:val="003100F1"/>
    <w:rsid w:val="003121DB"/>
    <w:rsid w:val="00313226"/>
    <w:rsid w:val="0031425E"/>
    <w:rsid w:val="003144E2"/>
    <w:rsid w:val="00325059"/>
    <w:rsid w:val="003342F1"/>
    <w:rsid w:val="00357719"/>
    <w:rsid w:val="00360540"/>
    <w:rsid w:val="00374144"/>
    <w:rsid w:val="0038534A"/>
    <w:rsid w:val="003B2575"/>
    <w:rsid w:val="003B3EC7"/>
    <w:rsid w:val="003C24DF"/>
    <w:rsid w:val="003D499D"/>
    <w:rsid w:val="003E4027"/>
    <w:rsid w:val="003F42AF"/>
    <w:rsid w:val="00412F6D"/>
    <w:rsid w:val="00415748"/>
    <w:rsid w:val="0042635A"/>
    <w:rsid w:val="00432800"/>
    <w:rsid w:val="00440F17"/>
    <w:rsid w:val="00451D3C"/>
    <w:rsid w:val="0046133F"/>
    <w:rsid w:val="00466B6F"/>
    <w:rsid w:val="004878D0"/>
    <w:rsid w:val="004B244F"/>
    <w:rsid w:val="004B3188"/>
    <w:rsid w:val="004B3DB3"/>
    <w:rsid w:val="004C63B5"/>
    <w:rsid w:val="004D461E"/>
    <w:rsid w:val="00517479"/>
    <w:rsid w:val="00541FA6"/>
    <w:rsid w:val="00542499"/>
    <w:rsid w:val="0055075B"/>
    <w:rsid w:val="0055442C"/>
    <w:rsid w:val="0057714F"/>
    <w:rsid w:val="00577A23"/>
    <w:rsid w:val="005A0BE5"/>
    <w:rsid w:val="005A27DF"/>
    <w:rsid w:val="005C0E1F"/>
    <w:rsid w:val="005C2E7E"/>
    <w:rsid w:val="005E0D2B"/>
    <w:rsid w:val="005E2C99"/>
    <w:rsid w:val="0060554F"/>
    <w:rsid w:val="00606773"/>
    <w:rsid w:val="006500A1"/>
    <w:rsid w:val="00657416"/>
    <w:rsid w:val="00670F1F"/>
    <w:rsid w:val="00672258"/>
    <w:rsid w:val="0067575B"/>
    <w:rsid w:val="006915DF"/>
    <w:rsid w:val="00692C26"/>
    <w:rsid w:val="006D377C"/>
    <w:rsid w:val="006F2D3D"/>
    <w:rsid w:val="006F3EE0"/>
    <w:rsid w:val="00700835"/>
    <w:rsid w:val="00701C83"/>
    <w:rsid w:val="00702519"/>
    <w:rsid w:val="0071125C"/>
    <w:rsid w:val="00726F87"/>
    <w:rsid w:val="007333B9"/>
    <w:rsid w:val="00782AE7"/>
    <w:rsid w:val="00791B7D"/>
    <w:rsid w:val="007A1994"/>
    <w:rsid w:val="007A3515"/>
    <w:rsid w:val="007D2A99"/>
    <w:rsid w:val="007D7924"/>
    <w:rsid w:val="007E470C"/>
    <w:rsid w:val="007E5A0F"/>
    <w:rsid w:val="007E5F71"/>
    <w:rsid w:val="0080397E"/>
    <w:rsid w:val="00816DF8"/>
    <w:rsid w:val="00821415"/>
    <w:rsid w:val="00836F66"/>
    <w:rsid w:val="0083768F"/>
    <w:rsid w:val="00840641"/>
    <w:rsid w:val="00841099"/>
    <w:rsid w:val="00842460"/>
    <w:rsid w:val="00871B1F"/>
    <w:rsid w:val="008B56B9"/>
    <w:rsid w:val="009012B9"/>
    <w:rsid w:val="009019E7"/>
    <w:rsid w:val="0090775B"/>
    <w:rsid w:val="0091595A"/>
    <w:rsid w:val="009165EA"/>
    <w:rsid w:val="00923CB0"/>
    <w:rsid w:val="00943ADB"/>
    <w:rsid w:val="00962175"/>
    <w:rsid w:val="0096268E"/>
    <w:rsid w:val="009829F2"/>
    <w:rsid w:val="009863A6"/>
    <w:rsid w:val="00987FF7"/>
    <w:rsid w:val="00993F61"/>
    <w:rsid w:val="009B0746"/>
    <w:rsid w:val="009B162A"/>
    <w:rsid w:val="009C0B73"/>
    <w:rsid w:val="009C198B"/>
    <w:rsid w:val="009C57E6"/>
    <w:rsid w:val="009D207E"/>
    <w:rsid w:val="009E5822"/>
    <w:rsid w:val="009E691A"/>
    <w:rsid w:val="00A074CB"/>
    <w:rsid w:val="00A13D63"/>
    <w:rsid w:val="00A24412"/>
    <w:rsid w:val="00A369C4"/>
    <w:rsid w:val="00A41D48"/>
    <w:rsid w:val="00A47986"/>
    <w:rsid w:val="00A5347F"/>
    <w:rsid w:val="00A53DE2"/>
    <w:rsid w:val="00A54507"/>
    <w:rsid w:val="00A91A24"/>
    <w:rsid w:val="00AC0E99"/>
    <w:rsid w:val="00AC64B7"/>
    <w:rsid w:val="00AE70C7"/>
    <w:rsid w:val="00AF1E67"/>
    <w:rsid w:val="00AF5046"/>
    <w:rsid w:val="00AF70D4"/>
    <w:rsid w:val="00B169A1"/>
    <w:rsid w:val="00B33E0C"/>
    <w:rsid w:val="00B45FE9"/>
    <w:rsid w:val="00B46C79"/>
    <w:rsid w:val="00B55D49"/>
    <w:rsid w:val="00B65E97"/>
    <w:rsid w:val="00B84180"/>
    <w:rsid w:val="00BE63EA"/>
    <w:rsid w:val="00C02AF8"/>
    <w:rsid w:val="00C26AEC"/>
    <w:rsid w:val="00C41F1F"/>
    <w:rsid w:val="00C42A3C"/>
    <w:rsid w:val="00C8794A"/>
    <w:rsid w:val="00CC0F49"/>
    <w:rsid w:val="00CD1ABB"/>
    <w:rsid w:val="00CD2C6D"/>
    <w:rsid w:val="00CF1A0F"/>
    <w:rsid w:val="00CF6550"/>
    <w:rsid w:val="00CF7962"/>
    <w:rsid w:val="00D22E7A"/>
    <w:rsid w:val="00D24C78"/>
    <w:rsid w:val="00D36252"/>
    <w:rsid w:val="00D423F0"/>
    <w:rsid w:val="00D4330B"/>
    <w:rsid w:val="00D460F1"/>
    <w:rsid w:val="00D51B44"/>
    <w:rsid w:val="00D6085D"/>
    <w:rsid w:val="00D66D57"/>
    <w:rsid w:val="00D81480"/>
    <w:rsid w:val="00DA2E40"/>
    <w:rsid w:val="00DA5BF8"/>
    <w:rsid w:val="00DB3CB1"/>
    <w:rsid w:val="00DC6B30"/>
    <w:rsid w:val="00DC71AA"/>
    <w:rsid w:val="00DD2FAB"/>
    <w:rsid w:val="00DE627C"/>
    <w:rsid w:val="00DF1850"/>
    <w:rsid w:val="00E06244"/>
    <w:rsid w:val="00E13799"/>
    <w:rsid w:val="00E46E7E"/>
    <w:rsid w:val="00E95631"/>
    <w:rsid w:val="00EB4E22"/>
    <w:rsid w:val="00EE1D93"/>
    <w:rsid w:val="00EE26A1"/>
    <w:rsid w:val="00EE3874"/>
    <w:rsid w:val="00F1173B"/>
    <w:rsid w:val="00F150A9"/>
    <w:rsid w:val="00F35805"/>
    <w:rsid w:val="00F45F2E"/>
    <w:rsid w:val="00F7028B"/>
    <w:rsid w:val="00F96480"/>
    <w:rsid w:val="00FA538E"/>
    <w:rsid w:val="00FB07D5"/>
    <w:rsid w:val="00FC6B65"/>
    <w:rsid w:val="00FD50BA"/>
    <w:rsid w:val="00FE4803"/>
    <w:rsid w:val="00FE6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E0092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B651A"/>
    <w:rPr>
      <w:rFonts w:ascii="Times New Roman" w:hAnsi="Times New Roman" w:cs="Times New Roman"/>
      <w:sz w:val="22"/>
    </w:rPr>
  </w:style>
  <w:style w:type="paragraph" w:styleId="Heading1">
    <w:name w:val="heading 1"/>
    <w:aliases w:val="Pocket"/>
    <w:basedOn w:val="Normal"/>
    <w:next w:val="Normal"/>
    <w:link w:val="Heading1Char"/>
    <w:uiPriority w:val="9"/>
    <w:qFormat/>
    <w:rsid w:val="000B65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inorHAnsi" w:eastAsiaTheme="majorEastAsia" w:hAnsiTheme="minorHAnsi" w:cstheme="majorBidi"/>
      <w:b/>
      <w:bCs/>
      <w:sz w:val="52"/>
      <w:szCs w:val="52"/>
    </w:rPr>
  </w:style>
  <w:style w:type="paragraph" w:styleId="Heading2">
    <w:name w:val="heading 2"/>
    <w:aliases w:val="Hat"/>
    <w:basedOn w:val="Normal"/>
    <w:next w:val="Normal"/>
    <w:link w:val="Heading2Char"/>
    <w:uiPriority w:val="9"/>
    <w:unhideWhenUsed/>
    <w:qFormat/>
    <w:rsid w:val="000B651A"/>
    <w:pPr>
      <w:keepNext/>
      <w:keepLines/>
      <w:pageBreakBefore/>
      <w:spacing w:before="200"/>
      <w:jc w:val="center"/>
      <w:outlineLvl w:val="1"/>
    </w:pPr>
    <w:rPr>
      <w:rFonts w:asciiTheme="minorHAnsi" w:eastAsiaTheme="majorEastAsia" w:hAnsiTheme="minorHAnsi" w:cstheme="majorBidi"/>
      <w:b/>
      <w:bCs/>
      <w:sz w:val="44"/>
      <w:szCs w:val="44"/>
      <w:u w:val="double"/>
    </w:rPr>
  </w:style>
  <w:style w:type="paragraph" w:styleId="Heading3">
    <w:name w:val="heading 3"/>
    <w:aliases w:val="Block"/>
    <w:basedOn w:val="Normal"/>
    <w:next w:val="Normal"/>
    <w:link w:val="Heading3Char"/>
    <w:uiPriority w:val="9"/>
    <w:unhideWhenUsed/>
    <w:qFormat/>
    <w:rsid w:val="000B651A"/>
    <w:pPr>
      <w:keepNext/>
      <w:keepLines/>
      <w:pageBreakBefore/>
      <w:spacing w:before="200"/>
      <w:jc w:val="center"/>
      <w:outlineLvl w:val="2"/>
    </w:pPr>
    <w:rPr>
      <w:rFonts w:asciiTheme="minorHAnsi" w:eastAsiaTheme="majorEastAsia" w:hAnsiTheme="minorHAnsi" w:cstheme="majorBidi"/>
      <w:b/>
      <w:bCs/>
      <w:sz w:val="32"/>
      <w:u w:val="single"/>
    </w:rPr>
  </w:style>
  <w:style w:type="paragraph" w:styleId="Heading4">
    <w:name w:val="heading 4"/>
    <w:aliases w:val="Tag"/>
    <w:basedOn w:val="Normal"/>
    <w:next w:val="Normal"/>
    <w:link w:val="Heading4Char"/>
    <w:uiPriority w:val="9"/>
    <w:unhideWhenUsed/>
    <w:qFormat/>
    <w:rsid w:val="000B651A"/>
    <w:pPr>
      <w:keepNext/>
      <w:keepLines/>
      <w:spacing w:before="200"/>
      <w:outlineLvl w:val="3"/>
    </w:pPr>
    <w:rPr>
      <w:rFonts w:asciiTheme="minorHAnsi" w:eastAsiaTheme="majorEastAsia" w:hAnsiTheme="min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Bold Underline,Emphasis!!,small"/>
    <w:basedOn w:val="DefaultParagraphFont"/>
    <w:uiPriority w:val="7"/>
    <w:qFormat/>
    <w:rsid w:val="000B651A"/>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0B651A"/>
    <w:rPr>
      <w:rFonts w:eastAsiaTheme="majorEastAsia" w:cstheme="majorBidi"/>
      <w:b/>
      <w:bCs/>
      <w:sz w:val="52"/>
      <w:szCs w:val="52"/>
    </w:rPr>
  </w:style>
  <w:style w:type="character" w:customStyle="1" w:styleId="Heading2Char">
    <w:name w:val="Heading 2 Char"/>
    <w:aliases w:val="Hat Char"/>
    <w:basedOn w:val="DefaultParagraphFont"/>
    <w:link w:val="Heading2"/>
    <w:uiPriority w:val="9"/>
    <w:rsid w:val="000B651A"/>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0B651A"/>
    <w:rPr>
      <w:rFonts w:eastAsiaTheme="majorEastAsia" w:cstheme="majorBidi"/>
      <w:b/>
      <w:bCs/>
      <w:sz w:val="32"/>
      <w:u w:val="single"/>
    </w:rPr>
  </w:style>
  <w:style w:type="character" w:customStyle="1" w:styleId="Heading4Char">
    <w:name w:val="Heading 4 Char"/>
    <w:aliases w:val="Tag Char"/>
    <w:basedOn w:val="DefaultParagraphFont"/>
    <w:link w:val="Heading4"/>
    <w:uiPriority w:val="4"/>
    <w:rsid w:val="000B651A"/>
    <w:rPr>
      <w:rFonts w:eastAsiaTheme="majorEastAsia" w:cstheme="majorBidi"/>
      <w:b/>
      <w:bCs/>
      <w:iCs/>
    </w:rPr>
  </w:style>
  <w:style w:type="paragraph" w:styleId="NoSpacing">
    <w:name w:val="No Spacing"/>
    <w:uiPriority w:val="1"/>
    <w:rsid w:val="000B651A"/>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0B651A"/>
    <w:rPr>
      <w:rFonts w:asciiTheme="minorHAnsi" w:hAnsiTheme="minorHAnsi"/>
      <w:b/>
      <w:sz w:val="24"/>
      <w:u w:val="none"/>
    </w:rPr>
  </w:style>
  <w:style w:type="character" w:customStyle="1" w:styleId="StyleBoldUnderline">
    <w:name w:val="Style Bold Underline"/>
    <w:aliases w:val="Underline,Intense Emphasis3,Intense Emphasis4,Intense Emphasis1111,Bo,B,Intense Emphasis11,Intense Emphasis111,cite,Italic,Heading 3 Char Char Char,Heading 3 Char1,Heading 3 Char Char1,Read Char Char1,Heading 3 Char1 Char Char Char"/>
    <w:basedOn w:val="DefaultParagraphFont"/>
    <w:uiPriority w:val="6"/>
    <w:qFormat/>
    <w:rsid w:val="000B651A"/>
    <w:rPr>
      <w:b w:val="0"/>
      <w:sz w:val="22"/>
      <w:u w:val="single"/>
    </w:rPr>
  </w:style>
  <w:style w:type="paragraph" w:styleId="DocumentMap">
    <w:name w:val="Document Map"/>
    <w:basedOn w:val="Normal"/>
    <w:link w:val="DocumentMapChar"/>
    <w:uiPriority w:val="99"/>
    <w:semiHidden/>
    <w:unhideWhenUsed/>
    <w:rsid w:val="000B651A"/>
    <w:rPr>
      <w:rFonts w:asciiTheme="minorHAnsi" w:hAnsiTheme="minorHAnsi" w:cs="Lucida Grande"/>
    </w:rPr>
  </w:style>
  <w:style w:type="character" w:customStyle="1" w:styleId="DocumentMapChar">
    <w:name w:val="Document Map Char"/>
    <w:basedOn w:val="DefaultParagraphFont"/>
    <w:link w:val="DocumentMap"/>
    <w:uiPriority w:val="99"/>
    <w:semiHidden/>
    <w:rsid w:val="000B651A"/>
    <w:rPr>
      <w:rFonts w:cs="Lucida Grande"/>
      <w:sz w:val="22"/>
    </w:rPr>
  </w:style>
  <w:style w:type="paragraph" w:styleId="ListParagraph">
    <w:name w:val="List Paragraph"/>
    <w:basedOn w:val="Normal"/>
    <w:uiPriority w:val="34"/>
    <w:rsid w:val="000B651A"/>
    <w:pPr>
      <w:ind w:left="720"/>
      <w:contextualSpacing/>
    </w:pPr>
  </w:style>
  <w:style w:type="paragraph" w:styleId="Header">
    <w:name w:val="header"/>
    <w:basedOn w:val="Normal"/>
    <w:link w:val="HeaderChar"/>
    <w:uiPriority w:val="99"/>
    <w:unhideWhenUsed/>
    <w:rsid w:val="000B651A"/>
    <w:pPr>
      <w:tabs>
        <w:tab w:val="center" w:pos="4320"/>
        <w:tab w:val="right" w:pos="8640"/>
      </w:tabs>
    </w:pPr>
  </w:style>
  <w:style w:type="character" w:customStyle="1" w:styleId="HeaderChar">
    <w:name w:val="Header Char"/>
    <w:basedOn w:val="DefaultParagraphFont"/>
    <w:link w:val="Header"/>
    <w:uiPriority w:val="99"/>
    <w:rsid w:val="000B651A"/>
    <w:rPr>
      <w:rFonts w:ascii="Times New Roman" w:hAnsi="Times New Roman" w:cs="Times New Roman"/>
      <w:sz w:val="22"/>
    </w:rPr>
  </w:style>
  <w:style w:type="paragraph" w:styleId="Footer">
    <w:name w:val="footer"/>
    <w:basedOn w:val="Normal"/>
    <w:link w:val="FooterChar"/>
    <w:uiPriority w:val="99"/>
    <w:unhideWhenUsed/>
    <w:rsid w:val="000B651A"/>
    <w:pPr>
      <w:tabs>
        <w:tab w:val="center" w:pos="4320"/>
        <w:tab w:val="right" w:pos="8640"/>
      </w:tabs>
    </w:pPr>
  </w:style>
  <w:style w:type="character" w:customStyle="1" w:styleId="FooterChar">
    <w:name w:val="Footer Char"/>
    <w:basedOn w:val="DefaultParagraphFont"/>
    <w:link w:val="Footer"/>
    <w:uiPriority w:val="99"/>
    <w:rsid w:val="000B651A"/>
    <w:rPr>
      <w:rFonts w:ascii="Times New Roman" w:hAnsi="Times New Roman" w:cs="Times New Roman"/>
      <w:sz w:val="22"/>
    </w:rPr>
  </w:style>
  <w:style w:type="character" w:styleId="PageNumber">
    <w:name w:val="page number"/>
    <w:basedOn w:val="DefaultParagraphFont"/>
    <w:uiPriority w:val="99"/>
    <w:semiHidden/>
    <w:unhideWhenUsed/>
    <w:rsid w:val="000B651A"/>
  </w:style>
  <w:style w:type="character" w:styleId="Hyperlink">
    <w:name w:val="Hyperlink"/>
    <w:basedOn w:val="DefaultParagraphFont"/>
    <w:uiPriority w:val="99"/>
    <w:unhideWhenUsed/>
    <w:rsid w:val="000B651A"/>
    <w:rPr>
      <w:color w:val="0000FF" w:themeColor="hyperlink"/>
      <w:u w:val="single"/>
    </w:rPr>
  </w:style>
  <w:style w:type="character" w:customStyle="1" w:styleId="cardChar">
    <w:name w:val="card Char"/>
    <w:link w:val="card"/>
    <w:locked/>
    <w:rsid w:val="003121DB"/>
    <w:rPr>
      <w:rFonts w:ascii="Georgia" w:eastAsia="Times New Roman" w:hAnsi="Georgia" w:cs="Calibri"/>
      <w:kern w:val="32"/>
      <w:szCs w:val="20"/>
    </w:rPr>
  </w:style>
  <w:style w:type="paragraph" w:customStyle="1" w:styleId="card">
    <w:name w:val="card"/>
    <w:basedOn w:val="Normal"/>
    <w:link w:val="cardChar"/>
    <w:qFormat/>
    <w:rsid w:val="003121DB"/>
    <w:pPr>
      <w:ind w:left="288" w:right="288"/>
    </w:pPr>
    <w:rPr>
      <w:rFonts w:ascii="Georgia" w:eastAsia="Times New Roman" w:hAnsi="Georgia" w:cs="Calibri"/>
      <w:kern w:val="32"/>
      <w:sz w:val="24"/>
      <w:szCs w:val="20"/>
    </w:rPr>
  </w:style>
  <w:style w:type="character" w:customStyle="1" w:styleId="underline">
    <w:name w:val="underline"/>
    <w:link w:val="textbold"/>
    <w:qFormat/>
    <w:locked/>
    <w:rsid w:val="003121DB"/>
    <w:rPr>
      <w:b/>
      <w:u w:val="single"/>
    </w:rPr>
  </w:style>
  <w:style w:type="paragraph" w:customStyle="1" w:styleId="textbold">
    <w:name w:val="text bold"/>
    <w:basedOn w:val="Normal"/>
    <w:link w:val="underline"/>
    <w:rsid w:val="003121DB"/>
    <w:pPr>
      <w:ind w:left="720"/>
    </w:pPr>
    <w:rPr>
      <w:rFonts w:asciiTheme="minorHAnsi" w:hAnsiTheme="minorHAnsi" w:cstheme="minorBidi"/>
      <w:b/>
      <w:sz w:val="24"/>
      <w:u w:val="single"/>
    </w:rPr>
  </w:style>
  <w:style w:type="character" w:customStyle="1" w:styleId="SmallText-New">
    <w:name w:val="Small Text - New"/>
    <w:rsid w:val="00816DF8"/>
    <w:rPr>
      <w:rFonts w:ascii="Arial Narrow" w:hAnsi="Arial Narrow"/>
      <w:sz w:val="14"/>
    </w:rPr>
  </w:style>
  <w:style w:type="character" w:customStyle="1" w:styleId="Underlined-New">
    <w:name w:val="Underlined - New"/>
    <w:rsid w:val="00816DF8"/>
    <w:rPr>
      <w:rFonts w:ascii="Arial Narrow" w:hAnsi="Arial Narrow"/>
      <w:sz w:val="16"/>
      <w:u w:val="single"/>
    </w:rPr>
  </w:style>
  <w:style w:type="character" w:customStyle="1" w:styleId="Taggin-New">
    <w:name w:val="Taggin - New"/>
    <w:rsid w:val="00816DF8"/>
    <w:rPr>
      <w:rFonts w:ascii="Arial Narrow" w:hAnsi="Arial Narrow"/>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B651A"/>
    <w:rPr>
      <w:rFonts w:ascii="Times New Roman" w:hAnsi="Times New Roman" w:cs="Times New Roman"/>
      <w:sz w:val="22"/>
    </w:rPr>
  </w:style>
  <w:style w:type="paragraph" w:styleId="Heading1">
    <w:name w:val="heading 1"/>
    <w:aliases w:val="Pocket"/>
    <w:basedOn w:val="Normal"/>
    <w:next w:val="Normal"/>
    <w:link w:val="Heading1Char"/>
    <w:uiPriority w:val="9"/>
    <w:qFormat/>
    <w:rsid w:val="000B65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inorHAnsi" w:eastAsiaTheme="majorEastAsia" w:hAnsiTheme="minorHAnsi" w:cstheme="majorBidi"/>
      <w:b/>
      <w:bCs/>
      <w:sz w:val="52"/>
      <w:szCs w:val="52"/>
    </w:rPr>
  </w:style>
  <w:style w:type="paragraph" w:styleId="Heading2">
    <w:name w:val="heading 2"/>
    <w:aliases w:val="Hat"/>
    <w:basedOn w:val="Normal"/>
    <w:next w:val="Normal"/>
    <w:link w:val="Heading2Char"/>
    <w:uiPriority w:val="9"/>
    <w:unhideWhenUsed/>
    <w:qFormat/>
    <w:rsid w:val="000B651A"/>
    <w:pPr>
      <w:keepNext/>
      <w:keepLines/>
      <w:pageBreakBefore/>
      <w:spacing w:before="200"/>
      <w:jc w:val="center"/>
      <w:outlineLvl w:val="1"/>
    </w:pPr>
    <w:rPr>
      <w:rFonts w:asciiTheme="minorHAnsi" w:eastAsiaTheme="majorEastAsia" w:hAnsiTheme="minorHAnsi" w:cstheme="majorBidi"/>
      <w:b/>
      <w:bCs/>
      <w:sz w:val="44"/>
      <w:szCs w:val="44"/>
      <w:u w:val="double"/>
    </w:rPr>
  </w:style>
  <w:style w:type="paragraph" w:styleId="Heading3">
    <w:name w:val="heading 3"/>
    <w:aliases w:val="Block"/>
    <w:basedOn w:val="Normal"/>
    <w:next w:val="Normal"/>
    <w:link w:val="Heading3Char"/>
    <w:uiPriority w:val="9"/>
    <w:unhideWhenUsed/>
    <w:qFormat/>
    <w:rsid w:val="000B651A"/>
    <w:pPr>
      <w:keepNext/>
      <w:keepLines/>
      <w:pageBreakBefore/>
      <w:spacing w:before="200"/>
      <w:jc w:val="center"/>
      <w:outlineLvl w:val="2"/>
    </w:pPr>
    <w:rPr>
      <w:rFonts w:asciiTheme="minorHAnsi" w:eastAsiaTheme="majorEastAsia" w:hAnsiTheme="minorHAnsi" w:cstheme="majorBidi"/>
      <w:b/>
      <w:bCs/>
      <w:sz w:val="32"/>
      <w:u w:val="single"/>
    </w:rPr>
  </w:style>
  <w:style w:type="paragraph" w:styleId="Heading4">
    <w:name w:val="heading 4"/>
    <w:aliases w:val="Tag"/>
    <w:basedOn w:val="Normal"/>
    <w:next w:val="Normal"/>
    <w:link w:val="Heading4Char"/>
    <w:uiPriority w:val="9"/>
    <w:unhideWhenUsed/>
    <w:qFormat/>
    <w:rsid w:val="000B651A"/>
    <w:pPr>
      <w:keepNext/>
      <w:keepLines/>
      <w:spacing w:before="200"/>
      <w:outlineLvl w:val="3"/>
    </w:pPr>
    <w:rPr>
      <w:rFonts w:asciiTheme="minorHAnsi" w:eastAsiaTheme="majorEastAsia" w:hAnsiTheme="min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Bold Underline,Emphasis!!,small"/>
    <w:basedOn w:val="DefaultParagraphFont"/>
    <w:uiPriority w:val="7"/>
    <w:qFormat/>
    <w:rsid w:val="000B651A"/>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0B651A"/>
    <w:rPr>
      <w:rFonts w:eastAsiaTheme="majorEastAsia" w:cstheme="majorBidi"/>
      <w:b/>
      <w:bCs/>
      <w:sz w:val="52"/>
      <w:szCs w:val="52"/>
    </w:rPr>
  </w:style>
  <w:style w:type="character" w:customStyle="1" w:styleId="Heading2Char">
    <w:name w:val="Heading 2 Char"/>
    <w:aliases w:val="Hat Char"/>
    <w:basedOn w:val="DefaultParagraphFont"/>
    <w:link w:val="Heading2"/>
    <w:uiPriority w:val="9"/>
    <w:rsid w:val="000B651A"/>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0B651A"/>
    <w:rPr>
      <w:rFonts w:eastAsiaTheme="majorEastAsia" w:cstheme="majorBidi"/>
      <w:b/>
      <w:bCs/>
      <w:sz w:val="32"/>
      <w:u w:val="single"/>
    </w:rPr>
  </w:style>
  <w:style w:type="character" w:customStyle="1" w:styleId="Heading4Char">
    <w:name w:val="Heading 4 Char"/>
    <w:aliases w:val="Tag Char"/>
    <w:basedOn w:val="DefaultParagraphFont"/>
    <w:link w:val="Heading4"/>
    <w:uiPriority w:val="4"/>
    <w:rsid w:val="000B651A"/>
    <w:rPr>
      <w:rFonts w:eastAsiaTheme="majorEastAsia" w:cstheme="majorBidi"/>
      <w:b/>
      <w:bCs/>
      <w:iCs/>
    </w:rPr>
  </w:style>
  <w:style w:type="paragraph" w:styleId="NoSpacing">
    <w:name w:val="No Spacing"/>
    <w:uiPriority w:val="1"/>
    <w:rsid w:val="000B651A"/>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0B651A"/>
    <w:rPr>
      <w:rFonts w:asciiTheme="minorHAnsi" w:hAnsiTheme="minorHAnsi"/>
      <w:b/>
      <w:sz w:val="24"/>
      <w:u w:val="none"/>
    </w:rPr>
  </w:style>
  <w:style w:type="character" w:customStyle="1" w:styleId="StyleBoldUnderline">
    <w:name w:val="Style Bold Underline"/>
    <w:aliases w:val="Underline,Intense Emphasis3,Intense Emphasis4,Intense Emphasis1111,Bo,B,Intense Emphasis11,Intense Emphasis111,cite,Italic,Heading 3 Char Char Char,Heading 3 Char1,Heading 3 Char Char1,Read Char Char1,Heading 3 Char1 Char Char Char"/>
    <w:basedOn w:val="DefaultParagraphFont"/>
    <w:uiPriority w:val="6"/>
    <w:qFormat/>
    <w:rsid w:val="000B651A"/>
    <w:rPr>
      <w:b w:val="0"/>
      <w:sz w:val="22"/>
      <w:u w:val="single"/>
    </w:rPr>
  </w:style>
  <w:style w:type="paragraph" w:styleId="DocumentMap">
    <w:name w:val="Document Map"/>
    <w:basedOn w:val="Normal"/>
    <w:link w:val="DocumentMapChar"/>
    <w:uiPriority w:val="99"/>
    <w:semiHidden/>
    <w:unhideWhenUsed/>
    <w:rsid w:val="000B651A"/>
    <w:rPr>
      <w:rFonts w:asciiTheme="minorHAnsi" w:hAnsiTheme="minorHAnsi" w:cs="Lucida Grande"/>
    </w:rPr>
  </w:style>
  <w:style w:type="character" w:customStyle="1" w:styleId="DocumentMapChar">
    <w:name w:val="Document Map Char"/>
    <w:basedOn w:val="DefaultParagraphFont"/>
    <w:link w:val="DocumentMap"/>
    <w:uiPriority w:val="99"/>
    <w:semiHidden/>
    <w:rsid w:val="000B651A"/>
    <w:rPr>
      <w:rFonts w:cs="Lucida Grande"/>
      <w:sz w:val="22"/>
    </w:rPr>
  </w:style>
  <w:style w:type="paragraph" w:styleId="ListParagraph">
    <w:name w:val="List Paragraph"/>
    <w:basedOn w:val="Normal"/>
    <w:uiPriority w:val="34"/>
    <w:rsid w:val="000B651A"/>
    <w:pPr>
      <w:ind w:left="720"/>
      <w:contextualSpacing/>
    </w:pPr>
  </w:style>
  <w:style w:type="paragraph" w:styleId="Header">
    <w:name w:val="header"/>
    <w:basedOn w:val="Normal"/>
    <w:link w:val="HeaderChar"/>
    <w:uiPriority w:val="99"/>
    <w:unhideWhenUsed/>
    <w:rsid w:val="000B651A"/>
    <w:pPr>
      <w:tabs>
        <w:tab w:val="center" w:pos="4320"/>
        <w:tab w:val="right" w:pos="8640"/>
      </w:tabs>
    </w:pPr>
  </w:style>
  <w:style w:type="character" w:customStyle="1" w:styleId="HeaderChar">
    <w:name w:val="Header Char"/>
    <w:basedOn w:val="DefaultParagraphFont"/>
    <w:link w:val="Header"/>
    <w:uiPriority w:val="99"/>
    <w:rsid w:val="000B651A"/>
    <w:rPr>
      <w:rFonts w:ascii="Times New Roman" w:hAnsi="Times New Roman" w:cs="Times New Roman"/>
      <w:sz w:val="22"/>
    </w:rPr>
  </w:style>
  <w:style w:type="paragraph" w:styleId="Footer">
    <w:name w:val="footer"/>
    <w:basedOn w:val="Normal"/>
    <w:link w:val="FooterChar"/>
    <w:uiPriority w:val="99"/>
    <w:unhideWhenUsed/>
    <w:rsid w:val="000B651A"/>
    <w:pPr>
      <w:tabs>
        <w:tab w:val="center" w:pos="4320"/>
        <w:tab w:val="right" w:pos="8640"/>
      </w:tabs>
    </w:pPr>
  </w:style>
  <w:style w:type="character" w:customStyle="1" w:styleId="FooterChar">
    <w:name w:val="Footer Char"/>
    <w:basedOn w:val="DefaultParagraphFont"/>
    <w:link w:val="Footer"/>
    <w:uiPriority w:val="99"/>
    <w:rsid w:val="000B651A"/>
    <w:rPr>
      <w:rFonts w:ascii="Times New Roman" w:hAnsi="Times New Roman" w:cs="Times New Roman"/>
      <w:sz w:val="22"/>
    </w:rPr>
  </w:style>
  <w:style w:type="character" w:styleId="PageNumber">
    <w:name w:val="page number"/>
    <w:basedOn w:val="DefaultParagraphFont"/>
    <w:uiPriority w:val="99"/>
    <w:semiHidden/>
    <w:unhideWhenUsed/>
    <w:rsid w:val="000B651A"/>
  </w:style>
  <w:style w:type="character" w:styleId="Hyperlink">
    <w:name w:val="Hyperlink"/>
    <w:basedOn w:val="DefaultParagraphFont"/>
    <w:uiPriority w:val="99"/>
    <w:unhideWhenUsed/>
    <w:rsid w:val="000B651A"/>
    <w:rPr>
      <w:color w:val="0000FF" w:themeColor="hyperlink"/>
      <w:u w:val="single"/>
    </w:rPr>
  </w:style>
  <w:style w:type="character" w:customStyle="1" w:styleId="cardChar">
    <w:name w:val="card Char"/>
    <w:link w:val="card"/>
    <w:locked/>
    <w:rsid w:val="003121DB"/>
    <w:rPr>
      <w:rFonts w:ascii="Georgia" w:eastAsia="Times New Roman" w:hAnsi="Georgia" w:cs="Calibri"/>
      <w:kern w:val="32"/>
      <w:szCs w:val="20"/>
    </w:rPr>
  </w:style>
  <w:style w:type="paragraph" w:customStyle="1" w:styleId="card">
    <w:name w:val="card"/>
    <w:basedOn w:val="Normal"/>
    <w:link w:val="cardChar"/>
    <w:qFormat/>
    <w:rsid w:val="003121DB"/>
    <w:pPr>
      <w:ind w:left="288" w:right="288"/>
    </w:pPr>
    <w:rPr>
      <w:rFonts w:ascii="Georgia" w:eastAsia="Times New Roman" w:hAnsi="Georgia" w:cs="Calibri"/>
      <w:kern w:val="32"/>
      <w:sz w:val="24"/>
      <w:szCs w:val="20"/>
    </w:rPr>
  </w:style>
  <w:style w:type="character" w:customStyle="1" w:styleId="underline">
    <w:name w:val="underline"/>
    <w:link w:val="textbold"/>
    <w:qFormat/>
    <w:locked/>
    <w:rsid w:val="003121DB"/>
    <w:rPr>
      <w:b/>
      <w:u w:val="single"/>
    </w:rPr>
  </w:style>
  <w:style w:type="paragraph" w:customStyle="1" w:styleId="textbold">
    <w:name w:val="text bold"/>
    <w:basedOn w:val="Normal"/>
    <w:link w:val="underline"/>
    <w:rsid w:val="003121DB"/>
    <w:pPr>
      <w:ind w:left="720"/>
    </w:pPr>
    <w:rPr>
      <w:rFonts w:asciiTheme="minorHAnsi" w:hAnsiTheme="minorHAnsi" w:cstheme="minorBidi"/>
      <w:b/>
      <w:sz w:val="24"/>
      <w:u w:val="single"/>
    </w:rPr>
  </w:style>
  <w:style w:type="character" w:customStyle="1" w:styleId="SmallText-New">
    <w:name w:val="Small Text - New"/>
    <w:rsid w:val="00816DF8"/>
    <w:rPr>
      <w:rFonts w:ascii="Arial Narrow" w:hAnsi="Arial Narrow"/>
      <w:sz w:val="14"/>
    </w:rPr>
  </w:style>
  <w:style w:type="character" w:customStyle="1" w:styleId="Underlined-New">
    <w:name w:val="Underlined - New"/>
    <w:rsid w:val="00816DF8"/>
    <w:rPr>
      <w:rFonts w:ascii="Arial Narrow" w:hAnsi="Arial Narrow"/>
      <w:sz w:val="16"/>
      <w:u w:val="single"/>
    </w:rPr>
  </w:style>
  <w:style w:type="character" w:customStyle="1" w:styleId="Taggin-New">
    <w:name w:val="Taggin - New"/>
    <w:rsid w:val="00816DF8"/>
    <w:rPr>
      <w:rFonts w:ascii="Arial Narrow" w:hAnsi="Arial Narro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atduff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231</TotalTime>
  <Pages>104</Pages>
  <Words>28875</Words>
  <Characters>164593</Characters>
  <Application>Microsoft Macintosh Word</Application>
  <DocSecurity>0</DocSecurity>
  <Lines>1371</Lines>
  <Paragraphs>386</Paragraphs>
  <ScaleCrop>false</ScaleCrop>
  <Company>Whitman College</Company>
  <LinksUpToDate>false</LinksUpToDate>
  <CharactersWithSpaces>193082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Duffy</dc:creator>
  <cp:keywords/>
  <dc:description/>
  <cp:lastModifiedBy>Cat Duffy</cp:lastModifiedBy>
  <cp:revision>67</cp:revision>
  <dcterms:created xsi:type="dcterms:W3CDTF">2013-05-16T21:17:00Z</dcterms:created>
  <dcterms:modified xsi:type="dcterms:W3CDTF">2013-05-17T23:55:00Z</dcterms:modified>
</cp:coreProperties>
</file>