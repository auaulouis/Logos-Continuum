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8A2F46" w14:textId="63196208" w:rsidR="00707B01" w:rsidRDefault="00707B01" w:rsidP="00707B01">
      <w:pPr>
        <w:pStyle w:val="Heading1"/>
      </w:pPr>
      <w:r>
        <w:t xml:space="preserve">GJP </w:t>
      </w:r>
      <w:proofErr w:type="spellStart"/>
      <w:r>
        <w:t>UMich</w:t>
      </w:r>
      <w:proofErr w:type="spellEnd"/>
      <w:r>
        <w:t xml:space="preserve"> 7 Week</w:t>
      </w:r>
    </w:p>
    <w:p w14:paraId="3C8B6B92" w14:textId="35CB1889" w:rsidR="005B3498" w:rsidRDefault="008C1264" w:rsidP="005B3498">
      <w:pPr>
        <w:pStyle w:val="Heading1"/>
      </w:pPr>
      <w:r>
        <w:lastRenderedPageBreak/>
        <w:t xml:space="preserve">Politics - </w:t>
      </w:r>
      <w:r w:rsidR="002A585A">
        <w:t>Student Loan Interest Rates</w:t>
      </w:r>
    </w:p>
    <w:p w14:paraId="0F999C7F" w14:textId="38377812" w:rsidR="006445B8" w:rsidRDefault="006445B8" w:rsidP="006445B8">
      <w:pPr>
        <w:pStyle w:val="Heading1"/>
      </w:pPr>
      <w:r>
        <w:t>1NC</w:t>
      </w:r>
    </w:p>
    <w:p w14:paraId="22F6447B" w14:textId="77777777" w:rsidR="006445B8" w:rsidRDefault="006445B8" w:rsidP="006445B8">
      <w:pPr>
        <w:rPr>
          <w:b/>
        </w:rPr>
      </w:pPr>
    </w:p>
    <w:p w14:paraId="063A3006" w14:textId="7CEFDD89" w:rsidR="00113814" w:rsidRDefault="00113814" w:rsidP="00113814">
      <w:pPr>
        <w:rPr>
          <w:sz w:val="16"/>
        </w:rPr>
      </w:pPr>
      <w:r>
        <w:rPr>
          <w:b/>
        </w:rPr>
        <w:t xml:space="preserve">Congress will reach a deal on student loan rates </w:t>
      </w:r>
      <w:r w:rsidR="002C4231">
        <w:rPr>
          <w:b/>
        </w:rPr>
        <w:t xml:space="preserve">– Obama is </w:t>
      </w:r>
      <w:r w:rsidR="000537D8">
        <w:rPr>
          <w:b/>
        </w:rPr>
        <w:t>pushing</w:t>
      </w:r>
      <w:r>
        <w:rPr>
          <w:b/>
        </w:rPr>
        <w:br/>
        <w:t>Davis 7/18</w:t>
      </w:r>
      <w:r>
        <w:rPr>
          <w:sz w:val="16"/>
        </w:rPr>
        <w:br/>
        <w:t xml:space="preserve">Susan, ‘Senate vote likely next week on </w:t>
      </w:r>
      <w:proofErr w:type="gramStart"/>
      <w:r>
        <w:rPr>
          <w:sz w:val="16"/>
        </w:rPr>
        <w:t>student  loan</w:t>
      </w:r>
      <w:proofErr w:type="gramEnd"/>
      <w:r>
        <w:rPr>
          <w:sz w:val="16"/>
        </w:rPr>
        <w:t xml:space="preserve"> deal’, </w:t>
      </w:r>
      <w:r w:rsidRPr="00113814">
        <w:rPr>
          <w:sz w:val="16"/>
        </w:rPr>
        <w:t>http://www.usatoday.com/story/news/politics/2013/07/18/senate-reaches-student-loan-deal/2550777/</w:t>
      </w:r>
    </w:p>
    <w:p w14:paraId="60B7DF71" w14:textId="015101DE" w:rsidR="00113814" w:rsidRDefault="00113814" w:rsidP="00113814">
      <w:pPr>
        <w:rPr>
          <w:sz w:val="16"/>
        </w:rPr>
      </w:pPr>
      <w:r w:rsidRPr="00113814">
        <w:rPr>
          <w:sz w:val="16"/>
        </w:rPr>
        <w:t xml:space="preserve">WASHINGTON -- Senate Majority Leader Harry Reid said </w:t>
      </w:r>
      <w:r w:rsidRPr="00113814">
        <w:rPr>
          <w:b/>
          <w:highlight w:val="yellow"/>
          <w:u w:val="single"/>
        </w:rPr>
        <w:t>the Senate will vote</w:t>
      </w:r>
      <w:r w:rsidRPr="00113814">
        <w:rPr>
          <w:sz w:val="16"/>
        </w:rPr>
        <w:t xml:space="preserve"> no later than next week </w:t>
      </w:r>
      <w:r w:rsidRPr="00113814">
        <w:rPr>
          <w:b/>
          <w:highlight w:val="yellow"/>
          <w:u w:val="single"/>
        </w:rPr>
        <w:t xml:space="preserve">on a </w:t>
      </w:r>
      <w:r w:rsidRPr="008A3CC6">
        <w:rPr>
          <w:rStyle w:val="Emphasis"/>
          <w:highlight w:val="yellow"/>
        </w:rPr>
        <w:t>bipartisan compromise</w:t>
      </w:r>
      <w:r w:rsidRPr="00113814">
        <w:rPr>
          <w:b/>
          <w:highlight w:val="yellow"/>
          <w:u w:val="single"/>
        </w:rPr>
        <w:t xml:space="preserve"> to</w:t>
      </w:r>
      <w:r w:rsidRPr="00113814">
        <w:rPr>
          <w:sz w:val="16"/>
        </w:rPr>
        <w:t xml:space="preserve"> change the student loan program to tie it the financial market and </w:t>
      </w:r>
      <w:r w:rsidRPr="00113814">
        <w:rPr>
          <w:b/>
          <w:u w:val="single"/>
        </w:rPr>
        <w:t xml:space="preserve">retroactively </w:t>
      </w:r>
      <w:r w:rsidRPr="00113814">
        <w:rPr>
          <w:b/>
          <w:highlight w:val="yellow"/>
          <w:u w:val="single"/>
        </w:rPr>
        <w:t>fix loan rates that doubled this month</w:t>
      </w:r>
      <w:proofErr w:type="gramStart"/>
      <w:r w:rsidRPr="00113814">
        <w:rPr>
          <w:sz w:val="16"/>
        </w:rPr>
        <w:t>.</w:t>
      </w:r>
      <w:r w:rsidRPr="00113814">
        <w:rPr>
          <w:sz w:val="12"/>
        </w:rPr>
        <w:t>¶</w:t>
      </w:r>
      <w:proofErr w:type="gramEnd"/>
      <w:r w:rsidRPr="00113814">
        <w:rPr>
          <w:sz w:val="16"/>
        </w:rPr>
        <w:t xml:space="preserve"> "</w:t>
      </w:r>
      <w:r w:rsidRPr="00113814">
        <w:rPr>
          <w:b/>
          <w:u w:val="single"/>
        </w:rPr>
        <w:t>The legislation as presented to me isn't everything I want</w:t>
      </w:r>
      <w:r w:rsidRPr="00113814">
        <w:rPr>
          <w:sz w:val="16"/>
        </w:rPr>
        <w:t xml:space="preserve">, but it's the work of a number of Democratic and Republican senators working long, long hours," </w:t>
      </w:r>
      <w:r w:rsidRPr="00113814">
        <w:rPr>
          <w:b/>
          <w:u w:val="single"/>
        </w:rPr>
        <w:t>said Reid,</w:t>
      </w:r>
      <w:r w:rsidRPr="00113814">
        <w:rPr>
          <w:sz w:val="16"/>
        </w:rPr>
        <w:t xml:space="preserve"> D-Nev.</w:t>
      </w:r>
      <w:r w:rsidRPr="00113814">
        <w:rPr>
          <w:sz w:val="12"/>
        </w:rPr>
        <w:t>¶</w:t>
      </w:r>
      <w:r w:rsidRPr="00113814">
        <w:rPr>
          <w:sz w:val="16"/>
        </w:rPr>
        <w:t xml:space="preserve"> </w:t>
      </w:r>
      <w:r w:rsidRPr="00113814">
        <w:rPr>
          <w:b/>
          <w:highlight w:val="yellow"/>
          <w:u w:val="single"/>
        </w:rPr>
        <w:t>The deal</w:t>
      </w:r>
      <w:r w:rsidRPr="00113814">
        <w:rPr>
          <w:sz w:val="16"/>
        </w:rPr>
        <w:t xml:space="preserve"> was announced late Wednesday, and although</w:t>
      </w:r>
      <w:r w:rsidRPr="008A3CC6">
        <w:rPr>
          <w:b/>
          <w:u w:val="single"/>
        </w:rPr>
        <w:t xml:space="preserve"> </w:t>
      </w:r>
      <w:r w:rsidRPr="008A3CC6">
        <w:rPr>
          <w:b/>
          <w:highlight w:val="yellow"/>
          <w:u w:val="single"/>
        </w:rPr>
        <w:t>it</w:t>
      </w:r>
      <w:r w:rsidRPr="008A3CC6">
        <w:rPr>
          <w:highlight w:val="yellow"/>
        </w:rPr>
        <w:t xml:space="preserve"> </w:t>
      </w:r>
      <w:r w:rsidRPr="00113814">
        <w:rPr>
          <w:b/>
          <w:highlight w:val="yellow"/>
          <w:u w:val="single"/>
        </w:rPr>
        <w:t>has lukewarm support</w:t>
      </w:r>
      <w:r w:rsidRPr="00113814">
        <w:rPr>
          <w:b/>
          <w:u w:val="single"/>
        </w:rPr>
        <w:t xml:space="preserve"> among liberal Democrats</w:t>
      </w:r>
      <w:r w:rsidRPr="00113814">
        <w:rPr>
          <w:sz w:val="16"/>
        </w:rPr>
        <w:t xml:space="preserve">, it </w:t>
      </w:r>
      <w:r w:rsidRPr="00113814">
        <w:rPr>
          <w:b/>
          <w:highlight w:val="yellow"/>
          <w:u w:val="single"/>
        </w:rPr>
        <w:t xml:space="preserve">is </w:t>
      </w:r>
      <w:r w:rsidRPr="008A3CC6">
        <w:rPr>
          <w:rStyle w:val="Emphasis"/>
          <w:highlight w:val="yellow"/>
        </w:rPr>
        <w:t>likely to pass</w:t>
      </w:r>
      <w:r w:rsidRPr="00113814">
        <w:rPr>
          <w:b/>
          <w:highlight w:val="yellow"/>
          <w:u w:val="single"/>
        </w:rPr>
        <w:t xml:space="preserve"> Congress and be signed by</w:t>
      </w:r>
      <w:r w:rsidRPr="00113814">
        <w:rPr>
          <w:b/>
          <w:u w:val="single"/>
        </w:rPr>
        <w:t xml:space="preserve"> President </w:t>
      </w:r>
      <w:r w:rsidRPr="00113814">
        <w:rPr>
          <w:b/>
          <w:highlight w:val="yellow"/>
          <w:u w:val="single"/>
        </w:rPr>
        <w:t>Obama</w:t>
      </w:r>
      <w:r w:rsidRPr="00113814">
        <w:rPr>
          <w:sz w:val="16"/>
        </w:rPr>
        <w:t xml:space="preserve"> because, without action, students will face higher interest rates on loans this school year.</w:t>
      </w:r>
      <w:r w:rsidRPr="00113814">
        <w:rPr>
          <w:sz w:val="12"/>
        </w:rPr>
        <w:t>¶</w:t>
      </w:r>
      <w:r w:rsidRPr="00113814">
        <w:rPr>
          <w:sz w:val="16"/>
        </w:rPr>
        <w:t xml:space="preserve"> A senior House GOP aide said </w:t>
      </w:r>
      <w:r w:rsidRPr="00113814">
        <w:rPr>
          <w:b/>
          <w:highlight w:val="yellow"/>
          <w:u w:val="single"/>
        </w:rPr>
        <w:t>House leaders were checking with rank-and-file members</w:t>
      </w:r>
      <w:r w:rsidRPr="00113814">
        <w:rPr>
          <w:sz w:val="16"/>
        </w:rPr>
        <w:t xml:space="preserve"> Thursday </w:t>
      </w:r>
      <w:r w:rsidRPr="00113814">
        <w:rPr>
          <w:b/>
          <w:highlight w:val="yellow"/>
          <w:u w:val="single"/>
        </w:rPr>
        <w:t>to make sure the bill has support</w:t>
      </w:r>
      <w:r w:rsidRPr="00113814">
        <w:rPr>
          <w:sz w:val="16"/>
        </w:rPr>
        <w:t xml:space="preserve"> in the House, but that it was </w:t>
      </w:r>
      <w:r w:rsidRPr="00113814">
        <w:rPr>
          <w:b/>
          <w:highlight w:val="yellow"/>
          <w:u w:val="single"/>
        </w:rPr>
        <w:t>likely to pass</w:t>
      </w:r>
      <w:r w:rsidRPr="00113814">
        <w:rPr>
          <w:b/>
          <w:u w:val="single"/>
        </w:rPr>
        <w:t xml:space="preserve"> because </w:t>
      </w:r>
      <w:r w:rsidRPr="00113814">
        <w:rPr>
          <w:b/>
          <w:highlight w:val="yellow"/>
          <w:u w:val="single"/>
        </w:rPr>
        <w:t>it is similar to House-passed legislation</w:t>
      </w:r>
      <w:r w:rsidRPr="00113814">
        <w:rPr>
          <w:sz w:val="16"/>
        </w:rPr>
        <w:t>. A vote in the House is also likely next week, the aide said. The aide was not authorized to speak publicly because a final decision on the bill has not been made</w:t>
      </w:r>
      <w:proofErr w:type="gramStart"/>
      <w:r w:rsidRPr="00113814">
        <w:rPr>
          <w:sz w:val="16"/>
        </w:rPr>
        <w:t>.</w:t>
      </w:r>
      <w:r w:rsidRPr="00113814">
        <w:rPr>
          <w:sz w:val="12"/>
        </w:rPr>
        <w:t>¶</w:t>
      </w:r>
      <w:proofErr w:type="gramEnd"/>
      <w:r w:rsidRPr="00113814">
        <w:rPr>
          <w:sz w:val="16"/>
        </w:rPr>
        <w:t xml:space="preserve"> House Speaker John </w:t>
      </w:r>
      <w:r w:rsidRPr="00113814">
        <w:rPr>
          <w:b/>
          <w:highlight w:val="yellow"/>
          <w:u w:val="single"/>
        </w:rPr>
        <w:t>Boehner</w:t>
      </w:r>
      <w:r w:rsidRPr="00113814">
        <w:rPr>
          <w:sz w:val="16"/>
          <w:highlight w:val="yellow"/>
        </w:rPr>
        <w:t>,</w:t>
      </w:r>
      <w:r w:rsidRPr="00113814">
        <w:rPr>
          <w:sz w:val="16"/>
        </w:rPr>
        <w:t xml:space="preserve"> R-Ohio, </w:t>
      </w:r>
      <w:r w:rsidRPr="00113814">
        <w:rPr>
          <w:b/>
          <w:highlight w:val="yellow"/>
          <w:u w:val="single"/>
        </w:rPr>
        <w:t>was optimistic</w:t>
      </w:r>
      <w:r w:rsidRPr="00113814">
        <w:rPr>
          <w:sz w:val="16"/>
        </w:rPr>
        <w:t>. "It follows the structure of the House bill, so market-based reform, market-based rates, similar what the president called for and what the House has already passed," he said</w:t>
      </w:r>
      <w:proofErr w:type="gramStart"/>
      <w:r w:rsidRPr="00113814">
        <w:rPr>
          <w:sz w:val="16"/>
        </w:rPr>
        <w:t>.</w:t>
      </w:r>
      <w:r w:rsidRPr="00113814">
        <w:rPr>
          <w:sz w:val="12"/>
        </w:rPr>
        <w:t>¶</w:t>
      </w:r>
      <w:proofErr w:type="gramEnd"/>
      <w:r w:rsidRPr="00113814">
        <w:rPr>
          <w:sz w:val="16"/>
        </w:rPr>
        <w:t xml:space="preserve"> On July 1, rates doubled from 3.4% to 6.8% because Congress could not reach an accord on how to address the loan rates. The House approved a Republican bill in June to tie loan rates to the financial markets, and a similar proposal gained steam among Senate Republicans and a handful of Senate Democrats</w:t>
      </w:r>
      <w:proofErr w:type="gramStart"/>
      <w:r w:rsidRPr="00113814">
        <w:rPr>
          <w:sz w:val="16"/>
        </w:rPr>
        <w:t>.</w:t>
      </w:r>
      <w:r w:rsidRPr="00113814">
        <w:rPr>
          <w:sz w:val="12"/>
        </w:rPr>
        <w:t>¶</w:t>
      </w:r>
      <w:proofErr w:type="gramEnd"/>
      <w:r w:rsidRPr="00113814">
        <w:rPr>
          <w:sz w:val="16"/>
        </w:rPr>
        <w:t xml:space="preserve"> </w:t>
      </w:r>
      <w:r w:rsidRPr="008A3CC6">
        <w:rPr>
          <w:rStyle w:val="Emphasis"/>
          <w:highlight w:val="yellow"/>
        </w:rPr>
        <w:t>Obama</w:t>
      </w:r>
      <w:r w:rsidRPr="008A3CC6">
        <w:rPr>
          <w:rStyle w:val="Emphasis"/>
        </w:rPr>
        <w:t xml:space="preserve"> </w:t>
      </w:r>
      <w:r w:rsidRPr="00113814">
        <w:rPr>
          <w:sz w:val="16"/>
        </w:rPr>
        <w:t xml:space="preserve">endorsed the principle in his budget, which </w:t>
      </w:r>
      <w:r w:rsidRPr="00113814">
        <w:rPr>
          <w:b/>
          <w:highlight w:val="yellow"/>
          <w:u w:val="single"/>
        </w:rPr>
        <w:t xml:space="preserve">added </w:t>
      </w:r>
      <w:r w:rsidRPr="008A3CC6">
        <w:rPr>
          <w:rStyle w:val="Emphasis"/>
          <w:highlight w:val="yellow"/>
        </w:rPr>
        <w:t>momentum</w:t>
      </w:r>
      <w:r w:rsidRPr="00113814">
        <w:rPr>
          <w:sz w:val="16"/>
        </w:rPr>
        <w:t xml:space="preserve"> to the proposal. Liberal Democrats were wary of the proposal because they say it could allow rates to rise higher than the current 6.8% rate set by Congress, and reasoned that doing nothing was better than creating a new process that could allow for higher interest rates and tie student loans to potentially volatile changes in the financial markets.</w:t>
      </w:r>
    </w:p>
    <w:p w14:paraId="2324A0E1" w14:textId="77777777" w:rsidR="002C4231" w:rsidRDefault="002C4231" w:rsidP="00113814">
      <w:pPr>
        <w:rPr>
          <w:sz w:val="16"/>
        </w:rPr>
      </w:pPr>
    </w:p>
    <w:p w14:paraId="58BA56B4" w14:textId="77777777" w:rsidR="002C4231" w:rsidRDefault="002C4231" w:rsidP="00113814">
      <w:pPr>
        <w:rPr>
          <w:sz w:val="16"/>
        </w:rPr>
      </w:pPr>
    </w:p>
    <w:p w14:paraId="4F3CA537" w14:textId="6397FC63" w:rsidR="002C4231" w:rsidRDefault="002C4231" w:rsidP="00113814">
      <w:pPr>
        <w:rPr>
          <w:b/>
        </w:rPr>
      </w:pPr>
      <w:r w:rsidRPr="002C4231">
        <w:rPr>
          <w:b/>
        </w:rPr>
        <w:t>[Insert Link]</w:t>
      </w:r>
    </w:p>
    <w:p w14:paraId="7ABD0958" w14:textId="77777777" w:rsidR="002C4231" w:rsidRDefault="002C4231" w:rsidP="00113814">
      <w:pPr>
        <w:rPr>
          <w:b/>
        </w:rPr>
      </w:pPr>
    </w:p>
    <w:p w14:paraId="411C6E21" w14:textId="77777777" w:rsidR="002C4231" w:rsidRDefault="002C4231" w:rsidP="00113814">
      <w:pPr>
        <w:rPr>
          <w:b/>
        </w:rPr>
      </w:pPr>
    </w:p>
    <w:p w14:paraId="7AB9B6E2" w14:textId="41AA0692" w:rsidR="002C4231" w:rsidRPr="002C4231" w:rsidRDefault="002C4231" w:rsidP="00113814">
      <w:pPr>
        <w:rPr>
          <w:b/>
        </w:rPr>
      </w:pPr>
      <w:r>
        <w:rPr>
          <w:b/>
        </w:rPr>
        <w:t>[Insert Impact]</w:t>
      </w:r>
    </w:p>
    <w:p w14:paraId="71206E1D" w14:textId="618215B6" w:rsidR="006445B8" w:rsidRDefault="006445B8" w:rsidP="006445B8">
      <w:pPr>
        <w:rPr>
          <w:b/>
        </w:rPr>
      </w:pPr>
    </w:p>
    <w:p w14:paraId="7F9D1114" w14:textId="35130172" w:rsidR="002C4231" w:rsidRPr="002C4231" w:rsidRDefault="002C4231" w:rsidP="002C4231">
      <w:pPr>
        <w:pStyle w:val="Heading3"/>
        <w:jc w:val="center"/>
        <w:rPr>
          <w:sz w:val="28"/>
        </w:rPr>
      </w:pPr>
      <w:r w:rsidRPr="002C4231">
        <w:rPr>
          <w:sz w:val="28"/>
        </w:rPr>
        <w:lastRenderedPageBreak/>
        <w:t>Econ Impact</w:t>
      </w:r>
    </w:p>
    <w:p w14:paraId="32CADC4B" w14:textId="77777777" w:rsidR="002C4231" w:rsidRPr="002C4231" w:rsidRDefault="002C4231" w:rsidP="002C4231"/>
    <w:p w14:paraId="0C6CA3E6" w14:textId="4BBD04E7" w:rsidR="00113814" w:rsidRDefault="00113814" w:rsidP="006445B8">
      <w:pPr>
        <w:rPr>
          <w:b/>
        </w:rPr>
      </w:pPr>
      <w:r>
        <w:rPr>
          <w:b/>
        </w:rPr>
        <w:t xml:space="preserve">Failure to reach a deal </w:t>
      </w:r>
      <w:r w:rsidR="002C4231">
        <w:rPr>
          <w:b/>
        </w:rPr>
        <w:t>causes economic decline</w:t>
      </w:r>
    </w:p>
    <w:p w14:paraId="2029C816" w14:textId="1DE18E65" w:rsidR="006445B8" w:rsidRDefault="006445B8" w:rsidP="006445B8">
      <w:r>
        <w:rPr>
          <w:b/>
        </w:rPr>
        <w:t xml:space="preserve">Forbes 13 </w:t>
      </w:r>
      <w:r w:rsidRPr="000B2A94">
        <w:rPr>
          <w:sz w:val="16"/>
          <w:szCs w:val="16"/>
        </w:rPr>
        <w:t>[“Backlash: Student Loan Burden Prevents Borrowers From Buying Homes, Cars,” Forbes, http://www.forbes.com/sites/halahtouryalai/2013/06/26/backlash-student-loans-keep-borrowers-from-buying-homes-cars/]//MY</w:t>
      </w:r>
    </w:p>
    <w:p w14:paraId="13156E5C" w14:textId="0D566BFD" w:rsidR="006445B8" w:rsidRDefault="006445B8" w:rsidP="006445B8">
      <w:pPr>
        <w:rPr>
          <w:sz w:val="16"/>
          <w:szCs w:val="16"/>
        </w:rPr>
      </w:pPr>
      <w:r w:rsidRPr="006445B8">
        <w:rPr>
          <w:highlight w:val="yellow"/>
          <w:u w:val="single"/>
        </w:rPr>
        <w:t>You didn’t have to own a home to feel the effects of the housing crash</w:t>
      </w:r>
      <w:r w:rsidRPr="000B2A94">
        <w:rPr>
          <w:u w:val="single"/>
        </w:rPr>
        <w:t xml:space="preserve">. The </w:t>
      </w:r>
      <w:r w:rsidRPr="006445B8">
        <w:rPr>
          <w:highlight w:val="yellow"/>
          <w:u w:val="single"/>
        </w:rPr>
        <w:t xml:space="preserve">student loan problem could have similar </w:t>
      </w:r>
      <w:r w:rsidRPr="008A3CC6">
        <w:rPr>
          <w:rStyle w:val="Emphasis"/>
          <w:highlight w:val="yellow"/>
        </w:rPr>
        <w:t>ripple effects</w:t>
      </w:r>
      <w:r w:rsidRPr="000B2A94">
        <w:rPr>
          <w:u w:val="single"/>
        </w:rPr>
        <w:t>.</w:t>
      </w:r>
      <w:r>
        <w:rPr>
          <w:u w:val="single"/>
        </w:rPr>
        <w:t xml:space="preserve"> </w:t>
      </w:r>
      <w:r w:rsidRPr="0031596D">
        <w:rPr>
          <w:sz w:val="16"/>
        </w:rPr>
        <w:t xml:space="preserve">Student loan debt has topped $1 trillion as two-thirds of students graduate with debt. There are nearly 37 million student loan borrowers </w:t>
      </w:r>
      <w:r w:rsidRPr="0031596D">
        <w:rPr>
          <w:sz w:val="16"/>
          <w:szCs w:val="16"/>
        </w:rPr>
        <w:t>in the United States currently repaying a student loan, according to the Fed.</w:t>
      </w:r>
      <w:r w:rsidRPr="00D93892">
        <w:rPr>
          <w:sz w:val="16"/>
          <w:szCs w:val="16"/>
          <w:u w:val="single"/>
        </w:rPr>
        <w:t xml:space="preserve"> </w:t>
      </w:r>
      <w:r w:rsidRPr="0031596D">
        <w:rPr>
          <w:sz w:val="16"/>
          <w:szCs w:val="16"/>
        </w:rPr>
        <w:t xml:space="preserve">It’s not just the young 20-something crowd that’s burdened with the debt. </w:t>
      </w:r>
      <w:r w:rsidRPr="0031596D">
        <w:rPr>
          <w:sz w:val="16"/>
        </w:rPr>
        <w:t xml:space="preserve">Over 60% of that </w:t>
      </w:r>
      <w:proofErr w:type="gramStart"/>
      <w:r w:rsidRPr="0031596D">
        <w:rPr>
          <w:sz w:val="16"/>
        </w:rPr>
        <w:t>the $1 trillion is held by those over 30-years-old</w:t>
      </w:r>
      <w:proofErr w:type="gramEnd"/>
      <w:r w:rsidRPr="0031596D">
        <w:rPr>
          <w:sz w:val="16"/>
        </w:rPr>
        <w:t>, 15% is held by those over 50. “This issue is really starting to affect the economy.</w:t>
      </w:r>
      <w:r w:rsidRPr="000B2A94">
        <w:rPr>
          <w:u w:val="single"/>
        </w:rPr>
        <w:t xml:space="preserve"> </w:t>
      </w:r>
      <w:r w:rsidRPr="006445B8">
        <w:rPr>
          <w:highlight w:val="yellow"/>
          <w:u w:val="single"/>
        </w:rPr>
        <w:t>Borrowers can’t purchase a home</w:t>
      </w:r>
      <w:r w:rsidRPr="000B2A94">
        <w:rPr>
          <w:u w:val="single"/>
        </w:rPr>
        <w:t xml:space="preserve"> because </w:t>
      </w:r>
      <w:r w:rsidRPr="006445B8">
        <w:rPr>
          <w:highlight w:val="yellow"/>
          <w:u w:val="single"/>
        </w:rPr>
        <w:t>they can’t make the down payment</w:t>
      </w:r>
      <w:r w:rsidRPr="000B2A94">
        <w:rPr>
          <w:u w:val="single"/>
        </w:rPr>
        <w:t>,</w:t>
      </w:r>
      <w:r w:rsidRPr="0031596D">
        <w:rPr>
          <w:sz w:val="16"/>
        </w:rPr>
        <w:t xml:space="preserve"> </w:t>
      </w:r>
      <w:r w:rsidRPr="0031596D">
        <w:rPr>
          <w:sz w:val="16"/>
          <w:szCs w:val="16"/>
        </w:rPr>
        <w:t>for example,” says Anne Johnson, Director of Campus Progress.</w:t>
      </w:r>
      <w:r w:rsidRPr="0031596D">
        <w:rPr>
          <w:sz w:val="16"/>
        </w:rPr>
        <w:t xml:space="preserve"> </w:t>
      </w:r>
      <w:r w:rsidRPr="006445B8">
        <w:rPr>
          <w:highlight w:val="yellow"/>
          <w:u w:val="single"/>
        </w:rPr>
        <w:t>Others</w:t>
      </w:r>
      <w:r w:rsidRPr="000B2A94">
        <w:rPr>
          <w:u w:val="single"/>
        </w:rPr>
        <w:t xml:space="preserve"> are </w:t>
      </w:r>
      <w:r w:rsidRPr="006445B8">
        <w:rPr>
          <w:highlight w:val="yellow"/>
          <w:u w:val="single"/>
        </w:rPr>
        <w:t>mak</w:t>
      </w:r>
      <w:r w:rsidRPr="000B2A94">
        <w:rPr>
          <w:u w:val="single"/>
        </w:rPr>
        <w:t xml:space="preserve">ing their </w:t>
      </w:r>
      <w:r w:rsidRPr="006445B8">
        <w:rPr>
          <w:highlight w:val="yellow"/>
          <w:u w:val="single"/>
        </w:rPr>
        <w:t>career decisions based on</w:t>
      </w:r>
      <w:r w:rsidRPr="000B2A94">
        <w:rPr>
          <w:u w:val="single"/>
        </w:rPr>
        <w:t xml:space="preserve"> their </w:t>
      </w:r>
      <w:r w:rsidRPr="006445B8">
        <w:rPr>
          <w:highlight w:val="yellow"/>
          <w:u w:val="single"/>
        </w:rPr>
        <w:t>debt</w:t>
      </w:r>
      <w:r w:rsidRPr="000B2A94">
        <w:rPr>
          <w:u w:val="single"/>
        </w:rPr>
        <w:t xml:space="preserve"> obligations.</w:t>
      </w:r>
      <w:r w:rsidRPr="0031596D">
        <w:rPr>
          <w:sz w:val="16"/>
        </w:rPr>
        <w:t xml:space="preserve"> </w:t>
      </w:r>
      <w:r w:rsidRPr="0031596D">
        <w:rPr>
          <w:sz w:val="16"/>
          <w:szCs w:val="16"/>
        </w:rPr>
        <w:t>For instance,</w:t>
      </w:r>
      <w:r w:rsidRPr="0031596D">
        <w:rPr>
          <w:sz w:val="16"/>
        </w:rPr>
        <w:t xml:space="preserve"> </w:t>
      </w:r>
      <w:r w:rsidRPr="006445B8">
        <w:rPr>
          <w:highlight w:val="yellow"/>
          <w:u w:val="single"/>
        </w:rPr>
        <w:t>borrowers</w:t>
      </w:r>
      <w:r w:rsidRPr="000B2A94">
        <w:rPr>
          <w:u w:val="single"/>
        </w:rPr>
        <w:t xml:space="preserve"> with loads of debt </w:t>
      </w:r>
      <w:r w:rsidRPr="006445B8">
        <w:rPr>
          <w:highlight w:val="yellow"/>
          <w:u w:val="single"/>
        </w:rPr>
        <w:t>are not entering jobs in the public sector</w:t>
      </w:r>
      <w:r w:rsidRPr="000B2A94">
        <w:rPr>
          <w:u w:val="single"/>
        </w:rPr>
        <w:t xml:space="preserve"> due to high loan payments.</w:t>
      </w:r>
      <w:r w:rsidRPr="0031596D">
        <w:rPr>
          <w:sz w:val="16"/>
        </w:rPr>
        <w:t xml:space="preserve"> </w:t>
      </w:r>
      <w:r w:rsidRPr="000B2A94">
        <w:rPr>
          <w:u w:val="single"/>
        </w:rPr>
        <w:t>Student loan experts</w:t>
      </w:r>
      <w:r w:rsidRPr="0031596D">
        <w:rPr>
          <w:sz w:val="16"/>
        </w:rPr>
        <w:t xml:space="preserve"> </w:t>
      </w:r>
      <w:r w:rsidRPr="0031596D">
        <w:rPr>
          <w:sz w:val="16"/>
          <w:szCs w:val="16"/>
        </w:rPr>
        <w:t>hosted a call on Tuesday to</w:t>
      </w:r>
      <w:r w:rsidRPr="0031596D">
        <w:rPr>
          <w:sz w:val="16"/>
        </w:rPr>
        <w:t xml:space="preserve"> </w:t>
      </w:r>
      <w:r w:rsidRPr="000B2A94">
        <w:rPr>
          <w:u w:val="single"/>
        </w:rPr>
        <w:t>discuss the growing problem of student debt and the implications on the economy.</w:t>
      </w:r>
      <w:r>
        <w:rPr>
          <w:u w:val="single"/>
        </w:rPr>
        <w:t xml:space="preserve"> </w:t>
      </w:r>
      <w:r w:rsidRPr="006445B8">
        <w:rPr>
          <w:highlight w:val="yellow"/>
          <w:u w:val="single"/>
        </w:rPr>
        <w:t xml:space="preserve">The </w:t>
      </w:r>
      <w:r w:rsidRPr="008A3CC6">
        <w:rPr>
          <w:rStyle w:val="Emphasis"/>
          <w:highlight w:val="yellow"/>
        </w:rPr>
        <w:t>most pressing</w:t>
      </w:r>
      <w:r w:rsidRPr="006445B8">
        <w:rPr>
          <w:highlight w:val="yellow"/>
          <w:u w:val="single"/>
        </w:rPr>
        <w:t xml:space="preserve"> issue</w:t>
      </w:r>
      <w:r w:rsidRPr="00D93892">
        <w:rPr>
          <w:u w:val="single"/>
        </w:rPr>
        <w:t xml:space="preserve"> right now </w:t>
      </w:r>
      <w:r w:rsidRPr="006445B8">
        <w:rPr>
          <w:highlight w:val="yellow"/>
          <w:u w:val="single"/>
        </w:rPr>
        <w:t>is a</w:t>
      </w:r>
      <w:r>
        <w:rPr>
          <w:u w:val="single"/>
        </w:rPr>
        <w:t>n incredible</w:t>
      </w:r>
      <w:r w:rsidRPr="00D93892">
        <w:rPr>
          <w:u w:val="single"/>
        </w:rPr>
        <w:t xml:space="preserve"> </w:t>
      </w:r>
      <w:r w:rsidRPr="006445B8">
        <w:rPr>
          <w:highlight w:val="yellow"/>
          <w:u w:val="single"/>
        </w:rPr>
        <w:t>rise in the interest rate on</w:t>
      </w:r>
      <w:r w:rsidRPr="00D93892">
        <w:rPr>
          <w:u w:val="single"/>
        </w:rPr>
        <w:t xml:space="preserve"> so-called </w:t>
      </w:r>
      <w:r w:rsidRPr="006445B8">
        <w:rPr>
          <w:highlight w:val="yellow"/>
          <w:u w:val="single"/>
        </w:rPr>
        <w:t>Stafford loans</w:t>
      </w:r>
      <w:r w:rsidRPr="00D93892">
        <w:rPr>
          <w:u w:val="single"/>
        </w:rPr>
        <w:t xml:space="preserve">. </w:t>
      </w:r>
      <w:proofErr w:type="gramStart"/>
      <w:r w:rsidRPr="00D93892">
        <w:rPr>
          <w:u w:val="single"/>
        </w:rPr>
        <w:t>Such loans are subsidized by the government</w:t>
      </w:r>
      <w:proofErr w:type="gramEnd"/>
      <w:r w:rsidRPr="00D93892">
        <w:rPr>
          <w:u w:val="single"/>
        </w:rPr>
        <w:t xml:space="preserve"> but rates are set to double</w:t>
      </w:r>
      <w:r w:rsidRPr="0031596D">
        <w:rPr>
          <w:sz w:val="16"/>
        </w:rPr>
        <w:t xml:space="preserve"> </w:t>
      </w:r>
      <w:r w:rsidRPr="0031596D">
        <w:rPr>
          <w:sz w:val="16"/>
          <w:szCs w:val="16"/>
        </w:rPr>
        <w:t>from their current 3.4%</w:t>
      </w:r>
      <w:r w:rsidRPr="0031596D">
        <w:rPr>
          <w:sz w:val="16"/>
        </w:rPr>
        <w:t xml:space="preserve"> </w:t>
      </w:r>
      <w:r w:rsidRPr="00D93892">
        <w:rPr>
          <w:u w:val="single"/>
        </w:rPr>
        <w:t>to 6.8%</w:t>
      </w:r>
      <w:r w:rsidRPr="0031596D">
        <w:rPr>
          <w:sz w:val="16"/>
        </w:rPr>
        <w:t xml:space="preserve"> </w:t>
      </w:r>
      <w:r w:rsidRPr="0031596D">
        <w:rPr>
          <w:sz w:val="16"/>
          <w:szCs w:val="16"/>
        </w:rPr>
        <w:t>by the end of the week</w:t>
      </w:r>
      <w:r w:rsidRPr="0031596D">
        <w:rPr>
          <w:sz w:val="16"/>
        </w:rPr>
        <w:t xml:space="preserve"> </w:t>
      </w:r>
      <w:r w:rsidRPr="006445B8">
        <w:rPr>
          <w:highlight w:val="yellow"/>
          <w:u w:val="single"/>
        </w:rPr>
        <w:t>if Congress fails to act.</w:t>
      </w:r>
      <w:r w:rsidRPr="0031596D">
        <w:rPr>
          <w:sz w:val="16"/>
        </w:rPr>
        <w:t xml:space="preserve"> </w:t>
      </w:r>
      <w:proofErr w:type="spellStart"/>
      <w:r w:rsidRPr="0031596D">
        <w:rPr>
          <w:sz w:val="16"/>
          <w:szCs w:val="16"/>
        </w:rPr>
        <w:t>ProgessNow</w:t>
      </w:r>
      <w:proofErr w:type="spellEnd"/>
      <w:r w:rsidRPr="0031596D">
        <w:rPr>
          <w:sz w:val="16"/>
          <w:szCs w:val="16"/>
        </w:rPr>
        <w:t xml:space="preserve"> says</w:t>
      </w:r>
      <w:r w:rsidRPr="0031596D">
        <w:rPr>
          <w:sz w:val="16"/>
        </w:rPr>
        <w:t xml:space="preserve"> </w:t>
      </w:r>
      <w:r w:rsidRPr="006445B8">
        <w:rPr>
          <w:highlight w:val="yellow"/>
          <w:u w:val="single"/>
        </w:rPr>
        <w:t>more than 7 million</w:t>
      </w:r>
      <w:r w:rsidRPr="00D93892">
        <w:rPr>
          <w:u w:val="single"/>
        </w:rPr>
        <w:t xml:space="preserve"> college students and families who rely on these loans and </w:t>
      </w:r>
      <w:r w:rsidRPr="006445B8">
        <w:rPr>
          <w:highlight w:val="yellow"/>
          <w:u w:val="single"/>
        </w:rPr>
        <w:t>would be hit with $1,000 hike in college costs</w:t>
      </w:r>
      <w:r w:rsidRPr="0031596D">
        <w:rPr>
          <w:sz w:val="16"/>
          <w:szCs w:val="16"/>
        </w:rPr>
        <w:t xml:space="preserve"> if rates double. Senator Tom Harkin, an Iowa Democrat, said on Monday it’s unlikely much will be done to prevent the hike before July 1. The potential hike in Stafford loan rates is “one small battle in the overall war” in the student loan space, according to Robert </w:t>
      </w:r>
      <w:proofErr w:type="spellStart"/>
      <w:r w:rsidRPr="0031596D">
        <w:rPr>
          <w:sz w:val="16"/>
          <w:szCs w:val="16"/>
        </w:rPr>
        <w:t>Applebaum</w:t>
      </w:r>
      <w:proofErr w:type="spellEnd"/>
      <w:r w:rsidRPr="0031596D">
        <w:rPr>
          <w:sz w:val="16"/>
          <w:szCs w:val="16"/>
        </w:rPr>
        <w:t>, cofounder of StudentDebtCrisis.org.</w:t>
      </w:r>
      <w:r w:rsidRPr="0031596D">
        <w:rPr>
          <w:sz w:val="16"/>
        </w:rPr>
        <w:t xml:space="preserve"> There are three types of student loan debt: federally backed debt which amounts to $850 billion, private loans provided by companies like Sallie Mae which accounts for $150 billion to $200 billion, and other debt in the from of credit card, home equity loans or second mortgages. </w:t>
      </w:r>
      <w:r w:rsidRPr="0031596D">
        <w:rPr>
          <w:sz w:val="16"/>
          <w:szCs w:val="16"/>
        </w:rPr>
        <w:t xml:space="preserve">Research from </w:t>
      </w:r>
      <w:proofErr w:type="spellStart"/>
      <w:r w:rsidRPr="0031596D">
        <w:rPr>
          <w:sz w:val="16"/>
          <w:szCs w:val="16"/>
        </w:rPr>
        <w:t>ProgressNow</w:t>
      </w:r>
      <w:proofErr w:type="spellEnd"/>
      <w:r w:rsidRPr="0031596D">
        <w:rPr>
          <w:sz w:val="16"/>
          <w:szCs w:val="16"/>
        </w:rPr>
        <w:t xml:space="preserve"> found that the average time it takes to pay off student debt is twenty years. Students with </w:t>
      </w:r>
      <w:proofErr w:type="gramStart"/>
      <w:r w:rsidRPr="0031596D">
        <w:rPr>
          <w:sz w:val="16"/>
          <w:szCs w:val="16"/>
        </w:rPr>
        <w:t>bachelors</w:t>
      </w:r>
      <w:proofErr w:type="gramEnd"/>
      <w:r w:rsidRPr="0031596D">
        <w:rPr>
          <w:sz w:val="16"/>
          <w:szCs w:val="16"/>
        </w:rPr>
        <w:t xml:space="preserve"> degrees can expect to repay their loans in 19.7 years with an average monthly payment of $499, and those with graduate degrees 23 years with an average monthly payment of $653.</w:t>
      </w:r>
      <w:r w:rsidRPr="0031596D">
        <w:rPr>
          <w:sz w:val="16"/>
        </w:rPr>
        <w:t xml:space="preserve"> The bigger picture is that theses</w:t>
      </w:r>
      <w:r w:rsidRPr="00D93892">
        <w:rPr>
          <w:u w:val="single"/>
        </w:rPr>
        <w:t xml:space="preserve"> </w:t>
      </w:r>
      <w:r w:rsidRPr="006445B8">
        <w:rPr>
          <w:highlight w:val="yellow"/>
          <w:u w:val="single"/>
        </w:rPr>
        <w:t>borrowers are delaying major life decisions like buying a home or car</w:t>
      </w:r>
      <w:r w:rsidRPr="00D93892">
        <w:rPr>
          <w:u w:val="single"/>
        </w:rPr>
        <w:t xml:space="preserve"> as a result of their student loans. And while much has already been said about the difficulty of getting student loans forgiven in bankruptcy there are also limitations on refinancing student debt.</w:t>
      </w:r>
      <w:r w:rsidRPr="0031596D">
        <w:rPr>
          <w:sz w:val="16"/>
        </w:rPr>
        <w:t xml:space="preserve"> </w:t>
      </w:r>
      <w:r w:rsidRPr="0031596D">
        <w:rPr>
          <w:sz w:val="16"/>
          <w:szCs w:val="16"/>
        </w:rPr>
        <w:t>Johnson says</w:t>
      </w:r>
      <w:r w:rsidRPr="0031596D">
        <w:rPr>
          <w:sz w:val="16"/>
        </w:rPr>
        <w:t xml:space="preserve"> </w:t>
      </w:r>
      <w:r w:rsidRPr="00D93892">
        <w:rPr>
          <w:u w:val="single"/>
        </w:rPr>
        <w:t>refinancing Stafford loans at a rate of 5% would save borrowers $14 billion in interest payments annually.</w:t>
      </w:r>
      <w:r>
        <w:rPr>
          <w:u w:val="single"/>
        </w:rPr>
        <w:t xml:space="preserve"> </w:t>
      </w:r>
      <w:r w:rsidRPr="006445B8">
        <w:rPr>
          <w:highlight w:val="yellow"/>
          <w:u w:val="single"/>
        </w:rPr>
        <w:t>The rate of home ownership is 36% less</w:t>
      </w:r>
      <w:r w:rsidRPr="00D93892">
        <w:rPr>
          <w:u w:val="single"/>
        </w:rPr>
        <w:t xml:space="preserve"> among those currently repaying student debt.</w:t>
      </w:r>
      <w:r>
        <w:rPr>
          <w:u w:val="single"/>
        </w:rPr>
        <w:t xml:space="preserve"> </w:t>
      </w:r>
      <w:r w:rsidRPr="0031596D">
        <w:rPr>
          <w:sz w:val="16"/>
          <w:szCs w:val="16"/>
        </w:rPr>
        <w:t xml:space="preserve">In every household income category, </w:t>
      </w:r>
      <w:r w:rsidRPr="00D93892">
        <w:rPr>
          <w:u w:val="single"/>
        </w:rPr>
        <w:t>individuals who have already paid off a student loan were more likely to purchase a new vehicle</w:t>
      </w:r>
      <w:r w:rsidRPr="0031596D">
        <w:rPr>
          <w:sz w:val="16"/>
        </w:rPr>
        <w:t xml:space="preserve"> </w:t>
      </w:r>
      <w:r w:rsidRPr="0031596D">
        <w:rPr>
          <w:sz w:val="16"/>
          <w:szCs w:val="16"/>
        </w:rPr>
        <w:t xml:space="preserve">(as opposed to purchasing a used vehicle) during the last ten years. </w:t>
      </w:r>
      <w:r w:rsidRPr="006445B8">
        <w:rPr>
          <w:highlight w:val="yellow"/>
          <w:u w:val="single"/>
        </w:rPr>
        <w:t>There’s over $6 billion lost annually in new car purchasing power</w:t>
      </w:r>
      <w:r w:rsidRPr="00D93892">
        <w:rPr>
          <w:u w:val="single"/>
        </w:rPr>
        <w:t xml:space="preserve"> that’s directly tied to student loan debt</w:t>
      </w:r>
      <w:r w:rsidRPr="0031596D">
        <w:rPr>
          <w:sz w:val="16"/>
        </w:rPr>
        <w:t xml:space="preserve">, </w:t>
      </w:r>
      <w:r w:rsidRPr="0031596D">
        <w:rPr>
          <w:sz w:val="16"/>
          <w:szCs w:val="16"/>
        </w:rPr>
        <w:t xml:space="preserve">says </w:t>
      </w:r>
      <w:proofErr w:type="spellStart"/>
      <w:r w:rsidRPr="0031596D">
        <w:rPr>
          <w:sz w:val="16"/>
          <w:szCs w:val="16"/>
        </w:rPr>
        <w:t>ProgressNow’s</w:t>
      </w:r>
      <w:proofErr w:type="spellEnd"/>
      <w:r w:rsidRPr="0031596D">
        <w:rPr>
          <w:sz w:val="16"/>
          <w:szCs w:val="16"/>
        </w:rPr>
        <w:t xml:space="preserve"> Scott Ross.</w:t>
      </w:r>
      <w:r w:rsidRPr="0031596D">
        <w:rPr>
          <w:sz w:val="16"/>
        </w:rPr>
        <w:t xml:space="preserve"> </w:t>
      </w:r>
      <w:r w:rsidRPr="006445B8">
        <w:rPr>
          <w:highlight w:val="yellow"/>
          <w:u w:val="single"/>
        </w:rPr>
        <w:t>The debt is</w:t>
      </w:r>
      <w:r w:rsidRPr="00D93892">
        <w:rPr>
          <w:u w:val="single"/>
        </w:rPr>
        <w:t xml:space="preserve"> such </w:t>
      </w:r>
      <w:r w:rsidRPr="006445B8">
        <w:rPr>
          <w:highlight w:val="yellow"/>
          <w:u w:val="single"/>
        </w:rPr>
        <w:t>a burden</w:t>
      </w:r>
      <w:r w:rsidRPr="00D93892">
        <w:rPr>
          <w:u w:val="single"/>
        </w:rPr>
        <w:t xml:space="preserve"> to some that about one third of </w:t>
      </w:r>
      <w:proofErr w:type="spellStart"/>
      <w:r w:rsidRPr="00D93892">
        <w:rPr>
          <w:u w:val="single"/>
        </w:rPr>
        <w:t>milliennials</w:t>
      </w:r>
      <w:proofErr w:type="spellEnd"/>
      <w:r w:rsidRPr="00D93892">
        <w:rPr>
          <w:u w:val="single"/>
        </w:rPr>
        <w:t xml:space="preserve"> say they regret going to college.</w:t>
      </w:r>
      <w:r>
        <w:rPr>
          <w:u w:val="single"/>
        </w:rPr>
        <w:t xml:space="preserve"> </w:t>
      </w:r>
      <w:r w:rsidRPr="0031596D">
        <w:rPr>
          <w:sz w:val="16"/>
          <w:szCs w:val="16"/>
        </w:rPr>
        <w:t>“We have to ask: ‘</w:t>
      </w:r>
      <w:proofErr w:type="gramStart"/>
      <w:r w:rsidRPr="0031596D">
        <w:rPr>
          <w:sz w:val="16"/>
          <w:szCs w:val="16"/>
        </w:rPr>
        <w:t>What</w:t>
      </w:r>
      <w:proofErr w:type="gramEnd"/>
      <w:r w:rsidRPr="0031596D">
        <w:rPr>
          <w:sz w:val="16"/>
          <w:szCs w:val="16"/>
        </w:rPr>
        <w:t xml:space="preserve"> are we losing as these generations are borrowers is paying off student loans rather than living the American Dream?” Ross says.</w:t>
      </w:r>
    </w:p>
    <w:p w14:paraId="16D0FDF4" w14:textId="77777777" w:rsidR="00E25C1B" w:rsidRDefault="00E25C1B" w:rsidP="006445B8">
      <w:pPr>
        <w:rPr>
          <w:sz w:val="16"/>
          <w:szCs w:val="16"/>
        </w:rPr>
      </w:pPr>
    </w:p>
    <w:p w14:paraId="4791FFAB" w14:textId="77777777" w:rsidR="00E25C1B" w:rsidRPr="008A3CC6" w:rsidRDefault="00E25C1B" w:rsidP="008A3CC6">
      <w:pPr>
        <w:rPr>
          <w:b/>
          <w:szCs w:val="22"/>
        </w:rPr>
      </w:pPr>
      <w:r w:rsidRPr="008A3CC6">
        <w:rPr>
          <w:b/>
          <w:szCs w:val="22"/>
        </w:rPr>
        <w:t>Economic decline risks multiple global nuclear wars</w:t>
      </w:r>
    </w:p>
    <w:p w14:paraId="470A2401" w14:textId="7E188AC2" w:rsidR="00E25C1B" w:rsidRPr="008A3CC6" w:rsidRDefault="00E25C1B" w:rsidP="008A3CC6">
      <w:r w:rsidRPr="008A3CC6">
        <w:rPr>
          <w:rStyle w:val="StyleStyleBold12pt"/>
          <w:sz w:val="22"/>
          <w:szCs w:val="22"/>
        </w:rPr>
        <w:t>O’Hanlon 12 </w:t>
      </w:r>
      <w:r w:rsidR="008A3CC6">
        <w:rPr>
          <w:rStyle w:val="StyleStyleBold12pt"/>
          <w:sz w:val="22"/>
          <w:szCs w:val="22"/>
        </w:rPr>
        <w:br/>
      </w:r>
      <w:r w:rsidRPr="008A3CC6">
        <w:rPr>
          <w:rStyle w:val="StyleStyleBold12pt"/>
          <w:b w:val="0"/>
          <w:sz w:val="16"/>
          <w:szCs w:val="22"/>
        </w:rPr>
        <w:t xml:space="preserve">Kenneth G. </w:t>
      </w:r>
      <w:proofErr w:type="spellStart"/>
      <w:r w:rsidRPr="008A3CC6">
        <w:rPr>
          <w:rStyle w:val="StyleStyleBold12pt"/>
          <w:b w:val="0"/>
          <w:sz w:val="16"/>
          <w:szCs w:val="22"/>
        </w:rPr>
        <w:t>Lieberthal</w:t>
      </w:r>
      <w:proofErr w:type="spellEnd"/>
      <w:r w:rsidRPr="008A3CC6">
        <w:rPr>
          <w:rStyle w:val="StyleStyleBold12pt"/>
          <w:b w:val="0"/>
          <w:sz w:val="16"/>
          <w:szCs w:val="22"/>
        </w:rPr>
        <w:t>, Director of the John L. Thornton China Center and Senior Fellow in Foreign Policy and Global Economy and Development at the Brookings Institution, former Professor at the University of Michigan</w:t>
      </w:r>
      <w:r w:rsidRPr="008A3CC6">
        <w:rPr>
          <w:sz w:val="16"/>
        </w:rPr>
        <w:t xml:space="preserve"> [“The Real National Security Threat: America's Debt,” Los Angeles Times, July 10th, </w:t>
      </w:r>
      <w:r w:rsidRPr="008A3CC6">
        <w:rPr>
          <w:sz w:val="16"/>
          <w:szCs w:val="22"/>
        </w:rPr>
        <w:t>http://www.brookings.edu/research/opinions/2012/07/10-economy-foreign-policy-lieberthal-ohanlon</w:t>
      </w:r>
      <w:r w:rsidRPr="008A3CC6">
        <w:rPr>
          <w:sz w:val="16"/>
        </w:rPr>
        <w:t>]</w:t>
      </w:r>
    </w:p>
    <w:p w14:paraId="352B3CE5" w14:textId="503E1882" w:rsidR="000537D8" w:rsidRDefault="008A3CC6" w:rsidP="008A3CC6">
      <w:pPr>
        <w:rPr>
          <w:sz w:val="16"/>
        </w:rPr>
      </w:pPr>
      <w:r w:rsidRPr="008A3CC6">
        <w:rPr>
          <w:sz w:val="16"/>
        </w:rPr>
        <w:t xml:space="preserve">Alas, globalization and automation trends of the last generation have increasingly called the American dream into question for the working classes. Another decade of underinvestment in what is required to remedy this situation 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 </w:t>
      </w:r>
      <w:r w:rsidRPr="008A3CC6">
        <w:rPr>
          <w:b/>
          <w:u w:val="single"/>
        </w:rPr>
        <w:t xml:space="preserve">American </w:t>
      </w:r>
      <w:r w:rsidRPr="008A3CC6">
        <w:rPr>
          <w:b/>
          <w:highlight w:val="yellow"/>
          <w:u w:val="single"/>
        </w:rPr>
        <w:t>economic weakness undercuts U.S. leadership</w:t>
      </w:r>
      <w:r w:rsidRPr="008A3CC6">
        <w:rPr>
          <w:b/>
          <w:u w:val="single"/>
        </w:rPr>
        <w:t xml:space="preserve"> abroad. Other </w:t>
      </w:r>
      <w:r w:rsidRPr="008A3CC6">
        <w:rPr>
          <w:b/>
          <w:highlight w:val="yellow"/>
          <w:u w:val="single"/>
        </w:rPr>
        <w:t>countries sense our weakness and wonder about our</w:t>
      </w:r>
      <w:r>
        <w:rPr>
          <w:b/>
          <w:u w:val="single"/>
        </w:rPr>
        <w:t xml:space="preserve"> purport</w:t>
      </w:r>
      <w:r w:rsidRPr="008A3CC6">
        <w:rPr>
          <w:b/>
          <w:u w:val="single"/>
        </w:rPr>
        <w:t xml:space="preserve">ed </w:t>
      </w:r>
      <w:r w:rsidRPr="008A3CC6">
        <w:rPr>
          <w:b/>
          <w:highlight w:val="yellow"/>
          <w:u w:val="single"/>
        </w:rPr>
        <w:t>decline</w:t>
      </w:r>
      <w:r w:rsidRPr="008A3CC6">
        <w:rPr>
          <w:b/>
          <w:u w:val="single"/>
        </w:rPr>
        <w:t>.</w:t>
      </w:r>
      <w:r w:rsidRPr="008A3CC6">
        <w:rPr>
          <w:sz w:val="16"/>
        </w:rPr>
        <w:t xml:space="preserve"> If this perception becomes more widespread, and the case that we are in decline becomes more persuasive, </w:t>
      </w:r>
      <w:r w:rsidRPr="008A3CC6">
        <w:rPr>
          <w:b/>
          <w:highlight w:val="yellow"/>
          <w:u w:val="single"/>
        </w:rPr>
        <w:t>countries will begin to take actions that reflect their skepticism</w:t>
      </w:r>
      <w:r w:rsidRPr="008A3CC6">
        <w:rPr>
          <w:b/>
          <w:u w:val="single"/>
        </w:rPr>
        <w:t xml:space="preserve"> about America's future. </w:t>
      </w:r>
      <w:r w:rsidRPr="008A3CC6">
        <w:rPr>
          <w:b/>
          <w:highlight w:val="yellow"/>
          <w:u w:val="single"/>
        </w:rPr>
        <w:t xml:space="preserve">Allies and </w:t>
      </w:r>
      <w:proofErr w:type="spellStart"/>
      <w:r w:rsidRPr="008A3CC6">
        <w:rPr>
          <w:b/>
          <w:highlight w:val="yellow"/>
          <w:u w:val="single"/>
        </w:rPr>
        <w:t>friendswill</w:t>
      </w:r>
      <w:proofErr w:type="spellEnd"/>
      <w:r w:rsidRPr="008A3CC6">
        <w:rPr>
          <w:b/>
          <w:highlight w:val="yellow"/>
          <w:u w:val="single"/>
        </w:rPr>
        <w:t xml:space="preserve"> doubt our </w:t>
      </w:r>
      <w:r w:rsidRPr="008A3CC6">
        <w:rPr>
          <w:b/>
          <w:highlight w:val="yellow"/>
          <w:u w:val="single"/>
        </w:rPr>
        <w:lastRenderedPageBreak/>
        <w:t>commitment and</w:t>
      </w:r>
      <w:r w:rsidRPr="008A3CC6">
        <w:rPr>
          <w:b/>
          <w:u w:val="single"/>
        </w:rPr>
        <w:t xml:space="preserve"> may </w:t>
      </w:r>
      <w:r w:rsidRPr="008A3CC6">
        <w:rPr>
          <w:b/>
          <w:highlight w:val="yellow"/>
          <w:u w:val="single"/>
        </w:rPr>
        <w:t xml:space="preserve">pursue </w:t>
      </w:r>
      <w:r w:rsidRPr="008A3CC6">
        <w:rPr>
          <w:rStyle w:val="Emphasis"/>
          <w:highlight w:val="yellow"/>
        </w:rPr>
        <w:t>nuclear weapons</w:t>
      </w:r>
      <w:r w:rsidRPr="008A3CC6">
        <w:rPr>
          <w:b/>
          <w:u w:val="single"/>
        </w:rPr>
        <w:t xml:space="preserve"> for their own security</w:t>
      </w:r>
      <w:r w:rsidRPr="008A3CC6">
        <w:rPr>
          <w:sz w:val="16"/>
        </w:rPr>
        <w:t>, for example</w:t>
      </w:r>
      <w:proofErr w:type="gramStart"/>
      <w:r w:rsidRPr="008A3CC6">
        <w:rPr>
          <w:sz w:val="16"/>
        </w:rPr>
        <w:t>;</w:t>
      </w:r>
      <w:proofErr w:type="gramEnd"/>
      <w:r w:rsidRPr="008A3CC6">
        <w:rPr>
          <w:sz w:val="16"/>
        </w:rPr>
        <w:t xml:space="preserve"> </w:t>
      </w:r>
      <w:r w:rsidRPr="008A3CC6">
        <w:rPr>
          <w:b/>
          <w:highlight w:val="yellow"/>
          <w:u w:val="single"/>
        </w:rPr>
        <w:t>adversaries will sense opportunity and be less restrained</w:t>
      </w:r>
      <w:r w:rsidRPr="008A3CC6">
        <w:rPr>
          <w:b/>
          <w:u w:val="single"/>
        </w:rPr>
        <w:t xml:space="preserve"> in throwing around their weight in their own neighborhoods</w:t>
      </w:r>
      <w:r w:rsidRPr="008A3CC6">
        <w:rPr>
          <w:sz w:val="16"/>
        </w:rPr>
        <w:t xml:space="preserve">. </w:t>
      </w:r>
      <w:r w:rsidRPr="008A3CC6">
        <w:rPr>
          <w:b/>
          <w:highlight w:val="yellow"/>
          <w:u w:val="single"/>
        </w:rPr>
        <w:t>The</w:t>
      </w:r>
      <w:r w:rsidRPr="008A3CC6">
        <w:rPr>
          <w:b/>
          <w:u w:val="single"/>
        </w:rPr>
        <w:t xml:space="preserve"> crucial </w:t>
      </w:r>
      <w:r w:rsidRPr="008A3CC6">
        <w:rPr>
          <w:b/>
          <w:highlight w:val="yellow"/>
          <w:u w:val="single"/>
        </w:rPr>
        <w:t>Persian Gulf and Western Pacific regions will likely become less stable</w:t>
      </w:r>
      <w:r w:rsidRPr="008A3CC6">
        <w:rPr>
          <w:b/>
          <w:u w:val="single"/>
        </w:rPr>
        <w:t xml:space="preserve">. </w:t>
      </w:r>
      <w:r w:rsidRPr="008A3CC6">
        <w:rPr>
          <w:rStyle w:val="Emphasis"/>
          <w:highlight w:val="yellow"/>
        </w:rPr>
        <w:t>Major war</w:t>
      </w:r>
      <w:r w:rsidRPr="008A3CC6">
        <w:rPr>
          <w:b/>
          <w:highlight w:val="yellow"/>
          <w:u w:val="single"/>
        </w:rPr>
        <w:t xml:space="preserve"> will become</w:t>
      </w:r>
      <w:r w:rsidRPr="008A3CC6">
        <w:rPr>
          <w:b/>
          <w:u w:val="single"/>
        </w:rPr>
        <w:t xml:space="preserve"> more </w:t>
      </w:r>
      <w:r w:rsidRPr="008A3CC6">
        <w:rPr>
          <w:b/>
          <w:highlight w:val="yellow"/>
          <w:u w:val="single"/>
        </w:rPr>
        <w:t>likely</w:t>
      </w:r>
      <w:r w:rsidRPr="008A3CC6">
        <w:rPr>
          <w:sz w:val="16"/>
          <w:highlight w:val="yellow"/>
        </w:rPr>
        <w:t>.</w:t>
      </w:r>
      <w:r w:rsidRPr="008A3CC6">
        <w:rPr>
          <w:sz w:val="16"/>
        </w:rPr>
        <w:t xml:space="preserve"> When running for president last time, Obama eloquently articulated big foreign policy visions: healing America's breach with the Muslim world, controlling global climate change, dramatically curbing global poverty through development aid, moving toward a world free of nuclear weapons. These were, and remain, worthy if elusive goals. However, </w:t>
      </w:r>
      <w:r w:rsidRPr="008A3CC6">
        <w:rPr>
          <w:b/>
          <w:u w:val="single"/>
        </w:rPr>
        <w:t xml:space="preserve">for Obama or his successor, there is now </w:t>
      </w:r>
      <w:proofErr w:type="spellStart"/>
      <w:r w:rsidRPr="008A3CC6">
        <w:rPr>
          <w:b/>
          <w:u w:val="single"/>
        </w:rPr>
        <w:t>amuch</w:t>
      </w:r>
      <w:proofErr w:type="spellEnd"/>
      <w:r w:rsidRPr="008A3CC6">
        <w:rPr>
          <w:b/>
          <w:u w:val="single"/>
        </w:rPr>
        <w:t xml:space="preserve"> more urgent big-picture issue: </w:t>
      </w:r>
      <w:r w:rsidRPr="008A3CC6">
        <w:rPr>
          <w:b/>
          <w:highlight w:val="yellow"/>
          <w:u w:val="single"/>
        </w:rPr>
        <w:t>restoring U.S. economic strength</w:t>
      </w:r>
      <w:r w:rsidRPr="008A3CC6">
        <w:rPr>
          <w:b/>
          <w:u w:val="single"/>
        </w:rPr>
        <w:t xml:space="preserve">. Nothing else </w:t>
      </w:r>
      <w:r w:rsidRPr="008A3CC6">
        <w:rPr>
          <w:b/>
          <w:highlight w:val="yellow"/>
          <w:u w:val="single"/>
        </w:rPr>
        <w:t>is</w:t>
      </w:r>
      <w:r w:rsidRPr="008A3CC6">
        <w:rPr>
          <w:b/>
          <w:u w:val="single"/>
        </w:rPr>
        <w:t xml:space="preserve"> really possible if that </w:t>
      </w:r>
      <w:r w:rsidRPr="008A3CC6">
        <w:rPr>
          <w:b/>
          <w:highlight w:val="yellow"/>
          <w:u w:val="single"/>
        </w:rPr>
        <w:t>fundamental prerequisite to effective foreign policy</w:t>
      </w:r>
      <w:r w:rsidRPr="008A3CC6">
        <w:rPr>
          <w:b/>
          <w:u w:val="single"/>
        </w:rPr>
        <w:t xml:space="preserve"> is not reestablished</w:t>
      </w:r>
      <w:r w:rsidRPr="008A3CC6">
        <w:rPr>
          <w:sz w:val="16"/>
        </w:rPr>
        <w:t>.</w:t>
      </w:r>
    </w:p>
    <w:p w14:paraId="793F04D2" w14:textId="77777777" w:rsidR="008A3CC6" w:rsidRPr="008A3CC6" w:rsidRDefault="008A3CC6" w:rsidP="008A3CC6">
      <w:pPr>
        <w:rPr>
          <w:sz w:val="16"/>
        </w:rPr>
      </w:pPr>
    </w:p>
    <w:p w14:paraId="56CBE5CC" w14:textId="673B9D52" w:rsidR="000537D8" w:rsidRDefault="000537D8" w:rsidP="000537D8">
      <w:pPr>
        <w:pStyle w:val="Heading3"/>
        <w:jc w:val="center"/>
        <w:rPr>
          <w:sz w:val="28"/>
        </w:rPr>
      </w:pPr>
      <w:r w:rsidRPr="000537D8">
        <w:rPr>
          <w:sz w:val="28"/>
        </w:rPr>
        <w:lastRenderedPageBreak/>
        <w:t>STEM Impact</w:t>
      </w:r>
    </w:p>
    <w:p w14:paraId="3DBBB583" w14:textId="77777777" w:rsidR="000537D8" w:rsidRDefault="000537D8" w:rsidP="000537D8"/>
    <w:p w14:paraId="5D84D848" w14:textId="653CCC2E" w:rsidR="000537D8" w:rsidRPr="00B40AB6" w:rsidRDefault="000537D8" w:rsidP="000537D8">
      <w:pPr>
        <w:rPr>
          <w:rFonts w:cs="Arial"/>
          <w:b/>
          <w:szCs w:val="22"/>
        </w:rPr>
      </w:pPr>
      <w:r>
        <w:rPr>
          <w:rFonts w:cs="Arial"/>
          <w:b/>
          <w:szCs w:val="22"/>
        </w:rPr>
        <w:t xml:space="preserve">Failure to lower rates deters students from entering STEM fields </w:t>
      </w:r>
    </w:p>
    <w:p w14:paraId="4C6A2D27" w14:textId="77777777" w:rsidR="000537D8" w:rsidRPr="00B40AB6" w:rsidRDefault="000537D8" w:rsidP="000537D8">
      <w:pPr>
        <w:rPr>
          <w:rFonts w:cs="Arial"/>
          <w:szCs w:val="22"/>
        </w:rPr>
      </w:pPr>
      <w:proofErr w:type="spellStart"/>
      <w:r w:rsidRPr="00B40AB6">
        <w:rPr>
          <w:rFonts w:cs="Arial"/>
          <w:b/>
          <w:szCs w:val="22"/>
        </w:rPr>
        <w:t>McElwee</w:t>
      </w:r>
      <w:proofErr w:type="spellEnd"/>
      <w:r w:rsidRPr="00B40AB6">
        <w:rPr>
          <w:rFonts w:cs="Arial"/>
          <w:b/>
          <w:szCs w:val="22"/>
        </w:rPr>
        <w:t xml:space="preserve"> 13</w:t>
      </w:r>
      <w:r w:rsidRPr="00B40AB6">
        <w:rPr>
          <w:rFonts w:cs="Arial"/>
          <w:szCs w:val="22"/>
        </w:rPr>
        <w:t xml:space="preserve"> </w:t>
      </w:r>
      <w:r w:rsidRPr="00B40AB6">
        <w:rPr>
          <w:rFonts w:cs="Arial"/>
          <w:sz w:val="16"/>
          <w:szCs w:val="16"/>
        </w:rPr>
        <w:t xml:space="preserve">– (Sean, “Tackling Student Loans Must Be Congress’ First Priority”, </w:t>
      </w:r>
      <w:proofErr w:type="spellStart"/>
      <w:r w:rsidRPr="00B40AB6">
        <w:rPr>
          <w:rFonts w:cs="Arial"/>
          <w:sz w:val="16"/>
          <w:szCs w:val="16"/>
        </w:rPr>
        <w:t>PolicyMic</w:t>
      </w:r>
      <w:proofErr w:type="spellEnd"/>
      <w:r w:rsidRPr="00B40AB6">
        <w:rPr>
          <w:rFonts w:cs="Arial"/>
          <w:sz w:val="16"/>
          <w:szCs w:val="16"/>
        </w:rPr>
        <w:t>, 7/16, http://www.policymic.com/articles/54923/tackling-student-loans-must-be-congress-first-priority)//mm</w:t>
      </w:r>
    </w:p>
    <w:p w14:paraId="652F2AAB" w14:textId="348FBE04" w:rsidR="000537D8" w:rsidRDefault="000537D8" w:rsidP="000537D8">
      <w:pPr>
        <w:rPr>
          <w:rFonts w:cs="Arial"/>
          <w:sz w:val="16"/>
          <w:szCs w:val="22"/>
        </w:rPr>
      </w:pPr>
      <w:r w:rsidRPr="000537D8">
        <w:rPr>
          <w:rFonts w:cs="Arial"/>
          <w:szCs w:val="22"/>
          <w:highlight w:val="yellow"/>
          <w:u w:val="single"/>
        </w:rPr>
        <w:t>Congress must lower student loan rates to reinvigorate the economy, invest in America’s future</w:t>
      </w:r>
      <w:r w:rsidRPr="00B40AB6">
        <w:rPr>
          <w:rFonts w:cs="Arial"/>
          <w:szCs w:val="22"/>
          <w:u w:val="single"/>
        </w:rPr>
        <w:t>, and foster the American dream.</w:t>
      </w:r>
      <w:r w:rsidRPr="00B40AB6">
        <w:rPr>
          <w:rFonts w:cs="Arial"/>
          <w:sz w:val="16"/>
          <w:szCs w:val="22"/>
        </w:rPr>
        <w:t xml:space="preserve"> For many students, like my brother about to head to UConn, the interest rates on student loans will determine how long he remains under the burden of debt. For other </w:t>
      </w:r>
      <w:r w:rsidRPr="000537D8">
        <w:rPr>
          <w:rFonts w:cs="Arial"/>
          <w:szCs w:val="22"/>
          <w:highlight w:val="yellow"/>
          <w:u w:val="single"/>
        </w:rPr>
        <w:t>students</w:t>
      </w:r>
      <w:r w:rsidRPr="000537D8">
        <w:rPr>
          <w:rFonts w:cs="Arial"/>
          <w:sz w:val="16"/>
          <w:szCs w:val="22"/>
          <w:highlight w:val="yellow"/>
        </w:rPr>
        <w:t>,</w:t>
      </w:r>
      <w:r w:rsidRPr="00B40AB6">
        <w:rPr>
          <w:rFonts w:cs="Arial"/>
          <w:sz w:val="16"/>
          <w:szCs w:val="22"/>
        </w:rPr>
        <w:t xml:space="preserve"> it </w:t>
      </w:r>
      <w:r w:rsidRPr="000537D8">
        <w:rPr>
          <w:rFonts w:cs="Arial"/>
          <w:szCs w:val="22"/>
          <w:highlight w:val="yellow"/>
          <w:u w:val="single"/>
        </w:rPr>
        <w:t>may decide whether college</w:t>
      </w:r>
      <w:r w:rsidRPr="00B40AB6">
        <w:rPr>
          <w:rFonts w:cs="Arial"/>
          <w:szCs w:val="22"/>
          <w:u w:val="single"/>
        </w:rPr>
        <w:t xml:space="preserve"> or graduate school </w:t>
      </w:r>
      <w:r w:rsidRPr="000537D8">
        <w:rPr>
          <w:rFonts w:cs="Arial"/>
          <w:szCs w:val="22"/>
          <w:highlight w:val="yellow"/>
          <w:u w:val="single"/>
        </w:rPr>
        <w:t>is even a viable option</w:t>
      </w:r>
      <w:proofErr w:type="gramStart"/>
      <w:r w:rsidRPr="00B40AB6">
        <w:rPr>
          <w:rFonts w:cs="Arial"/>
          <w:szCs w:val="22"/>
          <w:u w:val="single"/>
        </w:rPr>
        <w:t>.</w:t>
      </w:r>
      <w:r w:rsidRPr="00B40AB6">
        <w:rPr>
          <w:rFonts w:cs="Arial"/>
          <w:sz w:val="12"/>
          <w:szCs w:val="22"/>
        </w:rPr>
        <w:t>¶</w:t>
      </w:r>
      <w:proofErr w:type="gramEnd"/>
      <w:r w:rsidRPr="00B40AB6">
        <w:rPr>
          <w:rFonts w:cs="Arial"/>
          <w:sz w:val="16"/>
          <w:szCs w:val="22"/>
        </w:rPr>
        <w:t xml:space="preserve"> </w:t>
      </w:r>
      <w:r w:rsidRPr="000537D8">
        <w:rPr>
          <w:rFonts w:cs="Arial"/>
          <w:szCs w:val="22"/>
          <w:highlight w:val="yellow"/>
          <w:u w:val="single"/>
        </w:rPr>
        <w:t>Broader access to college, which is made possible by low interest rates, is an investment in the future</w:t>
      </w:r>
      <w:r w:rsidRPr="00B40AB6">
        <w:rPr>
          <w:rFonts w:cs="Arial"/>
          <w:sz w:val="16"/>
          <w:szCs w:val="22"/>
        </w:rPr>
        <w:t xml:space="preserve">. Recently, the U.S. has begun to graduate fewer students, meaning that </w:t>
      </w:r>
      <w:r w:rsidRPr="00B40AB6">
        <w:rPr>
          <w:rFonts w:cs="Arial"/>
          <w:szCs w:val="22"/>
          <w:u w:val="single"/>
        </w:rPr>
        <w:t>in 2018</w:t>
      </w:r>
      <w:r w:rsidRPr="00B40AB6">
        <w:rPr>
          <w:rFonts w:cs="Arial"/>
          <w:sz w:val="16"/>
          <w:szCs w:val="22"/>
        </w:rPr>
        <w:t xml:space="preserve">, according to </w:t>
      </w:r>
      <w:r w:rsidRPr="00B40AB6">
        <w:rPr>
          <w:rFonts w:cs="Arial"/>
          <w:sz w:val="16"/>
          <w:szCs w:val="22"/>
        </w:rPr>
        <w:fldChar w:fldCharType="begin"/>
      </w:r>
      <w:r w:rsidRPr="00B40AB6">
        <w:rPr>
          <w:rFonts w:cs="Arial"/>
          <w:sz w:val="16"/>
          <w:szCs w:val="22"/>
        </w:rPr>
        <w:instrText xml:space="preserve"> HYPERLINK "http://cew.georgetown.edu/jobs2018/" \t "_blank" </w:instrText>
      </w:r>
      <w:r w:rsidRPr="00B40AB6">
        <w:rPr>
          <w:rFonts w:cs="Arial"/>
          <w:sz w:val="16"/>
          <w:szCs w:val="22"/>
        </w:rPr>
        <w:fldChar w:fldCharType="separate"/>
      </w:r>
      <w:r w:rsidRPr="00B40AB6">
        <w:rPr>
          <w:rFonts w:cs="Arial"/>
          <w:sz w:val="16"/>
          <w:szCs w:val="22"/>
        </w:rPr>
        <w:t>a 2010 report</w:t>
      </w:r>
      <w:r w:rsidRPr="00B40AB6">
        <w:rPr>
          <w:rFonts w:cs="Arial"/>
          <w:sz w:val="16"/>
          <w:szCs w:val="22"/>
        </w:rPr>
        <w:fldChar w:fldCharType="end"/>
      </w:r>
      <w:r w:rsidRPr="00B40AB6">
        <w:rPr>
          <w:rFonts w:cs="Arial"/>
          <w:sz w:val="16"/>
          <w:szCs w:val="22"/>
        </w:rPr>
        <w:t xml:space="preserve"> from Georgetown University</w:t>
      </w:r>
      <w:r w:rsidRPr="00B40AB6">
        <w:rPr>
          <w:rFonts w:cs="Arial"/>
          <w:szCs w:val="22"/>
          <w:u w:val="single"/>
        </w:rPr>
        <w:t>, the U.S. will be 3 million college graduates short of labor market demands</w:t>
      </w:r>
      <w:r w:rsidRPr="00B40AB6">
        <w:rPr>
          <w:rFonts w:cs="Arial"/>
          <w:sz w:val="16"/>
          <w:szCs w:val="22"/>
        </w:rPr>
        <w:t xml:space="preserve">. At the very time when the U.S. needs more graduates, </w:t>
      </w:r>
      <w:r w:rsidRPr="00B40AB6">
        <w:rPr>
          <w:rFonts w:cs="Arial"/>
          <w:szCs w:val="22"/>
          <w:u w:val="single"/>
        </w:rPr>
        <w:t xml:space="preserve">our </w:t>
      </w:r>
      <w:r w:rsidRPr="000537D8">
        <w:rPr>
          <w:rFonts w:cs="Arial"/>
          <w:szCs w:val="22"/>
          <w:highlight w:val="yellow"/>
          <w:u w:val="single"/>
        </w:rPr>
        <w:t>politicians are making it harder for Americans to get degrees and thereby compete on the international labor market</w:t>
      </w:r>
      <w:proofErr w:type="gramStart"/>
      <w:r w:rsidRPr="00B40AB6">
        <w:rPr>
          <w:rFonts w:cs="Arial"/>
          <w:szCs w:val="22"/>
          <w:u w:val="single"/>
        </w:rPr>
        <w:t>.</w:t>
      </w:r>
      <w:r w:rsidRPr="00B40AB6">
        <w:rPr>
          <w:rFonts w:cs="Arial"/>
          <w:sz w:val="12"/>
          <w:szCs w:val="22"/>
        </w:rPr>
        <w:t>¶</w:t>
      </w:r>
      <w:proofErr w:type="gramEnd"/>
      <w:r w:rsidRPr="00B40AB6">
        <w:rPr>
          <w:rFonts w:cs="Arial"/>
          <w:sz w:val="12"/>
          <w:szCs w:val="22"/>
          <w:u w:val="single"/>
        </w:rPr>
        <w:t xml:space="preserve"> </w:t>
      </w:r>
      <w:r w:rsidRPr="00B40AB6">
        <w:rPr>
          <w:rFonts w:cs="Arial"/>
          <w:szCs w:val="22"/>
          <w:u w:val="single"/>
        </w:rPr>
        <w:t>The high cost of college shuts many poor and middle class students out of college.</w:t>
      </w:r>
      <w:r w:rsidRPr="00B40AB6">
        <w:rPr>
          <w:rFonts w:cs="Arial"/>
          <w:sz w:val="16"/>
          <w:szCs w:val="22"/>
        </w:rPr>
        <w:t xml:space="preserve"> A study by Martha Bailey and Susan M. </w:t>
      </w:r>
      <w:proofErr w:type="spellStart"/>
      <w:r w:rsidRPr="00B40AB6">
        <w:rPr>
          <w:rFonts w:cs="Arial"/>
          <w:sz w:val="16"/>
          <w:szCs w:val="22"/>
        </w:rPr>
        <w:t>Dynarski</w:t>
      </w:r>
      <w:proofErr w:type="spellEnd"/>
      <w:r w:rsidRPr="00B40AB6">
        <w:rPr>
          <w:rFonts w:cs="Arial"/>
          <w:sz w:val="16"/>
          <w:szCs w:val="22"/>
        </w:rPr>
        <w:t xml:space="preserve"> </w:t>
      </w:r>
      <w:r w:rsidRPr="00B40AB6">
        <w:rPr>
          <w:rFonts w:cs="Arial"/>
          <w:sz w:val="16"/>
          <w:szCs w:val="22"/>
        </w:rPr>
        <w:fldChar w:fldCharType="begin"/>
      </w:r>
      <w:r w:rsidRPr="00B40AB6">
        <w:rPr>
          <w:rFonts w:cs="Arial"/>
          <w:sz w:val="16"/>
          <w:szCs w:val="22"/>
        </w:rPr>
        <w:instrText xml:space="preserve"> HYPERLINK "http://www.nber.org/papers/w17633" \t "_blank" </w:instrText>
      </w:r>
      <w:r w:rsidRPr="00B40AB6">
        <w:rPr>
          <w:rFonts w:cs="Arial"/>
          <w:sz w:val="16"/>
          <w:szCs w:val="22"/>
        </w:rPr>
        <w:fldChar w:fldCharType="separate"/>
      </w:r>
      <w:r w:rsidRPr="00B40AB6">
        <w:rPr>
          <w:rFonts w:cs="Arial"/>
          <w:sz w:val="16"/>
          <w:szCs w:val="22"/>
        </w:rPr>
        <w:t xml:space="preserve">found </w:t>
      </w:r>
      <w:r w:rsidRPr="00B40AB6">
        <w:rPr>
          <w:rFonts w:cs="Arial"/>
          <w:sz w:val="16"/>
          <w:szCs w:val="22"/>
        </w:rPr>
        <w:fldChar w:fldCharType="end"/>
      </w:r>
      <w:r w:rsidRPr="00B40AB6">
        <w:rPr>
          <w:rFonts w:cs="Arial"/>
          <w:sz w:val="16"/>
          <w:szCs w:val="22"/>
        </w:rPr>
        <w:t xml:space="preserve">that the </w:t>
      </w:r>
      <w:r w:rsidRPr="00B40AB6">
        <w:rPr>
          <w:rFonts w:cs="Arial"/>
          <w:szCs w:val="22"/>
          <w:u w:val="single"/>
        </w:rPr>
        <w:t>college entry gap</w:t>
      </w:r>
      <w:r w:rsidRPr="00B40AB6">
        <w:rPr>
          <w:rFonts w:cs="Arial"/>
          <w:sz w:val="16"/>
          <w:szCs w:val="22"/>
        </w:rPr>
        <w:t xml:space="preserve"> between wealthy students and poor students had </w:t>
      </w:r>
      <w:r w:rsidRPr="00B40AB6">
        <w:rPr>
          <w:rFonts w:cs="Arial"/>
          <w:szCs w:val="22"/>
          <w:u w:val="single"/>
        </w:rPr>
        <w:t>grown</w:t>
      </w:r>
      <w:r w:rsidRPr="00B40AB6">
        <w:rPr>
          <w:rFonts w:cs="Arial"/>
          <w:sz w:val="16"/>
          <w:szCs w:val="22"/>
        </w:rPr>
        <w:t xml:space="preserve"> from 39 percentage points </w:t>
      </w:r>
      <w:r w:rsidRPr="00B40AB6">
        <w:rPr>
          <w:rFonts w:cs="Arial"/>
          <w:szCs w:val="22"/>
          <w:u w:val="single"/>
        </w:rPr>
        <w:t>to 51</w:t>
      </w:r>
      <w:r w:rsidRPr="00B40AB6">
        <w:rPr>
          <w:rFonts w:cs="Arial"/>
          <w:sz w:val="16"/>
          <w:szCs w:val="22"/>
        </w:rPr>
        <w:t xml:space="preserve"> between 1979 and 1997, and that </w:t>
      </w:r>
      <w:r w:rsidRPr="00B40AB6">
        <w:rPr>
          <w:rFonts w:cs="Arial"/>
          <w:szCs w:val="22"/>
          <w:u w:val="single"/>
        </w:rPr>
        <w:t>gap held even among students with the same cognitive ability</w:t>
      </w:r>
      <w:r w:rsidRPr="00B40AB6">
        <w:rPr>
          <w:rFonts w:cs="Arial"/>
          <w:sz w:val="16"/>
          <w:szCs w:val="22"/>
        </w:rPr>
        <w:t xml:space="preserve">. The result is staggering. A recent </w:t>
      </w:r>
      <w:r w:rsidRPr="00B40AB6">
        <w:rPr>
          <w:rFonts w:cs="Arial"/>
          <w:sz w:val="16"/>
          <w:szCs w:val="22"/>
        </w:rPr>
        <w:fldChar w:fldCharType="begin"/>
      </w:r>
      <w:r w:rsidRPr="00B40AB6">
        <w:rPr>
          <w:rFonts w:cs="Arial"/>
          <w:sz w:val="16"/>
          <w:szCs w:val="22"/>
        </w:rPr>
        <w:instrText xml:space="preserve"> HYPERLINK "http://tcf.org/assets/downloads/tcf-leftbehindrc.pdf" \t "_blank" </w:instrText>
      </w:r>
      <w:r w:rsidRPr="00B40AB6">
        <w:rPr>
          <w:rFonts w:cs="Arial"/>
          <w:sz w:val="16"/>
          <w:szCs w:val="22"/>
        </w:rPr>
        <w:fldChar w:fldCharType="separate"/>
      </w:r>
      <w:r w:rsidRPr="00B40AB6">
        <w:rPr>
          <w:rFonts w:cs="Arial"/>
          <w:sz w:val="16"/>
          <w:szCs w:val="22"/>
        </w:rPr>
        <w:t>Century Foundation study</w:t>
      </w:r>
      <w:r w:rsidRPr="00B40AB6">
        <w:rPr>
          <w:rFonts w:cs="Arial"/>
          <w:sz w:val="16"/>
          <w:szCs w:val="22"/>
        </w:rPr>
        <w:fldChar w:fldCharType="end"/>
      </w:r>
      <w:r w:rsidRPr="00B40AB6">
        <w:rPr>
          <w:rFonts w:cs="Arial"/>
          <w:sz w:val="16"/>
          <w:szCs w:val="22"/>
        </w:rPr>
        <w:t xml:space="preserve"> found that “one is 25 times as likely to run into a rich student as a poor student at the nation’s top 146 colleges.”</w:t>
      </w:r>
      <w:r w:rsidRPr="00B40AB6">
        <w:rPr>
          <w:rFonts w:cs="Arial"/>
          <w:sz w:val="12"/>
          <w:szCs w:val="22"/>
        </w:rPr>
        <w:t>¶</w:t>
      </w:r>
      <w:r w:rsidRPr="00B40AB6">
        <w:rPr>
          <w:rFonts w:cs="Arial"/>
          <w:sz w:val="16"/>
          <w:szCs w:val="22"/>
        </w:rPr>
        <w:t xml:space="preserve"> </w:t>
      </w:r>
      <w:proofErr w:type="gramStart"/>
      <w:r w:rsidRPr="00B40AB6">
        <w:rPr>
          <w:rFonts w:cs="Arial"/>
          <w:sz w:val="16"/>
          <w:szCs w:val="22"/>
        </w:rPr>
        <w:t>Of</w:t>
      </w:r>
      <w:proofErr w:type="gramEnd"/>
      <w:r w:rsidRPr="00B40AB6">
        <w:rPr>
          <w:rFonts w:cs="Arial"/>
          <w:sz w:val="16"/>
          <w:szCs w:val="22"/>
        </w:rPr>
        <w:t xml:space="preserve"> course, some college students won’t be affected. Wealthy students rely on parental connections to gain admission to elite universities, gain internship experience, and then graduate to a starting job with health care benefits, likely debt-free. For some lucky graduates, like Liz Cheney, </w:t>
      </w:r>
      <w:r w:rsidRPr="00B40AB6">
        <w:rPr>
          <w:rFonts w:cs="Arial"/>
          <w:sz w:val="16"/>
          <w:szCs w:val="22"/>
        </w:rPr>
        <w:fldChar w:fldCharType="begin"/>
      </w:r>
      <w:r w:rsidRPr="00B40AB6">
        <w:rPr>
          <w:rFonts w:cs="Arial"/>
          <w:sz w:val="16"/>
          <w:szCs w:val="22"/>
        </w:rPr>
        <w:instrText xml:space="preserve"> HYPERLINK "http://www.truth-out.org/buzzflash/commentary/item/7628-liz-cheney-is-no-innocent-bystander-she-was-dicks-mole-in-the-state-department-on-the-middle-east" \t "_blank" </w:instrText>
      </w:r>
      <w:r w:rsidRPr="00B40AB6">
        <w:rPr>
          <w:rFonts w:cs="Arial"/>
          <w:sz w:val="16"/>
          <w:szCs w:val="22"/>
        </w:rPr>
        <w:fldChar w:fldCharType="separate"/>
      </w:r>
      <w:r w:rsidRPr="00B40AB6">
        <w:rPr>
          <w:rFonts w:cs="Arial"/>
          <w:sz w:val="16"/>
          <w:szCs w:val="22"/>
        </w:rPr>
        <w:t>daddy makes a new job at the State Department tailor-made for her.</w:t>
      </w:r>
      <w:r w:rsidRPr="00B40AB6">
        <w:rPr>
          <w:rFonts w:cs="Arial"/>
          <w:sz w:val="16"/>
          <w:szCs w:val="22"/>
        </w:rPr>
        <w:fldChar w:fldCharType="end"/>
      </w:r>
      <w:r w:rsidRPr="00B40AB6">
        <w:rPr>
          <w:rFonts w:cs="Arial"/>
          <w:sz w:val="12"/>
          <w:szCs w:val="22"/>
        </w:rPr>
        <w:t>¶</w:t>
      </w:r>
      <w:r w:rsidRPr="00B40AB6">
        <w:rPr>
          <w:rFonts w:cs="Arial"/>
          <w:sz w:val="16"/>
          <w:szCs w:val="22"/>
        </w:rPr>
        <w:t xml:space="preserve"> Sadly, most of us don’t have these opportunities and struggle with an uninviting job market, even with a college degree. But, we still have to begin paying off our debts shortly after graduating. In Britain, where my girlfriend lives, students don’t begin paying off their loans until they find stable employment, and the cost is in proportion to their earnings. In Denmark, education is considered a right by the people and an investment by the government, and is therefore free. Some students are even offered a stipend by the government to defray costs. </w:t>
      </w:r>
      <w:r w:rsidRPr="00B40AB6">
        <w:rPr>
          <w:rFonts w:cs="Arial"/>
          <w:szCs w:val="22"/>
          <w:u w:val="single"/>
        </w:rPr>
        <w:t>In America, the university is considered a commodity, one that can easily purchased by the wealthy, but not the poor</w:t>
      </w:r>
      <w:proofErr w:type="gramStart"/>
      <w:r w:rsidRPr="00B40AB6">
        <w:rPr>
          <w:rFonts w:cs="Arial"/>
          <w:sz w:val="16"/>
          <w:szCs w:val="22"/>
        </w:rPr>
        <w:t>.</w:t>
      </w:r>
      <w:r w:rsidRPr="00B40AB6">
        <w:rPr>
          <w:rFonts w:cs="Arial"/>
          <w:sz w:val="12"/>
          <w:szCs w:val="22"/>
        </w:rPr>
        <w:t>¶</w:t>
      </w:r>
      <w:proofErr w:type="gramEnd"/>
      <w:r w:rsidRPr="00B40AB6">
        <w:rPr>
          <w:rFonts w:cs="Arial"/>
          <w:sz w:val="16"/>
          <w:szCs w:val="22"/>
        </w:rPr>
        <w:t xml:space="preserve"> Middle-class and working class </w:t>
      </w:r>
      <w:r w:rsidRPr="000537D8">
        <w:rPr>
          <w:rFonts w:cs="Arial"/>
          <w:szCs w:val="22"/>
          <w:highlight w:val="yellow"/>
          <w:u w:val="single"/>
        </w:rPr>
        <w:t xml:space="preserve">students lucky enough to attend college must often work one or two side jobs, interfering with studies. Is it any wonder that fewer and fewer students invest time in studying or pursue degrees in </w:t>
      </w:r>
      <w:r w:rsidRPr="000537D8">
        <w:rPr>
          <w:rStyle w:val="Emphasis"/>
          <w:highlight w:val="yellow"/>
        </w:rPr>
        <w:t>science and engineering</w:t>
      </w:r>
      <w:r w:rsidRPr="000537D8">
        <w:rPr>
          <w:rFonts w:cs="Arial"/>
          <w:szCs w:val="22"/>
          <w:highlight w:val="yellow"/>
          <w:u w:val="single"/>
        </w:rPr>
        <w:t xml:space="preserve"> that require intense amounts of work and concentration</w:t>
      </w:r>
      <w:r w:rsidRPr="00B40AB6">
        <w:rPr>
          <w:rFonts w:cs="Arial"/>
          <w:sz w:val="16"/>
          <w:szCs w:val="22"/>
        </w:rPr>
        <w:t>? Plato noted that students cannot study while exhausted, and yet this is what we demand</w:t>
      </w:r>
      <w:proofErr w:type="gramStart"/>
      <w:r w:rsidRPr="00B40AB6">
        <w:rPr>
          <w:rFonts w:cs="Arial"/>
          <w:sz w:val="16"/>
          <w:szCs w:val="22"/>
        </w:rPr>
        <w:t>.</w:t>
      </w:r>
      <w:r w:rsidRPr="00B40AB6">
        <w:rPr>
          <w:rFonts w:cs="Arial"/>
          <w:sz w:val="12"/>
          <w:szCs w:val="22"/>
        </w:rPr>
        <w:t>¶</w:t>
      </w:r>
      <w:proofErr w:type="gramEnd"/>
      <w:r w:rsidRPr="00B40AB6">
        <w:rPr>
          <w:rFonts w:cs="Arial"/>
          <w:sz w:val="16"/>
          <w:szCs w:val="22"/>
        </w:rPr>
        <w:t xml:space="preserve"> Is it then any wonder that the American dream is dying? Economists like Miles </w:t>
      </w:r>
      <w:proofErr w:type="spellStart"/>
      <w:r w:rsidRPr="00B40AB6">
        <w:rPr>
          <w:rFonts w:cs="Arial"/>
          <w:sz w:val="16"/>
          <w:szCs w:val="22"/>
        </w:rPr>
        <w:t>Corak</w:t>
      </w:r>
      <w:proofErr w:type="spellEnd"/>
      <w:r w:rsidRPr="00B40AB6">
        <w:rPr>
          <w:rFonts w:cs="Arial"/>
          <w:sz w:val="16"/>
          <w:szCs w:val="22"/>
        </w:rPr>
        <w:t xml:space="preserve"> have discovered that upward mobility is now lower in America than a host of other European countries, among them, Denmark, Sweden, Canada, France, Germany, Norway, and Finland. Is it, as George Carlin claimed, “called the American dream because you have to be asleep to believe it?”</w:t>
      </w:r>
      <w:r w:rsidRPr="00B40AB6">
        <w:rPr>
          <w:rFonts w:cs="Arial"/>
          <w:sz w:val="12"/>
          <w:szCs w:val="22"/>
        </w:rPr>
        <w:t>¶</w:t>
      </w:r>
      <w:r w:rsidRPr="00B40AB6">
        <w:rPr>
          <w:rFonts w:cs="Arial"/>
          <w:sz w:val="16"/>
          <w:szCs w:val="22"/>
        </w:rPr>
        <w:t xml:space="preserve"> Lowering student loans below the rate paid by the big banks who destroyed the economy and the lives of millions Americans would be a good first step. But at all levels our education system is slanted towards reducing upward mobility. For my brother, for my friends who can’t pay for college, </w:t>
      </w:r>
      <w:r w:rsidRPr="00B40AB6">
        <w:rPr>
          <w:rFonts w:cs="Arial"/>
          <w:szCs w:val="22"/>
          <w:u w:val="single"/>
        </w:rPr>
        <w:t>Congress needs to think big</w:t>
      </w:r>
      <w:r w:rsidRPr="00B40AB6">
        <w:rPr>
          <w:rFonts w:cs="Arial"/>
          <w:sz w:val="16"/>
          <w:szCs w:val="22"/>
        </w:rPr>
        <w:t xml:space="preserve">. Maybe Congress should consider expanding the Pell Grant </w:t>
      </w:r>
      <w:proofErr w:type="gramStart"/>
      <w:r w:rsidRPr="00B40AB6">
        <w:rPr>
          <w:rFonts w:cs="Arial"/>
          <w:sz w:val="16"/>
          <w:szCs w:val="22"/>
        </w:rPr>
        <w:t>program which</w:t>
      </w:r>
      <w:proofErr w:type="gramEnd"/>
      <w:r w:rsidRPr="00B40AB6">
        <w:rPr>
          <w:rFonts w:cs="Arial"/>
          <w:sz w:val="16"/>
          <w:szCs w:val="22"/>
        </w:rPr>
        <w:t xml:space="preserve"> has failed to keep up with the rising cost of college. Maybe Congress could consider zero-interest loans. It would be a start</w:t>
      </w:r>
      <w:proofErr w:type="gramStart"/>
      <w:r w:rsidRPr="00B40AB6">
        <w:rPr>
          <w:rFonts w:cs="Arial"/>
          <w:sz w:val="16"/>
          <w:szCs w:val="22"/>
        </w:rPr>
        <w:t>.</w:t>
      </w:r>
      <w:r w:rsidRPr="00B40AB6">
        <w:rPr>
          <w:rFonts w:cs="Arial"/>
          <w:sz w:val="12"/>
          <w:szCs w:val="22"/>
        </w:rPr>
        <w:t>¶</w:t>
      </w:r>
      <w:proofErr w:type="gramEnd"/>
      <w:r w:rsidRPr="00B40AB6">
        <w:rPr>
          <w:rFonts w:cs="Arial"/>
          <w:sz w:val="16"/>
          <w:szCs w:val="22"/>
        </w:rPr>
        <w:t xml:space="preserve"> Remember that the biggest boom in American innovation came after WWII, when millions of veterans attended college under the GI bill. Remember that the American dream, as enshrined by James </w:t>
      </w:r>
      <w:proofErr w:type="spellStart"/>
      <w:r w:rsidRPr="00B40AB6">
        <w:rPr>
          <w:rFonts w:cs="Arial"/>
          <w:sz w:val="16"/>
          <w:szCs w:val="22"/>
        </w:rPr>
        <w:t>Truslow</w:t>
      </w:r>
      <w:proofErr w:type="spellEnd"/>
      <w:r w:rsidRPr="00B40AB6">
        <w:rPr>
          <w:rFonts w:cs="Arial"/>
          <w:sz w:val="16"/>
          <w:szCs w:val="22"/>
        </w:rPr>
        <w:t xml:space="preserve"> Adams, was a place where, “each man and each woman shall be able to attain to the fullest stature of which they are innately capable, and be recognized by others for what they are, regardless of the fortuitous circumstances of birth or position.” This may well be the most </w:t>
      </w:r>
      <w:proofErr w:type="gramStart"/>
      <w:r w:rsidRPr="00B40AB6">
        <w:rPr>
          <w:rFonts w:cs="Arial"/>
          <w:sz w:val="16"/>
          <w:szCs w:val="22"/>
        </w:rPr>
        <w:t>short-sighted</w:t>
      </w:r>
      <w:proofErr w:type="gramEnd"/>
      <w:r w:rsidRPr="00B40AB6">
        <w:rPr>
          <w:rFonts w:cs="Arial"/>
          <w:sz w:val="16"/>
          <w:szCs w:val="22"/>
        </w:rPr>
        <w:t xml:space="preserve">, ineffective and contemptible Congress in the past 50 years, but </w:t>
      </w:r>
      <w:r w:rsidRPr="00B40AB6">
        <w:rPr>
          <w:rFonts w:cs="Arial"/>
          <w:szCs w:val="22"/>
          <w:u w:val="single"/>
        </w:rPr>
        <w:t>can they truly be foolish enough to gamble with the future of America’s children?</w:t>
      </w:r>
      <w:r w:rsidRPr="00B40AB6">
        <w:rPr>
          <w:rFonts w:cs="Arial"/>
          <w:sz w:val="16"/>
          <w:szCs w:val="22"/>
        </w:rPr>
        <w:t xml:space="preserve"> If they do, we may find ourselves asking us what makes America so great.</w:t>
      </w:r>
    </w:p>
    <w:p w14:paraId="1FEA1CB8" w14:textId="77777777" w:rsidR="000537D8" w:rsidRDefault="000537D8" w:rsidP="000537D8">
      <w:pPr>
        <w:rPr>
          <w:rFonts w:cs="Arial"/>
          <w:sz w:val="16"/>
          <w:szCs w:val="22"/>
        </w:rPr>
      </w:pPr>
    </w:p>
    <w:p w14:paraId="3CD9C29E" w14:textId="77777777" w:rsidR="000537D8" w:rsidRPr="00707B01" w:rsidRDefault="000537D8" w:rsidP="000537D8">
      <w:pPr>
        <w:rPr>
          <w:b/>
          <w:szCs w:val="22"/>
        </w:rPr>
      </w:pPr>
      <w:r>
        <w:rPr>
          <w:b/>
          <w:szCs w:val="22"/>
        </w:rPr>
        <w:t xml:space="preserve">That destroys our aerospace competitiveness </w:t>
      </w:r>
    </w:p>
    <w:p w14:paraId="090BF2DB" w14:textId="77777777" w:rsidR="000537D8" w:rsidRPr="00707B01" w:rsidRDefault="000537D8" w:rsidP="000537D8">
      <w:pPr>
        <w:rPr>
          <w:szCs w:val="22"/>
        </w:rPr>
      </w:pPr>
      <w:proofErr w:type="spellStart"/>
      <w:r w:rsidRPr="00707B01">
        <w:rPr>
          <w:b/>
          <w:szCs w:val="22"/>
        </w:rPr>
        <w:t>Albaugh</w:t>
      </w:r>
      <w:proofErr w:type="spellEnd"/>
      <w:r w:rsidRPr="00707B01">
        <w:rPr>
          <w:b/>
          <w:szCs w:val="22"/>
        </w:rPr>
        <w:t xml:space="preserve"> 11</w:t>
      </w:r>
      <w:r w:rsidRPr="00707B01">
        <w:rPr>
          <w:szCs w:val="22"/>
        </w:rPr>
        <w:t xml:space="preserve"> </w:t>
      </w:r>
      <w:r w:rsidRPr="00707B01">
        <w:rPr>
          <w:sz w:val="16"/>
          <w:szCs w:val="16"/>
        </w:rPr>
        <w:t>F</w:t>
      </w:r>
      <w:r>
        <w:rPr>
          <w:sz w:val="16"/>
          <w:szCs w:val="16"/>
        </w:rPr>
        <w:br/>
        <w:t>F</w:t>
      </w:r>
      <w:r w:rsidRPr="00707B01">
        <w:rPr>
          <w:sz w:val="16"/>
          <w:szCs w:val="16"/>
        </w:rPr>
        <w:t>ellow of the American Institute of Aeronautics and Astronautics and member of the International Academy of Astronautics  (4/27/</w:t>
      </w:r>
      <w:proofErr w:type="gramStart"/>
      <w:r w:rsidRPr="00707B01">
        <w:rPr>
          <w:sz w:val="16"/>
          <w:szCs w:val="16"/>
        </w:rPr>
        <w:t>2011 ,</w:t>
      </w:r>
      <w:proofErr w:type="gramEnd"/>
      <w:r w:rsidRPr="00707B01">
        <w:rPr>
          <w:sz w:val="16"/>
          <w:szCs w:val="16"/>
        </w:rPr>
        <w:t xml:space="preserve"> Jim </w:t>
      </w:r>
      <w:proofErr w:type="spellStart"/>
      <w:r w:rsidRPr="00707B01">
        <w:rPr>
          <w:sz w:val="16"/>
          <w:szCs w:val="16"/>
        </w:rPr>
        <w:t>Albaugh</w:t>
      </w:r>
      <w:proofErr w:type="spellEnd"/>
      <w:r w:rsidRPr="00707B01">
        <w:rPr>
          <w:sz w:val="16"/>
          <w:szCs w:val="16"/>
        </w:rPr>
        <w:t>, “Keeping America’s Lead in Aerospace”, Speech to the 10</w:t>
      </w:r>
      <w:r w:rsidRPr="00707B01">
        <w:rPr>
          <w:sz w:val="16"/>
          <w:szCs w:val="16"/>
          <w:vertAlign w:val="superscript"/>
        </w:rPr>
        <w:t>th</w:t>
      </w:r>
      <w:r w:rsidRPr="00707B01">
        <w:rPr>
          <w:sz w:val="16"/>
          <w:szCs w:val="16"/>
        </w:rPr>
        <w:t xml:space="preserve"> Annual Aviation Summit US Chamber of Commerce, http://www.aia-aerospace.org/newsroom/speeches_testimony/)</w:t>
      </w:r>
    </w:p>
    <w:p w14:paraId="2A706BAA" w14:textId="77777777" w:rsidR="000537D8" w:rsidRPr="00707B01" w:rsidRDefault="000537D8" w:rsidP="000537D8">
      <w:pPr>
        <w:rPr>
          <w:szCs w:val="22"/>
          <w:u w:val="single"/>
        </w:rPr>
      </w:pPr>
      <w:r w:rsidRPr="00707B01">
        <w:rPr>
          <w:szCs w:val="22"/>
          <w:u w:val="single"/>
        </w:rPr>
        <w:t>A final issue influencing the future of aerospace today is our demographics</w:t>
      </w:r>
      <w:r w:rsidRPr="00707B01">
        <w:rPr>
          <w:sz w:val="16"/>
          <w:szCs w:val="22"/>
        </w:rPr>
        <w:t xml:space="preserve">. </w:t>
      </w:r>
      <w:r w:rsidRPr="00707B01">
        <w:rPr>
          <w:szCs w:val="22"/>
          <w:u w:val="single"/>
        </w:rPr>
        <w:t xml:space="preserve">About </w:t>
      </w:r>
      <w:r w:rsidRPr="000537D8">
        <w:rPr>
          <w:szCs w:val="22"/>
          <w:highlight w:val="yellow"/>
          <w:u w:val="single"/>
        </w:rPr>
        <w:t>half of Boeing’s engineers will</w:t>
      </w:r>
      <w:r w:rsidRPr="00707B01">
        <w:rPr>
          <w:szCs w:val="22"/>
          <w:u w:val="single"/>
        </w:rPr>
        <w:t xml:space="preserve"> be able to </w:t>
      </w:r>
      <w:r w:rsidRPr="000537D8">
        <w:rPr>
          <w:szCs w:val="22"/>
          <w:highlight w:val="yellow"/>
          <w:u w:val="single"/>
        </w:rPr>
        <w:t>retire by 2015. The same is true for all the aerospace companies. We</w:t>
      </w:r>
      <w:r w:rsidRPr="00707B01">
        <w:rPr>
          <w:szCs w:val="22"/>
          <w:u w:val="single"/>
        </w:rPr>
        <w:t xml:space="preserve"> simply </w:t>
      </w:r>
      <w:r w:rsidRPr="000537D8">
        <w:rPr>
          <w:szCs w:val="22"/>
          <w:highlight w:val="yellow"/>
          <w:u w:val="single"/>
        </w:rPr>
        <w:t>are not producing enough engineers</w:t>
      </w:r>
      <w:r w:rsidRPr="00707B01">
        <w:rPr>
          <w:szCs w:val="22"/>
          <w:u w:val="single"/>
        </w:rPr>
        <w:t xml:space="preserve"> in this country, </w:t>
      </w:r>
      <w:r w:rsidRPr="000537D8">
        <w:rPr>
          <w:szCs w:val="22"/>
          <w:highlight w:val="yellow"/>
          <w:u w:val="single"/>
        </w:rPr>
        <w:t>with the right skill sets, to meet</w:t>
      </w:r>
      <w:r w:rsidRPr="00707B01">
        <w:rPr>
          <w:szCs w:val="22"/>
          <w:u w:val="single"/>
        </w:rPr>
        <w:t xml:space="preserve"> this </w:t>
      </w:r>
      <w:r w:rsidRPr="000537D8">
        <w:rPr>
          <w:szCs w:val="22"/>
          <w:highlight w:val="yellow"/>
          <w:u w:val="single"/>
        </w:rPr>
        <w:t>demand. It’s contributing to</w:t>
      </w:r>
      <w:r w:rsidRPr="00707B01">
        <w:rPr>
          <w:szCs w:val="22"/>
          <w:u w:val="single"/>
        </w:rPr>
        <w:t xml:space="preserve"> </w:t>
      </w:r>
      <w:r w:rsidRPr="00707B01">
        <w:rPr>
          <w:sz w:val="16"/>
          <w:szCs w:val="22"/>
        </w:rPr>
        <w:t>what I call</w:t>
      </w:r>
      <w:r w:rsidRPr="00707B01">
        <w:rPr>
          <w:szCs w:val="22"/>
          <w:u w:val="single"/>
        </w:rPr>
        <w:t xml:space="preserve"> </w:t>
      </w:r>
      <w:r w:rsidRPr="000537D8">
        <w:rPr>
          <w:szCs w:val="22"/>
          <w:highlight w:val="yellow"/>
          <w:u w:val="single"/>
        </w:rPr>
        <w:t xml:space="preserve">the </w:t>
      </w:r>
      <w:r w:rsidRPr="008A3CC6">
        <w:rPr>
          <w:rStyle w:val="Emphasis"/>
          <w:highlight w:val="yellow"/>
        </w:rPr>
        <w:t xml:space="preserve">“intellectual </w:t>
      </w:r>
      <w:r w:rsidRPr="008A3CC6">
        <w:rPr>
          <w:rStyle w:val="Emphasis"/>
          <w:highlight w:val="yellow"/>
        </w:rPr>
        <w:lastRenderedPageBreak/>
        <w:t>disarmament”</w:t>
      </w:r>
      <w:r w:rsidRPr="000537D8">
        <w:rPr>
          <w:szCs w:val="22"/>
          <w:highlight w:val="yellow"/>
          <w:u w:val="single"/>
        </w:rPr>
        <w:t xml:space="preserve"> of our country</w:t>
      </w:r>
      <w:r w:rsidRPr="00707B01">
        <w:rPr>
          <w:szCs w:val="22"/>
          <w:u w:val="single"/>
        </w:rPr>
        <w:t xml:space="preserve">. </w:t>
      </w:r>
      <w:r w:rsidRPr="00707B01">
        <w:rPr>
          <w:sz w:val="16"/>
          <w:szCs w:val="22"/>
        </w:rPr>
        <w:t xml:space="preserve">Along with reduced R&amp;D spending, I believe this puts us at risk. </w:t>
      </w:r>
      <w:r w:rsidRPr="000537D8">
        <w:rPr>
          <w:szCs w:val="22"/>
          <w:highlight w:val="yellow"/>
          <w:u w:val="single"/>
        </w:rPr>
        <w:t>If</w:t>
      </w:r>
      <w:r w:rsidRPr="000537D8">
        <w:rPr>
          <w:sz w:val="16"/>
          <w:szCs w:val="22"/>
          <w:highlight w:val="yellow"/>
        </w:rPr>
        <w:t xml:space="preserve"> </w:t>
      </w:r>
      <w:r w:rsidRPr="000537D8">
        <w:rPr>
          <w:szCs w:val="22"/>
          <w:highlight w:val="yellow"/>
          <w:u w:val="single"/>
        </w:rPr>
        <w:t xml:space="preserve">we continue along this path: </w:t>
      </w:r>
      <w:r w:rsidRPr="008A3CC6">
        <w:rPr>
          <w:rStyle w:val="Emphasis"/>
          <w:highlight w:val="yellow"/>
        </w:rPr>
        <w:t>America will lose its lead in aerospace</w:t>
      </w:r>
      <w:r w:rsidRPr="000537D8">
        <w:rPr>
          <w:szCs w:val="22"/>
          <w:highlight w:val="yellow"/>
          <w:u w:val="single"/>
        </w:rPr>
        <w:t>.</w:t>
      </w:r>
      <w:r w:rsidRPr="00707B01">
        <w:rPr>
          <w:szCs w:val="22"/>
          <w:u w:val="single"/>
        </w:rPr>
        <w:t xml:space="preserve"> We also risk breaking a long-standing continuum of capability in our industry. </w:t>
      </w:r>
      <w:r w:rsidRPr="000537D8">
        <w:rPr>
          <w:szCs w:val="22"/>
          <w:highlight w:val="yellow"/>
          <w:u w:val="single"/>
        </w:rPr>
        <w:t>Our economy will lose an important engine of growth,</w:t>
      </w:r>
      <w:r w:rsidRPr="00707B01">
        <w:rPr>
          <w:szCs w:val="22"/>
          <w:u w:val="single"/>
        </w:rPr>
        <w:t xml:space="preserve"> and </w:t>
      </w:r>
      <w:r w:rsidRPr="000537D8">
        <w:rPr>
          <w:szCs w:val="22"/>
          <w:highlight w:val="yellow"/>
          <w:u w:val="single"/>
        </w:rPr>
        <w:t>our country will be</w:t>
      </w:r>
      <w:r w:rsidRPr="00707B01">
        <w:rPr>
          <w:szCs w:val="22"/>
          <w:u w:val="single"/>
        </w:rPr>
        <w:t xml:space="preserve"> more vulnerable and </w:t>
      </w:r>
      <w:r w:rsidRPr="000537D8">
        <w:rPr>
          <w:szCs w:val="22"/>
          <w:highlight w:val="yellow"/>
          <w:u w:val="single"/>
        </w:rPr>
        <w:t>less secure</w:t>
      </w:r>
      <w:r w:rsidRPr="00707B01">
        <w:rPr>
          <w:szCs w:val="22"/>
          <w:u w:val="single"/>
        </w:rPr>
        <w:t xml:space="preserve">. Companies </w:t>
      </w:r>
      <w:r w:rsidRPr="00707B01">
        <w:rPr>
          <w:sz w:val="16"/>
          <w:szCs w:val="22"/>
        </w:rPr>
        <w:t xml:space="preserve">like Boeing will survive, but it may be outside the U.S. We </w:t>
      </w:r>
      <w:r w:rsidRPr="00707B01">
        <w:rPr>
          <w:szCs w:val="22"/>
          <w:u w:val="single"/>
        </w:rPr>
        <w:t>will go to where the engineers and capabilities are.</w:t>
      </w:r>
    </w:p>
    <w:p w14:paraId="35DF23C3" w14:textId="77777777" w:rsidR="000537D8" w:rsidRPr="00707B01" w:rsidRDefault="000537D8" w:rsidP="000537D8">
      <w:pPr>
        <w:rPr>
          <w:szCs w:val="22"/>
        </w:rPr>
      </w:pPr>
    </w:p>
    <w:p w14:paraId="4C6BC2DC" w14:textId="77777777" w:rsidR="000537D8" w:rsidRPr="00707B01" w:rsidRDefault="000537D8" w:rsidP="000537D8">
      <w:pPr>
        <w:rPr>
          <w:b/>
          <w:szCs w:val="22"/>
        </w:rPr>
      </w:pPr>
      <w:r w:rsidRPr="00707B01">
        <w:rPr>
          <w:b/>
          <w:szCs w:val="22"/>
        </w:rPr>
        <w:t>Aerospace leadership checks the rise of hostile global rivals</w:t>
      </w:r>
    </w:p>
    <w:p w14:paraId="5D1F55A6" w14:textId="77777777" w:rsidR="000537D8" w:rsidRPr="00707B01" w:rsidRDefault="000537D8" w:rsidP="000537D8">
      <w:pPr>
        <w:rPr>
          <w:color w:val="000000"/>
          <w:szCs w:val="22"/>
        </w:rPr>
      </w:pPr>
      <w:r>
        <w:rPr>
          <w:b/>
          <w:color w:val="000000"/>
          <w:szCs w:val="22"/>
        </w:rPr>
        <w:t>Snead</w:t>
      </w:r>
      <w:r w:rsidRPr="00707B01">
        <w:rPr>
          <w:b/>
          <w:color w:val="000000"/>
          <w:szCs w:val="22"/>
        </w:rPr>
        <w:t xml:space="preserve"> 07 - </w:t>
      </w:r>
      <w:r w:rsidRPr="00707B01">
        <w:rPr>
          <w:color w:val="000000"/>
          <w:sz w:val="16"/>
          <w:szCs w:val="22"/>
        </w:rPr>
        <w:t>Aerospace</w:t>
      </w:r>
      <w:r w:rsidRPr="00707B01">
        <w:rPr>
          <w:b/>
          <w:color w:val="000000"/>
          <w:sz w:val="16"/>
          <w:szCs w:val="22"/>
        </w:rPr>
        <w:t xml:space="preserve"> </w:t>
      </w:r>
      <w:r w:rsidRPr="00707B01">
        <w:rPr>
          <w:color w:val="000000"/>
          <w:sz w:val="16"/>
          <w:szCs w:val="22"/>
        </w:rPr>
        <w:t>engineer and consultant focusing on Near-future space infrastructure development (Mike, “How America Can and Why America Must Now Become a True Spacefaring Nation,” Spacefaring America Blog, 6/3, http://spacefaringamerica.net/2007/06/03/6--why-the-next-president-should-start-america-on-the-path-to-becoming-a-true-spacefaring-nation.aspx)</w:t>
      </w:r>
    </w:p>
    <w:p w14:paraId="735C73F7" w14:textId="4021998C" w:rsidR="000537D8" w:rsidRPr="000537D8" w:rsidRDefault="000537D8" w:rsidP="000537D8">
      <w:pPr>
        <w:rPr>
          <w:color w:val="000000"/>
          <w:sz w:val="16"/>
          <w:szCs w:val="22"/>
        </w:rPr>
      </w:pPr>
      <w:r w:rsidRPr="00707B01">
        <w:rPr>
          <w:sz w:val="16"/>
          <w:szCs w:val="22"/>
        </w:rPr>
        <w:t>Great power status is achieved through competition between nations. This competition is often based on advancing science and technology and applying these advancements to enabling new operational capabilities. A great power that succeeds in this competition adds to its power while a great power that does not compete or does so ineffectively or by choice, becomes comparatively less powerful. Eventually, it loses the great power status and then must align itself with another great power for protection.</w:t>
      </w:r>
      <w:r w:rsidRPr="00707B01">
        <w:rPr>
          <w:color w:val="000000"/>
          <w:sz w:val="16"/>
          <w:szCs w:val="22"/>
        </w:rPr>
        <w:t xml:space="preserve"> </w:t>
      </w:r>
      <w:r w:rsidRPr="000537D8">
        <w:rPr>
          <w:color w:val="000000"/>
          <w:szCs w:val="22"/>
          <w:highlight w:val="yellow"/>
          <w:u w:val="single"/>
        </w:rPr>
        <w:t>As the pace of science and technology advancement has increased, so has the potential for the pace of change of great power status</w:t>
      </w:r>
      <w:r w:rsidRPr="00707B01">
        <w:rPr>
          <w:color w:val="000000"/>
          <w:sz w:val="16"/>
          <w:szCs w:val="22"/>
        </w:rPr>
        <w:t>. While the U.S. "invented" powered flight in 1903, a decade later leadership in this area had shifted to Europe. Within a little more than a decade after the Wright Brothers' first flights, the great powers of Europe were introducing aeronautics into major land warfare through the creation of air forces. When the U.S. entered the war in 1917, it was forced to rely on French-built aircraft. Twenty years later, as the European great powers were on the verge of beginning another major European war, the U.S. found itself in a similar situation where its choice to diminish national investment in aeronautics during the 1920's and 1930's—you may recall that this was the era of General Billy Mitchell and his famous efforts to promote military air power—placed U.S. air forces at a significant disadvantage compared to those of Germany and Japan. This was crucial because military air power was quickly emerging as the "game changer" for conventional warfare. Land and sea forces increasingly needed capable air forces to survive and generally needed air superiority to prevail</w:t>
      </w:r>
      <w:r w:rsidRPr="000537D8">
        <w:rPr>
          <w:color w:val="000000"/>
          <w:sz w:val="16"/>
          <w:szCs w:val="22"/>
          <w:highlight w:val="yellow"/>
        </w:rPr>
        <w:t xml:space="preserve">. </w:t>
      </w:r>
      <w:r w:rsidRPr="000537D8">
        <w:rPr>
          <w:color w:val="000000"/>
          <w:szCs w:val="22"/>
          <w:highlight w:val="yellow"/>
          <w:u w:val="single"/>
        </w:rPr>
        <w:t>With the great power advantages of becoming spacefaring expected to be comparable to those derived from becoming air-faring</w:t>
      </w:r>
      <w:r w:rsidRPr="00707B01">
        <w:rPr>
          <w:color w:val="000000"/>
          <w:szCs w:val="22"/>
          <w:u w:val="single"/>
        </w:rPr>
        <w:t xml:space="preserve"> in the 1920's and 1930's, </w:t>
      </w:r>
      <w:r w:rsidRPr="000537D8">
        <w:rPr>
          <w:color w:val="000000"/>
          <w:szCs w:val="22"/>
          <w:highlight w:val="yellow"/>
          <w:u w:val="single"/>
        </w:rPr>
        <w:t xml:space="preserve">a delay by the U.S. in enhancing its great power strengths through expanded national space power may result in a reoccurrence of the </w:t>
      </w:r>
      <w:r w:rsidRPr="000537D8">
        <w:rPr>
          <w:color w:val="000000"/>
          <w:szCs w:val="22"/>
          <w:highlight w:val="yellow"/>
          <w:u w:val="single"/>
          <w:bdr w:val="single" w:sz="4" w:space="0" w:color="auto"/>
        </w:rPr>
        <w:t>rapid emergence of new</w:t>
      </w:r>
      <w:r w:rsidRPr="000537D8">
        <w:rPr>
          <w:color w:val="000000"/>
          <w:szCs w:val="22"/>
          <w:highlight w:val="yellow"/>
          <w:u w:val="single"/>
        </w:rPr>
        <w:t xml:space="preserve"> or the rapid growth of current </w:t>
      </w:r>
      <w:r w:rsidRPr="000537D8">
        <w:rPr>
          <w:color w:val="000000"/>
          <w:szCs w:val="22"/>
          <w:highlight w:val="yellow"/>
          <w:u w:val="single"/>
          <w:bdr w:val="single" w:sz="4" w:space="0" w:color="auto"/>
        </w:rPr>
        <w:t>great powers</w:t>
      </w:r>
      <w:r w:rsidRPr="000537D8">
        <w:rPr>
          <w:color w:val="000000"/>
          <w:szCs w:val="22"/>
          <w:highlight w:val="yellow"/>
          <w:u w:val="single"/>
        </w:rPr>
        <w:t xml:space="preserve"> to the point that they are capable of effectively challenging the U.S.</w:t>
      </w:r>
      <w:r w:rsidRPr="00707B01">
        <w:rPr>
          <w:color w:val="000000"/>
          <w:szCs w:val="22"/>
          <w:u w:val="single"/>
        </w:rPr>
        <w:t xml:space="preserve"> Many great powers—</w:t>
      </w:r>
      <w:r w:rsidRPr="000537D8">
        <w:rPr>
          <w:color w:val="000000"/>
          <w:szCs w:val="22"/>
          <w:highlight w:val="yellow"/>
          <w:u w:val="single"/>
        </w:rPr>
        <w:t>China, India, and Russia</w:t>
      </w:r>
      <w:r w:rsidRPr="00707B01">
        <w:rPr>
          <w:color w:val="000000"/>
          <w:szCs w:val="22"/>
          <w:u w:val="single"/>
        </w:rPr>
        <w:t>—</w:t>
      </w:r>
      <w:r w:rsidRPr="000537D8">
        <w:rPr>
          <w:color w:val="000000"/>
          <w:szCs w:val="22"/>
          <w:highlight w:val="yellow"/>
          <w:u w:val="single"/>
        </w:rPr>
        <w:t>are already speaking of</w:t>
      </w:r>
      <w:r w:rsidRPr="00707B01">
        <w:rPr>
          <w:color w:val="000000"/>
          <w:szCs w:val="22"/>
          <w:u w:val="single"/>
        </w:rPr>
        <w:t xml:space="preserve"> plans for </w:t>
      </w:r>
      <w:r w:rsidRPr="000537D8">
        <w:rPr>
          <w:color w:val="000000"/>
          <w:szCs w:val="22"/>
          <w:highlight w:val="yellow"/>
          <w:u w:val="single"/>
        </w:rPr>
        <w:t>developing spacefaring capabilities</w:t>
      </w:r>
      <w:r w:rsidRPr="00707B01">
        <w:rPr>
          <w:color w:val="000000"/>
          <w:szCs w:val="22"/>
          <w:u w:val="single"/>
        </w:rPr>
        <w:t>.</w:t>
      </w:r>
      <w:r w:rsidRPr="00707B01">
        <w:rPr>
          <w:color w:val="000000"/>
          <w:sz w:val="16"/>
          <w:szCs w:val="22"/>
        </w:rPr>
        <w:t xml:space="preserve"> Yet, today, the U.S. retains a commanding aerospace technological lead over these nations. A strong effort by the U.S. to become a true spacefaring nation, starting in 2009 with the new presidential administration, may yield a generation or longer lead in space, not just through prudent increases in military strength but also through the other areas of great power competition discussed above. This is an advantage that the next presidential administration should exercise.</w:t>
      </w:r>
    </w:p>
    <w:p w14:paraId="750F474D" w14:textId="60BEE24B" w:rsidR="000537D8" w:rsidRPr="000537D8" w:rsidRDefault="00B86069" w:rsidP="000537D8">
      <w:pPr>
        <w:pStyle w:val="Heading1"/>
      </w:pPr>
      <w:r>
        <w:lastRenderedPageBreak/>
        <w:t>Uniqueness</w:t>
      </w:r>
    </w:p>
    <w:p w14:paraId="5FD5F549" w14:textId="77777777" w:rsidR="002A585A" w:rsidRDefault="002A585A" w:rsidP="002A585A"/>
    <w:p w14:paraId="15FC4EE9" w14:textId="0B6BF732" w:rsidR="00B86069" w:rsidRPr="00B86069" w:rsidRDefault="00B86069" w:rsidP="00B86069">
      <w:pPr>
        <w:pStyle w:val="Heading3"/>
        <w:jc w:val="center"/>
        <w:rPr>
          <w:sz w:val="28"/>
        </w:rPr>
      </w:pPr>
      <w:r w:rsidRPr="00B86069">
        <w:rPr>
          <w:sz w:val="28"/>
        </w:rPr>
        <w:lastRenderedPageBreak/>
        <w:t>Will Pass</w:t>
      </w:r>
    </w:p>
    <w:p w14:paraId="20080A86" w14:textId="77777777" w:rsidR="00B86069" w:rsidRDefault="00B86069" w:rsidP="009D657F">
      <w:pPr>
        <w:rPr>
          <w:b/>
          <w:szCs w:val="22"/>
          <w:bdr w:val="none" w:sz="0" w:space="0" w:color="auto" w:frame="1"/>
        </w:rPr>
      </w:pPr>
    </w:p>
    <w:p w14:paraId="5A3925D7" w14:textId="09E53B06" w:rsidR="00D048F4" w:rsidRPr="00D048F4" w:rsidRDefault="00D048F4" w:rsidP="009D657F">
      <w:pPr>
        <w:rPr>
          <w:b/>
          <w:szCs w:val="22"/>
          <w:bdr w:val="none" w:sz="0" w:space="0" w:color="auto" w:frame="1"/>
        </w:rPr>
      </w:pPr>
      <w:r>
        <w:rPr>
          <w:b/>
          <w:szCs w:val="22"/>
          <w:bdr w:val="none" w:sz="0" w:space="0" w:color="auto" w:frame="1"/>
        </w:rPr>
        <w:t>Will pass – Boehner signaling Senate deal can pass House</w:t>
      </w:r>
      <w:r>
        <w:rPr>
          <w:b/>
          <w:szCs w:val="22"/>
          <w:bdr w:val="none" w:sz="0" w:space="0" w:color="auto" w:frame="1"/>
        </w:rPr>
        <w:br/>
        <w:t>Berman 7/18</w:t>
      </w:r>
    </w:p>
    <w:p w14:paraId="3A1610AC" w14:textId="0FF6B12F" w:rsidR="00D048F4" w:rsidRPr="00D048F4" w:rsidRDefault="00D048F4" w:rsidP="009D657F">
      <w:pPr>
        <w:rPr>
          <w:sz w:val="16"/>
          <w:bdr w:val="none" w:sz="0" w:space="0" w:color="auto" w:frame="1"/>
        </w:rPr>
      </w:pPr>
      <w:proofErr w:type="spellStart"/>
      <w:r>
        <w:rPr>
          <w:sz w:val="16"/>
          <w:bdr w:val="none" w:sz="0" w:space="0" w:color="auto" w:frame="1"/>
        </w:rPr>
        <w:t>Russel</w:t>
      </w:r>
      <w:proofErr w:type="spellEnd"/>
      <w:r>
        <w:rPr>
          <w:sz w:val="16"/>
          <w:bdr w:val="none" w:sz="0" w:space="0" w:color="auto" w:frame="1"/>
        </w:rPr>
        <w:t xml:space="preserve">, </w:t>
      </w:r>
      <w:r>
        <w:rPr>
          <w:i/>
          <w:sz w:val="16"/>
          <w:bdr w:val="none" w:sz="0" w:space="0" w:color="auto" w:frame="1"/>
        </w:rPr>
        <w:t>Boehner signals House can agree to Senate student loan deal</w:t>
      </w:r>
      <w:r>
        <w:rPr>
          <w:sz w:val="16"/>
          <w:bdr w:val="none" w:sz="0" w:space="0" w:color="auto" w:frame="1"/>
        </w:rPr>
        <w:t xml:space="preserve">, </w:t>
      </w:r>
      <w:r w:rsidRPr="00D048F4">
        <w:rPr>
          <w:sz w:val="16"/>
          <w:bdr w:val="none" w:sz="0" w:space="0" w:color="auto" w:frame="1"/>
        </w:rPr>
        <w:t>http://thehill.com/blogs/on-the-money/1007-other/312021-boehner-signals-house-can-agree-to-senate-student-loan-deal</w:t>
      </w:r>
    </w:p>
    <w:p w14:paraId="792C24D0" w14:textId="7B8A78DD" w:rsidR="009D657F" w:rsidRPr="00D048F4" w:rsidRDefault="009D657F" w:rsidP="009D657F">
      <w:pPr>
        <w:rPr>
          <w:sz w:val="16"/>
        </w:rPr>
      </w:pPr>
      <w:r w:rsidRPr="00D048F4">
        <w:rPr>
          <w:sz w:val="16"/>
          <w:bdr w:val="none" w:sz="0" w:space="0" w:color="auto" w:frame="1"/>
        </w:rPr>
        <w:t xml:space="preserve">Speaker John </w:t>
      </w:r>
      <w:r w:rsidRPr="00D048F4">
        <w:rPr>
          <w:b/>
          <w:u w:val="single"/>
          <w:bdr w:val="none" w:sz="0" w:space="0" w:color="auto" w:frame="1"/>
        </w:rPr>
        <w:t xml:space="preserve">Boehner </w:t>
      </w:r>
      <w:r w:rsidRPr="00D048F4">
        <w:rPr>
          <w:sz w:val="16"/>
          <w:bdr w:val="none" w:sz="0" w:space="0" w:color="auto" w:frame="1"/>
        </w:rPr>
        <w:t xml:space="preserve">(R-Ohio) on </w:t>
      </w:r>
      <w:r w:rsidRPr="00D048F4">
        <w:rPr>
          <w:b/>
          <w:u w:val="single"/>
          <w:bdr w:val="none" w:sz="0" w:space="0" w:color="auto" w:frame="1"/>
        </w:rPr>
        <w:t xml:space="preserve">Thursday spoke positively about a Senate deal on student loans that he said is similar to Republican legislation the House </w:t>
      </w:r>
      <w:r w:rsidRPr="00D048F4">
        <w:rPr>
          <w:sz w:val="16"/>
          <w:bdr w:val="none" w:sz="0" w:space="0" w:color="auto" w:frame="1"/>
        </w:rPr>
        <w:t>passed last month</w:t>
      </w:r>
      <w:proofErr w:type="gramStart"/>
      <w:r w:rsidRPr="00D048F4">
        <w:rPr>
          <w:sz w:val="16"/>
          <w:bdr w:val="none" w:sz="0" w:space="0" w:color="auto" w:frame="1"/>
        </w:rPr>
        <w:t>.</w:t>
      </w:r>
      <w:r w:rsidR="00D048F4" w:rsidRPr="00D048F4">
        <w:rPr>
          <w:sz w:val="12"/>
        </w:rPr>
        <w:t>¶</w:t>
      </w:r>
      <w:proofErr w:type="gramEnd"/>
      <w:r w:rsidR="00D048F4" w:rsidRPr="00D048F4">
        <w:rPr>
          <w:sz w:val="16"/>
        </w:rPr>
        <w:t xml:space="preserve"> </w:t>
      </w:r>
      <w:r w:rsidRPr="00D048F4">
        <w:rPr>
          <w:sz w:val="16"/>
        </w:rPr>
        <w:t xml:space="preserve">“I haven’t seen the details of it, but clearly, it follows the structure of the House bill,” Boehner said at a Capitol press conference. “It’s a market-based reform with market-based rates, similar to what the president called for and what the House has already passed. So when we see the details, </w:t>
      </w:r>
      <w:r w:rsidRPr="00D048F4">
        <w:rPr>
          <w:b/>
          <w:u w:val="single"/>
        </w:rPr>
        <w:t>I’m hopeful that we’ll be able to put this issue behind us</w:t>
      </w:r>
      <w:r w:rsidRPr="00D048F4">
        <w:rPr>
          <w:sz w:val="16"/>
        </w:rPr>
        <w:t>.”</w:t>
      </w:r>
      <w:r w:rsidR="00D048F4" w:rsidRPr="00D048F4">
        <w:rPr>
          <w:sz w:val="12"/>
        </w:rPr>
        <w:t>¶</w:t>
      </w:r>
      <w:r w:rsidR="00D048F4" w:rsidRPr="00D048F4">
        <w:rPr>
          <w:sz w:val="16"/>
        </w:rPr>
        <w:t xml:space="preserve"> </w:t>
      </w:r>
      <w:r w:rsidRPr="00D048F4">
        <w:rPr>
          <w:rFonts w:eastAsia="Times New Roman"/>
          <w:b/>
          <w:u w:val="single"/>
          <w:shd w:val="clear" w:color="auto" w:fill="FFFFFF"/>
        </w:rPr>
        <w:t>The compromise hammered out in the Senate would</w:t>
      </w:r>
      <w:r w:rsidRPr="00D048F4">
        <w:rPr>
          <w:rFonts w:eastAsia="Times New Roman"/>
          <w:sz w:val="16"/>
          <w:shd w:val="clear" w:color="auto" w:fill="FFFFFF"/>
        </w:rPr>
        <w:t xml:space="preserve"> </w:t>
      </w:r>
      <w:r w:rsidRPr="00D048F4">
        <w:rPr>
          <w:rFonts w:eastAsia="Times New Roman"/>
          <w:b/>
          <w:u w:val="single"/>
          <w:shd w:val="clear" w:color="auto" w:fill="FFFFFF"/>
        </w:rPr>
        <w:t xml:space="preserve">allow the rates on student loans to move up and down with the market but give students the ability to lock in the rates when they take out the loans </w:t>
      </w:r>
      <w:r w:rsidRPr="00D048F4">
        <w:rPr>
          <w:rFonts w:eastAsia="Times New Roman"/>
          <w:sz w:val="16"/>
          <w:shd w:val="clear" w:color="auto" w:fill="FFFFFF"/>
        </w:rPr>
        <w:t xml:space="preserve">— </w:t>
      </w:r>
      <w:r w:rsidRPr="00D048F4">
        <w:rPr>
          <w:rFonts w:eastAsia="Times New Roman"/>
          <w:b/>
          <w:u w:val="single"/>
          <w:shd w:val="clear" w:color="auto" w:fill="FFFFFF"/>
        </w:rPr>
        <w:t>an aspect not included in the House</w:t>
      </w:r>
      <w:r w:rsidRPr="00D048F4">
        <w:rPr>
          <w:rFonts w:eastAsia="Times New Roman"/>
          <w:sz w:val="16"/>
          <w:shd w:val="clear" w:color="auto" w:fill="FFFFFF"/>
        </w:rPr>
        <w:t xml:space="preserve"> or White House </w:t>
      </w:r>
      <w:r w:rsidRPr="00D048F4">
        <w:rPr>
          <w:rFonts w:eastAsia="Times New Roman"/>
          <w:b/>
          <w:u w:val="single"/>
          <w:shd w:val="clear" w:color="auto" w:fill="FFFFFF"/>
        </w:rPr>
        <w:t>plan</w:t>
      </w:r>
      <w:proofErr w:type="gramStart"/>
      <w:r w:rsidRPr="00D048F4">
        <w:rPr>
          <w:rFonts w:eastAsia="Times New Roman"/>
          <w:b/>
          <w:u w:val="single"/>
          <w:shd w:val="clear" w:color="auto" w:fill="FFFFFF"/>
        </w:rPr>
        <w:t>.</w:t>
      </w:r>
      <w:r w:rsidR="00D048F4" w:rsidRPr="00D048F4">
        <w:rPr>
          <w:rFonts w:eastAsia="Times New Roman" w:cs="Times New Roman"/>
          <w:sz w:val="12"/>
        </w:rPr>
        <w:t>¶</w:t>
      </w:r>
      <w:proofErr w:type="gramEnd"/>
      <w:r w:rsidR="00D048F4" w:rsidRPr="00D048F4">
        <w:rPr>
          <w:rFonts w:eastAsia="Times New Roman" w:cs="Times New Roman"/>
          <w:b/>
          <w:sz w:val="12"/>
          <w:u w:val="single"/>
        </w:rPr>
        <w:t xml:space="preserve"> </w:t>
      </w:r>
      <w:r w:rsidRPr="00D048F4">
        <w:rPr>
          <w:b/>
          <w:u w:val="single"/>
        </w:rPr>
        <w:t>Another new feature to the Senate deal would be a cap on how high student loan rates can rise, a key piece in winning over Democrats wary of allowing borrowing rates for students to move up and down with the rest of the economy.</w:t>
      </w:r>
      <w:r w:rsidRPr="00D048F4">
        <w:rPr>
          <w:sz w:val="16"/>
        </w:rPr>
        <w:t xml:space="preserve"> The Senate compromise came about after Democrats failed in their efforts to simply freeze the lower borrowing rates for another year.</w:t>
      </w:r>
    </w:p>
    <w:p w14:paraId="6DFCB064" w14:textId="77777777" w:rsidR="009D657F" w:rsidRDefault="009D657F" w:rsidP="00713130">
      <w:pPr>
        <w:rPr>
          <w:b/>
        </w:rPr>
      </w:pPr>
    </w:p>
    <w:p w14:paraId="226DCA3C" w14:textId="3BD282DC" w:rsidR="00713130" w:rsidRDefault="00713130" w:rsidP="00713130">
      <w:pPr>
        <w:rPr>
          <w:b/>
        </w:rPr>
      </w:pPr>
      <w:r>
        <w:rPr>
          <w:b/>
        </w:rPr>
        <w:t xml:space="preserve">Will pass – </w:t>
      </w:r>
      <w:r w:rsidR="001E5DD3">
        <w:rPr>
          <w:b/>
        </w:rPr>
        <w:t xml:space="preserve">Obama pushing, </w:t>
      </w:r>
      <w:r>
        <w:rPr>
          <w:b/>
        </w:rPr>
        <w:t>Reid and Boehner optimistic</w:t>
      </w:r>
    </w:p>
    <w:p w14:paraId="47A5F1AA" w14:textId="77777777" w:rsidR="00713130" w:rsidRDefault="00713130" w:rsidP="00713130">
      <w:pPr>
        <w:rPr>
          <w:b/>
        </w:rPr>
      </w:pPr>
      <w:r>
        <w:rPr>
          <w:b/>
        </w:rPr>
        <w:t>Gibson &amp; Everett 7/18</w:t>
      </w:r>
    </w:p>
    <w:p w14:paraId="49B2C379" w14:textId="3FB2C42B" w:rsidR="00713130" w:rsidRPr="00713130" w:rsidRDefault="00256E45" w:rsidP="00713130">
      <w:pPr>
        <w:rPr>
          <w:sz w:val="16"/>
        </w:rPr>
      </w:pPr>
      <w:r>
        <w:rPr>
          <w:sz w:val="16"/>
        </w:rPr>
        <w:t xml:space="preserve">Ginger &amp; Burgess, </w:t>
      </w:r>
      <w:r>
        <w:rPr>
          <w:i/>
          <w:sz w:val="16"/>
        </w:rPr>
        <w:t>Senate loan deal could move quickly</w:t>
      </w:r>
      <w:r>
        <w:rPr>
          <w:sz w:val="16"/>
        </w:rPr>
        <w:t xml:space="preserve">, </w:t>
      </w:r>
      <w:r w:rsidRPr="00256E45">
        <w:rPr>
          <w:sz w:val="16"/>
        </w:rPr>
        <w:t>http://www.politico.com/story/2013/07/student-loan-rate-deal-94423.html</w:t>
      </w:r>
      <w:r w:rsidR="00713130">
        <w:rPr>
          <w:b/>
          <w:u w:val="single"/>
        </w:rPr>
        <w:br/>
      </w:r>
      <w:r w:rsidR="00713130" w:rsidRPr="00713130">
        <w:rPr>
          <w:b/>
          <w:u w:val="single"/>
        </w:rPr>
        <w:t>A compromise to roll back the recent doubling of student loan rates could move swiftly through Congress</w:t>
      </w:r>
      <w:r w:rsidR="00713130" w:rsidRPr="00713130">
        <w:rPr>
          <w:sz w:val="16"/>
        </w:rPr>
        <w:t>, keeping students from having to pay a higher rate at the start of the school year</w:t>
      </w:r>
      <w:proofErr w:type="gramStart"/>
      <w:r w:rsidR="00713130" w:rsidRPr="00713130">
        <w:rPr>
          <w:sz w:val="16"/>
        </w:rPr>
        <w:t>.</w:t>
      </w:r>
      <w:r w:rsidR="00713130" w:rsidRPr="00713130">
        <w:rPr>
          <w:sz w:val="12"/>
        </w:rPr>
        <w:t>¶</w:t>
      </w:r>
      <w:proofErr w:type="gramEnd"/>
      <w:r w:rsidR="00713130" w:rsidRPr="00713130">
        <w:rPr>
          <w:sz w:val="16"/>
        </w:rPr>
        <w:t xml:space="preserve"> Senate Majority Leader Harry Reid said Thursday morning that it was possible the Senate could pass the new bill as soon as Thursday before senators headed home for the weekend after voting on nominees to head the Labor Department and Environmental Protection Agency.</w:t>
      </w:r>
      <w:r w:rsidR="00713130" w:rsidRPr="00713130">
        <w:rPr>
          <w:sz w:val="12"/>
        </w:rPr>
        <w:t>¶</w:t>
      </w:r>
      <w:r w:rsidR="00713130" w:rsidRPr="00713130">
        <w:rPr>
          <w:sz w:val="16"/>
        </w:rPr>
        <w:t xml:space="preserve"> “</w:t>
      </w:r>
      <w:r w:rsidR="00713130" w:rsidRPr="00713130">
        <w:rPr>
          <w:b/>
          <w:u w:val="single"/>
        </w:rPr>
        <w:t>There’s been wonderful bipartisan discussions.</w:t>
      </w:r>
      <w:r w:rsidR="00713130" w:rsidRPr="00713130">
        <w:rPr>
          <w:sz w:val="16"/>
        </w:rPr>
        <w:t xml:space="preserve"> The legislation presented to me isn’t everything I want, but it’s a work Democratic and Republican senators working long, long hours,” </w:t>
      </w:r>
      <w:r w:rsidR="00713130" w:rsidRPr="00713130">
        <w:rPr>
          <w:b/>
          <w:u w:val="single"/>
        </w:rPr>
        <w:t>Reid said, noting a lengthy meeting with a bipartisan negotiating group at the White House</w:t>
      </w:r>
      <w:r w:rsidR="00713130" w:rsidRPr="00713130">
        <w:rPr>
          <w:sz w:val="16"/>
        </w:rPr>
        <w:t xml:space="preserve"> on Tuesday </w:t>
      </w:r>
      <w:r w:rsidR="00713130" w:rsidRPr="00713130">
        <w:rPr>
          <w:b/>
          <w:u w:val="single"/>
        </w:rPr>
        <w:t>with the president</w:t>
      </w:r>
      <w:r w:rsidR="00713130" w:rsidRPr="00713130">
        <w:rPr>
          <w:sz w:val="16"/>
        </w:rPr>
        <w:t>. “We need to make sure that legislation gets done before we leave here.”</w:t>
      </w:r>
      <w:r w:rsidR="00713130" w:rsidRPr="00713130">
        <w:rPr>
          <w:sz w:val="12"/>
        </w:rPr>
        <w:t>¶</w:t>
      </w:r>
      <w:r w:rsidR="00713130" w:rsidRPr="00713130">
        <w:rPr>
          <w:sz w:val="16"/>
        </w:rPr>
        <w:t xml:space="preserve"> House Speaker John </w:t>
      </w:r>
      <w:r w:rsidR="00713130" w:rsidRPr="00713130">
        <w:rPr>
          <w:b/>
          <w:u w:val="single"/>
        </w:rPr>
        <w:t>Boehner also expressed optimism that the Senate deal will get a vote in the House</w:t>
      </w:r>
      <w:proofErr w:type="gramStart"/>
      <w:r w:rsidR="00713130" w:rsidRPr="00713130">
        <w:rPr>
          <w:sz w:val="16"/>
        </w:rPr>
        <w:t>.</w:t>
      </w:r>
      <w:r w:rsidR="00713130" w:rsidRPr="00713130">
        <w:rPr>
          <w:sz w:val="12"/>
        </w:rPr>
        <w:t>¶</w:t>
      </w:r>
      <w:proofErr w:type="gramEnd"/>
      <w:r w:rsidR="00713130" w:rsidRPr="00713130">
        <w:rPr>
          <w:sz w:val="16"/>
        </w:rPr>
        <w:t xml:space="preserve"> “I haven’t seen the details of it, but clearly it follows the structure of the House bill,” Boehner told reporters on Thursday. “</w:t>
      </w:r>
      <w:r w:rsidR="00713130" w:rsidRPr="00713130">
        <w:rPr>
          <w:b/>
          <w:u w:val="single"/>
        </w:rPr>
        <w:t>It’s a market based reform, a market-based rates, similar to what the president called for and the House already passed. So when we see the details, I’m hopeful that we’ll be able to put this issue behind us.</w:t>
      </w:r>
      <w:r w:rsidR="00713130" w:rsidRPr="00713130">
        <w:rPr>
          <w:sz w:val="16"/>
        </w:rPr>
        <w:t>”</w:t>
      </w:r>
      <w:r w:rsidR="00713130" w:rsidRPr="00713130">
        <w:rPr>
          <w:sz w:val="12"/>
        </w:rPr>
        <w:t>¶</w:t>
      </w:r>
      <w:r w:rsidR="00713130" w:rsidRPr="00713130">
        <w:rPr>
          <w:sz w:val="16"/>
        </w:rPr>
        <w:t xml:space="preserve"> </w:t>
      </w:r>
      <w:proofErr w:type="gramStart"/>
      <w:r w:rsidR="00713130" w:rsidRPr="00713130">
        <w:rPr>
          <w:sz w:val="16"/>
        </w:rPr>
        <w:t>The</w:t>
      </w:r>
      <w:proofErr w:type="gramEnd"/>
      <w:r w:rsidR="00713130" w:rsidRPr="00713130">
        <w:rPr>
          <w:sz w:val="16"/>
        </w:rPr>
        <w:t xml:space="preserve"> bill would tie student loan rates to 10-year Treasury notes, which would result in rates of less than 4 percent for new loans made this year for undergraduate students. It also caps rates at 8.25 percent for undergrads, 9.5 percent for graduate students and 10.5 percent for loans to parents, a key victory for Democrats looking to limit students’ costs as interest rates rise in future years</w:t>
      </w:r>
      <w:proofErr w:type="gramStart"/>
      <w:r w:rsidR="00713130" w:rsidRPr="00713130">
        <w:rPr>
          <w:sz w:val="16"/>
        </w:rPr>
        <w:t>.</w:t>
      </w:r>
      <w:r w:rsidR="00713130" w:rsidRPr="00713130">
        <w:rPr>
          <w:sz w:val="12"/>
        </w:rPr>
        <w:t>¶</w:t>
      </w:r>
      <w:proofErr w:type="gramEnd"/>
      <w:r w:rsidR="00713130" w:rsidRPr="00713130">
        <w:rPr>
          <w:sz w:val="16"/>
        </w:rPr>
        <w:t xml:space="preserve"> A key difference between the House version and President Barack Obama’s proposal — </w:t>
      </w:r>
      <w:r w:rsidR="00713130" w:rsidRPr="00713130">
        <w:rPr>
          <w:b/>
          <w:u w:val="single"/>
        </w:rPr>
        <w:t>the Senate deal keeps interest rates the same for the life of the loan. Republicans had proposed having the rates reset every year</w:t>
      </w:r>
      <w:r w:rsidR="00713130" w:rsidRPr="00713130">
        <w:rPr>
          <w:sz w:val="16"/>
        </w:rPr>
        <w:t>, a provision that Obama and the Democrats deemed unacceptable</w:t>
      </w:r>
      <w:proofErr w:type="gramStart"/>
      <w:r w:rsidR="00713130" w:rsidRPr="00713130">
        <w:rPr>
          <w:sz w:val="16"/>
        </w:rPr>
        <w:t>.</w:t>
      </w:r>
      <w:r w:rsidR="00713130" w:rsidRPr="00713130">
        <w:rPr>
          <w:sz w:val="12"/>
        </w:rPr>
        <w:t>¶</w:t>
      </w:r>
      <w:proofErr w:type="gramEnd"/>
      <w:r w:rsidR="00713130" w:rsidRPr="00713130">
        <w:rPr>
          <w:sz w:val="16"/>
        </w:rPr>
        <w:t xml:space="preserve"> On July 1, rates were allowed to double from 3.4 percent to 6.8 percent after weeks of negotiations failed to produce a compromise.</w:t>
      </w:r>
    </w:p>
    <w:p w14:paraId="1B739598" w14:textId="77777777" w:rsidR="00713130" w:rsidRDefault="00713130" w:rsidP="00713130">
      <w:pPr>
        <w:rPr>
          <w:b/>
        </w:rPr>
      </w:pPr>
    </w:p>
    <w:p w14:paraId="6DDCD4D8" w14:textId="76384B33" w:rsidR="00713130" w:rsidRDefault="00713130" w:rsidP="00713130">
      <w:pPr>
        <w:rPr>
          <w:b/>
        </w:rPr>
      </w:pPr>
      <w:r>
        <w:rPr>
          <w:b/>
        </w:rPr>
        <w:t>Will pass - bipartisan deal reached by Senate negotiators</w:t>
      </w:r>
    </w:p>
    <w:p w14:paraId="54EF0F82" w14:textId="246540FE" w:rsidR="00713130" w:rsidRPr="00713130" w:rsidRDefault="00713130" w:rsidP="00713130">
      <w:pPr>
        <w:rPr>
          <w:sz w:val="10"/>
          <w:szCs w:val="22"/>
        </w:rPr>
      </w:pPr>
      <w:r>
        <w:rPr>
          <w:b/>
          <w:szCs w:val="22"/>
        </w:rPr>
        <w:t xml:space="preserve">Everett &amp; </w:t>
      </w:r>
      <w:proofErr w:type="spellStart"/>
      <w:r>
        <w:rPr>
          <w:b/>
          <w:szCs w:val="22"/>
        </w:rPr>
        <w:t>Raju</w:t>
      </w:r>
      <w:proofErr w:type="spellEnd"/>
      <w:r>
        <w:rPr>
          <w:b/>
          <w:szCs w:val="22"/>
        </w:rPr>
        <w:t xml:space="preserve"> 7/17</w:t>
      </w:r>
      <w:r>
        <w:rPr>
          <w:b/>
          <w:szCs w:val="22"/>
        </w:rPr>
        <w:br/>
      </w:r>
      <w:r>
        <w:rPr>
          <w:sz w:val="16"/>
          <w:szCs w:val="22"/>
        </w:rPr>
        <w:t xml:space="preserve">Burgess &amp; Manu, </w:t>
      </w:r>
      <w:r>
        <w:rPr>
          <w:i/>
          <w:sz w:val="16"/>
          <w:szCs w:val="22"/>
        </w:rPr>
        <w:t>Deal reached on student loans</w:t>
      </w:r>
      <w:r>
        <w:rPr>
          <w:sz w:val="16"/>
          <w:szCs w:val="22"/>
        </w:rPr>
        <w:t xml:space="preserve">, </w:t>
      </w:r>
      <w:r w:rsidRPr="00713130">
        <w:rPr>
          <w:sz w:val="16"/>
          <w:szCs w:val="22"/>
        </w:rPr>
        <w:t>http://www.politico.com/story/2013/07/student-loan-rates-senate-deal-94337.html</w:t>
      </w:r>
      <w:r w:rsidRPr="006E2334">
        <w:rPr>
          <w:sz w:val="10"/>
          <w:szCs w:val="22"/>
        </w:rPr>
        <w:t xml:space="preserve"> </w:t>
      </w:r>
    </w:p>
    <w:p w14:paraId="609CED3E" w14:textId="7D0CC48A" w:rsidR="00713130" w:rsidRDefault="00713130" w:rsidP="00713130">
      <w:pPr>
        <w:rPr>
          <w:sz w:val="16"/>
        </w:rPr>
      </w:pPr>
      <w:r w:rsidRPr="00713130">
        <w:rPr>
          <w:b/>
          <w:u w:val="single"/>
        </w:rPr>
        <w:t>Senators have reached a deal on student loans</w:t>
      </w:r>
      <w:r w:rsidRPr="00713130">
        <w:rPr>
          <w:sz w:val="16"/>
        </w:rPr>
        <w:t>, Senate sources said Wednesday night</w:t>
      </w:r>
      <w:proofErr w:type="gramStart"/>
      <w:r w:rsidRPr="00713130">
        <w:rPr>
          <w:sz w:val="16"/>
        </w:rPr>
        <w:t>.</w:t>
      </w:r>
      <w:r w:rsidRPr="00713130">
        <w:rPr>
          <w:sz w:val="12"/>
        </w:rPr>
        <w:t>¶</w:t>
      </w:r>
      <w:proofErr w:type="gramEnd"/>
      <w:r w:rsidRPr="00713130">
        <w:rPr>
          <w:sz w:val="16"/>
        </w:rPr>
        <w:t xml:space="preserve"> </w:t>
      </w:r>
      <w:r w:rsidRPr="00713130">
        <w:rPr>
          <w:b/>
          <w:u w:val="single"/>
        </w:rPr>
        <w:t>Key bipartisan Senate negotiators met in Majority Whip Dick Durbin’s Office late Wednesday and emerged confident that they could finally put the vexing issue behind them</w:t>
      </w:r>
      <w:r w:rsidRPr="00713130">
        <w:rPr>
          <w:sz w:val="16"/>
        </w:rPr>
        <w:t>.</w:t>
      </w:r>
      <w:r w:rsidRPr="00713130">
        <w:rPr>
          <w:sz w:val="12"/>
        </w:rPr>
        <w:t>¶</w:t>
      </w:r>
      <w:r w:rsidRPr="00713130">
        <w:rPr>
          <w:sz w:val="16"/>
        </w:rPr>
        <w:t xml:space="preserve"> “It would save students in 11 million families billions of dollars,” said Lamar Alexander (R-Tenn.). “We’d like to be able to do this together and we hope that we can come to a decision right away because families </w:t>
      </w:r>
      <w:r w:rsidRPr="00713130">
        <w:rPr>
          <w:sz w:val="16"/>
        </w:rPr>
        <w:lastRenderedPageBreak/>
        <w:t>need to make their plans.”</w:t>
      </w:r>
      <w:r w:rsidRPr="00713130">
        <w:rPr>
          <w:rFonts w:cs="Times New Roman"/>
          <w:sz w:val="12"/>
        </w:rPr>
        <w:t>¶</w:t>
      </w:r>
      <w:r w:rsidRPr="00713130">
        <w:rPr>
          <w:rFonts w:cs="Times New Roman"/>
          <w:sz w:val="16"/>
        </w:rPr>
        <w:t xml:space="preserve"> </w:t>
      </w:r>
      <w:r w:rsidRPr="00713130">
        <w:rPr>
          <w:b/>
          <w:u w:val="single"/>
        </w:rPr>
        <w:t>Alexander, the top Republican on education issues, said their proposal would apply retroactively</w:t>
      </w:r>
      <w:r w:rsidRPr="00713130">
        <w:rPr>
          <w:sz w:val="16"/>
        </w:rPr>
        <w:t xml:space="preserve"> to students who have already drawn federal loans at higher rates which went into effect on July 1</w:t>
      </w:r>
      <w:proofErr w:type="gramStart"/>
      <w:r w:rsidRPr="00713130">
        <w:rPr>
          <w:sz w:val="16"/>
        </w:rPr>
        <w:t>.</w:t>
      </w:r>
      <w:r w:rsidRPr="00713130">
        <w:rPr>
          <w:sz w:val="12"/>
        </w:rPr>
        <w:t>¶</w:t>
      </w:r>
      <w:proofErr w:type="gramEnd"/>
      <w:r w:rsidRPr="00713130">
        <w:rPr>
          <w:sz w:val="16"/>
        </w:rPr>
        <w:t xml:space="preserve"> A Senate aide familiar with the talks said </w:t>
      </w:r>
      <w:r w:rsidRPr="00713130">
        <w:rPr>
          <w:b/>
          <w:u w:val="single"/>
        </w:rPr>
        <w:t>the bill could go on the floor as soon as tomorrow. Leadership aides said that’s implausible but not impossible. Otherwise the bill would get a floor vote early next week</w:t>
      </w:r>
      <w:proofErr w:type="gramStart"/>
      <w:r w:rsidRPr="00713130">
        <w:rPr>
          <w:b/>
          <w:u w:val="single"/>
        </w:rPr>
        <w:t>.</w:t>
      </w:r>
      <w:r w:rsidRPr="00713130">
        <w:rPr>
          <w:sz w:val="12"/>
        </w:rPr>
        <w:t>¶</w:t>
      </w:r>
      <w:proofErr w:type="gramEnd"/>
      <w:r w:rsidRPr="00713130">
        <w:rPr>
          <w:sz w:val="16"/>
        </w:rPr>
        <w:t xml:space="preserve"> </w:t>
      </w:r>
      <w:r w:rsidRPr="00713130">
        <w:rPr>
          <w:b/>
          <w:u w:val="single"/>
        </w:rPr>
        <w:t>The House has passed a different loans bill and would need to take up what the Senate passes in order for the bill to become law.</w:t>
      </w:r>
      <w:r w:rsidRPr="00713130">
        <w:rPr>
          <w:sz w:val="12"/>
        </w:rPr>
        <w:t>¶</w:t>
      </w:r>
      <w:r w:rsidRPr="00713130">
        <w:rPr>
          <w:b/>
          <w:sz w:val="12"/>
          <w:u w:val="single"/>
        </w:rPr>
        <w:t xml:space="preserve"> </w:t>
      </w:r>
      <w:r w:rsidRPr="00713130">
        <w:rPr>
          <w:sz w:val="16"/>
        </w:rPr>
        <w:t>The new Senate proposal would peg rates on new loans to 10-year Treasury notes plus 2.05 percent for undergraduates with a cap of 8.25 percent. Graduates would pay the 10-year Treasury rate plus 3.6 percent with a cap of 9.5 percent and 4.6 percent for PLUS loans with a cap of 10.5 percent.</w:t>
      </w:r>
    </w:p>
    <w:p w14:paraId="20BF0D34" w14:textId="77777777" w:rsidR="000F5F1D" w:rsidRDefault="000F5F1D" w:rsidP="00713130">
      <w:pPr>
        <w:rPr>
          <w:sz w:val="16"/>
        </w:rPr>
      </w:pPr>
    </w:p>
    <w:p w14:paraId="14903E65" w14:textId="4BFE88C8" w:rsidR="00B86069" w:rsidRDefault="00B86069" w:rsidP="00B86069">
      <w:pPr>
        <w:rPr>
          <w:b/>
        </w:rPr>
      </w:pPr>
      <w:r>
        <w:rPr>
          <w:b/>
        </w:rPr>
        <w:t>Will pass – bipartisan bill has been drafted</w:t>
      </w:r>
    </w:p>
    <w:p w14:paraId="5936F92D" w14:textId="57C021BD" w:rsidR="00B86069" w:rsidRPr="00B86069" w:rsidRDefault="00B86069" w:rsidP="00B86069">
      <w:pPr>
        <w:rPr>
          <w:sz w:val="16"/>
          <w:szCs w:val="16"/>
        </w:rPr>
      </w:pPr>
      <w:proofErr w:type="spellStart"/>
      <w:r>
        <w:rPr>
          <w:b/>
        </w:rPr>
        <w:t>Macri</w:t>
      </w:r>
      <w:proofErr w:type="spellEnd"/>
      <w:r>
        <w:rPr>
          <w:b/>
        </w:rPr>
        <w:t xml:space="preserve"> 7/18</w:t>
      </w:r>
      <w:r>
        <w:rPr>
          <w:b/>
        </w:rPr>
        <w:br/>
      </w:r>
      <w:r>
        <w:rPr>
          <w:sz w:val="16"/>
          <w:szCs w:val="16"/>
        </w:rPr>
        <w:t xml:space="preserve">Giuseppe, </w:t>
      </w:r>
      <w:r>
        <w:rPr>
          <w:i/>
          <w:sz w:val="16"/>
          <w:szCs w:val="16"/>
        </w:rPr>
        <w:t>Senate ready to vote on student loan compromise</w:t>
      </w:r>
      <w:r>
        <w:rPr>
          <w:sz w:val="16"/>
          <w:szCs w:val="16"/>
        </w:rPr>
        <w:t xml:space="preserve">, </w:t>
      </w:r>
      <w:r w:rsidRPr="00B86069">
        <w:rPr>
          <w:sz w:val="16"/>
          <w:szCs w:val="16"/>
        </w:rPr>
        <w:t>http://dailycaller.com/2013/07/18/senate-ready-to-vote-on-student-loan-compromise/</w:t>
      </w:r>
    </w:p>
    <w:p w14:paraId="4BDEA44D" w14:textId="182668D4" w:rsidR="000F5F1D" w:rsidRPr="00B86069" w:rsidRDefault="000F5F1D" w:rsidP="00B86069">
      <w:pPr>
        <w:rPr>
          <w:b/>
          <w:u w:val="single"/>
        </w:rPr>
      </w:pPr>
      <w:r w:rsidRPr="00B86069">
        <w:t xml:space="preserve">WASHINGTON — </w:t>
      </w:r>
      <w:r w:rsidRPr="00B86069">
        <w:rPr>
          <w:b/>
          <w:u w:val="single"/>
        </w:rPr>
        <w:t>The Senate is poised to vote on a bipartisan student loan bill after lawmakers reached a compromise to lower interest rates from their automatic</w:t>
      </w:r>
      <w:r w:rsidR="00B86069" w:rsidRPr="00B86069">
        <w:rPr>
          <w:rStyle w:val="apple-converted-space"/>
          <w:b/>
          <w:sz w:val="21"/>
          <w:szCs w:val="21"/>
          <w:u w:val="single"/>
        </w:rPr>
        <w:t xml:space="preserve"> </w:t>
      </w:r>
      <w:r w:rsidR="00B86069" w:rsidRPr="00B86069">
        <w:rPr>
          <w:b/>
          <w:u w:val="single"/>
        </w:rPr>
        <w:t xml:space="preserve">hike </w:t>
      </w:r>
      <w:r w:rsidRPr="00B86069">
        <w:rPr>
          <w:b/>
          <w:u w:val="single"/>
        </w:rPr>
        <w:t xml:space="preserve">on July </w:t>
      </w:r>
      <w:r w:rsidR="00B86069" w:rsidRPr="00B86069">
        <w:rPr>
          <w:b/>
          <w:sz w:val="12"/>
          <w:u w:val="single"/>
        </w:rPr>
        <w:t xml:space="preserve">¶ </w:t>
      </w:r>
      <w:r w:rsidRPr="00B86069">
        <w:rPr>
          <w:b/>
          <w:u w:val="single"/>
        </w:rPr>
        <w:t>The weeks-long negotiations made headway</w:t>
      </w:r>
      <w:r w:rsidRPr="00B86069">
        <w:t xml:space="preserve"> late Wednesday </w:t>
      </w:r>
      <w:r w:rsidRPr="00B86069">
        <w:rPr>
          <w:b/>
          <w:u w:val="single"/>
        </w:rPr>
        <w:t xml:space="preserve">after Republicans and Democrats met with President Obama on a bipartisan proposal </w:t>
      </w:r>
      <w:r w:rsidRPr="00B86069">
        <w:t xml:space="preserve">drafted by West Virginia Democrat Joe </w:t>
      </w:r>
      <w:proofErr w:type="spellStart"/>
      <w:r w:rsidRPr="00B86069">
        <w:t>Manchin</w:t>
      </w:r>
      <w:proofErr w:type="spellEnd"/>
      <w:r w:rsidRPr="00B86069">
        <w:t>, Maine independent Angus King, Tennessee Re</w:t>
      </w:r>
      <w:r w:rsidR="00B86069">
        <w:t xml:space="preserve">publican Lamar Alexander, North </w:t>
      </w:r>
      <w:r w:rsidRPr="00B86069">
        <w:t>Carolina Republican Richard Burr and Oklahoma Republican Tom Coburn.</w:t>
      </w:r>
      <w:r w:rsidR="00B86069" w:rsidRPr="00B86069">
        <w:rPr>
          <w:sz w:val="12"/>
        </w:rPr>
        <w:t xml:space="preserve">¶ </w:t>
      </w:r>
      <w:r w:rsidRPr="00B86069">
        <w:rPr>
          <w:b/>
          <w:u w:val="single"/>
        </w:rPr>
        <w:t>The senators’ bill would tie</w:t>
      </w:r>
      <w:r w:rsidR="00B86069" w:rsidRPr="00B86069">
        <w:rPr>
          <w:rStyle w:val="apple-converted-space"/>
          <w:b/>
          <w:sz w:val="21"/>
          <w:szCs w:val="21"/>
          <w:u w:val="single"/>
        </w:rPr>
        <w:t xml:space="preserve"> </w:t>
      </w:r>
      <w:r w:rsidR="00B86069" w:rsidRPr="00B86069">
        <w:rPr>
          <w:b/>
          <w:u w:val="single"/>
        </w:rPr>
        <w:t>student loan</w:t>
      </w:r>
      <w:r w:rsidR="00B86069">
        <w:rPr>
          <w:b/>
          <w:u w:val="single"/>
        </w:rPr>
        <w:t xml:space="preserve"> </w:t>
      </w:r>
      <w:r w:rsidRPr="00B86069">
        <w:rPr>
          <w:b/>
          <w:u w:val="single"/>
        </w:rPr>
        <w:t>interest rates to market rates — a Republican proposal that originated with the president and passed in the House — with the addition of rate caps on subsidized, unsubsidized and consolidated loans —- the Democratic addition.</w:t>
      </w:r>
    </w:p>
    <w:p w14:paraId="5C6A3B43" w14:textId="77777777" w:rsidR="000F5F1D" w:rsidRDefault="000F5F1D" w:rsidP="00713130">
      <w:pPr>
        <w:rPr>
          <w:sz w:val="16"/>
        </w:rPr>
      </w:pPr>
    </w:p>
    <w:p w14:paraId="1B0BB41A" w14:textId="6B29799C" w:rsidR="00C771FE" w:rsidRDefault="001E5DD3" w:rsidP="001E5DD3">
      <w:pPr>
        <w:pStyle w:val="NormalWeb"/>
        <w:shd w:val="clear" w:color="auto" w:fill="FFFFFF"/>
        <w:spacing w:before="0" w:beforeAutospacing="0" w:after="225" w:afterAutospacing="0"/>
        <w:textAlignment w:val="baseline"/>
        <w:rPr>
          <w:rFonts w:ascii="Georgia" w:hAnsi="Georgia"/>
          <w:color w:val="202022"/>
          <w:sz w:val="10"/>
          <w:szCs w:val="22"/>
        </w:rPr>
      </w:pPr>
      <w:r w:rsidRPr="001E5DD3">
        <w:rPr>
          <w:sz w:val="10"/>
        </w:rPr>
        <w:br/>
      </w:r>
      <w:r w:rsidRPr="001E5DD3">
        <w:rPr>
          <w:sz w:val="10"/>
        </w:rPr>
        <w:br/>
      </w:r>
      <w:r>
        <w:rPr>
          <w:rFonts w:ascii="Georgia" w:hAnsi="Georgia"/>
          <w:b/>
          <w:color w:val="202022"/>
          <w:sz w:val="22"/>
          <w:szCs w:val="22"/>
        </w:rPr>
        <w:t>Will pass – compromise in the works</w:t>
      </w:r>
      <w:r>
        <w:rPr>
          <w:rFonts w:ascii="Georgia" w:hAnsi="Georgia"/>
          <w:b/>
          <w:color w:val="202022"/>
          <w:sz w:val="22"/>
          <w:szCs w:val="22"/>
        </w:rPr>
        <w:br/>
        <w:t>Condon 7/18</w:t>
      </w:r>
      <w:r>
        <w:rPr>
          <w:rFonts w:ascii="Georgia" w:hAnsi="Georgia"/>
          <w:b/>
          <w:color w:val="202022"/>
          <w:sz w:val="22"/>
          <w:szCs w:val="22"/>
        </w:rPr>
        <w:br/>
      </w:r>
      <w:r>
        <w:rPr>
          <w:rFonts w:ascii="Georgia" w:hAnsi="Georgia"/>
          <w:color w:val="202022"/>
          <w:sz w:val="16"/>
          <w:szCs w:val="22"/>
        </w:rPr>
        <w:t xml:space="preserve">Stephanie, </w:t>
      </w:r>
      <w:r>
        <w:rPr>
          <w:rFonts w:ascii="Georgia" w:hAnsi="Georgia"/>
          <w:i/>
          <w:color w:val="202022"/>
          <w:sz w:val="16"/>
          <w:szCs w:val="22"/>
        </w:rPr>
        <w:t>For now, Congress may finally settle student loan issue</w:t>
      </w:r>
      <w:r>
        <w:rPr>
          <w:rFonts w:ascii="Georgia" w:hAnsi="Georgia"/>
          <w:color w:val="202022"/>
          <w:sz w:val="16"/>
          <w:szCs w:val="22"/>
        </w:rPr>
        <w:t xml:space="preserve">, </w:t>
      </w:r>
      <w:r w:rsidRPr="001E5DD3">
        <w:rPr>
          <w:rFonts w:ascii="Georgia" w:hAnsi="Georgia"/>
          <w:color w:val="202022"/>
          <w:sz w:val="16"/>
          <w:szCs w:val="22"/>
        </w:rPr>
        <w:t>http://www.cbsnews.com/8301-250_162-57594443/for-now-congress-may-finally-settle-student-loan-issue/</w:t>
      </w:r>
      <w:r>
        <w:rPr>
          <w:rFonts w:ascii="Georgia" w:hAnsi="Georgia"/>
          <w:b/>
          <w:color w:val="202022"/>
          <w:sz w:val="22"/>
          <w:szCs w:val="22"/>
          <w:u w:val="single"/>
        </w:rPr>
        <w:br/>
      </w:r>
      <w:r w:rsidRPr="001E5DD3">
        <w:rPr>
          <w:rFonts w:ascii="Georgia" w:hAnsi="Georgia"/>
          <w:b/>
          <w:color w:val="202022"/>
          <w:sz w:val="22"/>
          <w:szCs w:val="22"/>
          <w:u w:val="single"/>
        </w:rPr>
        <w:t>Democratic and Republican members of the Senate announced</w:t>
      </w:r>
      <w:r w:rsidRPr="001E5DD3">
        <w:rPr>
          <w:rFonts w:ascii="Georgia" w:hAnsi="Georgia"/>
          <w:color w:val="202022"/>
          <w:sz w:val="10"/>
          <w:szCs w:val="22"/>
        </w:rPr>
        <w:t xml:space="preserve"> Thursday that </w:t>
      </w:r>
      <w:r w:rsidRPr="001E5DD3">
        <w:rPr>
          <w:rFonts w:ascii="Georgia" w:hAnsi="Georgia"/>
          <w:b/>
          <w:color w:val="202022"/>
          <w:sz w:val="22"/>
          <w:szCs w:val="22"/>
          <w:u w:val="single"/>
        </w:rPr>
        <w:t>they have reached a compromise on lowering</w:t>
      </w:r>
      <w:r w:rsidRPr="001E5DD3">
        <w:rPr>
          <w:rFonts w:ascii="Georgia" w:hAnsi="Georgia"/>
          <w:color w:val="202022"/>
          <w:sz w:val="10"/>
          <w:szCs w:val="22"/>
        </w:rPr>
        <w:t xml:space="preserve"> -- at least for now -- </w:t>
      </w:r>
      <w:r w:rsidRPr="001E5DD3">
        <w:rPr>
          <w:rFonts w:ascii="Georgia" w:hAnsi="Georgia"/>
          <w:b/>
          <w:color w:val="202022"/>
          <w:sz w:val="22"/>
          <w:szCs w:val="22"/>
          <w:u w:val="single"/>
        </w:rPr>
        <w:t>interest rates on federal student loans</w:t>
      </w:r>
      <w:proofErr w:type="gramStart"/>
      <w:r w:rsidRPr="001E5DD3">
        <w:rPr>
          <w:rFonts w:ascii="Georgia" w:hAnsi="Georgia"/>
          <w:b/>
          <w:color w:val="202022"/>
          <w:sz w:val="22"/>
          <w:szCs w:val="22"/>
          <w:u w:val="single"/>
        </w:rPr>
        <w:t>.</w:t>
      </w:r>
      <w:r w:rsidRPr="001E5DD3">
        <w:rPr>
          <w:rFonts w:ascii="Georgia" w:hAnsi="Georgia"/>
          <w:color w:val="202022"/>
          <w:sz w:val="12"/>
          <w:szCs w:val="22"/>
        </w:rPr>
        <w:t>¶</w:t>
      </w:r>
      <w:proofErr w:type="gramEnd"/>
      <w:r w:rsidRPr="001E5DD3">
        <w:rPr>
          <w:rFonts w:ascii="Georgia" w:hAnsi="Georgia"/>
          <w:b/>
          <w:color w:val="202022"/>
          <w:sz w:val="22"/>
          <w:szCs w:val="22"/>
          <w:u w:val="single"/>
        </w:rPr>
        <w:t xml:space="preserve"> The compromise plan resembles the legislation already passed in the Republican-led House,</w:t>
      </w:r>
      <w:r w:rsidRPr="001E5DD3">
        <w:rPr>
          <w:rFonts w:ascii="Georgia" w:hAnsi="Georgia"/>
          <w:color w:val="202022"/>
          <w:sz w:val="10"/>
          <w:szCs w:val="22"/>
        </w:rPr>
        <w:t xml:space="preserve"> tying interest rates to the market.</w:t>
      </w:r>
      <w:r w:rsidRPr="001E5DD3">
        <w:rPr>
          <w:rFonts w:ascii="Georgia" w:hAnsi="Georgia"/>
          <w:color w:val="202022"/>
          <w:sz w:val="12"/>
          <w:szCs w:val="22"/>
        </w:rPr>
        <w:t>¶</w:t>
      </w:r>
      <w:r w:rsidRPr="001E5DD3">
        <w:rPr>
          <w:rFonts w:ascii="Georgia" w:hAnsi="Georgia"/>
          <w:color w:val="202022"/>
          <w:sz w:val="10"/>
          <w:szCs w:val="22"/>
        </w:rPr>
        <w:t xml:space="preserve"> "The legislation as has been presented to me isn't everything I want, but it's a work of a number of Democratic and Republican senators working long, long hours," Senate Majority Leader Harry Reid, D-Nev., said on the Senate floor Thursday. He noted that the </w:t>
      </w:r>
      <w:r w:rsidRPr="001E5DD3">
        <w:rPr>
          <w:rFonts w:ascii="Georgia" w:hAnsi="Georgia"/>
          <w:b/>
          <w:color w:val="202022"/>
          <w:sz w:val="22"/>
          <w:szCs w:val="22"/>
          <w:u w:val="single"/>
        </w:rPr>
        <w:t>senators who negotiated the deal met with President Obama</w:t>
      </w:r>
      <w:r w:rsidRPr="001E5DD3">
        <w:rPr>
          <w:rFonts w:ascii="Georgia" w:hAnsi="Georgia"/>
          <w:color w:val="202022"/>
          <w:sz w:val="10"/>
          <w:szCs w:val="22"/>
        </w:rPr>
        <w:t xml:space="preserve"> two nights ago for about 90 minutes</w:t>
      </w:r>
      <w:proofErr w:type="gramStart"/>
      <w:r w:rsidRPr="001E5DD3">
        <w:rPr>
          <w:rFonts w:ascii="Georgia" w:hAnsi="Georgia"/>
          <w:color w:val="202022"/>
          <w:sz w:val="10"/>
          <w:szCs w:val="22"/>
        </w:rPr>
        <w:t>.</w:t>
      </w:r>
      <w:r w:rsidRPr="001E5DD3">
        <w:rPr>
          <w:rFonts w:ascii="Georgia" w:hAnsi="Georgia"/>
          <w:color w:val="202022"/>
          <w:sz w:val="12"/>
          <w:szCs w:val="22"/>
        </w:rPr>
        <w:t>¶</w:t>
      </w:r>
      <w:proofErr w:type="gramEnd"/>
      <w:r w:rsidRPr="001E5DD3">
        <w:rPr>
          <w:rFonts w:ascii="Georgia" w:hAnsi="Georgia"/>
          <w:color w:val="202022"/>
          <w:sz w:val="10"/>
          <w:szCs w:val="22"/>
        </w:rPr>
        <w:t xml:space="preserve"> "We have to get this done as soon as possible," Reid said, noting that students will soon be returning to school.</w:t>
      </w:r>
      <w:r w:rsidRPr="001E5DD3">
        <w:rPr>
          <w:rFonts w:ascii="Georgia" w:hAnsi="Georgia"/>
          <w:color w:val="202022"/>
          <w:sz w:val="12"/>
          <w:szCs w:val="22"/>
        </w:rPr>
        <w:t>¶</w:t>
      </w:r>
      <w:r w:rsidRPr="001E5DD3">
        <w:rPr>
          <w:rFonts w:ascii="Georgia" w:hAnsi="Georgia"/>
          <w:color w:val="202022"/>
          <w:sz w:val="10"/>
          <w:szCs w:val="22"/>
        </w:rPr>
        <w:t xml:space="preserve"> Earlier this month, the student loan rate doubled from 3.4 percent to 6.8 percent after Congress failed to extend the lower rate. </w:t>
      </w:r>
      <w:r w:rsidRPr="001E5DD3">
        <w:rPr>
          <w:rFonts w:ascii="Georgia" w:hAnsi="Georgia"/>
          <w:b/>
          <w:color w:val="202022"/>
          <w:sz w:val="22"/>
          <w:szCs w:val="22"/>
          <w:u w:val="single"/>
        </w:rPr>
        <w:t>Both Democrats and Republicans say they are in favor of lower rates, but up to this point, they have disagreed on whether or not to tie the interest rates to the market</w:t>
      </w:r>
      <w:r w:rsidRPr="001E5DD3">
        <w:rPr>
          <w:rFonts w:ascii="Georgia" w:hAnsi="Georgia"/>
          <w:color w:val="202022"/>
          <w:sz w:val="10"/>
          <w:szCs w:val="22"/>
        </w:rPr>
        <w:t xml:space="preserve">. The Senate earlier this month </w:t>
      </w:r>
      <w:hyperlink r:id="rId8" w:history="1">
        <w:r w:rsidRPr="001E5DD3">
          <w:rPr>
            <w:rStyle w:val="Hyperlink"/>
            <w:rFonts w:ascii="Georgia" w:hAnsi="Georgia"/>
            <w:color w:val="B12124"/>
            <w:sz w:val="22"/>
            <w:szCs w:val="22"/>
            <w:bdr w:val="none" w:sz="0" w:space="0" w:color="auto" w:frame="1"/>
          </w:rPr>
          <w:t>rejected</w:t>
        </w:r>
      </w:hyperlink>
      <w:r w:rsidRPr="001E5DD3">
        <w:rPr>
          <w:rStyle w:val="apple-converted-space"/>
          <w:rFonts w:ascii="Georgia" w:hAnsi="Georgia"/>
          <w:color w:val="202022"/>
          <w:sz w:val="10"/>
          <w:szCs w:val="22"/>
        </w:rPr>
        <w:t xml:space="preserve"> </w:t>
      </w:r>
      <w:r w:rsidRPr="001E5DD3">
        <w:rPr>
          <w:rFonts w:ascii="Georgia" w:hAnsi="Georgia"/>
          <w:color w:val="202022"/>
          <w:sz w:val="10"/>
          <w:szCs w:val="22"/>
        </w:rPr>
        <w:t xml:space="preserve">a measure that would have restored the 3.4 percent rate for another year, giving lawmakers more time to find a </w:t>
      </w:r>
      <w:proofErr w:type="spellStart"/>
      <w:r w:rsidRPr="001E5DD3">
        <w:rPr>
          <w:rFonts w:ascii="Georgia" w:hAnsi="Georgia"/>
          <w:color w:val="202022"/>
          <w:sz w:val="10"/>
          <w:szCs w:val="22"/>
        </w:rPr>
        <w:t>longterm</w:t>
      </w:r>
      <w:proofErr w:type="spellEnd"/>
      <w:r w:rsidRPr="001E5DD3">
        <w:rPr>
          <w:rFonts w:ascii="Georgia" w:hAnsi="Georgia"/>
          <w:color w:val="202022"/>
          <w:sz w:val="10"/>
          <w:szCs w:val="22"/>
        </w:rPr>
        <w:t xml:space="preserve"> solution</w:t>
      </w:r>
      <w:proofErr w:type="gramStart"/>
      <w:r w:rsidRPr="001E5DD3">
        <w:rPr>
          <w:rFonts w:ascii="Georgia" w:hAnsi="Georgia"/>
          <w:color w:val="202022"/>
          <w:sz w:val="10"/>
          <w:szCs w:val="22"/>
        </w:rPr>
        <w:t>.</w:t>
      </w:r>
      <w:r w:rsidRPr="001E5DD3">
        <w:rPr>
          <w:rFonts w:ascii="Georgia" w:hAnsi="Georgia"/>
          <w:color w:val="202022"/>
          <w:sz w:val="12"/>
          <w:szCs w:val="22"/>
        </w:rPr>
        <w:t>¶</w:t>
      </w:r>
      <w:proofErr w:type="gramEnd"/>
      <w:r w:rsidRPr="001E5DD3">
        <w:rPr>
          <w:rFonts w:ascii="Georgia" w:hAnsi="Georgia"/>
          <w:color w:val="202022"/>
          <w:sz w:val="10"/>
          <w:szCs w:val="22"/>
        </w:rPr>
        <w:t xml:space="preserve"> Undergraduates would borrow at 3.85 percent interest rate with a cap of 8.25 percent. Graduate students would borrow at 5.4 percent rate with a cap of 9.5 percent. Parents would borrow at 6.4 percent with a cap of 10.5 percent</w:t>
      </w:r>
      <w:proofErr w:type="gramStart"/>
      <w:r w:rsidRPr="001E5DD3">
        <w:rPr>
          <w:rFonts w:ascii="Georgia" w:hAnsi="Georgia"/>
          <w:color w:val="202022"/>
          <w:sz w:val="10"/>
          <w:szCs w:val="22"/>
        </w:rPr>
        <w:t>.</w:t>
      </w:r>
      <w:r w:rsidRPr="001E5DD3">
        <w:rPr>
          <w:rFonts w:ascii="Georgia" w:hAnsi="Georgia"/>
          <w:color w:val="202022"/>
          <w:sz w:val="12"/>
          <w:szCs w:val="22"/>
        </w:rPr>
        <w:t>¶</w:t>
      </w:r>
      <w:proofErr w:type="gramEnd"/>
      <w:r w:rsidRPr="001E5DD3">
        <w:rPr>
          <w:rFonts w:ascii="Georgia" w:hAnsi="Georgia"/>
          <w:color w:val="202022"/>
          <w:sz w:val="10"/>
          <w:szCs w:val="22"/>
        </w:rPr>
        <w:t xml:space="preserve"> The lower rates would last through the 2015 academic year and would be retroactive.</w:t>
      </w:r>
      <w:r w:rsidRPr="001E5DD3">
        <w:rPr>
          <w:rFonts w:ascii="Georgia" w:hAnsi="Georgia"/>
          <w:color w:val="202022"/>
          <w:sz w:val="12"/>
          <w:szCs w:val="22"/>
        </w:rPr>
        <w:t>¶</w:t>
      </w:r>
      <w:r w:rsidRPr="001E5DD3">
        <w:rPr>
          <w:rFonts w:ascii="Georgia" w:hAnsi="Georgia"/>
          <w:color w:val="202022"/>
          <w:sz w:val="10"/>
          <w:szCs w:val="22"/>
        </w:rPr>
        <w:t xml:space="preserve"> A bipartisan group led by Sen. Dick Durbin, D-Ill., formally announced the deal Thursday, saying they hope to pass the legislation before leaving for their August recess. Along with Durbin, the group included Sens. Tom Harkin, D-Iowa, Lamar Alexander, R-Tenn., Tom Carper, D-Del., Joe </w:t>
      </w:r>
      <w:proofErr w:type="spellStart"/>
      <w:r w:rsidRPr="001E5DD3">
        <w:rPr>
          <w:rFonts w:ascii="Georgia" w:hAnsi="Georgia"/>
          <w:color w:val="202022"/>
          <w:sz w:val="10"/>
          <w:szCs w:val="22"/>
        </w:rPr>
        <w:t>Manchin</w:t>
      </w:r>
      <w:proofErr w:type="spellEnd"/>
      <w:r w:rsidRPr="001E5DD3">
        <w:rPr>
          <w:rFonts w:ascii="Georgia" w:hAnsi="Georgia"/>
          <w:color w:val="202022"/>
          <w:sz w:val="10"/>
          <w:szCs w:val="22"/>
        </w:rPr>
        <w:t>, D-</w:t>
      </w:r>
      <w:proofErr w:type="spellStart"/>
      <w:r w:rsidRPr="001E5DD3">
        <w:rPr>
          <w:rFonts w:ascii="Georgia" w:hAnsi="Georgia"/>
          <w:color w:val="202022"/>
          <w:sz w:val="10"/>
          <w:szCs w:val="22"/>
        </w:rPr>
        <w:t>WVa</w:t>
      </w:r>
      <w:proofErr w:type="spellEnd"/>
      <w:proofErr w:type="gramStart"/>
      <w:r w:rsidRPr="001E5DD3">
        <w:rPr>
          <w:rFonts w:ascii="Georgia" w:hAnsi="Georgia"/>
          <w:color w:val="202022"/>
          <w:sz w:val="10"/>
          <w:szCs w:val="22"/>
        </w:rPr>
        <w:t>.,</w:t>
      </w:r>
      <w:proofErr w:type="gramEnd"/>
      <w:r w:rsidRPr="001E5DD3">
        <w:rPr>
          <w:rFonts w:ascii="Georgia" w:hAnsi="Georgia"/>
          <w:color w:val="202022"/>
          <w:sz w:val="10"/>
          <w:szCs w:val="22"/>
        </w:rPr>
        <w:t xml:space="preserve"> Angus King, I-Maine and Richard Burr, R-N.C.</w:t>
      </w:r>
    </w:p>
    <w:p w14:paraId="6A7C767B" w14:textId="11DB5D35" w:rsidR="00C771FE" w:rsidRPr="00C771FE" w:rsidRDefault="00C771FE" w:rsidP="00C771FE">
      <w:pPr>
        <w:rPr>
          <w:b/>
        </w:rPr>
      </w:pPr>
      <w:r>
        <w:rPr>
          <w:b/>
        </w:rPr>
        <w:t>Senate leaders and Boehner say it student loan deal will pass</w:t>
      </w:r>
    </w:p>
    <w:p w14:paraId="592241F6" w14:textId="076B0D10" w:rsidR="005B3498" w:rsidRPr="005B3498" w:rsidRDefault="005B3498" w:rsidP="00C771FE">
      <w:pPr>
        <w:rPr>
          <w:sz w:val="16"/>
        </w:rPr>
      </w:pPr>
      <w:r w:rsidRPr="005B3498">
        <w:rPr>
          <w:b/>
        </w:rPr>
        <w:t>Washington Post 7/17</w:t>
      </w:r>
      <w:r w:rsidR="00C771FE" w:rsidRPr="005B3498">
        <w:rPr>
          <w:sz w:val="16"/>
        </w:rPr>
        <w:br/>
      </w:r>
      <w:r>
        <w:rPr>
          <w:i/>
          <w:sz w:val="16"/>
        </w:rPr>
        <w:t>Senate reaches deal to restore lower college loan rates for most students in coming year</w:t>
      </w:r>
      <w:r>
        <w:rPr>
          <w:sz w:val="16"/>
        </w:rPr>
        <w:t xml:space="preserve">, </w:t>
      </w:r>
      <w:r w:rsidRPr="005B3498">
        <w:rPr>
          <w:sz w:val="16"/>
        </w:rPr>
        <w:t>http://www.washingtonpost.com/politics/congress/ap-sources-senators-reach-deal-to-lower-student-loan-rates-link-them-to-financial-markets/2013/07/17/38aa840c-ef40-11e2-bb32-725c8351a69e_story.html</w:t>
      </w:r>
    </w:p>
    <w:p w14:paraId="0D12650B" w14:textId="12494E11" w:rsidR="00C771FE" w:rsidRPr="005B3498" w:rsidRDefault="00C771FE" w:rsidP="00C771FE">
      <w:pPr>
        <w:rPr>
          <w:sz w:val="16"/>
        </w:rPr>
      </w:pPr>
      <w:r w:rsidRPr="005B3498">
        <w:rPr>
          <w:sz w:val="16"/>
        </w:rPr>
        <w:t xml:space="preserve">We have gone through weeks of negotiations and </w:t>
      </w:r>
      <w:r w:rsidRPr="00C771FE">
        <w:rPr>
          <w:b/>
          <w:u w:val="single"/>
        </w:rPr>
        <w:t>we have an agreement,” said Sen. Dick Durbin</w:t>
      </w:r>
      <w:r w:rsidRPr="005B3498">
        <w:rPr>
          <w:sz w:val="16"/>
        </w:rPr>
        <w:t>, D-Ill.</w:t>
      </w:r>
      <w:r w:rsidR="005B3498" w:rsidRPr="005B3498">
        <w:rPr>
          <w:sz w:val="12"/>
        </w:rPr>
        <w:t>¶</w:t>
      </w:r>
      <w:r w:rsidRPr="005B3498">
        <w:rPr>
          <w:sz w:val="16"/>
        </w:rPr>
        <w:t xml:space="preserve"> Sen. John </w:t>
      </w:r>
      <w:proofErr w:type="spellStart"/>
      <w:r w:rsidRPr="005B3498">
        <w:rPr>
          <w:sz w:val="16"/>
        </w:rPr>
        <w:t>Hoeven</w:t>
      </w:r>
      <w:proofErr w:type="spellEnd"/>
      <w:r w:rsidRPr="005B3498">
        <w:rPr>
          <w:sz w:val="16"/>
        </w:rPr>
        <w:t xml:space="preserve">, R-N.D., who was part of the negotiations, said he thinks </w:t>
      </w:r>
      <w:r w:rsidRPr="00C771FE">
        <w:rPr>
          <w:b/>
          <w:u w:val="single"/>
        </w:rPr>
        <w:t>there’s a good chance the Senate will agree to the compromise</w:t>
      </w:r>
      <w:r w:rsidRPr="005B3498">
        <w:rPr>
          <w:sz w:val="16"/>
        </w:rPr>
        <w:t xml:space="preserve"> next week. That’s important, he said, because Republican House Speaker John </w:t>
      </w:r>
      <w:r w:rsidRPr="00C771FE">
        <w:rPr>
          <w:b/>
          <w:u w:val="single"/>
        </w:rPr>
        <w:t>Boehner indicates the House will take it up soon after and will likely reach agreement as well</w:t>
      </w:r>
      <w:proofErr w:type="gramStart"/>
      <w:r w:rsidRPr="00C771FE">
        <w:rPr>
          <w:b/>
          <w:u w:val="single"/>
        </w:rPr>
        <w:t>.</w:t>
      </w:r>
      <w:r w:rsidR="005B3498" w:rsidRPr="005B3498">
        <w:rPr>
          <w:sz w:val="12"/>
        </w:rPr>
        <w:t>¶</w:t>
      </w:r>
      <w:proofErr w:type="gramEnd"/>
      <w:r w:rsidRPr="00C771FE">
        <w:rPr>
          <w:b/>
          <w:sz w:val="12"/>
          <w:u w:val="single"/>
        </w:rPr>
        <w:t xml:space="preserve"> </w:t>
      </w:r>
      <w:r w:rsidRPr="00C771FE">
        <w:rPr>
          <w:b/>
          <w:u w:val="single"/>
        </w:rPr>
        <w:t>“It’ll be bipartisan</w:t>
      </w:r>
      <w:r w:rsidRPr="005B3498">
        <w:rPr>
          <w:sz w:val="16"/>
        </w:rPr>
        <w:t xml:space="preserve">,” </w:t>
      </w:r>
      <w:proofErr w:type="spellStart"/>
      <w:r w:rsidRPr="005B3498">
        <w:rPr>
          <w:sz w:val="16"/>
        </w:rPr>
        <w:t>Hoeven</w:t>
      </w:r>
      <w:proofErr w:type="spellEnd"/>
      <w:r w:rsidRPr="005B3498">
        <w:rPr>
          <w:sz w:val="16"/>
        </w:rPr>
        <w:t xml:space="preserve"> said. “I think you’ll see a lot of bipartisanship on this bill. </w:t>
      </w:r>
      <w:proofErr w:type="gramStart"/>
      <w:r w:rsidRPr="005B3498">
        <w:rPr>
          <w:sz w:val="16"/>
        </w:rPr>
        <w:t>that’s</w:t>
      </w:r>
      <w:proofErr w:type="gramEnd"/>
      <w:r w:rsidRPr="005B3498">
        <w:rPr>
          <w:sz w:val="16"/>
        </w:rPr>
        <w:t xml:space="preserve"> the way it should be.”</w:t>
      </w:r>
      <w:r w:rsidR="005B3498" w:rsidRPr="005B3498">
        <w:rPr>
          <w:sz w:val="12"/>
        </w:rPr>
        <w:t>¶</w:t>
      </w:r>
      <w:r w:rsidRPr="005B3498">
        <w:rPr>
          <w:sz w:val="16"/>
        </w:rPr>
        <w:t xml:space="preserve"> Sen. Heidi </w:t>
      </w:r>
      <w:proofErr w:type="spellStart"/>
      <w:r w:rsidRPr="005B3498">
        <w:rPr>
          <w:sz w:val="16"/>
        </w:rPr>
        <w:t>Heitkamp</w:t>
      </w:r>
      <w:proofErr w:type="spellEnd"/>
      <w:r w:rsidRPr="005B3498">
        <w:rPr>
          <w:sz w:val="16"/>
        </w:rPr>
        <w:t xml:space="preserve">, D-N.D., said she, too, </w:t>
      </w:r>
      <w:r w:rsidRPr="005B3498">
        <w:rPr>
          <w:sz w:val="16"/>
        </w:rPr>
        <w:lastRenderedPageBreak/>
        <w:t>supports the bill. “My top priority throughout these negotiations was to find a long-term solution that would keep student loans affordable for North Dakota students. This plan will do that,” she said in a statement. “It will give students certainty and allow them to take advantage of historically low interest rates.”</w:t>
      </w:r>
      <w:r w:rsidR="005B3498" w:rsidRPr="005B3498">
        <w:rPr>
          <w:sz w:val="12"/>
        </w:rPr>
        <w:t>¶</w:t>
      </w:r>
      <w:r w:rsidRPr="005B3498">
        <w:rPr>
          <w:sz w:val="16"/>
        </w:rPr>
        <w:t xml:space="preserve"> At the White House, spokesman Jay Carney said President Barack </w:t>
      </w:r>
      <w:r w:rsidRPr="00C771FE">
        <w:rPr>
          <w:b/>
          <w:u w:val="single"/>
        </w:rPr>
        <w:t>Obama was “glad to see that a compromise seems to be coming together.”</w:t>
      </w:r>
      <w:r w:rsidR="005B3498" w:rsidRPr="005B3498">
        <w:rPr>
          <w:sz w:val="12"/>
        </w:rPr>
        <w:t>¶</w:t>
      </w:r>
      <w:r w:rsidRPr="005B3498">
        <w:rPr>
          <w:sz w:val="16"/>
        </w:rPr>
        <w:t xml:space="preserve"> And Sen. Lamar Alexander, R-Tenn., said students benefited: “For every one of them, the interest rates on their loans will be lower.”</w:t>
      </w:r>
    </w:p>
    <w:p w14:paraId="2B08F86D" w14:textId="77777777" w:rsidR="00C771FE" w:rsidRPr="001E5DD3" w:rsidRDefault="00C771FE" w:rsidP="001E5DD3">
      <w:pPr>
        <w:pStyle w:val="NormalWeb"/>
        <w:shd w:val="clear" w:color="auto" w:fill="FFFFFF"/>
        <w:spacing w:before="0" w:beforeAutospacing="0" w:after="225" w:afterAutospacing="0"/>
        <w:textAlignment w:val="baseline"/>
        <w:rPr>
          <w:rFonts w:ascii="Georgia" w:hAnsi="Georgia"/>
          <w:color w:val="202022"/>
          <w:sz w:val="10"/>
          <w:szCs w:val="22"/>
        </w:rPr>
      </w:pPr>
    </w:p>
    <w:p w14:paraId="2B9D90D1" w14:textId="4E6039FE" w:rsidR="002A585A" w:rsidRPr="00C8094D" w:rsidRDefault="00C8094D" w:rsidP="002A585A">
      <w:pPr>
        <w:rPr>
          <w:sz w:val="16"/>
        </w:rPr>
      </w:pPr>
      <w:r>
        <w:rPr>
          <w:b/>
        </w:rPr>
        <w:t xml:space="preserve">Will pass – </w:t>
      </w:r>
      <w:r w:rsidR="001E5DD3">
        <w:rPr>
          <w:b/>
        </w:rPr>
        <w:t>bipartisan negotiations</w:t>
      </w:r>
      <w:r>
        <w:rPr>
          <w:b/>
        </w:rPr>
        <w:t xml:space="preserve"> in Senate</w:t>
      </w:r>
      <w:r>
        <w:rPr>
          <w:b/>
        </w:rPr>
        <w:br/>
        <w:t>Johnson 7/11</w:t>
      </w:r>
      <w:r>
        <w:rPr>
          <w:b/>
        </w:rPr>
        <w:br/>
      </w:r>
      <w:r>
        <w:rPr>
          <w:sz w:val="16"/>
        </w:rPr>
        <w:t xml:space="preserve">Jenna, Washington Post, </w:t>
      </w:r>
      <w:r>
        <w:rPr>
          <w:i/>
          <w:sz w:val="16"/>
        </w:rPr>
        <w:t xml:space="preserve">Student loan deal gets hung up on cost, </w:t>
      </w:r>
      <w:r w:rsidRPr="00C8094D">
        <w:rPr>
          <w:sz w:val="16"/>
        </w:rPr>
        <w:t>http://www.washingtonpost.com/politics/student-loan-deal-gets-hung-up-on-cost/2013/07/11/d4cdad72-ea6e-11e2-aa9f-c03a72e2d342_story.html</w:t>
      </w:r>
      <w:r>
        <w:rPr>
          <w:sz w:val="16"/>
        </w:rPr>
        <w:t>, MJ</w:t>
      </w:r>
    </w:p>
    <w:p w14:paraId="7498A221" w14:textId="117377A2" w:rsidR="003C3E36" w:rsidRDefault="002A585A" w:rsidP="003C3E36">
      <w:pPr>
        <w:rPr>
          <w:b/>
          <w:u w:val="single"/>
        </w:rPr>
      </w:pPr>
      <w:r w:rsidRPr="002A585A">
        <w:rPr>
          <w:b/>
          <w:u w:val="single"/>
        </w:rPr>
        <w:t>A bipartisan group of senators was close to reaching an agreement</w:t>
      </w:r>
      <w:r w:rsidRPr="002A585A">
        <w:rPr>
          <w:sz w:val="16"/>
        </w:rPr>
        <w:t xml:space="preserve"> Thursday </w:t>
      </w:r>
      <w:r w:rsidRPr="002A585A">
        <w:rPr>
          <w:b/>
          <w:u w:val="single"/>
        </w:rPr>
        <w:t>on</w:t>
      </w:r>
      <w:r w:rsidRPr="002A585A">
        <w:rPr>
          <w:sz w:val="16"/>
        </w:rPr>
        <w:t xml:space="preserve"> how to set federal </w:t>
      </w:r>
      <w:r w:rsidRPr="002A585A">
        <w:rPr>
          <w:b/>
          <w:u w:val="single"/>
        </w:rPr>
        <w:t>student loan interest rates</w:t>
      </w:r>
      <w:r w:rsidRPr="002A585A">
        <w:rPr>
          <w:sz w:val="16"/>
        </w:rPr>
        <w:t xml:space="preserve">, </w:t>
      </w:r>
      <w:r w:rsidRPr="008635EA">
        <w:rPr>
          <w:b/>
          <w:u w:val="single"/>
        </w:rPr>
        <w:t xml:space="preserve">but then they learned that their plan could cost the government $22 billion over the next decade. That restarted negotiations </w:t>
      </w:r>
      <w:r w:rsidRPr="002A585A">
        <w:rPr>
          <w:sz w:val="16"/>
        </w:rPr>
        <w:t>yet again</w:t>
      </w:r>
      <w:proofErr w:type="gramStart"/>
      <w:r w:rsidRPr="002A585A">
        <w:rPr>
          <w:sz w:val="16"/>
        </w:rPr>
        <w:t>.</w:t>
      </w:r>
      <w:r w:rsidRPr="002A585A">
        <w:rPr>
          <w:sz w:val="12"/>
        </w:rPr>
        <w:t>¶</w:t>
      </w:r>
      <w:proofErr w:type="gramEnd"/>
      <w:r w:rsidRPr="002A585A">
        <w:rPr>
          <w:sz w:val="16"/>
        </w:rPr>
        <w:t xml:space="preserve"> Senate Democrats have pushed for interest rates that benefit students over the long term, especially as market rates soar, without profiting the government. Republicans have sought rates that move with the market and don’t cost the government</w:t>
      </w:r>
      <w:proofErr w:type="gramStart"/>
      <w:r w:rsidRPr="002A585A">
        <w:rPr>
          <w:sz w:val="16"/>
        </w:rPr>
        <w:t>.</w:t>
      </w:r>
      <w:r w:rsidRPr="002A585A">
        <w:rPr>
          <w:sz w:val="12"/>
        </w:rPr>
        <w:t>¶</w:t>
      </w:r>
      <w:proofErr w:type="gramEnd"/>
      <w:r w:rsidRPr="002A585A">
        <w:rPr>
          <w:sz w:val="16"/>
        </w:rPr>
        <w:t xml:space="preserve"> That plan would have tied interest rates to the market. It also would have capped rates at 8.25 percent for undergraduates and 9.25 percent for all other loans, according to two aides with knowledge of the negotiations</w:t>
      </w:r>
      <w:proofErr w:type="gramStart"/>
      <w:r w:rsidRPr="002A585A">
        <w:rPr>
          <w:sz w:val="16"/>
        </w:rPr>
        <w:t>.</w:t>
      </w:r>
      <w:r w:rsidRPr="002A585A">
        <w:rPr>
          <w:sz w:val="12"/>
        </w:rPr>
        <w:t>¶</w:t>
      </w:r>
      <w:proofErr w:type="gramEnd"/>
      <w:r w:rsidRPr="002A585A">
        <w:rPr>
          <w:sz w:val="16"/>
        </w:rPr>
        <w:t xml:space="preserve"> For the coming school year, that would have meant undergraduates who take out new federal loans would see interest rates of about 3.6 percent, while rates for graduate students would be about 5.2 percent and for parents would be about 6.3 percent, according to the aides. That would have been a decrease for everyone, as rates now are 6.8 percent for undergraduates and 7.9 percent for graduate students and parents</w:t>
      </w:r>
      <w:proofErr w:type="gramStart"/>
      <w:r w:rsidRPr="002A585A">
        <w:rPr>
          <w:sz w:val="16"/>
        </w:rPr>
        <w:t>.</w:t>
      </w:r>
      <w:r w:rsidRPr="002A585A">
        <w:rPr>
          <w:sz w:val="12"/>
        </w:rPr>
        <w:t>¶</w:t>
      </w:r>
      <w:proofErr w:type="gramEnd"/>
      <w:r w:rsidRPr="002A585A">
        <w:rPr>
          <w:sz w:val="16"/>
        </w:rPr>
        <w:t xml:space="preserve"> The tentative agreement was </w:t>
      </w:r>
      <w:r w:rsidRPr="002A585A">
        <w:rPr>
          <w:b/>
          <w:u w:val="single"/>
        </w:rPr>
        <w:t>the result of discussions between</w:t>
      </w:r>
      <w:r w:rsidRPr="002A585A">
        <w:rPr>
          <w:sz w:val="16"/>
        </w:rPr>
        <w:t xml:space="preserve"> Sen. Tom </w:t>
      </w:r>
      <w:r w:rsidRPr="002A585A">
        <w:rPr>
          <w:b/>
          <w:u w:val="single"/>
        </w:rPr>
        <w:t>Harkin</w:t>
      </w:r>
      <w:r w:rsidRPr="002A585A">
        <w:rPr>
          <w:sz w:val="16"/>
        </w:rPr>
        <w:t xml:space="preserve"> (D-Iowa), chairman of the education committee, </w:t>
      </w:r>
      <w:r w:rsidRPr="002A585A">
        <w:rPr>
          <w:b/>
          <w:u w:val="single"/>
        </w:rPr>
        <w:t xml:space="preserve">Majority Whip </w:t>
      </w:r>
      <w:r w:rsidRPr="002A585A">
        <w:rPr>
          <w:sz w:val="16"/>
        </w:rPr>
        <w:t xml:space="preserve">Richard J. </w:t>
      </w:r>
      <w:r w:rsidRPr="002A585A">
        <w:rPr>
          <w:b/>
          <w:u w:val="single"/>
        </w:rPr>
        <w:t>Durbin</w:t>
      </w:r>
      <w:r w:rsidRPr="002A585A">
        <w:rPr>
          <w:sz w:val="16"/>
        </w:rPr>
        <w:t xml:space="preserve"> (D-Ill.) </w:t>
      </w:r>
      <w:r w:rsidRPr="002A585A">
        <w:rPr>
          <w:b/>
          <w:u w:val="single"/>
        </w:rPr>
        <w:t>and six senators who had previously sponsored a similar bill</w:t>
      </w:r>
      <w:r w:rsidRPr="002A585A">
        <w:rPr>
          <w:sz w:val="16"/>
        </w:rPr>
        <w:t>.</w:t>
      </w:r>
      <w:r w:rsidRPr="002A585A">
        <w:rPr>
          <w:sz w:val="12"/>
        </w:rPr>
        <w:t>¶</w:t>
      </w:r>
      <w:r w:rsidRPr="002A585A">
        <w:rPr>
          <w:sz w:val="16"/>
        </w:rPr>
        <w:t xml:space="preserve"> </w:t>
      </w:r>
      <w:r w:rsidRPr="002A585A">
        <w:rPr>
          <w:b/>
          <w:u w:val="single"/>
        </w:rPr>
        <w:t>Senators involved with the plan hope that they can tweak</w:t>
      </w:r>
      <w:r w:rsidRPr="002A585A">
        <w:rPr>
          <w:sz w:val="16"/>
        </w:rPr>
        <w:t xml:space="preserve"> these </w:t>
      </w:r>
      <w:r w:rsidRPr="002A585A">
        <w:rPr>
          <w:b/>
          <w:u w:val="single"/>
        </w:rPr>
        <w:t>numbers and find a plan that both parties can agree upon</w:t>
      </w:r>
      <w:r w:rsidRPr="002A585A">
        <w:rPr>
          <w:sz w:val="16"/>
        </w:rPr>
        <w:t xml:space="preserve">, according to the aides. </w:t>
      </w:r>
      <w:r w:rsidRPr="002A585A">
        <w:rPr>
          <w:b/>
          <w:u w:val="single"/>
        </w:rPr>
        <w:t>They were confident that this development wo</w:t>
      </w:r>
      <w:r w:rsidR="003C3E36">
        <w:rPr>
          <w:b/>
          <w:u w:val="single"/>
        </w:rPr>
        <w:t>uld not derail the negotiations</w:t>
      </w:r>
      <w:r w:rsidR="00D048F4">
        <w:rPr>
          <w:b/>
          <w:u w:val="single"/>
        </w:rPr>
        <w:t>.</w:t>
      </w:r>
    </w:p>
    <w:p w14:paraId="6B37B476" w14:textId="77777777" w:rsidR="00333D40" w:rsidRDefault="00333D40" w:rsidP="003C3E36">
      <w:pPr>
        <w:rPr>
          <w:b/>
          <w:u w:val="single"/>
        </w:rPr>
      </w:pPr>
    </w:p>
    <w:p w14:paraId="1C1A7EF2" w14:textId="3C9CB06F" w:rsidR="00333D40" w:rsidRPr="00C72B2E" w:rsidRDefault="00333D40" w:rsidP="00333D40">
      <w:pPr>
        <w:rPr>
          <w:b/>
          <w:szCs w:val="20"/>
        </w:rPr>
      </w:pPr>
      <w:r w:rsidRPr="00C72B2E">
        <w:rPr>
          <w:b/>
          <w:szCs w:val="20"/>
        </w:rPr>
        <w:t>Will pass</w:t>
      </w:r>
      <w:r>
        <w:rPr>
          <w:b/>
          <w:szCs w:val="20"/>
        </w:rPr>
        <w:t xml:space="preserve"> </w:t>
      </w:r>
      <w:r w:rsidRPr="00C72B2E">
        <w:rPr>
          <w:b/>
          <w:szCs w:val="20"/>
        </w:rPr>
        <w:t>-</w:t>
      </w:r>
      <w:r>
        <w:rPr>
          <w:b/>
          <w:szCs w:val="20"/>
        </w:rPr>
        <w:t xml:space="preserve"> </w:t>
      </w:r>
      <w:r w:rsidRPr="00C72B2E">
        <w:rPr>
          <w:b/>
          <w:szCs w:val="20"/>
        </w:rPr>
        <w:t>bipartisan talks</w:t>
      </w:r>
    </w:p>
    <w:p w14:paraId="3F84D07F" w14:textId="77777777" w:rsidR="00333D40" w:rsidRPr="00833717" w:rsidRDefault="00333D40" w:rsidP="00333D40">
      <w:pPr>
        <w:rPr>
          <w:b/>
          <w:szCs w:val="20"/>
        </w:rPr>
      </w:pPr>
      <w:r w:rsidRPr="00C72B2E">
        <w:rPr>
          <w:b/>
          <w:szCs w:val="20"/>
        </w:rPr>
        <w:t>Barrett 7/10</w:t>
      </w:r>
      <w:r>
        <w:rPr>
          <w:b/>
          <w:szCs w:val="20"/>
        </w:rPr>
        <w:t xml:space="preserve"> </w:t>
      </w:r>
      <w:r w:rsidRPr="00833717">
        <w:rPr>
          <w:sz w:val="16"/>
          <w:szCs w:val="16"/>
        </w:rPr>
        <w:t>(Ted, CNN Politics, “Senators hope for student loan deal soon as rate doubles”, http://www.cnn.com/2013/07/08/politics/student-loans, 7/10/2013)//SLR</w:t>
      </w:r>
    </w:p>
    <w:p w14:paraId="531307AE" w14:textId="4E9F8E82" w:rsidR="00333D40" w:rsidRDefault="00333D40" w:rsidP="003C3E36">
      <w:pPr>
        <w:rPr>
          <w:sz w:val="16"/>
          <w:szCs w:val="20"/>
        </w:rPr>
      </w:pPr>
      <w:r w:rsidRPr="00833717">
        <w:rPr>
          <w:sz w:val="16"/>
          <w:szCs w:val="20"/>
        </w:rPr>
        <w:t xml:space="preserve">A </w:t>
      </w:r>
      <w:r w:rsidRPr="00C72B2E">
        <w:rPr>
          <w:rStyle w:val="StyleBoldUnderline"/>
          <w:szCs w:val="20"/>
        </w:rPr>
        <w:t>Democratic measure to temporarily reverse the doubling of interest rates</w:t>
      </w:r>
      <w:r w:rsidRPr="00833717">
        <w:rPr>
          <w:sz w:val="16"/>
          <w:szCs w:val="20"/>
        </w:rPr>
        <w:t xml:space="preserve"> on millions of government-backed student loans </w:t>
      </w:r>
      <w:r w:rsidRPr="00C72B2E">
        <w:rPr>
          <w:rStyle w:val="StyleBoldUnderline"/>
          <w:szCs w:val="20"/>
        </w:rPr>
        <w:t xml:space="preserve">fell short in the U.S. Senate </w:t>
      </w:r>
      <w:r w:rsidRPr="00333D40">
        <w:rPr>
          <w:rStyle w:val="StyleBoldUnderline"/>
          <w:b w:val="0"/>
          <w:szCs w:val="20"/>
          <w:u w:val="none"/>
        </w:rPr>
        <w:t>on Wednesday,</w:t>
      </w:r>
      <w:r w:rsidRPr="00C72B2E">
        <w:rPr>
          <w:rStyle w:val="StyleBoldUnderline"/>
          <w:szCs w:val="20"/>
        </w:rPr>
        <w:t xml:space="preserve"> but there was hope a bipartisan deal would be struck soon to remedy the situation. "We're trying to find some common ground," said Sen. Richard Durbin of Illinois</w:t>
      </w:r>
      <w:r w:rsidRPr="00833717">
        <w:rPr>
          <w:sz w:val="16"/>
          <w:szCs w:val="20"/>
        </w:rPr>
        <w:t xml:space="preserve">, the No. 2 Democratic leader who spearheaded fresh talks on the dispute. "We don't have an agreement and I can't say when or if we'll come together." Sen. Richard </w:t>
      </w:r>
      <w:r w:rsidRPr="00333D40">
        <w:rPr>
          <w:b/>
          <w:szCs w:val="20"/>
          <w:u w:val="single"/>
        </w:rPr>
        <w:t>Burr of North Carolina, a GOP member of the group seeking a deal, believes there are</w:t>
      </w:r>
      <w:r w:rsidRPr="00333D40">
        <w:rPr>
          <w:szCs w:val="20"/>
        </w:rPr>
        <w:t xml:space="preserve"> </w:t>
      </w:r>
      <w:r w:rsidRPr="00C72B2E">
        <w:rPr>
          <w:rStyle w:val="StyleBoldUnderline"/>
          <w:szCs w:val="20"/>
        </w:rPr>
        <w:t>some options that "seem to pique a lot of interest in a bipartisan way</w:t>
      </w:r>
      <w:r w:rsidRPr="00833717">
        <w:rPr>
          <w:sz w:val="16"/>
          <w:szCs w:val="20"/>
        </w:rPr>
        <w:t xml:space="preserve">."  </w:t>
      </w:r>
    </w:p>
    <w:p w14:paraId="3BFBBF76" w14:textId="77777777" w:rsidR="00333D40" w:rsidRDefault="00333D40" w:rsidP="003C3E36">
      <w:pPr>
        <w:rPr>
          <w:sz w:val="16"/>
          <w:szCs w:val="20"/>
        </w:rPr>
      </w:pPr>
    </w:p>
    <w:p w14:paraId="6FEAF527" w14:textId="2B300DA8" w:rsidR="00333D40" w:rsidRPr="00C72B2E" w:rsidRDefault="00333D40" w:rsidP="00333D40">
      <w:pPr>
        <w:rPr>
          <w:b/>
          <w:szCs w:val="20"/>
        </w:rPr>
      </w:pPr>
      <w:r w:rsidRPr="00C72B2E">
        <w:rPr>
          <w:b/>
          <w:szCs w:val="20"/>
        </w:rPr>
        <w:t>Will pass</w:t>
      </w:r>
      <w:r>
        <w:rPr>
          <w:b/>
          <w:szCs w:val="20"/>
        </w:rPr>
        <w:t xml:space="preserve"> </w:t>
      </w:r>
      <w:r w:rsidRPr="00C72B2E">
        <w:rPr>
          <w:b/>
          <w:szCs w:val="20"/>
        </w:rPr>
        <w:t>-</w:t>
      </w:r>
      <w:r>
        <w:rPr>
          <w:b/>
          <w:szCs w:val="20"/>
        </w:rPr>
        <w:t xml:space="preserve"> </w:t>
      </w:r>
      <w:r w:rsidRPr="00C72B2E">
        <w:rPr>
          <w:b/>
          <w:szCs w:val="20"/>
        </w:rPr>
        <w:t xml:space="preserve">White House pushing and bipartisan </w:t>
      </w:r>
      <w:r>
        <w:rPr>
          <w:b/>
          <w:szCs w:val="20"/>
        </w:rPr>
        <w:t>negotiations</w:t>
      </w:r>
    </w:p>
    <w:p w14:paraId="23CBC60A" w14:textId="77777777" w:rsidR="00333D40" w:rsidRPr="00833717" w:rsidRDefault="00333D40" w:rsidP="00333D40">
      <w:pPr>
        <w:rPr>
          <w:b/>
          <w:szCs w:val="20"/>
        </w:rPr>
      </w:pPr>
      <w:r w:rsidRPr="00C72B2E">
        <w:rPr>
          <w:b/>
          <w:szCs w:val="20"/>
        </w:rPr>
        <w:t>Barrett 7/10</w:t>
      </w:r>
      <w:r>
        <w:rPr>
          <w:b/>
          <w:szCs w:val="20"/>
        </w:rPr>
        <w:t xml:space="preserve"> </w:t>
      </w:r>
      <w:r w:rsidRPr="00833717">
        <w:rPr>
          <w:sz w:val="16"/>
          <w:szCs w:val="16"/>
        </w:rPr>
        <w:t>(Ted, CNN Politics, “Senators hope for student loan deal soon as rate doubles”, http://www.cnn.com/2013/07/08/politics/student-loans, 7/10/2013)//SLR</w:t>
      </w:r>
    </w:p>
    <w:p w14:paraId="43ECD66D" w14:textId="564A838B" w:rsidR="00333D40" w:rsidRDefault="00333D40" w:rsidP="003C3E36">
      <w:pPr>
        <w:rPr>
          <w:sz w:val="16"/>
          <w:szCs w:val="20"/>
        </w:rPr>
      </w:pPr>
      <w:r w:rsidRPr="00C72B2E">
        <w:rPr>
          <w:rStyle w:val="StyleBoldUnderline"/>
          <w:szCs w:val="20"/>
        </w:rPr>
        <w:t>Bipartisan talks were triggered after top White House officials</w:t>
      </w:r>
      <w:r w:rsidRPr="00333D40">
        <w:rPr>
          <w:rStyle w:val="StyleBoldUnderline"/>
          <w:b w:val="0"/>
          <w:sz w:val="16"/>
          <w:szCs w:val="20"/>
          <w:u w:val="none"/>
        </w:rPr>
        <w:t xml:space="preserve">, including Chief of Staff Denis McDonough and Education Secretary Arne Duncan, </w:t>
      </w:r>
      <w:r w:rsidRPr="00C72B2E">
        <w:rPr>
          <w:rStyle w:val="StyleBoldUnderline"/>
          <w:szCs w:val="20"/>
        </w:rPr>
        <w:t xml:space="preserve">met with Senate Majority Leader Harry Reid and other Democratic leaders Tuesday night. Negotiations are aimed at sifting through the various proposals for interest rates, surcharges, and whether to mandate a cap on how high rates could </w:t>
      </w:r>
      <w:proofErr w:type="gramStart"/>
      <w:r w:rsidRPr="00C72B2E">
        <w:rPr>
          <w:rStyle w:val="StyleBoldUnderline"/>
          <w:szCs w:val="20"/>
        </w:rPr>
        <w:t>rise</w:t>
      </w:r>
      <w:proofErr w:type="gramEnd"/>
      <w:r w:rsidRPr="00C72B2E">
        <w:rPr>
          <w:rStyle w:val="StyleBoldUnderline"/>
          <w:szCs w:val="20"/>
        </w:rPr>
        <w:t>, a key demand from Democrats</w:t>
      </w:r>
      <w:r w:rsidRPr="00833717">
        <w:rPr>
          <w:sz w:val="16"/>
          <w:szCs w:val="20"/>
        </w:rPr>
        <w:t>. "These things move in tandem," explained Durbin. "As you lower the cap you raise the rates. And vice versa. As you raise the cap you lower the rates. So we're trying to find the right spot that works for everyone and we're still working on it." Sen. Tom Carper, another member of the bipartisan group, said Republicans appeared ready to compromise by accepting a rate cap. "</w:t>
      </w:r>
      <w:r w:rsidRPr="00C72B2E">
        <w:rPr>
          <w:rStyle w:val="StyleBoldUnderline"/>
          <w:szCs w:val="20"/>
        </w:rPr>
        <w:t>There is a good spirit and I think the interest is in finding a way to yes,"</w:t>
      </w:r>
      <w:r w:rsidRPr="00833717">
        <w:rPr>
          <w:sz w:val="16"/>
          <w:szCs w:val="20"/>
        </w:rPr>
        <w:t xml:space="preserve"> the Delaware Democrat said. House Republicans, who prefer that markets set rates, </w:t>
      </w:r>
      <w:r w:rsidRPr="00833717">
        <w:rPr>
          <w:sz w:val="16"/>
          <w:szCs w:val="20"/>
        </w:rPr>
        <w:lastRenderedPageBreak/>
        <w:t xml:space="preserve">pushed through a measure in May that ties rates to the bond market and caps them at 8.5 %. </w:t>
      </w:r>
      <w:r w:rsidRPr="00C72B2E">
        <w:rPr>
          <w:rStyle w:val="StyleBoldUnderline"/>
          <w:szCs w:val="20"/>
        </w:rPr>
        <w:t>This summer's fight is similar to the one that took place last year when Congress acted to avert an increase in the middle of a presidential campaign</w:t>
      </w:r>
      <w:r w:rsidRPr="00833717">
        <w:rPr>
          <w:sz w:val="16"/>
          <w:szCs w:val="20"/>
        </w:rPr>
        <w:t xml:space="preserve">. </w:t>
      </w:r>
    </w:p>
    <w:p w14:paraId="5BD68462" w14:textId="77777777" w:rsidR="00B86069" w:rsidRDefault="00B86069" w:rsidP="003C3E36">
      <w:pPr>
        <w:rPr>
          <w:sz w:val="16"/>
          <w:szCs w:val="20"/>
        </w:rPr>
      </w:pPr>
    </w:p>
    <w:p w14:paraId="6907EABE" w14:textId="601C1B01" w:rsidR="00B86069" w:rsidRDefault="00B86069" w:rsidP="00B86069">
      <w:pPr>
        <w:rPr>
          <w:b/>
        </w:rPr>
      </w:pPr>
      <w:r>
        <w:rPr>
          <w:b/>
        </w:rPr>
        <w:t>Will pass – bipartisan talks</w:t>
      </w:r>
    </w:p>
    <w:p w14:paraId="04940313" w14:textId="5131839A" w:rsidR="00B86069" w:rsidRDefault="00B86069" w:rsidP="00B86069">
      <w:r>
        <w:rPr>
          <w:b/>
        </w:rPr>
        <w:t xml:space="preserve">LA Times 7/10 </w:t>
      </w:r>
      <w:r w:rsidRPr="00E940C7">
        <w:rPr>
          <w:sz w:val="16"/>
          <w:szCs w:val="16"/>
        </w:rPr>
        <w:t>[“Plan to reverse student loan interest rate hike blocked in Senate,” Los Angeles Times, http://www.latimes.com/news/nationworld/nation/la-na-student-loans-20130711</w:t>
      </w:r>
      <w:proofErr w:type="gramStart"/>
      <w:r w:rsidRPr="00E940C7">
        <w:rPr>
          <w:sz w:val="16"/>
          <w:szCs w:val="16"/>
        </w:rPr>
        <w:t>,0,1391344.story</w:t>
      </w:r>
      <w:proofErr w:type="gramEnd"/>
      <w:r w:rsidRPr="00E940C7">
        <w:rPr>
          <w:sz w:val="16"/>
          <w:szCs w:val="16"/>
        </w:rPr>
        <w:t>]//MY</w:t>
      </w:r>
    </w:p>
    <w:p w14:paraId="4FA18D1A" w14:textId="5C29F890" w:rsidR="00B86069" w:rsidRPr="00B86069" w:rsidRDefault="00B86069" w:rsidP="003C3E36">
      <w:pPr>
        <w:rPr>
          <w:sz w:val="14"/>
        </w:rPr>
      </w:pPr>
      <w:r w:rsidRPr="00B86069">
        <w:rPr>
          <w:sz w:val="14"/>
          <w:szCs w:val="16"/>
        </w:rPr>
        <w:t>WASHINGTON —</w:t>
      </w:r>
      <w:r w:rsidRPr="00B86069">
        <w:rPr>
          <w:sz w:val="14"/>
        </w:rPr>
        <w:t xml:space="preserve"> </w:t>
      </w:r>
      <w:r w:rsidRPr="00B86069">
        <w:rPr>
          <w:sz w:val="14"/>
          <w:szCs w:val="16"/>
        </w:rPr>
        <w:t xml:space="preserve">Senate Democrats failed again Wednesday to pass their plan to lower the interest rate for some college loans, forcing lawmakers to choose between adopting another plan many consider burdensome for students or leaving the current higher rates temporarily in effect, to their own political detriment. A bloc of Republicans — joined by Sens. Joe </w:t>
      </w:r>
      <w:proofErr w:type="spellStart"/>
      <w:r w:rsidRPr="00B86069">
        <w:rPr>
          <w:sz w:val="14"/>
          <w:szCs w:val="16"/>
        </w:rPr>
        <w:t>Manchin</w:t>
      </w:r>
      <w:proofErr w:type="spellEnd"/>
      <w:r w:rsidRPr="00B86069">
        <w:rPr>
          <w:sz w:val="14"/>
          <w:szCs w:val="16"/>
        </w:rPr>
        <w:t xml:space="preserve"> III (D-W.Va.) and Angus King (I-Me.) — voted against a procedural step that would have cleared the way for the Senate to approve a plan to reinstate lower interest rates on subsidized Stafford loans for one year. An identical plan to maintain the 3.4% rate also fell short more than a month ago, but Democrats wanted to try again after the rate doubled to 6.8% June 30. One year after President Obama successfully rallied young supporters to pressure Congress to enact a similar extension, Democratic leaders are finding the politics complicated by the White House's proposal, which would tie the interest rate to the market. House Republicans adopted a similar approach in a student loan bill they passed in May. House Speaker John A. Boehner (R-Ohio) said the Senate vote showed Democrats were "content to leave students and their families with higher borrowing costs." He called on Obama to "address the divisions within his own party." The White House said it supported the Senate Democrats' plan to enact a temporary fix. But the administration's initial proposal called for linking student loan rates to the 10-year Treasury rate, with different surcharges for subsidized and unsubsidized Stafford loans and PLUS graduate loans. With bond rates likely to rise as the economy improves, however, Democrats warned that returning to a market-based plan for calculating student loan interest, as was done until 2006, would almost certainly lead to rates higher than the 6.8% that students would face this fall without congressional action. Congress will take up the reauthorization of the Higher Education Act later this year, and Senate Democrats argued that the loan issue should be part of a comprehensive overview of federal aid programs for higher education, including Pell grants. But without sufficient support for that approach,</w:t>
      </w:r>
      <w:r w:rsidRPr="00E940C7">
        <w:rPr>
          <w:u w:val="single"/>
        </w:rPr>
        <w:t xml:space="preserve"> Senate leaders signaled they would work with a bipartisan group</w:t>
      </w:r>
      <w:r w:rsidRPr="00B86069">
        <w:rPr>
          <w:sz w:val="14"/>
        </w:rPr>
        <w:t xml:space="preserve"> </w:t>
      </w:r>
      <w:r w:rsidRPr="00B86069">
        <w:rPr>
          <w:sz w:val="14"/>
          <w:szCs w:val="16"/>
        </w:rPr>
        <w:t xml:space="preserve">led by </w:t>
      </w:r>
      <w:proofErr w:type="spellStart"/>
      <w:r w:rsidRPr="00B86069">
        <w:rPr>
          <w:sz w:val="14"/>
          <w:szCs w:val="16"/>
        </w:rPr>
        <w:t>Manchin</w:t>
      </w:r>
      <w:proofErr w:type="spellEnd"/>
      <w:r w:rsidRPr="00B86069">
        <w:rPr>
          <w:sz w:val="14"/>
          <w:szCs w:val="16"/>
        </w:rPr>
        <w:t>, King and Sen. Lamar Alexander (R-Tenn.)</w:t>
      </w:r>
      <w:r w:rsidRPr="00B86069">
        <w:rPr>
          <w:sz w:val="14"/>
        </w:rPr>
        <w:t xml:space="preserve"> </w:t>
      </w:r>
      <w:r w:rsidRPr="00E940C7">
        <w:rPr>
          <w:u w:val="single"/>
        </w:rPr>
        <w:t>to adapt their proposal</w:t>
      </w:r>
      <w:r w:rsidRPr="00B86069">
        <w:rPr>
          <w:sz w:val="14"/>
        </w:rPr>
        <w:t xml:space="preserve"> </w:t>
      </w:r>
      <w:r w:rsidRPr="00B86069">
        <w:rPr>
          <w:sz w:val="14"/>
          <w:szCs w:val="16"/>
        </w:rPr>
        <w:t xml:space="preserve">in a way that would provide protections for students against high rates. Senate Majority Leader Harry </w:t>
      </w:r>
      <w:r w:rsidRPr="00B86069">
        <w:rPr>
          <w:szCs w:val="22"/>
          <w:u w:val="single"/>
        </w:rPr>
        <w:t>Reid (D-Nev.) said</w:t>
      </w:r>
      <w:r w:rsidRPr="00B86069">
        <w:rPr>
          <w:sz w:val="14"/>
          <w:szCs w:val="16"/>
        </w:rPr>
        <w:t xml:space="preserve"> Wednesday that</w:t>
      </w:r>
      <w:r w:rsidRPr="00B86069">
        <w:rPr>
          <w:sz w:val="14"/>
        </w:rPr>
        <w:t xml:space="preserve"> </w:t>
      </w:r>
      <w:r w:rsidRPr="00E940C7">
        <w:rPr>
          <w:u w:val="single"/>
        </w:rPr>
        <w:t xml:space="preserve">negotiations were advancing on what he called an "imperfect" solution. But, </w:t>
      </w:r>
      <w:r w:rsidRPr="00B86069">
        <w:rPr>
          <w:sz w:val="14"/>
          <w:szCs w:val="16"/>
        </w:rPr>
        <w:t>he said,</w:t>
      </w:r>
      <w:r w:rsidRPr="00E940C7">
        <w:rPr>
          <w:u w:val="single"/>
        </w:rPr>
        <w:t xml:space="preserve"> "</w:t>
      </w:r>
      <w:proofErr w:type="gramStart"/>
      <w:r w:rsidRPr="00E940C7">
        <w:rPr>
          <w:u w:val="single"/>
        </w:rPr>
        <w:t>it</w:t>
      </w:r>
      <w:proofErr w:type="gramEnd"/>
      <w:r w:rsidRPr="00E940C7">
        <w:rPr>
          <w:u w:val="single"/>
        </w:rPr>
        <w:t xml:space="preserve"> will be a way for us to move forward."</w:t>
      </w:r>
      <w:r>
        <w:rPr>
          <w:u w:val="single"/>
        </w:rPr>
        <w:t xml:space="preserve"> </w:t>
      </w:r>
      <w:proofErr w:type="spellStart"/>
      <w:r w:rsidRPr="00B86069">
        <w:rPr>
          <w:sz w:val="14"/>
          <w:szCs w:val="16"/>
        </w:rPr>
        <w:t>Manchin</w:t>
      </w:r>
      <w:proofErr w:type="spellEnd"/>
      <w:r w:rsidRPr="00B86069">
        <w:rPr>
          <w:sz w:val="14"/>
          <w:szCs w:val="16"/>
        </w:rPr>
        <w:t xml:space="preserve"> said</w:t>
      </w:r>
      <w:r w:rsidRPr="00B86069">
        <w:rPr>
          <w:sz w:val="14"/>
        </w:rPr>
        <w:t xml:space="preserve"> t</w:t>
      </w:r>
      <w:r w:rsidRPr="00E940C7">
        <w:rPr>
          <w:u w:val="single"/>
        </w:rPr>
        <w:t xml:space="preserve">alks were in a "very productive mode" </w:t>
      </w:r>
      <w:r w:rsidRPr="00B86069">
        <w:rPr>
          <w:sz w:val="14"/>
          <w:szCs w:val="16"/>
        </w:rPr>
        <w:t>and Wednesday's vote would focus them. Sen. Richard M. Burr (R-N.C.), another key negotiator, said</w:t>
      </w:r>
      <w:r w:rsidRPr="00B86069">
        <w:rPr>
          <w:sz w:val="14"/>
        </w:rPr>
        <w:t xml:space="preserve"> </w:t>
      </w:r>
      <w:r w:rsidRPr="00E940C7">
        <w:rPr>
          <w:u w:val="single"/>
        </w:rPr>
        <w:t xml:space="preserve">the Congressional Budget Office was reviewing variations of a plan that had emerged from new talks. A revised plan could come to a vote within a week </w:t>
      </w:r>
      <w:r w:rsidRPr="00B86069">
        <w:rPr>
          <w:sz w:val="14"/>
          <w:szCs w:val="16"/>
        </w:rPr>
        <w:t xml:space="preserve">if all sides can agree on a final proposal. But Democratic aides said the talks were tentative at best, with many in the caucus believing that leaving rates at 6.8% might be preferable to a plan that would eventually lead to higher rates. At a time when Congress is under pressure to limit spending, the loan issue invited a debate over whether student borrowing should be a moneymaker for the federal government. Some of the market-based proposals would bring in hundreds of millions in new revenue at the expense of lower- and middle-class students. The House Republican plan, for instance, would generate $4.7 billion over 10 years. A report from the Joint Economic Committee concluded that the higher rate for Stafford loans, which accounted for more than a third of all </w:t>
      </w:r>
      <w:proofErr w:type="gramStart"/>
      <w:r w:rsidRPr="00B86069">
        <w:rPr>
          <w:sz w:val="14"/>
          <w:szCs w:val="16"/>
        </w:rPr>
        <w:t>student</w:t>
      </w:r>
      <w:proofErr w:type="gramEnd"/>
      <w:r w:rsidRPr="00B86069">
        <w:rPr>
          <w:sz w:val="14"/>
          <w:szCs w:val="16"/>
        </w:rPr>
        <w:t xml:space="preserve"> borrowing in the 2011-12 academic year, would add $4,500 to the cost of a four-year degree for students who borrowed the maximum amount. King contended that continuing with an arbitrary rate also posed risks to students. "If Congress tries to set a rate, it will always be wrong," King said, noting that even the recent 3.4% rate was higher than what a market rate would have been. The plan passed by the House has slightly higher surcharges than Obama initially proposed, but set an overall cap of 8.5% to protect student borrowers against significant rate increases. Under the president's plan, rates would be locked in for the life of a loan; under the House plan, they would reset each year. </w:t>
      </w:r>
      <w:r w:rsidRPr="00E940C7">
        <w:rPr>
          <w:u w:val="single"/>
        </w:rPr>
        <w:t>Any compromise plan would probably bridge the differences between the two. Democrats continue to insist on a cap that would limit the revenue gene</w:t>
      </w:r>
      <w:r>
        <w:rPr>
          <w:u w:val="single"/>
        </w:rPr>
        <w:t xml:space="preserve">rated by student loan programs. </w:t>
      </w:r>
      <w:r w:rsidRPr="00E940C7">
        <w:rPr>
          <w:u w:val="single"/>
        </w:rPr>
        <w:t>"The search now is for some kind of cap or protection on the upside,"</w:t>
      </w:r>
      <w:r w:rsidRPr="00B86069">
        <w:rPr>
          <w:sz w:val="14"/>
        </w:rPr>
        <w:t xml:space="preserve"> </w:t>
      </w:r>
      <w:r w:rsidRPr="00B86069">
        <w:rPr>
          <w:sz w:val="14"/>
          <w:szCs w:val="16"/>
        </w:rPr>
        <w:t>King said, and</w:t>
      </w:r>
      <w:r w:rsidRPr="00B86069">
        <w:rPr>
          <w:sz w:val="14"/>
        </w:rPr>
        <w:t xml:space="preserve"> </w:t>
      </w:r>
      <w:r w:rsidRPr="00E940C7">
        <w:rPr>
          <w:u w:val="single"/>
        </w:rPr>
        <w:t>the objective is to "allow lower rates generally for students in the long run."</w:t>
      </w:r>
    </w:p>
    <w:p w14:paraId="07C0FB40" w14:textId="77777777" w:rsidR="00D048F4" w:rsidRDefault="00D048F4" w:rsidP="003C3E36">
      <w:pPr>
        <w:rPr>
          <w:b/>
          <w:u w:val="single"/>
        </w:rPr>
      </w:pPr>
    </w:p>
    <w:p w14:paraId="15C129DE" w14:textId="203CF738" w:rsidR="00D048F4" w:rsidRDefault="00D048F4" w:rsidP="00D048F4">
      <w:pPr>
        <w:pStyle w:val="Heading3"/>
        <w:jc w:val="center"/>
        <w:rPr>
          <w:sz w:val="28"/>
        </w:rPr>
      </w:pPr>
      <w:r>
        <w:rPr>
          <w:sz w:val="28"/>
        </w:rPr>
        <w:lastRenderedPageBreak/>
        <w:t>AT Senate Dems Opposed</w:t>
      </w:r>
    </w:p>
    <w:p w14:paraId="53F07509" w14:textId="77777777" w:rsidR="00D048F4" w:rsidRDefault="00D048F4" w:rsidP="00D048F4"/>
    <w:p w14:paraId="688D2AF4" w14:textId="3A963540" w:rsidR="00D048F4" w:rsidRPr="00D048F4" w:rsidRDefault="00D048F4" w:rsidP="00D048F4">
      <w:pPr>
        <w:rPr>
          <w:b/>
        </w:rPr>
      </w:pPr>
      <w:r>
        <w:rPr>
          <w:b/>
        </w:rPr>
        <w:t>Senate Democrats already caved on tyin</w:t>
      </w:r>
      <w:r w:rsidR="00333D40">
        <w:rPr>
          <w:b/>
        </w:rPr>
        <w:t xml:space="preserve">g rates to the market </w:t>
      </w:r>
      <w:r>
        <w:rPr>
          <w:b/>
        </w:rPr>
        <w:br/>
        <w:t>Condon 7/19</w:t>
      </w:r>
    </w:p>
    <w:p w14:paraId="75EC4EFE" w14:textId="77C06FAE" w:rsidR="00D048F4" w:rsidRPr="00D048F4" w:rsidRDefault="00D048F4" w:rsidP="00D048F4">
      <w:pPr>
        <w:rPr>
          <w:sz w:val="16"/>
        </w:rPr>
      </w:pPr>
      <w:r>
        <w:rPr>
          <w:sz w:val="16"/>
        </w:rPr>
        <w:t xml:space="preserve">Stephanie, </w:t>
      </w:r>
      <w:r>
        <w:rPr>
          <w:i/>
          <w:sz w:val="16"/>
        </w:rPr>
        <w:t>Student loan deal meets resistance from the left</w:t>
      </w:r>
      <w:r>
        <w:rPr>
          <w:sz w:val="16"/>
        </w:rPr>
        <w:t xml:space="preserve">, </w:t>
      </w:r>
      <w:r w:rsidRPr="00D048F4">
        <w:rPr>
          <w:sz w:val="16"/>
        </w:rPr>
        <w:t>http://www.cbsnews.com/8301-250_162-57594464/student-loan-deal-meets-resistance-from-the-left/</w:t>
      </w:r>
      <w:proofErr w:type="gramStart"/>
      <w:r w:rsidRPr="00D048F4">
        <w:rPr>
          <w:sz w:val="16"/>
        </w:rPr>
        <w:t>?pageNum</w:t>
      </w:r>
      <w:proofErr w:type="gramEnd"/>
      <w:r w:rsidRPr="00D048F4">
        <w:rPr>
          <w:sz w:val="16"/>
        </w:rPr>
        <w:t>=2</w:t>
      </w:r>
    </w:p>
    <w:p w14:paraId="2E6FDCFA" w14:textId="1C80CAD3" w:rsidR="00D048F4" w:rsidRDefault="00D048F4" w:rsidP="00D048F4">
      <w:pPr>
        <w:rPr>
          <w:sz w:val="16"/>
        </w:rPr>
      </w:pPr>
      <w:r w:rsidRPr="00D048F4">
        <w:rPr>
          <w:b/>
          <w:u w:val="single"/>
        </w:rPr>
        <w:t>The deal would set undergraduate interest rates at 3.85 percent for another year</w:t>
      </w:r>
      <w:r w:rsidRPr="00D048F4">
        <w:rPr>
          <w:sz w:val="16"/>
        </w:rPr>
        <w:t xml:space="preserve">. The borrowing rate would be 5.4 percent rate for graduate students and 6.4 percent for parents. </w:t>
      </w:r>
      <w:r w:rsidRPr="00D048F4">
        <w:rPr>
          <w:b/>
          <w:u w:val="single"/>
        </w:rPr>
        <w:t>After that, however, the rates would rise with the market</w:t>
      </w:r>
      <w:r w:rsidRPr="00D048F4">
        <w:rPr>
          <w:sz w:val="16"/>
        </w:rPr>
        <w:t xml:space="preserve">. </w:t>
      </w:r>
      <w:r w:rsidRPr="00D048F4">
        <w:rPr>
          <w:b/>
          <w:u w:val="single"/>
        </w:rPr>
        <w:t>Undergraduate interest rates for the next 10 years would be capped at 8.25</w:t>
      </w:r>
      <w:r w:rsidRPr="00D048F4">
        <w:rPr>
          <w:sz w:val="16"/>
        </w:rPr>
        <w:t xml:space="preserve"> percent, the graduate interest rate cap would be set to 9.5 percent, while the parent borrowing rate would be capped at 10.5 percent</w:t>
      </w:r>
      <w:proofErr w:type="gramStart"/>
      <w:r w:rsidRPr="00D048F4">
        <w:rPr>
          <w:sz w:val="16"/>
        </w:rPr>
        <w:t>.</w:t>
      </w:r>
      <w:r w:rsidRPr="00D048F4">
        <w:rPr>
          <w:sz w:val="12"/>
        </w:rPr>
        <w:t>¶</w:t>
      </w:r>
      <w:proofErr w:type="gramEnd"/>
      <w:r w:rsidRPr="00D048F4">
        <w:rPr>
          <w:sz w:val="16"/>
        </w:rPr>
        <w:t xml:space="preserve"> </w:t>
      </w:r>
      <w:r w:rsidRPr="00D048F4">
        <w:rPr>
          <w:b/>
          <w:u w:val="single"/>
        </w:rPr>
        <w:t>Liberals have adamantly opposed tying rates to the market</w:t>
      </w:r>
      <w:r w:rsidRPr="00D048F4">
        <w:rPr>
          <w:sz w:val="16"/>
        </w:rPr>
        <w:t xml:space="preserve">, and </w:t>
      </w:r>
      <w:r w:rsidRPr="00D048F4">
        <w:rPr>
          <w:b/>
          <w:u w:val="single"/>
        </w:rPr>
        <w:t>even though the compromise sets caps for how high the rates can rise</w:t>
      </w:r>
      <w:r w:rsidRPr="00D048F4">
        <w:rPr>
          <w:sz w:val="16"/>
        </w:rPr>
        <w:t xml:space="preserve">, activists think </w:t>
      </w:r>
      <w:r w:rsidRPr="00D048F4">
        <w:rPr>
          <w:b/>
          <w:u w:val="single"/>
        </w:rPr>
        <w:t>Democrats effectively caved to Republicans on the matter</w:t>
      </w:r>
      <w:r w:rsidRPr="00D048F4">
        <w:rPr>
          <w:sz w:val="16"/>
        </w:rPr>
        <w:t>.</w:t>
      </w:r>
      <w:r w:rsidR="00804E3C">
        <w:rPr>
          <w:sz w:val="16"/>
        </w:rPr>
        <w:br/>
      </w:r>
    </w:p>
    <w:p w14:paraId="64A817C9" w14:textId="77777777" w:rsidR="00804E3C" w:rsidRPr="00D048F4" w:rsidRDefault="00804E3C" w:rsidP="00804E3C">
      <w:pPr>
        <w:rPr>
          <w:b/>
        </w:rPr>
      </w:pPr>
      <w:r>
        <w:rPr>
          <w:b/>
        </w:rPr>
        <w:t>Key Democrats signaling support</w:t>
      </w:r>
      <w:r>
        <w:rPr>
          <w:b/>
        </w:rPr>
        <w:br/>
        <w:t>Condon 7/19</w:t>
      </w:r>
    </w:p>
    <w:p w14:paraId="14D9AF9A" w14:textId="284C2588" w:rsidR="00804E3C" w:rsidRPr="00804E3C" w:rsidRDefault="00804E3C" w:rsidP="00D048F4">
      <w:pPr>
        <w:rPr>
          <w:sz w:val="16"/>
        </w:rPr>
      </w:pPr>
      <w:r>
        <w:rPr>
          <w:sz w:val="16"/>
        </w:rPr>
        <w:t xml:space="preserve">Stephanie, </w:t>
      </w:r>
      <w:r>
        <w:rPr>
          <w:i/>
          <w:sz w:val="16"/>
        </w:rPr>
        <w:t>Student loan deal meets resistance from the left</w:t>
      </w:r>
      <w:r>
        <w:rPr>
          <w:sz w:val="16"/>
        </w:rPr>
        <w:t xml:space="preserve">, </w:t>
      </w:r>
      <w:r w:rsidRPr="00D048F4">
        <w:rPr>
          <w:sz w:val="16"/>
        </w:rPr>
        <w:t>http://www.cbsnews.com/8301-250_162-57594464/student-loan-deal-meets-resistance-from-the-left/</w:t>
      </w:r>
      <w:proofErr w:type="gramStart"/>
      <w:r w:rsidRPr="00D048F4">
        <w:rPr>
          <w:sz w:val="16"/>
        </w:rPr>
        <w:t>?pageNum</w:t>
      </w:r>
      <w:proofErr w:type="gramEnd"/>
      <w:r w:rsidRPr="00D048F4">
        <w:rPr>
          <w:sz w:val="16"/>
        </w:rPr>
        <w:t>=2</w:t>
      </w:r>
    </w:p>
    <w:p w14:paraId="7E325253" w14:textId="0C488E34" w:rsidR="00804E3C" w:rsidRPr="00804E3C" w:rsidRDefault="00804E3C" w:rsidP="00804E3C">
      <w:pPr>
        <w:rPr>
          <w:sz w:val="16"/>
        </w:rPr>
      </w:pPr>
      <w:r w:rsidRPr="00804E3C">
        <w:rPr>
          <w:b/>
          <w:u w:val="single"/>
        </w:rPr>
        <w:t>The legislation</w:t>
      </w:r>
      <w:r w:rsidRPr="00804E3C">
        <w:rPr>
          <w:sz w:val="16"/>
        </w:rPr>
        <w:t xml:space="preserve"> as has been presented to me </w:t>
      </w:r>
      <w:r w:rsidRPr="00804E3C">
        <w:rPr>
          <w:b/>
          <w:u w:val="single"/>
        </w:rPr>
        <w:t>isn't everything I want, but it's a work of a number of Democratic and Republican senators working long, long hours,</w:t>
      </w:r>
      <w:r w:rsidRPr="00804E3C">
        <w:rPr>
          <w:sz w:val="16"/>
        </w:rPr>
        <w:t>" Senate Majority Leader Harry Reid, D-Nev., said on the Senate floor Thursday. He noted that the senators who negotiated the deal met with President Obama Tuesday night for about 90 minutes</w:t>
      </w:r>
      <w:proofErr w:type="gramStart"/>
      <w:r w:rsidRPr="00804E3C">
        <w:rPr>
          <w:sz w:val="16"/>
        </w:rPr>
        <w:t>.</w:t>
      </w:r>
      <w:r w:rsidRPr="00804E3C">
        <w:rPr>
          <w:sz w:val="12"/>
        </w:rPr>
        <w:t>¶</w:t>
      </w:r>
      <w:proofErr w:type="gramEnd"/>
      <w:r w:rsidRPr="00804E3C">
        <w:rPr>
          <w:sz w:val="16"/>
        </w:rPr>
        <w:t xml:space="preserve"> "</w:t>
      </w:r>
      <w:r w:rsidRPr="00804E3C">
        <w:rPr>
          <w:b/>
          <w:u w:val="single"/>
        </w:rPr>
        <w:t>We have to get this done as soon as possible," Reid said</w:t>
      </w:r>
      <w:r w:rsidRPr="00804E3C">
        <w:rPr>
          <w:sz w:val="16"/>
        </w:rPr>
        <w:t>. The Senate is expected to vote on the measure early next week</w:t>
      </w:r>
      <w:proofErr w:type="gramStart"/>
      <w:r w:rsidRPr="00804E3C">
        <w:rPr>
          <w:sz w:val="16"/>
        </w:rPr>
        <w:t>.</w:t>
      </w:r>
      <w:r w:rsidRPr="00804E3C">
        <w:rPr>
          <w:sz w:val="12"/>
        </w:rPr>
        <w:t>¶</w:t>
      </w:r>
      <w:proofErr w:type="gramEnd"/>
      <w:r w:rsidRPr="00804E3C">
        <w:rPr>
          <w:sz w:val="16"/>
        </w:rPr>
        <w:t xml:space="preserve"> Sen. Tom </w:t>
      </w:r>
      <w:r w:rsidRPr="00804E3C">
        <w:rPr>
          <w:b/>
          <w:u w:val="single"/>
        </w:rPr>
        <w:t>Harkin,</w:t>
      </w:r>
      <w:r w:rsidRPr="00804E3C">
        <w:rPr>
          <w:sz w:val="16"/>
        </w:rPr>
        <w:t xml:space="preserve"> D-Iowa -- </w:t>
      </w:r>
      <w:r w:rsidRPr="00804E3C">
        <w:rPr>
          <w:b/>
          <w:u w:val="single"/>
        </w:rPr>
        <w:t>a key player in the negotiations -- expressed his dissatisfaction with the measure but suggested there were few other options left.</w:t>
      </w:r>
      <w:r w:rsidRPr="00804E3C">
        <w:rPr>
          <w:sz w:val="16"/>
        </w:rPr>
        <w:t xml:space="preserve"> The Senate could change student loan rates again later, he said.</w:t>
      </w:r>
    </w:p>
    <w:p w14:paraId="2A9466C5" w14:textId="13DE93E0" w:rsidR="00A7132A" w:rsidRDefault="00A7132A" w:rsidP="00707B01">
      <w:pPr>
        <w:pStyle w:val="Heading1"/>
      </w:pPr>
      <w:r>
        <w:lastRenderedPageBreak/>
        <w:t>Top of Agenda</w:t>
      </w:r>
    </w:p>
    <w:p w14:paraId="5E8FF690" w14:textId="77777777" w:rsidR="005C3655" w:rsidRDefault="005C3655" w:rsidP="005C3655"/>
    <w:p w14:paraId="53F2E3AE" w14:textId="7EA39D8A" w:rsidR="005C3655" w:rsidRDefault="005C3655" w:rsidP="005C3655">
      <w:r>
        <w:t>Our evidence indicates that the Senate will vote on the student loan bill no later than this week and then it will go to the House - it must be done before the August recess to ensure rates don’t increase – guarantees it’s top of agenda</w:t>
      </w:r>
    </w:p>
    <w:p w14:paraId="48BBF83D" w14:textId="4886D543" w:rsidR="00B12D94" w:rsidRPr="00707B01" w:rsidRDefault="00B12D94" w:rsidP="00B12D94">
      <w:pPr>
        <w:pStyle w:val="Heading3"/>
        <w:jc w:val="center"/>
        <w:rPr>
          <w:sz w:val="28"/>
        </w:rPr>
      </w:pPr>
      <w:r w:rsidRPr="00707B01">
        <w:rPr>
          <w:sz w:val="28"/>
        </w:rPr>
        <w:lastRenderedPageBreak/>
        <w:t>AT Farm Bill</w:t>
      </w:r>
    </w:p>
    <w:p w14:paraId="61886490" w14:textId="77777777" w:rsidR="00B12D94" w:rsidRDefault="00B12D94" w:rsidP="00B12D94"/>
    <w:p w14:paraId="77B039DD" w14:textId="298C4B0A" w:rsidR="00B12D94" w:rsidRPr="00B12D94" w:rsidRDefault="00B12D94" w:rsidP="00B12D94">
      <w:pPr>
        <w:rPr>
          <w:b/>
        </w:rPr>
      </w:pPr>
      <w:r>
        <w:rPr>
          <w:b/>
        </w:rPr>
        <w:t>Farm bill deadline is September 30 – Congress will deal with student loan rates first</w:t>
      </w:r>
      <w:r>
        <w:rPr>
          <w:b/>
        </w:rPr>
        <w:br/>
        <w:t>Cassata 7/8</w:t>
      </w:r>
    </w:p>
    <w:p w14:paraId="06277D47" w14:textId="2AD7556B" w:rsidR="00B12D94" w:rsidRPr="00B12D94" w:rsidRDefault="00B12D94" w:rsidP="00A7132A">
      <w:pPr>
        <w:rPr>
          <w:sz w:val="16"/>
          <w:shd w:val="clear" w:color="auto" w:fill="FFFFFF"/>
        </w:rPr>
      </w:pPr>
      <w:r>
        <w:rPr>
          <w:sz w:val="16"/>
          <w:shd w:val="clear" w:color="auto" w:fill="FFFFFF"/>
        </w:rPr>
        <w:t xml:space="preserve">Donna, Associated Press, </w:t>
      </w:r>
      <w:r>
        <w:rPr>
          <w:i/>
          <w:sz w:val="16"/>
          <w:shd w:val="clear" w:color="auto" w:fill="FFFFFF"/>
        </w:rPr>
        <w:t xml:space="preserve">Immigration, student loans top Congress’ agenda, </w:t>
      </w:r>
      <w:r w:rsidRPr="00B12D94">
        <w:rPr>
          <w:sz w:val="16"/>
          <w:shd w:val="clear" w:color="auto" w:fill="FFFFFF"/>
        </w:rPr>
        <w:t>http://www.post-gazette.com/stories/news/us/immigration-student-loans-top-congress-agenda-694655/</w:t>
      </w:r>
      <w:proofErr w:type="gramStart"/>
      <w:r w:rsidRPr="00B12D94">
        <w:rPr>
          <w:sz w:val="16"/>
          <w:shd w:val="clear" w:color="auto" w:fill="FFFFFF"/>
        </w:rPr>
        <w:t>?print</w:t>
      </w:r>
      <w:proofErr w:type="gramEnd"/>
      <w:r w:rsidRPr="00B12D94">
        <w:rPr>
          <w:sz w:val="16"/>
          <w:shd w:val="clear" w:color="auto" w:fill="FFFFFF"/>
        </w:rPr>
        <w:t>=1</w:t>
      </w:r>
      <w:r w:rsidR="00C8094D">
        <w:rPr>
          <w:sz w:val="16"/>
          <w:shd w:val="clear" w:color="auto" w:fill="FFFFFF"/>
        </w:rPr>
        <w:t>, MJ</w:t>
      </w:r>
    </w:p>
    <w:p w14:paraId="5992B5CA" w14:textId="6E2F0523" w:rsidR="00A7132A" w:rsidRDefault="00A7132A" w:rsidP="00A7132A">
      <w:pPr>
        <w:rPr>
          <w:sz w:val="16"/>
          <w:shd w:val="clear" w:color="auto" w:fill="FFFFFF"/>
        </w:rPr>
      </w:pPr>
      <w:r w:rsidRPr="00B12D94">
        <w:rPr>
          <w:sz w:val="16"/>
          <w:shd w:val="clear" w:color="auto" w:fill="FFFFFF"/>
        </w:rPr>
        <w:t xml:space="preserve">Reid has made it clear that an extension of the current </w:t>
      </w:r>
      <w:r w:rsidRPr="00B12D94">
        <w:rPr>
          <w:b/>
          <w:u w:val="single"/>
          <w:shd w:val="clear" w:color="auto" w:fill="FFFFFF"/>
        </w:rPr>
        <w:t>farm law</w:t>
      </w:r>
      <w:r w:rsidRPr="00B12D94">
        <w:rPr>
          <w:sz w:val="16"/>
          <w:shd w:val="clear" w:color="auto" w:fill="FFFFFF"/>
        </w:rPr>
        <w:t xml:space="preserve">, passed in 2008, is unlikely as he presses the House to pass the Senate version of the bill. That leaves Boehner to figure out the next step before the current </w:t>
      </w:r>
      <w:r w:rsidRPr="00B12D94">
        <w:rPr>
          <w:b/>
          <w:u w:val="single"/>
          <w:shd w:val="clear" w:color="auto" w:fill="FFFFFF"/>
        </w:rPr>
        <w:t>policy expires Sept. 30</w:t>
      </w:r>
      <w:r w:rsidRPr="00B12D94">
        <w:rPr>
          <w:sz w:val="16"/>
          <w:shd w:val="clear" w:color="auto" w:fill="FFFFFF"/>
        </w:rPr>
        <w:t>.</w:t>
      </w:r>
      <w:r w:rsidRPr="00B12D94">
        <w:rPr>
          <w:sz w:val="16"/>
        </w:rPr>
        <w:t xml:space="preserve"> </w:t>
      </w:r>
      <w:r w:rsidRPr="00B12D94">
        <w:rPr>
          <w:b/>
          <w:u w:val="single"/>
          <w:shd w:val="clear" w:color="auto" w:fill="FFFFFF"/>
        </w:rPr>
        <w:t>Congress</w:t>
      </w:r>
      <w:r w:rsidRPr="00B12D94">
        <w:rPr>
          <w:sz w:val="16"/>
          <w:shd w:val="clear" w:color="auto" w:fill="FFFFFF"/>
        </w:rPr>
        <w:t xml:space="preserve"> also </w:t>
      </w:r>
      <w:r w:rsidRPr="00B12D94">
        <w:rPr>
          <w:b/>
          <w:u w:val="single"/>
          <w:shd w:val="clear" w:color="auto" w:fill="FFFFFF"/>
        </w:rPr>
        <w:t xml:space="preserve">must figure out what to do about interest rates on </w:t>
      </w:r>
      <w:r w:rsidRPr="00B12D94">
        <w:rPr>
          <w:sz w:val="16"/>
          <w:shd w:val="clear" w:color="auto" w:fill="FFFFFF"/>
        </w:rPr>
        <w:t xml:space="preserve">college </w:t>
      </w:r>
      <w:r w:rsidRPr="00B12D94">
        <w:rPr>
          <w:b/>
          <w:u w:val="single"/>
          <w:shd w:val="clear" w:color="auto" w:fill="FFFFFF"/>
        </w:rPr>
        <w:t>student loans, which doubled from 3.4 percent</w:t>
      </w:r>
      <w:r w:rsidRPr="00B12D94">
        <w:rPr>
          <w:sz w:val="16"/>
          <w:shd w:val="clear" w:color="auto" w:fill="FFFFFF"/>
        </w:rPr>
        <w:t xml:space="preserve"> last Monday </w:t>
      </w:r>
      <w:r w:rsidRPr="00B12D94">
        <w:rPr>
          <w:b/>
          <w:u w:val="single"/>
          <w:shd w:val="clear" w:color="auto" w:fill="FFFFFF"/>
        </w:rPr>
        <w:t>because of partisan wrangling in the Senate.</w:t>
      </w:r>
      <w:r w:rsidRPr="00B12D94">
        <w:rPr>
          <w:sz w:val="16"/>
        </w:rPr>
        <w:t xml:space="preserve"> </w:t>
      </w:r>
      <w:r w:rsidRPr="00B12D94">
        <w:rPr>
          <w:b/>
          <w:u w:val="single"/>
          <w:shd w:val="clear" w:color="auto" w:fill="FFFFFF"/>
        </w:rPr>
        <w:t>Lawmakers promised to restore lower rates when they return this week</w:t>
      </w:r>
      <w:r w:rsidRPr="00B12D94">
        <w:rPr>
          <w:sz w:val="16"/>
          <w:shd w:val="clear" w:color="auto" w:fill="FFFFFF"/>
        </w:rPr>
        <w:t>, both retroactively and before students start signing loan documents later this summer. For now, the rate stands at 6.8 percent, which is higher than most loans available from private lenders.</w:t>
      </w:r>
    </w:p>
    <w:p w14:paraId="7FE8AA13" w14:textId="77777777" w:rsidR="00DE520A" w:rsidRDefault="00DE520A" w:rsidP="00A7132A">
      <w:pPr>
        <w:rPr>
          <w:sz w:val="16"/>
          <w:shd w:val="clear" w:color="auto" w:fill="FFFFFF"/>
        </w:rPr>
      </w:pPr>
    </w:p>
    <w:p w14:paraId="1BD1A140" w14:textId="7FA00EF9" w:rsidR="00DE520A" w:rsidRDefault="00DE520A" w:rsidP="00DE520A">
      <w:pPr>
        <w:pStyle w:val="Heading3"/>
        <w:jc w:val="center"/>
        <w:rPr>
          <w:sz w:val="28"/>
        </w:rPr>
      </w:pPr>
      <w:r>
        <w:rPr>
          <w:sz w:val="28"/>
        </w:rPr>
        <w:lastRenderedPageBreak/>
        <w:t>AT Immigration</w:t>
      </w:r>
    </w:p>
    <w:p w14:paraId="5423E1F3" w14:textId="77777777" w:rsidR="00DE520A" w:rsidRDefault="00DE520A" w:rsidP="00DE520A"/>
    <w:p w14:paraId="438D9908" w14:textId="77777777" w:rsidR="00DE520A" w:rsidRDefault="00DE520A" w:rsidP="00DE520A">
      <w:pPr>
        <w:rPr>
          <w:b/>
        </w:rPr>
      </w:pPr>
      <w:r>
        <w:rPr>
          <w:b/>
        </w:rPr>
        <w:t>No immigration legislation till fall</w:t>
      </w:r>
    </w:p>
    <w:p w14:paraId="303EC514" w14:textId="77777777" w:rsidR="00DE520A" w:rsidRDefault="00DE520A" w:rsidP="00DE520A">
      <w:pPr>
        <w:rPr>
          <w:sz w:val="14"/>
        </w:rPr>
      </w:pPr>
      <w:r>
        <w:rPr>
          <w:b/>
        </w:rPr>
        <w:t>Werner 7/19</w:t>
      </w:r>
    </w:p>
    <w:p w14:paraId="0F9AD7AC" w14:textId="7D2E4900" w:rsidR="00DE520A" w:rsidRPr="00DE520A" w:rsidRDefault="00DE520A" w:rsidP="00DE520A">
      <w:pPr>
        <w:rPr>
          <w:sz w:val="14"/>
        </w:rPr>
      </w:pPr>
      <w:r>
        <w:rPr>
          <w:sz w:val="14"/>
        </w:rPr>
        <w:t xml:space="preserve">Erica, </w:t>
      </w:r>
      <w:r>
        <w:rPr>
          <w:i/>
          <w:sz w:val="14"/>
        </w:rPr>
        <w:t>Immigration reform backers plan August campaign to push passage</w:t>
      </w:r>
      <w:r>
        <w:rPr>
          <w:sz w:val="14"/>
        </w:rPr>
        <w:t xml:space="preserve">, </w:t>
      </w:r>
      <w:r w:rsidRPr="00DE520A">
        <w:rPr>
          <w:sz w:val="14"/>
        </w:rPr>
        <w:t>http://www.huffingtonpost.com/2013/07/19/immigration-reform-august_n_3622640.html</w:t>
      </w:r>
      <w:r>
        <w:rPr>
          <w:b/>
          <w:sz w:val="14"/>
        </w:rPr>
        <w:br/>
      </w:r>
      <w:r w:rsidRPr="00DE520A">
        <w:rPr>
          <w:sz w:val="14"/>
        </w:rPr>
        <w:t xml:space="preserve">WASHINGTON — </w:t>
      </w:r>
      <w:r w:rsidRPr="00DE520A">
        <w:rPr>
          <w:b/>
          <w:u w:val="single"/>
        </w:rPr>
        <w:t>Backers of comprehensive immigration legislation are gearing up for a campaign to push the House to act</w:t>
      </w:r>
      <w:r w:rsidRPr="00DE520A">
        <w:rPr>
          <w:sz w:val="14"/>
        </w:rPr>
        <w:t>, even as some begin openly voicing fears they're already losing the fight</w:t>
      </w:r>
      <w:proofErr w:type="gramStart"/>
      <w:r w:rsidRPr="00DE520A">
        <w:rPr>
          <w:sz w:val="14"/>
        </w:rPr>
        <w:t>.</w:t>
      </w:r>
      <w:r w:rsidRPr="00DE520A">
        <w:rPr>
          <w:sz w:val="12"/>
        </w:rPr>
        <w:t>¶</w:t>
      </w:r>
      <w:proofErr w:type="gramEnd"/>
      <w:r w:rsidRPr="00DE520A">
        <w:rPr>
          <w:sz w:val="14"/>
        </w:rPr>
        <w:t xml:space="preserve"> </w:t>
      </w:r>
      <w:r w:rsidRPr="00DE520A">
        <w:rPr>
          <w:b/>
          <w:u w:val="single"/>
        </w:rPr>
        <w:t>Congress' month long August recess could be crucial and supporters aim to exert influence</w:t>
      </w:r>
      <w:r w:rsidRPr="00DE520A">
        <w:rPr>
          <w:sz w:val="14"/>
        </w:rPr>
        <w:t xml:space="preserve"> in dozens of congressional districts home to Republican House members seen as open to reform.</w:t>
      </w:r>
      <w:r w:rsidRPr="00DE520A">
        <w:rPr>
          <w:sz w:val="12"/>
        </w:rPr>
        <w:t>¶</w:t>
      </w:r>
      <w:r w:rsidRPr="00DE520A">
        <w:rPr>
          <w:sz w:val="14"/>
        </w:rPr>
        <w:t xml:space="preserve"> Business and religious groups and others with ties to the GOP majority are under pressure to win over lawmakers through tailor-made campaigns from within their districts, involving ministers, local executives and other contacts. Immigration activists, labor leaders and others on the left are making plans for larger-scale mobilizations such as rallies and marches to exert pressure from without</w:t>
      </w:r>
      <w:proofErr w:type="gramStart"/>
      <w:r w:rsidRPr="00DE520A">
        <w:rPr>
          <w:sz w:val="14"/>
        </w:rPr>
        <w:t>.</w:t>
      </w:r>
      <w:r w:rsidRPr="00DE520A">
        <w:rPr>
          <w:sz w:val="12"/>
        </w:rPr>
        <w:t>¶</w:t>
      </w:r>
      <w:proofErr w:type="gramEnd"/>
      <w:r w:rsidRPr="00DE520A">
        <w:rPr>
          <w:sz w:val="14"/>
        </w:rPr>
        <w:t xml:space="preserve"> "Here's the fact: We're not winning, so we've got to wage a campaign," said Sen. John McCain, R-Ariz., a lead author of the Senate-passed immigration bill. "There are many members of the House that don't want to take up any bill at all, as you know. What our job is, we want to convince them to at least pass legislation, so that we can go to conference and work together."</w:t>
      </w:r>
      <w:r w:rsidRPr="00DE520A">
        <w:rPr>
          <w:sz w:val="12"/>
        </w:rPr>
        <w:t>¶</w:t>
      </w:r>
      <w:r w:rsidRPr="00DE520A">
        <w:rPr>
          <w:sz w:val="14"/>
        </w:rPr>
        <w:t xml:space="preserve"> The scenario supporters hope to avoid is what happened to President Barack Obama's health care bill in the summer of 2009, when it was savaged by irate voters at unruly town hall meetings, taking a beating it never really recovered from</w:t>
      </w:r>
      <w:proofErr w:type="gramStart"/>
      <w:r w:rsidRPr="00DE520A">
        <w:rPr>
          <w:sz w:val="14"/>
        </w:rPr>
        <w:t>.</w:t>
      </w:r>
      <w:r w:rsidRPr="00DE520A">
        <w:rPr>
          <w:sz w:val="12"/>
        </w:rPr>
        <w:t>¶</w:t>
      </w:r>
      <w:proofErr w:type="gramEnd"/>
      <w:r w:rsidRPr="00DE520A">
        <w:rPr>
          <w:sz w:val="14"/>
        </w:rPr>
        <w:t xml:space="preserve"> "</w:t>
      </w:r>
      <w:r w:rsidRPr="00DE520A">
        <w:rPr>
          <w:b/>
          <w:u w:val="single"/>
        </w:rPr>
        <w:t>August is a month in which either legislative proposals die, or they survive</w:t>
      </w:r>
      <w:r w:rsidRPr="00DE520A">
        <w:rPr>
          <w:sz w:val="14"/>
        </w:rPr>
        <w:t xml:space="preserve">," said Sen. Robert Menendez, D-N.J. He said </w:t>
      </w:r>
      <w:r w:rsidRPr="00DE520A">
        <w:rPr>
          <w:b/>
          <w:u w:val="single"/>
        </w:rPr>
        <w:t>those who favor immigration legislation must be heard in August</w:t>
      </w:r>
      <w:r w:rsidRPr="00DE520A">
        <w:rPr>
          <w:sz w:val="14"/>
        </w:rPr>
        <w:t xml:space="preserve">. "And if we </w:t>
      </w:r>
      <w:r w:rsidRPr="00DE520A">
        <w:rPr>
          <w:b/>
          <w:u w:val="single"/>
        </w:rPr>
        <w:t>do that</w:t>
      </w:r>
      <w:r w:rsidRPr="00DE520A">
        <w:rPr>
          <w:sz w:val="14"/>
        </w:rPr>
        <w:t xml:space="preserve">, we'll </w:t>
      </w:r>
      <w:r w:rsidRPr="00DE520A">
        <w:rPr>
          <w:b/>
          <w:u w:val="single"/>
        </w:rPr>
        <w:t>be well positioned for the fall in the House.</w:t>
      </w:r>
      <w:r w:rsidRPr="00DE520A">
        <w:rPr>
          <w:sz w:val="14"/>
        </w:rPr>
        <w:t xml:space="preserve"> If we don't, then we run a risk." </w:t>
      </w:r>
      <w:r w:rsidRPr="00DE520A">
        <w:rPr>
          <w:b/>
          <w:u w:val="single"/>
        </w:rPr>
        <w:t>Immigration legislation</w:t>
      </w:r>
      <w:r w:rsidRPr="00DE520A">
        <w:rPr>
          <w:sz w:val="14"/>
        </w:rPr>
        <w:t xml:space="preserve">, a top priority for Obama, </w:t>
      </w:r>
      <w:r w:rsidRPr="00DE520A">
        <w:rPr>
          <w:b/>
          <w:u w:val="single"/>
        </w:rPr>
        <w:t xml:space="preserve">has been in limbo </w:t>
      </w:r>
      <w:r w:rsidRPr="00DE520A">
        <w:rPr>
          <w:sz w:val="14"/>
        </w:rPr>
        <w:t>since the Senate last month passed a sweeping bill with provisions aimed at securing the border, requiring employers to verify their workers' legal status, allowing many more workers into the country legally, and offering eventual citizenship to the 11 million immigrants already in the country illegally</w:t>
      </w:r>
      <w:proofErr w:type="gramStart"/>
      <w:r w:rsidRPr="00DE520A">
        <w:rPr>
          <w:sz w:val="14"/>
        </w:rPr>
        <w:t>.</w:t>
      </w:r>
      <w:r w:rsidRPr="00DE520A">
        <w:rPr>
          <w:sz w:val="12"/>
        </w:rPr>
        <w:t>¶</w:t>
      </w:r>
      <w:proofErr w:type="gramEnd"/>
      <w:r w:rsidRPr="00DE520A">
        <w:rPr>
          <w:sz w:val="14"/>
        </w:rPr>
        <w:t xml:space="preserve"> Many members of the House's Republican majority oppose citizenship for people who crossed the border illegally or overstayed their visas, and House Speaker John Boehner, R-Ohio, has ruled out taking up the Senate bill in the House. Instead, he's declared that the House will move in a piecemeal fashion, beginning with border security</w:t>
      </w:r>
      <w:proofErr w:type="gramStart"/>
      <w:r w:rsidRPr="00DE520A">
        <w:rPr>
          <w:sz w:val="14"/>
        </w:rPr>
        <w:t>.</w:t>
      </w:r>
      <w:r w:rsidRPr="00DE520A">
        <w:rPr>
          <w:sz w:val="12"/>
        </w:rPr>
        <w:t>¶</w:t>
      </w:r>
      <w:proofErr w:type="gramEnd"/>
      <w:r w:rsidRPr="00DE520A">
        <w:rPr>
          <w:sz w:val="14"/>
        </w:rPr>
        <w:t xml:space="preserve"> Although </w:t>
      </w:r>
      <w:r w:rsidRPr="00DE520A">
        <w:rPr>
          <w:b/>
          <w:u w:val="single"/>
        </w:rPr>
        <w:t>Boehner had hoped for House action on immigration before August, that goal is no longer in sight</w:t>
      </w:r>
      <w:r w:rsidRPr="00DE520A">
        <w:rPr>
          <w:sz w:val="14"/>
        </w:rPr>
        <w:t>. He reiterated Thursday that the House must address the issue. When and how remained unclear, although Boehner said he hoped to see the House pass something before Congress next confronts raising the debt ceiling, which is expected sometime this fall.</w:t>
      </w:r>
    </w:p>
    <w:p w14:paraId="12226E9F" w14:textId="513D5DB0" w:rsidR="00A7132A" w:rsidRDefault="00A7132A" w:rsidP="00A7132A">
      <w:pPr>
        <w:pStyle w:val="Heading1"/>
      </w:pPr>
      <w:r>
        <w:lastRenderedPageBreak/>
        <w:t xml:space="preserve">Obama </w:t>
      </w:r>
      <w:r w:rsidR="001402DB">
        <w:t>Pushing</w:t>
      </w:r>
    </w:p>
    <w:p w14:paraId="0A699832" w14:textId="77777777" w:rsidR="006E2334" w:rsidRDefault="006E2334" w:rsidP="001402DB">
      <w:pPr>
        <w:rPr>
          <w:b/>
        </w:rPr>
      </w:pPr>
    </w:p>
    <w:p w14:paraId="782743A5" w14:textId="29BF1088" w:rsidR="006E2334" w:rsidRPr="006E2334" w:rsidRDefault="006E2334" w:rsidP="001402DB">
      <w:r>
        <w:rPr>
          <w:b/>
        </w:rPr>
        <w:t>Obama pushing – he’s been key to forging a compromise</w:t>
      </w:r>
      <w:r w:rsidR="00713130">
        <w:rPr>
          <w:b/>
        </w:rPr>
        <w:t xml:space="preserve"> bill in the Senate</w:t>
      </w:r>
      <w:r>
        <w:rPr>
          <w:b/>
        </w:rPr>
        <w:br/>
        <w:t>Epstein 7/18</w:t>
      </w:r>
    </w:p>
    <w:p w14:paraId="1A12F36F" w14:textId="7DCDC157" w:rsidR="006E2334" w:rsidRPr="006E2334" w:rsidRDefault="006E2334" w:rsidP="001402DB">
      <w:pPr>
        <w:rPr>
          <w:sz w:val="16"/>
        </w:rPr>
      </w:pPr>
      <w:r>
        <w:rPr>
          <w:sz w:val="16"/>
        </w:rPr>
        <w:t xml:space="preserve">Jennifer, </w:t>
      </w:r>
      <w:r>
        <w:rPr>
          <w:i/>
          <w:sz w:val="16"/>
        </w:rPr>
        <w:t>Obama supports compromise for lower student loan interest rates</w:t>
      </w:r>
      <w:r>
        <w:rPr>
          <w:sz w:val="16"/>
        </w:rPr>
        <w:t xml:space="preserve">, </w:t>
      </w:r>
      <w:r w:rsidRPr="006E2334">
        <w:rPr>
          <w:sz w:val="16"/>
        </w:rPr>
        <w:t>http://www.politico.com/politico44/2013/07/obama-supports-compromise-for-lower-student-loan-interest-168674.html</w:t>
      </w:r>
    </w:p>
    <w:p w14:paraId="133AF934" w14:textId="42BD6DBA" w:rsidR="001402DB" w:rsidRPr="006E2334" w:rsidRDefault="001402DB" w:rsidP="001402DB">
      <w:pPr>
        <w:rPr>
          <w:sz w:val="16"/>
        </w:rPr>
      </w:pPr>
      <w:r w:rsidRPr="006E2334">
        <w:rPr>
          <w:sz w:val="16"/>
        </w:rPr>
        <w:t xml:space="preserve">President Barack </w:t>
      </w:r>
      <w:r w:rsidRPr="006E2334">
        <w:rPr>
          <w:b/>
          <w:u w:val="single"/>
        </w:rPr>
        <w:t>Obama supports the Senate's compromise to restore a lower interest rate for new student loans</w:t>
      </w:r>
      <w:r w:rsidRPr="006E2334">
        <w:rPr>
          <w:sz w:val="16"/>
        </w:rPr>
        <w:t>, a senior administration official said Thursday</w:t>
      </w:r>
      <w:proofErr w:type="gramStart"/>
      <w:r w:rsidRPr="006E2334">
        <w:rPr>
          <w:sz w:val="16"/>
        </w:rPr>
        <w:t>.</w:t>
      </w:r>
      <w:r w:rsidR="006E2334" w:rsidRPr="006E2334">
        <w:rPr>
          <w:sz w:val="12"/>
        </w:rPr>
        <w:t>¶</w:t>
      </w:r>
      <w:proofErr w:type="gramEnd"/>
      <w:r w:rsidR="006E2334" w:rsidRPr="006E2334">
        <w:rPr>
          <w:sz w:val="16"/>
        </w:rPr>
        <w:t xml:space="preserve"> </w:t>
      </w:r>
      <w:r w:rsidRPr="006E2334">
        <w:rPr>
          <w:b/>
          <w:u w:val="single"/>
        </w:rPr>
        <w:t>A bipartisan group of senators has agreed to a plan that would keep rates below 4 percent through 2015, and apply retroactively to July 1,</w:t>
      </w:r>
      <w:r w:rsidRPr="006E2334">
        <w:rPr>
          <w:sz w:val="16"/>
        </w:rPr>
        <w:t xml:space="preserve"> when rates doubled from 3.4 percent to 6.8 percent.</w:t>
      </w:r>
      <w:r w:rsidR="006E2334" w:rsidRPr="006E2334">
        <w:rPr>
          <w:sz w:val="12"/>
        </w:rPr>
        <w:t>¶</w:t>
      </w:r>
      <w:r w:rsidR="006E2334" w:rsidRPr="006E2334">
        <w:rPr>
          <w:sz w:val="16"/>
        </w:rPr>
        <w:t xml:space="preserve"> </w:t>
      </w:r>
      <w:r w:rsidRPr="006E2334">
        <w:rPr>
          <w:b/>
          <w:u w:val="single"/>
        </w:rPr>
        <w:t>The White House was closely involved in the talks to reach the agreement,</w:t>
      </w:r>
      <w:r w:rsidRPr="006E2334">
        <w:rPr>
          <w:sz w:val="16"/>
        </w:rPr>
        <w:t xml:space="preserve"> the administration official said. </w:t>
      </w:r>
      <w:r w:rsidRPr="006E2334">
        <w:rPr>
          <w:b/>
          <w:u w:val="single"/>
        </w:rPr>
        <w:t xml:space="preserve">A group of senators involved in the talks met with Obama </w:t>
      </w:r>
      <w:r w:rsidRPr="006E2334">
        <w:rPr>
          <w:sz w:val="16"/>
        </w:rPr>
        <w:t>and Vice President Joe Biden on Tuesday at the White House</w:t>
      </w:r>
      <w:proofErr w:type="gramStart"/>
      <w:r w:rsidRPr="006E2334">
        <w:rPr>
          <w:sz w:val="16"/>
        </w:rPr>
        <w:t>.</w:t>
      </w:r>
      <w:r w:rsidR="006E2334" w:rsidRPr="006E2334">
        <w:rPr>
          <w:sz w:val="12"/>
        </w:rPr>
        <w:t>¶</w:t>
      </w:r>
      <w:proofErr w:type="gramEnd"/>
      <w:r w:rsidR="006E2334" w:rsidRPr="006E2334">
        <w:rPr>
          <w:sz w:val="16"/>
        </w:rPr>
        <w:t xml:space="preserve"> </w:t>
      </w:r>
      <w:r w:rsidRPr="006E2334">
        <w:rPr>
          <w:sz w:val="16"/>
        </w:rPr>
        <w:t>In negotiations, Democrats were insistent that the final bill not set up a system that would profit off students — as a Democratic official said the House-passed bill and an early proposal from Senate Republicans would have.</w:t>
      </w:r>
    </w:p>
    <w:p w14:paraId="32FA7567" w14:textId="77777777" w:rsidR="006E2334" w:rsidRPr="001402DB" w:rsidRDefault="006E2334" w:rsidP="001402DB"/>
    <w:p w14:paraId="1D193F83" w14:textId="6CA64A6C" w:rsidR="00A7132A" w:rsidRPr="0012022D" w:rsidRDefault="0012022D" w:rsidP="0012022D">
      <w:pPr>
        <w:rPr>
          <w:b/>
          <w:szCs w:val="22"/>
        </w:rPr>
      </w:pPr>
      <w:r>
        <w:rPr>
          <w:b/>
          <w:szCs w:val="22"/>
        </w:rPr>
        <w:t>Obama will push for student loan legislation</w:t>
      </w:r>
      <w:r>
        <w:rPr>
          <w:b/>
          <w:szCs w:val="22"/>
        </w:rPr>
        <w:br/>
      </w:r>
      <w:r w:rsidR="00A7132A">
        <w:rPr>
          <w:b/>
          <w:szCs w:val="22"/>
        </w:rPr>
        <w:t>China Weekly 7/9</w:t>
      </w:r>
    </w:p>
    <w:p w14:paraId="4281F62A" w14:textId="1830F967" w:rsidR="00A7132A" w:rsidRPr="00A7132A" w:rsidRDefault="00A7132A" w:rsidP="0012022D">
      <w:pPr>
        <w:rPr>
          <w:sz w:val="16"/>
          <w:szCs w:val="22"/>
        </w:rPr>
      </w:pPr>
      <w:r>
        <w:rPr>
          <w:i/>
          <w:sz w:val="16"/>
          <w:szCs w:val="22"/>
        </w:rPr>
        <w:t>White House urges Congress to act “quickly” on student loan rates hike</w:t>
      </w:r>
      <w:r>
        <w:rPr>
          <w:sz w:val="16"/>
          <w:szCs w:val="22"/>
        </w:rPr>
        <w:t xml:space="preserve">, </w:t>
      </w:r>
      <w:r w:rsidRPr="00A7132A">
        <w:rPr>
          <w:sz w:val="16"/>
          <w:szCs w:val="22"/>
        </w:rPr>
        <w:t>http://news.xinhuanet.com/english/world/2013-07/09/c_132523269.htm</w:t>
      </w:r>
      <w:r w:rsidR="00C8094D">
        <w:rPr>
          <w:sz w:val="16"/>
          <w:szCs w:val="22"/>
        </w:rPr>
        <w:t>, MJ</w:t>
      </w:r>
    </w:p>
    <w:p w14:paraId="5892E1DF" w14:textId="41FC1FC1" w:rsidR="0012022D" w:rsidRDefault="0012022D" w:rsidP="0012022D">
      <w:pPr>
        <w:rPr>
          <w:sz w:val="16"/>
          <w:szCs w:val="22"/>
        </w:rPr>
      </w:pPr>
      <w:r w:rsidRPr="0012022D">
        <w:rPr>
          <w:sz w:val="16"/>
          <w:szCs w:val="22"/>
        </w:rPr>
        <w:t xml:space="preserve">WASHINGTON, July 8 (Xinhua) -- </w:t>
      </w:r>
      <w:r w:rsidRPr="0012022D">
        <w:rPr>
          <w:b/>
          <w:szCs w:val="22"/>
          <w:u w:val="single"/>
        </w:rPr>
        <w:t>The White House</w:t>
      </w:r>
      <w:r w:rsidRPr="0012022D">
        <w:rPr>
          <w:sz w:val="16"/>
          <w:szCs w:val="22"/>
        </w:rPr>
        <w:t xml:space="preserve"> on Monday </w:t>
      </w:r>
      <w:r w:rsidRPr="0012022D">
        <w:rPr>
          <w:b/>
          <w:szCs w:val="22"/>
          <w:u w:val="single"/>
        </w:rPr>
        <w:t>urged</w:t>
      </w:r>
      <w:r w:rsidRPr="0012022D">
        <w:rPr>
          <w:sz w:val="16"/>
          <w:szCs w:val="22"/>
        </w:rPr>
        <w:t xml:space="preserve"> U.S. </w:t>
      </w:r>
      <w:r w:rsidRPr="0012022D">
        <w:rPr>
          <w:b/>
          <w:szCs w:val="22"/>
          <w:u w:val="single"/>
        </w:rPr>
        <w:t>Congress to act "quickly" on student loans legislation</w:t>
      </w:r>
      <w:r w:rsidRPr="0012022D">
        <w:rPr>
          <w:sz w:val="16"/>
          <w:szCs w:val="22"/>
        </w:rPr>
        <w:t>, a week after lawmakers failed to strike a deal to prevent rates from doubling</w:t>
      </w:r>
      <w:proofErr w:type="gramStart"/>
      <w:r w:rsidRPr="0012022D">
        <w:rPr>
          <w:sz w:val="16"/>
          <w:szCs w:val="22"/>
        </w:rPr>
        <w:t>.</w:t>
      </w:r>
      <w:r w:rsidRPr="0012022D">
        <w:rPr>
          <w:sz w:val="12"/>
          <w:szCs w:val="22"/>
        </w:rPr>
        <w:t>¶</w:t>
      </w:r>
      <w:proofErr w:type="gramEnd"/>
      <w:r w:rsidRPr="0012022D">
        <w:rPr>
          <w:sz w:val="16"/>
          <w:szCs w:val="22"/>
        </w:rPr>
        <w:t xml:space="preserve"> "We expect and hope that Congress will fix this problem, quickly," said White House spokesman Jay Carney.</w:t>
      </w:r>
      <w:r w:rsidRPr="0012022D">
        <w:rPr>
          <w:sz w:val="12"/>
          <w:szCs w:val="22"/>
        </w:rPr>
        <w:t>¶</w:t>
      </w:r>
      <w:r w:rsidRPr="0012022D">
        <w:rPr>
          <w:sz w:val="16"/>
          <w:szCs w:val="22"/>
        </w:rPr>
        <w:t xml:space="preserve"> </w:t>
      </w:r>
      <w:r w:rsidRPr="0012022D">
        <w:rPr>
          <w:b/>
          <w:szCs w:val="22"/>
          <w:u w:val="single"/>
        </w:rPr>
        <w:t>Carney said the administration would "work with the Senate and the House" to reach a deal</w:t>
      </w:r>
      <w:r w:rsidRPr="0012022D">
        <w:rPr>
          <w:sz w:val="16"/>
          <w:szCs w:val="22"/>
        </w:rPr>
        <w:t xml:space="preserve"> and believed there were "a variety of ways to reach that solution."</w:t>
      </w:r>
      <w:r w:rsidRPr="0012022D">
        <w:rPr>
          <w:sz w:val="12"/>
          <w:szCs w:val="22"/>
        </w:rPr>
        <w:t>¶</w:t>
      </w:r>
      <w:r w:rsidRPr="0012022D">
        <w:rPr>
          <w:sz w:val="16"/>
          <w:szCs w:val="22"/>
        </w:rPr>
        <w:t xml:space="preserve"> "There's a way to do this retroactively so students are spared from having their rates double," he said.</w:t>
      </w:r>
    </w:p>
    <w:p w14:paraId="464088DD" w14:textId="77777777" w:rsidR="00A7132A" w:rsidRDefault="00A7132A" w:rsidP="00A7132A"/>
    <w:p w14:paraId="29F2DA8D" w14:textId="3E800B46" w:rsidR="00443A76" w:rsidRDefault="00A7132A" w:rsidP="00A7132A">
      <w:pPr>
        <w:rPr>
          <w:sz w:val="16"/>
        </w:rPr>
      </w:pPr>
      <w:r>
        <w:rPr>
          <w:b/>
        </w:rPr>
        <w:t>Obama key – past fights over student loan rates prove</w:t>
      </w:r>
      <w:r>
        <w:rPr>
          <w:b/>
        </w:rPr>
        <w:br/>
        <w:t>Welsh 6/28</w:t>
      </w:r>
      <w:r>
        <w:rPr>
          <w:b/>
        </w:rPr>
        <w:br/>
      </w:r>
      <w:r>
        <w:rPr>
          <w:sz w:val="16"/>
        </w:rPr>
        <w:t xml:space="preserve">Teresa, </w:t>
      </w:r>
      <w:r>
        <w:rPr>
          <w:i/>
          <w:sz w:val="16"/>
        </w:rPr>
        <w:t>Should Congress allow student loan interest rates to double</w:t>
      </w:r>
      <w:proofErr w:type="gramStart"/>
      <w:r>
        <w:rPr>
          <w:i/>
          <w:sz w:val="16"/>
        </w:rPr>
        <w:t>?</w:t>
      </w:r>
      <w:r>
        <w:rPr>
          <w:sz w:val="16"/>
        </w:rPr>
        <w:t>,</w:t>
      </w:r>
      <w:proofErr w:type="gramEnd"/>
      <w:r>
        <w:rPr>
          <w:sz w:val="16"/>
        </w:rPr>
        <w:t xml:space="preserve"> </w:t>
      </w:r>
      <w:r w:rsidRPr="00A7132A">
        <w:rPr>
          <w:sz w:val="16"/>
        </w:rPr>
        <w:t>http://www.usnews.com/opinion/articles/2013/06/28/should-congress-allow-student-loan-interest-rates-to-double</w:t>
      </w:r>
      <w:r w:rsidR="00C8094D">
        <w:rPr>
          <w:sz w:val="16"/>
        </w:rPr>
        <w:t>, MJ</w:t>
      </w:r>
      <w:r>
        <w:rPr>
          <w:b/>
          <w:u w:val="single"/>
        </w:rPr>
        <w:br/>
      </w:r>
      <w:r w:rsidRPr="00A7132A">
        <w:rPr>
          <w:b/>
          <w:u w:val="single"/>
        </w:rPr>
        <w:t>Student loan interest rates</w:t>
      </w:r>
      <w:r w:rsidRPr="00A7132A">
        <w:rPr>
          <w:sz w:val="16"/>
        </w:rPr>
        <w:t xml:space="preserve"> are </w:t>
      </w:r>
      <w:hyperlink r:id="rId9" w:history="1">
        <w:r w:rsidRPr="00A7132A">
          <w:rPr>
            <w:color w:val="005EA6"/>
            <w:sz w:val="16"/>
          </w:rPr>
          <w:t>set to double</w:t>
        </w:r>
      </w:hyperlink>
      <w:r w:rsidRPr="00A7132A">
        <w:rPr>
          <w:sz w:val="16"/>
        </w:rPr>
        <w:t xml:space="preserve"> July 1, from 3.4 percent to 6.8 percent but </w:t>
      </w:r>
      <w:r w:rsidRPr="00A7132A">
        <w:rPr>
          <w:b/>
          <w:u w:val="single"/>
        </w:rPr>
        <w:t>a gridlocked Congress has yet to act</w:t>
      </w:r>
      <w:r w:rsidRPr="00A7132A">
        <w:rPr>
          <w:sz w:val="16"/>
        </w:rPr>
        <w:t xml:space="preserve"> to prevent the hike from taking effect.</w:t>
      </w:r>
      <w:r w:rsidRPr="00A7132A">
        <w:rPr>
          <w:sz w:val="12"/>
        </w:rPr>
        <w:t>¶</w:t>
      </w:r>
      <w:r w:rsidRPr="00A7132A">
        <w:rPr>
          <w:sz w:val="16"/>
        </w:rPr>
        <w:t xml:space="preserve"> The interest rate increase on Stafford loans would bring subsidized loans up to the same rate as unsubsidized ones for any new undergraduates seeking assistance financing college. In 2007, both types of loans had an equal interest rate of 6.8 percent, but a bill in Congress gradually reduced the subsidized rate, reaching 3.4 percent in 2011. Its aim was to make college more affordable and was to last until 2013, but the </w:t>
      </w:r>
      <w:r w:rsidRPr="00A7132A">
        <w:rPr>
          <w:b/>
          <w:u w:val="single"/>
        </w:rPr>
        <w:t>reduced rates were ended for budgetary reasons</w:t>
      </w:r>
      <w:r w:rsidRPr="00A7132A">
        <w:rPr>
          <w:sz w:val="16"/>
        </w:rPr>
        <w:t xml:space="preserve"> and the law's expiration was moved to 2012. </w:t>
      </w:r>
      <w:r w:rsidRPr="00A7132A">
        <w:rPr>
          <w:b/>
          <w:u w:val="single"/>
        </w:rPr>
        <w:t>Last June, it was extended one year in a compromise after</w:t>
      </w:r>
      <w:r w:rsidRPr="00A7132A">
        <w:rPr>
          <w:sz w:val="16"/>
        </w:rPr>
        <w:t xml:space="preserve"> President Barack </w:t>
      </w:r>
      <w:r w:rsidRPr="00A7132A">
        <w:rPr>
          <w:b/>
          <w:u w:val="single"/>
        </w:rPr>
        <w:t>Obama encouraged Congress to keep the lower rates</w:t>
      </w:r>
      <w:proofErr w:type="gramStart"/>
      <w:r w:rsidRPr="00A7132A">
        <w:rPr>
          <w:sz w:val="16"/>
        </w:rPr>
        <w:t>.</w:t>
      </w:r>
      <w:r w:rsidRPr="00A7132A">
        <w:rPr>
          <w:sz w:val="12"/>
        </w:rPr>
        <w:t>¶</w:t>
      </w:r>
      <w:proofErr w:type="gramEnd"/>
      <w:r w:rsidRPr="00A7132A">
        <w:rPr>
          <w:sz w:val="16"/>
        </w:rPr>
        <w:t xml:space="preserve"> The July 1 rate hike would not affect those who have graduated but are still paying back their loans.</w:t>
      </w:r>
    </w:p>
    <w:p w14:paraId="64B72185" w14:textId="608DE466" w:rsidR="00443A76" w:rsidRDefault="00443A76" w:rsidP="00443A76">
      <w:pPr>
        <w:pStyle w:val="Heading1"/>
      </w:pPr>
      <w:r>
        <w:lastRenderedPageBreak/>
        <w:t>PC Key</w:t>
      </w:r>
    </w:p>
    <w:p w14:paraId="540DC3CA" w14:textId="77777777" w:rsidR="00E6319C" w:rsidRDefault="00E6319C" w:rsidP="00A7132A">
      <w:pPr>
        <w:rPr>
          <w:sz w:val="16"/>
        </w:rPr>
      </w:pPr>
    </w:p>
    <w:p w14:paraId="09128CDC" w14:textId="428F4645" w:rsidR="00E6319C" w:rsidRPr="00E6319C" w:rsidRDefault="00E6319C" w:rsidP="00E6319C">
      <w:pPr>
        <w:rPr>
          <w:sz w:val="21"/>
          <w:szCs w:val="21"/>
          <w:shd w:val="clear" w:color="auto" w:fill="FFFFFF"/>
        </w:rPr>
      </w:pPr>
      <w:r w:rsidRPr="00E6319C">
        <w:rPr>
          <w:b/>
          <w:szCs w:val="21"/>
          <w:shd w:val="clear" w:color="auto" w:fill="FFFFFF"/>
        </w:rPr>
        <w:t>PC key – pressure from Obama got Republicans on board last year</w:t>
      </w:r>
      <w:r w:rsidRPr="00E6319C">
        <w:rPr>
          <w:b/>
          <w:szCs w:val="21"/>
          <w:shd w:val="clear" w:color="auto" w:fill="FFFFFF"/>
        </w:rPr>
        <w:br/>
        <w:t>Lillis 12</w:t>
      </w:r>
      <w:r w:rsidRPr="00E6319C">
        <w:rPr>
          <w:b/>
          <w:sz w:val="21"/>
          <w:szCs w:val="21"/>
          <w:shd w:val="clear" w:color="auto" w:fill="FFFFFF"/>
        </w:rPr>
        <w:br/>
      </w:r>
      <w:r w:rsidRPr="00E6319C">
        <w:rPr>
          <w:sz w:val="16"/>
          <w:shd w:val="clear" w:color="auto" w:fill="FFFFFF"/>
        </w:rPr>
        <w:t xml:space="preserve">Mike, </w:t>
      </w:r>
      <w:r w:rsidRPr="00E6319C">
        <w:rPr>
          <w:i/>
          <w:sz w:val="16"/>
          <w:shd w:val="clear" w:color="auto" w:fill="FFFFFF"/>
        </w:rPr>
        <w:t xml:space="preserve">GOP ‘folded’ on student loans due to pressure from Obama, </w:t>
      </w:r>
      <w:r w:rsidRPr="00E6319C">
        <w:rPr>
          <w:sz w:val="16"/>
          <w:shd w:val="clear" w:color="auto" w:fill="FFFFFF"/>
        </w:rPr>
        <w:t xml:space="preserve">April 27, </w:t>
      </w:r>
      <w:proofErr w:type="gramStart"/>
      <w:r w:rsidRPr="00E6319C">
        <w:rPr>
          <w:sz w:val="16"/>
          <w:shd w:val="clear" w:color="auto" w:fill="FFFFFF"/>
        </w:rPr>
        <w:t>http</w:t>
      </w:r>
      <w:proofErr w:type="gramEnd"/>
      <w:r w:rsidRPr="00E6319C">
        <w:rPr>
          <w:sz w:val="16"/>
          <w:shd w:val="clear" w:color="auto" w:fill="FFFFFF"/>
        </w:rPr>
        <w:t>://thehill.com/homenews/house/224259-pelosi-gop-folded-on-student-loans-due-to-pressure-from-obama</w:t>
      </w:r>
      <w:r w:rsidR="00C8094D">
        <w:rPr>
          <w:sz w:val="16"/>
          <w:shd w:val="clear" w:color="auto" w:fill="FFFFFF"/>
        </w:rPr>
        <w:t>, MJ</w:t>
      </w:r>
    </w:p>
    <w:p w14:paraId="2F1D1099" w14:textId="0803DA17" w:rsidR="00E6319C" w:rsidRDefault="00E6319C" w:rsidP="00E6319C">
      <w:pPr>
        <w:rPr>
          <w:sz w:val="16"/>
          <w:szCs w:val="21"/>
          <w:shd w:val="clear" w:color="auto" w:fill="FFFFFF"/>
        </w:rPr>
      </w:pPr>
      <w:r w:rsidRPr="00E6319C">
        <w:rPr>
          <w:b/>
          <w:sz w:val="21"/>
          <w:szCs w:val="21"/>
          <w:u w:val="single"/>
          <w:shd w:val="clear" w:color="auto" w:fill="FFFFFF"/>
        </w:rPr>
        <w:t>House Republicans "folded" to pressure from</w:t>
      </w:r>
      <w:r w:rsidRPr="00E6319C">
        <w:rPr>
          <w:sz w:val="16"/>
          <w:szCs w:val="21"/>
          <w:shd w:val="clear" w:color="auto" w:fill="FFFFFF"/>
        </w:rPr>
        <w:t xml:space="preserve"> President </w:t>
      </w:r>
      <w:r w:rsidRPr="00E6319C">
        <w:rPr>
          <w:b/>
          <w:sz w:val="21"/>
          <w:szCs w:val="21"/>
          <w:u w:val="single"/>
          <w:shd w:val="clear" w:color="auto" w:fill="FFFFFF"/>
        </w:rPr>
        <w:t>Obama to extend low rates</w:t>
      </w:r>
      <w:r w:rsidRPr="00E6319C">
        <w:rPr>
          <w:sz w:val="16"/>
          <w:szCs w:val="21"/>
          <w:shd w:val="clear" w:color="auto" w:fill="FFFFFF"/>
        </w:rPr>
        <w:t xml:space="preserve"> on certain student loans, House Minority Leader Nancy Pelosi (D-Calif.) charged Friday.</w:t>
      </w:r>
      <w:r w:rsidRPr="00E6319C">
        <w:rPr>
          <w:rFonts w:ascii="Arial" w:hAnsi="Arial" w:cs="Arial"/>
          <w:sz w:val="16"/>
          <w:szCs w:val="20"/>
        </w:rPr>
        <w:t xml:space="preserve"> </w:t>
      </w:r>
      <w:r w:rsidRPr="00E6319C">
        <w:rPr>
          <w:sz w:val="16"/>
          <w:szCs w:val="21"/>
          <w:shd w:val="clear" w:color="auto" w:fill="FFFFFF"/>
        </w:rPr>
        <w:t xml:space="preserve">Pelosi said </w:t>
      </w:r>
      <w:r w:rsidRPr="00E6319C">
        <w:rPr>
          <w:b/>
          <w:sz w:val="21"/>
          <w:szCs w:val="21"/>
          <w:u w:val="single"/>
          <w:shd w:val="clear" w:color="auto" w:fill="FFFFFF"/>
        </w:rPr>
        <w:t>Obama's</w:t>
      </w:r>
      <w:r w:rsidRPr="00E6319C">
        <w:rPr>
          <w:sz w:val="16"/>
          <w:szCs w:val="21"/>
          <w:shd w:val="clear" w:color="auto" w:fill="FFFFFF"/>
        </w:rPr>
        <w:t xml:space="preserve"> public </w:t>
      </w:r>
      <w:r w:rsidRPr="00E6319C">
        <w:rPr>
          <w:b/>
          <w:sz w:val="21"/>
          <w:szCs w:val="21"/>
          <w:u w:val="single"/>
          <w:shd w:val="clear" w:color="auto" w:fill="FFFFFF"/>
        </w:rPr>
        <w:t>campaign to prevent</w:t>
      </w:r>
      <w:r w:rsidRPr="00E6319C">
        <w:rPr>
          <w:sz w:val="16"/>
          <w:szCs w:val="21"/>
          <w:shd w:val="clear" w:color="auto" w:fill="FFFFFF"/>
        </w:rPr>
        <w:t xml:space="preserve"> interest </w:t>
      </w:r>
      <w:r w:rsidRPr="00E6319C">
        <w:rPr>
          <w:b/>
          <w:sz w:val="21"/>
          <w:szCs w:val="21"/>
          <w:u w:val="single"/>
          <w:shd w:val="clear" w:color="auto" w:fill="FFFFFF"/>
        </w:rPr>
        <w:t xml:space="preserve">rates </w:t>
      </w:r>
      <w:r w:rsidRPr="00E6319C">
        <w:rPr>
          <w:sz w:val="16"/>
          <w:szCs w:val="21"/>
          <w:shd w:val="clear" w:color="auto" w:fill="FFFFFF"/>
        </w:rPr>
        <w:t xml:space="preserve">on federally subsidized Stafford loans </w:t>
      </w:r>
      <w:r w:rsidRPr="00E6319C">
        <w:rPr>
          <w:b/>
          <w:sz w:val="21"/>
          <w:szCs w:val="21"/>
          <w:u w:val="single"/>
          <w:shd w:val="clear" w:color="auto" w:fill="FFFFFF"/>
        </w:rPr>
        <w:t>from doubling</w:t>
      </w:r>
      <w:r w:rsidRPr="00E6319C">
        <w:rPr>
          <w:sz w:val="16"/>
          <w:szCs w:val="21"/>
          <w:shd w:val="clear" w:color="auto" w:fill="FFFFFF"/>
        </w:rPr>
        <w:t xml:space="preserve"> this summer </w:t>
      </w:r>
      <w:r w:rsidRPr="00E6319C">
        <w:rPr>
          <w:b/>
          <w:sz w:val="21"/>
          <w:szCs w:val="21"/>
          <w:u w:val="single"/>
          <w:shd w:val="clear" w:color="auto" w:fill="FFFFFF"/>
        </w:rPr>
        <w:t>was "too hot" for Republicans to handle</w:t>
      </w:r>
      <w:r w:rsidRPr="00E6319C">
        <w:rPr>
          <w:sz w:val="16"/>
          <w:szCs w:val="21"/>
          <w:shd w:val="clear" w:color="auto" w:fill="FFFFFF"/>
        </w:rPr>
        <w:t>, leading GOP leaders to schedule their hasty Friday vote to keep the lower rate.</w:t>
      </w:r>
      <w:r w:rsidRPr="00E6319C">
        <w:rPr>
          <w:rFonts w:ascii="Times" w:hAnsi="Times"/>
          <w:sz w:val="16"/>
          <w:szCs w:val="20"/>
        </w:rPr>
        <w:t xml:space="preserve"> </w:t>
      </w:r>
      <w:r w:rsidRPr="00E6319C">
        <w:rPr>
          <w:sz w:val="16"/>
          <w:szCs w:val="21"/>
          <w:shd w:val="clear" w:color="auto" w:fill="FFFFFF"/>
        </w:rPr>
        <w:t>"The Republicans have folded because the president made the issue too hot to handle. That is why the bill is coming up today," Pelosi said during a press briefing in the Capitol just hours before the vote. "</w:t>
      </w:r>
      <w:r w:rsidRPr="00E6319C">
        <w:rPr>
          <w:b/>
          <w:sz w:val="21"/>
          <w:szCs w:val="21"/>
          <w:u w:val="single"/>
          <w:shd w:val="clear" w:color="auto" w:fill="FFFFFF"/>
        </w:rPr>
        <w:t>They felt the heat of the president</w:t>
      </w:r>
      <w:r w:rsidRPr="00E6319C">
        <w:rPr>
          <w:sz w:val="16"/>
          <w:szCs w:val="21"/>
          <w:shd w:val="clear" w:color="auto" w:fill="FFFFFF"/>
        </w:rPr>
        <w:t xml:space="preserve"> going out there and saying, '</w:t>
      </w:r>
      <w:proofErr w:type="gramStart"/>
      <w:r w:rsidRPr="00E6319C">
        <w:rPr>
          <w:sz w:val="16"/>
          <w:szCs w:val="21"/>
          <w:shd w:val="clear" w:color="auto" w:fill="FFFFFF"/>
        </w:rPr>
        <w:t>We</w:t>
      </w:r>
      <w:proofErr w:type="gramEnd"/>
      <w:r w:rsidRPr="00E6319C">
        <w:rPr>
          <w:sz w:val="16"/>
          <w:szCs w:val="21"/>
          <w:shd w:val="clear" w:color="auto" w:fill="FFFFFF"/>
        </w:rPr>
        <w:t xml:space="preserve"> cannot allow [the rate hike] for families trying to send their kids to college. So the timing is their folding.</w:t>
      </w:r>
      <w:proofErr w:type="gramStart"/>
      <w:r w:rsidRPr="00E6319C">
        <w:rPr>
          <w:sz w:val="16"/>
          <w:szCs w:val="21"/>
          <w:shd w:val="clear" w:color="auto" w:fill="FFFFFF"/>
        </w:rPr>
        <w:t>"</w:t>
      </w:r>
      <w:proofErr w:type="gramEnd"/>
      <w:r w:rsidRPr="00E6319C">
        <w:rPr>
          <w:sz w:val="16"/>
          <w:szCs w:val="21"/>
          <w:shd w:val="clear" w:color="auto" w:fill="FFFFFF"/>
        </w:rPr>
        <w:t xml:space="preserve"> </w:t>
      </w:r>
      <w:r w:rsidRPr="00E6319C">
        <w:rPr>
          <w:i/>
          <w:sz w:val="16"/>
          <w:szCs w:val="21"/>
          <w:shd w:val="clear" w:color="auto" w:fill="FFFFFF"/>
        </w:rPr>
        <w:t xml:space="preserve">continued… </w:t>
      </w:r>
      <w:r w:rsidRPr="00E6319C">
        <w:rPr>
          <w:sz w:val="16"/>
          <w:szCs w:val="21"/>
          <w:shd w:val="clear" w:color="auto" w:fill="FFFFFF"/>
        </w:rPr>
        <w:t>With both sides now advocating a one-year extension of the 3.4 percent rate, the fight is now over how to pay for it. </w:t>
      </w:r>
    </w:p>
    <w:p w14:paraId="649E29CC" w14:textId="77777777" w:rsidR="00443A76" w:rsidRDefault="00443A76" w:rsidP="00E6319C">
      <w:pPr>
        <w:rPr>
          <w:sz w:val="16"/>
          <w:szCs w:val="21"/>
          <w:shd w:val="clear" w:color="auto" w:fill="FFFFFF"/>
        </w:rPr>
      </w:pPr>
    </w:p>
    <w:p w14:paraId="4C45B2A8" w14:textId="77777777" w:rsidR="00443A76" w:rsidRDefault="00443A76" w:rsidP="00443A76">
      <w:pPr>
        <w:rPr>
          <w:sz w:val="10"/>
          <w:szCs w:val="22"/>
        </w:rPr>
      </w:pPr>
      <w:r>
        <w:rPr>
          <w:b/>
          <w:szCs w:val="22"/>
        </w:rPr>
        <w:t>Obama is a key part of the negotiations on student loan interest rates</w:t>
      </w:r>
      <w:r>
        <w:rPr>
          <w:b/>
          <w:szCs w:val="22"/>
        </w:rPr>
        <w:br/>
        <w:t xml:space="preserve">Everett &amp; </w:t>
      </w:r>
      <w:proofErr w:type="spellStart"/>
      <w:r>
        <w:rPr>
          <w:b/>
          <w:szCs w:val="22"/>
        </w:rPr>
        <w:t>Raju</w:t>
      </w:r>
      <w:proofErr w:type="spellEnd"/>
      <w:r>
        <w:rPr>
          <w:b/>
          <w:szCs w:val="22"/>
        </w:rPr>
        <w:t xml:space="preserve"> 7/17</w:t>
      </w:r>
      <w:r>
        <w:rPr>
          <w:b/>
          <w:szCs w:val="22"/>
        </w:rPr>
        <w:br/>
      </w:r>
      <w:r>
        <w:rPr>
          <w:sz w:val="16"/>
          <w:szCs w:val="22"/>
        </w:rPr>
        <w:t xml:space="preserve">Burgess &amp; Manu, </w:t>
      </w:r>
      <w:r>
        <w:rPr>
          <w:i/>
          <w:sz w:val="16"/>
          <w:szCs w:val="22"/>
        </w:rPr>
        <w:t>Deal reached on student loans</w:t>
      </w:r>
      <w:r>
        <w:rPr>
          <w:sz w:val="16"/>
          <w:szCs w:val="22"/>
        </w:rPr>
        <w:t xml:space="preserve">, </w:t>
      </w:r>
      <w:r w:rsidRPr="00713130">
        <w:rPr>
          <w:sz w:val="16"/>
          <w:szCs w:val="22"/>
        </w:rPr>
        <w:t>http://www.politico.com/story/2013/07/student-loan-rates-senate-deal-94337.html</w:t>
      </w:r>
      <w:r w:rsidRPr="006E2334">
        <w:rPr>
          <w:sz w:val="10"/>
          <w:szCs w:val="22"/>
        </w:rPr>
        <w:t xml:space="preserve"> </w:t>
      </w:r>
    </w:p>
    <w:p w14:paraId="22B67225" w14:textId="4452722C" w:rsidR="00443A76" w:rsidRPr="00443A76" w:rsidRDefault="00443A76" w:rsidP="00E6319C">
      <w:pPr>
        <w:rPr>
          <w:rFonts w:cs="Times New Roman"/>
          <w:color w:val="000000"/>
          <w:sz w:val="10"/>
          <w:szCs w:val="22"/>
        </w:rPr>
      </w:pPr>
      <w:r w:rsidRPr="006E2334">
        <w:rPr>
          <w:b/>
          <w:color w:val="000000"/>
          <w:szCs w:val="22"/>
          <w:u w:val="single"/>
        </w:rPr>
        <w:t>Key Senate negotiators met with President Barack Obama in the Oval Office on Tuesday afternoon for an hour to discuss a solution to the doubling of subsidized student loan rates.</w:t>
      </w:r>
      <w:r w:rsidRPr="006E2334">
        <w:rPr>
          <w:color w:val="000000"/>
          <w:sz w:val="10"/>
          <w:szCs w:val="22"/>
        </w:rPr>
        <w:t xml:space="preserve"> The president met with Alexander, Richard Burr (R-N.C.), Tom Coburn (R-Okla.), Tom Harkin (D-Iowa), Joe </w:t>
      </w:r>
      <w:proofErr w:type="spellStart"/>
      <w:r w:rsidRPr="006E2334">
        <w:rPr>
          <w:color w:val="000000"/>
          <w:sz w:val="10"/>
          <w:szCs w:val="22"/>
        </w:rPr>
        <w:t>Manchin</w:t>
      </w:r>
      <w:proofErr w:type="spellEnd"/>
      <w:r w:rsidRPr="006E2334">
        <w:rPr>
          <w:color w:val="000000"/>
          <w:sz w:val="10"/>
          <w:szCs w:val="22"/>
        </w:rPr>
        <w:t xml:space="preserve"> (D-W.Va.), Angus King (I-Maine) and Durbin (D-Ill.), who has been acting as a facilitator in the bipartisan talks</w:t>
      </w:r>
      <w:proofErr w:type="gramStart"/>
      <w:r w:rsidRPr="006E2334">
        <w:rPr>
          <w:color w:val="000000"/>
          <w:sz w:val="10"/>
          <w:szCs w:val="22"/>
        </w:rPr>
        <w:t>.</w:t>
      </w:r>
      <w:r w:rsidRPr="006E2334">
        <w:rPr>
          <w:color w:val="000000"/>
          <w:sz w:val="12"/>
          <w:szCs w:val="22"/>
        </w:rPr>
        <w:t>¶</w:t>
      </w:r>
      <w:proofErr w:type="gramEnd"/>
      <w:r w:rsidRPr="006E2334">
        <w:rPr>
          <w:color w:val="000000"/>
          <w:sz w:val="10"/>
          <w:szCs w:val="22"/>
        </w:rPr>
        <w:t xml:space="preserve"> </w:t>
      </w:r>
      <w:r w:rsidRPr="006E2334">
        <w:rPr>
          <w:b/>
          <w:color w:val="000000"/>
          <w:szCs w:val="22"/>
          <w:u w:val="single"/>
        </w:rPr>
        <w:t xml:space="preserve">Subsidized rates doubled to 6.8 percent July 1 and the Senate has been unable to pass a bill to deal with the issue. </w:t>
      </w:r>
      <w:r w:rsidRPr="006E2334">
        <w:rPr>
          <w:color w:val="000000"/>
          <w:sz w:val="10"/>
          <w:szCs w:val="22"/>
        </w:rPr>
        <w:t xml:space="preserve">Previously, Democrats wanted to extend the 3.4 percent rate for those loans for a year but could draw no GOP support. But now with Senate rules changes staved off, </w:t>
      </w:r>
      <w:r w:rsidRPr="006E2334">
        <w:rPr>
          <w:b/>
          <w:color w:val="000000"/>
          <w:szCs w:val="22"/>
          <w:u w:val="single"/>
        </w:rPr>
        <w:t xml:space="preserve">the White House is working closely with Congress to resolve the loans impasse </w:t>
      </w:r>
      <w:r w:rsidRPr="006E2334">
        <w:rPr>
          <w:color w:val="000000"/>
          <w:sz w:val="10"/>
          <w:szCs w:val="22"/>
        </w:rPr>
        <w:t>before the August recess and the start of the fall semester, when students begin signing their loans.</w:t>
      </w:r>
    </w:p>
    <w:p w14:paraId="158F5107" w14:textId="35215A44" w:rsidR="007E1A65" w:rsidRDefault="00443A76" w:rsidP="007E1A65">
      <w:pPr>
        <w:pStyle w:val="Heading1"/>
      </w:pPr>
      <w:r>
        <w:lastRenderedPageBreak/>
        <w:t>Economy Impact</w:t>
      </w:r>
    </w:p>
    <w:p w14:paraId="60BD2C9B" w14:textId="0907CF95" w:rsidR="0099429B" w:rsidRDefault="00CE66E1" w:rsidP="006445B8">
      <w:pPr>
        <w:pStyle w:val="Heading3"/>
        <w:jc w:val="center"/>
        <w:rPr>
          <w:sz w:val="28"/>
        </w:rPr>
      </w:pPr>
      <w:r>
        <w:rPr>
          <w:sz w:val="28"/>
        </w:rPr>
        <w:lastRenderedPageBreak/>
        <w:t>Econ Internal Links</w:t>
      </w:r>
    </w:p>
    <w:p w14:paraId="290AB6CD" w14:textId="77777777" w:rsidR="00E6319C" w:rsidRDefault="00E6319C" w:rsidP="00E6319C">
      <w:pPr>
        <w:rPr>
          <w:b/>
        </w:rPr>
      </w:pPr>
    </w:p>
    <w:p w14:paraId="73DD94CA" w14:textId="28ABCB80" w:rsidR="007E1A65" w:rsidRDefault="007E1A65" w:rsidP="007E1A65">
      <w:pPr>
        <w:rPr>
          <w:b/>
        </w:rPr>
      </w:pPr>
      <w:r>
        <w:rPr>
          <w:b/>
        </w:rPr>
        <w:t xml:space="preserve">Failure to decrease rates on federal loans will force more into the </w:t>
      </w:r>
      <w:r w:rsidR="0099429B">
        <w:rPr>
          <w:b/>
        </w:rPr>
        <w:t xml:space="preserve">riskier </w:t>
      </w:r>
      <w:r>
        <w:rPr>
          <w:b/>
        </w:rPr>
        <w:t>private market</w:t>
      </w:r>
    </w:p>
    <w:p w14:paraId="618BBECF" w14:textId="167F3497" w:rsidR="007E1A65" w:rsidRDefault="007E1A65" w:rsidP="007E1A65">
      <w:r>
        <w:rPr>
          <w:b/>
        </w:rPr>
        <w:t xml:space="preserve">Campus Progress 7/1 </w:t>
      </w:r>
      <w:r w:rsidRPr="005F382C">
        <w:rPr>
          <w:sz w:val="16"/>
          <w:szCs w:val="16"/>
        </w:rPr>
        <w:t>[“Is Private Student Loan Debt the Next Big Financial Crisis</w:t>
      </w:r>
      <w:proofErr w:type="gramStart"/>
      <w:r w:rsidRPr="005F382C">
        <w:rPr>
          <w:sz w:val="16"/>
          <w:szCs w:val="16"/>
        </w:rPr>
        <w:t>?,</w:t>
      </w:r>
      <w:proofErr w:type="gramEnd"/>
      <w:r w:rsidRPr="005F382C">
        <w:rPr>
          <w:sz w:val="16"/>
          <w:szCs w:val="16"/>
        </w:rPr>
        <w:t>” Campus Progress, http://campusprogress.org/articles/is_private_student_loan_debt_the_next_big_financial_crisis/]//MY</w:t>
      </w:r>
    </w:p>
    <w:p w14:paraId="4923E88F" w14:textId="09611DD5" w:rsidR="007E1A65" w:rsidRDefault="007E1A65" w:rsidP="007E1A65">
      <w:pPr>
        <w:rPr>
          <w:sz w:val="14"/>
          <w:szCs w:val="16"/>
        </w:rPr>
      </w:pPr>
      <w:r w:rsidRPr="0099429B">
        <w:rPr>
          <w:sz w:val="14"/>
          <w:szCs w:val="16"/>
        </w:rPr>
        <w:t>On Tuesday morning,</w:t>
      </w:r>
      <w:r w:rsidRPr="0099429B">
        <w:rPr>
          <w:sz w:val="14"/>
        </w:rPr>
        <w:t xml:space="preserve"> </w:t>
      </w:r>
      <w:r w:rsidRPr="005F382C">
        <w:rPr>
          <w:u w:val="single"/>
        </w:rPr>
        <w:t>the Senate Committee on Banking, Housing and Urban Affairs held a hearing on private student loans.</w:t>
      </w:r>
      <w:r w:rsidRPr="0099429B">
        <w:rPr>
          <w:sz w:val="14"/>
        </w:rPr>
        <w:t xml:space="preserve"> </w:t>
      </w:r>
      <w:r w:rsidRPr="0099429B">
        <w:rPr>
          <w:sz w:val="14"/>
          <w:szCs w:val="16"/>
        </w:rPr>
        <w:t>The hearing comes on the heels of a Consumer Financial Protection Bureau (CFPB) proposal to oversee large student loan servicers and report on affordable private student loan repayment.</w:t>
      </w:r>
      <w:r w:rsidRPr="0099429B">
        <w:rPr>
          <w:sz w:val="14"/>
        </w:rPr>
        <w:t xml:space="preserve"> </w:t>
      </w:r>
      <w:r w:rsidRPr="0099429B">
        <w:rPr>
          <w:sz w:val="14"/>
          <w:szCs w:val="16"/>
        </w:rPr>
        <w:t xml:space="preserve">Those who testified on Tuesday included </w:t>
      </w:r>
      <w:proofErr w:type="spellStart"/>
      <w:r w:rsidRPr="0099429B">
        <w:rPr>
          <w:sz w:val="14"/>
          <w:szCs w:val="16"/>
        </w:rPr>
        <w:t>Rohit</w:t>
      </w:r>
      <w:proofErr w:type="spellEnd"/>
      <w:r w:rsidRPr="0099429B">
        <w:rPr>
          <w:sz w:val="14"/>
          <w:szCs w:val="16"/>
        </w:rPr>
        <w:t xml:space="preserve"> Chopra, the student loan ombudsman at the CFPB; John Lyons, chief national bank examiner at the Office of the Comptroller of the Currency (OCC); Todd </w:t>
      </w:r>
      <w:proofErr w:type="spellStart"/>
      <w:r w:rsidRPr="0099429B">
        <w:rPr>
          <w:sz w:val="14"/>
          <w:szCs w:val="16"/>
        </w:rPr>
        <w:t>Vermilyea</w:t>
      </w:r>
      <w:proofErr w:type="spellEnd"/>
      <w:r w:rsidRPr="0099429B">
        <w:rPr>
          <w:sz w:val="14"/>
          <w:szCs w:val="16"/>
        </w:rPr>
        <w:t xml:space="preserve">, senior associate director at the Federal Reserve’s Banking Supervision and Regulation division; and Doreen </w:t>
      </w:r>
      <w:proofErr w:type="spellStart"/>
      <w:r w:rsidRPr="0099429B">
        <w:rPr>
          <w:sz w:val="14"/>
          <w:szCs w:val="16"/>
        </w:rPr>
        <w:t>Eberly</w:t>
      </w:r>
      <w:proofErr w:type="spellEnd"/>
      <w:r w:rsidRPr="0099429B">
        <w:rPr>
          <w:sz w:val="14"/>
          <w:szCs w:val="16"/>
        </w:rPr>
        <w:t>, risk management supervisor director at the Federal Deposit Insurance Corporation (FDIC).</w:t>
      </w:r>
      <w:r w:rsidRPr="0099429B">
        <w:rPr>
          <w:sz w:val="14"/>
        </w:rPr>
        <w:t xml:space="preserve"> </w:t>
      </w:r>
      <w:r w:rsidRPr="005F382C">
        <w:rPr>
          <w:u w:val="single"/>
        </w:rPr>
        <w:t>Student loan debt in the U.S. is second only to mortgage debt, ringing in at $1.1 trillion, and delays the accomplishment of many important life markers, most notably the purchase of a first home.</w:t>
      </w:r>
      <w:r w:rsidRPr="0099429B">
        <w:rPr>
          <w:sz w:val="14"/>
        </w:rPr>
        <w:t xml:space="preserve"> </w:t>
      </w:r>
      <w:r w:rsidRPr="005F382C">
        <w:rPr>
          <w:u w:val="single"/>
        </w:rPr>
        <w:t>Most student loans are federal,</w:t>
      </w:r>
      <w:r w:rsidRPr="0099429B">
        <w:rPr>
          <w:sz w:val="14"/>
        </w:rPr>
        <w:t xml:space="preserve"> </w:t>
      </w:r>
      <w:r w:rsidRPr="0099429B">
        <w:rPr>
          <w:sz w:val="14"/>
          <w:szCs w:val="16"/>
        </w:rPr>
        <w:t>but 15 percent of outstanding debt belongs to private lenders, and private lenders originate six percent of new loans. According to Sen. Tim Johnson (D-SD)</w:t>
      </w:r>
      <w:r w:rsidRPr="0099429B">
        <w:rPr>
          <w:sz w:val="14"/>
        </w:rPr>
        <w:t xml:space="preserve"> the private student loan market is worth $150 billion. Chopra testified that</w:t>
      </w:r>
      <w:r w:rsidRPr="005F382C">
        <w:rPr>
          <w:u w:val="single"/>
        </w:rPr>
        <w:t xml:space="preserve"> private student loans don’t always offer income-based repayment options or loan forgiveness programs</w:t>
      </w:r>
      <w:r w:rsidRPr="0099429B">
        <w:rPr>
          <w:sz w:val="14"/>
        </w:rPr>
        <w:t>.</w:t>
      </w:r>
      <w:r w:rsidRPr="0099429B">
        <w:rPr>
          <w:sz w:val="14"/>
          <w:szCs w:val="16"/>
        </w:rPr>
        <w:t xml:space="preserve"> This fact is even more troubling because 81 percent of high-debt undergraduate borrowers use private loans. Sen. Jack Reed (D-RI) called</w:t>
      </w:r>
      <w:r w:rsidRPr="0099429B">
        <w:rPr>
          <w:sz w:val="14"/>
        </w:rPr>
        <w:t xml:space="preserve"> </w:t>
      </w:r>
      <w:r w:rsidRPr="005F382C">
        <w:rPr>
          <w:u w:val="single"/>
        </w:rPr>
        <w:t xml:space="preserve">student loan debt “the next big financial crisis,” </w:t>
      </w:r>
      <w:r w:rsidRPr="0099429B">
        <w:rPr>
          <w:sz w:val="14"/>
        </w:rPr>
        <w:t>saying that</w:t>
      </w:r>
      <w:r w:rsidRPr="005F382C">
        <w:rPr>
          <w:u w:val="single"/>
        </w:rPr>
        <w:t xml:space="preserve"> it could have a “lasting impact on our economic growth and prospective for the next generations.”</w:t>
      </w:r>
      <w:r w:rsidRPr="0099429B">
        <w:rPr>
          <w:sz w:val="14"/>
          <w:szCs w:val="16"/>
        </w:rPr>
        <w:t xml:space="preserve"> Lyons said,</w:t>
      </w:r>
      <w:r w:rsidRPr="0099429B">
        <w:rPr>
          <w:sz w:val="14"/>
        </w:rPr>
        <w:t xml:space="preserve"> “We expect national banks and thrift lenders to provide flexibility to lenders.” </w:t>
      </w:r>
      <w:r w:rsidRPr="0099429B">
        <w:rPr>
          <w:sz w:val="14"/>
          <w:szCs w:val="16"/>
        </w:rPr>
        <w:t xml:space="preserve">He went on to list forbearance, modification programs, and extended grace periods as examples of this flexibility. “Private loans may be small, but they are important,” Lyons said. “The FDIC supervises private student loan lenders using the same framework of safety and soundness and consumer protection rules, policies and guidance as other loan categories,” </w:t>
      </w:r>
      <w:proofErr w:type="spellStart"/>
      <w:r w:rsidRPr="0099429B">
        <w:rPr>
          <w:sz w:val="14"/>
          <w:szCs w:val="16"/>
        </w:rPr>
        <w:t>Eberly</w:t>
      </w:r>
      <w:proofErr w:type="spellEnd"/>
      <w:r w:rsidRPr="0099429B">
        <w:rPr>
          <w:sz w:val="14"/>
          <w:szCs w:val="16"/>
        </w:rPr>
        <w:t xml:space="preserve"> testified.</w:t>
      </w:r>
      <w:r w:rsidRPr="0099429B">
        <w:rPr>
          <w:sz w:val="14"/>
        </w:rPr>
        <w:t xml:space="preserve"> </w:t>
      </w:r>
      <w:r w:rsidRPr="005F382C">
        <w:rPr>
          <w:u w:val="single"/>
        </w:rPr>
        <w:t>“While the overall performance of these private student loans is satisfactory</w:t>
      </w:r>
      <w:r w:rsidRPr="0099429B">
        <w:rPr>
          <w:sz w:val="14"/>
          <w:szCs w:val="16"/>
        </w:rPr>
        <w:t>, we understand that</w:t>
      </w:r>
      <w:r w:rsidRPr="0099429B">
        <w:rPr>
          <w:sz w:val="14"/>
        </w:rPr>
        <w:t xml:space="preserve"> </w:t>
      </w:r>
      <w:r w:rsidRPr="005F382C">
        <w:rPr>
          <w:u w:val="single"/>
        </w:rPr>
        <w:t>many borrowers are currently having difficulty repaying their loans.”</w:t>
      </w:r>
      <w:r w:rsidRPr="0099429B">
        <w:rPr>
          <w:sz w:val="14"/>
          <w:szCs w:val="16"/>
        </w:rPr>
        <w:t xml:space="preserve"> Sen. Mike Crapo (R-ID) said that he saw no conflict between regulations and helping students, and that he hoped to better understand how to reconcile helping struggling student borrowers with keeping our financial system sound. Though there was speculation that Troubled Debt Restructuring (TDR) rules might limit a bank’s ability to modify student loans, all witnesses confirmed that current regulatory guidance permits such modification. Banks are free to work with customers, provided all record keeping is accurate. Similarly, the FDIC does not prohibit refinancing. “It is not clear why this [refinancing] isn’t happening more, our regulatory policy would certainly permit it and indeed encourage appropriate work outs. Like the FDIC, we’re interested in exploring this further,” </w:t>
      </w:r>
      <w:proofErr w:type="spellStart"/>
      <w:r w:rsidRPr="0099429B">
        <w:rPr>
          <w:sz w:val="14"/>
          <w:szCs w:val="16"/>
        </w:rPr>
        <w:t>Vermilyea</w:t>
      </w:r>
      <w:proofErr w:type="spellEnd"/>
      <w:r w:rsidRPr="0099429B">
        <w:rPr>
          <w:sz w:val="14"/>
          <w:szCs w:val="16"/>
        </w:rPr>
        <w:t xml:space="preserve"> said, speaking on behalf of the Federal Reserve. Several witnesses hypothesized that</w:t>
      </w:r>
      <w:r w:rsidRPr="0099429B">
        <w:rPr>
          <w:sz w:val="14"/>
        </w:rPr>
        <w:t xml:space="preserve"> </w:t>
      </w:r>
      <w:r w:rsidRPr="005F382C">
        <w:rPr>
          <w:u w:val="single"/>
        </w:rPr>
        <w:t>if federally subsidized Stafford student loan rates double</w:t>
      </w:r>
      <w:r w:rsidRPr="0099429B">
        <w:rPr>
          <w:sz w:val="14"/>
        </w:rPr>
        <w:t xml:space="preserve"> </w:t>
      </w:r>
      <w:r w:rsidRPr="0099429B">
        <w:rPr>
          <w:sz w:val="14"/>
          <w:szCs w:val="16"/>
        </w:rPr>
        <w:t>on July 1,</w:t>
      </w:r>
      <w:r w:rsidRPr="0099429B">
        <w:rPr>
          <w:sz w:val="14"/>
        </w:rPr>
        <w:t xml:space="preserve"> </w:t>
      </w:r>
      <w:r w:rsidRPr="005F382C">
        <w:rPr>
          <w:u w:val="single"/>
        </w:rPr>
        <w:t xml:space="preserve">we will see a growth in the origination of private student loans </w:t>
      </w:r>
      <w:r w:rsidRPr="0099429B">
        <w:rPr>
          <w:sz w:val="14"/>
        </w:rPr>
        <w:t>as well as a general increase in the attractiveness of the private product</w:t>
      </w:r>
      <w:r w:rsidRPr="0099429B">
        <w:rPr>
          <w:sz w:val="14"/>
          <w:szCs w:val="16"/>
        </w:rPr>
        <w:t xml:space="preserve">. But </w:t>
      </w:r>
      <w:proofErr w:type="spellStart"/>
      <w:r w:rsidRPr="0099429B">
        <w:rPr>
          <w:sz w:val="14"/>
          <w:szCs w:val="16"/>
        </w:rPr>
        <w:t>Eberly</w:t>
      </w:r>
      <w:proofErr w:type="spellEnd"/>
      <w:r w:rsidRPr="0099429B">
        <w:rPr>
          <w:sz w:val="14"/>
          <w:szCs w:val="16"/>
        </w:rPr>
        <w:t xml:space="preserve"> countered that students would continue to attempt to exhaust their federal loan options first before moving on to private ones.</w:t>
      </w:r>
      <w:r w:rsidR="0099429B">
        <w:rPr>
          <w:sz w:val="14"/>
          <w:szCs w:val="16"/>
        </w:rPr>
        <w:br/>
      </w:r>
    </w:p>
    <w:p w14:paraId="42FA76AE" w14:textId="77777777" w:rsidR="0099429B" w:rsidRDefault="0099429B" w:rsidP="007E1A65">
      <w:pPr>
        <w:rPr>
          <w:sz w:val="14"/>
          <w:szCs w:val="16"/>
        </w:rPr>
      </w:pPr>
    </w:p>
    <w:p w14:paraId="569CD561" w14:textId="2EC9A8E5" w:rsidR="0099429B" w:rsidRDefault="0099429B" w:rsidP="0099429B">
      <w:pPr>
        <w:rPr>
          <w:b/>
        </w:rPr>
      </w:pPr>
      <w:r>
        <w:rPr>
          <w:b/>
        </w:rPr>
        <w:t>Failure to decrease the rate will slow the economy</w:t>
      </w:r>
    </w:p>
    <w:p w14:paraId="3E5D53CB" w14:textId="0B6A1F3F" w:rsidR="0099429B" w:rsidRPr="0099429B" w:rsidRDefault="0099429B" w:rsidP="0099429B">
      <w:pPr>
        <w:rPr>
          <w:sz w:val="16"/>
          <w:szCs w:val="16"/>
        </w:rPr>
      </w:pPr>
      <w:r w:rsidRPr="00A26494">
        <w:rPr>
          <w:b/>
        </w:rPr>
        <w:t xml:space="preserve">CBS News 7/1 </w:t>
      </w:r>
      <w:r w:rsidRPr="00A26494">
        <w:rPr>
          <w:sz w:val="16"/>
          <w:szCs w:val="16"/>
        </w:rPr>
        <w:t>[“Student loan interest rates double without Congress action: How it impacts the economy,” CBS News, http://www.cbsnews.com/8301-505268_162-57591761/student-loan-interest-rates-double-without-congress-action-how-it-impacts-the-economy/]//MY</w:t>
      </w:r>
    </w:p>
    <w:p w14:paraId="1D647308" w14:textId="77777777" w:rsidR="0099429B" w:rsidRDefault="0099429B" w:rsidP="0099429B">
      <w:pPr>
        <w:rPr>
          <w:u w:val="single"/>
        </w:rPr>
      </w:pPr>
      <w:r w:rsidRPr="00A26494">
        <w:rPr>
          <w:sz w:val="16"/>
          <w:szCs w:val="16"/>
        </w:rPr>
        <w:t>(CBS News)</w:t>
      </w:r>
      <w:r w:rsidRPr="00A26494">
        <w:t xml:space="preserve"> </w:t>
      </w:r>
      <w:r w:rsidRPr="00A26494">
        <w:rPr>
          <w:u w:val="single"/>
        </w:rPr>
        <w:t>Congress has failed to hash out a solution on student loan borrowing, and</w:t>
      </w:r>
      <w:r w:rsidRPr="00A26494">
        <w:t xml:space="preserve"> </w:t>
      </w:r>
      <w:r w:rsidRPr="00A26494">
        <w:rPr>
          <w:sz w:val="16"/>
          <w:szCs w:val="16"/>
        </w:rPr>
        <w:t xml:space="preserve">that means starting Monday, </w:t>
      </w:r>
      <w:r w:rsidRPr="00A26494">
        <w:rPr>
          <w:u w:val="single"/>
        </w:rPr>
        <w:t>interest rates on government-funded student loans will double</w:t>
      </w:r>
      <w:r w:rsidRPr="00A26494">
        <w:t xml:space="preserve"> from </w:t>
      </w:r>
      <w:r w:rsidRPr="00A26494">
        <w:rPr>
          <w:sz w:val="16"/>
          <w:szCs w:val="16"/>
        </w:rPr>
        <w:t>3.4 percent</w:t>
      </w:r>
      <w:r w:rsidRPr="00A26494">
        <w:t xml:space="preserve"> </w:t>
      </w:r>
      <w:r w:rsidRPr="00A26494">
        <w:rPr>
          <w:u w:val="single"/>
        </w:rPr>
        <w:t>to 6.8 percent. The jump will affect the seven million people who will take out a loan this year</w:t>
      </w:r>
      <w:r w:rsidRPr="00A26494">
        <w:t>,</w:t>
      </w:r>
      <w:r w:rsidRPr="00A26494">
        <w:rPr>
          <w:sz w:val="16"/>
          <w:szCs w:val="16"/>
        </w:rPr>
        <w:t xml:space="preserve"> but will not impact people who already have loans.</w:t>
      </w:r>
      <w:r>
        <w:t xml:space="preserve"> </w:t>
      </w:r>
      <w:r w:rsidRPr="00A26494">
        <w:rPr>
          <w:sz w:val="16"/>
          <w:szCs w:val="16"/>
        </w:rPr>
        <w:t xml:space="preserve">The jump is as a result of </w:t>
      </w:r>
      <w:r w:rsidRPr="00A26494">
        <w:rPr>
          <w:szCs w:val="22"/>
          <w:u w:val="single"/>
        </w:rPr>
        <w:t>Congress</w:t>
      </w:r>
      <w:r w:rsidRPr="00A26494">
        <w:rPr>
          <w:sz w:val="16"/>
          <w:szCs w:val="16"/>
        </w:rPr>
        <w:t xml:space="preserve">' inability to agree on a methodology on student loan interest, CBS News contributor and analyst </w:t>
      </w:r>
      <w:proofErr w:type="spellStart"/>
      <w:r w:rsidRPr="00A26494">
        <w:rPr>
          <w:sz w:val="16"/>
          <w:szCs w:val="16"/>
        </w:rPr>
        <w:t>Mellody</w:t>
      </w:r>
      <w:proofErr w:type="spellEnd"/>
      <w:r w:rsidRPr="00A26494">
        <w:rPr>
          <w:sz w:val="16"/>
          <w:szCs w:val="16"/>
        </w:rPr>
        <w:t xml:space="preserve"> Hobson explained on "CBS This Morning." She said, "They</w:t>
      </w:r>
      <w:r w:rsidRPr="00A26494">
        <w:rPr>
          <w:u w:val="single"/>
        </w:rPr>
        <w:t xml:space="preserve"> could come up with some kind of solution that would be retroactive to today, and so, it's not over yet, but the bottom line is there's a big dispute. </w:t>
      </w:r>
      <w:r w:rsidRPr="0099429B">
        <w:rPr>
          <w:sz w:val="16"/>
        </w:rPr>
        <w:t>The Democrats say, 'Let's delay this for one year, keep rates the way they are.' The Republicans say, 'Let's not have rates jump and be out of control, but let's come up with some method that ties the rates to real interest rates.</w:t>
      </w:r>
      <w:r w:rsidRPr="00A26494">
        <w:rPr>
          <w:u w:val="single"/>
        </w:rPr>
        <w:t>'"</w:t>
      </w:r>
      <w:r>
        <w:t xml:space="preserve"> </w:t>
      </w:r>
      <w:r w:rsidRPr="00A26494">
        <w:rPr>
          <w:sz w:val="16"/>
          <w:szCs w:val="16"/>
        </w:rPr>
        <w:t>But whatever the decision,</w:t>
      </w:r>
      <w:r w:rsidRPr="00A26494">
        <w:t xml:space="preserve"> </w:t>
      </w:r>
      <w:r w:rsidRPr="00A26494">
        <w:rPr>
          <w:u w:val="single"/>
        </w:rPr>
        <w:t xml:space="preserve">the jump in interest </w:t>
      </w:r>
      <w:r w:rsidRPr="0099429B">
        <w:t>and student loan debt, as a whole,</w:t>
      </w:r>
      <w:r w:rsidRPr="00A26494">
        <w:rPr>
          <w:u w:val="single"/>
        </w:rPr>
        <w:t xml:space="preserve"> has a potential effect on the larger economy -- and the signs are already surfacing, particularly with spending. "(The debt) is causing people to delay starting families, buying cars, buying homes."</w:t>
      </w:r>
      <w:r>
        <w:t xml:space="preserve"> </w:t>
      </w:r>
      <w:r w:rsidRPr="00A26494">
        <w:rPr>
          <w:sz w:val="16"/>
          <w:szCs w:val="16"/>
        </w:rPr>
        <w:t xml:space="preserve">Years ago, Hobson noted, the more education you had, the more likely you were to own a home. Now, </w:t>
      </w:r>
      <w:r w:rsidRPr="00A26494">
        <w:rPr>
          <w:u w:val="single"/>
        </w:rPr>
        <w:t>because of the debt, the more education you have, people are less likely to own a home -- 36 percent less likely if you have student debt.</w:t>
      </w:r>
      <w:r>
        <w:t xml:space="preserve"> </w:t>
      </w:r>
      <w:r w:rsidRPr="00A26494">
        <w:rPr>
          <w:u w:val="single"/>
        </w:rPr>
        <w:t xml:space="preserve">"Just buying a house and starting a family has </w:t>
      </w:r>
      <w:r w:rsidRPr="00A26494">
        <w:rPr>
          <w:u w:val="single"/>
        </w:rPr>
        <w:lastRenderedPageBreak/>
        <w:t xml:space="preserve">$145,000 in economic activity tied </w:t>
      </w:r>
      <w:r w:rsidRPr="00A26494">
        <w:rPr>
          <w:szCs w:val="22"/>
          <w:u w:val="single"/>
        </w:rPr>
        <w:t>to it,"</w:t>
      </w:r>
      <w:r w:rsidRPr="00A26494">
        <w:rPr>
          <w:sz w:val="16"/>
          <w:szCs w:val="16"/>
        </w:rPr>
        <w:t xml:space="preserve"> Hobson said. </w:t>
      </w:r>
      <w:r w:rsidRPr="00A26494">
        <w:rPr>
          <w:sz w:val="16"/>
          <w:szCs w:val="16"/>
          <w:u w:val="single"/>
        </w:rPr>
        <w:t>"</w:t>
      </w:r>
      <w:r w:rsidRPr="00A26494">
        <w:rPr>
          <w:u w:val="single"/>
        </w:rPr>
        <w:t>And so not doing that, could slow down the economy."</w:t>
      </w:r>
    </w:p>
    <w:p w14:paraId="1DA7D312" w14:textId="77777777" w:rsidR="0099429B" w:rsidRPr="0099429B" w:rsidRDefault="0099429B" w:rsidP="007E1A65">
      <w:pPr>
        <w:rPr>
          <w:sz w:val="14"/>
          <w:szCs w:val="16"/>
        </w:rPr>
      </w:pPr>
    </w:p>
    <w:p w14:paraId="019D9C3B" w14:textId="77777777" w:rsidR="007E1A65" w:rsidRDefault="007E1A65" w:rsidP="00E6319C">
      <w:pPr>
        <w:rPr>
          <w:b/>
        </w:rPr>
      </w:pPr>
    </w:p>
    <w:p w14:paraId="3E627252" w14:textId="6DC38762" w:rsidR="00E6319C" w:rsidRDefault="007E1A65" w:rsidP="00E6319C">
      <w:pPr>
        <w:rPr>
          <w:sz w:val="16"/>
        </w:rPr>
      </w:pPr>
      <w:r>
        <w:rPr>
          <w:b/>
        </w:rPr>
        <w:t>Student loans are the next economic bubble - decreases consumer spending and home ownership – higher rates exacerbate the problem because more students default</w:t>
      </w:r>
      <w:r w:rsidR="00E6319C" w:rsidRPr="00E6319C">
        <w:rPr>
          <w:b/>
        </w:rPr>
        <w:br/>
      </w:r>
      <w:proofErr w:type="spellStart"/>
      <w:r w:rsidR="00E6319C" w:rsidRPr="00E6319C">
        <w:rPr>
          <w:b/>
        </w:rPr>
        <w:t>Velikov</w:t>
      </w:r>
      <w:proofErr w:type="spellEnd"/>
      <w:r w:rsidR="00E6319C" w:rsidRPr="00E6319C">
        <w:rPr>
          <w:b/>
        </w:rPr>
        <w:t xml:space="preserve"> 12</w:t>
      </w:r>
      <w:r w:rsidR="00E6319C" w:rsidRPr="00E6319C">
        <w:rPr>
          <w:b/>
          <w:sz w:val="16"/>
        </w:rPr>
        <w:br/>
      </w:r>
      <w:proofErr w:type="spellStart"/>
      <w:r w:rsidR="00E6319C" w:rsidRPr="00E6319C">
        <w:rPr>
          <w:sz w:val="16"/>
        </w:rPr>
        <w:t>Georgi</w:t>
      </w:r>
      <w:proofErr w:type="spellEnd"/>
      <w:r w:rsidR="00E6319C" w:rsidRPr="00E6319C">
        <w:rPr>
          <w:sz w:val="16"/>
        </w:rPr>
        <w:t xml:space="preserve">, 4-9-2012, </w:t>
      </w:r>
      <w:r w:rsidR="00E6319C" w:rsidRPr="00E6319C">
        <w:rPr>
          <w:i/>
          <w:sz w:val="16"/>
        </w:rPr>
        <w:t xml:space="preserve">Next economic bubble to burst: student loan crisis, </w:t>
      </w:r>
      <w:r w:rsidR="00E6319C" w:rsidRPr="00E6319C">
        <w:rPr>
          <w:sz w:val="16"/>
        </w:rPr>
        <w:t>http://www.thehillnews.org/</w:t>
      </w:r>
      <w:proofErr w:type="gramStart"/>
      <w:r w:rsidR="00E6319C" w:rsidRPr="00E6319C">
        <w:rPr>
          <w:sz w:val="16"/>
        </w:rPr>
        <w:t>?p</w:t>
      </w:r>
      <w:proofErr w:type="gramEnd"/>
      <w:r w:rsidR="00E6319C" w:rsidRPr="00E6319C">
        <w:rPr>
          <w:sz w:val="16"/>
        </w:rPr>
        <w:t>=5367</w:t>
      </w:r>
      <w:r w:rsidR="00C8094D">
        <w:rPr>
          <w:sz w:val="16"/>
        </w:rPr>
        <w:t>, MJ</w:t>
      </w:r>
      <w:r w:rsidR="00E6319C" w:rsidRPr="00E6319C">
        <w:rPr>
          <w:sz w:val="16"/>
        </w:rPr>
        <w:br/>
        <w:t xml:space="preserve">In a recent report, the Federal Reserve announced that the amount of </w:t>
      </w:r>
      <w:r w:rsidR="00E6319C" w:rsidRPr="00E6319C">
        <w:rPr>
          <w:b/>
          <w:u w:val="single"/>
        </w:rPr>
        <w:t>student loan debt</w:t>
      </w:r>
      <w:r w:rsidR="00E6319C" w:rsidRPr="00E6319C">
        <w:rPr>
          <w:sz w:val="16"/>
        </w:rPr>
        <w:t xml:space="preserve"> had</w:t>
      </w:r>
      <w:r w:rsidR="00E6319C" w:rsidRPr="00E6319C">
        <w:rPr>
          <w:u w:val="single"/>
        </w:rPr>
        <w:t xml:space="preserve"> </w:t>
      </w:r>
      <w:r w:rsidR="00E6319C" w:rsidRPr="00E6319C">
        <w:rPr>
          <w:b/>
          <w:u w:val="single"/>
        </w:rPr>
        <w:t>surpassed credit card debt and auto loans</w:t>
      </w:r>
      <w:r w:rsidR="00E6319C" w:rsidRPr="00E6319C">
        <w:rPr>
          <w:sz w:val="16"/>
        </w:rPr>
        <w:t xml:space="preserve">. Currently, the Fed estimated that student loan debt is at almost $1 trillion and might be </w:t>
      </w:r>
      <w:r w:rsidR="00E6319C" w:rsidRPr="00E6319C">
        <w:rPr>
          <w:b/>
          <w:u w:val="single"/>
        </w:rPr>
        <w:t>one of the reasons</w:t>
      </w:r>
      <w:r w:rsidR="00E6319C" w:rsidRPr="00E6319C">
        <w:rPr>
          <w:b/>
          <w:sz w:val="16"/>
        </w:rPr>
        <w:t xml:space="preserve"> </w:t>
      </w:r>
      <w:r w:rsidR="00E6319C" w:rsidRPr="00E6319C">
        <w:rPr>
          <w:sz w:val="16"/>
        </w:rPr>
        <w:t>responsible</w:t>
      </w:r>
      <w:r w:rsidR="00E6319C" w:rsidRPr="00E6319C">
        <w:rPr>
          <w:u w:val="single"/>
        </w:rPr>
        <w:t xml:space="preserve"> </w:t>
      </w:r>
      <w:r w:rsidR="00E6319C" w:rsidRPr="00E6319C">
        <w:rPr>
          <w:b/>
          <w:u w:val="single"/>
        </w:rPr>
        <w:t>for a sluggish economic recovery</w:t>
      </w:r>
      <w:r w:rsidR="00E6319C" w:rsidRPr="00E6319C">
        <w:rPr>
          <w:sz w:val="16"/>
        </w:rPr>
        <w:t xml:space="preserve">. A year ago, famous banker John Paulson warned that </w:t>
      </w:r>
      <w:r w:rsidR="00E6319C" w:rsidRPr="00E6319C">
        <w:rPr>
          <w:b/>
          <w:u w:val="single"/>
        </w:rPr>
        <w:t>student loans</w:t>
      </w:r>
      <w:r w:rsidR="00E6319C" w:rsidRPr="00E6319C">
        <w:rPr>
          <w:b/>
          <w:sz w:val="16"/>
        </w:rPr>
        <w:t xml:space="preserve"> </w:t>
      </w:r>
      <w:r w:rsidR="00E6319C" w:rsidRPr="00E6319C">
        <w:rPr>
          <w:b/>
          <w:u w:val="single"/>
        </w:rPr>
        <w:t>might be the next bubble in US economy</w:t>
      </w:r>
      <w:r w:rsidR="00E6319C" w:rsidRPr="00E6319C">
        <w:rPr>
          <w:u w:val="single"/>
        </w:rPr>
        <w:t xml:space="preserve">. </w:t>
      </w:r>
      <w:r w:rsidR="00E6319C" w:rsidRPr="00E6319C">
        <w:rPr>
          <w:sz w:val="16"/>
        </w:rPr>
        <w:t xml:space="preserve">This is the first time student loans have exceeded $1 trillion dollars and Paulson says the reason for that is the poor economy. Ever since then, economists have argued for and against Paulson’s opinion. Some say that student loans will not cause a problem while others say that </w:t>
      </w:r>
      <w:r w:rsidR="00E6319C" w:rsidRPr="00E6319C">
        <w:rPr>
          <w:b/>
          <w:u w:val="single"/>
        </w:rPr>
        <w:t>this is a disaster</w:t>
      </w:r>
      <w:r w:rsidR="00E6319C" w:rsidRPr="00E6319C">
        <w:rPr>
          <w:b/>
          <w:sz w:val="16"/>
        </w:rPr>
        <w:t>.</w:t>
      </w:r>
      <w:r w:rsidR="00E6319C" w:rsidRPr="00E6319C">
        <w:rPr>
          <w:sz w:val="16"/>
        </w:rPr>
        <w:t xml:space="preserve"> Stefan </w:t>
      </w:r>
      <w:proofErr w:type="spellStart"/>
      <w:r w:rsidR="00E6319C" w:rsidRPr="00E6319C">
        <w:rPr>
          <w:sz w:val="16"/>
        </w:rPr>
        <w:t>Karaboev</w:t>
      </w:r>
      <w:proofErr w:type="spellEnd"/>
      <w:r w:rsidR="00E6319C" w:rsidRPr="00E6319C">
        <w:rPr>
          <w:sz w:val="16"/>
        </w:rPr>
        <w:t xml:space="preserve">, economic analyst at the Center for the Study for Democracy had examined the issue and argues that student loans might be </w:t>
      </w:r>
      <w:r w:rsidR="00E6319C" w:rsidRPr="00E6319C">
        <w:rPr>
          <w:b/>
          <w:u w:val="single"/>
        </w:rPr>
        <w:t>the next bomb for the U.S. economy.</w:t>
      </w:r>
      <w:r w:rsidR="00E6319C" w:rsidRPr="00E6319C">
        <w:rPr>
          <w:u w:val="single"/>
        </w:rPr>
        <w:t xml:space="preserve"> </w:t>
      </w:r>
      <w:r w:rsidR="00E6319C" w:rsidRPr="00E6319C">
        <w:rPr>
          <w:sz w:val="16"/>
        </w:rPr>
        <w:t xml:space="preserve">After reading John Paulson’s warnings, he decided he would take a look at the issue. He is now concerned with the long-term effect that current conditions might lead to. According to </w:t>
      </w:r>
      <w:proofErr w:type="spellStart"/>
      <w:r w:rsidR="00E6319C" w:rsidRPr="00E6319C">
        <w:rPr>
          <w:sz w:val="16"/>
        </w:rPr>
        <w:t>Karaboev</w:t>
      </w:r>
      <w:proofErr w:type="spellEnd"/>
      <w:r w:rsidR="00E6319C" w:rsidRPr="00E6319C">
        <w:rPr>
          <w:sz w:val="16"/>
        </w:rPr>
        <w:t xml:space="preserve">, recent graduates have problems finding a job right after college due to the state our economy is in. Furthermore, </w:t>
      </w:r>
      <w:r w:rsidR="00E6319C" w:rsidRPr="00E6319C">
        <w:rPr>
          <w:b/>
          <w:u w:val="single"/>
        </w:rPr>
        <w:t xml:space="preserve">this leads to less apartment rents and less first homes bought </w:t>
      </w:r>
      <w:r w:rsidR="00E6319C" w:rsidRPr="00E6319C">
        <w:rPr>
          <w:sz w:val="16"/>
        </w:rPr>
        <w:t>by those students.</w:t>
      </w:r>
      <w:r w:rsidR="00E6319C" w:rsidRPr="00E6319C">
        <w:rPr>
          <w:u w:val="single"/>
        </w:rPr>
        <w:t xml:space="preserve"> </w:t>
      </w:r>
      <w:r w:rsidR="00E6319C" w:rsidRPr="00E6319C">
        <w:rPr>
          <w:b/>
          <w:u w:val="single"/>
        </w:rPr>
        <w:t>This new spiral leads to less consumer spending, a low demand for housing and of course, higher default rates on student loans.</w:t>
      </w:r>
      <w:r w:rsidR="00E6319C" w:rsidRPr="00E6319C">
        <w:rPr>
          <w:sz w:val="16"/>
        </w:rPr>
        <w:t xml:space="preserve"> </w:t>
      </w:r>
      <w:proofErr w:type="gramStart"/>
      <w:r w:rsidR="00E6319C" w:rsidRPr="00E6319C">
        <w:rPr>
          <w:i/>
          <w:sz w:val="16"/>
        </w:rPr>
        <w:t>continued</w:t>
      </w:r>
      <w:proofErr w:type="gramEnd"/>
      <w:r w:rsidR="00E6319C" w:rsidRPr="00E6319C">
        <w:rPr>
          <w:i/>
          <w:sz w:val="16"/>
        </w:rPr>
        <w:t>…</w:t>
      </w:r>
      <w:r w:rsidR="00E6319C" w:rsidRPr="00E6319C">
        <w:rPr>
          <w:sz w:val="16"/>
        </w:rPr>
        <w:t xml:space="preserve">Currently, there is a discussion on student loan interest rates. The government warned that this summer interest rate agreement expires and some economists predict that </w:t>
      </w:r>
      <w:r w:rsidR="00E6319C" w:rsidRPr="00E6319C">
        <w:rPr>
          <w:b/>
          <w:u w:val="single"/>
        </w:rPr>
        <w:t>the student loan rate might double</w:t>
      </w:r>
      <w:r w:rsidR="00E6319C" w:rsidRPr="00E6319C">
        <w:rPr>
          <w:u w:val="single"/>
        </w:rPr>
        <w:t xml:space="preserve"> </w:t>
      </w:r>
      <w:r w:rsidR="00E6319C" w:rsidRPr="00E6319C">
        <w:rPr>
          <w:sz w:val="16"/>
        </w:rPr>
        <w:t>after that from 3.2 percent to 6.5 percent. They view this increase as</w:t>
      </w:r>
      <w:r w:rsidR="00E6319C" w:rsidRPr="00E6319C">
        <w:rPr>
          <w:u w:val="single"/>
        </w:rPr>
        <w:t xml:space="preserve"> </w:t>
      </w:r>
      <w:r w:rsidR="00E6319C" w:rsidRPr="00E6319C">
        <w:rPr>
          <w:b/>
          <w:u w:val="single"/>
        </w:rPr>
        <w:t>a huge problem that might cause more students to default</w:t>
      </w:r>
      <w:r w:rsidR="00E6319C" w:rsidRPr="00E6319C">
        <w:rPr>
          <w:sz w:val="16"/>
        </w:rPr>
        <w:t xml:space="preserve"> on their payments.</w:t>
      </w:r>
    </w:p>
    <w:p w14:paraId="7905213C" w14:textId="77777777" w:rsidR="000269B1" w:rsidRDefault="000269B1" w:rsidP="00E6319C">
      <w:pPr>
        <w:rPr>
          <w:sz w:val="16"/>
        </w:rPr>
      </w:pPr>
    </w:p>
    <w:p w14:paraId="74B3D7C8" w14:textId="77777777" w:rsidR="000269B1" w:rsidRDefault="000269B1" w:rsidP="00E6319C">
      <w:pPr>
        <w:rPr>
          <w:sz w:val="16"/>
        </w:rPr>
      </w:pPr>
    </w:p>
    <w:p w14:paraId="0484C630" w14:textId="753086BA" w:rsidR="000269B1" w:rsidRDefault="000269B1" w:rsidP="000269B1">
      <w:pPr>
        <w:rPr>
          <w:rFonts w:eastAsia="Calibri" w:cs="Times New Roman"/>
          <w:b/>
          <w:szCs w:val="22"/>
        </w:rPr>
      </w:pPr>
      <w:r>
        <w:rPr>
          <w:rFonts w:eastAsia="Calibri" w:cs="Times New Roman"/>
          <w:b/>
          <w:szCs w:val="22"/>
        </w:rPr>
        <w:t xml:space="preserve">Higher student loan rates increase debt and push students into risker private markets - this has long-lasting economic impacts </w:t>
      </w:r>
    </w:p>
    <w:p w14:paraId="148CCF27" w14:textId="77777777" w:rsidR="000269B1" w:rsidRPr="00AE5141" w:rsidRDefault="000269B1" w:rsidP="000269B1">
      <w:pPr>
        <w:rPr>
          <w:rFonts w:eastAsia="Calibri" w:cs="Times New Roman"/>
          <w:sz w:val="16"/>
          <w:szCs w:val="16"/>
        </w:rPr>
      </w:pPr>
      <w:r w:rsidRPr="00AE5141">
        <w:rPr>
          <w:rFonts w:eastAsia="Calibri" w:cs="Times New Roman"/>
          <w:b/>
          <w:szCs w:val="22"/>
        </w:rPr>
        <w:t xml:space="preserve">Flanagan 7-11 </w:t>
      </w:r>
      <w:r w:rsidRPr="00AE5141">
        <w:rPr>
          <w:rFonts w:eastAsia="Calibri" w:cs="Times New Roman"/>
          <w:sz w:val="16"/>
          <w:szCs w:val="16"/>
        </w:rPr>
        <w:t xml:space="preserve">(Glen Luke Flanagan IVN “Increased Student Loan Rates Will Have Lasting Impact on Economy” 7-11-13 </w:t>
      </w:r>
    </w:p>
    <w:p w14:paraId="38D19E08" w14:textId="5B07B960" w:rsidR="000269B1" w:rsidRPr="000269B1" w:rsidRDefault="005B2395" w:rsidP="000269B1">
      <w:pPr>
        <w:rPr>
          <w:rFonts w:eastAsia="Calibri" w:cs="Times New Roman"/>
          <w:sz w:val="16"/>
          <w:szCs w:val="16"/>
        </w:rPr>
      </w:pPr>
      <w:hyperlink r:id="rId10" w:history="1">
        <w:r w:rsidR="000269B1" w:rsidRPr="00AE5141">
          <w:rPr>
            <w:rFonts w:eastAsia="Calibri" w:cs="Times New Roman"/>
            <w:sz w:val="16"/>
            <w:szCs w:val="16"/>
          </w:rPr>
          <w:t>http://ivn.us/political-policy/2013/07/11/increased-student-loan-rates-will-have-lasting-negative-impact-on-economy/</w:t>
        </w:r>
      </w:hyperlink>
      <w:r w:rsidR="000269B1" w:rsidRPr="00AE5141">
        <w:rPr>
          <w:rFonts w:eastAsia="Calibri" w:cs="Times New Roman"/>
          <w:sz w:val="16"/>
          <w:szCs w:val="16"/>
        </w:rPr>
        <w:t xml:space="preserve"> Researched: 7-16-13) </w:t>
      </w:r>
    </w:p>
    <w:p w14:paraId="5CA85812" w14:textId="77777777" w:rsidR="000269B1" w:rsidRPr="00AE5141" w:rsidRDefault="000269B1" w:rsidP="000269B1">
      <w:pPr>
        <w:rPr>
          <w:rFonts w:eastAsia="Calibri" w:cs="Times New Roman"/>
          <w:sz w:val="16"/>
          <w:szCs w:val="22"/>
        </w:rPr>
      </w:pPr>
      <w:r w:rsidRPr="00AE5141">
        <w:rPr>
          <w:rFonts w:eastAsia="Calibri" w:cs="Times New Roman"/>
          <w:sz w:val="16"/>
          <w:szCs w:val="22"/>
        </w:rPr>
        <w:t>After the interest rate for subsidized Stafford loans went from 3.4 percent to 6.8 percent at the beginning of the month, student advocacy groups vowed not to take the increase lying down</w:t>
      </w:r>
      <w:r w:rsidRPr="00AE5141">
        <w:rPr>
          <w:rFonts w:eastAsia="Calibri" w:cs="Times New Roman"/>
          <w:szCs w:val="22"/>
          <w:u w:val="single"/>
        </w:rPr>
        <w:t>. The new rate “will cause the average college student to pay an extra $1,000 per year, per loan,</w:t>
      </w:r>
      <w:r w:rsidRPr="00AE5141">
        <w:rPr>
          <w:rFonts w:eastAsia="Calibri" w:cs="Times New Roman"/>
          <w:sz w:val="16"/>
          <w:szCs w:val="22"/>
        </w:rPr>
        <w:t xml:space="preserve">” according to Robert </w:t>
      </w:r>
      <w:proofErr w:type="spellStart"/>
      <w:r w:rsidRPr="00AE5141">
        <w:rPr>
          <w:rFonts w:eastAsia="Calibri" w:cs="Times New Roman"/>
          <w:sz w:val="16"/>
          <w:szCs w:val="22"/>
        </w:rPr>
        <w:t>Applebaum</w:t>
      </w:r>
      <w:proofErr w:type="spellEnd"/>
      <w:r w:rsidRPr="00AE5141">
        <w:rPr>
          <w:rFonts w:eastAsia="Calibri" w:cs="Times New Roman"/>
          <w:sz w:val="16"/>
          <w:szCs w:val="22"/>
        </w:rPr>
        <w:t xml:space="preserve">, executive director for StudentDebtCrisis.org. For that reason, </w:t>
      </w:r>
      <w:proofErr w:type="spellStart"/>
      <w:r w:rsidRPr="00AE5141">
        <w:rPr>
          <w:rFonts w:eastAsia="Calibri" w:cs="Times New Roman"/>
          <w:sz w:val="16"/>
          <w:szCs w:val="22"/>
        </w:rPr>
        <w:t>Applebaum</w:t>
      </w:r>
      <w:proofErr w:type="spellEnd"/>
      <w:r w:rsidRPr="00AE5141">
        <w:rPr>
          <w:rFonts w:eastAsia="Calibri" w:cs="Times New Roman"/>
          <w:sz w:val="16"/>
          <w:szCs w:val="22"/>
        </w:rPr>
        <w:t xml:space="preserve"> says his organization and others plan to fight the issue until Congress is forced to pass an extension of the previous interest rate. It may not be an easy fight, as the Senate failed in an attempt to lower rates on Wednesday. Sophia </w:t>
      </w:r>
      <w:proofErr w:type="spellStart"/>
      <w:r w:rsidRPr="00AE5141">
        <w:rPr>
          <w:rFonts w:eastAsia="Calibri" w:cs="Times New Roman"/>
          <w:sz w:val="16"/>
          <w:szCs w:val="22"/>
        </w:rPr>
        <w:t>Zaman</w:t>
      </w:r>
      <w:proofErr w:type="spellEnd"/>
      <w:r w:rsidRPr="00AE5141">
        <w:rPr>
          <w:rFonts w:eastAsia="Calibri" w:cs="Times New Roman"/>
          <w:sz w:val="16"/>
          <w:szCs w:val="22"/>
        </w:rPr>
        <w:t xml:space="preserve">, vice president of the United States Student Association, made a similar estimate, </w:t>
      </w:r>
      <w:r w:rsidRPr="000269B1">
        <w:rPr>
          <w:rFonts w:eastAsia="Calibri" w:cs="Times New Roman"/>
          <w:sz w:val="16"/>
          <w:szCs w:val="22"/>
        </w:rPr>
        <w:t>adding that</w:t>
      </w:r>
      <w:r w:rsidRPr="000269B1">
        <w:rPr>
          <w:rFonts w:eastAsia="Calibri" w:cs="Times New Roman"/>
          <w:sz w:val="16"/>
          <w:szCs w:val="22"/>
          <w:u w:val="single"/>
        </w:rPr>
        <w:t xml:space="preserve"> </w:t>
      </w:r>
      <w:r w:rsidRPr="00AE5141">
        <w:rPr>
          <w:rFonts w:eastAsia="Calibri" w:cs="Times New Roman"/>
          <w:szCs w:val="22"/>
          <w:u w:val="single"/>
        </w:rPr>
        <w:t xml:space="preserve">students could expect to pay a total of $4,000 extra over the lifetime of a loan. </w:t>
      </w:r>
      <w:r w:rsidRPr="00AE5141">
        <w:rPr>
          <w:rFonts w:eastAsia="Calibri" w:cs="Times New Roman"/>
          <w:sz w:val="16"/>
          <w:szCs w:val="22"/>
        </w:rPr>
        <w:t xml:space="preserve">Some estimates are not as drastic, but still raise concern. Jon </w:t>
      </w:r>
      <w:proofErr w:type="spellStart"/>
      <w:r w:rsidRPr="00AE5141">
        <w:rPr>
          <w:rFonts w:eastAsia="Calibri" w:cs="Times New Roman"/>
          <w:sz w:val="16"/>
          <w:szCs w:val="22"/>
        </w:rPr>
        <w:t>Fansmith</w:t>
      </w:r>
      <w:proofErr w:type="spellEnd"/>
      <w:r w:rsidRPr="00AE5141">
        <w:rPr>
          <w:rFonts w:eastAsia="Calibri" w:cs="Times New Roman"/>
          <w:sz w:val="16"/>
          <w:szCs w:val="22"/>
        </w:rPr>
        <w:t>, associate director of the American Council on Education, said the average student loan borrower could expect to see his or her monthly payments increase by $25 if Congress doesn’t act. “</w:t>
      </w:r>
      <w:r w:rsidRPr="00AE5141">
        <w:rPr>
          <w:rFonts w:eastAsia="Calibri" w:cs="Times New Roman"/>
          <w:szCs w:val="22"/>
          <w:u w:val="single"/>
        </w:rPr>
        <w:t>Since subsidized loans go to students with demonstrated financial need, the increase is hitting the very students who can least afford i</w:t>
      </w:r>
      <w:r w:rsidRPr="00AE5141">
        <w:rPr>
          <w:rFonts w:eastAsia="Calibri" w:cs="Times New Roman"/>
          <w:sz w:val="16"/>
          <w:szCs w:val="22"/>
        </w:rPr>
        <w:t>t,” he pointed out. These calculations would increase yearly payments by $300, rather than $1,000</w:t>
      </w:r>
      <w:r w:rsidRPr="00AE5141">
        <w:rPr>
          <w:rFonts w:eastAsia="Calibri" w:cs="Times New Roman"/>
          <w:szCs w:val="22"/>
          <w:u w:val="single"/>
        </w:rPr>
        <w:t>. Besides putting a financial burden on students ill-prepared to carry it, the increase in federal rates might push students to take out risky private loans</w:t>
      </w:r>
      <w:r w:rsidRPr="00AE5141">
        <w:rPr>
          <w:rFonts w:eastAsia="Calibri" w:cs="Times New Roman"/>
          <w:sz w:val="16"/>
          <w:szCs w:val="22"/>
        </w:rPr>
        <w:t xml:space="preserve">, according to Shannon Gallegos, communications coordinator for the Institute for College Access and Success. </w:t>
      </w:r>
      <w:r w:rsidRPr="00AE5141">
        <w:rPr>
          <w:rFonts w:eastAsia="Calibri" w:cs="Times New Roman"/>
          <w:szCs w:val="22"/>
          <w:u w:val="single"/>
        </w:rPr>
        <w:t>“Private loans are</w:t>
      </w:r>
      <w:r w:rsidRPr="00AE5141">
        <w:rPr>
          <w:rFonts w:eastAsia="Calibri" w:cs="Times New Roman"/>
          <w:sz w:val="16"/>
          <w:szCs w:val="22"/>
        </w:rPr>
        <w:t xml:space="preserve"> one </w:t>
      </w:r>
      <w:r w:rsidRPr="00AE5141">
        <w:rPr>
          <w:rFonts w:eastAsia="Calibri" w:cs="Times New Roman"/>
          <w:szCs w:val="22"/>
          <w:u w:val="single"/>
        </w:rPr>
        <w:t>of the riskiest, most expensive ways to pay for college</w:t>
      </w:r>
      <w:r w:rsidRPr="00AE5141">
        <w:rPr>
          <w:rFonts w:eastAsia="Calibri" w:cs="Times New Roman"/>
          <w:sz w:val="16"/>
          <w:szCs w:val="22"/>
        </w:rPr>
        <w:t xml:space="preserve">,” she said. “Like credit cards, they typically have variable interest rates that are higher for those who can least afford them, and private loans do not provide the important deferment, income-based repayment, and loan forgiveness options that accompany federal student loans.” All sources agreed that no one really wants to see loan rates double, but inaction may continue due to what </w:t>
      </w:r>
      <w:proofErr w:type="spellStart"/>
      <w:r w:rsidRPr="00AE5141">
        <w:rPr>
          <w:rFonts w:eastAsia="Calibri" w:cs="Times New Roman"/>
          <w:sz w:val="16"/>
          <w:szCs w:val="22"/>
        </w:rPr>
        <w:t>Fansmith</w:t>
      </w:r>
      <w:proofErr w:type="spellEnd"/>
      <w:r w:rsidRPr="00AE5141">
        <w:rPr>
          <w:rFonts w:eastAsia="Calibri" w:cs="Times New Roman"/>
          <w:sz w:val="16"/>
          <w:szCs w:val="22"/>
        </w:rPr>
        <w:t xml:space="preserve"> described as “fundamental disagreements” within Congress about the best ways to resolve the issue. While the increase would result in more revenue for the government, activists question if it’s right to profit off a program intended to help students in need. That concern becomes particularly poignant, given that the government is already set to make $50 billion from student loans this year, according to the Congressional </w:t>
      </w:r>
      <w:r w:rsidRPr="00AE5141">
        <w:rPr>
          <w:rFonts w:eastAsia="Calibri" w:cs="Times New Roman"/>
          <w:sz w:val="16"/>
          <w:szCs w:val="22"/>
        </w:rPr>
        <w:lastRenderedPageBreak/>
        <w:t>Budget Office, and that’s based on the 3.4 percent interest rate. “</w:t>
      </w:r>
      <w:r w:rsidRPr="00AE5141">
        <w:rPr>
          <w:rFonts w:eastAsia="Calibri" w:cs="Times New Roman"/>
          <w:szCs w:val="22"/>
          <w:u w:val="single"/>
        </w:rPr>
        <w:t>We should be investing in our nation’s students and ultimately next generation of leaders,”</w:t>
      </w:r>
      <w:r w:rsidRPr="00AE5141">
        <w:rPr>
          <w:rFonts w:eastAsia="Calibri" w:cs="Times New Roman"/>
          <w:sz w:val="16"/>
          <w:szCs w:val="22"/>
        </w:rPr>
        <w:t xml:space="preserve"> </w:t>
      </w:r>
      <w:proofErr w:type="spellStart"/>
      <w:r w:rsidRPr="00AE5141">
        <w:rPr>
          <w:rFonts w:eastAsia="Calibri" w:cs="Times New Roman"/>
          <w:sz w:val="16"/>
          <w:szCs w:val="22"/>
        </w:rPr>
        <w:t>Zaman</w:t>
      </w:r>
      <w:proofErr w:type="spellEnd"/>
      <w:r w:rsidRPr="00AE5141">
        <w:rPr>
          <w:rFonts w:eastAsia="Calibri" w:cs="Times New Roman"/>
          <w:sz w:val="16"/>
          <w:szCs w:val="22"/>
        </w:rPr>
        <w:t xml:space="preserve"> said. </w:t>
      </w:r>
      <w:r w:rsidRPr="00AE5141">
        <w:rPr>
          <w:rFonts w:eastAsia="Calibri" w:cs="Times New Roman"/>
          <w:szCs w:val="22"/>
          <w:u w:val="single"/>
        </w:rPr>
        <w:t>“Not treating them as profit margins</w:t>
      </w:r>
      <w:r w:rsidRPr="00AE5141">
        <w:rPr>
          <w:rFonts w:eastAsia="Calibri" w:cs="Times New Roman"/>
          <w:sz w:val="16"/>
          <w:szCs w:val="22"/>
        </w:rPr>
        <w:t xml:space="preserve">.” Burdening America’s future workers and leaders is a concrete concern, as Gallegos pointed out with data from the Federal Reserve Bank of New York. </w:t>
      </w:r>
      <w:r w:rsidRPr="00AE5141">
        <w:rPr>
          <w:rFonts w:eastAsia="Calibri" w:cs="Times New Roman"/>
          <w:szCs w:val="22"/>
          <w:u w:val="single"/>
        </w:rPr>
        <w:t xml:space="preserve">While educated people are more likely to buy homes, a survey of 30-year-old Americans showed that those with student loan debt were less likely to have mortgages, meaning that graduates might be putting off important economic and social steps like home ownership until they can pay down their student loans. In other words, what might seem like a small thing now </w:t>
      </w:r>
      <w:r w:rsidRPr="00AE5141">
        <w:rPr>
          <w:rFonts w:eastAsia="Calibri" w:cs="Times New Roman"/>
          <w:sz w:val="16"/>
          <w:szCs w:val="22"/>
        </w:rPr>
        <w:t xml:space="preserve">— an extra $300 or $1,000 a year — </w:t>
      </w:r>
      <w:r w:rsidRPr="00AE5141">
        <w:rPr>
          <w:rFonts w:eastAsia="Calibri" w:cs="Times New Roman"/>
          <w:szCs w:val="22"/>
          <w:u w:val="single"/>
        </w:rPr>
        <w:t xml:space="preserve">could have a long-lasting impact, affecting when Americans are ready to make big purchases like cars and homes, and when they start families of their own. </w:t>
      </w:r>
      <w:proofErr w:type="spellStart"/>
      <w:r w:rsidRPr="000269B1">
        <w:rPr>
          <w:rFonts w:eastAsia="Calibri" w:cs="Times New Roman"/>
          <w:sz w:val="16"/>
          <w:szCs w:val="22"/>
        </w:rPr>
        <w:t>Zaman</w:t>
      </w:r>
      <w:proofErr w:type="spellEnd"/>
      <w:r w:rsidRPr="000269B1">
        <w:rPr>
          <w:rFonts w:eastAsia="Calibri" w:cs="Times New Roman"/>
          <w:sz w:val="16"/>
          <w:szCs w:val="22"/>
        </w:rPr>
        <w:t xml:space="preserve"> put it bluntly:</w:t>
      </w:r>
      <w:r w:rsidRPr="000269B1">
        <w:rPr>
          <w:rFonts w:eastAsia="Calibri" w:cs="Times New Roman"/>
          <w:sz w:val="16"/>
          <w:szCs w:val="22"/>
          <w:u w:val="single"/>
        </w:rPr>
        <w:t xml:space="preserve"> </w:t>
      </w:r>
      <w:r w:rsidRPr="00AE5141">
        <w:rPr>
          <w:rFonts w:eastAsia="Calibri" w:cs="Times New Roman"/>
          <w:szCs w:val="22"/>
          <w:u w:val="single"/>
        </w:rPr>
        <w:t>“If we don’t invest in students now, we’re crippling our nation’s economic future,” she said.</w:t>
      </w:r>
    </w:p>
    <w:p w14:paraId="3263FDE3" w14:textId="77777777" w:rsidR="000269B1" w:rsidRPr="00AE5141" w:rsidRDefault="000269B1" w:rsidP="000269B1">
      <w:pPr>
        <w:rPr>
          <w:rFonts w:eastAsia="Calibri" w:cs="Times New Roman"/>
          <w:szCs w:val="22"/>
        </w:rPr>
      </w:pPr>
    </w:p>
    <w:p w14:paraId="306A2926" w14:textId="1330A321" w:rsidR="000269B1" w:rsidRPr="00AE5141" w:rsidRDefault="00CE66E1" w:rsidP="000269B1">
      <w:pPr>
        <w:rPr>
          <w:rFonts w:eastAsia="Calibri" w:cs="Times New Roman"/>
          <w:b/>
          <w:szCs w:val="22"/>
        </w:rPr>
      </w:pPr>
      <w:r>
        <w:rPr>
          <w:rFonts w:eastAsia="Calibri" w:cs="Times New Roman"/>
          <w:b/>
          <w:szCs w:val="22"/>
        </w:rPr>
        <w:t xml:space="preserve">Rate jump impacts the spending behavior of 7 million people – it’s a drag on the economy </w:t>
      </w:r>
    </w:p>
    <w:p w14:paraId="282F6923" w14:textId="0CB4CDC9" w:rsidR="000269B1" w:rsidRPr="00AE5141" w:rsidRDefault="000269B1" w:rsidP="000269B1">
      <w:pPr>
        <w:rPr>
          <w:rFonts w:eastAsia="Calibri" w:cs="Times New Roman"/>
          <w:szCs w:val="22"/>
        </w:rPr>
      </w:pPr>
      <w:r w:rsidRPr="00AE5141">
        <w:rPr>
          <w:rFonts w:eastAsia="Calibri" w:cs="Times New Roman"/>
          <w:b/>
          <w:szCs w:val="22"/>
        </w:rPr>
        <w:t>Cochran 7-1</w:t>
      </w:r>
      <w:r w:rsidRPr="00AE5141">
        <w:rPr>
          <w:rFonts w:eastAsia="Calibri" w:cs="Times New Roman"/>
          <w:szCs w:val="22"/>
        </w:rPr>
        <w:t xml:space="preserve"> </w:t>
      </w:r>
      <w:r w:rsidRPr="00AE5141">
        <w:rPr>
          <w:rFonts w:eastAsia="Calibri" w:cs="Times New Roman"/>
          <w:sz w:val="16"/>
          <w:szCs w:val="16"/>
        </w:rPr>
        <w:t>(Amanda Cochran CBS News “Student loan interest rates double without Congress acti</w:t>
      </w:r>
      <w:r w:rsidR="00CE66E1">
        <w:rPr>
          <w:rFonts w:eastAsia="Calibri" w:cs="Times New Roman"/>
          <w:sz w:val="16"/>
          <w:szCs w:val="16"/>
        </w:rPr>
        <w:t>on: how it impacts the economy”</w:t>
      </w:r>
      <w:r w:rsidRPr="00AE5141">
        <w:rPr>
          <w:rFonts w:eastAsia="Calibri" w:cs="Times New Roman"/>
          <w:sz w:val="16"/>
          <w:szCs w:val="16"/>
        </w:rPr>
        <w:t xml:space="preserve"> July 1 2013 </w:t>
      </w:r>
      <w:hyperlink r:id="rId11" w:history="1">
        <w:r w:rsidRPr="00AE5141">
          <w:rPr>
            <w:rFonts w:eastAsia="Calibri" w:cs="Times New Roman"/>
            <w:sz w:val="16"/>
            <w:szCs w:val="16"/>
          </w:rPr>
          <w:t>http://www.cbsnews.com/8301-505268_162-57591761/student-loan-interest-rates-double-without-congress-action-how-it-impacts-the-economy/</w:t>
        </w:r>
      </w:hyperlink>
      <w:r w:rsidRPr="00AE5141">
        <w:rPr>
          <w:rFonts w:eastAsia="Calibri" w:cs="Times New Roman"/>
          <w:sz w:val="16"/>
          <w:szCs w:val="16"/>
        </w:rPr>
        <w:t xml:space="preserve"> Researched: 7-16-13)</w:t>
      </w:r>
    </w:p>
    <w:p w14:paraId="25CF689B" w14:textId="3202040A" w:rsidR="00CB44D0" w:rsidRDefault="000269B1" w:rsidP="00E6319C">
      <w:pPr>
        <w:rPr>
          <w:rFonts w:eastAsia="Calibri" w:cs="Times New Roman"/>
          <w:szCs w:val="22"/>
          <w:u w:val="single"/>
        </w:rPr>
      </w:pPr>
      <w:r w:rsidRPr="00AE5141">
        <w:rPr>
          <w:rFonts w:eastAsia="Calibri" w:cs="Times New Roman"/>
          <w:sz w:val="16"/>
          <w:szCs w:val="22"/>
        </w:rPr>
        <w:t>(CBS News) Congress has failed to hash out a solution on student loan borrowing, and that means starting Monday, interest rates on government-funded student loans will double from 3.4 percent to 6.8 percent</w:t>
      </w:r>
      <w:r w:rsidRPr="00AE5141">
        <w:rPr>
          <w:rFonts w:eastAsia="Calibri" w:cs="Times New Roman"/>
          <w:szCs w:val="22"/>
          <w:u w:val="single"/>
        </w:rPr>
        <w:t>. The jump will affect the seven million people</w:t>
      </w:r>
      <w:r w:rsidRPr="00AE5141">
        <w:rPr>
          <w:rFonts w:eastAsia="Calibri" w:cs="Times New Roman"/>
          <w:sz w:val="16"/>
          <w:szCs w:val="22"/>
        </w:rPr>
        <w:t xml:space="preserve"> who will take out a loan this year, but will not impact people who already have loans. Student loan rates set to double as lawmakers continue bickering Battle brewing over student loan rate reform </w:t>
      </w:r>
      <w:proofErr w:type="gramStart"/>
      <w:r w:rsidRPr="00AE5141">
        <w:rPr>
          <w:rFonts w:eastAsia="Calibri" w:cs="Times New Roman"/>
          <w:sz w:val="16"/>
          <w:szCs w:val="22"/>
        </w:rPr>
        <w:t>The</w:t>
      </w:r>
      <w:proofErr w:type="gramEnd"/>
      <w:r w:rsidRPr="00AE5141">
        <w:rPr>
          <w:rFonts w:eastAsia="Calibri" w:cs="Times New Roman"/>
          <w:sz w:val="16"/>
          <w:szCs w:val="22"/>
        </w:rPr>
        <w:t xml:space="preserve"> jump is as a result of Congress' inability to agree on a methodology on student loan interest, CBS News contributor and analyst </w:t>
      </w:r>
      <w:proofErr w:type="spellStart"/>
      <w:r w:rsidRPr="00AE5141">
        <w:rPr>
          <w:rFonts w:eastAsia="Calibri" w:cs="Times New Roman"/>
          <w:sz w:val="16"/>
          <w:szCs w:val="22"/>
        </w:rPr>
        <w:t>Mellody</w:t>
      </w:r>
      <w:proofErr w:type="spellEnd"/>
      <w:r w:rsidRPr="00AE5141">
        <w:rPr>
          <w:rFonts w:eastAsia="Calibri" w:cs="Times New Roman"/>
          <w:sz w:val="16"/>
          <w:szCs w:val="22"/>
        </w:rPr>
        <w:t xml:space="preserve"> Hobson explained on "CBS This Morning." She said, "</w:t>
      </w:r>
      <w:r w:rsidRPr="00AE5141">
        <w:rPr>
          <w:rFonts w:eastAsia="Calibri" w:cs="Times New Roman"/>
          <w:szCs w:val="22"/>
          <w:u w:val="single"/>
        </w:rPr>
        <w:t xml:space="preserve">They could come up with some kind of solution that would be </w:t>
      </w:r>
      <w:r w:rsidRPr="00CE66E1">
        <w:rPr>
          <w:rFonts w:eastAsia="Calibri" w:cs="Times New Roman"/>
          <w:sz w:val="16"/>
          <w:szCs w:val="22"/>
        </w:rPr>
        <w:t xml:space="preserve">retroactive to today, </w:t>
      </w:r>
      <w:r w:rsidRPr="00AE5141">
        <w:rPr>
          <w:rFonts w:eastAsia="Calibri" w:cs="Times New Roman"/>
          <w:sz w:val="16"/>
          <w:szCs w:val="22"/>
        </w:rPr>
        <w:t xml:space="preserve">and so, it's not over yet, but the bottom line is there's a big dispute. The Democrats say, 'Let's delay this for one year, keep rates the way they are.' The Republicans say, 'Let's not have rates jump and be out of control, but let's come up with some method that ties the rates to real interest rates.'" But whatever the decision, </w:t>
      </w:r>
      <w:r w:rsidRPr="00AE5141">
        <w:rPr>
          <w:rFonts w:eastAsia="Calibri" w:cs="Times New Roman"/>
          <w:szCs w:val="22"/>
          <w:u w:val="single"/>
        </w:rPr>
        <w:t>the jump in interest and student loan debt, as a whole, has a potential effect on the larger economy</w:t>
      </w:r>
      <w:r w:rsidRPr="00AE5141">
        <w:rPr>
          <w:rFonts w:eastAsia="Calibri" w:cs="Times New Roman"/>
          <w:sz w:val="16"/>
          <w:szCs w:val="22"/>
        </w:rPr>
        <w:t xml:space="preserve"> -- and </w:t>
      </w:r>
      <w:r w:rsidRPr="00AE5141">
        <w:rPr>
          <w:rFonts w:eastAsia="Calibri" w:cs="Times New Roman"/>
          <w:szCs w:val="22"/>
          <w:u w:val="single"/>
        </w:rPr>
        <w:t>the signs are already surfacing, particularly with spending</w:t>
      </w:r>
      <w:r w:rsidRPr="00AE5141">
        <w:rPr>
          <w:rFonts w:eastAsia="Calibri" w:cs="Times New Roman"/>
          <w:sz w:val="16"/>
          <w:szCs w:val="22"/>
        </w:rPr>
        <w:t xml:space="preserve">. "(The </w:t>
      </w:r>
      <w:r w:rsidRPr="00AE5141">
        <w:rPr>
          <w:rFonts w:eastAsia="Calibri" w:cs="Times New Roman"/>
          <w:szCs w:val="22"/>
          <w:u w:val="single"/>
        </w:rPr>
        <w:t>debt) is causing people to delay starting families, buying cars, buying homes</w:t>
      </w:r>
      <w:r w:rsidRPr="00AE5141">
        <w:rPr>
          <w:rFonts w:eastAsia="Calibri" w:cs="Times New Roman"/>
          <w:sz w:val="16"/>
          <w:szCs w:val="22"/>
        </w:rPr>
        <w:t xml:space="preserve">." Years ago, Hobson noted, the more education you had, the more likely you were to own a home. Now, because of the debt, </w:t>
      </w:r>
      <w:r w:rsidRPr="00AE5141">
        <w:rPr>
          <w:rFonts w:eastAsia="Calibri" w:cs="Times New Roman"/>
          <w:szCs w:val="22"/>
          <w:u w:val="single"/>
        </w:rPr>
        <w:t>the more education you have, people are less likely to own a home -- 36 percent less likely if you have student debt. "Just buying a house and starting a family has $145,000 in economic activity tied to it," Hobson said. "And so not doing that, could slow down the economy.</w:t>
      </w:r>
    </w:p>
    <w:p w14:paraId="3029B124" w14:textId="77777777" w:rsidR="00CB44D0" w:rsidRDefault="00CB44D0" w:rsidP="00E6319C">
      <w:pPr>
        <w:rPr>
          <w:rFonts w:eastAsia="Calibri" w:cs="Times New Roman"/>
          <w:szCs w:val="22"/>
          <w:u w:val="single"/>
        </w:rPr>
      </w:pPr>
    </w:p>
    <w:p w14:paraId="0C9046E8" w14:textId="77D3F4E2" w:rsidR="00CB44D0" w:rsidRPr="00CB44D0" w:rsidRDefault="00CB44D0" w:rsidP="00CB44D0">
      <w:pPr>
        <w:rPr>
          <w:b/>
        </w:rPr>
      </w:pPr>
      <w:r w:rsidRPr="00C53FEC">
        <w:rPr>
          <w:b/>
        </w:rPr>
        <w:t xml:space="preserve">More </w:t>
      </w:r>
      <w:r>
        <w:rPr>
          <w:b/>
        </w:rPr>
        <w:t xml:space="preserve">student loan </w:t>
      </w:r>
      <w:r w:rsidRPr="00C53FEC">
        <w:rPr>
          <w:b/>
        </w:rPr>
        <w:t>debt hurts key sectors</w:t>
      </w:r>
      <w:r>
        <w:rPr>
          <w:b/>
        </w:rPr>
        <w:t xml:space="preserve"> </w:t>
      </w:r>
      <w:r w:rsidRPr="00C53FEC">
        <w:rPr>
          <w:b/>
        </w:rPr>
        <w:t>-</w:t>
      </w:r>
      <w:r>
        <w:rPr>
          <w:b/>
        </w:rPr>
        <w:t xml:space="preserve"> </w:t>
      </w:r>
      <w:r w:rsidRPr="00C53FEC">
        <w:rPr>
          <w:b/>
        </w:rPr>
        <w:t>housing and auto industry</w:t>
      </w:r>
    </w:p>
    <w:p w14:paraId="20F041B2" w14:textId="02F46BCF" w:rsidR="00CB44D0" w:rsidRPr="00CB44D0" w:rsidRDefault="00CB44D0" w:rsidP="00CB44D0">
      <w:pPr>
        <w:rPr>
          <w:sz w:val="16"/>
          <w:szCs w:val="16"/>
        </w:rPr>
      </w:pPr>
      <w:r>
        <w:rPr>
          <w:b/>
        </w:rPr>
        <w:t xml:space="preserve">US News </w:t>
      </w:r>
      <w:r w:rsidRPr="00C53FEC">
        <w:rPr>
          <w:b/>
        </w:rPr>
        <w:t>13</w:t>
      </w:r>
      <w:r w:rsidRPr="00C53FEC">
        <w:rPr>
          <w:sz w:val="16"/>
          <w:szCs w:val="16"/>
        </w:rPr>
        <w:t xml:space="preserve"> (“Are Student Loans Ruining the Economy?” U.S. News and World Report, 5/29/13, http://money.usnews.com/money/blogs/my-money/2013/05/29/are-student-loans-ruining-the-economy)//SR</w:t>
      </w:r>
    </w:p>
    <w:p w14:paraId="4A7D6E18" w14:textId="0E98E4B9" w:rsidR="00CB44D0" w:rsidRPr="00CB44D0" w:rsidRDefault="00CB44D0" w:rsidP="00E6319C">
      <w:proofErr w:type="gramStart"/>
      <w:r w:rsidRPr="00C53FEC">
        <w:rPr>
          <w:sz w:val="16"/>
          <w:szCs w:val="16"/>
        </w:rPr>
        <w:t>It’s</w:t>
      </w:r>
      <w:proofErr w:type="gramEnd"/>
      <w:r w:rsidRPr="00C53FEC">
        <w:rPr>
          <w:sz w:val="16"/>
          <w:szCs w:val="16"/>
        </w:rPr>
        <w:t xml:space="preserve"> no secret</w:t>
      </w:r>
      <w:r w:rsidRPr="00C53FEC">
        <w:t xml:space="preserve"> </w:t>
      </w:r>
      <w:r w:rsidRPr="00C53FEC">
        <w:rPr>
          <w:u w:val="single"/>
        </w:rPr>
        <w:t>tuition increases are straining</w:t>
      </w:r>
      <w:r w:rsidRPr="00C53FEC">
        <w:t xml:space="preserve"> </w:t>
      </w:r>
      <w:r w:rsidRPr="00C53FEC">
        <w:rPr>
          <w:sz w:val="16"/>
          <w:szCs w:val="16"/>
        </w:rPr>
        <w:t xml:space="preserve">the </w:t>
      </w:r>
      <w:r w:rsidRPr="00C53FEC">
        <w:rPr>
          <w:u w:val="single"/>
        </w:rPr>
        <w:t>finances</w:t>
      </w:r>
      <w:r w:rsidRPr="00C53FEC">
        <w:t xml:space="preserve"> </w:t>
      </w:r>
      <w:r w:rsidRPr="00C53FEC">
        <w:rPr>
          <w:sz w:val="16"/>
          <w:szCs w:val="16"/>
        </w:rPr>
        <w:t>of young adults</w:t>
      </w:r>
      <w:r w:rsidRPr="00CB44D0">
        <w:rPr>
          <w:sz w:val="16"/>
        </w:rPr>
        <w:t>. Student loan debt has nearly tripled over the last eight years</w:t>
      </w:r>
      <w:r w:rsidRPr="00C53FEC">
        <w:t>.</w:t>
      </w:r>
      <w:r w:rsidRPr="00C53FEC">
        <w:rPr>
          <w:sz w:val="16"/>
          <w:szCs w:val="16"/>
        </w:rPr>
        <w:t xml:space="preserve"> The total amount of money in student loans owed by Americans is more than $1 trillion and has exceeded credit card balances. Just</w:t>
      </w:r>
      <w:r w:rsidRPr="00C53FEC">
        <w:t xml:space="preserve"> </w:t>
      </w:r>
      <w:r w:rsidRPr="00C53FEC">
        <w:rPr>
          <w:u w:val="single"/>
        </w:rPr>
        <w:t>how long can young adults sustain</w:t>
      </w:r>
      <w:r w:rsidRPr="00C53FEC">
        <w:rPr>
          <w:sz w:val="16"/>
          <w:szCs w:val="16"/>
        </w:rPr>
        <w:t xml:space="preserve"> steep</w:t>
      </w:r>
      <w:r w:rsidRPr="00C53FEC">
        <w:t xml:space="preserve"> </w:t>
      </w:r>
      <w:r w:rsidRPr="00C53FEC">
        <w:rPr>
          <w:u w:val="single"/>
        </w:rPr>
        <w:t>increases in tuition</w:t>
      </w:r>
      <w:r w:rsidRPr="00C53FEC">
        <w:rPr>
          <w:sz w:val="16"/>
          <w:szCs w:val="16"/>
        </w:rPr>
        <w:t>? The</w:t>
      </w:r>
      <w:r w:rsidRPr="00C53FEC">
        <w:t xml:space="preserve"> </w:t>
      </w:r>
      <w:r w:rsidRPr="00C53FEC">
        <w:rPr>
          <w:u w:val="single"/>
        </w:rPr>
        <w:t>national economic performance</w:t>
      </w:r>
      <w:r w:rsidRPr="00C53FEC">
        <w:rPr>
          <w:sz w:val="16"/>
          <w:szCs w:val="16"/>
        </w:rPr>
        <w:t xml:space="preserve"> over the last five years </w:t>
      </w:r>
      <w:r w:rsidRPr="00C53FEC">
        <w:rPr>
          <w:u w:val="single"/>
        </w:rPr>
        <w:t>has been disappointing</w:t>
      </w:r>
      <w:r w:rsidRPr="00C53FEC">
        <w:t xml:space="preserve">. </w:t>
      </w:r>
      <w:r w:rsidRPr="00C53FEC">
        <w:rPr>
          <w:sz w:val="16"/>
          <w:szCs w:val="16"/>
        </w:rPr>
        <w:t>A recent article published by</w:t>
      </w:r>
      <w:r w:rsidRPr="00C53FEC">
        <w:t xml:space="preserve"> </w:t>
      </w:r>
      <w:r w:rsidRPr="00C53FEC">
        <w:rPr>
          <w:u w:val="single"/>
        </w:rPr>
        <w:t>the Federal Reserve Bank of New York</w:t>
      </w:r>
      <w:r w:rsidRPr="00C53FEC">
        <w:rPr>
          <w:sz w:val="16"/>
          <w:szCs w:val="16"/>
        </w:rPr>
        <w:t>, “Student Loan Borrowers Retreat from the Housing and Auto Markets,</w:t>
      </w:r>
      <w:r w:rsidRPr="00C53FEC">
        <w:t xml:space="preserve">” </w:t>
      </w:r>
      <w:r w:rsidRPr="00C53FEC">
        <w:rPr>
          <w:u w:val="single"/>
        </w:rPr>
        <w:t>offers insight</w:t>
      </w:r>
      <w:r w:rsidRPr="00C53FEC">
        <w:t xml:space="preserve"> i</w:t>
      </w:r>
      <w:r w:rsidRPr="00C53FEC">
        <w:rPr>
          <w:sz w:val="16"/>
          <w:szCs w:val="16"/>
        </w:rPr>
        <w:t xml:space="preserve">nto the stagnation. Some of </w:t>
      </w:r>
      <w:r w:rsidRPr="00C53FEC">
        <w:rPr>
          <w:u w:val="single"/>
        </w:rPr>
        <w:t xml:space="preserve">its findings include: </w:t>
      </w:r>
      <w:r w:rsidRPr="00C53FEC">
        <w:rPr>
          <w:rStyle w:val="Strong"/>
          <w:rFonts w:cs="Arial"/>
          <w:color w:val="000000"/>
          <w:szCs w:val="31"/>
          <w:u w:val="single"/>
        </w:rPr>
        <w:t>Home purchases</w:t>
      </w:r>
      <w:r w:rsidRPr="00C53FEC">
        <w:rPr>
          <w:rStyle w:val="Strong"/>
          <w:rFonts w:cs="Arial"/>
          <w:color w:val="000000"/>
          <w:szCs w:val="31"/>
        </w:rPr>
        <w:t>.</w:t>
      </w:r>
      <w:r w:rsidRPr="00C53FEC">
        <w:rPr>
          <w:rStyle w:val="apple-converted-space"/>
          <w:rFonts w:cs="Arial"/>
          <w:color w:val="000000"/>
          <w:szCs w:val="31"/>
        </w:rPr>
        <w:t xml:space="preserve"> </w:t>
      </w:r>
      <w:r w:rsidRPr="00C53FEC">
        <w:rPr>
          <w:sz w:val="16"/>
          <w:szCs w:val="16"/>
        </w:rPr>
        <w:t xml:space="preserve">Student </w:t>
      </w:r>
      <w:r w:rsidRPr="00CB44D0">
        <w:rPr>
          <w:szCs w:val="16"/>
          <w:u w:val="single"/>
        </w:rPr>
        <w:t>l</w:t>
      </w:r>
      <w:r w:rsidRPr="00C53FEC">
        <w:rPr>
          <w:u w:val="single"/>
        </w:rPr>
        <w:t>oans aren’t just the key to obtaining a</w:t>
      </w:r>
      <w:r w:rsidRPr="00C53FEC">
        <w:t xml:space="preserve">n academic </w:t>
      </w:r>
      <w:r w:rsidRPr="00C53FEC">
        <w:rPr>
          <w:u w:val="single"/>
        </w:rPr>
        <w:t>degree; they’re also</w:t>
      </w:r>
      <w:r w:rsidRPr="00C53FEC">
        <w:t xml:space="preserve"> the </w:t>
      </w:r>
      <w:r w:rsidRPr="00C53FEC">
        <w:rPr>
          <w:u w:val="single"/>
        </w:rPr>
        <w:t>key to buying your first home</w:t>
      </w:r>
      <w:r w:rsidRPr="00C53FEC">
        <w:rPr>
          <w:sz w:val="16"/>
          <w:szCs w:val="16"/>
        </w:rPr>
        <w:t>. In the past, young adults with student loan debt were more likely to buy a house than those without student loan debt. In fact, in the years leading up to the recession, a gap emerged between homebuyers with student loans and those without. The gap grew as high as 14 percentage points in 2008, and then the paradigm shifted.</w:t>
      </w:r>
      <w:r w:rsidRPr="00C53FEC">
        <w:t xml:space="preserve"> </w:t>
      </w:r>
      <w:r w:rsidRPr="00C53FEC">
        <w:rPr>
          <w:u w:val="single"/>
        </w:rPr>
        <w:t>Homeownership rapidly decreased among those with student loans</w:t>
      </w:r>
      <w:r w:rsidRPr="00C53FEC">
        <w:t xml:space="preserve"> </w:t>
      </w:r>
      <w:r w:rsidRPr="00C53FEC">
        <w:rPr>
          <w:sz w:val="16"/>
          <w:szCs w:val="16"/>
        </w:rPr>
        <w:t>until those without student loans were buying homes in greater proportion.</w:t>
      </w:r>
      <w:r w:rsidRPr="00C53FEC">
        <w:t xml:space="preserve"> </w:t>
      </w:r>
      <w:r w:rsidRPr="00C53FEC">
        <w:rPr>
          <w:u w:val="single"/>
        </w:rPr>
        <w:t>Home building and remodeling</w:t>
      </w:r>
      <w:r w:rsidRPr="00C53FEC">
        <w:t xml:space="preserve"> </w:t>
      </w:r>
      <w:r w:rsidRPr="00C53FEC">
        <w:rPr>
          <w:sz w:val="16"/>
          <w:szCs w:val="16"/>
        </w:rPr>
        <w:t>in the United States</w:t>
      </w:r>
      <w:r w:rsidRPr="00C53FEC">
        <w:t xml:space="preserve"> </w:t>
      </w:r>
      <w:r w:rsidRPr="00C53FEC">
        <w:rPr>
          <w:u w:val="single"/>
        </w:rPr>
        <w:t>is a large engine for job growth</w:t>
      </w:r>
      <w:r w:rsidRPr="00C53FEC">
        <w:t xml:space="preserve">. </w:t>
      </w:r>
      <w:r w:rsidRPr="00C53FEC">
        <w:rPr>
          <w:sz w:val="16"/>
          <w:szCs w:val="16"/>
        </w:rPr>
        <w:t xml:space="preserve">Yet </w:t>
      </w:r>
      <w:r w:rsidRPr="00C53FEC">
        <w:rPr>
          <w:u w:val="single"/>
        </w:rPr>
        <w:t>homeownership might not be the only large purchase</w:t>
      </w:r>
      <w:r w:rsidRPr="00C53FEC">
        <w:t xml:space="preserve"> young </w:t>
      </w:r>
      <w:r w:rsidRPr="00C53FEC">
        <w:rPr>
          <w:u w:val="single"/>
        </w:rPr>
        <w:t xml:space="preserve">adults are forbearing. </w:t>
      </w:r>
      <w:r w:rsidRPr="00C53FEC">
        <w:rPr>
          <w:rStyle w:val="Strong"/>
          <w:rFonts w:cs="Arial"/>
          <w:color w:val="000000"/>
          <w:szCs w:val="31"/>
          <w:u w:val="single"/>
        </w:rPr>
        <w:t>Auto purchases</w:t>
      </w:r>
      <w:r w:rsidRPr="00C53FEC">
        <w:rPr>
          <w:rStyle w:val="Strong"/>
          <w:rFonts w:cs="Arial"/>
          <w:color w:val="000000"/>
          <w:szCs w:val="31"/>
        </w:rPr>
        <w:t>.</w:t>
      </w:r>
      <w:r w:rsidRPr="00C53FEC">
        <w:rPr>
          <w:rStyle w:val="apple-converted-space"/>
          <w:rFonts w:cs="Arial"/>
          <w:color w:val="000000"/>
          <w:szCs w:val="31"/>
        </w:rPr>
        <w:t xml:space="preserve"> </w:t>
      </w:r>
      <w:r w:rsidRPr="00C53FEC">
        <w:rPr>
          <w:sz w:val="16"/>
          <w:szCs w:val="16"/>
        </w:rPr>
        <w:t>Fed Reserve Bank researchers have found</w:t>
      </w:r>
      <w:r w:rsidRPr="00C53FEC">
        <w:t xml:space="preserve"> </w:t>
      </w:r>
      <w:r w:rsidRPr="00C53FEC">
        <w:rPr>
          <w:u w:val="single"/>
        </w:rPr>
        <w:t>similar trends in vehicle and home purchases</w:t>
      </w:r>
      <w:r w:rsidRPr="00C53FEC">
        <w:rPr>
          <w:sz w:val="16"/>
          <w:szCs w:val="16"/>
        </w:rPr>
        <w:t xml:space="preserve">. Historically, those with student loans have purchased cars </w:t>
      </w:r>
      <w:r w:rsidRPr="00C53FEC">
        <w:rPr>
          <w:sz w:val="16"/>
          <w:szCs w:val="16"/>
        </w:rPr>
        <w:lastRenderedPageBreak/>
        <w:t>in greater proportions than those without student loans. However</w:t>
      </w:r>
      <w:r w:rsidRPr="00C53FEC">
        <w:t xml:space="preserve">, </w:t>
      </w:r>
      <w:r w:rsidRPr="00C53FEC">
        <w:rPr>
          <w:u w:val="single"/>
        </w:rPr>
        <w:t>consumer behaviors shifted</w:t>
      </w:r>
      <w:r w:rsidRPr="00C53FEC">
        <w:t xml:space="preserve"> </w:t>
      </w:r>
      <w:r w:rsidRPr="00C53FEC">
        <w:rPr>
          <w:sz w:val="16"/>
          <w:szCs w:val="16"/>
        </w:rPr>
        <w:t>starting in 2008, until 2012 – when</w:t>
      </w:r>
      <w:r w:rsidRPr="00C53FEC">
        <w:t xml:space="preserve"> </w:t>
      </w:r>
      <w:r w:rsidRPr="00C53FEC">
        <w:rPr>
          <w:u w:val="single"/>
        </w:rPr>
        <w:t>those with no student loan debt were purchasing cars in greater proportion</w:t>
      </w:r>
      <w:r w:rsidRPr="00C53FEC">
        <w:t xml:space="preserve"> </w:t>
      </w:r>
      <w:r w:rsidRPr="00C53FEC">
        <w:rPr>
          <w:sz w:val="16"/>
          <w:szCs w:val="16"/>
        </w:rPr>
        <w:t>to those with outstanding student loans.</w:t>
      </w:r>
      <w:r w:rsidRPr="00C53FEC">
        <w:t xml:space="preserve"> </w:t>
      </w:r>
      <w:r w:rsidRPr="00C53FEC">
        <w:rPr>
          <w:u w:val="single"/>
        </w:rPr>
        <w:t>Cars purchases help fuel employment and</w:t>
      </w:r>
      <w:r w:rsidRPr="00C53FEC">
        <w:rPr>
          <w:rStyle w:val="apple-converted-space"/>
          <w:rFonts w:cs="Arial"/>
          <w:color w:val="000000"/>
          <w:szCs w:val="31"/>
          <w:u w:val="single"/>
        </w:rPr>
        <w:t xml:space="preserve"> </w:t>
      </w:r>
      <w:r w:rsidRPr="00C53FEC">
        <w:rPr>
          <w:u w:val="single"/>
        </w:rPr>
        <w:t>growth in a number of industries</w:t>
      </w:r>
      <w:r w:rsidRPr="00C53FEC">
        <w:rPr>
          <w:rStyle w:val="apple-converted-space"/>
          <w:rFonts w:cs="Arial"/>
          <w:color w:val="000000"/>
          <w:szCs w:val="31"/>
          <w:u w:val="single"/>
        </w:rPr>
        <w:t xml:space="preserve"> </w:t>
      </w:r>
      <w:r w:rsidRPr="00C53FEC">
        <w:rPr>
          <w:u w:val="single"/>
        </w:rPr>
        <w:t>across the country</w:t>
      </w:r>
      <w:r w:rsidRPr="00C53FEC">
        <w:t xml:space="preserve">. But </w:t>
      </w:r>
      <w:r w:rsidRPr="00C53FEC">
        <w:rPr>
          <w:u w:val="single"/>
        </w:rPr>
        <w:t xml:space="preserve">the sudden absence of </w:t>
      </w:r>
      <w:r w:rsidRPr="00C53FEC">
        <w:rPr>
          <w:sz w:val="16"/>
          <w:szCs w:val="16"/>
        </w:rPr>
        <w:t>many first-time</w:t>
      </w:r>
      <w:r w:rsidRPr="00C53FEC">
        <w:t xml:space="preserve"> </w:t>
      </w:r>
      <w:r w:rsidRPr="00C53FEC">
        <w:rPr>
          <w:u w:val="single"/>
        </w:rPr>
        <w:t xml:space="preserve">homebuyers and car buyers is having a dramatic </w:t>
      </w:r>
      <w:r w:rsidRPr="00C53FEC">
        <w:rPr>
          <w:szCs w:val="22"/>
          <w:u w:val="single"/>
        </w:rPr>
        <w:t xml:space="preserve">effect on the economy. </w:t>
      </w:r>
      <w:r w:rsidRPr="00C53FEC">
        <w:rPr>
          <w:rStyle w:val="Strong"/>
          <w:rFonts w:cs="Arial"/>
          <w:color w:val="000000"/>
          <w:szCs w:val="22"/>
          <w:u w:val="single"/>
        </w:rPr>
        <w:t>Credit scores may be to blame</w:t>
      </w:r>
      <w:r w:rsidRPr="00C53FEC">
        <w:rPr>
          <w:rStyle w:val="Strong"/>
          <w:rFonts w:cs="Arial"/>
          <w:color w:val="000000"/>
          <w:sz w:val="16"/>
          <w:szCs w:val="16"/>
        </w:rPr>
        <w:t>.</w:t>
      </w:r>
      <w:r w:rsidRPr="00C53FEC">
        <w:rPr>
          <w:rStyle w:val="apple-converted-space"/>
          <w:rFonts w:cs="Arial"/>
          <w:b/>
          <w:bCs/>
          <w:color w:val="000000"/>
          <w:sz w:val="16"/>
          <w:szCs w:val="16"/>
        </w:rPr>
        <w:t xml:space="preserve"> </w:t>
      </w:r>
      <w:r w:rsidRPr="00C53FEC">
        <w:rPr>
          <w:sz w:val="16"/>
          <w:szCs w:val="16"/>
        </w:rPr>
        <w:t>Although student loan debt payments constrain household budgets, the high cost of college education may not be the only negative factor facing today's young adults. As debt levels rise, wage growth for college graduates has remained stagnant when adjusted for inflation. Consequently, student loans are having painful consequences on the credit scores of young adults. Those with student loans saw substantial decreases in their credit at the same time banks implemented stricter credit requirements for loans. For example, in the wake of the recession, the Federal Housing Administration raised its minimum credit score requirement to 580. (Many banks require a score as high as 640 for an FHA mortgage.) According to the study, the average credit score in 2012 for a 25-year-old college graduate with student loan debt was around 625, compared to 640 for a 25-year-old with no student debt.</w:t>
      </w:r>
      <w:r w:rsidRPr="00C53FEC">
        <w:t xml:space="preserve"> </w:t>
      </w:r>
      <w:r w:rsidRPr="00C53FEC">
        <w:rPr>
          <w:u w:val="single"/>
        </w:rPr>
        <w:t>Student loans could be pushing graduates out of the lending marke</w:t>
      </w:r>
      <w:r w:rsidRPr="00C53FEC">
        <w:t xml:space="preserve">t </w:t>
      </w:r>
      <w:r w:rsidRPr="00C53FEC">
        <w:rPr>
          <w:sz w:val="16"/>
          <w:szCs w:val="16"/>
        </w:rPr>
        <w:t xml:space="preserve">– making it harder to afford big purchases. Consumer habits among young adults are shifting due to generational differences. A February 2013 survey by </w:t>
      </w:r>
      <w:proofErr w:type="spellStart"/>
      <w:r w:rsidRPr="00C53FEC">
        <w:rPr>
          <w:sz w:val="16"/>
          <w:szCs w:val="16"/>
        </w:rPr>
        <w:t>Zipcar</w:t>
      </w:r>
      <w:proofErr w:type="spellEnd"/>
      <w:r w:rsidRPr="00C53FEC">
        <w:rPr>
          <w:sz w:val="16"/>
          <w:szCs w:val="16"/>
        </w:rPr>
        <w:t xml:space="preserve"> showed young adults favor technology such as smartphones or computers over vehicles. As student debt rises, college</w:t>
      </w:r>
      <w:r w:rsidRPr="00C53FEC">
        <w:t xml:space="preserve"> </w:t>
      </w:r>
      <w:r w:rsidRPr="00C53FEC">
        <w:rPr>
          <w:u w:val="single"/>
        </w:rPr>
        <w:t>graduates will continue feeling the strain on their credit</w:t>
      </w:r>
      <w:r w:rsidRPr="00C53FEC">
        <w:t>,</w:t>
      </w:r>
      <w:r w:rsidRPr="00C53FEC">
        <w:rPr>
          <w:sz w:val="16"/>
          <w:szCs w:val="16"/>
        </w:rPr>
        <w:t xml:space="preserve"> but what really matters is what strategies recent college graduates will employ to offset their student loan debt.</w:t>
      </w:r>
    </w:p>
    <w:p w14:paraId="69083711" w14:textId="77777777" w:rsidR="00CB44D0" w:rsidRDefault="00CB44D0" w:rsidP="00E6319C">
      <w:pPr>
        <w:rPr>
          <w:rFonts w:eastAsia="Calibri" w:cs="Times New Roman"/>
          <w:szCs w:val="22"/>
          <w:u w:val="single"/>
        </w:rPr>
      </w:pPr>
    </w:p>
    <w:p w14:paraId="7391714D" w14:textId="11C17F64" w:rsidR="00DB6517" w:rsidRDefault="00DB6517" w:rsidP="00DB6517">
      <w:pPr>
        <w:rPr>
          <w:b/>
        </w:rPr>
      </w:pPr>
      <w:r>
        <w:rPr>
          <w:b/>
        </w:rPr>
        <w:t>Failure to lower rates will severely impact all sectors of the economy – student loan debt is uniquely bad</w:t>
      </w:r>
    </w:p>
    <w:p w14:paraId="3B2FAF8F" w14:textId="77777777" w:rsidR="006A14D0" w:rsidRPr="00C72B2E" w:rsidRDefault="006A14D0" w:rsidP="006A14D0">
      <w:pPr>
        <w:rPr>
          <w:szCs w:val="20"/>
        </w:rPr>
      </w:pPr>
      <w:r w:rsidRPr="00C72B2E">
        <w:rPr>
          <w:b/>
          <w:szCs w:val="20"/>
        </w:rPr>
        <w:t>Barkley 13</w:t>
      </w:r>
      <w:r w:rsidRPr="00C72B2E">
        <w:rPr>
          <w:sz w:val="16"/>
          <w:szCs w:val="16"/>
        </w:rPr>
        <w:t xml:space="preserve"> – (Whitney, “Student Debt Crisis Deepens”, The Nation, 7/12, http://www.thenation.com/blog/175235/student-debt-crisis-deepens#axzz2Z3EERX7t)//mm</w:t>
      </w:r>
    </w:p>
    <w:p w14:paraId="410B2450" w14:textId="0C51DA48" w:rsidR="006A14D0" w:rsidRDefault="00DB6517" w:rsidP="00DB6517">
      <w:pPr>
        <w:rPr>
          <w:sz w:val="16"/>
          <w:szCs w:val="16"/>
        </w:rPr>
      </w:pPr>
      <w:r w:rsidRPr="00DB6517">
        <w:rPr>
          <w:sz w:val="16"/>
        </w:rPr>
        <w:t>On July 1,</w:t>
      </w:r>
      <w:r w:rsidRPr="00335896">
        <w:rPr>
          <w:u w:val="single"/>
        </w:rPr>
        <w:t xml:space="preserve"> interest rates on subsidized federal student loans doubled</w:t>
      </w:r>
      <w:r w:rsidRPr="00DB6517">
        <w:rPr>
          <w:sz w:val="16"/>
        </w:rPr>
        <w:t>, adjusting from 3.4 percent to 6.8 percent</w:t>
      </w:r>
      <w:r w:rsidRPr="00335896">
        <w:rPr>
          <w:u w:val="single"/>
        </w:rPr>
        <w:t xml:space="preserve"> </w:t>
      </w:r>
      <w:r w:rsidRPr="00DB6517">
        <w:rPr>
          <w:sz w:val="16"/>
          <w:szCs w:val="16"/>
        </w:rPr>
        <w:t>overnight. That means that</w:t>
      </w:r>
      <w:r w:rsidRPr="00DB6517">
        <w:rPr>
          <w:sz w:val="16"/>
        </w:rPr>
        <w:t xml:space="preserve"> </w:t>
      </w:r>
      <w:r w:rsidRPr="00335896">
        <w:rPr>
          <w:u w:val="single"/>
        </w:rPr>
        <w:t xml:space="preserve">the already economy-busting student loan issue just got a whole lot worse. </w:t>
      </w:r>
      <w:r w:rsidRPr="00DB6517">
        <w:rPr>
          <w:sz w:val="16"/>
        </w:rPr>
        <w:t xml:space="preserve">And a legislative attempt to bring the rates back down failed </w:t>
      </w:r>
      <w:r w:rsidRPr="00DB6517">
        <w:rPr>
          <w:sz w:val="16"/>
          <w:szCs w:val="16"/>
        </w:rPr>
        <w:t>this week.</w:t>
      </w:r>
      <w:r w:rsidRPr="00DB6517">
        <w:rPr>
          <w:sz w:val="16"/>
        </w:rPr>
        <w:t xml:space="preserve"> Americans have $1.1 trillion in outstanding student loan debt, more than credit card debt or car loans. And unlike those debts, </w:t>
      </w:r>
      <w:r w:rsidRPr="00335896">
        <w:rPr>
          <w:u w:val="single"/>
        </w:rPr>
        <w:t>it’s nearly impossible to get out from under student loans—borrowers usually can’t discharge it in bankruptcy, refinance it or modify the loan.</w:t>
      </w:r>
      <w:r w:rsidRPr="00DB6517">
        <w:rPr>
          <w:sz w:val="16"/>
        </w:rPr>
        <w:t xml:space="preserve"> </w:t>
      </w:r>
      <w:r w:rsidRPr="00DB6517">
        <w:rPr>
          <w:sz w:val="16"/>
          <w:szCs w:val="16"/>
        </w:rPr>
        <w:t>There’s no time limitation on collecting a student debt. In fact,</w:t>
      </w:r>
      <w:r w:rsidRPr="00DB6517">
        <w:rPr>
          <w:sz w:val="16"/>
        </w:rPr>
        <w:t xml:space="preserve"> </w:t>
      </w:r>
      <w:r w:rsidRPr="00335896">
        <w:rPr>
          <w:u w:val="single"/>
        </w:rPr>
        <w:t xml:space="preserve">students who become disabled can even have their social security payments garnished to pay off their education loans. It’s </w:t>
      </w:r>
      <w:r w:rsidRPr="00DB6517">
        <w:rPr>
          <w:sz w:val="16"/>
          <w:szCs w:val="16"/>
        </w:rPr>
        <w:t xml:space="preserve">a system that Salon’s David </w:t>
      </w:r>
      <w:proofErr w:type="spellStart"/>
      <w:r w:rsidRPr="00DB6517">
        <w:rPr>
          <w:sz w:val="16"/>
          <w:szCs w:val="16"/>
        </w:rPr>
        <w:t>Dayen</w:t>
      </w:r>
      <w:proofErr w:type="spellEnd"/>
      <w:r w:rsidRPr="00DB6517">
        <w:rPr>
          <w:sz w:val="16"/>
          <w:szCs w:val="16"/>
        </w:rPr>
        <w:t xml:space="preserve"> refers to as</w:t>
      </w:r>
      <w:r w:rsidRPr="00DB6517">
        <w:rPr>
          <w:sz w:val="16"/>
        </w:rPr>
        <w:t xml:space="preserve"> </w:t>
      </w:r>
      <w:r w:rsidRPr="00335896">
        <w:rPr>
          <w:u w:val="single"/>
        </w:rPr>
        <w:t>indentured servitude—because unlike other types of loans, you literally cannot break free until you have worked off the debt.</w:t>
      </w:r>
      <w:r w:rsidRPr="00DB6517">
        <w:rPr>
          <w:sz w:val="16"/>
        </w:rPr>
        <w:t xml:space="preserve"> </w:t>
      </w:r>
      <w:r w:rsidRPr="00DB6517">
        <w:rPr>
          <w:sz w:val="16"/>
          <w:szCs w:val="16"/>
        </w:rPr>
        <w:t xml:space="preserve">This is particularly true for students in states like Mississippi, where 54 percent of students have college loan debt and, on average, graduate with about $24,000 in student loans. </w:t>
      </w:r>
      <w:r w:rsidRPr="00335896">
        <w:rPr>
          <w:u w:val="single"/>
        </w:rPr>
        <w:t>With the national unemployment rate for new college graduates holding steady at around 8 percent, our best and brightest are left with a terrible choice: try to start making payments while unemployed or underemployed or go to graduate school, taking out more loans</w:t>
      </w:r>
      <w:r w:rsidRPr="00DB6517">
        <w:rPr>
          <w:sz w:val="16"/>
        </w:rPr>
        <w:t xml:space="preserve"> </w:t>
      </w:r>
      <w:r w:rsidRPr="00DB6517">
        <w:rPr>
          <w:sz w:val="16"/>
          <w:szCs w:val="16"/>
        </w:rPr>
        <w:t xml:space="preserve">in the process. </w:t>
      </w:r>
      <w:r w:rsidRPr="00335896">
        <w:rPr>
          <w:u w:val="single"/>
        </w:rPr>
        <w:t xml:space="preserve">It’s a financial burden that will weigh down </w:t>
      </w:r>
      <w:r w:rsidRPr="00DB6517">
        <w:rPr>
          <w:rStyle w:val="Emphasis"/>
        </w:rPr>
        <w:t>all sectors</w:t>
      </w:r>
      <w:r w:rsidRPr="00335896">
        <w:rPr>
          <w:u w:val="single"/>
        </w:rPr>
        <w:t xml:space="preserve"> of the American economy.</w:t>
      </w:r>
      <w:r w:rsidRPr="00DB6517">
        <w:rPr>
          <w:sz w:val="16"/>
        </w:rPr>
        <w:t xml:space="preserve"> </w:t>
      </w:r>
      <w:r w:rsidRPr="00DB6517">
        <w:rPr>
          <w:sz w:val="16"/>
          <w:szCs w:val="16"/>
        </w:rPr>
        <w:t>People who earned college diplomas used to be more likely to become homeowners than those without—now,</w:t>
      </w:r>
      <w:r w:rsidRPr="00DB6517">
        <w:rPr>
          <w:sz w:val="16"/>
        </w:rPr>
        <w:t xml:space="preserve"> </w:t>
      </w:r>
      <w:r w:rsidRPr="00335896">
        <w:rPr>
          <w:u w:val="single"/>
        </w:rPr>
        <w:t>college graduates with student loan debt are 36 percent less likely to own a home. They are also less likely to purchase cars or start small businesses and more likely to delay starting families. Instead of contributing to the state and national economy, those with student loans are contributing only to the narrowest of financial balance sheets</w:t>
      </w:r>
      <w:r w:rsidRPr="00DB6517">
        <w:rPr>
          <w:sz w:val="16"/>
          <w:szCs w:val="16"/>
        </w:rPr>
        <w:t>—those of debt collectors and banks.</w:t>
      </w:r>
    </w:p>
    <w:p w14:paraId="586D7651" w14:textId="77777777" w:rsidR="00DB6517" w:rsidRDefault="00DB6517" w:rsidP="00E6319C">
      <w:pPr>
        <w:rPr>
          <w:rFonts w:eastAsia="Calibri" w:cs="Times New Roman"/>
          <w:szCs w:val="22"/>
          <w:u w:val="single"/>
        </w:rPr>
      </w:pPr>
    </w:p>
    <w:p w14:paraId="7376389D" w14:textId="77777777" w:rsidR="00DB6517" w:rsidRDefault="00DB6517" w:rsidP="00CB44D0">
      <w:pPr>
        <w:pStyle w:val="Heading3"/>
        <w:jc w:val="center"/>
        <w:rPr>
          <w:sz w:val="28"/>
        </w:rPr>
      </w:pPr>
      <w:r>
        <w:rPr>
          <w:sz w:val="28"/>
        </w:rPr>
        <w:lastRenderedPageBreak/>
        <w:t>Consumer Spending K2 Econ</w:t>
      </w:r>
    </w:p>
    <w:p w14:paraId="186711BD" w14:textId="77777777" w:rsidR="00DB6517" w:rsidRDefault="00DB6517" w:rsidP="00DB6517"/>
    <w:p w14:paraId="09ECE3DC" w14:textId="650E2117" w:rsidR="00DB6517" w:rsidRPr="00DB6517" w:rsidRDefault="00DB6517" w:rsidP="00DB6517">
      <w:pPr>
        <w:rPr>
          <w:b/>
          <w:szCs w:val="22"/>
        </w:rPr>
      </w:pPr>
      <w:r w:rsidRPr="00E247C8">
        <w:rPr>
          <w:b/>
          <w:szCs w:val="22"/>
        </w:rPr>
        <w:t>Collapse of consumer demand increases the job deficit—prevents economic recovery</w:t>
      </w:r>
    </w:p>
    <w:p w14:paraId="4BC78A74" w14:textId="32882A69" w:rsidR="00DB6517" w:rsidRPr="00DB6517" w:rsidRDefault="00DB6517" w:rsidP="00DB6517">
      <w:pPr>
        <w:rPr>
          <w:rStyle w:val="StyleStyleBold12pt"/>
          <w:b w:val="0"/>
          <w:sz w:val="16"/>
        </w:rPr>
      </w:pPr>
      <w:r>
        <w:rPr>
          <w:b/>
          <w:szCs w:val="22"/>
        </w:rPr>
        <w:t>Tyson 11</w:t>
      </w:r>
      <w:r w:rsidRPr="00E247C8">
        <w:rPr>
          <w:b/>
        </w:rPr>
        <w:t xml:space="preserve"> </w:t>
      </w:r>
      <w:r>
        <w:rPr>
          <w:rStyle w:val="StyleStyleBold12pt"/>
          <w:b w:val="0"/>
          <w:sz w:val="16"/>
        </w:rPr>
        <w:t>[</w:t>
      </w:r>
      <w:r w:rsidRPr="00E247C8">
        <w:rPr>
          <w:rStyle w:val="StyleStyleBold12pt"/>
          <w:b w:val="0"/>
          <w:sz w:val="16"/>
        </w:rPr>
        <w:t>Laura, Washington Post, “What it will take for President Obama and big business to bring back American jobs,” http://www.washingtonpost.com/national/on-leadership/for-president-obama-and-american-business-fixing-the-us-jobs-deficit/2</w:t>
      </w:r>
      <w:r>
        <w:rPr>
          <w:rStyle w:val="StyleStyleBold12pt"/>
          <w:b w:val="0"/>
          <w:sz w:val="16"/>
        </w:rPr>
        <w:t>011/08/18/gIQAhW8ZNJ_story.html]//MY</w:t>
      </w:r>
    </w:p>
    <w:p w14:paraId="41175F54" w14:textId="77777777" w:rsidR="00DB6517" w:rsidRPr="00DB6517" w:rsidRDefault="00DB6517" w:rsidP="00DB6517">
      <w:pPr>
        <w:rPr>
          <w:b/>
          <w:sz w:val="16"/>
        </w:rPr>
      </w:pPr>
      <w:r w:rsidRPr="00E247C8">
        <w:rPr>
          <w:rStyle w:val="StyleBoldUnderline"/>
          <w:b w:val="0"/>
        </w:rPr>
        <w:t xml:space="preserve">The immediate crisis confronting the U.S. economy is the </w:t>
      </w:r>
      <w:r w:rsidRPr="00CD07EA">
        <w:rPr>
          <w:rStyle w:val="StyleBoldUnderline"/>
          <w:b w:val="0"/>
        </w:rPr>
        <w:t>jobs deficit</w:t>
      </w:r>
      <w:r w:rsidRPr="00E247C8">
        <w:rPr>
          <w:rStyle w:val="StyleBoldUnderline"/>
          <w:b w:val="0"/>
        </w:rPr>
        <w:t xml:space="preserve">, </w:t>
      </w:r>
      <w:r w:rsidRPr="00DB6517">
        <w:rPr>
          <w:rStyle w:val="StyleStyleBold12pt"/>
          <w:b w:val="0"/>
          <w:sz w:val="16"/>
        </w:rPr>
        <w:t xml:space="preserve">not the budget deficit. </w:t>
      </w:r>
      <w:r w:rsidRPr="00DB6517">
        <w:rPr>
          <w:rStyle w:val="StyleBoldUnderline"/>
          <w:b w:val="0"/>
          <w:sz w:val="16"/>
          <w:u w:val="none"/>
        </w:rPr>
        <w:t>Nearly 14 million Americans are unemployed, another 8.4 million are working part time because they cannot find full-time jobs</w:t>
      </w:r>
      <w:r w:rsidRPr="00DB6517">
        <w:rPr>
          <w:rStyle w:val="StyleStyleBold12pt"/>
          <w:b w:val="0"/>
          <w:sz w:val="16"/>
        </w:rPr>
        <w:t xml:space="preserve">, and yet another 2.8 million want a job and are available to work but have given up an active search. </w:t>
      </w:r>
      <w:r w:rsidRPr="00DB6517">
        <w:rPr>
          <w:rStyle w:val="StyleBoldUnderline"/>
          <w:b w:val="0"/>
          <w:sz w:val="16"/>
          <w:u w:val="none"/>
        </w:rPr>
        <w:t>At 64 percent,</w:t>
      </w:r>
      <w:r w:rsidRPr="00E247C8">
        <w:rPr>
          <w:rStyle w:val="StyleBoldUnderline"/>
          <w:b w:val="0"/>
        </w:rPr>
        <w:t xml:space="preserve"> the labor force participation rate is lower than it has been in nearly three decades. </w:t>
      </w:r>
      <w:r w:rsidRPr="00DB6517">
        <w:rPr>
          <w:rStyle w:val="StyleBoldUnderline"/>
          <w:b w:val="0"/>
          <w:sz w:val="16"/>
          <w:u w:val="none"/>
        </w:rPr>
        <w:t>The magnitude of this jobs crisis we’re in is best measured by the jobs gap</w:t>
      </w:r>
      <w:r w:rsidRPr="00DB6517">
        <w:rPr>
          <w:b/>
          <w:sz w:val="16"/>
        </w:rPr>
        <w:t>—</w:t>
      </w:r>
      <w:r w:rsidRPr="00DB6517">
        <w:rPr>
          <w:sz w:val="16"/>
        </w:rPr>
        <w:t>the number of jobs the U.S. economy needs to add in order to return to its pre 2008-2009 employment level and absorb new entrants to the work force since then.</w:t>
      </w:r>
      <w:r w:rsidRPr="00DB6517">
        <w:rPr>
          <w:b/>
          <w:sz w:val="16"/>
        </w:rPr>
        <w:t xml:space="preserve"> </w:t>
      </w:r>
      <w:r w:rsidRPr="00DB6517">
        <w:rPr>
          <w:sz w:val="16"/>
          <w:szCs w:val="22"/>
        </w:rPr>
        <w:t>T</w:t>
      </w:r>
      <w:r w:rsidRPr="00DB6517">
        <w:rPr>
          <w:rStyle w:val="StyleBoldUnderline"/>
          <w:b w:val="0"/>
          <w:sz w:val="16"/>
          <w:szCs w:val="22"/>
          <w:u w:val="none"/>
        </w:rPr>
        <w:t>h</w:t>
      </w:r>
      <w:r w:rsidRPr="00DB6517">
        <w:rPr>
          <w:rStyle w:val="StyleBoldUnderline"/>
          <w:b w:val="0"/>
          <w:sz w:val="16"/>
          <w:u w:val="none"/>
        </w:rPr>
        <w:t xml:space="preserve">e jobs gap at the end of August was more than 12 million jobs. Even at double the rate of employment growth realized during the last year, </w:t>
      </w:r>
      <w:r w:rsidRPr="00DB6517">
        <w:rPr>
          <w:sz w:val="16"/>
        </w:rPr>
        <w:t>it would take more than 12 years for the U.S. economy to close this gap. The U.S. labor market, long admired for its flexibility and strength, is badly broken. Most American jobs are in the private sector, and private sector jobs have in fact been growing for 17 consecutive months; indeed, the private sector added about 1.8 million nonfarm payroll jobs during the last year. This pace of job creation is faster than during the previous recovery in the early 2000s and in line with the recovery of the early 1990s. But there’s one major problem:</w:t>
      </w:r>
      <w:r w:rsidRPr="00DB6517">
        <w:rPr>
          <w:b/>
          <w:sz w:val="16"/>
        </w:rPr>
        <w:t xml:space="preserve"> </w:t>
      </w:r>
      <w:r w:rsidRPr="00E247C8">
        <w:rPr>
          <w:rStyle w:val="StyleBoldUnderline"/>
          <w:b w:val="0"/>
        </w:rPr>
        <w:t xml:space="preserve">Private-sector job losses were more than twice as large in the recent recession as in the previous two, and job growth has fallen far short </w:t>
      </w:r>
      <w:r w:rsidRPr="00E247C8">
        <w:rPr>
          <w:rStyle w:val="StyleBoldUnderline"/>
          <w:b w:val="0"/>
          <w:szCs w:val="22"/>
        </w:rPr>
        <w:t>of what is</w:t>
      </w:r>
      <w:r w:rsidRPr="00E247C8">
        <w:rPr>
          <w:rStyle w:val="StyleBoldUnderline"/>
          <w:b w:val="0"/>
        </w:rPr>
        <w:t xml:space="preserve"> necessary</w:t>
      </w:r>
      <w:r w:rsidRPr="00DB6517">
        <w:rPr>
          <w:b/>
          <w:sz w:val="16"/>
        </w:rPr>
        <w:t xml:space="preserve"> </w:t>
      </w:r>
      <w:r w:rsidRPr="00DB6517">
        <w:rPr>
          <w:sz w:val="16"/>
        </w:rPr>
        <w:t xml:space="preserve">to offset these losses. In addition, </w:t>
      </w:r>
      <w:r w:rsidRPr="00E247C8">
        <w:rPr>
          <w:rStyle w:val="Emphasis"/>
          <w:b w:val="0"/>
        </w:rPr>
        <w:t>public-sector employment has been declining in this recovery</w:t>
      </w:r>
      <w:r w:rsidRPr="00DB6517">
        <w:rPr>
          <w:sz w:val="16"/>
        </w:rPr>
        <w:t>—this in contrast to other postwar recovery periods, in which such employment has increased.</w:t>
      </w:r>
      <w:r w:rsidRPr="00DB6517">
        <w:rPr>
          <w:b/>
          <w:sz w:val="16"/>
        </w:rPr>
        <w:t xml:space="preserve"> </w:t>
      </w:r>
      <w:r w:rsidRPr="00DB6517">
        <w:rPr>
          <w:rStyle w:val="StyleBoldUnderline"/>
          <w:b w:val="0"/>
          <w:sz w:val="16"/>
          <w:u w:val="none"/>
        </w:rPr>
        <w:t>We’ve lost 550,000 public-sector positions in the last year alone,</w:t>
      </w:r>
      <w:r w:rsidRPr="00E247C8">
        <w:rPr>
          <w:rStyle w:val="StyleBoldUnderline"/>
          <w:b w:val="0"/>
        </w:rPr>
        <w:t xml:space="preserve"> making the jobs crisis even more severe. </w:t>
      </w:r>
      <w:r w:rsidRPr="00DB6517">
        <w:rPr>
          <w:sz w:val="16"/>
        </w:rPr>
        <w:t xml:space="preserve">Since the private sector creates (and eliminates) most jobs in the United States, and since </w:t>
      </w:r>
      <w:r w:rsidRPr="00E247C8">
        <w:rPr>
          <w:rStyle w:val="StyleBoldUnderline"/>
          <w:b w:val="0"/>
        </w:rPr>
        <w:t>budget constraints will likely mean more painful cuts in public-sector employment for the foreseeable future</w:t>
      </w:r>
      <w:r w:rsidRPr="00DB6517">
        <w:rPr>
          <w:b/>
          <w:sz w:val="16"/>
        </w:rPr>
        <w:t xml:space="preserve">, </w:t>
      </w:r>
      <w:r w:rsidRPr="00DB6517">
        <w:rPr>
          <w:sz w:val="16"/>
        </w:rPr>
        <w:t>Americans are understandably looking to business for solutions to the jobs crisis. To uncover the business solutions that could work, however, we first must acknowledge</w:t>
      </w:r>
      <w:r w:rsidRPr="00DB6517">
        <w:rPr>
          <w:b/>
          <w:sz w:val="16"/>
        </w:rPr>
        <w:t xml:space="preserve"> </w:t>
      </w:r>
      <w:r w:rsidRPr="00E247C8">
        <w:rPr>
          <w:rStyle w:val="StyleBoldUnderline"/>
          <w:b w:val="0"/>
        </w:rPr>
        <w:t>the</w:t>
      </w:r>
      <w:r w:rsidRPr="00DB6517">
        <w:rPr>
          <w:b/>
          <w:sz w:val="16"/>
        </w:rPr>
        <w:t xml:space="preserve"> </w:t>
      </w:r>
      <w:r w:rsidRPr="00E247C8">
        <w:rPr>
          <w:rStyle w:val="StyleBoldUnderline"/>
          <w:b w:val="0"/>
        </w:rPr>
        <w:t xml:space="preserve">fundamental cause of the problem: </w:t>
      </w:r>
      <w:r w:rsidRPr="00E247C8">
        <w:rPr>
          <w:rStyle w:val="Emphasis"/>
          <w:b w:val="0"/>
        </w:rPr>
        <w:t>the dramatic collapse in aggregate demand</w:t>
      </w:r>
      <w:r w:rsidRPr="00E247C8">
        <w:rPr>
          <w:rStyle w:val="StyleBoldUnderline"/>
          <w:b w:val="0"/>
        </w:rPr>
        <w:t xml:space="preserve"> that began with the 2008 financial crisis and that triggered huge job losses. </w:t>
      </w:r>
      <w:r w:rsidRPr="00DB6517">
        <w:rPr>
          <w:sz w:val="16"/>
        </w:rPr>
        <w:t xml:space="preserve">Even with unprecedented amounts of monetary and fiscal stimulus, </w:t>
      </w:r>
      <w:r w:rsidRPr="00E247C8">
        <w:rPr>
          <w:rStyle w:val="StyleBoldUnderline"/>
          <w:b w:val="0"/>
        </w:rPr>
        <w:t xml:space="preserve">the recovery has been weak because </w:t>
      </w:r>
      <w:r w:rsidRPr="00E247C8">
        <w:rPr>
          <w:rStyle w:val="Emphasis"/>
          <w:b w:val="0"/>
        </w:rPr>
        <w:t>consumers</w:t>
      </w:r>
      <w:r w:rsidRPr="00E247C8">
        <w:rPr>
          <w:rStyle w:val="StyleBoldUnderline"/>
          <w:b w:val="0"/>
        </w:rPr>
        <w:t xml:space="preserve"> have </w:t>
      </w:r>
      <w:r w:rsidRPr="00E247C8">
        <w:rPr>
          <w:rStyle w:val="Emphasis"/>
          <w:b w:val="0"/>
        </w:rPr>
        <w:t>curbed their spending</w:t>
      </w:r>
      <w:r w:rsidRPr="00DB6517">
        <w:rPr>
          <w:rStyle w:val="StyleBoldUnderline"/>
          <w:b w:val="0"/>
          <w:sz w:val="16"/>
          <w:u w:val="none"/>
        </w:rPr>
        <w:t>, increased their saving and started to reduce their personal debt</w:t>
      </w:r>
      <w:r w:rsidRPr="00DB6517">
        <w:rPr>
          <w:b/>
          <w:sz w:val="16"/>
        </w:rPr>
        <w:t xml:space="preserve">. </w:t>
      </w:r>
      <w:r w:rsidRPr="00DB6517">
        <w:rPr>
          <w:sz w:val="16"/>
        </w:rPr>
        <w:t xml:space="preserve">And they still have a long way to go. Business surveys confirm that for both large and small companies, the primary constraint on job growth is weak demand, not regulation or taxation. In the apt words of a small business owner, </w:t>
      </w:r>
      <w:r w:rsidRPr="00DB6517">
        <w:rPr>
          <w:b/>
          <w:sz w:val="16"/>
        </w:rPr>
        <w:t>“</w:t>
      </w:r>
      <w:r w:rsidRPr="00E247C8">
        <w:rPr>
          <w:rStyle w:val="StyleBoldUnderline"/>
          <w:b w:val="0"/>
        </w:rPr>
        <w:t>If you don’t have the demand, you don’t hire the people.”</w:t>
      </w:r>
    </w:p>
    <w:p w14:paraId="38B0F587" w14:textId="77777777" w:rsidR="00DB6517" w:rsidRPr="00E247C8" w:rsidRDefault="00DB6517" w:rsidP="00DB6517"/>
    <w:p w14:paraId="524CCD27" w14:textId="636D3A0F" w:rsidR="00DB6517" w:rsidRPr="00CF3967" w:rsidRDefault="00CF3967" w:rsidP="00DB6517">
      <w:pPr>
        <w:rPr>
          <w:b/>
          <w:szCs w:val="22"/>
        </w:rPr>
      </w:pPr>
      <w:r>
        <w:rPr>
          <w:b/>
          <w:szCs w:val="22"/>
        </w:rPr>
        <w:t>Consumer spending is 70% of GDP</w:t>
      </w:r>
    </w:p>
    <w:p w14:paraId="5EE07C51" w14:textId="705933AD" w:rsidR="00DB6517" w:rsidRPr="00CF3967" w:rsidRDefault="00DB6517" w:rsidP="00DB6517">
      <w:pPr>
        <w:rPr>
          <w:sz w:val="16"/>
          <w:szCs w:val="16"/>
        </w:rPr>
      </w:pPr>
      <w:r>
        <w:rPr>
          <w:b/>
          <w:szCs w:val="22"/>
        </w:rPr>
        <w:t>UKE</w:t>
      </w:r>
      <w:r w:rsidRPr="00E247C8">
        <w:rPr>
          <w:b/>
          <w:szCs w:val="22"/>
        </w:rPr>
        <w:t xml:space="preserve"> 10</w:t>
      </w:r>
      <w:r w:rsidRPr="00E247C8">
        <w:rPr>
          <w:b/>
        </w:rPr>
        <w:t xml:space="preserve"> </w:t>
      </w:r>
      <w:r>
        <w:rPr>
          <w:sz w:val="16"/>
          <w:szCs w:val="16"/>
        </w:rPr>
        <w:t>[</w:t>
      </w:r>
      <w:proofErr w:type="spellStart"/>
      <w:r w:rsidRPr="00E247C8">
        <w:rPr>
          <w:sz w:val="16"/>
          <w:szCs w:val="16"/>
        </w:rPr>
        <w:t>UKEssay</w:t>
      </w:r>
      <w:proofErr w:type="spellEnd"/>
      <w:r w:rsidRPr="00E247C8">
        <w:rPr>
          <w:sz w:val="16"/>
          <w:szCs w:val="16"/>
        </w:rPr>
        <w:t>, “International Politics and US China Relations,” www.ukessays.com/essays/economics/international-politics-and-us-china-relations.php)</w:t>
      </w:r>
      <w:r>
        <w:rPr>
          <w:sz w:val="16"/>
          <w:szCs w:val="16"/>
        </w:rPr>
        <w:t>]//</w:t>
      </w:r>
      <w:proofErr w:type="spellStart"/>
      <w:r>
        <w:rPr>
          <w:sz w:val="16"/>
          <w:szCs w:val="16"/>
        </w:rPr>
        <w:t>MY</w:t>
      </w:r>
      <w:r w:rsidRPr="00CF3967">
        <w:rPr>
          <w:sz w:val="14"/>
        </w:rPr>
        <w:t>The</w:t>
      </w:r>
      <w:proofErr w:type="spellEnd"/>
      <w:r w:rsidRPr="00CF3967">
        <w:rPr>
          <w:sz w:val="14"/>
        </w:rPr>
        <w:t xml:space="preserve"> appreciation of RMB will harm </w:t>
      </w:r>
      <w:r w:rsidRPr="00E247C8">
        <w:rPr>
          <w:szCs w:val="22"/>
          <w:u w:val="single"/>
        </w:rPr>
        <w:t>U</w:t>
      </w:r>
      <w:r w:rsidRPr="00E247C8">
        <w:rPr>
          <w:rStyle w:val="StyleBoldUnderline"/>
          <w:b w:val="0"/>
          <w:szCs w:val="22"/>
        </w:rPr>
        <w:t>.</w:t>
      </w:r>
      <w:r w:rsidRPr="00E247C8">
        <w:rPr>
          <w:rStyle w:val="StyleBoldUnderline"/>
          <w:b w:val="0"/>
        </w:rPr>
        <w:t xml:space="preserve">S consumers and U.S domestic consumer market, which contributes to </w:t>
      </w:r>
      <w:r w:rsidRPr="00E247C8">
        <w:rPr>
          <w:rStyle w:val="Emphasis"/>
          <w:b w:val="0"/>
        </w:rPr>
        <w:t>70% of U.S’s GDP.</w:t>
      </w:r>
      <w:r w:rsidRPr="00CF3967">
        <w:rPr>
          <w:sz w:val="14"/>
        </w:rPr>
        <w:t xml:space="preserve"> 24 </w:t>
      </w:r>
      <w:r w:rsidRPr="00E247C8">
        <w:rPr>
          <w:rStyle w:val="StyleBoldUnderline"/>
          <w:b w:val="0"/>
        </w:rPr>
        <w:t>The U.S is still recovering</w:t>
      </w:r>
      <w:r w:rsidRPr="00CF3967">
        <w:rPr>
          <w:sz w:val="14"/>
        </w:rPr>
        <w:t xml:space="preserve"> from the financial crisis. With the U.S unemployment rate at 10%, American </w:t>
      </w:r>
      <w:r w:rsidRPr="00CF3967">
        <w:rPr>
          <w:rStyle w:val="StyleBoldUnderline"/>
          <w:b w:val="0"/>
          <w:sz w:val="14"/>
          <w:u w:val="none"/>
        </w:rPr>
        <w:t>consumers have already been cutting their spending</w:t>
      </w:r>
      <w:r w:rsidRPr="00CF3967">
        <w:rPr>
          <w:sz w:val="14"/>
        </w:rPr>
        <w:t xml:space="preserve"> on consumer products. The last thing they want to see is a sharp increase in the price of their living products. The price increase on U.S products will hinder consumer spending and economy recovery in the U.S. In addition, </w:t>
      </w:r>
      <w:r w:rsidRPr="00CF3967">
        <w:rPr>
          <w:rStyle w:val="StyleBoldUnderline"/>
          <w:b w:val="0"/>
          <w:sz w:val="14"/>
          <w:u w:val="none"/>
        </w:rPr>
        <w:t>American retailers</w:t>
      </w:r>
      <w:r w:rsidRPr="00CF3967">
        <w:rPr>
          <w:rStyle w:val="StyleBoldUnderline"/>
          <w:sz w:val="14"/>
          <w:u w:val="none"/>
        </w:rPr>
        <w:t xml:space="preserve"> </w:t>
      </w:r>
      <w:r w:rsidRPr="00CF3967">
        <w:rPr>
          <w:sz w:val="14"/>
        </w:rPr>
        <w:t xml:space="preserve">such as Wal-Mart and Target </w:t>
      </w:r>
      <w:r w:rsidRPr="00CF3967">
        <w:rPr>
          <w:rStyle w:val="StyleBoldUnderline"/>
          <w:b w:val="0"/>
          <w:sz w:val="14"/>
          <w:u w:val="none"/>
        </w:rPr>
        <w:t>will suffer</w:t>
      </w:r>
      <w:r w:rsidRPr="00CF3967">
        <w:rPr>
          <w:sz w:val="14"/>
        </w:rPr>
        <w:t xml:space="preserve"> with the increase in the price of products on their shelves. This will ultimately affect many American corporations, such as Apple, Dell, and Mattel, which rely on American consumers.</w:t>
      </w:r>
    </w:p>
    <w:p w14:paraId="452051A2" w14:textId="77777777" w:rsidR="00DB6517" w:rsidRPr="00DB6517" w:rsidRDefault="00DB6517" w:rsidP="00DB6517"/>
    <w:p w14:paraId="4BF7D96F" w14:textId="1966D0DB" w:rsidR="00CB44D0" w:rsidRDefault="00CB44D0" w:rsidP="00CB44D0">
      <w:pPr>
        <w:pStyle w:val="Heading3"/>
        <w:jc w:val="center"/>
        <w:rPr>
          <w:sz w:val="28"/>
        </w:rPr>
      </w:pPr>
      <w:r>
        <w:rPr>
          <w:sz w:val="28"/>
        </w:rPr>
        <w:lastRenderedPageBreak/>
        <w:t>Econ</w:t>
      </w:r>
      <w:r w:rsidRPr="00CB44D0">
        <w:rPr>
          <w:sz w:val="28"/>
        </w:rPr>
        <w:t xml:space="preserve"> Competitiveness Internal</w:t>
      </w:r>
    </w:p>
    <w:p w14:paraId="5AD4C2E3" w14:textId="77777777" w:rsidR="00CB44D0" w:rsidRDefault="00CB44D0" w:rsidP="00CB44D0"/>
    <w:p w14:paraId="16810A29" w14:textId="13CCED6B" w:rsidR="00CB44D0" w:rsidRPr="00CB44D0" w:rsidRDefault="00CB44D0" w:rsidP="00CB44D0">
      <w:pPr>
        <w:rPr>
          <w:b/>
          <w:sz w:val="20"/>
        </w:rPr>
      </w:pPr>
      <w:r>
        <w:rPr>
          <w:rStyle w:val="StyleBoldUnderline"/>
          <w:u w:val="none"/>
        </w:rPr>
        <w:t xml:space="preserve">Higher student loan rates undermine economic competiveness </w:t>
      </w:r>
      <w:r>
        <w:rPr>
          <w:rStyle w:val="StyleBoldUnderline"/>
          <w:u w:val="none"/>
        </w:rPr>
        <w:br/>
        <w:t xml:space="preserve">Price </w:t>
      </w:r>
      <w:r w:rsidRPr="00172C22">
        <w:rPr>
          <w:rStyle w:val="StyleBoldUnderline"/>
          <w:u w:val="none"/>
        </w:rPr>
        <w:t xml:space="preserve">11 </w:t>
      </w:r>
      <w:r w:rsidRPr="00172C22">
        <w:rPr>
          <w:rStyle w:val="StyleBoldUnderline"/>
          <w:b w:val="0"/>
          <w:sz w:val="16"/>
          <w:szCs w:val="16"/>
          <w:u w:val="none"/>
        </w:rPr>
        <w:t xml:space="preserve">(Margaret, “Big Squeeze for Grads: Student Loans Rise, Job Opportunities Slim,” 10/5/13, </w:t>
      </w:r>
      <w:r w:rsidRPr="00172C22">
        <w:rPr>
          <w:sz w:val="16"/>
          <w:szCs w:val="16"/>
        </w:rPr>
        <w:t>http://www.csmonitor.com/Business/2011/1005/Big-squeeze-for-grads-Student-loans-rise-job-opportunities-dim)//SR</w:t>
      </w:r>
    </w:p>
    <w:p w14:paraId="2F457407" w14:textId="241AD026" w:rsidR="00CB44D0" w:rsidRDefault="00CB44D0" w:rsidP="00CB44D0">
      <w:r w:rsidRPr="00172C22">
        <w:rPr>
          <w:sz w:val="16"/>
          <w:szCs w:val="16"/>
        </w:rPr>
        <w:t xml:space="preserve">After losing a retail job in 2009, David </w:t>
      </w:r>
      <w:proofErr w:type="spellStart"/>
      <w:r w:rsidRPr="00172C22">
        <w:rPr>
          <w:sz w:val="16"/>
          <w:szCs w:val="16"/>
        </w:rPr>
        <w:t>Corgan</w:t>
      </w:r>
      <w:proofErr w:type="spellEnd"/>
      <w:r w:rsidRPr="00172C22">
        <w:rPr>
          <w:sz w:val="16"/>
          <w:szCs w:val="16"/>
        </w:rPr>
        <w:t xml:space="preserve"> of Coon Rapids, Minn., went to college to boost his job prospects. Now in his mid-30s, the third-year student at a local community college faces the prospect of $35,000 in student debt once he finishes up, he hopes, at the University of Minnesota. "It's terrifying," says Mr. </w:t>
      </w:r>
      <w:proofErr w:type="spellStart"/>
      <w:r w:rsidRPr="00172C22">
        <w:rPr>
          <w:sz w:val="16"/>
          <w:szCs w:val="16"/>
        </w:rPr>
        <w:t>Corgan</w:t>
      </w:r>
      <w:proofErr w:type="spellEnd"/>
      <w:r w:rsidRPr="00172C22">
        <w:rPr>
          <w:sz w:val="16"/>
          <w:szCs w:val="16"/>
        </w:rPr>
        <w:t xml:space="preserve">, who is majoring in astrophysics. "I know I can repay the debt. But whether it will improve my job prospects, that's hard to judge." Granted, a job in astrophysics may be harder to land than, say, one in retail sales. Still, the squeeze </w:t>
      </w:r>
      <w:proofErr w:type="spellStart"/>
      <w:r w:rsidRPr="00172C22">
        <w:rPr>
          <w:sz w:val="16"/>
          <w:szCs w:val="16"/>
        </w:rPr>
        <w:t>Corgan</w:t>
      </w:r>
      <w:proofErr w:type="spellEnd"/>
      <w:r w:rsidRPr="00172C22">
        <w:rPr>
          <w:sz w:val="16"/>
          <w:szCs w:val="16"/>
        </w:rPr>
        <w:t xml:space="preserve"> is feeling is increasingly common among college students and graduates in many majors. On one side, the </w:t>
      </w:r>
      <w:r w:rsidRPr="00172C22">
        <w:rPr>
          <w:u w:val="single"/>
        </w:rPr>
        <w:t>costs of tuition have been rising steadily</w:t>
      </w:r>
      <w:r w:rsidRPr="00172C22">
        <w:rPr>
          <w:sz w:val="16"/>
          <w:szCs w:val="16"/>
        </w:rPr>
        <w:t xml:space="preserve">, even as grant programs fail to keep pace with them. On the other side, job opportunities are scarce. Finding good-paying jobs to repay those student loans has become a tall order. As of </w:t>
      </w:r>
      <w:proofErr w:type="gramStart"/>
      <w:r w:rsidRPr="00172C22">
        <w:rPr>
          <w:sz w:val="16"/>
          <w:szCs w:val="16"/>
        </w:rPr>
        <w:t>July,</w:t>
      </w:r>
      <w:proofErr w:type="gramEnd"/>
      <w:r w:rsidRPr="00172C22">
        <w:rPr>
          <w:sz w:val="16"/>
          <w:szCs w:val="16"/>
        </w:rPr>
        <w:t xml:space="preserve"> 13 percent of college grads ages 20 to 24 were unemployed.</w:t>
      </w:r>
      <w:r w:rsidRPr="00172C22">
        <w:t xml:space="preserve"> </w:t>
      </w:r>
      <w:r w:rsidRPr="00172C22">
        <w:rPr>
          <w:u w:val="single"/>
        </w:rPr>
        <w:t>The squeeze could intensify if policymakers</w:t>
      </w:r>
      <w:r w:rsidRPr="00172C22">
        <w:rPr>
          <w:sz w:val="16"/>
          <w:szCs w:val="16"/>
        </w:rPr>
        <w:t>, now tackling the federal deficit,</w:t>
      </w:r>
      <w:r w:rsidRPr="00172C22">
        <w:t xml:space="preserve"> </w:t>
      </w:r>
      <w:r w:rsidRPr="00172C22">
        <w:rPr>
          <w:u w:val="single"/>
        </w:rPr>
        <w:t>trim education subsidies</w:t>
      </w:r>
      <w:r w:rsidRPr="00172C22">
        <w:t xml:space="preserve"> </w:t>
      </w:r>
      <w:r w:rsidRPr="00172C22">
        <w:rPr>
          <w:sz w:val="16"/>
          <w:szCs w:val="16"/>
        </w:rPr>
        <w:t>beyond the cuts already made. Already,</w:t>
      </w:r>
      <w:r w:rsidRPr="00172C22">
        <w:t xml:space="preserve"> </w:t>
      </w:r>
      <w:r w:rsidRPr="00172C22">
        <w:rPr>
          <w:u w:val="single"/>
        </w:rPr>
        <w:t>students' growing debt</w:t>
      </w:r>
      <w:r w:rsidRPr="00172C22">
        <w:t xml:space="preserve"> </w:t>
      </w:r>
      <w:r w:rsidRPr="00172C22">
        <w:rPr>
          <w:sz w:val="16"/>
          <w:szCs w:val="16"/>
        </w:rPr>
        <w:t xml:space="preserve">burden </w:t>
      </w:r>
      <w:r w:rsidRPr="00172C22">
        <w:rPr>
          <w:u w:val="single"/>
        </w:rPr>
        <w:t>threatens their ability to spend</w:t>
      </w:r>
      <w:r w:rsidRPr="00172C22">
        <w:t xml:space="preserve"> </w:t>
      </w:r>
      <w:r w:rsidRPr="00172C22">
        <w:rPr>
          <w:sz w:val="16"/>
          <w:szCs w:val="16"/>
        </w:rPr>
        <w:t>as young adults</w:t>
      </w:r>
      <w:r w:rsidRPr="00172C22">
        <w:t xml:space="preserve"> </w:t>
      </w:r>
      <w:r w:rsidRPr="00172C22">
        <w:rPr>
          <w:u w:val="single"/>
        </w:rPr>
        <w:t>and contribute to the economy. If</w:t>
      </w:r>
      <w:r w:rsidRPr="00172C22">
        <w:t xml:space="preserve"> </w:t>
      </w:r>
      <w:r w:rsidRPr="00172C22">
        <w:rPr>
          <w:sz w:val="16"/>
          <w:szCs w:val="16"/>
        </w:rPr>
        <w:t>high school</w:t>
      </w:r>
      <w:r w:rsidRPr="00172C22">
        <w:t xml:space="preserve"> </w:t>
      </w:r>
      <w:r w:rsidRPr="00172C22">
        <w:rPr>
          <w:u w:val="single"/>
        </w:rPr>
        <w:t>grads forgo</w:t>
      </w:r>
      <w:r w:rsidRPr="00172C22">
        <w:t xml:space="preserve"> </w:t>
      </w:r>
      <w:r w:rsidRPr="00172C22">
        <w:rPr>
          <w:sz w:val="16"/>
          <w:szCs w:val="16"/>
        </w:rPr>
        <w:t>higher</w:t>
      </w:r>
      <w:r w:rsidRPr="00172C22">
        <w:t xml:space="preserve"> </w:t>
      </w:r>
      <w:r w:rsidRPr="00172C22">
        <w:rPr>
          <w:u w:val="single"/>
        </w:rPr>
        <w:t>education because its costs</w:t>
      </w:r>
      <w:r w:rsidRPr="00172C22">
        <w:t xml:space="preserve"> </w:t>
      </w:r>
      <w:r w:rsidRPr="00172C22">
        <w:rPr>
          <w:sz w:val="16"/>
          <w:szCs w:val="16"/>
        </w:rPr>
        <w:t>appear to</w:t>
      </w:r>
      <w:r w:rsidRPr="00172C22">
        <w:t xml:space="preserve"> </w:t>
      </w:r>
      <w:r w:rsidRPr="00172C22">
        <w:rPr>
          <w:u w:val="single"/>
        </w:rPr>
        <w:t xml:space="preserve">outweigh its advantages, the </w:t>
      </w:r>
      <w:r w:rsidRPr="00CB44D0">
        <w:rPr>
          <w:rStyle w:val="Emphasis"/>
        </w:rPr>
        <w:t>nation's long-term competitiveness will</w:t>
      </w:r>
      <w:r w:rsidRPr="00172C22">
        <w:t xml:space="preserve"> </w:t>
      </w:r>
      <w:r w:rsidRPr="00172C22">
        <w:rPr>
          <w:sz w:val="16"/>
          <w:szCs w:val="16"/>
        </w:rPr>
        <w:t>likely</w:t>
      </w:r>
      <w:r w:rsidRPr="00172C22">
        <w:t xml:space="preserve"> </w:t>
      </w:r>
      <w:r w:rsidRPr="00CB44D0">
        <w:rPr>
          <w:rStyle w:val="Emphasis"/>
        </w:rPr>
        <w:t>suffer</w:t>
      </w:r>
      <w:r w:rsidRPr="00172C22">
        <w:rPr>
          <w:u w:val="single"/>
        </w:rPr>
        <w:t>. "The situation is bad, really bad</w:t>
      </w:r>
      <w:r w:rsidRPr="00172C22">
        <w:t>,</w:t>
      </w:r>
      <w:r w:rsidRPr="00172C22">
        <w:rPr>
          <w:sz w:val="16"/>
          <w:szCs w:val="16"/>
        </w:rPr>
        <w:t xml:space="preserve"> and getting worse," says Rich Williams, higher education advocate at the U.S. Public Interest Research Group in Washington, D.C. "About 10 to 15 years ago, only about one-third of students needed to borrow money to graduate" from college, "and borrowers needed only about $12,000" on average, he says. Today, some </w:t>
      </w:r>
      <w:r w:rsidRPr="00172C22">
        <w:rPr>
          <w:u w:val="single"/>
        </w:rPr>
        <w:t>two-thirds of college students need loans</w:t>
      </w:r>
      <w:r w:rsidRPr="00172C22">
        <w:rPr>
          <w:sz w:val="16"/>
          <w:szCs w:val="16"/>
        </w:rPr>
        <w:t xml:space="preserve">. Their average borrowing exceeds $27,000, says Mark </w:t>
      </w:r>
      <w:proofErr w:type="spellStart"/>
      <w:r w:rsidRPr="00172C22">
        <w:rPr>
          <w:sz w:val="16"/>
          <w:szCs w:val="16"/>
        </w:rPr>
        <w:t>Kantrowitz</w:t>
      </w:r>
      <w:proofErr w:type="spellEnd"/>
      <w:r w:rsidRPr="00172C22">
        <w:rPr>
          <w:sz w:val="16"/>
          <w:szCs w:val="16"/>
        </w:rPr>
        <w:t xml:space="preserve">, publisher of FinAid.org and Fastweb.com. Last year, student-loan debt surpassed US credit-card debt. By January, says Mr. </w:t>
      </w:r>
      <w:proofErr w:type="spellStart"/>
      <w:r w:rsidRPr="00172C22">
        <w:rPr>
          <w:sz w:val="16"/>
          <w:szCs w:val="16"/>
        </w:rPr>
        <w:t>Kantrowitz</w:t>
      </w:r>
      <w:proofErr w:type="spellEnd"/>
      <w:r w:rsidRPr="00172C22">
        <w:rPr>
          <w:sz w:val="16"/>
          <w:szCs w:val="16"/>
        </w:rPr>
        <w:t xml:space="preserve">, it's expected to hit $1 trillion. To be sure, the default rate on federal student loans – at 8.8 percent in the 2009 fiscal year, according to the Department of Education – is still below double-digit levels. Also, a number of forbearance and debt repayment programs help former students manage loan repayments. Debt loads are "troubling for some students, but for the vast majority of students they are not a problem," says Donald Heller, education professor at The Pennsylvania State University in University Park. "But </w:t>
      </w:r>
      <w:r w:rsidRPr="00172C22">
        <w:rPr>
          <w:u w:val="single"/>
        </w:rPr>
        <w:t>if the economy doesn't improve</w:t>
      </w:r>
      <w:r w:rsidRPr="00172C22">
        <w:t xml:space="preserve"> in two to three years, student </w:t>
      </w:r>
      <w:r w:rsidRPr="00172C22">
        <w:rPr>
          <w:u w:val="single"/>
        </w:rPr>
        <w:t>debt could become a much greater problem</w:t>
      </w:r>
      <w:r w:rsidRPr="00172C22">
        <w:t xml:space="preserve"> </w:t>
      </w:r>
      <w:r w:rsidRPr="00172C22">
        <w:rPr>
          <w:sz w:val="16"/>
          <w:szCs w:val="16"/>
        </w:rPr>
        <w:t xml:space="preserve">for the nation." Annabel </w:t>
      </w:r>
      <w:proofErr w:type="spellStart"/>
      <w:r w:rsidRPr="00172C22">
        <w:rPr>
          <w:sz w:val="16"/>
          <w:szCs w:val="16"/>
        </w:rPr>
        <w:t>Pollioni</w:t>
      </w:r>
      <w:proofErr w:type="spellEnd"/>
      <w:r w:rsidRPr="00172C22">
        <w:rPr>
          <w:sz w:val="16"/>
          <w:szCs w:val="16"/>
        </w:rPr>
        <w:t xml:space="preserve">, one of eight children of a financially struggling family, expects to graduate from Rutgers University in New Brunswick, N.J., with a political science degree and $34,000 of student debt (counting borrowing at a previous college). The college senior is planning for a career working for nonprofit organizations. This would lead to her goal – to run for US president – and help qualify her for federal student loan forgiveness. Ms. </w:t>
      </w:r>
      <w:proofErr w:type="spellStart"/>
      <w:r w:rsidRPr="00172C22">
        <w:rPr>
          <w:sz w:val="16"/>
          <w:szCs w:val="16"/>
        </w:rPr>
        <w:t>Pollioni</w:t>
      </w:r>
      <w:proofErr w:type="spellEnd"/>
      <w:r w:rsidRPr="00172C22">
        <w:rPr>
          <w:sz w:val="16"/>
          <w:szCs w:val="16"/>
        </w:rPr>
        <w:t xml:space="preserve"> considers herself to be among the luckier students and believes her student debt will be manageable. But to her, the debt problem nationally is "out of control." For many such borrowers, repayment will be a long ordeal. "If your debt at graduation is less than your job's starting salary, you can repay the debt in 10 years," says </w:t>
      </w:r>
      <w:proofErr w:type="spellStart"/>
      <w:r w:rsidRPr="00172C22">
        <w:rPr>
          <w:sz w:val="16"/>
          <w:szCs w:val="16"/>
        </w:rPr>
        <w:t>Kantrowitz</w:t>
      </w:r>
      <w:proofErr w:type="spellEnd"/>
      <w:r w:rsidRPr="00172C22">
        <w:rPr>
          <w:sz w:val="16"/>
          <w:szCs w:val="16"/>
        </w:rPr>
        <w:t xml:space="preserve"> of FinAid.org, based in Cranberry Township, Pa. "But if you've needed to borrow more than that, a repayment plan could stretch the loan out 20 years. About one-third of this year's college grads are in that situation: They'll be paying back student loans when their children are ready for college."</w:t>
      </w:r>
      <w:r w:rsidRPr="00172C22">
        <w:t xml:space="preserve"> </w:t>
      </w:r>
      <w:r w:rsidRPr="00172C22">
        <w:rPr>
          <w:u w:val="single"/>
        </w:rPr>
        <w:t>Political developments could make matters worse</w:t>
      </w:r>
      <w:r w:rsidRPr="00172C22">
        <w:t xml:space="preserve">. </w:t>
      </w:r>
      <w:r w:rsidRPr="00172C22">
        <w:rPr>
          <w:sz w:val="16"/>
          <w:szCs w:val="16"/>
        </w:rPr>
        <w:t>One of the few specific budget cuts put into this summer's compromise over the national debt limit involved college loans. Starting next July, the US government will no longer subsidize</w:t>
      </w:r>
      <w:r w:rsidRPr="00172C22">
        <w:t xml:space="preserve"> </w:t>
      </w:r>
      <w:r w:rsidRPr="00CB44D0">
        <w:rPr>
          <w:rStyle w:val="Emphasis"/>
        </w:rPr>
        <w:t>interest on federal Stafford loans</w:t>
      </w:r>
      <w:r w:rsidRPr="00172C22">
        <w:rPr>
          <w:u w:val="single"/>
        </w:rPr>
        <w:t xml:space="preserve"> for</w:t>
      </w:r>
      <w:r w:rsidRPr="00172C22">
        <w:t xml:space="preserve"> </w:t>
      </w:r>
      <w:r w:rsidRPr="00172C22">
        <w:rPr>
          <w:sz w:val="16"/>
          <w:szCs w:val="16"/>
        </w:rPr>
        <w:t>graduate and professional</w:t>
      </w:r>
      <w:r w:rsidRPr="00172C22">
        <w:t xml:space="preserve"> </w:t>
      </w:r>
      <w:r w:rsidRPr="00172C22">
        <w:rPr>
          <w:u w:val="single"/>
        </w:rPr>
        <w:t>students, making the loans costlier</w:t>
      </w:r>
      <w:r w:rsidRPr="00172C22">
        <w:t xml:space="preserve"> </w:t>
      </w:r>
      <w:r w:rsidRPr="00172C22">
        <w:rPr>
          <w:sz w:val="16"/>
          <w:szCs w:val="16"/>
        </w:rPr>
        <w:t xml:space="preserve">for some students. Another change: As of next July, incentives for repaying federal student loans on time will largely disappear for both graduates and undergraduates. This fall, the congressional "super committee" charged with finding an additional $1.5 trillion of spending cuts over 10 years could further nip at education. </w:t>
      </w:r>
      <w:r w:rsidRPr="008C1264">
        <w:rPr>
          <w:sz w:val="16"/>
          <w:szCs w:val="16"/>
        </w:rPr>
        <w:t>Some items that the committee might at least weigh, some experts suggest: •Tightening some qualifications for federal Pell student aid grants. •Removing interest rate subsidies</w:t>
      </w:r>
      <w:r w:rsidRPr="00172C22">
        <w:t xml:space="preserve"> </w:t>
      </w:r>
      <w:r w:rsidRPr="00172C22">
        <w:rPr>
          <w:sz w:val="16"/>
          <w:szCs w:val="16"/>
        </w:rPr>
        <w:t xml:space="preserve">needy undergraduates get (which keeps interest from accruing until students begin repaying their loans). •Eliminating some educational tax credits. How much worse could the super committee make things for students? "Every dollar in grants that gets cut likely translates into about $1 in [student] debt," estimates </w:t>
      </w:r>
      <w:proofErr w:type="spellStart"/>
      <w:r w:rsidRPr="00172C22">
        <w:rPr>
          <w:sz w:val="16"/>
          <w:szCs w:val="16"/>
        </w:rPr>
        <w:t>Kantrowitz</w:t>
      </w:r>
      <w:proofErr w:type="spellEnd"/>
      <w:r w:rsidRPr="00172C22">
        <w:rPr>
          <w:sz w:val="16"/>
          <w:szCs w:val="16"/>
        </w:rPr>
        <w:t xml:space="preserve">. </w:t>
      </w:r>
      <w:r w:rsidRPr="00172C22">
        <w:rPr>
          <w:u w:val="single"/>
        </w:rPr>
        <w:t>Steeper loan repayments could have a broader economic impact</w:t>
      </w:r>
      <w:r w:rsidRPr="00172C22">
        <w:rPr>
          <w:sz w:val="16"/>
          <w:szCs w:val="16"/>
        </w:rPr>
        <w:t xml:space="preserve">, </w:t>
      </w:r>
      <w:r w:rsidRPr="008C1264">
        <w:rPr>
          <w:szCs w:val="22"/>
          <w:u w:val="single"/>
        </w:rPr>
        <w:t>eating into the</w:t>
      </w:r>
      <w:r w:rsidRPr="00172C22">
        <w:rPr>
          <w:sz w:val="16"/>
          <w:szCs w:val="16"/>
        </w:rPr>
        <w:t xml:space="preserve"> </w:t>
      </w:r>
      <w:r w:rsidRPr="00172C22">
        <w:rPr>
          <w:u w:val="single"/>
        </w:rPr>
        <w:t>discretionary spending of indebted graduates</w:t>
      </w:r>
      <w:r w:rsidRPr="00172C22">
        <w:t xml:space="preserve"> </w:t>
      </w:r>
      <w:r w:rsidRPr="00172C22">
        <w:rPr>
          <w:sz w:val="16"/>
          <w:szCs w:val="16"/>
        </w:rPr>
        <w:t xml:space="preserve">just </w:t>
      </w:r>
      <w:r w:rsidRPr="00172C22">
        <w:rPr>
          <w:u w:val="single"/>
        </w:rPr>
        <w:t>when they'd otherwise be opening up wallets</w:t>
      </w:r>
      <w:r w:rsidRPr="00172C22">
        <w:t xml:space="preserve"> </w:t>
      </w:r>
      <w:r w:rsidRPr="00172C22">
        <w:rPr>
          <w:sz w:val="16"/>
          <w:szCs w:val="16"/>
        </w:rPr>
        <w:t>for everything from homes to baby clothes. And at some point,</w:t>
      </w:r>
      <w:r w:rsidRPr="00172C22">
        <w:t xml:space="preserve"> </w:t>
      </w:r>
      <w:r w:rsidRPr="00CB44D0">
        <w:rPr>
          <w:rStyle w:val="Emphasis"/>
        </w:rPr>
        <w:t>national competitiveness</w:t>
      </w:r>
      <w:r w:rsidRPr="00172C22">
        <w:rPr>
          <w:u w:val="single"/>
        </w:rPr>
        <w:t xml:space="preserve"> could be hurt. Those who "have trouble</w:t>
      </w:r>
      <w:r w:rsidRPr="00172C22">
        <w:t xml:space="preserve"> </w:t>
      </w:r>
      <w:r w:rsidRPr="00172C22">
        <w:rPr>
          <w:sz w:val="16"/>
          <w:szCs w:val="16"/>
        </w:rPr>
        <w:t>repaying loans can</w:t>
      </w:r>
      <w:r w:rsidRPr="00172C22">
        <w:t xml:space="preserve"> </w:t>
      </w:r>
      <w:r w:rsidRPr="00172C22">
        <w:rPr>
          <w:u w:val="single"/>
        </w:rPr>
        <w:t>send signals to other students to pursue less education</w:t>
      </w:r>
      <w:r w:rsidRPr="00172C22">
        <w:t>,</w:t>
      </w:r>
      <w:r w:rsidRPr="00172C22">
        <w:rPr>
          <w:sz w:val="16"/>
          <w:szCs w:val="16"/>
        </w:rPr>
        <w:t xml:space="preserve">" points out </w:t>
      </w:r>
      <w:proofErr w:type="spellStart"/>
      <w:r w:rsidRPr="00172C22">
        <w:rPr>
          <w:sz w:val="16"/>
          <w:szCs w:val="16"/>
        </w:rPr>
        <w:t>Cristian</w:t>
      </w:r>
      <w:proofErr w:type="spellEnd"/>
      <w:r w:rsidRPr="00172C22">
        <w:rPr>
          <w:sz w:val="16"/>
          <w:szCs w:val="16"/>
        </w:rPr>
        <w:t xml:space="preserve"> </w:t>
      </w:r>
      <w:proofErr w:type="spellStart"/>
      <w:r w:rsidRPr="00172C22">
        <w:rPr>
          <w:sz w:val="16"/>
          <w:szCs w:val="16"/>
        </w:rPr>
        <w:t>deRitis</w:t>
      </w:r>
      <w:proofErr w:type="spellEnd"/>
      <w:r w:rsidRPr="00172C22">
        <w:rPr>
          <w:sz w:val="16"/>
          <w:szCs w:val="16"/>
        </w:rPr>
        <w:t>, a director in the West Chester, Pa., office of Moody's Analytics.</w:t>
      </w:r>
      <w:r w:rsidRPr="00172C22">
        <w:t xml:space="preserve"> "</w:t>
      </w:r>
      <w:r w:rsidRPr="00172C22">
        <w:rPr>
          <w:u w:val="single"/>
        </w:rPr>
        <w:t>That would have a broad economic impact</w:t>
      </w:r>
      <w:r w:rsidRPr="00172C22">
        <w:rPr>
          <w:sz w:val="16"/>
          <w:szCs w:val="16"/>
        </w:rPr>
        <w:t>" since "</w:t>
      </w:r>
      <w:r w:rsidRPr="00172C22">
        <w:rPr>
          <w:u w:val="single"/>
        </w:rPr>
        <w:t>our economy needs an educated workforce to</w:t>
      </w:r>
      <w:r w:rsidRPr="00172C22">
        <w:t xml:space="preserve"> </w:t>
      </w:r>
      <w:r w:rsidRPr="00172C22">
        <w:rPr>
          <w:sz w:val="16"/>
          <w:szCs w:val="16"/>
        </w:rPr>
        <w:t>grow and</w:t>
      </w:r>
      <w:r w:rsidRPr="00172C22">
        <w:t xml:space="preserve"> </w:t>
      </w:r>
      <w:r w:rsidRPr="00172C22">
        <w:rPr>
          <w:u w:val="single"/>
        </w:rPr>
        <w:t xml:space="preserve">be </w:t>
      </w:r>
      <w:r w:rsidRPr="00CB44D0">
        <w:rPr>
          <w:rStyle w:val="Emphasis"/>
        </w:rPr>
        <w:t>internationally competitive</w:t>
      </w:r>
      <w:r w:rsidRPr="00172C22">
        <w:t>."</w:t>
      </w:r>
    </w:p>
    <w:p w14:paraId="00B6D0B8" w14:textId="77777777" w:rsidR="00CB44D0" w:rsidRDefault="00CB44D0" w:rsidP="00CB44D0"/>
    <w:p w14:paraId="2C31C2B4" w14:textId="77777777" w:rsidR="00CB44D0" w:rsidRDefault="00CB44D0" w:rsidP="00CB44D0">
      <w:pPr>
        <w:pStyle w:val="Heading3"/>
        <w:jc w:val="center"/>
        <w:rPr>
          <w:sz w:val="28"/>
        </w:rPr>
      </w:pPr>
      <w:r>
        <w:rPr>
          <w:sz w:val="28"/>
        </w:rPr>
        <w:lastRenderedPageBreak/>
        <w:t>Slow Growth Scenario</w:t>
      </w:r>
    </w:p>
    <w:p w14:paraId="0C073584" w14:textId="77777777" w:rsidR="00CB44D0" w:rsidRPr="00CB44D0" w:rsidRDefault="00CB44D0" w:rsidP="00CB44D0"/>
    <w:p w14:paraId="0B9CC40A" w14:textId="77777777" w:rsidR="00CB44D0" w:rsidRPr="00CB44D0" w:rsidRDefault="00CB44D0" w:rsidP="00CB44D0">
      <w:pPr>
        <w:rPr>
          <w:b/>
        </w:rPr>
      </w:pPr>
      <w:r>
        <w:rPr>
          <w:b/>
        </w:rPr>
        <w:t>Increased student loan debt results in slow growth</w:t>
      </w:r>
    </w:p>
    <w:p w14:paraId="18195C82" w14:textId="77777777" w:rsidR="00CB44D0" w:rsidRPr="00814E0F" w:rsidRDefault="00CB44D0" w:rsidP="00CB44D0">
      <w:pPr>
        <w:rPr>
          <w:sz w:val="20"/>
        </w:rPr>
      </w:pPr>
      <w:proofErr w:type="spellStart"/>
      <w:r>
        <w:rPr>
          <w:b/>
        </w:rPr>
        <w:t>Lowrey</w:t>
      </w:r>
      <w:proofErr w:type="spellEnd"/>
      <w:r>
        <w:rPr>
          <w:b/>
        </w:rPr>
        <w:t xml:space="preserve"> </w:t>
      </w:r>
      <w:r w:rsidRPr="00814E0F">
        <w:rPr>
          <w:b/>
        </w:rPr>
        <w:t>13</w:t>
      </w:r>
      <w:r w:rsidRPr="00814E0F">
        <w:rPr>
          <w:sz w:val="16"/>
          <w:szCs w:val="16"/>
        </w:rPr>
        <w:t xml:space="preserve"> (Annie, “Student Debt Slows Growth as Young Spend Less,” New York Times, 5/10/13, http://www.nytimes.com/2013/05/11/business/economy/student-loan-debt-weighing-down-younger-us-workers.html</w:t>
      </w:r>
      <w:proofErr w:type="gramStart"/>
      <w:r w:rsidRPr="00814E0F">
        <w:rPr>
          <w:sz w:val="16"/>
          <w:szCs w:val="16"/>
        </w:rPr>
        <w:t>?pagewanted</w:t>
      </w:r>
      <w:proofErr w:type="gramEnd"/>
      <w:r w:rsidRPr="00814E0F">
        <w:rPr>
          <w:sz w:val="16"/>
          <w:szCs w:val="16"/>
        </w:rPr>
        <w:t>=all&amp;_r=0)//SR</w:t>
      </w:r>
    </w:p>
    <w:p w14:paraId="1FFEB125" w14:textId="77777777" w:rsidR="00CB44D0" w:rsidRDefault="00CB44D0" w:rsidP="00CB44D0">
      <w:pPr>
        <w:rPr>
          <w:sz w:val="16"/>
          <w:szCs w:val="16"/>
        </w:rPr>
      </w:pPr>
      <w:r w:rsidRPr="00814E0F">
        <w:rPr>
          <w:sz w:val="16"/>
          <w:szCs w:val="16"/>
        </w:rPr>
        <w:t>The anemic economy has left millions of younger working Americans struggling to get ahead. The added millstone of</w:t>
      </w:r>
      <w:r w:rsidRPr="00814E0F">
        <w:rPr>
          <w:rStyle w:val="apple-converted-space"/>
          <w:color w:val="000000"/>
          <w:szCs w:val="23"/>
        </w:rPr>
        <w:t xml:space="preserve"> </w:t>
      </w:r>
      <w:r w:rsidRPr="00814E0F">
        <w:rPr>
          <w:u w:val="single"/>
        </w:rPr>
        <w:t>student loan debt</w:t>
      </w:r>
      <w:r w:rsidRPr="00814E0F">
        <w:rPr>
          <w:sz w:val="16"/>
          <w:szCs w:val="16"/>
        </w:rPr>
        <w:t>, which recently exceeded $1 trillion in total,</w:t>
      </w:r>
      <w:r w:rsidRPr="00814E0F">
        <w:t xml:space="preserve"> </w:t>
      </w:r>
      <w:r w:rsidRPr="00814E0F">
        <w:rPr>
          <w:u w:val="single"/>
        </w:rPr>
        <w:t>is making it even harder</w:t>
      </w:r>
      <w:r w:rsidRPr="00814E0F">
        <w:t xml:space="preserve"> </w:t>
      </w:r>
      <w:r w:rsidRPr="00814E0F">
        <w:rPr>
          <w:sz w:val="16"/>
          <w:szCs w:val="16"/>
        </w:rPr>
        <w:t>for many of them,</w:t>
      </w:r>
      <w:r w:rsidRPr="00814E0F">
        <w:t xml:space="preserve"> </w:t>
      </w:r>
      <w:r w:rsidRPr="00814E0F">
        <w:rPr>
          <w:u w:val="single"/>
        </w:rPr>
        <w:t>delaying purchases of things like homes, cars and</w:t>
      </w:r>
      <w:r w:rsidRPr="00814E0F">
        <w:t xml:space="preserve"> </w:t>
      </w:r>
      <w:r w:rsidRPr="00814E0F">
        <w:rPr>
          <w:sz w:val="16"/>
          <w:szCs w:val="16"/>
        </w:rPr>
        <w:t xml:space="preserve">other big-ticket items and </w:t>
      </w:r>
      <w:r w:rsidRPr="00814E0F">
        <w:rPr>
          <w:u w:val="single"/>
        </w:rPr>
        <w:t xml:space="preserve">acting as a </w:t>
      </w:r>
      <w:r w:rsidRPr="00CB44D0">
        <w:rPr>
          <w:rStyle w:val="Emphasis"/>
        </w:rPr>
        <w:t>drag on growth</w:t>
      </w:r>
      <w:r w:rsidRPr="00814E0F">
        <w:t xml:space="preserve">, </w:t>
      </w:r>
      <w:r w:rsidRPr="00814E0F">
        <w:rPr>
          <w:sz w:val="16"/>
          <w:szCs w:val="16"/>
        </w:rPr>
        <w:t>economists said. Consider Shane Gill, a 33-year-old high-school teacher in New York City. He does not have a car. He does not own a home. He is not married. And he is no anomaly: like</w:t>
      </w:r>
      <w:r w:rsidRPr="00814E0F">
        <w:t xml:space="preserve"> </w:t>
      </w:r>
      <w:r w:rsidRPr="00814E0F">
        <w:rPr>
          <w:u w:val="single"/>
        </w:rPr>
        <w:t>hundreds of thousands</w:t>
      </w:r>
      <w:r w:rsidRPr="00814E0F">
        <w:t xml:space="preserve"> </w:t>
      </w:r>
      <w:r w:rsidRPr="00814E0F">
        <w:rPr>
          <w:sz w:val="16"/>
          <w:szCs w:val="16"/>
        </w:rPr>
        <w:t>of others in his generation, he has</w:t>
      </w:r>
      <w:r w:rsidRPr="00814E0F">
        <w:t xml:space="preserve"> </w:t>
      </w:r>
      <w:r w:rsidRPr="00814E0F">
        <w:rPr>
          <w:u w:val="single"/>
        </w:rPr>
        <w:t>put off</w:t>
      </w:r>
      <w:r w:rsidRPr="00814E0F">
        <w:t xml:space="preserve"> </w:t>
      </w:r>
      <w:r w:rsidRPr="00814E0F">
        <w:rPr>
          <w:sz w:val="16"/>
          <w:szCs w:val="16"/>
        </w:rPr>
        <w:t xml:space="preserve">such </w:t>
      </w:r>
      <w:r w:rsidRPr="00814E0F">
        <w:rPr>
          <w:u w:val="single"/>
        </w:rPr>
        <w:t>major purchases or decisions</w:t>
      </w:r>
      <w:r w:rsidRPr="00814E0F">
        <w:t xml:space="preserve"> </w:t>
      </w:r>
      <w:r w:rsidRPr="00814E0F">
        <w:rPr>
          <w:sz w:val="16"/>
          <w:szCs w:val="16"/>
        </w:rPr>
        <w:t>in part</w:t>
      </w:r>
      <w:r w:rsidRPr="00814E0F">
        <w:t xml:space="preserve"> </w:t>
      </w:r>
      <w:r w:rsidRPr="00814E0F">
        <w:rPr>
          <w:u w:val="single"/>
        </w:rPr>
        <w:t>because of</w:t>
      </w:r>
      <w:r w:rsidRPr="00814E0F">
        <w:t xml:space="preserve"> </w:t>
      </w:r>
      <w:r w:rsidRPr="00814E0F">
        <w:rPr>
          <w:sz w:val="16"/>
          <w:szCs w:val="16"/>
        </w:rPr>
        <w:t>his</w:t>
      </w:r>
      <w:r w:rsidRPr="00814E0F">
        <w:t xml:space="preserve"> </w:t>
      </w:r>
      <w:r w:rsidRPr="00814E0F">
        <w:rPr>
          <w:u w:val="single"/>
        </w:rPr>
        <w:t>debts</w:t>
      </w:r>
      <w:r w:rsidRPr="00814E0F">
        <w:t xml:space="preserve">. </w:t>
      </w:r>
      <w:r w:rsidRPr="00814E0F">
        <w:rPr>
          <w:sz w:val="16"/>
          <w:szCs w:val="16"/>
        </w:rPr>
        <w:t>Mr. Gill owes about $45,000 in federal student loans, plus another $40,000 to his parents. That investment in his future has led to a secure job with decent pay and good benefits. But it has left him with tremendous financial constraints, as he faces chipping away at the debt for years on end. “There’s this anxiety: what if I decided I wanted to get married or have children?” Mr. Gill said. “I don’t know how I would. And that adds to</w:t>
      </w:r>
      <w:r w:rsidRPr="00814E0F">
        <w:t xml:space="preserve"> </w:t>
      </w:r>
      <w:r w:rsidRPr="00814E0F">
        <w:rPr>
          <w:u w:val="single"/>
        </w:rPr>
        <w:t>the sense of precariousness</w:t>
      </w:r>
      <w:r w:rsidRPr="00814E0F">
        <w:t xml:space="preserve">. </w:t>
      </w:r>
      <w:r w:rsidRPr="00814E0F">
        <w:rPr>
          <w:sz w:val="16"/>
          <w:szCs w:val="16"/>
        </w:rPr>
        <w:t>There’s a persistent, buzzing kind of toothache around it.” The Federal Reserve Bank of New York, in a new study, found that</w:t>
      </w:r>
      <w:r w:rsidRPr="00814E0F">
        <w:t xml:space="preserve"> </w:t>
      </w:r>
      <w:r w:rsidRPr="00814E0F">
        <w:rPr>
          <w:u w:val="single"/>
        </w:rPr>
        <w:t>30-year-olds with student loans were</w:t>
      </w:r>
      <w:r w:rsidRPr="00814E0F">
        <w:t xml:space="preserve"> </w:t>
      </w:r>
      <w:r w:rsidRPr="00814E0F">
        <w:rPr>
          <w:sz w:val="16"/>
          <w:szCs w:val="16"/>
        </w:rPr>
        <w:t xml:space="preserve">now </w:t>
      </w:r>
      <w:r w:rsidRPr="00814E0F">
        <w:rPr>
          <w:u w:val="single"/>
        </w:rPr>
        <w:t>less likely to have</w:t>
      </w:r>
      <w:r w:rsidRPr="00814E0F">
        <w:t xml:space="preserve"> </w:t>
      </w:r>
      <w:r w:rsidRPr="00814E0F">
        <w:rPr>
          <w:sz w:val="16"/>
          <w:szCs w:val="16"/>
        </w:rPr>
        <w:t>debts like</w:t>
      </w:r>
      <w:r w:rsidRPr="00814E0F">
        <w:t xml:space="preserve"> </w:t>
      </w:r>
      <w:r w:rsidRPr="00814E0F">
        <w:rPr>
          <w:u w:val="single"/>
        </w:rPr>
        <w:t>home mortgages</w:t>
      </w:r>
      <w:r w:rsidRPr="00814E0F">
        <w:t xml:space="preserve"> </w:t>
      </w:r>
      <w:r w:rsidRPr="00814E0F">
        <w:rPr>
          <w:sz w:val="16"/>
          <w:szCs w:val="16"/>
        </w:rPr>
        <w:t>than 30-year-olds without student loans —</w:t>
      </w:r>
      <w:r w:rsidRPr="00814E0F">
        <w:t xml:space="preserve"> </w:t>
      </w:r>
      <w:r w:rsidRPr="00814E0F">
        <w:rPr>
          <w:u w:val="single"/>
        </w:rPr>
        <w:t>even though</w:t>
      </w:r>
      <w:r w:rsidRPr="00814E0F">
        <w:t xml:space="preserve"> </w:t>
      </w:r>
      <w:r w:rsidRPr="00814E0F">
        <w:rPr>
          <w:sz w:val="16"/>
          <w:szCs w:val="16"/>
        </w:rPr>
        <w:t>most of</w:t>
      </w:r>
      <w:r w:rsidRPr="00814E0F">
        <w:t xml:space="preserve"> </w:t>
      </w:r>
      <w:r w:rsidRPr="00814E0F">
        <w:rPr>
          <w:u w:val="single"/>
        </w:rPr>
        <w:t>those with</w:t>
      </w:r>
      <w:r w:rsidRPr="00814E0F">
        <w:t xml:space="preserve"> student </w:t>
      </w:r>
      <w:r w:rsidRPr="00814E0F">
        <w:rPr>
          <w:u w:val="single"/>
        </w:rPr>
        <w:t xml:space="preserve">loans are better educated and can expect to earn more money </w:t>
      </w:r>
      <w:r w:rsidRPr="00814E0F">
        <w:rPr>
          <w:sz w:val="16"/>
          <w:szCs w:val="16"/>
        </w:rPr>
        <w:t>over their lifetimes.</w:t>
      </w:r>
      <w:r w:rsidRPr="00814E0F">
        <w:t xml:space="preserve"> </w:t>
      </w:r>
      <w:r w:rsidRPr="00814E0F">
        <w:rPr>
          <w:u w:val="single"/>
        </w:rPr>
        <w:t>The same pattern holds</w:t>
      </w:r>
      <w:r w:rsidRPr="00814E0F">
        <w:t xml:space="preserve"> </w:t>
      </w:r>
      <w:r w:rsidRPr="00814E0F">
        <w:rPr>
          <w:sz w:val="16"/>
          <w:szCs w:val="16"/>
        </w:rPr>
        <w:t>true</w:t>
      </w:r>
      <w:r w:rsidRPr="00814E0F">
        <w:t xml:space="preserve"> </w:t>
      </w:r>
      <w:r w:rsidRPr="00814E0F">
        <w:rPr>
          <w:u w:val="single"/>
        </w:rPr>
        <w:t>for</w:t>
      </w:r>
      <w:r w:rsidRPr="00814E0F">
        <w:t xml:space="preserve"> </w:t>
      </w:r>
      <w:r w:rsidRPr="00814E0F">
        <w:rPr>
          <w:sz w:val="16"/>
          <w:szCs w:val="16"/>
        </w:rPr>
        <w:t>25-year-olds and</w:t>
      </w:r>
      <w:r w:rsidRPr="00814E0F">
        <w:t xml:space="preserve"> </w:t>
      </w:r>
      <w:r w:rsidRPr="00814E0F">
        <w:rPr>
          <w:u w:val="single"/>
        </w:rPr>
        <w:t>car loans</w:t>
      </w:r>
      <w:r w:rsidRPr="00814E0F">
        <w:rPr>
          <w:sz w:val="16"/>
          <w:szCs w:val="16"/>
        </w:rPr>
        <w:t>. “It is a new thing, a big social experiment that we’ve accidentally decided to engage in,” said Kevin Carey, the director of the Education Policy Program at the New America Foundation, a research group based in Washington. “Let’s send a whole class</w:t>
      </w:r>
      <w:r w:rsidRPr="00814E0F">
        <w:rPr>
          <w:sz w:val="16"/>
          <w:szCs w:val="16"/>
          <w:u w:val="single"/>
        </w:rPr>
        <w:t xml:space="preserve"> </w:t>
      </w:r>
      <w:r w:rsidRPr="00814E0F">
        <w:rPr>
          <w:sz w:val="16"/>
          <w:szCs w:val="16"/>
        </w:rPr>
        <w:t>of people out into their professional lives with a negative net worth. Not starting at zero, but starting at a minus that is often measured in the tens of thousands of dollars.</w:t>
      </w:r>
      <w:r w:rsidRPr="00814E0F">
        <w:t xml:space="preserve"> </w:t>
      </w:r>
      <w:r w:rsidRPr="00814E0F">
        <w:rPr>
          <w:u w:val="single"/>
        </w:rPr>
        <w:t>Those minus signs have psychological impact</w:t>
      </w:r>
      <w:r w:rsidRPr="00814E0F">
        <w:rPr>
          <w:sz w:val="16"/>
          <w:szCs w:val="16"/>
        </w:rPr>
        <w:t xml:space="preserve">, I suspect. They might have </w:t>
      </w:r>
      <w:r w:rsidRPr="00814E0F">
        <w:rPr>
          <w:u w:val="single"/>
        </w:rPr>
        <w:t>a dollars-and-cents impact in what you can afford</w:t>
      </w:r>
      <w:r w:rsidRPr="00814E0F">
        <w:t>,</w:t>
      </w:r>
      <w:r w:rsidRPr="00814E0F">
        <w:rPr>
          <w:sz w:val="16"/>
          <w:szCs w:val="16"/>
        </w:rPr>
        <w:t xml:space="preserve"> too.” The weak economy and tight credit standards remain the main culprits preventing young people just establishing themselves from making major purchases. But </w:t>
      </w:r>
      <w:r w:rsidRPr="00814E0F">
        <w:rPr>
          <w:u w:val="single"/>
        </w:rPr>
        <w:t>millions</w:t>
      </w:r>
      <w:r w:rsidRPr="00814E0F">
        <w:rPr>
          <w:sz w:val="16"/>
          <w:szCs w:val="16"/>
        </w:rPr>
        <w:t xml:space="preserve"> now</w:t>
      </w:r>
      <w:r w:rsidRPr="00814E0F">
        <w:t xml:space="preserve"> </w:t>
      </w:r>
      <w:r w:rsidRPr="00814E0F">
        <w:rPr>
          <w:u w:val="single"/>
        </w:rPr>
        <w:t>face putting</w:t>
      </w:r>
      <w:r w:rsidRPr="00814E0F">
        <w:t xml:space="preserve"> </w:t>
      </w:r>
      <w:r w:rsidRPr="00814E0F">
        <w:rPr>
          <w:sz w:val="16"/>
          <w:szCs w:val="16"/>
        </w:rPr>
        <w:t>a substantial share of their</w:t>
      </w:r>
      <w:r w:rsidRPr="00814E0F">
        <w:t xml:space="preserve"> </w:t>
      </w:r>
      <w:r w:rsidRPr="00814E0F">
        <w:rPr>
          <w:u w:val="single"/>
        </w:rPr>
        <w:t>take-home pay toward past debts</w:t>
      </w:r>
      <w:r w:rsidRPr="00814E0F">
        <w:t xml:space="preserve"> </w:t>
      </w:r>
      <w:r w:rsidRPr="00814E0F">
        <w:rPr>
          <w:sz w:val="16"/>
          <w:szCs w:val="16"/>
        </w:rPr>
        <w:t xml:space="preserve">rather than present needs. Student loan </w:t>
      </w:r>
      <w:r w:rsidRPr="00814E0F">
        <w:rPr>
          <w:u w:val="single"/>
        </w:rPr>
        <w:t>debt leaves them with less money for</w:t>
      </w:r>
      <w:r w:rsidRPr="00814E0F">
        <w:t xml:space="preserve"> </w:t>
      </w:r>
      <w:r w:rsidRPr="00814E0F">
        <w:rPr>
          <w:sz w:val="16"/>
          <w:szCs w:val="16"/>
        </w:rPr>
        <w:t>things like</w:t>
      </w:r>
      <w:r w:rsidRPr="00814E0F">
        <w:t xml:space="preserve"> </w:t>
      </w:r>
      <w:r w:rsidRPr="00814E0F">
        <w:rPr>
          <w:u w:val="single"/>
        </w:rPr>
        <w:t>clothes and restaurant meals</w:t>
      </w:r>
      <w:r w:rsidRPr="00814E0F">
        <w:t xml:space="preserve">. </w:t>
      </w:r>
      <w:r w:rsidRPr="00814E0F">
        <w:rPr>
          <w:sz w:val="16"/>
          <w:szCs w:val="16"/>
        </w:rPr>
        <w:t>And</w:t>
      </w:r>
      <w:r w:rsidRPr="00814E0F">
        <w:t xml:space="preserve"> </w:t>
      </w:r>
      <w:r w:rsidRPr="00814E0F">
        <w:rPr>
          <w:u w:val="single"/>
        </w:rPr>
        <w:t>it is</w:t>
      </w:r>
      <w:r w:rsidRPr="00814E0F">
        <w:t xml:space="preserve"> </w:t>
      </w:r>
      <w:r w:rsidRPr="00814E0F">
        <w:rPr>
          <w:sz w:val="16"/>
          <w:szCs w:val="16"/>
        </w:rPr>
        <w:t>even more</w:t>
      </w:r>
      <w:r w:rsidRPr="00814E0F">
        <w:t xml:space="preserve"> </w:t>
      </w:r>
      <w:r w:rsidRPr="00814E0F">
        <w:rPr>
          <w:u w:val="single"/>
        </w:rPr>
        <w:t>likely to suppress purchases of</w:t>
      </w:r>
      <w:r w:rsidRPr="00814E0F">
        <w:t xml:space="preserve"> </w:t>
      </w:r>
      <w:r w:rsidRPr="00814E0F">
        <w:rPr>
          <w:sz w:val="16"/>
          <w:szCs w:val="16"/>
        </w:rPr>
        <w:t xml:space="preserve">more </w:t>
      </w:r>
      <w:r w:rsidRPr="00814E0F">
        <w:rPr>
          <w:u w:val="single"/>
        </w:rPr>
        <w:t>expensive items</w:t>
      </w:r>
      <w:r w:rsidRPr="00814E0F">
        <w:rPr>
          <w:sz w:val="16"/>
          <w:szCs w:val="16"/>
        </w:rPr>
        <w:t xml:space="preserve"> that need to be bought with credit. A poor job market is compounding the problem: the educational debt burden of many so-called </w:t>
      </w:r>
      <w:proofErr w:type="spellStart"/>
      <w:r w:rsidRPr="00814E0F">
        <w:rPr>
          <w:sz w:val="16"/>
          <w:szCs w:val="16"/>
        </w:rPr>
        <w:t>millennials</w:t>
      </w:r>
      <w:proofErr w:type="spellEnd"/>
      <w:r w:rsidRPr="00814E0F">
        <w:rPr>
          <w:sz w:val="16"/>
          <w:szCs w:val="16"/>
        </w:rPr>
        <w:t xml:space="preserve"> has sharply increased even as they are being forced to get by on significantly less income than the previous generation — a decline of about 15 percent in real terms since 2000, with much of that drop coming from the recession. According to calculations by the Pew Research Center,</w:t>
      </w:r>
      <w:r w:rsidRPr="00814E0F">
        <w:t xml:space="preserve"> </w:t>
      </w:r>
      <w:r w:rsidRPr="00814E0F">
        <w:rPr>
          <w:u w:val="single"/>
        </w:rPr>
        <w:t>the measure of debt to income</w:t>
      </w:r>
      <w:r w:rsidRPr="00814E0F">
        <w:t xml:space="preserve"> </w:t>
      </w:r>
      <w:r w:rsidRPr="00814E0F">
        <w:rPr>
          <w:sz w:val="16"/>
          <w:szCs w:val="16"/>
        </w:rPr>
        <w:t>for households under the age of 35</w:t>
      </w:r>
      <w:r w:rsidRPr="00814E0F">
        <w:t xml:space="preserve"> </w:t>
      </w:r>
      <w:r w:rsidRPr="00814E0F">
        <w:rPr>
          <w:u w:val="single"/>
        </w:rPr>
        <w:t>has ballooned</w:t>
      </w:r>
      <w:r w:rsidRPr="00814E0F">
        <w:t xml:space="preserve"> </w:t>
      </w:r>
      <w:r w:rsidRPr="00814E0F">
        <w:rPr>
          <w:sz w:val="16"/>
          <w:szCs w:val="16"/>
        </w:rPr>
        <w:t>to about 1.5-to-1 in 2010 from about 1-to-1 in 2001. The composition of</w:t>
      </w:r>
      <w:r w:rsidRPr="00814E0F">
        <w:t xml:space="preserve"> </w:t>
      </w:r>
      <w:r w:rsidRPr="00814E0F">
        <w:rPr>
          <w:u w:val="single"/>
        </w:rPr>
        <w:t>that debt has shifted</w:t>
      </w:r>
      <w:r w:rsidRPr="00814E0F">
        <w:rPr>
          <w:sz w:val="16"/>
          <w:szCs w:val="16"/>
        </w:rPr>
        <w:t>, too:</w:t>
      </w:r>
      <w:r w:rsidRPr="00814E0F">
        <w:t xml:space="preserve"> </w:t>
      </w:r>
      <w:r w:rsidRPr="00814E0F">
        <w:rPr>
          <w:u w:val="single"/>
        </w:rPr>
        <w:t>more is tied to student debts</w:t>
      </w:r>
      <w:r w:rsidRPr="00814E0F">
        <w:t>,</w:t>
      </w:r>
      <w:r w:rsidRPr="00814E0F">
        <w:rPr>
          <w:sz w:val="16"/>
          <w:szCs w:val="16"/>
        </w:rPr>
        <w:t xml:space="preserve"> and less to homes. “Having a lot of student loan debt makes it harder to qualify for a mortgage and harder to save for a down payment,” said Jed </w:t>
      </w:r>
      <w:proofErr w:type="spellStart"/>
      <w:r w:rsidRPr="00814E0F">
        <w:rPr>
          <w:sz w:val="16"/>
          <w:szCs w:val="16"/>
        </w:rPr>
        <w:t>Kolko</w:t>
      </w:r>
      <w:proofErr w:type="spellEnd"/>
      <w:r w:rsidRPr="00814E0F">
        <w:rPr>
          <w:sz w:val="16"/>
          <w:szCs w:val="16"/>
        </w:rPr>
        <w:t xml:space="preserve">, the chief economist at </w:t>
      </w:r>
      <w:proofErr w:type="spellStart"/>
      <w:r w:rsidRPr="00814E0F">
        <w:rPr>
          <w:sz w:val="16"/>
          <w:szCs w:val="16"/>
        </w:rPr>
        <w:t>Trulia</w:t>
      </w:r>
      <w:proofErr w:type="spellEnd"/>
      <w:r w:rsidRPr="00814E0F">
        <w:rPr>
          <w:sz w:val="16"/>
          <w:szCs w:val="16"/>
        </w:rPr>
        <w:t xml:space="preserve">. With the interest rate on some federal student loans set to double on July 1, House Republicans and Senate Democrats have both put forward proposals to try to hold them down. Representative John Kline, Republican of Minnesota, has proposed tying the rate on several federal student loans to the government’s borrowing costs. Democratic senators, including Dick Durbin of Illinois, have made a similar </w:t>
      </w:r>
      <w:proofErr w:type="gramStart"/>
      <w:r w:rsidRPr="00814E0F">
        <w:rPr>
          <w:sz w:val="16"/>
          <w:szCs w:val="16"/>
        </w:rPr>
        <w:t>proposal .</w:t>
      </w:r>
      <w:proofErr w:type="gramEnd"/>
      <w:r w:rsidRPr="00814E0F">
        <w:rPr>
          <w:sz w:val="16"/>
          <w:szCs w:val="16"/>
        </w:rPr>
        <w:t xml:space="preserve"> </w:t>
      </w:r>
      <w:r w:rsidRPr="00814E0F">
        <w:rPr>
          <w:u w:val="single"/>
        </w:rPr>
        <w:t>Some have suggested</w:t>
      </w:r>
      <w:r w:rsidRPr="00814E0F">
        <w:t xml:space="preserve"> </w:t>
      </w:r>
      <w:r w:rsidRPr="00814E0F">
        <w:rPr>
          <w:sz w:val="16"/>
          <w:szCs w:val="16"/>
        </w:rPr>
        <w:t>going further: Senator Elizabeth Warren, Democrat of Massachusetts, has proposed letting students borrow</w:t>
      </w:r>
      <w:r w:rsidRPr="00814E0F">
        <w:t xml:space="preserve"> </w:t>
      </w:r>
      <w:r w:rsidRPr="00814E0F">
        <w:rPr>
          <w:u w:val="single"/>
        </w:rPr>
        <w:t>at the same “discount rate” that the Federal Reserve charges to bank</w:t>
      </w:r>
      <w:r w:rsidRPr="00814E0F">
        <w:rPr>
          <w:sz w:val="16"/>
          <w:szCs w:val="16"/>
        </w:rPr>
        <w:t xml:space="preserve">s, currently 0.75 percent. </w:t>
      </w:r>
      <w:r w:rsidRPr="00CB44D0">
        <w:rPr>
          <w:rStyle w:val="Emphasis"/>
        </w:rPr>
        <w:t>Student loan debt is</w:t>
      </w:r>
      <w:r w:rsidRPr="00814E0F">
        <w:t xml:space="preserve"> </w:t>
      </w:r>
      <w:r w:rsidRPr="00814E0F">
        <w:rPr>
          <w:sz w:val="16"/>
          <w:szCs w:val="16"/>
        </w:rPr>
        <w:t xml:space="preserve">not only constraining young adults, but also, at least in the near term, </w:t>
      </w:r>
      <w:r w:rsidRPr="00CB44D0">
        <w:rPr>
          <w:rStyle w:val="Emphasis"/>
        </w:rPr>
        <w:t>holding back the recovery itself</w:t>
      </w:r>
      <w:r w:rsidRPr="00814E0F">
        <w:t xml:space="preserve">, </w:t>
      </w:r>
      <w:r w:rsidRPr="00814E0F">
        <w:rPr>
          <w:sz w:val="16"/>
          <w:szCs w:val="16"/>
        </w:rPr>
        <w:t xml:space="preserve">some economists say. The shadows might remain even as the economy picks up, by making young workers more cautious when it comes to decisions about their careers and their finances. </w:t>
      </w:r>
      <w:proofErr w:type="spellStart"/>
      <w:r w:rsidRPr="00814E0F">
        <w:rPr>
          <w:sz w:val="16"/>
          <w:szCs w:val="16"/>
        </w:rPr>
        <w:t>Millennials</w:t>
      </w:r>
      <w:proofErr w:type="spellEnd"/>
      <w:r w:rsidRPr="00814E0F">
        <w:rPr>
          <w:sz w:val="16"/>
          <w:szCs w:val="16"/>
        </w:rPr>
        <w:t xml:space="preserve"> might end up buying less expensive homes or more often choosing to rent than previous generations. “The debt is shifting how much young people can spend, and it can also be a powerful psychological thing as well,” said Selma </w:t>
      </w:r>
      <w:proofErr w:type="spellStart"/>
      <w:r w:rsidRPr="00814E0F">
        <w:rPr>
          <w:sz w:val="16"/>
          <w:szCs w:val="16"/>
        </w:rPr>
        <w:t>Hepp</w:t>
      </w:r>
      <w:proofErr w:type="spellEnd"/>
      <w:r w:rsidRPr="00814E0F">
        <w:rPr>
          <w:sz w:val="16"/>
          <w:szCs w:val="16"/>
        </w:rPr>
        <w:t xml:space="preserve">, an economist at the California Association of Realtors. On the other side of the equation, many college graduates now in </w:t>
      </w:r>
      <w:proofErr w:type="gramStart"/>
      <w:r w:rsidRPr="00814E0F">
        <w:rPr>
          <w:sz w:val="16"/>
          <w:szCs w:val="16"/>
        </w:rPr>
        <w:t>their</w:t>
      </w:r>
      <w:proofErr w:type="gramEnd"/>
      <w:r w:rsidRPr="00814E0F">
        <w:rPr>
          <w:sz w:val="16"/>
          <w:szCs w:val="16"/>
        </w:rPr>
        <w:t xml:space="preserve"> 20s and early 30s should eventually be able to make up for lost ground. Students who take on debt to pay for higher education commit themselves to paying off huge sums, but they usually lift their lifetime earnings by substantial amounts. And they are in a better position to insulate themselves against economic bad times, given the profound rewards the job market provides to the college-educated. Indeed, the economy is far more punishing to workers without a college degree. The college-educated earn, on average, 80 percent more than those who only completed high school, a premium that has widened over the last 30 years. Unemployment rates for the less educated are higher, too. For most young workers, gaining a college degree remains well worth it in the long run, even if it delays some purchases in the near term. “For an individual going to college and ending up with a lot of debt — you’re still better off,” said Chris G. </w:t>
      </w:r>
      <w:r w:rsidRPr="00814E0F">
        <w:rPr>
          <w:sz w:val="16"/>
          <w:szCs w:val="16"/>
        </w:rPr>
        <w:lastRenderedPageBreak/>
        <w:t xml:space="preserve">Christopher of the forecasting firm IHS Global Insight. There might, however, be a slice of young workers who paid huge sums for degrees that prove less valuable on the job market, saddled by a debt burden that could end up holding them back for decades. Mr. Gill said his education remained a vital </w:t>
      </w:r>
      <w:proofErr w:type="gramStart"/>
      <w:r w:rsidRPr="00814E0F">
        <w:rPr>
          <w:sz w:val="16"/>
          <w:szCs w:val="16"/>
        </w:rPr>
        <w:t>investment,</w:t>
      </w:r>
      <w:proofErr w:type="gramEnd"/>
      <w:r w:rsidRPr="00814E0F">
        <w:rPr>
          <w:sz w:val="16"/>
          <w:szCs w:val="16"/>
        </w:rPr>
        <w:t xml:space="preserve"> even if the debt overhang has for now put white picket fences or a condo with a gleaming view out of reach. “Sometimes I think: ‘What if I were to buy an apartment?’ ” </w:t>
      </w:r>
      <w:proofErr w:type="gramStart"/>
      <w:r w:rsidRPr="00814E0F">
        <w:rPr>
          <w:sz w:val="16"/>
          <w:szCs w:val="16"/>
        </w:rPr>
        <w:t>he</w:t>
      </w:r>
      <w:proofErr w:type="gramEnd"/>
      <w:r w:rsidRPr="00814E0F">
        <w:rPr>
          <w:sz w:val="16"/>
          <w:szCs w:val="16"/>
        </w:rPr>
        <w:t xml:space="preserve"> said. “It is like asking: ‘</w:t>
      </w:r>
      <w:proofErr w:type="gramStart"/>
      <w:r w:rsidRPr="00814E0F">
        <w:rPr>
          <w:sz w:val="16"/>
          <w:szCs w:val="16"/>
        </w:rPr>
        <w:t>What</w:t>
      </w:r>
      <w:proofErr w:type="gramEnd"/>
      <w:r w:rsidRPr="00814E0F">
        <w:rPr>
          <w:sz w:val="16"/>
          <w:szCs w:val="16"/>
        </w:rPr>
        <w:t xml:space="preserve"> am I going to do when I first land on the moon? What’s the first thought that I will have when I see Earth from outer space?’ ”</w:t>
      </w:r>
    </w:p>
    <w:p w14:paraId="08DEA655" w14:textId="77777777" w:rsidR="00CB44D0" w:rsidRDefault="00CB44D0" w:rsidP="00CB44D0">
      <w:pPr>
        <w:rPr>
          <w:sz w:val="16"/>
          <w:szCs w:val="16"/>
        </w:rPr>
      </w:pPr>
    </w:p>
    <w:p w14:paraId="609FCA74" w14:textId="12500927" w:rsidR="00CB44D0" w:rsidRPr="00DB6517" w:rsidRDefault="00DB6517" w:rsidP="00DB6517">
      <w:pPr>
        <w:rPr>
          <w:b/>
        </w:rPr>
      </w:pPr>
      <w:r>
        <w:rPr>
          <w:b/>
        </w:rPr>
        <w:t>Slow growth results in great power wars</w:t>
      </w:r>
    </w:p>
    <w:p w14:paraId="6D26B5D8" w14:textId="2C2A466D" w:rsidR="00CB44D0" w:rsidRPr="00CB44D0" w:rsidRDefault="00CB44D0" w:rsidP="00DB6517">
      <w:pPr>
        <w:rPr>
          <w:sz w:val="16"/>
        </w:rPr>
      </w:pPr>
      <w:proofErr w:type="spellStart"/>
      <w:r w:rsidRPr="00DB6517">
        <w:rPr>
          <w:rStyle w:val="StyleStyleBold12pt"/>
          <w:rFonts w:cs="Times New Roman"/>
          <w:sz w:val="22"/>
          <w:szCs w:val="22"/>
        </w:rPr>
        <w:t>Khalilzad</w:t>
      </w:r>
      <w:proofErr w:type="spellEnd"/>
      <w:r w:rsidRPr="00DB6517">
        <w:rPr>
          <w:rStyle w:val="StyleStyleBold12pt"/>
          <w:rFonts w:cs="Times New Roman"/>
          <w:sz w:val="22"/>
          <w:szCs w:val="22"/>
        </w:rPr>
        <w:t xml:space="preserve"> 11</w:t>
      </w:r>
      <w:r>
        <w:t xml:space="preserve"> </w:t>
      </w:r>
      <w:r>
        <w:br/>
      </w:r>
      <w:r w:rsidRPr="00CB44D0">
        <w:rPr>
          <w:sz w:val="16"/>
        </w:rPr>
        <w:t>PhD, Former Professor of Political Science @ Columbia, Former ambassador to Iraq and Afghanistan</w:t>
      </w:r>
    </w:p>
    <w:p w14:paraId="011AFEA2" w14:textId="79F60AFA" w:rsidR="00CB44D0" w:rsidRPr="00CB44D0" w:rsidRDefault="00CB44D0" w:rsidP="00CB44D0">
      <w:pPr>
        <w:rPr>
          <w:rFonts w:cs="Times New Roman"/>
          <w:sz w:val="16"/>
        </w:rPr>
      </w:pPr>
      <w:r w:rsidRPr="00CB44D0">
        <w:rPr>
          <w:rFonts w:cs="Times New Roman"/>
          <w:sz w:val="16"/>
        </w:rPr>
        <w:t>(</w:t>
      </w:r>
      <w:proofErr w:type="spellStart"/>
      <w:r w:rsidRPr="00CB44D0">
        <w:rPr>
          <w:rFonts w:cs="Times New Roman"/>
          <w:sz w:val="16"/>
        </w:rPr>
        <w:t>Zalmay</w:t>
      </w:r>
      <w:proofErr w:type="spellEnd"/>
      <w:r w:rsidRPr="00CB44D0">
        <w:rPr>
          <w:rFonts w:cs="Times New Roman"/>
          <w:sz w:val="16"/>
        </w:rPr>
        <w:t xml:space="preserve"> </w:t>
      </w:r>
      <w:proofErr w:type="spellStart"/>
      <w:r w:rsidRPr="00CB44D0">
        <w:rPr>
          <w:rFonts w:cs="Times New Roman"/>
          <w:sz w:val="16"/>
        </w:rPr>
        <w:t>Khalilzad</w:t>
      </w:r>
      <w:proofErr w:type="spellEnd"/>
      <w:r w:rsidRPr="00CB44D0">
        <w:rPr>
          <w:rFonts w:cs="Times New Roman"/>
          <w:sz w:val="16"/>
        </w:rPr>
        <w:t xml:space="preserve"> was the United States ambassador to Afghanistan, Iraq, and the United Nations during the presidency of George W. Bush and the director of policy planning at the Defense Department from 1990 to 1992. "The Economy and National Security" Feb 8 http://www.nationalreview.com/articles/259024/economy-and-national-security-zalmay-khalilzad)</w:t>
      </w:r>
    </w:p>
    <w:p w14:paraId="0071E383" w14:textId="408FBCE2" w:rsidR="00CB44D0" w:rsidRDefault="00CB44D0" w:rsidP="00CB44D0">
      <w:pPr>
        <w:pStyle w:val="card"/>
        <w:ind w:left="0"/>
        <w:rPr>
          <w:rFonts w:ascii="Georgia" w:hAnsi="Georgia"/>
          <w:sz w:val="10"/>
        </w:rPr>
      </w:pPr>
      <w:r w:rsidRPr="00CB44D0">
        <w:rPr>
          <w:rFonts w:ascii="Georgia" w:hAnsi="Georgia"/>
          <w:sz w:val="10"/>
        </w:rPr>
        <w:t xml:space="preserve">Today, </w:t>
      </w:r>
      <w:r w:rsidRPr="00CB44D0">
        <w:rPr>
          <w:rStyle w:val="underline"/>
          <w:rFonts w:ascii="Georgia" w:hAnsi="Georgia"/>
        </w:rPr>
        <w:t>economic</w:t>
      </w:r>
      <w:r w:rsidRPr="00CB44D0">
        <w:rPr>
          <w:rFonts w:ascii="Georgia" w:hAnsi="Georgia"/>
          <w:sz w:val="10"/>
        </w:rPr>
        <w:t xml:space="preserve"> and fiscal </w:t>
      </w:r>
      <w:r w:rsidRPr="00CB44D0">
        <w:rPr>
          <w:rStyle w:val="underline"/>
          <w:rFonts w:ascii="Georgia" w:hAnsi="Georgia"/>
        </w:rPr>
        <w:t xml:space="preserve">trends pose the most severe long-term threat to the United States’ position as global leader. While the United States suffers from </w:t>
      </w:r>
      <w:r w:rsidRPr="00CB44D0">
        <w:rPr>
          <w:rFonts w:ascii="Georgia" w:hAnsi="Georgia"/>
          <w:sz w:val="10"/>
        </w:rPr>
        <w:t xml:space="preserve">fiscal imbalances and </w:t>
      </w:r>
      <w:r w:rsidRPr="00CB44D0">
        <w:rPr>
          <w:rStyle w:val="StyleBoldUnderline"/>
          <w:rFonts w:ascii="Georgia" w:hAnsi="Georgia"/>
        </w:rPr>
        <w:t>low economic growth</w:t>
      </w:r>
      <w:r w:rsidRPr="00CB44D0">
        <w:rPr>
          <w:rStyle w:val="underline"/>
          <w:rFonts w:ascii="Georgia" w:hAnsi="Georgia"/>
        </w:rPr>
        <w:t>, the economies of rival powers are developing rapidly.</w:t>
      </w:r>
      <w:r w:rsidRPr="00CB44D0">
        <w:rPr>
          <w:rFonts w:ascii="Georgia" w:hAnsi="Georgia"/>
          <w:sz w:val="10"/>
        </w:rPr>
        <w:t xml:space="preserve"> The </w:t>
      </w:r>
      <w:r w:rsidRPr="00CB44D0">
        <w:rPr>
          <w:rStyle w:val="underline"/>
          <w:rFonts w:ascii="Georgia" w:hAnsi="Georgia"/>
        </w:rPr>
        <w:t>continuation</w:t>
      </w:r>
      <w:r w:rsidRPr="00CB44D0">
        <w:rPr>
          <w:rFonts w:ascii="Georgia" w:hAnsi="Georgia"/>
          <w:sz w:val="10"/>
        </w:rPr>
        <w:t xml:space="preserve"> of these two trends </w:t>
      </w:r>
      <w:r w:rsidRPr="00CB44D0">
        <w:rPr>
          <w:rStyle w:val="underline"/>
          <w:rFonts w:ascii="Georgia" w:hAnsi="Georgia"/>
        </w:rPr>
        <w:t xml:space="preserve">could lead to a shift from </w:t>
      </w:r>
      <w:r w:rsidRPr="00CB44D0">
        <w:rPr>
          <w:rStyle w:val="Emphasis"/>
          <w:rFonts w:ascii="Georgia" w:hAnsi="Georgia"/>
        </w:rPr>
        <w:t>American primacy</w:t>
      </w:r>
      <w:r w:rsidRPr="00CB44D0">
        <w:rPr>
          <w:rStyle w:val="underline"/>
          <w:rFonts w:ascii="Georgia" w:hAnsi="Georgia"/>
        </w:rPr>
        <w:t xml:space="preserve"> toward a multi-polar global system, leading </w:t>
      </w:r>
      <w:r w:rsidRPr="00CB44D0">
        <w:rPr>
          <w:rFonts w:ascii="Georgia" w:hAnsi="Georgia"/>
          <w:sz w:val="10"/>
        </w:rPr>
        <w:t xml:space="preserve">in turn </w:t>
      </w:r>
      <w:r w:rsidRPr="00CB44D0">
        <w:rPr>
          <w:rStyle w:val="underline"/>
          <w:rFonts w:ascii="Georgia" w:hAnsi="Georgia"/>
        </w:rPr>
        <w:t>to</w:t>
      </w:r>
      <w:r w:rsidRPr="00CB44D0">
        <w:rPr>
          <w:rFonts w:ascii="Georgia" w:hAnsi="Georgia"/>
          <w:sz w:val="10"/>
        </w:rPr>
        <w:t xml:space="preserve"> increased </w:t>
      </w:r>
      <w:r w:rsidRPr="00CB44D0">
        <w:rPr>
          <w:rStyle w:val="underline"/>
          <w:rFonts w:ascii="Georgia" w:hAnsi="Georgia"/>
        </w:rPr>
        <w:t>geopolitical rivalry and</w:t>
      </w:r>
      <w:r w:rsidRPr="00CB44D0">
        <w:rPr>
          <w:rFonts w:ascii="Georgia" w:hAnsi="Georgia"/>
          <w:sz w:val="10"/>
        </w:rPr>
        <w:t xml:space="preserve"> even </w:t>
      </w:r>
      <w:r w:rsidRPr="00CB44D0">
        <w:rPr>
          <w:rStyle w:val="StyleBoldUnderline"/>
          <w:rFonts w:ascii="Georgia" w:hAnsi="Georgia"/>
        </w:rPr>
        <w:t>war among the great powers</w:t>
      </w:r>
      <w:r w:rsidRPr="00CB44D0">
        <w:rPr>
          <w:rStyle w:val="underline"/>
          <w:rFonts w:ascii="Georgia" w:hAnsi="Georgia"/>
        </w:rPr>
        <w:t>.</w:t>
      </w:r>
      <w:r w:rsidRPr="00CB44D0">
        <w:rPr>
          <w:rFonts w:ascii="Georgia" w:hAnsi="Georgia"/>
          <w:sz w:val="10"/>
        </w:rPr>
        <w:t xml:space="preserve"> </w:t>
      </w:r>
      <w:r w:rsidRPr="00CB44D0">
        <w:rPr>
          <w:rFonts w:ascii="Georgia" w:hAnsi="Georgia"/>
          <w:sz w:val="12"/>
          <w:szCs w:val="12"/>
        </w:rP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Pr="00CB44D0">
        <w:rPr>
          <w:rFonts w:ascii="Georgia" w:hAnsi="Georgia"/>
          <w:sz w:val="10"/>
          <w:szCs w:val="10"/>
        </w:rPr>
        <w:t xml:space="preserve">. </w:t>
      </w:r>
      <w:r w:rsidRPr="00CB44D0">
        <w:rPr>
          <w:rStyle w:val="Emphasis"/>
          <w:rFonts w:ascii="Georgia" w:hAnsi="Georgia"/>
        </w:rPr>
        <w:t>Without faster economic growth</w:t>
      </w:r>
      <w:r w:rsidRPr="00CB44D0">
        <w:rPr>
          <w:rFonts w:ascii="Georgia" w:hAnsi="Georgia"/>
        </w:rPr>
        <w:t xml:space="preserve"> and actions</w:t>
      </w:r>
      <w:r w:rsidRPr="00CB44D0">
        <w:rPr>
          <w:rFonts w:ascii="Georgia" w:hAnsi="Georgia"/>
          <w:sz w:val="10"/>
        </w:rPr>
        <w:t xml:space="preserve"> to reduce deficits, publicly held national debt is projected to reach dangerous proportions. If </w:t>
      </w:r>
      <w:r w:rsidRPr="00CB44D0">
        <w:rPr>
          <w:rStyle w:val="underline"/>
          <w:rFonts w:ascii="Georgia" w:hAnsi="Georgia"/>
        </w:rPr>
        <w:t>interest rates</w:t>
      </w:r>
      <w:r w:rsidRPr="00CB44D0">
        <w:rPr>
          <w:rFonts w:ascii="Georgia" w:hAnsi="Georgia"/>
          <w:sz w:val="10"/>
        </w:rPr>
        <w:t xml:space="preserve"> were to rise significantly, annual interest payments — which already are larger than the defense budget — </w:t>
      </w:r>
      <w:r w:rsidRPr="00CB44D0">
        <w:rPr>
          <w:rStyle w:val="underline"/>
          <w:rFonts w:ascii="Georgia" w:hAnsi="Georgia"/>
        </w:rPr>
        <w:t>would crowd out other spending</w:t>
      </w:r>
      <w:r w:rsidRPr="00CB44D0">
        <w:rPr>
          <w:rFonts w:ascii="Georgia" w:hAnsi="Georgia"/>
          <w:sz w:val="10"/>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CB44D0">
        <w:rPr>
          <w:rStyle w:val="underline"/>
          <w:rFonts w:ascii="Georgia" w:hAnsi="Georgia"/>
        </w:rPr>
        <w:t>It was the economic devastation of Britain and France</w:t>
      </w:r>
      <w:r w:rsidRPr="00CB44D0">
        <w:rPr>
          <w:rFonts w:ascii="Georgia" w:hAnsi="Georgia"/>
          <w:sz w:val="10"/>
        </w:rPr>
        <w:t xml:space="preserve"> during World War II, as well as the rise of other powers, </w:t>
      </w:r>
      <w:r w:rsidRPr="00CB44D0">
        <w:rPr>
          <w:rStyle w:val="underline"/>
          <w:rFonts w:ascii="Georgia" w:hAnsi="Georgia"/>
        </w:rPr>
        <w:t>that led both countries to relinquish their empires</w:t>
      </w:r>
      <w:r w:rsidRPr="00CB44D0">
        <w:rPr>
          <w:rFonts w:ascii="Georgia" w:hAnsi="Georgia"/>
          <w:sz w:val="10"/>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CB44D0">
        <w:rPr>
          <w:rStyle w:val="underline"/>
          <w:rFonts w:ascii="Georgia" w:hAnsi="Georgia"/>
        </w:rPr>
        <w:t xml:space="preserve">the United States would be compelled to retrench, </w:t>
      </w:r>
      <w:r w:rsidRPr="00CB44D0">
        <w:rPr>
          <w:rFonts w:ascii="Georgia" w:hAnsi="Georgia"/>
          <w:sz w:val="10"/>
        </w:rPr>
        <w:t xml:space="preserve">reducing its military spending and </w:t>
      </w:r>
      <w:r w:rsidRPr="00CB44D0">
        <w:rPr>
          <w:rStyle w:val="underline"/>
          <w:rFonts w:ascii="Georgia" w:hAnsi="Georgia"/>
        </w:rPr>
        <w:t>shedding international commitments</w:t>
      </w:r>
      <w:r w:rsidRPr="00CB44D0">
        <w:rPr>
          <w:rFonts w:ascii="Georgia" w:hAnsi="Georgia"/>
          <w:sz w:val="10"/>
        </w:rPr>
        <w:t xml:space="preserve">. </w:t>
      </w:r>
      <w:r w:rsidRPr="00CB44D0">
        <w:rPr>
          <w:rStyle w:val="StyleBoldUnderline"/>
          <w:rFonts w:ascii="Georgia" w:hAnsi="Georgia"/>
        </w:rPr>
        <w:t>We face this domestic challenge while other major powers are experiencing rapid economic growth</w:t>
      </w:r>
      <w:r w:rsidRPr="00CB44D0">
        <w:rPr>
          <w:rFonts w:ascii="Georgia" w:hAnsi="Georgia"/>
          <w:sz w:val="10"/>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CB44D0">
        <w:rPr>
          <w:rStyle w:val="underline"/>
          <w:rFonts w:ascii="Georgia" w:hAnsi="Georgia"/>
        </w:rPr>
        <w:t>If U.S. policymakers fail to act</w:t>
      </w:r>
      <w:r w:rsidRPr="00CB44D0">
        <w:rPr>
          <w:rFonts w:ascii="Georgia" w:hAnsi="Georgia"/>
          <w:sz w:val="10"/>
        </w:rPr>
        <w:t xml:space="preserve"> and other powers continue to grow, it is not a question of whether but when a new international order will emerge. </w:t>
      </w:r>
      <w:r w:rsidRPr="00CB44D0">
        <w:rPr>
          <w:rStyle w:val="underline"/>
          <w:rFonts w:ascii="Georgia" w:hAnsi="Georgia"/>
        </w:rPr>
        <w:t>The closing of the gap</w:t>
      </w:r>
      <w:r w:rsidRPr="00CB44D0">
        <w:rPr>
          <w:rFonts w:ascii="Georgia" w:hAnsi="Georgia"/>
          <w:sz w:val="10"/>
        </w:rPr>
        <w:t xml:space="preserve"> between the United States and its rivals </w:t>
      </w:r>
      <w:r w:rsidRPr="00CB44D0">
        <w:rPr>
          <w:rStyle w:val="underline"/>
          <w:rFonts w:ascii="Georgia" w:hAnsi="Georgia"/>
        </w:rPr>
        <w:t>could intensify geopolitical competition among major powers,</w:t>
      </w:r>
      <w:r w:rsidRPr="00CB44D0">
        <w:rPr>
          <w:rFonts w:ascii="Georgia" w:hAnsi="Georgia"/>
          <w:sz w:val="10"/>
        </w:rPr>
        <w:t xml:space="preserve"> increase incentives for local powers to play major powers against one another, </w:t>
      </w:r>
      <w:r w:rsidRPr="00CB44D0">
        <w:rPr>
          <w:rStyle w:val="underline"/>
          <w:rFonts w:ascii="Georgia" w:hAnsi="Georgia"/>
        </w:rPr>
        <w:t>and</w:t>
      </w:r>
      <w:r w:rsidRPr="00CB44D0">
        <w:rPr>
          <w:rFonts w:ascii="Georgia" w:hAnsi="Georgia"/>
          <w:sz w:val="10"/>
        </w:rPr>
        <w:t xml:space="preserve"> undercut our will to preclude or respond to international crises because of the </w:t>
      </w:r>
      <w:r w:rsidRPr="00CB44D0">
        <w:rPr>
          <w:rStyle w:val="underline"/>
          <w:rFonts w:ascii="Georgia" w:hAnsi="Georgia"/>
          <w:b/>
        </w:rPr>
        <w:t>higher risk of escalation</w:t>
      </w:r>
      <w:r w:rsidRPr="00CB44D0">
        <w:rPr>
          <w:rStyle w:val="underline"/>
          <w:rFonts w:ascii="Georgia" w:hAnsi="Georgia"/>
        </w:rPr>
        <w:t>.</w:t>
      </w:r>
      <w:r w:rsidRPr="00CB44D0">
        <w:rPr>
          <w:rFonts w:ascii="Georgia" w:hAnsi="Georgia"/>
          <w:sz w:val="10"/>
        </w:rPr>
        <w:t xml:space="preserve"> The stakes are high. In modern history, </w:t>
      </w:r>
      <w:r w:rsidRPr="00CB44D0">
        <w:rPr>
          <w:rStyle w:val="underline"/>
          <w:rFonts w:ascii="Georgia" w:hAnsi="Georgia"/>
        </w:rPr>
        <w:t>the longest period of peace among the great powers has been the era of U.S. leadership</w:t>
      </w:r>
      <w:r w:rsidRPr="00CB44D0">
        <w:rPr>
          <w:rFonts w:ascii="Georgia" w:hAnsi="Georgia"/>
          <w:sz w:val="10"/>
        </w:rPr>
        <w:t xml:space="preserve">. By contrast, </w:t>
      </w:r>
      <w:r w:rsidRPr="00CB44D0">
        <w:rPr>
          <w:rStyle w:val="underline"/>
          <w:rFonts w:ascii="Georgia" w:hAnsi="Georgia"/>
        </w:rPr>
        <w:t>multi-polar systems have been unstable, with</w:t>
      </w:r>
      <w:r w:rsidRPr="00CB44D0">
        <w:rPr>
          <w:rFonts w:ascii="Georgia" w:hAnsi="Georgia"/>
          <w:sz w:val="10"/>
        </w:rPr>
        <w:t xml:space="preserve"> their competitive dynamics resulting in frequent crises and </w:t>
      </w:r>
      <w:r w:rsidRPr="00CB44D0">
        <w:rPr>
          <w:rStyle w:val="underline"/>
          <w:rFonts w:ascii="Georgia" w:hAnsi="Georgia"/>
        </w:rPr>
        <w:t xml:space="preserve">major </w:t>
      </w:r>
      <w:r w:rsidRPr="00CB44D0">
        <w:rPr>
          <w:rStyle w:val="underline"/>
          <w:rFonts w:ascii="Georgia" w:hAnsi="Georgia"/>
          <w:b/>
        </w:rPr>
        <w:t>wars among the great powers</w:t>
      </w:r>
      <w:r w:rsidRPr="00CB44D0">
        <w:rPr>
          <w:rStyle w:val="underline"/>
          <w:rFonts w:ascii="Georgia" w:hAnsi="Georgia"/>
        </w:rPr>
        <w:t xml:space="preserve">. </w:t>
      </w:r>
      <w:r w:rsidRPr="00CB44D0">
        <w:rPr>
          <w:rFonts w:ascii="Georgia" w:hAnsi="Georgia"/>
          <w:sz w:val="10"/>
        </w:rPr>
        <w:t xml:space="preserve">Failures of multi-polar international systems produced both world wars. </w:t>
      </w:r>
      <w:r w:rsidRPr="00CB44D0">
        <w:rPr>
          <w:rStyle w:val="underline"/>
          <w:rFonts w:ascii="Georgia" w:hAnsi="Georgia"/>
        </w:rPr>
        <w:t>American retrenchment could have devastating consequences</w:t>
      </w:r>
      <w:r w:rsidRPr="00CB44D0">
        <w:rPr>
          <w:rFonts w:ascii="Georgia" w:hAnsi="Georgia"/>
          <w:sz w:val="12"/>
          <w:szCs w:val="12"/>
        </w:rPr>
        <w:t>. Without an American security blanket, regional powers could rearm in an attempt to balance against emerging threats. Under this scenario,</w:t>
      </w:r>
      <w:r w:rsidRPr="00CB44D0">
        <w:rPr>
          <w:rFonts w:ascii="Georgia" w:hAnsi="Georgia"/>
          <w:sz w:val="10"/>
        </w:rPr>
        <w:t xml:space="preserve"> </w:t>
      </w:r>
      <w:r w:rsidRPr="00CB44D0">
        <w:rPr>
          <w:rStyle w:val="underline"/>
          <w:rFonts w:ascii="Georgia" w:hAnsi="Georgia"/>
        </w:rPr>
        <w:t>there would be a heightened possibility of arms races, miscalculation, or other crises spiraling into all-out conflict</w:t>
      </w:r>
      <w:r w:rsidRPr="00CB44D0">
        <w:rPr>
          <w:rFonts w:ascii="Georgia" w:hAnsi="Georgia"/>
          <w:sz w:val="10"/>
        </w:rPr>
        <w:t xml:space="preserve">. Alternatively, in seeking to accommodate the stronger powers, </w:t>
      </w:r>
      <w:r w:rsidRPr="00CB44D0">
        <w:rPr>
          <w:rStyle w:val="underline"/>
          <w:rFonts w:ascii="Georgia" w:hAnsi="Georgia"/>
        </w:rPr>
        <w:t>weaker powers may shift their geopolitical posture away from the United States.</w:t>
      </w:r>
      <w:r w:rsidRPr="00CB44D0">
        <w:rPr>
          <w:rFonts w:ascii="Georgia" w:hAnsi="Georgia"/>
          <w:sz w:val="10"/>
        </w:rPr>
        <w:t xml:space="preserve"> Either way, </w:t>
      </w:r>
      <w:r w:rsidRPr="00CB44D0">
        <w:rPr>
          <w:rStyle w:val="underline"/>
          <w:rFonts w:ascii="Georgia" w:hAnsi="Georgia"/>
        </w:rPr>
        <w:t>hostile states would be emboldened to make aggressive moves in their regions</w:t>
      </w:r>
      <w:r w:rsidRPr="00CB44D0">
        <w:rPr>
          <w:rFonts w:ascii="Georgia" w:hAnsi="Georgia"/>
          <w:sz w:val="10"/>
        </w:rPr>
        <w:t xml:space="preserve">. </w:t>
      </w:r>
    </w:p>
    <w:p w14:paraId="2F3ACCFF" w14:textId="77777777" w:rsidR="00DB6517" w:rsidRDefault="00DB6517" w:rsidP="00DB6517"/>
    <w:p w14:paraId="4281999D" w14:textId="77777777" w:rsidR="00DB6517" w:rsidRPr="00DB6517" w:rsidRDefault="00DB6517" w:rsidP="00DB6517">
      <w:pPr>
        <w:rPr>
          <w:b/>
        </w:rPr>
      </w:pPr>
      <w:r w:rsidRPr="00DB6517">
        <w:rPr>
          <w:b/>
        </w:rPr>
        <w:t>These wars go nuclear</w:t>
      </w:r>
    </w:p>
    <w:p w14:paraId="00EEF5E1" w14:textId="6CD03AAE" w:rsidR="00DB6517" w:rsidRPr="00DB6517" w:rsidRDefault="00DB6517" w:rsidP="00DB6517">
      <w:pPr>
        <w:rPr>
          <w:sz w:val="16"/>
          <w:szCs w:val="16"/>
        </w:rPr>
      </w:pPr>
      <w:r w:rsidRPr="00DB6517">
        <w:rPr>
          <w:rStyle w:val="StyleStyleBold12pt"/>
          <w:sz w:val="22"/>
          <w:szCs w:val="22"/>
        </w:rPr>
        <w:t>Harris and Burrows 9</w:t>
      </w:r>
      <w:r>
        <w:t xml:space="preserve"> </w:t>
      </w:r>
      <w:r>
        <w:br/>
      </w:r>
      <w:r w:rsidRPr="00DB6517">
        <w:rPr>
          <w:sz w:val="16"/>
          <w:szCs w:val="16"/>
        </w:rPr>
        <w:t>*Mathew, PhD European History @ Cambridge, counselor in the National Intelligence Council (NIC</w:t>
      </w:r>
      <w:proofErr w:type="gramStart"/>
      <w:r w:rsidRPr="00DB6517">
        <w:rPr>
          <w:sz w:val="16"/>
          <w:szCs w:val="16"/>
        </w:rPr>
        <w:t>) ,</w:t>
      </w:r>
      <w:proofErr w:type="gramEnd"/>
      <w:r w:rsidRPr="00DB6517">
        <w:rPr>
          <w:sz w:val="16"/>
          <w:szCs w:val="16"/>
        </w:rPr>
        <w:t xml:space="preserve"> **Jennifer, a member of the NIC’s Long Range Analysis Unit</w:t>
      </w:r>
    </w:p>
    <w:p w14:paraId="6A5B640B" w14:textId="20EAFA25" w:rsidR="00DB6517" w:rsidRPr="00DB6517" w:rsidRDefault="00DB6517" w:rsidP="00DB6517">
      <w:pPr>
        <w:rPr>
          <w:rFonts w:cs="Times New Roman"/>
          <w:sz w:val="16"/>
          <w:szCs w:val="16"/>
        </w:rPr>
      </w:pPr>
      <w:r w:rsidRPr="00DB6517">
        <w:rPr>
          <w:rFonts w:cs="Times New Roman"/>
          <w:sz w:val="16"/>
          <w:szCs w:val="16"/>
        </w:rPr>
        <w:t xml:space="preserve">(“Revisiting the Future: Geopolitical Effects of the Financial Crisis” </w:t>
      </w:r>
      <w:hyperlink r:id="rId12" w:history="1">
        <w:r w:rsidRPr="00DB6517">
          <w:rPr>
            <w:rFonts w:cs="Times New Roman"/>
            <w:sz w:val="16"/>
            <w:szCs w:val="16"/>
          </w:rPr>
          <w:t>http://www.ciaonet.org/journals/twq/v32i2/f_0016178_13952.pdf</w:t>
        </w:r>
      </w:hyperlink>
      <w:r w:rsidRPr="00DB6517">
        <w:rPr>
          <w:rFonts w:cs="Times New Roman"/>
          <w:sz w:val="16"/>
          <w:szCs w:val="16"/>
        </w:rPr>
        <w:t>)</w:t>
      </w:r>
    </w:p>
    <w:p w14:paraId="4F19F9C0" w14:textId="77777777" w:rsidR="00DB6517" w:rsidRPr="00DB6517" w:rsidRDefault="00DB6517" w:rsidP="00DB6517">
      <w:pPr>
        <w:pStyle w:val="card"/>
        <w:rPr>
          <w:rFonts w:ascii="Georgia" w:hAnsi="Georgia"/>
        </w:rPr>
      </w:pPr>
      <w:r w:rsidRPr="00DB6517">
        <w:rPr>
          <w:rFonts w:ascii="Georgia" w:hAnsi="Georgia"/>
        </w:rPr>
        <w:t>Increased Potential for Global Conflict</w:t>
      </w:r>
    </w:p>
    <w:p w14:paraId="7DD72A60" w14:textId="360FF6C9" w:rsidR="00DB6517" w:rsidRDefault="00DB6517" w:rsidP="00DB6517">
      <w:pPr>
        <w:pStyle w:val="card"/>
        <w:rPr>
          <w:rStyle w:val="underline"/>
          <w:rFonts w:ascii="Georgia" w:hAnsi="Georgia"/>
        </w:rPr>
      </w:pPr>
      <w:r w:rsidRPr="00DB6517">
        <w:rPr>
          <w:rFonts w:ascii="Georgia" w:hAnsi="Georgia"/>
        </w:rPr>
        <w:lastRenderedPageBreak/>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DB6517">
        <w:rPr>
          <w:rStyle w:val="underline"/>
          <w:rFonts w:ascii="Georgia" w:hAnsi="Georgia"/>
        </w:rPr>
        <w:t>history may be more instructive than ever</w:t>
      </w:r>
      <w:r w:rsidRPr="00DB6517">
        <w:rPr>
          <w:rFonts w:ascii="Georgia" w:hAnsi="Georgia"/>
        </w:rPr>
        <w:t xml:space="preserve">. While we continue to believe that </w:t>
      </w:r>
      <w:r w:rsidRPr="00DB6517">
        <w:rPr>
          <w:rStyle w:val="underline"/>
          <w:rFonts w:ascii="Georgia" w:hAnsi="Georgia"/>
        </w:rPr>
        <w:t>the Great Depression</w:t>
      </w:r>
      <w:r w:rsidRPr="00DB6517">
        <w:rPr>
          <w:rFonts w:ascii="Georgia" w:hAnsi="Georgia"/>
        </w:rPr>
        <w:t xml:space="preserve"> is not likely to be repeated, the </w:t>
      </w:r>
      <w:r w:rsidRPr="00DB6517">
        <w:rPr>
          <w:rStyle w:val="underline"/>
          <w:rFonts w:ascii="Georgia" w:hAnsi="Georgia"/>
        </w:rPr>
        <w:t>lessons</w:t>
      </w:r>
      <w:r w:rsidRPr="00DB6517">
        <w:rPr>
          <w:rFonts w:ascii="Georgia" w:hAnsi="Georgia"/>
        </w:rPr>
        <w:t xml:space="preserve"> to be drawn from that period </w:t>
      </w:r>
      <w:r w:rsidRPr="00DB6517">
        <w:rPr>
          <w:rStyle w:val="underline"/>
          <w:rFonts w:ascii="Georgia" w:hAnsi="Georgia"/>
        </w:rPr>
        <w:t>include the harmful effects on fledgling democracies and multiethnic societies</w:t>
      </w:r>
      <w:r w:rsidRPr="00DB6517">
        <w:rPr>
          <w:rFonts w:ascii="Georgia" w:hAnsi="Georgia"/>
        </w:rPr>
        <w:t xml:space="preserve"> (think Central Europe in 1920s and 1930s) </w:t>
      </w:r>
      <w:r w:rsidRPr="00DB6517">
        <w:rPr>
          <w:rStyle w:val="underline"/>
          <w:rFonts w:ascii="Georgia" w:hAnsi="Georgia"/>
        </w:rPr>
        <w:t>and</w:t>
      </w:r>
      <w:r w:rsidRPr="00DB6517">
        <w:rPr>
          <w:rFonts w:ascii="Georgia" w:hAnsi="Georgia"/>
        </w:rPr>
        <w:t xml:space="preserve"> on the </w:t>
      </w:r>
      <w:r w:rsidRPr="00DB6517">
        <w:rPr>
          <w:rStyle w:val="underline"/>
          <w:rFonts w:ascii="Georgia" w:hAnsi="Georgia"/>
        </w:rPr>
        <w:t>sustainability of multilateral institutions</w:t>
      </w:r>
      <w:r w:rsidRPr="00DB6517">
        <w:rPr>
          <w:rFonts w:ascii="Georgia" w:hAnsi="Georgia"/>
        </w:rPr>
        <w:t xml:space="preserve"> (think League of Nations in the same period). </w:t>
      </w:r>
      <w:r w:rsidRPr="00DB6517">
        <w:rPr>
          <w:rStyle w:val="underline"/>
          <w:rFonts w:ascii="Georgia" w:hAnsi="Georgia"/>
        </w:rPr>
        <w:t>There is no reason to think that this would not be true in the twenty-first as much as in the twentieth century.</w:t>
      </w:r>
      <w:r w:rsidRPr="00DB6517">
        <w:rPr>
          <w:rFonts w:ascii="Georgia" w:hAnsi="Georgia"/>
        </w:rPr>
        <w:t xml:space="preserve"> For that reason, the ways in which </w:t>
      </w:r>
      <w:r w:rsidRPr="00DB6517">
        <w:rPr>
          <w:rStyle w:val="underline"/>
          <w:rFonts w:ascii="Georgia" w:hAnsi="Georgia"/>
        </w:rPr>
        <w:t>the potential for greater conflict could grow</w:t>
      </w:r>
      <w:r w:rsidRPr="00DB6517">
        <w:rPr>
          <w:rFonts w:ascii="Georgia" w:hAnsi="Georgia"/>
        </w:rPr>
        <w:t xml:space="preserve"> would seem to be even more apt </w:t>
      </w:r>
      <w:r w:rsidRPr="00DB6517">
        <w:rPr>
          <w:rStyle w:val="underline"/>
          <w:rFonts w:ascii="Georgia" w:hAnsi="Georgia"/>
        </w:rPr>
        <w:t>in a constantly volatile economic environment</w:t>
      </w:r>
      <w:r w:rsidRPr="00DB6517">
        <w:rPr>
          <w:rFonts w:ascii="Georgia" w:hAnsi="Georgia"/>
        </w:rPr>
        <w:t xml:space="preserve"> as they would be if change would be steadier. In surveying those risks, the report stressed the likelihood that terrorism and nonproliferation will remain priorities even as resource issues move up on the international agenda. </w:t>
      </w:r>
      <w:r w:rsidRPr="00DB6517">
        <w:rPr>
          <w:rStyle w:val="Emphasis"/>
          <w:rFonts w:ascii="Georgia" w:hAnsi="Georgia"/>
        </w:rPr>
        <w:t>Terrorism’s appeal will decline</w:t>
      </w:r>
      <w:r w:rsidRPr="00DB6517">
        <w:rPr>
          <w:rStyle w:val="underline"/>
          <w:rFonts w:ascii="Georgia" w:hAnsi="Georgia"/>
        </w:rPr>
        <w:t xml:space="preserve"> if </w:t>
      </w:r>
      <w:r w:rsidRPr="00DB6517">
        <w:rPr>
          <w:rStyle w:val="Emphasis"/>
          <w:rFonts w:ascii="Georgia" w:hAnsi="Georgia"/>
        </w:rPr>
        <w:t>economic growth continues</w:t>
      </w:r>
      <w:r w:rsidRPr="00DB6517">
        <w:rPr>
          <w:rStyle w:val="underline"/>
          <w:rFonts w:ascii="Georgia" w:hAnsi="Georgia"/>
        </w:rPr>
        <w:t xml:space="preserve"> in the Middle East and youth unemployment is reduced.</w:t>
      </w:r>
      <w:r w:rsidRPr="00DB6517">
        <w:rPr>
          <w:rFonts w:ascii="Georgia" w:hAnsi="Georgia"/>
        </w:rPr>
        <w:t xml:space="preserve"> For those terrorist groups that remain active in 2025, however, the diffusion of technologies and scientific knowledge will place some of the world’s most dangerous capabilities within their reach. </w:t>
      </w:r>
      <w:r w:rsidRPr="00DB6517">
        <w:rPr>
          <w:rStyle w:val="underline"/>
          <w:rFonts w:ascii="Georgia" w:hAnsi="Georgia"/>
        </w:rPr>
        <w:t>Terrorist groups</w:t>
      </w:r>
      <w:r w:rsidRPr="00DB6517">
        <w:rPr>
          <w:rFonts w:ascii="Georgia" w:hAnsi="Georgia"/>
        </w:rPr>
        <w:t xml:space="preserve"> in 2025 </w:t>
      </w:r>
      <w:r w:rsidRPr="00DB6517">
        <w:rPr>
          <w:rStyle w:val="underline"/>
          <w:rFonts w:ascii="Georgia" w:hAnsi="Georgia"/>
        </w:rPr>
        <w:t>will</w:t>
      </w:r>
      <w:r w:rsidRPr="00DB6517">
        <w:rPr>
          <w:rFonts w:ascii="Georgia" w:hAnsi="Georgia"/>
        </w:rPr>
        <w:t xml:space="preserve"> likely be a combination of descendants of long established </w:t>
      </w:r>
      <w:proofErr w:type="spellStart"/>
      <w:r w:rsidRPr="00DB6517">
        <w:rPr>
          <w:rFonts w:ascii="Georgia" w:hAnsi="Georgia"/>
        </w:rPr>
        <w:t>groups_inheriting</w:t>
      </w:r>
      <w:proofErr w:type="spellEnd"/>
      <w:r w:rsidRPr="00DB6517">
        <w:rPr>
          <w:rFonts w:ascii="Georgia" w:hAnsi="Georgia"/>
        </w:rPr>
        <w:t xml:space="preserve"> organizational structures, command and control processes, and training procedures necessary to conduct sophisticated </w:t>
      </w:r>
      <w:proofErr w:type="spellStart"/>
      <w:r w:rsidRPr="00DB6517">
        <w:rPr>
          <w:rFonts w:ascii="Georgia" w:hAnsi="Georgia"/>
        </w:rPr>
        <w:t>attacks_and</w:t>
      </w:r>
      <w:proofErr w:type="spellEnd"/>
      <w:r w:rsidRPr="00DB6517">
        <w:rPr>
          <w:rFonts w:ascii="Georgia" w:hAnsi="Georgia"/>
        </w:rPr>
        <w:t xml:space="preserve"> newly emergent collections of the angry and disenfranchised that </w:t>
      </w:r>
      <w:r w:rsidRPr="00DB6517">
        <w:rPr>
          <w:rStyle w:val="underline"/>
          <w:rFonts w:ascii="Georgia" w:hAnsi="Georgia"/>
        </w:rPr>
        <w:t xml:space="preserve">become self-radicalized, particularly in the absence of economic outlets that would become narrower in an economic downturn. The most dangerous casualty of any </w:t>
      </w:r>
      <w:proofErr w:type="gramStart"/>
      <w:r w:rsidRPr="00DB6517">
        <w:rPr>
          <w:rStyle w:val="Emphasis"/>
          <w:rFonts w:ascii="Georgia" w:hAnsi="Georgia"/>
        </w:rPr>
        <w:t>economically-induced</w:t>
      </w:r>
      <w:proofErr w:type="gramEnd"/>
      <w:r w:rsidRPr="00DB6517">
        <w:rPr>
          <w:rStyle w:val="Emphasis"/>
          <w:rFonts w:ascii="Georgia" w:hAnsi="Georgia"/>
        </w:rPr>
        <w:t xml:space="preserve"> drawdown of U.S. military presence</w:t>
      </w:r>
      <w:r w:rsidRPr="00DB6517">
        <w:rPr>
          <w:rStyle w:val="underline"/>
          <w:rFonts w:ascii="Georgia" w:hAnsi="Georgia"/>
        </w:rPr>
        <w:t xml:space="preserve"> would</w:t>
      </w:r>
      <w:r w:rsidRPr="00DB6517">
        <w:rPr>
          <w:rFonts w:ascii="Georgia" w:hAnsi="Georgia"/>
        </w:rPr>
        <w:t xml:space="preserve"> almost certainly </w:t>
      </w:r>
      <w:r w:rsidRPr="00DB6517">
        <w:rPr>
          <w:rStyle w:val="underline"/>
          <w:rFonts w:ascii="Georgia" w:hAnsi="Georgia"/>
        </w:rPr>
        <w:t>be the Middle East</w:t>
      </w:r>
      <w:r w:rsidRPr="00DB6517">
        <w:rPr>
          <w:rFonts w:ascii="Georgia" w:hAnsi="Georgia"/>
        </w:rPr>
        <w:t xml:space="preserve">. Although Iran’s acquisition of nuclear weapons is not inevitable, </w:t>
      </w:r>
      <w:r w:rsidRPr="00DB6517">
        <w:rPr>
          <w:rStyle w:val="underline"/>
          <w:rFonts w:ascii="Georgia" w:hAnsi="Georgia"/>
        </w:rPr>
        <w:t>worries</w:t>
      </w:r>
      <w:r w:rsidRPr="00DB6517">
        <w:rPr>
          <w:rFonts w:ascii="Georgia" w:hAnsi="Georgia"/>
        </w:rPr>
        <w:t xml:space="preserve"> about a nuclear-armed Iran </w:t>
      </w:r>
      <w:r w:rsidRPr="00DB6517">
        <w:rPr>
          <w:rStyle w:val="underline"/>
          <w:rFonts w:ascii="Georgia" w:hAnsi="Georgia"/>
        </w:rPr>
        <w:t>could lead states in the region to develop new security arrangements with external powers, acquire additional weapons, and consider pursuing their own nuclear ambitions</w:t>
      </w:r>
      <w:r w:rsidRPr="00DB6517">
        <w:rPr>
          <w:rFonts w:ascii="Georgia" w:hAnsi="Georgia"/>
          <w:u w:val="single"/>
        </w:rPr>
        <w:t>.</w:t>
      </w:r>
      <w:r w:rsidRPr="00DB6517">
        <w:rPr>
          <w:rFonts w:ascii="Georgia" w:hAnsi="Georgia"/>
        </w:rPr>
        <w:t xml:space="preserve"> It is not clear that the type of stable deterrent relationship that existed between the great powers for most of the Cold War would emerge naturally in the Middle East with a nuclear Iran. Episodes of low intensity </w:t>
      </w:r>
      <w:r w:rsidRPr="00DB6517">
        <w:rPr>
          <w:rStyle w:val="underline"/>
          <w:rFonts w:ascii="Georgia" w:hAnsi="Georgia"/>
        </w:rPr>
        <w:t>conflict</w:t>
      </w:r>
      <w:r w:rsidRPr="00DB6517">
        <w:rPr>
          <w:rFonts w:ascii="Georgia" w:hAnsi="Georgia"/>
        </w:rPr>
        <w:t xml:space="preserve"> and terrorism taking place under a nuclear umbrella </w:t>
      </w:r>
      <w:r w:rsidRPr="00DB6517">
        <w:rPr>
          <w:rStyle w:val="underline"/>
          <w:rFonts w:ascii="Georgia" w:hAnsi="Georgia"/>
        </w:rPr>
        <w:t>could lead to an unintended escalation and broader conflict</w:t>
      </w:r>
      <w:r w:rsidRPr="00DB6517">
        <w:rPr>
          <w:rFonts w:ascii="Georgia" w:hAnsi="Georgia"/>
        </w:rPr>
        <w:t xml:space="preserve"> if clear red lines between those states involved are not well established. </w:t>
      </w:r>
      <w:r w:rsidRPr="00DB6517">
        <w:rPr>
          <w:rStyle w:val="underline"/>
          <w:rFonts w:ascii="Georgia" w:hAnsi="Georgia"/>
        </w:rPr>
        <w:t xml:space="preserve">The close proximity of potential </w:t>
      </w:r>
      <w:r w:rsidRPr="00DB6517">
        <w:rPr>
          <w:rStyle w:val="Emphasis"/>
          <w:rFonts w:ascii="Georgia" w:hAnsi="Georgia"/>
        </w:rPr>
        <w:t>nuclear</w:t>
      </w:r>
      <w:r w:rsidRPr="00DB6517">
        <w:rPr>
          <w:rStyle w:val="underline"/>
          <w:rFonts w:ascii="Georgia" w:hAnsi="Georgia"/>
        </w:rPr>
        <w:t xml:space="preserve"> rivals</w:t>
      </w:r>
      <w:r w:rsidRPr="00DB6517">
        <w:rPr>
          <w:rFonts w:ascii="Georgia" w:hAnsi="Georgia"/>
        </w:rPr>
        <w:t xml:space="preserve"> combined with underdeveloped surveillance capabilities and mobile dual-capable Iranian missile systems also </w:t>
      </w:r>
      <w:r w:rsidRPr="00DB6517">
        <w:rPr>
          <w:rStyle w:val="underline"/>
          <w:rFonts w:ascii="Georgia" w:hAnsi="Georgia"/>
        </w:rPr>
        <w:t>will produce inherent difficulties</w:t>
      </w:r>
      <w:r w:rsidRPr="00DB6517">
        <w:rPr>
          <w:rFonts w:ascii="Georgia" w:hAnsi="Georgia"/>
        </w:rPr>
        <w:t xml:space="preserve"> in achieving reliable indications and warning of an impending nuclear attack. The lack of strategic depth in neighboring states like Israel, </w:t>
      </w:r>
      <w:r w:rsidRPr="00DB6517">
        <w:rPr>
          <w:rStyle w:val="underline"/>
          <w:rFonts w:ascii="Georgia" w:hAnsi="Georgia"/>
        </w:rPr>
        <w:t xml:space="preserve">short warning and missile flight times, and uncertainty </w:t>
      </w:r>
      <w:r w:rsidRPr="00DB6517">
        <w:rPr>
          <w:rFonts w:ascii="Georgia" w:hAnsi="Georgia"/>
        </w:rPr>
        <w:t xml:space="preserve">of Iranian intentions </w:t>
      </w:r>
      <w:r w:rsidRPr="00DB6517">
        <w:rPr>
          <w:rStyle w:val="underline"/>
          <w:rFonts w:ascii="Georgia" w:hAnsi="Georgia"/>
        </w:rPr>
        <w:t>may place more focus on preemption</w:t>
      </w:r>
      <w:r w:rsidRPr="00DB6517">
        <w:rPr>
          <w:rFonts w:ascii="Georgia" w:hAnsi="Georgia"/>
        </w:rPr>
        <w:t xml:space="preserve"> rather than defense, potentially </w:t>
      </w:r>
      <w:r w:rsidRPr="00DB6517">
        <w:rPr>
          <w:rStyle w:val="underline"/>
          <w:rFonts w:ascii="Georgia" w:hAnsi="Georgia"/>
        </w:rPr>
        <w:t>leading to escalating crises.</w:t>
      </w:r>
      <w:r w:rsidRPr="00DB6517">
        <w:rPr>
          <w:rFonts w:ascii="Georgia" w:hAnsi="Georgia"/>
        </w:rPr>
        <w:t xml:space="preserve"> </w:t>
      </w:r>
      <w:r w:rsidRPr="00DB6517">
        <w:rPr>
          <w:rFonts w:ascii="Georgia" w:hAnsi="Georgia"/>
          <w:szCs w:val="18"/>
        </w:rPr>
        <w:t>36</w:t>
      </w:r>
      <w:r w:rsidRPr="00DB6517">
        <w:rPr>
          <w:rFonts w:ascii="Georgia" w:hAnsi="Georgia"/>
        </w:rPr>
        <w:t xml:space="preserve"> Types of </w:t>
      </w:r>
      <w:r w:rsidRPr="00DB6517">
        <w:rPr>
          <w:rStyle w:val="underline"/>
          <w:rFonts w:ascii="Georgia" w:hAnsi="Georgia"/>
        </w:rPr>
        <w:t>conflict</w:t>
      </w:r>
      <w:r w:rsidRPr="00DB6517">
        <w:rPr>
          <w:rFonts w:ascii="Georgia" w:hAnsi="Georgia"/>
        </w:rPr>
        <w:t xml:space="preserve"> that the world continues to experience, such as </w:t>
      </w:r>
      <w:r w:rsidRPr="00DB6517">
        <w:rPr>
          <w:rStyle w:val="underline"/>
          <w:rFonts w:ascii="Georgia" w:hAnsi="Georgia"/>
        </w:rPr>
        <w:t>over resources, could reemerge</w:t>
      </w:r>
      <w:r w:rsidRPr="00DB6517">
        <w:rPr>
          <w:rFonts w:ascii="Georgia" w:hAnsi="Georgia"/>
        </w:rPr>
        <w:t xml:space="preserve">, particularly if </w:t>
      </w:r>
      <w:r w:rsidRPr="00DB6517">
        <w:rPr>
          <w:rStyle w:val="underline"/>
          <w:rFonts w:ascii="Georgia" w:hAnsi="Georgia"/>
        </w:rPr>
        <w:t>protectionism grows and there is a resort to neo-mercantilist practices. Perceptions</w:t>
      </w:r>
      <w:r w:rsidRPr="00DB6517">
        <w:rPr>
          <w:rFonts w:ascii="Georgia" w:hAnsi="Georgia"/>
        </w:rPr>
        <w:t xml:space="preserve"> of renewed energy scarcity will drive countries to take actions to assure their future access to energy supplies. In the worst case, this </w:t>
      </w:r>
      <w:r w:rsidRPr="00DB6517">
        <w:rPr>
          <w:rStyle w:val="underline"/>
          <w:rFonts w:ascii="Georgia" w:hAnsi="Georgia"/>
        </w:rPr>
        <w:t>could result in interstate conflicts if government leaders deem assured access to energy resources,</w:t>
      </w:r>
      <w:r w:rsidRPr="00DB6517">
        <w:rPr>
          <w:rFonts w:ascii="Georgia" w:hAnsi="Georgia"/>
        </w:rPr>
        <w:t xml:space="preserve"> for example, to be </w:t>
      </w:r>
      <w:r w:rsidRPr="00DB6517">
        <w:rPr>
          <w:rStyle w:val="underline"/>
          <w:rFonts w:ascii="Georgia" w:hAnsi="Georgia"/>
        </w:rPr>
        <w:t>essential for</w:t>
      </w:r>
      <w:r w:rsidRPr="00DB6517">
        <w:rPr>
          <w:rFonts w:ascii="Georgia" w:hAnsi="Georgia"/>
        </w:rPr>
        <w:t xml:space="preserve"> maintaining domestic stability and the </w:t>
      </w:r>
      <w:r w:rsidRPr="00DB6517">
        <w:rPr>
          <w:rStyle w:val="underline"/>
          <w:rFonts w:ascii="Georgia" w:hAnsi="Georgia"/>
        </w:rPr>
        <w:t>survival of their regime</w:t>
      </w:r>
      <w:r w:rsidRPr="00DB6517">
        <w:rPr>
          <w:rFonts w:ascii="Georgia" w:hAnsi="Georgia"/>
        </w:rPr>
        <w:t xml:space="preserve">. Even actions short of war, however, will have important geopolitical implications. Maritime security concerns are providing a rationale for naval buildups and </w:t>
      </w:r>
      <w:r w:rsidRPr="00DB6517">
        <w:rPr>
          <w:rFonts w:ascii="Georgia" w:hAnsi="Georgia"/>
        </w:rPr>
        <w:lastRenderedPageBreak/>
        <w:t xml:space="preserve">modernization efforts, such as </w:t>
      </w:r>
      <w:proofErr w:type="gramStart"/>
      <w:r w:rsidRPr="00DB6517">
        <w:rPr>
          <w:rFonts w:ascii="Georgia" w:hAnsi="Georgia"/>
        </w:rPr>
        <w:t>China’s</w:t>
      </w:r>
      <w:proofErr w:type="gramEnd"/>
      <w:r w:rsidRPr="00DB6517">
        <w:rPr>
          <w:rFonts w:ascii="Georgia" w:hAnsi="Georgia"/>
        </w:rPr>
        <w:t xml:space="preserve"> and India’s development of blue water naval capabilities. </w:t>
      </w:r>
      <w:r w:rsidRPr="00DB6517">
        <w:rPr>
          <w:rStyle w:val="underline"/>
          <w:rFonts w:ascii="Georgia" w:hAnsi="Georgia"/>
        </w:rPr>
        <w:t>If</w:t>
      </w:r>
      <w:r w:rsidRPr="00DB6517">
        <w:rPr>
          <w:rFonts w:ascii="Georgia" w:hAnsi="Georgia"/>
        </w:rPr>
        <w:t xml:space="preserve"> the </w:t>
      </w:r>
      <w:r w:rsidRPr="00DB6517">
        <w:rPr>
          <w:rStyle w:val="underline"/>
          <w:rFonts w:ascii="Georgia" w:hAnsi="Georgia"/>
        </w:rPr>
        <w:t>fiscal stimulus focus for</w:t>
      </w:r>
      <w:r w:rsidRPr="00DB6517">
        <w:rPr>
          <w:rFonts w:ascii="Georgia" w:hAnsi="Georgia"/>
        </w:rPr>
        <w:t xml:space="preserve"> these </w:t>
      </w:r>
      <w:r w:rsidRPr="00DB6517">
        <w:rPr>
          <w:rStyle w:val="underline"/>
          <w:rFonts w:ascii="Georgia" w:hAnsi="Georgia"/>
        </w:rPr>
        <w:t>countries indeed turns inward, one of the most obvious funding targets may be military. Buildup of regional</w:t>
      </w:r>
      <w:r w:rsidRPr="00DB6517">
        <w:rPr>
          <w:rFonts w:ascii="Georgia" w:hAnsi="Georgia"/>
        </w:rPr>
        <w:t xml:space="preserve"> naval </w:t>
      </w:r>
      <w:r w:rsidRPr="00DB6517">
        <w:rPr>
          <w:rStyle w:val="underline"/>
          <w:rFonts w:ascii="Georgia" w:hAnsi="Georgia"/>
        </w:rPr>
        <w:t xml:space="preserve">capabilities could lead to </w:t>
      </w:r>
      <w:r w:rsidRPr="00DB6517">
        <w:rPr>
          <w:rStyle w:val="Emphasis"/>
          <w:rFonts w:ascii="Georgia" w:hAnsi="Georgia"/>
        </w:rPr>
        <w:t>increased tensions</w:t>
      </w:r>
      <w:r w:rsidRPr="00DB6517">
        <w:rPr>
          <w:rStyle w:val="underline"/>
          <w:rFonts w:ascii="Georgia" w:hAnsi="Georgia"/>
        </w:rPr>
        <w:t xml:space="preserve">, </w:t>
      </w:r>
      <w:r w:rsidRPr="00DB6517">
        <w:rPr>
          <w:rStyle w:val="Emphasis"/>
          <w:rFonts w:ascii="Georgia" w:hAnsi="Georgia"/>
        </w:rPr>
        <w:t>rivalries</w:t>
      </w:r>
      <w:r w:rsidRPr="00DB6517">
        <w:rPr>
          <w:rStyle w:val="underline"/>
          <w:rFonts w:ascii="Georgia" w:hAnsi="Georgia"/>
        </w:rPr>
        <w:t xml:space="preserve">, and </w:t>
      </w:r>
      <w:r w:rsidRPr="00DB6517">
        <w:rPr>
          <w:rStyle w:val="Emphasis"/>
          <w:rFonts w:ascii="Georgia" w:hAnsi="Georgia"/>
        </w:rPr>
        <w:t>counterbalancing moves</w:t>
      </w:r>
      <w:r w:rsidRPr="00DB6517">
        <w:rPr>
          <w:rFonts w:ascii="Georgia" w:hAnsi="Georgia"/>
        </w:rPr>
        <w:t xml:space="preserve">, but it also will create opportunities for multinational cooperation in protecting critical </w:t>
      </w:r>
      <w:proofErr w:type="gramStart"/>
      <w:r w:rsidRPr="00DB6517">
        <w:rPr>
          <w:rFonts w:ascii="Georgia" w:hAnsi="Georgia"/>
        </w:rPr>
        <w:t>sea lanes</w:t>
      </w:r>
      <w:proofErr w:type="gramEnd"/>
      <w:r w:rsidRPr="00DB6517">
        <w:rPr>
          <w:rFonts w:ascii="Georgia" w:hAnsi="Georgia"/>
        </w:rPr>
        <w:t xml:space="preserve">. </w:t>
      </w:r>
      <w:r w:rsidRPr="00DB6517">
        <w:rPr>
          <w:rStyle w:val="underline"/>
          <w:rFonts w:ascii="Georgia" w:hAnsi="Georgia"/>
        </w:rPr>
        <w:t>With water</w:t>
      </w:r>
      <w:r w:rsidRPr="00DB6517">
        <w:rPr>
          <w:rFonts w:ascii="Georgia" w:hAnsi="Georgia"/>
        </w:rPr>
        <w:t xml:space="preserve"> also </w:t>
      </w:r>
      <w:r w:rsidRPr="00DB6517">
        <w:rPr>
          <w:rStyle w:val="underline"/>
          <w:rFonts w:ascii="Georgia" w:hAnsi="Georgia"/>
        </w:rPr>
        <w:t xml:space="preserve">becoming scarcer in Asia and the Middle East, cooperation to manage changing water resources is likely to be </w:t>
      </w:r>
      <w:r w:rsidRPr="00DB6517">
        <w:rPr>
          <w:rStyle w:val="Emphasis"/>
          <w:rFonts w:ascii="Georgia" w:hAnsi="Georgia"/>
        </w:rPr>
        <w:t>increasingly difficult</w:t>
      </w:r>
      <w:r w:rsidRPr="00DB6517">
        <w:rPr>
          <w:rStyle w:val="underline"/>
          <w:rFonts w:ascii="Georgia" w:hAnsi="Georgia"/>
        </w:rPr>
        <w:t xml:space="preserve"> both within and between states in a more dog-eat-dog world. </w:t>
      </w:r>
    </w:p>
    <w:p w14:paraId="7527D705" w14:textId="77777777" w:rsidR="003F4363" w:rsidRDefault="003F4363" w:rsidP="003F4363"/>
    <w:p w14:paraId="05F074C1" w14:textId="6519E932" w:rsidR="00C771FE" w:rsidRDefault="00C771FE" w:rsidP="00C771FE">
      <w:pPr>
        <w:pStyle w:val="Heading3"/>
        <w:jc w:val="center"/>
        <w:rPr>
          <w:sz w:val="28"/>
        </w:rPr>
      </w:pPr>
      <w:r>
        <w:rPr>
          <w:sz w:val="28"/>
        </w:rPr>
        <w:lastRenderedPageBreak/>
        <w:t>AT Market Based Proposal Bad</w:t>
      </w:r>
    </w:p>
    <w:p w14:paraId="74BBD651" w14:textId="77777777" w:rsidR="00C771FE" w:rsidRPr="00C771FE" w:rsidRDefault="00C771FE" w:rsidP="00C771FE"/>
    <w:p w14:paraId="2E14021A" w14:textId="1F3629B4" w:rsidR="00C771FE" w:rsidRPr="00C771FE" w:rsidRDefault="00C771FE" w:rsidP="003F4363">
      <w:pPr>
        <w:rPr>
          <w:b/>
        </w:rPr>
      </w:pPr>
      <w:r>
        <w:rPr>
          <w:b/>
        </w:rPr>
        <w:t>The bipartisan bill keeps rates at 3%</w:t>
      </w:r>
      <w:r w:rsidR="00940522">
        <w:rPr>
          <w:b/>
        </w:rPr>
        <w:t xml:space="preserve"> for this year</w:t>
      </w:r>
      <w:r>
        <w:rPr>
          <w:b/>
        </w:rPr>
        <w:t xml:space="preserve"> and puts a cap on future rates</w:t>
      </w:r>
    </w:p>
    <w:p w14:paraId="1470C990" w14:textId="0DBD784A" w:rsidR="003F4363" w:rsidRDefault="00C771FE" w:rsidP="003F4363">
      <w:pPr>
        <w:rPr>
          <w:sz w:val="16"/>
        </w:rPr>
      </w:pPr>
      <w:r>
        <w:rPr>
          <w:b/>
        </w:rPr>
        <w:t>Wolfgang 7/18</w:t>
      </w:r>
      <w:r>
        <w:rPr>
          <w:b/>
        </w:rPr>
        <w:br/>
      </w:r>
      <w:r>
        <w:rPr>
          <w:sz w:val="16"/>
        </w:rPr>
        <w:t xml:space="preserve">Ben, </w:t>
      </w:r>
      <w:r>
        <w:rPr>
          <w:i/>
          <w:sz w:val="16"/>
        </w:rPr>
        <w:t>Bipartisan group of senators reaches deal on student loans</w:t>
      </w:r>
      <w:r>
        <w:rPr>
          <w:sz w:val="16"/>
        </w:rPr>
        <w:t xml:space="preserve">, Washington Times, </w:t>
      </w:r>
      <w:r w:rsidRPr="00C771FE">
        <w:rPr>
          <w:sz w:val="16"/>
        </w:rPr>
        <w:t>http://www.washingtontimes.com/news/2013/jul/18/bipartisan-group-senators-reaches-deal-student-loa/</w:t>
      </w:r>
      <w:r>
        <w:rPr>
          <w:b/>
        </w:rPr>
        <w:br/>
      </w:r>
      <w:r w:rsidR="003F4363" w:rsidRPr="00C771FE">
        <w:rPr>
          <w:b/>
          <w:u w:val="single"/>
        </w:rPr>
        <w:t>The Bipartisan Student Loan Certainty Act requires that</w:t>
      </w:r>
      <w:r w:rsidR="003F4363" w:rsidRPr="00C771FE">
        <w:rPr>
          <w:sz w:val="16"/>
        </w:rPr>
        <w:t xml:space="preserve">, for each academic year, </w:t>
      </w:r>
      <w:r w:rsidR="003F4363" w:rsidRPr="00C771FE">
        <w:rPr>
          <w:b/>
          <w:u w:val="single"/>
        </w:rPr>
        <w:t>all newly-issued student loans be set to the U.S. Treasury 10-year borrowing rate</w:t>
      </w:r>
      <w:r w:rsidR="003F4363" w:rsidRPr="00C771FE">
        <w:rPr>
          <w:sz w:val="16"/>
        </w:rPr>
        <w:t xml:space="preserve"> (specifically, the yield on the 10-year note as determined by the last auction held before June of each year—not the changing daily rate) plus add-ons to offset costs associated with running the program.</w:t>
      </w:r>
      <w:r w:rsidRPr="00C771FE">
        <w:rPr>
          <w:sz w:val="12"/>
        </w:rPr>
        <w:t>¶</w:t>
      </w:r>
      <w:r w:rsidRPr="00C771FE">
        <w:rPr>
          <w:sz w:val="16"/>
        </w:rPr>
        <w:t xml:space="preserve"> </w:t>
      </w:r>
      <w:r w:rsidR="003F4363" w:rsidRPr="00C771FE">
        <w:rPr>
          <w:b/>
          <w:u w:val="single"/>
        </w:rPr>
        <w:t>The resulting interest rates for loans taken out this year</w:t>
      </w:r>
      <w:r w:rsidR="003F4363" w:rsidRPr="00C771FE">
        <w:rPr>
          <w:sz w:val="16"/>
        </w:rPr>
        <w:t xml:space="preserve">, after July 1, 2013, </w:t>
      </w:r>
      <w:r w:rsidR="003F4363" w:rsidRPr="00C771FE">
        <w:rPr>
          <w:b/>
          <w:u w:val="single"/>
        </w:rPr>
        <w:t xml:space="preserve">would be 3.86% </w:t>
      </w:r>
      <w:r w:rsidR="003F4363" w:rsidRPr="00C771FE">
        <w:rPr>
          <w:sz w:val="16"/>
        </w:rPr>
        <w:t>for subsidized and unsubsidized loans for undergraduate students, 5.41% on unsubsidized loans for graduate students, and 6.41% on PLUS loans for parents and graduate students. These rates would apply retroactively to newly issued loans taken out after July 1, 2013.</w:t>
      </w:r>
      <w:r w:rsidRPr="00C771FE">
        <w:rPr>
          <w:sz w:val="16"/>
        </w:rPr>
        <w:t xml:space="preserve"> </w:t>
      </w:r>
      <w:r w:rsidR="003F4363" w:rsidRPr="00C771FE">
        <w:rPr>
          <w:b/>
          <w:u w:val="single"/>
        </w:rPr>
        <w:t>The interest rate would be fixed over the life of the loan to provide borrowers with certainty to plan for the future.</w:t>
      </w:r>
      <w:r w:rsidRPr="00C771FE">
        <w:rPr>
          <w:b/>
          <w:u w:val="single"/>
        </w:rPr>
        <w:t xml:space="preserve"> </w:t>
      </w:r>
      <w:r w:rsidRPr="00C771FE">
        <w:rPr>
          <w:sz w:val="12"/>
        </w:rPr>
        <w:t>¶</w:t>
      </w:r>
      <w:r w:rsidRPr="00C771FE">
        <w:rPr>
          <w:b/>
          <w:sz w:val="12"/>
          <w:u w:val="single"/>
        </w:rPr>
        <w:t xml:space="preserve"> </w:t>
      </w:r>
      <w:r w:rsidR="003F4363" w:rsidRPr="00C771FE">
        <w:rPr>
          <w:b/>
          <w:u w:val="single"/>
        </w:rPr>
        <w:t xml:space="preserve">Additionally, this bill protects against the threat of unforeseen circumstances by imposing a cap </w:t>
      </w:r>
      <w:r w:rsidR="003F4363" w:rsidRPr="00C771FE">
        <w:rPr>
          <w:sz w:val="16"/>
        </w:rPr>
        <w:t>to ensure interest rates never exceed 8.25% for undergraduate students, 9.5% for graduate students, 10.5% for PLUS borrowers.</w:t>
      </w:r>
      <w:r w:rsidRPr="00C771FE">
        <w:rPr>
          <w:sz w:val="16"/>
        </w:rPr>
        <w:t xml:space="preserve"> </w:t>
      </w:r>
      <w:r w:rsidR="003F4363" w:rsidRPr="00C771FE">
        <w:rPr>
          <w:sz w:val="16"/>
        </w:rPr>
        <w:t>The Congressional Budget Office has determined this legislation would save taxpayers $715 million over ten years.</w:t>
      </w:r>
    </w:p>
    <w:p w14:paraId="2E443307" w14:textId="77777777" w:rsidR="00C771FE" w:rsidRDefault="00C771FE" w:rsidP="003F4363">
      <w:pPr>
        <w:rPr>
          <w:sz w:val="16"/>
        </w:rPr>
      </w:pPr>
    </w:p>
    <w:p w14:paraId="0E9D32E9" w14:textId="6119EB17" w:rsidR="00C771FE" w:rsidRDefault="00C771FE" w:rsidP="003F4363">
      <w:pPr>
        <w:rPr>
          <w:b/>
        </w:rPr>
      </w:pPr>
      <w:r>
        <w:rPr>
          <w:b/>
        </w:rPr>
        <w:t>Most students will pay less than last year</w:t>
      </w:r>
    </w:p>
    <w:p w14:paraId="3FB6C114" w14:textId="3A5CAE7E" w:rsidR="00C771FE" w:rsidRPr="00C771FE" w:rsidRDefault="00C771FE" w:rsidP="003F4363">
      <w:pPr>
        <w:rPr>
          <w:b/>
        </w:rPr>
      </w:pPr>
      <w:r>
        <w:rPr>
          <w:b/>
        </w:rPr>
        <w:t>Huffington Post 7/18</w:t>
      </w:r>
    </w:p>
    <w:p w14:paraId="109EE926" w14:textId="66F594D1" w:rsidR="00C771FE" w:rsidRPr="00C771FE" w:rsidRDefault="00C771FE" w:rsidP="00C771FE">
      <w:pPr>
        <w:rPr>
          <w:sz w:val="16"/>
        </w:rPr>
      </w:pPr>
      <w:r>
        <w:rPr>
          <w:i/>
          <w:sz w:val="16"/>
        </w:rPr>
        <w:t>Student loan deal set to increase borrowing costs, swell government profit</w:t>
      </w:r>
      <w:r>
        <w:rPr>
          <w:sz w:val="16"/>
        </w:rPr>
        <w:t xml:space="preserve">, </w:t>
      </w:r>
      <w:r w:rsidRPr="00C771FE">
        <w:rPr>
          <w:sz w:val="16"/>
        </w:rPr>
        <w:t>http://www.huffingtonpost.com/2013/07/18/student-loan-deal_n_3619833.html</w:t>
      </w:r>
    </w:p>
    <w:p w14:paraId="0966515D" w14:textId="3B631452" w:rsidR="00C771FE" w:rsidRDefault="00C771FE" w:rsidP="00C771FE">
      <w:pPr>
        <w:rPr>
          <w:sz w:val="16"/>
        </w:rPr>
      </w:pPr>
      <w:r w:rsidRPr="00C771FE">
        <w:rPr>
          <w:sz w:val="16"/>
        </w:rPr>
        <w:t xml:space="preserve">In the upcoming school year, </w:t>
      </w:r>
      <w:r w:rsidRPr="00C771FE">
        <w:rPr>
          <w:b/>
          <w:u w:val="single"/>
        </w:rPr>
        <w:t>undergraduate students will pay 3.86 percent for Stafford loans under the government's student loan program.</w:t>
      </w:r>
      <w:r w:rsidRPr="00C771FE">
        <w:rPr>
          <w:sz w:val="16"/>
        </w:rPr>
        <w:t xml:space="preserve"> Graduate students will pay 5.41 percent for Stafford loans, and 6.41 percent for PLUS loans, which are used to finance education costs after Stafford limits are exhausted. Parents who borrow to help their children attend college also will pay 6.41 percent</w:t>
      </w:r>
      <w:proofErr w:type="gramStart"/>
      <w:r w:rsidRPr="00C771FE">
        <w:rPr>
          <w:sz w:val="16"/>
        </w:rPr>
        <w:t>.</w:t>
      </w:r>
      <w:r w:rsidRPr="00C771FE">
        <w:rPr>
          <w:sz w:val="12"/>
        </w:rPr>
        <w:t>¶</w:t>
      </w:r>
      <w:proofErr w:type="gramEnd"/>
      <w:r w:rsidRPr="00C771FE">
        <w:rPr>
          <w:sz w:val="16"/>
        </w:rPr>
        <w:t xml:space="preserve"> </w:t>
      </w:r>
      <w:r w:rsidRPr="00C771FE">
        <w:rPr>
          <w:b/>
          <w:u w:val="single"/>
        </w:rPr>
        <w:t xml:space="preserve">Most borrowers will pay less to finance a college education than under interest rates that prevailed during the most recent school year, except for undergraduate students from low- and moderate-income households, who paid 3.4 percent. Other undergraduates had been paying 6.8 percent, </w:t>
      </w:r>
      <w:r w:rsidRPr="00C771FE">
        <w:rPr>
          <w:sz w:val="16"/>
        </w:rPr>
        <w:t>while graduate students had paid 6.8 percent and 7.9 percent for two types of loans, and parents paid 7.9 percent.</w:t>
      </w:r>
    </w:p>
    <w:p w14:paraId="5DCE71A3" w14:textId="77777777" w:rsidR="00C771FE" w:rsidRDefault="00C771FE" w:rsidP="00C771FE">
      <w:pPr>
        <w:rPr>
          <w:sz w:val="16"/>
        </w:rPr>
      </w:pPr>
    </w:p>
    <w:p w14:paraId="07E9A3A4" w14:textId="54DB1DE8" w:rsidR="00DA7165" w:rsidRDefault="00DA7165" w:rsidP="00C771FE">
      <w:pPr>
        <w:rPr>
          <w:b/>
        </w:rPr>
      </w:pPr>
      <w:r>
        <w:rPr>
          <w:b/>
        </w:rPr>
        <w:t xml:space="preserve">Current bill ensures reduced rates through 2015 and it can always be changed </w:t>
      </w:r>
      <w:r w:rsidR="00940522">
        <w:rPr>
          <w:b/>
        </w:rPr>
        <w:t>if they go to high to high in future</w:t>
      </w:r>
    </w:p>
    <w:p w14:paraId="293790A3" w14:textId="3E355429" w:rsidR="00DA7165" w:rsidRPr="00DA7165" w:rsidRDefault="00DA7165" w:rsidP="00C771FE">
      <w:pPr>
        <w:rPr>
          <w:b/>
        </w:rPr>
      </w:pPr>
      <w:r>
        <w:rPr>
          <w:b/>
        </w:rPr>
        <w:t>Elliot 7/19</w:t>
      </w:r>
    </w:p>
    <w:p w14:paraId="1EEA7DA4" w14:textId="3B98D8E8" w:rsidR="00DA7165" w:rsidRPr="00DA7165" w:rsidRDefault="00DA7165" w:rsidP="00C771FE">
      <w:pPr>
        <w:rPr>
          <w:sz w:val="16"/>
        </w:rPr>
      </w:pPr>
      <w:r>
        <w:rPr>
          <w:sz w:val="16"/>
        </w:rPr>
        <w:t xml:space="preserve">Phillip, </w:t>
      </w:r>
      <w:r>
        <w:rPr>
          <w:i/>
          <w:sz w:val="16"/>
        </w:rPr>
        <w:t xml:space="preserve">Compromise averts doubling of </w:t>
      </w:r>
      <w:proofErr w:type="gramStart"/>
      <w:r>
        <w:rPr>
          <w:i/>
          <w:sz w:val="16"/>
        </w:rPr>
        <w:t>student  loan</w:t>
      </w:r>
      <w:proofErr w:type="gramEnd"/>
      <w:r>
        <w:rPr>
          <w:i/>
          <w:sz w:val="16"/>
        </w:rPr>
        <w:t xml:space="preserve"> rates, for now</w:t>
      </w:r>
      <w:r>
        <w:rPr>
          <w:sz w:val="16"/>
        </w:rPr>
        <w:t xml:space="preserve">, </w:t>
      </w:r>
      <w:r w:rsidRPr="00DA7165">
        <w:rPr>
          <w:sz w:val="16"/>
        </w:rPr>
        <w:t>http://www.prairiebizmag.com/event/article/id/15299/</w:t>
      </w:r>
    </w:p>
    <w:p w14:paraId="7127209A" w14:textId="64CB6135" w:rsidR="00940522" w:rsidRDefault="00C771FE" w:rsidP="00C771FE">
      <w:pPr>
        <w:rPr>
          <w:sz w:val="16"/>
        </w:rPr>
      </w:pPr>
      <w:proofErr w:type="gramStart"/>
      <w:r w:rsidRPr="00DA7165">
        <w:rPr>
          <w:sz w:val="16"/>
        </w:rPr>
        <w:t>At least for now.</w:t>
      </w:r>
      <w:proofErr w:type="gramEnd"/>
      <w:r w:rsidRPr="00DA7165">
        <w:rPr>
          <w:sz w:val="16"/>
        </w:rPr>
        <w:t xml:space="preserve"> </w:t>
      </w:r>
      <w:r w:rsidRPr="00C771FE">
        <w:rPr>
          <w:b/>
          <w:u w:val="single"/>
        </w:rPr>
        <w:t xml:space="preserve">The compromise </w:t>
      </w:r>
      <w:r w:rsidRPr="00DA7165">
        <w:rPr>
          <w:sz w:val="16"/>
        </w:rPr>
        <w:t xml:space="preserve">could be </w:t>
      </w:r>
      <w:r w:rsidRPr="00C771FE">
        <w:rPr>
          <w:b/>
          <w:u w:val="single"/>
        </w:rPr>
        <w:t>a good deal for students through</w:t>
      </w:r>
      <w:r w:rsidRPr="00DA7165">
        <w:rPr>
          <w:sz w:val="16"/>
        </w:rPr>
        <w:t xml:space="preserve"> the </w:t>
      </w:r>
      <w:r w:rsidRPr="00C771FE">
        <w:rPr>
          <w:b/>
          <w:u w:val="single"/>
        </w:rPr>
        <w:t>2015</w:t>
      </w:r>
      <w:r w:rsidRPr="00DA7165">
        <w:rPr>
          <w:sz w:val="16"/>
        </w:rPr>
        <w:t xml:space="preserve"> academic year, but then interest rates are expected to climb above where they were when students left campus in the spring</w:t>
      </w:r>
      <w:proofErr w:type="gramStart"/>
      <w:r w:rsidRPr="00DA7165">
        <w:rPr>
          <w:sz w:val="16"/>
        </w:rPr>
        <w:t>.</w:t>
      </w:r>
      <w:r w:rsidR="00DA7165" w:rsidRPr="00DA7165">
        <w:rPr>
          <w:sz w:val="12"/>
        </w:rPr>
        <w:t>¶</w:t>
      </w:r>
      <w:proofErr w:type="gramEnd"/>
      <w:r w:rsidRPr="00DA7165">
        <w:rPr>
          <w:sz w:val="16"/>
        </w:rPr>
        <w:t xml:space="preserve"> Even in announcing the compromise, it was clear the negotiations were dicey.</w:t>
      </w:r>
      <w:r w:rsidR="00DA7165" w:rsidRPr="00DA7165">
        <w:rPr>
          <w:sz w:val="12"/>
        </w:rPr>
        <w:t>¶</w:t>
      </w:r>
      <w:r w:rsidRPr="00DA7165">
        <w:rPr>
          <w:sz w:val="16"/>
        </w:rPr>
        <w:t xml:space="preserve"> “While this is not the agreement any of us would have written, and many of us would like to have seen something quite different, I believe that we have come a very long way on reaching common ground,” Durbin told reporters.</w:t>
      </w:r>
      <w:r w:rsidR="00DA7165" w:rsidRPr="00DA7165">
        <w:rPr>
          <w:sz w:val="12"/>
        </w:rPr>
        <w:t>¶</w:t>
      </w:r>
      <w:r w:rsidRPr="00DA7165">
        <w:rPr>
          <w:sz w:val="16"/>
        </w:rPr>
        <w:t xml:space="preserve"> Moments later, Democratic Sen. Tom </w:t>
      </w:r>
      <w:r w:rsidRPr="00DA7165">
        <w:rPr>
          <w:b/>
          <w:u w:val="single"/>
        </w:rPr>
        <w:t>Harkin</w:t>
      </w:r>
      <w:r w:rsidRPr="00DA7165">
        <w:rPr>
          <w:sz w:val="16"/>
        </w:rPr>
        <w:t xml:space="preserve"> of Iowa, chairman of the Senate Health, Education, Labor and Pensions Committee, </w:t>
      </w:r>
      <w:r w:rsidRPr="00DA7165">
        <w:rPr>
          <w:b/>
          <w:u w:val="single"/>
        </w:rPr>
        <w:t>said he would revisit the whole agreement this fall, when his panel takes up a rewrite of the Higher Education Act.</w:t>
      </w:r>
      <w:r w:rsidR="00DA7165" w:rsidRPr="00DA7165">
        <w:rPr>
          <w:sz w:val="12"/>
        </w:rPr>
        <w:t>¶</w:t>
      </w:r>
      <w:r w:rsidRPr="00DA7165">
        <w:rPr>
          <w:b/>
          <w:sz w:val="12"/>
          <w:u w:val="single"/>
        </w:rPr>
        <w:t xml:space="preserve"> </w:t>
      </w:r>
      <w:r w:rsidRPr="00DA7165">
        <w:rPr>
          <w:b/>
          <w:u w:val="single"/>
        </w:rPr>
        <w:t>“Can we change it? Sure, we can change it,</w:t>
      </w:r>
      <w:r w:rsidRPr="00DA7165">
        <w:rPr>
          <w:sz w:val="16"/>
        </w:rPr>
        <w:t>” Harkin said. “It’s not the Ten Commandments, for God’s sake.”</w:t>
      </w:r>
    </w:p>
    <w:p w14:paraId="7C18AF42" w14:textId="77777777" w:rsidR="00F33254" w:rsidRDefault="00F33254" w:rsidP="00C771FE">
      <w:pPr>
        <w:rPr>
          <w:sz w:val="16"/>
        </w:rPr>
      </w:pPr>
    </w:p>
    <w:p w14:paraId="5A086D96" w14:textId="319F1348" w:rsidR="00F33254" w:rsidRDefault="00F33254" w:rsidP="00F33254">
      <w:pPr>
        <w:pStyle w:val="Heading3"/>
        <w:jc w:val="center"/>
        <w:rPr>
          <w:sz w:val="28"/>
        </w:rPr>
      </w:pPr>
      <w:r w:rsidRPr="00F33254">
        <w:rPr>
          <w:sz w:val="28"/>
        </w:rPr>
        <w:lastRenderedPageBreak/>
        <w:t>AT</w:t>
      </w:r>
      <w:r>
        <w:rPr>
          <w:sz w:val="28"/>
        </w:rPr>
        <w:t xml:space="preserve"> Debt Alt </w:t>
      </w:r>
      <w:proofErr w:type="spellStart"/>
      <w:r>
        <w:rPr>
          <w:sz w:val="28"/>
        </w:rPr>
        <w:t>Caus</w:t>
      </w:r>
      <w:proofErr w:type="spellEnd"/>
    </w:p>
    <w:p w14:paraId="749703DB" w14:textId="77777777" w:rsidR="00F33254" w:rsidRDefault="00F33254" w:rsidP="00F33254"/>
    <w:p w14:paraId="12603E31" w14:textId="3D43C863" w:rsidR="00F33254" w:rsidRDefault="00F33254" w:rsidP="00F33254">
      <w:pPr>
        <w:rPr>
          <w:b/>
        </w:rPr>
      </w:pPr>
      <w:r>
        <w:rPr>
          <w:b/>
        </w:rPr>
        <w:t xml:space="preserve">Loans are the primary </w:t>
      </w:r>
      <w:r w:rsidR="008506BD">
        <w:rPr>
          <w:b/>
        </w:rPr>
        <w:t xml:space="preserve">cause of debt, not tuition costs </w:t>
      </w:r>
    </w:p>
    <w:p w14:paraId="6CF4ACEE" w14:textId="33645057" w:rsidR="008506BD" w:rsidRPr="00F33254" w:rsidRDefault="008506BD" w:rsidP="00F33254">
      <w:pPr>
        <w:rPr>
          <w:b/>
        </w:rPr>
      </w:pPr>
      <w:r>
        <w:rPr>
          <w:b/>
        </w:rPr>
        <w:t>Greenstone &amp; Looney 7/5</w:t>
      </w:r>
    </w:p>
    <w:p w14:paraId="2A6AE895" w14:textId="3BBAD2AC" w:rsidR="008506BD" w:rsidRPr="008506BD" w:rsidRDefault="008506BD" w:rsidP="00F33254">
      <w:pPr>
        <w:rPr>
          <w:sz w:val="16"/>
        </w:rPr>
      </w:pPr>
      <w:r>
        <w:rPr>
          <w:sz w:val="16"/>
        </w:rPr>
        <w:t xml:space="preserve">Michael &amp; Adam, </w:t>
      </w:r>
      <w:r>
        <w:rPr>
          <w:i/>
          <w:sz w:val="16"/>
        </w:rPr>
        <w:t>Rising student debt burdens: factors behind the phenomenon</w:t>
      </w:r>
      <w:r>
        <w:rPr>
          <w:sz w:val="16"/>
        </w:rPr>
        <w:t xml:space="preserve">, </w:t>
      </w:r>
      <w:r w:rsidRPr="008506BD">
        <w:rPr>
          <w:sz w:val="16"/>
        </w:rPr>
        <w:t>http://www.brookings.edu/blogs/jobs/posts/2013/07/05-student-loans-debt-burdens-jobs-greenstone-looney</w:t>
      </w:r>
    </w:p>
    <w:p w14:paraId="08D1BE4D" w14:textId="62696C56" w:rsidR="00F33254" w:rsidRPr="00F33254" w:rsidRDefault="00F33254" w:rsidP="00F33254">
      <w:pPr>
        <w:rPr>
          <w:sz w:val="16"/>
        </w:rPr>
      </w:pPr>
      <w:r w:rsidRPr="00F33254">
        <w:rPr>
          <w:sz w:val="16"/>
        </w:rPr>
        <w:t xml:space="preserve">The increase in loans and defaults over such a short time is puzzling. </w:t>
      </w:r>
      <w:r w:rsidRPr="00F33254">
        <w:rPr>
          <w:b/>
          <w:u w:val="single"/>
        </w:rPr>
        <w:t>One possible explanation for the growing number of student loans is that tuition has increased, but the data suggest otherwise. While the “sticker price” of attending college has increased over the past decade and continues to do so, net tuition—the price that the average student actually pays after financial aid—has increased at a much lower rate</w:t>
      </w:r>
      <w:r w:rsidRPr="00F33254">
        <w:rPr>
          <w:sz w:val="16"/>
        </w:rPr>
        <w:t>. As we showed in</w:t>
      </w:r>
      <w:r w:rsidRPr="00F33254">
        <w:rPr>
          <w:rStyle w:val="apple-converted-space"/>
          <w:rFonts w:ascii="Arial" w:hAnsi="Arial" w:cs="Arial"/>
          <w:color w:val="343434"/>
          <w:sz w:val="16"/>
          <w:szCs w:val="23"/>
        </w:rPr>
        <w:t xml:space="preserve"> </w:t>
      </w:r>
      <w:hyperlink r:id="rId13" w:history="1">
        <w:r w:rsidRPr="00F33254">
          <w:rPr>
            <w:rStyle w:val="Hyperlink"/>
            <w:rFonts w:ascii="Arial" w:hAnsi="Arial" w:cs="Arial"/>
            <w:color w:val="20558A"/>
            <w:sz w:val="16"/>
            <w:szCs w:val="23"/>
            <w:u w:val="none"/>
          </w:rPr>
          <w:t>earlier work</w:t>
        </w:r>
      </w:hyperlink>
      <w:r w:rsidRPr="00F33254">
        <w:rPr>
          <w:sz w:val="16"/>
        </w:rPr>
        <w:t>, net in-state tuition and fees at public four-year colleges have only increased by an average of $1,420 since 2002, which is less than half of the increase in the published rate of $3,450. At private four-year colleges, published tuition has increased by an average of $6,090 since 2002, while net tuition has only increased by $230. Overall, average net tuition has therefore increased only 8 percent over the last ten years—far below the 77 percent increase in student debt. See the technical appendix for a description of the calculations behind this and other figures cited in this report</w:t>
      </w:r>
      <w:proofErr w:type="gramStart"/>
      <w:r w:rsidRPr="00F33254">
        <w:rPr>
          <w:sz w:val="16"/>
        </w:rPr>
        <w:t>.</w:t>
      </w:r>
      <w:r w:rsidRPr="00F33254">
        <w:rPr>
          <w:sz w:val="12"/>
        </w:rPr>
        <w:t>¶</w:t>
      </w:r>
      <w:proofErr w:type="gramEnd"/>
      <w:r w:rsidRPr="00F33254">
        <w:rPr>
          <w:sz w:val="16"/>
        </w:rPr>
        <w:t xml:space="preserve"> Similarly, </w:t>
      </w:r>
      <w:r w:rsidRPr="00F33254">
        <w:rPr>
          <w:b/>
          <w:u w:val="single"/>
        </w:rPr>
        <w:t>rising debt is not simply the result of higher student enrollment</w:t>
      </w:r>
      <w:r w:rsidRPr="00F33254">
        <w:rPr>
          <w:sz w:val="16"/>
        </w:rPr>
        <w:t>. The</w:t>
      </w:r>
      <w:r w:rsidRPr="00F33254">
        <w:rPr>
          <w:rStyle w:val="apple-converted-space"/>
          <w:rFonts w:ascii="Arial" w:hAnsi="Arial" w:cs="Arial"/>
          <w:color w:val="343434"/>
          <w:sz w:val="16"/>
          <w:szCs w:val="23"/>
        </w:rPr>
        <w:t xml:space="preserve"> </w:t>
      </w:r>
      <w:hyperlink r:id="rId14" w:history="1">
        <w:r w:rsidRPr="00F33254">
          <w:rPr>
            <w:rStyle w:val="Hyperlink"/>
            <w:rFonts w:ascii="Arial" w:hAnsi="Arial" w:cs="Arial"/>
            <w:color w:val="20558A"/>
            <w:sz w:val="16"/>
            <w:szCs w:val="23"/>
            <w:u w:val="none"/>
          </w:rPr>
          <w:t>number of undergraduates</w:t>
        </w:r>
        <w:r w:rsidRPr="00F33254">
          <w:rPr>
            <w:rStyle w:val="apple-converted-space"/>
            <w:rFonts w:ascii="Arial" w:hAnsi="Arial" w:cs="Arial"/>
            <w:color w:val="20558A"/>
            <w:sz w:val="16"/>
            <w:szCs w:val="23"/>
          </w:rPr>
          <w:t xml:space="preserve"> </w:t>
        </w:r>
      </w:hyperlink>
      <w:r w:rsidRPr="00F33254">
        <w:rPr>
          <w:sz w:val="16"/>
        </w:rPr>
        <w:t xml:space="preserve">(full-time and part-time) increased from approximately 14 million in 2002 to just over 18 million in 2011. Enrollment, while up, increased only 27 percent. </w:t>
      </w:r>
      <w:r w:rsidRPr="00F33254">
        <w:rPr>
          <w:sz w:val="12"/>
        </w:rPr>
        <w:t>¶</w:t>
      </w:r>
      <w:r w:rsidRPr="00F33254">
        <w:rPr>
          <w:sz w:val="16"/>
        </w:rPr>
        <w:t xml:space="preserve"> This means that </w:t>
      </w:r>
      <w:r w:rsidRPr="00F33254">
        <w:rPr>
          <w:b/>
          <w:u w:val="single"/>
        </w:rPr>
        <w:t>neither college enrollment nor net college tuition has risen enough over the past decade to explain the rapid upsurge in student debt</w:t>
      </w:r>
      <w:r w:rsidRPr="00F33254">
        <w:rPr>
          <w:sz w:val="16"/>
        </w:rPr>
        <w:t xml:space="preserve">. Instead, </w:t>
      </w:r>
      <w:r w:rsidRPr="00F33254">
        <w:rPr>
          <w:b/>
          <w:u w:val="single"/>
        </w:rPr>
        <w:t>this phenomenon seems to be driven by an increase in the share of student-loan borrowing used to finance each dollar of college tuition</w:t>
      </w:r>
      <w:proofErr w:type="gramStart"/>
      <w:r w:rsidRPr="00F33254">
        <w:rPr>
          <w:b/>
          <w:u w:val="single"/>
        </w:rPr>
        <w:t>.</w:t>
      </w:r>
      <w:r w:rsidRPr="00F33254">
        <w:rPr>
          <w:sz w:val="12"/>
        </w:rPr>
        <w:t>¶</w:t>
      </w:r>
      <w:proofErr w:type="gramEnd"/>
      <w:r w:rsidRPr="00F33254">
        <w:rPr>
          <w:sz w:val="16"/>
        </w:rPr>
        <w:t xml:space="preserve"> The graph below shows how undergraduate education was financed between 1990 and 2011, breaking down published tuition into aid (including federal, non-federal, and private grants; work study programs; and tax credits), federal and non-federal loans, and the remainder, which we call out-of-pocket costs. The graph shows that while the sticker price of tuition has increased steadily, the net cost—represented as the sum of the green and blue areas—has been relatively flat</w:t>
      </w:r>
      <w:proofErr w:type="gramStart"/>
      <w:r w:rsidRPr="00F33254">
        <w:rPr>
          <w:sz w:val="16"/>
        </w:rPr>
        <w:t>.</w:t>
      </w:r>
      <w:r w:rsidRPr="00F33254">
        <w:rPr>
          <w:sz w:val="12"/>
        </w:rPr>
        <w:t>¶</w:t>
      </w:r>
      <w:proofErr w:type="gramEnd"/>
      <w:r w:rsidRPr="00F33254">
        <w:rPr>
          <w:sz w:val="16"/>
        </w:rPr>
        <w:t xml:space="preserve"> By focusing on just the blue and green sections of the graph, it is possible to observe the trends occurring within net tuition—how students and families finance the tuition they are responsible for covering. It is evident that an increasing percentage of average net tuition is being financed by loans, even though net tuition has not increased much in magnitude over recent decades. In 2000, the average student borrowed only 54 percent (or about $3,600) to finance their tuition, whereas over the past three years, these </w:t>
      </w:r>
      <w:r w:rsidRPr="00F33254">
        <w:rPr>
          <w:b/>
          <w:u w:val="single"/>
        </w:rPr>
        <w:t>loans have grown to nearly 75 percent</w:t>
      </w:r>
      <w:r w:rsidRPr="00F33254">
        <w:rPr>
          <w:sz w:val="16"/>
        </w:rPr>
        <w:t xml:space="preserve"> (or $5,500) </w:t>
      </w:r>
      <w:r w:rsidRPr="00F33254">
        <w:rPr>
          <w:b/>
          <w:u w:val="single"/>
        </w:rPr>
        <w:t>of net tuition costs.</w:t>
      </w:r>
    </w:p>
    <w:p w14:paraId="44254297" w14:textId="7241C373" w:rsidR="00B12D94" w:rsidRDefault="00B12D94" w:rsidP="004B41F1">
      <w:pPr>
        <w:pStyle w:val="Heading1"/>
      </w:pPr>
      <w:r>
        <w:lastRenderedPageBreak/>
        <w:t xml:space="preserve">STEM </w:t>
      </w:r>
      <w:r w:rsidR="00707B01">
        <w:t>Impact</w:t>
      </w:r>
    </w:p>
    <w:p w14:paraId="45E423B5" w14:textId="3CA6BD1B" w:rsidR="00CE66E1" w:rsidRPr="00CE66E1" w:rsidRDefault="00CE66E1" w:rsidP="00CE66E1">
      <w:pPr>
        <w:pStyle w:val="Heading3"/>
        <w:jc w:val="center"/>
        <w:rPr>
          <w:sz w:val="28"/>
        </w:rPr>
      </w:pPr>
      <w:r w:rsidRPr="00CE66E1">
        <w:rPr>
          <w:sz w:val="28"/>
        </w:rPr>
        <w:lastRenderedPageBreak/>
        <w:t xml:space="preserve">STEM </w:t>
      </w:r>
      <w:r w:rsidR="006F5A58">
        <w:rPr>
          <w:sz w:val="28"/>
        </w:rPr>
        <w:t>Internal Link Ext</w:t>
      </w:r>
    </w:p>
    <w:p w14:paraId="5C3AB576" w14:textId="77777777" w:rsidR="00CE66E1" w:rsidRPr="00CE66E1" w:rsidRDefault="00CE66E1" w:rsidP="00CE66E1"/>
    <w:p w14:paraId="4B339E28" w14:textId="16CA844A" w:rsidR="00333D40" w:rsidRDefault="00707B01" w:rsidP="000537D8">
      <w:pPr>
        <w:pStyle w:val="NormalWeb"/>
        <w:spacing w:before="0" w:beforeAutospacing="0" w:after="270" w:afterAutospacing="0"/>
        <w:rPr>
          <w:rFonts w:ascii="Georgia" w:hAnsi="Georgia"/>
          <w:b/>
          <w:color w:val="2C2C2C"/>
          <w:sz w:val="22"/>
          <w:szCs w:val="22"/>
          <w:u w:val="single"/>
        </w:rPr>
      </w:pPr>
      <w:r>
        <w:rPr>
          <w:rFonts w:ascii="Georgia" w:hAnsi="Georgia"/>
          <w:b/>
          <w:color w:val="2C2C2C"/>
          <w:sz w:val="22"/>
          <w:szCs w:val="24"/>
        </w:rPr>
        <w:t>Higher costs to students discourages STEM educati</w:t>
      </w:r>
      <w:r w:rsidR="004B41F1">
        <w:rPr>
          <w:rFonts w:ascii="Georgia" w:hAnsi="Georgia"/>
          <w:b/>
          <w:color w:val="2C2C2C"/>
          <w:sz w:val="22"/>
          <w:szCs w:val="24"/>
        </w:rPr>
        <w:t>on</w:t>
      </w:r>
      <w:r w:rsidR="00B12D94" w:rsidRPr="00B12D94">
        <w:rPr>
          <w:rFonts w:ascii="Georgia" w:hAnsi="Georgia"/>
          <w:b/>
          <w:color w:val="2C2C2C"/>
          <w:sz w:val="22"/>
          <w:szCs w:val="24"/>
        </w:rPr>
        <w:br/>
        <w:t>Smoot 12</w:t>
      </w:r>
      <w:r w:rsidR="00B12D94" w:rsidRPr="00B12D94">
        <w:rPr>
          <w:rFonts w:ascii="Georgia" w:hAnsi="Georgia"/>
          <w:b/>
          <w:color w:val="2C2C2C"/>
          <w:sz w:val="16"/>
          <w:szCs w:val="24"/>
        </w:rPr>
        <w:br/>
      </w:r>
      <w:r w:rsidR="00B12D94" w:rsidRPr="00B12D94">
        <w:rPr>
          <w:rFonts w:ascii="Georgia" w:hAnsi="Georgia"/>
          <w:color w:val="2C2C2C"/>
          <w:sz w:val="16"/>
          <w:szCs w:val="24"/>
        </w:rPr>
        <w:t xml:space="preserve">Geoff, April 29, 2012, </w:t>
      </w:r>
      <w:r w:rsidR="00B12D94" w:rsidRPr="00B12D94">
        <w:rPr>
          <w:rFonts w:ascii="Georgia" w:hAnsi="Georgia"/>
          <w:color w:val="2C2C2C"/>
          <w:sz w:val="16"/>
        </w:rPr>
        <w:t>http://www.delmarvanow.com/article/20120429/OPINION01/204290355</w:t>
      </w:r>
      <w:r w:rsidR="00C8094D">
        <w:rPr>
          <w:rFonts w:ascii="Georgia" w:hAnsi="Georgia"/>
          <w:color w:val="2C2C2C"/>
          <w:sz w:val="16"/>
        </w:rPr>
        <w:t>, MJ</w:t>
      </w:r>
      <w:r w:rsidR="00B12D94" w:rsidRPr="00B12D94">
        <w:rPr>
          <w:rFonts w:ascii="Georgia" w:hAnsi="Georgia"/>
          <w:color w:val="2C2C2C"/>
          <w:sz w:val="16"/>
          <w:szCs w:val="24"/>
        </w:rPr>
        <w:br/>
      </w:r>
      <w:r w:rsidR="00B12D94" w:rsidRPr="00B12D94">
        <w:rPr>
          <w:rFonts w:ascii="Georgia" w:hAnsi="Georgia"/>
          <w:color w:val="2C2C2C"/>
          <w:sz w:val="16"/>
          <w:szCs w:val="22"/>
        </w:rPr>
        <w:t xml:space="preserve">Doubling the student loan interest rate is another example of the lunacy of the tea party-led Republican Party. In the old days, conservative meant someone who wanted to "go slowly" on change and make sure it conformed to the Constitution. </w:t>
      </w:r>
      <w:r w:rsidR="00B12D94" w:rsidRPr="00B12D94">
        <w:rPr>
          <w:rFonts w:ascii="Georgia" w:hAnsi="Georgia"/>
          <w:color w:val="2C2C2C"/>
          <w:sz w:val="22"/>
          <w:szCs w:val="22"/>
        </w:rPr>
        <w:t>Today's</w:t>
      </w:r>
      <w:r w:rsidR="00B12D94" w:rsidRPr="00B12D94">
        <w:rPr>
          <w:rFonts w:ascii="Georgia" w:hAnsi="Georgia"/>
          <w:color w:val="2C2C2C"/>
          <w:sz w:val="16"/>
          <w:szCs w:val="22"/>
        </w:rPr>
        <w:t xml:space="preserve"> pseudo </w:t>
      </w:r>
      <w:r w:rsidR="00B12D94" w:rsidRPr="00B12D94">
        <w:rPr>
          <w:rFonts w:ascii="Georgia" w:hAnsi="Georgia"/>
          <w:color w:val="2C2C2C"/>
          <w:sz w:val="22"/>
          <w:szCs w:val="22"/>
        </w:rPr>
        <w:t xml:space="preserve">conservative </w:t>
      </w:r>
      <w:r w:rsidR="00B12D94" w:rsidRPr="00B12D94">
        <w:rPr>
          <w:rFonts w:ascii="Georgia" w:hAnsi="Georgia"/>
          <w:color w:val="2C2C2C"/>
          <w:sz w:val="16"/>
          <w:szCs w:val="22"/>
        </w:rPr>
        <w:t xml:space="preserve">is a believer in religion as the answer to all questions -- including </w:t>
      </w:r>
      <w:r w:rsidR="00B12D94" w:rsidRPr="00B12D94">
        <w:rPr>
          <w:rFonts w:ascii="Georgia" w:hAnsi="Georgia"/>
          <w:color w:val="2C2C2C"/>
          <w:sz w:val="22"/>
          <w:szCs w:val="22"/>
        </w:rPr>
        <w:t xml:space="preserve">believing that science is not too </w:t>
      </w:r>
      <w:proofErr w:type="gramStart"/>
      <w:r w:rsidR="00B12D94" w:rsidRPr="00B12D94">
        <w:rPr>
          <w:rFonts w:ascii="Georgia" w:hAnsi="Georgia"/>
          <w:color w:val="2C2C2C"/>
          <w:sz w:val="22"/>
          <w:szCs w:val="22"/>
        </w:rPr>
        <w:t>be</w:t>
      </w:r>
      <w:proofErr w:type="gramEnd"/>
      <w:r w:rsidR="00B12D94" w:rsidRPr="00B12D94">
        <w:rPr>
          <w:rFonts w:ascii="Georgia" w:hAnsi="Georgia"/>
          <w:color w:val="2C2C2C"/>
          <w:sz w:val="22"/>
          <w:szCs w:val="22"/>
        </w:rPr>
        <w:t xml:space="preserve"> believed about anything. That means</w:t>
      </w:r>
      <w:r w:rsidR="00B12D94" w:rsidRPr="00B12D94">
        <w:rPr>
          <w:rFonts w:ascii="Georgia" w:hAnsi="Georgia"/>
          <w:b/>
          <w:color w:val="2C2C2C"/>
          <w:sz w:val="22"/>
          <w:szCs w:val="22"/>
          <w:u w:val="single"/>
        </w:rPr>
        <w:t xml:space="preserve"> discouraging education</w:t>
      </w:r>
      <w:r w:rsidR="00B12D94" w:rsidRPr="00B12D94">
        <w:rPr>
          <w:rFonts w:ascii="Georgia" w:hAnsi="Georgia"/>
          <w:color w:val="2C2C2C"/>
          <w:sz w:val="16"/>
          <w:szCs w:val="22"/>
        </w:rPr>
        <w:t xml:space="preserve"> -- </w:t>
      </w:r>
      <w:r w:rsidR="00B12D94" w:rsidRPr="00B12D94">
        <w:rPr>
          <w:rFonts w:ascii="Georgia" w:hAnsi="Georgia"/>
          <w:color w:val="2C2C2C"/>
          <w:sz w:val="22"/>
          <w:szCs w:val="22"/>
        </w:rPr>
        <w:t xml:space="preserve">which </w:t>
      </w:r>
      <w:r w:rsidR="00B12D94" w:rsidRPr="00B12D94">
        <w:rPr>
          <w:rFonts w:ascii="Georgia" w:hAnsi="Georgia"/>
          <w:b/>
          <w:color w:val="2C2C2C"/>
          <w:sz w:val="22"/>
          <w:szCs w:val="22"/>
          <w:u w:val="single"/>
        </w:rPr>
        <w:t>is exactly what happens when we make it more difficult for young people who are not wealthy to enter undergraduate study, even in a public college</w:t>
      </w:r>
      <w:r w:rsidR="00B12D94" w:rsidRPr="00B12D94">
        <w:rPr>
          <w:rFonts w:ascii="Georgia" w:hAnsi="Georgia"/>
          <w:color w:val="2C2C2C"/>
          <w:sz w:val="16"/>
          <w:szCs w:val="22"/>
        </w:rPr>
        <w:t xml:space="preserve">. The ramifications to our economy would not be realized until sometime later, when </w:t>
      </w:r>
      <w:r w:rsidR="00B12D94" w:rsidRPr="00B12D94">
        <w:rPr>
          <w:rFonts w:ascii="Georgia" w:hAnsi="Georgia"/>
          <w:b/>
          <w:color w:val="2C2C2C"/>
          <w:sz w:val="22"/>
          <w:szCs w:val="22"/>
          <w:u w:val="single"/>
        </w:rPr>
        <w:t>our high-tech businesses would find they no longer had the human resources necessary to do the work. We also would find missing a piece of the American success story -- trained teachers</w:t>
      </w:r>
      <w:r w:rsidR="00B12D94" w:rsidRPr="00B12D94">
        <w:rPr>
          <w:rFonts w:ascii="Georgia" w:hAnsi="Georgia"/>
          <w:color w:val="2C2C2C"/>
          <w:sz w:val="16"/>
          <w:szCs w:val="22"/>
        </w:rPr>
        <w:t xml:space="preserve">, most of </w:t>
      </w:r>
      <w:proofErr w:type="gramStart"/>
      <w:r w:rsidR="00B12D94" w:rsidRPr="00B12D94">
        <w:rPr>
          <w:rFonts w:ascii="Georgia" w:hAnsi="Georgia"/>
          <w:color w:val="2C2C2C"/>
          <w:sz w:val="16"/>
          <w:szCs w:val="22"/>
        </w:rPr>
        <w:t>whom</w:t>
      </w:r>
      <w:proofErr w:type="gramEnd"/>
      <w:r w:rsidR="00B12D94" w:rsidRPr="00B12D94">
        <w:rPr>
          <w:rFonts w:ascii="Georgia" w:hAnsi="Georgia"/>
          <w:color w:val="2C2C2C"/>
          <w:sz w:val="16"/>
          <w:szCs w:val="22"/>
        </w:rPr>
        <w:t xml:space="preserve"> come from public universities and must borrow to go to school. Today's conservatives and their friends in the 1 percent group, whose only goal is to oppose anything Obama, would have us believe raising this rate is good, because it would help in the deficit fight. This is specious logic. It denies the future benefits that come from an educated populace. That fits right into the anti-science, anti-evolutionist and reactionary reading of the 2nd Amendment thinking these misinformed people believe. </w:t>
      </w:r>
      <w:r w:rsidR="00B12D94" w:rsidRPr="00B12D94">
        <w:rPr>
          <w:rFonts w:ascii="Georgia" w:hAnsi="Georgia"/>
          <w:b/>
          <w:color w:val="2C2C2C"/>
          <w:sz w:val="22"/>
          <w:szCs w:val="22"/>
          <w:u w:val="single"/>
        </w:rPr>
        <w:t xml:space="preserve">They should pray their ignorance </w:t>
      </w:r>
      <w:proofErr w:type="gramStart"/>
      <w:r w:rsidR="00B12D94" w:rsidRPr="00B12D94">
        <w:rPr>
          <w:rFonts w:ascii="Georgia" w:hAnsi="Georgia"/>
          <w:b/>
          <w:color w:val="2C2C2C"/>
          <w:sz w:val="22"/>
          <w:szCs w:val="22"/>
          <w:u w:val="single"/>
        </w:rPr>
        <w:t>won't</w:t>
      </w:r>
      <w:proofErr w:type="gramEnd"/>
      <w:r w:rsidR="00B12D94" w:rsidRPr="00B12D94">
        <w:rPr>
          <w:rFonts w:ascii="Georgia" w:hAnsi="Georgia"/>
          <w:b/>
          <w:color w:val="2C2C2C"/>
          <w:sz w:val="22"/>
          <w:szCs w:val="22"/>
          <w:u w:val="single"/>
        </w:rPr>
        <w:t xml:space="preserve"> eventually turn America into the likes of the last days of the Roman Empire.</w:t>
      </w:r>
    </w:p>
    <w:p w14:paraId="16474B90" w14:textId="2FF5B124" w:rsidR="00333D40" w:rsidRPr="00C72B2E" w:rsidRDefault="00333D40" w:rsidP="00333D40">
      <w:pPr>
        <w:rPr>
          <w:rFonts w:eastAsia="Times New Roman" w:cs="Times New Roman"/>
          <w:b/>
          <w:szCs w:val="20"/>
          <w:shd w:val="clear" w:color="auto" w:fill="FFFFFF"/>
        </w:rPr>
      </w:pPr>
      <w:r>
        <w:rPr>
          <w:rFonts w:eastAsia="Times New Roman" w:cs="Times New Roman"/>
          <w:b/>
          <w:szCs w:val="20"/>
          <w:shd w:val="clear" w:color="auto" w:fill="FFFFFF"/>
        </w:rPr>
        <w:t xml:space="preserve">Failure to lower rates decreases </w:t>
      </w:r>
      <w:proofErr w:type="gramStart"/>
      <w:r>
        <w:rPr>
          <w:rFonts w:eastAsia="Times New Roman" w:cs="Times New Roman"/>
          <w:b/>
          <w:szCs w:val="20"/>
          <w:shd w:val="clear" w:color="auto" w:fill="FFFFFF"/>
        </w:rPr>
        <w:t>enrollment which</w:t>
      </w:r>
      <w:proofErr w:type="gramEnd"/>
      <w:r>
        <w:rPr>
          <w:rFonts w:eastAsia="Times New Roman" w:cs="Times New Roman"/>
          <w:b/>
          <w:szCs w:val="20"/>
          <w:shd w:val="clear" w:color="auto" w:fill="FFFFFF"/>
        </w:rPr>
        <w:t xml:space="preserve"> is key to a skilled workforce</w:t>
      </w:r>
    </w:p>
    <w:p w14:paraId="482A88E3" w14:textId="77777777" w:rsidR="00333D40" w:rsidRPr="00C72B2E" w:rsidRDefault="00333D40" w:rsidP="00333D40">
      <w:pPr>
        <w:rPr>
          <w:szCs w:val="20"/>
        </w:rPr>
      </w:pPr>
      <w:r w:rsidRPr="00C72B2E">
        <w:rPr>
          <w:b/>
          <w:szCs w:val="20"/>
        </w:rPr>
        <w:t xml:space="preserve">Bergeron and Van </w:t>
      </w:r>
      <w:proofErr w:type="spellStart"/>
      <w:r w:rsidRPr="00C72B2E">
        <w:rPr>
          <w:b/>
          <w:szCs w:val="20"/>
        </w:rPr>
        <w:t>Ostern</w:t>
      </w:r>
      <w:proofErr w:type="spellEnd"/>
      <w:r w:rsidRPr="00C72B2E">
        <w:rPr>
          <w:b/>
          <w:szCs w:val="20"/>
        </w:rPr>
        <w:t xml:space="preserve"> 13</w:t>
      </w:r>
      <w:r w:rsidRPr="00C72B2E">
        <w:rPr>
          <w:sz w:val="16"/>
          <w:szCs w:val="20"/>
        </w:rPr>
        <w:t xml:space="preserve"> – Vice President for Postsecondary Education at CAP and former Deputy Director of Campus Progress (David A. and Tobin, “A Comprehensive Analysis of the Student-Loan Interest-Rate Changes that Are Being Considered by Congress”, Center for American Progress, 6/27, http://www.americanprogress.org/issues/higher-education/report/2013/06/27/68237/a-comprehensive-analysis-of-the-student-loan-interest-rate-changes-that-are-being-considered-by-congress/, p.6)//mm</w:t>
      </w:r>
    </w:p>
    <w:p w14:paraId="22D24170" w14:textId="77777777" w:rsidR="00333D40" w:rsidRPr="00C72B2E" w:rsidRDefault="00333D40" w:rsidP="00333D40">
      <w:pPr>
        <w:rPr>
          <w:rFonts w:eastAsia="Times New Roman" w:cs="Times New Roman"/>
          <w:sz w:val="16"/>
          <w:szCs w:val="20"/>
        </w:rPr>
      </w:pPr>
      <w:r w:rsidRPr="00C72B2E">
        <w:rPr>
          <w:rFonts w:eastAsia="Times New Roman" w:cs="Times New Roman"/>
          <w:szCs w:val="20"/>
          <w:u w:val="single"/>
          <w:shd w:val="clear" w:color="auto" w:fill="FFFFFF"/>
        </w:rPr>
        <w:t>The federal student-loan programs should operate in a manner that consistently puts students first and rewards individuals for enrolling in and completing colleg</w:t>
      </w:r>
      <w:r w:rsidRPr="00C72B2E">
        <w:rPr>
          <w:rFonts w:eastAsia="Times New Roman" w:cs="Times New Roman"/>
          <w:sz w:val="16"/>
          <w:szCs w:val="20"/>
          <w:shd w:val="clear" w:color="auto" w:fill="FFFFFF"/>
        </w:rPr>
        <w:t>e.</w:t>
      </w:r>
      <w:r w:rsidRPr="00C72B2E">
        <w:rPr>
          <w:rFonts w:eastAsia="Times New Roman" w:cs="Times New Roman"/>
          <w:b/>
          <w:bCs/>
          <w:sz w:val="16"/>
          <w:szCs w:val="20"/>
          <w:bdr w:val="none" w:sz="0" w:space="0" w:color="auto" w:frame="1"/>
          <w:shd w:val="clear" w:color="auto" w:fill="FFFFFF"/>
        </w:rPr>
        <w:t> </w:t>
      </w:r>
      <w:r w:rsidRPr="00C72B2E">
        <w:rPr>
          <w:rFonts w:eastAsia="Times New Roman" w:cs="Times New Roman"/>
          <w:sz w:val="16"/>
          <w:szCs w:val="20"/>
          <w:shd w:val="clear" w:color="auto" w:fill="FFFFFF"/>
        </w:rPr>
        <w:t xml:space="preserve">Among low-income borrowers, who principally benefit from subsidized Stafford loans, </w:t>
      </w:r>
      <w:r w:rsidRPr="00C72B2E">
        <w:rPr>
          <w:rFonts w:eastAsia="Times New Roman" w:cs="Times New Roman"/>
          <w:szCs w:val="20"/>
          <w:u w:val="single"/>
          <w:shd w:val="clear" w:color="auto" w:fill="FFFFFF"/>
        </w:rPr>
        <w:t>student-loan debt burden can stand in the way of enrolling and completing a degree or certificate. Keeping interest rates low helps people get the postsecondary training required to adapt to new economic realities and ensures that employers have the skilled workforce they need to compete. It is time for Congress to adopt a comprehensive student-loan interest-rate approach that </w:t>
      </w:r>
      <w:r w:rsidRPr="00C72B2E">
        <w:rPr>
          <w:rFonts w:eastAsia="Times New Roman" w:cs="Times New Roman"/>
          <w:i/>
          <w:iCs/>
          <w:szCs w:val="20"/>
          <w:u w:val="single"/>
          <w:bdr w:val="none" w:sz="0" w:space="0" w:color="auto" w:frame="1"/>
          <w:shd w:val="clear" w:color="auto" w:fill="FFFFFF"/>
        </w:rPr>
        <w:t>lowers students’ debt burden compared to the current policy</w:t>
      </w:r>
      <w:r w:rsidRPr="00C72B2E">
        <w:rPr>
          <w:rFonts w:eastAsia="Times New Roman" w:cs="Times New Roman"/>
          <w:szCs w:val="20"/>
          <w:u w:val="single"/>
          <w:shd w:val="clear" w:color="auto" w:fill="FFFFFF"/>
        </w:rPr>
        <w:t xml:space="preserve">. </w:t>
      </w:r>
      <w:r w:rsidRPr="00C72B2E">
        <w:rPr>
          <w:rFonts w:eastAsia="Times New Roman" w:cs="Times New Roman"/>
          <w:sz w:val="16"/>
          <w:szCs w:val="20"/>
          <w:shd w:val="clear" w:color="auto" w:fill="FFFFFF"/>
        </w:rPr>
        <w:t xml:space="preserve">Student-loan borrowers must be </w:t>
      </w:r>
      <w:r w:rsidRPr="00333D40">
        <w:rPr>
          <w:rFonts w:eastAsia="Times New Roman" w:cs="Times New Roman"/>
          <w:sz w:val="16"/>
          <w:szCs w:val="20"/>
          <w:shd w:val="clear" w:color="auto" w:fill="FFFFFF"/>
        </w:rPr>
        <w:t xml:space="preserve">better off than they would be if no action </w:t>
      </w:r>
      <w:proofErr w:type="gramStart"/>
      <w:r w:rsidRPr="00333D40">
        <w:rPr>
          <w:rFonts w:eastAsia="Times New Roman" w:cs="Times New Roman"/>
          <w:sz w:val="16"/>
          <w:szCs w:val="20"/>
          <w:shd w:val="clear" w:color="auto" w:fill="FFFFFF"/>
        </w:rPr>
        <w:t>is</w:t>
      </w:r>
      <w:proofErr w:type="gramEnd"/>
      <w:r w:rsidRPr="00333D40">
        <w:rPr>
          <w:rFonts w:eastAsia="Times New Roman" w:cs="Times New Roman"/>
          <w:sz w:val="16"/>
          <w:szCs w:val="20"/>
          <w:shd w:val="clear" w:color="auto" w:fill="FFFFFF"/>
        </w:rPr>
        <w:t xml:space="preserve"> taken</w:t>
      </w:r>
      <w:r w:rsidRPr="00333D40">
        <w:rPr>
          <w:rFonts w:eastAsia="Times New Roman" w:cs="Times New Roman"/>
          <w:sz w:val="10"/>
          <w:szCs w:val="20"/>
          <w:shd w:val="clear" w:color="auto" w:fill="FFFFFF"/>
        </w:rPr>
        <w:t xml:space="preserve"> </w:t>
      </w:r>
      <w:r w:rsidRPr="00C72B2E">
        <w:rPr>
          <w:rFonts w:eastAsia="Times New Roman" w:cs="Times New Roman"/>
          <w:sz w:val="16"/>
          <w:szCs w:val="20"/>
          <w:shd w:val="clear" w:color="auto" w:fill="FFFFFF"/>
        </w:rPr>
        <w:t>and the subsidized Stafford student-loan rate doubles on July 1 to 6.8 percent.</w:t>
      </w:r>
    </w:p>
    <w:p w14:paraId="5010B618" w14:textId="7F997BA7" w:rsidR="008C1264" w:rsidRPr="000537D8" w:rsidRDefault="008C1264" w:rsidP="000537D8">
      <w:pPr>
        <w:pStyle w:val="NormalWeb"/>
        <w:spacing w:before="0" w:beforeAutospacing="0" w:after="270" w:afterAutospacing="0"/>
        <w:rPr>
          <w:rFonts w:ascii="Georgia" w:hAnsi="Georgia"/>
          <w:b/>
          <w:color w:val="2C2C2C"/>
          <w:sz w:val="22"/>
          <w:szCs w:val="22"/>
          <w:u w:val="single"/>
        </w:rPr>
      </w:pPr>
    </w:p>
    <w:p w14:paraId="33FA52C9" w14:textId="77777777" w:rsidR="002712F9" w:rsidRDefault="002712F9" w:rsidP="00707B01">
      <w:pPr>
        <w:pStyle w:val="Heading3"/>
        <w:jc w:val="center"/>
        <w:rPr>
          <w:sz w:val="28"/>
        </w:rPr>
      </w:pPr>
      <w:r>
        <w:rPr>
          <w:sz w:val="28"/>
        </w:rPr>
        <w:lastRenderedPageBreak/>
        <w:t>Economy Impact</w:t>
      </w:r>
    </w:p>
    <w:p w14:paraId="24ABBABF" w14:textId="77777777" w:rsidR="002712F9" w:rsidRDefault="002712F9" w:rsidP="002712F9"/>
    <w:p w14:paraId="3330424E" w14:textId="12AB75EB" w:rsidR="002712F9" w:rsidRDefault="002E3E63" w:rsidP="002712F9">
      <w:pPr>
        <w:rPr>
          <w:b/>
        </w:rPr>
      </w:pPr>
      <w:r>
        <w:rPr>
          <w:b/>
        </w:rPr>
        <w:t>Skilled workforce key to growth and economic competiveness</w:t>
      </w:r>
    </w:p>
    <w:p w14:paraId="3921BDD8" w14:textId="249E4F7C" w:rsidR="002712F9" w:rsidRPr="00D939B0" w:rsidRDefault="002E3E63" w:rsidP="002712F9">
      <w:pPr>
        <w:rPr>
          <w:sz w:val="16"/>
          <w:szCs w:val="16"/>
        </w:rPr>
      </w:pPr>
      <w:r>
        <w:rPr>
          <w:b/>
        </w:rPr>
        <w:t xml:space="preserve">Chapman </w:t>
      </w:r>
      <w:r w:rsidR="002712F9" w:rsidRPr="00D939B0">
        <w:rPr>
          <w:b/>
        </w:rPr>
        <w:t>12</w:t>
      </w:r>
      <w:r w:rsidR="002712F9" w:rsidRPr="00D939B0">
        <w:t xml:space="preserve"> </w:t>
      </w:r>
      <w:r w:rsidR="002712F9" w:rsidRPr="00D939B0">
        <w:rPr>
          <w:sz w:val="16"/>
          <w:szCs w:val="16"/>
        </w:rPr>
        <w:t>– (Ben, “New York Invests Heavily in STEM Education for Long-Term Competitiveness in Global Economy,” New York Daily News, 12/4/12, http://www.nydailynews.com/new-york/education/stem/new-york-eyes-economic-future-rooted-finance-</w:t>
      </w:r>
      <w:r w:rsidR="002712F9">
        <w:rPr>
          <w:sz w:val="16"/>
          <w:szCs w:val="16"/>
        </w:rPr>
        <w:t>sciences-article-1.1213453)//SR</w:t>
      </w:r>
    </w:p>
    <w:p w14:paraId="5E7CDE4F" w14:textId="77777777" w:rsidR="002712F9" w:rsidRDefault="002712F9" w:rsidP="002712F9">
      <w:pPr>
        <w:rPr>
          <w:sz w:val="16"/>
          <w:szCs w:val="16"/>
        </w:rPr>
      </w:pPr>
      <w:r w:rsidRPr="00D939B0">
        <w:rPr>
          <w:sz w:val="16"/>
          <w:szCs w:val="16"/>
        </w:rPr>
        <w:t>It was early 2009, and New York was in a terrifying economic free fall that threatened the very future of the city. The stock market had lost over half its value in just 18 months, and the financial firms that powered the local economy were losing profits and workers like never before. If the city were</w:t>
      </w:r>
      <w:r w:rsidRPr="00D939B0">
        <w:t xml:space="preserve"> </w:t>
      </w:r>
      <w:r w:rsidRPr="00D939B0">
        <w:rPr>
          <w:u w:val="single"/>
        </w:rPr>
        <w:t>to reverse the devastating loss</w:t>
      </w:r>
      <w:r w:rsidRPr="00D939B0">
        <w:rPr>
          <w:sz w:val="16"/>
          <w:szCs w:val="16"/>
        </w:rPr>
        <w:t>, it would do so</w:t>
      </w:r>
      <w:r w:rsidRPr="00D939B0">
        <w:t xml:space="preserve"> </w:t>
      </w:r>
      <w:r w:rsidRPr="00D939B0">
        <w:rPr>
          <w:u w:val="single"/>
        </w:rPr>
        <w:t>only by shifting its focus</w:t>
      </w:r>
      <w:r w:rsidRPr="00D939B0">
        <w:t xml:space="preserve"> </w:t>
      </w:r>
      <w:r w:rsidRPr="00D939B0">
        <w:rPr>
          <w:sz w:val="16"/>
          <w:szCs w:val="16"/>
        </w:rPr>
        <w:t>away from Wall Street and</w:t>
      </w:r>
      <w:r w:rsidRPr="00D939B0">
        <w:t xml:space="preserve"> </w:t>
      </w:r>
      <w:r w:rsidRPr="00D939B0">
        <w:rPr>
          <w:u w:val="single"/>
        </w:rPr>
        <w:t>to another industry</w:t>
      </w:r>
      <w:r w:rsidRPr="00D939B0">
        <w:t xml:space="preserve">. </w:t>
      </w:r>
      <w:r w:rsidRPr="00D939B0">
        <w:rPr>
          <w:sz w:val="16"/>
          <w:szCs w:val="16"/>
        </w:rPr>
        <w:t>But in the end, there was</w:t>
      </w:r>
      <w:r w:rsidRPr="00D939B0">
        <w:t xml:space="preserve"> </w:t>
      </w:r>
      <w:r w:rsidRPr="00D939B0">
        <w:rPr>
          <w:u w:val="single"/>
        </w:rPr>
        <w:t>one idea</w:t>
      </w:r>
      <w:r w:rsidRPr="00D939B0">
        <w:t xml:space="preserve"> </w:t>
      </w:r>
      <w:r w:rsidRPr="00D939B0">
        <w:rPr>
          <w:sz w:val="16"/>
          <w:szCs w:val="16"/>
        </w:rPr>
        <w:t>that</w:t>
      </w:r>
      <w:r w:rsidRPr="00D939B0">
        <w:t xml:space="preserve"> </w:t>
      </w:r>
      <w:r w:rsidRPr="00D939B0">
        <w:rPr>
          <w:u w:val="single"/>
        </w:rPr>
        <w:t xml:space="preserve">caught fire </w:t>
      </w:r>
      <w:r w:rsidRPr="00D939B0">
        <w:rPr>
          <w:sz w:val="16"/>
          <w:szCs w:val="16"/>
        </w:rPr>
        <w:t>as New York’s clear best hope:</w:t>
      </w:r>
      <w:r w:rsidRPr="00D939B0">
        <w:t xml:space="preserve"> </w:t>
      </w:r>
      <w:r w:rsidRPr="00D939B0">
        <w:rPr>
          <w:u w:val="single"/>
        </w:rPr>
        <w:t>STEM</w:t>
      </w:r>
      <w:r w:rsidRPr="00D939B0">
        <w:rPr>
          <w:sz w:val="16"/>
          <w:szCs w:val="16"/>
        </w:rPr>
        <w:t xml:space="preserve">, or science, technology, engineering and mathematics. </w:t>
      </w:r>
      <w:r w:rsidRPr="00D939B0">
        <w:rPr>
          <w:sz w:val="16"/>
          <w:szCs w:val="16"/>
        </w:rPr>
        <w:fldChar w:fldCharType="begin"/>
      </w:r>
      <w:r w:rsidRPr="00D939B0">
        <w:rPr>
          <w:sz w:val="16"/>
          <w:szCs w:val="16"/>
        </w:rPr>
        <w:instrText xml:space="preserve"> HYPERLINK "http://nydn.com/1.1213484" \t "_blank" </w:instrText>
      </w:r>
      <w:r w:rsidRPr="00D939B0">
        <w:rPr>
          <w:sz w:val="16"/>
          <w:szCs w:val="16"/>
        </w:rPr>
        <w:fldChar w:fldCharType="separate"/>
      </w:r>
      <w:r w:rsidRPr="00D939B0">
        <w:rPr>
          <w:rStyle w:val="apple-converted-space"/>
          <w:rFonts w:cs="Arial"/>
          <w:b/>
          <w:bCs/>
          <w:color w:val="015FB6"/>
          <w:sz w:val="16"/>
          <w:szCs w:val="16"/>
          <w:bdr w:val="none" w:sz="0" w:space="0" w:color="auto" w:frame="1"/>
        </w:rPr>
        <w:t xml:space="preserve"> </w:t>
      </w:r>
      <w:r w:rsidRPr="00D939B0">
        <w:rPr>
          <w:sz w:val="16"/>
          <w:szCs w:val="16"/>
        </w:rPr>
        <w:fldChar w:fldCharType="end"/>
      </w:r>
      <w:r w:rsidRPr="00D939B0">
        <w:rPr>
          <w:sz w:val="16"/>
          <w:szCs w:val="16"/>
        </w:rPr>
        <w:t xml:space="preserve"> STEM is at</w:t>
      </w:r>
      <w:r w:rsidRPr="00D939B0">
        <w:t xml:space="preserve"> </w:t>
      </w:r>
      <w:r w:rsidRPr="00D939B0">
        <w:rPr>
          <w:u w:val="single"/>
        </w:rPr>
        <w:t>the center of a nationwide push</w:t>
      </w:r>
      <w:r w:rsidRPr="00D939B0">
        <w:t xml:space="preserve"> </w:t>
      </w:r>
      <w:r w:rsidRPr="00D939B0">
        <w:rPr>
          <w:sz w:val="16"/>
          <w:szCs w:val="16"/>
        </w:rPr>
        <w:t>to transform education — from the primary grades to graduate school — away from the humanities and</w:t>
      </w:r>
      <w:r w:rsidRPr="00D939B0">
        <w:t xml:space="preserve"> </w:t>
      </w:r>
      <w:r w:rsidRPr="00D939B0">
        <w:rPr>
          <w:u w:val="single"/>
        </w:rPr>
        <w:t>toward the sciences</w:t>
      </w:r>
      <w:r w:rsidRPr="00D939B0">
        <w:t xml:space="preserve">. </w:t>
      </w:r>
      <w:r w:rsidRPr="00D939B0">
        <w:rPr>
          <w:sz w:val="16"/>
          <w:szCs w:val="16"/>
        </w:rPr>
        <w:t>And city officials settled on a plan to try to position the city as a capital of the global digital economy by creating an educated, entrepreneurial workforce. “When we talked to leaders in the private sector about diversifying the economy, we heard over and over that</w:t>
      </w:r>
      <w:r w:rsidRPr="00D939B0">
        <w:t xml:space="preserve"> </w:t>
      </w:r>
      <w:r w:rsidRPr="00D939B0">
        <w:rPr>
          <w:u w:val="single"/>
        </w:rPr>
        <w:t>New York City did not have enough engineering talent</w:t>
      </w:r>
      <w:r w:rsidRPr="00D939B0">
        <w:rPr>
          <w:sz w:val="16"/>
          <w:szCs w:val="16"/>
        </w:rPr>
        <w:t>,” Steel said. Nearly four years later, New Yorkers are seeing the early results of that multibillion-dollar education gamble. The city has created 22 new technical education high schools, with seven more coming next year. There are hundreds of new STEM programs in public schools across the city at all levels. Construction is about to start on a $2 billion Cornell genius school graduate program that’s designed to churn out the next generation of tech entrepreneurs, and the City University of New York has rolled out</w:t>
      </w:r>
      <w:r w:rsidRPr="00D939B0">
        <w:t xml:space="preserve"> </w:t>
      </w:r>
      <w:r w:rsidRPr="00D939B0">
        <w:rPr>
          <w:u w:val="single"/>
        </w:rPr>
        <w:t>dozens of new STEM programs</w:t>
      </w:r>
      <w:r w:rsidRPr="00D939B0">
        <w:t xml:space="preserve"> </w:t>
      </w:r>
      <w:r w:rsidRPr="00D939B0">
        <w:rPr>
          <w:sz w:val="16"/>
          <w:szCs w:val="16"/>
        </w:rPr>
        <w:t>since 2005. “</w:t>
      </w:r>
      <w:r w:rsidRPr="00D939B0">
        <w:rPr>
          <w:u w:val="single"/>
        </w:rPr>
        <w:t>It’s about being competitive</w:t>
      </w:r>
      <w:r w:rsidRPr="00D939B0">
        <w:t xml:space="preserve"> </w:t>
      </w:r>
      <w:r w:rsidRPr="00D939B0">
        <w:rPr>
          <w:sz w:val="16"/>
          <w:szCs w:val="16"/>
        </w:rPr>
        <w:t>and helping to recruit</w:t>
      </w:r>
      <w:r w:rsidRPr="00D939B0">
        <w:t xml:space="preserve"> </w:t>
      </w:r>
      <w:r w:rsidRPr="00D939B0">
        <w:rPr>
          <w:u w:val="single"/>
        </w:rPr>
        <w:t>and retain businesses</w:t>
      </w:r>
      <w:r w:rsidRPr="00D939B0">
        <w:t xml:space="preserve"> </w:t>
      </w:r>
      <w:r w:rsidRPr="00D939B0">
        <w:rPr>
          <w:sz w:val="16"/>
          <w:szCs w:val="16"/>
        </w:rPr>
        <w:t>in our city,” said CUNY Chancellor Matthew Goldstein. “</w:t>
      </w:r>
      <w:r w:rsidRPr="00D939B0">
        <w:rPr>
          <w:u w:val="single"/>
        </w:rPr>
        <w:t>It’s a huge opportunity</w:t>
      </w:r>
      <w:r w:rsidRPr="00D939B0">
        <w:t xml:space="preserve"> </w:t>
      </w:r>
      <w:r w:rsidRPr="00D939B0">
        <w:rPr>
          <w:sz w:val="16"/>
          <w:szCs w:val="16"/>
        </w:rPr>
        <w:t>for us</w:t>
      </w:r>
      <w:r w:rsidRPr="00D939B0">
        <w:t xml:space="preserve"> </w:t>
      </w:r>
      <w:r w:rsidRPr="00D939B0">
        <w:rPr>
          <w:u w:val="single"/>
        </w:rPr>
        <w:t>to say to companies</w:t>
      </w:r>
      <w:r w:rsidRPr="00D939B0">
        <w:t xml:space="preserve"> </w:t>
      </w:r>
      <w:r w:rsidRPr="00D939B0">
        <w:rPr>
          <w:sz w:val="16"/>
          <w:szCs w:val="16"/>
        </w:rPr>
        <w:t>all over the world: Come to New York City, and</w:t>
      </w:r>
      <w:r w:rsidRPr="00D939B0">
        <w:t xml:space="preserve"> </w:t>
      </w:r>
      <w:r w:rsidRPr="00D939B0">
        <w:rPr>
          <w:u w:val="single"/>
        </w:rPr>
        <w:t>there will be</w:t>
      </w:r>
      <w:r w:rsidRPr="00D939B0">
        <w:t xml:space="preserve"> </w:t>
      </w:r>
      <w:r w:rsidRPr="00D939B0">
        <w:rPr>
          <w:sz w:val="16"/>
          <w:szCs w:val="16"/>
        </w:rPr>
        <w:t xml:space="preserve">enough </w:t>
      </w:r>
      <w:r w:rsidRPr="00D939B0">
        <w:rPr>
          <w:u w:val="single"/>
        </w:rPr>
        <w:t>people with the skills you need</w:t>
      </w:r>
      <w:r w:rsidRPr="00D939B0">
        <w:rPr>
          <w:sz w:val="16"/>
          <w:szCs w:val="16"/>
        </w:rPr>
        <w:t xml:space="preserve">.” The STEM </w:t>
      </w:r>
      <w:proofErr w:type="gramStart"/>
      <w:r w:rsidRPr="00D939B0">
        <w:rPr>
          <w:sz w:val="16"/>
          <w:szCs w:val="16"/>
        </w:rPr>
        <w:t>movement — and the acronym — have</w:t>
      </w:r>
      <w:proofErr w:type="gramEnd"/>
      <w:r w:rsidRPr="00D939B0">
        <w:rPr>
          <w:sz w:val="16"/>
          <w:szCs w:val="16"/>
        </w:rPr>
        <w:t xml:space="preserve"> been around since around the time of the last financial collapse, the burst of the Internet bubble in 2002. A director in the National Science Foundation coined the term to describe educational programs the federal agency was starting in school districts around the country. “</w:t>
      </w:r>
      <w:r w:rsidRPr="00D939B0">
        <w:rPr>
          <w:u w:val="single"/>
        </w:rPr>
        <w:t>It was clear</w:t>
      </w:r>
      <w:r w:rsidRPr="00D939B0">
        <w:t xml:space="preserve"> </w:t>
      </w:r>
      <w:r w:rsidRPr="00D939B0">
        <w:rPr>
          <w:sz w:val="16"/>
          <w:szCs w:val="16"/>
        </w:rPr>
        <w:t>to us that</w:t>
      </w:r>
      <w:r w:rsidRPr="00D939B0">
        <w:t xml:space="preserve"> </w:t>
      </w:r>
      <w:r w:rsidRPr="00D939B0">
        <w:rPr>
          <w:u w:val="single"/>
        </w:rPr>
        <w:t>the U</w:t>
      </w:r>
      <w:r w:rsidRPr="00D939B0">
        <w:rPr>
          <w:sz w:val="16"/>
          <w:szCs w:val="16"/>
        </w:rPr>
        <w:t>nited</w:t>
      </w:r>
      <w:r w:rsidRPr="00D939B0">
        <w:t xml:space="preserve"> </w:t>
      </w:r>
      <w:r w:rsidRPr="00D939B0">
        <w:rPr>
          <w:u w:val="single"/>
        </w:rPr>
        <w:t>S</w:t>
      </w:r>
      <w:r w:rsidRPr="00D939B0">
        <w:rPr>
          <w:sz w:val="16"/>
          <w:szCs w:val="16"/>
        </w:rPr>
        <w:t>tates</w:t>
      </w:r>
      <w:r w:rsidRPr="00D939B0">
        <w:t xml:space="preserve"> </w:t>
      </w:r>
      <w:r w:rsidRPr="00D939B0">
        <w:rPr>
          <w:u w:val="single"/>
        </w:rPr>
        <w:t>had to shift its educational focus</w:t>
      </w:r>
      <w:r w:rsidRPr="00D939B0">
        <w:t xml:space="preserve"> </w:t>
      </w:r>
      <w:r w:rsidRPr="00D939B0">
        <w:rPr>
          <w:sz w:val="16"/>
          <w:szCs w:val="16"/>
        </w:rPr>
        <w:t xml:space="preserve">to the sciences,” said Judith </w:t>
      </w:r>
      <w:proofErr w:type="spellStart"/>
      <w:r w:rsidRPr="00D939B0">
        <w:rPr>
          <w:sz w:val="16"/>
          <w:szCs w:val="16"/>
        </w:rPr>
        <w:t>Ramaley</w:t>
      </w:r>
      <w:proofErr w:type="spellEnd"/>
      <w:r w:rsidRPr="00D939B0">
        <w:rPr>
          <w:sz w:val="16"/>
          <w:szCs w:val="16"/>
        </w:rPr>
        <w:t xml:space="preserve">, now a professor at Portland State University. “We were planting the seed of what’s happening in New York now.” As </w:t>
      </w:r>
      <w:proofErr w:type="spellStart"/>
      <w:r w:rsidRPr="00D939B0">
        <w:rPr>
          <w:sz w:val="16"/>
          <w:szCs w:val="16"/>
        </w:rPr>
        <w:t>Ramaley</w:t>
      </w:r>
      <w:proofErr w:type="spellEnd"/>
      <w:r w:rsidRPr="00D939B0">
        <w:rPr>
          <w:sz w:val="16"/>
          <w:szCs w:val="16"/>
        </w:rPr>
        <w:t xml:space="preserve"> and her colleagues promoted STEM programs in individual schools in districts across the country — including New York City — the idea caught on. “Somewhere around 2008 it really exploded,” said </w:t>
      </w:r>
      <w:proofErr w:type="spellStart"/>
      <w:r w:rsidRPr="00D939B0">
        <w:rPr>
          <w:sz w:val="16"/>
          <w:szCs w:val="16"/>
        </w:rPr>
        <w:t>Ramaley</w:t>
      </w:r>
      <w:proofErr w:type="spellEnd"/>
      <w:r w:rsidRPr="00D939B0">
        <w:rPr>
          <w:sz w:val="16"/>
          <w:szCs w:val="16"/>
        </w:rPr>
        <w:t>. “It seemed like every district in the country was starting to go after STEM.” Leaders in education came to believe that in order</w:t>
      </w:r>
      <w:r w:rsidRPr="00D939B0">
        <w:t xml:space="preserve"> </w:t>
      </w:r>
      <w:r w:rsidRPr="00D939B0">
        <w:rPr>
          <w:u w:val="single"/>
        </w:rPr>
        <w:t>to prepare students for the workforce, they needed to ramp up training</w:t>
      </w:r>
      <w:r w:rsidRPr="00D939B0">
        <w:t xml:space="preserve"> </w:t>
      </w:r>
      <w:r w:rsidRPr="00D939B0">
        <w:rPr>
          <w:sz w:val="16"/>
          <w:szCs w:val="16"/>
        </w:rPr>
        <w:t>in computers, engineering and the sciences. “</w:t>
      </w:r>
      <w:r w:rsidRPr="00D939B0">
        <w:rPr>
          <w:u w:val="single"/>
        </w:rPr>
        <w:t>They were following the jobs</w:t>
      </w:r>
      <w:r w:rsidRPr="00D939B0">
        <w:rPr>
          <w:sz w:val="16"/>
          <w:szCs w:val="16"/>
        </w:rPr>
        <w:t xml:space="preserve">,” said Ray </w:t>
      </w:r>
      <w:proofErr w:type="spellStart"/>
      <w:r w:rsidRPr="00D939B0">
        <w:rPr>
          <w:sz w:val="16"/>
          <w:szCs w:val="16"/>
        </w:rPr>
        <w:t>Mellado</w:t>
      </w:r>
      <w:proofErr w:type="spellEnd"/>
      <w:r w:rsidRPr="00D939B0">
        <w:rPr>
          <w:sz w:val="16"/>
          <w:szCs w:val="16"/>
        </w:rPr>
        <w:t>, CEO of Great Minds in STEM, a national STEM advocacy group based in Los Angeles. “</w:t>
      </w:r>
      <w:r w:rsidRPr="00D939B0">
        <w:rPr>
          <w:u w:val="single"/>
        </w:rPr>
        <w:t>If we were going to be competitive in a global economy, we had to create a better workforce</w:t>
      </w:r>
      <w:r w:rsidRPr="00D939B0">
        <w:rPr>
          <w:sz w:val="16"/>
          <w:szCs w:val="16"/>
        </w:rPr>
        <w:t>.” U.S. Department of Commerce statistics show that</w:t>
      </w:r>
      <w:r w:rsidRPr="00D939B0">
        <w:t xml:space="preserve"> </w:t>
      </w:r>
      <w:r w:rsidRPr="00D939B0">
        <w:rPr>
          <w:u w:val="single"/>
        </w:rPr>
        <w:t>STEM-related fields</w:t>
      </w:r>
      <w:r w:rsidRPr="00D939B0">
        <w:t xml:space="preserve"> </w:t>
      </w:r>
      <w:r w:rsidRPr="00D939B0">
        <w:rPr>
          <w:sz w:val="16"/>
          <w:szCs w:val="16"/>
        </w:rPr>
        <w:t>such as computer programming and health care</w:t>
      </w:r>
      <w:r w:rsidRPr="00D939B0">
        <w:t xml:space="preserve"> </w:t>
      </w:r>
      <w:r w:rsidRPr="00D939B0">
        <w:rPr>
          <w:u w:val="single"/>
        </w:rPr>
        <w:t>are growing at nearly twice the rate of other fields</w:t>
      </w:r>
      <w:r w:rsidRPr="00D939B0">
        <w:rPr>
          <w:sz w:val="16"/>
          <w:szCs w:val="16"/>
        </w:rPr>
        <w:t>. STEM fields are</w:t>
      </w:r>
      <w:r w:rsidRPr="00D939B0">
        <w:t xml:space="preserve"> </w:t>
      </w:r>
      <w:r w:rsidRPr="00D939B0">
        <w:rPr>
          <w:u w:val="single"/>
        </w:rPr>
        <w:t>forecast to produce millions of jobs</w:t>
      </w:r>
      <w:r w:rsidRPr="00D939B0">
        <w:t xml:space="preserve"> </w:t>
      </w:r>
      <w:r w:rsidRPr="00D939B0">
        <w:rPr>
          <w:sz w:val="16"/>
          <w:szCs w:val="16"/>
        </w:rPr>
        <w:t>over the next decade —</w:t>
      </w:r>
      <w:r w:rsidRPr="00D939B0">
        <w:t xml:space="preserve"> </w:t>
      </w:r>
      <w:r w:rsidRPr="00D939B0">
        <w:rPr>
          <w:u w:val="single"/>
        </w:rPr>
        <w:t>and those jobs pay</w:t>
      </w:r>
      <w:r w:rsidRPr="00D939B0">
        <w:t xml:space="preserve"> </w:t>
      </w:r>
      <w:r w:rsidRPr="00D939B0">
        <w:rPr>
          <w:sz w:val="16"/>
          <w:szCs w:val="16"/>
        </w:rPr>
        <w:t>about 25%</w:t>
      </w:r>
      <w:r w:rsidRPr="00D939B0">
        <w:t xml:space="preserve"> </w:t>
      </w:r>
      <w:r w:rsidRPr="00D939B0">
        <w:rPr>
          <w:u w:val="single"/>
        </w:rPr>
        <w:t>better than other fields</w:t>
      </w:r>
      <w:r w:rsidRPr="00D939B0">
        <w:t xml:space="preserve">, </w:t>
      </w:r>
      <w:r w:rsidRPr="00D939B0">
        <w:rPr>
          <w:sz w:val="16"/>
          <w:szCs w:val="16"/>
        </w:rPr>
        <w:t>according to the Commerce Department.</w:t>
      </w:r>
      <w:r w:rsidRPr="00D939B0">
        <w:t xml:space="preserve"> </w:t>
      </w:r>
      <w:r w:rsidRPr="00D939B0">
        <w:rPr>
          <w:u w:val="single"/>
        </w:rPr>
        <w:t>The shortage of workers with STEM skills is so acute</w:t>
      </w:r>
      <w:r w:rsidRPr="00D939B0">
        <w:rPr>
          <w:sz w:val="16"/>
          <w:szCs w:val="16"/>
        </w:rPr>
        <w:t xml:space="preserve"> that the U.S. House of Representatives passed the STEM Jobs Act last week to make a special allowance for 55,000 green cards for foreign-born workers who hold degrees in STEM fields. City school officials say they want to be sure those opportunities are available to city kids, too, and made that a focus of their investment in schools. Since 2004, the city has opened nearly </w:t>
      </w:r>
      <w:proofErr w:type="gramStart"/>
      <w:r w:rsidRPr="00D939B0">
        <w:rPr>
          <w:sz w:val="16"/>
          <w:szCs w:val="16"/>
        </w:rPr>
        <w:t>two dozen</w:t>
      </w:r>
      <w:proofErr w:type="gramEnd"/>
      <w:r w:rsidRPr="00D939B0">
        <w:rPr>
          <w:sz w:val="16"/>
          <w:szCs w:val="16"/>
        </w:rPr>
        <w:t xml:space="preserve"> technical education high schools — with seven more planned for next year — and implemented STEM programs in hundreds of schools of all levels. “</w:t>
      </w:r>
      <w:r w:rsidRPr="00D939B0">
        <w:rPr>
          <w:u w:val="single"/>
        </w:rPr>
        <w:t>STEM schools are about making sure our students are</w:t>
      </w:r>
      <w:r w:rsidRPr="00D939B0">
        <w:t xml:space="preserve"> fully </w:t>
      </w:r>
      <w:r w:rsidRPr="00D939B0">
        <w:rPr>
          <w:u w:val="single"/>
        </w:rPr>
        <w:t>ready for the</w:t>
      </w:r>
      <w:r w:rsidRPr="00D939B0">
        <w:rPr>
          <w:sz w:val="16"/>
          <w:szCs w:val="16"/>
        </w:rPr>
        <w:t xml:space="preserve"> knowledge</w:t>
      </w:r>
      <w:r w:rsidRPr="00D939B0">
        <w:t xml:space="preserve"> </w:t>
      </w:r>
      <w:r w:rsidRPr="00D939B0">
        <w:rPr>
          <w:u w:val="single"/>
        </w:rPr>
        <w:t>economy</w:t>
      </w:r>
      <w:r w:rsidRPr="00D939B0">
        <w:rPr>
          <w:sz w:val="16"/>
          <w:szCs w:val="16"/>
        </w:rPr>
        <w:t>,” said schools Chancellor Dennis Walcott. “</w:t>
      </w:r>
      <w:r w:rsidRPr="00D939B0">
        <w:rPr>
          <w:u w:val="single"/>
        </w:rPr>
        <w:t>They prepare students for success in college and careers</w:t>
      </w:r>
      <w:r w:rsidRPr="00D939B0">
        <w:rPr>
          <w:sz w:val="16"/>
          <w:szCs w:val="16"/>
        </w:rPr>
        <w:t xml:space="preserve">.” The Bloomberg administration has also made a $100 million investment in another huge project to prepare the STEM workforce - Cornell NYC Tech, Cornell University’s soon-to-be-built Roosevelt Island campus that Mayor Bloomberg calls a “game-changer” for the city’s engineering and tech industries. The $2 billion, 2 million-square-foot </w:t>
      </w:r>
      <w:proofErr w:type="gramStart"/>
      <w:r w:rsidRPr="00D939B0">
        <w:rPr>
          <w:sz w:val="16"/>
          <w:szCs w:val="16"/>
        </w:rPr>
        <w:t>campus</w:t>
      </w:r>
      <w:proofErr w:type="gramEnd"/>
      <w:r w:rsidRPr="00D939B0">
        <w:rPr>
          <w:sz w:val="16"/>
          <w:szCs w:val="16"/>
        </w:rPr>
        <w:t xml:space="preserve"> will be the city’s first world-class university that’s exclusively dedicated to high tech. It is expected to open in 2017. Economic officials believe the payoff will be huge: The school will generate $23 billion in economic activity, according to estimates. “As Mayor (Ed) Koch said, ‘New York City is where the future comes to audition,’” Mayor Bloomberg said. “We’ve always been home to big ideas and important innovations. If we want</w:t>
      </w:r>
      <w:r w:rsidRPr="00D939B0">
        <w:t xml:space="preserve"> </w:t>
      </w:r>
      <w:r w:rsidRPr="00D939B0">
        <w:rPr>
          <w:u w:val="single"/>
        </w:rPr>
        <w:t>to compete in the global economy, we have to make sure it stays that way. Educating</w:t>
      </w:r>
      <w:r w:rsidRPr="00D939B0">
        <w:t xml:space="preserve"> </w:t>
      </w:r>
      <w:r w:rsidRPr="00D939B0">
        <w:rPr>
          <w:sz w:val="16"/>
          <w:szCs w:val="16"/>
        </w:rPr>
        <w:t>the</w:t>
      </w:r>
      <w:r w:rsidRPr="00D939B0">
        <w:t xml:space="preserve"> </w:t>
      </w:r>
      <w:r w:rsidRPr="00D939B0">
        <w:rPr>
          <w:u w:val="single"/>
        </w:rPr>
        <w:t>tech leaders</w:t>
      </w:r>
      <w:r w:rsidRPr="00D939B0">
        <w:t xml:space="preserve"> </w:t>
      </w:r>
      <w:r w:rsidRPr="00D939B0">
        <w:rPr>
          <w:sz w:val="16"/>
          <w:szCs w:val="16"/>
        </w:rPr>
        <w:t xml:space="preserve">of tomorrow in our city — and keeping them here — </w:t>
      </w:r>
      <w:r w:rsidRPr="00D939B0">
        <w:rPr>
          <w:u w:val="single"/>
        </w:rPr>
        <w:t>will ensure that we can create</w:t>
      </w:r>
      <w:r w:rsidRPr="00D939B0">
        <w:rPr>
          <w:sz w:val="16"/>
          <w:szCs w:val="16"/>
        </w:rPr>
        <w:t xml:space="preserve"> the</w:t>
      </w:r>
      <w:r w:rsidRPr="00D939B0">
        <w:t xml:space="preserve"> </w:t>
      </w:r>
      <w:r w:rsidRPr="00D939B0">
        <w:rPr>
          <w:u w:val="single"/>
        </w:rPr>
        <w:t>jobs</w:t>
      </w:r>
      <w:r w:rsidRPr="00D939B0">
        <w:t xml:space="preserve"> </w:t>
      </w:r>
      <w:r w:rsidRPr="00D939B0">
        <w:rPr>
          <w:sz w:val="16"/>
          <w:szCs w:val="16"/>
        </w:rPr>
        <w:t>of the future</w:t>
      </w:r>
      <w:r w:rsidRPr="00D939B0">
        <w:t xml:space="preserve"> </w:t>
      </w:r>
      <w:r w:rsidRPr="00D939B0">
        <w:rPr>
          <w:u w:val="single"/>
        </w:rPr>
        <w:t>and build our economy</w:t>
      </w:r>
      <w:r w:rsidRPr="00D939B0">
        <w:t xml:space="preserve"> </w:t>
      </w:r>
      <w:r w:rsidRPr="00D939B0">
        <w:rPr>
          <w:sz w:val="16"/>
          <w:szCs w:val="16"/>
        </w:rPr>
        <w:t>for the long-term.”</w:t>
      </w:r>
    </w:p>
    <w:p w14:paraId="2A9AAB12" w14:textId="77777777" w:rsidR="00333D40" w:rsidRDefault="00333D40" w:rsidP="002712F9">
      <w:pPr>
        <w:rPr>
          <w:sz w:val="16"/>
          <w:szCs w:val="16"/>
        </w:rPr>
      </w:pPr>
    </w:p>
    <w:p w14:paraId="7452DB46" w14:textId="5130F568" w:rsidR="00333D40" w:rsidRPr="00C72B2E" w:rsidRDefault="006A14D0" w:rsidP="00333D40">
      <w:pPr>
        <w:rPr>
          <w:b/>
          <w:szCs w:val="20"/>
        </w:rPr>
      </w:pPr>
      <w:r>
        <w:rPr>
          <w:b/>
          <w:szCs w:val="20"/>
        </w:rPr>
        <w:t>STEM key to US economic competitiveness</w:t>
      </w:r>
    </w:p>
    <w:p w14:paraId="29B3013F" w14:textId="77777777" w:rsidR="00333D40" w:rsidRPr="00C72B2E" w:rsidRDefault="00333D40" w:rsidP="00333D40">
      <w:pPr>
        <w:rPr>
          <w:sz w:val="16"/>
          <w:szCs w:val="16"/>
        </w:rPr>
      </w:pPr>
      <w:proofErr w:type="spellStart"/>
      <w:r w:rsidRPr="00C72B2E">
        <w:rPr>
          <w:b/>
          <w:szCs w:val="20"/>
        </w:rPr>
        <w:lastRenderedPageBreak/>
        <w:t>Engler</w:t>
      </w:r>
      <w:proofErr w:type="spellEnd"/>
      <w:r w:rsidRPr="00C72B2E">
        <w:rPr>
          <w:b/>
          <w:szCs w:val="20"/>
        </w:rPr>
        <w:t xml:space="preserve"> 13</w:t>
      </w:r>
      <w:r w:rsidRPr="00C72B2E">
        <w:rPr>
          <w:szCs w:val="20"/>
        </w:rPr>
        <w:t xml:space="preserve"> </w:t>
      </w:r>
      <w:r w:rsidRPr="00C72B2E">
        <w:rPr>
          <w:sz w:val="16"/>
          <w:szCs w:val="16"/>
        </w:rPr>
        <w:t>– (John, “STEM Education Is The Key To The US’s Economic Future”, US News, 6/15, http://www.usnews.com/opinion/articles/2012/06/15/stem-education-is-the-key-to-the-uss-economic-future</w:t>
      </w:r>
      <w:proofErr w:type="gramStart"/>
      <w:r w:rsidRPr="00C72B2E">
        <w:rPr>
          <w:sz w:val="16"/>
          <w:szCs w:val="16"/>
        </w:rPr>
        <w:t>?page</w:t>
      </w:r>
      <w:proofErr w:type="gramEnd"/>
      <w:r w:rsidRPr="00C72B2E">
        <w:rPr>
          <w:sz w:val="16"/>
          <w:szCs w:val="16"/>
        </w:rPr>
        <w:t>=2)//mm</w:t>
      </w:r>
    </w:p>
    <w:p w14:paraId="0AA1980D" w14:textId="6A6E6496" w:rsidR="00333D40" w:rsidRPr="00333D40" w:rsidRDefault="00333D40" w:rsidP="002712F9">
      <w:pPr>
        <w:rPr>
          <w:rStyle w:val="StyleBoldUnderline"/>
          <w:b w:val="0"/>
          <w:szCs w:val="20"/>
        </w:rPr>
      </w:pPr>
      <w:r w:rsidRPr="006A14D0">
        <w:rPr>
          <w:sz w:val="14"/>
          <w:szCs w:val="20"/>
        </w:rPr>
        <w:t xml:space="preserve">A close look at American unemployment statistics reveals a contradiction: Even with unemployment at historically high levels, </w:t>
      </w:r>
      <w:r w:rsidRPr="00C72B2E">
        <w:rPr>
          <w:szCs w:val="20"/>
          <w:u w:val="single"/>
        </w:rPr>
        <w:t>large numbers of jobs are going unfilled. Many of these jobs have one thing in common–the need for an educational background in science, technology, engineering, and mathematics</w:t>
      </w:r>
      <w:proofErr w:type="gramStart"/>
      <w:r w:rsidRPr="00C72B2E">
        <w:rPr>
          <w:szCs w:val="20"/>
          <w:u w:val="single"/>
        </w:rPr>
        <w:t>.</w:t>
      </w:r>
      <w:r w:rsidR="006A14D0" w:rsidRPr="006A14D0">
        <w:rPr>
          <w:sz w:val="12"/>
          <w:szCs w:val="20"/>
        </w:rPr>
        <w:t>¶</w:t>
      </w:r>
      <w:proofErr w:type="gramEnd"/>
      <w:r w:rsidRPr="006A14D0">
        <w:rPr>
          <w:sz w:val="14"/>
          <w:szCs w:val="20"/>
        </w:rPr>
        <w:t xml:space="preserve"> </w:t>
      </w:r>
      <w:r w:rsidRPr="00C72B2E">
        <w:rPr>
          <w:szCs w:val="20"/>
          <w:u w:val="single"/>
        </w:rPr>
        <w:t>Increasingly, one of our richest sources of employment and economic growth will be jobs that require skills in these areas, collectively known as STEM.</w:t>
      </w:r>
      <w:r w:rsidRPr="006A14D0">
        <w:rPr>
          <w:sz w:val="14"/>
          <w:szCs w:val="20"/>
        </w:rPr>
        <w:t xml:space="preserve"> The question is: Will we be able to educate enough young Americans to fill them</w:t>
      </w:r>
      <w:proofErr w:type="gramStart"/>
      <w:r w:rsidRPr="006A14D0">
        <w:rPr>
          <w:sz w:val="14"/>
          <w:szCs w:val="20"/>
        </w:rPr>
        <w:t>?</w:t>
      </w:r>
      <w:r w:rsidR="006A14D0" w:rsidRPr="006A14D0">
        <w:rPr>
          <w:sz w:val="12"/>
          <w:szCs w:val="20"/>
        </w:rPr>
        <w:t>¶</w:t>
      </w:r>
      <w:proofErr w:type="gramEnd"/>
      <w:r w:rsidRPr="006A14D0">
        <w:rPr>
          <w:sz w:val="14"/>
          <w:szCs w:val="20"/>
        </w:rPr>
        <w:t xml:space="preserve"> Yes, the unemployment numbers have been full of bad news for the past few years. But there has been good news too. While the overall unemployment rate has slowly come down to May's still-high 8.2 percent, for those in STEM occupations the story is very different</w:t>
      </w:r>
      <w:proofErr w:type="gramStart"/>
      <w:r w:rsidRPr="006A14D0">
        <w:rPr>
          <w:sz w:val="14"/>
          <w:szCs w:val="20"/>
        </w:rPr>
        <w:t>.</w:t>
      </w:r>
      <w:r w:rsidR="006A14D0" w:rsidRPr="006A14D0">
        <w:rPr>
          <w:sz w:val="12"/>
          <w:szCs w:val="20"/>
        </w:rPr>
        <w:t>¶</w:t>
      </w:r>
      <w:proofErr w:type="gramEnd"/>
      <w:r w:rsidRPr="006A14D0">
        <w:rPr>
          <w:sz w:val="14"/>
          <w:szCs w:val="20"/>
        </w:rPr>
        <w:t xml:space="preserve"> [</w:t>
      </w:r>
      <w:hyperlink r:id="rId15" w:history="1">
        <w:r w:rsidRPr="006A14D0">
          <w:rPr>
            <w:sz w:val="14"/>
            <w:szCs w:val="20"/>
          </w:rPr>
          <w:t>Check out the U.S. News STEM blog.</w:t>
        </w:r>
      </w:hyperlink>
      <w:r w:rsidRPr="006A14D0">
        <w:rPr>
          <w:sz w:val="14"/>
          <w:szCs w:val="20"/>
        </w:rPr>
        <w:t>]</w:t>
      </w:r>
      <w:r w:rsidR="006A14D0" w:rsidRPr="006A14D0">
        <w:rPr>
          <w:sz w:val="12"/>
          <w:szCs w:val="20"/>
        </w:rPr>
        <w:t>¶</w:t>
      </w:r>
      <w:r w:rsidRPr="006A14D0">
        <w:rPr>
          <w:sz w:val="14"/>
          <w:szCs w:val="20"/>
        </w:rPr>
        <w:t xml:space="preserve"> According to a recently released study from Change the Equation, an organization that supports STEM education, there are 3.6 unemployed workers for every job in the United States. That compares with only one unemployed STEM worker for two unfilled STEM jobs throughout the country. </w:t>
      </w:r>
      <w:r w:rsidRPr="00C72B2E">
        <w:rPr>
          <w:szCs w:val="20"/>
          <w:u w:val="single"/>
        </w:rPr>
        <w:t>Many jobs are going unfilled simply for lack of people with the right skill sets</w:t>
      </w:r>
      <w:r w:rsidRPr="006A14D0">
        <w:rPr>
          <w:sz w:val="14"/>
          <w:szCs w:val="20"/>
        </w:rPr>
        <w:t>. Even with more than 13 million Americans unemployed, the manufacturing sector cannot find people with the skills to take nearly 600,000 unfilled jobs, according to a study last fall by the Manufacturing Institute and Deloitte</w:t>
      </w:r>
      <w:proofErr w:type="gramStart"/>
      <w:r w:rsidRPr="006A14D0">
        <w:rPr>
          <w:sz w:val="14"/>
          <w:szCs w:val="20"/>
        </w:rPr>
        <w:t>.</w:t>
      </w:r>
      <w:r w:rsidR="006A14D0" w:rsidRPr="006A14D0">
        <w:rPr>
          <w:sz w:val="12"/>
          <w:szCs w:val="20"/>
        </w:rPr>
        <w:t>¶</w:t>
      </w:r>
      <w:proofErr w:type="gramEnd"/>
      <w:r w:rsidRPr="006A14D0">
        <w:rPr>
          <w:sz w:val="14"/>
          <w:szCs w:val="20"/>
        </w:rPr>
        <w:t xml:space="preserve"> </w:t>
      </w:r>
      <w:r w:rsidRPr="00C72B2E">
        <w:rPr>
          <w:szCs w:val="20"/>
          <w:u w:val="single"/>
        </w:rPr>
        <w:t>The hardest jobs to fill were skilled positions</w:t>
      </w:r>
      <w:r w:rsidRPr="006A14D0">
        <w:rPr>
          <w:sz w:val="14"/>
          <w:szCs w:val="20"/>
        </w:rPr>
        <w:t>, including well-compensated blue collar jobs like machinists, operators, and technicians, as well as engineering technologists and sciences.</w:t>
      </w:r>
      <w:r w:rsidR="006A14D0" w:rsidRPr="006A14D0">
        <w:rPr>
          <w:sz w:val="12"/>
          <w:szCs w:val="20"/>
        </w:rPr>
        <w:t>¶</w:t>
      </w:r>
      <w:r w:rsidRPr="006A14D0">
        <w:rPr>
          <w:sz w:val="14"/>
          <w:szCs w:val="20"/>
        </w:rPr>
        <w:t xml:space="preserve"> As Raytheon Chairman and CEO William Swanson said at a Massachusetts' STEM Summit last fall</w:t>
      </w:r>
      <w:r w:rsidRPr="00C72B2E">
        <w:rPr>
          <w:szCs w:val="20"/>
          <w:u w:val="single"/>
        </w:rPr>
        <w:t xml:space="preserve">, </w:t>
      </w:r>
      <w:r w:rsidRPr="006A14D0">
        <w:rPr>
          <w:sz w:val="14"/>
          <w:szCs w:val="20"/>
        </w:rPr>
        <w:t>"Too many students and adults are training for jobs in which labor surpluses exist and demand is low, while high-demand jobs, particularly those in STEM fields, go unfilled."</w:t>
      </w:r>
      <w:r w:rsidR="006A14D0" w:rsidRPr="006A14D0">
        <w:rPr>
          <w:sz w:val="12"/>
          <w:szCs w:val="20"/>
        </w:rPr>
        <w:t>¶</w:t>
      </w:r>
      <w:r w:rsidRPr="006A14D0">
        <w:rPr>
          <w:sz w:val="14"/>
          <w:szCs w:val="20"/>
        </w:rPr>
        <w:t xml:space="preserve"> STEM-related skills are not just a source of </w:t>
      </w:r>
      <w:proofErr w:type="gramStart"/>
      <w:r w:rsidRPr="006A14D0">
        <w:rPr>
          <w:sz w:val="14"/>
          <w:szCs w:val="20"/>
        </w:rPr>
        <w:t>jobs,</w:t>
      </w:r>
      <w:proofErr w:type="gramEnd"/>
      <w:r w:rsidRPr="006A14D0">
        <w:rPr>
          <w:sz w:val="14"/>
          <w:szCs w:val="20"/>
        </w:rPr>
        <w:t xml:space="preserve"> they are a source of jobs that pay very well. A report last October from the Georgetown University Center on Education and the Workforce found that 65 percent of those with Bachelors' degrees in STEM fields earn more than Master's degrees in non-STEM occupations. In fact, 47 percent of Bachelor's degrees in STEM occupations earn more than PhDs in non-STEM occupations</w:t>
      </w:r>
      <w:proofErr w:type="gramStart"/>
      <w:r w:rsidRPr="006A14D0">
        <w:rPr>
          <w:sz w:val="14"/>
          <w:szCs w:val="20"/>
        </w:rPr>
        <w:t>.</w:t>
      </w:r>
      <w:r w:rsidR="006A14D0" w:rsidRPr="006A14D0">
        <w:rPr>
          <w:sz w:val="12"/>
          <w:szCs w:val="20"/>
        </w:rPr>
        <w:t>¶</w:t>
      </w:r>
      <w:proofErr w:type="gramEnd"/>
      <w:r w:rsidRPr="006A14D0">
        <w:rPr>
          <w:sz w:val="14"/>
          <w:szCs w:val="20"/>
        </w:rPr>
        <w:t xml:space="preserve"> [</w:t>
      </w:r>
      <w:hyperlink r:id="rId16" w:history="1">
        <w:r w:rsidRPr="006A14D0">
          <w:rPr>
            <w:sz w:val="14"/>
            <w:szCs w:val="20"/>
          </w:rPr>
          <w:t>Read the U.S. News Debate: Should Foreign STEM Graduates Get Green Cards?</w:t>
        </w:r>
      </w:hyperlink>
      <w:r w:rsidRPr="006A14D0">
        <w:rPr>
          <w:sz w:val="14"/>
          <w:szCs w:val="20"/>
        </w:rPr>
        <w:t>]</w:t>
      </w:r>
      <w:r w:rsidR="006A14D0" w:rsidRPr="006A14D0">
        <w:rPr>
          <w:sz w:val="12"/>
          <w:szCs w:val="20"/>
        </w:rPr>
        <w:t>¶</w:t>
      </w:r>
      <w:r w:rsidRPr="006A14D0">
        <w:rPr>
          <w:sz w:val="14"/>
          <w:szCs w:val="20"/>
        </w:rPr>
        <w:t xml:space="preserve"> But despite the lucrative potential, many young people are reluctant to enter into fields that require a background in science, technology, engineering, or mathematics. In a recent study by the </w:t>
      </w:r>
      <w:proofErr w:type="spellStart"/>
      <w:r w:rsidRPr="006A14D0">
        <w:rPr>
          <w:sz w:val="14"/>
          <w:szCs w:val="20"/>
        </w:rPr>
        <w:t>Lemselson</w:t>
      </w:r>
      <w:proofErr w:type="spellEnd"/>
      <w:r w:rsidRPr="006A14D0">
        <w:rPr>
          <w:sz w:val="14"/>
          <w:szCs w:val="20"/>
        </w:rPr>
        <w:t>-MIT Invention Index, which gauges innovation aptitude among young adults, 60 percent of young adults (ages 16 to 25) named at least one factor that prevented them from pursuing further education or work in the STEM fields. Thirty-four percent said they don't know much about the fields, a third said they were too challenging, and 28 percent said they were not well-prepared at school to seek further education in these areas</w:t>
      </w:r>
      <w:proofErr w:type="gramStart"/>
      <w:r w:rsidRPr="006A14D0">
        <w:rPr>
          <w:sz w:val="14"/>
          <w:szCs w:val="20"/>
        </w:rPr>
        <w:t>.</w:t>
      </w:r>
      <w:r w:rsidR="006A14D0" w:rsidRPr="006A14D0">
        <w:rPr>
          <w:sz w:val="12"/>
          <w:szCs w:val="20"/>
        </w:rPr>
        <w:t>¶</w:t>
      </w:r>
      <w:proofErr w:type="gramEnd"/>
      <w:r w:rsidRPr="006A14D0">
        <w:rPr>
          <w:sz w:val="14"/>
          <w:szCs w:val="20"/>
        </w:rPr>
        <w:t xml:space="preserve"> This is a problem—for young people and for our country. </w:t>
      </w:r>
      <w:r w:rsidRPr="00C72B2E">
        <w:rPr>
          <w:szCs w:val="20"/>
          <w:u w:val="single"/>
        </w:rPr>
        <w:t>We need STEM-related talent to compete globally, and we will need even more in the future. It is not a matter of choice: For the United States to remain the global innovation leader, we must make the most of all of the potential STEM talent this country has to offer</w:t>
      </w:r>
      <w:proofErr w:type="gramStart"/>
      <w:r w:rsidRPr="00C72B2E">
        <w:rPr>
          <w:szCs w:val="20"/>
          <w:u w:val="single"/>
        </w:rPr>
        <w:t>.</w:t>
      </w:r>
      <w:r w:rsidR="006A14D0" w:rsidRPr="006A14D0">
        <w:rPr>
          <w:sz w:val="12"/>
          <w:szCs w:val="20"/>
        </w:rPr>
        <w:t>¶</w:t>
      </w:r>
      <w:proofErr w:type="gramEnd"/>
      <w:r w:rsidRPr="00C72B2E">
        <w:rPr>
          <w:sz w:val="12"/>
          <w:szCs w:val="20"/>
          <w:u w:val="single"/>
        </w:rPr>
        <w:t xml:space="preserve"> </w:t>
      </w:r>
      <w:r w:rsidRPr="00C72B2E">
        <w:rPr>
          <w:szCs w:val="20"/>
          <w:u w:val="single"/>
        </w:rPr>
        <w:t>Government can play a critical part.</w:t>
      </w:r>
      <w:r w:rsidRPr="006A14D0">
        <w:rPr>
          <w:sz w:val="14"/>
          <w:szCs w:val="20"/>
        </w:rPr>
        <w:t xml:space="preserve"> President Barack Obama's goal of 100,000 additional science, technology, engineering, and math teachers is laudable. The president's STEM campaign leverages mostly </w:t>
      </w:r>
      <w:proofErr w:type="gramStart"/>
      <w:r w:rsidRPr="006A14D0">
        <w:rPr>
          <w:sz w:val="14"/>
          <w:szCs w:val="20"/>
        </w:rPr>
        <w:t>private-sector</w:t>
      </w:r>
      <w:proofErr w:type="gramEnd"/>
      <w:r w:rsidRPr="006A14D0">
        <w:rPr>
          <w:sz w:val="14"/>
          <w:szCs w:val="20"/>
        </w:rPr>
        <w:t xml:space="preserve"> funding. Called Educate to Innovate, it has spawned Change the Equation, whose study was cited above. A nongovernmental organization, Change the Equation was set up by more than 100 CEOs, with the cooperation of state governments and educational organizations and foundations to align corporate efforts in STEM education</w:t>
      </w:r>
      <w:proofErr w:type="gramStart"/>
      <w:r w:rsidRPr="006A14D0">
        <w:rPr>
          <w:sz w:val="14"/>
          <w:szCs w:val="20"/>
        </w:rPr>
        <w:t>.</w:t>
      </w:r>
      <w:r w:rsidR="006A14D0" w:rsidRPr="006A14D0">
        <w:rPr>
          <w:sz w:val="12"/>
          <w:szCs w:val="20"/>
        </w:rPr>
        <w:t>¶</w:t>
      </w:r>
      <w:proofErr w:type="gramEnd"/>
      <w:r w:rsidRPr="006A14D0">
        <w:rPr>
          <w:sz w:val="14"/>
          <w:szCs w:val="20"/>
        </w:rPr>
        <w:t xml:space="preserve"> [</w:t>
      </w:r>
      <w:hyperlink r:id="rId17" w:history="1">
        <w:r w:rsidRPr="006A14D0">
          <w:rPr>
            <w:sz w:val="14"/>
            <w:szCs w:val="20"/>
          </w:rPr>
          <w:t>Check out our editorial cartoons on President Obama</w:t>
        </w:r>
      </w:hyperlink>
      <w:r w:rsidRPr="006A14D0">
        <w:rPr>
          <w:sz w:val="14"/>
          <w:szCs w:val="20"/>
        </w:rPr>
        <w:t>.]</w:t>
      </w:r>
      <w:r w:rsidR="006A14D0" w:rsidRPr="006A14D0">
        <w:rPr>
          <w:sz w:val="12"/>
          <w:szCs w:val="20"/>
        </w:rPr>
        <w:t>¶</w:t>
      </w:r>
      <w:r w:rsidRPr="006A14D0">
        <w:rPr>
          <w:sz w:val="14"/>
          <w:szCs w:val="20"/>
        </w:rPr>
        <w:t xml:space="preserve"> Meanwhile, from June 27 to 29, U.S. News will draw together, for the first time, hundreds of business executives, educators, policymakers, government officials, technology experts, philanthropists, community leaders, and association chiefs to develop solutions to the jobs crisis in the STEM fields</w:t>
      </w:r>
      <w:proofErr w:type="gramStart"/>
      <w:r w:rsidRPr="006A14D0">
        <w:rPr>
          <w:sz w:val="14"/>
          <w:szCs w:val="20"/>
        </w:rPr>
        <w:t>.</w:t>
      </w:r>
      <w:r w:rsidR="006A14D0" w:rsidRPr="006A14D0">
        <w:rPr>
          <w:sz w:val="12"/>
          <w:szCs w:val="20"/>
        </w:rPr>
        <w:t>¶</w:t>
      </w:r>
      <w:proofErr w:type="gramEnd"/>
      <w:r w:rsidRPr="006A14D0">
        <w:rPr>
          <w:sz w:val="14"/>
          <w:szCs w:val="20"/>
        </w:rPr>
        <w:t xml:space="preserve"> This public-private cooperation is an example </w:t>
      </w:r>
      <w:r w:rsidRPr="006A14D0">
        <w:rPr>
          <w:sz w:val="14"/>
          <w:szCs w:val="16"/>
        </w:rPr>
        <w:t>of business's recognition of the importance of STEM</w:t>
      </w:r>
      <w:r w:rsidRPr="006A14D0">
        <w:rPr>
          <w:sz w:val="6"/>
          <w:szCs w:val="20"/>
        </w:rPr>
        <w:t xml:space="preserve"> </w:t>
      </w:r>
      <w:r w:rsidRPr="006A14D0">
        <w:rPr>
          <w:sz w:val="14"/>
          <w:szCs w:val="20"/>
        </w:rPr>
        <w:t>to our economic future</w:t>
      </w:r>
      <w:r w:rsidRPr="00C72B2E">
        <w:rPr>
          <w:szCs w:val="20"/>
          <w:u w:val="single"/>
        </w:rPr>
        <w:t>. Business needs a talent pipeline providing the skilled employees who can routinely use scientific and technological skills in their jobs. Fortunately, more and more companies and their senior executives recognize this and are putting their money where their long-term interests are</w:t>
      </w:r>
      <w:proofErr w:type="gramStart"/>
      <w:r w:rsidRPr="00C72B2E">
        <w:rPr>
          <w:szCs w:val="20"/>
          <w:u w:val="single"/>
        </w:rPr>
        <w:t>.</w:t>
      </w:r>
      <w:r w:rsidR="006A14D0" w:rsidRPr="006A14D0">
        <w:rPr>
          <w:sz w:val="12"/>
          <w:szCs w:val="20"/>
        </w:rPr>
        <w:t>¶</w:t>
      </w:r>
      <w:proofErr w:type="gramEnd"/>
      <w:r w:rsidRPr="00C72B2E">
        <w:rPr>
          <w:sz w:val="12"/>
          <w:szCs w:val="20"/>
          <w:u w:val="single"/>
        </w:rPr>
        <w:t xml:space="preserve"> </w:t>
      </w:r>
      <w:r w:rsidRPr="00C72B2E">
        <w:rPr>
          <w:szCs w:val="20"/>
          <w:u w:val="single"/>
        </w:rPr>
        <w:t>For America, improving achievement in science, technology, engineering, and math will go a long way to ensuring that our country can compete globally, create jobs, and achieve the levels of economic growth that will buttress Americans' standard of living and social safety net. High-quality STEM education represents an opportunity that students, workers, educators, and business must seize if we are to keep the country strong.</w:t>
      </w:r>
    </w:p>
    <w:p w14:paraId="6B27ED2D" w14:textId="77777777" w:rsidR="002712F9" w:rsidRPr="002712F9" w:rsidRDefault="002712F9" w:rsidP="002712F9"/>
    <w:p w14:paraId="76C48379" w14:textId="2546B573" w:rsidR="00B12D94" w:rsidRDefault="00707B01" w:rsidP="00707B01">
      <w:pPr>
        <w:pStyle w:val="Heading3"/>
        <w:jc w:val="center"/>
        <w:rPr>
          <w:sz w:val="28"/>
        </w:rPr>
      </w:pPr>
      <w:r>
        <w:rPr>
          <w:sz w:val="28"/>
        </w:rPr>
        <w:lastRenderedPageBreak/>
        <w:t>Hegemony Impact</w:t>
      </w:r>
    </w:p>
    <w:p w14:paraId="2495398F" w14:textId="77777777" w:rsidR="00707B01" w:rsidRPr="00707B01" w:rsidRDefault="00707B01" w:rsidP="00707B01"/>
    <w:p w14:paraId="6BF4C30C" w14:textId="4A9CEB59" w:rsidR="00B12D94" w:rsidRPr="004C62B8" w:rsidRDefault="00B12D94" w:rsidP="00B12D94">
      <w:pPr>
        <w:rPr>
          <w:b/>
        </w:rPr>
      </w:pPr>
      <w:r w:rsidRPr="004C62B8">
        <w:rPr>
          <w:b/>
        </w:rPr>
        <w:t xml:space="preserve">STEM education is </w:t>
      </w:r>
      <w:r w:rsidR="00707B01">
        <w:rPr>
          <w:b/>
        </w:rPr>
        <w:t xml:space="preserve">key to </w:t>
      </w:r>
      <w:proofErr w:type="spellStart"/>
      <w:r w:rsidR="00707B01">
        <w:rPr>
          <w:b/>
        </w:rPr>
        <w:t>heg</w:t>
      </w:r>
      <w:proofErr w:type="spellEnd"/>
    </w:p>
    <w:p w14:paraId="1495AC95" w14:textId="0DB1A1B0" w:rsidR="00B12D94" w:rsidRPr="00707B01" w:rsidRDefault="00707B01" w:rsidP="00B12D94">
      <w:pPr>
        <w:rPr>
          <w:rStyle w:val="StyleBoldUnderline"/>
          <w:b w:val="0"/>
          <w:sz w:val="14"/>
          <w:u w:val="none"/>
        </w:rPr>
      </w:pPr>
      <w:proofErr w:type="spellStart"/>
      <w:r w:rsidRPr="00707B01">
        <w:rPr>
          <w:rStyle w:val="StyleBoldUnderline"/>
          <w:u w:val="none"/>
        </w:rPr>
        <w:t>Bartlet</w:t>
      </w:r>
      <w:proofErr w:type="spellEnd"/>
      <w:r w:rsidRPr="00707B01">
        <w:rPr>
          <w:rStyle w:val="StyleBoldUnderline"/>
          <w:u w:val="none"/>
        </w:rPr>
        <w:t xml:space="preserve"> 0</w:t>
      </w:r>
      <w:r w:rsidR="00B12D94" w:rsidRPr="00707B01">
        <w:rPr>
          <w:rStyle w:val="StyleBoldUnderline"/>
          <w:u w:val="none"/>
        </w:rPr>
        <w:t>4</w:t>
      </w:r>
      <w:r w:rsidR="00B12D94" w:rsidRPr="00707B01">
        <w:rPr>
          <w:rStyle w:val="StyleBoldUnderline"/>
          <w:b w:val="0"/>
          <w:u w:val="none"/>
        </w:rPr>
        <w:t xml:space="preserve"> </w:t>
      </w:r>
      <w:r>
        <w:rPr>
          <w:rStyle w:val="StyleBoldUnderline"/>
          <w:b w:val="0"/>
          <w:u w:val="none"/>
        </w:rPr>
        <w:br/>
      </w:r>
      <w:r w:rsidR="00B12D94" w:rsidRPr="00707B01">
        <w:rPr>
          <w:rStyle w:val="StyleBoldUnderline"/>
          <w:b w:val="0"/>
          <w:sz w:val="14"/>
          <w:u w:val="none"/>
        </w:rPr>
        <w:t>Member, Subcommittee on Space and Aeronautics, Committee on Science, U.S. House of Representatives,</w:t>
      </w:r>
      <w:r w:rsidR="00B12D94" w:rsidRPr="00707B01">
        <w:rPr>
          <w:rStyle w:val="StyleBoldUnderline"/>
          <w:b w:val="0"/>
          <w:u w:val="none"/>
        </w:rPr>
        <w:t xml:space="preserve"> </w:t>
      </w:r>
      <w:r w:rsidR="00B12D94" w:rsidRPr="00707B01">
        <w:rPr>
          <w:rStyle w:val="StyleBoldUnderline"/>
          <w:b w:val="0"/>
          <w:sz w:val="14"/>
          <w:u w:val="none"/>
        </w:rPr>
        <w:t xml:space="preserve">(4/1/2004, Roscoe G. Bartlett, “LUNAR SCIENCE AND RESOURCES: FUTURE OPTIONS,” HEARING BEFORE THE SUBCOMMITTEE ON SPACE AND AERONAUTICS COMMITTEE ON SCIENCE HOUSE OF REPRESENTATIVES ONE HUNDRED EIGHTH CONGRESS, </w:t>
      </w:r>
      <w:r w:rsidR="00B12D94" w:rsidRPr="00707B01">
        <w:rPr>
          <w:sz w:val="14"/>
        </w:rPr>
        <w:t>http://www.gpo.gov/fdsys/pkg/CHRG-108hhrg92757/pdf/CHRG-108hhrg92757.pdf</w:t>
      </w:r>
      <w:r w:rsidR="00B12D94" w:rsidRPr="00707B01">
        <w:rPr>
          <w:rStyle w:val="StyleBoldUnderline"/>
          <w:b w:val="0"/>
          <w:sz w:val="14"/>
          <w:u w:val="none"/>
        </w:rPr>
        <w:t>)</w:t>
      </w:r>
    </w:p>
    <w:p w14:paraId="18CF1291" w14:textId="57062ECE" w:rsidR="00707B01" w:rsidRDefault="00B12D94" w:rsidP="00B5065C">
      <w:pPr>
        <w:rPr>
          <w:rStyle w:val="StyleBoldUnderline"/>
          <w:b w:val="0"/>
          <w:sz w:val="12"/>
          <w:u w:val="none"/>
        </w:rPr>
      </w:pPr>
      <w:r w:rsidRPr="00707B01">
        <w:rPr>
          <w:rStyle w:val="StyleBoldUnderline"/>
          <w:b w:val="0"/>
          <w:sz w:val="12"/>
          <w:u w:val="none"/>
        </w:rPr>
        <w:t xml:space="preserve">Mr. BARTLETT. Thank you very much. I look forward to this hearing. I have never shied away from the President’s commitment to return humans to the Moon and on to Mars. In addition to the benefits that our society will get from pushing the envelope to do that, </w:t>
      </w:r>
      <w:r w:rsidRPr="00707B01">
        <w:rPr>
          <w:rStyle w:val="StyleBoldUnderline"/>
          <w:b w:val="0"/>
        </w:rPr>
        <w:t>our country desperately needs something that captures the imagination of our people, and inspires our young people to go into careers of math, science, and engineering</w:t>
      </w:r>
      <w:r w:rsidRPr="00707B01">
        <w:rPr>
          <w:rStyle w:val="StyleBoldUnderline"/>
          <w:b w:val="0"/>
          <w:sz w:val="12"/>
          <w:u w:val="none"/>
        </w:rPr>
        <w:t xml:space="preserve">. Maybe this will do that. </w:t>
      </w:r>
      <w:r w:rsidRPr="00707B01">
        <w:rPr>
          <w:rStyle w:val="StyleBoldUnderline"/>
          <w:b w:val="0"/>
        </w:rPr>
        <w:t>When we made that commitment to put a man on the Moon, that really did that. We now have our best and brightest students in this country going into careers other than science, math and engineering</w:t>
      </w:r>
      <w:r w:rsidRPr="00707B01">
        <w:rPr>
          <w:rStyle w:val="StyleBoldUnderline"/>
          <w:b w:val="0"/>
          <w:sz w:val="12"/>
          <w:u w:val="none"/>
        </w:rPr>
        <w:t xml:space="preserve">. As a matter of fact, far too many of them are going into destructive pursuits. They are becoming lawyers and political scientists. Though we need a few of each of those, and we have got more than a few of each of those. For the </w:t>
      </w:r>
      <w:r w:rsidRPr="00707B01">
        <w:rPr>
          <w:rStyle w:val="StyleBoldUnderline"/>
          <w:b w:val="0"/>
          <w:bdr w:val="single" w:sz="4" w:space="0" w:color="auto"/>
        </w:rPr>
        <w:t>short-term</w:t>
      </w:r>
      <w:r w:rsidRPr="00707B01">
        <w:rPr>
          <w:rStyle w:val="StyleBoldUnderline"/>
          <w:b w:val="0"/>
        </w:rPr>
        <w:t xml:space="preserve">, our economic superiority is at risk if we don’t turn out more scientists, mathematicians, and engineers, and for the longer-term, our national security is at risk. We will not continue to have the world’s best military unless we turn out scientists, mathematicians and engineers, </w:t>
      </w:r>
      <w:proofErr w:type="gramStart"/>
      <w:r w:rsidRPr="00707B01">
        <w:rPr>
          <w:rStyle w:val="StyleBoldUnderline"/>
          <w:b w:val="0"/>
        </w:rPr>
        <w:t>well-trained</w:t>
      </w:r>
      <w:proofErr w:type="gramEnd"/>
      <w:r w:rsidRPr="00707B01">
        <w:rPr>
          <w:rStyle w:val="StyleBoldUnderline"/>
          <w:b w:val="0"/>
        </w:rPr>
        <w:t>, and in adequate numbers</w:t>
      </w:r>
      <w:r w:rsidRPr="00707B01">
        <w:rPr>
          <w:rStyle w:val="StyleBoldUnderline"/>
          <w:b w:val="0"/>
          <w:sz w:val="12"/>
          <w:u w:val="none"/>
        </w:rPr>
        <w:t xml:space="preserve">. And hopefully returning then to the Moon and on to Mars will provide the stimulus that encourages our young people to move into these careers that keep us the premiere economic nation in the world and the premier military nation in the world. So I think that this is an investment that will pay very well for our society. That is why I look forward to this hearing, and thank you all very much. </w:t>
      </w:r>
    </w:p>
    <w:p w14:paraId="7DEBB831" w14:textId="77777777" w:rsidR="00443A76" w:rsidRDefault="00443A76" w:rsidP="002A585A">
      <w:pPr>
        <w:pStyle w:val="Heading1"/>
      </w:pPr>
    </w:p>
    <w:p w14:paraId="5FCF6376" w14:textId="77777777" w:rsidR="002A585A" w:rsidRPr="000D28A2" w:rsidRDefault="002A585A" w:rsidP="002A585A">
      <w:pPr>
        <w:pStyle w:val="Heading1"/>
      </w:pPr>
      <w:r>
        <w:lastRenderedPageBreak/>
        <w:t>AFF - General</w:t>
      </w:r>
    </w:p>
    <w:p w14:paraId="3227863A" w14:textId="77777777" w:rsidR="002A585A" w:rsidRDefault="002A585A" w:rsidP="002A585A">
      <w:pPr>
        <w:pStyle w:val="Heading3"/>
        <w:jc w:val="center"/>
        <w:rPr>
          <w:sz w:val="28"/>
        </w:rPr>
      </w:pPr>
      <w:r w:rsidRPr="00BC5663">
        <w:rPr>
          <w:sz w:val="28"/>
        </w:rPr>
        <w:lastRenderedPageBreak/>
        <w:t>Obama Won’t Use PC</w:t>
      </w:r>
    </w:p>
    <w:p w14:paraId="3155292D" w14:textId="77777777" w:rsidR="002A585A" w:rsidRPr="00BC5663" w:rsidRDefault="002A585A" w:rsidP="002A585A"/>
    <w:p w14:paraId="2B196F7A" w14:textId="77777777" w:rsidR="002A585A" w:rsidRDefault="002A585A" w:rsidP="002A585A">
      <w:pPr>
        <w:rPr>
          <w:sz w:val="16"/>
        </w:rPr>
      </w:pPr>
      <w:r>
        <w:rPr>
          <w:b/>
        </w:rPr>
        <w:t>Obama not investing political capital on anything right now</w:t>
      </w:r>
      <w:r>
        <w:rPr>
          <w:b/>
        </w:rPr>
        <w:br/>
      </w:r>
      <w:proofErr w:type="spellStart"/>
      <w:r>
        <w:rPr>
          <w:b/>
        </w:rPr>
        <w:t>Parnes</w:t>
      </w:r>
      <w:proofErr w:type="spellEnd"/>
      <w:r>
        <w:rPr>
          <w:b/>
        </w:rPr>
        <w:t xml:space="preserve"> 13</w:t>
      </w:r>
      <w:r>
        <w:rPr>
          <w:b/>
        </w:rPr>
        <w:br/>
      </w:r>
      <w:r>
        <w:rPr>
          <w:sz w:val="16"/>
        </w:rPr>
        <w:t xml:space="preserve">Amie, The Hill, </w:t>
      </w:r>
      <w:r>
        <w:rPr>
          <w:i/>
          <w:sz w:val="16"/>
        </w:rPr>
        <w:t xml:space="preserve">Obama is faulted on leadership, </w:t>
      </w:r>
      <w:r w:rsidRPr="005E5444">
        <w:rPr>
          <w:sz w:val="16"/>
        </w:rPr>
        <w:t>http://thehill.com/homenews/administration/309731-obama-is-faulted-on-leadership</w:t>
      </w:r>
      <w:r>
        <w:rPr>
          <w:sz w:val="16"/>
        </w:rPr>
        <w:t>, MJ</w:t>
      </w:r>
      <w:r w:rsidRPr="005E5444">
        <w:rPr>
          <w:b/>
          <w:u w:val="single"/>
        </w:rPr>
        <w:br/>
        <w:t>Supporters and critics of</w:t>
      </w:r>
      <w:r w:rsidRPr="005E5444">
        <w:rPr>
          <w:sz w:val="16"/>
        </w:rPr>
        <w:t xml:space="preserve"> President </w:t>
      </w:r>
      <w:r w:rsidRPr="005E5444">
        <w:rPr>
          <w:b/>
          <w:u w:val="single"/>
        </w:rPr>
        <w:t>Obama are looking for leadership</w:t>
      </w:r>
      <w:r w:rsidRPr="005E5444">
        <w:rPr>
          <w:sz w:val="16"/>
        </w:rPr>
        <w:t xml:space="preserve"> on many pressing issues from the White House, but many believe they are not getting it</w:t>
      </w:r>
      <w:proofErr w:type="gramStart"/>
      <w:r w:rsidRPr="005E5444">
        <w:rPr>
          <w:sz w:val="16"/>
        </w:rPr>
        <w:t>.</w:t>
      </w:r>
      <w:r w:rsidRPr="005E5444">
        <w:rPr>
          <w:sz w:val="12"/>
        </w:rPr>
        <w:t>¶</w:t>
      </w:r>
      <w:proofErr w:type="gramEnd"/>
      <w:r w:rsidRPr="005E5444">
        <w:rPr>
          <w:sz w:val="16"/>
        </w:rPr>
        <w:t xml:space="preserve"> On Monday, </w:t>
      </w:r>
      <w:r w:rsidRPr="005E5444">
        <w:rPr>
          <w:b/>
          <w:u w:val="single"/>
        </w:rPr>
        <w:t>Obama</w:t>
      </w:r>
      <w:r w:rsidRPr="005E5444">
        <w:rPr>
          <w:sz w:val="16"/>
        </w:rPr>
        <w:t xml:space="preserve"> held a Cabinet meeting and spoke about his effort to modernize government databases.</w:t>
      </w:r>
      <w:r w:rsidRPr="005E5444">
        <w:rPr>
          <w:sz w:val="12"/>
        </w:rPr>
        <w:t>¶</w:t>
      </w:r>
      <w:r w:rsidRPr="005E5444">
        <w:rPr>
          <w:sz w:val="16"/>
        </w:rPr>
        <w:t xml:space="preserve"> </w:t>
      </w:r>
      <w:r w:rsidRPr="005E5444">
        <w:rPr>
          <w:rFonts w:eastAsia="Times New Roman"/>
          <w:sz w:val="16"/>
          <w:shd w:val="clear" w:color="auto" w:fill="FFFFFF"/>
        </w:rPr>
        <w:t xml:space="preserve">He </w:t>
      </w:r>
      <w:r w:rsidRPr="005E5444">
        <w:rPr>
          <w:rFonts w:eastAsia="Times New Roman"/>
          <w:b/>
          <w:u w:val="single"/>
          <w:shd w:val="clear" w:color="auto" w:fill="FFFFFF"/>
        </w:rPr>
        <w:t>avoided public remarks on several matters seen as</w:t>
      </w:r>
      <w:r w:rsidRPr="005E5444">
        <w:rPr>
          <w:rFonts w:eastAsia="Times New Roman"/>
          <w:sz w:val="16"/>
          <w:shd w:val="clear" w:color="auto" w:fill="FFFFFF"/>
        </w:rPr>
        <w:t xml:space="preserve"> more </w:t>
      </w:r>
      <w:r w:rsidRPr="005E5444">
        <w:rPr>
          <w:rFonts w:eastAsia="Times New Roman"/>
          <w:b/>
          <w:u w:val="single"/>
          <w:shd w:val="clear" w:color="auto" w:fill="FFFFFF"/>
        </w:rPr>
        <w:t>pressing</w:t>
      </w:r>
      <w:r w:rsidRPr="005E5444">
        <w:rPr>
          <w:rFonts w:eastAsia="Times New Roman"/>
          <w:sz w:val="16"/>
          <w:shd w:val="clear" w:color="auto" w:fill="FFFFFF"/>
        </w:rPr>
        <w:t xml:space="preserve">, such as turmoil in Egypt and the wider Middle East, faltering efforts to reform immigration in the U.S. and the rocky implementation of </w:t>
      </w:r>
      <w:proofErr w:type="spellStart"/>
      <w:r w:rsidRPr="005E5444">
        <w:rPr>
          <w:rFonts w:eastAsia="Times New Roman"/>
          <w:sz w:val="16"/>
          <w:shd w:val="clear" w:color="auto" w:fill="FFFFFF"/>
        </w:rPr>
        <w:t>ObamaCare</w:t>
      </w:r>
      <w:proofErr w:type="spellEnd"/>
      <w:r w:rsidRPr="005E5444">
        <w:rPr>
          <w:rFonts w:eastAsia="Times New Roman"/>
          <w:sz w:val="16"/>
          <w:shd w:val="clear" w:color="auto" w:fill="FFFFFF"/>
        </w:rPr>
        <w:t xml:space="preserve">. </w:t>
      </w:r>
      <w:r w:rsidRPr="005E5444">
        <w:rPr>
          <w:rFonts w:eastAsia="Times New Roman"/>
          <w:b/>
          <w:u w:val="single"/>
          <w:shd w:val="clear" w:color="auto" w:fill="FFFFFF"/>
        </w:rPr>
        <w:t xml:space="preserve">Instead the president spoke to a small group of reporters about his efforts to </w:t>
      </w:r>
      <w:r w:rsidRPr="005E5444">
        <w:rPr>
          <w:rFonts w:eastAsia="Times New Roman"/>
          <w:sz w:val="16"/>
          <w:shd w:val="clear" w:color="auto" w:fill="FFFFFF"/>
        </w:rPr>
        <w:t xml:space="preserve">improve databases and </w:t>
      </w:r>
      <w:r w:rsidRPr="005E5444">
        <w:rPr>
          <w:rFonts w:eastAsia="Times New Roman"/>
          <w:b/>
          <w:u w:val="single"/>
          <w:shd w:val="clear" w:color="auto" w:fill="FFFFFF"/>
        </w:rPr>
        <w:t>make government more efficient</w:t>
      </w:r>
      <w:proofErr w:type="gramStart"/>
      <w:r w:rsidRPr="005E5444">
        <w:rPr>
          <w:rFonts w:eastAsia="Times New Roman"/>
          <w:sz w:val="16"/>
          <w:shd w:val="clear" w:color="auto" w:fill="FFFFFF"/>
        </w:rPr>
        <w:t>.</w:t>
      </w:r>
      <w:r w:rsidRPr="005E5444">
        <w:rPr>
          <w:rFonts w:ascii="Times" w:eastAsia="Times New Roman" w:hAnsi="Times" w:cs="Times New Roman"/>
          <w:sz w:val="12"/>
        </w:rPr>
        <w:t>¶</w:t>
      </w:r>
      <w:proofErr w:type="gramEnd"/>
      <w:r w:rsidRPr="005E5444">
        <w:rPr>
          <w:rFonts w:ascii="Times" w:eastAsia="Times New Roman" w:hAnsi="Times" w:cs="Times New Roman"/>
          <w:sz w:val="16"/>
        </w:rPr>
        <w:t xml:space="preserve"> </w:t>
      </w:r>
      <w:r w:rsidRPr="005E5444">
        <w:rPr>
          <w:sz w:val="16"/>
        </w:rPr>
        <w:t>“We’re working to make huge swaths of your government more transparent and more accountable than ever before,” Obama said at the White House.</w:t>
      </w:r>
      <w:r w:rsidRPr="005E5444">
        <w:rPr>
          <w:sz w:val="12"/>
        </w:rPr>
        <w:t>¶</w:t>
      </w:r>
      <w:r w:rsidRPr="005E5444">
        <w:rPr>
          <w:sz w:val="16"/>
        </w:rPr>
        <w:t xml:space="preserve"> </w:t>
      </w:r>
      <w:r w:rsidRPr="005E5444">
        <w:rPr>
          <w:b/>
          <w:u w:val="single"/>
        </w:rPr>
        <w:t>Even to the most loyal Obama supporters, the move seemed irrelevant</w:t>
      </w:r>
      <w:r w:rsidRPr="005E5444">
        <w:rPr>
          <w:sz w:val="16"/>
        </w:rPr>
        <w:t>, even odd.</w:t>
      </w:r>
      <w:r w:rsidRPr="005E5444">
        <w:rPr>
          <w:sz w:val="12"/>
        </w:rPr>
        <w:t>¶</w:t>
      </w:r>
      <w:r w:rsidRPr="005E5444">
        <w:rPr>
          <w:sz w:val="16"/>
        </w:rPr>
        <w:t xml:space="preserve"> </w:t>
      </w:r>
      <w:r w:rsidRPr="005E5444">
        <w:rPr>
          <w:b/>
          <w:u w:val="single"/>
        </w:rPr>
        <w:t xml:space="preserve">One top Democratic strategist griped </w:t>
      </w:r>
      <w:r w:rsidRPr="005E5444">
        <w:rPr>
          <w:sz w:val="16"/>
        </w:rPr>
        <w:t xml:space="preserve">on Monday that </w:t>
      </w:r>
      <w:r w:rsidRPr="005E5444">
        <w:rPr>
          <w:b/>
          <w:u w:val="single"/>
        </w:rPr>
        <w:t>a White House in need of a second-term win “isn’t using all the tools they have available to them in their toolbox</w:t>
      </w:r>
      <w:r w:rsidRPr="005E5444">
        <w:rPr>
          <w:sz w:val="16"/>
        </w:rPr>
        <w:t>.”</w:t>
      </w:r>
      <w:r w:rsidRPr="005E5444">
        <w:rPr>
          <w:sz w:val="12"/>
        </w:rPr>
        <w:t>¶</w:t>
      </w:r>
      <w:r w:rsidRPr="005E5444">
        <w:rPr>
          <w:sz w:val="16"/>
        </w:rPr>
        <w:t xml:space="preserve"> “The president needs to be consistent about what he cares about,” the strategist said. “The only things he should be talking about are things on his priority list and nothing else.”</w:t>
      </w:r>
      <w:r w:rsidRPr="005E5444">
        <w:rPr>
          <w:sz w:val="12"/>
        </w:rPr>
        <w:t>¶</w:t>
      </w:r>
      <w:r w:rsidRPr="005E5444">
        <w:rPr>
          <w:sz w:val="16"/>
        </w:rPr>
        <w:t xml:space="preserve"> </w:t>
      </w:r>
      <w:r w:rsidRPr="005E5444">
        <w:rPr>
          <w:b/>
          <w:u w:val="single"/>
        </w:rPr>
        <w:t>Republicans said the administration appeared rudderless, while Democrats said Obama needed to be more proactive instead of reactive</w:t>
      </w:r>
      <w:proofErr w:type="gramStart"/>
      <w:r w:rsidRPr="005E5444">
        <w:rPr>
          <w:sz w:val="16"/>
        </w:rPr>
        <w:t>.</w:t>
      </w:r>
      <w:r w:rsidRPr="005E5444">
        <w:rPr>
          <w:sz w:val="12"/>
        </w:rPr>
        <w:t>¶</w:t>
      </w:r>
      <w:proofErr w:type="gramEnd"/>
      <w:r w:rsidRPr="005E5444">
        <w:rPr>
          <w:sz w:val="16"/>
        </w:rPr>
        <w:t xml:space="preserve"> “If I were to guess, I would venture to say that some people would like to see him speak up on these issues a little more than he’s doing,” said a former administration official. “I think some people want to see more, not less, of him.”</w:t>
      </w:r>
    </w:p>
    <w:p w14:paraId="09D663C8" w14:textId="77777777" w:rsidR="002A585A" w:rsidRDefault="002A585A" w:rsidP="002A585A">
      <w:pPr>
        <w:rPr>
          <w:sz w:val="16"/>
        </w:rPr>
      </w:pPr>
    </w:p>
    <w:p w14:paraId="00BE9593" w14:textId="77777777" w:rsidR="002A585A" w:rsidRDefault="002A585A" w:rsidP="002A585A">
      <w:pPr>
        <w:rPr>
          <w:sz w:val="16"/>
          <w:szCs w:val="20"/>
        </w:rPr>
      </w:pPr>
      <w:r>
        <w:rPr>
          <w:b/>
        </w:rPr>
        <w:t xml:space="preserve">Obama won’t push anything </w:t>
      </w:r>
      <w:r>
        <w:rPr>
          <w:b/>
        </w:rPr>
        <w:br/>
      </w:r>
      <w:proofErr w:type="spellStart"/>
      <w:r>
        <w:rPr>
          <w:b/>
        </w:rPr>
        <w:t>Parnes</w:t>
      </w:r>
      <w:proofErr w:type="spellEnd"/>
      <w:r>
        <w:rPr>
          <w:b/>
        </w:rPr>
        <w:t xml:space="preserve"> 13</w:t>
      </w:r>
      <w:r>
        <w:rPr>
          <w:b/>
        </w:rPr>
        <w:br/>
      </w:r>
      <w:r>
        <w:rPr>
          <w:sz w:val="16"/>
        </w:rPr>
        <w:t xml:space="preserve">Amie, The Hill, </w:t>
      </w:r>
      <w:r>
        <w:rPr>
          <w:i/>
          <w:sz w:val="16"/>
        </w:rPr>
        <w:t xml:space="preserve">Obama is faulted on leadership, </w:t>
      </w:r>
      <w:r w:rsidRPr="005E5444">
        <w:rPr>
          <w:sz w:val="16"/>
        </w:rPr>
        <w:t>http://thehill.com/homenews/administration/309731-obama-is-faulted-on-leadership</w:t>
      </w:r>
      <w:r>
        <w:rPr>
          <w:sz w:val="16"/>
        </w:rPr>
        <w:t>, MJ</w:t>
      </w:r>
      <w:r>
        <w:rPr>
          <w:sz w:val="16"/>
        </w:rPr>
        <w:br/>
      </w:r>
      <w:r w:rsidRPr="005E5444">
        <w:rPr>
          <w:sz w:val="16"/>
        </w:rPr>
        <w:t xml:space="preserve">The comments on Monday were </w:t>
      </w:r>
      <w:r w:rsidRPr="005E5444">
        <w:rPr>
          <w:b/>
          <w:u w:val="single"/>
        </w:rPr>
        <w:t>Obama</w:t>
      </w:r>
      <w:r w:rsidRPr="005E5444">
        <w:rPr>
          <w:sz w:val="16"/>
        </w:rPr>
        <w:t xml:space="preserve">’s first on U.S. soil since he returned last Tuesday from an eight-day trip to Africa. </w:t>
      </w:r>
      <w:r w:rsidRPr="005E5444">
        <w:rPr>
          <w:sz w:val="12"/>
        </w:rPr>
        <w:t>¶</w:t>
      </w:r>
      <w:r w:rsidRPr="005E5444">
        <w:rPr>
          <w:sz w:val="16"/>
        </w:rPr>
        <w:t xml:space="preserve"> </w:t>
      </w:r>
      <w:r w:rsidRPr="005E5444">
        <w:rPr>
          <w:sz w:val="16"/>
          <w:szCs w:val="20"/>
        </w:rPr>
        <w:t xml:space="preserve">He </w:t>
      </w:r>
      <w:r w:rsidRPr="005E5444">
        <w:rPr>
          <w:b/>
          <w:sz w:val="20"/>
          <w:szCs w:val="20"/>
          <w:u w:val="single"/>
        </w:rPr>
        <w:t>has yet to explain how he wants to shoehorn immigration through the GOP-controlled House</w:t>
      </w:r>
      <w:r w:rsidRPr="005E5444">
        <w:rPr>
          <w:sz w:val="16"/>
          <w:szCs w:val="20"/>
        </w:rPr>
        <w:t xml:space="preserve">. And </w:t>
      </w:r>
      <w:r w:rsidRPr="00F72110">
        <w:rPr>
          <w:b/>
          <w:szCs w:val="20"/>
          <w:u w:val="single"/>
        </w:rPr>
        <w:t>he has yet to speak directly to the American people about</w:t>
      </w:r>
      <w:r w:rsidRPr="00F72110">
        <w:rPr>
          <w:szCs w:val="20"/>
        </w:rPr>
        <w:t xml:space="preserve"> </w:t>
      </w:r>
      <w:r w:rsidRPr="005E5444">
        <w:rPr>
          <w:sz w:val="16"/>
          <w:szCs w:val="20"/>
        </w:rPr>
        <w:t xml:space="preserve">the situation in </w:t>
      </w:r>
      <w:r w:rsidRPr="00F72110">
        <w:rPr>
          <w:b/>
          <w:szCs w:val="20"/>
          <w:u w:val="single"/>
        </w:rPr>
        <w:t>Egypt</w:t>
      </w:r>
      <w:proofErr w:type="gramStart"/>
      <w:r w:rsidRPr="005E5444">
        <w:rPr>
          <w:sz w:val="16"/>
          <w:szCs w:val="20"/>
        </w:rPr>
        <w:t>.</w:t>
      </w:r>
      <w:r w:rsidRPr="005E5444">
        <w:rPr>
          <w:sz w:val="12"/>
          <w:szCs w:val="20"/>
        </w:rPr>
        <w:t>¶</w:t>
      </w:r>
      <w:proofErr w:type="gramEnd"/>
      <w:r w:rsidRPr="005E5444">
        <w:rPr>
          <w:sz w:val="16"/>
          <w:szCs w:val="20"/>
        </w:rPr>
        <w:t xml:space="preserve"> </w:t>
      </w:r>
      <w:r w:rsidRPr="00F72110">
        <w:rPr>
          <w:b/>
          <w:szCs w:val="20"/>
          <w:u w:val="single"/>
        </w:rPr>
        <w:t>He has also not addressed</w:t>
      </w:r>
      <w:r w:rsidRPr="00F72110">
        <w:rPr>
          <w:szCs w:val="20"/>
        </w:rPr>
        <w:t xml:space="preserve"> </w:t>
      </w:r>
      <w:r w:rsidRPr="005E5444">
        <w:rPr>
          <w:sz w:val="16"/>
          <w:szCs w:val="20"/>
        </w:rPr>
        <w:t xml:space="preserve">the decision last week to delay by one year the implementation of </w:t>
      </w:r>
      <w:r w:rsidRPr="00F72110">
        <w:rPr>
          <w:b/>
          <w:szCs w:val="20"/>
          <w:u w:val="single"/>
        </w:rPr>
        <w:t>the employer insurance mandate</w:t>
      </w:r>
      <w:r w:rsidRPr="005E5444">
        <w:rPr>
          <w:sz w:val="16"/>
          <w:szCs w:val="20"/>
        </w:rPr>
        <w:t xml:space="preserve">, a key part of the healthcare reform law. </w:t>
      </w:r>
      <w:r w:rsidRPr="005E5444">
        <w:rPr>
          <w:sz w:val="12"/>
          <w:szCs w:val="20"/>
        </w:rPr>
        <w:t>¶</w:t>
      </w:r>
      <w:r w:rsidRPr="005E5444">
        <w:rPr>
          <w:sz w:val="16"/>
          <w:szCs w:val="20"/>
        </w:rPr>
        <w:t xml:space="preserve"> And Republicans claim </w:t>
      </w:r>
      <w:r w:rsidRPr="005E5444">
        <w:rPr>
          <w:b/>
          <w:sz w:val="20"/>
          <w:szCs w:val="20"/>
          <w:u w:val="single"/>
        </w:rPr>
        <w:t>he’s checked out of some issues altogether, including</w:t>
      </w:r>
      <w:r w:rsidRPr="005E5444">
        <w:rPr>
          <w:sz w:val="16"/>
          <w:szCs w:val="20"/>
        </w:rPr>
        <w:t xml:space="preserve"> the decision on how to broker a deal to turn back a doubling of </w:t>
      </w:r>
      <w:r w:rsidRPr="005E5444">
        <w:rPr>
          <w:b/>
          <w:sz w:val="20"/>
          <w:szCs w:val="20"/>
          <w:u w:val="single"/>
        </w:rPr>
        <w:t>interest rates on student loans</w:t>
      </w:r>
      <w:r w:rsidRPr="005E5444">
        <w:rPr>
          <w:sz w:val="16"/>
          <w:szCs w:val="20"/>
        </w:rPr>
        <w:t xml:space="preserve">. </w:t>
      </w:r>
      <w:r w:rsidRPr="005E5444">
        <w:rPr>
          <w:sz w:val="12"/>
          <w:szCs w:val="20"/>
        </w:rPr>
        <w:t>¶</w:t>
      </w:r>
      <w:r w:rsidRPr="005E5444">
        <w:rPr>
          <w:sz w:val="16"/>
          <w:szCs w:val="20"/>
        </w:rPr>
        <w:t xml:space="preserve"> While Obama campaigned rigorously on the issue last year before his reelection, Republicans say they haven’t heard a peep from him lately</w:t>
      </w:r>
      <w:proofErr w:type="gramStart"/>
      <w:r w:rsidRPr="005E5444">
        <w:rPr>
          <w:sz w:val="16"/>
          <w:szCs w:val="20"/>
        </w:rPr>
        <w:t>.</w:t>
      </w:r>
      <w:r w:rsidRPr="005E5444">
        <w:rPr>
          <w:sz w:val="12"/>
          <w:szCs w:val="20"/>
        </w:rPr>
        <w:t>¶</w:t>
      </w:r>
      <w:proofErr w:type="gramEnd"/>
      <w:r w:rsidRPr="005E5444">
        <w:rPr>
          <w:sz w:val="16"/>
          <w:szCs w:val="20"/>
        </w:rPr>
        <w:t xml:space="preserve"> “There’s no doubt this administration is being mismanaged, but </w:t>
      </w:r>
      <w:r w:rsidRPr="005E5444">
        <w:rPr>
          <w:b/>
          <w:sz w:val="20"/>
          <w:szCs w:val="20"/>
          <w:u w:val="single"/>
        </w:rPr>
        <w:t>there’s an amazing lack of urgency</w:t>
      </w:r>
      <w:r w:rsidRPr="005E5444">
        <w:rPr>
          <w:sz w:val="16"/>
          <w:szCs w:val="20"/>
        </w:rPr>
        <w:t xml:space="preserve"> being shown,” said Brendan Buck, a spokesman for Speaker John Boehner (R-Ohio). “Senate Democrats drove right through the deadline on student loan rates, and we didn’t hear a peep from the president. I guess the issue’s not as important to them when Democrats are the ones standing in the way.”</w:t>
      </w:r>
      <w:r>
        <w:rPr>
          <w:sz w:val="16"/>
          <w:szCs w:val="20"/>
        </w:rPr>
        <w:br/>
      </w:r>
    </w:p>
    <w:p w14:paraId="2A7CD86F" w14:textId="77777777" w:rsidR="002A585A" w:rsidRPr="00F72110" w:rsidRDefault="002A585A" w:rsidP="002A585A">
      <w:pPr>
        <w:pStyle w:val="Heading3"/>
        <w:jc w:val="center"/>
        <w:rPr>
          <w:sz w:val="28"/>
        </w:rPr>
      </w:pPr>
      <w:r>
        <w:rPr>
          <w:sz w:val="28"/>
        </w:rPr>
        <w:lastRenderedPageBreak/>
        <w:t>PC</w:t>
      </w:r>
      <w:r w:rsidRPr="00F72110">
        <w:rPr>
          <w:sz w:val="28"/>
        </w:rPr>
        <w:t xml:space="preserve"> </w:t>
      </w:r>
      <w:r>
        <w:rPr>
          <w:sz w:val="28"/>
        </w:rPr>
        <w:t>Not Key</w:t>
      </w:r>
    </w:p>
    <w:p w14:paraId="1287DE5D" w14:textId="77777777" w:rsidR="002A585A" w:rsidRDefault="002A585A" w:rsidP="002A585A">
      <w:pPr>
        <w:rPr>
          <w:b/>
          <w:szCs w:val="22"/>
        </w:rPr>
      </w:pPr>
    </w:p>
    <w:p w14:paraId="016A5212" w14:textId="77777777" w:rsidR="002A585A" w:rsidRDefault="002A585A" w:rsidP="002A585A">
      <w:pPr>
        <w:rPr>
          <w:sz w:val="16"/>
          <w:szCs w:val="22"/>
        </w:rPr>
      </w:pPr>
      <w:r>
        <w:rPr>
          <w:b/>
          <w:szCs w:val="22"/>
        </w:rPr>
        <w:t>Political capital not key – Obama’s involvement dooms passage</w:t>
      </w:r>
      <w:r>
        <w:rPr>
          <w:b/>
          <w:szCs w:val="22"/>
        </w:rPr>
        <w:br/>
        <w:t>Klein 7/10</w:t>
      </w:r>
      <w:r>
        <w:rPr>
          <w:b/>
          <w:szCs w:val="22"/>
        </w:rPr>
        <w:br/>
      </w:r>
      <w:r>
        <w:rPr>
          <w:sz w:val="16"/>
          <w:szCs w:val="22"/>
        </w:rPr>
        <w:t xml:space="preserve">Ezra, </w:t>
      </w:r>
      <w:r>
        <w:rPr>
          <w:i/>
          <w:sz w:val="16"/>
          <w:szCs w:val="22"/>
        </w:rPr>
        <w:t xml:space="preserve">Obama’s big problem is Obama, </w:t>
      </w:r>
      <w:r w:rsidRPr="00F72110">
        <w:rPr>
          <w:sz w:val="16"/>
          <w:szCs w:val="22"/>
        </w:rPr>
        <w:t>http://www.bloomberg.com/news/2013-07-10/obama-s-big-problem-is-obama.html</w:t>
      </w:r>
      <w:r>
        <w:rPr>
          <w:sz w:val="16"/>
          <w:szCs w:val="22"/>
        </w:rPr>
        <w:t>, MJ</w:t>
      </w:r>
      <w:r>
        <w:rPr>
          <w:sz w:val="16"/>
          <w:szCs w:val="22"/>
        </w:rPr>
        <w:br/>
      </w:r>
      <w:r w:rsidRPr="00F50D49">
        <w:rPr>
          <w:sz w:val="16"/>
          <w:szCs w:val="22"/>
        </w:rPr>
        <w:t xml:space="preserve">For the White House, </w:t>
      </w:r>
      <w:r w:rsidRPr="006A1CBF">
        <w:rPr>
          <w:b/>
          <w:szCs w:val="22"/>
          <w:u w:val="single"/>
        </w:rPr>
        <w:t>immigration reform perfectly encapsulates the most frustrating reality of</w:t>
      </w:r>
      <w:r w:rsidRPr="00F50D49">
        <w:rPr>
          <w:sz w:val="16"/>
          <w:szCs w:val="22"/>
        </w:rPr>
        <w:t xml:space="preserve"> President</w:t>
      </w:r>
      <w:r w:rsidRPr="00F50D49">
        <w:rPr>
          <w:rStyle w:val="apple-converted-space"/>
          <w:rFonts w:cs="Arial"/>
          <w:color w:val="000000"/>
          <w:sz w:val="16"/>
          <w:szCs w:val="22"/>
        </w:rPr>
        <w:t xml:space="preserve"> </w:t>
      </w:r>
      <w:r w:rsidRPr="00F50D49">
        <w:rPr>
          <w:rFonts w:cs="Arial"/>
          <w:sz w:val="16"/>
          <w:szCs w:val="22"/>
          <w:bdr w:val="none" w:sz="0" w:space="0" w:color="auto" w:frame="1"/>
        </w:rPr>
        <w:t xml:space="preserve">Barack </w:t>
      </w:r>
      <w:r w:rsidRPr="006A1CBF">
        <w:rPr>
          <w:rFonts w:cs="Arial"/>
          <w:b/>
          <w:szCs w:val="22"/>
          <w:u w:val="single"/>
          <w:bdr w:val="none" w:sz="0" w:space="0" w:color="auto" w:frame="1"/>
        </w:rPr>
        <w:t>Obama</w:t>
      </w:r>
      <w:r w:rsidRPr="006A1CBF">
        <w:rPr>
          <w:b/>
          <w:szCs w:val="22"/>
          <w:u w:val="single"/>
        </w:rPr>
        <w:t>’s second term</w:t>
      </w:r>
      <w:r w:rsidRPr="00F50D49">
        <w:rPr>
          <w:sz w:val="16"/>
          <w:szCs w:val="22"/>
        </w:rPr>
        <w:t xml:space="preserve">: </w:t>
      </w:r>
      <w:r w:rsidRPr="006A1CBF">
        <w:rPr>
          <w:b/>
          <w:szCs w:val="22"/>
          <w:u w:val="single"/>
        </w:rPr>
        <w:t>If it’s to be a success, Obama needs to stay out of the lawmaking process</w:t>
      </w:r>
      <w:proofErr w:type="gramStart"/>
      <w:r w:rsidRPr="00F50D49">
        <w:rPr>
          <w:sz w:val="16"/>
          <w:szCs w:val="22"/>
        </w:rPr>
        <w:t>.</w:t>
      </w:r>
      <w:r w:rsidRPr="00F50D49">
        <w:rPr>
          <w:sz w:val="12"/>
          <w:szCs w:val="22"/>
        </w:rPr>
        <w:t>¶</w:t>
      </w:r>
      <w:proofErr w:type="gramEnd"/>
      <w:r w:rsidRPr="00F50D49">
        <w:rPr>
          <w:sz w:val="16"/>
          <w:szCs w:val="22"/>
        </w:rPr>
        <w:t xml:space="preserve"> </w:t>
      </w:r>
      <w:r w:rsidRPr="006A1CBF">
        <w:rPr>
          <w:b/>
          <w:szCs w:val="22"/>
          <w:u w:val="single"/>
        </w:rPr>
        <w:t>That’s the message he’s gotten from Democratic and Republican legislators alike</w:t>
      </w:r>
      <w:r w:rsidRPr="00F50D49">
        <w:rPr>
          <w:sz w:val="16"/>
          <w:szCs w:val="22"/>
        </w:rPr>
        <w:t>. In</w:t>
      </w:r>
      <w:r w:rsidRPr="00F50D49">
        <w:rPr>
          <w:rStyle w:val="apple-converted-space"/>
          <w:rFonts w:cs="Arial"/>
          <w:color w:val="000000"/>
          <w:sz w:val="16"/>
          <w:szCs w:val="22"/>
        </w:rPr>
        <w:t xml:space="preserve"> </w:t>
      </w:r>
      <w:hyperlink r:id="rId18" w:tooltip="Open Web Site" w:history="1">
        <w:r w:rsidRPr="00F50D49">
          <w:rPr>
            <w:rStyle w:val="Hyperlink"/>
            <w:rFonts w:cs="Arial"/>
            <w:color w:val="0066CC"/>
            <w:sz w:val="16"/>
            <w:szCs w:val="22"/>
            <w:u w:val="none"/>
            <w:bdr w:val="none" w:sz="0" w:space="0" w:color="auto" w:frame="1"/>
          </w:rPr>
          <w:t>the New Yorker</w:t>
        </w:r>
      </w:hyperlink>
      <w:r w:rsidRPr="00F50D49">
        <w:rPr>
          <w:sz w:val="16"/>
          <w:szCs w:val="22"/>
        </w:rPr>
        <w:t>, Democratic Senator</w:t>
      </w:r>
      <w:r w:rsidRPr="00F50D49">
        <w:rPr>
          <w:rStyle w:val="apple-converted-space"/>
          <w:rFonts w:cs="Arial"/>
          <w:color w:val="000000"/>
          <w:sz w:val="16"/>
          <w:szCs w:val="22"/>
        </w:rPr>
        <w:t xml:space="preserve"> </w:t>
      </w:r>
      <w:hyperlink r:id="rId19" w:history="1">
        <w:r w:rsidRPr="00F50D49">
          <w:rPr>
            <w:rStyle w:val="Hyperlink"/>
            <w:rFonts w:cs="Arial"/>
            <w:color w:val="0066CC"/>
            <w:sz w:val="16"/>
            <w:szCs w:val="22"/>
            <w:u w:val="none"/>
            <w:bdr w:val="none" w:sz="0" w:space="0" w:color="auto" w:frame="1"/>
          </w:rPr>
          <w:t>Robert Menendez</w:t>
        </w:r>
      </w:hyperlink>
      <w:r w:rsidRPr="00F50D49">
        <w:rPr>
          <w:rStyle w:val="apple-converted-space"/>
          <w:rFonts w:cs="Arial"/>
          <w:color w:val="000000"/>
          <w:sz w:val="16"/>
          <w:szCs w:val="22"/>
        </w:rPr>
        <w:t xml:space="preserve"> </w:t>
      </w:r>
      <w:r w:rsidRPr="00F50D49">
        <w:rPr>
          <w:sz w:val="16"/>
          <w:szCs w:val="22"/>
        </w:rPr>
        <w:t>of</w:t>
      </w:r>
      <w:r w:rsidRPr="00F50D49">
        <w:rPr>
          <w:rStyle w:val="apple-converted-space"/>
          <w:rFonts w:cs="Arial"/>
          <w:color w:val="000000"/>
          <w:sz w:val="16"/>
          <w:szCs w:val="22"/>
        </w:rPr>
        <w:t xml:space="preserve"> </w:t>
      </w:r>
      <w:hyperlink r:id="rId20" w:history="1">
        <w:r w:rsidRPr="00F50D49">
          <w:rPr>
            <w:rStyle w:val="Hyperlink"/>
            <w:rFonts w:cs="Arial"/>
            <w:color w:val="0066CC"/>
            <w:sz w:val="16"/>
            <w:szCs w:val="22"/>
            <w:u w:val="none"/>
            <w:bdr w:val="none" w:sz="0" w:space="0" w:color="auto" w:frame="1"/>
          </w:rPr>
          <w:t>New Jersey</w:t>
        </w:r>
      </w:hyperlink>
      <w:r w:rsidRPr="00F50D49">
        <w:rPr>
          <w:rStyle w:val="apple-converted-space"/>
          <w:rFonts w:cs="Arial"/>
          <w:color w:val="000000"/>
          <w:sz w:val="16"/>
          <w:szCs w:val="22"/>
        </w:rPr>
        <w:t xml:space="preserve"> </w:t>
      </w:r>
      <w:r w:rsidRPr="00F50D49">
        <w:rPr>
          <w:sz w:val="16"/>
          <w:szCs w:val="22"/>
        </w:rPr>
        <w:t xml:space="preserve">recounted a White House meeting at which he told Obama how </w:t>
      </w:r>
      <w:r w:rsidRPr="006A1CBF">
        <w:rPr>
          <w:b/>
          <w:szCs w:val="22"/>
          <w:u w:val="single"/>
        </w:rPr>
        <w:t xml:space="preserve">Republicans </w:t>
      </w:r>
      <w:r w:rsidRPr="00F50D49">
        <w:rPr>
          <w:sz w:val="16"/>
          <w:szCs w:val="22"/>
        </w:rPr>
        <w:t xml:space="preserve">would respond to public appeals on immigration. “Right now, if you put out your bill, they </w:t>
      </w:r>
      <w:r w:rsidRPr="006A1CBF">
        <w:rPr>
          <w:b/>
          <w:szCs w:val="22"/>
          <w:u w:val="single"/>
        </w:rPr>
        <w:t>will feel like they’re being cornered</w:t>
      </w:r>
      <w:r w:rsidRPr="00F50D49">
        <w:rPr>
          <w:sz w:val="16"/>
          <w:szCs w:val="22"/>
        </w:rPr>
        <w:t>,” he said</w:t>
      </w:r>
      <w:proofErr w:type="gramStart"/>
      <w:r w:rsidRPr="00F50D49">
        <w:rPr>
          <w:sz w:val="16"/>
          <w:szCs w:val="22"/>
        </w:rPr>
        <w:t>.</w:t>
      </w:r>
      <w:r w:rsidRPr="00F50D49">
        <w:rPr>
          <w:sz w:val="12"/>
          <w:szCs w:val="22"/>
        </w:rPr>
        <w:t>¶</w:t>
      </w:r>
      <w:proofErr w:type="gramEnd"/>
      <w:r w:rsidRPr="00F50D49">
        <w:rPr>
          <w:rFonts w:eastAsia="Times New Roman"/>
          <w:sz w:val="16"/>
          <w:szCs w:val="22"/>
        </w:rPr>
        <w:t xml:space="preserve"> </w:t>
      </w:r>
      <w:r w:rsidRPr="00F50D49">
        <w:rPr>
          <w:sz w:val="16"/>
          <w:szCs w:val="22"/>
        </w:rPr>
        <w:t>Obama wasn’t happy, Menendez recalled. “He basically said, ‘After you guys pushed me so hard in not so subtle tones, being critical at times about lacking leadership, now you’re asking me to hold off?’ And so we took the browbeating for a little while and then I went back and said, ‘I understand why you’re upset and how you might feel this way.’”</w:t>
      </w:r>
      <w:r w:rsidRPr="00F50D49">
        <w:rPr>
          <w:sz w:val="12"/>
          <w:szCs w:val="22"/>
        </w:rPr>
        <w:t>¶</w:t>
      </w:r>
      <w:r w:rsidRPr="00F50D49">
        <w:rPr>
          <w:sz w:val="16"/>
          <w:szCs w:val="22"/>
        </w:rPr>
        <w:t xml:space="preserve"> </w:t>
      </w:r>
      <w:proofErr w:type="gramStart"/>
      <w:r w:rsidRPr="00F50D49">
        <w:rPr>
          <w:sz w:val="16"/>
          <w:szCs w:val="22"/>
        </w:rPr>
        <w:t>That</w:t>
      </w:r>
      <w:proofErr w:type="gramEnd"/>
      <w:r w:rsidRPr="00F50D49">
        <w:rPr>
          <w:sz w:val="16"/>
          <w:szCs w:val="22"/>
        </w:rPr>
        <w:t xml:space="preserve">’s </w:t>
      </w:r>
      <w:r w:rsidRPr="00F50D49">
        <w:rPr>
          <w:b/>
          <w:szCs w:val="22"/>
          <w:u w:val="single"/>
        </w:rPr>
        <w:t>Obama</w:t>
      </w:r>
      <w:r w:rsidRPr="00F50D49">
        <w:rPr>
          <w:sz w:val="16"/>
          <w:szCs w:val="22"/>
        </w:rPr>
        <w:t xml:space="preserve">’s second term in one quote. In a matter of months, he </w:t>
      </w:r>
      <w:r w:rsidRPr="00F50D49">
        <w:rPr>
          <w:b/>
          <w:szCs w:val="22"/>
          <w:u w:val="single"/>
        </w:rPr>
        <w:t>went from stomping the</w:t>
      </w:r>
      <w:r w:rsidRPr="00F50D49">
        <w:rPr>
          <w:rStyle w:val="apple-converted-space"/>
          <w:rFonts w:cs="Arial"/>
          <w:b/>
          <w:color w:val="000000"/>
          <w:szCs w:val="22"/>
          <w:u w:val="single"/>
        </w:rPr>
        <w:t xml:space="preserve"> </w:t>
      </w:r>
      <w:hyperlink r:id="rId21" w:history="1">
        <w:r w:rsidRPr="00F50D49">
          <w:rPr>
            <w:rStyle w:val="Hyperlink"/>
            <w:rFonts w:cs="Arial"/>
            <w:b/>
            <w:color w:val="0066CC"/>
            <w:szCs w:val="22"/>
            <w:bdr w:val="none" w:sz="0" w:space="0" w:color="auto" w:frame="1"/>
          </w:rPr>
          <w:t>Republican Party</w:t>
        </w:r>
      </w:hyperlink>
      <w:r w:rsidRPr="00F50D49">
        <w:rPr>
          <w:b/>
          <w:szCs w:val="22"/>
          <w:u w:val="single"/>
        </w:rPr>
        <w:t xml:space="preserve"> in the election to being told by a key ally that he would have to stay in the background</w:t>
      </w:r>
      <w:r w:rsidRPr="00F50D49">
        <w:rPr>
          <w:sz w:val="16"/>
          <w:szCs w:val="22"/>
        </w:rPr>
        <w:t xml:space="preserve"> if he wants his top priority to succeed. The worst part for White House staff is that Menendez is right -- and they know it.</w:t>
      </w:r>
    </w:p>
    <w:p w14:paraId="66DB21D0" w14:textId="77777777" w:rsidR="002A585A" w:rsidRDefault="002A585A" w:rsidP="002A585A">
      <w:pPr>
        <w:rPr>
          <w:sz w:val="16"/>
          <w:szCs w:val="22"/>
        </w:rPr>
      </w:pPr>
    </w:p>
    <w:p w14:paraId="7FAD23A1" w14:textId="77777777" w:rsidR="002A585A" w:rsidRDefault="002A585A" w:rsidP="002A585A">
      <w:pPr>
        <w:rPr>
          <w:b/>
          <w:szCs w:val="22"/>
        </w:rPr>
      </w:pPr>
      <w:r>
        <w:rPr>
          <w:b/>
          <w:szCs w:val="22"/>
        </w:rPr>
        <w:t xml:space="preserve">PC theory flawed - Obama is inevitably polarizing </w:t>
      </w:r>
    </w:p>
    <w:p w14:paraId="303CDD3D" w14:textId="77777777" w:rsidR="002A585A" w:rsidRDefault="002A585A" w:rsidP="002A585A">
      <w:pPr>
        <w:rPr>
          <w:sz w:val="16"/>
          <w:szCs w:val="22"/>
        </w:rPr>
      </w:pPr>
      <w:r>
        <w:rPr>
          <w:b/>
          <w:szCs w:val="22"/>
        </w:rPr>
        <w:t>Klein 7/10</w:t>
      </w:r>
      <w:r>
        <w:rPr>
          <w:b/>
          <w:szCs w:val="22"/>
        </w:rPr>
        <w:br/>
      </w:r>
      <w:r>
        <w:rPr>
          <w:sz w:val="16"/>
          <w:szCs w:val="22"/>
        </w:rPr>
        <w:t xml:space="preserve">Ezra, </w:t>
      </w:r>
      <w:r>
        <w:rPr>
          <w:i/>
          <w:sz w:val="16"/>
          <w:szCs w:val="22"/>
        </w:rPr>
        <w:t xml:space="preserve">Obama’s big problem is Obama, </w:t>
      </w:r>
      <w:r w:rsidRPr="00F72110">
        <w:rPr>
          <w:sz w:val="16"/>
          <w:szCs w:val="22"/>
        </w:rPr>
        <w:t>http://www.bloomberg.com/news/2013-07-10/obama-s-big-problem-is-obama.html</w:t>
      </w:r>
      <w:r>
        <w:rPr>
          <w:sz w:val="16"/>
          <w:szCs w:val="22"/>
        </w:rPr>
        <w:t>, MJ</w:t>
      </w:r>
    </w:p>
    <w:p w14:paraId="2A00297B" w14:textId="77777777" w:rsidR="002A585A" w:rsidRDefault="002A585A" w:rsidP="002A585A">
      <w:pPr>
        <w:rPr>
          <w:sz w:val="14"/>
          <w:szCs w:val="22"/>
        </w:rPr>
      </w:pPr>
      <w:r w:rsidRPr="008A6E5B">
        <w:rPr>
          <w:sz w:val="14"/>
          <w:szCs w:val="22"/>
        </w:rPr>
        <w:t xml:space="preserve">As the effective leader of one of two political parties, </w:t>
      </w:r>
      <w:r w:rsidRPr="008A6E5B">
        <w:rPr>
          <w:b/>
          <w:szCs w:val="22"/>
          <w:u w:val="single"/>
        </w:rPr>
        <w:t>the president is inevitably a polarizing figure</w:t>
      </w:r>
      <w:r w:rsidRPr="008A6E5B">
        <w:rPr>
          <w:sz w:val="14"/>
          <w:szCs w:val="22"/>
        </w:rPr>
        <w:t xml:space="preserve">. And </w:t>
      </w:r>
      <w:r w:rsidRPr="008A6E5B">
        <w:rPr>
          <w:b/>
          <w:szCs w:val="22"/>
          <w:u w:val="single"/>
        </w:rPr>
        <w:t>Obama himself is a special case</w:t>
      </w:r>
      <w:r w:rsidRPr="008A6E5B">
        <w:rPr>
          <w:sz w:val="14"/>
          <w:szCs w:val="22"/>
        </w:rPr>
        <w:t>. Last year, a</w:t>
      </w:r>
      <w:r w:rsidRPr="008A6E5B">
        <w:rPr>
          <w:rStyle w:val="apple-converted-space"/>
          <w:rFonts w:cs="Arial"/>
          <w:color w:val="000000"/>
          <w:sz w:val="14"/>
          <w:szCs w:val="22"/>
        </w:rPr>
        <w:t xml:space="preserve"> </w:t>
      </w:r>
      <w:hyperlink r:id="rId22" w:tooltip="Open Web Site" w:history="1">
        <w:r w:rsidRPr="008A6E5B">
          <w:rPr>
            <w:rStyle w:val="Hyperlink"/>
            <w:rFonts w:cs="Arial"/>
            <w:color w:val="0066CC"/>
            <w:sz w:val="14"/>
            <w:szCs w:val="22"/>
            <w:u w:val="none"/>
            <w:bdr w:val="none" w:sz="0" w:space="0" w:color="auto" w:frame="1"/>
          </w:rPr>
          <w:t>Gallup</w:t>
        </w:r>
      </w:hyperlink>
      <w:r w:rsidRPr="008A6E5B">
        <w:rPr>
          <w:rStyle w:val="apple-converted-space"/>
          <w:rFonts w:cs="Arial"/>
          <w:color w:val="000000"/>
          <w:sz w:val="14"/>
          <w:szCs w:val="22"/>
        </w:rPr>
        <w:t xml:space="preserve"> </w:t>
      </w:r>
      <w:r w:rsidRPr="008A6E5B">
        <w:rPr>
          <w:sz w:val="14"/>
          <w:szCs w:val="22"/>
        </w:rPr>
        <w:t>Inc. poll found a difference of 76 percentage points in how Republicans and Democrats assessed his administration. That tied the gap measured in the fourth year of</w:t>
      </w:r>
      <w:r w:rsidRPr="008A6E5B">
        <w:rPr>
          <w:rStyle w:val="apple-converted-space"/>
          <w:rFonts w:cs="Arial"/>
          <w:color w:val="000000"/>
          <w:sz w:val="14"/>
          <w:szCs w:val="22"/>
        </w:rPr>
        <w:t xml:space="preserve"> </w:t>
      </w:r>
      <w:hyperlink r:id="rId23" w:history="1">
        <w:r w:rsidRPr="008A6E5B">
          <w:rPr>
            <w:rStyle w:val="Hyperlink"/>
            <w:rFonts w:cs="Arial"/>
            <w:color w:val="0066CC"/>
            <w:sz w:val="14"/>
            <w:szCs w:val="22"/>
            <w:u w:val="none"/>
            <w:bdr w:val="none" w:sz="0" w:space="0" w:color="auto" w:frame="1"/>
          </w:rPr>
          <w:t>George W. Bush</w:t>
        </w:r>
      </w:hyperlink>
      <w:r w:rsidRPr="008A6E5B">
        <w:rPr>
          <w:sz w:val="14"/>
          <w:szCs w:val="22"/>
        </w:rPr>
        <w:t>’s term as the most polarizing on record</w:t>
      </w:r>
      <w:proofErr w:type="gramStart"/>
      <w:r w:rsidRPr="008A6E5B">
        <w:rPr>
          <w:sz w:val="14"/>
          <w:szCs w:val="22"/>
        </w:rPr>
        <w:t>.</w:t>
      </w:r>
      <w:r w:rsidRPr="008A6E5B">
        <w:rPr>
          <w:sz w:val="12"/>
          <w:szCs w:val="22"/>
        </w:rPr>
        <w:t>¶</w:t>
      </w:r>
      <w:proofErr w:type="gramEnd"/>
      <w:r w:rsidRPr="008A6E5B">
        <w:rPr>
          <w:sz w:val="14"/>
          <w:szCs w:val="22"/>
        </w:rPr>
        <w:t xml:space="preserve"> Frances Lee, a political scientist at the</w:t>
      </w:r>
      <w:r w:rsidRPr="008A6E5B">
        <w:rPr>
          <w:rStyle w:val="apple-converted-space"/>
          <w:rFonts w:cs="Arial"/>
          <w:color w:val="000000"/>
          <w:sz w:val="14"/>
          <w:szCs w:val="22"/>
        </w:rPr>
        <w:t xml:space="preserve"> </w:t>
      </w:r>
      <w:hyperlink r:id="rId24" w:history="1">
        <w:r w:rsidRPr="008A6E5B">
          <w:rPr>
            <w:rStyle w:val="Hyperlink"/>
            <w:rFonts w:cs="Arial"/>
            <w:color w:val="0066CC"/>
            <w:sz w:val="14"/>
            <w:szCs w:val="22"/>
            <w:u w:val="none"/>
            <w:bdr w:val="none" w:sz="0" w:space="0" w:color="auto" w:frame="1"/>
          </w:rPr>
          <w:t>University of Maryland</w:t>
        </w:r>
      </w:hyperlink>
      <w:r w:rsidRPr="008A6E5B">
        <w:rPr>
          <w:sz w:val="14"/>
          <w:szCs w:val="22"/>
        </w:rPr>
        <w:t>, has studied the effect of presidential polarization on the</w:t>
      </w:r>
      <w:r w:rsidRPr="008A6E5B">
        <w:rPr>
          <w:rStyle w:val="apple-converted-space"/>
          <w:rFonts w:cs="Arial"/>
          <w:color w:val="000000"/>
          <w:sz w:val="14"/>
          <w:szCs w:val="22"/>
        </w:rPr>
        <w:t xml:space="preserve"> </w:t>
      </w:r>
      <w:hyperlink r:id="rId25" w:history="1">
        <w:r w:rsidRPr="008A6E5B">
          <w:rPr>
            <w:rStyle w:val="Hyperlink"/>
            <w:rFonts w:cs="Arial"/>
            <w:color w:val="0066CC"/>
            <w:sz w:val="14"/>
            <w:szCs w:val="22"/>
            <w:u w:val="none"/>
            <w:bdr w:val="none" w:sz="0" w:space="0" w:color="auto" w:frame="1"/>
          </w:rPr>
          <w:t>U.S. Congress</w:t>
        </w:r>
      </w:hyperlink>
      <w:r w:rsidRPr="008A6E5B">
        <w:rPr>
          <w:sz w:val="14"/>
          <w:szCs w:val="22"/>
        </w:rPr>
        <w:t>. In her book “</w:t>
      </w:r>
      <w:hyperlink r:id="rId26" w:tooltip="Open Web Site" w:history="1">
        <w:r w:rsidRPr="008A6E5B">
          <w:rPr>
            <w:rStyle w:val="Hyperlink"/>
            <w:rFonts w:cs="Arial"/>
            <w:color w:val="0066CC"/>
            <w:sz w:val="14"/>
            <w:szCs w:val="22"/>
            <w:u w:val="none"/>
            <w:bdr w:val="none" w:sz="0" w:space="0" w:color="auto" w:frame="1"/>
          </w:rPr>
          <w:t>Beyond Ideology</w:t>
        </w:r>
      </w:hyperlink>
      <w:r w:rsidRPr="008A6E5B">
        <w:rPr>
          <w:sz w:val="14"/>
          <w:szCs w:val="22"/>
        </w:rPr>
        <w:t xml:space="preserve">,” she shows that </w:t>
      </w:r>
      <w:r w:rsidRPr="008A6E5B">
        <w:rPr>
          <w:b/>
          <w:szCs w:val="22"/>
          <w:u w:val="single"/>
        </w:rPr>
        <w:t>when the president announces his position on an issue -- even an uncontroversial one -- it increases the likelihood of a party-line vote</w:t>
      </w:r>
      <w:proofErr w:type="gramStart"/>
      <w:r w:rsidRPr="008A6E5B">
        <w:rPr>
          <w:sz w:val="14"/>
          <w:szCs w:val="22"/>
        </w:rPr>
        <w:t>.</w:t>
      </w:r>
      <w:r w:rsidRPr="008A6E5B">
        <w:rPr>
          <w:sz w:val="12"/>
          <w:szCs w:val="22"/>
        </w:rPr>
        <w:t>¶</w:t>
      </w:r>
      <w:proofErr w:type="gramEnd"/>
      <w:r w:rsidRPr="008A6E5B">
        <w:rPr>
          <w:sz w:val="14"/>
          <w:szCs w:val="22"/>
        </w:rPr>
        <w:t xml:space="preserve"> “</w:t>
      </w:r>
      <w:r w:rsidRPr="008A6E5B">
        <w:rPr>
          <w:b/>
          <w:szCs w:val="22"/>
          <w:u w:val="single"/>
        </w:rPr>
        <w:t>Whatever people think about raw policy issues, they’re aware that presidential successes will help the president’s party and hurt the opposing party,</w:t>
      </w:r>
      <w:r w:rsidRPr="008A6E5B">
        <w:rPr>
          <w:sz w:val="14"/>
          <w:szCs w:val="22"/>
        </w:rPr>
        <w:t>” Lee told me. “It’s not to say they’re entirely cynical, but the fact that success is useful to the president’s party is going to have an effect on how members respond.”</w:t>
      </w:r>
      <w:r w:rsidRPr="008A6E5B">
        <w:rPr>
          <w:sz w:val="12"/>
          <w:szCs w:val="22"/>
        </w:rPr>
        <w:t>¶</w:t>
      </w:r>
      <w:r w:rsidRPr="008A6E5B">
        <w:rPr>
          <w:sz w:val="14"/>
          <w:szCs w:val="22"/>
        </w:rPr>
        <w:t xml:space="preserve"> </w:t>
      </w:r>
      <w:proofErr w:type="gramStart"/>
      <w:r w:rsidRPr="008A6E5B">
        <w:rPr>
          <w:sz w:val="14"/>
          <w:szCs w:val="22"/>
        </w:rPr>
        <w:t>That</w:t>
      </w:r>
      <w:proofErr w:type="gramEnd"/>
      <w:r w:rsidRPr="008A6E5B">
        <w:rPr>
          <w:sz w:val="14"/>
          <w:szCs w:val="22"/>
        </w:rPr>
        <w:t xml:space="preserve"> effect is not, from the president’s perspective, all bad. It makes it easier for him to corral members of his own party, as Obama discovered from 2009 to 2010, when Democrats controlled the House and Senate and passed the stimulus, health-care reform, Dodd-Frank financial regulations and much more</w:t>
      </w:r>
      <w:proofErr w:type="gramStart"/>
      <w:r w:rsidRPr="008A6E5B">
        <w:rPr>
          <w:sz w:val="14"/>
          <w:szCs w:val="22"/>
        </w:rPr>
        <w:t>.</w:t>
      </w:r>
      <w:r w:rsidRPr="008A6E5B">
        <w:rPr>
          <w:sz w:val="12"/>
          <w:szCs w:val="22"/>
        </w:rPr>
        <w:t>¶</w:t>
      </w:r>
      <w:proofErr w:type="gramEnd"/>
      <w:r w:rsidRPr="008A6E5B">
        <w:rPr>
          <w:sz w:val="14"/>
          <w:szCs w:val="22"/>
        </w:rPr>
        <w:t xml:space="preserve"> </w:t>
      </w:r>
      <w:r w:rsidRPr="008A6E5B">
        <w:rPr>
          <w:b/>
          <w:szCs w:val="22"/>
          <w:u w:val="single"/>
        </w:rPr>
        <w:t>Today’s intense polarization means that any bill associated with Obama is automatically targeted for defeat by Republicans.</w:t>
      </w:r>
      <w:r w:rsidRPr="008A6E5B">
        <w:rPr>
          <w:sz w:val="14"/>
          <w:szCs w:val="22"/>
        </w:rPr>
        <w:t xml:space="preserve"> So in Obama’s second term, in which Democrats have no real shot of recapturing control of Congress, </w:t>
      </w:r>
      <w:r w:rsidRPr="008A6E5B">
        <w:rPr>
          <w:b/>
          <w:szCs w:val="22"/>
          <w:u w:val="single"/>
        </w:rPr>
        <w:t>the single biggest impediment to Obama’s agenda might be ... Obama</w:t>
      </w:r>
      <w:r w:rsidRPr="008A6E5B">
        <w:rPr>
          <w:sz w:val="14"/>
          <w:szCs w:val="22"/>
        </w:rPr>
        <w:t xml:space="preserve">. Jonathan </w:t>
      </w:r>
      <w:proofErr w:type="spellStart"/>
      <w:r w:rsidRPr="008A6E5B">
        <w:rPr>
          <w:sz w:val="14"/>
          <w:szCs w:val="22"/>
        </w:rPr>
        <w:t>Favreau</w:t>
      </w:r>
      <w:proofErr w:type="spellEnd"/>
      <w:r w:rsidRPr="008A6E5B">
        <w:rPr>
          <w:sz w:val="14"/>
          <w:szCs w:val="22"/>
        </w:rPr>
        <w:t>, who in February stepped down as Obama’s chief speechwriter, said that dealing with the Republican Party’s reflexive opposition is a pervasive reality in the White House. “People take a very realistic approach to it,” he said. “They’re not frustrated or upset. It’s more, ‘This is just the way things are and this is how we’ll deal with it.’ The strategy always comes to ‘What gives us</w:t>
      </w:r>
      <w:r w:rsidRPr="008A6E5B">
        <w:rPr>
          <w:b/>
          <w:szCs w:val="22"/>
          <w:u w:val="single"/>
        </w:rPr>
        <w:t xml:space="preserve"> the best chance to get something passed?</w:t>
      </w:r>
      <w:r w:rsidRPr="008A6E5B">
        <w:rPr>
          <w:sz w:val="14"/>
          <w:szCs w:val="22"/>
        </w:rPr>
        <w:t>’”</w:t>
      </w:r>
      <w:r w:rsidRPr="008A6E5B">
        <w:rPr>
          <w:sz w:val="12"/>
          <w:szCs w:val="22"/>
        </w:rPr>
        <w:t>¶</w:t>
      </w:r>
      <w:r w:rsidRPr="008A6E5B">
        <w:rPr>
          <w:sz w:val="14"/>
          <w:szCs w:val="22"/>
        </w:rPr>
        <w:t xml:space="preserve"> </w:t>
      </w:r>
      <w:proofErr w:type="gramStart"/>
      <w:r w:rsidRPr="008A6E5B">
        <w:rPr>
          <w:sz w:val="14"/>
          <w:szCs w:val="22"/>
        </w:rPr>
        <w:t>That</w:t>
      </w:r>
      <w:proofErr w:type="gramEnd"/>
      <w:r w:rsidRPr="008A6E5B">
        <w:rPr>
          <w:sz w:val="14"/>
          <w:szCs w:val="22"/>
        </w:rPr>
        <w:t xml:space="preserve"> process</w:t>
      </w:r>
      <w:r w:rsidRPr="008A6E5B">
        <w:rPr>
          <w:b/>
          <w:szCs w:val="22"/>
          <w:u w:val="single"/>
        </w:rPr>
        <w:t xml:space="preserve"> begins with taking Congress’s temperature. “If it looks like there’s a path to something passing, then, as in immigration reform, he’s got to step back</w:t>
      </w:r>
      <w:r w:rsidRPr="008A6E5B">
        <w:rPr>
          <w:sz w:val="14"/>
          <w:szCs w:val="22"/>
        </w:rPr>
        <w:t xml:space="preserve">,” </w:t>
      </w:r>
      <w:proofErr w:type="spellStart"/>
      <w:r w:rsidRPr="008A6E5B">
        <w:rPr>
          <w:sz w:val="14"/>
          <w:szCs w:val="22"/>
        </w:rPr>
        <w:t>Favreau</w:t>
      </w:r>
      <w:proofErr w:type="spellEnd"/>
      <w:r w:rsidRPr="008A6E5B">
        <w:rPr>
          <w:sz w:val="14"/>
          <w:szCs w:val="22"/>
        </w:rPr>
        <w:t xml:space="preserve"> said. That doesn’t mean Obama has to keep mum. But he does have to keep himself out of the headlines. “All of our immigration speeches have been very toned down,” noted </w:t>
      </w:r>
      <w:proofErr w:type="spellStart"/>
      <w:r w:rsidRPr="008A6E5B">
        <w:rPr>
          <w:sz w:val="14"/>
          <w:szCs w:val="22"/>
        </w:rPr>
        <w:t>Favreau</w:t>
      </w:r>
      <w:proofErr w:type="spellEnd"/>
      <w:r w:rsidRPr="008A6E5B">
        <w:rPr>
          <w:sz w:val="14"/>
          <w:szCs w:val="22"/>
        </w:rPr>
        <w:t>.</w:t>
      </w:r>
    </w:p>
    <w:p w14:paraId="63440FA0" w14:textId="77777777" w:rsidR="002A585A" w:rsidRDefault="002A585A" w:rsidP="002A585A">
      <w:pPr>
        <w:rPr>
          <w:sz w:val="14"/>
          <w:szCs w:val="22"/>
        </w:rPr>
      </w:pPr>
    </w:p>
    <w:p w14:paraId="451852F4" w14:textId="77777777" w:rsidR="002A585A" w:rsidRDefault="002A585A" w:rsidP="002A585A">
      <w:pPr>
        <w:rPr>
          <w:sz w:val="14"/>
          <w:szCs w:val="22"/>
        </w:rPr>
      </w:pPr>
    </w:p>
    <w:p w14:paraId="51332EB6" w14:textId="77777777" w:rsidR="002A585A" w:rsidRPr="000D28A2" w:rsidRDefault="002A585A" w:rsidP="002A585A">
      <w:pPr>
        <w:rPr>
          <w:sz w:val="16"/>
          <w:szCs w:val="22"/>
        </w:rPr>
      </w:pPr>
      <w:r>
        <w:rPr>
          <w:b/>
        </w:rPr>
        <w:t>Obama has no leverage – he can’t influence this Congress</w:t>
      </w:r>
      <w:r>
        <w:rPr>
          <w:b/>
        </w:rPr>
        <w:br/>
      </w:r>
      <w:r>
        <w:rPr>
          <w:b/>
          <w:szCs w:val="22"/>
        </w:rPr>
        <w:t>Klein 7/10</w:t>
      </w:r>
      <w:r>
        <w:rPr>
          <w:b/>
          <w:szCs w:val="22"/>
        </w:rPr>
        <w:br/>
      </w:r>
      <w:r>
        <w:rPr>
          <w:sz w:val="16"/>
          <w:szCs w:val="22"/>
        </w:rPr>
        <w:t xml:space="preserve">Ezra, </w:t>
      </w:r>
      <w:r>
        <w:rPr>
          <w:i/>
          <w:sz w:val="16"/>
          <w:szCs w:val="22"/>
        </w:rPr>
        <w:t xml:space="preserve">Obama’s big problem is Obama, </w:t>
      </w:r>
      <w:r w:rsidRPr="00F72110">
        <w:rPr>
          <w:sz w:val="16"/>
          <w:szCs w:val="22"/>
        </w:rPr>
        <w:t>http://www.bloomberg.com/news/2013-07-10/obama-s-big-problem-is-obama.html</w:t>
      </w:r>
      <w:r>
        <w:rPr>
          <w:sz w:val="16"/>
          <w:szCs w:val="22"/>
        </w:rPr>
        <w:t>, MJ</w:t>
      </w:r>
    </w:p>
    <w:p w14:paraId="3393CE51" w14:textId="77777777" w:rsidR="002A585A" w:rsidRPr="000D28A2" w:rsidRDefault="002A585A" w:rsidP="002A585A">
      <w:pPr>
        <w:rPr>
          <w:b/>
          <w:szCs w:val="22"/>
          <w:u w:val="single"/>
        </w:rPr>
      </w:pPr>
      <w:r w:rsidRPr="000D28A2">
        <w:rPr>
          <w:szCs w:val="22"/>
        </w:rPr>
        <w:t xml:space="preserve">Yet the background strategy hardly guarantees success. In fact, </w:t>
      </w:r>
      <w:r w:rsidRPr="000D28A2">
        <w:rPr>
          <w:b/>
          <w:szCs w:val="22"/>
          <w:u w:val="single"/>
        </w:rPr>
        <w:t>in most cases, failure is probable,</w:t>
      </w:r>
      <w:r w:rsidRPr="000D28A2">
        <w:rPr>
          <w:szCs w:val="22"/>
        </w:rPr>
        <w:t xml:space="preserve"> which simply underscores that </w:t>
      </w:r>
      <w:r w:rsidRPr="000D28A2">
        <w:rPr>
          <w:b/>
          <w:szCs w:val="22"/>
          <w:u w:val="single"/>
        </w:rPr>
        <w:t>in a highly polarized era, divided government makes big, new laws unlikely</w:t>
      </w:r>
      <w:proofErr w:type="gramStart"/>
      <w:r w:rsidRPr="000D28A2">
        <w:rPr>
          <w:szCs w:val="22"/>
        </w:rPr>
        <w:t>.¶</w:t>
      </w:r>
      <w:proofErr w:type="gramEnd"/>
      <w:r w:rsidRPr="000D28A2">
        <w:rPr>
          <w:szCs w:val="22"/>
        </w:rPr>
        <w:t xml:space="preserve"> It hasn’t always been that way. Historically, divided government has achieved as much as unified government. But the </w:t>
      </w:r>
      <w:r w:rsidRPr="000D28A2">
        <w:rPr>
          <w:szCs w:val="22"/>
        </w:rPr>
        <w:lastRenderedPageBreak/>
        <w:t xml:space="preserve">current era defies that trend. </w:t>
      </w:r>
      <w:r w:rsidRPr="000D28A2">
        <w:rPr>
          <w:b/>
          <w:szCs w:val="22"/>
          <w:u w:val="single"/>
        </w:rPr>
        <w:t>The 112th Congress</w:t>
      </w:r>
      <w:r w:rsidRPr="000D28A2">
        <w:rPr>
          <w:szCs w:val="22"/>
        </w:rPr>
        <w:t xml:space="preserve"> -- which served from January 2011 to January 2013 -- </w:t>
      </w:r>
      <w:r w:rsidRPr="000D28A2">
        <w:rPr>
          <w:b/>
          <w:szCs w:val="22"/>
          <w:u w:val="single"/>
        </w:rPr>
        <w:t>passed 220 laws, making it the least productive Congress on record. So far, this Congress is on track to be even less productive</w:t>
      </w:r>
      <w:proofErr w:type="gramStart"/>
      <w:r w:rsidRPr="000D28A2">
        <w:rPr>
          <w:szCs w:val="22"/>
        </w:rPr>
        <w:t>.¶</w:t>
      </w:r>
      <w:proofErr w:type="gramEnd"/>
      <w:r w:rsidRPr="000D28A2">
        <w:rPr>
          <w:szCs w:val="22"/>
        </w:rPr>
        <w:t xml:space="preserve"> </w:t>
      </w:r>
      <w:r w:rsidRPr="000D28A2">
        <w:rPr>
          <w:b/>
          <w:szCs w:val="22"/>
          <w:u w:val="single"/>
        </w:rPr>
        <w:t>Congress appears to be growing comfortable with its paralysis</w:t>
      </w:r>
      <w:r w:rsidRPr="000D28A2">
        <w:rPr>
          <w:szCs w:val="22"/>
        </w:rPr>
        <w:t>. Last week, legislators couldn’t manage a relatively simple legislative fix to stop</w:t>
      </w:r>
      <w:r w:rsidRPr="000D28A2">
        <w:rPr>
          <w:rStyle w:val="apple-converted-space"/>
          <w:rFonts w:cs="Arial"/>
          <w:color w:val="000000"/>
          <w:szCs w:val="22"/>
        </w:rPr>
        <w:t xml:space="preserve"> </w:t>
      </w:r>
      <w:hyperlink r:id="rId27" w:history="1">
        <w:r w:rsidRPr="000D28A2">
          <w:rPr>
            <w:rStyle w:val="Hyperlink"/>
            <w:rFonts w:cs="Arial"/>
            <w:color w:val="0066CC"/>
            <w:szCs w:val="22"/>
            <w:u w:val="none"/>
            <w:bdr w:val="none" w:sz="0" w:space="0" w:color="auto" w:frame="1"/>
          </w:rPr>
          <w:t>interest rates</w:t>
        </w:r>
      </w:hyperlink>
      <w:r w:rsidRPr="000D28A2">
        <w:rPr>
          <w:rStyle w:val="apple-converted-space"/>
          <w:rFonts w:cs="Arial"/>
          <w:color w:val="000000"/>
          <w:szCs w:val="22"/>
        </w:rPr>
        <w:t xml:space="preserve"> </w:t>
      </w:r>
      <w:r w:rsidRPr="000D28A2">
        <w:rPr>
          <w:szCs w:val="22"/>
        </w:rPr>
        <w:t>on</w:t>
      </w:r>
      <w:r w:rsidRPr="000D28A2">
        <w:rPr>
          <w:rStyle w:val="apple-converted-space"/>
          <w:rFonts w:cs="Arial"/>
          <w:color w:val="000000"/>
          <w:szCs w:val="22"/>
        </w:rPr>
        <w:t xml:space="preserve"> </w:t>
      </w:r>
      <w:hyperlink r:id="rId28" w:history="1">
        <w:r w:rsidRPr="000D28A2">
          <w:rPr>
            <w:rStyle w:val="Hyperlink"/>
            <w:rFonts w:cs="Arial"/>
            <w:color w:val="0066CC"/>
            <w:szCs w:val="22"/>
            <w:u w:val="none"/>
            <w:bdr w:val="none" w:sz="0" w:space="0" w:color="auto" w:frame="1"/>
          </w:rPr>
          <w:t>student loans</w:t>
        </w:r>
      </w:hyperlink>
      <w:r w:rsidRPr="000D28A2">
        <w:rPr>
          <w:rStyle w:val="apple-converted-space"/>
          <w:rFonts w:cs="Arial"/>
          <w:color w:val="000000"/>
          <w:szCs w:val="22"/>
        </w:rPr>
        <w:t xml:space="preserve"> </w:t>
      </w:r>
      <w:r w:rsidRPr="000D28A2">
        <w:rPr>
          <w:szCs w:val="22"/>
        </w:rPr>
        <w:t xml:space="preserve">from doubling -- an outcome that both parties had publicly sworn to prevent. In lieu of action, the rates doubled July 8. </w:t>
      </w:r>
      <w:r w:rsidRPr="000D28A2">
        <w:rPr>
          <w:b/>
          <w:szCs w:val="22"/>
          <w:u w:val="single"/>
        </w:rPr>
        <w:t>Congress didn’t bother showing up for work. And Obama knew full well there was nothing he could do to force them to compromise.</w:t>
      </w:r>
    </w:p>
    <w:p w14:paraId="485EB6DE" w14:textId="77777777" w:rsidR="002A585A" w:rsidRDefault="002A585A" w:rsidP="002A585A">
      <w:pPr>
        <w:rPr>
          <w:sz w:val="16"/>
          <w:szCs w:val="22"/>
        </w:rPr>
      </w:pPr>
    </w:p>
    <w:p w14:paraId="749A3A63" w14:textId="664B4F45" w:rsidR="002A585A" w:rsidRPr="00BC5663" w:rsidRDefault="002A585A" w:rsidP="002A585A">
      <w:pPr>
        <w:pStyle w:val="Heading3"/>
        <w:jc w:val="center"/>
        <w:rPr>
          <w:sz w:val="28"/>
        </w:rPr>
      </w:pPr>
      <w:r w:rsidRPr="00BC5663">
        <w:rPr>
          <w:sz w:val="28"/>
        </w:rPr>
        <w:lastRenderedPageBreak/>
        <w:t>Winners Win</w:t>
      </w:r>
      <w:r w:rsidR="003C3E36">
        <w:rPr>
          <w:sz w:val="28"/>
        </w:rPr>
        <w:t xml:space="preserve"> Uniqueness</w:t>
      </w:r>
    </w:p>
    <w:p w14:paraId="5BBEDCB4" w14:textId="77777777" w:rsidR="002A585A" w:rsidRDefault="002A585A" w:rsidP="002A585A"/>
    <w:p w14:paraId="4425BF3B" w14:textId="77777777" w:rsidR="002A585A" w:rsidRPr="00BC5663" w:rsidRDefault="002A585A" w:rsidP="002A585A">
      <w:pPr>
        <w:rPr>
          <w:b/>
        </w:rPr>
      </w:pPr>
      <w:r>
        <w:rPr>
          <w:b/>
        </w:rPr>
        <w:t>Obama has had no victories – he needs one</w:t>
      </w:r>
      <w:r>
        <w:rPr>
          <w:b/>
        </w:rPr>
        <w:br/>
      </w:r>
      <w:proofErr w:type="spellStart"/>
      <w:r>
        <w:rPr>
          <w:b/>
        </w:rPr>
        <w:t>Parnes</w:t>
      </w:r>
      <w:proofErr w:type="spellEnd"/>
      <w:r>
        <w:rPr>
          <w:b/>
        </w:rPr>
        <w:t xml:space="preserve"> 13</w:t>
      </w:r>
      <w:r>
        <w:rPr>
          <w:b/>
        </w:rPr>
        <w:br/>
      </w:r>
      <w:r>
        <w:rPr>
          <w:sz w:val="16"/>
        </w:rPr>
        <w:t xml:space="preserve">Amie, The Hill, </w:t>
      </w:r>
      <w:r>
        <w:rPr>
          <w:i/>
          <w:sz w:val="16"/>
        </w:rPr>
        <w:t xml:space="preserve">Obama is faulted on leadership, </w:t>
      </w:r>
      <w:r w:rsidRPr="005E5444">
        <w:rPr>
          <w:sz w:val="16"/>
        </w:rPr>
        <w:t>http://thehill.com/homenews/administration/309731-obama-is-faulted-on-leadership</w:t>
      </w:r>
      <w:r>
        <w:rPr>
          <w:sz w:val="16"/>
        </w:rPr>
        <w:t>, MJ</w:t>
      </w:r>
    </w:p>
    <w:p w14:paraId="7FF90ABC" w14:textId="101DBC85" w:rsidR="002A585A" w:rsidRPr="002A585A" w:rsidRDefault="002A585A" w:rsidP="002A585A">
      <w:pPr>
        <w:rPr>
          <w:sz w:val="16"/>
        </w:rPr>
      </w:pPr>
      <w:r w:rsidRPr="00BC5663">
        <w:rPr>
          <w:sz w:val="16"/>
        </w:rPr>
        <w:t xml:space="preserve">From a strategy perspective, Matt </w:t>
      </w:r>
      <w:proofErr w:type="spellStart"/>
      <w:r w:rsidRPr="00BC5663">
        <w:rPr>
          <w:sz w:val="16"/>
        </w:rPr>
        <w:t>Mackowiak</w:t>
      </w:r>
      <w:proofErr w:type="spellEnd"/>
      <w:r w:rsidRPr="00BC5663">
        <w:rPr>
          <w:sz w:val="16"/>
        </w:rPr>
        <w:t xml:space="preserve">, a Republican strategist, said </w:t>
      </w:r>
      <w:r w:rsidRPr="00BC5663">
        <w:rPr>
          <w:b/>
          <w:u w:val="single"/>
        </w:rPr>
        <w:t>the White House needs to be more aggressive</w:t>
      </w:r>
      <w:r w:rsidRPr="00BC5663">
        <w:rPr>
          <w:sz w:val="16"/>
        </w:rPr>
        <w:t xml:space="preserve"> in plugging the holes on stories</w:t>
      </w:r>
      <w:proofErr w:type="gramStart"/>
      <w:r w:rsidRPr="00BC5663">
        <w:rPr>
          <w:sz w:val="16"/>
        </w:rPr>
        <w:t>.</w:t>
      </w:r>
      <w:r w:rsidRPr="00BC5663">
        <w:rPr>
          <w:sz w:val="12"/>
        </w:rPr>
        <w:t>¶</w:t>
      </w:r>
      <w:proofErr w:type="gramEnd"/>
      <w:r w:rsidRPr="00BC5663">
        <w:rPr>
          <w:sz w:val="16"/>
        </w:rPr>
        <w:t xml:space="preserve"> “It seems to me that they’ve got to find a way to put some of these stories away and I don’t think they’ve done that yet,” </w:t>
      </w:r>
      <w:proofErr w:type="spellStart"/>
      <w:r w:rsidRPr="00BC5663">
        <w:rPr>
          <w:sz w:val="16"/>
        </w:rPr>
        <w:t>Mackowiak</w:t>
      </w:r>
      <w:proofErr w:type="spellEnd"/>
      <w:r w:rsidRPr="00BC5663">
        <w:rPr>
          <w:sz w:val="16"/>
        </w:rPr>
        <w:t xml:space="preserve"> said. “But my sense is that you aren’t proactive when you don’t have good answers for the public.”</w:t>
      </w:r>
      <w:r w:rsidRPr="00BC5663">
        <w:rPr>
          <w:sz w:val="12"/>
        </w:rPr>
        <w:t>¶</w:t>
      </w:r>
      <w:r w:rsidRPr="00BC5663">
        <w:rPr>
          <w:sz w:val="16"/>
        </w:rPr>
        <w:t xml:space="preserve"> </w:t>
      </w:r>
      <w:r w:rsidRPr="00BC5663">
        <w:rPr>
          <w:b/>
          <w:u w:val="single"/>
        </w:rPr>
        <w:t>Obama set lofty goals for his second term</w:t>
      </w:r>
      <w:r w:rsidRPr="00BC5663">
        <w:rPr>
          <w:sz w:val="16"/>
        </w:rPr>
        <w:t xml:space="preserve"> during his State of the Union address in January, </w:t>
      </w:r>
      <w:r w:rsidRPr="00BC5663">
        <w:rPr>
          <w:b/>
          <w:u w:val="single"/>
        </w:rPr>
        <w:t>but some of his proposals have been sidetracked</w:t>
      </w:r>
      <w:r w:rsidRPr="00BC5663">
        <w:rPr>
          <w:sz w:val="16"/>
        </w:rPr>
        <w:t xml:space="preserve"> by unforeseen events </w:t>
      </w:r>
      <w:r w:rsidRPr="00BC5663">
        <w:rPr>
          <w:b/>
          <w:u w:val="single"/>
        </w:rPr>
        <w:t>or have fallen flat</w:t>
      </w:r>
      <w:r w:rsidRPr="00BC5663">
        <w:rPr>
          <w:sz w:val="16"/>
        </w:rPr>
        <w:t xml:space="preserve"> altogether. </w:t>
      </w:r>
      <w:r w:rsidRPr="00BC5663">
        <w:rPr>
          <w:b/>
          <w:u w:val="single"/>
        </w:rPr>
        <w:t>He hasn’t achieved a major legislative victory</w:t>
      </w:r>
      <w:r w:rsidRPr="00BC5663">
        <w:rPr>
          <w:sz w:val="16"/>
        </w:rPr>
        <w:t xml:space="preserve"> and has been distracted by a string of controversies ranging from the Internal Revenue Service to the Edward Snowden affair. </w:t>
      </w:r>
    </w:p>
    <w:p w14:paraId="5B07F501" w14:textId="644588BB" w:rsidR="00707B01" w:rsidRDefault="002A585A" w:rsidP="00707B01">
      <w:pPr>
        <w:pStyle w:val="Heading1"/>
      </w:pPr>
      <w:r>
        <w:lastRenderedPageBreak/>
        <w:t>AFF - Student Loans</w:t>
      </w:r>
    </w:p>
    <w:p w14:paraId="5FD2B9DA" w14:textId="77777777" w:rsidR="00707B01" w:rsidRDefault="00707B01" w:rsidP="00707B01"/>
    <w:p w14:paraId="593F77A6" w14:textId="77777777" w:rsidR="004775E6" w:rsidRDefault="004775E6" w:rsidP="00BC5663">
      <w:pPr>
        <w:pStyle w:val="Heading3"/>
        <w:jc w:val="center"/>
        <w:rPr>
          <w:sz w:val="28"/>
        </w:rPr>
      </w:pPr>
      <w:r>
        <w:rPr>
          <w:sz w:val="28"/>
        </w:rPr>
        <w:lastRenderedPageBreak/>
        <w:t>Won’t Pass</w:t>
      </w:r>
    </w:p>
    <w:p w14:paraId="36D81915" w14:textId="77777777" w:rsidR="004775E6" w:rsidRDefault="004775E6" w:rsidP="004775E6"/>
    <w:p w14:paraId="1D99F7C9" w14:textId="355F8E20" w:rsidR="004775E6" w:rsidRDefault="004775E6" w:rsidP="004775E6">
      <w:pPr>
        <w:rPr>
          <w:b/>
        </w:rPr>
      </w:pPr>
      <w:r>
        <w:rPr>
          <w:b/>
        </w:rPr>
        <w:t xml:space="preserve">Won’t pass – disagreement between House &amp; Senate and along party lines </w:t>
      </w:r>
    </w:p>
    <w:p w14:paraId="5EE5EA6F" w14:textId="7CD8F984" w:rsidR="004775E6" w:rsidRPr="004775E6" w:rsidRDefault="004775E6" w:rsidP="004775E6">
      <w:pPr>
        <w:rPr>
          <w:sz w:val="16"/>
        </w:rPr>
      </w:pPr>
      <w:r>
        <w:rPr>
          <w:b/>
        </w:rPr>
        <w:t>Walsh &amp; Barrett 7/8</w:t>
      </w:r>
      <w:r>
        <w:rPr>
          <w:b/>
        </w:rPr>
        <w:br/>
      </w:r>
      <w:r>
        <w:rPr>
          <w:sz w:val="16"/>
        </w:rPr>
        <w:t xml:space="preserve">Deirdre &amp; Ted, CNN, </w:t>
      </w:r>
      <w:r>
        <w:rPr>
          <w:i/>
          <w:sz w:val="16"/>
        </w:rPr>
        <w:t xml:space="preserve">Student loan fight heats up as Congress returns from break, </w:t>
      </w:r>
      <w:r w:rsidRPr="004775E6">
        <w:rPr>
          <w:sz w:val="16"/>
        </w:rPr>
        <w:t>http://www.cnn.com/2013/07/08/p</w:t>
      </w:r>
      <w:r w:rsidR="00F72110">
        <w:rPr>
          <w:sz w:val="16"/>
        </w:rPr>
        <w:t>olitics/student-loans/index.html, MJ</w:t>
      </w:r>
    </w:p>
    <w:p w14:paraId="485D1AC0" w14:textId="4430C247" w:rsidR="004775E6" w:rsidRDefault="004775E6" w:rsidP="004775E6">
      <w:pPr>
        <w:rPr>
          <w:sz w:val="16"/>
        </w:rPr>
      </w:pPr>
      <w:r w:rsidRPr="004775E6">
        <w:rPr>
          <w:b/>
          <w:u w:val="single"/>
        </w:rPr>
        <w:t xml:space="preserve">A bipartisan group of senators introduced a compromise bill </w:t>
      </w:r>
      <w:r w:rsidRPr="004775E6">
        <w:t>at the end of June</w:t>
      </w:r>
      <w:r w:rsidRPr="004775E6">
        <w:rPr>
          <w:b/>
          <w:u w:val="single"/>
        </w:rPr>
        <w:t xml:space="preserve"> that was close to the House passed bill, </w:t>
      </w:r>
      <w:r w:rsidRPr="004775E6">
        <w:t>but</w:t>
      </w:r>
      <w:r w:rsidRPr="004775E6">
        <w:rPr>
          <w:b/>
          <w:u w:val="single"/>
        </w:rPr>
        <w:t xml:space="preserve"> Senate Democratic leaders have not embraced it </w:t>
      </w:r>
      <w:r w:rsidRPr="004775E6">
        <w:rPr>
          <w:sz w:val="16"/>
        </w:rPr>
        <w:t>because it doesn't include a cap for interest rates in the event that economic conditions change and interest rates spike</w:t>
      </w:r>
      <w:proofErr w:type="gramStart"/>
      <w:r w:rsidRPr="004775E6">
        <w:rPr>
          <w:sz w:val="16"/>
        </w:rPr>
        <w:t>.</w:t>
      </w:r>
      <w:r w:rsidRPr="004775E6">
        <w:rPr>
          <w:sz w:val="12"/>
        </w:rPr>
        <w:t>¶</w:t>
      </w:r>
      <w:proofErr w:type="gramEnd"/>
      <w:r w:rsidRPr="004775E6">
        <w:rPr>
          <w:sz w:val="16"/>
        </w:rPr>
        <w:t xml:space="preserve"> Democratic Sen. Tom </w:t>
      </w:r>
      <w:r w:rsidRPr="004775E6">
        <w:rPr>
          <w:b/>
          <w:u w:val="single"/>
        </w:rPr>
        <w:t>Harkin</w:t>
      </w:r>
      <w:r w:rsidRPr="004775E6">
        <w:rPr>
          <w:sz w:val="16"/>
        </w:rPr>
        <w:t xml:space="preserve">, who chairs the Senate panel on education, opposed that framework, and </w:t>
      </w:r>
      <w:r w:rsidRPr="004775E6">
        <w:rPr>
          <w:b/>
          <w:u w:val="single"/>
        </w:rPr>
        <w:t>has been pushing a proposal to simply extend the</w:t>
      </w:r>
      <w:r w:rsidRPr="004775E6">
        <w:rPr>
          <w:sz w:val="16"/>
        </w:rPr>
        <w:t xml:space="preserve"> 3.4% subsidized </w:t>
      </w:r>
      <w:r w:rsidRPr="004775E6">
        <w:rPr>
          <w:b/>
          <w:u w:val="single"/>
        </w:rPr>
        <w:t>rate for student loans for another year</w:t>
      </w:r>
      <w:r w:rsidRPr="004775E6">
        <w:rPr>
          <w:sz w:val="16"/>
        </w:rPr>
        <w:t>.</w:t>
      </w:r>
      <w:r w:rsidRPr="004775E6">
        <w:rPr>
          <w:sz w:val="12"/>
        </w:rPr>
        <w:t>¶</w:t>
      </w:r>
      <w:r w:rsidRPr="004775E6">
        <w:rPr>
          <w:sz w:val="16"/>
        </w:rPr>
        <w:t xml:space="preserve"> The Senate is expected to vote on Wednesday whether to begin debate on a one-year extension of the 3.4% rate.</w:t>
      </w:r>
      <w:r w:rsidRPr="004775E6">
        <w:rPr>
          <w:sz w:val="12"/>
        </w:rPr>
        <w:t>¶</w:t>
      </w:r>
      <w:r w:rsidRPr="004775E6">
        <w:rPr>
          <w:sz w:val="16"/>
        </w:rPr>
        <w:t xml:space="preserve"> But </w:t>
      </w:r>
      <w:r w:rsidRPr="004775E6">
        <w:rPr>
          <w:b/>
          <w:u w:val="single"/>
        </w:rPr>
        <w:t>Republicans,</w:t>
      </w:r>
      <w:r w:rsidRPr="004775E6">
        <w:rPr>
          <w:sz w:val="16"/>
        </w:rPr>
        <w:t xml:space="preserve"> possibly backed by some Democrats, </w:t>
      </w:r>
      <w:r w:rsidRPr="004775E6">
        <w:rPr>
          <w:b/>
          <w:u w:val="single"/>
        </w:rPr>
        <w:t>are expected to block that measure as they push for a broader fix.</w:t>
      </w:r>
      <w:r w:rsidRPr="004775E6">
        <w:rPr>
          <w:sz w:val="12"/>
        </w:rPr>
        <w:t>¶</w:t>
      </w:r>
      <w:r w:rsidRPr="004775E6">
        <w:rPr>
          <w:sz w:val="16"/>
        </w:rPr>
        <w:t xml:space="preserve"> As much as </w:t>
      </w:r>
      <w:r w:rsidRPr="004775E6">
        <w:rPr>
          <w:b/>
          <w:u w:val="single"/>
        </w:rPr>
        <w:t>leaders on both sides of the aisle are ratcheting up their rhetoric and attempting to pin the blame for the interest rate hike on each other</w:t>
      </w:r>
      <w:r w:rsidRPr="004775E6">
        <w:rPr>
          <w:sz w:val="16"/>
        </w:rPr>
        <w:t>, the differences between the major proposals on student loan interest rates are not significant.</w:t>
      </w:r>
      <w:r w:rsidRPr="004775E6">
        <w:rPr>
          <w:sz w:val="12"/>
        </w:rPr>
        <w:t>¶</w:t>
      </w:r>
      <w:r w:rsidRPr="004775E6">
        <w:rPr>
          <w:sz w:val="16"/>
        </w:rPr>
        <w:t xml:space="preserve"> But </w:t>
      </w:r>
      <w:r w:rsidRPr="004775E6">
        <w:rPr>
          <w:b/>
          <w:u w:val="single"/>
        </w:rPr>
        <w:t>it's unclear</w:t>
      </w:r>
      <w:r w:rsidRPr="004775E6">
        <w:rPr>
          <w:sz w:val="16"/>
        </w:rPr>
        <w:t xml:space="preserve"> whether </w:t>
      </w:r>
      <w:r w:rsidRPr="004775E6">
        <w:rPr>
          <w:b/>
          <w:u w:val="single"/>
        </w:rPr>
        <w:t>there will be any real effort to bridge those differences before the next congressional recess in August</w:t>
      </w:r>
      <w:r w:rsidRPr="004775E6">
        <w:rPr>
          <w:sz w:val="16"/>
        </w:rPr>
        <w:t>, when members will go home for a month and likely hear more frustrations from students about the inability of Congress to reach a deal.</w:t>
      </w:r>
      <w:r w:rsidRPr="004775E6">
        <w:rPr>
          <w:sz w:val="12"/>
        </w:rPr>
        <w:t>¶</w:t>
      </w:r>
      <w:r w:rsidRPr="004775E6">
        <w:rPr>
          <w:sz w:val="16"/>
        </w:rPr>
        <w:t xml:space="preserve"> </w:t>
      </w:r>
    </w:p>
    <w:p w14:paraId="3F55FFF0" w14:textId="77777777" w:rsidR="00E25C1B" w:rsidRDefault="00E25C1B" w:rsidP="004775E6">
      <w:pPr>
        <w:rPr>
          <w:sz w:val="16"/>
        </w:rPr>
      </w:pPr>
    </w:p>
    <w:p w14:paraId="129AB242" w14:textId="49663BFF" w:rsidR="00E25C1B" w:rsidRPr="00E25C1B" w:rsidRDefault="00E25C1B" w:rsidP="00E25C1B">
      <w:pPr>
        <w:rPr>
          <w:b/>
        </w:rPr>
      </w:pPr>
      <w:r>
        <w:rPr>
          <w:b/>
        </w:rPr>
        <w:t>No deal – even Democrats can’t agree</w:t>
      </w:r>
      <w:r>
        <w:rPr>
          <w:b/>
        </w:rPr>
        <w:br/>
      </w:r>
      <w:proofErr w:type="spellStart"/>
      <w:r>
        <w:rPr>
          <w:b/>
        </w:rPr>
        <w:t>Lesniewski</w:t>
      </w:r>
      <w:proofErr w:type="spellEnd"/>
      <w:r>
        <w:rPr>
          <w:b/>
        </w:rPr>
        <w:t xml:space="preserve"> 7/18</w:t>
      </w:r>
    </w:p>
    <w:p w14:paraId="0DCDDBAE" w14:textId="79A9CAC6" w:rsidR="00E25C1B" w:rsidRDefault="00E25C1B" w:rsidP="00E25C1B">
      <w:pPr>
        <w:rPr>
          <w:sz w:val="16"/>
        </w:rPr>
      </w:pPr>
      <w:proofErr w:type="spellStart"/>
      <w:r>
        <w:rPr>
          <w:sz w:val="16"/>
        </w:rPr>
        <w:t>Niels</w:t>
      </w:r>
      <w:proofErr w:type="spellEnd"/>
      <w:r>
        <w:rPr>
          <w:sz w:val="16"/>
        </w:rPr>
        <w:t xml:space="preserve">, </w:t>
      </w:r>
      <w:r>
        <w:rPr>
          <w:i/>
          <w:sz w:val="16"/>
        </w:rPr>
        <w:t>Student loan deal waits for amendment votes</w:t>
      </w:r>
      <w:r>
        <w:rPr>
          <w:sz w:val="16"/>
        </w:rPr>
        <w:t xml:space="preserve">, </w:t>
      </w:r>
      <w:r w:rsidRPr="00E25C1B">
        <w:rPr>
          <w:sz w:val="16"/>
        </w:rPr>
        <w:t>http://blogs.rollcall.com/wgdb/student-loans-deal-waits-for-amendment-votes/</w:t>
      </w:r>
      <w:r>
        <w:rPr>
          <w:sz w:val="16"/>
        </w:rPr>
        <w:br/>
      </w:r>
      <w:r w:rsidRPr="00E25C1B">
        <w:rPr>
          <w:sz w:val="16"/>
        </w:rPr>
        <w:t xml:space="preserve">The Senate’s bipartisan </w:t>
      </w:r>
      <w:r w:rsidRPr="00E25C1B">
        <w:rPr>
          <w:b/>
          <w:u w:val="single"/>
        </w:rPr>
        <w:t xml:space="preserve">student loan compromise </w:t>
      </w:r>
      <w:r w:rsidRPr="00E25C1B">
        <w:rPr>
          <w:sz w:val="16"/>
        </w:rPr>
        <w:t xml:space="preserve">remains on track for passage, but </w:t>
      </w:r>
      <w:r w:rsidRPr="00E25C1B">
        <w:rPr>
          <w:b/>
          <w:u w:val="single"/>
        </w:rPr>
        <w:t>movement will wait for next week, along with votes on alternatives that seem certain to fail</w:t>
      </w:r>
      <w:proofErr w:type="gramStart"/>
      <w:r w:rsidRPr="00E25C1B">
        <w:rPr>
          <w:b/>
          <w:u w:val="single"/>
        </w:rPr>
        <w:t>.</w:t>
      </w:r>
      <w:r w:rsidRPr="00E25C1B">
        <w:rPr>
          <w:sz w:val="12"/>
        </w:rPr>
        <w:t>¶</w:t>
      </w:r>
      <w:proofErr w:type="gramEnd"/>
      <w:r w:rsidRPr="00E25C1B">
        <w:rPr>
          <w:sz w:val="16"/>
        </w:rPr>
        <w:t xml:space="preserve"> Sen. Elizabeth </w:t>
      </w:r>
      <w:r w:rsidRPr="00E25C1B">
        <w:rPr>
          <w:b/>
          <w:u w:val="single"/>
        </w:rPr>
        <w:t>Warren,</w:t>
      </w:r>
      <w:r w:rsidRPr="00E25C1B">
        <w:rPr>
          <w:sz w:val="16"/>
        </w:rPr>
        <w:t xml:space="preserve"> D-Mass., </w:t>
      </w:r>
      <w:r w:rsidRPr="00E25C1B">
        <w:rPr>
          <w:b/>
          <w:u w:val="single"/>
        </w:rPr>
        <w:t>expressed frustration</w:t>
      </w:r>
      <w:r w:rsidRPr="00E25C1B">
        <w:rPr>
          <w:sz w:val="16"/>
        </w:rPr>
        <w:t xml:space="preserve"> with the</w:t>
      </w:r>
      <w:r w:rsidRPr="00E25C1B">
        <w:rPr>
          <w:rStyle w:val="apple-converted-space"/>
          <w:rFonts w:ascii="Arial" w:hAnsi="Arial" w:cs="Arial"/>
          <w:color w:val="333333"/>
          <w:sz w:val="16"/>
          <w:szCs w:val="21"/>
        </w:rPr>
        <w:t xml:space="preserve"> </w:t>
      </w:r>
      <w:r w:rsidRPr="00E25C1B">
        <w:rPr>
          <w:sz w:val="16"/>
        </w:rPr>
        <w:fldChar w:fldCharType="begin"/>
      </w:r>
      <w:r w:rsidRPr="00E25C1B">
        <w:rPr>
          <w:sz w:val="16"/>
        </w:rPr>
        <w:instrText xml:space="preserve"> HYPERLINK "http://blogs.rollcall.com/wgdb/student-loan-deal-takes-shape-but-harkin-blamed-for-delay/" \t "_blank" </w:instrText>
      </w:r>
      <w:r w:rsidRPr="00E25C1B">
        <w:rPr>
          <w:sz w:val="16"/>
        </w:rPr>
        <w:fldChar w:fldCharType="separate"/>
      </w:r>
      <w:r w:rsidRPr="00E25C1B">
        <w:rPr>
          <w:rStyle w:val="Hyperlink"/>
          <w:rFonts w:ascii="Arial" w:hAnsi="Arial" w:cs="Arial"/>
          <w:color w:val="EE643F"/>
          <w:sz w:val="16"/>
          <w:szCs w:val="21"/>
          <w:u w:val="none"/>
        </w:rPr>
        <w:t>compromise that’s now expected to hit the Senate floor next week</w:t>
      </w:r>
      <w:r w:rsidRPr="00E25C1B">
        <w:rPr>
          <w:sz w:val="16"/>
        </w:rPr>
        <w:fldChar w:fldCharType="end"/>
      </w:r>
      <w:r w:rsidRPr="00E25C1B">
        <w:rPr>
          <w:sz w:val="16"/>
        </w:rPr>
        <w:t xml:space="preserve">, </w:t>
      </w:r>
      <w:r w:rsidRPr="00E25C1B">
        <w:rPr>
          <w:b/>
          <w:u w:val="single"/>
        </w:rPr>
        <w:t>noting prior proposals offered by Democrats wouldn’t have raised interest rates</w:t>
      </w:r>
      <w:r w:rsidRPr="00E25C1B">
        <w:rPr>
          <w:sz w:val="16"/>
        </w:rPr>
        <w:t>.</w:t>
      </w:r>
      <w:r w:rsidRPr="00E25C1B">
        <w:rPr>
          <w:sz w:val="12"/>
        </w:rPr>
        <w:t>¶</w:t>
      </w:r>
      <w:r w:rsidRPr="00E25C1B">
        <w:rPr>
          <w:sz w:val="16"/>
        </w:rPr>
        <w:t xml:space="preserve"> “All three proposals had two features in common: They cut costs for students, and they gave us some short-term breathing room to take on bigger problems, including how to refinance $1 trillion in outstanding student loan debt and how to reduce the overall costs of college for all of our students. When we brought the last two proposals to a vote, they won by a majority, </w:t>
      </w:r>
      <w:r w:rsidRPr="00E25C1B">
        <w:rPr>
          <w:b/>
          <w:u w:val="single"/>
        </w:rPr>
        <w:t>but</w:t>
      </w:r>
      <w:r w:rsidRPr="00E25C1B">
        <w:rPr>
          <w:sz w:val="16"/>
        </w:rPr>
        <w:t xml:space="preserve"> they </w:t>
      </w:r>
      <w:r w:rsidRPr="00E25C1B">
        <w:rPr>
          <w:b/>
          <w:u w:val="single"/>
        </w:rPr>
        <w:t>didn’t pass because</w:t>
      </w:r>
      <w:r w:rsidRPr="00E25C1B">
        <w:rPr>
          <w:sz w:val="16"/>
        </w:rPr>
        <w:t xml:space="preserve"> the </w:t>
      </w:r>
      <w:r w:rsidRPr="00E25C1B">
        <w:rPr>
          <w:b/>
          <w:u w:val="single"/>
        </w:rPr>
        <w:t>Republicans filibustered</w:t>
      </w:r>
      <w:r w:rsidRPr="00E25C1B">
        <w:rPr>
          <w:sz w:val="16"/>
        </w:rPr>
        <w:t xml:space="preserve"> both bills,” Warren said. “We could have kept rates low, but the Republicans, every single one of them, voted to block that.”</w:t>
      </w:r>
      <w:r w:rsidRPr="00E25C1B">
        <w:rPr>
          <w:sz w:val="12"/>
        </w:rPr>
        <w:t>¶</w:t>
      </w:r>
      <w:r w:rsidRPr="00E25C1B">
        <w:rPr>
          <w:sz w:val="16"/>
        </w:rPr>
        <w:t xml:space="preserve"> Majority Whip Richard J. Durbin came to the floor right after Warren and gave a peek at the way forward, which could include votes on amendments offered by Sens. Jack Reed, D-R.I., and Bernard Sanders, I-Vt. Neither of those would have enough support for adoption, and the Senate would then move to the compromise bill</w:t>
      </w:r>
      <w:proofErr w:type="gramStart"/>
      <w:r w:rsidRPr="00E25C1B">
        <w:rPr>
          <w:sz w:val="16"/>
        </w:rPr>
        <w:t>.</w:t>
      </w:r>
      <w:r w:rsidRPr="00E25C1B">
        <w:rPr>
          <w:sz w:val="12"/>
        </w:rPr>
        <w:t>¶</w:t>
      </w:r>
      <w:proofErr w:type="gramEnd"/>
      <w:r w:rsidRPr="00E25C1B">
        <w:rPr>
          <w:sz w:val="16"/>
        </w:rPr>
        <w:t xml:space="preserve"> “</w:t>
      </w:r>
      <w:r w:rsidRPr="00E25C1B">
        <w:rPr>
          <w:b/>
          <w:u w:val="single"/>
        </w:rPr>
        <w:t>Paying for college is tough and this legislation</w:t>
      </w:r>
      <w:r w:rsidRPr="00E25C1B">
        <w:rPr>
          <w:sz w:val="16"/>
        </w:rPr>
        <w:t xml:space="preserve">, I think, unfortunately </w:t>
      </w:r>
      <w:r w:rsidRPr="00E25C1B">
        <w:rPr>
          <w:b/>
          <w:u w:val="single"/>
        </w:rPr>
        <w:t>could make it tougher</w:t>
      </w:r>
      <w:r w:rsidRPr="00E25C1B">
        <w:rPr>
          <w:sz w:val="16"/>
        </w:rPr>
        <w:t xml:space="preserve"> because it would put in a permanent structure for setting student loan interest rates that could quickly result in students and parents paying more for student loans,” </w:t>
      </w:r>
      <w:r w:rsidRPr="00E25C1B">
        <w:rPr>
          <w:b/>
          <w:u w:val="single"/>
        </w:rPr>
        <w:t>Reed said in announcing his opposition to the compromise</w:t>
      </w:r>
      <w:r w:rsidRPr="00E25C1B">
        <w:rPr>
          <w:sz w:val="16"/>
        </w:rPr>
        <w:t xml:space="preserve"> worked out by a bipartisan group of senators.</w:t>
      </w:r>
      <w:r w:rsidRPr="00E25C1B">
        <w:rPr>
          <w:sz w:val="12"/>
        </w:rPr>
        <w:t>¶</w:t>
      </w:r>
      <w:r w:rsidRPr="00E25C1B">
        <w:rPr>
          <w:sz w:val="16"/>
        </w:rPr>
        <w:t xml:space="preserve"> “This is not a temporary fix to get us to a better place in terms of incentives for tuition, in terms of refinancing, in terms of letting students more actively and more affordably pursue college education.”</w:t>
      </w:r>
      <w:r w:rsidRPr="00E25C1B">
        <w:rPr>
          <w:sz w:val="12"/>
        </w:rPr>
        <w:t>¶</w:t>
      </w:r>
      <w:r w:rsidRPr="00E25C1B">
        <w:rPr>
          <w:sz w:val="16"/>
        </w:rPr>
        <w:t xml:space="preserve"> </w:t>
      </w:r>
      <w:r w:rsidRPr="00E25C1B">
        <w:rPr>
          <w:b/>
          <w:u w:val="single"/>
        </w:rPr>
        <w:t>A few Democratic caucus members opposed the idea of a stopgap patch, however</w:t>
      </w:r>
      <w:proofErr w:type="gramStart"/>
      <w:r w:rsidRPr="00E25C1B">
        <w:rPr>
          <w:b/>
          <w:u w:val="single"/>
        </w:rPr>
        <w:t>.</w:t>
      </w:r>
      <w:r w:rsidRPr="00E25C1B">
        <w:rPr>
          <w:sz w:val="12"/>
        </w:rPr>
        <w:t>¶</w:t>
      </w:r>
      <w:proofErr w:type="gramEnd"/>
      <w:r w:rsidRPr="00E25C1B">
        <w:rPr>
          <w:sz w:val="16"/>
        </w:rPr>
        <w:t xml:space="preserve"> Durbin, an Illinois Democrat, said that he had recently spoken to President Barack Obama and that he knew the president planned to put forward a proposal dealing more broadly with college education costs.</w:t>
      </w:r>
      <w:r w:rsidRPr="00E25C1B">
        <w:rPr>
          <w:sz w:val="12"/>
        </w:rPr>
        <w:t>¶</w:t>
      </w:r>
      <w:r w:rsidRPr="00E25C1B">
        <w:rPr>
          <w:sz w:val="16"/>
        </w:rPr>
        <w:t xml:space="preserve"> Meetings to work out the bipartisan plan, which Durbin supports, took place in his leadership office on the third floor of the Capitol. He pushed his colleagues to take a realistic view and ultimately let the deal go forward.</w:t>
      </w:r>
    </w:p>
    <w:p w14:paraId="553CD684" w14:textId="77777777" w:rsidR="00D048F4" w:rsidRDefault="00D048F4" w:rsidP="00E25C1B">
      <w:pPr>
        <w:rPr>
          <w:sz w:val="16"/>
        </w:rPr>
      </w:pPr>
    </w:p>
    <w:p w14:paraId="4561E14D" w14:textId="7CEDDF49" w:rsidR="00D048F4" w:rsidRDefault="00D048F4" w:rsidP="00E25C1B">
      <w:pPr>
        <w:rPr>
          <w:b/>
        </w:rPr>
      </w:pPr>
      <w:r>
        <w:rPr>
          <w:b/>
        </w:rPr>
        <w:t>Won’t pass – Key Democrats oppose in Senate and interest groups are mobilizing</w:t>
      </w:r>
    </w:p>
    <w:p w14:paraId="4C9BE93B" w14:textId="144F6410" w:rsidR="00D048F4" w:rsidRPr="00D048F4" w:rsidRDefault="00D048F4" w:rsidP="00E25C1B">
      <w:pPr>
        <w:rPr>
          <w:b/>
        </w:rPr>
      </w:pPr>
      <w:r>
        <w:rPr>
          <w:b/>
        </w:rPr>
        <w:t>Condon 7/19</w:t>
      </w:r>
    </w:p>
    <w:p w14:paraId="59A713B7" w14:textId="38F05B96" w:rsidR="00D048F4" w:rsidRPr="00D048F4" w:rsidRDefault="00D048F4" w:rsidP="00D048F4">
      <w:pPr>
        <w:rPr>
          <w:sz w:val="16"/>
        </w:rPr>
      </w:pPr>
      <w:r>
        <w:rPr>
          <w:sz w:val="16"/>
        </w:rPr>
        <w:t xml:space="preserve">Stephanie, </w:t>
      </w:r>
      <w:r>
        <w:rPr>
          <w:i/>
          <w:sz w:val="16"/>
        </w:rPr>
        <w:t>Student loan deal meets resistance from the left</w:t>
      </w:r>
      <w:r>
        <w:rPr>
          <w:sz w:val="16"/>
        </w:rPr>
        <w:t xml:space="preserve">, </w:t>
      </w:r>
      <w:r w:rsidRPr="00D048F4">
        <w:rPr>
          <w:sz w:val="16"/>
        </w:rPr>
        <w:t>http://www.cbsnews.com/8301-250_162-57594464/student-loan-deal-meets-resistance-from-the-left/</w:t>
      </w:r>
      <w:proofErr w:type="gramStart"/>
      <w:r w:rsidRPr="00D048F4">
        <w:rPr>
          <w:sz w:val="16"/>
        </w:rPr>
        <w:t>?pageNum</w:t>
      </w:r>
      <w:proofErr w:type="gramEnd"/>
      <w:r w:rsidRPr="00D048F4">
        <w:rPr>
          <w:sz w:val="16"/>
        </w:rPr>
        <w:t>=2</w:t>
      </w:r>
    </w:p>
    <w:p w14:paraId="74233D94" w14:textId="79AC4046" w:rsidR="00D048F4" w:rsidRDefault="00D048F4" w:rsidP="00D048F4">
      <w:pPr>
        <w:rPr>
          <w:sz w:val="16"/>
        </w:rPr>
      </w:pPr>
      <w:r w:rsidRPr="00D048F4">
        <w:rPr>
          <w:sz w:val="16"/>
        </w:rPr>
        <w:t>Sen. Tom Harkin, D-Iowa -- a key player in the negotiations -- expressed his dissatisfaction with the measure but suggested there were few other options left. The Senate could change student loan rates again later, he said</w:t>
      </w:r>
      <w:proofErr w:type="gramStart"/>
      <w:r w:rsidRPr="00D048F4">
        <w:rPr>
          <w:sz w:val="16"/>
        </w:rPr>
        <w:t>.</w:t>
      </w:r>
      <w:r w:rsidRPr="00D048F4">
        <w:rPr>
          <w:sz w:val="12"/>
        </w:rPr>
        <w:t>¶</w:t>
      </w:r>
      <w:proofErr w:type="gramEnd"/>
      <w:r w:rsidRPr="00D048F4">
        <w:rPr>
          <w:sz w:val="16"/>
        </w:rPr>
        <w:t xml:space="preserve"> Sen. Jack </w:t>
      </w:r>
      <w:r w:rsidRPr="00D048F4">
        <w:rPr>
          <w:b/>
          <w:u w:val="single"/>
        </w:rPr>
        <w:lastRenderedPageBreak/>
        <w:t>Reed</w:t>
      </w:r>
      <w:r w:rsidRPr="00D048F4">
        <w:rPr>
          <w:sz w:val="16"/>
        </w:rPr>
        <w:t xml:space="preserve">, D-R.I., however, </w:t>
      </w:r>
      <w:r w:rsidRPr="00D048F4">
        <w:rPr>
          <w:b/>
          <w:u w:val="single"/>
        </w:rPr>
        <w:t>said he's opposing the bill</w:t>
      </w:r>
      <w:r w:rsidRPr="00D048F4">
        <w:rPr>
          <w:sz w:val="16"/>
        </w:rPr>
        <w:t>.</w:t>
      </w:r>
      <w:r w:rsidRPr="00D048F4">
        <w:rPr>
          <w:sz w:val="12"/>
        </w:rPr>
        <w:t>¶</w:t>
      </w:r>
      <w:r w:rsidRPr="00D048F4">
        <w:rPr>
          <w:sz w:val="16"/>
        </w:rPr>
        <w:t xml:space="preserve"> "The clear impact of the legislation that is being proposed is that </w:t>
      </w:r>
      <w:r w:rsidRPr="00D048F4">
        <w:rPr>
          <w:b/>
          <w:u w:val="single"/>
        </w:rPr>
        <w:t>it will increase the cost of education for students</w:t>
      </w:r>
      <w:r w:rsidRPr="00D048F4">
        <w:rPr>
          <w:sz w:val="16"/>
        </w:rPr>
        <w:t>," he said on the Senate floor. "We need to ensure our students have an opportunity to earn a degree without mortgaging their future."</w:t>
      </w:r>
      <w:r w:rsidRPr="00D048F4">
        <w:rPr>
          <w:sz w:val="12"/>
        </w:rPr>
        <w:t>¶</w:t>
      </w:r>
      <w:r w:rsidRPr="00D048F4">
        <w:rPr>
          <w:sz w:val="16"/>
        </w:rPr>
        <w:t xml:space="preserve"> </w:t>
      </w:r>
      <w:proofErr w:type="gramStart"/>
      <w:r w:rsidRPr="00D048F4">
        <w:rPr>
          <w:sz w:val="16"/>
        </w:rPr>
        <w:t>Another</w:t>
      </w:r>
      <w:proofErr w:type="gramEnd"/>
      <w:r w:rsidRPr="00D048F4">
        <w:rPr>
          <w:sz w:val="16"/>
        </w:rPr>
        <w:t xml:space="preserve"> key Democrat -- Sen. Elizabeth </w:t>
      </w:r>
      <w:r w:rsidRPr="00D048F4">
        <w:rPr>
          <w:b/>
          <w:u w:val="single"/>
        </w:rPr>
        <w:t>Warren</w:t>
      </w:r>
      <w:r w:rsidRPr="00D048F4">
        <w:rPr>
          <w:sz w:val="16"/>
        </w:rPr>
        <w:t xml:space="preserve">, D-Mass., </w:t>
      </w:r>
      <w:r w:rsidRPr="00D048F4">
        <w:rPr>
          <w:b/>
          <w:u w:val="single"/>
        </w:rPr>
        <w:t>has yet to say whether she'll support the effort.</w:t>
      </w:r>
      <w:r w:rsidRPr="00D048F4">
        <w:rPr>
          <w:sz w:val="16"/>
        </w:rPr>
        <w:t xml:space="preserve"> Progressives have largely fallen behind a bill that Warren introduced to reduce student loan interest rates to 0.75 percent, the same level big banks receive from the Federal Reserve</w:t>
      </w:r>
      <w:proofErr w:type="gramStart"/>
      <w:r w:rsidRPr="00D048F4">
        <w:rPr>
          <w:sz w:val="16"/>
        </w:rPr>
        <w:t>.</w:t>
      </w:r>
      <w:r w:rsidRPr="00D048F4">
        <w:rPr>
          <w:sz w:val="12"/>
        </w:rPr>
        <w:t>¶</w:t>
      </w:r>
      <w:proofErr w:type="gramEnd"/>
      <w:r w:rsidRPr="00D048F4">
        <w:rPr>
          <w:sz w:val="16"/>
        </w:rPr>
        <w:t xml:space="preserve"> </w:t>
      </w:r>
      <w:r w:rsidRPr="00D048F4">
        <w:rPr>
          <w:b/>
          <w:u w:val="single"/>
        </w:rPr>
        <w:t xml:space="preserve">She and other Democrats have railed against </w:t>
      </w:r>
      <w:r w:rsidRPr="00D048F4">
        <w:rPr>
          <w:sz w:val="16"/>
        </w:rPr>
        <w:t xml:space="preserve">more </w:t>
      </w:r>
      <w:r w:rsidRPr="00D048F4">
        <w:rPr>
          <w:b/>
          <w:u w:val="single"/>
        </w:rPr>
        <w:t>conservative plans,</w:t>
      </w:r>
      <w:r w:rsidRPr="00D048F4">
        <w:rPr>
          <w:sz w:val="16"/>
        </w:rPr>
        <w:t xml:space="preserve"> which use the money earned from the interest rates to fill government coffers. According to the Congressional Budget Office, the U.S. will pocket a record $51 billion in profits this year off new and current federal student loans. On Wednesday, Warren called those profits "morally wrong" and "obscene."</w:t>
      </w:r>
      <w:proofErr w:type="gramStart"/>
      <w:r w:rsidRPr="00D048F4">
        <w:rPr>
          <w:sz w:val="12"/>
        </w:rPr>
        <w:t>¶</w:t>
      </w:r>
      <w:r w:rsidRPr="00D048F4">
        <w:rPr>
          <w:sz w:val="16"/>
        </w:rPr>
        <w:t xml:space="preserve"> </w:t>
      </w:r>
      <w:r w:rsidRPr="00D048F4">
        <w:rPr>
          <w:b/>
          <w:u w:val="single"/>
        </w:rPr>
        <w:t>With the Senate set to vote on the new compromise</w:t>
      </w:r>
      <w:r w:rsidRPr="00D048F4">
        <w:rPr>
          <w:sz w:val="16"/>
        </w:rPr>
        <w:t xml:space="preserve"> early next week</w:t>
      </w:r>
      <w:proofErr w:type="gramEnd"/>
      <w:r w:rsidRPr="00D048F4">
        <w:rPr>
          <w:sz w:val="16"/>
        </w:rPr>
        <w:t xml:space="preserve">, </w:t>
      </w:r>
      <w:proofErr w:type="gramStart"/>
      <w:r w:rsidRPr="00D048F4">
        <w:rPr>
          <w:b/>
          <w:u w:val="single"/>
        </w:rPr>
        <w:t>activist groups are mobilizing opposition</w:t>
      </w:r>
      <w:proofErr w:type="gramEnd"/>
      <w:r w:rsidRPr="00D048F4">
        <w:rPr>
          <w:sz w:val="16"/>
        </w:rPr>
        <w:t>. Democracy for America is asking its 1 million supporters to share its</w:t>
      </w:r>
      <w:r w:rsidRPr="00D048F4">
        <w:rPr>
          <w:rStyle w:val="apple-converted-space"/>
          <w:color w:val="202022"/>
          <w:sz w:val="16"/>
          <w:szCs w:val="22"/>
        </w:rPr>
        <w:t xml:space="preserve"> </w:t>
      </w:r>
      <w:r w:rsidRPr="00D048F4">
        <w:rPr>
          <w:sz w:val="16"/>
        </w:rPr>
        <w:fldChar w:fldCharType="begin"/>
      </w:r>
      <w:r w:rsidRPr="00D048F4">
        <w:rPr>
          <w:sz w:val="16"/>
        </w:rPr>
        <w:instrText xml:space="preserve"> HYPERLINK "http://democracyforamerica.com/studentloandebt" \t "new" </w:instrText>
      </w:r>
      <w:r w:rsidRPr="00D048F4">
        <w:rPr>
          <w:sz w:val="16"/>
        </w:rPr>
        <w:fldChar w:fldCharType="separate"/>
      </w:r>
      <w:r w:rsidRPr="00D048F4">
        <w:rPr>
          <w:rStyle w:val="Hyperlink"/>
          <w:color w:val="B12124"/>
          <w:sz w:val="16"/>
          <w:szCs w:val="22"/>
          <w:u w:val="none"/>
          <w:bdr w:val="none" w:sz="0" w:space="0" w:color="auto" w:frame="1"/>
        </w:rPr>
        <w:t>loan calculator</w:t>
      </w:r>
      <w:r w:rsidRPr="00D048F4">
        <w:rPr>
          <w:sz w:val="16"/>
        </w:rPr>
        <w:fldChar w:fldCharType="end"/>
      </w:r>
      <w:r w:rsidRPr="00D048F4">
        <w:rPr>
          <w:sz w:val="16"/>
        </w:rPr>
        <w:t>, which shows much interest a student would have to pay under the new plan, compared with what they would pay under other proposals</w:t>
      </w:r>
      <w:proofErr w:type="gramStart"/>
      <w:r w:rsidRPr="00D048F4">
        <w:rPr>
          <w:sz w:val="16"/>
        </w:rPr>
        <w:t>.</w:t>
      </w:r>
      <w:r w:rsidRPr="00D048F4">
        <w:rPr>
          <w:sz w:val="12"/>
        </w:rPr>
        <w:t>¶</w:t>
      </w:r>
      <w:proofErr w:type="gramEnd"/>
      <w:r w:rsidRPr="00D048F4">
        <w:rPr>
          <w:sz w:val="16"/>
        </w:rPr>
        <w:t xml:space="preserve"> </w:t>
      </w:r>
      <w:r w:rsidRPr="00D048F4">
        <w:rPr>
          <w:b/>
          <w:u w:val="single"/>
        </w:rPr>
        <w:t>Democracy for America and other groups like MoveOn.org and PCCC have</w:t>
      </w:r>
      <w:r w:rsidRPr="00D048F4">
        <w:rPr>
          <w:sz w:val="16"/>
        </w:rPr>
        <w:t xml:space="preserve"> also </w:t>
      </w:r>
      <w:r w:rsidRPr="00D048F4">
        <w:rPr>
          <w:b/>
          <w:u w:val="single"/>
        </w:rPr>
        <w:t>been organizing support for Warren's legislation</w:t>
      </w:r>
      <w:r w:rsidRPr="00D048F4">
        <w:rPr>
          <w:sz w:val="16"/>
        </w:rPr>
        <w:t xml:space="preserve">. </w:t>
      </w:r>
      <w:r w:rsidRPr="00D048F4">
        <w:rPr>
          <w:b/>
          <w:u w:val="single"/>
        </w:rPr>
        <w:t>More than 600,000 people have signed a petition</w:t>
      </w:r>
      <w:r w:rsidRPr="00D048F4">
        <w:rPr>
          <w:sz w:val="16"/>
        </w:rPr>
        <w:t xml:space="preserve"> in support of the measure, </w:t>
      </w:r>
      <w:r w:rsidRPr="00D048F4">
        <w:rPr>
          <w:b/>
          <w:u w:val="single"/>
        </w:rPr>
        <w:t>while more than 13,000 have called their senators</w:t>
      </w:r>
      <w:r w:rsidRPr="00D048F4">
        <w:rPr>
          <w:sz w:val="16"/>
        </w:rPr>
        <w:t xml:space="preserve"> about it. PCCC, meanwhile, as rounded up</w:t>
      </w:r>
      <w:r w:rsidRPr="00D048F4">
        <w:rPr>
          <w:rStyle w:val="apple-converted-space"/>
          <w:color w:val="202022"/>
          <w:sz w:val="16"/>
          <w:szCs w:val="22"/>
        </w:rPr>
        <w:t xml:space="preserve"> </w:t>
      </w:r>
      <w:r w:rsidRPr="00D048F4">
        <w:rPr>
          <w:sz w:val="16"/>
        </w:rPr>
        <w:fldChar w:fldCharType="begin"/>
      </w:r>
      <w:r w:rsidRPr="00D048F4">
        <w:rPr>
          <w:sz w:val="16"/>
        </w:rPr>
        <w:instrText xml:space="preserve"> HYPERLINK "http://act.boldprogressives.org/survey/student_debt_prof_letter/?source=med" \t "new" </w:instrText>
      </w:r>
      <w:r w:rsidRPr="00D048F4">
        <w:rPr>
          <w:sz w:val="16"/>
        </w:rPr>
        <w:fldChar w:fldCharType="separate"/>
      </w:r>
      <w:r w:rsidRPr="00D048F4">
        <w:rPr>
          <w:rStyle w:val="Hyperlink"/>
          <w:color w:val="B12124"/>
          <w:sz w:val="16"/>
          <w:szCs w:val="22"/>
          <w:u w:val="none"/>
          <w:bdr w:val="none" w:sz="0" w:space="0" w:color="auto" w:frame="1"/>
        </w:rPr>
        <w:t>more than 1,200 university professors</w:t>
      </w:r>
      <w:r w:rsidRPr="00D048F4">
        <w:rPr>
          <w:sz w:val="16"/>
        </w:rPr>
        <w:fldChar w:fldCharType="end"/>
      </w:r>
      <w:r w:rsidRPr="00D048F4">
        <w:rPr>
          <w:rStyle w:val="apple-converted-space"/>
          <w:color w:val="202022"/>
          <w:sz w:val="16"/>
          <w:szCs w:val="22"/>
        </w:rPr>
        <w:t xml:space="preserve"> </w:t>
      </w:r>
      <w:r w:rsidRPr="00D048F4">
        <w:rPr>
          <w:sz w:val="16"/>
        </w:rPr>
        <w:t>to come out in support of Warren's bill.</w:t>
      </w:r>
    </w:p>
    <w:p w14:paraId="552156F0" w14:textId="77777777" w:rsidR="006A14D0" w:rsidRDefault="006A14D0" w:rsidP="00D048F4">
      <w:pPr>
        <w:rPr>
          <w:sz w:val="16"/>
        </w:rPr>
      </w:pPr>
    </w:p>
    <w:p w14:paraId="57FBD6E7" w14:textId="1E55CFC5" w:rsidR="006A14D0" w:rsidRPr="00C72B2E" w:rsidRDefault="006A14D0" w:rsidP="006A14D0">
      <w:pPr>
        <w:rPr>
          <w:b/>
          <w:szCs w:val="20"/>
        </w:rPr>
      </w:pPr>
      <w:r w:rsidRPr="00C72B2E">
        <w:rPr>
          <w:b/>
          <w:szCs w:val="20"/>
        </w:rPr>
        <w:t>Won’t pass</w:t>
      </w:r>
      <w:r>
        <w:rPr>
          <w:b/>
          <w:szCs w:val="20"/>
        </w:rPr>
        <w:t xml:space="preserve"> </w:t>
      </w:r>
      <w:r w:rsidRPr="00C72B2E">
        <w:rPr>
          <w:b/>
          <w:szCs w:val="20"/>
        </w:rPr>
        <w:t>-</w:t>
      </w:r>
      <w:r>
        <w:rPr>
          <w:b/>
          <w:szCs w:val="20"/>
        </w:rPr>
        <w:t xml:space="preserve"> </w:t>
      </w:r>
      <w:r w:rsidRPr="00C72B2E">
        <w:rPr>
          <w:b/>
          <w:szCs w:val="20"/>
        </w:rPr>
        <w:t>Republicans don’t want quick fix and Democrats don’t want market rates</w:t>
      </w:r>
    </w:p>
    <w:p w14:paraId="73705154" w14:textId="77777777" w:rsidR="006A14D0" w:rsidRPr="00C72B2E" w:rsidRDefault="006A14D0" w:rsidP="006A14D0">
      <w:pPr>
        <w:rPr>
          <w:sz w:val="16"/>
          <w:szCs w:val="16"/>
        </w:rPr>
      </w:pPr>
      <w:r w:rsidRPr="00C72B2E">
        <w:rPr>
          <w:b/>
          <w:szCs w:val="20"/>
        </w:rPr>
        <w:t>Davis 7/9</w:t>
      </w:r>
      <w:r>
        <w:rPr>
          <w:b/>
        </w:rPr>
        <w:t xml:space="preserve"> </w:t>
      </w:r>
      <w:r w:rsidRPr="00C72B2E">
        <w:rPr>
          <w:sz w:val="16"/>
          <w:szCs w:val="16"/>
        </w:rPr>
        <w:t xml:space="preserve">(Susan, USA Today, “Senate poised to fail -- again -- on a student loan fix”, http://www.usatoday.com/story/news/politics/2013/07/09/senate-student-loan-rates-double-july-gop/2502339/, 7/9/2013)//SLR </w:t>
      </w:r>
    </w:p>
    <w:p w14:paraId="19FE5D06" w14:textId="3193ABA7" w:rsidR="00D048F4" w:rsidRDefault="006A14D0" w:rsidP="00E25C1B">
      <w:pPr>
        <w:rPr>
          <w:b/>
          <w:sz w:val="16"/>
          <w:szCs w:val="16"/>
        </w:rPr>
      </w:pPr>
      <w:r w:rsidRPr="00C72B2E">
        <w:rPr>
          <w:sz w:val="16"/>
        </w:rPr>
        <w:t xml:space="preserve"> The Senate will vote Wednesday on a Democratic plan to scale back federally subsidized student loan rates, which doubled on July 1, but the </w:t>
      </w:r>
      <w:r w:rsidRPr="00C72B2E">
        <w:rPr>
          <w:rStyle w:val="StyleBoldUnderline"/>
        </w:rPr>
        <w:t>proposal lacks enough support required to pass, leaving a divided Congress no closer to compromise.</w:t>
      </w:r>
      <w:r w:rsidRPr="00C72B2E">
        <w:rPr>
          <w:sz w:val="16"/>
        </w:rPr>
        <w:t xml:space="preserve">  The Democratic proposal </w:t>
      </w:r>
      <w:r w:rsidRPr="00C72B2E">
        <w:rPr>
          <w:rStyle w:val="StyleBoldUnderline"/>
        </w:rPr>
        <w:t xml:space="preserve">would extend for one year the previous 3.4% rate, which has doubled to 6.8%, and pay for it by closing a tax loophole that benefits the wealthy. </w:t>
      </w:r>
      <w:r w:rsidRPr="00C72B2E">
        <w:rPr>
          <w:sz w:val="16"/>
        </w:rPr>
        <w:t>Supporters say the</w:t>
      </w:r>
      <w:r w:rsidRPr="00C72B2E">
        <w:rPr>
          <w:rStyle w:val="StyleBoldUnderline"/>
        </w:rPr>
        <w:t xml:space="preserve"> short-term patch </w:t>
      </w:r>
      <w:r w:rsidRPr="00C72B2E">
        <w:rPr>
          <w:sz w:val="16"/>
        </w:rPr>
        <w:t xml:space="preserve">would provide Congress more time to revamp the student loan system during reauthorization of the Higher Education Act next year.  "Let's extend this for a year," said Sen. Al Franken, D-Minn. "This will put more pressure on us to do the reauthorization, to get it done."  However, </w:t>
      </w:r>
      <w:r w:rsidRPr="00C72B2E">
        <w:rPr>
          <w:rStyle w:val="StyleBoldUnderline"/>
        </w:rPr>
        <w:t xml:space="preserve">a similar effort last month by Senate Democrats to extend the lower rates for two years failed to meet the 60-vote threshold required for a vote because Republicans oppose a short-term fix. </w:t>
      </w:r>
      <w:r w:rsidRPr="00C72B2E">
        <w:rPr>
          <w:sz w:val="16"/>
        </w:rPr>
        <w:t xml:space="preserve">"Why in the world the Senate would leave 7 million middle-income families twisting in the wind when we have a chance for a permanent solution, I cannot imagine," said Sen. Lamar Alexander, R-Tenn.  A coalition of Senate Republicans and two Democrats, Sen. Joe </w:t>
      </w:r>
      <w:proofErr w:type="spellStart"/>
      <w:r w:rsidRPr="00C72B2E">
        <w:rPr>
          <w:sz w:val="16"/>
        </w:rPr>
        <w:t>Manchin</w:t>
      </w:r>
      <w:proofErr w:type="spellEnd"/>
      <w:r w:rsidRPr="00C72B2E">
        <w:rPr>
          <w:sz w:val="16"/>
        </w:rPr>
        <w:t xml:space="preserve">, D-W.Va., and Sen. Tom Carper, D-Del., along with Sen. Angus King, I-Maine, have offered a </w:t>
      </w:r>
      <w:r w:rsidRPr="00C72B2E">
        <w:rPr>
          <w:rStyle w:val="StyleBoldUnderline"/>
        </w:rPr>
        <w:t xml:space="preserve">competing proposal to tie interest rates to the financial markets and remove Congress' role in determining loan rates. </w:t>
      </w:r>
      <w:r w:rsidRPr="00C72B2E">
        <w:rPr>
          <w:sz w:val="16"/>
        </w:rPr>
        <w:t xml:space="preserve">They have asked Senate Majority Leader Harry Reid, D-Nev., for a vote on the proposal.  It is a similar plan to a House GOP-passed bill, but there is </w:t>
      </w:r>
      <w:r w:rsidRPr="00C72B2E">
        <w:rPr>
          <w:rStyle w:val="StyleBoldUnderline"/>
        </w:rPr>
        <w:t>strong opposition to it among liberal Democrats</w:t>
      </w:r>
      <w:r w:rsidRPr="006A14D0">
        <w:rPr>
          <w:rStyle w:val="StyleBoldUnderline"/>
          <w:b w:val="0"/>
          <w:sz w:val="16"/>
          <w:szCs w:val="16"/>
          <w:u w:val="none"/>
        </w:rPr>
        <w:t>, although the proposal is based on a policy endorsed in President Obama's budget</w:t>
      </w:r>
      <w:r w:rsidRPr="006A14D0">
        <w:rPr>
          <w:b/>
          <w:sz w:val="16"/>
          <w:szCs w:val="16"/>
        </w:rPr>
        <w:t>.</w:t>
      </w:r>
    </w:p>
    <w:p w14:paraId="4A6CC432" w14:textId="77777777" w:rsidR="00DA7165" w:rsidRDefault="00DA7165" w:rsidP="00E25C1B">
      <w:pPr>
        <w:rPr>
          <w:b/>
          <w:sz w:val="16"/>
          <w:szCs w:val="16"/>
        </w:rPr>
      </w:pPr>
    </w:p>
    <w:p w14:paraId="59172AF3" w14:textId="084F4AF7" w:rsidR="005B2395" w:rsidRDefault="005B2395" w:rsidP="00DA7165">
      <w:pPr>
        <w:rPr>
          <w:b/>
        </w:rPr>
      </w:pPr>
      <w:r>
        <w:rPr>
          <w:b/>
        </w:rPr>
        <w:t>Won’t pass – Senate delaying vote</w:t>
      </w:r>
    </w:p>
    <w:p w14:paraId="39D3AAE1" w14:textId="229BDEA7" w:rsidR="005B2395" w:rsidRDefault="005B2395" w:rsidP="00DA7165">
      <w:pPr>
        <w:rPr>
          <w:b/>
        </w:rPr>
      </w:pPr>
      <w:r>
        <w:rPr>
          <w:b/>
        </w:rPr>
        <w:t>Downey 7/18</w:t>
      </w:r>
    </w:p>
    <w:p w14:paraId="64FB954F" w14:textId="786584EF" w:rsidR="005B2395" w:rsidRPr="005B2395" w:rsidRDefault="005B2395" w:rsidP="00DA7165">
      <w:pPr>
        <w:rPr>
          <w:sz w:val="16"/>
        </w:rPr>
      </w:pPr>
      <w:r>
        <w:rPr>
          <w:sz w:val="16"/>
        </w:rPr>
        <w:t xml:space="preserve">Maureen, </w:t>
      </w:r>
      <w:r>
        <w:rPr>
          <w:i/>
          <w:sz w:val="16"/>
        </w:rPr>
        <w:t>Compromise ends student loan stalemate. Is it the best solution</w:t>
      </w:r>
      <w:proofErr w:type="gramStart"/>
      <w:r>
        <w:rPr>
          <w:i/>
          <w:sz w:val="16"/>
        </w:rPr>
        <w:t>?</w:t>
      </w:r>
      <w:r>
        <w:rPr>
          <w:sz w:val="16"/>
        </w:rPr>
        <w:t>,</w:t>
      </w:r>
      <w:proofErr w:type="gramEnd"/>
      <w:r>
        <w:rPr>
          <w:sz w:val="16"/>
        </w:rPr>
        <w:t xml:space="preserve"> </w:t>
      </w:r>
      <w:r w:rsidRPr="005B2395">
        <w:rPr>
          <w:sz w:val="16"/>
        </w:rPr>
        <w:t>http://www.ajc.com/weblogs/get-schooled/2013/jul/18/compromise-ends-student-loan-stalemate-it-best-sol/</w:t>
      </w:r>
    </w:p>
    <w:p w14:paraId="0E3744C4" w14:textId="7F72258A" w:rsidR="00B2427D" w:rsidRPr="005B2395" w:rsidRDefault="00DA7165" w:rsidP="00DA7165">
      <w:pPr>
        <w:rPr>
          <w:sz w:val="16"/>
        </w:rPr>
      </w:pPr>
      <w:r w:rsidRPr="005B2395">
        <w:rPr>
          <w:b/>
          <w:u w:val="single"/>
        </w:rPr>
        <w:t>A bipartisan Senate deal to cancel the doubling of a popular student loan rate by pegging the interest to market fluctuations will have to wait</w:t>
      </w:r>
      <w:r w:rsidRPr="005B2395">
        <w:rPr>
          <w:sz w:val="16"/>
        </w:rPr>
        <w:t xml:space="preserve"> until next week for a vote, </w:t>
      </w:r>
      <w:r w:rsidRPr="005B2395">
        <w:rPr>
          <w:b/>
          <w:u w:val="single"/>
        </w:rPr>
        <w:t>while Democratic leaders placate dissenters within their ranks</w:t>
      </w:r>
      <w:proofErr w:type="gramStart"/>
      <w:r w:rsidRPr="005B2395">
        <w:rPr>
          <w:sz w:val="16"/>
        </w:rPr>
        <w:t>.</w:t>
      </w:r>
      <w:r w:rsidR="005B2395" w:rsidRPr="005B2395">
        <w:rPr>
          <w:sz w:val="12"/>
        </w:rPr>
        <w:t>¶</w:t>
      </w:r>
      <w:proofErr w:type="gramEnd"/>
      <w:r w:rsidR="005B2395" w:rsidRPr="005B2395">
        <w:rPr>
          <w:sz w:val="16"/>
        </w:rPr>
        <w:t xml:space="preserve"> </w:t>
      </w:r>
      <w:r w:rsidRPr="005B2395">
        <w:rPr>
          <w:sz w:val="16"/>
        </w:rPr>
        <w:t>The agreement announced yesterday by Republican and Democratic negotiators after weeks of talks aims to break the legislative logjam that prevented Congress from acting to avert the July 1 doubling of the Stafford subsidized loan rate from 3.4 percent to 6.8 percent.</w:t>
      </w:r>
      <w:r w:rsidR="005B2395" w:rsidRPr="005B2395">
        <w:rPr>
          <w:sz w:val="12"/>
        </w:rPr>
        <w:t>¶</w:t>
      </w:r>
      <w:r w:rsidR="005B2395" w:rsidRPr="005B2395">
        <w:rPr>
          <w:sz w:val="16"/>
        </w:rPr>
        <w:t xml:space="preserve"> </w:t>
      </w:r>
      <w:r w:rsidRPr="005B2395">
        <w:rPr>
          <w:sz w:val="16"/>
        </w:rPr>
        <w:t xml:space="preserve">The accord backed by the Obama administration would lower rates for all 11 million undergraduate Stafford borrowers in the coming academic year. </w:t>
      </w:r>
      <w:r w:rsidRPr="005B2395">
        <w:rPr>
          <w:b/>
          <w:u w:val="single"/>
        </w:rPr>
        <w:t>Congress faces a looming deadline on the issue -- it must pass legislation before lawmakers leave Washington for a five-week recess after Aug. 2</w:t>
      </w:r>
      <w:r w:rsidRPr="005B2395">
        <w:rPr>
          <w:sz w:val="16"/>
        </w:rPr>
        <w:t xml:space="preserve"> to ensure that students who begin borrowing next month aren’t hit by the higher rates</w:t>
      </w:r>
      <w:proofErr w:type="gramStart"/>
      <w:r w:rsidRPr="005B2395">
        <w:rPr>
          <w:sz w:val="16"/>
        </w:rPr>
        <w:t>.</w:t>
      </w:r>
      <w:r w:rsidR="005B2395" w:rsidRPr="005B2395">
        <w:rPr>
          <w:sz w:val="12"/>
        </w:rPr>
        <w:t>¶</w:t>
      </w:r>
      <w:proofErr w:type="gramEnd"/>
      <w:r w:rsidR="005B2395" w:rsidRPr="005B2395">
        <w:rPr>
          <w:sz w:val="16"/>
        </w:rPr>
        <w:t xml:space="preserve"> </w:t>
      </w:r>
      <w:r w:rsidRPr="005B2395">
        <w:rPr>
          <w:sz w:val="16"/>
        </w:rPr>
        <w:t>The Republican-backed market-based approach had been opposed by many Democratic senators. Still, the Democrats faced enormous pressure to resolve an issue that has such a pocket-book impact on so many voters</w:t>
      </w:r>
      <w:proofErr w:type="gramStart"/>
      <w:r w:rsidRPr="005B2395">
        <w:rPr>
          <w:sz w:val="16"/>
        </w:rPr>
        <w:t>.</w:t>
      </w:r>
      <w:r w:rsidR="005B2395" w:rsidRPr="005B2395">
        <w:rPr>
          <w:sz w:val="12"/>
        </w:rPr>
        <w:t>¶</w:t>
      </w:r>
      <w:proofErr w:type="gramEnd"/>
      <w:r w:rsidR="005B2395" w:rsidRPr="005B2395">
        <w:rPr>
          <w:sz w:val="16"/>
        </w:rPr>
        <w:t xml:space="preserve"> </w:t>
      </w:r>
      <w:r w:rsidRPr="005B2395">
        <w:rPr>
          <w:sz w:val="16"/>
        </w:rPr>
        <w:t xml:space="preserve">The deal was spurred by last-minute presidential arm-twisting and probably has majority support in the chamber. The </w:t>
      </w:r>
      <w:r w:rsidRPr="005B2395">
        <w:rPr>
          <w:b/>
          <w:u w:val="single"/>
        </w:rPr>
        <w:lastRenderedPageBreak/>
        <w:t>Senate’s Democratic leaders</w:t>
      </w:r>
      <w:r w:rsidRPr="005B2395">
        <w:rPr>
          <w:sz w:val="16"/>
        </w:rPr>
        <w:t xml:space="preserve">, though, </w:t>
      </w:r>
      <w:r w:rsidRPr="005B2395">
        <w:rPr>
          <w:b/>
          <w:u w:val="single"/>
        </w:rPr>
        <w:t xml:space="preserve">decided to delay an immediate vote on the measure to allow some of their </w:t>
      </w:r>
      <w:proofErr w:type="gramStart"/>
      <w:r w:rsidRPr="005B2395">
        <w:rPr>
          <w:b/>
          <w:u w:val="single"/>
        </w:rPr>
        <w:t>colleagues</w:t>
      </w:r>
      <w:proofErr w:type="gramEnd"/>
      <w:r w:rsidRPr="005B2395">
        <w:rPr>
          <w:b/>
          <w:u w:val="single"/>
        </w:rPr>
        <w:t xml:space="preserve"> time to make their case for an alternative</w:t>
      </w:r>
      <w:r w:rsidRPr="005B2395">
        <w:rPr>
          <w:sz w:val="16"/>
        </w:rPr>
        <w:t xml:space="preserve"> approach.</w:t>
      </w:r>
    </w:p>
    <w:p w14:paraId="77A3D8A0" w14:textId="77777777" w:rsidR="005B2395" w:rsidRPr="00DA7165" w:rsidRDefault="005B2395" w:rsidP="00DA7165"/>
    <w:p w14:paraId="56FB2AA0" w14:textId="77777777" w:rsidR="007A7484" w:rsidRDefault="007A7484" w:rsidP="00B2427D">
      <w:pPr>
        <w:pStyle w:val="Heading3"/>
        <w:jc w:val="center"/>
        <w:rPr>
          <w:sz w:val="28"/>
        </w:rPr>
      </w:pPr>
      <w:r>
        <w:rPr>
          <w:sz w:val="28"/>
        </w:rPr>
        <w:lastRenderedPageBreak/>
        <w:t>Obama Not Pushing</w:t>
      </w:r>
    </w:p>
    <w:p w14:paraId="7DE0F8FC" w14:textId="77777777" w:rsidR="007A7484" w:rsidRDefault="007A7484" w:rsidP="007A7484"/>
    <w:p w14:paraId="7B161D2F" w14:textId="77777777" w:rsidR="007A7484" w:rsidRPr="00C72B2E" w:rsidRDefault="007A7484" w:rsidP="007A7484">
      <w:pPr>
        <w:rPr>
          <w:b/>
          <w:szCs w:val="20"/>
        </w:rPr>
      </w:pPr>
      <w:r w:rsidRPr="00C72B2E">
        <w:rPr>
          <w:b/>
          <w:szCs w:val="20"/>
        </w:rPr>
        <w:t>Obama not pushing student loans</w:t>
      </w:r>
    </w:p>
    <w:p w14:paraId="1A6A7EA0" w14:textId="77777777" w:rsidR="007A7484" w:rsidRPr="00C72B2E" w:rsidRDefault="007A7484" w:rsidP="007A7484">
      <w:pPr>
        <w:rPr>
          <w:sz w:val="16"/>
          <w:szCs w:val="16"/>
        </w:rPr>
      </w:pPr>
      <w:r w:rsidRPr="00C72B2E">
        <w:rPr>
          <w:b/>
          <w:szCs w:val="20"/>
        </w:rPr>
        <w:t>Davis 7/9</w:t>
      </w:r>
      <w:r>
        <w:rPr>
          <w:b/>
          <w:szCs w:val="20"/>
        </w:rPr>
        <w:t xml:space="preserve"> </w:t>
      </w:r>
      <w:r w:rsidRPr="00C72B2E">
        <w:rPr>
          <w:sz w:val="16"/>
          <w:szCs w:val="16"/>
        </w:rPr>
        <w:t xml:space="preserve">(Susan, USA Today, “Senate poised to fail -- again -- on a student loan fix”, http://www.usatoday.com/story/news/politics/2013/07/09/senate-student-loan-rates-double-july-gop/2502339/, 7/9/2013)//SLR </w:t>
      </w:r>
    </w:p>
    <w:p w14:paraId="02887EFE" w14:textId="7265836E" w:rsidR="007A7484" w:rsidRPr="00C72B2E" w:rsidRDefault="007A7484" w:rsidP="007A7484">
      <w:pPr>
        <w:rPr>
          <w:rStyle w:val="StyleBoldUnderline"/>
          <w:szCs w:val="20"/>
        </w:rPr>
      </w:pPr>
      <w:r w:rsidRPr="007A7484">
        <w:rPr>
          <w:b/>
          <w:szCs w:val="20"/>
          <w:u w:val="single"/>
        </w:rPr>
        <w:t xml:space="preserve">The </w:t>
      </w:r>
      <w:r w:rsidRPr="00C72B2E">
        <w:rPr>
          <w:rStyle w:val="StyleBoldUnderline"/>
          <w:szCs w:val="20"/>
        </w:rPr>
        <w:t>White House has taken a less aggressive role in this legislative dispute compared with the same battle last summer</w:t>
      </w:r>
      <w:r w:rsidRPr="007A7484">
        <w:rPr>
          <w:rStyle w:val="StyleBoldUnderline"/>
          <w:b w:val="0"/>
          <w:szCs w:val="20"/>
          <w:u w:val="none"/>
        </w:rPr>
        <w:t xml:space="preserve"> during President </w:t>
      </w:r>
      <w:r w:rsidRPr="00C72B2E">
        <w:rPr>
          <w:rStyle w:val="StyleBoldUnderline"/>
          <w:szCs w:val="20"/>
        </w:rPr>
        <w:t>Obama'</w:t>
      </w:r>
      <w:r w:rsidRPr="007A7484">
        <w:rPr>
          <w:rStyle w:val="StyleBoldUnderline"/>
          <w:b w:val="0"/>
          <w:szCs w:val="20"/>
          <w:u w:val="none"/>
        </w:rPr>
        <w:t xml:space="preserve">s re-election race, when he </w:t>
      </w:r>
      <w:r w:rsidRPr="00C72B2E">
        <w:rPr>
          <w:rStyle w:val="StyleBoldUnderline"/>
          <w:szCs w:val="20"/>
        </w:rPr>
        <w:t xml:space="preserve">campaigned on the issue and Congress extended the 3.4% rate </w:t>
      </w:r>
      <w:r w:rsidRPr="007A7484">
        <w:rPr>
          <w:rStyle w:val="StyleBoldUnderline"/>
          <w:b w:val="0"/>
          <w:szCs w:val="20"/>
          <w:u w:val="none"/>
        </w:rPr>
        <w:t xml:space="preserve">for an additional year. </w:t>
      </w:r>
      <w:r w:rsidRPr="007A7484">
        <w:rPr>
          <w:b/>
          <w:sz w:val="16"/>
          <w:szCs w:val="20"/>
        </w:rPr>
        <w:t xml:space="preserve"> "</w:t>
      </w:r>
      <w:r w:rsidRPr="007A7484">
        <w:rPr>
          <w:rStyle w:val="StyleBoldUnderline"/>
          <w:b w:val="0"/>
          <w:szCs w:val="20"/>
          <w:u w:val="none"/>
        </w:rPr>
        <w:t>The differences are not that significant," White House spokesman Jay Carney said Monday, calling on Congress to "fix this problem quickly."  House Speaker John Boehner, R-Ohio, accused Senate Democrats of seeking political advantages in the standof</w:t>
      </w:r>
      <w:r>
        <w:rPr>
          <w:rStyle w:val="StyleBoldUnderline"/>
          <w:b w:val="0"/>
          <w:szCs w:val="20"/>
          <w:u w:val="none"/>
        </w:rPr>
        <w:t>f.</w:t>
      </w:r>
    </w:p>
    <w:p w14:paraId="3ABCE125" w14:textId="77777777" w:rsidR="007A7484" w:rsidRPr="007A7484" w:rsidRDefault="007A7484" w:rsidP="007A7484"/>
    <w:p w14:paraId="7955D297" w14:textId="7C9F1476" w:rsidR="00B2427D" w:rsidRDefault="00B2427D" w:rsidP="00B2427D">
      <w:pPr>
        <w:pStyle w:val="Heading3"/>
        <w:jc w:val="center"/>
        <w:rPr>
          <w:sz w:val="28"/>
        </w:rPr>
      </w:pPr>
      <w:r w:rsidRPr="00B2427D">
        <w:rPr>
          <w:sz w:val="28"/>
        </w:rPr>
        <w:lastRenderedPageBreak/>
        <w:t>No Impact</w:t>
      </w:r>
    </w:p>
    <w:p w14:paraId="0D69C62F" w14:textId="1C172321" w:rsidR="00B2427D" w:rsidRPr="00B2427D" w:rsidRDefault="00B2427D" w:rsidP="00B2427D">
      <w:pPr>
        <w:rPr>
          <w:b/>
        </w:rPr>
      </w:pPr>
      <w:r>
        <w:br/>
      </w:r>
      <w:r>
        <w:rPr>
          <w:b/>
        </w:rPr>
        <w:t>The economic impact of the rate hike is overstated –</w:t>
      </w:r>
      <w:r w:rsidR="006C2865">
        <w:rPr>
          <w:b/>
        </w:rPr>
        <w:t xml:space="preserve"> it’s minimal</w:t>
      </w:r>
    </w:p>
    <w:p w14:paraId="12D74F5F" w14:textId="2A21D812" w:rsidR="00B2427D" w:rsidRDefault="00B2427D" w:rsidP="00B2427D">
      <w:r w:rsidRPr="00A61117">
        <w:rPr>
          <w:b/>
        </w:rPr>
        <w:t>Stromberg 6</w:t>
      </w:r>
      <w:r>
        <w:rPr>
          <w:b/>
        </w:rPr>
        <w:t>/5</w:t>
      </w:r>
      <w:r>
        <w:br/>
      </w:r>
      <w:r w:rsidRPr="00B2427D">
        <w:rPr>
          <w:sz w:val="16"/>
        </w:rPr>
        <w:t xml:space="preserve">Stephen, “The Realities of the student loan rates”, July 5, 2013, </w:t>
      </w:r>
      <w:r w:rsidR="00F72110" w:rsidRPr="00C8094D">
        <w:rPr>
          <w:sz w:val="16"/>
        </w:rPr>
        <w:t>http://www.philly.com/philly/opinion/20130705_The_realities_of_student-loan_rates.html</w:t>
      </w:r>
      <w:r w:rsidR="00F72110">
        <w:rPr>
          <w:sz w:val="16"/>
        </w:rPr>
        <w:t>, LK</w:t>
      </w:r>
    </w:p>
    <w:p w14:paraId="690CACBA" w14:textId="77777777" w:rsidR="00B2427D" w:rsidRDefault="00B2427D" w:rsidP="00B2427D">
      <w:pPr>
        <w:rPr>
          <w:sz w:val="16"/>
        </w:rPr>
      </w:pPr>
      <w:r w:rsidRPr="00B2427D">
        <w:rPr>
          <w:b/>
          <w:u w:val="single"/>
        </w:rPr>
        <w:t>Student-loan rates doubled</w:t>
      </w:r>
      <w:r w:rsidRPr="00A61117">
        <w:rPr>
          <w:u w:val="single"/>
        </w:rPr>
        <w:t xml:space="preserve"> </w:t>
      </w:r>
      <w:r w:rsidRPr="00B2427D">
        <w:t>on Monday.</w:t>
      </w:r>
      <w:r w:rsidRPr="00A61117">
        <w:rPr>
          <w:u w:val="single"/>
        </w:rPr>
        <w:t xml:space="preserve"> </w:t>
      </w:r>
      <w:r w:rsidRPr="00B2427D">
        <w:rPr>
          <w:b/>
          <w:u w:val="single"/>
        </w:rPr>
        <w:t>This is not a disaster, despite what you've heard.</w:t>
      </w:r>
      <w:r w:rsidRPr="00A61117">
        <w:rPr>
          <w:u w:val="single"/>
        </w:rPr>
        <w:t xml:space="preserve"> </w:t>
      </w:r>
      <w:r w:rsidRPr="00A61117">
        <w:rPr>
          <w:sz w:val="16"/>
        </w:rPr>
        <w:t xml:space="preserve">President Obama made the expiration of a 3.4 percent student-loan rate a big campaign issue last year, warning of dire financial consequences for struggling students. Congress extended the rate for a year. Now that extension has expired, and each side is bashing the other for allowing that 3.4 percent rate to adjust upward (though Republicans are yelling the loudest). "The divisions among the president and his own party," House Speaker John Boehner proclaimed on Monday, "are directly responsible for the current impasse that will now result in higher borrowing costs for students already coping with skyrocketing tuition bills." But there's a lot the politicians are leaving out. First, </w:t>
      </w:r>
      <w:r w:rsidRPr="00B2427D">
        <w:rPr>
          <w:b/>
          <w:u w:val="single"/>
        </w:rPr>
        <w:t>the rate in question is not on all federal student loans, but on one class of them: subsidized Stafford loans</w:t>
      </w:r>
      <w:r w:rsidRPr="00A61117">
        <w:rPr>
          <w:sz w:val="16"/>
        </w:rPr>
        <w:t>. Second</w:t>
      </w:r>
      <w:r w:rsidRPr="00A61117">
        <w:rPr>
          <w:u w:val="single"/>
        </w:rPr>
        <w:t xml:space="preserve">, </w:t>
      </w:r>
      <w:r w:rsidRPr="00B2427D">
        <w:rPr>
          <w:b/>
          <w:u w:val="single"/>
        </w:rPr>
        <w:t>the government isn't hiking the rate on any existing loans - only on new ones</w:t>
      </w:r>
      <w:r w:rsidRPr="00A61117">
        <w:rPr>
          <w:u w:val="single"/>
        </w:rPr>
        <w:t>.</w:t>
      </w:r>
      <w:r w:rsidRPr="00A61117">
        <w:rPr>
          <w:sz w:val="16"/>
        </w:rPr>
        <w:t xml:space="preserve"> Any loans issued before Monday keep the rate they originally came with. Third, </w:t>
      </w:r>
      <w:r w:rsidRPr="00B2427D">
        <w:rPr>
          <w:b/>
          <w:u w:val="single"/>
        </w:rPr>
        <w:t>even at 6.8 percent, students are getting a great deal. They are risky borrowers, and no private lender would front them money at anything like the rates the government is offering</w:t>
      </w:r>
      <w:r w:rsidRPr="00A61117">
        <w:rPr>
          <w:u w:val="single"/>
        </w:rPr>
        <w:t xml:space="preserve"> </w:t>
      </w:r>
      <w:r w:rsidRPr="00B2427D">
        <w:t>- not to mention the terms.</w:t>
      </w:r>
      <w:r w:rsidRPr="00A61117">
        <w:rPr>
          <w:sz w:val="16"/>
        </w:rPr>
        <w:t xml:space="preserve"> Oh, yes, the terms. </w:t>
      </w:r>
      <w:r w:rsidRPr="00B2427D">
        <w:rPr>
          <w:b/>
          <w:u w:val="single"/>
        </w:rPr>
        <w:t>The interest rate is only one thing that determines how much student borrowers end up paying after graduation</w:t>
      </w:r>
      <w:r w:rsidRPr="00A61117">
        <w:rPr>
          <w:sz w:val="16"/>
        </w:rPr>
        <w:t xml:space="preserve">. Much more important are the repayment options the government extends to needy debtors. </w:t>
      </w:r>
      <w:r w:rsidRPr="00B2427D">
        <w:rPr>
          <w:b/>
          <w:u w:val="single"/>
        </w:rPr>
        <w:t>Under an income-based repayment program Obama championed, student borrowers are never required to pay more than 10 percent of their disposable income in debt service.</w:t>
      </w:r>
      <w:r w:rsidRPr="00A61117">
        <w:rPr>
          <w:sz w:val="16"/>
        </w:rPr>
        <w:t xml:space="preserve"> And the </w:t>
      </w:r>
      <w:r w:rsidRPr="00B2427D">
        <w:rPr>
          <w:b/>
          <w:u w:val="single"/>
        </w:rPr>
        <w:t>government will forgive any remaining loan balance after 20 years</w:t>
      </w:r>
      <w:r w:rsidRPr="00A61117">
        <w:rPr>
          <w:sz w:val="16"/>
        </w:rPr>
        <w:t>, as long as those borrowers qualify.</w:t>
      </w:r>
    </w:p>
    <w:p w14:paraId="1A1820A6" w14:textId="77777777" w:rsidR="0046605D" w:rsidRDefault="0046605D" w:rsidP="00B2427D">
      <w:pPr>
        <w:rPr>
          <w:sz w:val="16"/>
        </w:rPr>
      </w:pPr>
    </w:p>
    <w:p w14:paraId="2837877C" w14:textId="3B7664A0" w:rsidR="006A1CBF" w:rsidRDefault="0046605D" w:rsidP="0046605D">
      <w:pPr>
        <w:rPr>
          <w:b/>
          <w:u w:val="single"/>
        </w:rPr>
      </w:pPr>
      <w:r>
        <w:rPr>
          <w:sz w:val="16"/>
        </w:rPr>
        <w:br/>
      </w:r>
      <w:r>
        <w:rPr>
          <w:b/>
          <w:szCs w:val="22"/>
        </w:rPr>
        <w:t>No impact – the rate increase doesn’t happen until this year’s borrowers leave school, amounts to only $17 more per month and won’t impact enrollments</w:t>
      </w:r>
      <w:r>
        <w:rPr>
          <w:b/>
          <w:szCs w:val="22"/>
        </w:rPr>
        <w:br/>
        <w:t>Johnson 7/10</w:t>
      </w:r>
      <w:r>
        <w:rPr>
          <w:b/>
          <w:szCs w:val="22"/>
        </w:rPr>
        <w:br/>
      </w:r>
      <w:r>
        <w:rPr>
          <w:sz w:val="16"/>
          <w:szCs w:val="22"/>
        </w:rPr>
        <w:t xml:space="preserve">Jenna, </w:t>
      </w:r>
      <w:r>
        <w:rPr>
          <w:i/>
          <w:sz w:val="16"/>
          <w:szCs w:val="22"/>
        </w:rPr>
        <w:t xml:space="preserve">Senate student loan interest rate bill fails on procedural vote, </w:t>
      </w:r>
      <w:r w:rsidRPr="0046605D">
        <w:rPr>
          <w:sz w:val="16"/>
          <w:szCs w:val="22"/>
        </w:rPr>
        <w:t>http://www.washingtonpost.com/blogs/post-politics/wp/2013/07/10/senate-student-loan-interest-rate-bill-fails-on-procedural-vote/</w:t>
      </w:r>
      <w:r w:rsidR="00F72110">
        <w:rPr>
          <w:sz w:val="16"/>
          <w:szCs w:val="22"/>
        </w:rPr>
        <w:t>, MJ</w:t>
      </w:r>
      <w:r>
        <w:rPr>
          <w:sz w:val="16"/>
        </w:rPr>
        <w:br/>
      </w:r>
      <w:r w:rsidRPr="0046605D">
        <w:rPr>
          <w:sz w:val="16"/>
        </w:rPr>
        <w:t xml:space="preserve">For the past several years, the federal government has slowly lowered the interest rate for new subsidized Stafford loans, which are available to students with financial need and taken out by millions of undergraduates each year. For the past two years, the rate has been 3.4 percent. </w:t>
      </w:r>
      <w:hyperlink r:id="rId29" w:history="1">
        <w:r w:rsidRPr="0046605D">
          <w:rPr>
            <w:rFonts w:ascii="inherit" w:hAnsi="inherit"/>
            <w:sz w:val="16"/>
            <w:bdr w:val="none" w:sz="0" w:space="0" w:color="auto" w:frame="1"/>
          </w:rPr>
          <w:t>That rate expired July 1</w:t>
        </w:r>
      </w:hyperlink>
      <w:r w:rsidRPr="0046605D">
        <w:rPr>
          <w:sz w:val="16"/>
        </w:rPr>
        <w:t xml:space="preserve">, bouncing it back to 6.8 percent. </w:t>
      </w:r>
      <w:proofErr w:type="gramStart"/>
      <w:r w:rsidRPr="0046605D">
        <w:rPr>
          <w:sz w:val="16"/>
        </w:rPr>
        <w:t>Interest</w:t>
      </w:r>
      <w:proofErr w:type="gramEnd"/>
      <w:r w:rsidRPr="0046605D">
        <w:rPr>
          <w:sz w:val="16"/>
        </w:rPr>
        <w:t xml:space="preserve"> rates on other education loans offered by the government, which make up the bulk of loan disbursements each year, have rates of 6.8 and 7.9 percent. </w:t>
      </w:r>
      <w:r w:rsidRPr="0046605D">
        <w:rPr>
          <w:b/>
          <w:u w:val="single"/>
        </w:rPr>
        <w:t>Right now, interest rates of all sorts are at low levels, making these fixed rates seem high</w:t>
      </w:r>
      <w:r w:rsidRPr="0046605D">
        <w:rPr>
          <w:sz w:val="16"/>
        </w:rPr>
        <w:t xml:space="preserve"> for a government loan</w:t>
      </w:r>
      <w:proofErr w:type="gramStart"/>
      <w:r w:rsidRPr="0046605D">
        <w:rPr>
          <w:sz w:val="16"/>
        </w:rPr>
        <w:t>.</w:t>
      </w:r>
      <w:r w:rsidRPr="0046605D">
        <w:rPr>
          <w:sz w:val="12"/>
        </w:rPr>
        <w:t>¶</w:t>
      </w:r>
      <w:proofErr w:type="gramEnd"/>
      <w:r w:rsidRPr="0046605D">
        <w:rPr>
          <w:sz w:val="16"/>
        </w:rPr>
        <w:t xml:space="preserve"> The doubling of the interest rate will impact the </w:t>
      </w:r>
      <w:r w:rsidRPr="0046605D">
        <w:rPr>
          <w:b/>
          <w:u w:val="single"/>
        </w:rPr>
        <w:t>more than 7 million undergraduates</w:t>
      </w:r>
      <w:r w:rsidRPr="0046605D">
        <w:rPr>
          <w:sz w:val="16"/>
        </w:rPr>
        <w:t xml:space="preserve"> who are expected to take out one of these loans for the coming school year. </w:t>
      </w:r>
      <w:r w:rsidRPr="0046605D">
        <w:rPr>
          <w:b/>
          <w:u w:val="single"/>
        </w:rPr>
        <w:t>When they finish or leave school, many could see a loan bill that’s $17 to $24 higher per month. While this is an added burden for low-income students, higher education leaders do not expect it to dramatically impact enrollments.</w:t>
      </w:r>
    </w:p>
    <w:p w14:paraId="2EC7E86F" w14:textId="77777777" w:rsidR="005B2395" w:rsidRDefault="005B2395" w:rsidP="0046605D">
      <w:pPr>
        <w:rPr>
          <w:b/>
          <w:u w:val="single"/>
        </w:rPr>
      </w:pPr>
    </w:p>
    <w:p w14:paraId="06E32C50" w14:textId="423C86B3" w:rsidR="005C3655" w:rsidRDefault="005C3655" w:rsidP="005B2395">
      <w:pPr>
        <w:pStyle w:val="Heading3"/>
        <w:jc w:val="center"/>
        <w:rPr>
          <w:sz w:val="28"/>
        </w:rPr>
      </w:pPr>
      <w:r>
        <w:rPr>
          <w:sz w:val="28"/>
        </w:rPr>
        <w:lastRenderedPageBreak/>
        <w:t>Passage Doesn’t Solve Econ</w:t>
      </w:r>
    </w:p>
    <w:p w14:paraId="27086B0D" w14:textId="77777777" w:rsidR="005C3655" w:rsidRDefault="005C3655" w:rsidP="005C3655"/>
    <w:p w14:paraId="7991FD88" w14:textId="5442511D" w:rsidR="005C3655" w:rsidRDefault="005C3655" w:rsidP="005C3655">
      <w:pPr>
        <w:rPr>
          <w:b/>
        </w:rPr>
      </w:pPr>
      <w:r>
        <w:rPr>
          <w:b/>
        </w:rPr>
        <w:t xml:space="preserve">Passage doesn’t solve for the economy – the compromise bill </w:t>
      </w:r>
      <w:r w:rsidR="007C5A6C">
        <w:rPr>
          <w:b/>
        </w:rPr>
        <w:t>only delays the impact</w:t>
      </w:r>
      <w:bookmarkStart w:id="0" w:name="_GoBack"/>
      <w:bookmarkEnd w:id="0"/>
    </w:p>
    <w:p w14:paraId="3D18315F" w14:textId="20455DCD" w:rsidR="005C3655" w:rsidRPr="005C3655" w:rsidRDefault="005C3655" w:rsidP="005C3655">
      <w:pPr>
        <w:rPr>
          <w:sz w:val="16"/>
        </w:rPr>
      </w:pPr>
      <w:r>
        <w:rPr>
          <w:b/>
        </w:rPr>
        <w:t>David-Gaines 7/19</w:t>
      </w:r>
      <w:r>
        <w:rPr>
          <w:b/>
        </w:rPr>
        <w:br/>
      </w:r>
      <w:r>
        <w:rPr>
          <w:sz w:val="16"/>
        </w:rPr>
        <w:t xml:space="preserve">Wendy, </w:t>
      </w:r>
      <w:r>
        <w:rPr>
          <w:i/>
          <w:sz w:val="16"/>
        </w:rPr>
        <w:t xml:space="preserve">Student loan deal is </w:t>
      </w:r>
      <w:proofErr w:type="gramStart"/>
      <w:r>
        <w:rPr>
          <w:i/>
          <w:sz w:val="16"/>
        </w:rPr>
        <w:t>double edged</w:t>
      </w:r>
      <w:proofErr w:type="gramEnd"/>
      <w:r>
        <w:rPr>
          <w:i/>
          <w:sz w:val="16"/>
        </w:rPr>
        <w:t xml:space="preserve"> sword</w:t>
      </w:r>
      <w:r>
        <w:rPr>
          <w:sz w:val="16"/>
        </w:rPr>
        <w:t xml:space="preserve">, </w:t>
      </w:r>
      <w:r w:rsidRPr="005C3655">
        <w:rPr>
          <w:sz w:val="16"/>
        </w:rPr>
        <w:t>http://www.examiner.com/article/student-loan-deal-a-double-edged-sword</w:t>
      </w:r>
    </w:p>
    <w:p w14:paraId="08FFAC64" w14:textId="2D1E2C30" w:rsidR="005C3655" w:rsidRPr="005C3655" w:rsidRDefault="005C3655" w:rsidP="005C3655">
      <w:pPr>
        <w:rPr>
          <w:color w:val="333333"/>
          <w:sz w:val="16"/>
        </w:rPr>
      </w:pPr>
      <w:r w:rsidRPr="005C3655">
        <w:rPr>
          <w:b/>
          <w:u w:val="single"/>
        </w:rPr>
        <w:t>Under the compromise bill</w:t>
      </w:r>
      <w:r w:rsidRPr="005C3655">
        <w:rPr>
          <w:sz w:val="16"/>
        </w:rPr>
        <w:t>, both subsidized and unsubsidized Stafford Loans would have the same interest rate. The financial aid benefit of receiving a subsidized loan at a discount rate would be lost</w:t>
      </w:r>
      <w:proofErr w:type="gramStart"/>
      <w:r w:rsidRPr="005C3655">
        <w:rPr>
          <w:sz w:val="16"/>
        </w:rPr>
        <w:t>.</w:t>
      </w:r>
      <w:r w:rsidRPr="005C3655">
        <w:rPr>
          <w:sz w:val="12"/>
        </w:rPr>
        <w:t>¶</w:t>
      </w:r>
      <w:proofErr w:type="gramEnd"/>
      <w:r w:rsidRPr="005C3655">
        <w:rPr>
          <w:sz w:val="16"/>
        </w:rPr>
        <w:t xml:space="preserve"> </w:t>
      </w:r>
      <w:r w:rsidRPr="005C3655">
        <w:rPr>
          <w:b/>
          <w:u w:val="single"/>
        </w:rPr>
        <w:t>The new rate varies from year to year making it harder to calculate total college costs. There is general agreement on one thing. The cost of borrowing will be higher. Interest rates will rise as the economy improves</w:t>
      </w:r>
      <w:proofErr w:type="gramStart"/>
      <w:r w:rsidRPr="005C3655">
        <w:rPr>
          <w:b/>
          <w:u w:val="single"/>
        </w:rPr>
        <w:t>.</w:t>
      </w:r>
      <w:r w:rsidRPr="005C3655">
        <w:rPr>
          <w:sz w:val="12"/>
        </w:rPr>
        <w:t>¶</w:t>
      </w:r>
      <w:proofErr w:type="gramEnd"/>
      <w:r w:rsidRPr="005C3655">
        <w:rPr>
          <w:b/>
          <w:sz w:val="12"/>
          <w:u w:val="single"/>
        </w:rPr>
        <w:t xml:space="preserve"> </w:t>
      </w:r>
      <w:r w:rsidRPr="005C3655">
        <w:rPr>
          <w:b/>
          <w:u w:val="single"/>
        </w:rPr>
        <w:t>Placing a greater financial burden on students hinders the goal of creating more highly educated employees in a modern economy</w:t>
      </w:r>
      <w:r w:rsidRPr="005C3655">
        <w:rPr>
          <w:sz w:val="16"/>
        </w:rPr>
        <w:t xml:space="preserve">. Huge consumer debt is a </w:t>
      </w:r>
      <w:proofErr w:type="gramStart"/>
      <w:r w:rsidRPr="005C3655">
        <w:rPr>
          <w:sz w:val="16"/>
        </w:rPr>
        <w:t>road block</w:t>
      </w:r>
      <w:proofErr w:type="gramEnd"/>
      <w:r w:rsidRPr="005C3655">
        <w:rPr>
          <w:sz w:val="16"/>
        </w:rPr>
        <w:t xml:space="preserve"> to personal and national prosperity. While other countries invest in education, </w:t>
      </w:r>
      <w:r w:rsidRPr="005C3655">
        <w:rPr>
          <w:b/>
          <w:u w:val="single"/>
        </w:rPr>
        <w:t>if the current bill is not modified,</w:t>
      </w:r>
      <w:r w:rsidRPr="005C3655">
        <w:rPr>
          <w:sz w:val="16"/>
        </w:rPr>
        <w:t xml:space="preserve"> </w:t>
      </w:r>
      <w:r w:rsidRPr="005C3655">
        <w:rPr>
          <w:b/>
          <w:u w:val="single"/>
        </w:rPr>
        <w:t>Congress will be encouraging outsourcing by making it harder for Americans to achieve the skills necessary to compete</w:t>
      </w:r>
      <w:r w:rsidRPr="005C3655">
        <w:rPr>
          <w:sz w:val="16"/>
        </w:rPr>
        <w:t>. This will make it more difficult for college graduates to get well-paying jobs to pay off their debt.</w:t>
      </w:r>
      <w:r w:rsidRPr="005C3655">
        <w:rPr>
          <w:color w:val="333333"/>
          <w:sz w:val="16"/>
        </w:rPr>
        <w:br/>
      </w:r>
    </w:p>
    <w:p w14:paraId="462CC1B1" w14:textId="54279B14" w:rsidR="005B2395" w:rsidRDefault="006F5A58" w:rsidP="005B2395">
      <w:pPr>
        <w:pStyle w:val="Heading3"/>
        <w:jc w:val="center"/>
        <w:rPr>
          <w:sz w:val="28"/>
        </w:rPr>
      </w:pPr>
      <w:r>
        <w:rPr>
          <w:sz w:val="28"/>
        </w:rPr>
        <w:lastRenderedPageBreak/>
        <w:t xml:space="preserve">Turn – Lower Rates </w:t>
      </w:r>
      <w:r w:rsidRPr="006F5A58">
        <w:rPr>
          <w:sz w:val="28"/>
        </w:rPr>
        <w:sym w:font="Wingdings" w:char="F0E0"/>
      </w:r>
      <w:r>
        <w:rPr>
          <w:sz w:val="28"/>
        </w:rPr>
        <w:t xml:space="preserve"> Higher Tuition</w:t>
      </w:r>
    </w:p>
    <w:p w14:paraId="3B757694" w14:textId="77777777" w:rsidR="005B2395" w:rsidRDefault="005B2395" w:rsidP="005B2395"/>
    <w:p w14:paraId="55E0D90C" w14:textId="10176935" w:rsidR="006F5A58" w:rsidRDefault="006F5A58" w:rsidP="005B2395">
      <w:pPr>
        <w:pStyle w:val="NormalWeb"/>
        <w:spacing w:before="0" w:beforeAutospacing="0" w:after="0" w:afterAutospacing="0"/>
        <w:textAlignment w:val="baseline"/>
        <w:rPr>
          <w:rFonts w:ascii="Georgia" w:hAnsi="Georgia"/>
          <w:b/>
          <w:color w:val="000000"/>
          <w:sz w:val="22"/>
          <w:szCs w:val="22"/>
        </w:rPr>
      </w:pPr>
      <w:r>
        <w:rPr>
          <w:rFonts w:ascii="Georgia" w:hAnsi="Georgia"/>
          <w:b/>
          <w:color w:val="000000"/>
          <w:sz w:val="22"/>
          <w:szCs w:val="22"/>
        </w:rPr>
        <w:t xml:space="preserve">Low rates incentivize colleges to increase tuition </w:t>
      </w:r>
    </w:p>
    <w:p w14:paraId="4DF02064" w14:textId="236C34AF" w:rsidR="006F5A58" w:rsidRPr="006F5A58" w:rsidRDefault="006F5A58" w:rsidP="005B2395">
      <w:pPr>
        <w:pStyle w:val="NormalWeb"/>
        <w:spacing w:before="0" w:beforeAutospacing="0" w:after="0" w:afterAutospacing="0"/>
        <w:textAlignment w:val="baseline"/>
        <w:rPr>
          <w:rFonts w:ascii="Georgia" w:hAnsi="Georgia"/>
          <w:color w:val="000000"/>
          <w:sz w:val="16"/>
          <w:szCs w:val="22"/>
        </w:rPr>
      </w:pPr>
      <w:r>
        <w:rPr>
          <w:rFonts w:ascii="Georgia" w:hAnsi="Georgia"/>
          <w:b/>
          <w:color w:val="000000"/>
          <w:sz w:val="22"/>
          <w:szCs w:val="22"/>
        </w:rPr>
        <w:t>Wall Street Journal 6/28</w:t>
      </w:r>
      <w:r>
        <w:rPr>
          <w:rFonts w:ascii="Georgia" w:hAnsi="Georgia"/>
          <w:b/>
          <w:color w:val="000000"/>
          <w:sz w:val="22"/>
          <w:szCs w:val="22"/>
        </w:rPr>
        <w:br/>
      </w:r>
      <w:r>
        <w:rPr>
          <w:rFonts w:ascii="Georgia" w:hAnsi="Georgia"/>
          <w:i/>
          <w:color w:val="000000"/>
          <w:sz w:val="16"/>
          <w:szCs w:val="22"/>
        </w:rPr>
        <w:t>Thanks to student loans, colleges raise tuition (a lot) because they can</w:t>
      </w:r>
      <w:r>
        <w:rPr>
          <w:rFonts w:ascii="Georgia" w:hAnsi="Georgia"/>
          <w:color w:val="000000"/>
          <w:sz w:val="16"/>
          <w:szCs w:val="22"/>
        </w:rPr>
        <w:t xml:space="preserve">, </w:t>
      </w:r>
      <w:r w:rsidRPr="006F5A58">
        <w:rPr>
          <w:rFonts w:ascii="Georgia" w:hAnsi="Georgia"/>
          <w:color w:val="000000"/>
          <w:sz w:val="16"/>
          <w:szCs w:val="22"/>
        </w:rPr>
        <w:t>http://dailycaller.com/2013/06/28/glenn-reynolds-thanks-to-student-loans-colleges-raise-tuition-a-lot-because-they-can/</w:t>
      </w:r>
    </w:p>
    <w:p w14:paraId="2DE4BD2F" w14:textId="4ECBD25E" w:rsidR="00B2427D" w:rsidRPr="006F5A58" w:rsidRDefault="005B2395" w:rsidP="006F5A58">
      <w:pPr>
        <w:pStyle w:val="NormalWeb"/>
        <w:spacing w:before="0" w:beforeAutospacing="0" w:after="0" w:afterAutospacing="0"/>
        <w:textAlignment w:val="baseline"/>
        <w:rPr>
          <w:rFonts w:ascii="Georgia" w:hAnsi="Georgia"/>
          <w:color w:val="000000"/>
          <w:sz w:val="16"/>
          <w:szCs w:val="22"/>
        </w:rPr>
      </w:pPr>
      <w:r w:rsidRPr="006F5A58">
        <w:rPr>
          <w:rFonts w:ascii="Georgia" w:hAnsi="Georgia"/>
          <w:b/>
          <w:color w:val="000000"/>
          <w:sz w:val="22"/>
          <w:szCs w:val="22"/>
          <w:u w:val="single"/>
        </w:rPr>
        <w:t>The skyrocketing cost of a college education is a classic unintended consequence of government intervention. Colleges have responded to the availability of easy federal money by doing what subsidized industries generally do: Raising prices to capture the subsidy. Sold as a tool to help students cope with rising college costs,</w:t>
      </w:r>
      <w:r w:rsidRPr="006F5A58">
        <w:rPr>
          <w:rStyle w:val="apple-converted-space"/>
          <w:rFonts w:ascii="Georgia" w:hAnsi="Georgia"/>
          <w:b/>
          <w:color w:val="000000"/>
          <w:sz w:val="22"/>
          <w:szCs w:val="22"/>
          <w:u w:val="single"/>
        </w:rPr>
        <w:t xml:space="preserve"> </w:t>
      </w:r>
      <w:hyperlink r:id="rId30" w:history="1">
        <w:r w:rsidRPr="006F5A58">
          <w:rPr>
            <w:rStyle w:val="itxtrst"/>
            <w:rFonts w:ascii="Georgia" w:hAnsi="Georgia"/>
            <w:b/>
            <w:color w:val="009900"/>
            <w:sz w:val="22"/>
            <w:szCs w:val="22"/>
            <w:u w:val="single"/>
            <w:bdr w:val="none" w:sz="0" w:space="0" w:color="auto" w:frame="1"/>
          </w:rPr>
          <w:t>student loans</w:t>
        </w:r>
        <w:r w:rsidRPr="006F5A58">
          <w:rPr>
            <w:rFonts w:ascii="Georgia" w:hAnsi="Georgia"/>
            <w:b/>
            <w:noProof/>
            <w:color w:val="63201A"/>
            <w:sz w:val="22"/>
            <w:szCs w:val="22"/>
            <w:u w:val="single"/>
            <w:bdr w:val="none" w:sz="0" w:space="0" w:color="auto" w:frame="1"/>
          </w:rPr>
          <w:drawing>
            <wp:inline distT="0" distB="0" distL="0" distR="0" wp14:anchorId="4751058D" wp14:editId="4E0658AC">
              <wp:extent cx="127000" cy="127000"/>
              <wp:effectExtent l="0" t="0" r="0" b="0"/>
              <wp:docPr id="1" name="itxthook0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hyperlink>
      <w:r w:rsidRPr="006F5A58">
        <w:rPr>
          <w:rStyle w:val="apple-converted-space"/>
          <w:rFonts w:ascii="Georgia" w:hAnsi="Georgia"/>
          <w:b/>
          <w:color w:val="000000"/>
          <w:sz w:val="22"/>
          <w:szCs w:val="22"/>
          <w:u w:val="single"/>
        </w:rPr>
        <w:t xml:space="preserve"> </w:t>
      </w:r>
      <w:r w:rsidRPr="006F5A58">
        <w:rPr>
          <w:rFonts w:ascii="Georgia" w:hAnsi="Georgia"/>
          <w:b/>
          <w:color w:val="000000"/>
          <w:sz w:val="22"/>
          <w:szCs w:val="22"/>
          <w:u w:val="single"/>
        </w:rPr>
        <w:t>have instead been a major contributor to the problem</w:t>
      </w:r>
      <w:proofErr w:type="gramStart"/>
      <w:r w:rsidRPr="006F5A58">
        <w:rPr>
          <w:rFonts w:ascii="Georgia" w:hAnsi="Georgia"/>
          <w:color w:val="000000"/>
          <w:sz w:val="16"/>
          <w:szCs w:val="22"/>
        </w:rPr>
        <w:t>.</w:t>
      </w:r>
      <w:r w:rsidR="006F5A58" w:rsidRPr="006F5A58">
        <w:rPr>
          <w:rFonts w:ascii="Georgia" w:hAnsi="Georgia"/>
          <w:color w:val="000000"/>
          <w:sz w:val="12"/>
          <w:szCs w:val="22"/>
        </w:rPr>
        <w:t>¶</w:t>
      </w:r>
      <w:proofErr w:type="gramEnd"/>
      <w:r w:rsidRPr="006F5A58">
        <w:rPr>
          <w:rFonts w:ascii="Georgia" w:hAnsi="Georgia"/>
          <w:color w:val="000000"/>
          <w:sz w:val="16"/>
          <w:szCs w:val="22"/>
        </w:rPr>
        <w:t xml:space="preserve"> In truth, </w:t>
      </w:r>
      <w:r w:rsidRPr="006F5A58">
        <w:rPr>
          <w:rFonts w:ascii="Georgia" w:hAnsi="Georgia"/>
          <w:b/>
          <w:color w:val="000000"/>
          <w:sz w:val="22"/>
          <w:szCs w:val="22"/>
          <w:u w:val="single"/>
        </w:rPr>
        <w:t>America’s student loan problem won’t be solved by low interest rates—for many students, the debt would be crippling even if the interest rate were zero.</w:t>
      </w:r>
      <w:r w:rsidR="006F5A58" w:rsidRPr="006F5A58">
        <w:rPr>
          <w:rFonts w:ascii="Georgia" w:hAnsi="Georgia"/>
          <w:color w:val="000000"/>
          <w:sz w:val="12"/>
          <w:szCs w:val="22"/>
        </w:rPr>
        <w:t>¶</w:t>
      </w:r>
      <w:r w:rsidRPr="006F5A58">
        <w:rPr>
          <w:rFonts w:ascii="Georgia" w:hAnsi="Georgia"/>
          <w:color w:val="000000"/>
          <w:sz w:val="16"/>
          <w:szCs w:val="22"/>
        </w:rPr>
        <w:t xml:space="preserve"> If we want to solve the very real problem of excessive student-loan debt, </w:t>
      </w:r>
      <w:r w:rsidRPr="006F5A58">
        <w:rPr>
          <w:rFonts w:ascii="Georgia" w:hAnsi="Georgia"/>
          <w:b/>
          <w:color w:val="000000"/>
          <w:sz w:val="22"/>
          <w:szCs w:val="22"/>
          <w:u w:val="single"/>
        </w:rPr>
        <w:t>college</w:t>
      </w:r>
      <w:r w:rsidRPr="006F5A58">
        <w:rPr>
          <w:rStyle w:val="apple-converted-space"/>
          <w:rFonts w:ascii="Georgia" w:hAnsi="Georgia"/>
          <w:b/>
          <w:color w:val="000000"/>
          <w:sz w:val="22"/>
          <w:szCs w:val="22"/>
          <w:u w:val="single"/>
        </w:rPr>
        <w:t xml:space="preserve"> </w:t>
      </w:r>
      <w:hyperlink r:id="rId32" w:history="1">
        <w:r w:rsidRPr="006F5A58">
          <w:rPr>
            <w:rStyle w:val="itxtrst"/>
            <w:rFonts w:ascii="Georgia" w:hAnsi="Georgia"/>
            <w:b/>
            <w:color w:val="009900"/>
            <w:sz w:val="22"/>
            <w:szCs w:val="22"/>
            <w:u w:val="single"/>
            <w:bdr w:val="none" w:sz="0" w:space="0" w:color="auto" w:frame="1"/>
          </w:rPr>
          <w:t>costs</w:t>
        </w:r>
        <w:r w:rsidRPr="006F5A58">
          <w:rPr>
            <w:rFonts w:ascii="Georgia" w:hAnsi="Georgia"/>
            <w:b/>
            <w:noProof/>
            <w:color w:val="63201A"/>
            <w:sz w:val="22"/>
            <w:szCs w:val="22"/>
            <w:u w:val="single"/>
            <w:bdr w:val="none" w:sz="0" w:space="0" w:color="auto" w:frame="1"/>
          </w:rPr>
          <w:drawing>
            <wp:inline distT="0" distB="0" distL="0" distR="0" wp14:anchorId="0A4EDC1A" wp14:editId="28CB1E1E">
              <wp:extent cx="127000" cy="127000"/>
              <wp:effectExtent l="0" t="0" r="0" b="0"/>
              <wp:docPr id="2" name="itxthook1icon"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7000" cy="127000"/>
                      </a:xfrm>
                      <a:prstGeom prst="rect">
                        <a:avLst/>
                      </a:prstGeom>
                      <a:noFill/>
                      <a:ln>
                        <a:noFill/>
                      </a:ln>
                    </pic:spPr>
                  </pic:pic>
                </a:graphicData>
              </a:graphic>
            </wp:inline>
          </w:drawing>
        </w:r>
      </w:hyperlink>
      <w:r w:rsidRPr="006F5A58">
        <w:rPr>
          <w:rStyle w:val="apple-converted-space"/>
          <w:rFonts w:ascii="Georgia" w:hAnsi="Georgia"/>
          <w:b/>
          <w:color w:val="000000"/>
          <w:sz w:val="22"/>
          <w:szCs w:val="22"/>
          <w:u w:val="single"/>
        </w:rPr>
        <w:t xml:space="preserve"> </w:t>
      </w:r>
      <w:r w:rsidRPr="006F5A58">
        <w:rPr>
          <w:rFonts w:ascii="Georgia" w:hAnsi="Georgia"/>
          <w:b/>
          <w:color w:val="000000"/>
          <w:sz w:val="22"/>
          <w:szCs w:val="22"/>
          <w:u w:val="single"/>
        </w:rPr>
        <w:t>need to be brought under control</w:t>
      </w:r>
      <w:r w:rsidRPr="006F5A58">
        <w:rPr>
          <w:rFonts w:ascii="Georgia" w:hAnsi="Georgia"/>
          <w:color w:val="000000"/>
          <w:sz w:val="16"/>
          <w:szCs w:val="22"/>
        </w:rPr>
        <w:t>. A 2010 study by the Goldwater Institute identified “administrative bloat” as a leading reason for higher costs. The study found that many American universities now have more salaried administrators than teaching faculty.</w:t>
      </w:r>
    </w:p>
    <w:p w14:paraId="15E919FE" w14:textId="77777777" w:rsidR="00ED234C" w:rsidRPr="00ED234C" w:rsidRDefault="00ED234C" w:rsidP="00ED234C"/>
    <w:sectPr w:rsidR="00ED234C" w:rsidRPr="00ED234C"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BA96F9" w14:textId="77777777" w:rsidR="005C3655" w:rsidRDefault="005C3655" w:rsidP="00E46E7E">
      <w:r>
        <w:separator/>
      </w:r>
    </w:p>
  </w:endnote>
  <w:endnote w:type="continuationSeparator" w:id="0">
    <w:p w14:paraId="0C894BC5" w14:textId="77777777" w:rsidR="005C3655" w:rsidRDefault="005C365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6872D1" w14:textId="77777777" w:rsidR="005C3655" w:rsidRDefault="005C3655" w:rsidP="00E46E7E">
      <w:r>
        <w:separator/>
      </w:r>
    </w:p>
  </w:footnote>
  <w:footnote w:type="continuationSeparator" w:id="0">
    <w:p w14:paraId="0FE90738" w14:textId="77777777" w:rsidR="005C3655" w:rsidRDefault="005C3655"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62177"/>
    <w:multiLevelType w:val="multilevel"/>
    <w:tmpl w:val="290C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810706"/>
    <w:multiLevelType w:val="multilevel"/>
    <w:tmpl w:val="2310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754967"/>
    <w:multiLevelType w:val="multilevel"/>
    <w:tmpl w:val="7768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885A1F"/>
    <w:multiLevelType w:val="multilevel"/>
    <w:tmpl w:val="23F2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
    <w:nsid w:val="361E490F"/>
    <w:multiLevelType w:val="multilevel"/>
    <w:tmpl w:val="2C18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6FE74FCE"/>
    <w:multiLevelType w:val="multilevel"/>
    <w:tmpl w:val="A07C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C54639E"/>
    <w:multiLevelType w:val="multilevel"/>
    <w:tmpl w:val="CD3C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4"/>
  </w:num>
  <w:num w:numId="4">
    <w:abstractNumId w:val="8"/>
  </w:num>
  <w:num w:numId="5">
    <w:abstractNumId w:val="2"/>
  </w:num>
  <w:num w:numId="6">
    <w:abstractNumId w:val="10"/>
  </w:num>
  <w:num w:numId="7">
    <w:abstractNumId w:val="9"/>
  </w:num>
  <w:num w:numId="8">
    <w:abstractNumId w:val="3"/>
  </w:num>
  <w:num w:numId="9">
    <w:abstractNumId w:val="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5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74FE"/>
    <w:rsid w:val="000140EC"/>
    <w:rsid w:val="00016A35"/>
    <w:rsid w:val="000269B1"/>
    <w:rsid w:val="00031F5B"/>
    <w:rsid w:val="000537D8"/>
    <w:rsid w:val="000541CD"/>
    <w:rsid w:val="000A6107"/>
    <w:rsid w:val="000C16B3"/>
    <w:rsid w:val="000D28A2"/>
    <w:rsid w:val="000F5F1D"/>
    <w:rsid w:val="00113814"/>
    <w:rsid w:val="0012022D"/>
    <w:rsid w:val="001402DB"/>
    <w:rsid w:val="001408C0"/>
    <w:rsid w:val="00143FD7"/>
    <w:rsid w:val="001463FB"/>
    <w:rsid w:val="00186DB7"/>
    <w:rsid w:val="001B3A5B"/>
    <w:rsid w:val="001C2193"/>
    <w:rsid w:val="001D3B4B"/>
    <w:rsid w:val="001D7626"/>
    <w:rsid w:val="001E5DD3"/>
    <w:rsid w:val="00236740"/>
    <w:rsid w:val="00256E45"/>
    <w:rsid w:val="002613DA"/>
    <w:rsid w:val="002712F9"/>
    <w:rsid w:val="002A585A"/>
    <w:rsid w:val="002B6353"/>
    <w:rsid w:val="002B68C8"/>
    <w:rsid w:val="002C4231"/>
    <w:rsid w:val="002D0FD4"/>
    <w:rsid w:val="002E3E63"/>
    <w:rsid w:val="002F35F4"/>
    <w:rsid w:val="002F3E28"/>
    <w:rsid w:val="002F40E6"/>
    <w:rsid w:val="00303E5B"/>
    <w:rsid w:val="00313226"/>
    <w:rsid w:val="0031425E"/>
    <w:rsid w:val="0031596D"/>
    <w:rsid w:val="00325059"/>
    <w:rsid w:val="00332290"/>
    <w:rsid w:val="00333D40"/>
    <w:rsid w:val="00353295"/>
    <w:rsid w:val="00357719"/>
    <w:rsid w:val="00374144"/>
    <w:rsid w:val="003903D7"/>
    <w:rsid w:val="003B3EC7"/>
    <w:rsid w:val="003C3E36"/>
    <w:rsid w:val="003F42AF"/>
    <w:rsid w:val="003F4363"/>
    <w:rsid w:val="00400C13"/>
    <w:rsid w:val="00412F6D"/>
    <w:rsid w:val="004162C1"/>
    <w:rsid w:val="004220FA"/>
    <w:rsid w:val="00425063"/>
    <w:rsid w:val="0042635A"/>
    <w:rsid w:val="00443A76"/>
    <w:rsid w:val="0046605D"/>
    <w:rsid w:val="00466B6F"/>
    <w:rsid w:val="004775E6"/>
    <w:rsid w:val="004B1E8F"/>
    <w:rsid w:val="004B3188"/>
    <w:rsid w:val="004B3DB3"/>
    <w:rsid w:val="004B41F1"/>
    <w:rsid w:val="004B78E0"/>
    <w:rsid w:val="004C63B5"/>
    <w:rsid w:val="004D2322"/>
    <w:rsid w:val="004D461E"/>
    <w:rsid w:val="0050671E"/>
    <w:rsid w:val="00517479"/>
    <w:rsid w:val="005674FE"/>
    <w:rsid w:val="005A0BE5"/>
    <w:rsid w:val="005B2395"/>
    <w:rsid w:val="005B3498"/>
    <w:rsid w:val="005C0E1F"/>
    <w:rsid w:val="005C3655"/>
    <w:rsid w:val="005E0D2B"/>
    <w:rsid w:val="005E2C99"/>
    <w:rsid w:val="005E5444"/>
    <w:rsid w:val="00616147"/>
    <w:rsid w:val="00641C4D"/>
    <w:rsid w:val="006445B8"/>
    <w:rsid w:val="00663E7D"/>
    <w:rsid w:val="00672258"/>
    <w:rsid w:val="0067575B"/>
    <w:rsid w:val="00692C26"/>
    <w:rsid w:val="006A14D0"/>
    <w:rsid w:val="006A1CBF"/>
    <w:rsid w:val="006C2865"/>
    <w:rsid w:val="006E2334"/>
    <w:rsid w:val="006F2D3D"/>
    <w:rsid w:val="006F5A58"/>
    <w:rsid w:val="00700835"/>
    <w:rsid w:val="00707B01"/>
    <w:rsid w:val="00713130"/>
    <w:rsid w:val="00726F87"/>
    <w:rsid w:val="007333B9"/>
    <w:rsid w:val="00791B7D"/>
    <w:rsid w:val="007A3515"/>
    <w:rsid w:val="007A7484"/>
    <w:rsid w:val="007C5A6C"/>
    <w:rsid w:val="007D6943"/>
    <w:rsid w:val="007D7924"/>
    <w:rsid w:val="007E1A65"/>
    <w:rsid w:val="007E470C"/>
    <w:rsid w:val="007E5F71"/>
    <w:rsid w:val="00804E3C"/>
    <w:rsid w:val="00821415"/>
    <w:rsid w:val="008315B2"/>
    <w:rsid w:val="0083768F"/>
    <w:rsid w:val="008506BD"/>
    <w:rsid w:val="008635EA"/>
    <w:rsid w:val="00892FF7"/>
    <w:rsid w:val="008A3CC6"/>
    <w:rsid w:val="008A6E5B"/>
    <w:rsid w:val="008C1264"/>
    <w:rsid w:val="00913C25"/>
    <w:rsid w:val="0091595A"/>
    <w:rsid w:val="009165EA"/>
    <w:rsid w:val="00940522"/>
    <w:rsid w:val="009829F2"/>
    <w:rsid w:val="00993F61"/>
    <w:rsid w:val="0099429B"/>
    <w:rsid w:val="009A4F8E"/>
    <w:rsid w:val="009B0746"/>
    <w:rsid w:val="009C198B"/>
    <w:rsid w:val="009D207E"/>
    <w:rsid w:val="009D657F"/>
    <w:rsid w:val="009E5822"/>
    <w:rsid w:val="009E691A"/>
    <w:rsid w:val="00A074CB"/>
    <w:rsid w:val="00A22871"/>
    <w:rsid w:val="00A369C4"/>
    <w:rsid w:val="00A47986"/>
    <w:rsid w:val="00A7132A"/>
    <w:rsid w:val="00A91A24"/>
    <w:rsid w:val="00AC0E99"/>
    <w:rsid w:val="00AF1E67"/>
    <w:rsid w:val="00AF5046"/>
    <w:rsid w:val="00AF70D4"/>
    <w:rsid w:val="00B03ADE"/>
    <w:rsid w:val="00B12D94"/>
    <w:rsid w:val="00B169A1"/>
    <w:rsid w:val="00B2427D"/>
    <w:rsid w:val="00B33E0C"/>
    <w:rsid w:val="00B45FE9"/>
    <w:rsid w:val="00B5065C"/>
    <w:rsid w:val="00B53CF7"/>
    <w:rsid w:val="00B55D49"/>
    <w:rsid w:val="00B631EE"/>
    <w:rsid w:val="00B65E97"/>
    <w:rsid w:val="00B84180"/>
    <w:rsid w:val="00B86069"/>
    <w:rsid w:val="00BC5663"/>
    <w:rsid w:val="00BE63EA"/>
    <w:rsid w:val="00C42A3C"/>
    <w:rsid w:val="00C7399B"/>
    <w:rsid w:val="00C771FE"/>
    <w:rsid w:val="00C8094D"/>
    <w:rsid w:val="00CB44D0"/>
    <w:rsid w:val="00CD2C6D"/>
    <w:rsid w:val="00CE66E1"/>
    <w:rsid w:val="00CF1A0F"/>
    <w:rsid w:val="00CF3967"/>
    <w:rsid w:val="00D03609"/>
    <w:rsid w:val="00D048F4"/>
    <w:rsid w:val="00D36252"/>
    <w:rsid w:val="00D4330B"/>
    <w:rsid w:val="00D460F1"/>
    <w:rsid w:val="00D51B44"/>
    <w:rsid w:val="00D6085D"/>
    <w:rsid w:val="00D6109B"/>
    <w:rsid w:val="00D66D57"/>
    <w:rsid w:val="00D81480"/>
    <w:rsid w:val="00DA2E40"/>
    <w:rsid w:val="00DA5BF8"/>
    <w:rsid w:val="00DA7165"/>
    <w:rsid w:val="00DB6517"/>
    <w:rsid w:val="00DB70AD"/>
    <w:rsid w:val="00DC71AA"/>
    <w:rsid w:val="00DD2FAB"/>
    <w:rsid w:val="00DE520A"/>
    <w:rsid w:val="00DE627C"/>
    <w:rsid w:val="00DF1850"/>
    <w:rsid w:val="00E25C1B"/>
    <w:rsid w:val="00E46E7E"/>
    <w:rsid w:val="00E6319C"/>
    <w:rsid w:val="00E77EAC"/>
    <w:rsid w:val="00E95631"/>
    <w:rsid w:val="00ED234C"/>
    <w:rsid w:val="00EF6628"/>
    <w:rsid w:val="00F1173B"/>
    <w:rsid w:val="00F33254"/>
    <w:rsid w:val="00F45F2E"/>
    <w:rsid w:val="00F50D49"/>
    <w:rsid w:val="00F72110"/>
    <w:rsid w:val="00FA538E"/>
    <w:rsid w:val="00FB1440"/>
    <w:rsid w:val="00FD50BA"/>
    <w:rsid w:val="00FE4803"/>
    <w:rsid w:val="00FF2F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CE04DD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53CF7"/>
    <w:rPr>
      <w:rFonts w:ascii="Georgia" w:hAnsi="Georgia"/>
      <w:sz w:val="22"/>
    </w:rPr>
  </w:style>
  <w:style w:type="paragraph" w:styleId="Heading1">
    <w:name w:val="heading 1"/>
    <w:aliases w:val="Pocket"/>
    <w:basedOn w:val="Normal"/>
    <w:next w:val="Normal"/>
    <w:link w:val="Heading1Char"/>
    <w:uiPriority w:val="9"/>
    <w:qFormat/>
    <w:rsid w:val="00B53C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12D94"/>
    <w:pPr>
      <w:keepNext/>
      <w:keepLines/>
      <w:pageBreakBefore/>
      <w:spacing w:before="200"/>
      <w:outlineLvl w:val="2"/>
    </w:pPr>
    <w:rPr>
      <w:rFonts w:eastAsiaTheme="majorEastAsia" w:cstheme="majorBidi"/>
      <w:b/>
      <w:bCs/>
      <w:u w:val="single"/>
      <w:shd w:val="clear" w:color="auto" w:fill="FFFFFF"/>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8A3CC6"/>
    <w:rPr>
      <w:b/>
      <w:iCs/>
      <w:u w:val="single"/>
      <w:bdr w:val="single" w:sz="18" w:space="0" w:color="auto"/>
    </w:rPr>
  </w:style>
  <w:style w:type="character" w:customStyle="1" w:styleId="Heading1Char">
    <w:name w:val="Heading 1 Char"/>
    <w:aliases w:val="Pocket Char"/>
    <w:basedOn w:val="DefaultParagraphFont"/>
    <w:link w:val="Heading1"/>
    <w:uiPriority w:val="9"/>
    <w:rsid w:val="00B53CF7"/>
    <w:rPr>
      <w:rFonts w:ascii="Georgia" w:eastAsiaTheme="majorEastAsia" w:hAnsi="Georgia"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12D94"/>
    <w:rPr>
      <w:rFonts w:ascii="Georgia" w:eastAsiaTheme="majorEastAsia" w:hAnsi="Georgia" w:cstheme="majorBidi"/>
      <w:b/>
      <w:bCs/>
      <w:sz w:val="2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styleId="NormalWeb">
    <w:name w:val="Normal (Web)"/>
    <w:basedOn w:val="Normal"/>
    <w:uiPriority w:val="99"/>
    <w:unhideWhenUsed/>
    <w:rsid w:val="00B5065C"/>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D2322"/>
  </w:style>
  <w:style w:type="paragraph" w:styleId="BalloonText">
    <w:name w:val="Balloon Text"/>
    <w:basedOn w:val="Normal"/>
    <w:link w:val="BalloonTextChar"/>
    <w:uiPriority w:val="99"/>
    <w:semiHidden/>
    <w:unhideWhenUsed/>
    <w:rsid w:val="00707B0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07B01"/>
    <w:rPr>
      <w:rFonts w:ascii="Lucida Grande" w:hAnsi="Lucida Grande" w:cs="Lucida Grande"/>
      <w:sz w:val="18"/>
      <w:szCs w:val="18"/>
    </w:rPr>
  </w:style>
  <w:style w:type="paragraph" w:customStyle="1" w:styleId="cnnstorypgraphtxt">
    <w:name w:val="cnn_storypgraphtxt"/>
    <w:basedOn w:val="Normal"/>
    <w:rsid w:val="004775E6"/>
    <w:pPr>
      <w:spacing w:before="100" w:beforeAutospacing="1" w:after="100" w:afterAutospacing="1"/>
    </w:pPr>
    <w:rPr>
      <w:rFonts w:ascii="Times" w:hAnsi="Times"/>
      <w:sz w:val="20"/>
      <w:szCs w:val="20"/>
    </w:rPr>
  </w:style>
  <w:style w:type="paragraph" w:customStyle="1" w:styleId="heading">
    <w:name w:val="heading"/>
    <w:basedOn w:val="Normal"/>
    <w:rsid w:val="002A585A"/>
    <w:pPr>
      <w:spacing w:before="100" w:beforeAutospacing="1" w:after="100" w:afterAutospacing="1"/>
    </w:pPr>
    <w:rPr>
      <w:rFonts w:ascii="Times" w:hAnsi="Times"/>
      <w:sz w:val="20"/>
      <w:szCs w:val="20"/>
    </w:rPr>
  </w:style>
  <w:style w:type="paragraph" w:customStyle="1" w:styleId="byline">
    <w:name w:val="byline"/>
    <w:basedOn w:val="Normal"/>
    <w:rsid w:val="002A585A"/>
    <w:pPr>
      <w:spacing w:before="100" w:beforeAutospacing="1" w:after="100" w:afterAutospacing="1"/>
    </w:pPr>
    <w:rPr>
      <w:rFonts w:ascii="Times" w:hAnsi="Times"/>
      <w:sz w:val="20"/>
      <w:szCs w:val="20"/>
    </w:rPr>
  </w:style>
  <w:style w:type="character" w:customStyle="1" w:styleId="timestamp">
    <w:name w:val="timestamp"/>
    <w:basedOn w:val="DefaultParagraphFont"/>
    <w:rsid w:val="002A585A"/>
  </w:style>
  <w:style w:type="paragraph" w:customStyle="1" w:styleId="clear">
    <w:name w:val="clear"/>
    <w:basedOn w:val="Normal"/>
    <w:rsid w:val="002A585A"/>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2A585A"/>
    <w:rPr>
      <w:b/>
      <w:bCs/>
    </w:rPr>
  </w:style>
  <w:style w:type="paragraph" w:customStyle="1" w:styleId="Stylept8">
    <w:name w:val="Style pt 8"/>
    <w:basedOn w:val="Normal"/>
    <w:next w:val="Normal"/>
    <w:link w:val="Stylept8Char"/>
    <w:qFormat/>
    <w:rsid w:val="004B1E8F"/>
    <w:pPr>
      <w:ind w:left="288" w:right="288"/>
    </w:pPr>
    <w:rPr>
      <w:rFonts w:eastAsiaTheme="minorHAnsi" w:cs="Times New Roman"/>
      <w:sz w:val="20"/>
      <w:szCs w:val="22"/>
    </w:rPr>
  </w:style>
  <w:style w:type="character" w:customStyle="1" w:styleId="Stylept8Char">
    <w:name w:val="Style pt 8 Char"/>
    <w:basedOn w:val="DefaultParagraphFont"/>
    <w:link w:val="Stylept8"/>
    <w:rsid w:val="004B1E8F"/>
    <w:rPr>
      <w:rFonts w:ascii="Georgia" w:eastAsiaTheme="minorHAnsi" w:hAnsi="Georgia" w:cs="Times New Roman"/>
      <w:sz w:val="20"/>
      <w:szCs w:val="22"/>
    </w:rPr>
  </w:style>
  <w:style w:type="paragraph" w:customStyle="1" w:styleId="card">
    <w:name w:val="card"/>
    <w:basedOn w:val="Normal"/>
    <w:next w:val="Normal"/>
    <w:link w:val="cardChar"/>
    <w:qFormat/>
    <w:rsid w:val="00CB44D0"/>
    <w:pPr>
      <w:ind w:left="288" w:right="288"/>
    </w:pPr>
    <w:rPr>
      <w:rFonts w:ascii="Calibri" w:eastAsia="Times New Roman" w:hAnsi="Calibri" w:cs="Times New Roman"/>
      <w:szCs w:val="22"/>
    </w:rPr>
  </w:style>
  <w:style w:type="character" w:customStyle="1" w:styleId="cardChar">
    <w:name w:val="card Char"/>
    <w:link w:val="card"/>
    <w:rsid w:val="00CB44D0"/>
    <w:rPr>
      <w:rFonts w:ascii="Calibri" w:eastAsia="Times New Roman" w:hAnsi="Calibri" w:cs="Times New Roman"/>
      <w:sz w:val="22"/>
      <w:szCs w:val="22"/>
    </w:rPr>
  </w:style>
  <w:style w:type="character" w:customStyle="1" w:styleId="underline">
    <w:name w:val="underline"/>
    <w:basedOn w:val="DefaultParagraphFont"/>
    <w:link w:val="textbold"/>
    <w:qFormat/>
    <w:rsid w:val="00CB44D0"/>
    <w:rPr>
      <w:rFonts w:ascii="Times New Roman" w:hAnsi="Times New Roman"/>
      <w:sz w:val="22"/>
      <w:u w:val="single"/>
    </w:rPr>
  </w:style>
  <w:style w:type="paragraph" w:customStyle="1" w:styleId="textbold">
    <w:name w:val="text bold"/>
    <w:basedOn w:val="Normal"/>
    <w:link w:val="underline"/>
    <w:rsid w:val="00CB44D0"/>
    <w:pPr>
      <w:ind w:left="720"/>
      <w:jc w:val="both"/>
    </w:pPr>
    <w:rPr>
      <w:rFonts w:ascii="Times New Roman" w:hAnsi="Times New Roman"/>
      <w:u w:val="single"/>
    </w:rPr>
  </w:style>
  <w:style w:type="character" w:customStyle="1" w:styleId="itxtrst">
    <w:name w:val="itxtrst"/>
    <w:basedOn w:val="DefaultParagraphFont"/>
    <w:rsid w:val="000F5F1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53CF7"/>
    <w:rPr>
      <w:rFonts w:ascii="Georgia" w:hAnsi="Georgia"/>
      <w:sz w:val="22"/>
    </w:rPr>
  </w:style>
  <w:style w:type="paragraph" w:styleId="Heading1">
    <w:name w:val="heading 1"/>
    <w:aliases w:val="Pocket"/>
    <w:basedOn w:val="Normal"/>
    <w:next w:val="Normal"/>
    <w:link w:val="Heading1Char"/>
    <w:uiPriority w:val="9"/>
    <w:qFormat/>
    <w:rsid w:val="00B53C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12D94"/>
    <w:pPr>
      <w:keepNext/>
      <w:keepLines/>
      <w:pageBreakBefore/>
      <w:spacing w:before="200"/>
      <w:outlineLvl w:val="2"/>
    </w:pPr>
    <w:rPr>
      <w:rFonts w:eastAsiaTheme="majorEastAsia" w:cstheme="majorBidi"/>
      <w:b/>
      <w:bCs/>
      <w:u w:val="single"/>
      <w:shd w:val="clear" w:color="auto" w:fill="FFFFFF"/>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8A3CC6"/>
    <w:rPr>
      <w:b/>
      <w:iCs/>
      <w:u w:val="single"/>
      <w:bdr w:val="single" w:sz="18" w:space="0" w:color="auto"/>
    </w:rPr>
  </w:style>
  <w:style w:type="character" w:customStyle="1" w:styleId="Heading1Char">
    <w:name w:val="Heading 1 Char"/>
    <w:aliases w:val="Pocket Char"/>
    <w:basedOn w:val="DefaultParagraphFont"/>
    <w:link w:val="Heading1"/>
    <w:uiPriority w:val="9"/>
    <w:rsid w:val="00B53CF7"/>
    <w:rPr>
      <w:rFonts w:ascii="Georgia" w:eastAsiaTheme="majorEastAsia" w:hAnsi="Georgia"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12D94"/>
    <w:rPr>
      <w:rFonts w:ascii="Georgia" w:eastAsiaTheme="majorEastAsia" w:hAnsi="Georgia" w:cstheme="majorBidi"/>
      <w:b/>
      <w:bCs/>
      <w:sz w:val="2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styleId="NormalWeb">
    <w:name w:val="Normal (Web)"/>
    <w:basedOn w:val="Normal"/>
    <w:uiPriority w:val="99"/>
    <w:unhideWhenUsed/>
    <w:rsid w:val="00B5065C"/>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4D2322"/>
  </w:style>
  <w:style w:type="paragraph" w:styleId="BalloonText">
    <w:name w:val="Balloon Text"/>
    <w:basedOn w:val="Normal"/>
    <w:link w:val="BalloonTextChar"/>
    <w:uiPriority w:val="99"/>
    <w:semiHidden/>
    <w:unhideWhenUsed/>
    <w:rsid w:val="00707B0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07B01"/>
    <w:rPr>
      <w:rFonts w:ascii="Lucida Grande" w:hAnsi="Lucida Grande" w:cs="Lucida Grande"/>
      <w:sz w:val="18"/>
      <w:szCs w:val="18"/>
    </w:rPr>
  </w:style>
  <w:style w:type="paragraph" w:customStyle="1" w:styleId="cnnstorypgraphtxt">
    <w:name w:val="cnn_storypgraphtxt"/>
    <w:basedOn w:val="Normal"/>
    <w:rsid w:val="004775E6"/>
    <w:pPr>
      <w:spacing w:before="100" w:beforeAutospacing="1" w:after="100" w:afterAutospacing="1"/>
    </w:pPr>
    <w:rPr>
      <w:rFonts w:ascii="Times" w:hAnsi="Times"/>
      <w:sz w:val="20"/>
      <w:szCs w:val="20"/>
    </w:rPr>
  </w:style>
  <w:style w:type="paragraph" w:customStyle="1" w:styleId="heading">
    <w:name w:val="heading"/>
    <w:basedOn w:val="Normal"/>
    <w:rsid w:val="002A585A"/>
    <w:pPr>
      <w:spacing w:before="100" w:beforeAutospacing="1" w:after="100" w:afterAutospacing="1"/>
    </w:pPr>
    <w:rPr>
      <w:rFonts w:ascii="Times" w:hAnsi="Times"/>
      <w:sz w:val="20"/>
      <w:szCs w:val="20"/>
    </w:rPr>
  </w:style>
  <w:style w:type="paragraph" w:customStyle="1" w:styleId="byline">
    <w:name w:val="byline"/>
    <w:basedOn w:val="Normal"/>
    <w:rsid w:val="002A585A"/>
    <w:pPr>
      <w:spacing w:before="100" w:beforeAutospacing="1" w:after="100" w:afterAutospacing="1"/>
    </w:pPr>
    <w:rPr>
      <w:rFonts w:ascii="Times" w:hAnsi="Times"/>
      <w:sz w:val="20"/>
      <w:szCs w:val="20"/>
    </w:rPr>
  </w:style>
  <w:style w:type="character" w:customStyle="1" w:styleId="timestamp">
    <w:name w:val="timestamp"/>
    <w:basedOn w:val="DefaultParagraphFont"/>
    <w:rsid w:val="002A585A"/>
  </w:style>
  <w:style w:type="paragraph" w:customStyle="1" w:styleId="clear">
    <w:name w:val="clear"/>
    <w:basedOn w:val="Normal"/>
    <w:rsid w:val="002A585A"/>
    <w:pPr>
      <w:spacing w:before="100" w:beforeAutospacing="1" w:after="100" w:afterAutospacing="1"/>
    </w:pPr>
    <w:rPr>
      <w:rFonts w:ascii="Times" w:hAnsi="Times"/>
      <w:sz w:val="20"/>
      <w:szCs w:val="20"/>
    </w:rPr>
  </w:style>
  <w:style w:type="character" w:styleId="Strong">
    <w:name w:val="Strong"/>
    <w:basedOn w:val="DefaultParagraphFont"/>
    <w:uiPriority w:val="22"/>
    <w:qFormat/>
    <w:rsid w:val="002A585A"/>
    <w:rPr>
      <w:b/>
      <w:bCs/>
    </w:rPr>
  </w:style>
  <w:style w:type="paragraph" w:customStyle="1" w:styleId="Stylept8">
    <w:name w:val="Style pt 8"/>
    <w:basedOn w:val="Normal"/>
    <w:next w:val="Normal"/>
    <w:link w:val="Stylept8Char"/>
    <w:qFormat/>
    <w:rsid w:val="004B1E8F"/>
    <w:pPr>
      <w:ind w:left="288" w:right="288"/>
    </w:pPr>
    <w:rPr>
      <w:rFonts w:eastAsiaTheme="minorHAnsi" w:cs="Times New Roman"/>
      <w:sz w:val="20"/>
      <w:szCs w:val="22"/>
    </w:rPr>
  </w:style>
  <w:style w:type="character" w:customStyle="1" w:styleId="Stylept8Char">
    <w:name w:val="Style pt 8 Char"/>
    <w:basedOn w:val="DefaultParagraphFont"/>
    <w:link w:val="Stylept8"/>
    <w:rsid w:val="004B1E8F"/>
    <w:rPr>
      <w:rFonts w:ascii="Georgia" w:eastAsiaTheme="minorHAnsi" w:hAnsi="Georgia" w:cs="Times New Roman"/>
      <w:sz w:val="20"/>
      <w:szCs w:val="22"/>
    </w:rPr>
  </w:style>
  <w:style w:type="paragraph" w:customStyle="1" w:styleId="card">
    <w:name w:val="card"/>
    <w:basedOn w:val="Normal"/>
    <w:next w:val="Normal"/>
    <w:link w:val="cardChar"/>
    <w:qFormat/>
    <w:rsid w:val="00CB44D0"/>
    <w:pPr>
      <w:ind w:left="288" w:right="288"/>
    </w:pPr>
    <w:rPr>
      <w:rFonts w:ascii="Calibri" w:eastAsia="Times New Roman" w:hAnsi="Calibri" w:cs="Times New Roman"/>
      <w:szCs w:val="22"/>
    </w:rPr>
  </w:style>
  <w:style w:type="character" w:customStyle="1" w:styleId="cardChar">
    <w:name w:val="card Char"/>
    <w:link w:val="card"/>
    <w:rsid w:val="00CB44D0"/>
    <w:rPr>
      <w:rFonts w:ascii="Calibri" w:eastAsia="Times New Roman" w:hAnsi="Calibri" w:cs="Times New Roman"/>
      <w:sz w:val="22"/>
      <w:szCs w:val="22"/>
    </w:rPr>
  </w:style>
  <w:style w:type="character" w:customStyle="1" w:styleId="underline">
    <w:name w:val="underline"/>
    <w:basedOn w:val="DefaultParagraphFont"/>
    <w:link w:val="textbold"/>
    <w:qFormat/>
    <w:rsid w:val="00CB44D0"/>
    <w:rPr>
      <w:rFonts w:ascii="Times New Roman" w:hAnsi="Times New Roman"/>
      <w:sz w:val="22"/>
      <w:u w:val="single"/>
    </w:rPr>
  </w:style>
  <w:style w:type="paragraph" w:customStyle="1" w:styleId="textbold">
    <w:name w:val="text bold"/>
    <w:basedOn w:val="Normal"/>
    <w:link w:val="underline"/>
    <w:rsid w:val="00CB44D0"/>
    <w:pPr>
      <w:ind w:left="720"/>
      <w:jc w:val="both"/>
    </w:pPr>
    <w:rPr>
      <w:rFonts w:ascii="Times New Roman" w:hAnsi="Times New Roman"/>
      <w:u w:val="single"/>
    </w:rPr>
  </w:style>
  <w:style w:type="character" w:customStyle="1" w:styleId="itxtrst">
    <w:name w:val="itxtrst"/>
    <w:basedOn w:val="DefaultParagraphFont"/>
    <w:rsid w:val="000F5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67904">
      <w:bodyDiv w:val="1"/>
      <w:marLeft w:val="0"/>
      <w:marRight w:val="0"/>
      <w:marTop w:val="0"/>
      <w:marBottom w:val="0"/>
      <w:divBdr>
        <w:top w:val="none" w:sz="0" w:space="0" w:color="auto"/>
        <w:left w:val="none" w:sz="0" w:space="0" w:color="auto"/>
        <w:bottom w:val="none" w:sz="0" w:space="0" w:color="auto"/>
        <w:right w:val="none" w:sz="0" w:space="0" w:color="auto"/>
      </w:divBdr>
    </w:div>
    <w:div w:id="39020547">
      <w:bodyDiv w:val="1"/>
      <w:marLeft w:val="0"/>
      <w:marRight w:val="0"/>
      <w:marTop w:val="0"/>
      <w:marBottom w:val="0"/>
      <w:divBdr>
        <w:top w:val="none" w:sz="0" w:space="0" w:color="auto"/>
        <w:left w:val="none" w:sz="0" w:space="0" w:color="auto"/>
        <w:bottom w:val="none" w:sz="0" w:space="0" w:color="auto"/>
        <w:right w:val="none" w:sz="0" w:space="0" w:color="auto"/>
      </w:divBdr>
    </w:div>
    <w:div w:id="53505606">
      <w:bodyDiv w:val="1"/>
      <w:marLeft w:val="0"/>
      <w:marRight w:val="0"/>
      <w:marTop w:val="0"/>
      <w:marBottom w:val="0"/>
      <w:divBdr>
        <w:top w:val="none" w:sz="0" w:space="0" w:color="auto"/>
        <w:left w:val="none" w:sz="0" w:space="0" w:color="auto"/>
        <w:bottom w:val="none" w:sz="0" w:space="0" w:color="auto"/>
        <w:right w:val="none" w:sz="0" w:space="0" w:color="auto"/>
      </w:divBdr>
    </w:div>
    <w:div w:id="130443565">
      <w:bodyDiv w:val="1"/>
      <w:marLeft w:val="0"/>
      <w:marRight w:val="0"/>
      <w:marTop w:val="0"/>
      <w:marBottom w:val="0"/>
      <w:divBdr>
        <w:top w:val="none" w:sz="0" w:space="0" w:color="auto"/>
        <w:left w:val="none" w:sz="0" w:space="0" w:color="auto"/>
        <w:bottom w:val="none" w:sz="0" w:space="0" w:color="auto"/>
        <w:right w:val="none" w:sz="0" w:space="0" w:color="auto"/>
      </w:divBdr>
      <w:divsChild>
        <w:div w:id="94836874">
          <w:marLeft w:val="0"/>
          <w:marRight w:val="0"/>
          <w:marTop w:val="0"/>
          <w:marBottom w:val="0"/>
          <w:divBdr>
            <w:top w:val="none" w:sz="0" w:space="0" w:color="auto"/>
            <w:left w:val="none" w:sz="0" w:space="0" w:color="auto"/>
            <w:bottom w:val="none" w:sz="0" w:space="0" w:color="auto"/>
            <w:right w:val="none" w:sz="0" w:space="0" w:color="auto"/>
          </w:divBdr>
          <w:divsChild>
            <w:div w:id="1480733089">
              <w:marLeft w:val="0"/>
              <w:marRight w:val="0"/>
              <w:marTop w:val="0"/>
              <w:marBottom w:val="0"/>
              <w:divBdr>
                <w:top w:val="none" w:sz="0" w:space="0" w:color="auto"/>
                <w:left w:val="none" w:sz="0" w:space="0" w:color="auto"/>
                <w:bottom w:val="none" w:sz="0" w:space="0" w:color="auto"/>
                <w:right w:val="none" w:sz="0" w:space="0" w:color="auto"/>
              </w:divBdr>
              <w:divsChild>
                <w:div w:id="1875926922">
                  <w:marLeft w:val="0"/>
                  <w:marRight w:val="0"/>
                  <w:marTop w:val="0"/>
                  <w:marBottom w:val="0"/>
                  <w:divBdr>
                    <w:top w:val="none" w:sz="0" w:space="0" w:color="auto"/>
                    <w:left w:val="none" w:sz="0" w:space="0" w:color="auto"/>
                    <w:bottom w:val="none" w:sz="0" w:space="0" w:color="auto"/>
                    <w:right w:val="none" w:sz="0" w:space="0" w:color="auto"/>
                  </w:divBdr>
                  <w:divsChild>
                    <w:div w:id="1168790156">
                      <w:marLeft w:val="0"/>
                      <w:marRight w:val="0"/>
                      <w:marTop w:val="0"/>
                      <w:marBottom w:val="0"/>
                      <w:divBdr>
                        <w:top w:val="none" w:sz="0" w:space="0" w:color="auto"/>
                        <w:left w:val="none" w:sz="0" w:space="0" w:color="auto"/>
                        <w:bottom w:val="none" w:sz="0" w:space="0" w:color="auto"/>
                        <w:right w:val="none" w:sz="0" w:space="0" w:color="auto"/>
                      </w:divBdr>
                      <w:divsChild>
                        <w:div w:id="1388187811">
                          <w:marLeft w:val="0"/>
                          <w:marRight w:val="0"/>
                          <w:marTop w:val="0"/>
                          <w:marBottom w:val="0"/>
                          <w:divBdr>
                            <w:top w:val="none" w:sz="0" w:space="0" w:color="auto"/>
                            <w:left w:val="none" w:sz="0" w:space="0" w:color="auto"/>
                            <w:bottom w:val="none" w:sz="0" w:space="0" w:color="auto"/>
                            <w:right w:val="none" w:sz="0" w:space="0" w:color="auto"/>
                          </w:divBdr>
                          <w:divsChild>
                            <w:div w:id="499928919">
                              <w:marLeft w:val="0"/>
                              <w:marRight w:val="0"/>
                              <w:marTop w:val="0"/>
                              <w:marBottom w:val="0"/>
                              <w:divBdr>
                                <w:top w:val="none" w:sz="0" w:space="0" w:color="auto"/>
                                <w:left w:val="none" w:sz="0" w:space="0" w:color="auto"/>
                                <w:bottom w:val="none" w:sz="0" w:space="0" w:color="auto"/>
                                <w:right w:val="none" w:sz="0" w:space="0" w:color="auto"/>
                              </w:divBdr>
                              <w:divsChild>
                                <w:div w:id="14425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12965">
      <w:bodyDiv w:val="1"/>
      <w:marLeft w:val="0"/>
      <w:marRight w:val="0"/>
      <w:marTop w:val="0"/>
      <w:marBottom w:val="0"/>
      <w:divBdr>
        <w:top w:val="none" w:sz="0" w:space="0" w:color="auto"/>
        <w:left w:val="none" w:sz="0" w:space="0" w:color="auto"/>
        <w:bottom w:val="none" w:sz="0" w:space="0" w:color="auto"/>
        <w:right w:val="none" w:sz="0" w:space="0" w:color="auto"/>
      </w:divBdr>
    </w:div>
    <w:div w:id="214515294">
      <w:bodyDiv w:val="1"/>
      <w:marLeft w:val="0"/>
      <w:marRight w:val="0"/>
      <w:marTop w:val="0"/>
      <w:marBottom w:val="0"/>
      <w:divBdr>
        <w:top w:val="none" w:sz="0" w:space="0" w:color="auto"/>
        <w:left w:val="none" w:sz="0" w:space="0" w:color="auto"/>
        <w:bottom w:val="none" w:sz="0" w:space="0" w:color="auto"/>
        <w:right w:val="none" w:sz="0" w:space="0" w:color="auto"/>
      </w:divBdr>
    </w:div>
    <w:div w:id="220944895">
      <w:bodyDiv w:val="1"/>
      <w:marLeft w:val="0"/>
      <w:marRight w:val="0"/>
      <w:marTop w:val="0"/>
      <w:marBottom w:val="0"/>
      <w:divBdr>
        <w:top w:val="none" w:sz="0" w:space="0" w:color="auto"/>
        <w:left w:val="none" w:sz="0" w:space="0" w:color="auto"/>
        <w:bottom w:val="none" w:sz="0" w:space="0" w:color="auto"/>
        <w:right w:val="none" w:sz="0" w:space="0" w:color="auto"/>
      </w:divBdr>
    </w:div>
    <w:div w:id="289678124">
      <w:bodyDiv w:val="1"/>
      <w:marLeft w:val="0"/>
      <w:marRight w:val="0"/>
      <w:marTop w:val="0"/>
      <w:marBottom w:val="0"/>
      <w:divBdr>
        <w:top w:val="none" w:sz="0" w:space="0" w:color="auto"/>
        <w:left w:val="none" w:sz="0" w:space="0" w:color="auto"/>
        <w:bottom w:val="none" w:sz="0" w:space="0" w:color="auto"/>
        <w:right w:val="none" w:sz="0" w:space="0" w:color="auto"/>
      </w:divBdr>
    </w:div>
    <w:div w:id="307593185">
      <w:bodyDiv w:val="1"/>
      <w:marLeft w:val="0"/>
      <w:marRight w:val="0"/>
      <w:marTop w:val="0"/>
      <w:marBottom w:val="0"/>
      <w:divBdr>
        <w:top w:val="none" w:sz="0" w:space="0" w:color="auto"/>
        <w:left w:val="none" w:sz="0" w:space="0" w:color="auto"/>
        <w:bottom w:val="none" w:sz="0" w:space="0" w:color="auto"/>
        <w:right w:val="none" w:sz="0" w:space="0" w:color="auto"/>
      </w:divBdr>
    </w:div>
    <w:div w:id="318923747">
      <w:bodyDiv w:val="1"/>
      <w:marLeft w:val="0"/>
      <w:marRight w:val="0"/>
      <w:marTop w:val="0"/>
      <w:marBottom w:val="0"/>
      <w:divBdr>
        <w:top w:val="none" w:sz="0" w:space="0" w:color="auto"/>
        <w:left w:val="none" w:sz="0" w:space="0" w:color="auto"/>
        <w:bottom w:val="none" w:sz="0" w:space="0" w:color="auto"/>
        <w:right w:val="none" w:sz="0" w:space="0" w:color="auto"/>
      </w:divBdr>
    </w:div>
    <w:div w:id="335037425">
      <w:bodyDiv w:val="1"/>
      <w:marLeft w:val="0"/>
      <w:marRight w:val="0"/>
      <w:marTop w:val="0"/>
      <w:marBottom w:val="0"/>
      <w:divBdr>
        <w:top w:val="none" w:sz="0" w:space="0" w:color="auto"/>
        <w:left w:val="none" w:sz="0" w:space="0" w:color="auto"/>
        <w:bottom w:val="none" w:sz="0" w:space="0" w:color="auto"/>
        <w:right w:val="none" w:sz="0" w:space="0" w:color="auto"/>
      </w:divBdr>
    </w:div>
    <w:div w:id="378212194">
      <w:bodyDiv w:val="1"/>
      <w:marLeft w:val="0"/>
      <w:marRight w:val="0"/>
      <w:marTop w:val="0"/>
      <w:marBottom w:val="0"/>
      <w:divBdr>
        <w:top w:val="none" w:sz="0" w:space="0" w:color="auto"/>
        <w:left w:val="none" w:sz="0" w:space="0" w:color="auto"/>
        <w:bottom w:val="none" w:sz="0" w:space="0" w:color="auto"/>
        <w:right w:val="none" w:sz="0" w:space="0" w:color="auto"/>
      </w:divBdr>
      <w:divsChild>
        <w:div w:id="1747454734">
          <w:marLeft w:val="0"/>
          <w:marRight w:val="150"/>
          <w:marTop w:val="150"/>
          <w:marBottom w:val="0"/>
          <w:divBdr>
            <w:top w:val="none" w:sz="0" w:space="8" w:color="auto"/>
            <w:left w:val="none" w:sz="0" w:space="0" w:color="auto"/>
            <w:bottom w:val="none" w:sz="0" w:space="0" w:color="auto"/>
            <w:right w:val="none" w:sz="0" w:space="0" w:color="auto"/>
          </w:divBdr>
          <w:divsChild>
            <w:div w:id="571235801">
              <w:marLeft w:val="0"/>
              <w:marRight w:val="0"/>
              <w:marTop w:val="0"/>
              <w:marBottom w:val="0"/>
              <w:divBdr>
                <w:top w:val="none" w:sz="0" w:space="0" w:color="auto"/>
                <w:left w:val="none" w:sz="0" w:space="0" w:color="auto"/>
                <w:bottom w:val="single" w:sz="6" w:space="11" w:color="E5E5E5"/>
                <w:right w:val="none" w:sz="0" w:space="0" w:color="auto"/>
              </w:divBdr>
              <w:divsChild>
                <w:div w:id="1747261212">
                  <w:marLeft w:val="0"/>
                  <w:marRight w:val="0"/>
                  <w:marTop w:val="0"/>
                  <w:marBottom w:val="0"/>
                  <w:divBdr>
                    <w:top w:val="none" w:sz="0" w:space="0" w:color="auto"/>
                    <w:left w:val="none" w:sz="0" w:space="0" w:color="auto"/>
                    <w:bottom w:val="none" w:sz="0" w:space="0" w:color="auto"/>
                    <w:right w:val="none" w:sz="0" w:space="0" w:color="auto"/>
                  </w:divBdr>
                </w:div>
              </w:divsChild>
            </w:div>
            <w:div w:id="14351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63843">
      <w:bodyDiv w:val="1"/>
      <w:marLeft w:val="0"/>
      <w:marRight w:val="0"/>
      <w:marTop w:val="0"/>
      <w:marBottom w:val="0"/>
      <w:divBdr>
        <w:top w:val="none" w:sz="0" w:space="0" w:color="auto"/>
        <w:left w:val="none" w:sz="0" w:space="0" w:color="auto"/>
        <w:bottom w:val="none" w:sz="0" w:space="0" w:color="auto"/>
        <w:right w:val="none" w:sz="0" w:space="0" w:color="auto"/>
      </w:divBdr>
    </w:div>
    <w:div w:id="518079962">
      <w:bodyDiv w:val="1"/>
      <w:marLeft w:val="0"/>
      <w:marRight w:val="0"/>
      <w:marTop w:val="0"/>
      <w:marBottom w:val="0"/>
      <w:divBdr>
        <w:top w:val="none" w:sz="0" w:space="0" w:color="auto"/>
        <w:left w:val="none" w:sz="0" w:space="0" w:color="auto"/>
        <w:bottom w:val="none" w:sz="0" w:space="0" w:color="auto"/>
        <w:right w:val="none" w:sz="0" w:space="0" w:color="auto"/>
      </w:divBdr>
    </w:div>
    <w:div w:id="518356529">
      <w:bodyDiv w:val="1"/>
      <w:marLeft w:val="0"/>
      <w:marRight w:val="0"/>
      <w:marTop w:val="0"/>
      <w:marBottom w:val="0"/>
      <w:divBdr>
        <w:top w:val="none" w:sz="0" w:space="0" w:color="auto"/>
        <w:left w:val="none" w:sz="0" w:space="0" w:color="auto"/>
        <w:bottom w:val="none" w:sz="0" w:space="0" w:color="auto"/>
        <w:right w:val="none" w:sz="0" w:space="0" w:color="auto"/>
      </w:divBdr>
    </w:div>
    <w:div w:id="530802088">
      <w:bodyDiv w:val="1"/>
      <w:marLeft w:val="0"/>
      <w:marRight w:val="0"/>
      <w:marTop w:val="0"/>
      <w:marBottom w:val="0"/>
      <w:divBdr>
        <w:top w:val="none" w:sz="0" w:space="0" w:color="auto"/>
        <w:left w:val="none" w:sz="0" w:space="0" w:color="auto"/>
        <w:bottom w:val="none" w:sz="0" w:space="0" w:color="auto"/>
        <w:right w:val="none" w:sz="0" w:space="0" w:color="auto"/>
      </w:divBdr>
      <w:divsChild>
        <w:div w:id="164323822">
          <w:marLeft w:val="0"/>
          <w:marRight w:val="225"/>
          <w:marTop w:val="105"/>
          <w:marBottom w:val="150"/>
          <w:divBdr>
            <w:top w:val="none" w:sz="0" w:space="0" w:color="auto"/>
            <w:left w:val="none" w:sz="0" w:space="0" w:color="auto"/>
            <w:bottom w:val="none" w:sz="0" w:space="0" w:color="auto"/>
            <w:right w:val="none" w:sz="0" w:space="0" w:color="auto"/>
          </w:divBdr>
          <w:divsChild>
            <w:div w:id="645083843">
              <w:marLeft w:val="0"/>
              <w:marRight w:val="0"/>
              <w:marTop w:val="0"/>
              <w:marBottom w:val="150"/>
              <w:divBdr>
                <w:top w:val="single" w:sz="6" w:space="8" w:color="E4E4E4"/>
                <w:left w:val="none" w:sz="0" w:space="0" w:color="auto"/>
                <w:bottom w:val="none" w:sz="0" w:space="0" w:color="auto"/>
                <w:right w:val="none" w:sz="0" w:space="0" w:color="auto"/>
              </w:divBdr>
              <w:divsChild>
                <w:div w:id="998077821">
                  <w:marLeft w:val="0"/>
                  <w:marRight w:val="0"/>
                  <w:marTop w:val="0"/>
                  <w:marBottom w:val="150"/>
                  <w:divBdr>
                    <w:top w:val="none" w:sz="0" w:space="0" w:color="auto"/>
                    <w:left w:val="none" w:sz="0" w:space="0" w:color="auto"/>
                    <w:bottom w:val="none" w:sz="0" w:space="0" w:color="auto"/>
                    <w:right w:val="none" w:sz="0" w:space="0" w:color="auto"/>
                  </w:divBdr>
                  <w:divsChild>
                    <w:div w:id="777724919">
                      <w:marLeft w:val="1500"/>
                      <w:marRight w:val="0"/>
                      <w:marTop w:val="0"/>
                      <w:marBottom w:val="0"/>
                      <w:divBdr>
                        <w:top w:val="none" w:sz="0" w:space="0" w:color="auto"/>
                        <w:left w:val="none" w:sz="0" w:space="0" w:color="auto"/>
                        <w:bottom w:val="none" w:sz="0" w:space="0" w:color="auto"/>
                        <w:right w:val="none" w:sz="0" w:space="0" w:color="auto"/>
                      </w:divBdr>
                    </w:div>
                  </w:divsChild>
                </w:div>
                <w:div w:id="1504856364">
                  <w:marLeft w:val="0"/>
                  <w:marRight w:val="0"/>
                  <w:marTop w:val="0"/>
                  <w:marBottom w:val="150"/>
                  <w:divBdr>
                    <w:top w:val="none" w:sz="0" w:space="0" w:color="auto"/>
                    <w:left w:val="none" w:sz="0" w:space="0" w:color="auto"/>
                    <w:bottom w:val="none" w:sz="0" w:space="0" w:color="auto"/>
                    <w:right w:val="none" w:sz="0" w:space="0" w:color="auto"/>
                  </w:divBdr>
                  <w:divsChild>
                    <w:div w:id="2031371161">
                      <w:marLeft w:val="1500"/>
                      <w:marRight w:val="0"/>
                      <w:marTop w:val="0"/>
                      <w:marBottom w:val="0"/>
                      <w:divBdr>
                        <w:top w:val="none" w:sz="0" w:space="0" w:color="auto"/>
                        <w:left w:val="none" w:sz="0" w:space="0" w:color="auto"/>
                        <w:bottom w:val="none" w:sz="0" w:space="0" w:color="auto"/>
                        <w:right w:val="none" w:sz="0" w:space="0" w:color="auto"/>
                      </w:divBdr>
                    </w:div>
                  </w:divsChild>
                </w:div>
                <w:div w:id="2068648418">
                  <w:marLeft w:val="0"/>
                  <w:marRight w:val="0"/>
                  <w:marTop w:val="0"/>
                  <w:marBottom w:val="0"/>
                  <w:divBdr>
                    <w:top w:val="none" w:sz="0" w:space="0" w:color="auto"/>
                    <w:left w:val="none" w:sz="0" w:space="0" w:color="auto"/>
                    <w:bottom w:val="none" w:sz="0" w:space="0" w:color="auto"/>
                    <w:right w:val="none" w:sz="0" w:space="0" w:color="auto"/>
                  </w:divBdr>
                  <w:divsChild>
                    <w:div w:id="699164269">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692350">
      <w:bodyDiv w:val="1"/>
      <w:marLeft w:val="0"/>
      <w:marRight w:val="0"/>
      <w:marTop w:val="0"/>
      <w:marBottom w:val="0"/>
      <w:divBdr>
        <w:top w:val="none" w:sz="0" w:space="0" w:color="auto"/>
        <w:left w:val="none" w:sz="0" w:space="0" w:color="auto"/>
        <w:bottom w:val="none" w:sz="0" w:space="0" w:color="auto"/>
        <w:right w:val="none" w:sz="0" w:space="0" w:color="auto"/>
      </w:divBdr>
    </w:div>
    <w:div w:id="586615752">
      <w:bodyDiv w:val="1"/>
      <w:marLeft w:val="0"/>
      <w:marRight w:val="0"/>
      <w:marTop w:val="0"/>
      <w:marBottom w:val="0"/>
      <w:divBdr>
        <w:top w:val="none" w:sz="0" w:space="0" w:color="auto"/>
        <w:left w:val="none" w:sz="0" w:space="0" w:color="auto"/>
        <w:bottom w:val="none" w:sz="0" w:space="0" w:color="auto"/>
        <w:right w:val="none" w:sz="0" w:space="0" w:color="auto"/>
      </w:divBdr>
    </w:div>
    <w:div w:id="668141655">
      <w:bodyDiv w:val="1"/>
      <w:marLeft w:val="0"/>
      <w:marRight w:val="0"/>
      <w:marTop w:val="0"/>
      <w:marBottom w:val="0"/>
      <w:divBdr>
        <w:top w:val="none" w:sz="0" w:space="0" w:color="auto"/>
        <w:left w:val="none" w:sz="0" w:space="0" w:color="auto"/>
        <w:bottom w:val="none" w:sz="0" w:space="0" w:color="auto"/>
        <w:right w:val="none" w:sz="0" w:space="0" w:color="auto"/>
      </w:divBdr>
      <w:divsChild>
        <w:div w:id="95247037">
          <w:marLeft w:val="0"/>
          <w:marRight w:val="405"/>
          <w:marTop w:val="0"/>
          <w:marBottom w:val="240"/>
          <w:divBdr>
            <w:top w:val="single" w:sz="36" w:space="1" w:color="E2E2E2"/>
            <w:left w:val="none" w:sz="0" w:space="0" w:color="auto"/>
            <w:bottom w:val="single" w:sz="6" w:space="0" w:color="E2E2E2"/>
            <w:right w:val="none" w:sz="0" w:space="0" w:color="auto"/>
          </w:divBdr>
          <w:divsChild>
            <w:div w:id="599413574">
              <w:marLeft w:val="0"/>
              <w:marRight w:val="0"/>
              <w:marTop w:val="0"/>
              <w:marBottom w:val="0"/>
              <w:divBdr>
                <w:top w:val="single" w:sz="6" w:space="8" w:color="E2E2E2"/>
                <w:left w:val="none" w:sz="0" w:space="0" w:color="auto"/>
                <w:bottom w:val="none" w:sz="0" w:space="8" w:color="auto"/>
                <w:right w:val="none" w:sz="0" w:space="0" w:color="auto"/>
              </w:divBdr>
              <w:divsChild>
                <w:div w:id="669986637">
                  <w:marLeft w:val="0"/>
                  <w:marRight w:val="0"/>
                  <w:marTop w:val="0"/>
                  <w:marBottom w:val="0"/>
                  <w:divBdr>
                    <w:top w:val="none" w:sz="0" w:space="0" w:color="auto"/>
                    <w:left w:val="none" w:sz="0" w:space="0" w:color="auto"/>
                    <w:bottom w:val="none" w:sz="0" w:space="0" w:color="auto"/>
                    <w:right w:val="none" w:sz="0" w:space="0" w:color="auto"/>
                  </w:divBdr>
                </w:div>
              </w:divsChild>
            </w:div>
            <w:div w:id="1062097336">
              <w:marLeft w:val="0"/>
              <w:marRight w:val="0"/>
              <w:marTop w:val="0"/>
              <w:marBottom w:val="0"/>
              <w:divBdr>
                <w:top w:val="single" w:sz="6" w:space="8" w:color="E2E2E2"/>
                <w:left w:val="none" w:sz="0" w:space="0" w:color="auto"/>
                <w:bottom w:val="none" w:sz="0" w:space="8" w:color="auto"/>
                <w:right w:val="none" w:sz="0" w:space="0" w:color="auto"/>
              </w:divBdr>
            </w:div>
            <w:div w:id="563376976">
              <w:marLeft w:val="0"/>
              <w:marRight w:val="0"/>
              <w:marTop w:val="0"/>
              <w:marBottom w:val="0"/>
              <w:divBdr>
                <w:top w:val="single" w:sz="6" w:space="8" w:color="E2E2E2"/>
                <w:left w:val="none" w:sz="0" w:space="0" w:color="auto"/>
                <w:bottom w:val="none" w:sz="0" w:space="8" w:color="auto"/>
                <w:right w:val="none" w:sz="0" w:space="0" w:color="auto"/>
              </w:divBdr>
            </w:div>
            <w:div w:id="2107381628">
              <w:marLeft w:val="0"/>
              <w:marRight w:val="0"/>
              <w:marTop w:val="0"/>
              <w:marBottom w:val="0"/>
              <w:divBdr>
                <w:top w:val="single" w:sz="6" w:space="8" w:color="E2E2E2"/>
                <w:left w:val="none" w:sz="0" w:space="0" w:color="auto"/>
                <w:bottom w:val="none" w:sz="0" w:space="8" w:color="auto"/>
                <w:right w:val="none" w:sz="0" w:space="0" w:color="auto"/>
              </w:divBdr>
            </w:div>
          </w:divsChild>
        </w:div>
      </w:divsChild>
    </w:div>
    <w:div w:id="804155854">
      <w:bodyDiv w:val="1"/>
      <w:marLeft w:val="0"/>
      <w:marRight w:val="0"/>
      <w:marTop w:val="0"/>
      <w:marBottom w:val="0"/>
      <w:divBdr>
        <w:top w:val="none" w:sz="0" w:space="0" w:color="auto"/>
        <w:left w:val="none" w:sz="0" w:space="0" w:color="auto"/>
        <w:bottom w:val="none" w:sz="0" w:space="0" w:color="auto"/>
        <w:right w:val="none" w:sz="0" w:space="0" w:color="auto"/>
      </w:divBdr>
    </w:div>
    <w:div w:id="857767914">
      <w:bodyDiv w:val="1"/>
      <w:marLeft w:val="0"/>
      <w:marRight w:val="0"/>
      <w:marTop w:val="0"/>
      <w:marBottom w:val="0"/>
      <w:divBdr>
        <w:top w:val="none" w:sz="0" w:space="0" w:color="auto"/>
        <w:left w:val="none" w:sz="0" w:space="0" w:color="auto"/>
        <w:bottom w:val="none" w:sz="0" w:space="0" w:color="auto"/>
        <w:right w:val="none" w:sz="0" w:space="0" w:color="auto"/>
      </w:divBdr>
    </w:div>
    <w:div w:id="971255363">
      <w:bodyDiv w:val="1"/>
      <w:marLeft w:val="0"/>
      <w:marRight w:val="0"/>
      <w:marTop w:val="0"/>
      <w:marBottom w:val="0"/>
      <w:divBdr>
        <w:top w:val="none" w:sz="0" w:space="0" w:color="auto"/>
        <w:left w:val="none" w:sz="0" w:space="0" w:color="auto"/>
        <w:bottom w:val="none" w:sz="0" w:space="0" w:color="auto"/>
        <w:right w:val="none" w:sz="0" w:space="0" w:color="auto"/>
      </w:divBdr>
    </w:div>
    <w:div w:id="1024358553">
      <w:bodyDiv w:val="1"/>
      <w:marLeft w:val="0"/>
      <w:marRight w:val="0"/>
      <w:marTop w:val="0"/>
      <w:marBottom w:val="0"/>
      <w:divBdr>
        <w:top w:val="none" w:sz="0" w:space="0" w:color="auto"/>
        <w:left w:val="none" w:sz="0" w:space="0" w:color="auto"/>
        <w:bottom w:val="none" w:sz="0" w:space="0" w:color="auto"/>
        <w:right w:val="none" w:sz="0" w:space="0" w:color="auto"/>
      </w:divBdr>
    </w:div>
    <w:div w:id="1053768558">
      <w:bodyDiv w:val="1"/>
      <w:marLeft w:val="0"/>
      <w:marRight w:val="0"/>
      <w:marTop w:val="0"/>
      <w:marBottom w:val="0"/>
      <w:divBdr>
        <w:top w:val="none" w:sz="0" w:space="0" w:color="auto"/>
        <w:left w:val="none" w:sz="0" w:space="0" w:color="auto"/>
        <w:bottom w:val="none" w:sz="0" w:space="0" w:color="auto"/>
        <w:right w:val="none" w:sz="0" w:space="0" w:color="auto"/>
      </w:divBdr>
    </w:div>
    <w:div w:id="1094858101">
      <w:bodyDiv w:val="1"/>
      <w:marLeft w:val="0"/>
      <w:marRight w:val="0"/>
      <w:marTop w:val="0"/>
      <w:marBottom w:val="0"/>
      <w:divBdr>
        <w:top w:val="none" w:sz="0" w:space="0" w:color="auto"/>
        <w:left w:val="none" w:sz="0" w:space="0" w:color="auto"/>
        <w:bottom w:val="none" w:sz="0" w:space="0" w:color="auto"/>
        <w:right w:val="none" w:sz="0" w:space="0" w:color="auto"/>
      </w:divBdr>
    </w:div>
    <w:div w:id="1136219090">
      <w:bodyDiv w:val="1"/>
      <w:marLeft w:val="0"/>
      <w:marRight w:val="0"/>
      <w:marTop w:val="0"/>
      <w:marBottom w:val="0"/>
      <w:divBdr>
        <w:top w:val="none" w:sz="0" w:space="0" w:color="auto"/>
        <w:left w:val="none" w:sz="0" w:space="0" w:color="auto"/>
        <w:bottom w:val="none" w:sz="0" w:space="0" w:color="auto"/>
        <w:right w:val="none" w:sz="0" w:space="0" w:color="auto"/>
      </w:divBdr>
    </w:div>
    <w:div w:id="1156797995">
      <w:bodyDiv w:val="1"/>
      <w:marLeft w:val="0"/>
      <w:marRight w:val="0"/>
      <w:marTop w:val="0"/>
      <w:marBottom w:val="0"/>
      <w:divBdr>
        <w:top w:val="none" w:sz="0" w:space="0" w:color="auto"/>
        <w:left w:val="none" w:sz="0" w:space="0" w:color="auto"/>
        <w:bottom w:val="none" w:sz="0" w:space="0" w:color="auto"/>
        <w:right w:val="none" w:sz="0" w:space="0" w:color="auto"/>
      </w:divBdr>
    </w:div>
    <w:div w:id="1183546174">
      <w:bodyDiv w:val="1"/>
      <w:marLeft w:val="0"/>
      <w:marRight w:val="0"/>
      <w:marTop w:val="0"/>
      <w:marBottom w:val="0"/>
      <w:divBdr>
        <w:top w:val="none" w:sz="0" w:space="0" w:color="auto"/>
        <w:left w:val="none" w:sz="0" w:space="0" w:color="auto"/>
        <w:bottom w:val="none" w:sz="0" w:space="0" w:color="auto"/>
        <w:right w:val="none" w:sz="0" w:space="0" w:color="auto"/>
      </w:divBdr>
    </w:div>
    <w:div w:id="1196770300">
      <w:bodyDiv w:val="1"/>
      <w:marLeft w:val="0"/>
      <w:marRight w:val="0"/>
      <w:marTop w:val="0"/>
      <w:marBottom w:val="0"/>
      <w:divBdr>
        <w:top w:val="none" w:sz="0" w:space="0" w:color="auto"/>
        <w:left w:val="none" w:sz="0" w:space="0" w:color="auto"/>
        <w:bottom w:val="none" w:sz="0" w:space="0" w:color="auto"/>
        <w:right w:val="none" w:sz="0" w:space="0" w:color="auto"/>
      </w:divBdr>
    </w:div>
    <w:div w:id="1203983830">
      <w:bodyDiv w:val="1"/>
      <w:marLeft w:val="0"/>
      <w:marRight w:val="0"/>
      <w:marTop w:val="0"/>
      <w:marBottom w:val="0"/>
      <w:divBdr>
        <w:top w:val="none" w:sz="0" w:space="0" w:color="auto"/>
        <w:left w:val="none" w:sz="0" w:space="0" w:color="auto"/>
        <w:bottom w:val="none" w:sz="0" w:space="0" w:color="auto"/>
        <w:right w:val="none" w:sz="0" w:space="0" w:color="auto"/>
      </w:divBdr>
    </w:div>
    <w:div w:id="1204099183">
      <w:bodyDiv w:val="1"/>
      <w:marLeft w:val="0"/>
      <w:marRight w:val="0"/>
      <w:marTop w:val="0"/>
      <w:marBottom w:val="0"/>
      <w:divBdr>
        <w:top w:val="none" w:sz="0" w:space="0" w:color="auto"/>
        <w:left w:val="none" w:sz="0" w:space="0" w:color="auto"/>
        <w:bottom w:val="none" w:sz="0" w:space="0" w:color="auto"/>
        <w:right w:val="none" w:sz="0" w:space="0" w:color="auto"/>
      </w:divBdr>
    </w:div>
    <w:div w:id="1205169226">
      <w:bodyDiv w:val="1"/>
      <w:marLeft w:val="0"/>
      <w:marRight w:val="0"/>
      <w:marTop w:val="0"/>
      <w:marBottom w:val="0"/>
      <w:divBdr>
        <w:top w:val="none" w:sz="0" w:space="0" w:color="auto"/>
        <w:left w:val="none" w:sz="0" w:space="0" w:color="auto"/>
        <w:bottom w:val="none" w:sz="0" w:space="0" w:color="auto"/>
        <w:right w:val="none" w:sz="0" w:space="0" w:color="auto"/>
      </w:divBdr>
    </w:div>
    <w:div w:id="1250963202">
      <w:bodyDiv w:val="1"/>
      <w:marLeft w:val="0"/>
      <w:marRight w:val="0"/>
      <w:marTop w:val="0"/>
      <w:marBottom w:val="0"/>
      <w:divBdr>
        <w:top w:val="none" w:sz="0" w:space="0" w:color="auto"/>
        <w:left w:val="none" w:sz="0" w:space="0" w:color="auto"/>
        <w:bottom w:val="none" w:sz="0" w:space="0" w:color="auto"/>
        <w:right w:val="none" w:sz="0" w:space="0" w:color="auto"/>
      </w:divBdr>
      <w:divsChild>
        <w:div w:id="1796672954">
          <w:marLeft w:val="0"/>
          <w:marRight w:val="0"/>
          <w:marTop w:val="0"/>
          <w:marBottom w:val="0"/>
          <w:divBdr>
            <w:top w:val="none" w:sz="0" w:space="0" w:color="auto"/>
            <w:left w:val="none" w:sz="0" w:space="0" w:color="auto"/>
            <w:bottom w:val="none" w:sz="0" w:space="0" w:color="auto"/>
            <w:right w:val="none" w:sz="0" w:space="0" w:color="auto"/>
          </w:divBdr>
        </w:div>
      </w:divsChild>
    </w:div>
    <w:div w:id="1326276905">
      <w:bodyDiv w:val="1"/>
      <w:marLeft w:val="0"/>
      <w:marRight w:val="0"/>
      <w:marTop w:val="0"/>
      <w:marBottom w:val="0"/>
      <w:divBdr>
        <w:top w:val="none" w:sz="0" w:space="0" w:color="auto"/>
        <w:left w:val="none" w:sz="0" w:space="0" w:color="auto"/>
        <w:bottom w:val="none" w:sz="0" w:space="0" w:color="auto"/>
        <w:right w:val="none" w:sz="0" w:space="0" w:color="auto"/>
      </w:divBdr>
    </w:div>
    <w:div w:id="1328360230">
      <w:bodyDiv w:val="1"/>
      <w:marLeft w:val="0"/>
      <w:marRight w:val="0"/>
      <w:marTop w:val="0"/>
      <w:marBottom w:val="0"/>
      <w:divBdr>
        <w:top w:val="none" w:sz="0" w:space="0" w:color="auto"/>
        <w:left w:val="none" w:sz="0" w:space="0" w:color="auto"/>
        <w:bottom w:val="none" w:sz="0" w:space="0" w:color="auto"/>
        <w:right w:val="none" w:sz="0" w:space="0" w:color="auto"/>
      </w:divBdr>
    </w:div>
    <w:div w:id="1425805379">
      <w:bodyDiv w:val="1"/>
      <w:marLeft w:val="0"/>
      <w:marRight w:val="0"/>
      <w:marTop w:val="0"/>
      <w:marBottom w:val="0"/>
      <w:divBdr>
        <w:top w:val="none" w:sz="0" w:space="0" w:color="auto"/>
        <w:left w:val="none" w:sz="0" w:space="0" w:color="auto"/>
        <w:bottom w:val="none" w:sz="0" w:space="0" w:color="auto"/>
        <w:right w:val="none" w:sz="0" w:space="0" w:color="auto"/>
      </w:divBdr>
    </w:div>
    <w:div w:id="1432975328">
      <w:bodyDiv w:val="1"/>
      <w:marLeft w:val="0"/>
      <w:marRight w:val="0"/>
      <w:marTop w:val="0"/>
      <w:marBottom w:val="0"/>
      <w:divBdr>
        <w:top w:val="none" w:sz="0" w:space="0" w:color="auto"/>
        <w:left w:val="none" w:sz="0" w:space="0" w:color="auto"/>
        <w:bottom w:val="none" w:sz="0" w:space="0" w:color="auto"/>
        <w:right w:val="none" w:sz="0" w:space="0" w:color="auto"/>
      </w:divBdr>
    </w:div>
    <w:div w:id="1434129089">
      <w:bodyDiv w:val="1"/>
      <w:marLeft w:val="0"/>
      <w:marRight w:val="0"/>
      <w:marTop w:val="0"/>
      <w:marBottom w:val="0"/>
      <w:divBdr>
        <w:top w:val="none" w:sz="0" w:space="0" w:color="auto"/>
        <w:left w:val="none" w:sz="0" w:space="0" w:color="auto"/>
        <w:bottom w:val="none" w:sz="0" w:space="0" w:color="auto"/>
        <w:right w:val="none" w:sz="0" w:space="0" w:color="auto"/>
      </w:divBdr>
    </w:div>
    <w:div w:id="1453596167">
      <w:bodyDiv w:val="1"/>
      <w:marLeft w:val="0"/>
      <w:marRight w:val="0"/>
      <w:marTop w:val="0"/>
      <w:marBottom w:val="0"/>
      <w:divBdr>
        <w:top w:val="none" w:sz="0" w:space="0" w:color="auto"/>
        <w:left w:val="none" w:sz="0" w:space="0" w:color="auto"/>
        <w:bottom w:val="none" w:sz="0" w:space="0" w:color="auto"/>
        <w:right w:val="none" w:sz="0" w:space="0" w:color="auto"/>
      </w:divBdr>
    </w:div>
    <w:div w:id="1462074685">
      <w:bodyDiv w:val="1"/>
      <w:marLeft w:val="0"/>
      <w:marRight w:val="0"/>
      <w:marTop w:val="0"/>
      <w:marBottom w:val="0"/>
      <w:divBdr>
        <w:top w:val="none" w:sz="0" w:space="0" w:color="auto"/>
        <w:left w:val="none" w:sz="0" w:space="0" w:color="auto"/>
        <w:bottom w:val="none" w:sz="0" w:space="0" w:color="auto"/>
        <w:right w:val="none" w:sz="0" w:space="0" w:color="auto"/>
      </w:divBdr>
    </w:div>
    <w:div w:id="1503817730">
      <w:bodyDiv w:val="1"/>
      <w:marLeft w:val="0"/>
      <w:marRight w:val="0"/>
      <w:marTop w:val="0"/>
      <w:marBottom w:val="0"/>
      <w:divBdr>
        <w:top w:val="none" w:sz="0" w:space="0" w:color="auto"/>
        <w:left w:val="none" w:sz="0" w:space="0" w:color="auto"/>
        <w:bottom w:val="none" w:sz="0" w:space="0" w:color="auto"/>
        <w:right w:val="none" w:sz="0" w:space="0" w:color="auto"/>
      </w:divBdr>
    </w:div>
    <w:div w:id="1547764705">
      <w:bodyDiv w:val="1"/>
      <w:marLeft w:val="0"/>
      <w:marRight w:val="0"/>
      <w:marTop w:val="0"/>
      <w:marBottom w:val="0"/>
      <w:divBdr>
        <w:top w:val="none" w:sz="0" w:space="0" w:color="auto"/>
        <w:left w:val="none" w:sz="0" w:space="0" w:color="auto"/>
        <w:bottom w:val="none" w:sz="0" w:space="0" w:color="auto"/>
        <w:right w:val="none" w:sz="0" w:space="0" w:color="auto"/>
      </w:divBdr>
    </w:div>
    <w:div w:id="1592662072">
      <w:bodyDiv w:val="1"/>
      <w:marLeft w:val="0"/>
      <w:marRight w:val="0"/>
      <w:marTop w:val="0"/>
      <w:marBottom w:val="0"/>
      <w:divBdr>
        <w:top w:val="none" w:sz="0" w:space="0" w:color="auto"/>
        <w:left w:val="none" w:sz="0" w:space="0" w:color="auto"/>
        <w:bottom w:val="none" w:sz="0" w:space="0" w:color="auto"/>
        <w:right w:val="none" w:sz="0" w:space="0" w:color="auto"/>
      </w:divBdr>
    </w:div>
    <w:div w:id="1614360678">
      <w:bodyDiv w:val="1"/>
      <w:marLeft w:val="0"/>
      <w:marRight w:val="0"/>
      <w:marTop w:val="0"/>
      <w:marBottom w:val="0"/>
      <w:divBdr>
        <w:top w:val="none" w:sz="0" w:space="0" w:color="auto"/>
        <w:left w:val="none" w:sz="0" w:space="0" w:color="auto"/>
        <w:bottom w:val="none" w:sz="0" w:space="0" w:color="auto"/>
        <w:right w:val="none" w:sz="0" w:space="0" w:color="auto"/>
      </w:divBdr>
      <w:divsChild>
        <w:div w:id="1826781572">
          <w:marLeft w:val="0"/>
          <w:marRight w:val="0"/>
          <w:marTop w:val="0"/>
          <w:marBottom w:val="0"/>
          <w:divBdr>
            <w:top w:val="none" w:sz="0" w:space="0" w:color="auto"/>
            <w:left w:val="none" w:sz="0" w:space="0" w:color="auto"/>
            <w:bottom w:val="none" w:sz="0" w:space="0" w:color="auto"/>
            <w:right w:val="none" w:sz="0" w:space="0" w:color="auto"/>
          </w:divBdr>
        </w:div>
        <w:div w:id="1712268225">
          <w:marLeft w:val="0"/>
          <w:marRight w:val="300"/>
          <w:marTop w:val="300"/>
          <w:marBottom w:val="0"/>
          <w:divBdr>
            <w:top w:val="none" w:sz="0" w:space="0" w:color="auto"/>
            <w:left w:val="none" w:sz="0" w:space="0" w:color="auto"/>
            <w:bottom w:val="none" w:sz="0" w:space="0" w:color="auto"/>
            <w:right w:val="none" w:sz="0" w:space="0" w:color="auto"/>
          </w:divBdr>
          <w:divsChild>
            <w:div w:id="443620564">
              <w:marLeft w:val="0"/>
              <w:marRight w:val="300"/>
              <w:marTop w:val="0"/>
              <w:marBottom w:val="0"/>
              <w:divBdr>
                <w:top w:val="none" w:sz="0" w:space="0" w:color="auto"/>
                <w:left w:val="none" w:sz="0" w:space="0" w:color="auto"/>
                <w:bottom w:val="none" w:sz="0" w:space="0" w:color="auto"/>
                <w:right w:val="none" w:sz="0" w:space="0" w:color="auto"/>
              </w:divBdr>
              <w:divsChild>
                <w:div w:id="1135098231">
                  <w:marLeft w:val="0"/>
                  <w:marRight w:val="0"/>
                  <w:marTop w:val="0"/>
                  <w:marBottom w:val="0"/>
                  <w:divBdr>
                    <w:top w:val="none" w:sz="0" w:space="0" w:color="auto"/>
                    <w:left w:val="none" w:sz="0" w:space="0" w:color="auto"/>
                    <w:bottom w:val="none" w:sz="0" w:space="0" w:color="auto"/>
                    <w:right w:val="none" w:sz="0" w:space="0" w:color="auto"/>
                  </w:divBdr>
                  <w:divsChild>
                    <w:div w:id="44061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38939">
              <w:marLeft w:val="0"/>
              <w:marRight w:val="300"/>
              <w:marTop w:val="0"/>
              <w:marBottom w:val="300"/>
              <w:divBdr>
                <w:top w:val="none" w:sz="0" w:space="0" w:color="auto"/>
                <w:left w:val="none" w:sz="0" w:space="0" w:color="auto"/>
                <w:bottom w:val="none" w:sz="0" w:space="0" w:color="auto"/>
                <w:right w:val="none" w:sz="0" w:space="0" w:color="auto"/>
              </w:divBdr>
            </w:div>
            <w:div w:id="382488361">
              <w:marLeft w:val="0"/>
              <w:marRight w:val="300"/>
              <w:marTop w:val="0"/>
              <w:marBottom w:val="0"/>
              <w:divBdr>
                <w:top w:val="none" w:sz="0" w:space="0" w:color="auto"/>
                <w:left w:val="none" w:sz="0" w:space="0" w:color="auto"/>
                <w:bottom w:val="none" w:sz="0" w:space="0" w:color="auto"/>
                <w:right w:val="none" w:sz="0" w:space="0" w:color="auto"/>
              </w:divBdr>
              <w:divsChild>
                <w:div w:id="1874729259">
                  <w:marLeft w:val="0"/>
                  <w:marRight w:val="0"/>
                  <w:marTop w:val="0"/>
                  <w:marBottom w:val="0"/>
                  <w:divBdr>
                    <w:top w:val="none" w:sz="0" w:space="0" w:color="auto"/>
                    <w:left w:val="none" w:sz="0" w:space="0" w:color="auto"/>
                    <w:bottom w:val="none" w:sz="0" w:space="0" w:color="auto"/>
                    <w:right w:val="none" w:sz="0" w:space="0" w:color="auto"/>
                  </w:divBdr>
                  <w:divsChild>
                    <w:div w:id="236286933">
                      <w:marLeft w:val="0"/>
                      <w:marRight w:val="0"/>
                      <w:marTop w:val="0"/>
                      <w:marBottom w:val="0"/>
                      <w:divBdr>
                        <w:top w:val="none" w:sz="0" w:space="0" w:color="auto"/>
                        <w:left w:val="none" w:sz="0" w:space="0" w:color="auto"/>
                        <w:bottom w:val="none" w:sz="0" w:space="0" w:color="auto"/>
                        <w:right w:val="none" w:sz="0" w:space="0" w:color="auto"/>
                      </w:divBdr>
                      <w:divsChild>
                        <w:div w:id="460148839">
                          <w:marLeft w:val="0"/>
                          <w:marRight w:val="0"/>
                          <w:marTop w:val="0"/>
                          <w:marBottom w:val="0"/>
                          <w:divBdr>
                            <w:top w:val="single" w:sz="18" w:space="5" w:color="D3D3D3"/>
                            <w:left w:val="none" w:sz="0" w:space="0" w:color="auto"/>
                            <w:bottom w:val="none" w:sz="0" w:space="7" w:color="auto"/>
                            <w:right w:val="none" w:sz="0" w:space="0" w:color="auto"/>
                          </w:divBdr>
                        </w:div>
                        <w:div w:id="1798909082">
                          <w:marLeft w:val="0"/>
                          <w:marRight w:val="0"/>
                          <w:marTop w:val="0"/>
                          <w:marBottom w:val="0"/>
                          <w:divBdr>
                            <w:top w:val="none" w:sz="0" w:space="0" w:color="auto"/>
                            <w:left w:val="none" w:sz="0" w:space="0" w:color="auto"/>
                            <w:bottom w:val="none" w:sz="0" w:space="0" w:color="auto"/>
                            <w:right w:val="none" w:sz="0" w:space="0" w:color="auto"/>
                          </w:divBdr>
                        </w:div>
                        <w:div w:id="563104133">
                          <w:marLeft w:val="0"/>
                          <w:marRight w:val="0"/>
                          <w:marTop w:val="0"/>
                          <w:marBottom w:val="0"/>
                          <w:divBdr>
                            <w:top w:val="none" w:sz="0" w:space="0" w:color="auto"/>
                            <w:left w:val="none" w:sz="0" w:space="0" w:color="auto"/>
                            <w:bottom w:val="none" w:sz="0" w:space="0" w:color="auto"/>
                            <w:right w:val="none" w:sz="0" w:space="0" w:color="auto"/>
                          </w:divBdr>
                        </w:div>
                        <w:div w:id="2118090096">
                          <w:marLeft w:val="0"/>
                          <w:marRight w:val="0"/>
                          <w:marTop w:val="0"/>
                          <w:marBottom w:val="0"/>
                          <w:divBdr>
                            <w:top w:val="none" w:sz="0" w:space="0" w:color="auto"/>
                            <w:left w:val="none" w:sz="0" w:space="0" w:color="auto"/>
                            <w:bottom w:val="none" w:sz="0" w:space="0" w:color="auto"/>
                            <w:right w:val="none" w:sz="0" w:space="0" w:color="auto"/>
                          </w:divBdr>
                        </w:div>
                        <w:div w:id="1666085841">
                          <w:marLeft w:val="0"/>
                          <w:marRight w:val="0"/>
                          <w:marTop w:val="0"/>
                          <w:marBottom w:val="0"/>
                          <w:divBdr>
                            <w:top w:val="none" w:sz="0" w:space="0" w:color="auto"/>
                            <w:left w:val="none" w:sz="0" w:space="0" w:color="auto"/>
                            <w:bottom w:val="none" w:sz="0" w:space="0" w:color="auto"/>
                            <w:right w:val="none" w:sz="0" w:space="0" w:color="auto"/>
                          </w:divBdr>
                        </w:div>
                        <w:div w:id="1396009836">
                          <w:marLeft w:val="0"/>
                          <w:marRight w:val="0"/>
                          <w:marTop w:val="0"/>
                          <w:marBottom w:val="0"/>
                          <w:divBdr>
                            <w:top w:val="none" w:sz="0" w:space="0" w:color="auto"/>
                            <w:left w:val="none" w:sz="0" w:space="0" w:color="auto"/>
                            <w:bottom w:val="none" w:sz="0" w:space="0" w:color="auto"/>
                            <w:right w:val="none" w:sz="0" w:space="0" w:color="auto"/>
                          </w:divBdr>
                        </w:div>
                        <w:div w:id="937906920">
                          <w:marLeft w:val="0"/>
                          <w:marRight w:val="0"/>
                          <w:marTop w:val="0"/>
                          <w:marBottom w:val="0"/>
                          <w:divBdr>
                            <w:top w:val="none" w:sz="0" w:space="0" w:color="auto"/>
                            <w:left w:val="none" w:sz="0" w:space="0" w:color="auto"/>
                            <w:bottom w:val="none" w:sz="0" w:space="0" w:color="auto"/>
                            <w:right w:val="none" w:sz="0" w:space="0" w:color="auto"/>
                          </w:divBdr>
                        </w:div>
                        <w:div w:id="482426499">
                          <w:marLeft w:val="0"/>
                          <w:marRight w:val="0"/>
                          <w:marTop w:val="0"/>
                          <w:marBottom w:val="0"/>
                          <w:divBdr>
                            <w:top w:val="none" w:sz="0" w:space="0" w:color="auto"/>
                            <w:left w:val="none" w:sz="0" w:space="0" w:color="auto"/>
                            <w:bottom w:val="none" w:sz="0" w:space="0" w:color="auto"/>
                            <w:right w:val="none" w:sz="0" w:space="0" w:color="auto"/>
                          </w:divBdr>
                        </w:div>
                        <w:div w:id="1396129135">
                          <w:marLeft w:val="0"/>
                          <w:marRight w:val="0"/>
                          <w:marTop w:val="0"/>
                          <w:marBottom w:val="0"/>
                          <w:divBdr>
                            <w:top w:val="none" w:sz="0" w:space="0" w:color="auto"/>
                            <w:left w:val="none" w:sz="0" w:space="0" w:color="auto"/>
                            <w:bottom w:val="none" w:sz="0" w:space="0" w:color="auto"/>
                            <w:right w:val="none" w:sz="0" w:space="0" w:color="auto"/>
                          </w:divBdr>
                        </w:div>
                        <w:div w:id="1606307907">
                          <w:marLeft w:val="0"/>
                          <w:marRight w:val="0"/>
                          <w:marTop w:val="0"/>
                          <w:marBottom w:val="0"/>
                          <w:divBdr>
                            <w:top w:val="none" w:sz="0" w:space="0" w:color="auto"/>
                            <w:left w:val="none" w:sz="0" w:space="0" w:color="auto"/>
                            <w:bottom w:val="none" w:sz="0" w:space="0" w:color="auto"/>
                            <w:right w:val="none" w:sz="0" w:space="0" w:color="auto"/>
                          </w:divBdr>
                        </w:div>
                        <w:div w:id="834607336">
                          <w:marLeft w:val="0"/>
                          <w:marRight w:val="0"/>
                          <w:marTop w:val="0"/>
                          <w:marBottom w:val="0"/>
                          <w:divBdr>
                            <w:top w:val="none" w:sz="0" w:space="0" w:color="auto"/>
                            <w:left w:val="none" w:sz="0" w:space="0" w:color="auto"/>
                            <w:bottom w:val="none" w:sz="0" w:space="0" w:color="auto"/>
                            <w:right w:val="none" w:sz="0" w:space="0" w:color="auto"/>
                          </w:divBdr>
                        </w:div>
                        <w:div w:id="427163684">
                          <w:marLeft w:val="0"/>
                          <w:marRight w:val="0"/>
                          <w:marTop w:val="0"/>
                          <w:marBottom w:val="0"/>
                          <w:divBdr>
                            <w:top w:val="none" w:sz="0" w:space="0" w:color="auto"/>
                            <w:left w:val="none" w:sz="0" w:space="0" w:color="auto"/>
                            <w:bottom w:val="none" w:sz="0" w:space="0" w:color="auto"/>
                            <w:right w:val="none" w:sz="0" w:space="0" w:color="auto"/>
                          </w:divBdr>
                        </w:div>
                        <w:div w:id="155477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632091">
          <w:marLeft w:val="0"/>
          <w:marRight w:val="0"/>
          <w:marTop w:val="180"/>
          <w:marBottom w:val="0"/>
          <w:divBdr>
            <w:top w:val="none" w:sz="0" w:space="0" w:color="auto"/>
            <w:left w:val="none" w:sz="0" w:space="0" w:color="auto"/>
            <w:bottom w:val="none" w:sz="0" w:space="0" w:color="auto"/>
            <w:right w:val="none" w:sz="0" w:space="0" w:color="auto"/>
          </w:divBdr>
          <w:divsChild>
            <w:div w:id="917523198">
              <w:marLeft w:val="0"/>
              <w:marRight w:val="0"/>
              <w:marTop w:val="0"/>
              <w:marBottom w:val="0"/>
              <w:divBdr>
                <w:top w:val="none" w:sz="0" w:space="0" w:color="auto"/>
                <w:left w:val="none" w:sz="0" w:space="0" w:color="auto"/>
                <w:bottom w:val="none" w:sz="0" w:space="0" w:color="auto"/>
                <w:right w:val="none" w:sz="0" w:space="0" w:color="auto"/>
              </w:divBdr>
              <w:divsChild>
                <w:div w:id="550574203">
                  <w:marLeft w:val="0"/>
                  <w:marRight w:val="0"/>
                  <w:marTop w:val="0"/>
                  <w:marBottom w:val="0"/>
                  <w:divBdr>
                    <w:top w:val="none" w:sz="0" w:space="0" w:color="auto"/>
                    <w:left w:val="none" w:sz="0" w:space="0" w:color="auto"/>
                    <w:bottom w:val="none" w:sz="0" w:space="0" w:color="auto"/>
                    <w:right w:val="none" w:sz="0" w:space="0" w:color="auto"/>
                  </w:divBdr>
                  <w:divsChild>
                    <w:div w:id="120733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240912">
      <w:bodyDiv w:val="1"/>
      <w:marLeft w:val="0"/>
      <w:marRight w:val="0"/>
      <w:marTop w:val="0"/>
      <w:marBottom w:val="0"/>
      <w:divBdr>
        <w:top w:val="none" w:sz="0" w:space="0" w:color="auto"/>
        <w:left w:val="none" w:sz="0" w:space="0" w:color="auto"/>
        <w:bottom w:val="none" w:sz="0" w:space="0" w:color="auto"/>
        <w:right w:val="none" w:sz="0" w:space="0" w:color="auto"/>
      </w:divBdr>
    </w:div>
    <w:div w:id="1786391441">
      <w:bodyDiv w:val="1"/>
      <w:marLeft w:val="0"/>
      <w:marRight w:val="0"/>
      <w:marTop w:val="0"/>
      <w:marBottom w:val="0"/>
      <w:divBdr>
        <w:top w:val="none" w:sz="0" w:space="0" w:color="auto"/>
        <w:left w:val="none" w:sz="0" w:space="0" w:color="auto"/>
        <w:bottom w:val="none" w:sz="0" w:space="0" w:color="auto"/>
        <w:right w:val="none" w:sz="0" w:space="0" w:color="auto"/>
      </w:divBdr>
    </w:div>
    <w:div w:id="1832480243">
      <w:bodyDiv w:val="1"/>
      <w:marLeft w:val="0"/>
      <w:marRight w:val="0"/>
      <w:marTop w:val="0"/>
      <w:marBottom w:val="0"/>
      <w:divBdr>
        <w:top w:val="none" w:sz="0" w:space="0" w:color="auto"/>
        <w:left w:val="none" w:sz="0" w:space="0" w:color="auto"/>
        <w:bottom w:val="none" w:sz="0" w:space="0" w:color="auto"/>
        <w:right w:val="none" w:sz="0" w:space="0" w:color="auto"/>
      </w:divBdr>
    </w:div>
    <w:div w:id="1839807206">
      <w:bodyDiv w:val="1"/>
      <w:marLeft w:val="0"/>
      <w:marRight w:val="0"/>
      <w:marTop w:val="0"/>
      <w:marBottom w:val="0"/>
      <w:divBdr>
        <w:top w:val="none" w:sz="0" w:space="0" w:color="auto"/>
        <w:left w:val="none" w:sz="0" w:space="0" w:color="auto"/>
        <w:bottom w:val="none" w:sz="0" w:space="0" w:color="auto"/>
        <w:right w:val="none" w:sz="0" w:space="0" w:color="auto"/>
      </w:divBdr>
    </w:div>
    <w:div w:id="1841650650">
      <w:bodyDiv w:val="1"/>
      <w:marLeft w:val="0"/>
      <w:marRight w:val="0"/>
      <w:marTop w:val="0"/>
      <w:marBottom w:val="0"/>
      <w:divBdr>
        <w:top w:val="none" w:sz="0" w:space="0" w:color="auto"/>
        <w:left w:val="none" w:sz="0" w:space="0" w:color="auto"/>
        <w:bottom w:val="none" w:sz="0" w:space="0" w:color="auto"/>
        <w:right w:val="none" w:sz="0" w:space="0" w:color="auto"/>
      </w:divBdr>
    </w:div>
    <w:div w:id="1843813784">
      <w:bodyDiv w:val="1"/>
      <w:marLeft w:val="0"/>
      <w:marRight w:val="0"/>
      <w:marTop w:val="0"/>
      <w:marBottom w:val="0"/>
      <w:divBdr>
        <w:top w:val="none" w:sz="0" w:space="0" w:color="auto"/>
        <w:left w:val="none" w:sz="0" w:space="0" w:color="auto"/>
        <w:bottom w:val="none" w:sz="0" w:space="0" w:color="auto"/>
        <w:right w:val="none" w:sz="0" w:space="0" w:color="auto"/>
      </w:divBdr>
    </w:div>
    <w:div w:id="1938949692">
      <w:bodyDiv w:val="1"/>
      <w:marLeft w:val="0"/>
      <w:marRight w:val="0"/>
      <w:marTop w:val="0"/>
      <w:marBottom w:val="0"/>
      <w:divBdr>
        <w:top w:val="none" w:sz="0" w:space="0" w:color="auto"/>
        <w:left w:val="none" w:sz="0" w:space="0" w:color="auto"/>
        <w:bottom w:val="none" w:sz="0" w:space="0" w:color="auto"/>
        <w:right w:val="none" w:sz="0" w:space="0" w:color="auto"/>
      </w:divBdr>
    </w:div>
    <w:div w:id="2028560699">
      <w:bodyDiv w:val="1"/>
      <w:marLeft w:val="0"/>
      <w:marRight w:val="0"/>
      <w:marTop w:val="0"/>
      <w:marBottom w:val="0"/>
      <w:divBdr>
        <w:top w:val="none" w:sz="0" w:space="0" w:color="auto"/>
        <w:left w:val="none" w:sz="0" w:space="0" w:color="auto"/>
        <w:bottom w:val="none" w:sz="0" w:space="0" w:color="auto"/>
        <w:right w:val="none" w:sz="0" w:space="0" w:color="auto"/>
      </w:divBdr>
    </w:div>
    <w:div w:id="2072269589">
      <w:bodyDiv w:val="1"/>
      <w:marLeft w:val="0"/>
      <w:marRight w:val="0"/>
      <w:marTop w:val="0"/>
      <w:marBottom w:val="0"/>
      <w:divBdr>
        <w:top w:val="none" w:sz="0" w:space="0" w:color="auto"/>
        <w:left w:val="none" w:sz="0" w:space="0" w:color="auto"/>
        <w:bottom w:val="none" w:sz="0" w:space="0" w:color="auto"/>
        <w:right w:val="none" w:sz="0" w:space="0" w:color="auto"/>
      </w:divBdr>
    </w:div>
    <w:div w:id="2106269150">
      <w:bodyDiv w:val="1"/>
      <w:marLeft w:val="0"/>
      <w:marRight w:val="0"/>
      <w:marTop w:val="0"/>
      <w:marBottom w:val="0"/>
      <w:divBdr>
        <w:top w:val="none" w:sz="0" w:space="0" w:color="auto"/>
        <w:left w:val="none" w:sz="0" w:space="0" w:color="auto"/>
        <w:bottom w:val="none" w:sz="0" w:space="0" w:color="auto"/>
        <w:right w:val="none" w:sz="0" w:space="0" w:color="auto"/>
      </w:divBdr>
    </w:div>
    <w:div w:id="211381697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topics.bloomberg.com/new-jersey/" TargetMode="External"/><Relationship Id="rId21" Type="http://schemas.openxmlformats.org/officeDocument/2006/relationships/hyperlink" Target="http://topics.bloomberg.com/republican-party/" TargetMode="External"/><Relationship Id="rId22" Type="http://schemas.openxmlformats.org/officeDocument/2006/relationships/hyperlink" Target="http://www.gallup.com/poll/160097/obama-fourth-year-office-ties-polarized-ever.aspx" TargetMode="External"/><Relationship Id="rId23" Type="http://schemas.openxmlformats.org/officeDocument/2006/relationships/hyperlink" Target="http://topics.bloomberg.com/george-w.-bush/" TargetMode="External"/><Relationship Id="rId24" Type="http://schemas.openxmlformats.org/officeDocument/2006/relationships/hyperlink" Target="http://topics.bloomberg.com/university-of-maryland/" TargetMode="External"/><Relationship Id="rId25" Type="http://schemas.openxmlformats.org/officeDocument/2006/relationships/hyperlink" Target="http://topics.bloomberg.com/u.s.-congress/" TargetMode="External"/><Relationship Id="rId26" Type="http://schemas.openxmlformats.org/officeDocument/2006/relationships/hyperlink" Target="http://books.google.com/books/about/Beyond_Ideology.html?id=hAqgR9jJ7-UC" TargetMode="External"/><Relationship Id="rId27" Type="http://schemas.openxmlformats.org/officeDocument/2006/relationships/hyperlink" Target="http://topics.bloomberg.com/interest-rates/" TargetMode="External"/><Relationship Id="rId28" Type="http://schemas.openxmlformats.org/officeDocument/2006/relationships/hyperlink" Target="http://topics.bloomberg.com/student-loans/" TargetMode="External"/><Relationship Id="rId29" Type="http://schemas.openxmlformats.org/officeDocument/2006/relationships/hyperlink" Target="http://www.washingtonpost.com/local/education/what-the-student-loan-rate-hike-means-for-a-borrowers-bottom-line/2013/07/10/5f0b1414-e972-11e2-a301-ea5a8116d211_story.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dailycaller.com/2013/06/28/glenn-reynolds-thanks-to-student-loans-colleges-raise-tuition-a-lot-because-they-can/" TargetMode="External"/><Relationship Id="rId31" Type="http://schemas.openxmlformats.org/officeDocument/2006/relationships/image" Target="media/image1.png"/><Relationship Id="rId32" Type="http://schemas.openxmlformats.org/officeDocument/2006/relationships/hyperlink" Target="http://dailycaller.com/2013/06/28/glenn-reynolds-thanks-to-student-loans-colleges-raise-tuition-a-lot-because-they-can/" TargetMode="External"/><Relationship Id="rId9" Type="http://schemas.openxmlformats.org/officeDocument/2006/relationships/hyperlink" Target="http://www.washingtonpost.com/blogs/wonkblog/wp/2013/06/13/everything-you-need-to-know-about-the-student-loan-rate-hike/"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cbsnews.com/8301-250_162-57593091/senate-fails-to-advance-student-loan-rate-fix/" TargetMode="Externa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hyperlink" Target="http://ivn.us/political-policy/2013/07/11/increased-student-loan-rates-will-have-lasting-negative-impact-on-economy/" TargetMode="External"/><Relationship Id="rId11" Type="http://schemas.openxmlformats.org/officeDocument/2006/relationships/hyperlink" Target="http://www.cbsnews.com/8301-505268_162-57591761/student-loan-interest-rates-double-without-congress-action-how-it-impacts-the-economy/" TargetMode="External"/><Relationship Id="rId12" Type="http://schemas.openxmlformats.org/officeDocument/2006/relationships/hyperlink" Target="http://www.ciaonet.org/journals/twq/v32i2/f_0016178_13952.pdf" TargetMode="External"/><Relationship Id="rId13" Type="http://schemas.openxmlformats.org/officeDocument/2006/relationships/hyperlink" Target="http://hamiltonproject.org/files/downloads_and_links/THP_13EconFacts_FINAL10.pdf" TargetMode="External"/><Relationship Id="rId14" Type="http://schemas.openxmlformats.org/officeDocument/2006/relationships/hyperlink" Target="http://nces.ed.gov/programs/digest/d12/tables/dt12_240.asp" TargetMode="External"/><Relationship Id="rId15" Type="http://schemas.openxmlformats.org/officeDocument/2006/relationships/hyperlink" Target="http://www.usnews.com/news/features/stem-education-center" TargetMode="External"/><Relationship Id="rId16" Type="http://schemas.openxmlformats.org/officeDocument/2006/relationships/hyperlink" Target="http://www.usnews.com/debate-club/should-foreign-stem-graduates-get-green-cards" TargetMode="External"/><Relationship Id="rId17" Type="http://schemas.openxmlformats.org/officeDocument/2006/relationships/hyperlink" Target="http://www.usnews.com/cartoons/barack-obama-cartoons" TargetMode="External"/><Relationship Id="rId18" Type="http://schemas.openxmlformats.org/officeDocument/2006/relationships/hyperlink" Target="http://www.newyorker.com/reporting/2013/06/24/130624fa_fact_lizza?currentPage=all" TargetMode="External"/><Relationship Id="rId19" Type="http://schemas.openxmlformats.org/officeDocument/2006/relationships/hyperlink" Target="http://topics.bloomberg.com/robert-menendez/"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490</TotalTime>
  <Pages>12</Pages>
  <Words>21638</Words>
  <Characters>123338</Characters>
  <Application>Microsoft Macintosh Word</Application>
  <DocSecurity>0</DocSecurity>
  <Lines>1027</Lines>
  <Paragraphs>289</Paragraphs>
  <ScaleCrop>false</ScaleCrop>
  <Company>Whitman College</Company>
  <LinksUpToDate>false</LinksUpToDate>
  <CharactersWithSpaces>144687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dc:creator>
  <cp:keywords/>
  <dc:description/>
  <cp:lastModifiedBy>Megan</cp:lastModifiedBy>
  <cp:revision>27</cp:revision>
  <dcterms:created xsi:type="dcterms:W3CDTF">2013-07-09T20:06:00Z</dcterms:created>
  <dcterms:modified xsi:type="dcterms:W3CDTF">2013-07-20T05:18:00Z</dcterms:modified>
</cp:coreProperties>
</file>