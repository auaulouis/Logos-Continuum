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75F22D6" w14:textId="47FD3159" w:rsidR="00CA3BF1" w:rsidRPr="00961ACC" w:rsidRDefault="00CA3BF1" w:rsidP="00CA3BF1">
      <w:pPr>
        <w:pStyle w:val="Heading1"/>
        <w:rPr>
          <w:rFonts w:cs="Times New Roman"/>
        </w:rPr>
      </w:pPr>
      <w:r w:rsidRPr="00961ACC">
        <w:rPr>
          <w:rFonts w:cs="Times New Roman"/>
        </w:rPr>
        <w:t>Buddhism K</w:t>
      </w:r>
      <w:r w:rsidR="00005BC8" w:rsidRPr="00961ACC">
        <w:rPr>
          <w:rFonts w:cs="Times New Roman"/>
        </w:rPr>
        <w:t xml:space="preserve"> – BFJR – 7wk</w:t>
      </w:r>
    </w:p>
    <w:p w14:paraId="19D258D1" w14:textId="5691D738" w:rsidR="003F1D8E" w:rsidRPr="00961ACC" w:rsidRDefault="00EE34E7" w:rsidP="003F1D8E">
      <w:pPr>
        <w:pStyle w:val="Heading3"/>
        <w:rPr>
          <w:rFonts w:cs="Times New Roman"/>
        </w:rPr>
      </w:pPr>
      <w:r w:rsidRPr="00961ACC">
        <w:rPr>
          <w:rFonts w:cs="Times New Roman"/>
        </w:rPr>
        <w:lastRenderedPageBreak/>
        <w:t>1nc</w:t>
      </w:r>
    </w:p>
    <w:p w14:paraId="60D95359" w14:textId="4A0D69EA" w:rsidR="00F35093" w:rsidRPr="00961ACC" w:rsidRDefault="00F35093" w:rsidP="00F35093">
      <w:pPr>
        <w:pStyle w:val="Heading4"/>
        <w:rPr>
          <w:rFonts w:cs="Times New Roman"/>
        </w:rPr>
      </w:pPr>
      <w:r w:rsidRPr="00961ACC">
        <w:rPr>
          <w:rFonts w:cs="Times New Roman"/>
        </w:rPr>
        <w:t>The 1ac’s faith in modern economics facilitates exploitation</w:t>
      </w:r>
      <w:r w:rsidR="002B6C28" w:rsidRPr="00961ACC">
        <w:rPr>
          <w:rFonts w:cs="Times New Roman"/>
        </w:rPr>
        <w:t>,</w:t>
      </w:r>
      <w:r w:rsidRPr="00961ACC">
        <w:rPr>
          <w:rFonts w:cs="Times New Roman"/>
        </w:rPr>
        <w:t xml:space="preserve"> violence and oppression –</w:t>
      </w:r>
      <w:r w:rsidR="009D28EE" w:rsidRPr="00961ACC">
        <w:rPr>
          <w:rFonts w:cs="Times New Roman"/>
        </w:rPr>
        <w:t xml:space="preserve"> a paradigm shift is key</w:t>
      </w:r>
    </w:p>
    <w:p w14:paraId="4234AE26" w14:textId="5A7FF2C7" w:rsidR="003F1D8E" w:rsidRPr="00961ACC" w:rsidRDefault="003F1D8E" w:rsidP="003F1D8E">
      <w:pPr>
        <w:rPr>
          <w:rFonts w:cs="Times New Roman"/>
        </w:rPr>
      </w:pPr>
      <w:r w:rsidRPr="00961ACC">
        <w:rPr>
          <w:rStyle w:val="StyleStyleBold12pt"/>
          <w:rFonts w:cs="Times New Roman"/>
        </w:rPr>
        <w:t>Sivaraksa 2</w:t>
      </w:r>
      <w:r w:rsidR="008C39FB" w:rsidRPr="00961ACC">
        <w:rPr>
          <w:rFonts w:cs="Times New Roman"/>
        </w:rPr>
        <w:t xml:space="preserve"> (Sulak, </w:t>
      </w:r>
      <w:r w:rsidRPr="00961ACC">
        <w:rPr>
          <w:rFonts w:cs="Times New Roman"/>
        </w:rPr>
        <w:t>one of the fathers of the International Netwo</w:t>
      </w:r>
      <w:r w:rsidR="008C39FB" w:rsidRPr="00961ACC">
        <w:rPr>
          <w:rFonts w:cs="Times New Roman"/>
        </w:rPr>
        <w:t>rk of Engaged Buddhists (INEB)</w:t>
      </w:r>
      <w:r w:rsidRPr="00961ACC">
        <w:rPr>
          <w:rFonts w:cs="Times New Roman"/>
        </w:rPr>
        <w:t xml:space="preserve">, “Economic Aspects of Social and Environmental Violence from a Buddhist Perspective,” </w:t>
      </w:r>
      <w:r w:rsidR="0011382F" w:rsidRPr="00961ACC">
        <w:rPr>
          <w:rFonts w:cs="Times New Roman"/>
        </w:rPr>
        <w:t>Muse)//RM</w:t>
      </w:r>
    </w:p>
    <w:p w14:paraId="35A61335" w14:textId="43B2AECE" w:rsidR="003F1D8E" w:rsidRPr="00961ACC" w:rsidRDefault="003F1D8E" w:rsidP="000B3CD9">
      <w:pPr>
        <w:pStyle w:val="card"/>
        <w:rPr>
          <w:rStyle w:val="StyleBoldUnderline"/>
          <w:rFonts w:eastAsia="Calibri"/>
        </w:rPr>
      </w:pPr>
      <w:r w:rsidRPr="00961ACC">
        <w:rPr>
          <w:rStyle w:val="StyleBoldUnderline"/>
        </w:rPr>
        <w:t>If we understand liberation as an impulse that seeks to enhance life in all forms</w:t>
      </w:r>
      <w:proofErr w:type="gramStart"/>
      <w:r w:rsidRPr="00961ACC">
        <w:rPr>
          <w:rStyle w:val="StyleBoldUnderline"/>
        </w:rPr>
        <w:t>,</w:t>
      </w:r>
      <w:r w:rsidR="00BA0A42" w:rsidRPr="00961ACC">
        <w:rPr>
          <w:rStyle w:val="StyleBoldUnderline"/>
          <w:sz w:val="12"/>
          <w:u w:val="none"/>
        </w:rPr>
        <w:t>¶</w:t>
      </w:r>
      <w:proofErr w:type="gramEnd"/>
      <w:r w:rsidRPr="00961ACC">
        <w:rPr>
          <w:rStyle w:val="StyleBoldUnderline"/>
        </w:rPr>
        <w:t xml:space="preserve"> then the Buddhist ahimsa (nonkilling)</w:t>
      </w:r>
      <w:r w:rsidR="00FD1329" w:rsidRPr="00961ACC">
        <w:rPr>
          <w:rStyle w:val="StyleBoldUnderline"/>
        </w:rPr>
        <w:t xml:space="preserve"> </w:t>
      </w:r>
      <w:r w:rsidRPr="00961ACC">
        <w:rPr>
          <w:rStyle w:val="StyleBoldUnderline"/>
        </w:rPr>
        <w:t>concept becomes a precondition for societal</w:t>
      </w:r>
      <w:r w:rsidR="00BA0A42" w:rsidRPr="00961ACC">
        <w:rPr>
          <w:rStyle w:val="StyleBoldUnderline"/>
          <w:sz w:val="12"/>
          <w:u w:val="none"/>
        </w:rPr>
        <w:t>¶</w:t>
      </w:r>
      <w:r w:rsidRPr="00961ACC">
        <w:rPr>
          <w:rStyle w:val="StyleBoldUnderline"/>
        </w:rPr>
        <w:t xml:space="preserve"> liberation and world peace.</w:t>
      </w:r>
      <w:r w:rsidRPr="00961ACC">
        <w:rPr>
          <w:rFonts w:eastAsia="Calibri"/>
          <w:b/>
          <w:bCs/>
        </w:rPr>
        <w:t xml:space="preserve"> </w:t>
      </w:r>
      <w:proofErr w:type="gramStart"/>
      <w:r w:rsidRPr="00961ACC">
        <w:rPr>
          <w:rFonts w:eastAsia="Calibri"/>
        </w:rPr>
        <w:t>To generate peace and bring about liberation requires</w:t>
      </w:r>
      <w:r w:rsidR="00BA0A42" w:rsidRPr="00961ACC">
        <w:rPr>
          <w:rFonts w:eastAsia="Calibri"/>
          <w:sz w:val="12"/>
        </w:rPr>
        <w:t>¶</w:t>
      </w:r>
      <w:r w:rsidRPr="00961ACC">
        <w:rPr>
          <w:rFonts w:eastAsia="Calibri"/>
        </w:rPr>
        <w:t xml:space="preserve"> eliminating, or at least reducing, violence.</w:t>
      </w:r>
      <w:proofErr w:type="gramEnd"/>
      <w:r w:rsidRPr="00961ACC">
        <w:rPr>
          <w:rFonts w:eastAsia="Calibri"/>
        </w:rPr>
        <w:t xml:space="preserve"> The first precept deals with direct </w:t>
      </w:r>
      <w:r w:rsidRPr="00961ACC">
        <w:rPr>
          <w:rStyle w:val="StyleBoldUnderline"/>
        </w:rPr>
        <w:t>violence</w:t>
      </w:r>
      <w:r w:rsidR="00BA0A42" w:rsidRPr="00961ACC">
        <w:rPr>
          <w:rFonts w:eastAsia="Calibri"/>
          <w:sz w:val="12"/>
        </w:rPr>
        <w:t>¶</w:t>
      </w:r>
      <w:r w:rsidRPr="00961ACC">
        <w:rPr>
          <w:rFonts w:eastAsia="Calibri"/>
        </w:rPr>
        <w:t xml:space="preserve"> but </w:t>
      </w:r>
      <w:r w:rsidRPr="00961ACC">
        <w:rPr>
          <w:rStyle w:val="StyleBoldUnderline"/>
        </w:rPr>
        <w:t>may</w:t>
      </w:r>
      <w:r w:rsidRPr="00961ACC">
        <w:rPr>
          <w:rFonts w:eastAsia="Calibri"/>
        </w:rPr>
        <w:t xml:space="preserve"> also </w:t>
      </w:r>
      <w:r w:rsidRPr="00961ACC">
        <w:rPr>
          <w:rStyle w:val="StyleBoldUnderline"/>
        </w:rPr>
        <w:t>encompass structural violence. Structural violence may be defined as</w:t>
      </w:r>
      <w:r w:rsidR="00BA0A42" w:rsidRPr="00961ACC">
        <w:rPr>
          <w:rStyle w:val="StyleBoldUnderline"/>
          <w:sz w:val="12"/>
          <w:u w:val="none"/>
        </w:rPr>
        <w:t>¶</w:t>
      </w:r>
      <w:r w:rsidRPr="00961ACC">
        <w:rPr>
          <w:rStyle w:val="StyleBoldUnderline"/>
        </w:rPr>
        <w:t xml:space="preserve"> “institutionalized forms of violence involving, for example, women, children, minor-</w:t>
      </w:r>
      <w:r w:rsidR="00BA0A42" w:rsidRPr="00961ACC">
        <w:rPr>
          <w:rStyle w:val="StyleBoldUnderline"/>
          <w:sz w:val="12"/>
          <w:u w:val="none"/>
        </w:rPr>
        <w:t>¶</w:t>
      </w:r>
      <w:r w:rsidRPr="00961ACC">
        <w:rPr>
          <w:rStyle w:val="StyleBoldUnderline"/>
        </w:rPr>
        <w:t xml:space="preserve"> ity groups, low income countries, or the rest of nature.” It is the culmination of greed</w:t>
      </w:r>
      <w:proofErr w:type="gramStart"/>
      <w:r w:rsidRPr="00961ACC">
        <w:rPr>
          <w:rStyle w:val="StyleBoldUnderline"/>
        </w:rPr>
        <w:t>,</w:t>
      </w:r>
      <w:r w:rsidR="00BA0A42" w:rsidRPr="00961ACC">
        <w:rPr>
          <w:rStyle w:val="StyleBoldUnderline"/>
          <w:sz w:val="12"/>
          <w:u w:val="none"/>
        </w:rPr>
        <w:t>¶</w:t>
      </w:r>
      <w:proofErr w:type="gramEnd"/>
      <w:r w:rsidRPr="00961ACC">
        <w:rPr>
          <w:rStyle w:val="StyleBoldUnderline"/>
        </w:rPr>
        <w:t xml:space="preserve"> hatred, and delusion.</w:t>
      </w:r>
      <w:r w:rsidRPr="00961ACC">
        <w:rPr>
          <w:rFonts w:eastAsia="Calibri"/>
        </w:rPr>
        <w:t xml:space="preserve"> Though less visible and hence less accountable, </w:t>
      </w:r>
      <w:r w:rsidRPr="00961ACC">
        <w:rPr>
          <w:rStyle w:val="StyleBoldUnderline"/>
        </w:rPr>
        <w:t>structural vio-</w:t>
      </w:r>
      <w:r w:rsidR="00BA0A42" w:rsidRPr="00961ACC">
        <w:rPr>
          <w:rStyle w:val="StyleBoldUnderline"/>
          <w:sz w:val="12"/>
          <w:u w:val="none"/>
        </w:rPr>
        <w:t>¶</w:t>
      </w:r>
      <w:r w:rsidRPr="00961ACC">
        <w:rPr>
          <w:rStyle w:val="StyleBoldUnderline"/>
        </w:rPr>
        <w:t xml:space="preserve"> lence sets the ground for direct violence: Violence does not require direct confron-</w:t>
      </w:r>
      <w:r w:rsidR="00BA0A42" w:rsidRPr="00961ACC">
        <w:rPr>
          <w:rStyle w:val="StyleBoldUnderline"/>
          <w:sz w:val="12"/>
          <w:u w:val="none"/>
        </w:rPr>
        <w:t>¶</w:t>
      </w:r>
      <w:r w:rsidRPr="00961ACC">
        <w:rPr>
          <w:rStyle w:val="StyleBoldUnderline"/>
        </w:rPr>
        <w:t xml:space="preserve"> tation. The </w:t>
      </w:r>
      <w:r w:rsidRPr="00961ACC">
        <w:rPr>
          <w:rStyle w:val="Emphasis"/>
        </w:rPr>
        <w:t>structures of the global economy</w:t>
      </w:r>
      <w:r w:rsidRPr="00961ACC">
        <w:rPr>
          <w:rStyle w:val="StyleBoldUnderline"/>
        </w:rPr>
        <w:t xml:space="preserve"> make possible </w:t>
      </w:r>
      <w:r w:rsidRPr="00961ACC">
        <w:rPr>
          <w:rStyle w:val="Emphasis"/>
        </w:rPr>
        <w:t>exploitation and oppres-</w:t>
      </w:r>
      <w:r w:rsidR="00BA0A42" w:rsidRPr="00961ACC">
        <w:rPr>
          <w:rStyle w:val="Emphasis"/>
          <w:b w:val="0"/>
          <w:sz w:val="12"/>
          <w:u w:val="none"/>
        </w:rPr>
        <w:t>¶</w:t>
      </w:r>
      <w:r w:rsidRPr="00961ACC">
        <w:rPr>
          <w:rStyle w:val="Emphasis"/>
        </w:rPr>
        <w:t xml:space="preserve"> sion</w:t>
      </w:r>
      <w:r w:rsidRPr="00961ACC">
        <w:rPr>
          <w:rStyle w:val="StyleBoldUnderline"/>
        </w:rPr>
        <w:t xml:space="preserve"> on a scale that </w:t>
      </w:r>
      <w:r w:rsidRPr="00961ACC">
        <w:rPr>
          <w:rStyle w:val="Emphasis"/>
        </w:rPr>
        <w:t>defies comment</w:t>
      </w:r>
      <w:r w:rsidRPr="00961ACC">
        <w:rPr>
          <w:rFonts w:eastAsia="Calibri"/>
        </w:rPr>
        <w:t>—actions that necessarily involve the loss of lives</w:t>
      </w:r>
      <w:proofErr w:type="gramStart"/>
      <w:r w:rsidRPr="00961ACC">
        <w:rPr>
          <w:rFonts w:eastAsia="Calibri"/>
        </w:rPr>
        <w:t>.</w:t>
      </w:r>
      <w:r w:rsidR="00BA0A42" w:rsidRPr="00961ACC">
        <w:rPr>
          <w:rFonts w:eastAsia="Calibri"/>
          <w:sz w:val="12"/>
        </w:rPr>
        <w:t>¶</w:t>
      </w:r>
      <w:proofErr w:type="gramEnd"/>
      <w:r w:rsidRPr="00961ACC">
        <w:rPr>
          <w:rFonts w:eastAsia="Calibri"/>
        </w:rPr>
        <w:t xml:space="preserve"> </w:t>
      </w:r>
      <w:r w:rsidRPr="00961ACC">
        <w:rPr>
          <w:rStyle w:val="StyleBoldUnderline"/>
        </w:rPr>
        <w:t>These structures inclined the masters to violate the poor and the environment. Partly</w:t>
      </w:r>
      <w:r w:rsidR="00BA0A42" w:rsidRPr="00961ACC">
        <w:rPr>
          <w:rStyle w:val="StyleBoldUnderline"/>
          <w:sz w:val="12"/>
          <w:u w:val="none"/>
        </w:rPr>
        <w:t>¶</w:t>
      </w:r>
      <w:r w:rsidRPr="00961ACC">
        <w:rPr>
          <w:rStyle w:val="StyleBoldUnderline"/>
        </w:rPr>
        <w:t xml:space="preserve"> because of </w:t>
      </w:r>
      <w:r w:rsidRPr="00961ACC">
        <w:rPr>
          <w:rStyle w:val="Emphasis"/>
        </w:rPr>
        <w:t>vested interests</w:t>
      </w:r>
      <w:r w:rsidRPr="00961ACC">
        <w:rPr>
          <w:rStyle w:val="StyleBoldUnderline"/>
        </w:rPr>
        <w:t xml:space="preserve">, the </w:t>
      </w:r>
      <w:r w:rsidRPr="00961ACC">
        <w:rPr>
          <w:rStyle w:val="Emphasis"/>
        </w:rPr>
        <w:t>rich and powerful</w:t>
      </w:r>
      <w:r w:rsidRPr="00961ACC">
        <w:rPr>
          <w:rStyle w:val="StyleBoldUnderline"/>
        </w:rPr>
        <w:t xml:space="preserve"> do not see these structures and their</w:t>
      </w:r>
      <w:r w:rsidR="00BA0A42" w:rsidRPr="00961ACC">
        <w:rPr>
          <w:rStyle w:val="StyleBoldUnderline"/>
          <w:sz w:val="12"/>
          <w:u w:val="none"/>
        </w:rPr>
        <w:t>¶</w:t>
      </w:r>
      <w:r w:rsidRPr="00961ACC">
        <w:rPr>
          <w:rStyle w:val="StyleBoldUnderline"/>
        </w:rPr>
        <w:t xml:space="preserve"> actions as violent</w:t>
      </w:r>
      <w:r w:rsidRPr="00961ACC">
        <w:rPr>
          <w:rFonts w:eastAsia="Calibri"/>
        </w:rPr>
        <w:t>. Besides, they have a number of ideas that help legitimize and</w:t>
      </w:r>
      <w:r w:rsidR="00BA0A42" w:rsidRPr="00961ACC">
        <w:rPr>
          <w:rFonts w:eastAsia="Calibri"/>
          <w:sz w:val="12"/>
        </w:rPr>
        <w:t>¶</w:t>
      </w:r>
      <w:r w:rsidRPr="00961ACC">
        <w:rPr>
          <w:rFonts w:eastAsia="Calibri"/>
        </w:rPr>
        <w:t xml:space="preserve"> redeem these structures, such as progress and development. Increasingly,</w:t>
      </w:r>
      <w:r w:rsidRPr="00961ACC">
        <w:rPr>
          <w:rFonts w:eastAsia="Calibri"/>
          <w:b/>
          <w:bCs/>
        </w:rPr>
        <w:t xml:space="preserve"> </w:t>
      </w:r>
      <w:r w:rsidRPr="00961ACC">
        <w:rPr>
          <w:rStyle w:val="Emphasis"/>
        </w:rPr>
        <w:t>trade laws</w:t>
      </w:r>
      <w:r w:rsidR="00BA0A42" w:rsidRPr="00961ACC">
        <w:rPr>
          <w:rStyle w:val="StyleBoldUnderline"/>
          <w:sz w:val="12"/>
          <w:u w:val="none"/>
        </w:rPr>
        <w:t>¶</w:t>
      </w:r>
      <w:r w:rsidRPr="00961ACC">
        <w:rPr>
          <w:rStyle w:val="StyleBoldUnderline"/>
        </w:rPr>
        <w:t xml:space="preserve"> are </w:t>
      </w:r>
      <w:r w:rsidRPr="00961ACC">
        <w:rPr>
          <w:rStyle w:val="Emphasis"/>
        </w:rPr>
        <w:t>legalizing</w:t>
      </w:r>
      <w:r w:rsidRPr="00961ACC">
        <w:rPr>
          <w:rStyle w:val="StyleBoldUnderline"/>
        </w:rPr>
        <w:t xml:space="preserve"> the </w:t>
      </w:r>
      <w:r w:rsidRPr="00961ACC">
        <w:rPr>
          <w:rStyle w:val="Emphasis"/>
        </w:rPr>
        <w:t>exploitation</w:t>
      </w:r>
      <w:r w:rsidRPr="00961ACC">
        <w:rPr>
          <w:rStyle w:val="StyleBoldUnderline"/>
        </w:rPr>
        <w:t xml:space="preserve"> and plunder of transnational corporations</w:t>
      </w:r>
      <w:r w:rsidRPr="00961ACC">
        <w:t>.</w:t>
      </w:r>
      <w:r w:rsidR="00FD1329" w:rsidRPr="00961ACC">
        <w:t xml:space="preserve">  </w:t>
      </w:r>
      <w:r w:rsidRPr="00961ACC">
        <w:t>Furthermore</w:t>
      </w:r>
      <w:r w:rsidRPr="00961ACC">
        <w:rPr>
          <w:rFonts w:eastAsia="Calibri"/>
          <w:bCs/>
        </w:rPr>
        <w:t xml:space="preserve">, </w:t>
      </w:r>
      <w:r w:rsidRPr="00961ACC">
        <w:rPr>
          <w:rStyle w:val="StyleBoldUnderline"/>
        </w:rPr>
        <w:t xml:space="preserve">the </w:t>
      </w:r>
      <w:r w:rsidRPr="00961ACC">
        <w:rPr>
          <w:rStyle w:val="Emphasis"/>
        </w:rPr>
        <w:t xml:space="preserve">global economic </w:t>
      </w:r>
      <w:proofErr w:type="gramStart"/>
      <w:r w:rsidRPr="00961ACC">
        <w:rPr>
          <w:rStyle w:val="Emphasis"/>
        </w:rPr>
        <w:t>structures</w:t>
      </w:r>
      <w:proofErr w:type="gramEnd"/>
      <w:r w:rsidRPr="00961ACC">
        <w:rPr>
          <w:rStyle w:val="StyleBoldUnderline"/>
        </w:rPr>
        <w:t xml:space="preserve"> facilitate the concentration of wealth, capital, and especially resources in the hands of the masters, denying them to the masses</w:t>
      </w:r>
      <w:r w:rsidRPr="00961ACC">
        <w:rPr>
          <w:rFonts w:eastAsia="Calibri"/>
          <w:bCs/>
        </w:rPr>
        <w:t xml:space="preserve">. Certainly, </w:t>
      </w:r>
      <w:r w:rsidRPr="00961ACC">
        <w:rPr>
          <w:rStyle w:val="StyleBoldUnderline"/>
        </w:rPr>
        <w:t>the masses' permission of such conduct is found wanting</w:t>
      </w:r>
      <w:r w:rsidRPr="00961ACC">
        <w:rPr>
          <w:rFonts w:eastAsia="Calibri"/>
          <w:bCs/>
        </w:rPr>
        <w:t xml:space="preserve">—hence the violation of the second </w:t>
      </w:r>
      <w:r w:rsidRPr="00961ACC">
        <w:t>precept</w:t>
      </w:r>
      <w:proofErr w:type="gramStart"/>
      <w:r w:rsidRPr="00961ACC">
        <w:t>.</w:t>
      </w:r>
      <w:r w:rsidR="00BA0A42" w:rsidRPr="00961ACC">
        <w:rPr>
          <w:sz w:val="12"/>
        </w:rPr>
        <w:t>¶</w:t>
      </w:r>
      <w:proofErr w:type="gramEnd"/>
      <w:r w:rsidRPr="00961ACC">
        <w:t xml:space="preserve"> And if one perceives consumerism as deliberately deceptive, then one can also accuse the global economy of promoting false speech. Modern education deals almost exclusively with the minds, not the hearts, of students. </w:t>
      </w:r>
      <w:r w:rsidRPr="00961ACC">
        <w:rPr>
          <w:rStyle w:val="StyleBoldUnderline"/>
        </w:rPr>
        <w:t>The most</w:t>
      </w:r>
      <w:r w:rsidRPr="00961ACC">
        <w:t xml:space="preserve"> able (e.g., </w:t>
      </w:r>
      <w:r w:rsidRPr="00961ACC">
        <w:rPr>
          <w:rStyle w:val="StyleBoldUnderline"/>
        </w:rPr>
        <w:t>aggressive, competitive</w:t>
      </w:r>
      <w:r w:rsidRPr="00961ACC">
        <w:t xml:space="preserve">, etc.) </w:t>
      </w:r>
      <w:r w:rsidRPr="00961ACC">
        <w:rPr>
          <w:rStyle w:val="StyleBoldUnderline"/>
        </w:rPr>
        <w:t>are</w:t>
      </w:r>
      <w:r w:rsidRPr="00961ACC">
        <w:t xml:space="preserve"> recognized and </w:t>
      </w:r>
      <w:r w:rsidRPr="00961ACC">
        <w:rPr>
          <w:rStyle w:val="StyleBoldUnderline"/>
        </w:rPr>
        <w:t>rewarded</w:t>
      </w:r>
      <w:r w:rsidRPr="00961ACC">
        <w:t>, although they need not be "good" in the moral sense or aware of societal ills. Indeed many of the rich and powerful are unhappy. Directly or otherwise,</w:t>
      </w:r>
      <w:r w:rsidRPr="00961ACC">
        <w:rPr>
          <w:rFonts w:eastAsia="Calibri"/>
          <w:b/>
          <w:bCs/>
        </w:rPr>
        <w:t xml:space="preserve"> </w:t>
      </w:r>
      <w:r w:rsidRPr="00961ACC">
        <w:rPr>
          <w:rStyle w:val="StyleBoldUnderline"/>
          <w:rFonts w:eastAsia="Calibri"/>
        </w:rPr>
        <w:t>their</w:t>
      </w:r>
      <w:r w:rsidRPr="00961ACC">
        <w:rPr>
          <w:rFonts w:eastAsia="Calibri"/>
        </w:rPr>
        <w:t xml:space="preserve"> exalted</w:t>
      </w:r>
      <w:r w:rsidRPr="00961ACC">
        <w:rPr>
          <w:rFonts w:eastAsia="Calibri"/>
          <w:b/>
          <w:bCs/>
        </w:rPr>
        <w:t xml:space="preserve"> </w:t>
      </w:r>
      <w:r w:rsidRPr="00961ACC">
        <w:rPr>
          <w:rStyle w:val="StyleBoldUnderline"/>
          <w:rFonts w:eastAsia="Calibri"/>
        </w:rPr>
        <w:t>positions are built on mass poverty and ecological devastation. This is in part a result of ignorance</w:t>
      </w:r>
      <w:r w:rsidRPr="00961ACC">
        <w:rPr>
          <w:rFonts w:eastAsia="Calibri"/>
          <w:bCs/>
        </w:rPr>
        <w:t xml:space="preserve"> (avijja) or delusion (moha). </w:t>
      </w:r>
      <w:r w:rsidRPr="00961ACC">
        <w:rPr>
          <w:rStyle w:val="StyleBoldUnderline"/>
          <w:rFonts w:eastAsia="Calibri"/>
        </w:rPr>
        <w:t xml:space="preserve">Realizing the threat of ignorance or delusion, Buddhism encourages the </w:t>
      </w:r>
      <w:r w:rsidRPr="00961ACC">
        <w:rPr>
          <w:rStyle w:val="Emphasis"/>
          <w:rFonts w:eastAsia="Calibri"/>
        </w:rPr>
        <w:t>cultivation of right mindfulness</w:t>
      </w:r>
      <w:r w:rsidRPr="00961ACC">
        <w:rPr>
          <w:rStyle w:val="StyleBoldUnderline"/>
          <w:rFonts w:eastAsia="Calibri"/>
        </w:rPr>
        <w:t>, which directly leads to inner peace and heightened awareness of social realities</w:t>
      </w:r>
      <w:proofErr w:type="gramStart"/>
      <w:r w:rsidRPr="00961ACC">
        <w:rPr>
          <w:rStyle w:val="StyleBoldUnderline"/>
          <w:rFonts w:eastAsia="Calibri"/>
        </w:rPr>
        <w:t>.</w:t>
      </w:r>
      <w:r w:rsidR="00BA0A42" w:rsidRPr="00961ACC">
        <w:rPr>
          <w:rStyle w:val="StyleBoldUnderline"/>
          <w:sz w:val="12"/>
          <w:u w:val="none"/>
        </w:rPr>
        <w:t>¶</w:t>
      </w:r>
      <w:proofErr w:type="gramEnd"/>
      <w:r w:rsidRPr="00961ACC">
        <w:rPr>
          <w:rStyle w:val="StyleBoldUnderline"/>
          <w:rFonts w:eastAsia="Calibri"/>
        </w:rPr>
        <w:t xml:space="preserve"> In order to build inner peace along with an understanding of social reality, one</w:t>
      </w:r>
      <w:r w:rsidRPr="00961ACC">
        <w:rPr>
          <w:rFonts w:eastAsia="Calibri"/>
          <w:b/>
          <w:bCs/>
        </w:rPr>
        <w:t xml:space="preserve"> </w:t>
      </w:r>
      <w:r w:rsidRPr="00961ACC">
        <w:rPr>
          <w:rFonts w:eastAsia="Calibri"/>
        </w:rPr>
        <w:t xml:space="preserve">[End Page 51] </w:t>
      </w:r>
      <w:r w:rsidRPr="00961ACC">
        <w:rPr>
          <w:rStyle w:val="StyleBoldUnderline"/>
          <w:rFonts w:eastAsia="Calibri"/>
        </w:rPr>
        <w:t>uses bhavana</w:t>
      </w:r>
      <w:r w:rsidRPr="00961ACC">
        <w:rPr>
          <w:rFonts w:eastAsia="Calibri"/>
        </w:rPr>
        <w:t>, the third</w:t>
      </w:r>
      <w:r w:rsidRPr="00961ACC">
        <w:rPr>
          <w:rFonts w:eastAsia="Calibri"/>
          <w:bCs/>
        </w:rPr>
        <w:t xml:space="preserve"> Buddhist component </w:t>
      </w:r>
      <w:r w:rsidRPr="00961ACC">
        <w:rPr>
          <w:rStyle w:val="StyleBoldUnderline"/>
          <w:rFonts w:eastAsia="Calibri"/>
        </w:rPr>
        <w:t>to realize freedom</w:t>
      </w:r>
      <w:r w:rsidRPr="00961ACC">
        <w:rPr>
          <w:rFonts w:eastAsia="Calibri"/>
          <w:bCs/>
        </w:rPr>
        <w:t>. Often described as meditation, bhavana is better understood as "cultivation" or "self-training." Contrary to popular belief</w:t>
      </w:r>
      <w:r w:rsidRPr="00961ACC">
        <w:rPr>
          <w:rFonts w:eastAsia="Calibri"/>
          <w:b/>
          <w:bCs/>
        </w:rPr>
        <w:t xml:space="preserve">, </w:t>
      </w:r>
      <w:r w:rsidRPr="00961ACC">
        <w:rPr>
          <w:rStyle w:val="StyleBoldUnderline"/>
          <w:rFonts w:eastAsia="Calibri"/>
        </w:rPr>
        <w:t>it</w:t>
      </w:r>
      <w:r w:rsidRPr="00961ACC">
        <w:rPr>
          <w:rFonts w:eastAsia="Calibri"/>
          <w:b/>
          <w:bCs/>
        </w:rPr>
        <w:t xml:space="preserve"> </w:t>
      </w:r>
      <w:r w:rsidRPr="00961ACC">
        <w:rPr>
          <w:rFonts w:eastAsia="Calibri"/>
          <w:bCs/>
        </w:rPr>
        <w:t xml:space="preserve">does not merely mean sitting in solitude and engaging in some special form of internal contemplation. Bhavana really </w:t>
      </w:r>
      <w:r w:rsidRPr="00961ACC">
        <w:rPr>
          <w:rStyle w:val="StyleBoldUnderline"/>
          <w:rFonts w:eastAsia="Calibri"/>
        </w:rPr>
        <w:t>entails investigating, reflecting, learning—nourishing the mind in order to develop oneself toward enlightenment.</w:t>
      </w:r>
      <w:r w:rsidRPr="00961ACC">
        <w:rPr>
          <w:rFonts w:eastAsia="Calibri"/>
          <w:bCs/>
        </w:rPr>
        <w:t xml:space="preserve"> In short, it is the practice of living daily as mindfully as possible. Thus one can engage in it even while performing daily routines</w:t>
      </w:r>
      <w:proofErr w:type="gramStart"/>
      <w:r w:rsidRPr="00961ACC">
        <w:rPr>
          <w:rFonts w:eastAsia="Calibri"/>
          <w:bCs/>
        </w:rPr>
        <w:t>.</w:t>
      </w:r>
      <w:r w:rsidR="00BA0A42" w:rsidRPr="00961ACC">
        <w:rPr>
          <w:rFonts w:eastAsia="Calibri"/>
          <w:bCs/>
          <w:sz w:val="12"/>
        </w:rPr>
        <w:t>¶</w:t>
      </w:r>
      <w:proofErr w:type="gramEnd"/>
      <w:r w:rsidRPr="00961ACC">
        <w:rPr>
          <w:rFonts w:eastAsia="Calibri"/>
          <w:bCs/>
        </w:rPr>
        <w:t xml:space="preserve"> Traditionally the first part of bhavana aims at achieving tranquility (samatha), at planting seeds of peace within. </w:t>
      </w:r>
      <w:r w:rsidRPr="00961ACC">
        <w:rPr>
          <w:rStyle w:val="StyleBoldUnderline"/>
          <w:rFonts w:eastAsia="Calibri"/>
        </w:rPr>
        <w:t xml:space="preserve">The second is comprised of the technique for understanding the true situation of one's psychophysical constitution and of the world. </w:t>
      </w:r>
      <w:proofErr w:type="gramStart"/>
      <w:r w:rsidRPr="00961ACC">
        <w:rPr>
          <w:rStyle w:val="StyleBoldUnderline"/>
          <w:rFonts w:eastAsia="Calibri"/>
        </w:rPr>
        <w:t>This is known as vipassana</w:t>
      </w:r>
      <w:r w:rsidRPr="00961ACC">
        <w:rPr>
          <w:rFonts w:eastAsia="Calibri"/>
          <w:b/>
          <w:bCs/>
        </w:rPr>
        <w:t>,</w:t>
      </w:r>
      <w:r w:rsidRPr="00961ACC">
        <w:rPr>
          <w:rFonts w:eastAsia="Calibri"/>
          <w:bCs/>
        </w:rPr>
        <w:t xml:space="preserve"> or insight meditation, </w:t>
      </w:r>
      <w:r w:rsidRPr="00961ACC">
        <w:rPr>
          <w:rStyle w:val="StyleBoldUnderline"/>
          <w:rFonts w:eastAsia="Calibri"/>
        </w:rPr>
        <w:t>which can be further developed into a tool for analytical thinking by way of causal relations or problem solving.</w:t>
      </w:r>
      <w:proofErr w:type="gramEnd"/>
      <w:r w:rsidRPr="00961ACC">
        <w:rPr>
          <w:rStyle w:val="StyleBoldUnderline"/>
          <w:rFonts w:eastAsia="Calibri"/>
        </w:rPr>
        <w:t xml:space="preserve"> With the ego detached, it becomes an internal factor of wisdom. </w:t>
      </w:r>
      <w:r w:rsidRPr="00961ACC">
        <w:rPr>
          <w:rStyle w:val="Emphasis"/>
          <w:rFonts w:eastAsia="Calibri"/>
        </w:rPr>
        <w:t>Critical self-awareness leads to selflessness</w:t>
      </w:r>
      <w:r w:rsidRPr="00961ACC">
        <w:rPr>
          <w:rStyle w:val="StyleBoldUnderline"/>
          <w:rFonts w:eastAsia="Calibri"/>
        </w:rPr>
        <w:t>.</w:t>
      </w:r>
    </w:p>
    <w:p w14:paraId="375BAF6A" w14:textId="53653712" w:rsidR="00017CCA" w:rsidRPr="00961ACC" w:rsidRDefault="00017CCA" w:rsidP="00017CCA">
      <w:pPr>
        <w:pStyle w:val="Heading4"/>
        <w:rPr>
          <w:rFonts w:cs="Times New Roman"/>
        </w:rPr>
      </w:pPr>
      <w:r w:rsidRPr="00961ACC">
        <w:rPr>
          <w:rFonts w:cs="Times New Roman"/>
        </w:rPr>
        <w:t>***Specific link</w:t>
      </w:r>
    </w:p>
    <w:p w14:paraId="0E6ACB6C" w14:textId="77777777" w:rsidR="000B542D" w:rsidRPr="00961ACC" w:rsidRDefault="000B542D" w:rsidP="000B542D">
      <w:pPr>
        <w:pStyle w:val="Heading4"/>
        <w:rPr>
          <w:rFonts w:cs="Times New Roman"/>
        </w:rPr>
      </w:pPr>
      <w:r w:rsidRPr="00961ACC">
        <w:rPr>
          <w:rFonts w:cs="Times New Roman"/>
        </w:rPr>
        <w:t>The impact is extinction</w:t>
      </w:r>
    </w:p>
    <w:p w14:paraId="320AAD66" w14:textId="77777777" w:rsidR="000B542D" w:rsidRPr="00961ACC" w:rsidRDefault="000B542D" w:rsidP="000B542D">
      <w:pPr>
        <w:rPr>
          <w:rFonts w:cs="Times New Roman"/>
        </w:rPr>
      </w:pPr>
      <w:r w:rsidRPr="00961ACC">
        <w:rPr>
          <w:rStyle w:val="StyleStyleBold12pt"/>
          <w:rFonts w:cs="Times New Roman"/>
        </w:rPr>
        <w:t>Puntasen 7</w:t>
      </w:r>
      <w:r w:rsidRPr="00961ACC">
        <w:rPr>
          <w:rFonts w:cs="Times New Roman"/>
        </w:rPr>
        <w:t xml:space="preserve"> (APICHAI, Professor and Dean, Faculty of Management Science, December 12, 2007, “BUDDHIST ECONOMICS AS A NEW PARADIGM TOWARDS HAPPINESS,” Society and Economy, Vol. 29, No. 2, pp. 181-200) //RM</w:t>
      </w:r>
    </w:p>
    <w:p w14:paraId="719F7C27" w14:textId="614369B7" w:rsidR="000B542D" w:rsidRPr="00961ACC" w:rsidRDefault="000B542D" w:rsidP="000B542D">
      <w:pPr>
        <w:pStyle w:val="card"/>
        <w:rPr>
          <w:rFonts w:eastAsia="Calibri"/>
          <w:b/>
          <w:sz w:val="22"/>
          <w:u w:val="single"/>
        </w:rPr>
      </w:pPr>
      <w:r w:rsidRPr="00961ACC">
        <w:rPr>
          <w:rFonts w:eastAsia="Calibri"/>
        </w:rPr>
        <w:t xml:space="preserve">It has now been shown clearly that the word utility as used in western econom- </w:t>
      </w:r>
      <w:r w:rsidRPr="00961ACC">
        <w:rPr>
          <w:rFonts w:eastAsia="Calibri"/>
          <w:sz w:val="12"/>
        </w:rPr>
        <w:t>¶</w:t>
      </w:r>
      <w:r w:rsidRPr="00961ACC">
        <w:rPr>
          <w:rFonts w:eastAsia="Calibri"/>
        </w:rPr>
        <w:t xml:space="preserve"> ics had its origin from pleasure that leads to enjoyment and later, especially, in the </w:t>
      </w:r>
      <w:r w:rsidRPr="00961ACC">
        <w:rPr>
          <w:rFonts w:eastAsia="Calibri"/>
          <w:sz w:val="12"/>
        </w:rPr>
        <w:t>¶</w:t>
      </w:r>
      <w:r w:rsidRPr="00961ACC">
        <w:rPr>
          <w:rFonts w:eastAsia="Calibri"/>
        </w:rPr>
        <w:t xml:space="preserve"> late 1950s and throughout the 1960s it was used synonymously with happiness. </w:t>
      </w:r>
      <w:r w:rsidRPr="00961ACC">
        <w:rPr>
          <w:rFonts w:eastAsia="Calibri"/>
          <w:sz w:val="12"/>
        </w:rPr>
        <w:t>¶</w:t>
      </w:r>
      <w:r w:rsidRPr="00961ACC">
        <w:rPr>
          <w:rFonts w:eastAsia="Calibri"/>
        </w:rPr>
        <w:t xml:space="preserve"> </w:t>
      </w:r>
      <w:proofErr w:type="gramStart"/>
      <w:r w:rsidRPr="00961ACC">
        <w:rPr>
          <w:rFonts w:eastAsia="Calibri"/>
        </w:rPr>
        <w:t>There</w:t>
      </w:r>
      <w:proofErr w:type="gramEnd"/>
      <w:r w:rsidRPr="00961ACC">
        <w:rPr>
          <w:rFonts w:eastAsia="Calibri"/>
        </w:rPr>
        <w:t xml:space="preserve"> is a reason explaining this happening. </w:t>
      </w:r>
      <w:r w:rsidRPr="00961ACC">
        <w:rPr>
          <w:rStyle w:val="StyleBoldUnderline"/>
          <w:rFonts w:eastAsia="Calibri"/>
        </w:rPr>
        <w:t xml:space="preserve">Most of the so-called "economists" </w:t>
      </w:r>
      <w:r w:rsidRPr="00961ACC">
        <w:rPr>
          <w:rStyle w:val="StyleBoldUnderline"/>
          <w:rFonts w:eastAsia="Calibri"/>
          <w:sz w:val="12"/>
          <w:u w:val="none"/>
        </w:rPr>
        <w:t>¶</w:t>
      </w:r>
      <w:r w:rsidRPr="00961ACC">
        <w:rPr>
          <w:rStyle w:val="StyleBoldUnderline"/>
          <w:rFonts w:eastAsia="Calibri"/>
        </w:rPr>
        <w:t xml:space="preserve"> usually take the </w:t>
      </w:r>
      <w:r w:rsidRPr="00961ACC">
        <w:rPr>
          <w:rStyle w:val="Emphasis"/>
          <w:rFonts w:eastAsia="Calibri"/>
        </w:rPr>
        <w:t>economic subject</w:t>
      </w:r>
      <w:r w:rsidRPr="00961ACC">
        <w:rPr>
          <w:rStyle w:val="StyleBoldUnderline"/>
          <w:rFonts w:eastAsia="Calibri"/>
        </w:rPr>
        <w:t xml:space="preserve"> for granted. They </w:t>
      </w:r>
      <w:r w:rsidRPr="00961ACC">
        <w:rPr>
          <w:rStyle w:val="Emphasis"/>
          <w:rFonts w:eastAsia="Calibri"/>
        </w:rPr>
        <w:t>do not make any attempt</w:t>
      </w:r>
      <w:r w:rsidRPr="00961ACC">
        <w:rPr>
          <w:rStyle w:val="StyleBoldUnderline"/>
          <w:rFonts w:eastAsia="Calibri"/>
        </w:rPr>
        <w:t xml:space="preserve"> to </w:t>
      </w:r>
      <w:r w:rsidRPr="00961ACC">
        <w:rPr>
          <w:rStyle w:val="StyleBoldUnderline"/>
          <w:rFonts w:eastAsia="Calibri"/>
          <w:sz w:val="12"/>
          <w:u w:val="none"/>
        </w:rPr>
        <w:t>¶</w:t>
      </w:r>
      <w:r w:rsidRPr="00961ACC">
        <w:rPr>
          <w:rStyle w:val="StyleBoldUnderline"/>
          <w:rFonts w:eastAsia="Calibri"/>
        </w:rPr>
        <w:t xml:space="preserve"> find out what the core values of this subject </w:t>
      </w:r>
      <w:proofErr w:type="gramStart"/>
      <w:r w:rsidRPr="00961ACC">
        <w:rPr>
          <w:rStyle w:val="StyleBoldUnderline"/>
          <w:rFonts w:eastAsia="Calibri"/>
        </w:rPr>
        <w:t>are,</w:t>
      </w:r>
      <w:proofErr w:type="gramEnd"/>
      <w:r w:rsidRPr="00961ACC">
        <w:rPr>
          <w:rFonts w:eastAsia="Calibri"/>
        </w:rPr>
        <w:t xml:space="preserve"> for fear that it will not be a posi- </w:t>
      </w:r>
      <w:r w:rsidRPr="00961ACC">
        <w:rPr>
          <w:rFonts w:eastAsia="Calibri"/>
          <w:sz w:val="12"/>
        </w:rPr>
        <w:t>¶</w:t>
      </w:r>
      <w:r w:rsidRPr="00961ACC">
        <w:rPr>
          <w:rFonts w:eastAsia="Calibri"/>
        </w:rPr>
        <w:t xml:space="preserve"> tive inquiry. Like it or not, mainstream economics (commonly known as capital- </w:t>
      </w:r>
      <w:r w:rsidRPr="00961ACC">
        <w:rPr>
          <w:rFonts w:eastAsia="Calibri"/>
          <w:sz w:val="12"/>
        </w:rPr>
        <w:t>¶</w:t>
      </w:r>
      <w:r w:rsidRPr="00961ACC">
        <w:rPr>
          <w:rFonts w:eastAsia="Calibri"/>
        </w:rPr>
        <w:t xml:space="preserve"> ism) does have its own core values. The rest of economic subjects have been </w:t>
      </w:r>
      <w:r w:rsidRPr="00961ACC">
        <w:rPr>
          <w:rFonts w:eastAsia="Calibri"/>
          <w:sz w:val="12"/>
        </w:rPr>
        <w:t>¶</w:t>
      </w:r>
      <w:r w:rsidRPr="00961ACC">
        <w:rPr>
          <w:rFonts w:eastAsia="Calibri"/>
        </w:rPr>
        <w:t xml:space="preserve"> developed from these values. </w:t>
      </w:r>
      <w:r w:rsidRPr="00961ACC">
        <w:rPr>
          <w:rFonts w:eastAsia="Calibri"/>
          <w:sz w:val="12"/>
        </w:rPr>
        <w:t>¶</w:t>
      </w:r>
      <w:r w:rsidRPr="00961ACC">
        <w:rPr>
          <w:rFonts w:eastAsia="Calibri"/>
        </w:rPr>
        <w:t xml:space="preserve"> </w:t>
      </w:r>
      <w:proofErr w:type="gramStart"/>
      <w:r w:rsidRPr="00961ACC">
        <w:rPr>
          <w:rFonts w:eastAsia="Calibri"/>
        </w:rPr>
        <w:t>There</w:t>
      </w:r>
      <w:proofErr w:type="gramEnd"/>
      <w:r w:rsidRPr="00961ACC">
        <w:rPr>
          <w:rFonts w:eastAsia="Calibri"/>
        </w:rPr>
        <w:t xml:space="preserve"> are two core values commonly accepted without question by econo- </w:t>
      </w:r>
      <w:r w:rsidRPr="00961ACC">
        <w:rPr>
          <w:rFonts w:eastAsia="Calibri"/>
          <w:sz w:val="12"/>
        </w:rPr>
        <w:t>¶</w:t>
      </w:r>
      <w:r w:rsidRPr="00961ACC">
        <w:rPr>
          <w:rFonts w:eastAsia="Calibri"/>
        </w:rPr>
        <w:t xml:space="preserve"> mists: </w:t>
      </w:r>
      <w:r w:rsidRPr="00961ACC">
        <w:rPr>
          <w:rFonts w:eastAsia="Calibri"/>
          <w:sz w:val="12"/>
        </w:rPr>
        <w:t>¶</w:t>
      </w:r>
      <w:r w:rsidRPr="00961ACC">
        <w:rPr>
          <w:rFonts w:eastAsia="Calibri"/>
        </w:rPr>
        <w:t xml:space="preserve"> (1) Following self-interest is considered to be rational behaviour for an individ- </w:t>
      </w:r>
      <w:r w:rsidRPr="00961ACC">
        <w:rPr>
          <w:rFonts w:eastAsia="Calibri"/>
          <w:sz w:val="12"/>
        </w:rPr>
        <w:t>¶</w:t>
      </w:r>
      <w:r w:rsidRPr="00961ACC">
        <w:rPr>
          <w:rFonts w:eastAsia="Calibri"/>
        </w:rPr>
        <w:t xml:space="preserve"> ual. </w:t>
      </w:r>
      <w:r w:rsidRPr="00961ACC">
        <w:rPr>
          <w:rFonts w:eastAsia="Calibri"/>
          <w:sz w:val="12"/>
        </w:rPr>
        <w:t>¶</w:t>
      </w:r>
      <w:r w:rsidRPr="00961ACC">
        <w:rPr>
          <w:rFonts w:eastAsia="Calibri"/>
        </w:rPr>
        <w:t xml:space="preserve"> (2) Only competition can lead to economic progress (more and efficient produc- </w:t>
      </w:r>
      <w:r w:rsidRPr="00961ACC">
        <w:rPr>
          <w:rFonts w:eastAsia="Calibri"/>
          <w:sz w:val="12"/>
        </w:rPr>
        <w:t>¶</w:t>
      </w:r>
      <w:r w:rsidRPr="00961ACC">
        <w:rPr>
          <w:rFonts w:eastAsia="Calibri"/>
        </w:rPr>
        <w:t xml:space="preserve"> tion leads to lower cost for a consumer). </w:t>
      </w:r>
      <w:r w:rsidRPr="00961ACC">
        <w:rPr>
          <w:rFonts w:eastAsia="Calibri"/>
          <w:sz w:val="12"/>
        </w:rPr>
        <w:t>¶</w:t>
      </w:r>
      <w:r w:rsidRPr="00961ACC">
        <w:rPr>
          <w:rFonts w:eastAsia="Calibri"/>
          <w:b/>
          <w:sz w:val="22"/>
          <w:u w:val="single"/>
        </w:rPr>
        <w:t xml:space="preserve"> </w:t>
      </w:r>
      <w:proofErr w:type="gramStart"/>
      <w:r w:rsidRPr="00961ACC">
        <w:rPr>
          <w:rStyle w:val="StyleBoldUnderline"/>
          <w:rFonts w:eastAsia="Calibri"/>
        </w:rPr>
        <w:t>The</w:t>
      </w:r>
      <w:proofErr w:type="gramEnd"/>
      <w:r w:rsidRPr="00961ACC">
        <w:rPr>
          <w:rStyle w:val="StyleBoldUnderline"/>
          <w:rFonts w:eastAsia="Calibri"/>
        </w:rPr>
        <w:t xml:space="preserve"> final output of any economic process is the generation of utility for an indi- </w:t>
      </w:r>
      <w:r w:rsidRPr="00961ACC">
        <w:rPr>
          <w:rStyle w:val="StyleBoldUnderline"/>
          <w:rFonts w:eastAsia="Calibri"/>
          <w:sz w:val="12"/>
          <w:u w:val="none"/>
        </w:rPr>
        <w:t>¶</w:t>
      </w:r>
      <w:r w:rsidRPr="00961ACC">
        <w:rPr>
          <w:rStyle w:val="StyleBoldUnderline"/>
          <w:rFonts w:eastAsia="Calibri"/>
        </w:rPr>
        <w:t xml:space="preserve"> vidual or the welfare of the society.</w:t>
      </w:r>
      <w:r w:rsidRPr="00961ACC">
        <w:rPr>
          <w:rFonts w:eastAsia="Calibri"/>
        </w:rPr>
        <w:t xml:space="preserve"> Also, there is rarely a case of diminishing util- </w:t>
      </w:r>
      <w:r w:rsidRPr="00961ACC">
        <w:rPr>
          <w:rFonts w:eastAsia="Calibri"/>
          <w:sz w:val="12"/>
        </w:rPr>
        <w:t>¶</w:t>
      </w:r>
      <w:r w:rsidRPr="00961ACC">
        <w:rPr>
          <w:rFonts w:eastAsia="Calibri"/>
        </w:rPr>
        <w:t xml:space="preserve"> ity or even the saturation of marginal utility. If the case arises, it is usually recom- </w:t>
      </w:r>
      <w:r w:rsidRPr="00961ACC">
        <w:rPr>
          <w:rFonts w:eastAsia="Calibri"/>
          <w:sz w:val="12"/>
        </w:rPr>
        <w:t>¶</w:t>
      </w:r>
      <w:r w:rsidRPr="00961ACC">
        <w:rPr>
          <w:rFonts w:eastAsia="Calibri"/>
        </w:rPr>
        <w:t xml:space="preserve"> mended that the consumer switch to other products or services where his/her mar- </w:t>
      </w:r>
      <w:r w:rsidRPr="00961ACC">
        <w:rPr>
          <w:rFonts w:eastAsia="Calibri"/>
          <w:sz w:val="12"/>
        </w:rPr>
        <w:t>¶</w:t>
      </w:r>
      <w:r w:rsidRPr="00961ACC">
        <w:rPr>
          <w:rFonts w:eastAsia="Calibri"/>
        </w:rPr>
        <w:t xml:space="preserve"> ginal utilities from consumption of such services or products are still higher than </w:t>
      </w:r>
      <w:r w:rsidRPr="00961ACC">
        <w:rPr>
          <w:rFonts w:eastAsia="Calibri"/>
          <w:sz w:val="12"/>
        </w:rPr>
        <w:t>¶</w:t>
      </w:r>
      <w:r w:rsidRPr="00961ACC">
        <w:rPr>
          <w:rFonts w:eastAsia="Calibri"/>
        </w:rPr>
        <w:t xml:space="preserve"> that of the money of that person so that the person can continue to enjoy more </w:t>
      </w:r>
      <w:r w:rsidRPr="00961ACC">
        <w:rPr>
          <w:rFonts w:eastAsia="Calibri"/>
          <w:sz w:val="12"/>
        </w:rPr>
        <w:t>¶</w:t>
      </w:r>
      <w:r w:rsidRPr="00961ACC">
        <w:rPr>
          <w:rFonts w:eastAsia="Calibri"/>
        </w:rPr>
        <w:t xml:space="preserve"> from more consumption of other goods and services</w:t>
      </w:r>
      <w:r w:rsidRPr="00961ACC">
        <w:rPr>
          <w:rFonts w:eastAsia="Calibri"/>
          <w:b/>
          <w:sz w:val="22"/>
          <w:u w:val="single"/>
        </w:rPr>
        <w:t xml:space="preserve">. </w:t>
      </w:r>
      <w:r w:rsidRPr="00961ACC">
        <w:rPr>
          <w:rStyle w:val="StyleBoldUnderline"/>
          <w:rFonts w:eastAsia="Calibri"/>
        </w:rPr>
        <w:t xml:space="preserve">While income serves only as </w:t>
      </w:r>
      <w:r w:rsidRPr="00961ACC">
        <w:rPr>
          <w:rStyle w:val="StyleBoldUnderline"/>
          <w:rFonts w:eastAsia="Calibri"/>
          <w:sz w:val="12"/>
          <w:u w:val="none"/>
        </w:rPr>
        <w:t>¶</w:t>
      </w:r>
      <w:r w:rsidRPr="00961ACC">
        <w:rPr>
          <w:rStyle w:val="StyleBoldUnderline"/>
          <w:rFonts w:eastAsia="Calibri"/>
        </w:rPr>
        <w:t xml:space="preserve"> an instantaneous constraint in the short run, in the longer run it can be generated </w:t>
      </w:r>
      <w:r w:rsidRPr="00961ACC">
        <w:rPr>
          <w:rStyle w:val="StyleBoldUnderline"/>
          <w:rFonts w:eastAsia="Calibri"/>
          <w:sz w:val="12"/>
          <w:u w:val="none"/>
        </w:rPr>
        <w:t>¶</w:t>
      </w:r>
      <w:r w:rsidRPr="00961ACC">
        <w:rPr>
          <w:rStyle w:val="StyleBoldUnderline"/>
          <w:rFonts w:eastAsia="Calibri"/>
        </w:rPr>
        <w:t xml:space="preserve"> from more production. As a result, income has never been a true constraint. </w:t>
      </w:r>
      <w:r w:rsidRPr="00961ACC">
        <w:rPr>
          <w:rStyle w:val="StyleBoldUnderline"/>
          <w:rFonts w:eastAsia="Calibri"/>
          <w:sz w:val="12"/>
          <w:u w:val="none"/>
        </w:rPr>
        <w:t>¶</w:t>
      </w:r>
      <w:r w:rsidRPr="00961ACC">
        <w:rPr>
          <w:rStyle w:val="StyleBoldUnderline"/>
          <w:rFonts w:eastAsia="Calibri"/>
        </w:rPr>
        <w:t xml:space="preserve"> </w:t>
      </w:r>
      <w:proofErr w:type="gramStart"/>
      <w:r w:rsidRPr="00961ACC">
        <w:rPr>
          <w:rStyle w:val="StyleBoldUnderline"/>
          <w:rFonts w:eastAsia="Calibri"/>
        </w:rPr>
        <w:t>What</w:t>
      </w:r>
      <w:proofErr w:type="gramEnd"/>
      <w:r w:rsidRPr="00961ACC">
        <w:rPr>
          <w:rStyle w:val="StyleBoldUnderline"/>
          <w:rFonts w:eastAsia="Calibri"/>
        </w:rPr>
        <w:t xml:space="preserve"> has never been much mentioned in economics is that production and con- </w:t>
      </w:r>
      <w:r w:rsidRPr="00961ACC">
        <w:rPr>
          <w:rStyle w:val="StyleBoldUnderline"/>
          <w:rFonts w:eastAsia="Calibri"/>
          <w:sz w:val="12"/>
          <w:u w:val="none"/>
        </w:rPr>
        <w:t>¶</w:t>
      </w:r>
      <w:r w:rsidRPr="00961ACC">
        <w:rPr>
          <w:rStyle w:val="StyleBoldUnderline"/>
          <w:rFonts w:eastAsia="Calibri"/>
        </w:rPr>
        <w:t xml:space="preserve"> sumption are related to destruction of resources.</w:t>
      </w:r>
      <w:r w:rsidRPr="00961ACC">
        <w:rPr>
          <w:rFonts w:eastAsia="Calibri"/>
        </w:rPr>
        <w:t xml:space="preserve"> In any production process, </w:t>
      </w:r>
      <w:proofErr w:type="gramStart"/>
      <w:r w:rsidRPr="00961ACC">
        <w:rPr>
          <w:rFonts w:eastAsia="Calibri"/>
        </w:rPr>
        <w:t>there</w:t>
      </w:r>
      <w:proofErr w:type="gramEnd"/>
      <w:r w:rsidRPr="00961ACC">
        <w:rPr>
          <w:rFonts w:eastAsia="Calibri"/>
        </w:rPr>
        <w:t xml:space="preserve"> </w:t>
      </w:r>
      <w:r w:rsidRPr="00961ACC">
        <w:rPr>
          <w:rFonts w:eastAsia="Calibri"/>
          <w:sz w:val="12"/>
        </w:rPr>
        <w:t>¶</w:t>
      </w:r>
      <w:r w:rsidRPr="00961ACC">
        <w:rPr>
          <w:rFonts w:eastAsia="Calibri"/>
        </w:rPr>
        <w:t xml:space="preserve"> is also waste in addition to output. The same holds to the consumption process. </w:t>
      </w:r>
      <w:r w:rsidRPr="00961ACC">
        <w:rPr>
          <w:rFonts w:eastAsia="Calibri"/>
          <w:sz w:val="12"/>
        </w:rPr>
        <w:t>¶</w:t>
      </w:r>
      <w:r w:rsidRPr="00961ACC">
        <w:rPr>
          <w:rFonts w:eastAsia="Calibri"/>
          <w:b/>
          <w:sz w:val="22"/>
          <w:u w:val="single"/>
        </w:rPr>
        <w:t xml:space="preserve"> </w:t>
      </w:r>
      <w:proofErr w:type="gramStart"/>
      <w:r w:rsidRPr="00961ACC">
        <w:rPr>
          <w:rStyle w:val="StyleBoldUnderline"/>
          <w:rFonts w:eastAsia="Calibri"/>
        </w:rPr>
        <w:t>More</w:t>
      </w:r>
      <w:proofErr w:type="gramEnd"/>
      <w:r w:rsidRPr="00961ACC">
        <w:rPr>
          <w:rStyle w:val="StyleBoldUnderline"/>
          <w:rFonts w:eastAsia="Calibri"/>
        </w:rPr>
        <w:t xml:space="preserve"> rapid production and consumption results in more rapid </w:t>
      </w:r>
      <w:r w:rsidRPr="00961ACC">
        <w:rPr>
          <w:rStyle w:val="Emphasis"/>
          <w:rFonts w:eastAsia="Calibri"/>
        </w:rPr>
        <w:t>production</w:t>
      </w:r>
      <w:r w:rsidRPr="00961ACC">
        <w:rPr>
          <w:rStyle w:val="StyleBoldUnderline"/>
          <w:rFonts w:eastAsia="Calibri"/>
        </w:rPr>
        <w:t xml:space="preserve"> of </w:t>
      </w:r>
      <w:r w:rsidRPr="00961ACC">
        <w:rPr>
          <w:rStyle w:val="StyleBoldUnderline"/>
          <w:rFonts w:eastAsia="Calibri"/>
          <w:sz w:val="12"/>
          <w:u w:val="none"/>
        </w:rPr>
        <w:t>¶</w:t>
      </w:r>
      <w:r w:rsidRPr="00961ACC">
        <w:rPr>
          <w:rStyle w:val="StyleBoldUnderline"/>
          <w:rFonts w:eastAsia="Calibri"/>
        </w:rPr>
        <w:t xml:space="preserve"> </w:t>
      </w:r>
      <w:r w:rsidRPr="00961ACC">
        <w:rPr>
          <w:rStyle w:val="Emphasis"/>
          <w:rFonts w:eastAsia="Calibri"/>
        </w:rPr>
        <w:t>waste</w:t>
      </w:r>
      <w:r w:rsidRPr="00961ACC">
        <w:rPr>
          <w:rStyle w:val="StyleBoldUnderline"/>
          <w:rFonts w:eastAsia="Calibri"/>
        </w:rPr>
        <w:t xml:space="preserve">. Competition will hasten the production and consumption processes fur- </w:t>
      </w:r>
      <w:r w:rsidRPr="00961ACC">
        <w:rPr>
          <w:rStyle w:val="StyleBoldUnderline"/>
          <w:rFonts w:eastAsia="Calibri"/>
          <w:sz w:val="12"/>
          <w:u w:val="none"/>
        </w:rPr>
        <w:t>¶</w:t>
      </w:r>
      <w:r w:rsidRPr="00961ACC">
        <w:rPr>
          <w:rStyle w:val="StyleBoldUnderline"/>
          <w:rFonts w:eastAsia="Calibri"/>
        </w:rPr>
        <w:t xml:space="preserve"> ther.</w:t>
      </w:r>
      <w:r w:rsidRPr="00961ACC">
        <w:rPr>
          <w:rFonts w:eastAsia="Calibri"/>
        </w:rPr>
        <w:t xml:space="preserve"> There is a tendency for waste to be created at a more rapid pace than the ab- </w:t>
      </w:r>
      <w:r w:rsidRPr="00961ACC">
        <w:rPr>
          <w:rFonts w:eastAsia="Calibri"/>
          <w:sz w:val="12"/>
        </w:rPr>
        <w:t>¶</w:t>
      </w:r>
      <w:r w:rsidRPr="00961ACC">
        <w:rPr>
          <w:rFonts w:eastAsia="Calibri"/>
        </w:rPr>
        <w:t xml:space="preserve"> sorptive capacity of the environment. </w:t>
      </w:r>
      <w:r w:rsidRPr="00961ACC">
        <w:rPr>
          <w:rStyle w:val="StyleBoldUnderline"/>
          <w:rFonts w:eastAsia="Calibri"/>
        </w:rPr>
        <w:t xml:space="preserve">The whole process would finally lead to the </w:t>
      </w:r>
      <w:r w:rsidRPr="00961ACC">
        <w:rPr>
          <w:rStyle w:val="StyleBoldUnderline"/>
          <w:rFonts w:eastAsia="Calibri"/>
          <w:sz w:val="12"/>
          <w:u w:val="none"/>
        </w:rPr>
        <w:t>¶</w:t>
      </w:r>
      <w:r w:rsidRPr="00961ACC">
        <w:rPr>
          <w:rStyle w:val="StyleBoldUnderline"/>
          <w:rFonts w:eastAsia="Calibri"/>
        </w:rPr>
        <w:t xml:space="preserve"> </w:t>
      </w:r>
      <w:r w:rsidRPr="00961ACC">
        <w:rPr>
          <w:rStyle w:val="Emphasis"/>
          <w:rFonts w:eastAsia="Calibri"/>
        </w:rPr>
        <w:t>self-destruction of humankind</w:t>
      </w:r>
      <w:r w:rsidRPr="00961ACC">
        <w:rPr>
          <w:rStyle w:val="StyleBoldUnderline"/>
          <w:rFonts w:eastAsia="Calibri"/>
        </w:rPr>
        <w:t xml:space="preserve">. One needs only to look at the existing problem of </w:t>
      </w:r>
      <w:r w:rsidRPr="00961ACC">
        <w:rPr>
          <w:rStyle w:val="StyleBoldUnderline"/>
          <w:rFonts w:eastAsia="Calibri"/>
          <w:sz w:val="12"/>
          <w:u w:val="none"/>
        </w:rPr>
        <w:t>¶</w:t>
      </w:r>
      <w:r w:rsidRPr="00961ACC">
        <w:rPr>
          <w:rStyle w:val="StyleBoldUnderline"/>
          <w:rFonts w:eastAsia="Calibri"/>
        </w:rPr>
        <w:t xml:space="preserve"> global warming for present evidence. </w:t>
      </w:r>
      <w:r w:rsidRPr="00961ACC">
        <w:rPr>
          <w:rStyle w:val="StyleBoldUnderline"/>
          <w:rFonts w:eastAsia="Calibri"/>
          <w:sz w:val="12"/>
          <w:u w:val="none"/>
        </w:rPr>
        <w:t>¶</w:t>
      </w:r>
      <w:r w:rsidRPr="00961ACC">
        <w:rPr>
          <w:rStyle w:val="StyleBoldUnderline"/>
          <w:rFonts w:eastAsia="Calibri"/>
        </w:rPr>
        <w:t xml:space="preserve"> Worse still is the fact that each individual able to consume more, cannot be </w:t>
      </w:r>
      <w:r w:rsidRPr="00961ACC">
        <w:rPr>
          <w:rStyle w:val="StyleBoldUnderline"/>
          <w:rFonts w:eastAsia="Calibri"/>
          <w:sz w:val="12"/>
          <w:u w:val="none"/>
        </w:rPr>
        <w:t>¶</w:t>
      </w:r>
      <w:r w:rsidRPr="00961ACC">
        <w:rPr>
          <w:rStyle w:val="StyleBoldUnderline"/>
          <w:rFonts w:eastAsia="Calibri"/>
        </w:rPr>
        <w:t xml:space="preserve"> fully guaranteed for having higher satisfaction or pleasure, let alone peace and </w:t>
      </w:r>
      <w:r w:rsidRPr="00961ACC">
        <w:rPr>
          <w:rStyle w:val="StyleBoldUnderline"/>
          <w:rFonts w:eastAsia="Calibri"/>
          <w:sz w:val="12"/>
          <w:u w:val="none"/>
        </w:rPr>
        <w:t>¶</w:t>
      </w:r>
      <w:r w:rsidRPr="00961ACC">
        <w:rPr>
          <w:rStyle w:val="StyleBoldUnderline"/>
          <w:rFonts w:eastAsia="Calibri"/>
        </w:rPr>
        <w:t xml:space="preserve"> tranquility</w:t>
      </w:r>
      <w:r w:rsidRPr="00961ACC">
        <w:rPr>
          <w:rFonts w:eastAsia="Calibri"/>
          <w:b/>
          <w:sz w:val="22"/>
          <w:u w:val="single"/>
        </w:rPr>
        <w:t>.</w:t>
      </w:r>
      <w:r w:rsidRPr="00961ACC">
        <w:rPr>
          <w:rFonts w:eastAsia="Calibri"/>
        </w:rPr>
        <w:t xml:space="preserve"> This is due to the fact that satisfaction or pleasure is a state of mind. It </w:t>
      </w:r>
      <w:r w:rsidRPr="00961ACC">
        <w:rPr>
          <w:rFonts w:eastAsia="Calibri"/>
          <w:sz w:val="12"/>
        </w:rPr>
        <w:t>¶</w:t>
      </w:r>
      <w:r w:rsidRPr="00961ACC">
        <w:rPr>
          <w:rFonts w:eastAsia="Calibri"/>
        </w:rPr>
        <w:t xml:space="preserve"> can originate from many sources other than consumption. Many times the plea- </w:t>
      </w:r>
      <w:r w:rsidRPr="00961ACC">
        <w:rPr>
          <w:rFonts w:eastAsia="Calibri"/>
          <w:sz w:val="12"/>
        </w:rPr>
        <w:t>¶</w:t>
      </w:r>
      <w:r w:rsidRPr="00961ACC">
        <w:rPr>
          <w:rFonts w:eastAsia="Calibri"/>
        </w:rPr>
        <w:t xml:space="preserve"> sure from consumption may come from less than healthy desires, such as to show </w:t>
      </w:r>
      <w:r w:rsidRPr="00961ACC">
        <w:rPr>
          <w:rFonts w:eastAsia="Calibri"/>
          <w:sz w:val="12"/>
        </w:rPr>
        <w:t>¶</w:t>
      </w:r>
      <w:r w:rsidRPr="00961ACC">
        <w:rPr>
          <w:rFonts w:eastAsia="Calibri"/>
        </w:rPr>
        <w:t xml:space="preserve"> off or to maintain the status quo of the consumer without actually increasing glad- </w:t>
      </w:r>
      <w:r w:rsidRPr="00961ACC">
        <w:rPr>
          <w:rFonts w:eastAsia="Calibri"/>
          <w:sz w:val="12"/>
        </w:rPr>
        <w:t>¶</w:t>
      </w:r>
      <w:r w:rsidRPr="00961ACC">
        <w:rPr>
          <w:rFonts w:eastAsia="Calibri"/>
        </w:rPr>
        <w:t xml:space="preserve"> ness or joy. Such actions only amount to unnecessary waste of resources. In fact, </w:t>
      </w:r>
      <w:r w:rsidRPr="00961ACC">
        <w:rPr>
          <w:rFonts w:eastAsia="Calibri"/>
          <w:sz w:val="12"/>
        </w:rPr>
        <w:t>¶</w:t>
      </w:r>
      <w:r w:rsidRPr="00961ACC">
        <w:rPr>
          <w:rFonts w:eastAsia="Calibri"/>
        </w:rPr>
        <w:t xml:space="preserve"> the concept that more consumption will lead to higher utility and more social wel- </w:t>
      </w:r>
      <w:r w:rsidRPr="00961ACC">
        <w:rPr>
          <w:rFonts w:eastAsia="Calibri"/>
          <w:sz w:val="12"/>
        </w:rPr>
        <w:t>¶</w:t>
      </w:r>
      <w:r w:rsidRPr="00961ACC">
        <w:rPr>
          <w:rFonts w:eastAsia="Calibri"/>
        </w:rPr>
        <w:t xml:space="preserve"> fare only comes from a theoretical statement through logical deduction, without </w:t>
      </w:r>
      <w:r w:rsidRPr="00961ACC">
        <w:rPr>
          <w:rFonts w:eastAsia="Calibri"/>
          <w:sz w:val="12"/>
        </w:rPr>
        <w:t>¶</w:t>
      </w:r>
      <w:r w:rsidRPr="00961ACC">
        <w:rPr>
          <w:rFonts w:eastAsia="Calibri"/>
        </w:rPr>
        <w:t xml:space="preserve"> any solid proof. This is because economics operates only on a set of assumptions </w:t>
      </w:r>
      <w:r w:rsidRPr="00961ACC">
        <w:rPr>
          <w:rFonts w:eastAsia="Calibri"/>
          <w:sz w:val="12"/>
        </w:rPr>
        <w:t>¶</w:t>
      </w:r>
      <w:r w:rsidRPr="00961ACC">
        <w:rPr>
          <w:rFonts w:eastAsia="Calibri"/>
        </w:rPr>
        <w:t xml:space="preserve"> rather than the reality of the very high degree of sophistication of the human mind. </w:t>
      </w:r>
      <w:r w:rsidRPr="00961ACC">
        <w:rPr>
          <w:rFonts w:eastAsia="Calibri"/>
          <w:sz w:val="12"/>
        </w:rPr>
        <w:t>¶</w:t>
      </w:r>
      <w:r w:rsidRPr="00961ACC">
        <w:rPr>
          <w:rFonts w:eastAsia="Calibri"/>
        </w:rPr>
        <w:t xml:space="preserve"> </w:t>
      </w:r>
      <w:proofErr w:type="gramStart"/>
      <w:r w:rsidRPr="00961ACC">
        <w:rPr>
          <w:rFonts w:eastAsia="Calibri"/>
        </w:rPr>
        <w:t>The</w:t>
      </w:r>
      <w:proofErr w:type="gramEnd"/>
      <w:r w:rsidRPr="00961ACC">
        <w:rPr>
          <w:rFonts w:eastAsia="Calibri"/>
        </w:rPr>
        <w:t xml:space="preserve"> fact that it tries to avoid dealing with the mind is because it wants to protect its </w:t>
      </w:r>
      <w:r w:rsidRPr="00961ACC">
        <w:rPr>
          <w:rFonts w:eastAsia="Calibri"/>
          <w:sz w:val="12"/>
        </w:rPr>
        <w:t>¶</w:t>
      </w:r>
      <w:r w:rsidRPr="00961ACC">
        <w:rPr>
          <w:rFonts w:eastAsia="Calibri"/>
        </w:rPr>
        <w:t xml:space="preserve"> integrity as a scientific subject, which is in fact an illusion. </w:t>
      </w:r>
      <w:r w:rsidRPr="00961ACC">
        <w:rPr>
          <w:rStyle w:val="StyleBoldUnderline"/>
          <w:rFonts w:eastAsia="Calibri"/>
        </w:rPr>
        <w:t xml:space="preserve">The real reason is due </w:t>
      </w:r>
      <w:r w:rsidRPr="00961ACC">
        <w:rPr>
          <w:rStyle w:val="StyleBoldUnderline"/>
          <w:rFonts w:eastAsia="Calibri"/>
          <w:sz w:val="12"/>
          <w:u w:val="none"/>
        </w:rPr>
        <w:t>¶</w:t>
      </w:r>
      <w:r w:rsidRPr="00961ACC">
        <w:rPr>
          <w:rStyle w:val="StyleBoldUnderline"/>
          <w:rFonts w:eastAsia="Calibri"/>
        </w:rPr>
        <w:t xml:space="preserve"> more to the deficiency or ignorance of economists in dealing with the mind in a </w:t>
      </w:r>
      <w:r w:rsidRPr="00961ACC">
        <w:rPr>
          <w:rStyle w:val="StyleBoldUnderline"/>
          <w:rFonts w:eastAsia="Calibri"/>
          <w:sz w:val="12"/>
          <w:u w:val="none"/>
        </w:rPr>
        <w:t>¶</w:t>
      </w:r>
      <w:r w:rsidRPr="00961ACC">
        <w:rPr>
          <w:rStyle w:val="StyleBoldUnderline"/>
          <w:rFonts w:eastAsia="Calibri"/>
        </w:rPr>
        <w:t xml:space="preserve"> more scientific way, rather than the excuse of maintaining the scientific nature of </w:t>
      </w:r>
      <w:r w:rsidRPr="00961ACC">
        <w:rPr>
          <w:rStyle w:val="StyleBoldUnderline"/>
          <w:rFonts w:eastAsia="Calibri"/>
          <w:sz w:val="12"/>
          <w:u w:val="none"/>
        </w:rPr>
        <w:t>¶</w:t>
      </w:r>
      <w:r w:rsidRPr="00961ACC">
        <w:rPr>
          <w:rStyle w:val="StyleBoldUnderline"/>
          <w:rFonts w:eastAsia="Calibri"/>
        </w:rPr>
        <w:t xml:space="preserve"> the subject. </w:t>
      </w:r>
      <w:r w:rsidRPr="00961ACC">
        <w:rPr>
          <w:rStyle w:val="StyleBoldUnderline"/>
          <w:rFonts w:eastAsia="Calibri"/>
          <w:sz w:val="12"/>
          <w:u w:val="none"/>
        </w:rPr>
        <w:t>¶</w:t>
      </w:r>
      <w:r w:rsidRPr="00961ACC">
        <w:rPr>
          <w:rStyle w:val="StyleBoldUnderline"/>
          <w:rFonts w:eastAsia="Calibri"/>
        </w:rPr>
        <w:t xml:space="preserve"> The fact that following the two core values in mainstream economics will </w:t>
      </w:r>
      <w:r w:rsidRPr="00961ACC">
        <w:rPr>
          <w:rStyle w:val="StyleBoldUnderline"/>
          <w:rFonts w:eastAsia="Calibri"/>
          <w:sz w:val="12"/>
          <w:u w:val="none"/>
        </w:rPr>
        <w:t>¶</w:t>
      </w:r>
      <w:r w:rsidRPr="00961ACC">
        <w:rPr>
          <w:rStyle w:val="StyleBoldUnderline"/>
          <w:rFonts w:eastAsia="Calibri"/>
        </w:rPr>
        <w:t xml:space="preserve"> eventually lead to the </w:t>
      </w:r>
      <w:r w:rsidRPr="00961ACC">
        <w:rPr>
          <w:rStyle w:val="Emphasis"/>
          <w:rFonts w:eastAsia="Calibri"/>
        </w:rPr>
        <w:t>self-destruction</w:t>
      </w:r>
      <w:r w:rsidRPr="00961ACC">
        <w:rPr>
          <w:rStyle w:val="StyleBoldUnderline"/>
          <w:rFonts w:eastAsia="Calibri"/>
        </w:rPr>
        <w:t xml:space="preserve"> of humankind is enough to warrant the need </w:t>
      </w:r>
      <w:r w:rsidRPr="00961ACC">
        <w:rPr>
          <w:rStyle w:val="StyleBoldUnderline"/>
          <w:rFonts w:eastAsia="Calibri"/>
          <w:sz w:val="12"/>
          <w:u w:val="none"/>
        </w:rPr>
        <w:t>¶</w:t>
      </w:r>
      <w:r w:rsidRPr="00961ACC">
        <w:rPr>
          <w:rStyle w:val="StyleBoldUnderline"/>
          <w:rFonts w:eastAsia="Calibri"/>
        </w:rPr>
        <w:t xml:space="preserve"> for a </w:t>
      </w:r>
      <w:r w:rsidRPr="00961ACC">
        <w:rPr>
          <w:rStyle w:val="Emphasis"/>
          <w:rFonts w:eastAsia="Calibri"/>
        </w:rPr>
        <w:t>paradigm shift</w:t>
      </w:r>
      <w:r w:rsidRPr="00961ACC">
        <w:rPr>
          <w:rStyle w:val="StyleBoldUnderline"/>
          <w:rFonts w:eastAsia="Calibri"/>
        </w:rPr>
        <w:t>.</w:t>
      </w:r>
    </w:p>
    <w:p w14:paraId="2293B75D" w14:textId="08581C3E" w:rsidR="00EA0509" w:rsidRPr="00961ACC" w:rsidRDefault="00EA0509" w:rsidP="00EA0509">
      <w:pPr>
        <w:pStyle w:val="Heading4"/>
        <w:rPr>
          <w:rFonts w:cs="Times New Roman"/>
        </w:rPr>
      </w:pPr>
      <w:r w:rsidRPr="00961ACC">
        <w:rPr>
          <w:rFonts w:cs="Times New Roman"/>
        </w:rPr>
        <w:t>The alte</w:t>
      </w:r>
      <w:r w:rsidR="002B6C28" w:rsidRPr="00961ACC">
        <w:rPr>
          <w:rFonts w:cs="Times New Roman"/>
        </w:rPr>
        <w:t xml:space="preserve">rnative is to </w:t>
      </w:r>
      <w:r w:rsidR="006767B0" w:rsidRPr="00961ACC">
        <w:rPr>
          <w:rFonts w:cs="Times New Roman"/>
        </w:rPr>
        <w:t xml:space="preserve">reject the 1ac’s call to act in favor of </w:t>
      </w:r>
      <w:proofErr w:type="gramStart"/>
      <w:r w:rsidR="006767B0" w:rsidRPr="00961ACC">
        <w:rPr>
          <w:rFonts w:cs="Times New Roman"/>
        </w:rPr>
        <w:t>mindful</w:t>
      </w:r>
      <w:proofErr w:type="gramEnd"/>
      <w:r w:rsidR="006767B0" w:rsidRPr="00961ACC">
        <w:rPr>
          <w:rFonts w:cs="Times New Roman"/>
        </w:rPr>
        <w:t xml:space="preserve"> reflection.</w:t>
      </w:r>
    </w:p>
    <w:p w14:paraId="02A53441" w14:textId="06466B4F" w:rsidR="00C82D3A" w:rsidRPr="00961ACC" w:rsidRDefault="00C82D3A" w:rsidP="00C82D3A">
      <w:pPr>
        <w:pStyle w:val="Heading4"/>
        <w:rPr>
          <w:rFonts w:cs="Times New Roman"/>
        </w:rPr>
      </w:pPr>
      <w:r w:rsidRPr="00961ACC">
        <w:rPr>
          <w:rFonts w:cs="Times New Roman"/>
        </w:rPr>
        <w:t xml:space="preserve">Mindfulness </w:t>
      </w:r>
      <w:r w:rsidR="00EE34E7" w:rsidRPr="00961ACC">
        <w:rPr>
          <w:rFonts w:cs="Times New Roman"/>
        </w:rPr>
        <w:t>redraws economic frameworks – creates systemic change that reverses injustice</w:t>
      </w:r>
      <w:r w:rsidRPr="00961ACC">
        <w:rPr>
          <w:rFonts w:cs="Times New Roman"/>
        </w:rPr>
        <w:t xml:space="preserve"> </w:t>
      </w:r>
    </w:p>
    <w:p w14:paraId="16D24894" w14:textId="77777777" w:rsidR="00C82D3A" w:rsidRPr="00961ACC" w:rsidRDefault="00C82D3A" w:rsidP="00C82D3A">
      <w:pPr>
        <w:rPr>
          <w:rFonts w:cs="Times New Roman"/>
        </w:rPr>
      </w:pPr>
      <w:r w:rsidRPr="00961ACC">
        <w:rPr>
          <w:rStyle w:val="StyleStyleBold12pt"/>
          <w:rFonts w:cs="Times New Roman"/>
        </w:rPr>
        <w:t>Magnuson 11</w:t>
      </w:r>
      <w:r w:rsidRPr="00961ACC">
        <w:rPr>
          <w:rFonts w:cs="Times New Roman"/>
        </w:rPr>
        <w:t xml:space="preserve"> – PhD in Economics, Professor @ PCC</w:t>
      </w:r>
    </w:p>
    <w:p w14:paraId="1C371AA1" w14:textId="77777777" w:rsidR="00C82D3A" w:rsidRPr="00961ACC" w:rsidRDefault="00C82D3A" w:rsidP="00C82D3A">
      <w:pPr>
        <w:rPr>
          <w:rFonts w:cs="Times New Roman"/>
        </w:rPr>
      </w:pPr>
      <w:r w:rsidRPr="00961ACC">
        <w:rPr>
          <w:rFonts w:cs="Times New Roman"/>
        </w:rPr>
        <w:t>(Joel, “Ethical Principles and Economic Transformation – A Buddhist Approach,” p. 99)//BB</w:t>
      </w:r>
    </w:p>
    <w:p w14:paraId="09055A33" w14:textId="77777777" w:rsidR="00C82D3A" w:rsidRPr="00961ACC" w:rsidRDefault="00C82D3A" w:rsidP="00C82D3A">
      <w:pPr>
        <w:pStyle w:val="card"/>
      </w:pPr>
      <w:r w:rsidRPr="00961ACC">
        <w:t xml:space="preserve">In a literal sense, </w:t>
      </w:r>
      <w:r w:rsidRPr="00961ACC">
        <w:rPr>
          <w:rStyle w:val="StyleBoldUnderline"/>
        </w:rPr>
        <w:t>mindfulness is a state of mind in which people become aware of their thoughts and actions, and are fully occupied in the present moment. To be mindful is to be totally engaged in the here and the now</w:t>
      </w:r>
      <w:r w:rsidRPr="00961ACC">
        <w:t xml:space="preserve">. With mindfulness, </w:t>
      </w:r>
      <w:r w:rsidRPr="00961ACC">
        <w:rPr>
          <w:rStyle w:val="StyleBoldUnderline"/>
        </w:rPr>
        <w:t>our minds are not cluttered</w:t>
      </w:r>
      <w:r w:rsidRPr="00961ACC">
        <w:t xml:space="preserve"> with a running mental commentary or mental chatter about the millions of things that can capture our thoughts in a state. </w:t>
      </w:r>
      <w:r w:rsidRPr="00961ACC">
        <w:rPr>
          <w:rStyle w:val="StyleBoldUnderline"/>
        </w:rPr>
        <w:t xml:space="preserve">Mindfulness is a state that is free from this chatter and thereby enables us to openly and directly </w:t>
      </w:r>
      <w:proofErr w:type="gramStart"/>
      <w:r w:rsidRPr="00961ACC">
        <w:rPr>
          <w:rStyle w:val="StyleBoldUnderline"/>
        </w:rPr>
        <w:t>be</w:t>
      </w:r>
      <w:proofErr w:type="gramEnd"/>
      <w:r w:rsidRPr="00961ACC">
        <w:rPr>
          <w:rStyle w:val="StyleBoldUnderline"/>
        </w:rPr>
        <w:t xml:space="preserve"> engaged in the activities before us. With a daily practice of mindfulness, we can break out of the treadmill of pathology of action and mind</w:t>
      </w:r>
      <w:r w:rsidRPr="00961ACC">
        <w:t xml:space="preserve">. We become awakened to the true dynamic between action and ideality, and develop a clear understanding of the meaning of our actions and our motives. Mindfulness is thoughtfulness without superfluous baggage, and thoughts are clear, open and directly focused on the tasks at hand. Cultivated over time with practice, </w:t>
      </w:r>
      <w:r w:rsidRPr="00961ACC">
        <w:rPr>
          <w:rStyle w:val="StyleBoldUnderline"/>
        </w:rPr>
        <w:t>mindfulness allows us to be present in our minds and directly engaged in our daily tasks without delusion or attachment.</w:t>
      </w:r>
      <w:r w:rsidRPr="00961ACC">
        <w:t xml:space="preserve"> But these tasks are not random, they are directed toward bringing about human and ecological well-being and this will involve playing a role in institutional and systemic change</w:t>
      </w:r>
      <w:proofErr w:type="gramStart"/>
      <w:r w:rsidRPr="00961ACC">
        <w:t>.</w:t>
      </w:r>
      <w:r w:rsidRPr="00961ACC">
        <w:rPr>
          <w:sz w:val="12"/>
        </w:rPr>
        <w:t>¶</w:t>
      </w:r>
      <w:proofErr w:type="gramEnd"/>
      <w:r w:rsidRPr="00961ACC">
        <w:rPr>
          <w:sz w:val="12"/>
        </w:rPr>
        <w:t xml:space="preserve"> </w:t>
      </w:r>
      <w:r w:rsidRPr="00961ACC">
        <w:t xml:space="preserve">Active social participation is part of the Buddhist way. According to the teach- ings of the Buddha, </w:t>
      </w:r>
      <w:r w:rsidRPr="00961ACC">
        <w:rPr>
          <w:rStyle w:val="StyleBoldUnderline"/>
        </w:rPr>
        <w:t>people are not to escape from life, but to relate and engage to it as thoroughly as possible</w:t>
      </w:r>
      <w:r w:rsidRPr="00961ACC">
        <w:t xml:space="preserve"> (Hanh 1998, 8). </w:t>
      </w:r>
      <w:r w:rsidRPr="00961ACC">
        <w:rPr>
          <w:rStyle w:val="StyleBoldUnderline"/>
        </w:rPr>
        <w:t>Such engagement is the practice of mindfulness. With</w:t>
      </w:r>
      <w:r w:rsidRPr="00961ACC">
        <w:t xml:space="preserve"> appropriate </w:t>
      </w:r>
      <w:r w:rsidRPr="00961ACC">
        <w:rPr>
          <w:rStyle w:val="StyleBoldUnderline"/>
        </w:rPr>
        <w:t xml:space="preserve">mindfulness, people can begin </w:t>
      </w:r>
      <w:r w:rsidRPr="00961ACC">
        <w:t xml:space="preserve">the hard work of </w:t>
      </w:r>
      <w:r w:rsidRPr="00961ACC">
        <w:rPr>
          <w:rStyle w:val="Emphasis"/>
        </w:rPr>
        <w:t>restructuring key economic institutions</w:t>
      </w:r>
      <w:r w:rsidRPr="00961ACC">
        <w:rPr>
          <w:rStyle w:val="StyleBoldUnderline"/>
        </w:rPr>
        <w:t xml:space="preserve"> that direct economic activity on to a </w:t>
      </w:r>
      <w:r w:rsidRPr="00961ACC">
        <w:rPr>
          <w:rStyle w:val="Emphasis"/>
        </w:rPr>
        <w:t>new course</w:t>
      </w:r>
      <w:r w:rsidRPr="00961ACC">
        <w:rPr>
          <w:rStyle w:val="StyleBoldUnderline"/>
        </w:rPr>
        <w:t xml:space="preserve"> that leads </w:t>
      </w:r>
      <w:r w:rsidRPr="00961ACC">
        <w:rPr>
          <w:rStyle w:val="Emphasis"/>
        </w:rPr>
        <w:t>systemic change</w:t>
      </w:r>
      <w:r w:rsidRPr="00961ACC">
        <w:rPr>
          <w:rStyle w:val="StyleBoldUnderline"/>
        </w:rPr>
        <w:t xml:space="preserve"> and healthier livelihoods. Just as the institutions of capitalism have evolved</w:t>
      </w:r>
      <w:r w:rsidRPr="00961ACC">
        <w:t xml:space="preserve"> over time to cohere into a complete economic system, </w:t>
      </w:r>
      <w:r w:rsidRPr="00961ACC">
        <w:rPr>
          <w:rStyle w:val="StyleBoldUnderline"/>
        </w:rPr>
        <w:t xml:space="preserve">the new institutions of a </w:t>
      </w:r>
      <w:proofErr w:type="gramStart"/>
      <w:r w:rsidRPr="00961ACC">
        <w:rPr>
          <w:rStyle w:val="StyleBoldUnderline"/>
        </w:rPr>
        <w:t>mindful</w:t>
      </w:r>
      <w:proofErr w:type="gramEnd"/>
      <w:r w:rsidRPr="00961ACC">
        <w:rPr>
          <w:rStyle w:val="StyleBoldUnderline"/>
        </w:rPr>
        <w:t xml:space="preserve"> economy</w:t>
      </w:r>
      <w:r w:rsidRPr="00961ACC">
        <w:t xml:space="preserve">, in time, </w:t>
      </w:r>
      <w:r w:rsidRPr="00961ACC">
        <w:rPr>
          <w:rStyle w:val="StyleBoldUnderline"/>
        </w:rPr>
        <w:t>will evolve and cohere into a new system. With appropriate mindfulness, systemic change will come to pass as a result of a process that will evolve out of</w:t>
      </w:r>
      <w:r w:rsidRPr="00961ACC">
        <w:t xml:space="preserve">, and away from, </w:t>
      </w:r>
      <w:r w:rsidRPr="00961ACC">
        <w:rPr>
          <w:rStyle w:val="StyleBoldUnderline"/>
        </w:rPr>
        <w:t>the current capitalist system,</w:t>
      </w:r>
      <w:r w:rsidRPr="00961ACC">
        <w:t xml:space="preserve"> but not by overthrowing it as many critics of capitalism have advocated</w:t>
      </w:r>
      <w:proofErr w:type="gramStart"/>
      <w:r w:rsidRPr="00961ACC">
        <w:t>.</w:t>
      </w:r>
      <w:r w:rsidRPr="00961ACC">
        <w:rPr>
          <w:sz w:val="12"/>
        </w:rPr>
        <w:t>¶</w:t>
      </w:r>
      <w:proofErr w:type="gramEnd"/>
      <w:r w:rsidRPr="00961ACC">
        <w:rPr>
          <w:sz w:val="12"/>
        </w:rPr>
        <w:t xml:space="preserve"> </w:t>
      </w:r>
      <w:r w:rsidRPr="00961ACC">
        <w:rPr>
          <w:rStyle w:val="StyleBoldUnderline"/>
        </w:rPr>
        <w:t xml:space="preserve">Systemic change is predicated on a kind of </w:t>
      </w:r>
      <w:r w:rsidRPr="00961ACC">
        <w:rPr>
          <w:rStyle w:val="Emphasis"/>
        </w:rPr>
        <w:t>redrawing the institutional map</w:t>
      </w:r>
      <w:r w:rsidRPr="00961ACC">
        <w:t xml:space="preserve">. By this </w:t>
      </w:r>
      <w:r w:rsidRPr="00961ACC">
        <w:rPr>
          <w:rStyle w:val="StyleBoldUnderline"/>
        </w:rPr>
        <w:t xml:space="preserve">we mean actively mapping out a new set of institutions that are fully integrated and cohere systemically. Systemic change is an evolutionary process that openly seeks to redefine all aspects of economic life: the structure of ownership, the relationships between workers and managers, how consumers and producers interact, the nature and function of financial systems and financial instruments, public policy, clear ideas of what “fairness” and “justice” mean, as well as ecology and people’s relationships to their natural environment. All of these elements cohere into, and are embedded within, a broader cultural configuration that will be the </w:t>
      </w:r>
      <w:proofErr w:type="gramStart"/>
      <w:r w:rsidRPr="00961ACC">
        <w:rPr>
          <w:rStyle w:val="StyleBoldUnderline"/>
        </w:rPr>
        <w:t>mindful</w:t>
      </w:r>
      <w:proofErr w:type="gramEnd"/>
      <w:r w:rsidRPr="00961ACC">
        <w:rPr>
          <w:rStyle w:val="StyleBoldUnderline"/>
        </w:rPr>
        <w:t xml:space="preserve"> economy</w:t>
      </w:r>
      <w:r w:rsidRPr="00961ACC">
        <w:t>.</w:t>
      </w:r>
    </w:p>
    <w:p w14:paraId="34A39559" w14:textId="2FC12D52" w:rsidR="00C82D3A" w:rsidRDefault="00D46E31" w:rsidP="00D46E31">
      <w:pPr>
        <w:pStyle w:val="Heading2"/>
        <w:rPr>
          <w:rFonts w:cs="Times New Roman"/>
        </w:rPr>
      </w:pPr>
      <w:r w:rsidRPr="00961ACC">
        <w:rPr>
          <w:rFonts w:cs="Times New Roman"/>
        </w:rPr>
        <w:t>Links</w:t>
      </w:r>
    </w:p>
    <w:p w14:paraId="300B3164" w14:textId="1E32D998" w:rsidR="003156FA" w:rsidRDefault="003156FA" w:rsidP="003156FA">
      <w:pPr>
        <w:pStyle w:val="Heading3"/>
      </w:pPr>
      <w:r>
        <w:t>2nc Comprehensive</w:t>
      </w:r>
    </w:p>
    <w:p w14:paraId="1FD24F19" w14:textId="77777777" w:rsidR="003156FA" w:rsidRDefault="003156FA" w:rsidP="003156FA">
      <w:pPr>
        <w:pStyle w:val="Heading4"/>
      </w:pPr>
      <w:r>
        <w:t xml:space="preserve">Our current ‘solutions’ are DELUSIONS. They all reinforce the problems at hand. Only through the alt can we finally awaken.  </w:t>
      </w:r>
    </w:p>
    <w:p w14:paraId="6231325E" w14:textId="77777777" w:rsidR="003156FA" w:rsidRPr="003107DD" w:rsidRDefault="003156FA" w:rsidP="003156FA">
      <w:r w:rsidRPr="00674AC3">
        <w:rPr>
          <w:rStyle w:val="StyleStyleBold12pt"/>
        </w:rPr>
        <w:t>Loy 10</w:t>
      </w:r>
      <w:r>
        <w:t xml:space="preserve"> </w:t>
      </w:r>
      <w:proofErr w:type="gramStart"/>
      <w:r>
        <w:t>( David</w:t>
      </w:r>
      <w:proofErr w:type="gramEnd"/>
      <w:r>
        <w:t xml:space="preserve"> R. Loy is a professor, writer, and Zen teacher in the Sanbo Kyodan tradition of Japanese Zen Buddhism, 2010, “Healing Ecology,” Journal of Buddhist Ethics, Volume 17, </w:t>
      </w:r>
      <w:hyperlink r:id="rId8" w:history="1">
        <w:r w:rsidRPr="00517850">
          <w:rPr>
            <w:rStyle w:val="Hyperlink"/>
          </w:rPr>
          <w:t>http://blogs.dickinson.edu/buddhistethics/files/2010/05/Loy-Healing-Ecology1.pdf</w:t>
        </w:r>
      </w:hyperlink>
      <w:r>
        <w:t>) //RM</w:t>
      </w:r>
    </w:p>
    <w:p w14:paraId="14663A82" w14:textId="77777777" w:rsidR="003156FA" w:rsidRDefault="003156FA" w:rsidP="003156FA"/>
    <w:p w14:paraId="30DF5875" w14:textId="77777777" w:rsidR="003156FA" w:rsidRPr="00140D62" w:rsidRDefault="003156FA" w:rsidP="003156FA">
      <w:pPr>
        <w:pStyle w:val="card"/>
        <w:rPr>
          <w:rStyle w:val="StyleBoldUnderline"/>
        </w:rPr>
      </w:pPr>
      <w:r w:rsidRPr="00140D62">
        <w:t xml:space="preserve">One way to describe this problem is that, </w:t>
      </w:r>
      <w:r w:rsidRPr="004A27BD">
        <w:rPr>
          <w:rStyle w:val="StyleBoldUnderline"/>
        </w:rPr>
        <w:t xml:space="preserve">since the sense of self is </w:t>
      </w:r>
      <w:r w:rsidRPr="00140D62">
        <w:rPr>
          <w:rStyle w:val="StyleBoldUnderline"/>
          <w:sz w:val="12"/>
        </w:rPr>
        <w:t xml:space="preserve">¶ </w:t>
      </w:r>
      <w:r w:rsidRPr="004A27BD">
        <w:rPr>
          <w:rStyle w:val="StyleBoldUnderline"/>
        </w:rPr>
        <w:t xml:space="preserve">a mental construct, it is </w:t>
      </w:r>
      <w:r w:rsidRPr="00140D62">
        <w:t xml:space="preserve">by definition ungrounded and ungroundable, </w:t>
      </w:r>
      <w:r w:rsidRPr="00140D62">
        <w:rPr>
          <w:sz w:val="12"/>
        </w:rPr>
        <w:t>¶</w:t>
      </w:r>
      <w:r w:rsidRPr="00140D62">
        <w:t xml:space="preserve"> and therefore </w:t>
      </w:r>
      <w:r w:rsidRPr="004A27BD">
        <w:rPr>
          <w:rStyle w:val="StyleBoldUnderline"/>
        </w:rPr>
        <w:t xml:space="preserve">always insecure. It can never secure itself because there’s </w:t>
      </w:r>
      <w:r w:rsidRPr="00140D62">
        <w:rPr>
          <w:rStyle w:val="StyleBoldUnderline"/>
          <w:sz w:val="12"/>
        </w:rPr>
        <w:t xml:space="preserve">¶ </w:t>
      </w:r>
      <w:r w:rsidRPr="004A27BD">
        <w:rPr>
          <w:rStyle w:val="StyleBoldUnderline"/>
        </w:rPr>
        <w:t xml:space="preserve">nothing substantial or real there that could be secured. The constructed </w:t>
      </w:r>
      <w:r w:rsidRPr="00140D62">
        <w:rPr>
          <w:rStyle w:val="StyleBoldUnderline"/>
          <w:sz w:val="12"/>
        </w:rPr>
        <w:t xml:space="preserve">¶ </w:t>
      </w:r>
      <w:r w:rsidRPr="004A27BD">
        <w:rPr>
          <w:rStyle w:val="StyleBoldUnderline"/>
        </w:rPr>
        <w:t>self is better understood as a work in progress,</w:t>
      </w:r>
      <w:r w:rsidRPr="00140D62">
        <w:t xml:space="preserve"> because it is never completed—more precisely, always unhealed. Another way to say it is that </w:t>
      </w:r>
      <w:r w:rsidRPr="00140D62">
        <w:rPr>
          <w:sz w:val="12"/>
        </w:rPr>
        <w:t>¶</w:t>
      </w:r>
      <w:r w:rsidRPr="00140D62">
        <w:t xml:space="preserve"> </w:t>
      </w:r>
      <w:r w:rsidRPr="004A27BD">
        <w:rPr>
          <w:rStyle w:val="StyleBoldUnderline"/>
        </w:rPr>
        <w:t>the</w:t>
      </w:r>
      <w:r w:rsidRPr="00140D62">
        <w:t xml:space="preserve"> sense of </w:t>
      </w:r>
      <w:r w:rsidRPr="004A27BD">
        <w:rPr>
          <w:rStyle w:val="StyleBoldUnderline"/>
        </w:rPr>
        <w:t xml:space="preserve">self is always shadowed </w:t>
      </w:r>
      <w:r w:rsidRPr="00140D62">
        <w:t xml:space="preserve">or haunted </w:t>
      </w:r>
      <w:r w:rsidRPr="004A27BD">
        <w:rPr>
          <w:rStyle w:val="StyleBoldUnderline"/>
        </w:rPr>
        <w:t xml:space="preserve">by a sense of lack. </w:t>
      </w:r>
      <w:r w:rsidRPr="00140D62">
        <w:rPr>
          <w:rStyle w:val="StyleBoldUnderline"/>
          <w:sz w:val="12"/>
        </w:rPr>
        <w:t xml:space="preserve">¶ </w:t>
      </w:r>
      <w:r w:rsidRPr="00140D62">
        <w:t xml:space="preserve">Processes are temporal, necessarily impermanent, but we don’t want to </w:t>
      </w:r>
      <w:r w:rsidRPr="00140D62">
        <w:rPr>
          <w:sz w:val="12"/>
        </w:rPr>
        <w:t>¶</w:t>
      </w:r>
      <w:r w:rsidRPr="00140D62">
        <w:t xml:space="preserve"> be something that’s changing all the time, vulnerable to illness, old age </w:t>
      </w:r>
      <w:r w:rsidRPr="00140D62">
        <w:rPr>
          <w:sz w:val="12"/>
        </w:rPr>
        <w:t>¶</w:t>
      </w:r>
      <w:r w:rsidRPr="00140D62">
        <w:t xml:space="preserve"> and death.</w:t>
      </w:r>
      <w:r w:rsidRPr="004A27BD">
        <w:rPr>
          <w:rStyle w:val="StyleBoldUnderline"/>
        </w:rPr>
        <w:t xml:space="preserve"> So we keep trying to secure ourselves, </w:t>
      </w:r>
      <w:r w:rsidRPr="00140D62">
        <w:t xml:space="preserve">often </w:t>
      </w:r>
      <w:r w:rsidRPr="004A27BD">
        <w:rPr>
          <w:rStyle w:val="StyleBoldUnderline"/>
        </w:rPr>
        <w:t xml:space="preserve">in ways that just </w:t>
      </w:r>
      <w:r w:rsidRPr="00140D62">
        <w:rPr>
          <w:rStyle w:val="StyleBoldUnderline"/>
          <w:sz w:val="12"/>
        </w:rPr>
        <w:t xml:space="preserve">¶ </w:t>
      </w:r>
      <w:r w:rsidRPr="004A27BD">
        <w:rPr>
          <w:rStyle w:val="StyleBoldUnderline"/>
        </w:rPr>
        <w:t xml:space="preserve">make our situation worse. </w:t>
      </w:r>
      <w:r w:rsidRPr="00140D62">
        <w:rPr>
          <w:rStyle w:val="StyleBoldUnderline"/>
          <w:sz w:val="12"/>
        </w:rPr>
        <w:t xml:space="preserve">¶ </w:t>
      </w:r>
      <w:proofErr w:type="gramStart"/>
      <w:r w:rsidRPr="004A27BD">
        <w:rPr>
          <w:rStyle w:val="StyleBoldUnderline"/>
        </w:rPr>
        <w:t>This</w:t>
      </w:r>
      <w:proofErr w:type="gramEnd"/>
      <w:r w:rsidRPr="004A27BD">
        <w:rPr>
          <w:rStyle w:val="StyleBoldUnderline"/>
        </w:rPr>
        <w:t xml:space="preserve"> is the core of the ignorance that Buddhism emphasizes. We </w:t>
      </w:r>
      <w:r w:rsidRPr="00140D62">
        <w:rPr>
          <w:rStyle w:val="StyleBoldUnderline"/>
          <w:sz w:val="12"/>
        </w:rPr>
        <w:t xml:space="preserve">¶ </w:t>
      </w:r>
      <w:r w:rsidRPr="004A27BD">
        <w:rPr>
          <w:rStyle w:val="StyleBoldUnderline"/>
        </w:rPr>
        <w:t xml:space="preserve">often try to secure ourselves by identifying with things “outside” us that </w:t>
      </w:r>
      <w:r w:rsidRPr="00140D62">
        <w:rPr>
          <w:rStyle w:val="StyleBoldUnderline"/>
          <w:sz w:val="12"/>
        </w:rPr>
        <w:t xml:space="preserve">¶ </w:t>
      </w:r>
      <w:r w:rsidRPr="00140D62">
        <w:t xml:space="preserve">(we think) </w:t>
      </w:r>
      <w:r w:rsidRPr="009773B5">
        <w:rPr>
          <w:rStyle w:val="StyleBoldUnderline"/>
        </w:rPr>
        <w:t xml:space="preserve">can provide the grounding we crave: money, material possessions, reputation, power, physical attractiveness, and so forth. That is </w:t>
      </w:r>
      <w:r w:rsidRPr="00140D62">
        <w:rPr>
          <w:rStyle w:val="StyleBoldUnderline"/>
          <w:sz w:val="12"/>
        </w:rPr>
        <w:t xml:space="preserve">¶ </w:t>
      </w:r>
      <w:r w:rsidRPr="009773B5">
        <w:rPr>
          <w:rStyle w:val="StyleBoldUnderline"/>
        </w:rPr>
        <w:t xml:space="preserve">because we misunderstand our sense of lack as due to lack of </w:t>
      </w:r>
      <w:r w:rsidRPr="00140D62">
        <w:t>such</w:t>
      </w:r>
      <w:r w:rsidRPr="009773B5">
        <w:rPr>
          <w:rStyle w:val="StyleBoldUnderline"/>
        </w:rPr>
        <w:t xml:space="preserve"> things. </w:t>
      </w:r>
      <w:r w:rsidRPr="00140D62">
        <w:rPr>
          <w:rStyle w:val="StyleBoldUnderline"/>
          <w:sz w:val="12"/>
        </w:rPr>
        <w:t xml:space="preserve">¶ </w:t>
      </w:r>
      <w:proofErr w:type="gramStart"/>
      <w:r w:rsidRPr="009773B5">
        <w:rPr>
          <w:rStyle w:val="StyleBoldUnderline"/>
        </w:rPr>
        <w:t>Since</w:t>
      </w:r>
      <w:proofErr w:type="gramEnd"/>
      <w:r w:rsidRPr="009773B5">
        <w:rPr>
          <w:rStyle w:val="StyleBoldUnderline"/>
        </w:rPr>
        <w:t xml:space="preserve"> none of them can actually ground or secure</w:t>
      </w:r>
      <w:r w:rsidRPr="00140D62">
        <w:t xml:space="preserve"> my sense-of-self, it </w:t>
      </w:r>
      <w:r w:rsidRPr="00140D62">
        <w:rPr>
          <w:sz w:val="12"/>
        </w:rPr>
        <w:t>¶</w:t>
      </w:r>
      <w:r w:rsidRPr="00140D62">
        <w:t xml:space="preserve"> means that </w:t>
      </w:r>
      <w:r w:rsidRPr="009773B5">
        <w:rPr>
          <w:rStyle w:val="StyleBoldUnderline"/>
        </w:rPr>
        <w:t>no matter how much money, and so forth,</w:t>
      </w:r>
      <w:r w:rsidRPr="00140D62">
        <w:t xml:space="preserve"> I may accumulate, </w:t>
      </w:r>
      <w:r w:rsidRPr="00140D62">
        <w:rPr>
          <w:sz w:val="12"/>
        </w:rPr>
        <w:t>¶</w:t>
      </w:r>
      <w:r w:rsidRPr="00140D62">
        <w:t xml:space="preserve"> </w:t>
      </w:r>
      <w:r w:rsidRPr="009773B5">
        <w:rPr>
          <w:rStyle w:val="StyleBoldUnderline"/>
        </w:rPr>
        <w:t>I never seem to have enough</w:t>
      </w:r>
      <w:r w:rsidRPr="00140D62">
        <w:t>. The tragedy,</w:t>
      </w:r>
      <w:r w:rsidRPr="009773B5">
        <w:rPr>
          <w:rStyle w:val="StyleBoldUnderline"/>
        </w:rPr>
        <w:t xml:space="preserve"> from a Buddhist perspective,</w:t>
      </w:r>
      <w:r w:rsidRPr="00140D62">
        <w:t xml:space="preserve"> is that</w:t>
      </w:r>
      <w:r w:rsidRPr="00874AB9">
        <w:rPr>
          <w:rStyle w:val="StyleBoldUnderline"/>
        </w:rPr>
        <w:t xml:space="preserve"> su</w:t>
      </w:r>
      <w:r w:rsidRPr="009773B5">
        <w:rPr>
          <w:rStyle w:val="StyleBoldUnderline"/>
        </w:rPr>
        <w:t xml:space="preserve">ch attempts to solve the problem so often end up reinforcing </w:t>
      </w:r>
      <w:r w:rsidRPr="00140D62">
        <w:rPr>
          <w:rStyle w:val="StyleBoldUnderline"/>
          <w:sz w:val="12"/>
        </w:rPr>
        <w:t xml:space="preserve">¶ </w:t>
      </w:r>
      <w:r w:rsidRPr="009773B5">
        <w:rPr>
          <w:rStyle w:val="StyleBoldUnderline"/>
        </w:rPr>
        <w:t>the actual problem—</w:t>
      </w:r>
      <w:r w:rsidRPr="00140D62">
        <w:t xml:space="preserve">the sense that there is a “me” that’s separate from </w:t>
      </w:r>
      <w:r w:rsidRPr="00140D62">
        <w:rPr>
          <w:sz w:val="12"/>
        </w:rPr>
        <w:t>¶</w:t>
      </w:r>
      <w:r w:rsidRPr="00140D62">
        <w:t xml:space="preserve"> others. </w:t>
      </w:r>
      <w:r w:rsidRPr="00140D62">
        <w:rPr>
          <w:sz w:val="12"/>
        </w:rPr>
        <w:t>¶</w:t>
      </w:r>
      <w:r w:rsidRPr="00140D62">
        <w:t xml:space="preserve"> </w:t>
      </w:r>
      <w:r w:rsidRPr="009773B5">
        <w:rPr>
          <w:rStyle w:val="StyleBoldUnderline"/>
        </w:rPr>
        <w:t>The Buddhist solution to this predicament is</w:t>
      </w:r>
      <w:r w:rsidRPr="00140D62">
        <w:t xml:space="preserve"> not to get rid of the </w:t>
      </w:r>
      <w:r w:rsidRPr="00140D62">
        <w:rPr>
          <w:sz w:val="12"/>
        </w:rPr>
        <w:t>¶</w:t>
      </w:r>
      <w:r w:rsidRPr="00140D62">
        <w:t xml:space="preserve"> self. That cannot be done, and does not need to be done, because there is </w:t>
      </w:r>
      <w:r w:rsidRPr="00140D62">
        <w:rPr>
          <w:sz w:val="12"/>
        </w:rPr>
        <w:t>¶</w:t>
      </w:r>
      <w:r w:rsidRPr="00140D62">
        <w:t xml:space="preserve"> no separate self. There never was such a self. It is t</w:t>
      </w:r>
      <w:r w:rsidRPr="00F21399">
        <w:rPr>
          <w:rStyle w:val="StyleBoldUnderline"/>
        </w:rPr>
        <w:t xml:space="preserve">he sense of self that </w:t>
      </w:r>
      <w:r w:rsidRPr="00140D62">
        <w:rPr>
          <w:rStyle w:val="StyleBoldUnderline"/>
          <w:sz w:val="12"/>
        </w:rPr>
        <w:t xml:space="preserve">¶ </w:t>
      </w:r>
      <w:r w:rsidRPr="00F21399">
        <w:rPr>
          <w:rStyle w:val="StyleBoldUnderline"/>
        </w:rPr>
        <w:t xml:space="preserve">needs to be deconstructed </w:t>
      </w:r>
      <w:r w:rsidRPr="00140D62">
        <w:t>(for example,</w:t>
      </w:r>
      <w:r w:rsidRPr="00F21399">
        <w:rPr>
          <w:rStyle w:val="StyleBoldUnderline"/>
        </w:rPr>
        <w:t xml:space="preserve"> in meditation) and reconstructed (</w:t>
      </w:r>
      <w:r w:rsidRPr="00140D62">
        <w:t xml:space="preserve">for example, replacing the “three poisons” of greed, ill will and </w:t>
      </w:r>
      <w:r w:rsidRPr="00140D62">
        <w:rPr>
          <w:sz w:val="12"/>
        </w:rPr>
        <w:t>¶</w:t>
      </w:r>
      <w:r w:rsidRPr="00140D62">
        <w:t xml:space="preserve"> delusion </w:t>
      </w:r>
      <w:r w:rsidRPr="00F21399">
        <w:rPr>
          <w:rStyle w:val="StyleBoldUnderline"/>
        </w:rPr>
        <w:t xml:space="preserve">with </w:t>
      </w:r>
      <w:r w:rsidRPr="00140D62">
        <w:t xml:space="preserve">their more positive counterparts: </w:t>
      </w:r>
      <w:r w:rsidRPr="00F21399">
        <w:rPr>
          <w:rStyle w:val="StyleBoldUnderline"/>
        </w:rPr>
        <w:t>generosity, lovingkindness, and wisdom). We need to “wake up” and see through the illusion of self</w:t>
      </w:r>
      <w:r w:rsidRPr="00140D62">
        <w:t>: I am not inside, peering out at the objective world out there</w:t>
      </w:r>
      <w:proofErr w:type="gramStart"/>
      <w:r w:rsidRPr="00140D62">
        <w:t>.</w:t>
      </w:r>
      <w:r w:rsidRPr="00140D62">
        <w:rPr>
          <w:sz w:val="12"/>
        </w:rPr>
        <w:t>¶</w:t>
      </w:r>
      <w:proofErr w:type="gramEnd"/>
      <w:r w:rsidRPr="00140D62">
        <w:t xml:space="preserve"> Rather, </w:t>
      </w:r>
      <w:r w:rsidRPr="00F21399">
        <w:rPr>
          <w:rStyle w:val="StyleBoldUnderline"/>
        </w:rPr>
        <w:t xml:space="preserve">“I” am one of the ways in which all the causes and conditions of </w:t>
      </w:r>
      <w:r w:rsidRPr="00140D62">
        <w:rPr>
          <w:rStyle w:val="StyleBoldUnderline"/>
          <w:sz w:val="12"/>
        </w:rPr>
        <w:t xml:space="preserve">¶ </w:t>
      </w:r>
      <w:r w:rsidRPr="00F21399">
        <w:rPr>
          <w:rStyle w:val="StyleBoldUnderline"/>
        </w:rPr>
        <w:t>the world come together</w:t>
      </w:r>
      <w:r w:rsidRPr="00140D62">
        <w:t xml:space="preserve">—what the whole world is doing—right here and </w:t>
      </w:r>
      <w:r w:rsidRPr="00140D62">
        <w:rPr>
          <w:sz w:val="12"/>
        </w:rPr>
        <w:t>¶</w:t>
      </w:r>
      <w:r w:rsidRPr="00140D62">
        <w:t xml:space="preserve"> now. This realization does not automatically solve all my personal problems, but </w:t>
      </w:r>
      <w:r w:rsidRPr="00F21399">
        <w:rPr>
          <w:rStyle w:val="StyleBoldUnderline"/>
        </w:rPr>
        <w:t xml:space="preserve">it reveals how my sense of self can be reconstructed, so that </w:t>
      </w:r>
      <w:r w:rsidRPr="00140D62">
        <w:rPr>
          <w:rStyle w:val="StyleBoldUnderline"/>
          <w:sz w:val="12"/>
        </w:rPr>
        <w:t xml:space="preserve">¶ </w:t>
      </w:r>
      <w:r w:rsidRPr="00F21399">
        <w:rPr>
          <w:rStyle w:val="StyleBoldUnderline"/>
        </w:rPr>
        <w:t xml:space="preserve">my way of experiencing the world is more “permeable” and I relate to </w:t>
      </w:r>
      <w:r w:rsidRPr="00140D62">
        <w:rPr>
          <w:rStyle w:val="StyleBoldUnderline"/>
          <w:sz w:val="12"/>
        </w:rPr>
        <w:t xml:space="preserve">¶ </w:t>
      </w:r>
      <w:r w:rsidRPr="00F21399">
        <w:rPr>
          <w:rStyle w:val="StyleBoldUnderline"/>
        </w:rPr>
        <w:t>others in a less dualistic fashion.</w:t>
      </w:r>
      <w:r w:rsidRPr="00140D62">
        <w:t xml:space="preserve"> </w:t>
      </w:r>
      <w:proofErr w:type="gramStart"/>
      <w:r w:rsidRPr="00140D62">
        <w:t>brings</w:t>
      </w:r>
      <w:proofErr w:type="gramEnd"/>
      <w:r w:rsidRPr="00140D62">
        <w:t xml:space="preserve"> us to the bodhisattva path. In Buddhism that path is </w:t>
      </w:r>
      <w:r w:rsidRPr="00140D62">
        <w:rPr>
          <w:sz w:val="12"/>
        </w:rPr>
        <w:t>¶</w:t>
      </w:r>
      <w:r w:rsidRPr="00140D62">
        <w:t xml:space="preserve"> often presented as a personal sacrifice: a bodhisattva is someone who is </w:t>
      </w:r>
      <w:r w:rsidRPr="00140D62">
        <w:rPr>
          <w:sz w:val="12"/>
        </w:rPr>
        <w:t>¶</w:t>
      </w:r>
      <w:r w:rsidRPr="00140D62">
        <w:t xml:space="preserve"> enlightened and could choose to leave this world of dukkha, yet he or she </w:t>
      </w:r>
      <w:r w:rsidRPr="00140D62">
        <w:rPr>
          <w:sz w:val="12"/>
        </w:rPr>
        <w:t>¶</w:t>
      </w:r>
      <w:r w:rsidRPr="00140D62">
        <w:t xml:space="preserve"> sticks around to help the rest of us. But there’s another way to understand it. If I’m not separate from everyone else, can my </w:t>
      </w:r>
      <w:proofErr w:type="gramStart"/>
      <w:r w:rsidRPr="00140D62">
        <w:t>well-being</w:t>
      </w:r>
      <w:proofErr w:type="gramEnd"/>
      <w:r w:rsidRPr="00140D62">
        <w:t xml:space="preserve"> really </w:t>
      </w:r>
      <w:r w:rsidRPr="00140D62">
        <w:rPr>
          <w:sz w:val="12"/>
        </w:rPr>
        <w:t>¶</w:t>
      </w:r>
      <w:r w:rsidRPr="00140D62">
        <w:t xml:space="preserve"> be distinguished from the well-being of “others”? How can I be fully enlightened, then, unless everyone else is as well? In that case, following </w:t>
      </w:r>
      <w:r w:rsidRPr="00140D62">
        <w:rPr>
          <w:sz w:val="12"/>
        </w:rPr>
        <w:t>¶</w:t>
      </w:r>
      <w:r w:rsidRPr="00140D62">
        <w:t xml:space="preserve"> the bodhisattva path is better understood as a more advanced stage of </w:t>
      </w:r>
      <w:r w:rsidRPr="00140D62">
        <w:rPr>
          <w:sz w:val="12"/>
        </w:rPr>
        <w:t>¶</w:t>
      </w:r>
      <w:r w:rsidRPr="00140D62">
        <w:t xml:space="preserve"> Buddhist practice: learning to live in ways that apply this insight to our </w:t>
      </w:r>
      <w:r w:rsidRPr="00140D62">
        <w:rPr>
          <w:sz w:val="12"/>
        </w:rPr>
        <w:t>¶</w:t>
      </w:r>
      <w:r w:rsidRPr="00140D62">
        <w:t xml:space="preserve"> daily lives. Taking care of “others,” then, becomes as natural as taking </w:t>
      </w:r>
      <w:r w:rsidRPr="00140D62">
        <w:rPr>
          <w:sz w:val="12"/>
        </w:rPr>
        <w:t>¶</w:t>
      </w:r>
      <w:r w:rsidRPr="00140D62">
        <w:t xml:space="preserve"> care of my own leg. </w:t>
      </w:r>
      <w:r w:rsidRPr="00140D62">
        <w:rPr>
          <w:sz w:val="12"/>
        </w:rPr>
        <w:t>¶</w:t>
      </w:r>
      <w:r w:rsidRPr="00140D62">
        <w:t xml:space="preserve"> To summarize: for Buddhism the sense of self is not something </w:t>
      </w:r>
      <w:r w:rsidRPr="00140D62">
        <w:rPr>
          <w:sz w:val="12"/>
        </w:rPr>
        <w:t>¶</w:t>
      </w:r>
      <w:r w:rsidRPr="00140D62">
        <w:t xml:space="preserve"> self-existing and real but a psychological construction, which involves </w:t>
      </w:r>
      <w:proofErr w:type="gramStart"/>
      <w:r w:rsidRPr="00140D62">
        <w:t>a  sense</w:t>
      </w:r>
      <w:proofErr w:type="gramEnd"/>
      <w:r w:rsidRPr="00140D62">
        <w:t xml:space="preserve"> of separation from others.</w:t>
      </w:r>
      <w:r w:rsidRPr="00956C41">
        <w:rPr>
          <w:rStyle w:val="StyleBoldUnderline"/>
        </w:rPr>
        <w:t xml:space="preserve"> Our deepest dukkha is that we feel disconnected from the rest of the world</w:t>
      </w:r>
      <w:r w:rsidRPr="00140D62">
        <w:t xml:space="preserve">, and this feeling is always uncomfortable, because insecure. </w:t>
      </w:r>
      <w:r w:rsidRPr="00956C41">
        <w:rPr>
          <w:rStyle w:val="StyleBoldUnderline"/>
        </w:rPr>
        <w:t>We do many things that</w:t>
      </w:r>
      <w:r w:rsidRPr="00140D62">
        <w:t xml:space="preserve"> (we hope) </w:t>
      </w:r>
      <w:r w:rsidRPr="00956C41">
        <w:rPr>
          <w:rStyle w:val="StyleBoldUnderline"/>
        </w:rPr>
        <w:t xml:space="preserve">will make </w:t>
      </w:r>
      <w:r w:rsidRPr="00140D62">
        <w:rPr>
          <w:rStyle w:val="StyleBoldUnderline"/>
          <w:sz w:val="12"/>
        </w:rPr>
        <w:t xml:space="preserve">¶ </w:t>
      </w:r>
      <w:r w:rsidRPr="00956C41">
        <w:rPr>
          <w:rStyle w:val="StyleBoldUnderline"/>
        </w:rPr>
        <w:t>us feel more real, yet</w:t>
      </w:r>
      <w:r w:rsidRPr="00140D62">
        <w:t xml:space="preserve"> they often have the opposite effect: </w:t>
      </w:r>
      <w:r w:rsidRPr="00956C41">
        <w:rPr>
          <w:rStyle w:val="StyleBoldUnderline"/>
        </w:rPr>
        <w:t xml:space="preserve">they reinforce </w:t>
      </w:r>
      <w:r w:rsidRPr="00140D62">
        <w:rPr>
          <w:rStyle w:val="StyleBoldUnderline"/>
          <w:sz w:val="12"/>
        </w:rPr>
        <w:t xml:space="preserve">¶ </w:t>
      </w:r>
      <w:r w:rsidRPr="00956C41">
        <w:rPr>
          <w:rStyle w:val="StyleBoldUnderline"/>
        </w:rPr>
        <w:t xml:space="preserve">that sense of separation. No matter what we have or what we do, it’s </w:t>
      </w:r>
      <w:r w:rsidRPr="00140D62">
        <w:rPr>
          <w:rStyle w:val="StyleBoldUnderline"/>
          <w:sz w:val="12"/>
        </w:rPr>
        <w:t xml:space="preserve">¶ </w:t>
      </w:r>
      <w:r w:rsidRPr="00956C41">
        <w:rPr>
          <w:rStyle w:val="StyleBoldUnderline"/>
        </w:rPr>
        <w:t xml:space="preserve">never enough. While we cannot get rid of a self that does not exist, we </w:t>
      </w:r>
      <w:r w:rsidRPr="00140D62">
        <w:rPr>
          <w:rStyle w:val="StyleBoldUnderline"/>
          <w:sz w:val="12"/>
        </w:rPr>
        <w:t xml:space="preserve">¶ </w:t>
      </w:r>
      <w:r w:rsidRPr="00956C41">
        <w:rPr>
          <w:rStyle w:val="StyleBoldUnderline"/>
        </w:rPr>
        <w:t xml:space="preserve">can “wake up” and realize it is delusive. </w:t>
      </w:r>
      <w:r w:rsidRPr="00140D62">
        <w:t xml:space="preserve">This also addresses the existential question about the meaning of one’s life: </w:t>
      </w:r>
      <w:r w:rsidRPr="00140D62">
        <w:rPr>
          <w:rStyle w:val="StyleBoldUnderline"/>
        </w:rPr>
        <w:t xml:space="preserve">realizing my nonduality </w:t>
      </w:r>
      <w:r w:rsidRPr="00140D62">
        <w:rPr>
          <w:rStyle w:val="StyleBoldUnderline"/>
          <w:sz w:val="12"/>
        </w:rPr>
        <w:t xml:space="preserve">¶ </w:t>
      </w:r>
      <w:r w:rsidRPr="00140D62">
        <w:rPr>
          <w:rStyle w:val="StyleBoldUnderline"/>
        </w:rPr>
        <w:t>with the world frees me to live as I choose</w:t>
      </w:r>
      <w:r w:rsidRPr="00140D62">
        <w:t xml:space="preserve">, but that will naturally be in a </w:t>
      </w:r>
      <w:r w:rsidRPr="00140D62">
        <w:rPr>
          <w:sz w:val="12"/>
        </w:rPr>
        <w:t>¶</w:t>
      </w:r>
      <w:r w:rsidRPr="00140D62">
        <w:t xml:space="preserve"> way that contributes to the well-being of the whole, because I don’t feel </w:t>
      </w:r>
      <w:r w:rsidRPr="00140D62">
        <w:rPr>
          <w:sz w:val="12"/>
        </w:rPr>
        <w:t>¶</w:t>
      </w:r>
      <w:r w:rsidRPr="00140D62">
        <w:t xml:space="preserve"> apart from that whole</w:t>
      </w:r>
      <w:proofErr w:type="gramStart"/>
      <w:r w:rsidRPr="00140D62">
        <w:t>.</w:t>
      </w:r>
      <w:r w:rsidRPr="00140D62">
        <w:rPr>
          <w:sz w:val="12"/>
        </w:rPr>
        <w:t>¶</w:t>
      </w:r>
      <w:proofErr w:type="gramEnd"/>
      <w:r w:rsidRPr="00140D62">
        <w:t xml:space="preserve"> </w:t>
      </w:r>
      <w:r w:rsidRPr="00140D62">
        <w:rPr>
          <w:rStyle w:val="StyleBoldUnderline"/>
        </w:rPr>
        <w:t xml:space="preserve">This Buddhist account of our individual predicament corresponds </w:t>
      </w:r>
      <w:r w:rsidRPr="00140D62">
        <w:rPr>
          <w:rStyle w:val="StyleBoldUnderline"/>
          <w:sz w:val="12"/>
        </w:rPr>
        <w:t xml:space="preserve">¶ </w:t>
      </w:r>
      <w:r w:rsidRPr="00140D62">
        <w:rPr>
          <w:rStyle w:val="StyleBoldUnderline"/>
        </w:rPr>
        <w:t>precisely to our collective ecological predicament today.</w:t>
      </w:r>
    </w:p>
    <w:p w14:paraId="38729109" w14:textId="77777777" w:rsidR="003156FA" w:rsidRPr="003156FA" w:rsidRDefault="003156FA" w:rsidP="003156FA"/>
    <w:p w14:paraId="59008CBA" w14:textId="5ABAA80F" w:rsidR="000622C5" w:rsidRPr="00961ACC" w:rsidRDefault="000622C5" w:rsidP="000622C5">
      <w:pPr>
        <w:pStyle w:val="Heading3"/>
        <w:rPr>
          <w:rFonts w:cs="Times New Roman"/>
        </w:rPr>
      </w:pPr>
      <w:r w:rsidRPr="00961ACC">
        <w:rPr>
          <w:rFonts w:cs="Times New Roman"/>
        </w:rPr>
        <w:t xml:space="preserve">Link – </w:t>
      </w:r>
      <w:r w:rsidR="00D46E31" w:rsidRPr="00961ACC">
        <w:rPr>
          <w:rFonts w:cs="Times New Roman"/>
        </w:rPr>
        <w:t>Modern</w:t>
      </w:r>
      <w:r w:rsidRPr="00961ACC">
        <w:rPr>
          <w:rFonts w:cs="Times New Roman"/>
        </w:rPr>
        <w:t xml:space="preserve"> Economics</w:t>
      </w:r>
    </w:p>
    <w:p w14:paraId="05238F6B" w14:textId="77777777" w:rsidR="000622C5" w:rsidRPr="00961ACC" w:rsidRDefault="000622C5" w:rsidP="000622C5">
      <w:pPr>
        <w:pStyle w:val="Heading4"/>
        <w:rPr>
          <w:rFonts w:cs="Times New Roman"/>
        </w:rPr>
      </w:pPr>
      <w:r w:rsidRPr="00961ACC">
        <w:rPr>
          <w:rFonts w:cs="Times New Roman"/>
        </w:rPr>
        <w:t>Faith in modern economics relies on impersonality and distance from others – meditation is key to releasement</w:t>
      </w:r>
    </w:p>
    <w:p w14:paraId="4041B92A" w14:textId="77777777" w:rsidR="000622C5" w:rsidRPr="00961ACC" w:rsidRDefault="000622C5" w:rsidP="000622C5">
      <w:pPr>
        <w:rPr>
          <w:rFonts w:cs="Times New Roman"/>
        </w:rPr>
      </w:pPr>
      <w:r w:rsidRPr="00961ACC">
        <w:rPr>
          <w:rStyle w:val="StyleStyleBold12pt"/>
          <w:rFonts w:cs="Times New Roman"/>
        </w:rPr>
        <w:t>Nelson 11</w:t>
      </w:r>
      <w:r w:rsidRPr="00961ACC">
        <w:rPr>
          <w:rFonts w:cs="Times New Roman"/>
        </w:rPr>
        <w:t xml:space="preserve"> – PhD in Economics, Professor of Economics @ UC-Davis, most known for her application of feminist theory to questions of the definition of the discipline of economics, and its models and methodology</w:t>
      </w:r>
    </w:p>
    <w:p w14:paraId="34694A10" w14:textId="77777777" w:rsidR="000622C5" w:rsidRPr="00961ACC" w:rsidRDefault="000622C5" w:rsidP="000622C5">
      <w:pPr>
        <w:rPr>
          <w:rFonts w:cs="Times New Roman"/>
        </w:rPr>
      </w:pPr>
      <w:r w:rsidRPr="00961ACC">
        <w:rPr>
          <w:rFonts w:cs="Times New Roman"/>
        </w:rPr>
        <w:t>(Julie, “Ethical Principles and Economic Transformation – A Buddhist Approach,” p. 24)//BB</w:t>
      </w:r>
    </w:p>
    <w:p w14:paraId="464B1E6E" w14:textId="77777777" w:rsidR="000622C5" w:rsidRPr="00961ACC" w:rsidRDefault="000622C5" w:rsidP="000622C5">
      <w:pPr>
        <w:pStyle w:val="card"/>
      </w:pPr>
      <w:r w:rsidRPr="00961ACC">
        <w:t xml:space="preserve">Many </w:t>
      </w:r>
      <w:r w:rsidRPr="00961ACC">
        <w:rPr>
          <w:rStyle w:val="StyleBoldUnderline"/>
        </w:rPr>
        <w:t xml:space="preserve">Buddhist writers on economic issues </w:t>
      </w:r>
      <w:r w:rsidRPr="00961ACC">
        <w:rPr>
          <w:rStyle w:val="Emphasis"/>
        </w:rPr>
        <w:t>begin with</w:t>
      </w:r>
      <w:r w:rsidRPr="00961ACC">
        <w:t xml:space="preserve"> the experience of </w:t>
      </w:r>
      <w:r w:rsidRPr="00961ACC">
        <w:rPr>
          <w:rStyle w:val="Emphasis"/>
        </w:rPr>
        <w:t>meditation</w:t>
      </w:r>
      <w:r w:rsidRPr="00961ACC">
        <w:t xml:space="preserve">, of getting beyond the dualities of self and </w:t>
      </w:r>
      <w:proofErr w:type="gramStart"/>
      <w:r w:rsidRPr="00961ACC">
        <w:t>no-self</w:t>
      </w:r>
      <w:proofErr w:type="gramEnd"/>
      <w:r w:rsidRPr="00961ACC">
        <w:t xml:space="preserve">, and speak a message of radical interdependence, peace, compassion and engagement. The energy of this discussion is </w:t>
      </w:r>
      <w:proofErr w:type="gramStart"/>
      <w:r w:rsidRPr="00961ACC">
        <w:t>open-hearted</w:t>
      </w:r>
      <w:proofErr w:type="gramEnd"/>
      <w:r w:rsidRPr="00961ACC">
        <w:t xml:space="preserve">, immediate and joyful. But when the conversation turns to economic systems, it is repeatedly asserted that </w:t>
      </w:r>
      <w:r w:rsidRPr="00961ACC">
        <w:rPr>
          <w:rStyle w:val="StyleBoldUnderline"/>
        </w:rPr>
        <w:t xml:space="preserve">the </w:t>
      </w:r>
      <w:r w:rsidRPr="00961ACC">
        <w:rPr>
          <w:rStyle w:val="Emphasis"/>
        </w:rPr>
        <w:t>contemporary economic system</w:t>
      </w:r>
      <w:r w:rsidRPr="00961ACC">
        <w:rPr>
          <w:rStyle w:val="StyleBoldUnderline"/>
        </w:rPr>
        <w:t xml:space="preserve"> is </w:t>
      </w:r>
      <w:r w:rsidRPr="00961ACC">
        <w:rPr>
          <w:rStyle w:val="Emphasis"/>
        </w:rPr>
        <w:t>radically impersonal</w:t>
      </w:r>
      <w:r w:rsidRPr="00961ACC">
        <w:rPr>
          <w:rStyle w:val="StyleBoldUnderline"/>
        </w:rPr>
        <w:t xml:space="preserve"> and </w:t>
      </w:r>
      <w:r w:rsidRPr="00961ACC">
        <w:rPr>
          <w:rStyle w:val="Emphasis"/>
        </w:rPr>
        <w:t>non-relational</w:t>
      </w:r>
      <w:r w:rsidRPr="00961ACC">
        <w:rPr>
          <w:rStyle w:val="StyleBoldUnderline"/>
        </w:rPr>
        <w:t>. It is claimed that economies are things entirely set apart from societies, and from the sorts of ethical norms and behaviors relevant to social life. The sort of system envisaged is not an organic system encompassing change, impermanence, and evolution, but rather a locked-up system, that</w:t>
      </w:r>
      <w:r w:rsidRPr="00961ACC">
        <w:t xml:space="preserve"> – once set in motion – </w:t>
      </w:r>
      <w:r w:rsidRPr="00961ACC">
        <w:rPr>
          <w:rStyle w:val="StyleBoldUnderline"/>
        </w:rPr>
        <w:t>runs</w:t>
      </w:r>
      <w:r w:rsidRPr="00961ACC">
        <w:t xml:space="preserve"> along automatically </w:t>
      </w:r>
      <w:r w:rsidRPr="00961ACC">
        <w:rPr>
          <w:rStyle w:val="StyleBoldUnderline"/>
        </w:rPr>
        <w:t>according to its own rules</w:t>
      </w:r>
      <w:proofErr w:type="gramStart"/>
      <w:r w:rsidRPr="00961ACC">
        <w:t>.</w:t>
      </w:r>
      <w:r w:rsidRPr="00961ACC">
        <w:rPr>
          <w:sz w:val="12"/>
        </w:rPr>
        <w:t>¶</w:t>
      </w:r>
      <w:proofErr w:type="gramEnd"/>
      <w:r w:rsidRPr="00961ACC">
        <w:rPr>
          <w:sz w:val="12"/>
        </w:rPr>
        <w:t xml:space="preserve"> </w:t>
      </w:r>
      <w:r w:rsidRPr="00961ACC">
        <w:rPr>
          <w:rStyle w:val="StyleBoldUnderline"/>
        </w:rPr>
        <w:t>One can see this belief reflected in the frequent use of imagery of machines, engines and physics-like logic, laws or calculations</w:t>
      </w:r>
      <w:r w:rsidRPr="00961ACC">
        <w:t>. “Undeniably, the fuel that keeps the capitalist engine running is profit”, writes Sivaraksa (2002, 135, empha- sis added). “Large corporations are new forms of impersonal collective self”, writes Loy (2008, 88, emphasis in original). “Profitability and growth are becoming increasingly important as the engine of the world’s economic activity”, he contin- ues, and “the system has attained a life of its own” (2008, 88, 90, emphasis added). Jones, in a section on transnational corporations, describes capitalism as a structure or system driven by “the logic of the market” (2003, 162), while Santikaro refers to “the calculations of the market” (2005, 206)</w:t>
      </w:r>
      <w:proofErr w:type="gramStart"/>
      <w:r w:rsidRPr="00961ACC">
        <w:t>.</w:t>
      </w:r>
      <w:r w:rsidRPr="00961ACC">
        <w:rPr>
          <w:sz w:val="12"/>
        </w:rPr>
        <w:t>¶</w:t>
      </w:r>
      <w:proofErr w:type="gramEnd"/>
      <w:r w:rsidRPr="00961ACC">
        <w:rPr>
          <w:sz w:val="12"/>
        </w:rPr>
        <w:t xml:space="preserve"> </w:t>
      </w:r>
      <w:r w:rsidRPr="00961ACC">
        <w:t xml:space="preserve">The assumption of non-relationality is also reflected in metaphors of territory, whereby </w:t>
      </w:r>
      <w:r w:rsidRPr="00961ACC">
        <w:rPr>
          <w:rStyle w:val="StyleBoldUnderline"/>
        </w:rPr>
        <w:t>social or religious life is said to belong to one sphere, while economic life belongs to another realm, set off by “boundaries” or “confines”</w:t>
      </w:r>
      <w:r w:rsidRPr="00961ACC">
        <w:t xml:space="preserve"> (Santikaro 2005, 204, 206). </w:t>
      </w:r>
      <w:r w:rsidRPr="00961ACC">
        <w:rPr>
          <w:rStyle w:val="StyleBoldUnderline"/>
        </w:rPr>
        <w:t>Personification is often used as well, treating capitalism as a distinct and permanent entity that acts on the world on its own behalf, and which possesses an essential “nature”</w:t>
      </w:r>
      <w:r w:rsidRPr="00961ACC">
        <w:t xml:space="preserve"> (Aitken 1984, 29).</w:t>
      </w:r>
    </w:p>
    <w:p w14:paraId="75FAEB0D" w14:textId="0F1C8BB4" w:rsidR="00112ED3" w:rsidRPr="00961ACC" w:rsidRDefault="00112ED3" w:rsidP="00112ED3">
      <w:pPr>
        <w:pStyle w:val="Heading4"/>
        <w:rPr>
          <w:rFonts w:cs="Times New Roman"/>
        </w:rPr>
      </w:pPr>
      <w:r w:rsidRPr="00961ACC">
        <w:rPr>
          <w:rFonts w:cs="Times New Roman"/>
        </w:rPr>
        <w:t>Wanting less is a necessary corrective to western economics</w:t>
      </w:r>
    </w:p>
    <w:p w14:paraId="33F7E90C" w14:textId="77777777" w:rsidR="00112ED3" w:rsidRPr="00961ACC" w:rsidRDefault="00112ED3" w:rsidP="00112ED3">
      <w:pPr>
        <w:rPr>
          <w:rFonts w:cs="Times New Roman"/>
        </w:rPr>
      </w:pPr>
      <w:r w:rsidRPr="00961ACC">
        <w:rPr>
          <w:rStyle w:val="StyleStyleBold12pt"/>
          <w:rFonts w:cs="Times New Roman"/>
        </w:rPr>
        <w:t>Zsolnai 7</w:t>
      </w:r>
      <w:r w:rsidRPr="00961ACC">
        <w:rPr>
          <w:rFonts w:cs="Times New Roman"/>
        </w:rPr>
        <w:t xml:space="preserve"> (Laszlo Zsolnai is a professor of business ethics and director of the Business Ethics Center [1] at Corvinus University of Budapest, </w:t>
      </w:r>
      <w:r w:rsidRPr="00961ACC">
        <w:rPr>
          <w:rFonts w:cs="Times New Roman"/>
          <w:i/>
        </w:rPr>
        <w:t xml:space="preserve">Society and </w:t>
      </w:r>
      <w:proofErr w:type="gramStart"/>
      <w:r w:rsidRPr="00961ACC">
        <w:rPr>
          <w:rFonts w:cs="Times New Roman"/>
          <w:i/>
        </w:rPr>
        <w:t>Economy</w:t>
      </w:r>
      <w:r w:rsidRPr="00961ACC">
        <w:rPr>
          <w:rFonts w:cs="Times New Roman"/>
        </w:rPr>
        <w:t xml:space="preserve"> ,</w:t>
      </w:r>
      <w:proofErr w:type="gramEnd"/>
      <w:r w:rsidRPr="00961ACC">
        <w:rPr>
          <w:rFonts w:cs="Times New Roman"/>
        </w:rPr>
        <w:t xml:space="preserve"> Vol. 29, No. 2, SUSTAINABILITY AND SUFFICIENCY: ECONOMIC DEVELOPMENT IN A BUDDHIST PERSPECTIVE (August 2007), pp. 145-153, http://www.jstor.org/stable/41472078)</w:t>
      </w:r>
    </w:p>
    <w:p w14:paraId="36183FDE" w14:textId="48736CAA" w:rsidR="00112ED3" w:rsidRPr="00961ACC" w:rsidRDefault="00112ED3" w:rsidP="00112ED3">
      <w:pPr>
        <w:pStyle w:val="card"/>
        <w:rPr>
          <w:sz w:val="22"/>
          <w:u w:val="single"/>
        </w:rPr>
      </w:pPr>
      <w:r w:rsidRPr="00961ACC">
        <w:rPr>
          <w:sz w:val="12"/>
        </w:rPr>
        <w:t xml:space="preserve"> </w:t>
      </w:r>
      <w:r w:rsidRPr="00961ACC">
        <w:t xml:space="preserve">In his paper "Towards a Progressive Buddhist Economics", Simon Zadek asks </w:t>
      </w:r>
      <w:r w:rsidRPr="00961ACC">
        <w:rPr>
          <w:sz w:val="12"/>
        </w:rPr>
        <w:t xml:space="preserve">¶ </w:t>
      </w:r>
      <w:r w:rsidRPr="00961ACC">
        <w:t xml:space="preserve">the important question of whether Buddhist economics is able to penetrate the </w:t>
      </w:r>
      <w:r w:rsidRPr="00961ACC">
        <w:rPr>
          <w:sz w:val="12"/>
        </w:rPr>
        <w:t xml:space="preserve">¶ </w:t>
      </w:r>
      <w:r w:rsidRPr="00961ACC">
        <w:t xml:space="preserve">modern economy to prevent it from driving us along a materially unsustainable </w:t>
      </w:r>
      <w:r w:rsidRPr="00961ACC">
        <w:rPr>
          <w:sz w:val="12"/>
        </w:rPr>
        <w:t xml:space="preserve">¶ </w:t>
      </w:r>
      <w:r w:rsidRPr="00961ACC">
        <w:t xml:space="preserve">path, and to uproot its growing hold on our psychological conditions. </w:t>
      </w:r>
      <w:proofErr w:type="gramStart"/>
      <w:r w:rsidRPr="00961ACC">
        <w:t xml:space="preserve">And he con- </w:t>
      </w:r>
      <w:r w:rsidRPr="00961ACC">
        <w:rPr>
          <w:sz w:val="12"/>
        </w:rPr>
        <w:t xml:space="preserve">¶ </w:t>
      </w:r>
      <w:r w:rsidRPr="00961ACC">
        <w:t xml:space="preserve">cludes that we have no choice but to engage in modernisation in an attempt to redi- </w:t>
      </w:r>
      <w:r w:rsidRPr="00961ACC">
        <w:rPr>
          <w:sz w:val="12"/>
        </w:rPr>
        <w:t xml:space="preserve">¶ </w:t>
      </w:r>
      <w:r w:rsidRPr="00961ACC">
        <w:t>rect it or at least reduce its negative effects (Zadek 1997).</w:t>
      </w:r>
      <w:proofErr w:type="gramEnd"/>
      <w:r w:rsidRPr="00961ACC">
        <w:t xml:space="preserve"> </w:t>
      </w:r>
      <w:r w:rsidRPr="00961ACC">
        <w:rPr>
          <w:sz w:val="12"/>
        </w:rPr>
        <w:t xml:space="preserve">¶ </w:t>
      </w:r>
      <w:proofErr w:type="gramStart"/>
      <w:r w:rsidRPr="00961ACC">
        <w:t>Today</w:t>
      </w:r>
      <w:proofErr w:type="gramEnd"/>
      <w:r w:rsidRPr="00961ACC">
        <w:t xml:space="preserve">'s dominating business models are based on and cultivates narrow </w:t>
      </w:r>
      <w:r w:rsidRPr="00961ACC">
        <w:rPr>
          <w:sz w:val="12"/>
        </w:rPr>
        <w:t xml:space="preserve">¶ </w:t>
      </w:r>
      <w:r w:rsidRPr="00961ACC">
        <w:t xml:space="preserve">self-centeredness. </w:t>
      </w:r>
      <w:r w:rsidRPr="00961ACC">
        <w:rPr>
          <w:rStyle w:val="StyleBoldUnderline"/>
        </w:rPr>
        <w:t xml:space="preserve">Buddhist economics points out that emphasising individuality </w:t>
      </w:r>
      <w:r w:rsidRPr="00961ACC">
        <w:rPr>
          <w:rStyle w:val="StyleBoldUnderline"/>
          <w:sz w:val="12"/>
        </w:rPr>
        <w:t xml:space="preserve">¶ </w:t>
      </w:r>
      <w:r w:rsidRPr="00961ACC">
        <w:rPr>
          <w:rStyle w:val="StyleBoldUnderline"/>
        </w:rPr>
        <w:t xml:space="preserve">and promoting the greatest fulfilment of the desires of the individual conjointly </w:t>
      </w:r>
      <w:r w:rsidRPr="00961ACC">
        <w:rPr>
          <w:rStyle w:val="StyleBoldUnderline"/>
          <w:sz w:val="12"/>
        </w:rPr>
        <w:t xml:space="preserve">¶ </w:t>
      </w:r>
      <w:r w:rsidRPr="00961ACC">
        <w:rPr>
          <w:rStyle w:val="StyleBoldUnderline"/>
        </w:rPr>
        <w:t xml:space="preserve">lead to destruction. </w:t>
      </w:r>
      <w:r w:rsidRPr="00961ACC">
        <w:rPr>
          <w:rStyle w:val="StyleBoldUnderline"/>
          <w:sz w:val="12"/>
        </w:rPr>
        <w:t xml:space="preserve">¶ </w:t>
      </w:r>
      <w:r w:rsidRPr="00961ACC">
        <w:rPr>
          <w:rStyle w:val="StyleBoldUnderline"/>
        </w:rPr>
        <w:t xml:space="preserve">Happiness research convincingly shows that not material wealth but the rich- </w:t>
      </w:r>
      <w:r w:rsidRPr="00961ACC">
        <w:rPr>
          <w:rStyle w:val="StyleBoldUnderline"/>
          <w:sz w:val="12"/>
        </w:rPr>
        <w:t xml:space="preserve">¶ </w:t>
      </w:r>
      <w:r w:rsidRPr="00961ACC">
        <w:rPr>
          <w:rStyle w:val="StyleBoldUnderline"/>
        </w:rPr>
        <w:t>ness of personal relationships determines happiness</w:t>
      </w:r>
      <w:r w:rsidRPr="00961ACC">
        <w:t xml:space="preserve">. Not things but people make </w:t>
      </w:r>
      <w:r w:rsidRPr="00961ACC">
        <w:rPr>
          <w:sz w:val="12"/>
        </w:rPr>
        <w:t xml:space="preserve">¶ </w:t>
      </w:r>
      <w:r w:rsidRPr="00961ACC">
        <w:t xml:space="preserve">people happy (Lane 1998). </w:t>
      </w:r>
      <w:r w:rsidRPr="00961ACC">
        <w:rPr>
          <w:rStyle w:val="StyleBoldUnderline"/>
        </w:rPr>
        <w:t>Western economics tries to provide people with happi ness by supplying enormous quantities of things. But what people need are caring relationships and generous love. Buddhist economics makes these values accessible by direct provision</w:t>
      </w:r>
      <w:r w:rsidRPr="00961ACC">
        <w:t xml:space="preserve">. </w:t>
      </w:r>
      <w:r w:rsidRPr="00961ACC">
        <w:rPr>
          <w:sz w:val="12"/>
        </w:rPr>
        <w:t xml:space="preserve">¶ </w:t>
      </w:r>
      <w:r w:rsidRPr="00961ACC">
        <w:rPr>
          <w:rStyle w:val="StyleBoldUnderline"/>
        </w:rPr>
        <w:t xml:space="preserve">Peace can be achieved in non-violent ways. Wanting less can substantially </w:t>
      </w:r>
      <w:r w:rsidRPr="00961ACC">
        <w:rPr>
          <w:rStyle w:val="StyleBoldUnderline"/>
          <w:sz w:val="12"/>
        </w:rPr>
        <w:t xml:space="preserve">¶ </w:t>
      </w:r>
      <w:r w:rsidRPr="00961ACC">
        <w:rPr>
          <w:rStyle w:val="StyleBoldUnderline"/>
        </w:rPr>
        <w:t>contribute to this endeavour and make it happen easier</w:t>
      </w:r>
      <w:r w:rsidRPr="00961ACC">
        <w:t xml:space="preserve">. </w:t>
      </w:r>
      <w:r w:rsidRPr="00961ACC">
        <w:rPr>
          <w:sz w:val="12"/>
        </w:rPr>
        <w:t xml:space="preserve">¶ </w:t>
      </w:r>
      <w:r w:rsidRPr="00961ACC">
        <w:rPr>
          <w:rStyle w:val="StyleBoldUnderline"/>
        </w:rPr>
        <w:t xml:space="preserve">Permanence, or ecological sustainability, requires a drastic cutback in the pres- </w:t>
      </w:r>
      <w:r w:rsidRPr="00961ACC">
        <w:rPr>
          <w:rStyle w:val="StyleBoldUnderline"/>
          <w:sz w:val="12"/>
        </w:rPr>
        <w:t xml:space="preserve">¶ </w:t>
      </w:r>
      <w:proofErr w:type="gramStart"/>
      <w:r w:rsidRPr="00961ACC">
        <w:rPr>
          <w:rStyle w:val="StyleBoldUnderline"/>
        </w:rPr>
        <w:t>ent</w:t>
      </w:r>
      <w:proofErr w:type="gramEnd"/>
      <w:r w:rsidRPr="00961ACC">
        <w:rPr>
          <w:rStyle w:val="StyleBoldUnderline"/>
        </w:rPr>
        <w:t xml:space="preserve"> level of consumption and production globally</w:t>
      </w:r>
      <w:r w:rsidRPr="00961ACC">
        <w:t xml:space="preserve">. This reduction should not be </w:t>
      </w:r>
      <w:proofErr w:type="gramStart"/>
      <w:r w:rsidRPr="00961ACC">
        <w:t>an</w:t>
      </w:r>
      <w:proofErr w:type="gramEnd"/>
      <w:r w:rsidRPr="00961ACC">
        <w:t xml:space="preserve"> </w:t>
      </w:r>
      <w:r w:rsidRPr="00961ACC">
        <w:rPr>
          <w:sz w:val="12"/>
        </w:rPr>
        <w:t xml:space="preserve">¶ </w:t>
      </w:r>
      <w:r w:rsidRPr="00961ACC">
        <w:t xml:space="preserve">inconvenient exercise of self-sacrifice. </w:t>
      </w:r>
      <w:r w:rsidRPr="00961ACC">
        <w:rPr>
          <w:rStyle w:val="StyleBoldUnderline"/>
        </w:rPr>
        <w:t xml:space="preserve">In the noble ethos of reducing suffering it </w:t>
      </w:r>
      <w:r w:rsidRPr="00961ACC">
        <w:rPr>
          <w:rStyle w:val="StyleBoldUnderline"/>
          <w:sz w:val="12"/>
        </w:rPr>
        <w:t xml:space="preserve">¶ </w:t>
      </w:r>
      <w:r w:rsidRPr="00961ACC">
        <w:rPr>
          <w:rStyle w:val="StyleBoldUnderline"/>
        </w:rPr>
        <w:t>can be a positive development path for humanity.</w:t>
      </w:r>
    </w:p>
    <w:p w14:paraId="4ADB3AE7" w14:textId="77777777" w:rsidR="000622C5" w:rsidRPr="00961ACC" w:rsidRDefault="000622C5" w:rsidP="000622C5">
      <w:pPr>
        <w:pStyle w:val="Heading4"/>
        <w:rPr>
          <w:rFonts w:cs="Times New Roman"/>
        </w:rPr>
      </w:pPr>
      <w:r w:rsidRPr="00961ACC">
        <w:rPr>
          <w:rFonts w:cs="Times New Roman"/>
        </w:rPr>
        <w:t>The affirmative’s faith in market economics is inherently marginalizing</w:t>
      </w:r>
    </w:p>
    <w:p w14:paraId="576F7AB2" w14:textId="77777777" w:rsidR="000622C5" w:rsidRPr="00961ACC" w:rsidRDefault="000622C5" w:rsidP="000622C5">
      <w:pPr>
        <w:rPr>
          <w:rFonts w:cs="Times New Roman"/>
        </w:rPr>
      </w:pPr>
      <w:r w:rsidRPr="00961ACC">
        <w:rPr>
          <w:rStyle w:val="StyleStyleBold12pt"/>
          <w:rFonts w:cs="Times New Roman"/>
        </w:rPr>
        <w:t>Zsolnai 7</w:t>
      </w:r>
      <w:r w:rsidRPr="00961ACC">
        <w:rPr>
          <w:rFonts w:cs="Times New Roman"/>
        </w:rPr>
        <w:t xml:space="preserve"> (Laszlo Zsolnai is a professor of business ethics and director of the Business Ethics Center [1] at Corvinus University of Budapest, Society and </w:t>
      </w:r>
      <w:proofErr w:type="gramStart"/>
      <w:r w:rsidRPr="00961ACC">
        <w:rPr>
          <w:rFonts w:cs="Times New Roman"/>
        </w:rPr>
        <w:t>Economy ,</w:t>
      </w:r>
      <w:proofErr w:type="gramEnd"/>
      <w:r w:rsidRPr="00961ACC">
        <w:rPr>
          <w:rFonts w:cs="Times New Roman"/>
        </w:rPr>
        <w:t xml:space="preserve"> Vol. 29, No. 2, SUSTAINABILITY AND SUFFICIENCY: ECONOMIC DEVELOPMENT IN A BUDDHIST PERSPECTIVE (August 2007), pp. 145-153, http://www.jstor.org/stable/41472078)//RM</w:t>
      </w:r>
    </w:p>
    <w:p w14:paraId="6AC2E324" w14:textId="77777777" w:rsidR="000622C5" w:rsidRPr="00961ACC" w:rsidRDefault="000622C5" w:rsidP="000622C5">
      <w:pPr>
        <w:pStyle w:val="card"/>
      </w:pPr>
      <w:r w:rsidRPr="00961ACC">
        <w:t xml:space="preserve">Karl </w:t>
      </w:r>
      <w:r w:rsidRPr="00961ACC">
        <w:rPr>
          <w:rStyle w:val="StyleBoldUnderline"/>
        </w:rPr>
        <w:t xml:space="preserve">Polanyi refers to the whole process of marketisation as "The Great Trans- </w:t>
      </w:r>
      <w:r w:rsidRPr="00961ACC">
        <w:rPr>
          <w:rStyle w:val="StyleBoldUnderline"/>
          <w:sz w:val="12"/>
        </w:rPr>
        <w:t>¶</w:t>
      </w:r>
      <w:r w:rsidRPr="00961ACC">
        <w:rPr>
          <w:rStyle w:val="StyleBoldUnderline"/>
        </w:rPr>
        <w:t xml:space="preserve"> formation", by which spheres of society became subordinated to the market </w:t>
      </w:r>
      <w:r w:rsidRPr="00961ACC">
        <w:rPr>
          <w:rStyle w:val="StyleBoldUnderline"/>
          <w:sz w:val="12"/>
        </w:rPr>
        <w:t>¶</w:t>
      </w:r>
      <w:r w:rsidRPr="00961ACC">
        <w:rPr>
          <w:rStyle w:val="StyleBoldUnderline"/>
        </w:rPr>
        <w:t xml:space="preserve"> mechanism</w:t>
      </w:r>
      <w:r w:rsidRPr="00961ACC">
        <w:t xml:space="preserve"> (Polanyi 1946). In the age of globalisation </w:t>
      </w:r>
      <w:r w:rsidRPr="00961ACC">
        <w:rPr>
          <w:rStyle w:val="StyleBoldUnderline"/>
        </w:rPr>
        <w:t xml:space="preserve">we can experience this </w:t>
      </w:r>
      <w:r w:rsidRPr="00961ACC">
        <w:rPr>
          <w:rStyle w:val="StyleBoldUnderline"/>
          <w:sz w:val="12"/>
        </w:rPr>
        <w:t>¶</w:t>
      </w:r>
      <w:r w:rsidRPr="00961ACC">
        <w:rPr>
          <w:rStyle w:val="StyleBoldUnderline"/>
        </w:rPr>
        <w:t xml:space="preserve"> marketisation process on a much larger scale and in a speedier way than ever. </w:t>
      </w:r>
      <w:r w:rsidRPr="00961ACC">
        <w:rPr>
          <w:rStyle w:val="StyleBoldUnderline"/>
          <w:sz w:val="12"/>
        </w:rPr>
        <w:t>¶</w:t>
      </w:r>
      <w:r w:rsidRPr="00961ACC">
        <w:rPr>
          <w:rStyle w:val="StyleBoldUnderline"/>
        </w:rPr>
        <w:t xml:space="preserve"> </w:t>
      </w:r>
      <w:proofErr w:type="gramStart"/>
      <w:r w:rsidRPr="00961ACC">
        <w:rPr>
          <w:rStyle w:val="StyleBoldUnderline"/>
        </w:rPr>
        <w:t>The</w:t>
      </w:r>
      <w:proofErr w:type="gramEnd"/>
      <w:r w:rsidRPr="00961ACC">
        <w:rPr>
          <w:rStyle w:val="StyleBoldUnderline"/>
        </w:rPr>
        <w:t xml:space="preserve"> market is a powerful institution</w:t>
      </w:r>
      <w:r w:rsidRPr="00961ACC">
        <w:t xml:space="preserve">. It can provide goods and services in a </w:t>
      </w:r>
      <w:r w:rsidRPr="00961ACC">
        <w:rPr>
          <w:sz w:val="12"/>
        </w:rPr>
        <w:t>¶</w:t>
      </w:r>
      <w:r w:rsidRPr="00961ACC">
        <w:t xml:space="preserve"> flexible and productive way; however, it has its own limitations.</w:t>
      </w:r>
      <w:r w:rsidRPr="00961ACC">
        <w:rPr>
          <w:rStyle w:val="StyleBoldUnderline"/>
        </w:rPr>
        <w:t xml:space="preserve"> Limitations of </w:t>
      </w:r>
      <w:r w:rsidRPr="00961ACC">
        <w:rPr>
          <w:rStyle w:val="StyleBoldUnderline"/>
          <w:sz w:val="12"/>
        </w:rPr>
        <w:t>¶</w:t>
      </w:r>
      <w:r w:rsidRPr="00961ACC">
        <w:rPr>
          <w:rStyle w:val="StyleBoldUnderline"/>
        </w:rPr>
        <w:t xml:space="preserve"> the market come from non-represented stakeholders, underrepresented stake- </w:t>
      </w:r>
      <w:r w:rsidRPr="00961ACC">
        <w:rPr>
          <w:rStyle w:val="StyleBoldUnderline"/>
          <w:sz w:val="12"/>
        </w:rPr>
        <w:t>¶</w:t>
      </w:r>
      <w:r w:rsidRPr="00961ACC">
        <w:rPr>
          <w:rStyle w:val="StyleBoldUnderline"/>
        </w:rPr>
        <w:t xml:space="preserve"> holders, and myopic stakeholders</w:t>
      </w:r>
      <w:r w:rsidRPr="00961ACC">
        <w:t xml:space="preserve">. </w:t>
      </w:r>
      <w:r w:rsidRPr="00961ACC">
        <w:rPr>
          <w:sz w:val="12"/>
        </w:rPr>
        <w:t>¶</w:t>
      </w:r>
      <w:r w:rsidRPr="00961ACC">
        <w:t xml:space="preserve"> Primordial stakeholders </w:t>
      </w:r>
      <w:r w:rsidRPr="00961ACC">
        <w:rPr>
          <w:rStyle w:val="StyleBoldUnderline"/>
        </w:rPr>
        <w:t>such as nature and future generations</w:t>
      </w:r>
      <w:r w:rsidRPr="00961ACC">
        <w:t xml:space="preserve"> are simply </w:t>
      </w:r>
      <w:r w:rsidRPr="00961ACC">
        <w:rPr>
          <w:rStyle w:val="StyleBoldUnderline"/>
        </w:rPr>
        <w:t xml:space="preserve">not </w:t>
      </w:r>
      <w:r w:rsidRPr="00961ACC">
        <w:rPr>
          <w:rStyle w:val="StyleBoldUnderline"/>
          <w:sz w:val="12"/>
        </w:rPr>
        <w:t>¶</w:t>
      </w:r>
      <w:r w:rsidRPr="00961ACC">
        <w:rPr>
          <w:rStyle w:val="StyleBoldUnderline"/>
        </w:rPr>
        <w:t xml:space="preserve"> represented</w:t>
      </w:r>
      <w:r w:rsidRPr="00961ACC">
        <w:t xml:space="preserve"> in the market </w:t>
      </w:r>
      <w:r w:rsidRPr="00961ACC">
        <w:rPr>
          <w:rStyle w:val="StyleBoldUnderline"/>
        </w:rPr>
        <w:t xml:space="preserve">because they do not have a "vote" in terms of purchas- </w:t>
      </w:r>
      <w:r w:rsidRPr="00961ACC">
        <w:rPr>
          <w:rStyle w:val="StyleBoldUnderline"/>
          <w:sz w:val="12"/>
        </w:rPr>
        <w:t>¶</w:t>
      </w:r>
      <w:r w:rsidRPr="00961ACC">
        <w:rPr>
          <w:rStyle w:val="StyleBoldUnderline"/>
        </w:rPr>
        <w:t xml:space="preserve"> ing power</w:t>
      </w:r>
      <w:r w:rsidRPr="00961ACC">
        <w:t xml:space="preserve">. They cannot represent their interests in the language of supply and de- </w:t>
      </w:r>
      <w:r w:rsidRPr="00961ACC">
        <w:rPr>
          <w:sz w:val="12"/>
        </w:rPr>
        <w:t>¶</w:t>
      </w:r>
      <w:r w:rsidRPr="00961ACC">
        <w:t xml:space="preserve"> mand. Other stakeholders such as</w:t>
      </w:r>
      <w:r w:rsidRPr="00961ACC">
        <w:rPr>
          <w:rStyle w:val="StyleBoldUnderline"/>
        </w:rPr>
        <w:t xml:space="preserve"> the poor and marginalised people are under- </w:t>
      </w:r>
      <w:r w:rsidRPr="00961ACC">
        <w:rPr>
          <w:rStyle w:val="StyleBoldUnderline"/>
          <w:sz w:val="12"/>
        </w:rPr>
        <w:t>¶</w:t>
      </w:r>
      <w:r w:rsidRPr="00961ACC">
        <w:rPr>
          <w:rStyle w:val="StyleBoldUnderline"/>
        </w:rPr>
        <w:t xml:space="preserve"> represented because they do not have enough purchasing power to signal their </w:t>
      </w:r>
      <w:r w:rsidRPr="00961ACC">
        <w:rPr>
          <w:rStyle w:val="StyleBoldUnderline"/>
          <w:sz w:val="12"/>
        </w:rPr>
        <w:t>¶</w:t>
      </w:r>
      <w:r w:rsidRPr="00961ACC">
        <w:rPr>
          <w:rStyle w:val="StyleBoldUnderline"/>
        </w:rPr>
        <w:t xml:space="preserve"> preferences in the market</w:t>
      </w:r>
      <w:r w:rsidRPr="00961ACC">
        <w:t xml:space="preserve">. Finally, stakeholders who are well represented in the </w:t>
      </w:r>
      <w:r w:rsidRPr="00961ACC">
        <w:rPr>
          <w:sz w:val="12"/>
        </w:rPr>
        <w:t>¶</w:t>
      </w:r>
      <w:r w:rsidRPr="00961ACC">
        <w:t xml:space="preserve"> market, because they have enough purchasing power, often behave in a myopic </w:t>
      </w:r>
      <w:r w:rsidRPr="00961ACC">
        <w:rPr>
          <w:sz w:val="12"/>
        </w:rPr>
        <w:t>¶</w:t>
      </w:r>
      <w:r w:rsidRPr="00961ACC">
        <w:t xml:space="preserve"> way; that is, they heavily discount values in space and time. </w:t>
      </w:r>
      <w:r w:rsidRPr="00961ACC">
        <w:rPr>
          <w:rStyle w:val="StyleBoldUnderline"/>
        </w:rPr>
        <w:t xml:space="preserve">Market prices usually </w:t>
      </w:r>
      <w:r w:rsidRPr="00961ACC">
        <w:rPr>
          <w:rStyle w:val="StyleBoldUnderline"/>
          <w:sz w:val="12"/>
        </w:rPr>
        <w:t>¶</w:t>
      </w:r>
      <w:r w:rsidRPr="00961ACC">
        <w:rPr>
          <w:rStyle w:val="StyleBoldUnderline"/>
        </w:rPr>
        <w:t xml:space="preserve"> reflect the values of the strongest stakeholders and favour preferences here and </w:t>
      </w:r>
      <w:r w:rsidRPr="00961ACC">
        <w:rPr>
          <w:rStyle w:val="StyleBoldUnderline"/>
          <w:sz w:val="12"/>
        </w:rPr>
        <w:t>¶</w:t>
      </w:r>
      <w:r w:rsidRPr="00961ACC">
        <w:rPr>
          <w:rStyle w:val="StyleBoldUnderline"/>
        </w:rPr>
        <w:t xml:space="preserve"> now. Because of these inherent limitations the market cannot give a complete, un- </w:t>
      </w:r>
      <w:r w:rsidRPr="00961ACC">
        <w:rPr>
          <w:rStyle w:val="StyleBoldUnderline"/>
          <w:sz w:val="12"/>
        </w:rPr>
        <w:t>¶</w:t>
      </w:r>
      <w:r w:rsidRPr="00961ACC">
        <w:rPr>
          <w:rStyle w:val="StyleBoldUnderline"/>
        </w:rPr>
        <w:t xml:space="preserve"> biased direction for guiding economic activities</w:t>
      </w:r>
      <w:r w:rsidRPr="00961ACC">
        <w:t xml:space="preserve"> (Zsolnai - Gasparski 2002). </w:t>
      </w:r>
    </w:p>
    <w:p w14:paraId="5190CC2C" w14:textId="77777777" w:rsidR="000622C5" w:rsidRPr="00961ACC" w:rsidRDefault="000622C5" w:rsidP="000622C5">
      <w:pPr>
        <w:pStyle w:val="Heading4"/>
        <w:rPr>
          <w:rFonts w:cs="Times New Roman"/>
        </w:rPr>
      </w:pPr>
      <w:r w:rsidRPr="00961ACC">
        <w:rPr>
          <w:rFonts w:cs="Times New Roman"/>
        </w:rPr>
        <w:t>Economics drives environmental destruction and social injustice</w:t>
      </w:r>
    </w:p>
    <w:p w14:paraId="3AF583A2" w14:textId="77777777" w:rsidR="000622C5" w:rsidRPr="00961ACC" w:rsidRDefault="000622C5" w:rsidP="000622C5">
      <w:pPr>
        <w:rPr>
          <w:rFonts w:cs="Times New Roman"/>
        </w:rPr>
      </w:pPr>
      <w:r w:rsidRPr="00961ACC">
        <w:rPr>
          <w:rStyle w:val="StyleStyleBold12pt"/>
          <w:rFonts w:cs="Times New Roman"/>
        </w:rPr>
        <w:t>Payutto 88</w:t>
      </w:r>
      <w:r w:rsidRPr="00961ACC">
        <w:rPr>
          <w:rFonts w:cs="Times New Roman"/>
        </w:rPr>
        <w:t xml:space="preserve"> (a well-known Thai Buddhist monk, an intellectual, and a prolific writer. He is among the most brilliant Buddhist scholars in the Thai Buddhist history. He authored Buddha Dhamma, which is acclaimed to as one of the masterpieces in Buddhism that puts together Dhamma and natural laws by extensively drawing upon Pali Canon, Atthakatha, Digha, etc., to clarify Buddha's verbatim speech, Buddhist Economists: A middle way for the Marketplace, pg 7) //T.C.</w:t>
      </w:r>
    </w:p>
    <w:p w14:paraId="77C7BAE9" w14:textId="77777777" w:rsidR="000622C5" w:rsidRPr="00961ACC" w:rsidRDefault="000622C5" w:rsidP="000622C5">
      <w:pPr>
        <w:pStyle w:val="card"/>
        <w:rPr>
          <w:rStyle w:val="StyleBoldUnderline"/>
        </w:rPr>
      </w:pPr>
      <w:r w:rsidRPr="00961ACC">
        <w:rPr>
          <w:sz w:val="20"/>
          <w:szCs w:val="20"/>
        </w:rPr>
        <w:t xml:space="preserve">Ideally, </w:t>
      </w:r>
      <w:r w:rsidRPr="00961ACC">
        <w:rPr>
          <w:rStyle w:val="StyleBoldUnderline"/>
        </w:rPr>
        <w:t>the sciences should provide solutions to the complex, interrelated problems that face humanity, but cut off as it is from other disciplines and the larger sphere of human activity, economics can do little to ease the ethical, social and environmental problems that face us today</w:t>
      </w:r>
      <w:r w:rsidRPr="00961ACC">
        <w:rPr>
          <w:sz w:val="20"/>
          <w:szCs w:val="20"/>
        </w:rPr>
        <w:t xml:space="preserve">. And given the tremendous influence it exerts on our market-driven societies, </w:t>
      </w:r>
      <w:r w:rsidRPr="00961ACC">
        <w:rPr>
          <w:rStyle w:val="StyleBoldUnderline"/>
        </w:rPr>
        <w:t xml:space="preserve">narrow economic thinking may, in fact, be the </w:t>
      </w:r>
      <w:r w:rsidRPr="00961ACC">
        <w:rPr>
          <w:rStyle w:val="Emphasis"/>
        </w:rPr>
        <w:t>primary cause</w:t>
      </w:r>
      <w:r w:rsidRPr="00961ACC">
        <w:rPr>
          <w:rStyle w:val="StyleBoldUnderline"/>
        </w:rPr>
        <w:t xml:space="preserve"> of some of our most pressing </w:t>
      </w:r>
      <w:r w:rsidRPr="00961ACC">
        <w:rPr>
          <w:rStyle w:val="Emphasis"/>
        </w:rPr>
        <w:t>social</w:t>
      </w:r>
      <w:r w:rsidRPr="00961ACC">
        <w:rPr>
          <w:rStyle w:val="StyleBoldUnderline"/>
        </w:rPr>
        <w:t xml:space="preserve"> and </w:t>
      </w:r>
      <w:r w:rsidRPr="00961ACC">
        <w:rPr>
          <w:rStyle w:val="Emphasis"/>
        </w:rPr>
        <w:t>environmental</w:t>
      </w:r>
      <w:r w:rsidRPr="00961ACC">
        <w:rPr>
          <w:rStyle w:val="StyleBoldUnderline"/>
        </w:rPr>
        <w:t xml:space="preserve"> troubles.</w:t>
      </w:r>
    </w:p>
    <w:p w14:paraId="445A6D69" w14:textId="77777777" w:rsidR="000622C5" w:rsidRPr="00961ACC" w:rsidRDefault="000622C5" w:rsidP="000622C5">
      <w:pPr>
        <w:pStyle w:val="Heading4"/>
        <w:rPr>
          <w:rFonts w:cs="Times New Roman"/>
        </w:rPr>
      </w:pPr>
      <w:r w:rsidRPr="00961ACC">
        <w:rPr>
          <w:rFonts w:cs="Times New Roman"/>
        </w:rPr>
        <w:t>Modern economics ignores ethical and social externalities for supposedly objective and rational thought</w:t>
      </w:r>
    </w:p>
    <w:p w14:paraId="5C243D38" w14:textId="77777777" w:rsidR="000622C5" w:rsidRPr="00961ACC" w:rsidRDefault="000622C5" w:rsidP="000622C5">
      <w:pPr>
        <w:rPr>
          <w:rFonts w:cs="Times New Roman"/>
        </w:rPr>
      </w:pPr>
      <w:r w:rsidRPr="00961ACC">
        <w:rPr>
          <w:rStyle w:val="StyleStyleBold12pt"/>
          <w:rFonts w:cs="Times New Roman"/>
        </w:rPr>
        <w:t>Payutto 88</w:t>
      </w:r>
      <w:r w:rsidRPr="00961ACC">
        <w:rPr>
          <w:rFonts w:cs="Times New Roman"/>
        </w:rPr>
        <w:t xml:space="preserve"> (a well-known Thai Buddhist monk, an intellectual, and a prolific writer. He is among the most brilliant Buddhist scholars in the Thai Buddhist history. He authored Buddha Dhamma, which is acclaimed to as one of the masterpieces in Buddhism that puts together Dhamma and natural laws by extensively drawing upon Pali Canon, Atthakatha, Digha, etc., to clarify Buddha's verbatim speech, Buddhist Economists: A middle way for the Marketplace, pg 7) //T.C.</w:t>
      </w:r>
    </w:p>
    <w:p w14:paraId="754D72A5" w14:textId="77777777" w:rsidR="000622C5" w:rsidRPr="00961ACC" w:rsidRDefault="000622C5" w:rsidP="000622C5">
      <w:pPr>
        <w:pStyle w:val="card"/>
        <w:rPr>
          <w:sz w:val="20"/>
          <w:szCs w:val="20"/>
        </w:rPr>
      </w:pPr>
      <w:r w:rsidRPr="00961ACC">
        <w:rPr>
          <w:sz w:val="20"/>
          <w:szCs w:val="20"/>
        </w:rPr>
        <w:t xml:space="preserve">Like other sciences, </w:t>
      </w:r>
      <w:r w:rsidRPr="00961ACC">
        <w:rPr>
          <w:rStyle w:val="StyleBoldUnderline"/>
        </w:rPr>
        <w:t>economics strives for objectivity. In the process</w:t>
      </w:r>
      <w:r w:rsidRPr="00961ACC">
        <w:rPr>
          <w:sz w:val="20"/>
          <w:szCs w:val="20"/>
        </w:rPr>
        <w:t xml:space="preserve">, however, </w:t>
      </w:r>
      <w:r w:rsidRPr="00961ACC">
        <w:rPr>
          <w:rStyle w:val="StyleBoldUnderline"/>
        </w:rPr>
        <w:t>subjective values, such as ethics, are excluded. With no consideration of subjective, moral values, an economist may say, for instance, that a bottle of whiskey and a Chinese dinner have the same economic value, or that drinking in a night club contributes more to the economy than listening to a religious talk or volunteering for humanitarian work.</w:t>
      </w:r>
      <w:r w:rsidRPr="00961ACC">
        <w:rPr>
          <w:sz w:val="20"/>
          <w:szCs w:val="20"/>
        </w:rPr>
        <w:t xml:space="preserve"> </w:t>
      </w:r>
      <w:r w:rsidRPr="00961ACC">
        <w:rPr>
          <w:rStyle w:val="StyleBoldUnderline"/>
        </w:rPr>
        <w:t>These are truths according to economics. But the objectivity of economics is shortsighted. Economists look at just one short phase of the natural causal process and single out the part that interests them, ignoring the wider ramifications</w:t>
      </w:r>
      <w:r w:rsidRPr="00961ACC">
        <w:rPr>
          <w:sz w:val="20"/>
          <w:szCs w:val="20"/>
        </w:rPr>
        <w:t xml:space="preserve">. Thus, </w:t>
      </w:r>
      <w:r w:rsidRPr="00961ACC">
        <w:rPr>
          <w:rStyle w:val="StyleBoldUnderline"/>
        </w:rPr>
        <w:t>modern economists take no account of the ethical consequences of economic activity</w:t>
      </w:r>
      <w:r w:rsidRPr="00961ACC">
        <w:rPr>
          <w:sz w:val="20"/>
          <w:szCs w:val="20"/>
        </w:rPr>
        <w:t xml:space="preserve">. Neither the vices associated with the frequenting of </w:t>
      </w:r>
      <w:proofErr w:type="gramStart"/>
      <w:r w:rsidRPr="00961ACC">
        <w:rPr>
          <w:sz w:val="20"/>
          <w:szCs w:val="20"/>
        </w:rPr>
        <w:t>night clubs</w:t>
      </w:r>
      <w:proofErr w:type="gramEnd"/>
      <w:r w:rsidRPr="00961ACC">
        <w:rPr>
          <w:sz w:val="20"/>
          <w:szCs w:val="20"/>
        </w:rPr>
        <w:t>, nor the wisdom arising from listening to a religious teaching, are its concern.</w:t>
      </w:r>
    </w:p>
    <w:p w14:paraId="1F65C168" w14:textId="29F4E536" w:rsidR="000622C5" w:rsidRPr="00961ACC" w:rsidRDefault="000622C5" w:rsidP="000622C5">
      <w:pPr>
        <w:pStyle w:val="Heading4"/>
        <w:rPr>
          <w:rFonts w:cs="Times New Roman"/>
        </w:rPr>
      </w:pPr>
      <w:r w:rsidRPr="00961ACC">
        <w:rPr>
          <w:rFonts w:cs="Times New Roman"/>
        </w:rPr>
        <w:t xml:space="preserve">The AFF makes assumptions based on economic </w:t>
      </w:r>
      <w:proofErr w:type="gramStart"/>
      <w:r w:rsidRPr="00961ACC">
        <w:rPr>
          <w:rFonts w:cs="Times New Roman"/>
        </w:rPr>
        <w:t>theories which</w:t>
      </w:r>
      <w:proofErr w:type="gramEnd"/>
      <w:r w:rsidRPr="00961ACC">
        <w:rPr>
          <w:rFonts w:cs="Times New Roman"/>
        </w:rPr>
        <w:t xml:space="preserve"> are roote</w:t>
      </w:r>
      <w:r w:rsidR="000B542D" w:rsidRPr="00961ACC">
        <w:rPr>
          <w:rFonts w:cs="Times New Roman"/>
        </w:rPr>
        <w:t>d in a misconception of reality – creates policy failure</w:t>
      </w:r>
      <w:r w:rsidRPr="00961ACC">
        <w:rPr>
          <w:rFonts w:cs="Times New Roman"/>
        </w:rPr>
        <w:t xml:space="preserve">. </w:t>
      </w:r>
      <w:r w:rsidR="000B542D" w:rsidRPr="00961ACC">
        <w:rPr>
          <w:rFonts w:cs="Times New Roman"/>
        </w:rPr>
        <w:t xml:space="preserve"> Also, alternative solves.</w:t>
      </w:r>
    </w:p>
    <w:p w14:paraId="6CDF8049" w14:textId="146EF10D" w:rsidR="000622C5" w:rsidRPr="00961ACC" w:rsidRDefault="000622C5" w:rsidP="000622C5">
      <w:pPr>
        <w:rPr>
          <w:rFonts w:cs="Times New Roman"/>
        </w:rPr>
      </w:pPr>
      <w:r w:rsidRPr="00961ACC">
        <w:rPr>
          <w:rStyle w:val="StyleStyleBold12pt"/>
          <w:rFonts w:cs="Times New Roman"/>
        </w:rPr>
        <w:t>TIDEMAN, 04</w:t>
      </w:r>
      <w:r w:rsidRPr="00961ACC">
        <w:rPr>
          <w:rFonts w:cs="Times New Roman"/>
        </w:rPr>
        <w:t>, (SANDER G.TIDEMAN, Mandarin Training Center, National Taiwan Normal University, Taipei, 2004,  “Gross National Happiness: Towards a New Paradigm in Economics”, http://www.bhutanstudies.org.b</w:t>
      </w:r>
      <w:r w:rsidR="00D46E31" w:rsidRPr="00961ACC">
        <w:rPr>
          <w:rFonts w:cs="Times New Roman"/>
        </w:rPr>
        <w:t>t/pubFiles/Gnh&amp;dev-10.pdf)//LOH</w:t>
      </w:r>
    </w:p>
    <w:p w14:paraId="79EB7551" w14:textId="426E180C" w:rsidR="000622C5" w:rsidRPr="00961ACC" w:rsidRDefault="000622C5" w:rsidP="00D46E31">
      <w:pPr>
        <w:pStyle w:val="card"/>
      </w:pPr>
      <w:r w:rsidRPr="00961ACC">
        <w:rPr>
          <w:rStyle w:val="StyleBoldUnderline"/>
        </w:rPr>
        <w:t>Buddhism</w:t>
      </w:r>
      <w:r w:rsidRPr="00961ACC">
        <w:t xml:space="preserve"> and in fact all spiritual traditions have long </w:t>
      </w:r>
      <w:r w:rsidRPr="00961ACC">
        <w:rPr>
          <w:rStyle w:val="StyleBoldUnderline"/>
        </w:rPr>
        <w:t xml:space="preserve">described </w:t>
      </w:r>
      <w:r w:rsidRPr="00961ACC">
        <w:rPr>
          <w:rStyle w:val="Emphasis"/>
        </w:rPr>
        <w:t>reality</w:t>
      </w:r>
      <w:r w:rsidRPr="00961ACC">
        <w:rPr>
          <w:rStyle w:val="StyleBoldUnderline"/>
        </w:rPr>
        <w:t xml:space="preserve"> in rather different terms than traditional economic theory. While the latter are primarily concerned with a fragment of human behavior, namely "economic" actions defined as those which can be quantified in terms of money, the former approach reality holistically, incorporating all actions -and even thoughts - that make up our being and society.</w:t>
      </w:r>
      <w:r w:rsidRPr="00961ACC">
        <w:t xml:space="preserve"> While Newton, Descartes and classical economics define the world in things, of separate building blocks, spiritual teachings point out </w:t>
      </w:r>
      <w:r w:rsidRPr="00961ACC">
        <w:rPr>
          <w:rStyle w:val="StyleBoldUnderline"/>
        </w:rPr>
        <w:t>there is really no independent thing there, and that the focus on things will miss the relations and the whole context that make the thing possible</w:t>
      </w:r>
      <w:r w:rsidRPr="00961ACC">
        <w:t xml:space="preserve">. In economic textbooks human beings are isolated consumers and producers interacting at markets driven by monetary gains. In spiritual traditions </w:t>
      </w:r>
      <w:r w:rsidRPr="00961ACC">
        <w:rPr>
          <w:rStyle w:val="StyleBoldUnderline"/>
        </w:rPr>
        <w:t>humans are</w:t>
      </w:r>
      <w:r w:rsidRPr="00961ACC">
        <w:t xml:space="preserve"> viewed as being </w:t>
      </w:r>
      <w:r w:rsidRPr="00961ACC">
        <w:rPr>
          <w:rStyle w:val="StyleBoldUnderline"/>
        </w:rPr>
        <w:t>part of a larger whole with which they can communicate by opening up their hearts and minds. This holistic viewpoint is lent credence by modern physics, which postulate that the universe consists of unified patterns of energy.</w:t>
      </w:r>
      <w:r w:rsidRPr="00961ACC">
        <w:t xml:space="preserve"> According to one of Einstein's favorite epigrams, the field generates the object, not vice verse. That is, whole systems give rise to specific things, not the other way around. While in the Cartesian worldview we can only know reality by knowing specific parts, </w:t>
      </w:r>
      <w:r w:rsidRPr="00961ACC">
        <w:rPr>
          <w:rStyle w:val="StyleBoldUnderline"/>
        </w:rPr>
        <w:t xml:space="preserve">Einstein discovered that in order to know things, we need to know the whole from which they originate. In other words, we are not isolated hard and fast physical things but more like “light beings” or “energy-flows” </w:t>
      </w:r>
      <w:r w:rsidRPr="00961ACC">
        <w:rPr>
          <w:rStyle w:val="Emphasis"/>
        </w:rPr>
        <w:t>continuously interrelating and changing</w:t>
      </w:r>
      <w:r w:rsidRPr="00961ACC">
        <w:t xml:space="preserve">. Thus, </w:t>
      </w:r>
      <w:r w:rsidRPr="00961ACC">
        <w:rPr>
          <w:rStyle w:val="StyleBoldUnderline"/>
        </w:rPr>
        <w:t>we are</w:t>
      </w:r>
      <w:r w:rsidRPr="00961ACC">
        <w:t xml:space="preserve"> more like “intangibles” - </w:t>
      </w:r>
      <w:r w:rsidRPr="00961ACC">
        <w:rPr>
          <w:rStyle w:val="StyleBoldUnderline"/>
        </w:rPr>
        <w:t>exactly that which cannot be measured in classic economic models</w:t>
      </w:r>
      <w:r w:rsidRPr="00961ACC">
        <w:t xml:space="preserve">. </w:t>
      </w:r>
      <w:r w:rsidRPr="00961ACC">
        <w:rPr>
          <w:rStyle w:val="StyleBoldUnderline"/>
        </w:rPr>
        <w:t>The new understanding of reality is a systemic understanding, which means that it is based not only on the analysis of material structures, but also on the analysis of patterns of relationships among these structures and of the specific processes underlying their formation.</w:t>
      </w:r>
      <w:r w:rsidRPr="00961ACC">
        <w:t xml:space="preserve"> This is evident not only in modern physics, but also in biology, psychology and social sciences. The understanding of modern biology is that the process of life essentially is the spontaneous and self-organizing emergence of new order, which is the basis of life's inherent abundance and creativity. Moreover, the life processes are associated with the cognitive dimension of life, and the emergence of new order includes the emergence of language and consciousness. </w:t>
      </w:r>
      <w:r w:rsidRPr="00961ACC">
        <w:rPr>
          <w:rStyle w:val="StyleBoldUnderline"/>
        </w:rPr>
        <w:t xml:space="preserve">Most economic strategies are built around the possession of material things such as land, labor and capital. </w:t>
      </w:r>
      <w:r w:rsidRPr="00961ACC">
        <w:t xml:space="preserve">What </w:t>
      </w:r>
      <w:proofErr w:type="gramStart"/>
      <w:r w:rsidRPr="00961ACC">
        <w:t>counts</w:t>
      </w:r>
      <w:proofErr w:type="gramEnd"/>
      <w:r w:rsidRPr="00961ACC">
        <w:t xml:space="preserve"> is how much real estate we own, how much money we have and how many hours we work. The ideal for many people is to own enough land and capital, so we don't have to sell our time</w:t>
      </w:r>
      <w:r w:rsidRPr="00961ACC">
        <w:rPr>
          <w:rStyle w:val="StyleBoldUnderline"/>
        </w:rPr>
        <w:t>. This strategy, which no doubt will be recognized by many of us in developed countries, is based on the assumption that land, labor and capital is all there is, that the real world is a closed end system. Spiritual traditions and modern sciences claim the opposite</w:t>
      </w:r>
      <w:r w:rsidRPr="00961ACC">
        <w:t xml:space="preserve">. </w:t>
      </w:r>
      <w:r w:rsidRPr="00961ACC">
        <w:rPr>
          <w:rStyle w:val="StyleBoldUnderline"/>
        </w:rPr>
        <w:t xml:space="preserve">They recognize the unlimited potential in every sentient being - the potential to be whole and enlightened. Our minds create and pervade </w:t>
      </w:r>
      <w:proofErr w:type="gramStart"/>
      <w:r w:rsidRPr="00961ACC">
        <w:rPr>
          <w:rStyle w:val="StyleBoldUnderline"/>
        </w:rPr>
        <w:t>everything,</w:t>
      </w:r>
      <w:proofErr w:type="gramEnd"/>
      <w:r w:rsidRPr="00961ACC">
        <w:rPr>
          <w:rStyle w:val="StyleBoldUnderline"/>
        </w:rPr>
        <w:t xml:space="preserve"> hence physical reality is open for the spiritual</w:t>
      </w:r>
      <w:r w:rsidRPr="00961ACC">
        <w:t xml:space="preserve">. </w:t>
      </w:r>
      <w:r w:rsidRPr="00961ACC">
        <w:rPr>
          <w:rStyle w:val="StyleBoldUnderline"/>
        </w:rPr>
        <w:t>The concept of scarcity has also been refuted by modern discoveries</w:t>
      </w:r>
      <w:r w:rsidRPr="00961ACC">
        <w:t xml:space="preserve">. Nuclear energy is based on breaking the seemingly closed-end system of the atom and the universe has been found to continuously expand. Like the expanding limits of outer space, the modern business of cyber space and Internet, has created unexpected opportunities and amounts of new wealth. Another example, while being rightfully concerned about the limited availability of the planet's fossil fuel deposits, there is no shortage of energy in our solar system. In fact, </w:t>
      </w:r>
      <w:r w:rsidRPr="00961ACC">
        <w:rPr>
          <w:rStyle w:val="StyleBoldUnderline"/>
        </w:rPr>
        <w:t>we are surrounded by abundant energy sources: sun and wind, as well as the earth's heat, motion and magnetism</w:t>
      </w:r>
      <w:r w:rsidRPr="00961ACC">
        <w:t xml:space="preserve">. But most renewable energy resources are not available to us, not because they don't exits, but because we don't have the know how to tap them. </w:t>
      </w:r>
      <w:r w:rsidRPr="00961ACC">
        <w:rPr>
          <w:rStyle w:val="StyleBoldUnderline"/>
        </w:rPr>
        <w:t>The key in the modern knowledge economy is that what counts here is not merely material possession, but know how and creativity, the domain of the mind</w:t>
      </w:r>
      <w:r w:rsidRPr="00961ACC">
        <w:t xml:space="preserve">. As many of the new e-commerce companies have found out, a company cannot "own" the knowledge that resides in the heads of the employees. Research has shown that most successful business strategies focus less on things but more on how to manage them. It is commonly accepted that all technical and social innovation is based on what is now phrased as 'intellectual capital'. And unlike ordinary capital, intellectual capital is not subject to physical limits. So what does all this tell us? </w:t>
      </w:r>
      <w:r w:rsidRPr="00961ACC">
        <w:rPr>
          <w:rStyle w:val="StyleBoldUnderline"/>
        </w:rPr>
        <w:t xml:space="preserve">Clearly, the 19th century mechanistic ‘matter only’ worldview has been turned on its head. And thus we should revise long held axioms. First, the traditional concept that we are simply competitive beings chasing scarce material resources is incorrect. Second, intangible values are equally important for our </w:t>
      </w:r>
      <w:proofErr w:type="gramStart"/>
      <w:r w:rsidRPr="00961ACC">
        <w:rPr>
          <w:rStyle w:val="StyleBoldUnderline"/>
        </w:rPr>
        <w:t>well-being</w:t>
      </w:r>
      <w:proofErr w:type="gramEnd"/>
      <w:r w:rsidRPr="00961ACC">
        <w:rPr>
          <w:rStyle w:val="StyleBoldUnderline"/>
        </w:rPr>
        <w:t>.</w:t>
      </w:r>
      <w:r w:rsidRPr="00961ACC">
        <w:t xml:space="preserve"> These intangibles are stored in the mind, free from physical constraints and therefore potentially of unlimited supply. </w:t>
      </w:r>
      <w:r w:rsidRPr="00961ACC">
        <w:rPr>
          <w:rStyle w:val="StyleBoldUnderline"/>
        </w:rPr>
        <w:t>Third, happiness is not merely determined by what we have, how much we consume, but also by what we know, how we can manage and how we can be creative, ultimately by who we are - so not by having, but by being</w:t>
      </w:r>
      <w:r w:rsidRPr="00961ACC">
        <w:t xml:space="preserve">. We are human beings after all. How do measure this reality? How do we account for ‘self generation’, ‘spontaneity’ and ‘consciousness’ in our economic worldview? </w:t>
      </w:r>
      <w:r w:rsidRPr="00961ACC">
        <w:rPr>
          <w:rStyle w:val="StyleBoldUnderline"/>
        </w:rPr>
        <w:t>Deterministic logic is no longer sufficient. New ways of measuring are required to embrace this new reality</w:t>
      </w:r>
    </w:p>
    <w:p w14:paraId="008B7217" w14:textId="603AE45E" w:rsidR="003F1D8E" w:rsidRPr="00961ACC" w:rsidRDefault="003F1D8E" w:rsidP="003F1D8E">
      <w:pPr>
        <w:pStyle w:val="Heading3"/>
        <w:rPr>
          <w:rFonts w:cs="Times New Roman"/>
        </w:rPr>
      </w:pPr>
      <w:r w:rsidRPr="00961ACC">
        <w:rPr>
          <w:rFonts w:cs="Times New Roman"/>
        </w:rPr>
        <w:t>Link –</w:t>
      </w:r>
      <w:r w:rsidR="00D46E31" w:rsidRPr="00961ACC">
        <w:rPr>
          <w:rFonts w:cs="Times New Roman"/>
        </w:rPr>
        <w:t xml:space="preserve"> </w:t>
      </w:r>
      <w:r w:rsidR="00721EC8" w:rsidRPr="00961ACC">
        <w:rPr>
          <w:rFonts w:cs="Times New Roman"/>
        </w:rPr>
        <w:t>Problem-Solution</w:t>
      </w:r>
    </w:p>
    <w:p w14:paraId="103B5E15" w14:textId="77777777" w:rsidR="003F1D8E" w:rsidRPr="00961ACC" w:rsidRDefault="003F1D8E" w:rsidP="003F1D8E">
      <w:pPr>
        <w:pStyle w:val="Heading4"/>
        <w:rPr>
          <w:rFonts w:cs="Times New Roman"/>
        </w:rPr>
      </w:pPr>
      <w:r w:rsidRPr="00961ACC">
        <w:rPr>
          <w:rFonts w:cs="Times New Roman"/>
        </w:rPr>
        <w:t xml:space="preserve">The alternative is to reject the 1AC “solutions” and reflect personally and collectively on karma and interdependence </w:t>
      </w:r>
    </w:p>
    <w:p w14:paraId="7DACD041" w14:textId="70D3859E" w:rsidR="003F1D8E" w:rsidRPr="00961ACC" w:rsidRDefault="003F1D8E" w:rsidP="003F1D8E">
      <w:pPr>
        <w:rPr>
          <w:rFonts w:cs="Times New Roman"/>
        </w:rPr>
      </w:pPr>
      <w:r w:rsidRPr="00961ACC">
        <w:rPr>
          <w:rStyle w:val="StyleStyleBold12pt"/>
          <w:rFonts w:cs="Times New Roman"/>
        </w:rPr>
        <w:t>Hershock, 0</w:t>
      </w:r>
      <w:r w:rsidR="00BE1F80">
        <w:rPr>
          <w:rStyle w:val="StyleStyleBold12pt"/>
          <w:rFonts w:cs="Times New Roman"/>
        </w:rPr>
        <w:t>7</w:t>
      </w:r>
      <w:r w:rsidRPr="00961ACC">
        <w:rPr>
          <w:rFonts w:cs="Times New Roman"/>
        </w:rPr>
        <w:t xml:space="preserve">, (Peter D. Hershock, Coordinator of the Asian Studies Development </w:t>
      </w:r>
      <w:proofErr w:type="gramStart"/>
      <w:r w:rsidRPr="00961ACC">
        <w:rPr>
          <w:rFonts w:cs="Times New Roman"/>
        </w:rPr>
        <w:t>Program ,</w:t>
      </w:r>
      <w:proofErr w:type="gramEnd"/>
      <w:r w:rsidRPr="00961ACC">
        <w:rPr>
          <w:rFonts w:cs="Times New Roman"/>
        </w:rPr>
        <w:t xml:space="preserve"> degrees from Yale University (B.A., Philosophy) and the University of Hawai’i (Ph.D., Asian and Comparative Philosophy) and has focused his research on the philosophical dimensions of Buddhism and on using Buddhist conceptual resources to address contemporary issues, including: technology and development, education, human rights, and the role of values in cultural and social change, Towards Global Transformation, proceedings of the third international conference on gross national happiness, Oct. 7, 2009, “Activating Difference: Appreciating Equity in an Era of Global Interdependence”, pgs. 1-9.)//LOH</w:t>
      </w:r>
    </w:p>
    <w:p w14:paraId="69BE5169" w14:textId="229AB89D" w:rsidR="003F1D8E" w:rsidRPr="00961ACC" w:rsidRDefault="003F1D8E" w:rsidP="003F1D8E">
      <w:pPr>
        <w:pStyle w:val="card"/>
      </w:pPr>
      <w:r w:rsidRPr="00961ACC">
        <w:t xml:space="preserve">Hers hock it is a great — and. Indeed, humbling - honour to be able to open the academic sessions of the “Third International Conference on Gross National Happiness: Worldviews Make a Difference: Towards Global Transformatlon. Although the comparison is not at all warranted. It </w:t>
      </w:r>
      <w:proofErr w:type="gramStart"/>
      <w:r w:rsidRPr="00961ACC">
        <w:t>Is</w:t>
      </w:r>
      <w:proofErr w:type="gramEnd"/>
      <w:r w:rsidRPr="00961ACC">
        <w:t xml:space="preserve"> hard for me not to recall the opening remark of the 9th century Chan Buddhist master, Linji. </w:t>
      </w:r>
      <w:proofErr w:type="gramStart"/>
      <w:r w:rsidRPr="00961ACC">
        <w:t>when</w:t>
      </w:r>
      <w:proofErr w:type="gramEnd"/>
      <w:r w:rsidRPr="00961ACC">
        <w:t xml:space="preserve"> he was invited by the provincial governor to speak before an audience of several hundred people about the meaning of Buddhist enlightenment: As soon as I open my mouth. I will have made a mistake.” </w:t>
      </w:r>
      <w:proofErr w:type="gramStart"/>
      <w:r w:rsidRPr="00961ACC">
        <w:t>Like Linji.</w:t>
      </w:r>
      <w:proofErr w:type="gramEnd"/>
      <w:r w:rsidRPr="00961ACC">
        <w:t xml:space="preserve"> </w:t>
      </w:r>
      <w:proofErr w:type="gramStart"/>
      <w:r w:rsidRPr="00961ACC">
        <w:t>however</w:t>
      </w:r>
      <w:proofErr w:type="gramEnd"/>
      <w:r w:rsidRPr="00961ACC">
        <w:t xml:space="preserve">. I am obliged to speak. As I understand it. </w:t>
      </w:r>
      <w:proofErr w:type="gramStart"/>
      <w:r w:rsidRPr="00961ACC">
        <w:t>ours</w:t>
      </w:r>
      <w:proofErr w:type="gramEnd"/>
      <w:r w:rsidRPr="00961ACC">
        <w:t xml:space="preserve"> Is a gathering that seeks to shed practical light on the means-to and meaning-of happiness, where happiness is understood not only as a matter of subjective well being, but also as a distinctive quality and direction of relatIonships - a quality and direction of our interdependence and Interpenetration. The hope expressed </w:t>
      </w:r>
      <w:proofErr w:type="gramStart"/>
      <w:r w:rsidRPr="00961ACC">
        <w:t>In</w:t>
      </w:r>
      <w:proofErr w:type="gramEnd"/>
      <w:r w:rsidRPr="00961ACC">
        <w:t xml:space="preserve"> the title of this conference and In the efforts we haire been expending in coming together is. I think, not at all misplaced </w:t>
      </w:r>
      <w:r w:rsidR="00232701" w:rsidRPr="00961ACC">
        <w:rPr>
          <w:rStyle w:val="StyleBoldUnderline"/>
        </w:rPr>
        <w:t>For the most part, humanity i</w:t>
      </w:r>
      <w:r w:rsidRPr="00961ACC">
        <w:rPr>
          <w:rStyle w:val="StyleBoldUnderline"/>
        </w:rPr>
        <w:t xml:space="preserve">s getting things right. </w:t>
      </w:r>
      <w:r w:rsidRPr="00961ACC">
        <w:t xml:space="preserve">Globally, we now produce enough food to feed every person on the planet. We have realised living conditions and developed medical Practices that allow us collectively to enjoy the longest life expectancies in history. Literacy is at an historical high. Tflrnunlcatjon takes place at the speed of light. World-class rare are available to anyone with Internet access, and the range of choices exercjsj in pursuit of lives worth leading by the ever nearly seven billion people Is wider and deeper than it has Unjve’ — a pursuit globally recognised as a basic and rsal human right. </w:t>
      </w:r>
      <w:proofErr w:type="gramStart"/>
      <w:r w:rsidRPr="00961ACC">
        <w:rPr>
          <w:rStyle w:val="StyleBoldUnderline"/>
        </w:rPr>
        <w:t>T</w:t>
      </w:r>
      <w:r w:rsidR="00232701" w:rsidRPr="00961ACC">
        <w:rPr>
          <w:rStyle w:val="StyleBoldUnderline"/>
        </w:rPr>
        <w:t>he devil, as the saying goes.</w:t>
      </w:r>
      <w:proofErr w:type="gramEnd"/>
      <w:r w:rsidR="00232701" w:rsidRPr="00961ACC">
        <w:rPr>
          <w:rStyle w:val="StyleBoldUnderline"/>
        </w:rPr>
        <w:t xml:space="preserve"> “</w:t>
      </w:r>
      <w:proofErr w:type="gramStart"/>
      <w:r w:rsidR="00232701" w:rsidRPr="00961ACC">
        <w:rPr>
          <w:rStyle w:val="StyleBoldUnderline"/>
        </w:rPr>
        <w:t>i</w:t>
      </w:r>
      <w:r w:rsidRPr="00961ACC">
        <w:rPr>
          <w:rStyle w:val="StyleBoldUnderline"/>
        </w:rPr>
        <w:t>s</w:t>
      </w:r>
      <w:proofErr w:type="gramEnd"/>
      <w:r w:rsidRPr="00961ACC">
        <w:rPr>
          <w:rStyle w:val="StyleBoldUnderline"/>
        </w:rPr>
        <w:t xml:space="preserve"> In the details”. More than </w:t>
      </w:r>
      <w:r w:rsidRPr="00961ACC">
        <w:rPr>
          <w:rStyle w:val="Emphasis"/>
        </w:rPr>
        <w:t>800 million people today are chronically hungry</w:t>
      </w:r>
      <w:r w:rsidRPr="00961ACC">
        <w:rPr>
          <w:rStyle w:val="StyleBoldUnderline"/>
        </w:rPr>
        <w:t>. One out of every five people currently live in what the World Bank terms ‘</w:t>
      </w:r>
      <w:r w:rsidRPr="00961ACC">
        <w:rPr>
          <w:rStyle w:val="Emphasis"/>
        </w:rPr>
        <w:t>absolute poverty’</w:t>
      </w:r>
      <w:r w:rsidRPr="00961ACC">
        <w:rPr>
          <w:rStyle w:val="StyleBoldUnderline"/>
        </w:rPr>
        <w:t xml:space="preserve"> — condItions so degraded and degrading that they do not afford even the hope of a dignified life. </w:t>
      </w:r>
      <w:r w:rsidRPr="00961ACC">
        <w:rPr>
          <w:rStyle w:val="Emphasis"/>
        </w:rPr>
        <w:t>One billion</w:t>
      </w:r>
      <w:r w:rsidRPr="00961ACC">
        <w:rPr>
          <w:rStyle w:val="StyleBoldUnderline"/>
        </w:rPr>
        <w:t xml:space="preserve"> people do not have access to clean drinking water, and 2.6 billion</w:t>
      </w:r>
      <w:r w:rsidRPr="00961ACC">
        <w:t xml:space="preserve"> </w:t>
      </w:r>
      <w:r w:rsidRPr="00961ACC">
        <w:rPr>
          <w:rStyle w:val="StyleBoldUnderline"/>
        </w:rPr>
        <w:t>live without adequate sanitation. One out of every seven people in the world are illiterate two out of every three of these being women or girls), a</w:t>
      </w:r>
      <w:r w:rsidR="00581483" w:rsidRPr="00961ACC">
        <w:rPr>
          <w:rStyle w:val="StyleBoldUnderline"/>
        </w:rPr>
        <w:t>nd functional illiteracy affects</w:t>
      </w:r>
      <w:r w:rsidRPr="00961ACC">
        <w:rPr>
          <w:rStyle w:val="StyleBoldUnderline"/>
        </w:rPr>
        <w:t xml:space="preserve"> nearly one out of every four people living In many of even the most highly developed countries. For </w:t>
      </w:r>
      <w:r w:rsidRPr="00961ACC">
        <w:rPr>
          <w:rStyle w:val="Emphasis"/>
        </w:rPr>
        <w:t>tragically large numbers of people</w:t>
      </w:r>
      <w:r w:rsidR="00232701" w:rsidRPr="00961ACC">
        <w:rPr>
          <w:rStyle w:val="StyleBoldUnderline"/>
        </w:rPr>
        <w:t>,</w:t>
      </w:r>
      <w:r w:rsidRPr="00961ACC">
        <w:rPr>
          <w:rStyle w:val="StyleBoldUnderline"/>
        </w:rPr>
        <w:t xml:space="preserve"> the fact that they ‘possess’ universal human rights does </w:t>
      </w:r>
      <w:r w:rsidRPr="00961ACC">
        <w:rPr>
          <w:rStyle w:val="Emphasis"/>
        </w:rPr>
        <w:t>little</w:t>
      </w:r>
      <w:r w:rsidRPr="00961ACC">
        <w:rPr>
          <w:rStyle w:val="StyleBoldUnderline"/>
        </w:rPr>
        <w:t xml:space="preserve"> to offset the effects of systematically perpetrated human wrongs.</w:t>
      </w:r>
      <w:r w:rsidRPr="00961ACC">
        <w:t xml:space="preserve"> </w:t>
      </w:r>
      <w:r w:rsidRPr="00961ACC">
        <w:rPr>
          <w:rStyle w:val="StyleBoldUnderline"/>
        </w:rPr>
        <w:t xml:space="preserve">The fact that humanity Is mostly getting things right Is scant consolation to those living in absolute poverty or to those surviving on less than whet $2 a day might buy In the United States today, a population that Is now equal to that of every man. </w:t>
      </w:r>
      <w:proofErr w:type="gramStart"/>
      <w:r w:rsidRPr="00961ACC">
        <w:rPr>
          <w:rStyle w:val="StyleBoldUnderline"/>
        </w:rPr>
        <w:t>woman</w:t>
      </w:r>
      <w:proofErr w:type="gramEnd"/>
      <w:r w:rsidRPr="00961ACC">
        <w:rPr>
          <w:rStyle w:val="StyleBoldUnderline"/>
        </w:rPr>
        <w:t xml:space="preserve"> and child alive in 1965.</w:t>
      </w:r>
      <w:r w:rsidRPr="00961ACC">
        <w:t xml:space="preserve"> </w:t>
      </w:r>
      <w:r w:rsidRPr="00961ACC">
        <w:rPr>
          <w:rStyle w:val="StyleBoldUnderline"/>
        </w:rPr>
        <w:t xml:space="preserve">What must be done to </w:t>
      </w:r>
      <w:r w:rsidRPr="00961ACC">
        <w:rPr>
          <w:rStyle w:val="Emphasis"/>
        </w:rPr>
        <w:t>open spaces of hope</w:t>
      </w:r>
      <w:r w:rsidRPr="00961ACC">
        <w:rPr>
          <w:rStyle w:val="StyleBoldUnderline"/>
        </w:rPr>
        <w:t xml:space="preserve"> </w:t>
      </w:r>
      <w:r w:rsidRPr="00961ACC">
        <w:t xml:space="preserve">for these mothers, fathers, sons and daughters? How do we avaIt out fnsn present conditions, as they have come to be. </w:t>
      </w:r>
      <w:proofErr w:type="gramStart"/>
      <w:r w:rsidRPr="00961ACC">
        <w:t>to</w:t>
      </w:r>
      <w:proofErr w:type="gramEnd"/>
      <w:r w:rsidRPr="00961ACC">
        <w:t xml:space="preserve"> realise - at a bare mInimum - dignIfied lives for all? </w:t>
      </w:r>
      <w:proofErr w:type="gramStart"/>
      <w:r w:rsidRPr="00961ACC">
        <w:rPr>
          <w:rStyle w:val="StyleBoldUnderline"/>
        </w:rPr>
        <w:t>One place to begin.</w:t>
      </w:r>
      <w:proofErr w:type="gramEnd"/>
      <w:r w:rsidRPr="00961ACC">
        <w:rPr>
          <w:rStyle w:val="StyleBoldUnderline"/>
        </w:rPr>
        <w:t xml:space="preserve"> I think, Is to </w:t>
      </w:r>
      <w:r w:rsidRPr="00961ACC">
        <w:rPr>
          <w:rStyle w:val="Emphasis"/>
        </w:rPr>
        <w:t>reflect personally</w:t>
      </w:r>
      <w:r w:rsidRPr="00961ACC">
        <w:rPr>
          <w:rStyle w:val="StyleBoldUnderline"/>
        </w:rPr>
        <w:t xml:space="preserve"> </w:t>
      </w:r>
      <w:r w:rsidRPr="00961ACC">
        <w:t xml:space="preserve">and collectively </w:t>
      </w:r>
      <w:r w:rsidRPr="00961ACC">
        <w:rPr>
          <w:rStyle w:val="StyleBoldUnderline"/>
        </w:rPr>
        <w:t xml:space="preserve">on a key implication of the Buddhist teachings of </w:t>
      </w:r>
      <w:r w:rsidRPr="00961ACC">
        <w:rPr>
          <w:rStyle w:val="Emphasis"/>
        </w:rPr>
        <w:t>karma and interdependence</w:t>
      </w:r>
      <w:r w:rsidR="00232701" w:rsidRPr="00961ACC">
        <w:rPr>
          <w:rStyle w:val="StyleBoldUnderline"/>
        </w:rPr>
        <w:t>; all experienced realities i</w:t>
      </w:r>
      <w:r w:rsidRPr="00961ACC">
        <w:rPr>
          <w:rStyle w:val="StyleBoldUnderline"/>
        </w:rPr>
        <w:t>m</w:t>
      </w:r>
      <w:r w:rsidR="00232701" w:rsidRPr="00961ACC">
        <w:rPr>
          <w:rStyle w:val="StyleBoldUnderline"/>
        </w:rPr>
        <w:t>ply responsibility. We are all i</w:t>
      </w:r>
      <w:r w:rsidRPr="00961ACC">
        <w:rPr>
          <w:rStyle w:val="StyleBoldUnderline"/>
        </w:rPr>
        <w:t xml:space="preserve">n some degree </w:t>
      </w:r>
      <w:r w:rsidRPr="00961ACC">
        <w:rPr>
          <w:rStyle w:val="Emphasis"/>
        </w:rPr>
        <w:t>compilcit</w:t>
      </w:r>
      <w:r w:rsidRPr="00961ACC">
        <w:rPr>
          <w:rStyle w:val="StyleBoldUnderline"/>
        </w:rPr>
        <w:t xml:space="preserve"> with the inequity and suffering that are</w:t>
      </w:r>
      <w:r w:rsidRPr="00961ACC">
        <w:t xml:space="preserve"> no less </w:t>
      </w:r>
      <w:r w:rsidRPr="00961ACC">
        <w:rPr>
          <w:rStyle w:val="StyleBoldUnderline"/>
        </w:rPr>
        <w:t>a part of the contemporary world</w:t>
      </w:r>
      <w:r w:rsidRPr="00961ACC">
        <w:t xml:space="preserve"> than are Ita many wonders. Fortunately, 55 the Buddha insisted. </w:t>
      </w:r>
      <w:proofErr w:type="gramStart"/>
      <w:r w:rsidRPr="00961ACC">
        <w:t>it</w:t>
      </w:r>
      <w:proofErr w:type="gramEnd"/>
      <w:r w:rsidRPr="00961ACC">
        <w:t xml:space="preserve"> is precisely because of karma that we are able to realise lives dedicated to the liberating resolution of all trouble and suffering. </w:t>
      </w:r>
      <w:r w:rsidRPr="00961ACC">
        <w:rPr>
          <w:rStyle w:val="StyleBoldUnderline"/>
        </w:rPr>
        <w:t xml:space="preserve">By changing the complexion of </w:t>
      </w:r>
      <w:r w:rsidRPr="00961ACC">
        <w:rPr>
          <w:rStyle w:val="Emphasis"/>
        </w:rPr>
        <w:t>our</w:t>
      </w:r>
      <w:r w:rsidRPr="00961ACC">
        <w:rPr>
          <w:rStyle w:val="StyleBoldUnderline"/>
        </w:rPr>
        <w:t xml:space="preserve"> </w:t>
      </w:r>
      <w:r w:rsidRPr="00961ACC">
        <w:rPr>
          <w:rStyle w:val="Emphasis"/>
        </w:rPr>
        <w:t>values-intent</w:t>
      </w:r>
      <w:r w:rsidR="00581483" w:rsidRPr="00961ACC">
        <w:rPr>
          <w:rStyle w:val="Emphasis"/>
        </w:rPr>
        <w:t>ions-actions</w:t>
      </w:r>
      <w:r w:rsidR="00232701" w:rsidRPr="00961ACC">
        <w:rPr>
          <w:rStyle w:val="StyleBoldUnderline"/>
        </w:rPr>
        <w:t>,</w:t>
      </w:r>
      <w:r w:rsidRPr="00961ACC">
        <w:rPr>
          <w:rStyle w:val="StyleBoldUnderline"/>
        </w:rPr>
        <w:t xml:space="preserve"> we can change the patterns of outcome/opportunity that shape our personal and public experiences.</w:t>
      </w:r>
      <w:r w:rsidR="00581483" w:rsidRPr="00961ACC">
        <w:t xml:space="preserve"> Indeed,</w:t>
      </w:r>
      <w:r w:rsidRPr="00961ACC">
        <w:t xml:space="preserve"> the degree that we heed the Buddhist Injunction to see all things as Impermanent</w:t>
      </w:r>
      <w:r w:rsidRPr="00961ACC">
        <w:rPr>
          <w:rStyle w:val="StyleBoldUnderline"/>
        </w:rPr>
        <w:t xml:space="preserve">. It is clear that there really is no question about whether change is possible. Change is already </w:t>
      </w:r>
      <w:r w:rsidRPr="00961ACC">
        <w:rPr>
          <w:rStyle w:val="Emphasis"/>
        </w:rPr>
        <w:t>continuously underway</w:t>
      </w:r>
      <w:r w:rsidRPr="00961ACC">
        <w:rPr>
          <w:rStyle w:val="StyleBoldUnderline"/>
        </w:rPr>
        <w:t xml:space="preserve">. The only real question </w:t>
      </w:r>
      <w:proofErr w:type="gramStart"/>
      <w:r w:rsidRPr="00961ACC">
        <w:rPr>
          <w:rStyle w:val="StyleBoldUnderline"/>
        </w:rPr>
        <w:t>Is</w:t>
      </w:r>
      <w:proofErr w:type="gramEnd"/>
      <w:r w:rsidRPr="00961ACC">
        <w:rPr>
          <w:rStyle w:val="StyleBoldUnderline"/>
        </w:rPr>
        <w:t>: change by what means and with what meaning? Or to turn the question around: sin</w:t>
      </w:r>
      <w:r w:rsidR="00232701" w:rsidRPr="00961ACC">
        <w:rPr>
          <w:rStyle w:val="StyleBoldUnderline"/>
        </w:rPr>
        <w:t xml:space="preserve">ce change is ongoing. </w:t>
      </w:r>
      <w:proofErr w:type="gramStart"/>
      <w:r w:rsidR="00232701" w:rsidRPr="00961ACC">
        <w:rPr>
          <w:rStyle w:val="StyleBoldUnderline"/>
        </w:rPr>
        <w:t>why</w:t>
      </w:r>
      <w:proofErr w:type="gramEnd"/>
      <w:r w:rsidR="00232701" w:rsidRPr="00961ACC">
        <w:rPr>
          <w:rStyle w:val="StyleBoldUnderline"/>
        </w:rPr>
        <w:t xml:space="preserve"> does i</w:t>
      </w:r>
      <w:r w:rsidRPr="00961ACC">
        <w:rPr>
          <w:rStyle w:val="StyleBoldUnderline"/>
        </w:rPr>
        <w:t>t seem to be heading us In the direction of greater Inequity end greater suffering for greater numbers?</w:t>
      </w:r>
      <w:r w:rsidRPr="00961ACC">
        <w:t xml:space="preserve"> How do we go about effectively changing the usoy things are changing’ A unifying aim of the various sessions of this conference is to reflect on</w:t>
      </w:r>
      <w:proofErr w:type="gramStart"/>
      <w:r w:rsidRPr="00961ACC">
        <w:t>.,</w:t>
      </w:r>
      <w:proofErr w:type="gramEnd"/>
      <w:r w:rsidRPr="00961ACC">
        <w:t xml:space="preserve"> how best to answer the question just posed about opening spaces of hope and dignity for all, and about orienting change towards greater equity and happiness. </w:t>
      </w:r>
      <w:proofErr w:type="gramStart"/>
      <w:r w:rsidRPr="00961ACC">
        <w:t>As a prelude to theta let tir oiler a few thoughts of my own.</w:t>
      </w:r>
      <w:proofErr w:type="gramEnd"/>
      <w:r w:rsidRPr="00961ACC">
        <w:t xml:space="preserve"> </w:t>
      </w:r>
      <w:proofErr w:type="gramStart"/>
      <w:r w:rsidRPr="00961ACC">
        <w:t>mt</w:t>
      </w:r>
      <w:proofErr w:type="gramEnd"/>
      <w:r w:rsidRPr="00961ACC">
        <w:t xml:space="preserve">, it is my own conviction, that </w:t>
      </w:r>
      <w:r w:rsidRPr="00961ACC">
        <w:rPr>
          <w:rStyle w:val="StyleBoldUnderline"/>
        </w:rPr>
        <w:t xml:space="preserve">truly dignified lives cannot be lived by </w:t>
      </w:r>
      <w:r w:rsidRPr="00961ACC">
        <w:rPr>
          <w:rStyle w:val="Emphasis"/>
          <w:rFonts w:eastAsiaTheme="majorEastAsia"/>
        </w:rPr>
        <w:t>any</w:t>
      </w:r>
      <w:r w:rsidRPr="00961ACC">
        <w:rPr>
          <w:rStyle w:val="StyleBoldUnderline"/>
        </w:rPr>
        <w:t xml:space="preserve"> unless dignity is a reality for </w:t>
      </w:r>
      <w:r w:rsidRPr="00961ACC">
        <w:rPr>
          <w:rStyle w:val="Emphasis"/>
          <w:rFonts w:eastAsiaTheme="majorEastAsia"/>
        </w:rPr>
        <w:t>all</w:t>
      </w:r>
      <w:r w:rsidRPr="00961ACC">
        <w:rPr>
          <w:rStyle w:val="StyleBoldUnderline"/>
        </w:rPr>
        <w:t xml:space="preserve">.  </w:t>
      </w:r>
      <w:r w:rsidRPr="00961ACC">
        <w:t xml:space="preserve">It </w:t>
      </w:r>
      <w:proofErr w:type="gramStart"/>
      <w:r w:rsidRPr="00961ACC">
        <w:t>Is</w:t>
      </w:r>
      <w:proofErr w:type="gramEnd"/>
      <w:r w:rsidRPr="00961ACC">
        <w:t xml:space="preserve"> my further conviction that </w:t>
      </w:r>
      <w:r w:rsidRPr="00961ACC">
        <w:rPr>
          <w:rStyle w:val="StyleBoldUnderline"/>
        </w:rPr>
        <w:t>all will not enjoy dignified lives until the differences of each are enabled to make a difference for all.</w:t>
      </w:r>
      <w:r w:rsidRPr="00961ACC">
        <w:t xml:space="preserve"> </w:t>
      </w:r>
    </w:p>
    <w:p w14:paraId="30155205" w14:textId="77777777" w:rsidR="003F1D8E" w:rsidRPr="00961ACC" w:rsidRDefault="003F1D8E" w:rsidP="003F1D8E">
      <w:pPr>
        <w:pStyle w:val="Heading4"/>
        <w:rPr>
          <w:rFonts w:cs="Times New Roman"/>
        </w:rPr>
      </w:pPr>
      <w:r w:rsidRPr="00961ACC">
        <w:rPr>
          <w:rFonts w:cs="Times New Roman"/>
        </w:rPr>
        <w:t xml:space="preserve">The affirmative is problem-solution oriented this means they will never be able to resolve their harms, only through the alternative framing of predicament-resolution can real change occur </w:t>
      </w:r>
    </w:p>
    <w:p w14:paraId="1BFDA4C8" w14:textId="5F80D8B2" w:rsidR="003F1D8E" w:rsidRPr="00961ACC" w:rsidRDefault="003F1D8E" w:rsidP="003F1D8E">
      <w:pPr>
        <w:rPr>
          <w:rFonts w:cs="Times New Roman"/>
        </w:rPr>
      </w:pPr>
      <w:r w:rsidRPr="00961ACC">
        <w:rPr>
          <w:rStyle w:val="StyleStyleBold12pt"/>
          <w:rFonts w:cs="Times New Roman"/>
        </w:rPr>
        <w:t>Hershock, 0</w:t>
      </w:r>
      <w:r w:rsidR="00BE1F80">
        <w:rPr>
          <w:rStyle w:val="StyleStyleBold12pt"/>
          <w:rFonts w:cs="Times New Roman"/>
        </w:rPr>
        <w:t>7</w:t>
      </w:r>
      <w:r w:rsidRPr="00961ACC">
        <w:rPr>
          <w:rFonts w:cs="Times New Roman"/>
        </w:rPr>
        <w:t>, (Peter D. Hershock, Coordinator of the Asian Studies Development Program, degrees from Yale University (B.A., Philosophy) and the University of Hawai’i (Ph.D., Asian and Comparative Philosophy) and has focused his research on the philosophical dimensions of Buddhism and on using Buddhist conceptual resources to address contemporary issues, including: technology and development, education, human rights, and the role of values in cultural and social change, Towards Global Transformation, proceedings of the third international conference on gross national happiness, Oct. 7, 2009, “Activating Difference: Appreciating Equity in an Era of Global Interdependence”, pgs. 1-9.)//LOH</w:t>
      </w:r>
    </w:p>
    <w:p w14:paraId="7481BBFA" w14:textId="6001D836" w:rsidR="003F1D8E" w:rsidRPr="00961ACC" w:rsidRDefault="003F1D8E" w:rsidP="00721EC8">
      <w:pPr>
        <w:pStyle w:val="card"/>
      </w:pPr>
      <w:r w:rsidRPr="00961ACC">
        <w:t xml:space="preserve">For most of us, having been educated to a global modern standard, it Is natural to assume that It is only through moving In the direction of greater universalIty and equality that lnequtiy can be overcome, poverty reduced, and dignity made possible kir all. That Is. we believe that It Is through our eonuixnialtty - not our dIfferences — that we will find a happy rente to global tranafonnatlon. M I understand it, the main tille of this conference, Woridvtews Make s Dllfererice. </w:t>
      </w:r>
      <w:proofErr w:type="gramStart"/>
      <w:r w:rsidRPr="00961ACC">
        <w:t>in</w:t>
      </w:r>
      <w:proofErr w:type="gramEnd"/>
      <w:r w:rsidRPr="00961ACC">
        <w:t xml:space="preserve">.’itsts otherwise. And I would like to take a few moments to press the point that global transformation for greater equity, dignity asid happiness will not come abon I through deepening our sense of coinnionafity alone, but only to the degree that we also activate our diflërences as the basic condition for nuituol confrthutfrwr it Is a cantraJ tenet of Buddhist Qdjtis - but one that I believe Is shared by all systems of effective religious, social and political peaetlee - that meaningful change can only be Initiated and sustained on the basis of present circumstances, as they have corne to be. </w:t>
      </w:r>
      <w:r w:rsidRPr="00961ACC">
        <w:rPr>
          <w:rStyle w:val="StyleBoldUnderline"/>
        </w:rPr>
        <w:t xml:space="preserve">In the present era, the any things have come to be is very much </w:t>
      </w:r>
      <w:proofErr w:type="gramStart"/>
      <w:r w:rsidRPr="00961ACC">
        <w:rPr>
          <w:rStyle w:val="StyleBoldUnderline"/>
        </w:rPr>
        <w:t>a  function</w:t>
      </w:r>
      <w:proofErr w:type="gramEnd"/>
      <w:r w:rsidRPr="00961ACC">
        <w:rPr>
          <w:rStyle w:val="StyleBoldUnderline"/>
        </w:rPr>
        <w:t xml:space="preserve"> of the </w:t>
      </w:r>
      <w:r w:rsidRPr="00961ACC">
        <w:rPr>
          <w:rStyle w:val="Emphasis"/>
        </w:rPr>
        <w:t>interlocking</w:t>
      </w:r>
      <w:r w:rsidRPr="00961ACC">
        <w:rPr>
          <w:rStyle w:val="StyleBoldUnderline"/>
        </w:rPr>
        <w:t xml:space="preserve"> array of pence-ses that we refer to as ‘</w:t>
      </w:r>
      <w:r w:rsidRPr="00961ACC">
        <w:rPr>
          <w:rStyle w:val="Emphasis"/>
        </w:rPr>
        <w:t>globalisation’</w:t>
      </w:r>
      <w:r w:rsidRPr="00961ACC">
        <w:rPr>
          <w:rStyle w:val="StyleBoldUnderline"/>
        </w:rPr>
        <w:t xml:space="preserve">. </w:t>
      </w:r>
      <w:r w:rsidRPr="00961ACC">
        <w:t xml:space="preserve">Let me mention three key siflcts of these Processes, each of them in large measure both driven by and driving sclenupæ </w:t>
      </w:r>
      <w:proofErr w:type="gramStart"/>
      <w:r w:rsidRPr="00961ACC">
        <w:t>ap</w:t>
      </w:r>
      <w:proofErr w:type="gramEnd"/>
      <w:r w:rsidRPr="00961ACC">
        <w:t xml:space="preserve"> techookigical advances. ¡ </w:t>
      </w:r>
      <w:proofErr w:type="gramStart"/>
      <w:r w:rsidRPr="00961ACC">
        <w:t>and</w:t>
      </w:r>
      <w:proofErr w:type="gramEnd"/>
      <w:r w:rsidRPr="00961ACC">
        <w:t xml:space="preserve"> most notably perhaps. Is accelerattp</w:t>
      </w:r>
      <w:proofErr w:type="gramStart"/>
      <w:r w:rsidRPr="00961ACC">
        <w:t>,g</w:t>
      </w:r>
      <w:proofErr w:type="gramEnd"/>
      <w:r w:rsidRPr="00961ACC">
        <w:t xml:space="preserve"> and Intenslfy change. Globalisation la bringing not only nave thenge traire rapidly, but </w:t>
      </w:r>
      <w:proofErr w:type="gramStart"/>
      <w:r w:rsidRPr="00961ACC">
        <w:t>alan</w:t>
      </w:r>
      <w:proofErr w:type="gramEnd"/>
      <w:r w:rsidRPr="00961ACC">
        <w:t xml:space="preserve"> the advent of qualitatively distinct kinds of change Of particular Importance is the phenomenon kflOWi1 ‘emergence’. </w:t>
      </w:r>
      <w:proofErr w:type="gramStart"/>
      <w:r w:rsidRPr="00961ACC">
        <w:t>stnicturaliy</w:t>
      </w:r>
      <w:proofErr w:type="gramEnd"/>
      <w:r w:rsidRPr="00961ACC">
        <w:t xml:space="preserve"> significant changes occurring ¡ in con1pie, syst that in principle could not have been nucipe, but that after the fact do make pertaci sense.Second are homogenislng effects that led many early cnc globalisation to fear the Westernisation or Me nialdisation world, but that In fact have fostered truly global forms of pul culture and, more Importantly, patterns of convergence that. </w:t>
      </w:r>
      <w:proofErr w:type="gramStart"/>
      <w:r w:rsidRPr="00961ACC">
        <w:t>for</w:t>
      </w:r>
      <w:proofErr w:type="gramEnd"/>
      <w:r w:rsidRPr="00961ACC">
        <w:t xml:space="preserve"> example. </w:t>
      </w:r>
      <w:proofErr w:type="gramStart"/>
      <w:r w:rsidRPr="00961ACC">
        <w:t>allow</w:t>
      </w:r>
      <w:proofErr w:type="gramEnd"/>
      <w:r w:rsidRPr="00961ACC">
        <w:t xml:space="preserve"> credit cards to be used the world over and are beginning to enable students to take advantage of virtually borderleas higher education. Third arr pluralizing effects that hase taken the form of resurgent national and ethnic Identities, but also niche global production networks, and such </w:t>
      </w:r>
      <w:r w:rsidRPr="00961ACC">
        <w:rPr>
          <w:rStyle w:val="StyleBoldUnderline"/>
        </w:rPr>
        <w:t>acutely uneven geography of development that the top 2% of the world’s people now own of g</w:t>
      </w:r>
      <w:r w:rsidR="00721EC8" w:rsidRPr="00961ACC">
        <w:rPr>
          <w:rStyle w:val="StyleBoldUnderline"/>
        </w:rPr>
        <w:t>lobal wealth while the bottom 50</w:t>
      </w:r>
      <w:r w:rsidRPr="00961ACC">
        <w:rPr>
          <w:rStyle w:val="StyleBoldUnderline"/>
        </w:rPr>
        <w:t>% own less than 1%.</w:t>
      </w:r>
      <w:r w:rsidRPr="00961ACC">
        <w:t xml:space="preserve"> </w:t>
      </w:r>
      <w:proofErr w:type="gramStart"/>
      <w:r w:rsidRPr="00961ACC">
        <w:rPr>
          <w:rStyle w:val="StyleBoldUnderline"/>
        </w:rPr>
        <w:t>As a co</w:t>
      </w:r>
      <w:r w:rsidR="00721EC8" w:rsidRPr="00961ACC">
        <w:rPr>
          <w:rStyle w:val="StyleBoldUnderline"/>
        </w:rPr>
        <w:t>mbined result.</w:t>
      </w:r>
      <w:proofErr w:type="gramEnd"/>
      <w:r w:rsidR="00721EC8" w:rsidRPr="00961ACC">
        <w:rPr>
          <w:rStyle w:val="StyleBoldUnderline"/>
        </w:rPr>
        <w:t xml:space="preserve"> </w:t>
      </w:r>
      <w:proofErr w:type="gramStart"/>
      <w:r w:rsidR="00721EC8" w:rsidRPr="00961ACC">
        <w:rPr>
          <w:rStyle w:val="StyleBoldUnderline"/>
        </w:rPr>
        <w:t>we</w:t>
      </w:r>
      <w:proofErr w:type="gramEnd"/>
      <w:r w:rsidR="00721EC8" w:rsidRPr="00961ACC">
        <w:rPr>
          <w:rStyle w:val="StyleBoldUnderline"/>
        </w:rPr>
        <w:t xml:space="preserve"> are not only i</w:t>
      </w:r>
      <w:r w:rsidRPr="00961ACC">
        <w:rPr>
          <w:rStyle w:val="StyleBoldUnderline"/>
        </w:rPr>
        <w:t xml:space="preserve">n an era of change. </w:t>
      </w:r>
      <w:proofErr w:type="gramStart"/>
      <w:r w:rsidRPr="00961ACC">
        <w:rPr>
          <w:rStyle w:val="StyleBoldUnderline"/>
        </w:rPr>
        <w:t>but</w:t>
      </w:r>
      <w:proofErr w:type="gramEnd"/>
      <w:r w:rsidRPr="00961ACC">
        <w:rPr>
          <w:rStyle w:val="StyleBoldUnderline"/>
        </w:rPr>
        <w:t xml:space="preserve"> a change of eras. More specifically, I would submit that we are in the midst of a transition fr</w:t>
      </w:r>
      <w:r w:rsidR="00721EC8" w:rsidRPr="00961ACC">
        <w:rPr>
          <w:rStyle w:val="StyleBoldUnderline"/>
        </w:rPr>
        <w:t>om an era dominated by problem-</w:t>
      </w:r>
      <w:r w:rsidRPr="00961ACC">
        <w:rPr>
          <w:rStyle w:val="StyleBoldUnderline"/>
        </w:rPr>
        <w:t>solution to one dominated by predicament-resolution.</w:t>
      </w:r>
      <w:r w:rsidRPr="00961ACC">
        <w:t xml:space="preserve"> Problems arise when changing circumstances make evident the laihire of existing practices for meeting abiding needs and interests</w:t>
      </w:r>
      <w:r w:rsidRPr="00961ACC">
        <w:rPr>
          <w:rStyle w:val="StyleBoldUnderline"/>
        </w:rPr>
        <w:t>. Solving problems Involves developing new or improved means for arriving at ends we fully intend to</w:t>
      </w:r>
      <w:r w:rsidR="00721EC8" w:rsidRPr="00961ACC">
        <w:rPr>
          <w:rStyle w:val="StyleBoldUnderline"/>
        </w:rPr>
        <w:t xml:space="preserve"> continue pursuing. For example,</w:t>
      </w:r>
      <w:r w:rsidRPr="00961ACC">
        <w:rPr>
          <w:rStyle w:val="StyleBoldUnderline"/>
        </w:rPr>
        <w:t xml:space="preserve"> gas/electric hybrid automobile engines solve the problem’ of rising fuel costs. Predicaments occur when changing circumstances lead to or make us aware of conflicts competition among our own values.</w:t>
      </w:r>
      <w:r w:rsidRPr="00961ACC">
        <w:t xml:space="preserve"> Intereata. </w:t>
      </w:r>
      <w:proofErr w:type="gramStart"/>
      <w:r w:rsidRPr="00961ACC">
        <w:t>development</w:t>
      </w:r>
      <w:proofErr w:type="gramEnd"/>
      <w:r w:rsidRPr="00961ACC">
        <w:t xml:space="preserve"> sitas, and constructions of meaning. </w:t>
      </w:r>
      <w:r w:rsidRPr="00961ACC">
        <w:rPr>
          <w:rStyle w:val="StyleBoldUnderline"/>
        </w:rPr>
        <w:t xml:space="preserve">Predicaments cannot be solved- </w:t>
      </w:r>
      <w:proofErr w:type="gramStart"/>
      <w:r w:rsidRPr="00961ACC">
        <w:rPr>
          <w:rStyle w:val="StyleBoldUnderline"/>
        </w:rPr>
        <w:t>They</w:t>
      </w:r>
      <w:proofErr w:type="gramEnd"/>
      <w:r w:rsidRPr="00961ACC">
        <w:rPr>
          <w:rStyle w:val="StyleBoldUnderline"/>
        </w:rPr>
        <w:t xml:space="preserve"> can only be resolved through sustaining detailed attention to </w:t>
      </w:r>
      <w:r w:rsidRPr="00961ACC">
        <w:rPr>
          <w:rStyle w:val="Emphasis"/>
        </w:rPr>
        <w:t>situational dynamics</w:t>
      </w:r>
      <w:r w:rsidRPr="00961ACC">
        <w:rPr>
          <w:rStyle w:val="StyleBoldUnderline"/>
        </w:rPr>
        <w:t xml:space="preserve"> and realising both </w:t>
      </w:r>
      <w:r w:rsidRPr="00961ACC">
        <w:rPr>
          <w:rStyle w:val="Emphasis"/>
        </w:rPr>
        <w:t>enhanced clarity</w:t>
      </w:r>
      <w:r w:rsidRPr="00961ACC">
        <w:rPr>
          <w:rStyle w:val="StyleBoldUnderline"/>
        </w:rPr>
        <w:t xml:space="preserve"> and more </w:t>
      </w:r>
      <w:r w:rsidRPr="00961ACC">
        <w:rPr>
          <w:rStyle w:val="Emphasis"/>
        </w:rPr>
        <w:t>thoroughly and deeply coordinated commitments</w:t>
      </w:r>
      <w:r w:rsidRPr="00961ACC">
        <w:rPr>
          <w:rStyle w:val="StyleBoldUnderline"/>
        </w:rPr>
        <w:t xml:space="preserve">. World hunger </w:t>
      </w:r>
      <w:proofErr w:type="gramStart"/>
      <w:r w:rsidR="00721EC8" w:rsidRPr="00961ACC">
        <w:rPr>
          <w:rStyle w:val="StyleBoldUnderline"/>
        </w:rPr>
        <w:t>Is</w:t>
      </w:r>
      <w:proofErr w:type="gramEnd"/>
      <w:r w:rsidR="00721EC8" w:rsidRPr="00961ACC">
        <w:rPr>
          <w:rStyle w:val="StyleBoldUnderline"/>
        </w:rPr>
        <w:t xml:space="preserve"> not a problem. Enough food is</w:t>
      </w:r>
      <w:r w:rsidRPr="00961ACC">
        <w:rPr>
          <w:rStyle w:val="StyleBoldUnderline"/>
        </w:rPr>
        <w:t xml:space="preserve"> grown to supply adequate nutrition for </w:t>
      </w:r>
      <w:proofErr w:type="gramStart"/>
      <w:r w:rsidRPr="00961ACC">
        <w:rPr>
          <w:rStyle w:val="StyleBoldUnderline"/>
        </w:rPr>
        <w:t>all,</w:t>
      </w:r>
      <w:proofErr w:type="gramEnd"/>
      <w:r w:rsidRPr="00961ACC">
        <w:rPr>
          <w:rStyle w:val="StyleBoldUnderline"/>
        </w:rPr>
        <w:t xml:space="preserve"> What Is lacking Is the resolve to bring our economic. </w:t>
      </w:r>
      <w:proofErr w:type="gramStart"/>
      <w:r w:rsidRPr="00961ACC">
        <w:rPr>
          <w:rStyle w:val="StyleBoldUnderline"/>
        </w:rPr>
        <w:t>social</w:t>
      </w:r>
      <w:proofErr w:type="gramEnd"/>
      <w:r w:rsidRPr="00961ACC">
        <w:rPr>
          <w:rStyle w:val="StyleBoldUnderline"/>
        </w:rPr>
        <w:t xml:space="preserve"> and political values, Intentions and practices into alignment with doing so. World hunger is </w:t>
      </w:r>
      <w:proofErr w:type="gramStart"/>
      <w:r w:rsidRPr="00961ACC">
        <w:rPr>
          <w:rStyle w:val="StyleBoldUnderline"/>
        </w:rPr>
        <w:t>a  predicament</w:t>
      </w:r>
      <w:proofErr w:type="gramEnd"/>
      <w:r w:rsidRPr="00961ACC">
        <w:t xml:space="preserve">. </w:t>
      </w:r>
      <w:r w:rsidRPr="00961ACC">
        <w:rPr>
          <w:rStyle w:val="StyleBoldUnderline"/>
        </w:rPr>
        <w:t xml:space="preserve">And an increasingly significant part of the </w:t>
      </w:r>
      <w:proofErr w:type="gramStart"/>
      <w:r w:rsidRPr="00961ACC">
        <w:rPr>
          <w:rStyle w:val="StyleBoldUnderline"/>
        </w:rPr>
        <w:t>reason  that</w:t>
      </w:r>
      <w:proofErr w:type="gramEnd"/>
      <w:r w:rsidRPr="00961ACC">
        <w:rPr>
          <w:rStyle w:val="StyleBoldUnderline"/>
        </w:rPr>
        <w:t xml:space="preserve"> we make so little headway In addressing It and other apparently intractable issues like global climate change, illiteracy and mounting economic inequity is because we persist in thinking about them as problems awaiting technical solution, rather than as predicaments commanding sustained and ever deepening resolve</w:t>
      </w:r>
      <w:r w:rsidRPr="00961ACC">
        <w:t xml:space="preserve">. In sum 21st centuiy patterns of globalisation are raising crucial questions about the owa arid riwwung difference, presenting u with a poradoxicaJ Impasse ur axnia On the other hand, </w:t>
      </w:r>
      <w:r w:rsidRPr="00961ACC">
        <w:rPr>
          <w:rStyle w:val="StyleBoldUnderline"/>
        </w:rPr>
        <w:t>we need to more fully recognize and respect difference, going beyond tolerating differences from and among others to enable differences to matter more, not less</w:t>
      </w:r>
      <w:r w:rsidRPr="00961ACC">
        <w:t xml:space="preserve">. On the Other hand, we nerd to engage </w:t>
      </w:r>
      <w:proofErr w:type="gramStart"/>
      <w:r w:rsidRPr="00961ACC">
        <w:t>In</w:t>
      </w:r>
      <w:proofErr w:type="gramEnd"/>
      <w:r w:rsidRPr="00961ACC">
        <w:t xml:space="preserve"> more robust collective action and global common cause. </w:t>
      </w:r>
      <w:proofErr w:type="gramStart"/>
      <w:r w:rsidRPr="00961ACC">
        <w:t>,omtrng</w:t>
      </w:r>
      <w:proofErr w:type="gramEnd"/>
      <w:r w:rsidRPr="00961ACC">
        <w:t xml:space="preserve"> differences within shared find deepening </w:t>
      </w:r>
      <w:r w:rsidR="00721EC8" w:rsidRPr="00961ACC">
        <w:rPr>
          <w:rStyle w:val="StyleBoldUnderline"/>
        </w:rPr>
        <w:t>To Ignore our differences now i</w:t>
      </w:r>
      <w:r w:rsidRPr="00961ACC">
        <w:rPr>
          <w:rStyle w:val="StyleBoldUnderline"/>
        </w:rPr>
        <w:t>s to fail resolving current predicaments and to foster conditions for more, and more Intense, predicaments in the future</w:t>
      </w:r>
      <w:r w:rsidRPr="00961ACC">
        <w:t xml:space="preserve">. </w:t>
      </w:r>
    </w:p>
    <w:p w14:paraId="2BAD162B" w14:textId="6F296703" w:rsidR="00112ED3" w:rsidRPr="00961ACC" w:rsidRDefault="00112ED3" w:rsidP="00112ED3">
      <w:pPr>
        <w:pStyle w:val="Heading3"/>
        <w:rPr>
          <w:rFonts w:cs="Times New Roman"/>
        </w:rPr>
      </w:pPr>
      <w:r w:rsidRPr="00961ACC">
        <w:rPr>
          <w:rFonts w:cs="Times New Roman"/>
        </w:rPr>
        <w:t>Link – QPQ</w:t>
      </w:r>
    </w:p>
    <w:p w14:paraId="1FFCF92C" w14:textId="7916FD4E" w:rsidR="00112ED3" w:rsidRPr="00961ACC" w:rsidRDefault="00112ED3" w:rsidP="00112ED3">
      <w:pPr>
        <w:pStyle w:val="Heading4"/>
        <w:rPr>
          <w:rFonts w:cs="Times New Roman"/>
        </w:rPr>
      </w:pPr>
      <w:r w:rsidRPr="00961ACC">
        <w:rPr>
          <w:rFonts w:cs="Times New Roman"/>
        </w:rPr>
        <w:t>Manipulation and coercion other others manifests itself in environmental degradation and dualistic world-views</w:t>
      </w:r>
      <w:r w:rsidR="0080347C" w:rsidRPr="00961ACC">
        <w:rPr>
          <w:rFonts w:cs="Times New Roman"/>
        </w:rPr>
        <w:t xml:space="preserve"> – replicates violence</w:t>
      </w:r>
    </w:p>
    <w:p w14:paraId="2261D9B9" w14:textId="77777777" w:rsidR="00112ED3" w:rsidRPr="00961ACC" w:rsidRDefault="00112ED3" w:rsidP="00112ED3">
      <w:pPr>
        <w:rPr>
          <w:rFonts w:cs="Times New Roman"/>
        </w:rPr>
      </w:pPr>
      <w:r w:rsidRPr="00961ACC">
        <w:rPr>
          <w:rStyle w:val="StyleStyleBold12pt"/>
          <w:rFonts w:cs="Times New Roman"/>
        </w:rPr>
        <w:t>Sivaraksa 98</w:t>
      </w:r>
      <w:r w:rsidRPr="00961ACC">
        <w:rPr>
          <w:rFonts w:cs="Times New Roman"/>
        </w:rPr>
        <w:t xml:space="preserve"> (Sulak Sivaraksa is an activist, economist, philosopher </w:t>
      </w:r>
      <w:proofErr w:type="gramStart"/>
      <w:r w:rsidRPr="00961ACC">
        <w:rPr>
          <w:rFonts w:cs="Times New Roman"/>
        </w:rPr>
        <w:t>and  the</w:t>
      </w:r>
      <w:proofErr w:type="gramEnd"/>
      <w:r w:rsidRPr="00961ACC">
        <w:rPr>
          <w:rFonts w:cs="Times New Roman"/>
        </w:rPr>
        <w:t xml:space="preserve"> founder and director of the Thai NGO “Sathirakoses-Nagapradeepa Foundation” , “Buddhism and Human Freedom”, Buddhist-Christian Studies , Vol. 18, (1998), pp. 63-68, University of Hawai'i Press, </w:t>
      </w:r>
      <w:hyperlink r:id="rId9" w:history="1">
        <w:r w:rsidRPr="00961ACC">
          <w:rPr>
            <w:rStyle w:val="Hyperlink"/>
            <w:rFonts w:cs="Times New Roman"/>
          </w:rPr>
          <w:t>http://www.jstor.org/stable/1390436</w:t>
        </w:r>
      </w:hyperlink>
      <w:r w:rsidRPr="00961ACC">
        <w:rPr>
          <w:rStyle w:val="Hyperlink"/>
          <w:rFonts w:cs="Times New Roman"/>
        </w:rPr>
        <w:t>)</w:t>
      </w:r>
    </w:p>
    <w:p w14:paraId="1EEA5CF6" w14:textId="77777777" w:rsidR="00112ED3" w:rsidRPr="00961ACC" w:rsidRDefault="00112ED3" w:rsidP="00D46E31">
      <w:pPr>
        <w:pStyle w:val="card"/>
      </w:pPr>
      <w:r w:rsidRPr="00961ACC">
        <w:t xml:space="preserve">Human beings aspire to freedom, but the concept itself has many different </w:t>
      </w:r>
      <w:r w:rsidRPr="00961ACC">
        <w:rPr>
          <w:sz w:val="12"/>
        </w:rPr>
        <w:t xml:space="preserve">¶ </w:t>
      </w:r>
      <w:r w:rsidRPr="00961ACC">
        <w:t xml:space="preserve">meanings. </w:t>
      </w:r>
      <w:r w:rsidRPr="00961ACC">
        <w:rPr>
          <w:rStyle w:val="StyleBoldUnderline"/>
        </w:rPr>
        <w:t xml:space="preserve">The perception of freedom prevalent in modern society is of a </w:t>
      </w:r>
      <w:r w:rsidRPr="00961ACC">
        <w:rPr>
          <w:rStyle w:val="StyleBoldUnderline"/>
          <w:sz w:val="12"/>
        </w:rPr>
        <w:t xml:space="preserve">¶ </w:t>
      </w:r>
      <w:r w:rsidRPr="00961ACC">
        <w:rPr>
          <w:rStyle w:val="StyleBoldUnderline"/>
        </w:rPr>
        <w:t xml:space="preserve">freedom from external limitations or restrictions, including freedom from </w:t>
      </w:r>
      <w:r w:rsidRPr="00961ACC">
        <w:rPr>
          <w:rStyle w:val="StyleBoldUnderline"/>
          <w:sz w:val="12"/>
        </w:rPr>
        <w:t xml:space="preserve">¶ </w:t>
      </w:r>
      <w:r w:rsidRPr="00961ACC">
        <w:rPr>
          <w:rStyle w:val="StyleBoldUnderline"/>
        </w:rPr>
        <w:t>limitations or restrictions placed by our fellow humans or nature</w:t>
      </w:r>
      <w:r w:rsidRPr="00961ACC">
        <w:t xml:space="preserve">. Seeing </w:t>
      </w:r>
      <w:r w:rsidRPr="00961ACC">
        <w:rPr>
          <w:sz w:val="12"/>
        </w:rPr>
        <w:t xml:space="preserve">¶ </w:t>
      </w:r>
      <w:r w:rsidRPr="00961ACC">
        <w:t xml:space="preserve">freedom in this way conditions the way we see other aspects of life-hap- </w:t>
      </w:r>
      <w:r w:rsidRPr="00961ACC">
        <w:rPr>
          <w:sz w:val="12"/>
        </w:rPr>
        <w:t xml:space="preserve">¶ </w:t>
      </w:r>
      <w:r w:rsidRPr="00961ACC">
        <w:t xml:space="preserve">piness, for example. </w:t>
      </w:r>
      <w:r w:rsidRPr="00961ACC">
        <w:rPr>
          <w:rStyle w:val="StyleBoldUnderline"/>
        </w:rPr>
        <w:t xml:space="preserve">If we see freedom as the ability to control or manipu- </w:t>
      </w:r>
      <w:r w:rsidRPr="00961ACC">
        <w:rPr>
          <w:rStyle w:val="StyleBoldUnderline"/>
          <w:sz w:val="12"/>
        </w:rPr>
        <w:t xml:space="preserve">¶ </w:t>
      </w:r>
      <w:r w:rsidRPr="00961ACC">
        <w:rPr>
          <w:rStyle w:val="StyleBoldUnderline"/>
        </w:rPr>
        <w:t>late circumstances</w:t>
      </w:r>
      <w:r w:rsidRPr="00961ACC">
        <w:t>, free from restrictions, by amassing a wealth of material ¶ possessions or controlling nature,</w:t>
      </w:r>
      <w:r w:rsidRPr="00961ACC">
        <w:rPr>
          <w:rStyle w:val="StyleBoldUnderline"/>
        </w:rPr>
        <w:t xml:space="preserve"> then we will believe happiness depends </w:t>
      </w:r>
      <w:r w:rsidRPr="00961ACC">
        <w:rPr>
          <w:rStyle w:val="StyleBoldUnderline"/>
          <w:sz w:val="12"/>
        </w:rPr>
        <w:t xml:space="preserve">¶ </w:t>
      </w:r>
      <w:r w:rsidRPr="00961ACC">
        <w:rPr>
          <w:rStyle w:val="StyleBoldUnderline"/>
        </w:rPr>
        <w:t xml:space="preserve">on </w:t>
      </w:r>
      <w:r w:rsidRPr="00961ACC">
        <w:t>the amount of material possessions or</w:t>
      </w:r>
      <w:r w:rsidRPr="00961ACC">
        <w:rPr>
          <w:rStyle w:val="StyleBoldUnderline"/>
        </w:rPr>
        <w:t xml:space="preserve"> control we have.</w:t>
      </w:r>
      <w:r w:rsidRPr="00961ACC">
        <w:t xml:space="preserve"> </w:t>
      </w:r>
      <w:r w:rsidRPr="00961ACC">
        <w:rPr>
          <w:sz w:val="12"/>
        </w:rPr>
        <w:t xml:space="preserve">¶ </w:t>
      </w:r>
      <w:r w:rsidRPr="00961ACC">
        <w:rPr>
          <w:rStyle w:val="StyleBoldUnderline"/>
        </w:rPr>
        <w:t xml:space="preserve">This kind of perception has reached an </w:t>
      </w:r>
      <w:r w:rsidRPr="00961ACC">
        <w:rPr>
          <w:rStyle w:val="Emphasis"/>
        </w:rPr>
        <w:t>end point</w:t>
      </w:r>
      <w:r w:rsidRPr="00961ACC">
        <w:rPr>
          <w:rStyle w:val="StyleBoldUnderline"/>
        </w:rPr>
        <w:t xml:space="preserve"> in </w:t>
      </w:r>
      <w:r w:rsidRPr="00961ACC">
        <w:rPr>
          <w:rStyle w:val="Emphasis"/>
        </w:rPr>
        <w:t>environmental deg- ¶ radation</w:t>
      </w:r>
      <w:r w:rsidRPr="00961ACC">
        <w:rPr>
          <w:rStyle w:val="StyleBoldUnderline"/>
        </w:rPr>
        <w:t xml:space="preserve"> and deterioration and the inability of resources to support an </w:t>
      </w:r>
      <w:r w:rsidRPr="00961ACC">
        <w:rPr>
          <w:rStyle w:val="StyleBoldUnderline"/>
          <w:sz w:val="12"/>
        </w:rPr>
        <w:t xml:space="preserve">¶ </w:t>
      </w:r>
      <w:r w:rsidRPr="00961ACC">
        <w:rPr>
          <w:rStyle w:val="StyleBoldUnderline"/>
        </w:rPr>
        <w:t>increasing population at certain standards of living</w:t>
      </w:r>
      <w:r w:rsidRPr="00961ACC">
        <w:t xml:space="preserve">. It has also led to a situ- </w:t>
      </w:r>
      <w:r w:rsidRPr="00961ACC">
        <w:rPr>
          <w:sz w:val="12"/>
        </w:rPr>
        <w:t xml:space="preserve">¶ </w:t>
      </w:r>
      <w:r w:rsidRPr="00961ACC">
        <w:t xml:space="preserve">ation in which most people recognize that we are forced to compromise </w:t>
      </w:r>
      <w:r w:rsidRPr="00961ACC">
        <w:rPr>
          <w:sz w:val="12"/>
        </w:rPr>
        <w:t xml:space="preserve">¶ </w:t>
      </w:r>
      <w:r w:rsidRPr="00961ACC">
        <w:t xml:space="preserve">with other people and nature in order to survive. </w:t>
      </w:r>
      <w:r w:rsidRPr="00961ACC">
        <w:rPr>
          <w:rStyle w:val="StyleBoldUnderline"/>
        </w:rPr>
        <w:t xml:space="preserve">A happiness dependent </w:t>
      </w:r>
      <w:r w:rsidRPr="00961ACC">
        <w:rPr>
          <w:rStyle w:val="StyleBoldUnderline"/>
          <w:sz w:val="12"/>
        </w:rPr>
        <w:t xml:space="preserve">¶ </w:t>
      </w:r>
      <w:r w:rsidRPr="00961ACC">
        <w:rPr>
          <w:rStyle w:val="StyleBoldUnderline"/>
        </w:rPr>
        <w:t xml:space="preserve">upon manipulating nature </w:t>
      </w:r>
      <w:r w:rsidRPr="00961ACC">
        <w:rPr>
          <w:rStyle w:val="Emphasis"/>
        </w:rPr>
        <w:t>without restraint</w:t>
      </w:r>
      <w:r w:rsidRPr="00961ACC">
        <w:rPr>
          <w:rStyle w:val="StyleBoldUnderline"/>
        </w:rPr>
        <w:t xml:space="preserve"> leads to a </w:t>
      </w:r>
      <w:r w:rsidRPr="00961ACC">
        <w:rPr>
          <w:rStyle w:val="Emphasis"/>
        </w:rPr>
        <w:t>dangerous situation</w:t>
      </w:r>
      <w:r w:rsidRPr="00961ACC">
        <w:rPr>
          <w:rStyle w:val="StyleBoldUnderline"/>
        </w:rPr>
        <w:t xml:space="preserve"> </w:t>
      </w:r>
      <w:r w:rsidRPr="00961ACC">
        <w:rPr>
          <w:rStyle w:val="StyleBoldUnderline"/>
          <w:sz w:val="12"/>
        </w:rPr>
        <w:t xml:space="preserve">¶ </w:t>
      </w:r>
      <w:r w:rsidRPr="00961ACC">
        <w:rPr>
          <w:rStyle w:val="StyleBoldUnderline"/>
        </w:rPr>
        <w:t xml:space="preserve">as world resources are depleted, the environment is damaged and our sur- </w:t>
      </w:r>
      <w:r w:rsidRPr="00961ACC">
        <w:rPr>
          <w:rStyle w:val="StyleBoldUnderline"/>
          <w:sz w:val="12"/>
        </w:rPr>
        <w:t xml:space="preserve">¶ </w:t>
      </w:r>
      <w:r w:rsidRPr="00961ACC">
        <w:rPr>
          <w:rStyle w:val="StyleBoldUnderline"/>
        </w:rPr>
        <w:t>vival itself becomes threatened</w:t>
      </w:r>
      <w:r w:rsidRPr="00961ACC">
        <w:t xml:space="preserve">. This necessity has led to a kind of compro- </w:t>
      </w:r>
      <w:r w:rsidRPr="00961ACC">
        <w:rPr>
          <w:sz w:val="12"/>
        </w:rPr>
        <w:t xml:space="preserve">¶ </w:t>
      </w:r>
      <w:r w:rsidRPr="00961ACC">
        <w:t xml:space="preserve">mise: we agree to forgo some personal pleasure, possession, or control in </w:t>
      </w:r>
      <w:r w:rsidRPr="00961ACC">
        <w:rPr>
          <w:sz w:val="12"/>
        </w:rPr>
        <w:t xml:space="preserve">¶ </w:t>
      </w:r>
      <w:r w:rsidRPr="00961ACC">
        <w:t xml:space="preserve">order to allow the world to continue. We agree to this compromise, but we </w:t>
      </w:r>
      <w:r w:rsidRPr="00961ACC">
        <w:rPr>
          <w:sz w:val="12"/>
        </w:rPr>
        <w:t xml:space="preserve">¶ </w:t>
      </w:r>
      <w:r w:rsidRPr="00961ACC">
        <w:t xml:space="preserve">are not truly happy with it. It is a sacrifice made to survive and not a viable </w:t>
      </w:r>
      <w:r w:rsidRPr="00961ACC">
        <w:rPr>
          <w:sz w:val="12"/>
        </w:rPr>
        <w:t xml:space="preserve">¶ </w:t>
      </w:r>
      <w:r w:rsidRPr="00961ACC">
        <w:t xml:space="preserve">way of living. </w:t>
      </w:r>
    </w:p>
    <w:p w14:paraId="2A383C33" w14:textId="77777777" w:rsidR="00112ED3" w:rsidRPr="00961ACC" w:rsidRDefault="00112ED3" w:rsidP="00112ED3">
      <w:pPr>
        <w:rPr>
          <w:rFonts w:cs="Times New Roman"/>
        </w:rPr>
      </w:pPr>
    </w:p>
    <w:p w14:paraId="6EC5FA23" w14:textId="3C09EC95" w:rsidR="00EF4B57" w:rsidRPr="00961ACC" w:rsidRDefault="00EF4B57" w:rsidP="00EF4B57">
      <w:pPr>
        <w:pStyle w:val="Heading3"/>
        <w:rPr>
          <w:rFonts w:cs="Times New Roman"/>
        </w:rPr>
      </w:pPr>
      <w:r w:rsidRPr="00961ACC">
        <w:rPr>
          <w:rFonts w:cs="Times New Roman"/>
        </w:rPr>
        <w:t>Link – Hegemony</w:t>
      </w:r>
    </w:p>
    <w:p w14:paraId="5DDA12DF" w14:textId="45E8EE55" w:rsidR="00EF4B57" w:rsidRPr="00961ACC" w:rsidRDefault="00EF4B57" w:rsidP="00EF4B57">
      <w:pPr>
        <w:pStyle w:val="Heading4"/>
        <w:rPr>
          <w:rFonts w:cs="Times New Roman"/>
        </w:rPr>
      </w:pPr>
      <w:r w:rsidRPr="00961ACC">
        <w:rPr>
          <w:rFonts w:cs="Times New Roman"/>
        </w:rPr>
        <w:t>The search for economic growth and hegemony creates inner anger</w:t>
      </w:r>
    </w:p>
    <w:p w14:paraId="7561D9AE" w14:textId="56408828" w:rsidR="00EF4B57" w:rsidRPr="00961ACC" w:rsidRDefault="00EF4B57" w:rsidP="00EF4B57">
      <w:pPr>
        <w:rPr>
          <w:rFonts w:cs="Times New Roman"/>
        </w:rPr>
      </w:pPr>
      <w:r w:rsidRPr="00961ACC">
        <w:rPr>
          <w:rStyle w:val="StyleStyleBold12pt"/>
          <w:rFonts w:cs="Times New Roman"/>
        </w:rPr>
        <w:t>Daisaku 7</w:t>
      </w:r>
      <w:r w:rsidRPr="00961ACC">
        <w:rPr>
          <w:rFonts w:cs="Times New Roman"/>
        </w:rPr>
        <w:t xml:space="preserve"> - Buddhist philosopher and president of Soka Gokkai International</w:t>
      </w:r>
    </w:p>
    <w:p w14:paraId="1212D632" w14:textId="6E855A7D" w:rsidR="00EF4B57" w:rsidRPr="00961ACC" w:rsidRDefault="00EF4B57" w:rsidP="00EF4B57">
      <w:pPr>
        <w:rPr>
          <w:rFonts w:cs="Times New Roman"/>
        </w:rPr>
      </w:pPr>
      <w:r w:rsidRPr="00961ACC">
        <w:rPr>
          <w:rFonts w:cs="Times New Roman"/>
        </w:rPr>
        <w:t>(Ikeda, “Restoring the Human Connection: The First Step to Global Peace,” http://www.sgi-usa.org/newsandevents/docs/peace2007.pdf)//BB</w:t>
      </w:r>
    </w:p>
    <w:p w14:paraId="33920DD2" w14:textId="799196CE" w:rsidR="003F1D8E" w:rsidRPr="00961ACC" w:rsidRDefault="00EF4B57" w:rsidP="008C39FB">
      <w:pPr>
        <w:pStyle w:val="card"/>
      </w:pPr>
      <w:r w:rsidRPr="00961ACC">
        <w:t xml:space="preserve">The world of </w:t>
      </w:r>
      <w:r w:rsidRPr="00961ACC">
        <w:rPr>
          <w:rStyle w:val="StyleBoldUnderline"/>
        </w:rPr>
        <w:t>anger</w:t>
      </w:r>
      <w:r w:rsidRPr="00961ACC">
        <w:t xml:space="preserve"> is an integral aspect of human life, and in any age, </w:t>
      </w:r>
      <w:r w:rsidRPr="00961ACC">
        <w:rPr>
          <w:sz w:val="12"/>
        </w:rPr>
        <w:t xml:space="preserve">¶ </w:t>
      </w:r>
      <w:r w:rsidRPr="00961ACC">
        <w:rPr>
          <w:rStyle w:val="StyleBoldUnderline"/>
        </w:rPr>
        <w:t>unless</w:t>
      </w:r>
      <w:r w:rsidRPr="00961ACC">
        <w:t xml:space="preserve"> properly positioned and </w:t>
      </w:r>
      <w:r w:rsidRPr="00961ACC">
        <w:rPr>
          <w:rStyle w:val="StyleBoldUnderline"/>
        </w:rPr>
        <w:t>restrained</w:t>
      </w:r>
      <w:r w:rsidRPr="00961ACC">
        <w:t xml:space="preserve">, it will </w:t>
      </w:r>
      <w:r w:rsidRPr="00961ACC">
        <w:rPr>
          <w:rStyle w:val="StyleBoldUnderline"/>
        </w:rPr>
        <w:t>run amok and wreak</w:t>
      </w:r>
      <w:r w:rsidRPr="00961ACC">
        <w:t xml:space="preserve"> </w:t>
      </w:r>
      <w:r w:rsidRPr="00961ACC">
        <w:rPr>
          <w:sz w:val="12"/>
        </w:rPr>
        <w:t xml:space="preserve">¶ </w:t>
      </w:r>
      <w:r w:rsidRPr="00961ACC">
        <w:rPr>
          <w:rStyle w:val="StyleBoldUnderline"/>
        </w:rPr>
        <w:t>havoc. No human society has ever been completely free from strife, but</w:t>
      </w:r>
      <w:r w:rsidRPr="00961ACC">
        <w:t xml:space="preserve"> </w:t>
      </w:r>
      <w:r w:rsidRPr="00961ACC">
        <w:rPr>
          <w:sz w:val="12"/>
        </w:rPr>
        <w:t xml:space="preserve">¶ </w:t>
      </w:r>
      <w:r w:rsidRPr="00961ACC">
        <w:rPr>
          <w:rStyle w:val="StyleBoldUnderline"/>
        </w:rPr>
        <w:t>there are particular characteristics of contemporary civilization, with its</w:t>
      </w:r>
      <w:r w:rsidRPr="00961ACC">
        <w:t xml:space="preserve"> </w:t>
      </w:r>
      <w:r w:rsidRPr="00961ACC">
        <w:rPr>
          <w:sz w:val="12"/>
        </w:rPr>
        <w:t xml:space="preserve">¶ </w:t>
      </w:r>
      <w:r w:rsidRPr="00961ACC">
        <w:rPr>
          <w:rStyle w:val="StyleBoldUnderline"/>
        </w:rPr>
        <w:t>extremely high degree of capitalist and technological development, that</w:t>
      </w:r>
      <w:r w:rsidRPr="00961ACC">
        <w:t xml:space="preserve"> </w:t>
      </w:r>
      <w:r w:rsidRPr="00961ACC">
        <w:rPr>
          <w:sz w:val="12"/>
        </w:rPr>
        <w:t xml:space="preserve">¶ </w:t>
      </w:r>
      <w:r w:rsidRPr="00961ACC">
        <w:rPr>
          <w:rStyle w:val="StyleBoldUnderline"/>
        </w:rPr>
        <w:t xml:space="preserve">cause the potentials inherent in human life to manifest themselves in ¶ </w:t>
      </w:r>
      <w:r w:rsidRPr="00961ACC">
        <w:rPr>
          <w:rStyle w:val="Emphasis"/>
        </w:rPr>
        <w:t>uniquely problematic</w:t>
      </w:r>
      <w:r w:rsidRPr="00961ACC">
        <w:rPr>
          <w:rStyle w:val="StyleBoldUnderline"/>
        </w:rPr>
        <w:t xml:space="preserve"> ways</w:t>
      </w:r>
      <w:r w:rsidRPr="00961ACC">
        <w:t xml:space="preserve">. </w:t>
      </w:r>
      <w:r w:rsidRPr="00961ACC">
        <w:rPr>
          <w:sz w:val="12"/>
        </w:rPr>
        <w:t xml:space="preserve">¶ </w:t>
      </w:r>
      <w:proofErr w:type="gramStart"/>
      <w:r w:rsidRPr="00961ACC">
        <w:t>As</w:t>
      </w:r>
      <w:proofErr w:type="gramEnd"/>
      <w:r w:rsidRPr="00961ACC">
        <w:t xml:space="preserve"> mentioned earlier, </w:t>
      </w:r>
      <w:r w:rsidRPr="00961ACC">
        <w:rPr>
          <w:rStyle w:val="StyleBoldUnderline"/>
        </w:rPr>
        <w:t>a rampant world of anger causes a corresponding ¶ diminution of “the other.”</w:t>
      </w:r>
      <w:r w:rsidRPr="00961ACC">
        <w:t xml:space="preserve"> The attenuated presence, verging on absence, of </w:t>
      </w:r>
      <w:r w:rsidRPr="00961ACC">
        <w:rPr>
          <w:sz w:val="12"/>
        </w:rPr>
        <w:t xml:space="preserve">¶ </w:t>
      </w:r>
      <w:r w:rsidRPr="00961ACC">
        <w:t xml:space="preserve">the other is an increasingly striking characteristic of modern society, </w:t>
      </w:r>
      <w:r w:rsidRPr="00961ACC">
        <w:rPr>
          <w:sz w:val="12"/>
        </w:rPr>
        <w:t xml:space="preserve">¶ </w:t>
      </w:r>
      <w:r w:rsidRPr="00961ACC">
        <w:t xml:space="preserve">particularly in advanced industrial societies. </w:t>
      </w:r>
      <w:r w:rsidRPr="00961ACC">
        <w:rPr>
          <w:sz w:val="12"/>
        </w:rPr>
        <w:t xml:space="preserve">¶ </w:t>
      </w:r>
      <w:proofErr w:type="gramStart"/>
      <w:r w:rsidRPr="00961ACC">
        <w:t>In</w:t>
      </w:r>
      <w:proofErr w:type="gramEnd"/>
      <w:r w:rsidRPr="00961ACC">
        <w:t xml:space="preserve"> 1930, John Maynard Keynes (1883–1946), known as the founder of </w:t>
      </w:r>
      <w:r w:rsidRPr="00961ACC">
        <w:rPr>
          <w:sz w:val="12"/>
        </w:rPr>
        <w:t xml:space="preserve">¶ </w:t>
      </w:r>
      <w:r w:rsidRPr="00961ACC">
        <w:t xml:space="preserve">modern economic theory and a man with a unique and critical perspective </w:t>
      </w:r>
      <w:r w:rsidRPr="00961ACC">
        <w:rPr>
          <w:sz w:val="12"/>
        </w:rPr>
        <w:t xml:space="preserve">¶ </w:t>
      </w:r>
      <w:r w:rsidRPr="00961ACC">
        <w:t xml:space="preserve">on civilization, published the essay “The Economic Possibilities of our </w:t>
      </w:r>
      <w:r w:rsidRPr="00961ACC">
        <w:rPr>
          <w:sz w:val="12"/>
        </w:rPr>
        <w:t xml:space="preserve">¶ </w:t>
      </w:r>
      <w:r w:rsidRPr="00961ACC">
        <w:t xml:space="preserve">Grandchildren.” In it, he critiqued two “errors of pessimism” arising in </w:t>
      </w:r>
      <w:r w:rsidRPr="00961ACC">
        <w:rPr>
          <w:sz w:val="12"/>
        </w:rPr>
        <w:t xml:space="preserve">¶ </w:t>
      </w:r>
      <w:r w:rsidRPr="00961ACC">
        <w:t xml:space="preserve">relation to the economic depression that was then enveloping the world. </w:t>
      </w:r>
      <w:r w:rsidRPr="00961ACC">
        <w:rPr>
          <w:sz w:val="12"/>
        </w:rPr>
        <w:t xml:space="preserve">¶ </w:t>
      </w:r>
      <w:r w:rsidRPr="00961ACC">
        <w:t xml:space="preserve">These are “the pessimism of the revolutionaries who think that things are </w:t>
      </w:r>
      <w:r w:rsidRPr="00961ACC">
        <w:rPr>
          <w:sz w:val="12"/>
        </w:rPr>
        <w:t xml:space="preserve">¶ </w:t>
      </w:r>
      <w:r w:rsidRPr="00961ACC">
        <w:t xml:space="preserve">so bad that nothing can save us but violent change, and the pessimism of </w:t>
      </w:r>
      <w:r w:rsidRPr="00961ACC">
        <w:rPr>
          <w:sz w:val="12"/>
        </w:rPr>
        <w:t xml:space="preserve">¶ </w:t>
      </w:r>
      <w:r w:rsidRPr="00961ACC">
        <w:t xml:space="preserve">the reactionaries who consider the balance of our economic and social life </w:t>
      </w:r>
      <w:r w:rsidRPr="00961ACC">
        <w:rPr>
          <w:sz w:val="12"/>
        </w:rPr>
        <w:t xml:space="preserve">¶ </w:t>
      </w:r>
      <w:r w:rsidRPr="00961ACC">
        <w:t>so precarious that we must risk no experiments.”13</w:t>
      </w:r>
      <w:r w:rsidRPr="00961ACC">
        <w:rPr>
          <w:sz w:val="12"/>
        </w:rPr>
        <w:t xml:space="preserve">¶ </w:t>
      </w:r>
      <w:r w:rsidRPr="00961ACC">
        <w:t xml:space="preserve">Keynes argued that, with appropriate government intervention and </w:t>
      </w:r>
      <w:r w:rsidRPr="00961ACC">
        <w:rPr>
          <w:sz w:val="12"/>
        </w:rPr>
        <w:t xml:space="preserve">¶ </w:t>
      </w:r>
      <w:r w:rsidRPr="00961ACC">
        <w:t xml:space="preserve">13 </w:t>
      </w:r>
      <w:proofErr w:type="gramStart"/>
      <w:r w:rsidRPr="00961ACC">
        <w:t>adjustment</w:t>
      </w:r>
      <w:proofErr w:type="gramEnd"/>
      <w:r w:rsidRPr="00961ACC">
        <w:t xml:space="preserve">, it should be possible to resolve the problem of unemployment </w:t>
      </w:r>
      <w:r w:rsidRPr="00961ACC">
        <w:rPr>
          <w:sz w:val="12"/>
        </w:rPr>
        <w:t xml:space="preserve">¶ </w:t>
      </w:r>
      <w:r w:rsidRPr="00961ACC">
        <w:t>and restart economic growth. “[</w:t>
      </w:r>
      <w:proofErr w:type="gramStart"/>
      <w:r w:rsidRPr="00961ACC">
        <w:t>A]ssuming</w:t>
      </w:r>
      <w:proofErr w:type="gramEnd"/>
      <w:r w:rsidRPr="00961ACC">
        <w:t xml:space="preserve"> no important wars and no </w:t>
      </w:r>
      <w:r w:rsidRPr="00961ACC">
        <w:rPr>
          <w:sz w:val="12"/>
        </w:rPr>
        <w:t xml:space="preserve">¶ </w:t>
      </w:r>
      <w:r w:rsidRPr="00961ACC">
        <w:t xml:space="preserve">important increase in population,” he wrote, “the economic problem may </w:t>
      </w:r>
      <w:r w:rsidRPr="00961ACC">
        <w:rPr>
          <w:sz w:val="12"/>
        </w:rPr>
        <w:t xml:space="preserve">¶ </w:t>
      </w:r>
      <w:r w:rsidRPr="00961ACC">
        <w:t>be solved, or be at least in sight of solution, within a hundred years.”14</w:t>
      </w:r>
      <w:r w:rsidRPr="00961ACC">
        <w:rPr>
          <w:sz w:val="12"/>
        </w:rPr>
        <w:t xml:space="preserve">¶ </w:t>
      </w:r>
      <w:r w:rsidRPr="00961ACC">
        <w:t xml:space="preserve">Certainly with regard to the advanced industrial societies, Keynes’ </w:t>
      </w:r>
      <w:r w:rsidRPr="00961ACC">
        <w:rPr>
          <w:sz w:val="12"/>
        </w:rPr>
        <w:t xml:space="preserve">¶ </w:t>
      </w:r>
      <w:r w:rsidRPr="00961ACC">
        <w:t xml:space="preserve">prediction of a solution to the economic problem has been largely on the </w:t>
      </w:r>
      <w:r w:rsidRPr="00961ACC">
        <w:rPr>
          <w:sz w:val="12"/>
        </w:rPr>
        <w:t xml:space="preserve">¶ </w:t>
      </w:r>
      <w:r w:rsidRPr="00961ACC">
        <w:t xml:space="preserve">mark. </w:t>
      </w:r>
      <w:r w:rsidRPr="00961ACC">
        <w:rPr>
          <w:sz w:val="12"/>
        </w:rPr>
        <w:t xml:space="preserve">¶ </w:t>
      </w:r>
      <w:r w:rsidRPr="00961ACC">
        <w:t xml:space="preserve">People, according to Keynes, have both “absolute needs,” which must be </w:t>
      </w:r>
      <w:r w:rsidRPr="00961ACC">
        <w:rPr>
          <w:sz w:val="12"/>
        </w:rPr>
        <w:t xml:space="preserve">¶ </w:t>
      </w:r>
      <w:r w:rsidRPr="00961ACC">
        <w:t xml:space="preserve">met if we are to survive, and “relative needs,” which are felt only to the </w:t>
      </w:r>
      <w:r w:rsidRPr="00961ACC">
        <w:rPr>
          <w:sz w:val="12"/>
        </w:rPr>
        <w:t xml:space="preserve">¶ </w:t>
      </w:r>
      <w:r w:rsidRPr="00961ACC">
        <w:t xml:space="preserve">degree that we seek to surpass and excel over our peers. The former have ¶ natural limits, while the latter do not. </w:t>
      </w:r>
      <w:r w:rsidRPr="00961ACC">
        <w:rPr>
          <w:rStyle w:val="StyleBoldUnderline"/>
        </w:rPr>
        <w:t>A person pursuing relative needs</w:t>
      </w:r>
      <w:r w:rsidRPr="00961ACC">
        <w:t xml:space="preserve"> </w:t>
      </w:r>
      <w:r w:rsidRPr="00961ACC">
        <w:rPr>
          <w:sz w:val="12"/>
        </w:rPr>
        <w:t xml:space="preserve">¶ </w:t>
      </w:r>
      <w:r w:rsidRPr="00961ACC">
        <w:rPr>
          <w:rStyle w:val="StyleBoldUnderline"/>
        </w:rPr>
        <w:t xml:space="preserve">finds them expanding </w:t>
      </w:r>
      <w:r w:rsidRPr="00961ACC">
        <w:rPr>
          <w:rStyle w:val="Emphasis"/>
        </w:rPr>
        <w:t>ceaselessly</w:t>
      </w:r>
      <w:r w:rsidRPr="00961ACC">
        <w:rPr>
          <w:rStyle w:val="StyleBoldUnderline"/>
        </w:rPr>
        <w:t>;</w:t>
      </w:r>
      <w:r w:rsidRPr="00961ACC">
        <w:t xml:space="preserve"> they are, in Keynes’ words, “insatiable.” </w:t>
      </w:r>
      <w:r w:rsidRPr="00961ACC">
        <w:rPr>
          <w:sz w:val="12"/>
        </w:rPr>
        <w:t xml:space="preserve">¶ </w:t>
      </w:r>
      <w:proofErr w:type="gramStart"/>
      <w:r w:rsidRPr="00961ACC">
        <w:rPr>
          <w:rStyle w:val="StyleBoldUnderline"/>
        </w:rPr>
        <w:t>This</w:t>
      </w:r>
      <w:proofErr w:type="gramEnd"/>
      <w:r w:rsidRPr="00961ACC">
        <w:rPr>
          <w:rStyle w:val="StyleBoldUnderline"/>
        </w:rPr>
        <w:t xml:space="preserve"> constant desire to be </w:t>
      </w:r>
      <w:r w:rsidRPr="00961ACC">
        <w:rPr>
          <w:rStyle w:val="Emphasis"/>
        </w:rPr>
        <w:t>superior to others</w:t>
      </w:r>
      <w:r w:rsidRPr="00961ACC">
        <w:rPr>
          <w:rStyle w:val="StyleBoldUnderline"/>
        </w:rPr>
        <w:t xml:space="preserve"> embodies the destructive</w:t>
      </w:r>
      <w:r w:rsidRPr="00961ACC">
        <w:t xml:space="preserve"> </w:t>
      </w:r>
      <w:r w:rsidRPr="00961ACC">
        <w:rPr>
          <w:sz w:val="12"/>
        </w:rPr>
        <w:t xml:space="preserve">¶ </w:t>
      </w:r>
      <w:r w:rsidRPr="00961ACC">
        <w:rPr>
          <w:rStyle w:val="Emphasis"/>
        </w:rPr>
        <w:t>essence of the world of anger</w:t>
      </w:r>
      <w:r w:rsidRPr="00961ACC">
        <w:t xml:space="preserve">. </w:t>
      </w:r>
      <w:r w:rsidRPr="00961ACC">
        <w:rPr>
          <w:sz w:val="12"/>
        </w:rPr>
        <w:t xml:space="preserve">¶ </w:t>
      </w:r>
      <w:r w:rsidRPr="00961ACC">
        <w:t xml:space="preserve">Ensuring that absolute needs are met, especially in developing countries, is </w:t>
      </w:r>
      <w:r w:rsidRPr="00961ACC">
        <w:rPr>
          <w:sz w:val="12"/>
        </w:rPr>
        <w:t xml:space="preserve">¶ </w:t>
      </w:r>
      <w:r w:rsidRPr="00961ACC">
        <w:t xml:space="preserve">the greatest, most crucial challenge facing the world. But as the example of </w:t>
      </w:r>
      <w:r w:rsidRPr="00961ACC">
        <w:rPr>
          <w:sz w:val="12"/>
        </w:rPr>
        <w:t xml:space="preserve">¶ </w:t>
      </w:r>
      <w:r w:rsidRPr="00961ACC">
        <w:t xml:space="preserve">developed countries shows, people will not necessarily be satisfied when </w:t>
      </w:r>
      <w:r w:rsidRPr="00961ACC">
        <w:rPr>
          <w:sz w:val="12"/>
        </w:rPr>
        <w:t xml:space="preserve">¶ </w:t>
      </w:r>
      <w:r w:rsidRPr="00961ACC">
        <w:t xml:space="preserve">their absolute needs are met. The classical ideal that people will behave </w:t>
      </w:r>
      <w:r w:rsidRPr="00961ACC">
        <w:rPr>
          <w:sz w:val="12"/>
        </w:rPr>
        <w:t xml:space="preserve">¶ </w:t>
      </w:r>
      <w:r w:rsidRPr="00961ACC">
        <w:t xml:space="preserve">with decorum once their basic needs have been met has not proven </w:t>
      </w:r>
      <w:r w:rsidRPr="00961ACC">
        <w:rPr>
          <w:sz w:val="12"/>
        </w:rPr>
        <w:t xml:space="preserve">¶ </w:t>
      </w:r>
      <w:r w:rsidRPr="00961ACC">
        <w:t xml:space="preserve">universally true in practice. </w:t>
      </w:r>
      <w:r w:rsidRPr="00961ACC">
        <w:rPr>
          <w:sz w:val="12"/>
        </w:rPr>
        <w:t xml:space="preserve">¶ </w:t>
      </w:r>
      <w:r w:rsidRPr="00961ACC">
        <w:t xml:space="preserve">A society in which most people have been driven by the imperatives of </w:t>
      </w:r>
      <w:r w:rsidRPr="00961ACC">
        <w:rPr>
          <w:sz w:val="12"/>
        </w:rPr>
        <w:t xml:space="preserve">¶ </w:t>
      </w:r>
      <w:r w:rsidRPr="00961ACC">
        <w:t xml:space="preserve">survival (absolute needs) may respond to sudden sufficiency with </w:t>
      </w:r>
      <w:r w:rsidRPr="00961ACC">
        <w:rPr>
          <w:sz w:val="12"/>
        </w:rPr>
        <w:t xml:space="preserve">¶ </w:t>
      </w:r>
      <w:r w:rsidRPr="00961ACC">
        <w:t xml:space="preserve">disorientation, giving rise to growing numbers of what Max Weber called </w:t>
      </w:r>
      <w:r w:rsidRPr="00961ACC">
        <w:rPr>
          <w:sz w:val="12"/>
        </w:rPr>
        <w:t xml:space="preserve">¶ </w:t>
      </w:r>
      <w:r w:rsidRPr="00961ACC">
        <w:t xml:space="preserve">“sensualists without heart”15 and a general skepticism about the value of </w:t>
      </w:r>
      <w:r w:rsidRPr="00961ACC">
        <w:rPr>
          <w:sz w:val="12"/>
        </w:rPr>
        <w:t xml:space="preserve">¶ </w:t>
      </w:r>
      <w:r w:rsidRPr="00961ACC">
        <w:t xml:space="preserve">hard work itself. </w:t>
      </w:r>
      <w:r w:rsidRPr="00961ACC">
        <w:rPr>
          <w:sz w:val="12"/>
        </w:rPr>
        <w:t xml:space="preserve">¶ </w:t>
      </w:r>
      <w:proofErr w:type="gramStart"/>
      <w:r w:rsidRPr="00961ACC">
        <w:t>In</w:t>
      </w:r>
      <w:proofErr w:type="gramEnd"/>
      <w:r w:rsidRPr="00961ACC">
        <w:t xml:space="preserve"> human society, and </w:t>
      </w:r>
      <w:r w:rsidRPr="00961ACC">
        <w:rPr>
          <w:rStyle w:val="StyleBoldUnderline"/>
        </w:rPr>
        <w:t>in a capitalist society</w:t>
      </w:r>
      <w:r w:rsidRPr="00961ACC">
        <w:t xml:space="preserve"> in particular, </w:t>
      </w:r>
      <w:r w:rsidRPr="00961ACC">
        <w:rPr>
          <w:rStyle w:val="StyleBoldUnderline"/>
        </w:rPr>
        <w:t>there is a strong</w:t>
      </w:r>
      <w:r w:rsidRPr="00961ACC">
        <w:t xml:space="preserve"> </w:t>
      </w:r>
      <w:r w:rsidRPr="00961ACC">
        <w:rPr>
          <w:sz w:val="12"/>
        </w:rPr>
        <w:t xml:space="preserve">¶ </w:t>
      </w:r>
      <w:r w:rsidRPr="00961ACC">
        <w:rPr>
          <w:rStyle w:val="StyleBoldUnderline"/>
        </w:rPr>
        <w:t>tendency for people to attempt to assuage this insecurity by accumulating</w:t>
      </w:r>
      <w:r w:rsidRPr="00961ACC">
        <w:t xml:space="preserve"> </w:t>
      </w:r>
      <w:r w:rsidRPr="00961ACC">
        <w:rPr>
          <w:sz w:val="12"/>
        </w:rPr>
        <w:t xml:space="preserve">¶ </w:t>
      </w:r>
      <w:r w:rsidRPr="00961ACC">
        <w:rPr>
          <w:rStyle w:val="StyleBoldUnderline"/>
        </w:rPr>
        <w:t>material wealth</w:t>
      </w:r>
      <w:r w:rsidRPr="00961ACC">
        <w:t xml:space="preserve">, especially in the form of money. Money </w:t>
      </w:r>
      <w:proofErr w:type="gramStart"/>
      <w:r w:rsidRPr="00961ACC">
        <w:t>can</w:t>
      </w:r>
      <w:proofErr w:type="gramEnd"/>
      <w:r w:rsidRPr="00961ACC">
        <w:t xml:space="preserve"> of course </w:t>
      </w:r>
      <w:r w:rsidRPr="00961ACC">
        <w:rPr>
          <w:sz w:val="12"/>
        </w:rPr>
        <w:t xml:space="preserve">¶ </w:t>
      </w:r>
      <w:r w:rsidRPr="00961ACC">
        <w:t xml:space="preserve">14function as a means of meeting the absolute needs of daily life. But when it </w:t>
      </w:r>
      <w:r w:rsidRPr="00961ACC">
        <w:rPr>
          <w:sz w:val="12"/>
        </w:rPr>
        <w:t xml:space="preserve">¶ </w:t>
      </w:r>
      <w:r w:rsidRPr="00961ACC">
        <w:t xml:space="preserve">comes to relative needs, </w:t>
      </w:r>
      <w:r w:rsidRPr="00961ACC">
        <w:rPr>
          <w:rStyle w:val="StyleBoldUnderline"/>
        </w:rPr>
        <w:t>money</w:t>
      </w:r>
      <w:r w:rsidRPr="00961ACC">
        <w:t xml:space="preserve">, as capital, </w:t>
      </w:r>
      <w:r w:rsidRPr="00961ACC">
        <w:rPr>
          <w:rStyle w:val="StyleBoldUnderline"/>
        </w:rPr>
        <w:t xml:space="preserve">can easily become an end in ¶ itself, locked into a </w:t>
      </w:r>
      <w:r w:rsidRPr="00961ACC">
        <w:rPr>
          <w:rStyle w:val="Emphasis"/>
        </w:rPr>
        <w:t>spiral</w:t>
      </w:r>
      <w:r w:rsidRPr="00961ACC">
        <w:rPr>
          <w:rStyle w:val="StyleBoldUnderline"/>
        </w:rPr>
        <w:t xml:space="preserve"> of ceaseless increase and accumulation</w:t>
      </w:r>
      <w:r w:rsidRPr="00961ACC">
        <w:t xml:space="preserve">. </w:t>
      </w:r>
      <w:r w:rsidRPr="00961ACC">
        <w:rPr>
          <w:sz w:val="12"/>
        </w:rPr>
        <w:t xml:space="preserve">¶ </w:t>
      </w:r>
      <w:r w:rsidRPr="00961ACC">
        <w:t xml:space="preserve">Keynes described the plight of people caught up in this spiral: </w:t>
      </w:r>
      <w:r w:rsidRPr="00961ACC">
        <w:rPr>
          <w:sz w:val="12"/>
        </w:rPr>
        <w:t xml:space="preserve">¶ </w:t>
      </w:r>
      <w:r w:rsidRPr="00961ACC">
        <w:t xml:space="preserve">The love of money as a possession—as distinguished from the love </w:t>
      </w:r>
      <w:r w:rsidRPr="00961ACC">
        <w:rPr>
          <w:sz w:val="12"/>
        </w:rPr>
        <w:t xml:space="preserve">¶ </w:t>
      </w:r>
      <w:r w:rsidRPr="00961ACC">
        <w:t xml:space="preserve">of money as a means to the enjoyments and realities of life—will </w:t>
      </w:r>
      <w:r w:rsidRPr="00961ACC">
        <w:rPr>
          <w:sz w:val="12"/>
        </w:rPr>
        <w:t xml:space="preserve">¶ </w:t>
      </w:r>
      <w:r w:rsidRPr="00961ACC">
        <w:t xml:space="preserve">be recognized for what it is, a somewhat disgusting morbidity, one </w:t>
      </w:r>
      <w:r w:rsidRPr="00961ACC">
        <w:rPr>
          <w:sz w:val="12"/>
        </w:rPr>
        <w:t xml:space="preserve">¶ </w:t>
      </w:r>
      <w:r w:rsidRPr="00961ACC">
        <w:t xml:space="preserve">of those semi-criminal, semi-pathological propensities which one </w:t>
      </w:r>
      <w:r w:rsidRPr="00961ACC">
        <w:rPr>
          <w:sz w:val="12"/>
        </w:rPr>
        <w:t xml:space="preserve">¶ </w:t>
      </w:r>
      <w:r w:rsidRPr="00961ACC">
        <w:t>hands over with a shudder to the specialists…16</w:t>
      </w:r>
      <w:r w:rsidRPr="00961ACC">
        <w:rPr>
          <w:sz w:val="12"/>
        </w:rPr>
        <w:t xml:space="preserve">¶ </w:t>
      </w:r>
      <w:r w:rsidRPr="00961ACC">
        <w:t xml:space="preserve">Karl Marx (1818–83), for his part, is well known for his detailed and </w:t>
      </w:r>
      <w:r w:rsidRPr="00961ACC">
        <w:rPr>
          <w:sz w:val="12"/>
        </w:rPr>
        <w:t xml:space="preserve">¶ </w:t>
      </w:r>
      <w:r w:rsidRPr="00961ACC">
        <w:t xml:space="preserve">precise analysis of what he termed “commodity fetishism”—the state of </w:t>
      </w:r>
      <w:r w:rsidRPr="00961ACC">
        <w:rPr>
          <w:sz w:val="12"/>
        </w:rPr>
        <w:t xml:space="preserve">¶ </w:t>
      </w:r>
      <w:r w:rsidRPr="00961ACC">
        <w:t xml:space="preserve">people enthralled by the love of money. </w:t>
      </w:r>
      <w:r w:rsidRPr="00961ACC">
        <w:rPr>
          <w:sz w:val="12"/>
        </w:rPr>
        <w:t xml:space="preserve">¶ </w:t>
      </w:r>
      <w:r w:rsidRPr="00961ACC">
        <w:t xml:space="preserve">The present generation corresponds to the “grandchildren” in the title of </w:t>
      </w:r>
      <w:r w:rsidRPr="00961ACC">
        <w:rPr>
          <w:sz w:val="12"/>
        </w:rPr>
        <w:t xml:space="preserve">¶ </w:t>
      </w:r>
      <w:r w:rsidRPr="00961ACC">
        <w:t xml:space="preserve">Keynes’ essay, and evidence of the obsession with monetary values that he </w:t>
      </w:r>
      <w:r w:rsidRPr="00961ACC">
        <w:rPr>
          <w:sz w:val="12"/>
        </w:rPr>
        <w:t xml:space="preserve">¶ </w:t>
      </w:r>
      <w:r w:rsidRPr="00961ACC">
        <w:t xml:space="preserve">dubbed the “love of money” is everywhere. Monetary values have </w:t>
      </w:r>
      <w:r w:rsidRPr="00961ACC">
        <w:rPr>
          <w:sz w:val="12"/>
        </w:rPr>
        <w:t xml:space="preserve">¶ </w:t>
      </w:r>
      <w:r w:rsidRPr="00961ACC">
        <w:t xml:space="preserve">ruthlessly trumped and displaced all others, whether social values or the </w:t>
      </w:r>
      <w:r w:rsidRPr="00961ACC">
        <w:rPr>
          <w:sz w:val="12"/>
        </w:rPr>
        <w:t xml:space="preserve">¶ </w:t>
      </w:r>
      <w:r w:rsidRPr="00961ACC">
        <w:t xml:space="preserve">values of daily life. </w:t>
      </w:r>
      <w:r w:rsidRPr="00961ACC">
        <w:rPr>
          <w:sz w:val="12"/>
        </w:rPr>
        <w:t xml:space="preserve">¶ </w:t>
      </w:r>
      <w:r w:rsidRPr="00961ACC">
        <w:t xml:space="preserve">Nearly all of the disturbing problems plaguing Japan in recent </w:t>
      </w:r>
      <w:r w:rsidRPr="00961ACC">
        <w:rPr>
          <w:sz w:val="12"/>
        </w:rPr>
        <w:t xml:space="preserve">¶ </w:t>
      </w:r>
      <w:r w:rsidRPr="00961ACC">
        <w:t xml:space="preserve">years—repeated incidents of corruption involving major corporations, </w:t>
      </w:r>
      <w:r w:rsidRPr="00961ACC">
        <w:rPr>
          <w:sz w:val="12"/>
        </w:rPr>
        <w:t xml:space="preserve">¶ </w:t>
      </w:r>
      <w:r w:rsidRPr="00961ACC">
        <w:t xml:space="preserve">insurance fraud, bid-rigging scandals, a money-game culture whose </w:t>
      </w:r>
      <w:r w:rsidRPr="00961ACC">
        <w:rPr>
          <w:sz w:val="12"/>
        </w:rPr>
        <w:t xml:space="preserve">¶ </w:t>
      </w:r>
      <w:r w:rsidRPr="00961ACC">
        <w:t xml:space="preserve">influence reaches even young people and children—have arisen from this </w:t>
      </w:r>
      <w:r w:rsidRPr="00961ACC">
        <w:rPr>
          <w:sz w:val="12"/>
        </w:rPr>
        <w:t xml:space="preserve">¶ </w:t>
      </w:r>
      <w:r w:rsidRPr="00961ACC">
        <w:t xml:space="preserve">love of money. It seems that the life-state of the world of anger, together </w:t>
      </w:r>
      <w:r w:rsidRPr="00961ACC">
        <w:rPr>
          <w:sz w:val="12"/>
        </w:rPr>
        <w:t xml:space="preserve">¶ </w:t>
      </w:r>
      <w:r w:rsidRPr="00961ACC">
        <w:t xml:space="preserve">with its neighboring world of hunger (a state controlled by untrammeled </w:t>
      </w:r>
      <w:r w:rsidRPr="00961ACC">
        <w:rPr>
          <w:sz w:val="12"/>
        </w:rPr>
        <w:t xml:space="preserve">¶ </w:t>
      </w:r>
      <w:r w:rsidRPr="00961ACC">
        <w:t xml:space="preserve">desire), has indeed swollen to a height of 84,000 yojanas. Its rampancy </w:t>
      </w:r>
      <w:r w:rsidRPr="00961ACC">
        <w:rPr>
          <w:sz w:val="12"/>
        </w:rPr>
        <w:t xml:space="preserve">¶ </w:t>
      </w:r>
      <w:r w:rsidRPr="00961ACC">
        <w:t xml:space="preserve">makes even Keynes’ description—“semi-criminal, </w:t>
      </w:r>
      <w:r w:rsidRPr="00961ACC">
        <w:rPr>
          <w:sz w:val="12"/>
        </w:rPr>
        <w:t xml:space="preserve">¶ </w:t>
      </w:r>
      <w:r w:rsidRPr="00961ACC">
        <w:t xml:space="preserve">semi-pathological”—appear understated. </w:t>
      </w:r>
      <w:r w:rsidRPr="00961ACC">
        <w:rPr>
          <w:sz w:val="12"/>
        </w:rPr>
        <w:t xml:space="preserve">¶ </w:t>
      </w:r>
      <w:r w:rsidRPr="00961ACC">
        <w:t xml:space="preserve">15The inhabitants of the world of anger—always seeking to surpass, unable </w:t>
      </w:r>
      <w:r w:rsidRPr="00961ACC">
        <w:rPr>
          <w:sz w:val="12"/>
        </w:rPr>
        <w:t xml:space="preserve">¶ </w:t>
      </w:r>
      <w:r w:rsidRPr="00961ACC">
        <w:t xml:space="preserve">to countenance inferiority—are incapable of any sense of fulfillment. </w:t>
      </w:r>
      <w:proofErr w:type="gramStart"/>
      <w:r w:rsidRPr="00961ACC">
        <w:rPr>
          <w:rStyle w:val="StyleBoldUnderline"/>
        </w:rPr>
        <w:t>They ¶ cling to the insatiable pursuit of money to compensate for the perpetual ¶ instability of their standing in the world</w:t>
      </w:r>
      <w:r w:rsidRPr="00961ACC">
        <w:t>.</w:t>
      </w:r>
      <w:proofErr w:type="gramEnd"/>
      <w:r w:rsidRPr="00961ACC">
        <w:t xml:space="preserve"> </w:t>
      </w:r>
      <w:r w:rsidRPr="00961ACC">
        <w:rPr>
          <w:sz w:val="12"/>
        </w:rPr>
        <w:t xml:space="preserve">¶ </w:t>
      </w:r>
      <w:proofErr w:type="gramStart"/>
      <w:r w:rsidRPr="00961ACC">
        <w:t>O</w:t>
      </w:r>
      <w:r w:rsidRPr="00961ACC">
        <w:rPr>
          <w:rStyle w:val="StyleBoldUnderline"/>
        </w:rPr>
        <w:t>ur</w:t>
      </w:r>
      <w:proofErr w:type="gramEnd"/>
      <w:r w:rsidRPr="00961ACC">
        <w:rPr>
          <w:rStyle w:val="StyleBoldUnderline"/>
        </w:rPr>
        <w:t xml:space="preserve"> present-day system of values is said to be diversifying, but it is in fact ¶ becoming more solely focused on money, which penetrates all realms of ¶ society and daily life</w:t>
      </w:r>
      <w:r w:rsidRPr="00961ACC">
        <w:t xml:space="preserve">. Within our collective sense of </w:t>
      </w:r>
      <w:proofErr w:type="gramStart"/>
      <w:r w:rsidRPr="00961ACC">
        <w:t>ourselves</w:t>
      </w:r>
      <w:proofErr w:type="gramEnd"/>
      <w:r w:rsidRPr="00961ACC">
        <w:t xml:space="preserve"> there is a </w:t>
      </w:r>
      <w:r w:rsidRPr="00961ACC">
        <w:rPr>
          <w:sz w:val="12"/>
        </w:rPr>
        <w:t xml:space="preserve">¶ </w:t>
      </w:r>
      <w:r w:rsidRPr="00961ACC">
        <w:t xml:space="preserve">progressive and fundamental process of decay. This, many point out, is the </w:t>
      </w:r>
      <w:r w:rsidRPr="00961ACC">
        <w:rPr>
          <w:sz w:val="12"/>
        </w:rPr>
        <w:t xml:space="preserve">¶ </w:t>
      </w:r>
      <w:r w:rsidRPr="00961ACC">
        <w:t xml:space="preserve">true face of contemporary society. </w:t>
      </w:r>
      <w:r w:rsidRPr="00961ACC">
        <w:rPr>
          <w:sz w:val="12"/>
        </w:rPr>
        <w:t xml:space="preserve">¶ </w:t>
      </w:r>
      <w:r w:rsidRPr="00961ACC">
        <w:t xml:space="preserve">Even if one warns against the dangers inherent in the love of money, </w:t>
      </w:r>
      <w:r w:rsidRPr="00961ACC">
        <w:rPr>
          <w:sz w:val="12"/>
        </w:rPr>
        <w:t xml:space="preserve">¶ </w:t>
      </w:r>
      <w:r w:rsidRPr="00961ACC">
        <w:t xml:space="preserve">history has proven the impossibility of eliminating currency from human </w:t>
      </w:r>
      <w:r w:rsidRPr="00961ACC">
        <w:rPr>
          <w:sz w:val="12"/>
        </w:rPr>
        <w:t xml:space="preserve">¶ </w:t>
      </w:r>
      <w:r w:rsidRPr="00961ACC">
        <w:t xml:space="preserve">society as a medium of exchange. Any attempt to forcefully restrict the </w:t>
      </w:r>
      <w:r w:rsidRPr="00961ACC">
        <w:rPr>
          <w:sz w:val="12"/>
        </w:rPr>
        <w:t xml:space="preserve">¶ </w:t>
      </w:r>
      <w:r w:rsidRPr="00961ACC">
        <w:t xml:space="preserve">workings of money will be met with a fierce counterreaction, as the </w:t>
      </w:r>
      <w:r w:rsidRPr="00961ACC">
        <w:rPr>
          <w:sz w:val="12"/>
        </w:rPr>
        <w:t xml:space="preserve">¶ </w:t>
      </w:r>
      <w:r w:rsidRPr="00961ACC">
        <w:t xml:space="preserve">decisive failure of the experiment of communism in the twentieth century </w:t>
      </w:r>
      <w:r w:rsidRPr="00961ACC">
        <w:rPr>
          <w:sz w:val="12"/>
        </w:rPr>
        <w:t xml:space="preserve">¶ </w:t>
      </w:r>
      <w:r w:rsidRPr="00961ACC">
        <w:t xml:space="preserve">proved. And, of course, any return to the premodern model of a communal </w:t>
      </w:r>
      <w:r w:rsidRPr="00961ACC">
        <w:rPr>
          <w:sz w:val="12"/>
        </w:rPr>
        <w:t xml:space="preserve">¶ </w:t>
      </w:r>
      <w:r w:rsidRPr="00961ACC">
        <w:t xml:space="preserve">society in which monetary values rank below those of class and caste (as </w:t>
      </w:r>
      <w:r w:rsidRPr="00961ACC">
        <w:rPr>
          <w:sz w:val="12"/>
        </w:rPr>
        <w:t xml:space="preserve">¶ </w:t>
      </w:r>
      <w:r w:rsidRPr="00961ACC">
        <w:t xml:space="preserve">was the case in Edo-period Japan where classes were ranked in descending </w:t>
      </w:r>
      <w:r w:rsidRPr="00961ACC">
        <w:rPr>
          <w:sz w:val="12"/>
        </w:rPr>
        <w:t xml:space="preserve">¶ </w:t>
      </w:r>
      <w:r w:rsidRPr="00961ACC">
        <w:t xml:space="preserve">order as samurai, farmer, craftsman and merchant) would be unthinkable </w:t>
      </w:r>
      <w:r w:rsidRPr="00961ACC">
        <w:rPr>
          <w:sz w:val="12"/>
        </w:rPr>
        <w:t xml:space="preserve">¶ </w:t>
      </w:r>
      <w:r w:rsidRPr="00961ACC">
        <w:t xml:space="preserve">for people who have known modern freedoms. </w:t>
      </w:r>
      <w:r w:rsidRPr="00961ACC">
        <w:rPr>
          <w:sz w:val="12"/>
        </w:rPr>
        <w:t xml:space="preserve">¶ </w:t>
      </w:r>
      <w:proofErr w:type="gramStart"/>
      <w:r w:rsidRPr="00961ACC">
        <w:t>We</w:t>
      </w:r>
      <w:proofErr w:type="gramEnd"/>
      <w:r w:rsidRPr="00961ACC">
        <w:t xml:space="preserve"> therefore seem to have no choice but to learn to live with, train and </w:t>
      </w:r>
      <w:r w:rsidRPr="00961ACC">
        <w:rPr>
          <w:sz w:val="12"/>
        </w:rPr>
        <w:t xml:space="preserve">¶ </w:t>
      </w:r>
      <w:r w:rsidRPr="00961ACC">
        <w:t xml:space="preserve">tame the capitalist system. </w:t>
      </w:r>
      <w:r w:rsidRPr="00961ACC">
        <w:rPr>
          <w:rStyle w:val="Emphasis"/>
        </w:rPr>
        <w:t>As individuals</w:t>
      </w:r>
      <w:r w:rsidRPr="00961ACC">
        <w:t xml:space="preserve"> and as societies, </w:t>
      </w:r>
      <w:r w:rsidRPr="00961ACC">
        <w:rPr>
          <w:rStyle w:val="StyleBoldUnderline"/>
        </w:rPr>
        <w:t xml:space="preserve">we need to ¶ develop the capacity to control money and capital </w:t>
      </w:r>
      <w:r w:rsidRPr="00961ACC">
        <w:rPr>
          <w:rStyle w:val="Emphasis"/>
        </w:rPr>
        <w:t>rather than sinking into ¶ commodity fetishism</w:t>
      </w:r>
      <w:r w:rsidRPr="00961ACC">
        <w:t xml:space="preserve">. Just as we need to position the worlds of anger and </w:t>
      </w:r>
      <w:r w:rsidRPr="00961ACC">
        <w:rPr>
          <w:sz w:val="12"/>
        </w:rPr>
        <w:t xml:space="preserve">¶ </w:t>
      </w:r>
      <w:r w:rsidRPr="00961ACC">
        <w:t xml:space="preserve">hunger properly within the interrelated context of the ten worlds, </w:t>
      </w:r>
      <w:r w:rsidRPr="00961ACC">
        <w:rPr>
          <w:rStyle w:val="StyleBoldUnderline"/>
        </w:rPr>
        <w:t>it is ¶ necessary to reposition economic values within the various hierarchies of ¶ values integral to the processes of life</w:t>
      </w:r>
      <w:r w:rsidRPr="00961ACC">
        <w:t xml:space="preserve">. </w:t>
      </w:r>
      <w:r w:rsidRPr="00961ACC">
        <w:rPr>
          <w:sz w:val="12"/>
        </w:rPr>
        <w:t xml:space="preserve">¶ </w:t>
      </w:r>
      <w:proofErr w:type="gramStart"/>
      <w:r w:rsidRPr="00961ACC">
        <w:t>In</w:t>
      </w:r>
      <w:proofErr w:type="gramEnd"/>
      <w:r w:rsidRPr="00961ACC">
        <w:t xml:space="preserve"> last year’s proposal, I quoted Michel de Montaigne (1533–92) posing the </w:t>
      </w:r>
      <w:r w:rsidRPr="00961ACC">
        <w:rPr>
          <w:sz w:val="12"/>
        </w:rPr>
        <w:t xml:space="preserve">¶ </w:t>
      </w:r>
      <w:r w:rsidRPr="00961ACC">
        <w:t xml:space="preserve">question, “When I play with my cat, how do I know that she is not passing </w:t>
      </w:r>
      <w:r w:rsidRPr="00961ACC">
        <w:rPr>
          <w:sz w:val="12"/>
        </w:rPr>
        <w:t xml:space="preserve">¶ </w:t>
      </w:r>
      <w:r w:rsidRPr="00961ACC">
        <w:t xml:space="preserve">16time with me rather than I with her?”17 In the same way, we need to ask </w:t>
      </w:r>
      <w:r w:rsidRPr="00961ACC">
        <w:rPr>
          <w:sz w:val="12"/>
        </w:rPr>
        <w:t xml:space="preserve">¶ </w:t>
      </w:r>
      <w:r w:rsidRPr="00961ACC">
        <w:t xml:space="preserve">ourselves as a matter of urgency—as a first step toward the revival and </w:t>
      </w:r>
      <w:r w:rsidRPr="00961ACC">
        <w:rPr>
          <w:sz w:val="12"/>
        </w:rPr>
        <w:t xml:space="preserve">¶ </w:t>
      </w:r>
      <w:r w:rsidRPr="00961ACC">
        <w:t xml:space="preserve">recovery of our humanity—whether, when we are playing with money and </w:t>
      </w:r>
      <w:r w:rsidRPr="00961ACC">
        <w:rPr>
          <w:sz w:val="12"/>
        </w:rPr>
        <w:t xml:space="preserve">¶ </w:t>
      </w:r>
      <w:r w:rsidRPr="00961ACC">
        <w:t xml:space="preserve">capital, we are not in fact being played by it. </w:t>
      </w:r>
      <w:r w:rsidRPr="00961ACC">
        <w:rPr>
          <w:sz w:val="12"/>
        </w:rPr>
        <w:t xml:space="preserve">¶ </w:t>
      </w:r>
      <w:r w:rsidRPr="00961ACC">
        <w:t>“Our problems are man-made, therefore they may be solved by man.”18</w:t>
      </w:r>
      <w:r w:rsidRPr="00961ACC">
        <w:rPr>
          <w:sz w:val="12"/>
        </w:rPr>
        <w:t xml:space="preserve">¶ </w:t>
      </w:r>
      <w:r w:rsidRPr="00961ACC">
        <w:t xml:space="preserve">John F. Kennedy (1917–63) spoke these words at a time when the world </w:t>
      </w:r>
      <w:r w:rsidRPr="00961ACC">
        <w:rPr>
          <w:sz w:val="12"/>
        </w:rPr>
        <w:t xml:space="preserve">¶ </w:t>
      </w:r>
      <w:r w:rsidRPr="00961ACC">
        <w:t xml:space="preserve">faced nuclear saturation, and we cannot afford to regard them as mere </w:t>
      </w:r>
      <w:r w:rsidRPr="00961ACC">
        <w:rPr>
          <w:sz w:val="12"/>
        </w:rPr>
        <w:t xml:space="preserve">¶ </w:t>
      </w:r>
      <w:r w:rsidRPr="00961ACC">
        <w:t xml:space="preserve">political rhetoric. </w:t>
      </w:r>
      <w:r w:rsidRPr="00961ACC">
        <w:rPr>
          <w:sz w:val="12"/>
        </w:rPr>
        <w:t xml:space="preserve">¶ </w:t>
      </w:r>
      <w:proofErr w:type="gramStart"/>
      <w:r w:rsidRPr="00961ACC">
        <w:t>Is</w:t>
      </w:r>
      <w:proofErr w:type="gramEnd"/>
      <w:r w:rsidRPr="00961ACC">
        <w:t xml:space="preserve"> capitalism moral? </w:t>
      </w:r>
      <w:r w:rsidRPr="00961ACC">
        <w:rPr>
          <w:sz w:val="12"/>
        </w:rPr>
        <w:t xml:space="preserve">¶ </w:t>
      </w:r>
      <w:proofErr w:type="gramStart"/>
      <w:r w:rsidRPr="00961ACC">
        <w:t>Here</w:t>
      </w:r>
      <w:proofErr w:type="gramEnd"/>
      <w:r w:rsidRPr="00961ACC">
        <w:t xml:space="preserve"> I would like to discuss the issues raised by the French philosopher </w:t>
      </w:r>
      <w:r w:rsidRPr="00961ACC">
        <w:rPr>
          <w:sz w:val="12"/>
        </w:rPr>
        <w:t xml:space="preserve">¶ </w:t>
      </w:r>
      <w:r w:rsidRPr="00961ACC">
        <w:t xml:space="preserve">André Comte-Sponville in his recent work Le capitalisme est-il moral? (Is </w:t>
      </w:r>
      <w:r w:rsidRPr="00961ACC">
        <w:rPr>
          <w:sz w:val="12"/>
        </w:rPr>
        <w:t xml:space="preserve">¶ </w:t>
      </w:r>
      <w:r w:rsidRPr="00961ACC">
        <w:t xml:space="preserve">Capitalism Moral?). This title is of course intentionally ironic as most </w:t>
      </w:r>
      <w:r w:rsidRPr="00961ACC">
        <w:rPr>
          <w:sz w:val="12"/>
        </w:rPr>
        <w:t xml:space="preserve">¶ </w:t>
      </w:r>
      <w:r w:rsidRPr="00961ACC">
        <w:t xml:space="preserve">people would regard capitalism as entirely unconcerned with questions of </w:t>
      </w:r>
      <w:r w:rsidRPr="00961ACC">
        <w:rPr>
          <w:sz w:val="12"/>
        </w:rPr>
        <w:t xml:space="preserve">¶ </w:t>
      </w:r>
      <w:r w:rsidRPr="00961ACC">
        <w:t xml:space="preserve">morality, and to look for morality in capitalism is as meaningless, as the </w:t>
      </w:r>
      <w:r w:rsidRPr="00961ACC">
        <w:rPr>
          <w:sz w:val="12"/>
        </w:rPr>
        <w:t xml:space="preserve">¶ </w:t>
      </w:r>
      <w:r w:rsidRPr="00961ACC">
        <w:t xml:space="preserve">expression has it, as looking for fish in trees. </w:t>
      </w:r>
      <w:r w:rsidRPr="00961ACC">
        <w:rPr>
          <w:sz w:val="12"/>
        </w:rPr>
        <w:t xml:space="preserve">¶ </w:t>
      </w:r>
      <w:r w:rsidRPr="00961ACC">
        <w:t xml:space="preserve">Comte-Sponville distinguishes four different orders or domains within </w:t>
      </w:r>
      <w:r w:rsidRPr="00961ACC">
        <w:rPr>
          <w:sz w:val="12"/>
        </w:rPr>
        <w:t xml:space="preserve">¶ </w:t>
      </w:r>
      <w:r w:rsidRPr="00961ACC">
        <w:t xml:space="preserve">human society: </w:t>
      </w:r>
      <w:r w:rsidRPr="00961ACC">
        <w:rPr>
          <w:sz w:val="12"/>
        </w:rPr>
        <w:t xml:space="preserve">¶ </w:t>
      </w:r>
      <w:r w:rsidRPr="00961ACC">
        <w:t xml:space="preserve">• </w:t>
      </w:r>
      <w:proofErr w:type="gramStart"/>
      <w:r w:rsidRPr="00961ACC">
        <w:t>The</w:t>
      </w:r>
      <w:proofErr w:type="gramEnd"/>
      <w:r w:rsidRPr="00961ACC">
        <w:t xml:space="preserve"> first is the technological-economic-scientific order, which revolves </w:t>
      </w:r>
      <w:r w:rsidRPr="00961ACC">
        <w:rPr>
          <w:sz w:val="12"/>
        </w:rPr>
        <w:t xml:space="preserve">¶ </w:t>
      </w:r>
      <w:r w:rsidRPr="00961ACC">
        <w:t xml:space="preserve">on the axis of that which is possible versus that which is not possible. </w:t>
      </w:r>
      <w:r w:rsidRPr="00961ACC">
        <w:rPr>
          <w:sz w:val="12"/>
        </w:rPr>
        <w:t xml:space="preserve">¶ </w:t>
      </w:r>
      <w:r w:rsidRPr="00961ACC">
        <w:t xml:space="preserve">• </w:t>
      </w:r>
      <w:proofErr w:type="gramStart"/>
      <w:r w:rsidRPr="00961ACC">
        <w:t>The</w:t>
      </w:r>
      <w:proofErr w:type="gramEnd"/>
      <w:r w:rsidRPr="00961ACC">
        <w:t xml:space="preserve"> second is the legal-political order, whose axis is the legal versus the </w:t>
      </w:r>
      <w:r w:rsidRPr="00961ACC">
        <w:rPr>
          <w:sz w:val="12"/>
        </w:rPr>
        <w:t xml:space="preserve">¶ </w:t>
      </w:r>
      <w:r w:rsidRPr="00961ACC">
        <w:t xml:space="preserve">illegal. </w:t>
      </w:r>
      <w:r w:rsidRPr="00961ACC">
        <w:rPr>
          <w:sz w:val="12"/>
        </w:rPr>
        <w:t xml:space="preserve">¶ </w:t>
      </w:r>
      <w:r w:rsidRPr="00961ACC">
        <w:t xml:space="preserve">• </w:t>
      </w:r>
      <w:proofErr w:type="gramStart"/>
      <w:r w:rsidRPr="00961ACC">
        <w:t>The</w:t>
      </w:r>
      <w:proofErr w:type="gramEnd"/>
      <w:r w:rsidRPr="00961ACC">
        <w:t xml:space="preserve"> third is the moral order, whose axis is good versus evil and obligation </w:t>
      </w:r>
      <w:r w:rsidRPr="00961ACC">
        <w:rPr>
          <w:sz w:val="12"/>
        </w:rPr>
        <w:t xml:space="preserve">¶ </w:t>
      </w:r>
      <w:r w:rsidRPr="00961ACC">
        <w:t xml:space="preserve">versus injunction. </w:t>
      </w:r>
      <w:r w:rsidRPr="00961ACC">
        <w:rPr>
          <w:sz w:val="12"/>
        </w:rPr>
        <w:t xml:space="preserve">¶ </w:t>
      </w:r>
      <w:r w:rsidRPr="00961ACC">
        <w:t xml:space="preserve">• </w:t>
      </w:r>
      <w:proofErr w:type="gramStart"/>
      <w:r w:rsidRPr="00961ACC">
        <w:t>The</w:t>
      </w:r>
      <w:proofErr w:type="gramEnd"/>
      <w:r w:rsidRPr="00961ACC">
        <w:t xml:space="preserve"> fourth is the ethical order, the order of love, whose axis is joy versus </w:t>
      </w:r>
      <w:r w:rsidRPr="00961ACC">
        <w:rPr>
          <w:sz w:val="12"/>
        </w:rPr>
        <w:t xml:space="preserve">¶ </w:t>
      </w:r>
      <w:r w:rsidRPr="00961ACC">
        <w:t xml:space="preserve">17sorrow. </w:t>
      </w:r>
      <w:r w:rsidRPr="00961ACC">
        <w:rPr>
          <w:sz w:val="12"/>
        </w:rPr>
        <w:t xml:space="preserve">¶ </w:t>
      </w:r>
      <w:r w:rsidRPr="00961ACC">
        <w:t xml:space="preserve">For those upholding a faith, the next order would be that of the </w:t>
      </w:r>
      <w:r w:rsidRPr="00961ACC">
        <w:rPr>
          <w:sz w:val="12"/>
        </w:rPr>
        <w:t xml:space="preserve">¶ </w:t>
      </w:r>
      <w:r w:rsidRPr="00961ACC">
        <w:t xml:space="preserve">supernatural or divine—a fifth order with which Comte-Sponville, an </w:t>
      </w:r>
      <w:r w:rsidRPr="00961ACC">
        <w:rPr>
          <w:sz w:val="12"/>
        </w:rPr>
        <w:t xml:space="preserve">¶ </w:t>
      </w:r>
      <w:r w:rsidRPr="00961ACC">
        <w:t xml:space="preserve">atheist, does not concern himself. </w:t>
      </w:r>
      <w:r w:rsidRPr="00961ACC">
        <w:rPr>
          <w:sz w:val="12"/>
        </w:rPr>
        <w:t xml:space="preserve">¶ </w:t>
      </w:r>
      <w:r w:rsidRPr="00961ACC">
        <w:t xml:space="preserve">Comte-Sponville stresses that these are distinctions, not divisions, and that </w:t>
      </w:r>
      <w:r w:rsidRPr="00961ACC">
        <w:rPr>
          <w:sz w:val="12"/>
        </w:rPr>
        <w:t xml:space="preserve">¶ </w:t>
      </w:r>
      <w:r w:rsidRPr="00961ACC">
        <w:t xml:space="preserve">we in fact live within the simultaneous overlapping of these four orders. </w:t>
      </w:r>
      <w:r w:rsidRPr="00961ACC">
        <w:rPr>
          <w:sz w:val="12"/>
        </w:rPr>
        <w:t xml:space="preserve">¶ </w:t>
      </w:r>
      <w:proofErr w:type="gramStart"/>
      <w:r w:rsidRPr="00961ACC">
        <w:rPr>
          <w:rStyle w:val="StyleBoldUnderline"/>
        </w:rPr>
        <w:t>What</w:t>
      </w:r>
      <w:proofErr w:type="gramEnd"/>
      <w:r w:rsidRPr="00961ACC">
        <w:rPr>
          <w:rStyle w:val="StyleBoldUnderline"/>
        </w:rPr>
        <w:t xml:space="preserve"> is crucial are</w:t>
      </w:r>
      <w:r w:rsidRPr="00961ACC">
        <w:t xml:space="preserve"> the </w:t>
      </w:r>
      <w:r w:rsidRPr="00961ACC">
        <w:rPr>
          <w:rStyle w:val="StyleBoldUnderline"/>
        </w:rPr>
        <w:t>interrelations</w:t>
      </w:r>
      <w:r w:rsidRPr="00961ACC">
        <w:t xml:space="preserve"> among them. Each is directly </w:t>
      </w:r>
      <w:r w:rsidRPr="00961ACC">
        <w:rPr>
          <w:sz w:val="12"/>
        </w:rPr>
        <w:t xml:space="preserve">¶ </w:t>
      </w:r>
      <w:r w:rsidRPr="00961ACC">
        <w:t xml:space="preserve">controlled by the order immediately above it: the </w:t>
      </w:r>
      <w:r w:rsidRPr="00961ACC">
        <w:rPr>
          <w:sz w:val="12"/>
        </w:rPr>
        <w:t xml:space="preserve">¶ </w:t>
      </w:r>
      <w:r w:rsidRPr="00961ACC">
        <w:t xml:space="preserve">technological-economic-scientific by the legal-political, the legal-political </w:t>
      </w:r>
      <w:r w:rsidRPr="00961ACC">
        <w:rPr>
          <w:sz w:val="12"/>
        </w:rPr>
        <w:t xml:space="preserve">¶ </w:t>
      </w:r>
      <w:r w:rsidRPr="00961ACC">
        <w:t xml:space="preserve">by the moral, etc. </w:t>
      </w:r>
      <w:r w:rsidRPr="00961ACC">
        <w:rPr>
          <w:sz w:val="12"/>
        </w:rPr>
        <w:t xml:space="preserve">¶ </w:t>
      </w:r>
      <w:r w:rsidRPr="00961ACC">
        <w:t xml:space="preserve">Society is disrupted when the functional lines between these different </w:t>
      </w:r>
      <w:r w:rsidRPr="00961ACC">
        <w:rPr>
          <w:sz w:val="12"/>
        </w:rPr>
        <w:t xml:space="preserve">¶ </w:t>
      </w:r>
      <w:r w:rsidRPr="00961ACC">
        <w:t xml:space="preserve">orders are blurred. Marx, according to Comte-Sponville, clearly confused </w:t>
      </w:r>
      <w:r w:rsidRPr="00961ACC">
        <w:rPr>
          <w:sz w:val="12"/>
        </w:rPr>
        <w:t xml:space="preserve">¶ </w:t>
      </w:r>
      <w:r w:rsidRPr="00961ACC">
        <w:t xml:space="preserve">the first and third when he attempted to moralize economics. The result </w:t>
      </w:r>
      <w:r w:rsidRPr="00961ACC">
        <w:rPr>
          <w:sz w:val="12"/>
        </w:rPr>
        <w:t xml:space="preserve">¶ </w:t>
      </w:r>
      <w:r w:rsidRPr="00961ACC">
        <w:t xml:space="preserve">was “the shift from the Marxist utopia of the nineteenth century to the </w:t>
      </w:r>
      <w:r w:rsidRPr="00961ACC">
        <w:rPr>
          <w:sz w:val="12"/>
        </w:rPr>
        <w:t xml:space="preserve">¶ </w:t>
      </w:r>
      <w:r w:rsidRPr="00961ACC">
        <w:t>totalitarian horror of the twentieth century of which we are all aware.”19</w:t>
      </w:r>
      <w:r w:rsidRPr="00961ACC">
        <w:rPr>
          <w:sz w:val="12"/>
        </w:rPr>
        <w:t xml:space="preserve">¶ </w:t>
      </w:r>
      <w:r w:rsidRPr="00961ACC">
        <w:t xml:space="preserve">For us today it is equally a mistake to try to moralize capitalism. ¶ Capitalism revolves on its own axis, pursuing without cease that which is </w:t>
      </w:r>
      <w:r w:rsidRPr="00961ACC">
        <w:rPr>
          <w:sz w:val="12"/>
        </w:rPr>
        <w:t xml:space="preserve">¶ </w:t>
      </w:r>
      <w:r w:rsidRPr="00961ACC">
        <w:t xml:space="preserve">possible and that which is profitable. This is its essential nature. Values </w:t>
      </w:r>
      <w:r w:rsidRPr="00961ACC">
        <w:rPr>
          <w:sz w:val="12"/>
        </w:rPr>
        <w:t xml:space="preserve">¶ </w:t>
      </w:r>
      <w:r w:rsidRPr="00961ACC">
        <w:t xml:space="preserve">such as the assurance of employment and employee benefits will naturally </w:t>
      </w:r>
      <w:r w:rsidRPr="00961ACC">
        <w:rPr>
          <w:sz w:val="12"/>
        </w:rPr>
        <w:t xml:space="preserve">¶ </w:t>
      </w:r>
      <w:r w:rsidRPr="00961ACC">
        <w:t>take second place to the pursuit of profit. Furthe</w:t>
      </w:r>
      <w:r w:rsidRPr="00961ACC">
        <w:rPr>
          <w:rStyle w:val="StyleBoldUnderline"/>
        </w:rPr>
        <w:t xml:space="preserve">r, those living under the ¶ sway of the </w:t>
      </w:r>
      <w:r w:rsidRPr="00961ACC">
        <w:rPr>
          <w:rStyle w:val="Emphasis"/>
        </w:rPr>
        <w:t>technological-economic-scientific order</w:t>
      </w:r>
      <w:r w:rsidRPr="00961ACC">
        <w:rPr>
          <w:rStyle w:val="StyleBoldUnderline"/>
        </w:rPr>
        <w:t xml:space="preserve"> may be nuclear ¶ technocrats who, in pursuit of the possible, would strive to enhance the ¶ destructiveness and lethality of weapons with no thought to the horrors ¶ resulting from their use. Or they may be bio-technocrats who, in pursuit of ¶ the possible, would engage without hesitation in human cloning and ¶ germline genetic engineering, which can undermine the fundamental ¶ conditions for human dignity</w:t>
      </w:r>
      <w:r w:rsidRPr="00961ACC">
        <w:t xml:space="preserve">. Comte-Sponville lambastes these as </w:t>
      </w:r>
      <w:r w:rsidRPr="00961ACC">
        <w:rPr>
          <w:sz w:val="12"/>
        </w:rPr>
        <w:t xml:space="preserve">¶ </w:t>
      </w:r>
      <w:r w:rsidRPr="00961ACC">
        <w:t xml:space="preserve">“technically competent wretches.” </w:t>
      </w:r>
      <w:r w:rsidRPr="00961ACC">
        <w:rPr>
          <w:sz w:val="12"/>
        </w:rPr>
        <w:t xml:space="preserve">¶ </w:t>
      </w:r>
      <w:r w:rsidRPr="00961ACC">
        <w:t xml:space="preserve">18t is not my intention to paint all engaged in the economic and scientific </w:t>
      </w:r>
      <w:r w:rsidRPr="00961ACC">
        <w:rPr>
          <w:sz w:val="12"/>
        </w:rPr>
        <w:t xml:space="preserve">¶ </w:t>
      </w:r>
      <w:r w:rsidRPr="00961ACC">
        <w:t xml:space="preserve">fields with the same broad brush. There are, needless to say, many ethical </w:t>
      </w:r>
      <w:r w:rsidRPr="00961ACC">
        <w:rPr>
          <w:sz w:val="12"/>
        </w:rPr>
        <w:t xml:space="preserve">¶ </w:t>
      </w:r>
      <w:r w:rsidRPr="00961ACC">
        <w:t xml:space="preserve">businesspeople and scientists. But </w:t>
      </w:r>
      <w:r w:rsidRPr="00961ACC">
        <w:rPr>
          <w:rStyle w:val="StyleBoldUnderline"/>
        </w:rPr>
        <w:t>so long as the basic axis is that which is</w:t>
      </w:r>
      <w:r w:rsidRPr="00961ACC">
        <w:t xml:space="preserve"> </w:t>
      </w:r>
      <w:r w:rsidRPr="00961ACC">
        <w:rPr>
          <w:sz w:val="12"/>
        </w:rPr>
        <w:t xml:space="preserve">¶ </w:t>
      </w:r>
      <w:r w:rsidRPr="00961ACC">
        <w:rPr>
          <w:rStyle w:val="StyleBoldUnderline"/>
        </w:rPr>
        <w:t xml:space="preserve">possible versus </w:t>
      </w:r>
      <w:proofErr w:type="gramStart"/>
      <w:r w:rsidRPr="00961ACC">
        <w:rPr>
          <w:rStyle w:val="StyleBoldUnderline"/>
        </w:rPr>
        <w:t>that which</w:t>
      </w:r>
      <w:proofErr w:type="gramEnd"/>
      <w:r w:rsidRPr="00961ACC">
        <w:rPr>
          <w:rStyle w:val="StyleBoldUnderline"/>
        </w:rPr>
        <w:t xml:space="preserve"> is impossible, there is a persistent danger that ¶ the human element will be overlooked</w:t>
      </w:r>
      <w:r w:rsidRPr="00961ACC">
        <w:t xml:space="preserve">. </w:t>
      </w:r>
      <w:r w:rsidRPr="00961ACC">
        <w:rPr>
          <w:sz w:val="12"/>
        </w:rPr>
        <w:t xml:space="preserve">¶ </w:t>
      </w:r>
      <w:r w:rsidRPr="00961ACC">
        <w:t xml:space="preserve">Looking at our world today, we see clear signs that </w:t>
      </w:r>
      <w:r w:rsidRPr="00961ACC">
        <w:rPr>
          <w:rStyle w:val="Emphasis"/>
        </w:rPr>
        <w:t>such negative ¶ potentialities are being realized</w:t>
      </w:r>
      <w:r w:rsidRPr="00961ACC">
        <w:t xml:space="preserve">. </w:t>
      </w:r>
      <w:r w:rsidRPr="00961ACC">
        <w:rPr>
          <w:rStyle w:val="StyleBoldUnderline"/>
        </w:rPr>
        <w:t>A purely egocentric life-state</w:t>
      </w:r>
      <w:r w:rsidRPr="00961ACC">
        <w:t xml:space="preserve">, inflated to a </w:t>
      </w:r>
      <w:r w:rsidRPr="00961ACC">
        <w:rPr>
          <w:sz w:val="12"/>
        </w:rPr>
        <w:t xml:space="preserve">¶ </w:t>
      </w:r>
      <w:r w:rsidRPr="00961ACC">
        <w:t xml:space="preserve">height of 84,000 yojanas, </w:t>
      </w:r>
      <w:r w:rsidRPr="00961ACC">
        <w:rPr>
          <w:rStyle w:val="StyleBoldUnderline"/>
        </w:rPr>
        <w:t>marginalizes the existence of the other</w:t>
      </w:r>
      <w:r w:rsidRPr="00961ACC">
        <w:t xml:space="preserve">. </w:t>
      </w:r>
      <w:r w:rsidRPr="00961ACC">
        <w:rPr>
          <w:rStyle w:val="StyleBoldUnderline"/>
        </w:rPr>
        <w:t>Human ¶ beings</w:t>
      </w:r>
      <w:r w:rsidRPr="00961ACC">
        <w:t xml:space="preserve">, however, </w:t>
      </w:r>
      <w:r w:rsidRPr="00961ACC">
        <w:rPr>
          <w:rStyle w:val="StyleBoldUnderline"/>
        </w:rPr>
        <w:t>can exist only through their interrelations: Where there is ¶ no other, there can be no self</w:t>
      </w:r>
      <w:r w:rsidRPr="00961ACC">
        <w:t xml:space="preserve">. Humanity, in a word, has been driven </w:t>
      </w:r>
      <w:r w:rsidRPr="00961ACC">
        <w:rPr>
          <w:sz w:val="12"/>
        </w:rPr>
        <w:t xml:space="preserve">¶ </w:t>
      </w:r>
      <w:r w:rsidRPr="00961ACC">
        <w:t xml:space="preserve">completely from the stage. This kind of </w:t>
      </w:r>
      <w:r w:rsidRPr="00961ACC">
        <w:rPr>
          <w:rStyle w:val="StyleBoldUnderline"/>
        </w:rPr>
        <w:t>estrangement can make young</w:t>
      </w:r>
      <w:r w:rsidRPr="00961ACC">
        <w:t xml:space="preserve"> </w:t>
      </w:r>
      <w:r w:rsidRPr="00961ACC">
        <w:rPr>
          <w:sz w:val="12"/>
        </w:rPr>
        <w:t xml:space="preserve">¶ </w:t>
      </w:r>
      <w:r w:rsidRPr="00961ACC">
        <w:rPr>
          <w:rStyle w:val="StyleBoldUnderline"/>
        </w:rPr>
        <w:t>people</w:t>
      </w:r>
      <w:r w:rsidRPr="00961ACC">
        <w:t xml:space="preserve">, especially, </w:t>
      </w:r>
      <w:r w:rsidRPr="00961ACC">
        <w:rPr>
          <w:rStyle w:val="StyleBoldUnderline"/>
        </w:rPr>
        <w:t>vulnerable to those who would manipulate and prey on ¶ their need to believe</w:t>
      </w:r>
      <w:r w:rsidRPr="00961ACC">
        <w:t xml:space="preserve">. </w:t>
      </w:r>
      <w:r w:rsidRPr="00961ACC">
        <w:rPr>
          <w:sz w:val="12"/>
        </w:rPr>
        <w:t xml:space="preserve">¶ </w:t>
      </w:r>
      <w:proofErr w:type="gramStart"/>
      <w:r w:rsidRPr="00961ACC">
        <w:rPr>
          <w:rStyle w:val="StyleBoldUnderline"/>
        </w:rPr>
        <w:t>This</w:t>
      </w:r>
      <w:proofErr w:type="gramEnd"/>
      <w:r w:rsidRPr="00961ACC">
        <w:rPr>
          <w:rStyle w:val="StyleBoldUnderline"/>
        </w:rPr>
        <w:t xml:space="preserve"> is the crisis that </w:t>
      </w:r>
      <w:r w:rsidRPr="00961ACC">
        <w:rPr>
          <w:rStyle w:val="Emphasis"/>
        </w:rPr>
        <w:t>contemporary civilization confronts</w:t>
      </w:r>
      <w:r w:rsidRPr="00961ACC">
        <w:t>. The internal ¶ logic of the technological-economic-scientific order is incapable of ¶ restraining those most responsible for the crisis—“technically competent ¶ wretches.” This restraint must be applied from without, principally from ¶ the second, legal-political order.</w:t>
      </w:r>
    </w:p>
    <w:p w14:paraId="04A470CD" w14:textId="16701563" w:rsidR="003F1D8E" w:rsidRPr="00961ACC" w:rsidRDefault="003F1D8E" w:rsidP="003F1D8E">
      <w:pPr>
        <w:pStyle w:val="Heading3"/>
        <w:rPr>
          <w:rFonts w:cs="Times New Roman"/>
        </w:rPr>
      </w:pPr>
      <w:r w:rsidRPr="00961ACC">
        <w:rPr>
          <w:rFonts w:cs="Times New Roman"/>
        </w:rPr>
        <w:t>Link – Globalization</w:t>
      </w:r>
    </w:p>
    <w:p w14:paraId="2E612913" w14:textId="5F2862C2" w:rsidR="003F1D8E" w:rsidRPr="00961ACC" w:rsidRDefault="003F1D8E" w:rsidP="003F1D8E">
      <w:pPr>
        <w:pStyle w:val="Heading4"/>
        <w:rPr>
          <w:rFonts w:cs="Times New Roman"/>
        </w:rPr>
      </w:pPr>
      <w:r w:rsidRPr="00961ACC">
        <w:rPr>
          <w:rFonts w:cs="Times New Roman"/>
        </w:rPr>
        <w:t>Globalization forces ontological estrangement – creates forms of greed and consumerism that preclude individual liberation</w:t>
      </w:r>
    </w:p>
    <w:p w14:paraId="13F1512D" w14:textId="77777777" w:rsidR="003F1D8E" w:rsidRPr="00961ACC" w:rsidRDefault="003F1D8E" w:rsidP="003F1D8E">
      <w:pPr>
        <w:rPr>
          <w:rFonts w:cs="Times New Roman"/>
        </w:rPr>
      </w:pPr>
      <w:r w:rsidRPr="00961ACC">
        <w:rPr>
          <w:rStyle w:val="StyleStyleBold12pt"/>
          <w:rFonts w:cs="Times New Roman"/>
        </w:rPr>
        <w:t>Sivaraksa 2</w:t>
      </w:r>
      <w:r w:rsidRPr="00961ACC">
        <w:rPr>
          <w:rFonts w:cs="Times New Roman"/>
        </w:rPr>
        <w:t xml:space="preserve"> (Sulak Sivaraksa is known in the West as one of the fathers of the International Network of Engaged Buddhists (INEB), 2002, “Economic Aspects of Social and Environmental Violence from a Buddhist Perspective,” http://muse.jhu.edu.proxy.lib.umich.edu/journals/buddhist-christian_studies/v022/22.1sivaraksa.html) //RM</w:t>
      </w:r>
    </w:p>
    <w:p w14:paraId="64F142B7" w14:textId="0F6594D8" w:rsidR="003F1D8E" w:rsidRPr="00961ACC" w:rsidRDefault="003F1D8E" w:rsidP="000622C5">
      <w:pPr>
        <w:pStyle w:val="card"/>
        <w:rPr>
          <w:sz w:val="22"/>
          <w:u w:val="single"/>
        </w:rPr>
      </w:pPr>
      <w:r w:rsidRPr="00961ACC">
        <w:rPr>
          <w:rStyle w:val="StyleBoldUnderline"/>
        </w:rPr>
        <w:t xml:space="preserve"> As the culture of economic globalization, consumerism directly nourishes the unlimited greed of soulless transnational corporations.</w:t>
      </w:r>
      <w:r w:rsidRPr="00961ACC">
        <w:t xml:space="preserve"> It will take quite a talent to miss this observation; markets dependent on consumption and controlled by powerful corporations cannot do otherwise. The </w:t>
      </w:r>
      <w:r w:rsidRPr="00961ACC">
        <w:rPr>
          <w:rStyle w:val="StyleBoldUnderline"/>
        </w:rPr>
        <w:t>consumers cannot be expected to know what they want; the demand must be manipulated or generated. The Unconscious of the consumer must be "told" what to purchase</w:t>
      </w:r>
      <w:r w:rsidRPr="00961ACC">
        <w:t>. Therefore,</w:t>
      </w:r>
      <w:r w:rsidRPr="00961ACC">
        <w:rPr>
          <w:rStyle w:val="StyleBoldUnderline"/>
        </w:rPr>
        <w:t xml:space="preserve"> whereas the political and economic dimensions of globalization are marginalizing many people worldwide, particularly the poor, consumerism seeks the active participation of all classes. As a form of greed, consumerism obscures the path to personal liberation</w:t>
      </w:r>
      <w:proofErr w:type="gramStart"/>
      <w:r w:rsidRPr="00961ACC">
        <w:rPr>
          <w:rStyle w:val="StyleBoldUnderline"/>
        </w:rPr>
        <w:t>.</w:t>
      </w:r>
      <w:r w:rsidRPr="00961ACC">
        <w:rPr>
          <w:rStyle w:val="StyleBoldUnderline"/>
          <w:sz w:val="12"/>
        </w:rPr>
        <w:t>¶</w:t>
      </w:r>
      <w:proofErr w:type="gramEnd"/>
      <w:r w:rsidRPr="00961ACC">
        <w:rPr>
          <w:rStyle w:val="StyleBoldUnderline"/>
          <w:sz w:val="12"/>
        </w:rPr>
        <w:t xml:space="preserve"> </w:t>
      </w:r>
      <w:r w:rsidRPr="00961ACC">
        <w:rPr>
          <w:sz w:val="12"/>
        </w:rPr>
        <w:t>¶</w:t>
      </w:r>
      <w:r w:rsidRPr="00961ACC">
        <w:t xml:space="preserve"> In many respects, </w:t>
      </w:r>
      <w:r w:rsidRPr="00961ACC">
        <w:rPr>
          <w:rStyle w:val="StyleBoldUnderline"/>
        </w:rPr>
        <w:t>consumerism is able to dominate much of contemporary society because individuals have become alienated from their culture and from each other. The sense of community that led people to share scarce resources and work cooperatively has been supplanted by</w:t>
      </w:r>
      <w:r w:rsidRPr="00961ACC">
        <w:t xml:space="preserve"> the vile </w:t>
      </w:r>
      <w:r w:rsidRPr="00961ACC">
        <w:rPr>
          <w:rStyle w:val="StyleBoldUnderline"/>
        </w:rPr>
        <w:t>maxims of the masters of mankind, by an anger or competitiveness that causes people to seek acquisitions at the expense of their neighbors.</w:t>
      </w:r>
      <w:r w:rsidRPr="00961ACC">
        <w:t xml:space="preserve"> In sum, consumerism is a consequence of using greed and violence to regulate socioeconomic relations</w:t>
      </w:r>
      <w:proofErr w:type="gramStart"/>
      <w:r w:rsidRPr="00961ACC">
        <w:t>.</w:t>
      </w:r>
      <w:r w:rsidRPr="00961ACC">
        <w:rPr>
          <w:sz w:val="12"/>
        </w:rPr>
        <w:t>¶</w:t>
      </w:r>
      <w:proofErr w:type="gramEnd"/>
      <w:r w:rsidRPr="00961ACC">
        <w:t xml:space="preserve"> </w:t>
      </w:r>
      <w:r w:rsidRPr="00961ACC">
        <w:rPr>
          <w:sz w:val="12"/>
        </w:rPr>
        <w:t>¶</w:t>
      </w:r>
      <w:r w:rsidRPr="00961ACC">
        <w:t xml:space="preserve"> At the most profound level, consumerism owes its vitality to the delusion of the autonomous individualized self; a self that exists independently of social relations and of human relations with nature: a human person is thrown into the world. For the Buddha, it was clear that the "self" constituted only a pattern of persistently changing experiences that had no more substance or permanence than those experiences</w:t>
      </w:r>
      <w:proofErr w:type="gramStart"/>
      <w:r w:rsidRPr="00961ACC">
        <w:t>.</w:t>
      </w:r>
      <w:r w:rsidRPr="00961ACC">
        <w:rPr>
          <w:sz w:val="12"/>
        </w:rPr>
        <w:t>¶</w:t>
      </w:r>
      <w:proofErr w:type="gramEnd"/>
      <w:r w:rsidRPr="00961ACC">
        <w:t xml:space="preserve"> </w:t>
      </w:r>
      <w:r w:rsidRPr="00961ACC">
        <w:rPr>
          <w:sz w:val="12"/>
        </w:rPr>
        <w:t>¶</w:t>
      </w:r>
      <w:r w:rsidRPr="00961ACC">
        <w:t xml:space="preserve"> We are deluded into seeking some transcendental subject, something that defines experience yet lies beyond the experience. We are exhorted to know ourselves and yet the "self" in this dualistic system remains unknowable. For the Buddhists, </w:t>
      </w:r>
      <w:r w:rsidRPr="00961ACC">
        <w:rPr>
          <w:rStyle w:val="StyleBoldUnderline"/>
        </w:rPr>
        <w:t>this delusion is the fundamental cause of suffering. Ontologically, we become estranged aspects of our experiences of others and ourselves. Hence we are precluded from any meaningful conception of identity</w:t>
      </w:r>
      <w:proofErr w:type="gramStart"/>
      <w:r w:rsidRPr="00961ACC">
        <w:rPr>
          <w:rStyle w:val="StyleBoldUnderline"/>
        </w:rPr>
        <w:t>.</w:t>
      </w:r>
      <w:r w:rsidRPr="00961ACC">
        <w:rPr>
          <w:rStyle w:val="StyleBoldUnderline"/>
          <w:sz w:val="12"/>
        </w:rPr>
        <w:t>¶</w:t>
      </w:r>
      <w:proofErr w:type="gramEnd"/>
      <w:r w:rsidRPr="00961ACC">
        <w:rPr>
          <w:rStyle w:val="StyleBoldUnderline"/>
          <w:sz w:val="12"/>
        </w:rPr>
        <w:t xml:space="preserve"> </w:t>
      </w:r>
      <w:r w:rsidRPr="00961ACC">
        <w:rPr>
          <w:sz w:val="12"/>
        </w:rPr>
        <w:t>¶</w:t>
      </w:r>
      <w:r w:rsidRPr="00961ACC">
        <w:t xml:space="preserve"> Consumerism provides an artificial means of defining our existence by suggesting [End Page 53] that identity is realized through the process of acquisition. Put differently, consumerism is a perverse corollary of the Cartesian proof of personal existence: "I shop, therefore I am."</w:t>
      </w:r>
      <w:r w:rsidRPr="00961ACC">
        <w:rPr>
          <w:sz w:val="12"/>
        </w:rPr>
        <w:t>¶</w:t>
      </w:r>
      <w:r w:rsidRPr="00961ACC">
        <w:t xml:space="preserve"> </w:t>
      </w:r>
      <w:r w:rsidRPr="00961ACC">
        <w:rPr>
          <w:sz w:val="12"/>
        </w:rPr>
        <w:t>¶</w:t>
      </w:r>
      <w:r w:rsidRPr="00961ACC">
        <w:t xml:space="preserve"> I have often referred to consumerism as a demonic religion because of the manner in which individuals become mired in a cycle of behavior that is fundamentally self-defeating: the insatiable desire for goods ultimately leads to despair or boredom</w:t>
      </w:r>
      <w:proofErr w:type="gramStart"/>
      <w:r w:rsidRPr="00961ACC">
        <w:t>.</w:t>
      </w:r>
      <w:r w:rsidRPr="00961ACC">
        <w:rPr>
          <w:sz w:val="12"/>
        </w:rPr>
        <w:t>¶</w:t>
      </w:r>
      <w:proofErr w:type="gramEnd"/>
      <w:r w:rsidRPr="00961ACC">
        <w:t xml:space="preserve"> </w:t>
      </w:r>
      <w:r w:rsidRPr="00961ACC">
        <w:rPr>
          <w:sz w:val="12"/>
        </w:rPr>
        <w:t>¶</w:t>
      </w:r>
      <w:r w:rsidRPr="00961ACC">
        <w:t xml:space="preserve"> However, </w:t>
      </w:r>
      <w:r w:rsidRPr="00961ACC">
        <w:rPr>
          <w:rStyle w:val="StyleBoldUnderline"/>
        </w:rPr>
        <w:t>the Buddhist practice of mindfulness may help the individual to realize gradually that "I breathe, therefore I am."</w:t>
      </w:r>
      <w:r w:rsidRPr="00961ACC">
        <w:t xml:space="preserve"> In other words, </w:t>
      </w:r>
      <w:r w:rsidRPr="00961ACC">
        <w:rPr>
          <w:rStyle w:val="StyleBoldUnderline"/>
        </w:rPr>
        <w:t>bhavana will help us synchronize our heads with our hearts. The primary result will not be greater intellectual powe</w:t>
      </w:r>
      <w:r w:rsidRPr="00961ACC">
        <w:t xml:space="preserve">r, which is amoral and compartmentalized. </w:t>
      </w:r>
      <w:r w:rsidRPr="00961ACC">
        <w:rPr>
          <w:rStyle w:val="StyleBoldUnderline"/>
        </w:rPr>
        <w:t>Rather, we will achieve real understanding, or prajna</w:t>
      </w:r>
      <w:r w:rsidRPr="00961ACC">
        <w:t xml:space="preserve">. The less selfish we are, the more our prajna will merge with karuna, or compassion. </w:t>
      </w:r>
      <w:r w:rsidRPr="00961ACC">
        <w:rPr>
          <w:rStyle w:val="StyleBoldUnderline"/>
        </w:rPr>
        <w:t xml:space="preserve">Prajna and karuna are important for leading an alternative lifestyle, for overcoming consumerism. </w:t>
      </w:r>
      <w:r w:rsidRPr="00961ACC">
        <w:t xml:space="preserve">The two foster spirituality, which goes hand in hand with the engendering of harmony within </w:t>
      </w:r>
      <w:proofErr w:type="gramStart"/>
      <w:r w:rsidRPr="00961ACC">
        <w:t>ourselves, our society, and our natural habitat</w:t>
      </w:r>
      <w:proofErr w:type="gramEnd"/>
      <w:r w:rsidRPr="00961ACC">
        <w:t>.</w:t>
      </w:r>
      <w:r w:rsidRPr="00961ACC">
        <w:rPr>
          <w:rStyle w:val="StyleBoldUnderline"/>
        </w:rPr>
        <w:t xml:space="preserve"> In turn, this would help bring about social justice, fraternity, and ecological balance.</w:t>
      </w:r>
    </w:p>
    <w:p w14:paraId="576327E7" w14:textId="77777777" w:rsidR="00CA3BF1" w:rsidRPr="00961ACC" w:rsidRDefault="00CA3BF1" w:rsidP="00CA3BF1">
      <w:pPr>
        <w:pStyle w:val="Heading3"/>
        <w:rPr>
          <w:rFonts w:cs="Times New Roman"/>
        </w:rPr>
      </w:pPr>
      <w:r w:rsidRPr="00961ACC">
        <w:rPr>
          <w:rFonts w:cs="Times New Roman"/>
        </w:rPr>
        <w:t>Link – More Goods / Growth</w:t>
      </w:r>
    </w:p>
    <w:p w14:paraId="11FE9D11" w14:textId="77777777" w:rsidR="00CA3BF1" w:rsidRPr="00961ACC" w:rsidRDefault="00CA3BF1" w:rsidP="00CA3BF1">
      <w:pPr>
        <w:pStyle w:val="Heading4"/>
        <w:rPr>
          <w:rFonts w:cs="Times New Roman"/>
        </w:rPr>
      </w:pPr>
      <w:r w:rsidRPr="00961ACC">
        <w:rPr>
          <w:rFonts w:cs="Times New Roman"/>
        </w:rPr>
        <w:t>We should want less, not more – shedding desire is the path to true happiness and ecological sustainability</w:t>
      </w:r>
    </w:p>
    <w:p w14:paraId="6FDC47F9" w14:textId="77777777" w:rsidR="00CA3BF1" w:rsidRPr="00961ACC" w:rsidRDefault="00CA3BF1" w:rsidP="00CA3BF1">
      <w:pPr>
        <w:rPr>
          <w:rFonts w:cs="Times New Roman"/>
        </w:rPr>
      </w:pPr>
      <w:r w:rsidRPr="00961ACC">
        <w:rPr>
          <w:rStyle w:val="StyleStyleBold12pt"/>
          <w:rFonts w:cs="Times New Roman"/>
        </w:rPr>
        <w:t>Zsolnai 11</w:t>
      </w:r>
      <w:r w:rsidRPr="00961ACC">
        <w:rPr>
          <w:rFonts w:cs="Times New Roman"/>
        </w:rPr>
        <w:t xml:space="preserve"> - professor and director of the Business Ethics Center at the Corvinus University of Budapest</w:t>
      </w:r>
    </w:p>
    <w:p w14:paraId="70C22180" w14:textId="239EA553" w:rsidR="00CA3BF1" w:rsidRPr="00961ACC" w:rsidRDefault="003B79CE" w:rsidP="00CA3BF1">
      <w:pPr>
        <w:rPr>
          <w:rFonts w:cs="Times New Roman"/>
        </w:rPr>
      </w:pPr>
      <w:r w:rsidRPr="00961ACC">
        <w:rPr>
          <w:rFonts w:cs="Times New Roman"/>
        </w:rPr>
        <w:t>(</w:t>
      </w:r>
      <w:r w:rsidR="00CA3BF1" w:rsidRPr="00961ACC">
        <w:rPr>
          <w:rFonts w:cs="Times New Roman"/>
        </w:rPr>
        <w:t>Laszlo, “Ethical Principles and Economic Transformation – A Buddhist Approach,” p. 3</w:t>
      </w:r>
      <w:r w:rsidRPr="00961ACC">
        <w:rPr>
          <w:rFonts w:cs="Times New Roman"/>
        </w:rPr>
        <w:t>)//BB</w:t>
      </w:r>
    </w:p>
    <w:p w14:paraId="628C2A0D" w14:textId="77777777" w:rsidR="00CA3BF1" w:rsidRPr="00961ACC" w:rsidRDefault="00CA3BF1" w:rsidP="00CA3BF1">
      <w:pPr>
        <w:pStyle w:val="card"/>
      </w:pPr>
      <w:proofErr w:type="gramStart"/>
      <w:r w:rsidRPr="00961ACC">
        <w:t>Buddhism and economics seemingly far from one another.</w:t>
      </w:r>
      <w:proofErr w:type="gramEnd"/>
      <w:r w:rsidRPr="00961ACC">
        <w:t xml:space="preserve"> Many people think that Buddhism is an ascetic religion with no interest in worldly affairs. It is not true. </w:t>
      </w:r>
      <w:r w:rsidRPr="00961ACC">
        <w:rPr>
          <w:rStyle w:val="StyleBoldUnderline"/>
        </w:rPr>
        <w:t>Buddhism has a well-developed social facet and Buddhists are often engaged in progressive social change</w:t>
      </w:r>
      <w:r w:rsidRPr="00961ACC">
        <w:t xml:space="preserve">. </w:t>
      </w:r>
      <w:r w:rsidRPr="00961ACC">
        <w:rPr>
          <w:rStyle w:val="StyleBoldUnderline"/>
        </w:rPr>
        <w:t>Buddhism presents a radical challenge for mainstream economics because denies the existence of the self. The Western way of life is centered on self-interest under- stood as satisfaction of the wishes of one’s body-mind ego</w:t>
      </w:r>
      <w:r w:rsidRPr="00961ACC">
        <w:t xml:space="preserve">. </w:t>
      </w:r>
      <w:r w:rsidRPr="00961ACC">
        <w:rPr>
          <w:rStyle w:val="StyleBoldUnderline"/>
        </w:rPr>
        <w:t xml:space="preserve">Buddhism challenges this view by a radically different </w:t>
      </w:r>
      <w:proofErr w:type="gramStart"/>
      <w:r w:rsidRPr="00961ACC">
        <w:rPr>
          <w:rStyle w:val="StyleBoldUnderline"/>
        </w:rPr>
        <w:t>conception, that</w:t>
      </w:r>
      <w:proofErr w:type="gramEnd"/>
      <w:r w:rsidRPr="00961ACC">
        <w:rPr>
          <w:rStyle w:val="StyleBoldUnderline"/>
        </w:rPr>
        <w:t xml:space="preserve"> is</w:t>
      </w:r>
      <w:r w:rsidRPr="00961ACC">
        <w:t xml:space="preserve"> “anatta”, </w:t>
      </w:r>
      <w:r w:rsidRPr="00961ACC">
        <w:rPr>
          <w:rStyle w:val="StyleBoldUnderline"/>
        </w:rPr>
        <w:t>the “no-self</w:t>
      </w:r>
      <w:r w:rsidRPr="00961ACC">
        <w:t xml:space="preserve">”. Anatta specifies the absence of a supposedly permanent and unchanging self. What is normally thought of as </w:t>
      </w:r>
      <w:r w:rsidRPr="00961ACC">
        <w:rPr>
          <w:rStyle w:val="StyleBoldUnderline"/>
        </w:rPr>
        <w:t>the “self</w:t>
      </w:r>
      <w:r w:rsidRPr="00961ACC">
        <w:t xml:space="preserve"> ” is an agglomeration of constantly chang- ing physical and mental constituents which </w:t>
      </w:r>
      <w:r w:rsidRPr="00961ACC">
        <w:rPr>
          <w:rStyle w:val="StyleBoldUnderline"/>
        </w:rPr>
        <w:t>give rise to unhappiness if clung to</w:t>
      </w:r>
      <w:r w:rsidRPr="00961ACC">
        <w:t xml:space="preserve"> as though this temporary assemblage. </w:t>
      </w:r>
      <w:r w:rsidRPr="00961ACC">
        <w:rPr>
          <w:rStyle w:val="StyleBoldUnderline"/>
        </w:rPr>
        <w:t>The “anatta” doctrine attempts to</w:t>
      </w:r>
      <w:r w:rsidRPr="00961ACC">
        <w:t xml:space="preserve"> encourage the Buddhist practitioners to </w:t>
      </w:r>
      <w:r w:rsidRPr="00961ACC">
        <w:rPr>
          <w:rStyle w:val="StyleBoldUnderline"/>
        </w:rPr>
        <w:t>detach</w:t>
      </w:r>
      <w:r w:rsidRPr="00961ACC">
        <w:t xml:space="preserve"> themselves </w:t>
      </w:r>
      <w:r w:rsidRPr="00961ACC">
        <w:rPr>
          <w:rStyle w:val="StyleBoldUnderline"/>
        </w:rPr>
        <w:t>from</w:t>
      </w:r>
      <w:r w:rsidRPr="00961ACC">
        <w:t xml:space="preserve"> the misplaced clinging to what is mistakenly regarded as </w:t>
      </w:r>
      <w:r w:rsidRPr="00961ACC">
        <w:rPr>
          <w:rStyle w:val="StyleBoldUnderline"/>
        </w:rPr>
        <w:t>self, and from such detachment</w:t>
      </w:r>
      <w:r w:rsidRPr="00961ACC">
        <w:t xml:space="preserve"> (aided by wisdom, moral living and meditation) </w:t>
      </w:r>
      <w:r w:rsidRPr="00961ACC">
        <w:rPr>
          <w:rStyle w:val="StyleBoldUnderline"/>
        </w:rPr>
        <w:t xml:space="preserve">the way to </w:t>
      </w:r>
      <w:r w:rsidRPr="00961ACC">
        <w:rPr>
          <w:rStyle w:val="Emphasis"/>
        </w:rPr>
        <w:t>Nirvana</w:t>
      </w:r>
      <w:r w:rsidRPr="00961ACC">
        <w:rPr>
          <w:rStyle w:val="StyleBoldUnderline"/>
        </w:rPr>
        <w:t xml:space="preserve"> is able to be traversed successfully</w:t>
      </w:r>
      <w:r w:rsidRPr="00961ACC">
        <w:t xml:space="preserve">. </w:t>
      </w:r>
      <w:r w:rsidRPr="00961ACC">
        <w:rPr>
          <w:rStyle w:val="StyleBoldUnderline"/>
        </w:rPr>
        <w:t xml:space="preserve">Modern neuroscience supports the Buddhist view of the self. </w:t>
      </w:r>
      <w:r w:rsidRPr="00961ACC">
        <w:t xml:space="preserve">What neuroscien- tists discovered can be called the selfless (or virtual self), “a coherent global pattern, which seems to be centrally located, but is nowhere to be found, and yet is essential as a level of interaction for the behavior”. The </w:t>
      </w:r>
      <w:r w:rsidRPr="00961ACC">
        <w:rPr>
          <w:rStyle w:val="StyleBoldUnderline"/>
        </w:rPr>
        <w:t xml:space="preserve">non-localizable, non-substantial self acts as if it were present, like a virtual interface </w:t>
      </w:r>
      <w:r w:rsidRPr="00961ACC">
        <w:t xml:space="preserve">(Varela 1999, 53 and 61). </w:t>
      </w:r>
      <w:r w:rsidRPr="00961ACC">
        <w:rPr>
          <w:rStyle w:val="StyleBoldUnderline"/>
        </w:rPr>
        <w:t xml:space="preserve">Buddhism </w:t>
      </w:r>
      <w:r w:rsidRPr="00961ACC">
        <w:rPr>
          <w:rStyle w:val="Emphasis"/>
        </w:rPr>
        <w:t>suggests not to multiply</w:t>
      </w:r>
      <w:r w:rsidRPr="00961ACC">
        <w:rPr>
          <w:rStyle w:val="StyleBoldUnderline"/>
        </w:rPr>
        <w:t xml:space="preserve"> but to </w:t>
      </w:r>
      <w:r w:rsidRPr="00961ACC">
        <w:rPr>
          <w:rStyle w:val="Emphasis"/>
        </w:rPr>
        <w:t>simplify</w:t>
      </w:r>
      <w:r w:rsidRPr="00961ACC">
        <w:rPr>
          <w:rStyle w:val="StyleBoldUnderline"/>
        </w:rPr>
        <w:t xml:space="preserve"> our desires. Above the minimum material comfort, which includes enough food, clothing, shelter and medicine, it is wise to try to </w:t>
      </w:r>
      <w:r w:rsidRPr="00961ACC">
        <w:rPr>
          <w:rStyle w:val="Emphasis"/>
        </w:rPr>
        <w:t>reduce one’s desires</w:t>
      </w:r>
      <w:r w:rsidRPr="00961ACC">
        <w:t xml:space="preserve">. </w:t>
      </w:r>
      <w:r w:rsidRPr="00961ACC">
        <w:rPr>
          <w:rStyle w:val="StyleBoldUnderline"/>
        </w:rPr>
        <w:t xml:space="preserve">Wanting less could bring substantial benefits for the </w:t>
      </w:r>
      <w:r w:rsidRPr="00961ACC">
        <w:rPr>
          <w:rStyle w:val="Emphasis"/>
        </w:rPr>
        <w:t>person</w:t>
      </w:r>
      <w:r w:rsidRPr="00961ACC">
        <w:rPr>
          <w:rStyle w:val="StyleBoldUnderline"/>
        </w:rPr>
        <w:t xml:space="preserve">, for the </w:t>
      </w:r>
      <w:r w:rsidRPr="00961ACC">
        <w:rPr>
          <w:rStyle w:val="Emphasis"/>
        </w:rPr>
        <w:t>community</w:t>
      </w:r>
      <w:r w:rsidRPr="00961ACC">
        <w:rPr>
          <w:rStyle w:val="StyleBoldUnderline"/>
        </w:rPr>
        <w:t xml:space="preserve"> and for </w:t>
      </w:r>
      <w:r w:rsidRPr="00961ACC">
        <w:rPr>
          <w:rStyle w:val="Emphasis"/>
        </w:rPr>
        <w:t>nature</w:t>
      </w:r>
      <w:r w:rsidRPr="00961ACC">
        <w:t>.</w:t>
      </w:r>
    </w:p>
    <w:p w14:paraId="1878D772" w14:textId="449DBCBB" w:rsidR="008F3E92" w:rsidRPr="00961ACC" w:rsidRDefault="008F3E92" w:rsidP="008F3E92">
      <w:pPr>
        <w:pStyle w:val="Heading3"/>
        <w:rPr>
          <w:rFonts w:cs="Times New Roman"/>
        </w:rPr>
      </w:pPr>
      <w:r w:rsidRPr="00961ACC">
        <w:rPr>
          <w:rFonts w:cs="Times New Roman"/>
        </w:rPr>
        <w:t>Link – Development</w:t>
      </w:r>
    </w:p>
    <w:p w14:paraId="725E2CF8" w14:textId="77777777" w:rsidR="008F3E92" w:rsidRPr="00961ACC" w:rsidRDefault="008F3E92" w:rsidP="008F3E92">
      <w:pPr>
        <w:pStyle w:val="Heading4"/>
        <w:rPr>
          <w:rFonts w:cs="Times New Roman"/>
        </w:rPr>
      </w:pPr>
      <w:r w:rsidRPr="00961ACC">
        <w:rPr>
          <w:rFonts w:cs="Times New Roman"/>
        </w:rPr>
        <w:t xml:space="preserve">The affirmative’s development “project” has a predetermined path which dooms it to failure and shows their attempt to control the uncontrollable </w:t>
      </w:r>
    </w:p>
    <w:p w14:paraId="1336B7BD" w14:textId="470BEA53" w:rsidR="008F3E92" w:rsidRPr="00961ACC" w:rsidRDefault="008F3E92" w:rsidP="008F3E92">
      <w:pPr>
        <w:rPr>
          <w:rFonts w:cs="Times New Roman"/>
        </w:rPr>
      </w:pPr>
      <w:r w:rsidRPr="00961ACC">
        <w:rPr>
          <w:rStyle w:val="StyleStyleBold12pt"/>
          <w:rFonts w:cs="Times New Roman"/>
        </w:rPr>
        <w:t>Kiessel, 09</w:t>
      </w:r>
      <w:r w:rsidRPr="00961ACC">
        <w:rPr>
          <w:rFonts w:cs="Times New Roman"/>
        </w:rPr>
        <w:t>, (Amanda Kiessel, Dr. Amanda Kiessel is Program Director at Sewalanka Foundation, a Sri Lankan non-profit development organization that focuses on increasing the capacity of rural communities to identify and address their own needs PhD in Environmental Studies and a background in sustainable agriculture and organizational development, Towards Global Transformation, proceedings of the third international conference on gross national happiness, Oct. 7, 2009, “Beyond the Linear Logic of Project Aid Alternative: Understandings of Participation and Community Vitality”, pgs. 183-198)//LOH</w:t>
      </w:r>
    </w:p>
    <w:p w14:paraId="6AE31040" w14:textId="77777777" w:rsidR="00114986" w:rsidRPr="00961ACC" w:rsidRDefault="00114986" w:rsidP="00114986">
      <w:pPr>
        <w:pStyle w:val="card"/>
        <w:rPr>
          <w:rStyle w:val="StyleBoldUnderline"/>
        </w:rPr>
      </w:pPr>
      <w:r>
        <w:t>Pre-determined project plans confine genuine participation and limit the ability of the</w:t>
      </w:r>
      <w:r w:rsidRPr="00DB5BC1">
        <w:rPr>
          <w:sz w:val="12"/>
        </w:rPr>
        <w:t xml:space="preserve">¶ </w:t>
      </w:r>
      <w:r>
        <w:t xml:space="preserve">‘participants’ to adapt to local conditions, learn from experience, and adjust to changing </w:t>
      </w:r>
      <w:r w:rsidRPr="00DB5BC1">
        <w:rPr>
          <w:sz w:val="12"/>
        </w:rPr>
        <w:t xml:space="preserve">¶ </w:t>
      </w:r>
      <w:r>
        <w:t xml:space="preserve">Circumstances. </w:t>
      </w:r>
      <w:r w:rsidRPr="00961ACC">
        <w:t xml:space="preserve">Many donor-funded projects have supported the ‘institutional capacity building’ of </w:t>
      </w:r>
      <w:proofErr w:type="gramStart"/>
      <w:r w:rsidRPr="00961ACC">
        <w:t>community based</w:t>
      </w:r>
      <w:proofErr w:type="gramEnd"/>
      <w:r w:rsidRPr="00961ACC">
        <w:t xml:space="preserve"> organizations. </w:t>
      </w:r>
      <w:proofErr w:type="gramStart"/>
      <w:r w:rsidRPr="00961ACC">
        <w:t>But as long as this occurs within a rigid project framework.</w:t>
      </w:r>
      <w:proofErr w:type="gramEnd"/>
      <w:r w:rsidRPr="00961ACC">
        <w:t xml:space="preserve"> The CBOs rarely continue meeting and functioning beyond the end of the project. </w:t>
      </w:r>
      <w:r w:rsidRPr="00961ACC">
        <w:rPr>
          <w:rStyle w:val="StyleBoldUnderline"/>
        </w:rPr>
        <w:t>Social transformation requires time and flexibility community groups need space to test different strategies.</w:t>
      </w:r>
      <w:r w:rsidRPr="00961ACC">
        <w:t xml:space="preserve"> </w:t>
      </w:r>
      <w:proofErr w:type="gramStart"/>
      <w:r w:rsidRPr="00961ACC">
        <w:t>learn</w:t>
      </w:r>
      <w:proofErr w:type="gramEnd"/>
      <w:r w:rsidRPr="00961ACC">
        <w:t xml:space="preserve"> from their mistakes. </w:t>
      </w:r>
      <w:proofErr w:type="gramStart"/>
      <w:r w:rsidRPr="00961ACC">
        <w:t>and</w:t>
      </w:r>
      <w:proofErr w:type="gramEnd"/>
      <w:r w:rsidRPr="00961ACC">
        <w:t xml:space="preserve"> try new ideas. Complex adaptive systems research suggests three main areas of interventions to promote directed change in a constantly changing world</w:t>
      </w:r>
      <w:proofErr w:type="gramStart"/>
      <w:r w:rsidRPr="00961ACC">
        <w:t>: .</w:t>
      </w:r>
      <w:proofErr w:type="gramEnd"/>
      <w:r w:rsidRPr="00961ACC">
        <w:t xml:space="preserve"> </w:t>
      </w:r>
      <w:proofErr w:type="gramStart"/>
      <w:r w:rsidRPr="00961ACC">
        <w:t>activity</w:t>
      </w:r>
      <w:proofErr w:type="gramEnd"/>
      <w:r w:rsidRPr="00961ACC">
        <w:t xml:space="preserve"> and reactivity of individual agents interactions between agents . </w:t>
      </w:r>
      <w:proofErr w:type="gramStart"/>
      <w:r w:rsidRPr="00961ACC">
        <w:t>policies</w:t>
      </w:r>
      <w:proofErr w:type="gramEnd"/>
      <w:r w:rsidRPr="00961ACC">
        <w:t xml:space="preserve"> and institutions that contribute to an enabling macro environment. </w:t>
      </w:r>
      <w:proofErr w:type="gramStart"/>
      <w:r w:rsidRPr="00961ACC">
        <w:t>Participatory  development</w:t>
      </w:r>
      <w:proofErr w:type="gramEnd"/>
      <w:r w:rsidRPr="00961ACC">
        <w:t xml:space="preserve"> practitioners focus on the first two of these three. The reason is that. </w:t>
      </w:r>
      <w:proofErr w:type="gramStart"/>
      <w:r w:rsidRPr="00961ACC">
        <w:t>although</w:t>
      </w:r>
      <w:proofErr w:type="gramEnd"/>
      <w:r w:rsidRPr="00961ACC">
        <w:t xml:space="preserve"> </w:t>
      </w:r>
      <w:r w:rsidRPr="00961ACC">
        <w:rPr>
          <w:rStyle w:val="StyleBoldUnderline"/>
        </w:rPr>
        <w:t>government</w:t>
      </w:r>
      <w:r w:rsidRPr="00961ACC">
        <w:t xml:space="preserve"> and </w:t>
      </w:r>
      <w:r w:rsidRPr="00961ACC">
        <w:rPr>
          <w:rStyle w:val="StyleBoldUnderline"/>
        </w:rPr>
        <w:t>programmes</w:t>
      </w:r>
      <w:r w:rsidRPr="00961ACC">
        <w:t xml:space="preserve"> are important, they </w:t>
      </w:r>
      <w:r w:rsidRPr="00961ACC">
        <w:rPr>
          <w:rStyle w:val="StyleBoldUnderline"/>
        </w:rPr>
        <w:t>do not affect all the people equally.</w:t>
      </w:r>
      <w:r w:rsidRPr="00961ACC">
        <w:t xml:space="preserve"> In most societies, inequality is high. </w:t>
      </w:r>
      <w:proofErr w:type="gramStart"/>
      <w:r w:rsidRPr="00961ACC">
        <w:t>and</w:t>
      </w:r>
      <w:proofErr w:type="gramEnd"/>
      <w:r w:rsidRPr="00961ACC">
        <w:t xml:space="preserve"> some have less influence and access then others. Participatory development practitioners focus on the first two types of Interventions in an attempt to change network dynamics. </w:t>
      </w:r>
      <w:proofErr w:type="gramStart"/>
      <w:r w:rsidRPr="00961ACC">
        <w:t>to</w:t>
      </w:r>
      <w:proofErr w:type="gramEnd"/>
      <w:r w:rsidRPr="00961ACC">
        <w:t xml:space="preserve"> alter the ‘fitness landscape’. By increasing the influence and links of poorly connected agents, they hope to increase their capacity to shape policies and institutions, access information, services. Resources, and markets and direct the process of social change. Community workers are sometimes called catalyzers rnobilisers change agents. </w:t>
      </w:r>
      <w:proofErr w:type="gramStart"/>
      <w:r w:rsidRPr="00961ACC">
        <w:t>or</w:t>
      </w:r>
      <w:proofErr w:type="gramEnd"/>
      <w:r w:rsidRPr="00961ACC">
        <w:t xml:space="preserve"> motivators. </w:t>
      </w:r>
      <w:r w:rsidRPr="00961ACC">
        <w:rPr>
          <w:rStyle w:val="StyleBoldUnderline"/>
        </w:rPr>
        <w:t>Their main role is to peoples attitudes and encourage them to be more ‘reactive’, more likely to act and interact with their network neighbors</w:t>
      </w:r>
      <w:r w:rsidRPr="00961ACC">
        <w:t xml:space="preserve">. In the Sri l.ankan context, the primary obstacle is the ‘dependency mentality that has been developed through decades of paternalistic policies and aid hand outs, ‘usually villagers complain about government organizations and they blame the systems for not solving their problems’ (interview, Jurie 3, 2006) The social mobilisers explain the constraints and limitations of external assistance, and their encourage them to identify What they can do on their own. They stimulate discussion on the nature of the overall system, our interdependence with others, potential sources of change, and the potential for personal and collective action. According to one community </w:t>
      </w:r>
      <w:r w:rsidRPr="00961ACC">
        <w:rPr>
          <w:rStyle w:val="StyleBoldUnderline"/>
        </w:rPr>
        <w:t xml:space="preserve">worker ‘Basically every individual has a selfish pan: they have a Concept like mine’, </w:t>
      </w:r>
      <w:proofErr w:type="gramStart"/>
      <w:r w:rsidRPr="00961ACC">
        <w:rPr>
          <w:rStyle w:val="StyleBoldUnderline"/>
        </w:rPr>
        <w:t>We</w:t>
      </w:r>
      <w:proofErr w:type="gramEnd"/>
      <w:r w:rsidRPr="00961ACC">
        <w:rPr>
          <w:rStyle w:val="StyleBoldUnderline"/>
        </w:rPr>
        <w:t xml:space="preserve"> have change that to ‘we’, and try to help them Work as teams” This individual awakening or personal transformation is seen at the basis of social transformation</w:t>
      </w:r>
      <w:r w:rsidRPr="00961ACC">
        <w:t xml:space="preserve">. </w:t>
      </w:r>
      <w:proofErr w:type="gramStart"/>
      <w:r w:rsidRPr="00961ACC">
        <w:t>In addition to looking at individual altitudes arid behaviors community workers fonts on changing interactions between individuals.</w:t>
      </w:r>
      <w:proofErr w:type="gramEnd"/>
      <w:r w:rsidRPr="00961ACC">
        <w:t xml:space="preserve"> Most communities have what is called a ‘small World structure’ (Watts, 19991. People have many local’ ‘connections with similar Individuals and a few weaker connections </w:t>
      </w:r>
      <w:proofErr w:type="gramStart"/>
      <w:r w:rsidRPr="00961ACC">
        <w:t>With</w:t>
      </w:r>
      <w:proofErr w:type="gramEnd"/>
      <w:r w:rsidRPr="00961ACC">
        <w:t xml:space="preserve"> ‘distant’ individuals (Figure 21). Forming community organisations can be </w:t>
      </w:r>
      <w:proofErr w:type="gramStart"/>
      <w:r w:rsidRPr="00961ACC">
        <w:t>seen  as</w:t>
      </w:r>
      <w:proofErr w:type="gramEnd"/>
      <w:r w:rsidRPr="00961ACC">
        <w:t xml:space="preserve"> a way of increasing the density of local network connections. The rationale is that If these Connected network neighbors are able to make decisions collectively and Work together as a single agent, they will have more </w:t>
      </w:r>
      <w:proofErr w:type="gramStart"/>
      <w:r w:rsidRPr="00961ACC">
        <w:t>influence  in</w:t>
      </w:r>
      <w:proofErr w:type="gramEnd"/>
      <w:r w:rsidRPr="00961ACC">
        <w:t xml:space="preserve"> their interactions with others than they did as single individuals. For example, government officials and private companies tend to be more responsive to a demand from an active </w:t>
      </w:r>
      <w:proofErr w:type="gramStart"/>
      <w:r w:rsidRPr="00961ACC">
        <w:t>well organized</w:t>
      </w:r>
      <w:proofErr w:type="gramEnd"/>
      <w:r w:rsidRPr="00961ACC">
        <w:t xml:space="preserve"> group than a demand from a single person. Participatory development practitioners, help increase community </w:t>
      </w:r>
      <w:proofErr w:type="gramStart"/>
      <w:r w:rsidRPr="00961ACC">
        <w:t>vitality  by</w:t>
      </w:r>
      <w:proofErr w:type="gramEnd"/>
      <w:r w:rsidRPr="00961ACC">
        <w:t xml:space="preserve"> strengthening inter-community links and based on the interests and the context of the community) forming new links with external agents. </w:t>
      </w:r>
      <w:r w:rsidRPr="00961ACC">
        <w:rPr>
          <w:rStyle w:val="StyleBoldUnderline"/>
        </w:rPr>
        <w:t xml:space="preserve">A project has a clear beginning and end, but a development process is </w:t>
      </w:r>
      <w:proofErr w:type="gramStart"/>
      <w:r w:rsidRPr="00961ACC">
        <w:rPr>
          <w:rStyle w:val="StyleBoldUnderline"/>
        </w:rPr>
        <w:t>on-going</w:t>
      </w:r>
      <w:proofErr w:type="gramEnd"/>
      <w:r w:rsidRPr="00961ACC">
        <w:rPr>
          <w:rStyle w:val="StyleBoldUnderline"/>
        </w:rPr>
        <w:t>.</w:t>
      </w:r>
      <w:r w:rsidRPr="00961ACC">
        <w:t xml:space="preserve"> This does not mean that an indefinite intervention is needed. The small groups and community organizations formed through the mobilization process increase villager capacity to innovate and adapt to change because they provide a forum through the mobilsation process increase villagers capacity to innovate and adapt to change because they provide a forum dialogue: for observing and analyzing the situation. </w:t>
      </w:r>
      <w:proofErr w:type="gramStart"/>
      <w:r w:rsidRPr="00961ACC">
        <w:t>identifying</w:t>
      </w:r>
      <w:proofErr w:type="gramEnd"/>
      <w:r w:rsidRPr="00961ACC">
        <w:t xml:space="preserve"> opportunities and potential constraints. </w:t>
      </w:r>
      <w:proofErr w:type="gramStart"/>
      <w:r w:rsidRPr="00961ACC">
        <w:t>and</w:t>
      </w:r>
      <w:proofErr w:type="gramEnd"/>
      <w:r w:rsidRPr="00961ACC">
        <w:t xml:space="preserve"> learning from mistakes. A community organization </w:t>
      </w:r>
      <w:proofErr w:type="gramStart"/>
      <w:r w:rsidRPr="00961ACC">
        <w:t>Is</w:t>
      </w:r>
      <w:proofErr w:type="gramEnd"/>
      <w:r w:rsidRPr="00961ACC">
        <w:t xml:space="preserve"> Considered sustainable when the villagers are constantly evaluating and evolving and able to address whatever issues come up’. ‘What you’re trying to do </w:t>
      </w:r>
      <w:proofErr w:type="gramStart"/>
      <w:r w:rsidRPr="00961ACC">
        <w:t>Is</w:t>
      </w:r>
      <w:proofErr w:type="gramEnd"/>
      <w:r w:rsidRPr="00961ACC">
        <w:t xml:space="preserve"> maximize robustness. </w:t>
      </w:r>
      <w:proofErr w:type="gramStart"/>
      <w:r w:rsidRPr="00961ACC">
        <w:t>or</w:t>
      </w:r>
      <w:proofErr w:type="gramEnd"/>
      <w:r w:rsidRPr="00961ACC">
        <w:t xml:space="preserve"> survivability. </w:t>
      </w:r>
      <w:proofErr w:type="gramStart"/>
      <w:r w:rsidRPr="00961ACC">
        <w:t>in</w:t>
      </w:r>
      <w:proofErr w:type="gramEnd"/>
      <w:r w:rsidRPr="00961ACC">
        <w:t xml:space="preserve"> the face of an Ill-defined future’ (Watdrop. 19921. Participatory development practitioners have updated Chinese philosopher Kuan-tnt’s proverb. ‘Il you a man a fish...’ to reflect this understanding of community organizing and resilience- li you teach me to fish then you have fed me until the river is contaminated and the shoreline for development. But if you teach me to organize then whatever challenge I can join together with my peers and we will fashion our own solution. To summarize </w:t>
      </w:r>
      <w:r w:rsidRPr="00961ACC">
        <w:rPr>
          <w:rStyle w:val="StyleBoldUnderline"/>
        </w:rPr>
        <w:t xml:space="preserve">a non-linear understanding of social change draws into question the assumptions underlying conventional development projects and offered the following lessons: social change cannot be precisely predicted or controlled. Development Is a process or observing, identifying opportunities and constraints learning from experience- and adapting to changing circumstances - Each society has Its own unique historical path and dynamics, There Is no single structure technology- or universal development formula that can be directly imported from one system to another. Change emerges from within the system from the actions interactions of individuals.  </w:t>
      </w:r>
      <w:r w:rsidRPr="00961ACC">
        <w:t xml:space="preserve">There is no external objective - expert. Change takes time and does not proceed at a </w:t>
      </w:r>
      <w:proofErr w:type="gramStart"/>
      <w:r w:rsidRPr="00961ACC">
        <w:t>uniform  predictable</w:t>
      </w:r>
      <w:proofErr w:type="gramEnd"/>
      <w:r w:rsidRPr="00961ACC">
        <w:t xml:space="preserve"> pace. </w:t>
      </w:r>
      <w:r w:rsidRPr="00961ACC">
        <w:rPr>
          <w:rStyle w:val="StyleBoldUnderline"/>
        </w:rPr>
        <w:t>Groups need space- to test different strategies, learn from their mistakes and try new ideas. Social transformation cannot be forced into a short rigid timeframe. Personal transformation is at the basis of social transformation.</w:t>
      </w:r>
      <w:r w:rsidRPr="00961ACC">
        <w:t xml:space="preserve"> Change- agents influence attitudes and behaviors through example and by providing opportunities for dialogue and experience. Change is catalyzed when mobilized agents form strong enough ties with their network neighbors to act together on and common issues and collectively establish links with powerful individuals and groups outside their circle. </w:t>
      </w:r>
      <w:r w:rsidRPr="00961ACC">
        <w:rPr>
          <w:rStyle w:val="StyleBoldUnderline"/>
        </w:rPr>
        <w:t>Applying these lessons to the international development require a dramatic shift in how aid agencies channel resources evaluate accountability and effectiveness and measure success.</w:t>
      </w:r>
      <w:r w:rsidRPr="00961ACC">
        <w:t xml:space="preserve"> Funding for ‘participatory development’ would need to be flexible. Process oriented, and available in smaller amounts over a longer time frame. It seems unlikely that these changes will come without pressure from the academic community. </w:t>
      </w:r>
      <w:r w:rsidRPr="00961ACC">
        <w:rPr>
          <w:rStyle w:val="StyleBoldUnderline"/>
        </w:rPr>
        <w:t>Most ‘evaluations’ of development projects are self-assessments conducted at the end of the project period with a focus on the expected outputs and indicators from the initial project plan. Both the implementing and the funding agency have a vested interest in showing positive results; the project’s underlying assumptions are not questioned. In contrast, ethnographies of specific development projects</w:t>
      </w:r>
      <w:r w:rsidRPr="00961ACC">
        <w:t xml:space="preserve"> like Ferguson’s The Anti-Politics Machine and Uphoff’s Learning from Gal Oya </w:t>
      </w:r>
      <w:r w:rsidRPr="00961ACC">
        <w:rPr>
          <w:rStyle w:val="StyleBoldUnderline"/>
        </w:rPr>
        <w:t xml:space="preserve">tend to highlight the unanticipated consequences of the intervention, the role of individual actors and the influence of the local socio-political context and constantly changing conditions. More of these field based long term studies of specific interventions are needed to provide insight into social change process and inform development policy makers on which types of intervention strategies are most suitable. </w:t>
      </w:r>
    </w:p>
    <w:p w14:paraId="6EEDEEE7" w14:textId="0050E1B5" w:rsidR="008F3E92" w:rsidRPr="00961ACC" w:rsidRDefault="008F3E92" w:rsidP="008F3E92">
      <w:pPr>
        <w:pStyle w:val="Heading3"/>
        <w:rPr>
          <w:rFonts w:cs="Times New Roman"/>
        </w:rPr>
      </w:pPr>
      <w:r w:rsidRPr="00961ACC">
        <w:rPr>
          <w:rFonts w:cs="Times New Roman"/>
        </w:rPr>
        <w:t>Link – Human Rights</w:t>
      </w:r>
    </w:p>
    <w:p w14:paraId="39EF964D" w14:textId="77777777" w:rsidR="008F3E92" w:rsidRPr="00961ACC" w:rsidRDefault="008F3E92" w:rsidP="008F3E92">
      <w:pPr>
        <w:pStyle w:val="Heading4"/>
        <w:rPr>
          <w:rFonts w:cs="Times New Roman"/>
        </w:rPr>
      </w:pPr>
      <w:r w:rsidRPr="00961ACC">
        <w:rPr>
          <w:rFonts w:cs="Times New Roman"/>
        </w:rPr>
        <w:t xml:space="preserve">The affirmatives Western conception of “human rights” universalizes the world into one </w:t>
      </w:r>
      <w:r w:rsidRPr="00961ACC">
        <w:rPr>
          <w:rFonts w:cs="Times New Roman"/>
          <w:i/>
        </w:rPr>
        <w:t>reality</w:t>
      </w:r>
      <w:r w:rsidRPr="00961ACC">
        <w:rPr>
          <w:rFonts w:cs="Times New Roman"/>
        </w:rPr>
        <w:t xml:space="preserve"> this assumption perpetuates their harms by disregarding difference and dignity  </w:t>
      </w:r>
    </w:p>
    <w:p w14:paraId="57B4E9BA" w14:textId="2F295369" w:rsidR="008F3E92" w:rsidRPr="00961ACC" w:rsidRDefault="008F3E92" w:rsidP="008F3E92">
      <w:pPr>
        <w:rPr>
          <w:rFonts w:cs="Times New Roman"/>
        </w:rPr>
      </w:pPr>
      <w:r w:rsidRPr="00961ACC">
        <w:rPr>
          <w:rStyle w:val="StyleStyleBold12pt"/>
          <w:rFonts w:cs="Times New Roman"/>
        </w:rPr>
        <w:t>Hershock, 2000</w:t>
      </w:r>
      <w:r w:rsidRPr="00961ACC">
        <w:rPr>
          <w:rFonts w:cs="Times New Roman"/>
        </w:rPr>
        <w:t>, (Peter D. Hershock, Peter D. Hershock, Coordinator of the Asian Studies Development Program, degrees from Yale University (B.A., Philosophy) and the University of Hawai’i (Ph.D., Asian and Comparative Philosophy) and has focused his research on the philosophical dimensions of Buddhism and on using Buddhist conceptual resources to address contemporary issues, including: technology and development, education, human rights, and the role of values in cultural and social change, Philosophy East and West, Vol. 50, No. 1 (Jan., 2000), pp. 9-33, “Dramatic Intervention: Human Rights from a Buddhist Perspective”, JSTOR)//LOH</w:t>
      </w:r>
    </w:p>
    <w:p w14:paraId="52C121FA" w14:textId="5F71B424" w:rsidR="008F3E92" w:rsidRPr="00961ACC" w:rsidRDefault="008F3E92" w:rsidP="000622C5">
      <w:pPr>
        <w:pStyle w:val="card"/>
      </w:pPr>
      <w:r w:rsidRPr="00961ACC">
        <w:t xml:space="preserve">Granted, however, the difficulty of reconciling the many extant and quite disparate views of human being, it is perhaps not surprising that </w:t>
      </w:r>
      <w:r w:rsidRPr="00961ACC">
        <w:rPr>
          <w:rStyle w:val="StyleBoldUnderline"/>
        </w:rPr>
        <w:t>efforts at reaching a universal rights accord have tended to focus on establishing agreement about the existence of a common ground on which everyone involved can comfortably place at least one foot.</w:t>
      </w:r>
      <w:r w:rsidRPr="00961ACC">
        <w:t xml:space="preserve"> For the most part, </w:t>
      </w:r>
      <w:r w:rsidRPr="00961ACC">
        <w:rPr>
          <w:rStyle w:val="StyleBoldUnderline"/>
        </w:rPr>
        <w:t>it has been assumed that this shared ground consists of the "real" world of "objectively" observable facts-the world most precisely described for us by Western science and most effectively shaped through its related technologies</w:t>
      </w:r>
      <w:r w:rsidRPr="00961ACC">
        <w:t xml:space="preserve">. </w:t>
      </w:r>
      <w:r w:rsidRPr="00961ACC">
        <w:rPr>
          <w:rStyle w:val="StyleBoldUnderline"/>
        </w:rPr>
        <w:t xml:space="preserve">That is, it is assumed that as we all breathe the 'same' air, drink the 'same' water, sleep under the 'same' stars, and suffer the 'same' ignominies of hunger, sickness, old age, loneliness, and death as members of the species Homo sapiens, </w:t>
      </w:r>
      <w:proofErr w:type="gramStart"/>
      <w:r w:rsidRPr="00961ACC">
        <w:rPr>
          <w:rStyle w:val="StyleBoldUnderline"/>
        </w:rPr>
        <w:t>we</w:t>
      </w:r>
      <w:proofErr w:type="gramEnd"/>
      <w:r w:rsidRPr="00961ACC">
        <w:rPr>
          <w:rStyle w:val="StyleBoldUnderline"/>
        </w:rPr>
        <w:t xml:space="preserve"> live in essentially the 'same' world and can be minimally defined through our coexistence in it. The Buddhist teaching of interdependence and its corollary that all experience is karmic in nature jointly suggest that </w:t>
      </w:r>
      <w:r w:rsidRPr="00961ACC">
        <w:rPr>
          <w:rStyle w:val="Emphasis"/>
        </w:rPr>
        <w:t>this is a dangerously misleading assumption.</w:t>
      </w:r>
      <w:r w:rsidRPr="00961ACC">
        <w:t xml:space="preserve"> The scientifically 'real' and 'objective' world is-like all other worlds-an expression of certain consistently held values, a cultural artifact, and not truly neutral ground. In a now almost cliched formulation, </w:t>
      </w:r>
      <w:r w:rsidRPr="00961ACC">
        <w:rPr>
          <w:rStyle w:val="StyleBoldUnderline"/>
        </w:rPr>
        <w:t>all 'facts' are theory-laden, and un- critically assuming the contrary is to indulge in a very consequential form of prejudice</w:t>
      </w:r>
      <w:r w:rsidRPr="00961ACC">
        <w:t xml:space="preserve">. At the very least, it is to commit ourselves to realizing only a certain kind of human being-the kind that consists of being "thrown" (to use Heidegger's wonderful term) into a world already shaped by historical and natural forces with which each of us as individuals is only accidentally and so meaninglessly related. </w:t>
      </w:r>
      <w:r w:rsidRPr="00961ACC">
        <w:rPr>
          <w:rStyle w:val="StyleBoldUnderline"/>
        </w:rPr>
        <w:t>It is also to restrict ourselves to imagining only certain kinds of human rights-those which can be borne by such "thrown" individuals</w:t>
      </w:r>
      <w:r w:rsidRPr="00961ACC">
        <w:t xml:space="preserve">. Contemporary cultural relativism is not a way out of this prejudice. While the relativist denies that there is a single, true conception of human nature and strenu- ously allows for differences in how cultures conceive what it is to be human and so what it might mean to enjoy human rights, he or she typically does so on epistemic grounds. </w:t>
      </w:r>
      <w:r w:rsidRPr="00961ACC">
        <w:rPr>
          <w:rStyle w:val="StyleBoldUnderline"/>
        </w:rPr>
        <w:t>The belief that we live in the 'same' world and have essentially the 'same' nature, albeit differently conceived and developed, is seldom critically addressed. The Buddhist teaching of interdependence instructs us to refrain from seeing any- thing as essentially 'this' or 'that', as either having or not having some set of fixed characteristics, or as independent of who we are and our intentions.</w:t>
      </w:r>
      <w:r w:rsidRPr="00961ACC">
        <w:t xml:space="preserve"> Indeed, the Mahdyana teaching of emptiness urges us not to see all things as somehow vacuous but rather diligently to relinquish those horizons for relevance by means of which we identify, and hence limit and segregate, things as such. This teaching applies as much to human nature as to the world as a whole. Whereas the cultural relativist accepts a multiplicity of (perhaps) equally apt views of human being and the world in which it takes place, the consistent Buddhist denies that there either 'is' or 'is not' something called "human nature" or "the world" about which we all have separate, if often closely related, views. To the contrary</w:t>
      </w:r>
      <w:r w:rsidRPr="00961ACC">
        <w:rPr>
          <w:rStyle w:val="StyleBoldUnderline"/>
        </w:rPr>
        <w:t xml:space="preserve">, the Buddhist sees all 'natures' as disambiguations of what </w:t>
      </w:r>
      <w:proofErr w:type="gramStart"/>
      <w:r w:rsidRPr="00961ACC">
        <w:rPr>
          <w:rStyle w:val="StyleBoldUnderline"/>
        </w:rPr>
        <w:t>is</w:t>
      </w:r>
      <w:proofErr w:type="gramEnd"/>
      <w:r w:rsidRPr="00961ACC">
        <w:rPr>
          <w:rStyle w:val="StyleBoldUnderline"/>
        </w:rPr>
        <w:t xml:space="preserve"> originally neither 'this' nor 'that'-as creations, and not discoveries.</w:t>
      </w:r>
      <w:r w:rsidRPr="00961ACC">
        <w:t xml:space="preserve"> </w:t>
      </w:r>
      <w:r w:rsidRPr="00961ACC">
        <w:rPr>
          <w:rStyle w:val="StyleBoldUnderline"/>
        </w:rPr>
        <w:t>Buddhism shifts the issue, then, from either asserting one essential view of human being or accepting all views of human being as equally valid to doing our best to discern which view or views are most conducive to resolving our conflicts, troubles, and suffering. Seeing all things as interdependent and all experience as karmically conditioned is to see the world in which we actually live-the world in which we articulate who we are-as irreducibly meaningful.</w:t>
      </w:r>
      <w:r w:rsidRPr="00961ACC">
        <w:t xml:space="preserve"> That is, </w:t>
      </w:r>
      <w:r w:rsidRPr="00961ACC">
        <w:rPr>
          <w:rStyle w:val="StyleBoldUnderline"/>
        </w:rPr>
        <w:t>the world in which we are most uniquely present can be reduced</w:t>
      </w:r>
      <w:r w:rsidRPr="00961ACC">
        <w:t xml:space="preserve"> not </w:t>
      </w:r>
      <w:r w:rsidRPr="00961ACC">
        <w:rPr>
          <w:rStyle w:val="StyleBoldUnderline"/>
        </w:rPr>
        <w:t>to</w:t>
      </w:r>
      <w:r w:rsidRPr="00961ACC">
        <w:t xml:space="preserve"> a bare assemblage of objective or factual states of affairs but to </w:t>
      </w:r>
      <w:r w:rsidRPr="00961ACC">
        <w:rPr>
          <w:rStyle w:val="StyleBoldUnderline"/>
        </w:rPr>
        <w:t>a horizonless field of dramatic interdependence.</w:t>
      </w:r>
      <w:r w:rsidRPr="00961ACC">
        <w:t xml:space="preserve"> It is a world </w:t>
      </w:r>
      <w:r w:rsidRPr="00961ACC">
        <w:rPr>
          <w:rStyle w:val="StyleBoldUnderline"/>
        </w:rPr>
        <w:t>for which we are intimately responsible</w:t>
      </w:r>
      <w:r w:rsidRPr="00961ACC">
        <w:t xml:space="preserve">, which already expresses or evidences our patterns of valuation, and to which we may always and creatively contribute. In such a world, it is not possible in any nontrivial sense to see ourselves as autonomously existing individuals. </w:t>
      </w:r>
      <w:r w:rsidRPr="00961ACC">
        <w:rPr>
          <w:rStyle w:val="StyleBoldUnderline"/>
        </w:rPr>
        <w:t xml:space="preserve">We are, and have always been, given-together. And thus, our most basic right is not "to be let alone" but rather to see the exact nature of our </w:t>
      </w:r>
      <w:proofErr w:type="gramStart"/>
      <w:r w:rsidRPr="00961ACC">
        <w:rPr>
          <w:rStyle w:val="StyleBoldUnderline"/>
        </w:rPr>
        <w:t>always shared</w:t>
      </w:r>
      <w:proofErr w:type="gramEnd"/>
      <w:r w:rsidRPr="00961ACC">
        <w:rPr>
          <w:rStyle w:val="StyleBoldUnderline"/>
        </w:rPr>
        <w:t xml:space="preserve"> responsibility and to realize the greatest virtuosity possible in responding to our situation as needed.</w:t>
      </w:r>
      <w:r w:rsidRPr="00961ACC">
        <w:t xml:space="preserve"> In his prefatory remarks, Thurman goes on to suggest that </w:t>
      </w:r>
      <w:r w:rsidRPr="00961ACC">
        <w:rPr>
          <w:rStyle w:val="StyleBoldUnderline"/>
        </w:rPr>
        <w:t>the Western discourse on human rights may well be a desperate attempt to suture "the mortal wound to human dignity inflicted by modernity's metaphysical materialism, psychological reductionism, and nihilistic ethical relativism"</w:t>
      </w:r>
      <w:r w:rsidRPr="00961ACC">
        <w:t xml:space="preserve"> (Thurman 1988, p. 149). I would go one step further and claim that there is a sense in which </w:t>
      </w:r>
      <w:r w:rsidRPr="00961ACC">
        <w:rPr>
          <w:rStyle w:val="StyleBoldUnderline"/>
        </w:rPr>
        <w:t>the dominant tradition of Western rights discourse is self-defeating, presuming the very condition it ostensibly works to correct.</w:t>
      </w:r>
      <w:r w:rsidRPr="00961ACC">
        <w:t xml:space="preserve"> That is, </w:t>
      </w:r>
      <w:r w:rsidRPr="00961ACC">
        <w:rPr>
          <w:rStyle w:val="StyleBoldUnderline"/>
        </w:rPr>
        <w:t>Western rights discourse situates us in an institutionally mediated and yet essentially abstract space and time where our most unique char- acteristics and desires simply don't matter, are of no particular value.</w:t>
      </w:r>
      <w:r w:rsidRPr="00961ACC">
        <w:t xml:space="preserve"> </w:t>
      </w:r>
      <w:proofErr w:type="gramStart"/>
      <w:r w:rsidRPr="00961ACC">
        <w:t xml:space="preserve">Thus, </w:t>
      </w:r>
      <w:r w:rsidRPr="00961ACC">
        <w:rPr>
          <w:rStyle w:val="StyleBoldUnderline"/>
        </w:rPr>
        <w:t>it pro- motes precisely the kinds of profound disregard for the difference and dignity of others that constitute the primary rationale for universal rights in the first place</w:t>
      </w:r>
      <w:r w:rsidRPr="00961ACC">
        <w:t>.</w:t>
      </w:r>
      <w:proofErr w:type="gramEnd"/>
      <w:r w:rsidRPr="00961ACC">
        <w:t xml:space="preserve"> In the interest of providing some justification for this claim, I want to review briefly the genesis of rights discourse in the West as a way of revealing its metaphysical con- tingency and opening a critical perspective on its claims to universality. </w:t>
      </w:r>
    </w:p>
    <w:p w14:paraId="5641615D" w14:textId="77777777" w:rsidR="008F3E92" w:rsidRPr="00961ACC" w:rsidRDefault="008F3E92" w:rsidP="008F3E92">
      <w:pPr>
        <w:pStyle w:val="Heading4"/>
        <w:rPr>
          <w:rFonts w:cs="Times New Roman"/>
        </w:rPr>
      </w:pPr>
      <w:r w:rsidRPr="00961ACC">
        <w:rPr>
          <w:rFonts w:cs="Times New Roman"/>
        </w:rPr>
        <w:t xml:space="preserve">2NC link ext and alt solves </w:t>
      </w:r>
    </w:p>
    <w:p w14:paraId="4DDE14CF" w14:textId="2818B07B" w:rsidR="008F3E92" w:rsidRPr="00961ACC" w:rsidRDefault="008F3E92" w:rsidP="008F3E92">
      <w:pPr>
        <w:rPr>
          <w:rFonts w:cs="Times New Roman"/>
        </w:rPr>
      </w:pPr>
      <w:r w:rsidRPr="00961ACC">
        <w:rPr>
          <w:rStyle w:val="StyleStyleBold12pt"/>
          <w:rFonts w:cs="Times New Roman"/>
        </w:rPr>
        <w:t>Hershock, 2000</w:t>
      </w:r>
      <w:r w:rsidRPr="00961ACC">
        <w:rPr>
          <w:rFonts w:cs="Times New Roman"/>
        </w:rPr>
        <w:t>, (Peter D. Hershock, Peter D. Hershock, Coordinator of the Asian Studies Development Program, degrees from Yale University (B.A., Philosophy) and the University of Hawai’i (Ph.D., Asian and Comparative Philosophy) and has focused his research on the philosophical dimensions of Buddhism and on using Buddhist conceptual resources to address contemporary issues, including: technology and development, education, human rights, and the role of values in cultural and social change, Philosophy East and West, Vol. 50, No. 1 (Jan., 2000), pp. 9-33, “Dramatic Intervention: Human Rights from a Buddhist Perspective”, JSTOR)//LOH</w:t>
      </w:r>
    </w:p>
    <w:p w14:paraId="02C0F6B8" w14:textId="56372BA2" w:rsidR="008F3E92" w:rsidRPr="00961ACC" w:rsidRDefault="008F3E92" w:rsidP="000622C5">
      <w:pPr>
        <w:pStyle w:val="card"/>
        <w:rPr>
          <w:sz w:val="22"/>
          <w:u w:val="single"/>
        </w:rPr>
      </w:pPr>
      <w:r w:rsidRPr="00961ACC">
        <w:t xml:space="preserve">As formulated in contemporary political and moral discourse, </w:t>
      </w:r>
      <w:r w:rsidRPr="00961ACC">
        <w:rPr>
          <w:rStyle w:val="StyleBoldUnderline"/>
        </w:rPr>
        <w:t xml:space="preserve">human rights accords are intended to bring about globally consistent conditions under which it is possible to minimize the sum total of unnecessary suffering. </w:t>
      </w:r>
      <w:r w:rsidRPr="00961ACC">
        <w:t xml:space="preserve">Human rights can thus be seen as a kind of insurance against certain of the most common ways in which our integrity and dignity as human beings can be and have been compromised, often quite systematically. </w:t>
      </w:r>
      <w:r w:rsidRPr="00961ACC">
        <w:rPr>
          <w:rStyle w:val="StyleBoldUnderline"/>
        </w:rPr>
        <w:t>Because the</w:t>
      </w:r>
      <w:r w:rsidRPr="00961ACC">
        <w:t xml:space="preserve"> possibility of such </w:t>
      </w:r>
      <w:r w:rsidRPr="00961ACC">
        <w:rPr>
          <w:rStyle w:val="StyleBoldUnderline"/>
        </w:rPr>
        <w:t>insurance is itself technologically conditioned-the possibility, for example, of realizing adequate food, clothing, shelter, medical attention, information, access to media, and participation in national and international political and economic practices for each and every individual-the promotion of human rights has been inextricably bound up with establishing the base conditions of self-determination and so with development imperatives of one sort or another. By contrast, from the</w:t>
      </w:r>
      <w:r w:rsidRPr="00961ACC">
        <w:t xml:space="preserve"> sort of </w:t>
      </w:r>
      <w:r w:rsidRPr="00961ACC">
        <w:rPr>
          <w:rStyle w:val="StyleBoldUnderline"/>
        </w:rPr>
        <w:t>Buddhist perspective</w:t>
      </w:r>
      <w:r w:rsidRPr="00961ACC">
        <w:t xml:space="preserve"> I've been articulating here, </w:t>
      </w:r>
      <w:r w:rsidRPr="00961ACC">
        <w:rPr>
          <w:rStyle w:val="StyleBoldUnderline"/>
        </w:rPr>
        <w:t>human rights should enhance our capacity for</w:t>
      </w:r>
      <w:r w:rsidRPr="00961ACC">
        <w:t xml:space="preserve"> making the most dramatically </w:t>
      </w:r>
      <w:r w:rsidRPr="00961ACC">
        <w:rPr>
          <w:rStyle w:val="StyleBoldUnderline"/>
        </w:rPr>
        <w:t>meaningful use</w:t>
      </w:r>
      <w:r w:rsidRPr="00961ACC">
        <w:t xml:space="preserve"> we can </w:t>
      </w:r>
      <w:r w:rsidRPr="00961ACC">
        <w:rPr>
          <w:rStyle w:val="StyleBoldUnderline"/>
        </w:rPr>
        <w:t>of karmically conditioned and therefore unavoidable trouble or suffering.</w:t>
      </w:r>
      <w:r w:rsidRPr="00961ACC">
        <w:t xml:space="preserve"> That is, </w:t>
      </w:r>
      <w:r w:rsidRPr="00961ACC">
        <w:rPr>
          <w:rStyle w:val="StyleBoldUnderline"/>
        </w:rPr>
        <w:t>human rights should not have the primary function of promoting minimal universal standards on the presumption of our equality, but that of estab- lishing and sustaining the conditions under which our diversity might flourish and, thus, under which each one of us might-in our local setting-develop our greatest creative and responsive virtuosity.</w:t>
      </w:r>
      <w:r w:rsidRPr="00961ACC">
        <w:t xml:space="preserve"> In a very real sense, </w:t>
      </w:r>
      <w:r w:rsidRPr="00961ACC">
        <w:rPr>
          <w:rStyle w:val="StyleBoldUnderline"/>
        </w:rPr>
        <w:t xml:space="preserve">this suggests the need for skepticism about the long-range benefits promised by ubiquitous development and the "technopian" path to controlling the root conditions of suffering. </w:t>
      </w:r>
    </w:p>
    <w:p w14:paraId="3FC5B2DB" w14:textId="77777777" w:rsidR="008F3E92" w:rsidRPr="00961ACC" w:rsidRDefault="008F3E92" w:rsidP="008F3E92">
      <w:pPr>
        <w:pStyle w:val="Heading4"/>
        <w:rPr>
          <w:rFonts w:cs="Times New Roman"/>
        </w:rPr>
      </w:pPr>
      <w:r w:rsidRPr="00961ACC">
        <w:rPr>
          <w:rFonts w:cs="Times New Roman"/>
        </w:rPr>
        <w:t>The alternative must come first, the proper mindset and conception of rights is crucial to the realization of proper human rights, anything else turns their case</w:t>
      </w:r>
    </w:p>
    <w:p w14:paraId="16DD710D" w14:textId="1D91D499" w:rsidR="008F3E92" w:rsidRPr="00961ACC" w:rsidRDefault="008F3E92" w:rsidP="008F3E92">
      <w:pPr>
        <w:rPr>
          <w:rFonts w:cs="Times New Roman"/>
        </w:rPr>
      </w:pPr>
      <w:r w:rsidRPr="00961ACC">
        <w:rPr>
          <w:rStyle w:val="StyleStyleBold12pt"/>
          <w:rFonts w:cs="Times New Roman"/>
        </w:rPr>
        <w:t>Hershock, 2000</w:t>
      </w:r>
      <w:r w:rsidRPr="00961ACC">
        <w:rPr>
          <w:rFonts w:cs="Times New Roman"/>
        </w:rPr>
        <w:t xml:space="preserve">, (Peter D. </w:t>
      </w:r>
      <w:bookmarkStart w:id="0" w:name="_GoBack"/>
      <w:r w:rsidRPr="00961ACC">
        <w:rPr>
          <w:rFonts w:cs="Times New Roman"/>
        </w:rPr>
        <w:t>Hershock</w:t>
      </w:r>
      <w:bookmarkEnd w:id="0"/>
      <w:r w:rsidRPr="00961ACC">
        <w:rPr>
          <w:rFonts w:cs="Times New Roman"/>
        </w:rPr>
        <w:t>, Peter D. Hershock, Coordinator of the Asian Studies Development Program, degrees from Yale University (B.A., Philosophy) and the University of Hawai’i (Ph.D., Asian and Comparative Philosophy) and has focused his research on the philosophical dimensions of Buddhism and on using Buddhist conceptual resources to address contemporary issues, including: technology and development, education, human rights, and the role of values in cultural and social change, Philosophy East and West, Vol. 50, No. 1 (Jan., 2000), pp. 9-33, “Dramatic Intervention: Human Rights from a Buddhist Perspective”, JSTOR)//LOH</w:t>
      </w:r>
    </w:p>
    <w:p w14:paraId="5FC02F04" w14:textId="7E95B6E3" w:rsidR="008F3E92" w:rsidRPr="00961ACC" w:rsidRDefault="008F3E92" w:rsidP="000622C5">
      <w:pPr>
        <w:pStyle w:val="card"/>
      </w:pPr>
      <w:r w:rsidRPr="00961ACC">
        <w:t>In his paper on the rights-related thought of Sulak Sivaraksa and Phra Dham- mapidok (Pryudh Prayutto), Soraj Hongladarom (1994) remarks that it is Sulak's belief that "</w:t>
      </w:r>
      <w:r w:rsidRPr="00961ACC">
        <w:rPr>
          <w:rStyle w:val="StyleBoldUnderline"/>
        </w:rPr>
        <w:t>without any attachment to the individual self, without the consciousness of 'Me' and 'Mine' ... there is no motive to violate any of the rights enshrined in the UN Declaration"</w:t>
      </w:r>
      <w:r w:rsidRPr="00961ACC">
        <w:t xml:space="preserve"> (p. 4). For Sulak</w:t>
      </w:r>
      <w:r w:rsidRPr="00961ACC">
        <w:rPr>
          <w:rStyle w:val="StyleBoldUnderline"/>
        </w:rPr>
        <w:t>, the need for formal human rights legislation can be traced to "the imposition of the ideas of consumerism, greed, and exploitation of the environment ... perpetrated by power holders who are ... mere pawns of Western governments and multinational corporations"</w:t>
      </w:r>
      <w:r w:rsidRPr="00961ACC">
        <w:t xml:space="preserve"> (p. 6). Thus, </w:t>
      </w:r>
      <w:r w:rsidRPr="00961ACC">
        <w:rPr>
          <w:rStyle w:val="StyleBoldUnderline"/>
        </w:rPr>
        <w:t>it is natural</w:t>
      </w:r>
      <w:r w:rsidRPr="00961ACC">
        <w:t xml:space="preserve"> for Sulak "</w:t>
      </w:r>
      <w:r w:rsidRPr="00961ACC">
        <w:rPr>
          <w:rStyle w:val="StyleBoldUnderline"/>
        </w:rPr>
        <w:t>to see</w:t>
      </w:r>
      <w:r w:rsidRPr="00961ACC">
        <w:t xml:space="preserve"> that </w:t>
      </w:r>
      <w:r w:rsidRPr="00961ACC">
        <w:rPr>
          <w:rStyle w:val="StyleBoldUnderline"/>
        </w:rPr>
        <w:t>human rights suffer as a result of the imposition of Western ideas rather than that human rights result because of such imposition</w:t>
      </w:r>
      <w:r w:rsidRPr="00961ACC">
        <w:t xml:space="preserve">" (p. 6). Turning to Phra Dhammapidok's views, this radical perspective becomes even more pointed. According to Dhammapidok, </w:t>
      </w:r>
      <w:r w:rsidRPr="00961ACC">
        <w:rPr>
          <w:rStyle w:val="StyleBoldUnderline"/>
        </w:rPr>
        <w:t>the Western conception of human rights has three major flaws: first, it "resulted from a background and basic attitude of division and segregation, struggle and contention"; second, such rights "are a purely human invention and do not exist as a natural condition [and so] are not 'natural rights'"; finally, the concept of human rights is "a purely social convention, dealing with social behaviour ... [and] does not consider the quality of mental motivation"</w:t>
      </w:r>
      <w:r w:rsidRPr="00961ACC">
        <w:t xml:space="preserve"> (cited in Hongladarom 1994, p. 8). Dhammapidok's contemporary Thai Buddhist conviction is that properly </w:t>
      </w:r>
      <w:r w:rsidRPr="00961ACC">
        <w:rPr>
          <w:rStyle w:val="StyleBoldUnderline"/>
        </w:rPr>
        <w:t>Buddhist human rights should not be formulated on the assumption of divisiveness, dissension, and mutual disregard; they must take into account intention or karma; and they must be directed toward promoting the fullest spiritual development of the individual.</w:t>
      </w:r>
      <w:r w:rsidRPr="00961ACC">
        <w:t xml:space="preserve"> Very much in keeping with the wider net cast by the Mahayana, Dhammapidok significantly blurs the boundaries of 'individ- uality' by also insisting that a proper concept of human rights must recognize social kamma (karma), or the kamma created by a society as a whole. That is, </w:t>
      </w:r>
      <w:r w:rsidRPr="00961ACC">
        <w:rPr>
          <w:rStyle w:val="StyleBoldUnderline"/>
        </w:rPr>
        <w:t>human rights must attend to the karma being established on the basis of commitments to particular kinds of development and technological bias, and to the ways in which this karma conditions the realization of full and dignified personal and spiritual evolution</w:t>
      </w:r>
      <w:r w:rsidRPr="00961ACC">
        <w:t>. As Hongladarom summarizes</w:t>
      </w:r>
      <w:r w:rsidRPr="00961ACC">
        <w:rPr>
          <w:rStyle w:val="StyleBoldUnderline"/>
        </w:rPr>
        <w:t xml:space="preserve">: if human rights "are applied without the right conditions of the mind, then they will only lead the people astray, and will not be effective toward realizing perfection at all. </w:t>
      </w:r>
      <w:r w:rsidRPr="00961ACC">
        <w:rPr>
          <w:rStyle w:val="Emphasis"/>
        </w:rPr>
        <w:t>The right condition of the mind is then of primary importance"</w:t>
      </w:r>
      <w:r w:rsidRPr="00961ACC">
        <w:t xml:space="preserve"> (p. 10). But </w:t>
      </w:r>
      <w:r w:rsidRPr="00961ACC">
        <w:rPr>
          <w:rStyle w:val="StyleBoldUnderline"/>
        </w:rPr>
        <w:t xml:space="preserve">with its critical emphasis on the universality of human rights, on the a priori nature of the rights-bearing individual, and on the importance of clearly demarcating the private and public spheres to insure against any untoward or coercive imposition of particular ideals or values on the subjective individual, </w:t>
      </w:r>
      <w:r w:rsidRPr="00961ACC">
        <w:rPr>
          <w:rStyle w:val="Emphasis"/>
        </w:rPr>
        <w:t>Western rights</w:t>
      </w:r>
      <w:r w:rsidRPr="00961ACC">
        <w:rPr>
          <w:rStyle w:val="StyleBoldUnderline"/>
        </w:rPr>
        <w:t xml:space="preserve"> discourse necessarily </w:t>
      </w:r>
      <w:r w:rsidRPr="00961ACC">
        <w:rPr>
          <w:rStyle w:val="Emphasis"/>
        </w:rPr>
        <w:t>fails to meet this primary condition.</w:t>
      </w:r>
      <w:r w:rsidRPr="00961ACC">
        <w:t xml:space="preserve"> Indeed, as mentioned in the introduction, while compassion may generally be confirmed a "great idea," from the liberal democratic perspective on rights it must remain strictly an optional one.</w:t>
      </w:r>
    </w:p>
    <w:p w14:paraId="6AD8987F" w14:textId="77777777" w:rsidR="008F3E92" w:rsidRPr="00961ACC" w:rsidRDefault="008F3E92" w:rsidP="008F3E92">
      <w:pPr>
        <w:pStyle w:val="Heading4"/>
        <w:rPr>
          <w:rFonts w:cs="Times New Roman"/>
        </w:rPr>
      </w:pPr>
      <w:r w:rsidRPr="00961ACC">
        <w:rPr>
          <w:rFonts w:cs="Times New Roman"/>
        </w:rPr>
        <w:t xml:space="preserve">Their justifications matter and also skew their policy towards norms founded on universality. This masks difference and destroys any potential solvency, only the alt solves </w:t>
      </w:r>
    </w:p>
    <w:p w14:paraId="6AC6E044" w14:textId="50962357" w:rsidR="008F3E92" w:rsidRPr="00961ACC" w:rsidRDefault="008F3E92" w:rsidP="008F3E92">
      <w:pPr>
        <w:rPr>
          <w:rFonts w:cs="Times New Roman"/>
        </w:rPr>
      </w:pPr>
      <w:r w:rsidRPr="00961ACC">
        <w:rPr>
          <w:rStyle w:val="StyleStyleBold12pt"/>
          <w:rFonts w:cs="Times New Roman"/>
        </w:rPr>
        <w:t>Hershock, 2000</w:t>
      </w:r>
      <w:r w:rsidRPr="00961ACC">
        <w:rPr>
          <w:rFonts w:cs="Times New Roman"/>
        </w:rPr>
        <w:t>, (Peter D. Hershock, Peter D. Hershock, Coordinator of the Asian Studies Development Program, degrees from Yale University (B.A., Philosophy) and the University of Hawai’i (Ph.D., Asian and Comparative Philosophy) and has focused his research on the philosophical dimensions of Buddhism and on using Buddhist conceptual resources to address contemporary issues, including: technology and development, education, human rights, and the role of values in cultural and social change, Philosophy East and West, Vol. 50, No. 1 (Jan., 2000), pp. 9-33, “Dramatic Intervention: Human Rights from a Buddhist Perspective”, JSTOR)//LOH</w:t>
      </w:r>
    </w:p>
    <w:p w14:paraId="5ED7AA83" w14:textId="26F757AE" w:rsidR="003F1D8E" w:rsidRPr="00961ACC" w:rsidRDefault="008F3E92" w:rsidP="000622C5">
      <w:pPr>
        <w:pStyle w:val="card"/>
        <w:rPr>
          <w:sz w:val="22"/>
          <w:u w:val="single"/>
        </w:rPr>
      </w:pPr>
      <w:r w:rsidRPr="00961ACC">
        <w:t xml:space="preserve">To say that all this reduces to an argument about justifications and not norms is to miss a crucial point. </w:t>
      </w:r>
      <w:r w:rsidRPr="00961ACC">
        <w:rPr>
          <w:rStyle w:val="StyleBoldUnderline"/>
        </w:rPr>
        <w:t xml:space="preserve">It may be that truly Buddhist human rights and those promoted in much of the ongoing discourse about rights will turn out to be formally similar. But precisely because their bases or justifications are not identical, we should not take this formal similarity as proof of their essential sameness. </w:t>
      </w:r>
      <w:r w:rsidRPr="00961ACC">
        <w:t xml:space="preserve">In practice, </w:t>
      </w:r>
      <w:r w:rsidRPr="00961ACC">
        <w:rPr>
          <w:rStyle w:val="StyleBoldUnderline"/>
        </w:rPr>
        <w:t>justifications of human rights are means for realizing their normative ends.</w:t>
      </w:r>
      <w:r w:rsidRPr="00961ACC">
        <w:t xml:space="preserve"> That is, </w:t>
      </w:r>
      <w:r w:rsidRPr="00961ACC">
        <w:rPr>
          <w:rStyle w:val="StyleBoldUnderline"/>
        </w:rPr>
        <w:t>how we justify a right or rights can be seen as expressing the deep intentional structure of the norms they establish-the structure of their genesis, the conditions of their arising.</w:t>
      </w:r>
      <w:r w:rsidRPr="00961ACC">
        <w:t xml:space="preserve"> Given this, </w:t>
      </w:r>
      <w:r w:rsidRPr="00961ACC">
        <w:rPr>
          <w:rStyle w:val="StyleBoldUnderline"/>
        </w:rPr>
        <w:t>in spite of apparent formal similarities, rights conceived on the basis of seeing human being in terms of universally autonomous selfhood will establish a very different karma and thus the disparate experiential and dramatic consequences from rights generated out of an understanding of human being in terms of meaningfully narrative interdependence.</w:t>
      </w:r>
      <w:r w:rsidRPr="00961ACC">
        <w:t xml:space="preserve"> Disagreements about justification are thus inevitably disagreements about the meaning of norms as well, whether or not this is convenient or rationally comfortable to admit. </w:t>
      </w:r>
      <w:r w:rsidRPr="00961ACC">
        <w:rPr>
          <w:rStyle w:val="StyleBoldUnderline"/>
        </w:rPr>
        <w:t>Where our primary concern is to articulate the minimum conditions of our equality, human nature can only be seen as generic. What is excluded, as in scientific research, is all that is unexpected, uncontrollable, exceptional, and unrepeatable.</w:t>
      </w:r>
      <w:r w:rsidRPr="00961ACC">
        <w:t xml:space="preserve"> With respect to human nature, this represents a rejection of any elitist con- ception of human being. And in light of such aberrations as the rise and spread of Nazi fascism, there are good reasons to endorse a moderately skeptical view of elit- ism. But, as suggested earlier, </w:t>
      </w:r>
      <w:r w:rsidRPr="00961ACC">
        <w:rPr>
          <w:rStyle w:val="StyleBoldUnderline"/>
        </w:rPr>
        <w:t xml:space="preserve">such skepticism practiced too blindly leaves us liable to rejecting the explicitly dramatic dimension of our relationships-in narrative </w:t>
      </w:r>
      <w:proofErr w:type="gramStart"/>
      <w:r w:rsidRPr="00961ACC">
        <w:rPr>
          <w:rStyle w:val="StyleBoldUnderline"/>
        </w:rPr>
        <w:t>terms,</w:t>
      </w:r>
      <w:proofErr w:type="gramEnd"/>
      <w:r w:rsidRPr="00961ACC">
        <w:rPr>
          <w:rStyle w:val="StyleBoldUnderline"/>
        </w:rPr>
        <w:t xml:space="preserve"> we are reduced from concretely and complexly diverse characters to strictly generic protagonists and antagonists.</w:t>
      </w:r>
      <w:r w:rsidRPr="00961ACC">
        <w:t xml:space="preserve"> </w:t>
      </w:r>
      <w:r w:rsidRPr="00961ACC">
        <w:rPr>
          <w:rStyle w:val="StyleBoldUnderline"/>
        </w:rPr>
        <w:t>We may achieve universal equality to some degree, but only through the atrophy or loss of all that is virtuosic and intrinsically meaningful.</w:t>
      </w:r>
      <w:r w:rsidRPr="00961ACC">
        <w:t xml:space="preserve"> </w:t>
      </w:r>
      <w:r w:rsidRPr="00961ACC">
        <w:rPr>
          <w:rStyle w:val="StyleBoldUnderline"/>
        </w:rPr>
        <w:t>Being seen as equal is, in the end, to be treated generically</w:t>
      </w:r>
      <w:r w:rsidRPr="00961ACC">
        <w:t xml:space="preserve">. </w:t>
      </w:r>
      <w:r w:rsidRPr="00961ACC">
        <w:rPr>
          <w:rStyle w:val="StyleBoldUnderline"/>
        </w:rPr>
        <w:t>And that, damaging as it is to our presuppositions, is the root condition of a life experienced as basically meaningless</w:t>
      </w:r>
      <w:r w:rsidRPr="00961ACC">
        <w:t xml:space="preserve">. As Kothari, Tilakaratna, Ames, Sulak, and Dhammapidok all implicitly confirm, </w:t>
      </w:r>
      <w:r w:rsidRPr="00961ACC">
        <w:rPr>
          <w:rStyle w:val="StyleBoldUnderline"/>
        </w:rPr>
        <w:t xml:space="preserve">rights discourses founded on the assertion of both individuality and equality are self- defeating in the sense that they at once cultivate tendencies to recognize and </w:t>
      </w:r>
      <w:r w:rsidRPr="00961ACC">
        <w:rPr>
          <w:rStyle w:val="Emphasis"/>
        </w:rPr>
        <w:t>deny</w:t>
      </w:r>
      <w:r w:rsidRPr="00961ACC">
        <w:rPr>
          <w:rStyle w:val="StyleBoldUnderline"/>
        </w:rPr>
        <w:t xml:space="preserve"> the meaningful fecundity of </w:t>
      </w:r>
      <w:r w:rsidRPr="00961ACC">
        <w:rPr>
          <w:rStyle w:val="Emphasis"/>
        </w:rPr>
        <w:t>our differences</w:t>
      </w:r>
      <w:r w:rsidRPr="00961ACC">
        <w:rPr>
          <w:rStyle w:val="StyleBoldUnderline"/>
        </w:rPr>
        <w:t>.</w:t>
      </w:r>
      <w:r w:rsidRPr="00961ACC">
        <w:t xml:space="preserve"> Moreover, </w:t>
      </w:r>
      <w:r w:rsidRPr="00961ACC">
        <w:rPr>
          <w:rStyle w:val="StyleBoldUnderline"/>
        </w:rPr>
        <w:t>because they undermine the uniqueness of our interrelationships, such discourses promote the absence of inti- mately realized compassion or care for one another</w:t>
      </w:r>
      <w:r w:rsidRPr="00961ACC">
        <w:t xml:space="preserve">. In fact, </w:t>
      </w:r>
      <w:r w:rsidRPr="00961ACC">
        <w:rPr>
          <w:rStyle w:val="StyleBoldUnderline"/>
        </w:rPr>
        <w:t xml:space="preserve">by focusing on minimal entitlements-a minimal and universal inventory of what we can call our own- such discourses cannot but promote the </w:t>
      </w:r>
      <w:r w:rsidRPr="00961ACC">
        <w:rPr>
          <w:rStyle w:val="Emphasis"/>
        </w:rPr>
        <w:t>institutionalization of selfishness</w:t>
      </w:r>
      <w:r w:rsidRPr="00961ACC">
        <w:rPr>
          <w:rStyle w:val="StyleBoldUnderline"/>
        </w:rPr>
        <w:t xml:space="preserve">. </w:t>
      </w:r>
      <w:r w:rsidRPr="00961ACC">
        <w:t xml:space="preserve">Nothing could be more diametrically opposed to the values underlying the Buddhist conception of ideal personhood. If human rights are conceived in terms of establishing the conditions under which each of us in our unique way is able to express our buddha-nature-our character as bodhisattvas or enlightening beings- then they must serve to promote not minimal standards but the pursuit of virtuosity. </w:t>
      </w:r>
      <w:r w:rsidRPr="00961ACC">
        <w:rPr>
          <w:rStyle w:val="StyleBoldUnderline"/>
        </w:rPr>
        <w:t>The proper orientation of rights conversations would thus be toward developing an appreciation of contributory uniqueness and a cultivation of the harmonic possibil- ities opened up by our very differences. Far from encouraging either the universal realization of generic equality or a sterilization of our differences, human rights so conceived would foster a conservation of diversity and the dramatic possibilities it afford.</w:t>
      </w:r>
    </w:p>
    <w:p w14:paraId="1C16B638" w14:textId="66D59FC2" w:rsidR="0069208E" w:rsidRPr="00961ACC" w:rsidRDefault="0069208E" w:rsidP="0069208E">
      <w:pPr>
        <w:pStyle w:val="Heading3"/>
        <w:rPr>
          <w:rFonts w:cs="Times New Roman"/>
        </w:rPr>
      </w:pPr>
      <w:r w:rsidRPr="00961ACC">
        <w:rPr>
          <w:rFonts w:cs="Times New Roman"/>
        </w:rPr>
        <w:t>Link – Science</w:t>
      </w:r>
    </w:p>
    <w:p w14:paraId="42794B67" w14:textId="4B583B7B" w:rsidR="0069208E" w:rsidRPr="00961ACC" w:rsidRDefault="0069208E" w:rsidP="0069208E">
      <w:pPr>
        <w:pStyle w:val="Heading4"/>
        <w:rPr>
          <w:rFonts w:cs="Times New Roman"/>
        </w:rPr>
      </w:pPr>
      <w:r w:rsidRPr="00961ACC">
        <w:rPr>
          <w:rFonts w:cs="Times New Roman"/>
        </w:rPr>
        <w:t>Rationalist approaches to environmentally sustainability are doomed to fail</w:t>
      </w:r>
    </w:p>
    <w:p w14:paraId="12EEB4C1" w14:textId="77777777" w:rsidR="0069208E" w:rsidRPr="00961ACC" w:rsidRDefault="0069208E" w:rsidP="0069208E">
      <w:pPr>
        <w:rPr>
          <w:rFonts w:cs="Times New Roman"/>
        </w:rPr>
      </w:pPr>
      <w:r w:rsidRPr="00961ACC">
        <w:rPr>
          <w:rStyle w:val="StyleStyleBold12pt"/>
          <w:rFonts w:cs="Times New Roman"/>
        </w:rPr>
        <w:t>Payutto 88</w:t>
      </w:r>
      <w:r w:rsidRPr="00961ACC">
        <w:rPr>
          <w:rFonts w:cs="Times New Roman"/>
        </w:rPr>
        <w:t xml:space="preserve"> (a well-known Thai Buddhist monk, an intellectual, and a prolific writer. He is among the most brilliant Buddhist scholars in the Thai Buddhist history. He authored Buddha Dhamma, which is acclaimed to as one of the masterpieces in Buddhism that puts together Dhamma and natural laws by extensively drawing upon Pali Canon, Atthakatha, Digha, etc., to clarify Buddha's verbatim speech, Buddhist Economists: A middle way for the Marketplace, pg 7-9) //T.C.</w:t>
      </w:r>
    </w:p>
    <w:p w14:paraId="6A990622" w14:textId="77777777" w:rsidR="0069208E" w:rsidRPr="00961ACC" w:rsidRDefault="0069208E" w:rsidP="003C01EA">
      <w:pPr>
        <w:pStyle w:val="card"/>
        <w:rPr>
          <w:rStyle w:val="StyleBoldUnderline"/>
        </w:rPr>
      </w:pPr>
      <w:r w:rsidRPr="00961ACC">
        <w:t xml:space="preserve">But is it in fact desirable to look on economics as a science? Although many believe that </w:t>
      </w:r>
      <w:r w:rsidRPr="00961ACC">
        <w:rPr>
          <w:rStyle w:val="StyleBoldUnderline"/>
        </w:rPr>
        <w:t>science</w:t>
      </w:r>
      <w:r w:rsidRPr="00961ACC">
        <w:t xml:space="preserve"> can save us from the perils of life, it </w:t>
      </w:r>
      <w:r w:rsidRPr="00961ACC">
        <w:rPr>
          <w:rStyle w:val="StyleBoldUnderline"/>
        </w:rPr>
        <w:t>has many limitations. Science shows only one side of the truth, that which concerns the material world</w:t>
      </w:r>
      <w:r w:rsidRPr="00961ACC">
        <w:t xml:space="preserve">. By only considering the material side of things, </w:t>
      </w:r>
      <w:r w:rsidRPr="00961ACC">
        <w:rPr>
          <w:rStyle w:val="StyleBoldUnderline"/>
        </w:rPr>
        <w:t>the science of economics is out of step with the overall truth of the way things are</w:t>
      </w:r>
      <w:r w:rsidRPr="00961ACC">
        <w:t xml:space="preserve">. Given that </w:t>
      </w:r>
      <w:r w:rsidRPr="00961ACC">
        <w:rPr>
          <w:rStyle w:val="StyleBoldUnderline"/>
        </w:rPr>
        <w:t>all things in this world are naturally interrelated and interconnected, it follows that human problems must also by interrelated and interconnected</w:t>
      </w:r>
      <w:r w:rsidRPr="00961ACC">
        <w:t xml:space="preserve">. </w:t>
      </w:r>
      <w:r w:rsidRPr="00961ACC">
        <w:rPr>
          <w:rStyle w:val="StyleBoldUnderline"/>
        </w:rPr>
        <w:t>One-sided scientific solutions are bound to fail and the problems bound to spread</w:t>
      </w:r>
      <w:r w:rsidRPr="00961ACC">
        <w:t xml:space="preserve">. </w:t>
      </w:r>
      <w:r w:rsidRPr="00961ACC">
        <w:rPr>
          <w:rStyle w:val="StyleBoldUnderline"/>
        </w:rPr>
        <w:t>Environmental degradation is the most obvious and dangerous consequence to our industrialized, specialized approach to solving problems</w:t>
      </w:r>
      <w:r w:rsidRPr="00961ACC">
        <w:t xml:space="preserve">. Environmental problems have become so pressing that people are now beginning to see how foolish it is to place their faith in individual, </w:t>
      </w:r>
      <w:r w:rsidRPr="00961ACC">
        <w:rPr>
          <w:rStyle w:val="StyleBoldUnderline"/>
        </w:rPr>
        <w:t>isolated disciplines</w:t>
      </w:r>
      <w:r w:rsidRPr="00961ACC">
        <w:t xml:space="preserve"> that </w:t>
      </w:r>
      <w:r w:rsidRPr="00961ACC">
        <w:rPr>
          <w:rStyle w:val="StyleBoldUnderline"/>
        </w:rPr>
        <w:t>ignore the larger perspective</w:t>
      </w:r>
      <w:r w:rsidRPr="00961ACC">
        <w:t xml:space="preserve">. They are starting to look at human activities on a broader scale, to see the repercussions their actions have on personal lives, society, and the environment. Specialization can be a great benefit as long as we don't lose sight of our common goal: as a specialized study, economics allows us to analyze with minute detail the causes and factors within economic activities. But </w:t>
      </w:r>
      <w:r w:rsidRPr="00961ACC">
        <w:rPr>
          <w:rStyle w:val="StyleBoldUnderline"/>
        </w:rPr>
        <w:t xml:space="preserve">it is a mistake to believe that any one discipline or field of learning can in </w:t>
      </w:r>
      <w:proofErr w:type="gramStart"/>
      <w:r w:rsidRPr="00961ACC">
        <w:rPr>
          <w:rStyle w:val="StyleBoldUnderline"/>
        </w:rPr>
        <w:t>itself</w:t>
      </w:r>
      <w:proofErr w:type="gramEnd"/>
      <w:r w:rsidRPr="00961ACC">
        <w:rPr>
          <w:rStyle w:val="StyleBoldUnderline"/>
        </w:rPr>
        <w:t xml:space="preserve"> solve all problems</w:t>
      </w:r>
      <w:r w:rsidRPr="00961ACC">
        <w:t xml:space="preserve">. In concert with other disciplines, however, </w:t>
      </w:r>
      <w:r w:rsidRPr="00961ACC">
        <w:rPr>
          <w:rStyle w:val="StyleBoldUnderline"/>
        </w:rPr>
        <w:t xml:space="preserve">economics can constitute a complete response to human suffering, and it is only by fully understanding the contributions and limitations of each discipline that we will be able to produce such a coordinated effort. </w:t>
      </w:r>
      <w:r w:rsidRPr="00961ACC">
        <w:t xml:space="preserve">Unfortunately, as it stands, </w:t>
      </w:r>
      <w:r w:rsidRPr="00961ACC">
        <w:rPr>
          <w:rStyle w:val="StyleBoldUnderline"/>
        </w:rPr>
        <w:t>economics is grossly out of touch with the whole stream of causes and conditions that constitute reality. Economics</w:t>
      </w:r>
      <w:r w:rsidRPr="00961ACC">
        <w:t xml:space="preserve">, and indeed all the social sciences, </w:t>
      </w:r>
      <w:r w:rsidRPr="00961ACC">
        <w:rPr>
          <w:rStyle w:val="StyleBoldUnderline"/>
        </w:rPr>
        <w:t>are</w:t>
      </w:r>
      <w:r w:rsidRPr="00961ACC">
        <w:t xml:space="preserve">, after all, </w:t>
      </w:r>
      <w:r w:rsidRPr="00961ACC">
        <w:rPr>
          <w:rStyle w:val="StyleBoldUnderline"/>
        </w:rPr>
        <w:t>based on man-made or artificial truths.</w:t>
      </w:r>
      <w:r w:rsidRPr="00961ACC">
        <w:t xml:space="preserve"> </w:t>
      </w:r>
      <w:r w:rsidRPr="00961ACC">
        <w:rPr>
          <w:rStyle w:val="StyleBoldUnderline"/>
        </w:rPr>
        <w:t>For example, according to natural laws, the action of digging the earth results in a hole. This is a fixed cause and effect relationship based on natural laws</w:t>
      </w:r>
      <w:r w:rsidRPr="00961ACC">
        <w:t xml:space="preserve">. </w:t>
      </w:r>
      <w:r w:rsidRPr="00961ACC">
        <w:rPr>
          <w:rStyle w:val="StyleBoldUnderline"/>
        </w:rPr>
        <w:t xml:space="preserve">However, the </w:t>
      </w:r>
      <w:proofErr w:type="gramStart"/>
      <w:r w:rsidRPr="00961ACC">
        <w:rPr>
          <w:rStyle w:val="StyleBoldUnderline"/>
        </w:rPr>
        <w:t>digging which results in a wage</w:t>
      </w:r>
      <w:proofErr w:type="gramEnd"/>
      <w:r w:rsidRPr="00961ACC">
        <w:rPr>
          <w:rStyle w:val="StyleBoldUnderline"/>
        </w:rPr>
        <w:t xml:space="preserve"> is a conventional truth based on a social agreement. Without the social agreement, the action of digging does not result in a wage</w:t>
      </w:r>
      <w:r w:rsidRPr="00961ACC">
        <w:t xml:space="preserve">. While economists scrutinize one isolated segment of the cause and effect process, </w:t>
      </w:r>
      <w:r w:rsidRPr="00961ACC">
        <w:rPr>
          <w:rStyle w:val="StyleBoldUnderline"/>
        </w:rPr>
        <w:t>the universe manifests itself in an inconceivably vast array of causes and conditions, actions and reactions</w:t>
      </w:r>
      <w:r w:rsidRPr="00961ACC">
        <w:t xml:space="preserve">. </w:t>
      </w:r>
      <w:r w:rsidRPr="00961ACC">
        <w:rPr>
          <w:rStyle w:val="StyleBoldUnderline"/>
        </w:rPr>
        <w:t>Focused as they are on the linear progression of the economic events</w:t>
      </w:r>
      <w:r w:rsidRPr="00961ACC">
        <w:t xml:space="preserve"> that concern them, </w:t>
      </w:r>
      <w:r w:rsidRPr="00961ACC">
        <w:rPr>
          <w:rStyle w:val="StyleBoldUnderline"/>
        </w:rPr>
        <w:t>economists forget that nature unfolds in all directions. In nature, actions and reactions are not confined to isolated spheres.</w:t>
      </w:r>
      <w:r w:rsidRPr="00961ACC">
        <w:t xml:space="preserve"> </w:t>
      </w:r>
      <w:r w:rsidRPr="00961ACC">
        <w:rPr>
          <w:rStyle w:val="StyleBoldUnderline"/>
        </w:rPr>
        <w:t xml:space="preserve">One action gives rise to </w:t>
      </w:r>
      <w:proofErr w:type="gramStart"/>
      <w:r w:rsidRPr="00961ACC">
        <w:rPr>
          <w:rStyle w:val="StyleBoldUnderline"/>
        </w:rPr>
        <w:t>results, which in turn becomes</w:t>
      </w:r>
      <w:proofErr w:type="gramEnd"/>
      <w:r w:rsidRPr="00961ACC">
        <w:rPr>
          <w:rStyle w:val="StyleBoldUnderline"/>
        </w:rPr>
        <w:t xml:space="preserve"> a cause for further results. </w:t>
      </w:r>
      <w:proofErr w:type="gramStart"/>
      <w:r w:rsidRPr="00961ACC">
        <w:rPr>
          <w:rStyle w:val="StyleBoldUnderline"/>
        </w:rPr>
        <w:t>Each result conditions further results.</w:t>
      </w:r>
      <w:proofErr w:type="gramEnd"/>
      <w:r w:rsidRPr="00961ACC">
        <w:rPr>
          <w:rStyle w:val="StyleBoldUnderline"/>
        </w:rPr>
        <w:t xml:space="preserve"> In this way, action and reaction are intertwined to form the vibrant fabric of causes and conditions that we perceive as reality. To understand reality, it is necessary to understand this process.</w:t>
      </w:r>
    </w:p>
    <w:p w14:paraId="2C5EC92B" w14:textId="77777777" w:rsidR="0069208E" w:rsidRPr="00961ACC" w:rsidRDefault="0069208E" w:rsidP="0069208E">
      <w:pPr>
        <w:rPr>
          <w:rFonts w:cs="Times New Roman"/>
        </w:rPr>
      </w:pPr>
    </w:p>
    <w:p w14:paraId="6705DB78" w14:textId="325774B2" w:rsidR="0069208E" w:rsidRPr="00961ACC" w:rsidRDefault="0069208E" w:rsidP="0069208E">
      <w:pPr>
        <w:pStyle w:val="Heading3"/>
        <w:rPr>
          <w:rFonts w:cs="Times New Roman"/>
        </w:rPr>
      </w:pPr>
      <w:r w:rsidRPr="00961ACC">
        <w:rPr>
          <w:rFonts w:cs="Times New Roman"/>
        </w:rPr>
        <w:t>Link – Economic Rationality</w:t>
      </w:r>
    </w:p>
    <w:p w14:paraId="40E87EDB" w14:textId="46B75EEC" w:rsidR="0069208E" w:rsidRPr="00961ACC" w:rsidRDefault="0069208E" w:rsidP="0069208E">
      <w:pPr>
        <w:pStyle w:val="Heading4"/>
        <w:rPr>
          <w:rFonts w:cs="Times New Roman"/>
        </w:rPr>
      </w:pPr>
      <w:r w:rsidRPr="00961ACC">
        <w:rPr>
          <w:rFonts w:cs="Times New Roman"/>
        </w:rPr>
        <w:t>Economic rationality forecloses a more spiritual awareness – abandoning technical intricacy for a more holistic approach is vital</w:t>
      </w:r>
    </w:p>
    <w:p w14:paraId="72A9EB83" w14:textId="77777777" w:rsidR="0069208E" w:rsidRPr="00961ACC" w:rsidRDefault="0069208E" w:rsidP="0069208E">
      <w:pPr>
        <w:rPr>
          <w:rFonts w:cs="Times New Roman"/>
        </w:rPr>
      </w:pPr>
      <w:r w:rsidRPr="00961ACC">
        <w:rPr>
          <w:rStyle w:val="StyleStyleBold12pt"/>
          <w:rFonts w:cs="Times New Roman"/>
        </w:rPr>
        <w:t>Payutto 88</w:t>
      </w:r>
      <w:r w:rsidRPr="00961ACC">
        <w:rPr>
          <w:rFonts w:cs="Times New Roman"/>
        </w:rPr>
        <w:t xml:space="preserve"> (a well-known Thai Buddhist monk, an intellectual, and a prolific writer. He is among the most brilliant Buddhist scholars in the Thai Buddhist history. He authored Buddha Dhamma, which is acclaimed to as one of the masterpieces in Buddhism that puts together Dhamma and natural laws by extensively drawing upon Pali Canon, Atthakatha, Digha, etc., to clarify Buddha's verbatim speech, Buddhist Economists: A middle way for the Marketplace, pg 6) //T.C.</w:t>
      </w:r>
    </w:p>
    <w:p w14:paraId="7BBCF134" w14:textId="77777777" w:rsidR="0069208E" w:rsidRPr="00961ACC" w:rsidRDefault="0069208E" w:rsidP="0069208E">
      <w:pPr>
        <w:pStyle w:val="card"/>
        <w:rPr>
          <w:rStyle w:val="StyleBoldUnderline"/>
        </w:rPr>
      </w:pPr>
      <w:r w:rsidRPr="00961ACC">
        <w:rPr>
          <w:sz w:val="20"/>
          <w:szCs w:val="20"/>
        </w:rPr>
        <w:t xml:space="preserve">Perhaps a little idealism is not so harmful; but </w:t>
      </w:r>
      <w:r w:rsidRPr="00961ACC">
        <w:rPr>
          <w:rStyle w:val="StyleBoldUnderline"/>
        </w:rPr>
        <w:t xml:space="preserve">there is a danger to the purely rational approach. </w:t>
      </w:r>
      <w:r w:rsidRPr="00961ACC">
        <w:rPr>
          <w:sz w:val="20"/>
          <w:szCs w:val="20"/>
        </w:rPr>
        <w:t xml:space="preserve">At its worst, </w:t>
      </w:r>
      <w:r w:rsidRPr="00961ACC">
        <w:rPr>
          <w:rStyle w:val="StyleBoldUnderline"/>
        </w:rPr>
        <w:t>it is used to rationalize our basest, most fear-ridden responses to the question of survival. We see this tendency in the corporate strategists, policy advisors and defence analysts who logically and convincingly argue that arms production is in our best interests</w:t>
      </w:r>
      <w:r w:rsidRPr="00961ACC">
        <w:rPr>
          <w:sz w:val="20"/>
          <w:szCs w:val="20"/>
        </w:rPr>
        <w:t xml:space="preserve">. </w:t>
      </w:r>
      <w:r w:rsidRPr="00961ACC">
        <w:rPr>
          <w:rStyle w:val="StyleBoldUnderline"/>
        </w:rPr>
        <w:t>When rationalism turns a blind eye to the irrational, unseen irrational impulses are all the more likely to cloud our rationality.</w:t>
      </w:r>
      <w:r w:rsidRPr="00961ACC">
        <w:rPr>
          <w:sz w:val="20"/>
          <w:szCs w:val="20"/>
        </w:rPr>
        <w:t xml:space="preserve"> The book you are reading takes a different approach - </w:t>
      </w:r>
      <w:r w:rsidRPr="00961ACC">
        <w:rPr>
          <w:rStyle w:val="StyleBoldUnderline"/>
        </w:rPr>
        <w:t>a spiritual approach.</w:t>
      </w:r>
      <w:r w:rsidRPr="00961ACC">
        <w:rPr>
          <w:sz w:val="20"/>
          <w:szCs w:val="20"/>
        </w:rPr>
        <w:t xml:space="preserve"> As such, it </w:t>
      </w:r>
      <w:r w:rsidRPr="00961ACC">
        <w:rPr>
          <w:rStyle w:val="StyleBoldUnderline"/>
        </w:rPr>
        <w:t>does not delve into the technical intricacies of economics. Instead it examines the fundamental fears, desires and emotions that motivate our economic activities</w:t>
      </w:r>
      <w:r w:rsidRPr="00961ACC">
        <w:rPr>
          <w:sz w:val="20"/>
          <w:szCs w:val="20"/>
        </w:rPr>
        <w:t xml:space="preserve">. Of all the spiritual traditions, </w:t>
      </w:r>
      <w:r w:rsidRPr="00961ACC">
        <w:rPr>
          <w:rStyle w:val="StyleBoldUnderline"/>
        </w:rPr>
        <w:t>Buddhism is best suited to this task</w:t>
      </w:r>
      <w:r w:rsidRPr="00961ACC">
        <w:rPr>
          <w:sz w:val="20"/>
          <w:szCs w:val="20"/>
        </w:rPr>
        <w:t xml:space="preserve">. As we shall see, </w:t>
      </w:r>
      <w:r w:rsidRPr="00961ACC">
        <w:rPr>
          <w:rStyle w:val="StyleBoldUnderline"/>
        </w:rPr>
        <w:t>the Buddhist teachings offer profound insights into the psychology of desire and the motivating forces of economic activity.</w:t>
      </w:r>
      <w:r w:rsidRPr="00961ACC">
        <w:rPr>
          <w:sz w:val="20"/>
          <w:szCs w:val="20"/>
        </w:rPr>
        <w:t xml:space="preserve"> </w:t>
      </w:r>
      <w:r w:rsidRPr="00961ACC">
        <w:rPr>
          <w:rStyle w:val="StyleBoldUnderline"/>
        </w:rPr>
        <w:t>These insights can lead to a liberating self-awareness that slowly dissolves the confusion between what is truly harmful and what is truly beneficial in production and consumption. This awareness is, in turn, the foundation for a mature ethics.</w:t>
      </w:r>
    </w:p>
    <w:p w14:paraId="6024A209" w14:textId="77777777" w:rsidR="0069208E" w:rsidRPr="00961ACC" w:rsidRDefault="0069208E" w:rsidP="0069208E">
      <w:pPr>
        <w:rPr>
          <w:rFonts w:cs="Times New Roman"/>
        </w:rPr>
      </w:pPr>
    </w:p>
    <w:p w14:paraId="36362CFC" w14:textId="77777777" w:rsidR="00CA3BF1" w:rsidRPr="00961ACC" w:rsidRDefault="00CA3BF1" w:rsidP="00CA3BF1">
      <w:pPr>
        <w:pStyle w:val="Heading3"/>
        <w:rPr>
          <w:rFonts w:cs="Times New Roman"/>
        </w:rPr>
      </w:pPr>
      <w:r w:rsidRPr="00961ACC">
        <w:rPr>
          <w:rFonts w:cs="Times New Roman"/>
        </w:rPr>
        <w:t>Link – Non-renewable Resources</w:t>
      </w:r>
    </w:p>
    <w:p w14:paraId="5768877A" w14:textId="77777777" w:rsidR="00CA3BF1" w:rsidRPr="00961ACC" w:rsidRDefault="00CA3BF1" w:rsidP="00CA3BF1">
      <w:pPr>
        <w:pStyle w:val="Heading4"/>
        <w:rPr>
          <w:rFonts w:cs="Times New Roman"/>
        </w:rPr>
      </w:pPr>
      <w:r w:rsidRPr="00961ACC">
        <w:rPr>
          <w:rFonts w:cs="Times New Roman"/>
        </w:rPr>
        <w:t xml:space="preserve">The affirmative’s reliance on non-renewable fuels is </w:t>
      </w:r>
      <w:r w:rsidRPr="00961ACC">
        <w:rPr>
          <w:rFonts w:cs="Times New Roman"/>
          <w:i/>
          <w:u w:val="single"/>
        </w:rPr>
        <w:t>itself</w:t>
      </w:r>
      <w:r w:rsidRPr="00961ACC">
        <w:rPr>
          <w:rFonts w:cs="Times New Roman"/>
        </w:rPr>
        <w:t xml:space="preserve"> an act of violence – violates core Buddhist principles</w:t>
      </w:r>
    </w:p>
    <w:p w14:paraId="60223B8B" w14:textId="77777777" w:rsidR="00CA3BF1" w:rsidRPr="00961ACC" w:rsidRDefault="00CA3BF1" w:rsidP="00CA3BF1">
      <w:pPr>
        <w:rPr>
          <w:rFonts w:cs="Times New Roman"/>
        </w:rPr>
      </w:pPr>
      <w:r w:rsidRPr="00961ACC">
        <w:rPr>
          <w:rStyle w:val="StyleStyleBold12pt"/>
          <w:rFonts w:cs="Times New Roman"/>
        </w:rPr>
        <w:t>Zsolnai 11</w:t>
      </w:r>
      <w:r w:rsidRPr="00961ACC">
        <w:rPr>
          <w:rFonts w:cs="Times New Roman"/>
        </w:rPr>
        <w:t xml:space="preserve"> - professor and director of the Business Ethics Center at the Corvinus University of Budapest</w:t>
      </w:r>
    </w:p>
    <w:p w14:paraId="1C5336BD" w14:textId="60D93629" w:rsidR="00CA3BF1" w:rsidRPr="00961ACC" w:rsidRDefault="003B79CE" w:rsidP="00CA3BF1">
      <w:pPr>
        <w:rPr>
          <w:rFonts w:cs="Times New Roman"/>
        </w:rPr>
      </w:pPr>
      <w:r w:rsidRPr="00961ACC">
        <w:rPr>
          <w:rFonts w:cs="Times New Roman"/>
        </w:rPr>
        <w:t>(</w:t>
      </w:r>
      <w:r w:rsidR="00CA3BF1" w:rsidRPr="00961ACC">
        <w:rPr>
          <w:rFonts w:cs="Times New Roman"/>
        </w:rPr>
        <w:t>Laszlo, “Ethical Principles and Economic Transformation – A Buddhist Approach,” p. 5</w:t>
      </w:r>
      <w:r w:rsidRPr="00961ACC">
        <w:rPr>
          <w:rFonts w:cs="Times New Roman"/>
        </w:rPr>
        <w:t>)//BB</w:t>
      </w:r>
    </w:p>
    <w:p w14:paraId="3F67B213" w14:textId="69A325F9" w:rsidR="00CA3BF1" w:rsidRPr="00961ACC" w:rsidRDefault="00CA3BF1" w:rsidP="00CA3BF1">
      <w:pPr>
        <w:pStyle w:val="card"/>
      </w:pPr>
      <w:r w:rsidRPr="00961ACC">
        <w:t xml:space="preserve">In the 1950s and 1960s British economist E. F. Schumacher was working as an economic advisor in South-East Asia. He realized that the </w:t>
      </w:r>
      <w:r w:rsidRPr="00961ACC">
        <w:rPr>
          <w:rStyle w:val="StyleBoldUnderline"/>
        </w:rPr>
        <w:t>Western economic models are not appropriate for Buddhist countries because they are based on a different metaphysics than that of the Far-Eastern worldviews</w:t>
      </w:r>
      <w:r w:rsidRPr="00961ACC">
        <w:t xml:space="preserve">. </w:t>
      </w:r>
      <w:r w:rsidRPr="00961ACC">
        <w:rPr>
          <w:rStyle w:val="StyleBoldUnderline"/>
        </w:rPr>
        <w:t>The main goal of Buddhist life is liberation from all suffering. Nirvana is the end state,</w:t>
      </w:r>
      <w:r w:rsidRPr="00961ACC">
        <w:t xml:space="preserve"> which can be approached by want negation and purification of the human character. In his best-selling book “Small is beautiful</w:t>
      </w:r>
      <w:proofErr w:type="gramStart"/>
      <w:r w:rsidRPr="00961ACC">
        <w:t>”</w:t>
      </w:r>
      <w:proofErr w:type="gramEnd"/>
      <w:r w:rsidRPr="00961ACC">
        <w:t xml:space="preserve"> Schumacher states that the </w:t>
      </w:r>
      <w:r w:rsidRPr="00961ACC">
        <w:rPr>
          <w:rStyle w:val="StyleBoldUnderline"/>
        </w:rPr>
        <w:t>central values</w:t>
      </w:r>
      <w:r w:rsidRPr="00961ACC">
        <w:t xml:space="preserve"> of Buddhist economics </w:t>
      </w:r>
      <w:r w:rsidRPr="00961ACC">
        <w:rPr>
          <w:rStyle w:val="StyleBoldUnderline"/>
        </w:rPr>
        <w:t>are simplicity and non-violence</w:t>
      </w:r>
      <w:r w:rsidRPr="00961ACC">
        <w:t xml:space="preserve"> (Schumacher 1973). From a Buddhist point of view the optimal pattern of consumption is to reach a high level of satisfaction by means of a low rate of material consump- tion. This allows people to live without pressure and strain and to fulfill the primary injunction of Buddhism: “Cease to do evil; try to do good.” </w:t>
      </w:r>
      <w:r w:rsidRPr="00961ACC">
        <w:rPr>
          <w:rStyle w:val="StyleBoldUnderline"/>
        </w:rPr>
        <w:t>As natural resources are limited</w:t>
      </w:r>
      <w:r w:rsidRPr="00961ACC">
        <w:t xml:space="preserve"> everywhere, </w:t>
      </w:r>
      <w:r w:rsidRPr="00961ACC">
        <w:rPr>
          <w:rStyle w:val="StyleBoldUnderline"/>
        </w:rPr>
        <w:t>people living simple lifestyles are obviously less likely to be at each other’s throats than those overly dependent on scarce natural resources</w:t>
      </w:r>
      <w:r w:rsidRPr="00961ACC">
        <w:t xml:space="preserve">. According to Buddhists, production using local resources for local needs is the most rational way of organizing economic life. Dependence on imports from afar and the consequent need for export production is uneconomic and justifiable only in exceptional cases. </w:t>
      </w:r>
      <w:r w:rsidRPr="00961ACC">
        <w:rPr>
          <w:rStyle w:val="StyleBoldUnderline"/>
        </w:rPr>
        <w:t xml:space="preserve">For Buddhists there is an </w:t>
      </w:r>
      <w:r w:rsidRPr="00961ACC">
        <w:rPr>
          <w:rStyle w:val="Emphasis"/>
        </w:rPr>
        <w:t>essential</w:t>
      </w:r>
      <w:r w:rsidRPr="00961ACC">
        <w:rPr>
          <w:rStyle w:val="StyleBoldUnderline"/>
        </w:rPr>
        <w:t xml:space="preserve"> </w:t>
      </w:r>
      <w:r w:rsidRPr="00961ACC">
        <w:rPr>
          <w:rStyle w:val="Emphasis"/>
        </w:rPr>
        <w:t>difference</w:t>
      </w:r>
      <w:r w:rsidR="00E53818" w:rsidRPr="00961ACC">
        <w:rPr>
          <w:rStyle w:val="StyleBoldUnderline"/>
        </w:rPr>
        <w:t xml:space="preserve"> between renew</w:t>
      </w:r>
      <w:r w:rsidRPr="00961ACC">
        <w:rPr>
          <w:rStyle w:val="StyleBoldUnderline"/>
        </w:rPr>
        <w:t>able and non-renewable resources</w:t>
      </w:r>
      <w:r w:rsidRPr="00961ACC">
        <w:t xml:space="preserve">. Non-renewable resources must be used only if they are absolutely indispensable, and then only with the greatest care and concern for conservation. </w:t>
      </w:r>
      <w:r w:rsidRPr="00961ACC">
        <w:rPr>
          <w:rStyle w:val="StyleBoldUnderline"/>
        </w:rPr>
        <w:t xml:space="preserve">To use non-renewable resources heedlessly or extravagantly is an act of </w:t>
      </w:r>
      <w:r w:rsidRPr="00961ACC">
        <w:rPr>
          <w:rStyle w:val="Emphasis"/>
        </w:rPr>
        <w:t>violence</w:t>
      </w:r>
      <w:r w:rsidRPr="00961ACC">
        <w:rPr>
          <w:rStyle w:val="StyleBoldUnderline"/>
        </w:rPr>
        <w:t xml:space="preserve">. Economizing should be based on </w:t>
      </w:r>
      <w:r w:rsidRPr="00961ACC">
        <w:rPr>
          <w:rStyle w:val="Emphasis"/>
        </w:rPr>
        <w:t>renewable resources</w:t>
      </w:r>
      <w:r w:rsidRPr="00961ACC">
        <w:rPr>
          <w:rStyle w:val="StyleBoldUnderline"/>
        </w:rPr>
        <w:t xml:space="preserve"> </w:t>
      </w:r>
      <w:r w:rsidRPr="00961ACC">
        <w:rPr>
          <w:rStyle w:val="Emphasis"/>
        </w:rPr>
        <w:t>as much as possible</w:t>
      </w:r>
      <w:r w:rsidRPr="00961ACC">
        <w:t>.</w:t>
      </w:r>
    </w:p>
    <w:p w14:paraId="703B05A4" w14:textId="77777777" w:rsidR="00A9329F" w:rsidRPr="00961ACC" w:rsidRDefault="00A9329F" w:rsidP="00A9329F">
      <w:pPr>
        <w:rPr>
          <w:rFonts w:cs="Times New Roman"/>
        </w:rPr>
      </w:pPr>
    </w:p>
    <w:p w14:paraId="722D91DB" w14:textId="77777777" w:rsidR="00FD4B6D" w:rsidRPr="00961ACC" w:rsidRDefault="00FD4B6D" w:rsidP="00041BC6">
      <w:pPr>
        <w:rPr>
          <w:rStyle w:val="cite"/>
          <w:rFonts w:cs="Times New Roman"/>
        </w:rPr>
      </w:pPr>
      <w:r w:rsidRPr="00961ACC">
        <w:rPr>
          <w:rStyle w:val="cite"/>
          <w:rFonts w:cs="Times New Roman"/>
        </w:rPr>
        <w:t>Western economics and industrialization are the root cause of environmental problems</w:t>
      </w:r>
    </w:p>
    <w:p w14:paraId="40F94CF7" w14:textId="7781B6C8" w:rsidR="00FD4B6D" w:rsidRPr="00961ACC" w:rsidRDefault="00FD4B6D" w:rsidP="00FD4B6D">
      <w:pPr>
        <w:pStyle w:val="card"/>
        <w:ind w:left="0"/>
        <w:rPr>
          <w:b/>
          <w:u w:val="single"/>
        </w:rPr>
      </w:pPr>
      <w:r w:rsidRPr="00961ACC">
        <w:rPr>
          <w:rStyle w:val="cite"/>
          <w:rFonts w:eastAsiaTheme="majorEastAsia"/>
        </w:rPr>
        <w:t xml:space="preserve">Dharmkosajarn 11 </w:t>
      </w:r>
      <w:r w:rsidRPr="00961ACC">
        <w:t>(</w:t>
      </w:r>
      <w:r w:rsidRPr="00961ACC">
        <w:rPr>
          <w:sz w:val="18"/>
          <w:szCs w:val="21"/>
        </w:rPr>
        <w:t xml:space="preserve">Dr. Phra Dharmakosajarn, Venerable Professor at Mahachulalongkornrajvidyalya University, Chairman at ICDV &amp; IABU, Rector at MCU, </w:t>
      </w:r>
      <w:r w:rsidRPr="00961ACC">
        <w:rPr>
          <w:i/>
          <w:sz w:val="18"/>
          <w:szCs w:val="21"/>
        </w:rPr>
        <w:t>Buddhist Virtues in Socio-Economic Development,</w:t>
      </w:r>
      <w:r w:rsidRPr="00961ACC">
        <w:rPr>
          <w:sz w:val="18"/>
          <w:szCs w:val="21"/>
        </w:rPr>
        <w:t xml:space="preserve"> p.116, May 2011, BG)</w:t>
      </w:r>
    </w:p>
    <w:p w14:paraId="725D8A58" w14:textId="2E0B0313" w:rsidR="00FD4B6D" w:rsidRPr="00961ACC" w:rsidRDefault="00FD4B6D" w:rsidP="003C01EA">
      <w:pPr>
        <w:pStyle w:val="card"/>
      </w:pPr>
      <w:proofErr w:type="gramStart"/>
      <w:r w:rsidRPr="00961ACC">
        <w:t>Appropriate Economic Moderation- sufficient economics' first pillar is</w:t>
      </w:r>
      <w:r w:rsidR="003C01EA" w:rsidRPr="00961ACC">
        <w:t xml:space="preserve">¶ </w:t>
      </w:r>
      <w:r w:rsidRPr="00961ACC">
        <w:t>appropriate economic moderation.</w:t>
      </w:r>
      <w:proofErr w:type="gramEnd"/>
      <w:r w:rsidRPr="00961ACC">
        <w:t xml:space="preserve"> Schumacher demonstrates this concept: first, the title of his</w:t>
      </w:r>
      <w:r w:rsidR="003C01EA" w:rsidRPr="00961ACC">
        <w:t xml:space="preserve">¶ </w:t>
      </w:r>
      <w:r w:rsidRPr="00961ACC">
        <w:t xml:space="preserve">book is called 'Small is </w:t>
      </w:r>
      <w:proofErr w:type="gramStart"/>
      <w:r w:rsidRPr="00961ACC">
        <w:t>Beautiful',</w:t>
      </w:r>
      <w:proofErr w:type="gramEnd"/>
      <w:r w:rsidRPr="00961ACC">
        <w:t xml:space="preserve"> highlighting reduction in scale is necessary; suggesting that large</w:t>
      </w:r>
      <w:r w:rsidR="003C01EA" w:rsidRPr="00961ACC">
        <w:rPr>
          <w:sz w:val="12"/>
        </w:rPr>
        <w:t xml:space="preserve">¶ </w:t>
      </w:r>
      <w:r w:rsidRPr="00961ACC">
        <w:t xml:space="preserve">programs are more harmful than helpful. </w:t>
      </w:r>
      <w:r w:rsidRPr="00961ACC">
        <w:rPr>
          <w:rStyle w:val="underline"/>
        </w:rPr>
        <w:t>Industrial society has relied on coal, fossil fuels, and soon</w:t>
      </w:r>
      <w:r w:rsidR="003C01EA" w:rsidRPr="00961ACC">
        <w:rPr>
          <w:rStyle w:val="underline"/>
          <w:sz w:val="12"/>
        </w:rPr>
        <w:t xml:space="preserve">¶ </w:t>
      </w:r>
      <w:r w:rsidRPr="00961ACC">
        <w:rPr>
          <w:rStyle w:val="underline"/>
        </w:rPr>
        <w:t>-nuclear energy. These 'solutions' are magnified resulting in larger, more harmful environmental</w:t>
      </w:r>
      <w:r w:rsidR="003C01EA" w:rsidRPr="00961ACC">
        <w:rPr>
          <w:rStyle w:val="underline"/>
          <w:sz w:val="12"/>
        </w:rPr>
        <w:t xml:space="preserve">¶ </w:t>
      </w:r>
      <w:r w:rsidRPr="00961ACC">
        <w:rPr>
          <w:rStyle w:val="underline"/>
        </w:rPr>
        <w:t>problems.</w:t>
      </w:r>
      <w:r w:rsidRPr="00961ACC">
        <w:t xml:space="preserve"> His text was first published back in 1973, some thirty-plus years ago; and as one reads</w:t>
      </w:r>
      <w:r w:rsidR="003C01EA" w:rsidRPr="00961ACC">
        <w:rPr>
          <w:sz w:val="12"/>
        </w:rPr>
        <w:t xml:space="preserve">¶ </w:t>
      </w:r>
      <w:r w:rsidRPr="00961ACC">
        <w:t>the pages and reflects on world events- nothing has changed. His problems are the same problems</w:t>
      </w:r>
      <w:r w:rsidR="003C01EA" w:rsidRPr="00961ACC">
        <w:rPr>
          <w:sz w:val="12"/>
        </w:rPr>
        <w:t xml:space="preserve">¶ </w:t>
      </w:r>
      <w:r w:rsidRPr="00961ACC">
        <w:t>that this current generation has been left to manage [to whatever 'greater' extent necessary]</w:t>
      </w:r>
      <w:proofErr w:type="gramStart"/>
      <w:r w:rsidRPr="00961ACC">
        <w:t>.</w:t>
      </w:r>
      <w:r w:rsidR="003C01EA" w:rsidRPr="00961ACC">
        <w:rPr>
          <w:sz w:val="12"/>
        </w:rPr>
        <w:t>¶</w:t>
      </w:r>
      <w:proofErr w:type="gramEnd"/>
      <w:r w:rsidR="003C01EA" w:rsidRPr="00961ACC">
        <w:rPr>
          <w:sz w:val="12"/>
        </w:rPr>
        <w:t xml:space="preserve"> </w:t>
      </w:r>
      <w:r w:rsidRPr="00961ACC">
        <w:t>In Buddhism, moderation is perceived to be the 'middle-way' between the two extremes of austerity</w:t>
      </w:r>
      <w:r w:rsidR="003C01EA" w:rsidRPr="00961ACC">
        <w:rPr>
          <w:sz w:val="12"/>
        </w:rPr>
        <w:t xml:space="preserve">¶ </w:t>
      </w:r>
      <w:r w:rsidRPr="00961ACC">
        <w:t>and excessively-indulgent in with sense-pleasures. Schumacher suggests intermediate/indigenous</w:t>
      </w:r>
      <w:r w:rsidR="003C01EA" w:rsidRPr="00961ACC">
        <w:rPr>
          <w:sz w:val="12"/>
        </w:rPr>
        <w:t xml:space="preserve">¶ </w:t>
      </w:r>
      <w:r w:rsidRPr="00961ACC">
        <w:rPr>
          <w:rStyle w:val="underline"/>
        </w:rPr>
        <w:t>technologies that yield adequate material goods while harmonizing with the natural resources and</w:t>
      </w:r>
      <w:r w:rsidR="003C01EA" w:rsidRPr="00961ACC">
        <w:rPr>
          <w:rStyle w:val="underline"/>
          <w:sz w:val="12"/>
        </w:rPr>
        <w:t xml:space="preserve">¶ </w:t>
      </w:r>
      <w:r w:rsidRPr="00961ACC">
        <w:rPr>
          <w:rStyle w:val="underline"/>
        </w:rPr>
        <w:t>environment.</w:t>
      </w:r>
      <w:r w:rsidRPr="00961ACC">
        <w:t xml:space="preserve"> However in this worldly-politicized realm moderation has a different shade - and</w:t>
      </w:r>
      <w:r w:rsidR="003C01EA" w:rsidRPr="00961ACC">
        <w:rPr>
          <w:sz w:val="12"/>
        </w:rPr>
        <w:t xml:space="preserve">¶ </w:t>
      </w:r>
      <w:r w:rsidRPr="00961ACC">
        <w:t>the middle-way has been described as transcending the two extremes towards a higher-unity</w:t>
      </w:r>
      <w:proofErr w:type="gramStart"/>
      <w:r w:rsidRPr="00961ACC">
        <w:t>?</w:t>
      </w:r>
      <w:r w:rsidR="003C01EA" w:rsidRPr="00961ACC">
        <w:rPr>
          <w:sz w:val="12"/>
        </w:rPr>
        <w:t>¶</w:t>
      </w:r>
      <w:proofErr w:type="gramEnd"/>
      <w:r w:rsidR="003C01EA" w:rsidRPr="00961ACC">
        <w:rPr>
          <w:sz w:val="12"/>
        </w:rPr>
        <w:t xml:space="preserve"> </w:t>
      </w:r>
      <w:r w:rsidRPr="00961ACC">
        <w:t>When the government's ministers decide to politically promote moderation, flexibility and</w:t>
      </w:r>
      <w:r w:rsidR="003C01EA" w:rsidRPr="00961ACC">
        <w:rPr>
          <w:sz w:val="12"/>
        </w:rPr>
        <w:t xml:space="preserve">¶ </w:t>
      </w:r>
      <w:r w:rsidRPr="00961ACC">
        <w:t>caution in economic policies -how sincere are their efforts beyond the signature line if there is</w:t>
      </w:r>
      <w:r w:rsidR="003C01EA" w:rsidRPr="00961ACC">
        <w:rPr>
          <w:sz w:val="12"/>
        </w:rPr>
        <w:t xml:space="preserve">¶ </w:t>
      </w:r>
      <w:r w:rsidRPr="00961ACC">
        <w:t>no desire to transcend corruption? Schumacher's economics suggests the ABC's: Administrators</w:t>
      </w:r>
      <w:proofErr w:type="gramStart"/>
      <w:r w:rsidRPr="00961ACC">
        <w:t>,</w:t>
      </w:r>
      <w:r w:rsidR="003C01EA" w:rsidRPr="00961ACC">
        <w:rPr>
          <w:sz w:val="12"/>
        </w:rPr>
        <w:t>¶</w:t>
      </w:r>
      <w:proofErr w:type="gramEnd"/>
      <w:r w:rsidR="003C01EA" w:rsidRPr="00961ACC">
        <w:rPr>
          <w:sz w:val="12"/>
        </w:rPr>
        <w:t xml:space="preserve"> </w:t>
      </w:r>
      <w:r w:rsidRPr="00961ACC">
        <w:t>business-people and communicators - these</w:t>
      </w:r>
      <w:r w:rsidRPr="00961ACC">
        <w:rPr>
          <w:rStyle w:val="underline"/>
        </w:rPr>
        <w:t xml:space="preserve"> people will promote the appropriate or moderate</w:t>
      </w:r>
      <w:r w:rsidR="003C01EA" w:rsidRPr="00961ACC">
        <w:rPr>
          <w:rStyle w:val="underline"/>
          <w:sz w:val="12"/>
        </w:rPr>
        <w:t xml:space="preserve">¶ </w:t>
      </w:r>
      <w:r w:rsidRPr="00961ACC">
        <w:rPr>
          <w:rStyle w:val="underline"/>
        </w:rPr>
        <w:t>techniques to the under-educated mass population.</w:t>
      </w:r>
      <w:r w:rsidRPr="00961ACC">
        <w:t xml:space="preserve"> The agricultural-producers should grow crops or</w:t>
      </w:r>
      <w:r w:rsidR="003C01EA" w:rsidRPr="00961ACC">
        <w:rPr>
          <w:sz w:val="12"/>
        </w:rPr>
        <w:t xml:space="preserve">¶ </w:t>
      </w:r>
      <w:r w:rsidRPr="00961ACC">
        <w:t xml:space="preserve">specialize in crops that respond to the demands of the market. </w:t>
      </w:r>
      <w:r w:rsidRPr="00961ACC">
        <w:rPr>
          <w:rStyle w:val="underline"/>
        </w:rPr>
        <w:t>Schumacher identifies three problems</w:t>
      </w:r>
      <w:proofErr w:type="gramStart"/>
      <w:r w:rsidRPr="00961ACC">
        <w:rPr>
          <w:rStyle w:val="underline"/>
        </w:rPr>
        <w:t>,</w:t>
      </w:r>
      <w:r w:rsidR="003C01EA" w:rsidRPr="00961ACC">
        <w:rPr>
          <w:rStyle w:val="underline"/>
          <w:sz w:val="12"/>
        </w:rPr>
        <w:t>¶</w:t>
      </w:r>
      <w:proofErr w:type="gramEnd"/>
      <w:r w:rsidR="003C01EA" w:rsidRPr="00961ACC">
        <w:rPr>
          <w:rStyle w:val="underline"/>
          <w:sz w:val="12"/>
        </w:rPr>
        <w:t xml:space="preserve"> </w:t>
      </w:r>
      <w:r w:rsidRPr="00961ACC">
        <w:rPr>
          <w:rStyle w:val="underline"/>
        </w:rPr>
        <w:t>if the urban educated rich-elite communicate to the rural uneducated poor. Again: urban-to-rural</w:t>
      </w:r>
      <w:proofErr w:type="gramStart"/>
      <w:r w:rsidRPr="00961ACC">
        <w:rPr>
          <w:rStyle w:val="underline"/>
        </w:rPr>
        <w:t>;</w:t>
      </w:r>
      <w:r w:rsidR="003C01EA" w:rsidRPr="00961ACC">
        <w:rPr>
          <w:rStyle w:val="underline"/>
          <w:sz w:val="12"/>
        </w:rPr>
        <w:t>¶</w:t>
      </w:r>
      <w:proofErr w:type="gramEnd"/>
      <w:r w:rsidR="003C01EA" w:rsidRPr="00961ACC">
        <w:rPr>
          <w:rStyle w:val="underline"/>
          <w:sz w:val="12"/>
        </w:rPr>
        <w:t xml:space="preserve"> </w:t>
      </w:r>
      <w:r w:rsidRPr="00961ACC">
        <w:rPr>
          <w:rStyle w:val="underline"/>
        </w:rPr>
        <w:t>educated-to-uneducated; rich-to-poor; and possibly a fourth - industry-to-agriculture.</w:t>
      </w:r>
      <w:r w:rsidRPr="00961ACC">
        <w:t xml:space="preserve"> It, though</w:t>
      </w:r>
      <w:proofErr w:type="gramStart"/>
      <w:r w:rsidRPr="00961ACC">
        <w:t>,</w:t>
      </w:r>
      <w:r w:rsidR="003C01EA" w:rsidRPr="00961ACC">
        <w:rPr>
          <w:sz w:val="12"/>
        </w:rPr>
        <w:t>¶</w:t>
      </w:r>
      <w:proofErr w:type="gramEnd"/>
      <w:r w:rsidR="003C01EA" w:rsidRPr="00961ACC">
        <w:rPr>
          <w:sz w:val="12"/>
        </w:rPr>
        <w:t xml:space="preserve"> </w:t>
      </w:r>
      <w:r w:rsidRPr="00961ACC">
        <w:t>is mandatory here to interject that there must be a channel for the lower groups to address grievances</w:t>
      </w:r>
      <w:r w:rsidR="003C01EA" w:rsidRPr="00961ACC">
        <w:rPr>
          <w:sz w:val="12"/>
        </w:rPr>
        <w:t xml:space="preserve">¶ </w:t>
      </w:r>
      <w:r w:rsidRPr="00961ACC">
        <w:t>to the higher groups - ensuring that there is justice in these processes. There are many problems</w:t>
      </w:r>
      <w:r w:rsidR="003C01EA" w:rsidRPr="00961ACC">
        <w:rPr>
          <w:sz w:val="12"/>
        </w:rPr>
        <w:t xml:space="preserve">¶ </w:t>
      </w:r>
      <w:r w:rsidRPr="00961ACC">
        <w:t>that have to be communicated to the rural areas- or problems that need remedied in the urban areas</w:t>
      </w:r>
      <w:proofErr w:type="gramStart"/>
      <w:r w:rsidRPr="00961ACC">
        <w:t>,</w:t>
      </w:r>
      <w:r w:rsidR="003C01EA" w:rsidRPr="00961ACC">
        <w:rPr>
          <w:sz w:val="12"/>
        </w:rPr>
        <w:t>¶</w:t>
      </w:r>
      <w:proofErr w:type="gramEnd"/>
      <w:r w:rsidR="003C01EA" w:rsidRPr="00961ACC">
        <w:rPr>
          <w:sz w:val="12"/>
        </w:rPr>
        <w:t xml:space="preserve"> </w:t>
      </w:r>
      <w:r w:rsidRPr="00961ACC">
        <w:t>reflectively. Can every scenario become an aspect of the national economic and social development</w:t>
      </w:r>
      <w:r w:rsidR="003C01EA" w:rsidRPr="00961ACC">
        <w:rPr>
          <w:sz w:val="12"/>
        </w:rPr>
        <w:t xml:space="preserve">¶ </w:t>
      </w:r>
      <w:r w:rsidRPr="00961ACC">
        <w:t>plans- or, are planned economies worthy of additional considerations?</w:t>
      </w:r>
    </w:p>
    <w:p w14:paraId="7D7396C1" w14:textId="77777777" w:rsidR="00FD4B6D" w:rsidRPr="00961ACC" w:rsidRDefault="00FD4B6D" w:rsidP="00FD4B6D">
      <w:pPr>
        <w:pStyle w:val="Heading4"/>
        <w:rPr>
          <w:rFonts w:cs="Times New Roman"/>
        </w:rPr>
      </w:pPr>
      <w:r w:rsidRPr="00961ACC">
        <w:rPr>
          <w:rFonts w:cs="Times New Roman"/>
        </w:rPr>
        <w:t>Demand and supply economics of fossil fuels are a system of exploitation that destroys the value of nature</w:t>
      </w:r>
    </w:p>
    <w:p w14:paraId="721C9445" w14:textId="6FC09E3E" w:rsidR="00FD4B6D" w:rsidRPr="00961ACC" w:rsidRDefault="00FD4B6D" w:rsidP="003C01EA">
      <w:pPr>
        <w:pStyle w:val="card"/>
        <w:ind w:left="0"/>
        <w:rPr>
          <w:rFonts w:eastAsiaTheme="majorEastAsia"/>
          <w:b/>
          <w:sz w:val="24"/>
        </w:rPr>
      </w:pPr>
      <w:r w:rsidRPr="00961ACC">
        <w:rPr>
          <w:rStyle w:val="cite"/>
          <w:rFonts w:eastAsiaTheme="majorEastAsia"/>
        </w:rPr>
        <w:t xml:space="preserve">Dharmkosajarn 11 </w:t>
      </w:r>
      <w:r w:rsidRPr="00961ACC">
        <w:t>(</w:t>
      </w:r>
      <w:r w:rsidRPr="00961ACC">
        <w:rPr>
          <w:sz w:val="18"/>
          <w:szCs w:val="21"/>
        </w:rPr>
        <w:t xml:space="preserve">Dr. Phra Dharmakosajarn, Venerable Professor at Mahachulalongkornrajvidyalya University, Chairman at ICDV &amp; IABU, Rector at MCU, </w:t>
      </w:r>
      <w:r w:rsidRPr="00961ACC">
        <w:rPr>
          <w:i/>
          <w:sz w:val="18"/>
          <w:szCs w:val="21"/>
        </w:rPr>
        <w:t>Buddhist Virtues in Socio-Economic Development,</w:t>
      </w:r>
      <w:r w:rsidRPr="00961ACC">
        <w:rPr>
          <w:sz w:val="18"/>
          <w:szCs w:val="21"/>
        </w:rPr>
        <w:t xml:space="preserve"> p.110, May 2011, BG)</w:t>
      </w:r>
    </w:p>
    <w:p w14:paraId="4E035DAD" w14:textId="4B83A590" w:rsidR="00FD4B6D" w:rsidRPr="00961ACC" w:rsidRDefault="00FD4B6D" w:rsidP="003C01EA">
      <w:pPr>
        <w:pStyle w:val="card"/>
      </w:pPr>
      <w:r w:rsidRPr="00961ACC">
        <w:t>King Bhumibol Adulyadej of Thailand, addressed transport problems, when he stated</w:t>
      </w:r>
      <w:proofErr w:type="gramStart"/>
      <w:r w:rsidRPr="00961ACC">
        <w:t>:</w:t>
      </w:r>
      <w:r w:rsidR="003C01EA" w:rsidRPr="00961ACC">
        <w:rPr>
          <w:sz w:val="12"/>
        </w:rPr>
        <w:t>¶</w:t>
      </w:r>
      <w:proofErr w:type="gramEnd"/>
      <w:r w:rsidR="003C01EA" w:rsidRPr="00961ACC">
        <w:rPr>
          <w:sz w:val="12"/>
        </w:rPr>
        <w:t xml:space="preserve"> </w:t>
      </w:r>
      <w:r w:rsidRPr="00961ACC">
        <w:t>" ... the market did not work efficiently for small farmers because of high transaction costs including</w:t>
      </w:r>
      <w:r w:rsidR="003C01EA" w:rsidRPr="00961ACC">
        <w:rPr>
          <w:sz w:val="12"/>
        </w:rPr>
        <w:t xml:space="preserve">¶ </w:t>
      </w:r>
      <w:r w:rsidRPr="00961ACC">
        <w:t>transport and vulnerability to exploitation."</w:t>
      </w:r>
      <w:r w:rsidRPr="00961ACC">
        <w:rPr>
          <w:sz w:val="14"/>
          <w:szCs w:val="14"/>
        </w:rPr>
        <w:t xml:space="preserve">11 </w:t>
      </w:r>
      <w:r w:rsidRPr="00961ACC">
        <w:rPr>
          <w:rStyle w:val="underline"/>
        </w:rPr>
        <w:t>Economics is also inspired by 'demand' and 'supply'</w:t>
      </w:r>
      <w:r w:rsidR="003C01EA" w:rsidRPr="00961ACC">
        <w:rPr>
          <w:rStyle w:val="underline"/>
          <w:sz w:val="12"/>
        </w:rPr>
        <w:t xml:space="preserve">¶ </w:t>
      </w:r>
      <w:r w:rsidRPr="00961ACC">
        <w:rPr>
          <w:rStyle w:val="underline"/>
        </w:rPr>
        <w:t>-profiting greedily while 'provisions' avail themselves to lured-consumers- otherwise capitalists</w:t>
      </w:r>
      <w:r w:rsidR="003C01EA" w:rsidRPr="00961ACC">
        <w:rPr>
          <w:rStyle w:val="underline"/>
          <w:sz w:val="12"/>
        </w:rPr>
        <w:t xml:space="preserve">¶ </w:t>
      </w:r>
      <w:r w:rsidRPr="00961ACC">
        <w:rPr>
          <w:rStyle w:val="underline"/>
        </w:rPr>
        <w:t>neglect investment ventures or potentials. Population basing economic life on non-renewable fuels</w:t>
      </w:r>
      <w:r w:rsidR="003C01EA" w:rsidRPr="00961ACC">
        <w:rPr>
          <w:rStyle w:val="underline"/>
          <w:sz w:val="12"/>
        </w:rPr>
        <w:t xml:space="preserve">¶ </w:t>
      </w:r>
      <w:proofErr w:type="gramStart"/>
      <w:r w:rsidRPr="00961ACC">
        <w:t>[ coaVoil</w:t>
      </w:r>
      <w:proofErr w:type="gramEnd"/>
      <w:r w:rsidRPr="00961ACC">
        <w:t xml:space="preserve">] </w:t>
      </w:r>
      <w:r w:rsidRPr="00961ACC">
        <w:rPr>
          <w:rStyle w:val="underline"/>
        </w:rPr>
        <w:t xml:space="preserve">lives parasitically on capital, </w:t>
      </w:r>
      <w:r w:rsidRPr="00961ACC">
        <w:t xml:space="preserve">instead of income- demonstrating impermanence - </w:t>
      </w:r>
      <w:r w:rsidRPr="00961ACC">
        <w:rPr>
          <w:rStyle w:val="underline"/>
        </w:rPr>
        <w:t>exploitation</w:t>
      </w:r>
      <w:r w:rsidR="003C01EA" w:rsidRPr="00961ACC">
        <w:rPr>
          <w:rStyle w:val="underline"/>
          <w:sz w:val="12"/>
        </w:rPr>
        <w:t xml:space="preserve">¶ </w:t>
      </w:r>
      <w:r w:rsidRPr="00961ACC">
        <w:rPr>
          <w:rStyle w:val="underline"/>
        </w:rPr>
        <w:t xml:space="preserve">of resources should be considered an act of violence. </w:t>
      </w:r>
      <w:r w:rsidRPr="00961ACC">
        <w:t>Decentralization from a metropolis to provincial</w:t>
      </w:r>
      <w:r w:rsidR="003C01EA" w:rsidRPr="00961ACC">
        <w:rPr>
          <w:sz w:val="12"/>
        </w:rPr>
        <w:t xml:space="preserve">¶ </w:t>
      </w:r>
      <w:r w:rsidRPr="00961ACC">
        <w:t xml:space="preserve">centers could encourage productivity amongst those dwelling in the </w:t>
      </w:r>
      <w:proofErr w:type="gramStart"/>
      <w:r w:rsidRPr="00961ACC">
        <w:t>country-side</w:t>
      </w:r>
      <w:proofErr w:type="gramEnd"/>
      <w:r w:rsidRPr="00961ACC">
        <w:t>. Marx has a few</w:t>
      </w:r>
      <w:r w:rsidR="003C01EA" w:rsidRPr="00961ACC">
        <w:rPr>
          <w:sz w:val="12"/>
        </w:rPr>
        <w:t xml:space="preserve">¶ </w:t>
      </w:r>
      <w:r w:rsidRPr="00961ACC">
        <w:t>words: " ... capital creates the bourgeois society, and the universal appropriation of nature as well as</w:t>
      </w:r>
      <w:r w:rsidR="003C01EA" w:rsidRPr="00961ACC">
        <w:rPr>
          <w:sz w:val="12"/>
        </w:rPr>
        <w:t xml:space="preserve">¶ </w:t>
      </w:r>
      <w:r w:rsidRPr="00961ACC">
        <w:t>the social bond itself by the members of society. Hence the great civilizing influence of capital</w:t>
      </w:r>
      <w:proofErr w:type="gramStart"/>
      <w:r w:rsidRPr="00961ACC">
        <w:t>;</w:t>
      </w:r>
      <w:r w:rsidR="003C01EA" w:rsidRPr="00961ACC">
        <w:rPr>
          <w:sz w:val="12"/>
        </w:rPr>
        <w:t>¶</w:t>
      </w:r>
      <w:proofErr w:type="gramEnd"/>
      <w:r w:rsidR="003C01EA" w:rsidRPr="00961ACC">
        <w:rPr>
          <w:sz w:val="12"/>
        </w:rPr>
        <w:t xml:space="preserve"> </w:t>
      </w:r>
      <w:r w:rsidRPr="00961ACC">
        <w:t>its production of a stage of society in comparison to which all earlier ones appear as mere local</w:t>
      </w:r>
      <w:r w:rsidR="003C01EA" w:rsidRPr="00961ACC">
        <w:rPr>
          <w:sz w:val="12"/>
        </w:rPr>
        <w:t xml:space="preserve">¶ </w:t>
      </w:r>
      <w:r w:rsidRPr="00961ACC">
        <w:t xml:space="preserve">developments of humanity and as nature-idolatry. For the first time, </w:t>
      </w:r>
      <w:r w:rsidRPr="00961ACC">
        <w:rPr>
          <w:rStyle w:val="underline"/>
        </w:rPr>
        <w:t>nature becomes purely an</w:t>
      </w:r>
      <w:r w:rsidR="003C01EA" w:rsidRPr="00961ACC">
        <w:rPr>
          <w:rStyle w:val="underline"/>
        </w:rPr>
        <w:t xml:space="preserve"> </w:t>
      </w:r>
      <w:r w:rsidR="003C01EA" w:rsidRPr="00961ACC">
        <w:rPr>
          <w:rStyle w:val="underline"/>
          <w:sz w:val="12"/>
        </w:rPr>
        <w:t xml:space="preserve">¶ </w:t>
      </w:r>
      <w:r w:rsidRPr="00961ACC">
        <w:rPr>
          <w:rStyle w:val="underline"/>
        </w:rPr>
        <w:t xml:space="preserve">object for humankind, purely a matter of utility; ceases to be recognized as a power for itself; </w:t>
      </w:r>
      <w:r w:rsidRPr="00961ACC">
        <w:t>and</w:t>
      </w:r>
      <w:r w:rsidR="003C01EA" w:rsidRPr="00961ACC">
        <w:rPr>
          <w:sz w:val="12"/>
        </w:rPr>
        <w:t xml:space="preserve">¶ </w:t>
      </w:r>
      <w:r w:rsidRPr="00961ACC">
        <w:t>the theoretical discovery of</w:t>
      </w:r>
      <w:r w:rsidRPr="00961ACC">
        <w:rPr>
          <w:rStyle w:val="underline"/>
        </w:rPr>
        <w:t xml:space="preserve"> it</w:t>
      </w:r>
      <w:r w:rsidRPr="00961ACC">
        <w:t xml:space="preserve">s autonomous laws </w:t>
      </w:r>
      <w:r w:rsidRPr="00961ACC">
        <w:rPr>
          <w:rStyle w:val="underline"/>
        </w:rPr>
        <w:t>appears merely as a ruse so as to subjugate</w:t>
      </w:r>
      <w:r w:rsidR="003C01EA" w:rsidRPr="00961ACC">
        <w:rPr>
          <w:rStyle w:val="underline"/>
          <w:sz w:val="12"/>
        </w:rPr>
        <w:t xml:space="preserve">¶ </w:t>
      </w:r>
      <w:r w:rsidRPr="00961ACC">
        <w:rPr>
          <w:rStyle w:val="underline"/>
        </w:rPr>
        <w:t>it under human needs</w:t>
      </w:r>
      <w:r w:rsidRPr="00961ACC">
        <w:t xml:space="preserve">, whether </w:t>
      </w:r>
      <w:r w:rsidRPr="00961ACC">
        <w:rPr>
          <w:rStyle w:val="underline"/>
        </w:rPr>
        <w:t>as an object of consumption or as a means of production.</w:t>
      </w:r>
      <w:r w:rsidRPr="00961ACC">
        <w:t xml:space="preserve"> In accord</w:t>
      </w:r>
      <w:r w:rsidR="003C01EA" w:rsidRPr="00961ACC">
        <w:rPr>
          <w:sz w:val="12"/>
        </w:rPr>
        <w:t xml:space="preserve">¶ </w:t>
      </w:r>
      <w:r w:rsidRPr="00961ACC">
        <w:t>with this tendency, capital drives beyond national barriers and prejudices as much as beyond nature</w:t>
      </w:r>
      <w:r w:rsidR="003C01EA" w:rsidRPr="00961ACC">
        <w:rPr>
          <w:sz w:val="12"/>
        </w:rPr>
        <w:t xml:space="preserve">¶ </w:t>
      </w:r>
      <w:r w:rsidRPr="00961ACC">
        <w:t>worship, as well as all traditional, confined, complacent, encrusted satisfactions of present needs, and</w:t>
      </w:r>
      <w:r w:rsidR="003C01EA" w:rsidRPr="00961ACC">
        <w:rPr>
          <w:sz w:val="12"/>
        </w:rPr>
        <w:t xml:space="preserve">¶ </w:t>
      </w:r>
      <w:r w:rsidRPr="00961ACC">
        <w:t>reproductions of old ways of life. It is destructive towards all of this, and constantly revolutionizes</w:t>
      </w:r>
      <w:r w:rsidR="003C01EA" w:rsidRPr="00961ACC">
        <w:rPr>
          <w:sz w:val="12"/>
        </w:rPr>
        <w:t xml:space="preserve">¶ </w:t>
      </w:r>
      <w:r w:rsidRPr="00961ACC">
        <w:t>it, tearing down all the barriers which hem in the development of the forces of production</w:t>
      </w:r>
      <w:proofErr w:type="gramStart"/>
      <w:r w:rsidRPr="00961ACC">
        <w:t>,</w:t>
      </w:r>
      <w:r w:rsidR="003C01EA" w:rsidRPr="00961ACC">
        <w:rPr>
          <w:sz w:val="12"/>
        </w:rPr>
        <w:t>¶</w:t>
      </w:r>
      <w:proofErr w:type="gramEnd"/>
      <w:r w:rsidR="003C01EA" w:rsidRPr="00961ACC">
        <w:rPr>
          <w:sz w:val="12"/>
        </w:rPr>
        <w:t xml:space="preserve"> </w:t>
      </w:r>
      <w:r w:rsidRPr="00961ACC">
        <w:t>the expansion of needs, the all-sided development of production, and the exploitation and exchange of</w:t>
      </w:r>
      <w:r w:rsidR="003C01EA" w:rsidRPr="00961ACC">
        <w:rPr>
          <w:sz w:val="12"/>
        </w:rPr>
        <w:t xml:space="preserve">¶ </w:t>
      </w:r>
      <w:r w:rsidRPr="00961ACC">
        <w:t>natural and mental forces. "</w:t>
      </w:r>
      <w:r w:rsidRPr="00961ACC">
        <w:rPr>
          <w:rStyle w:val="underline"/>
        </w:rPr>
        <w:t>12 There are too many people without the means to make money, and too</w:t>
      </w:r>
      <w:r w:rsidR="003C01EA" w:rsidRPr="00961ACC">
        <w:rPr>
          <w:rStyle w:val="underline"/>
          <w:sz w:val="12"/>
        </w:rPr>
        <w:t xml:space="preserve">¶ </w:t>
      </w:r>
      <w:r w:rsidRPr="00961ACC">
        <w:rPr>
          <w:rStyle w:val="underline"/>
        </w:rPr>
        <w:t xml:space="preserve">many people with capital not sharing with others that they, </w:t>
      </w:r>
      <w:r w:rsidRPr="00961ACC">
        <w:t xml:space="preserve">these others, </w:t>
      </w:r>
      <w:r w:rsidRPr="00961ACC">
        <w:rPr>
          <w:rStyle w:val="underline"/>
        </w:rPr>
        <w:t>can accomplish something</w:t>
      </w:r>
      <w:r w:rsidRPr="00961ACC">
        <w:t>.</w:t>
      </w:r>
    </w:p>
    <w:p w14:paraId="7AD33379" w14:textId="2D6918A4" w:rsidR="003F1D8E" w:rsidRPr="00961ACC" w:rsidRDefault="003F1D8E" w:rsidP="003F1D8E">
      <w:pPr>
        <w:pStyle w:val="Heading3"/>
        <w:rPr>
          <w:rFonts w:cs="Times New Roman"/>
        </w:rPr>
      </w:pPr>
      <w:r w:rsidRPr="00961ACC">
        <w:rPr>
          <w:rFonts w:cs="Times New Roman"/>
        </w:rPr>
        <w:t>Link – Renewables</w:t>
      </w:r>
    </w:p>
    <w:p w14:paraId="33E31D40" w14:textId="77777777" w:rsidR="003F1D8E" w:rsidRPr="00961ACC" w:rsidRDefault="003F1D8E" w:rsidP="003F1D8E">
      <w:pPr>
        <w:pStyle w:val="Heading4"/>
        <w:rPr>
          <w:rFonts w:cs="Times New Roman"/>
        </w:rPr>
      </w:pPr>
      <w:r w:rsidRPr="00961ACC">
        <w:rPr>
          <w:rFonts w:cs="Times New Roman"/>
        </w:rPr>
        <w:t xml:space="preserve">Economic growth perpetuates more environmental destruction – even with renewable energy. </w:t>
      </w:r>
    </w:p>
    <w:p w14:paraId="2AE5F9A4" w14:textId="77777777" w:rsidR="003F1D8E" w:rsidRPr="00961ACC" w:rsidRDefault="003F1D8E" w:rsidP="003F1D8E">
      <w:pPr>
        <w:rPr>
          <w:rFonts w:cs="Times New Roman"/>
        </w:rPr>
      </w:pPr>
      <w:r w:rsidRPr="00961ACC">
        <w:rPr>
          <w:rStyle w:val="StyleStyleBold12pt"/>
          <w:rFonts w:cs="Times New Roman"/>
        </w:rPr>
        <w:t>Magnuson 7</w:t>
      </w:r>
      <w:r w:rsidRPr="00961ACC">
        <w:rPr>
          <w:rFonts w:cs="Times New Roman"/>
        </w:rPr>
        <w:t xml:space="preserve"> (JOEL C. MAGNUSON is an Economics Professor, Social Science Department Chair, Portland College, Octobe r 26, 2007,“PATHWAYS TO A MINDFUL ECONOMY,” Society and Economy, Vol. 29, No. 2, SUSTAINABILITY AND SUFFICIENCY: ECONOMIC</w:t>
      </w:r>
      <w:r w:rsidRPr="00961ACC">
        <w:rPr>
          <w:rFonts w:cs="Times New Roman"/>
          <w:sz w:val="12"/>
        </w:rPr>
        <w:t xml:space="preserve">¶ </w:t>
      </w:r>
      <w:r w:rsidRPr="00961ACC">
        <w:rPr>
          <w:rFonts w:cs="Times New Roman"/>
        </w:rPr>
        <w:t xml:space="preserve">DEVELOPMENT IN A BUDDHIST PERSPECTIVE, pp. 253-284, </w:t>
      </w:r>
      <w:hyperlink r:id="rId10" w:history="1">
        <w:r w:rsidRPr="00961ACC">
          <w:rPr>
            <w:rStyle w:val="Hyperlink"/>
            <w:rFonts w:cs="Times New Roman"/>
          </w:rPr>
          <w:t>http://www.jstor.org.proxy.lib.umich.edu/stable/pdfplus/41472084.pdf</w:t>
        </w:r>
      </w:hyperlink>
      <w:r w:rsidRPr="00961ACC">
        <w:rPr>
          <w:rFonts w:cs="Times New Roman"/>
        </w:rPr>
        <w:t>)//RM</w:t>
      </w:r>
    </w:p>
    <w:p w14:paraId="53A6D6CD" w14:textId="77777777" w:rsidR="003F1D8E" w:rsidRPr="00961ACC" w:rsidRDefault="003F1D8E" w:rsidP="003F1D8E">
      <w:pPr>
        <w:pStyle w:val="card"/>
      </w:pPr>
      <w:r w:rsidRPr="00961ACC">
        <w:t xml:space="preserve">One such systems condition is the growth imperative endemic to any capitalist </w:t>
      </w:r>
      <w:r w:rsidRPr="00961ACC">
        <w:rPr>
          <w:sz w:val="12"/>
        </w:rPr>
        <w:t>¶</w:t>
      </w:r>
      <w:r w:rsidRPr="00961ACC">
        <w:t xml:space="preserve"> system.</w:t>
      </w:r>
      <w:r w:rsidRPr="00961ACC">
        <w:rPr>
          <w:rStyle w:val="StyleBoldUnderline"/>
        </w:rPr>
        <w:t xml:space="preserve"> Driven by its internal imperative for continuous growth in production and </w:t>
      </w:r>
      <w:r w:rsidRPr="00961ACC">
        <w:rPr>
          <w:rStyle w:val="StyleBoldUnderline"/>
          <w:sz w:val="12"/>
        </w:rPr>
        <w:t>¶</w:t>
      </w:r>
      <w:r w:rsidRPr="00961ACC">
        <w:rPr>
          <w:rStyle w:val="StyleBoldUnderline"/>
        </w:rPr>
        <w:t xml:space="preserve"> consumption</w:t>
      </w:r>
      <w:r w:rsidRPr="00961ACC">
        <w:t xml:space="preserve">, the capitalistic </w:t>
      </w:r>
      <w:r w:rsidRPr="00961ACC">
        <w:rPr>
          <w:rStyle w:val="StyleBoldUnderline"/>
        </w:rPr>
        <w:t xml:space="preserve">institutions of the U.S. economy are creating </w:t>
      </w:r>
      <w:r w:rsidRPr="00961ACC">
        <w:t xml:space="preserve">un- </w:t>
      </w:r>
      <w:r w:rsidRPr="00961ACC">
        <w:rPr>
          <w:sz w:val="12"/>
        </w:rPr>
        <w:t>¶</w:t>
      </w:r>
      <w:r w:rsidRPr="00961ACC">
        <w:t xml:space="preserve"> precedented levels of </w:t>
      </w:r>
      <w:r w:rsidRPr="00961ACC">
        <w:rPr>
          <w:rStyle w:val="StyleBoldUnderline"/>
        </w:rPr>
        <w:t xml:space="preserve">environmental destruction, and are rapidly depleting </w:t>
      </w:r>
      <w:r w:rsidRPr="00961ACC">
        <w:t xml:space="preserve">both </w:t>
      </w:r>
      <w:r w:rsidRPr="00961ACC">
        <w:rPr>
          <w:sz w:val="12"/>
        </w:rPr>
        <w:t>¶</w:t>
      </w:r>
      <w:r w:rsidRPr="00961ACC">
        <w:rPr>
          <w:rStyle w:val="StyleBoldUnderline"/>
        </w:rPr>
        <w:t xml:space="preserve"> renewable and non-renewable resources</w:t>
      </w:r>
      <w:r w:rsidRPr="00961ACC">
        <w:t xml:space="preserve"> on a global scale. Biologist Mary E. </w:t>
      </w:r>
      <w:r w:rsidRPr="00961ACC">
        <w:rPr>
          <w:sz w:val="12"/>
        </w:rPr>
        <w:t>¶</w:t>
      </w:r>
      <w:r w:rsidRPr="00961ACC">
        <w:t xml:space="preserve"> Clark describes this process as analogous to running up a balance on a credit card </w:t>
      </w:r>
      <w:r w:rsidRPr="00961ACC">
        <w:rPr>
          <w:sz w:val="12"/>
        </w:rPr>
        <w:t>¶</w:t>
      </w:r>
      <w:r w:rsidRPr="00961ACC">
        <w:t xml:space="preserve"> that will have to be paid in the future: "</w:t>
      </w:r>
      <w:r w:rsidRPr="00961ACC">
        <w:rPr>
          <w:rStyle w:val="StyleBoldUnderline"/>
        </w:rPr>
        <w:t xml:space="preserve">We have been - and are - living on a </w:t>
      </w:r>
      <w:r w:rsidRPr="00961ACC">
        <w:rPr>
          <w:rStyle w:val="StyleBoldUnderline"/>
          <w:sz w:val="12"/>
        </w:rPr>
        <w:t>¶</w:t>
      </w:r>
      <w:r w:rsidRPr="00961ACC">
        <w:rPr>
          <w:rStyle w:val="StyleBoldUnderline"/>
        </w:rPr>
        <w:t xml:space="preserve"> one-time 'bank account' of fossil energy and mineral deposits both formed over </w:t>
      </w:r>
      <w:r w:rsidRPr="00961ACC">
        <w:rPr>
          <w:rStyle w:val="StyleBoldUnderline"/>
          <w:sz w:val="12"/>
        </w:rPr>
        <w:t>¶</w:t>
      </w:r>
      <w:r w:rsidRPr="00961ACC">
        <w:rPr>
          <w:rStyle w:val="StyleBoldUnderline"/>
        </w:rPr>
        <w:t xml:space="preserve"> eons of geologic time. To have become as dependent on them as we now </w:t>
      </w:r>
      <w:proofErr w:type="gramStart"/>
      <w:r w:rsidRPr="00961ACC">
        <w:rPr>
          <w:rStyle w:val="StyleBoldUnderline"/>
        </w:rPr>
        <w:t>are is</w:t>
      </w:r>
      <w:proofErr w:type="gramEnd"/>
      <w:r w:rsidRPr="00961ACC">
        <w:rPr>
          <w:rStyle w:val="StyleBoldUnderline"/>
        </w:rPr>
        <w:t xml:space="preserve"> sin- </w:t>
      </w:r>
      <w:r w:rsidRPr="00961ACC">
        <w:rPr>
          <w:rStyle w:val="StyleBoldUnderline"/>
          <w:sz w:val="12"/>
        </w:rPr>
        <w:t>¶</w:t>
      </w:r>
      <w:r w:rsidRPr="00961ACC">
        <w:rPr>
          <w:rStyle w:val="StyleBoldUnderline"/>
        </w:rPr>
        <w:t xml:space="preserve"> gularly imprudent . . . We are borrowing from the future"</w:t>
      </w:r>
      <w:r w:rsidRPr="00961ACC">
        <w:t xml:space="preserve"> (Clark 1989: 107). This </w:t>
      </w:r>
      <w:r w:rsidRPr="00961ACC">
        <w:rPr>
          <w:sz w:val="12"/>
        </w:rPr>
        <w:t>¶</w:t>
      </w:r>
      <w:r w:rsidRPr="00961ACC">
        <w:t xml:space="preserve"> passage resonates with Buddha's Discourse on the Son 's Flesh, which also sug- </w:t>
      </w:r>
      <w:r w:rsidRPr="00961ACC">
        <w:rPr>
          <w:sz w:val="12"/>
        </w:rPr>
        <w:t>¶</w:t>
      </w:r>
      <w:r w:rsidRPr="00961ACC">
        <w:t xml:space="preserve"> gests that</w:t>
      </w:r>
      <w:r w:rsidRPr="00961ACC">
        <w:rPr>
          <w:rStyle w:val="StyleBoldUnderline"/>
        </w:rPr>
        <w:t xml:space="preserve"> as people over-consume their resources, they will deny future genera- </w:t>
      </w:r>
      <w:r w:rsidRPr="00961ACC">
        <w:rPr>
          <w:rStyle w:val="StyleBoldUnderline"/>
          <w:sz w:val="12"/>
        </w:rPr>
        <w:t>¶</w:t>
      </w:r>
      <w:r w:rsidRPr="00961ACC">
        <w:rPr>
          <w:rStyle w:val="StyleBoldUnderline"/>
        </w:rPr>
        <w:t xml:space="preserve"> tions the ability to feed themselves. Such over-consumption is analogous to a kind </w:t>
      </w:r>
      <w:r w:rsidRPr="00961ACC">
        <w:rPr>
          <w:rStyle w:val="StyleBoldUnderline"/>
          <w:sz w:val="12"/>
        </w:rPr>
        <w:t>¶</w:t>
      </w:r>
      <w:r w:rsidRPr="00961ACC">
        <w:rPr>
          <w:rStyle w:val="StyleBoldUnderline"/>
        </w:rPr>
        <w:t xml:space="preserve"> of cannibalism in which people are "eating" their children and grandchildren </w:t>
      </w:r>
      <w:r w:rsidRPr="00961ACC">
        <w:rPr>
          <w:rStyle w:val="StyleBoldUnderline"/>
          <w:sz w:val="12"/>
        </w:rPr>
        <w:t>¶</w:t>
      </w:r>
      <w:r w:rsidRPr="00961ACC">
        <w:rPr>
          <w:rStyle w:val="StyleBoldUnderline"/>
        </w:rPr>
        <w:t xml:space="preserve"> </w:t>
      </w:r>
      <w:r w:rsidRPr="00961ACC">
        <w:t xml:space="preserve">(Hanh 1998: 32). </w:t>
      </w:r>
      <w:r w:rsidRPr="00961ACC">
        <w:rPr>
          <w:sz w:val="12"/>
        </w:rPr>
        <w:t>¶</w:t>
      </w:r>
      <w:r w:rsidRPr="00961ACC">
        <w:t xml:space="preserve"> Evidence of such over-consumption of resources abounds. Geologists forecast </w:t>
      </w:r>
      <w:r w:rsidRPr="00961ACC">
        <w:rPr>
          <w:sz w:val="12"/>
        </w:rPr>
        <w:t>¶</w:t>
      </w:r>
      <w:r w:rsidRPr="00961ACC">
        <w:t xml:space="preserve"> that</w:t>
      </w:r>
      <w:r w:rsidRPr="00961ACC">
        <w:rPr>
          <w:rStyle w:val="StyleBoldUnderline"/>
        </w:rPr>
        <w:t xml:space="preserve"> by 2040, U.S. oil production will fall by 90%</w:t>
      </w:r>
      <w:r w:rsidRPr="00961ACC">
        <w:t xml:space="preserve"> from its production peak that </w:t>
      </w:r>
      <w:r w:rsidRPr="00961ACC">
        <w:rPr>
          <w:sz w:val="12"/>
        </w:rPr>
        <w:t>¶</w:t>
      </w:r>
      <w:r w:rsidRPr="00961ACC">
        <w:t xml:space="preserve"> occurred in the early 1970s. As the U.S. heavily draws from global oil resources, </w:t>
      </w:r>
      <w:r w:rsidRPr="00961ACC">
        <w:rPr>
          <w:sz w:val="12"/>
        </w:rPr>
        <w:t>¶</w:t>
      </w:r>
      <w:r w:rsidRPr="00961ACC">
        <w:t xml:space="preserve"> geologists also forecast that world </w:t>
      </w:r>
      <w:r w:rsidRPr="00961ACC">
        <w:rPr>
          <w:rStyle w:val="StyleBoldUnderline"/>
        </w:rPr>
        <w:t xml:space="preserve">oil production will decline by at least 63% by </w:t>
      </w:r>
      <w:r w:rsidRPr="00961ACC">
        <w:rPr>
          <w:rStyle w:val="StyleBoldUnderline"/>
          <w:sz w:val="12"/>
        </w:rPr>
        <w:t>¶</w:t>
      </w:r>
      <w:r w:rsidRPr="00961ACC">
        <w:rPr>
          <w:rStyle w:val="StyleBoldUnderline"/>
        </w:rPr>
        <w:t xml:space="preserve"> 2040</w:t>
      </w:r>
      <w:r w:rsidRPr="00961ACC">
        <w:t xml:space="preserve"> (Magnuson 2007: 206).</w:t>
      </w:r>
      <w:r w:rsidRPr="00961ACC">
        <w:rPr>
          <w:rStyle w:val="StyleBoldUnderline"/>
        </w:rPr>
        <w:t xml:space="preserve"> Global oil production is peaking now or will peak </w:t>
      </w:r>
      <w:r w:rsidRPr="00961ACC">
        <w:rPr>
          <w:rStyle w:val="StyleBoldUnderline"/>
          <w:sz w:val="12"/>
        </w:rPr>
        <w:t>¶</w:t>
      </w:r>
      <w:r w:rsidRPr="00961ACC">
        <w:rPr>
          <w:rStyle w:val="StyleBoldUnderline"/>
        </w:rPr>
        <w:t xml:space="preserve"> quite soon, and reserves will be seriously depleted within the lifetimes of our chil- </w:t>
      </w:r>
      <w:r w:rsidRPr="00961ACC">
        <w:rPr>
          <w:rStyle w:val="StyleBoldUnderline"/>
          <w:sz w:val="12"/>
        </w:rPr>
        <w:t>¶</w:t>
      </w:r>
      <w:r w:rsidRPr="00961ACC">
        <w:rPr>
          <w:rStyle w:val="StyleBoldUnderline"/>
        </w:rPr>
        <w:t xml:space="preserve"> dren and grandchildren. </w:t>
      </w:r>
      <w:r w:rsidRPr="00961ACC">
        <w:t xml:space="preserve">Though the entire world is playing a role in bringing </w:t>
      </w:r>
      <w:r w:rsidRPr="00961ACC">
        <w:rPr>
          <w:sz w:val="12"/>
        </w:rPr>
        <w:t>¶</w:t>
      </w:r>
      <w:r w:rsidRPr="00961ACC">
        <w:t xml:space="preserve"> world oil supplies to this threshold, clearly the United States is playing a leading </w:t>
      </w:r>
      <w:r w:rsidRPr="00961ACC">
        <w:rPr>
          <w:sz w:val="12"/>
        </w:rPr>
        <w:t>¶</w:t>
      </w:r>
      <w:r w:rsidRPr="00961ACC">
        <w:t xml:space="preserve"> role. Americans consume about 25% of the world's oil, but constitute only 5% of </w:t>
      </w:r>
      <w:r w:rsidRPr="00961ACC">
        <w:rPr>
          <w:sz w:val="12"/>
        </w:rPr>
        <w:t>¶</w:t>
      </w:r>
      <w:r w:rsidRPr="00961ACC">
        <w:t xml:space="preserve"> the world's population {ibid</w:t>
      </w:r>
      <w:proofErr w:type="gramStart"/>
      <w:r w:rsidRPr="00961ACC">
        <w:t>.:</w:t>
      </w:r>
      <w:proofErr w:type="gramEnd"/>
      <w:r w:rsidRPr="00961ACC">
        <w:t xml:space="preserve"> 207). </w:t>
      </w:r>
      <w:r w:rsidRPr="00961ACC">
        <w:rPr>
          <w:sz w:val="12"/>
        </w:rPr>
        <w:t>¶</w:t>
      </w:r>
      <w:r w:rsidRPr="00961ACC">
        <w:t xml:space="preserve"> </w:t>
      </w:r>
      <w:proofErr w:type="gramStart"/>
      <w:r w:rsidRPr="00961ACC">
        <w:t>As</w:t>
      </w:r>
      <w:proofErr w:type="gramEnd"/>
      <w:r w:rsidRPr="00961ACC">
        <w:t xml:space="preserve"> oil reserves near depletion, the economy will turn to other fuel sources to </w:t>
      </w:r>
      <w:r w:rsidRPr="00961ACC">
        <w:rPr>
          <w:sz w:val="12"/>
        </w:rPr>
        <w:t>¶</w:t>
      </w:r>
      <w:r w:rsidRPr="00961ACC">
        <w:t xml:space="preserve"> power continuous growth. Natural gas and coal are the most likely sources as they </w:t>
      </w:r>
      <w:r w:rsidRPr="00961ACC">
        <w:rPr>
          <w:sz w:val="12"/>
        </w:rPr>
        <w:t>¶</w:t>
      </w:r>
      <w:r w:rsidRPr="00961ACC">
        <w:t xml:space="preserve"> are still relatively abundant and inexpensive. According to geological estimates, </w:t>
      </w:r>
      <w:r w:rsidRPr="00961ACC">
        <w:rPr>
          <w:sz w:val="12"/>
        </w:rPr>
        <w:t>¶</w:t>
      </w:r>
      <w:r w:rsidRPr="00961ACC">
        <w:t xml:space="preserve"> at the current rate of consumption the life expectancy of natural gas is somewhere </w:t>
      </w:r>
      <w:r w:rsidRPr="00961ACC">
        <w:rPr>
          <w:sz w:val="12"/>
        </w:rPr>
        <w:t>¶</w:t>
      </w:r>
      <w:r w:rsidRPr="00961ACC">
        <w:t xml:space="preserve"> between 160 and 310 years {ibid</w:t>
      </w:r>
      <w:proofErr w:type="gramStart"/>
      <w:r w:rsidRPr="00961ACC">
        <w:t>. :</w:t>
      </w:r>
      <w:proofErr w:type="gramEnd"/>
      <w:r w:rsidRPr="00961ACC">
        <w:t xml:space="preserve"> 208). However, if natural gas were put in place </w:t>
      </w:r>
      <w:r w:rsidRPr="00961ACC">
        <w:rPr>
          <w:sz w:val="12"/>
        </w:rPr>
        <w:t>¶</w:t>
      </w:r>
      <w:r w:rsidRPr="00961ACC">
        <w:t xml:space="preserve"> of oil to keep the economic machines running, the rate of growth of fuel consump- </w:t>
      </w:r>
      <w:r w:rsidRPr="00961ACC">
        <w:rPr>
          <w:sz w:val="12"/>
        </w:rPr>
        <w:t>¶</w:t>
      </w:r>
      <w:r w:rsidRPr="00961ACC">
        <w:t xml:space="preserve"> tion would have to stay consistent at the current rate, which is about 3.5% per </w:t>
      </w:r>
      <w:r w:rsidRPr="00961ACC">
        <w:rPr>
          <w:sz w:val="12"/>
        </w:rPr>
        <w:t>¶</w:t>
      </w:r>
      <w:r w:rsidRPr="00961ACC">
        <w:t xml:space="preserve"> year. If a 3.5% annual increase in natural gas consumption is sustained, the </w:t>
      </w:r>
      <w:r w:rsidRPr="00961ACC">
        <w:rPr>
          <w:sz w:val="12"/>
        </w:rPr>
        <w:t>¶</w:t>
      </w:r>
      <w:r w:rsidRPr="00961ACC">
        <w:t xml:space="preserve"> amount consumed will double every 20 years and the lifespan would be truncated to about 60 years. At best, natural gas is a temporary "bridge" energy resource as </w:t>
      </w:r>
      <w:r w:rsidRPr="00961ACC">
        <w:rPr>
          <w:sz w:val="12"/>
        </w:rPr>
        <w:t>¶</w:t>
      </w:r>
      <w:r w:rsidRPr="00961ACC">
        <w:t xml:space="preserve"> the U.S. transitions away from a fossil fuel-based economy (McKibben 2004: 34). </w:t>
      </w:r>
      <w:r w:rsidRPr="00961ACC">
        <w:rPr>
          <w:sz w:val="12"/>
        </w:rPr>
        <w:t>¶</w:t>
      </w:r>
      <w:r w:rsidRPr="00961ACC">
        <w:t xml:space="preserve"> Coal is the most abundant of all fossil fuels, and its effluents are the most toxic. If </w:t>
      </w:r>
      <w:r w:rsidRPr="00961ACC">
        <w:rPr>
          <w:sz w:val="12"/>
        </w:rPr>
        <w:t>¶</w:t>
      </w:r>
      <w:r w:rsidRPr="00961ACC">
        <w:t xml:space="preserve"> coal use increases as a replacement fuel for oil, then, inevitably, so will acid rain </w:t>
      </w:r>
      <w:r w:rsidRPr="00961ACC">
        <w:rPr>
          <w:sz w:val="12"/>
        </w:rPr>
        <w:t>¶</w:t>
      </w:r>
      <w:r w:rsidRPr="00961ACC">
        <w:t xml:space="preserve"> and global warming thus worsen the pathological systems </w:t>
      </w:r>
      <w:proofErr w:type="gramStart"/>
      <w:r w:rsidRPr="00961ACC">
        <w:t>conditions.</w:t>
      </w:r>
      <w:proofErr w:type="gramEnd"/>
      <w:r w:rsidRPr="00961ACC">
        <w:t xml:space="preserve"> </w:t>
      </w:r>
      <w:r w:rsidRPr="00961ACC">
        <w:rPr>
          <w:sz w:val="12"/>
        </w:rPr>
        <w:t>¶</w:t>
      </w:r>
      <w:r w:rsidRPr="00961ACC">
        <w:rPr>
          <w:rStyle w:val="StyleBoldUnderline"/>
        </w:rPr>
        <w:t xml:space="preserve"> As the U.S. economy continues to </w:t>
      </w:r>
      <w:proofErr w:type="gramStart"/>
      <w:r w:rsidRPr="00961ACC">
        <w:rPr>
          <w:rStyle w:val="StyleBoldUnderline"/>
        </w:rPr>
        <w:t>accelerate,</w:t>
      </w:r>
      <w:proofErr w:type="gramEnd"/>
      <w:r w:rsidRPr="00961ACC">
        <w:rPr>
          <w:rStyle w:val="StyleBoldUnderline"/>
        </w:rPr>
        <w:t xml:space="preserve"> it also overuses renewable re- </w:t>
      </w:r>
      <w:r w:rsidRPr="00961ACC">
        <w:rPr>
          <w:rStyle w:val="StyleBoldUnderline"/>
          <w:sz w:val="12"/>
        </w:rPr>
        <w:t>¶</w:t>
      </w:r>
      <w:r w:rsidRPr="00961ACC">
        <w:rPr>
          <w:rStyle w:val="StyleBoldUnderline"/>
        </w:rPr>
        <w:t xml:space="preserve"> sources such as topsoil and vegetation, fresh water and forests. </w:t>
      </w:r>
      <w:r w:rsidRPr="00961ACC">
        <w:rPr>
          <w:rStyle w:val="StyleBoldUnderline"/>
          <w:sz w:val="12"/>
        </w:rPr>
        <w:t>¶</w:t>
      </w:r>
      <w:r w:rsidRPr="00961ACC">
        <w:rPr>
          <w:rStyle w:val="StyleBoldUnderline"/>
        </w:rPr>
        <w:t xml:space="preserve"> </w:t>
      </w:r>
      <w:proofErr w:type="gramStart"/>
      <w:r w:rsidRPr="00961ACC">
        <w:rPr>
          <w:rStyle w:val="StyleBoldUnderline"/>
        </w:rPr>
        <w:t>The</w:t>
      </w:r>
      <w:proofErr w:type="gramEnd"/>
      <w:r w:rsidRPr="00961ACC">
        <w:rPr>
          <w:rStyle w:val="StyleBoldUnderline"/>
        </w:rPr>
        <w:t xml:space="preserve"> economic imperative to grow, sustain higher profits and expand market </w:t>
      </w:r>
      <w:r w:rsidRPr="00961ACC">
        <w:rPr>
          <w:rStyle w:val="StyleBoldUnderline"/>
          <w:sz w:val="12"/>
        </w:rPr>
        <w:t>¶</w:t>
      </w:r>
      <w:r w:rsidRPr="00961ACC">
        <w:rPr>
          <w:rStyle w:val="StyleBoldUnderline"/>
        </w:rPr>
        <w:t xml:space="preserve"> share have also driven American farmers into agricultural practices that are not </w:t>
      </w:r>
      <w:r w:rsidRPr="00961ACC">
        <w:rPr>
          <w:rStyle w:val="StyleBoldUnderline"/>
          <w:sz w:val="12"/>
        </w:rPr>
        <w:t>¶</w:t>
      </w:r>
      <w:r w:rsidRPr="00961ACC">
        <w:rPr>
          <w:rStyle w:val="StyleBoldUnderline"/>
        </w:rPr>
        <w:t xml:space="preserve"> sustainable. The imperative to grow overrides attempts to conserve the integrity </w:t>
      </w:r>
      <w:r w:rsidRPr="00961ACC">
        <w:rPr>
          <w:rStyle w:val="StyleBoldUnderline"/>
          <w:sz w:val="12"/>
        </w:rPr>
        <w:t>¶</w:t>
      </w:r>
      <w:r w:rsidRPr="00961ACC">
        <w:rPr>
          <w:rStyle w:val="StyleBoldUnderline"/>
        </w:rPr>
        <w:t xml:space="preserve"> or fertility of soil, as industrial agriculture strives to use whatever combination of </w:t>
      </w:r>
      <w:r w:rsidRPr="00961ACC">
        <w:rPr>
          <w:rStyle w:val="StyleBoldUnderline"/>
          <w:sz w:val="12"/>
        </w:rPr>
        <w:t>¶</w:t>
      </w:r>
      <w:r w:rsidRPr="00961ACC">
        <w:rPr>
          <w:rStyle w:val="StyleBoldUnderline"/>
        </w:rPr>
        <w:t xml:space="preserve"> land, water and chemicals to yield maximum output on a short-term basis. </w:t>
      </w:r>
      <w:r w:rsidRPr="00961ACC">
        <w:t xml:space="preserve">Farm- </w:t>
      </w:r>
      <w:r w:rsidRPr="00961ACC">
        <w:rPr>
          <w:sz w:val="12"/>
        </w:rPr>
        <w:t>¶</w:t>
      </w:r>
      <w:r w:rsidRPr="00961ACC">
        <w:t xml:space="preserve"> ers generally do not have much control over the prices of the crops they produce </w:t>
      </w:r>
      <w:r w:rsidRPr="00961ACC">
        <w:rPr>
          <w:sz w:val="12"/>
        </w:rPr>
        <w:t>¶</w:t>
      </w:r>
      <w:r w:rsidRPr="00961ACC">
        <w:t xml:space="preserve"> for the market. Prices are set in global commodities markets and seem to be chron- </w:t>
      </w:r>
      <w:r w:rsidRPr="00961ACC">
        <w:rPr>
          <w:sz w:val="12"/>
        </w:rPr>
        <w:t>¶</w:t>
      </w:r>
      <w:r w:rsidRPr="00961ACC">
        <w:t xml:space="preserve"> ically low. Farmers must therefore get the maximum yield from their land during </w:t>
      </w:r>
      <w:r w:rsidRPr="00961ACC">
        <w:rPr>
          <w:sz w:val="12"/>
        </w:rPr>
        <w:t>¶</w:t>
      </w:r>
      <w:r w:rsidRPr="00961ACC">
        <w:t xml:space="preserve"> the growing seasons in order to maximise revenues and profits. Each season farm- </w:t>
      </w:r>
      <w:r w:rsidRPr="00961ACC">
        <w:rPr>
          <w:sz w:val="12"/>
        </w:rPr>
        <w:t>¶</w:t>
      </w:r>
      <w:r w:rsidRPr="00961ACC">
        <w:t xml:space="preserve"> ers face increasing pressure to borrow funds in order to purchase the latest version </w:t>
      </w:r>
      <w:r w:rsidRPr="00961ACC">
        <w:rPr>
          <w:sz w:val="12"/>
        </w:rPr>
        <w:t>¶</w:t>
      </w:r>
      <w:r w:rsidRPr="00961ACC">
        <w:t xml:space="preserve"> of patented seeds, chemicals, fuel and water to avoid losing their places in the </w:t>
      </w:r>
      <w:r w:rsidRPr="00961ACC">
        <w:rPr>
          <w:sz w:val="12"/>
        </w:rPr>
        <w:t>¶</w:t>
      </w:r>
      <w:r w:rsidRPr="00961ACC">
        <w:t xml:space="preserve"> market. To pay back their loans and make their interest payments, they must get </w:t>
      </w:r>
      <w:r w:rsidRPr="00961ACC">
        <w:rPr>
          <w:sz w:val="12"/>
        </w:rPr>
        <w:t>¶</w:t>
      </w:r>
      <w:r w:rsidRPr="00961ACC">
        <w:t xml:space="preserve"> the highest yield possible on a short-run basis. Yet the following season, the soil </w:t>
      </w:r>
      <w:r w:rsidRPr="00961ACC">
        <w:rPr>
          <w:sz w:val="12"/>
        </w:rPr>
        <w:t>¶</w:t>
      </w:r>
      <w:r w:rsidRPr="00961ACC">
        <w:t xml:space="preserve"> worsens requiring more water and chemicals and so on in a downward spiral of </w:t>
      </w:r>
      <w:r w:rsidRPr="00961ACC">
        <w:rPr>
          <w:sz w:val="12"/>
        </w:rPr>
        <w:t>¶</w:t>
      </w:r>
      <w:r w:rsidRPr="00961ACC">
        <w:t xml:space="preserve"> topsoil degradation. Many farmers have not survived this process financially, re- </w:t>
      </w:r>
      <w:r w:rsidRPr="00961ACC">
        <w:rPr>
          <w:sz w:val="12"/>
        </w:rPr>
        <w:t>¶</w:t>
      </w:r>
      <w:r w:rsidRPr="00961ACC">
        <w:t xml:space="preserve"> sulting in steadily rising bankruptcies, particularly among the smaller family </w:t>
      </w:r>
      <w:r w:rsidRPr="00961ACC">
        <w:rPr>
          <w:sz w:val="12"/>
        </w:rPr>
        <w:t>¶</w:t>
      </w:r>
      <w:r w:rsidRPr="00961ACC">
        <w:t xml:space="preserve"> farms that must pay higher interest rates on their credit, and who have the least </w:t>
      </w:r>
      <w:r w:rsidRPr="00961ACC">
        <w:rPr>
          <w:sz w:val="12"/>
        </w:rPr>
        <w:t>¶</w:t>
      </w:r>
      <w:r w:rsidRPr="00961ACC">
        <w:t xml:space="preserve"> purchasing power to pay for increasingly expensive chemicals and seeds. To in- </w:t>
      </w:r>
      <w:r w:rsidRPr="00961ACC">
        <w:rPr>
          <w:sz w:val="12"/>
        </w:rPr>
        <w:t>¶</w:t>
      </w:r>
      <w:r w:rsidRPr="00961ACC">
        <w:t xml:space="preserve"> crease their profitability, farmers are allowing for shorter and shorter fallow peri- </w:t>
      </w:r>
      <w:r w:rsidRPr="00961ACC">
        <w:rPr>
          <w:sz w:val="12"/>
        </w:rPr>
        <w:t>¶</w:t>
      </w:r>
      <w:r w:rsidRPr="00961ACC">
        <w:t xml:space="preserve"> </w:t>
      </w:r>
      <w:proofErr w:type="gramStart"/>
      <w:r w:rsidRPr="00961ACC">
        <w:t>ods</w:t>
      </w:r>
      <w:proofErr w:type="gramEnd"/>
      <w:r w:rsidRPr="00961ACC">
        <w:t xml:space="preserve"> in which land rests and regenerates from cultivation. </w:t>
      </w:r>
      <w:r w:rsidRPr="00961ACC">
        <w:rPr>
          <w:sz w:val="12"/>
        </w:rPr>
        <w:t>¶</w:t>
      </w:r>
      <w:r w:rsidRPr="00961ACC">
        <w:rPr>
          <w:rStyle w:val="StyleBoldUnderline"/>
        </w:rPr>
        <w:t xml:space="preserve"> When the extensive use of petrochemical fertilisers and pesticides began de- </w:t>
      </w:r>
      <w:r w:rsidRPr="00961ACC">
        <w:rPr>
          <w:rStyle w:val="StyleBoldUnderline"/>
          <w:sz w:val="12"/>
        </w:rPr>
        <w:t>¶</w:t>
      </w:r>
      <w:r w:rsidRPr="00961ACC">
        <w:rPr>
          <w:rStyle w:val="StyleBoldUnderline"/>
        </w:rPr>
        <w:t xml:space="preserve"> cades ago, it was heralded as a "green revolution" as it contributed to significant </w:t>
      </w:r>
      <w:r w:rsidRPr="00961ACC">
        <w:rPr>
          <w:rStyle w:val="StyleBoldUnderline"/>
          <w:sz w:val="12"/>
        </w:rPr>
        <w:t>¶</w:t>
      </w:r>
      <w:r w:rsidRPr="00961ACC">
        <w:rPr>
          <w:rStyle w:val="StyleBoldUnderline"/>
        </w:rPr>
        <w:t xml:space="preserve"> increases in productivity and output. Yet the destruction caused by this technol- </w:t>
      </w:r>
      <w:r w:rsidRPr="00961ACC">
        <w:rPr>
          <w:rStyle w:val="StyleBoldUnderline"/>
          <w:sz w:val="12"/>
        </w:rPr>
        <w:t>¶</w:t>
      </w:r>
      <w:r w:rsidRPr="00961ACC">
        <w:rPr>
          <w:rStyle w:val="StyleBoldUnderline"/>
        </w:rPr>
        <w:t xml:space="preserve"> ogy remains largely hidden. Topsoil is being hardened from the compaction </w:t>
      </w:r>
      <w:r w:rsidRPr="00961ACC">
        <w:rPr>
          <w:rStyle w:val="StyleBoldUnderline"/>
          <w:sz w:val="12"/>
        </w:rPr>
        <w:t>¶</w:t>
      </w:r>
      <w:r w:rsidRPr="00961ACC">
        <w:rPr>
          <w:rStyle w:val="StyleBoldUnderline"/>
        </w:rPr>
        <w:t xml:space="preserve"> caused by the heavy machinery. Hardening decreases the rate of water absorption, </w:t>
      </w:r>
      <w:r w:rsidRPr="00961ACC">
        <w:rPr>
          <w:rStyle w:val="StyleBoldUnderline"/>
          <w:sz w:val="12"/>
        </w:rPr>
        <w:t>¶</w:t>
      </w:r>
      <w:r w:rsidRPr="00961ACC">
        <w:rPr>
          <w:rStyle w:val="StyleBoldUnderline"/>
        </w:rPr>
        <w:t xml:space="preserve"> causes problems of water runoff and inadequate drainage, and increases the occur- </w:t>
      </w:r>
      <w:r w:rsidRPr="00961ACC">
        <w:rPr>
          <w:rStyle w:val="StyleBoldUnderline"/>
          <w:sz w:val="12"/>
        </w:rPr>
        <w:t>¶</w:t>
      </w:r>
      <w:r w:rsidRPr="00961ACC">
        <w:rPr>
          <w:rStyle w:val="StyleBoldUnderline"/>
        </w:rPr>
        <w:t xml:space="preserve"> rence of erosion. </w:t>
      </w:r>
      <w:r w:rsidRPr="00961ACC">
        <w:t xml:space="preserve">Though erosion has decreased in the last decade, it remains high </w:t>
      </w:r>
      <w:r w:rsidRPr="00961ACC">
        <w:rPr>
          <w:sz w:val="12"/>
        </w:rPr>
        <w:t>¶</w:t>
      </w:r>
      <w:r w:rsidRPr="00961ACC">
        <w:t xml:space="preserve"> above normal levels at approximately 2 billion tons annually. (For statistics on </w:t>
      </w:r>
      <w:r w:rsidRPr="00961ACC">
        <w:rPr>
          <w:sz w:val="12"/>
        </w:rPr>
        <w:t>¶</w:t>
      </w:r>
      <w:r w:rsidRPr="00961ACC">
        <w:t xml:space="preserve"> soil erosion, see U.S. Department of Agriculture, Natural Resources Conservation </w:t>
      </w:r>
      <w:r w:rsidRPr="00961ACC">
        <w:rPr>
          <w:sz w:val="12"/>
        </w:rPr>
        <w:t>¶</w:t>
      </w:r>
      <w:r w:rsidRPr="00961ACC">
        <w:t xml:space="preserve"> Service, http://www.nrcs.usda.gov/technical/land/meta/m5848.html/.) </w:t>
      </w:r>
      <w:r w:rsidRPr="00961ACC">
        <w:rPr>
          <w:sz w:val="12"/>
        </w:rPr>
        <w:t>¶</w:t>
      </w:r>
      <w:r w:rsidRPr="00961ACC">
        <w:t xml:space="preserve"> </w:t>
      </w:r>
      <w:proofErr w:type="gramStart"/>
      <w:r w:rsidRPr="00961ACC">
        <w:t>All</w:t>
      </w:r>
      <w:proofErr w:type="gramEnd"/>
      <w:r w:rsidRPr="00961ACC">
        <w:t xml:space="preserve"> of the major aquifers in the United States are being depleted. In a recent re- </w:t>
      </w:r>
      <w:r w:rsidRPr="00961ACC">
        <w:rPr>
          <w:sz w:val="12"/>
        </w:rPr>
        <w:t>¶</w:t>
      </w:r>
      <w:r w:rsidRPr="00961ACC">
        <w:t xml:space="preserve"> port by the U.S. Department of Geological Survey, in which they also use the </w:t>
      </w:r>
      <w:r w:rsidRPr="00961ACC">
        <w:rPr>
          <w:sz w:val="12"/>
        </w:rPr>
        <w:t>¶</w:t>
      </w:r>
      <w:r w:rsidRPr="00961ACC">
        <w:t xml:space="preserve"> analogy of drawing down a bank account balance, ground water levels are declining throughout the United States due to excessive pumping (USGS 2004). As wa- </w:t>
      </w:r>
      <w:r w:rsidRPr="00961ACC">
        <w:rPr>
          <w:sz w:val="12"/>
        </w:rPr>
        <w:t>¶</w:t>
      </w:r>
      <w:r w:rsidRPr="00961ACC">
        <w:t xml:space="preserve"> ter tables drop, previously productive wells go dry and farmers either must dig </w:t>
      </w:r>
      <w:r w:rsidRPr="00961ACC">
        <w:rPr>
          <w:sz w:val="12"/>
        </w:rPr>
        <w:t>¶</w:t>
      </w:r>
      <w:r w:rsidRPr="00961ACC">
        <w:t xml:space="preserve"> deeper wells and draw down water tables even further or drill new wells where the </w:t>
      </w:r>
      <w:r w:rsidRPr="00961ACC">
        <w:rPr>
          <w:sz w:val="12"/>
        </w:rPr>
        <w:t>¶</w:t>
      </w:r>
      <w:r w:rsidRPr="00961ACC">
        <w:t xml:space="preserve"> process of depletion starts anew. In Arizona's Santa Cruz basin water tables are </w:t>
      </w:r>
      <w:r w:rsidRPr="00961ACC">
        <w:rPr>
          <w:sz w:val="12"/>
        </w:rPr>
        <w:t>¶</w:t>
      </w:r>
      <w:r w:rsidRPr="00961ACC">
        <w:t xml:space="preserve"> being depleted by half a million acre-feet every year (an acre-foot equals about </w:t>
      </w:r>
      <w:r w:rsidRPr="00961ACC">
        <w:rPr>
          <w:sz w:val="12"/>
        </w:rPr>
        <w:t>¶</w:t>
      </w:r>
      <w:r w:rsidRPr="00961ACC">
        <w:t xml:space="preserve"> 326,000 gallons). California's San Joaquin Valley, a rich agricultural region, </w:t>
      </w:r>
      <w:proofErr w:type="gramStart"/>
      <w:r w:rsidRPr="00961ACC">
        <w:t>de</w:t>
      </w:r>
      <w:proofErr w:type="gramEnd"/>
      <w:r w:rsidRPr="00961ACC">
        <w:t xml:space="preserve">- </w:t>
      </w:r>
      <w:r w:rsidRPr="00961ACC">
        <w:rPr>
          <w:sz w:val="12"/>
        </w:rPr>
        <w:t>¶</w:t>
      </w:r>
      <w:r w:rsidRPr="00961ACC">
        <w:t xml:space="preserve"> pletes its groundwater supplies by 1.5 million acre-feet annually. In addition, fall- </w:t>
      </w:r>
      <w:r w:rsidRPr="00961ACC">
        <w:rPr>
          <w:sz w:val="12"/>
        </w:rPr>
        <w:t>¶</w:t>
      </w:r>
      <w:r w:rsidRPr="00961ACC">
        <w:t xml:space="preserve"> ing water tables cause spring-fed rivers, lakes and wetlands on the surface to dry </w:t>
      </w:r>
      <w:r w:rsidRPr="00961ACC">
        <w:rPr>
          <w:sz w:val="12"/>
        </w:rPr>
        <w:t>¶</w:t>
      </w:r>
      <w:r w:rsidRPr="00961ACC">
        <w:t xml:space="preserve"> up. This, in turn, causes ground surfaces to sink, creating lifeless sand boxes. </w:t>
      </w:r>
    </w:p>
    <w:p w14:paraId="16F48383" w14:textId="77777777" w:rsidR="003F1D8E" w:rsidRPr="00961ACC" w:rsidRDefault="003F1D8E" w:rsidP="003F1D8E">
      <w:pPr>
        <w:pStyle w:val="Heading4"/>
        <w:rPr>
          <w:rFonts w:cs="Times New Roman"/>
        </w:rPr>
      </w:pPr>
      <w:r w:rsidRPr="00961ACC">
        <w:rPr>
          <w:rFonts w:cs="Times New Roman"/>
        </w:rPr>
        <w:t>Transition to green energy creates just as much destruction.</w:t>
      </w:r>
    </w:p>
    <w:p w14:paraId="3D660684" w14:textId="77777777" w:rsidR="003F1D8E" w:rsidRPr="00961ACC" w:rsidRDefault="003F1D8E" w:rsidP="003F1D8E">
      <w:pPr>
        <w:rPr>
          <w:rFonts w:cs="Times New Roman"/>
        </w:rPr>
      </w:pPr>
      <w:r w:rsidRPr="00961ACC">
        <w:rPr>
          <w:rStyle w:val="StyleStyleBold12pt"/>
          <w:rFonts w:cs="Times New Roman"/>
        </w:rPr>
        <w:t xml:space="preserve">Pupavac 10 </w:t>
      </w:r>
      <w:r w:rsidRPr="00961ACC">
        <w:rPr>
          <w:rFonts w:cs="Times New Roman"/>
        </w:rPr>
        <w:t xml:space="preserve">(VANESSA PUPAVAC is from the School of Politics and International Relations, University of Nottingham, UK, December 22, 2010, “The Consumerism–Development–Security </w:t>
      </w:r>
    </w:p>
    <w:p w14:paraId="0E14CC33" w14:textId="77777777" w:rsidR="003F1D8E" w:rsidRPr="00961ACC" w:rsidRDefault="003F1D8E" w:rsidP="003F1D8E">
      <w:pPr>
        <w:rPr>
          <w:rFonts w:cs="Times New Roman"/>
        </w:rPr>
      </w:pPr>
      <w:r w:rsidRPr="00961ACC">
        <w:rPr>
          <w:rFonts w:cs="Times New Roman"/>
        </w:rPr>
        <w:t xml:space="preserve">Nexus,” Security Dialogue December 2010 vol. 41 no. 6, </w:t>
      </w:r>
      <w:hyperlink r:id="rId11" w:history="1">
        <w:r w:rsidRPr="00961ACC">
          <w:rPr>
            <w:rStyle w:val="Hyperlink"/>
            <w:rFonts w:cs="Times New Roman"/>
          </w:rPr>
          <w:t>http://sdi.sagepub.com.proxy.lib.umich.edu/content/41/6/691.full.pdf+html</w:t>
        </w:r>
      </w:hyperlink>
      <w:r w:rsidRPr="00961ACC">
        <w:rPr>
          <w:rFonts w:cs="Times New Roman"/>
        </w:rPr>
        <w:t>) //RM</w:t>
      </w:r>
    </w:p>
    <w:p w14:paraId="4EEA76A0" w14:textId="77777777" w:rsidR="003F1D8E" w:rsidRPr="00961ACC" w:rsidRDefault="003F1D8E" w:rsidP="003F1D8E">
      <w:pPr>
        <w:pStyle w:val="card"/>
      </w:pPr>
      <w:r w:rsidRPr="00961ACC">
        <w:t xml:space="preserve">Instead, Schumacher proposes an alternative holistic people-focused </w:t>
      </w:r>
      <w:r w:rsidRPr="00961ACC">
        <w:rPr>
          <w:sz w:val="12"/>
        </w:rPr>
        <w:t>¶</w:t>
      </w:r>
      <w:r w:rsidRPr="00961ACC">
        <w:t xml:space="preserve"> Buddhist economics. </w:t>
      </w:r>
      <w:r w:rsidRPr="00961ACC">
        <w:rPr>
          <w:rStyle w:val="StyleBoldUnderline"/>
        </w:rPr>
        <w:t xml:space="preserve">Schumacher </w:t>
      </w:r>
      <w:r w:rsidRPr="00961ACC">
        <w:t xml:space="preserve">(1983: 38–39) defines Buddhist economics </w:t>
      </w:r>
      <w:r w:rsidRPr="00961ACC">
        <w:rPr>
          <w:sz w:val="12"/>
        </w:rPr>
        <w:t>¶</w:t>
      </w:r>
      <w:r w:rsidRPr="00961ACC">
        <w:t xml:space="preserve"> as cultivating the ‘right livelihood’ towards a ‘becoming existence’. He</w:t>
      </w:r>
      <w:r w:rsidRPr="00961ACC">
        <w:rPr>
          <w:rStyle w:val="StyleBoldUnderline"/>
        </w:rPr>
        <w:t xml:space="preserve"> wants </w:t>
      </w:r>
      <w:r w:rsidRPr="00961ACC">
        <w:rPr>
          <w:rStyle w:val="StyleBoldUnderline"/>
          <w:sz w:val="12"/>
        </w:rPr>
        <w:t>¶</w:t>
      </w:r>
      <w:r w:rsidRPr="00961ACC">
        <w:rPr>
          <w:rStyle w:val="StyleBoldUnderline"/>
        </w:rPr>
        <w:t xml:space="preserve"> societies to follow Buddhist concepts of liberation as release from attachment </w:t>
      </w:r>
      <w:r w:rsidRPr="00961ACC">
        <w:rPr>
          <w:rStyle w:val="StyleBoldUnderline"/>
          <w:sz w:val="12"/>
        </w:rPr>
        <w:t>¶</w:t>
      </w:r>
      <w:r w:rsidRPr="00961ACC">
        <w:rPr>
          <w:rStyle w:val="StyleBoldUnderline"/>
        </w:rPr>
        <w:t xml:space="preserve"> to material things and the self’s mergence with nature</w:t>
      </w:r>
      <w:r w:rsidRPr="00961ACC">
        <w:t xml:space="preserve"> (Schumacher, 1977a; </w:t>
      </w:r>
      <w:r w:rsidRPr="00961ACC">
        <w:rPr>
          <w:sz w:val="12"/>
        </w:rPr>
        <w:t>¶</w:t>
      </w:r>
      <w:r w:rsidRPr="00961ACC">
        <w:t xml:space="preserve"> 1983: 37–42). Accordingly, Schumacher’s (1983: 21–25, 42) </w:t>
      </w:r>
      <w:r w:rsidRPr="00961ACC">
        <w:rPr>
          <w:rStyle w:val="StyleBoldUnderline"/>
        </w:rPr>
        <w:t xml:space="preserve">development vision seeks to reduce desires for material goods in order to obtain ‘the maximum </w:t>
      </w:r>
      <w:r w:rsidRPr="00961ACC">
        <w:rPr>
          <w:rStyle w:val="StyleBoldUnderline"/>
          <w:sz w:val="12"/>
        </w:rPr>
        <w:t>¶</w:t>
      </w:r>
      <w:r w:rsidRPr="00961ACC">
        <w:rPr>
          <w:rStyle w:val="StyleBoldUnderline"/>
        </w:rPr>
        <w:t xml:space="preserve"> of well-being with the minimum of consumption’, </w:t>
      </w:r>
      <w:r w:rsidRPr="00961ACC">
        <w:t xml:space="preserve">orientated around basic </w:t>
      </w:r>
      <w:r w:rsidRPr="00961ACC">
        <w:rPr>
          <w:sz w:val="12"/>
        </w:rPr>
        <w:t>¶</w:t>
      </w:r>
      <w:r w:rsidRPr="00961ACC">
        <w:t xml:space="preserve"> needs. Here, Schumacher follows old philosophical concerns over alienation </w:t>
      </w:r>
      <w:r w:rsidRPr="00961ACC">
        <w:rPr>
          <w:sz w:val="12"/>
        </w:rPr>
        <w:t>¶</w:t>
      </w:r>
      <w:r w:rsidRPr="00961ACC">
        <w:t xml:space="preserve"> from God or nature as against secular social progressive concerns with political and social emancipation (Meszaros, 1970). </w:t>
      </w:r>
      <w:r w:rsidRPr="00961ACC">
        <w:rPr>
          <w:sz w:val="12"/>
        </w:rPr>
        <w:t>¶</w:t>
      </w:r>
      <w:r w:rsidRPr="00961ACC">
        <w:rPr>
          <w:rStyle w:val="StyleBoldUnderline"/>
        </w:rPr>
        <w:t xml:space="preserve"> Schumacher</w:t>
      </w:r>
      <w:r w:rsidRPr="00961ACC">
        <w:t xml:space="preserve"> (1983: 85, 120) </w:t>
      </w:r>
      <w:r w:rsidRPr="00961ACC">
        <w:rPr>
          <w:rStyle w:val="StyleBoldUnderline"/>
        </w:rPr>
        <w:t xml:space="preserve">sees humanity as a ‘spoiler, polluter, destroyer’, </w:t>
      </w:r>
      <w:r w:rsidRPr="00961ACC">
        <w:rPr>
          <w:rStyle w:val="StyleBoldUnderline"/>
          <w:sz w:val="12"/>
        </w:rPr>
        <w:t>¶</w:t>
      </w:r>
      <w:r w:rsidRPr="00961ACC">
        <w:rPr>
          <w:rStyle w:val="StyleBoldUnderline"/>
        </w:rPr>
        <w:t xml:space="preserve"> and nature as a ‘self-balancing, self-adjusting, self-cleansing’ </w:t>
      </w:r>
      <w:proofErr w:type="gramStart"/>
      <w:r w:rsidRPr="00961ACC">
        <w:rPr>
          <w:rStyle w:val="StyleBoldUnderline"/>
        </w:rPr>
        <w:t>life-form</w:t>
      </w:r>
      <w:proofErr w:type="gramEnd"/>
      <w:r w:rsidRPr="00961ACC">
        <w:t xml:space="preserve">. He </w:t>
      </w:r>
      <w:r w:rsidRPr="00961ACC">
        <w:rPr>
          <w:sz w:val="12"/>
        </w:rPr>
        <w:t>¶</w:t>
      </w:r>
      <w:r w:rsidRPr="00961ACC">
        <w:t xml:space="preserve"> seeks natural solutions as opposed to scientific technological innovations </w:t>
      </w:r>
      <w:r w:rsidRPr="00961ACC">
        <w:rPr>
          <w:sz w:val="12"/>
        </w:rPr>
        <w:t>¶</w:t>
      </w:r>
      <w:r w:rsidRPr="00961ACC">
        <w:t xml:space="preserve"> such as nuclear energy, which allow humanity to transcend Malthusian natural limits and expand their material consumption (Schumacher, 1983: 117). </w:t>
      </w:r>
      <w:r w:rsidRPr="00961ACC">
        <w:rPr>
          <w:sz w:val="12"/>
        </w:rPr>
        <w:t>¶</w:t>
      </w:r>
      <w:r w:rsidRPr="00961ACC">
        <w:t xml:space="preserve"> </w:t>
      </w:r>
      <w:proofErr w:type="gramStart"/>
      <w:r w:rsidRPr="00961ACC">
        <w:rPr>
          <w:rStyle w:val="StyleBoldUnderline"/>
        </w:rPr>
        <w:t>If</w:t>
      </w:r>
      <w:proofErr w:type="gramEnd"/>
      <w:r w:rsidRPr="00961ACC">
        <w:rPr>
          <w:rStyle w:val="StyleBoldUnderline"/>
        </w:rPr>
        <w:t xml:space="preserve"> humanity were to escape nature’s limits, Schumacher fears, materialism </w:t>
      </w:r>
      <w:r w:rsidRPr="00961ACC">
        <w:rPr>
          <w:rStyle w:val="StyleBoldUnderline"/>
          <w:sz w:val="12"/>
        </w:rPr>
        <w:t>¶</w:t>
      </w:r>
      <w:r w:rsidRPr="00961ACC">
        <w:rPr>
          <w:rStyle w:val="StyleBoldUnderline"/>
        </w:rPr>
        <w:t xml:space="preserve"> would have free reign </w:t>
      </w:r>
      <w:r w:rsidRPr="00961ACC">
        <w:t xml:space="preserve">(Wood, 1983: 304). Schumacher presents pre-industrial </w:t>
      </w:r>
      <w:r w:rsidRPr="00961ACC">
        <w:rPr>
          <w:sz w:val="12"/>
        </w:rPr>
        <w:t>¶</w:t>
      </w:r>
      <w:r w:rsidRPr="00961ACC">
        <w:t xml:space="preserve"> communities and labour as virtuous on account of their more humble relationship to nature (Schumacher, 1983: 37; Wood, 1983: 271–275, 312–313). For </w:t>
      </w:r>
      <w:r w:rsidRPr="00961ACC">
        <w:rPr>
          <w:sz w:val="12"/>
        </w:rPr>
        <w:t>¶</w:t>
      </w:r>
      <w:r w:rsidRPr="00961ACC">
        <w:t xml:space="preserve"> Schumacher (1983: 90), a becoming life and social peace are achieved through </w:t>
      </w:r>
      <w:r w:rsidRPr="00961ACC">
        <w:rPr>
          <w:sz w:val="12"/>
        </w:rPr>
        <w:t>¶</w:t>
      </w:r>
      <w:r w:rsidRPr="00961ACC">
        <w:t xml:space="preserve"> religious awe, humility and sacrifice. </w:t>
      </w:r>
      <w:r w:rsidRPr="00961ACC">
        <w:rPr>
          <w:rStyle w:val="StyleBoldUnderline"/>
        </w:rPr>
        <w:t xml:space="preserve">The poor, with their lower consumption </w:t>
      </w:r>
      <w:r w:rsidRPr="00961ACC">
        <w:rPr>
          <w:rStyle w:val="StyleBoldUnderline"/>
          <w:sz w:val="12"/>
        </w:rPr>
        <w:t>¶</w:t>
      </w:r>
      <w:r w:rsidRPr="00961ACC">
        <w:rPr>
          <w:rStyle w:val="StyleBoldUnderline"/>
        </w:rPr>
        <w:t xml:space="preserve"> patterns, tied to necessity, are closer to his ideal existence.</w:t>
      </w:r>
      <w:r w:rsidRPr="00961ACC">
        <w:t xml:space="preserve"> </w:t>
      </w:r>
      <w:r w:rsidRPr="00961ACC">
        <w:rPr>
          <w:sz w:val="12"/>
        </w:rPr>
        <w:t>¶</w:t>
      </w:r>
      <w:r w:rsidRPr="00961ACC">
        <w:t xml:space="preserve"> </w:t>
      </w:r>
      <w:proofErr w:type="gramStart"/>
      <w:r w:rsidRPr="00961ACC">
        <w:t>fThe</w:t>
      </w:r>
      <w:proofErr w:type="gramEnd"/>
      <w:r w:rsidRPr="00961ACC">
        <w:t xml:space="preserve"> sources of international insecurity and conflict for Schumacher are </w:t>
      </w:r>
      <w:r w:rsidRPr="00961ACC">
        <w:rPr>
          <w:sz w:val="12"/>
        </w:rPr>
        <w:t>¶</w:t>
      </w:r>
      <w:r w:rsidRPr="00961ACC">
        <w:t xml:space="preserve"> moral failings in materialism. </w:t>
      </w:r>
      <w:r w:rsidRPr="00961ACC">
        <w:rPr>
          <w:rStyle w:val="StyleBoldUnderline"/>
        </w:rPr>
        <w:t xml:space="preserve">Peace and security are to be found in spiritualism. Schumacher’s spiritual development vision identifies with traditional </w:t>
      </w:r>
      <w:r w:rsidRPr="00961ACC">
        <w:rPr>
          <w:rStyle w:val="StyleBoldUnderline"/>
          <w:sz w:val="12"/>
        </w:rPr>
        <w:t>¶</w:t>
      </w:r>
      <w:r w:rsidRPr="00961ACC">
        <w:rPr>
          <w:rStyle w:val="StyleBoldUnderline"/>
        </w:rPr>
        <w:t xml:space="preserve"> peasant communities and overlooks their insecurities and violent aspects, </w:t>
      </w:r>
      <w:r w:rsidRPr="00961ACC">
        <w:rPr>
          <w:rStyle w:val="StyleBoldUnderline"/>
          <w:sz w:val="12"/>
        </w:rPr>
        <w:t>¶</w:t>
      </w:r>
      <w:r w:rsidRPr="00961ACC">
        <w:rPr>
          <w:rStyle w:val="StyleBoldUnderline"/>
        </w:rPr>
        <w:t xml:space="preserve"> because he associates low technology with nonviolence, and industrial technology with violence </w:t>
      </w:r>
      <w:r w:rsidRPr="00961ACC">
        <w:t xml:space="preserve">(Schumacher, 1983: 120). He approves of agriculturally based economies for keeping people in touch with nature (Schumacher, </w:t>
      </w:r>
      <w:r w:rsidRPr="00961ACC">
        <w:rPr>
          <w:sz w:val="12"/>
        </w:rPr>
        <w:t>¶</w:t>
      </w:r>
      <w:r w:rsidRPr="00961ACC">
        <w:t xml:space="preserve"> 1983: 90–91)</w:t>
      </w:r>
      <w:r w:rsidRPr="00961ACC">
        <w:rPr>
          <w:rStyle w:val="StyleBoldUnderline"/>
        </w:rPr>
        <w:t xml:space="preserve">. He warns against the risk that a ‘green revolution’ will lead </w:t>
      </w:r>
      <w:r w:rsidRPr="00961ACC">
        <w:rPr>
          <w:rStyle w:val="StyleBoldUnderline"/>
          <w:sz w:val="12"/>
        </w:rPr>
        <w:t>¶</w:t>
      </w:r>
      <w:r w:rsidRPr="00961ACC">
        <w:rPr>
          <w:rStyle w:val="StyleBoldUnderline"/>
        </w:rPr>
        <w:t xml:space="preserve"> to agriculture becoming standardized and suffering the same alienating tendencies of modern urban, industrial life</w:t>
      </w:r>
      <w:r w:rsidRPr="00961ACC">
        <w:t xml:space="preserve"> (Schumacher, 1983: 92)</w:t>
      </w:r>
      <w:r w:rsidRPr="00961ACC">
        <w:rPr>
          <w:rStyle w:val="StyleBoldUnderline"/>
        </w:rPr>
        <w:t xml:space="preserve">. Schumacher </w:t>
      </w:r>
      <w:r w:rsidRPr="00961ACC">
        <w:rPr>
          <w:rStyle w:val="StyleBoldUnderline"/>
          <w:sz w:val="12"/>
        </w:rPr>
        <w:t>¶</w:t>
      </w:r>
      <w:r w:rsidRPr="00961ACC">
        <w:rPr>
          <w:rStyle w:val="StyleBoldUnderline"/>
        </w:rPr>
        <w:t xml:space="preserve"> challenges the liberal ideals of commercial pacifism expressed in Rostow’s </w:t>
      </w:r>
      <w:r w:rsidRPr="00961ACC">
        <w:rPr>
          <w:rStyle w:val="StyleBoldUnderline"/>
          <w:sz w:val="12"/>
        </w:rPr>
        <w:t>¶</w:t>
      </w:r>
      <w:r w:rsidRPr="00961ACC">
        <w:rPr>
          <w:rStyle w:val="StyleBoldUnderline"/>
        </w:rPr>
        <w:t xml:space="preserve"> model of integrating communities into national or international markets, </w:t>
      </w:r>
      <w:r w:rsidRPr="00961ACC">
        <w:rPr>
          <w:rStyle w:val="StyleBoldUnderline"/>
          <w:sz w:val="12"/>
        </w:rPr>
        <w:t>¶</w:t>
      </w:r>
      <w:r w:rsidRPr="00961ACC">
        <w:rPr>
          <w:rStyle w:val="StyleBoldUnderline"/>
        </w:rPr>
        <w:t xml:space="preserve"> fearing participation in the world economy draws populations into largescale violent conflicts </w:t>
      </w:r>
      <w:r w:rsidRPr="00961ACC">
        <w:t xml:space="preserve">(Schumacher, 1983: 43). Schumacher is sceptical about </w:t>
      </w:r>
      <w:r w:rsidRPr="00961ACC">
        <w:rPr>
          <w:sz w:val="12"/>
        </w:rPr>
        <w:t>¶</w:t>
      </w:r>
      <w:r w:rsidRPr="00961ACC">
        <w:t xml:space="preserve"> increasing material investment or aid in the developing world, as Rostow </w:t>
      </w:r>
      <w:r w:rsidRPr="00961ACC">
        <w:rPr>
          <w:sz w:val="12"/>
        </w:rPr>
        <w:t>¶</w:t>
      </w:r>
      <w:r w:rsidRPr="00961ACC">
        <w:t xml:space="preserve"> sought, because he fears such strategies encourage its populations to adopt </w:t>
      </w:r>
      <w:r w:rsidRPr="00961ACC">
        <w:rPr>
          <w:sz w:val="12"/>
        </w:rPr>
        <w:t>¶</w:t>
      </w:r>
      <w:r w:rsidRPr="00961ACC">
        <w:t xml:space="preserve">Western consumption habits (Wood, 1983: 314). Schumacher does not agree </w:t>
      </w:r>
      <w:r w:rsidRPr="00961ACC">
        <w:rPr>
          <w:sz w:val="12"/>
        </w:rPr>
        <w:t>¶</w:t>
      </w:r>
      <w:r w:rsidRPr="00961ACC">
        <w:t xml:space="preserve"> with Rostow that developing countries’ consumption could expand as their </w:t>
      </w:r>
      <w:r w:rsidRPr="00961ACC">
        <w:rPr>
          <w:sz w:val="12"/>
        </w:rPr>
        <w:t>¶</w:t>
      </w:r>
      <w:r w:rsidRPr="00961ACC">
        <w:t xml:space="preserve"> production expands.</w:t>
      </w:r>
    </w:p>
    <w:p w14:paraId="0517A574" w14:textId="0402DA39" w:rsidR="000B3CD9" w:rsidRPr="00961ACC" w:rsidRDefault="000B3CD9" w:rsidP="000B3CD9">
      <w:pPr>
        <w:pStyle w:val="Heading4"/>
        <w:rPr>
          <w:rFonts w:cs="Times New Roman"/>
        </w:rPr>
      </w:pPr>
      <w:r w:rsidRPr="00961ACC">
        <w:rPr>
          <w:rFonts w:cs="Times New Roman"/>
        </w:rPr>
        <w:t>Buddhist economics can correct the externalities of modern economics – questioning CONSUMPTION, not PRODUCTION, is vital</w:t>
      </w:r>
    </w:p>
    <w:p w14:paraId="7732F980" w14:textId="77777777" w:rsidR="000B3CD9" w:rsidRPr="00961ACC" w:rsidRDefault="000B3CD9" w:rsidP="000B3CD9">
      <w:pPr>
        <w:rPr>
          <w:rFonts w:cs="Times New Roman"/>
        </w:rPr>
      </w:pPr>
      <w:r w:rsidRPr="00961ACC">
        <w:rPr>
          <w:rStyle w:val="StyleStyleBold12pt"/>
          <w:rFonts w:cs="Times New Roman"/>
        </w:rPr>
        <w:t>Daniels 7</w:t>
      </w:r>
      <w:r w:rsidRPr="00961ACC">
        <w:rPr>
          <w:rFonts w:cs="Times New Roman"/>
        </w:rPr>
        <w:t xml:space="preserve"> (PETER DANIELS is a Senior Lecturer, Griffith School of Environment, Griffith University, December 12, 2007, “BUDDHISM AND THE TRANSFORMATION TO SUSTAINABLE ECONOMIES,” Society and Economy, Vol. 29, No. 2, pp. 155-180) //RM</w:t>
      </w:r>
    </w:p>
    <w:p w14:paraId="136AB3F4" w14:textId="3C870223" w:rsidR="003F1D8E" w:rsidRPr="00961ACC" w:rsidRDefault="000B3CD9" w:rsidP="000B3CD9">
      <w:pPr>
        <w:pStyle w:val="card"/>
        <w:rPr>
          <w:rFonts w:eastAsia="Calibri"/>
        </w:rPr>
      </w:pPr>
      <w:r w:rsidRPr="00961ACC">
        <w:rPr>
          <w:rFonts w:eastAsia="Calibri"/>
        </w:rPr>
        <w:t>To some extent,</w:t>
      </w:r>
      <w:r w:rsidRPr="00961ACC">
        <w:rPr>
          <w:rFonts w:eastAsia="Calibri"/>
          <w:b/>
          <w:sz w:val="22"/>
          <w:u w:val="single"/>
        </w:rPr>
        <w:t xml:space="preserve"> </w:t>
      </w:r>
      <w:r w:rsidRPr="00961ACC">
        <w:rPr>
          <w:rStyle w:val="StyleBoldUnderline"/>
          <w:rFonts w:eastAsia="Calibri"/>
        </w:rPr>
        <w:t xml:space="preserve">human societies are already acting to ameliorate these sources </w:t>
      </w:r>
      <w:r w:rsidRPr="00961ACC">
        <w:rPr>
          <w:rStyle w:val="StyleBoldUnderline"/>
          <w:rFonts w:eastAsia="Calibri"/>
          <w:sz w:val="12"/>
          <w:u w:val="none"/>
        </w:rPr>
        <w:t>¶</w:t>
      </w:r>
      <w:r w:rsidRPr="00961ACC">
        <w:rPr>
          <w:rStyle w:val="StyleBoldUnderline"/>
          <w:rFonts w:eastAsia="Calibri"/>
        </w:rPr>
        <w:t xml:space="preserve"> of environmental stress. Many positive socioeconomic and technological changes </w:t>
      </w:r>
      <w:r w:rsidRPr="00961ACC">
        <w:rPr>
          <w:rStyle w:val="StyleBoldUnderline"/>
          <w:rFonts w:eastAsia="Calibri"/>
          <w:sz w:val="12"/>
          <w:u w:val="none"/>
        </w:rPr>
        <w:t>¶</w:t>
      </w:r>
      <w:r w:rsidRPr="00961ACC">
        <w:rPr>
          <w:rStyle w:val="StyleBoldUnderline"/>
          <w:rFonts w:eastAsia="Calibri"/>
        </w:rPr>
        <w:t xml:space="preserve"> are underway</w:t>
      </w:r>
      <w:r w:rsidRPr="00961ACC">
        <w:rPr>
          <w:rFonts w:eastAsia="Calibri"/>
        </w:rPr>
        <w:t xml:space="preserve">. Efforts include well-established policy and regulation to reduce </w:t>
      </w:r>
      <w:r w:rsidRPr="00961ACC">
        <w:rPr>
          <w:rFonts w:eastAsia="Calibri"/>
          <w:sz w:val="12"/>
        </w:rPr>
        <w:t>¶</w:t>
      </w:r>
      <w:r w:rsidRPr="00961ACC">
        <w:rPr>
          <w:rFonts w:eastAsia="Calibri"/>
        </w:rPr>
        <w:t xml:space="preserve"> waste emissions plus new activities encouraging environmental management sys- </w:t>
      </w:r>
      <w:r w:rsidRPr="00961ACC">
        <w:rPr>
          <w:rFonts w:eastAsia="Calibri"/>
          <w:sz w:val="12"/>
        </w:rPr>
        <w:t>¶</w:t>
      </w:r>
      <w:r w:rsidRPr="00961ACC">
        <w:rPr>
          <w:rFonts w:eastAsia="Calibri"/>
        </w:rPr>
        <w:t xml:space="preserve"> tems (under ISO-14001) and carbon emissions trading. There have also been pro- </w:t>
      </w:r>
      <w:r w:rsidRPr="00961ACC">
        <w:rPr>
          <w:rFonts w:eastAsia="Calibri"/>
          <w:sz w:val="12"/>
        </w:rPr>
        <w:t>¶</w:t>
      </w:r>
      <w:r w:rsidRPr="00961ACC">
        <w:rPr>
          <w:rFonts w:eastAsia="Calibri"/>
        </w:rPr>
        <w:t xml:space="preserve"> found changes in terms of voluntary, economic and regulation-induced conserva- </w:t>
      </w:r>
      <w:r w:rsidRPr="00961ACC">
        <w:rPr>
          <w:rFonts w:eastAsia="Calibri"/>
          <w:sz w:val="12"/>
        </w:rPr>
        <w:t>¶</w:t>
      </w:r>
      <w:r w:rsidRPr="00961ACC">
        <w:rPr>
          <w:rFonts w:eastAsia="Calibri"/>
        </w:rPr>
        <w:t xml:space="preserve"> tion behaviour by citizens (in their production and consumption roles), and the </w:t>
      </w:r>
      <w:r w:rsidRPr="00961ACC">
        <w:rPr>
          <w:rFonts w:eastAsia="Calibri"/>
          <w:sz w:val="12"/>
        </w:rPr>
        <w:t>¶</w:t>
      </w:r>
      <w:r w:rsidRPr="00961ACC">
        <w:rPr>
          <w:rFonts w:eastAsia="Calibri"/>
        </w:rPr>
        <w:t xml:space="preserve"> widespread adoption of the importance of triple bottom line, eco-efficiency and </w:t>
      </w:r>
      <w:r w:rsidRPr="00961ACC">
        <w:rPr>
          <w:rFonts w:eastAsia="Calibri"/>
          <w:sz w:val="12"/>
        </w:rPr>
        <w:t>¶</w:t>
      </w:r>
      <w:r w:rsidRPr="00961ACC">
        <w:rPr>
          <w:rFonts w:eastAsia="Calibri"/>
        </w:rPr>
        <w:t xml:space="preserve"> social responsibility goals for productive and governance enterprise. </w:t>
      </w:r>
      <w:r w:rsidRPr="00961ACC">
        <w:rPr>
          <w:rFonts w:eastAsia="Calibri"/>
          <w:sz w:val="12"/>
        </w:rPr>
        <w:t>¶</w:t>
      </w:r>
      <w:r w:rsidRPr="00961ACC">
        <w:rPr>
          <w:rFonts w:eastAsia="Calibri"/>
          <w:b/>
          <w:sz w:val="22"/>
          <w:u w:val="single"/>
        </w:rPr>
        <w:t xml:space="preserve"> </w:t>
      </w:r>
      <w:proofErr w:type="gramStart"/>
      <w:r w:rsidRPr="00961ACC">
        <w:rPr>
          <w:rStyle w:val="Emphasis"/>
          <w:rFonts w:eastAsia="Calibri"/>
        </w:rPr>
        <w:t>These</w:t>
      </w:r>
      <w:proofErr w:type="gramEnd"/>
      <w:r w:rsidRPr="00961ACC">
        <w:rPr>
          <w:rStyle w:val="Emphasis"/>
          <w:rFonts w:eastAsia="Calibri"/>
        </w:rPr>
        <w:t xml:space="preserve"> trends are promising. </w:t>
      </w:r>
      <w:r w:rsidRPr="00961ACC">
        <w:rPr>
          <w:rFonts w:eastAsia="Calibri"/>
        </w:rPr>
        <w:t xml:space="preserve">In particular (and in accordance with neoclassical </w:t>
      </w:r>
      <w:r w:rsidRPr="00961ACC">
        <w:rPr>
          <w:rFonts w:eastAsia="Calibri"/>
          <w:sz w:val="12"/>
        </w:rPr>
        <w:t>¶</w:t>
      </w:r>
      <w:r w:rsidRPr="00961ACC">
        <w:rPr>
          <w:rFonts w:eastAsia="Calibri"/>
        </w:rPr>
        <w:t xml:space="preserve"> economics), attitudes and related demand aspects that represent </w:t>
      </w:r>
      <w:proofErr w:type="gramStart"/>
      <w:r w:rsidRPr="00961ACC">
        <w:rPr>
          <w:rFonts w:eastAsia="Calibri"/>
        </w:rPr>
        <w:t>a more</w:t>
      </w:r>
      <w:proofErr w:type="gramEnd"/>
      <w:r w:rsidRPr="00961ACC">
        <w:rPr>
          <w:rFonts w:eastAsia="Calibri"/>
        </w:rPr>
        <w:t xml:space="preserve"> environ- </w:t>
      </w:r>
      <w:r w:rsidRPr="00961ACC">
        <w:rPr>
          <w:rFonts w:eastAsia="Calibri"/>
          <w:sz w:val="12"/>
        </w:rPr>
        <w:t>¶</w:t>
      </w:r>
      <w:r w:rsidRPr="00961ACC">
        <w:rPr>
          <w:rFonts w:eastAsia="Calibri"/>
        </w:rPr>
        <w:t xml:space="preserve"> ment-oriented "consumer sovereignty" are pivotal requirements for effecting </w:t>
      </w:r>
      <w:r w:rsidRPr="00961ACC">
        <w:rPr>
          <w:rFonts w:eastAsia="Calibri"/>
          <w:sz w:val="12"/>
        </w:rPr>
        <w:t>¶</w:t>
      </w:r>
      <w:r w:rsidRPr="00961ACC">
        <w:rPr>
          <w:rFonts w:eastAsia="Calibri"/>
        </w:rPr>
        <w:t xml:space="preserve"> sustainability</w:t>
      </w:r>
      <w:r w:rsidRPr="00961ACC">
        <w:rPr>
          <w:rFonts w:eastAsia="Calibri"/>
          <w:b/>
          <w:sz w:val="22"/>
          <w:u w:val="single"/>
        </w:rPr>
        <w:t xml:space="preserve">. </w:t>
      </w:r>
      <w:r w:rsidRPr="00961ACC">
        <w:rPr>
          <w:rStyle w:val="StyleBoldUnderline"/>
          <w:rFonts w:eastAsia="Calibri"/>
        </w:rPr>
        <w:t>However</w:t>
      </w:r>
      <w:r w:rsidRPr="00961ACC">
        <w:rPr>
          <w:rFonts w:eastAsia="Calibri"/>
        </w:rPr>
        <w:t xml:space="preserve">, it seems that </w:t>
      </w:r>
      <w:r w:rsidRPr="00961ACC">
        <w:rPr>
          <w:rStyle w:val="StyleBoldUnderline"/>
          <w:rFonts w:eastAsia="Calibri"/>
        </w:rPr>
        <w:t xml:space="preserve">the dominant </w:t>
      </w:r>
      <w:proofErr w:type="gramStart"/>
      <w:r w:rsidRPr="00961ACC">
        <w:rPr>
          <w:rStyle w:val="StyleBoldUnderline"/>
          <w:rFonts w:eastAsia="Calibri"/>
        </w:rPr>
        <w:t>world views</w:t>
      </w:r>
      <w:proofErr w:type="gramEnd"/>
      <w:r w:rsidRPr="00961ACC">
        <w:rPr>
          <w:rStyle w:val="StyleBoldUnderline"/>
          <w:rFonts w:eastAsia="Calibri"/>
        </w:rPr>
        <w:t xml:space="preserve"> and motives of </w:t>
      </w:r>
      <w:r w:rsidRPr="00961ACC">
        <w:rPr>
          <w:rStyle w:val="StyleBoldUnderline"/>
          <w:rFonts w:eastAsia="Calibri"/>
          <w:sz w:val="12"/>
          <w:u w:val="none"/>
        </w:rPr>
        <w:t>¶</w:t>
      </w:r>
      <w:r w:rsidRPr="00961ACC">
        <w:rPr>
          <w:rStyle w:val="StyleBoldUnderline"/>
          <w:rFonts w:eastAsia="Calibri"/>
        </w:rPr>
        <w:t xml:space="preserve"> the globalising socioeconomic system present formidable barriers to a transition </w:t>
      </w:r>
      <w:r w:rsidRPr="00961ACC">
        <w:rPr>
          <w:rStyle w:val="StyleBoldUnderline"/>
          <w:rFonts w:eastAsia="Calibri"/>
          <w:sz w:val="12"/>
          <w:u w:val="none"/>
        </w:rPr>
        <w:t>¶</w:t>
      </w:r>
      <w:r w:rsidRPr="00961ACC">
        <w:rPr>
          <w:rStyle w:val="StyleBoldUnderline"/>
          <w:rFonts w:eastAsia="Calibri"/>
        </w:rPr>
        <w:t xml:space="preserve"> to sustainable resource use. Satisfaction, status, progress and success are still pri- </w:t>
      </w:r>
      <w:r w:rsidRPr="00961ACC">
        <w:rPr>
          <w:rStyle w:val="StyleBoldUnderline"/>
          <w:rFonts w:eastAsia="Calibri"/>
          <w:sz w:val="12"/>
          <w:u w:val="none"/>
        </w:rPr>
        <w:t>¶</w:t>
      </w:r>
      <w:r w:rsidRPr="00961ACC">
        <w:rPr>
          <w:rStyle w:val="StyleBoldUnderline"/>
          <w:rFonts w:eastAsia="Calibri"/>
        </w:rPr>
        <w:t xml:space="preserve"> marily defined and pursued through material and energy-based accumulation and </w:t>
      </w:r>
      <w:r w:rsidRPr="00961ACC">
        <w:rPr>
          <w:rStyle w:val="StyleBoldUnderline"/>
          <w:rFonts w:eastAsia="Calibri"/>
          <w:sz w:val="12"/>
          <w:u w:val="none"/>
        </w:rPr>
        <w:t>¶</w:t>
      </w:r>
      <w:r w:rsidRPr="00961ACC">
        <w:rPr>
          <w:rStyle w:val="StyleBoldUnderline"/>
          <w:rFonts w:eastAsia="Calibri"/>
        </w:rPr>
        <w:t xml:space="preserve"> control of resources </w:t>
      </w:r>
      <w:r w:rsidRPr="00961ACC">
        <w:rPr>
          <w:rFonts w:eastAsia="Calibri"/>
        </w:rPr>
        <w:t xml:space="preserve">(and, in some way, people). While this drive to accumulate </w:t>
      </w:r>
      <w:r w:rsidRPr="00961ACC">
        <w:rPr>
          <w:rFonts w:eastAsia="Calibri"/>
          <w:sz w:val="12"/>
        </w:rPr>
        <w:t>¶</w:t>
      </w:r>
      <w:r w:rsidRPr="00961ACC">
        <w:rPr>
          <w:rFonts w:eastAsia="Calibri"/>
        </w:rPr>
        <w:t xml:space="preserve"> and achieve does have gratis environmental effects (for example, in driving </w:t>
      </w:r>
      <w:r w:rsidRPr="00961ACC">
        <w:rPr>
          <w:rFonts w:eastAsia="Calibri"/>
          <w:sz w:val="12"/>
        </w:rPr>
        <w:t>¶</w:t>
      </w:r>
      <w:r w:rsidRPr="00961ACC">
        <w:rPr>
          <w:rFonts w:eastAsia="Calibri"/>
        </w:rPr>
        <w:t xml:space="preserve"> eco-efficiency gains and ecological modernisation processes </w:t>
      </w:r>
      <w:r w:rsidRPr="00961ACC">
        <w:rPr>
          <w:rFonts w:eastAsia="Calibri"/>
          <w:sz w:val="12"/>
        </w:rPr>
        <w:t>¶</w:t>
      </w:r>
      <w:r w:rsidRPr="00961ACC">
        <w:rPr>
          <w:rFonts w:eastAsia="Calibri"/>
        </w:rPr>
        <w:t xml:space="preserve"> - Simonis 1989)</w:t>
      </w:r>
      <w:r w:rsidRPr="00961ACC">
        <w:rPr>
          <w:rFonts w:eastAsia="Calibri"/>
          <w:b/>
          <w:sz w:val="22"/>
          <w:u w:val="single"/>
        </w:rPr>
        <w:t xml:space="preserve">, </w:t>
      </w:r>
      <w:r w:rsidRPr="00961ACC">
        <w:rPr>
          <w:rStyle w:val="StyleBoldUnderline"/>
          <w:rFonts w:eastAsia="Calibri"/>
        </w:rPr>
        <w:t xml:space="preserve">the </w:t>
      </w:r>
      <w:r w:rsidRPr="00961ACC">
        <w:rPr>
          <w:rStyle w:val="StyleBoldUnderline"/>
          <w:rFonts w:eastAsia="Calibri"/>
          <w:sz w:val="12"/>
          <w:u w:val="none"/>
        </w:rPr>
        <w:t>¶</w:t>
      </w:r>
      <w:r w:rsidRPr="00961ACC">
        <w:rPr>
          <w:rStyle w:val="StyleBoldUnderline"/>
          <w:rFonts w:eastAsia="Calibri"/>
        </w:rPr>
        <w:t xml:space="preserve"> positive trends and outcomes are largely directed towards the material environ- </w:t>
      </w:r>
      <w:r w:rsidRPr="00961ACC">
        <w:rPr>
          <w:rStyle w:val="StyleBoldUnderline"/>
          <w:rFonts w:eastAsia="Calibri"/>
          <w:sz w:val="12"/>
          <w:u w:val="none"/>
        </w:rPr>
        <w:t>¶</w:t>
      </w:r>
      <w:r w:rsidRPr="00961ACC">
        <w:rPr>
          <w:rStyle w:val="StyleBoldUnderline"/>
          <w:rFonts w:eastAsia="Calibri"/>
        </w:rPr>
        <w:t xml:space="preserve"> ment and its control, and the ongoing ability for individuals and their supporting </w:t>
      </w:r>
      <w:r w:rsidRPr="00961ACC">
        <w:rPr>
          <w:rStyle w:val="StyleBoldUnderline"/>
          <w:rFonts w:eastAsia="Calibri"/>
          <w:sz w:val="12"/>
          <w:u w:val="none"/>
        </w:rPr>
        <w:t>¶</w:t>
      </w:r>
      <w:r w:rsidRPr="00961ACC">
        <w:rPr>
          <w:rStyle w:val="StyleBoldUnderline"/>
          <w:rFonts w:eastAsia="Calibri"/>
        </w:rPr>
        <w:t xml:space="preserve"> kin to consume more. </w:t>
      </w:r>
      <w:r w:rsidRPr="00961ACC">
        <w:rPr>
          <w:rStyle w:val="StyleBoldUnderline"/>
          <w:rFonts w:eastAsia="Calibri"/>
          <w:sz w:val="12"/>
          <w:u w:val="none"/>
        </w:rPr>
        <w:t>¶</w:t>
      </w:r>
      <w:r w:rsidRPr="00961ACC">
        <w:rPr>
          <w:rStyle w:val="StyleBoldUnderline"/>
          <w:rFonts w:eastAsia="Calibri"/>
        </w:rPr>
        <w:t xml:space="preserve"> </w:t>
      </w:r>
      <w:proofErr w:type="gramStart"/>
      <w:r w:rsidRPr="00961ACC">
        <w:rPr>
          <w:rStyle w:val="StyleBoldUnderline"/>
          <w:rFonts w:eastAsia="Calibri"/>
        </w:rPr>
        <w:t>Hence</w:t>
      </w:r>
      <w:proofErr w:type="gramEnd"/>
      <w:r w:rsidRPr="00961ACC">
        <w:rPr>
          <w:rStyle w:val="StyleBoldUnderline"/>
          <w:rFonts w:eastAsia="Calibri"/>
        </w:rPr>
        <w:t xml:space="preserve">, there is a tension or dissonance between the development of positive </w:t>
      </w:r>
      <w:r w:rsidRPr="00961ACC">
        <w:rPr>
          <w:rStyle w:val="StyleBoldUnderline"/>
          <w:rFonts w:eastAsia="Calibri"/>
          <w:sz w:val="12"/>
          <w:u w:val="none"/>
        </w:rPr>
        <w:t>¶</w:t>
      </w:r>
      <w:r w:rsidRPr="00961ACC">
        <w:rPr>
          <w:rStyle w:val="StyleBoldUnderline"/>
          <w:rFonts w:eastAsia="Calibri"/>
        </w:rPr>
        <w:t xml:space="preserve"> environmental attitudes and knowledge, and the structural influences that drive </w:t>
      </w:r>
      <w:r w:rsidRPr="00961ACC">
        <w:rPr>
          <w:rStyle w:val="StyleBoldUnderline"/>
          <w:rFonts w:eastAsia="Calibri"/>
          <w:sz w:val="12"/>
          <w:u w:val="none"/>
        </w:rPr>
        <w:t>¶</w:t>
      </w:r>
      <w:r w:rsidRPr="00961ACC">
        <w:rPr>
          <w:rStyle w:val="StyleBoldUnderline"/>
          <w:rFonts w:eastAsia="Calibri"/>
        </w:rPr>
        <w:t xml:space="preserve"> the global consumer/market economy. This tension is not </w:t>
      </w:r>
      <w:proofErr w:type="gramStart"/>
      <w:r w:rsidRPr="00961ACC">
        <w:rPr>
          <w:rStyle w:val="StyleBoldUnderline"/>
          <w:rFonts w:eastAsia="Calibri"/>
        </w:rPr>
        <w:t>well-addressed</w:t>
      </w:r>
      <w:proofErr w:type="gramEnd"/>
      <w:r w:rsidRPr="00961ACC">
        <w:rPr>
          <w:rStyle w:val="StyleBoldUnderline"/>
          <w:rFonts w:eastAsia="Calibri"/>
        </w:rPr>
        <w:t xml:space="preserve"> by most </w:t>
      </w:r>
      <w:r w:rsidRPr="00961ACC">
        <w:rPr>
          <w:rStyle w:val="StyleBoldUnderline"/>
          <w:rFonts w:eastAsia="Calibri"/>
          <w:sz w:val="12"/>
          <w:u w:val="none"/>
        </w:rPr>
        <w:t>¶</w:t>
      </w:r>
      <w:r w:rsidRPr="00961ACC">
        <w:rPr>
          <w:rStyle w:val="StyleBoldUnderline"/>
          <w:rFonts w:eastAsia="Calibri"/>
        </w:rPr>
        <w:t xml:space="preserve"> existing </w:t>
      </w:r>
      <w:r w:rsidRPr="00961ACC">
        <w:rPr>
          <w:rStyle w:val="Emphasis"/>
          <w:rFonts w:eastAsia="Calibri"/>
        </w:rPr>
        <w:t>paradigmatic solutions</w:t>
      </w:r>
      <w:r w:rsidRPr="00961ACC">
        <w:rPr>
          <w:rFonts w:eastAsia="Calibri"/>
          <w:b/>
          <w:sz w:val="22"/>
          <w:u w:val="single"/>
        </w:rPr>
        <w:t xml:space="preserve"> </w:t>
      </w:r>
      <w:r w:rsidRPr="00961ACC">
        <w:rPr>
          <w:rStyle w:val="StyleBoldUnderline"/>
          <w:rFonts w:eastAsia="Calibri"/>
        </w:rPr>
        <w:t xml:space="preserve">such as </w:t>
      </w:r>
      <w:r w:rsidRPr="00961ACC">
        <w:rPr>
          <w:rFonts w:eastAsia="Calibri"/>
        </w:rPr>
        <w:t xml:space="preserve">ecological </w:t>
      </w:r>
      <w:r w:rsidRPr="00961ACC">
        <w:rPr>
          <w:rStyle w:val="StyleBoldUnderline"/>
          <w:rFonts w:eastAsia="Calibri"/>
        </w:rPr>
        <w:t>modernisation</w:t>
      </w:r>
      <w:r w:rsidRPr="00961ACC">
        <w:rPr>
          <w:rFonts w:eastAsia="Calibri"/>
        </w:rPr>
        <w:t xml:space="preserve"> with its ten- </w:t>
      </w:r>
      <w:r w:rsidRPr="00961ACC">
        <w:rPr>
          <w:rFonts w:eastAsia="Calibri"/>
          <w:sz w:val="12"/>
        </w:rPr>
        <w:t>¶</w:t>
      </w:r>
      <w:r w:rsidRPr="00961ACC">
        <w:rPr>
          <w:rFonts w:eastAsia="Calibri"/>
        </w:rPr>
        <w:t xml:space="preserve"> dency </w:t>
      </w:r>
      <w:r w:rsidRPr="00961ACC">
        <w:rPr>
          <w:rStyle w:val="StyleBoldUnderline"/>
          <w:rFonts w:eastAsia="Calibri"/>
        </w:rPr>
        <w:t xml:space="preserve">to </w:t>
      </w:r>
      <w:r w:rsidRPr="00961ACC">
        <w:rPr>
          <w:rStyle w:val="Emphasis"/>
          <w:rFonts w:eastAsia="Calibri"/>
        </w:rPr>
        <w:t>retain consumption maximisation</w:t>
      </w:r>
      <w:r w:rsidRPr="00961ACC">
        <w:rPr>
          <w:rStyle w:val="StyleBoldUnderline"/>
          <w:rFonts w:eastAsia="Calibri"/>
        </w:rPr>
        <w:t xml:space="preserve"> imperatives</w:t>
      </w:r>
      <w:r w:rsidRPr="00961ACC">
        <w:rPr>
          <w:rFonts w:eastAsia="Calibri"/>
        </w:rPr>
        <w:t xml:space="preserve"> (Carolan 2004). </w:t>
      </w:r>
      <w:r w:rsidRPr="00961ACC">
        <w:rPr>
          <w:rFonts w:eastAsia="Calibri"/>
          <w:sz w:val="12"/>
        </w:rPr>
        <w:t>¶</w:t>
      </w:r>
      <w:r w:rsidRPr="00961ACC">
        <w:rPr>
          <w:rFonts w:eastAsia="Calibri"/>
        </w:rPr>
        <w:t xml:space="preserve"> </w:t>
      </w:r>
      <w:proofErr w:type="gramStart"/>
      <w:r w:rsidRPr="00961ACC">
        <w:rPr>
          <w:rFonts w:eastAsia="Calibri"/>
        </w:rPr>
        <w:t>A</w:t>
      </w:r>
      <w:proofErr w:type="gramEnd"/>
      <w:r w:rsidRPr="00961ACC">
        <w:rPr>
          <w:rFonts w:eastAsia="Calibri"/>
        </w:rPr>
        <w:t xml:space="preserve"> major premise of this paper is that </w:t>
      </w:r>
      <w:r w:rsidRPr="00961ACC">
        <w:rPr>
          <w:rStyle w:val="StyleBoldUnderline"/>
          <w:rFonts w:eastAsia="Calibri"/>
        </w:rPr>
        <w:t xml:space="preserve">Buddhism provides a logic and means to </w:t>
      </w:r>
      <w:r w:rsidRPr="00961ACC">
        <w:rPr>
          <w:rStyle w:val="StyleBoldUnderline"/>
          <w:rFonts w:eastAsia="Calibri"/>
          <w:sz w:val="12"/>
          <w:u w:val="none"/>
        </w:rPr>
        <w:t>¶</w:t>
      </w:r>
      <w:r w:rsidRPr="00961ACC">
        <w:rPr>
          <w:rStyle w:val="StyleBoldUnderline"/>
          <w:rFonts w:eastAsia="Calibri"/>
        </w:rPr>
        <w:t xml:space="preserve"> help resolve this tension between in-grained economic system imperatives and the </w:t>
      </w:r>
      <w:r w:rsidRPr="00961ACC">
        <w:rPr>
          <w:rStyle w:val="StyleBoldUnderline"/>
          <w:rFonts w:eastAsia="Calibri"/>
          <w:sz w:val="12"/>
          <w:u w:val="none"/>
        </w:rPr>
        <w:t>¶</w:t>
      </w:r>
      <w:r w:rsidRPr="00961ACC">
        <w:rPr>
          <w:rStyle w:val="StyleBoldUnderline"/>
          <w:rFonts w:eastAsia="Calibri"/>
        </w:rPr>
        <w:t xml:space="preserve"> changes actually required for achieving environmental sustainability.</w:t>
      </w:r>
      <w:r w:rsidRPr="00961ACC">
        <w:rPr>
          <w:rFonts w:eastAsia="Calibri"/>
          <w:b/>
          <w:sz w:val="22"/>
          <w:u w:val="single"/>
        </w:rPr>
        <w:t xml:space="preserve"> </w:t>
      </w:r>
      <w:r w:rsidRPr="00961ACC">
        <w:rPr>
          <w:rFonts w:eastAsia="Calibri"/>
        </w:rPr>
        <w:t xml:space="preserve">In this sim- </w:t>
      </w:r>
      <w:r w:rsidRPr="00961ACC">
        <w:rPr>
          <w:rFonts w:eastAsia="Calibri"/>
          <w:sz w:val="12"/>
        </w:rPr>
        <w:t>¶</w:t>
      </w:r>
      <w:r w:rsidRPr="00961ACC">
        <w:rPr>
          <w:rFonts w:eastAsia="Calibri"/>
        </w:rPr>
        <w:t xml:space="preserve"> ple depiction, we examine the logic inherent within Buddhism's Four Noble </w:t>
      </w:r>
      <w:r w:rsidRPr="00961ACC">
        <w:rPr>
          <w:rFonts w:eastAsia="Calibri"/>
          <w:sz w:val="12"/>
        </w:rPr>
        <w:t>¶</w:t>
      </w:r>
      <w:r w:rsidRPr="00961ACC">
        <w:rPr>
          <w:rFonts w:eastAsia="Calibri"/>
        </w:rPr>
        <w:t xml:space="preserve"> Truths, and the means proffered in the Eightfold Path, and extend upon these basic </w:t>
      </w:r>
      <w:r w:rsidRPr="00961ACC">
        <w:rPr>
          <w:rFonts w:eastAsia="Calibri"/>
          <w:sz w:val="12"/>
        </w:rPr>
        <w:t>¶</w:t>
      </w:r>
      <w:r w:rsidRPr="00961ACC">
        <w:rPr>
          <w:rFonts w:eastAsia="Calibri"/>
        </w:rPr>
        <w:t xml:space="preserve"> ideas with knowledge and experience available from 21st century environmental </w:t>
      </w:r>
      <w:r w:rsidRPr="00961ACC">
        <w:rPr>
          <w:rFonts w:eastAsia="Calibri"/>
          <w:sz w:val="12"/>
        </w:rPr>
        <w:t>¶</w:t>
      </w:r>
      <w:r w:rsidRPr="00961ACC">
        <w:rPr>
          <w:rFonts w:eastAsia="Calibri"/>
        </w:rPr>
        <w:t xml:space="preserve"> science, economics and technology fields. The ultimate goal is to illustrate how </w:t>
      </w:r>
      <w:r w:rsidRPr="00961ACC">
        <w:rPr>
          <w:rFonts w:eastAsia="Calibri"/>
          <w:sz w:val="12"/>
        </w:rPr>
        <w:t>¶</w:t>
      </w:r>
      <w:r w:rsidRPr="00961ACC">
        <w:rPr>
          <w:rFonts w:eastAsia="Calibri"/>
        </w:rPr>
        <w:t xml:space="preserve"> this ancient wisdom can help inform and facilitate the successful transformation </w:t>
      </w:r>
      <w:r w:rsidRPr="00961ACC">
        <w:rPr>
          <w:rFonts w:eastAsia="Calibri"/>
          <w:sz w:val="12"/>
        </w:rPr>
        <w:t>¶</w:t>
      </w:r>
      <w:r w:rsidRPr="00961ACC">
        <w:rPr>
          <w:rFonts w:eastAsia="Calibri"/>
        </w:rPr>
        <w:t xml:space="preserve"> to sustainable human economies. </w:t>
      </w:r>
      <w:r w:rsidRPr="00961ACC">
        <w:rPr>
          <w:rFonts w:eastAsia="Calibri"/>
          <w:sz w:val="12"/>
        </w:rPr>
        <w:t>¶</w:t>
      </w:r>
      <w:r w:rsidRPr="00961ACC">
        <w:rPr>
          <w:rFonts w:eastAsia="Calibri"/>
        </w:rPr>
        <w:t xml:space="preserve"> </w:t>
      </w:r>
      <w:proofErr w:type="gramStart"/>
      <w:r w:rsidRPr="00961ACC">
        <w:rPr>
          <w:rStyle w:val="StyleBoldUnderline"/>
          <w:rFonts w:eastAsia="Calibri"/>
        </w:rPr>
        <w:t>While</w:t>
      </w:r>
      <w:proofErr w:type="gramEnd"/>
      <w:r w:rsidRPr="00961ACC">
        <w:rPr>
          <w:rStyle w:val="StyleBoldUnderline"/>
          <w:rFonts w:eastAsia="Calibri"/>
        </w:rPr>
        <w:t xml:space="preserve"> a focus upon Buddhism to help guide this process may seem idealistic, </w:t>
      </w:r>
      <w:r w:rsidRPr="00961ACC">
        <w:rPr>
          <w:rStyle w:val="StyleBoldUnderline"/>
          <w:rFonts w:eastAsia="Calibri"/>
          <w:sz w:val="12"/>
          <w:u w:val="none"/>
        </w:rPr>
        <w:t>¶</w:t>
      </w:r>
      <w:r w:rsidRPr="00961ACC">
        <w:rPr>
          <w:rStyle w:val="StyleBoldUnderline"/>
          <w:rFonts w:eastAsia="Calibri"/>
        </w:rPr>
        <w:t xml:space="preserve"> its world view is subject to increasing interest, relevance and feasibility with re- </w:t>
      </w:r>
      <w:r w:rsidRPr="00961ACC">
        <w:rPr>
          <w:rStyle w:val="StyleBoldUnderline"/>
          <w:rFonts w:eastAsia="Calibri"/>
          <w:sz w:val="12"/>
          <w:u w:val="none"/>
        </w:rPr>
        <w:t>¶</w:t>
      </w:r>
      <w:r w:rsidRPr="00961ACC">
        <w:rPr>
          <w:rStyle w:val="StyleBoldUnderline"/>
          <w:rFonts w:eastAsia="Calibri"/>
        </w:rPr>
        <w:t xml:space="preserve"> spect to contemporary global challenges such as sustainable development. This </w:t>
      </w:r>
      <w:r w:rsidRPr="00961ACC">
        <w:rPr>
          <w:rStyle w:val="StyleBoldUnderline"/>
          <w:rFonts w:eastAsia="Calibri"/>
          <w:sz w:val="12"/>
          <w:u w:val="none"/>
        </w:rPr>
        <w:t>¶</w:t>
      </w:r>
      <w:r w:rsidRPr="00961ACC">
        <w:rPr>
          <w:rStyle w:val="StyleBoldUnderline"/>
          <w:rFonts w:eastAsia="Calibri"/>
        </w:rPr>
        <w:t xml:space="preserve"> claim is supported by recent developments such </w:t>
      </w:r>
      <w:proofErr w:type="gramStart"/>
      <w:r w:rsidRPr="00961ACC">
        <w:rPr>
          <w:rStyle w:val="StyleBoldUnderline"/>
          <w:rFonts w:eastAsia="Calibri"/>
        </w:rPr>
        <w:t>as )</w:t>
      </w:r>
      <w:proofErr w:type="gramEnd"/>
      <w:r w:rsidRPr="00961ACC">
        <w:rPr>
          <w:rStyle w:val="StyleBoldUnderline"/>
          <w:rFonts w:eastAsia="Calibri"/>
        </w:rPr>
        <w:t xml:space="preserve"> the widespread and profound respect and influence of the Dalai Lama and </w:t>
      </w:r>
      <w:r w:rsidRPr="00961ACC">
        <w:rPr>
          <w:rStyle w:val="StyleBoldUnderline"/>
          <w:rFonts w:eastAsia="Calibri"/>
          <w:sz w:val="12"/>
          <w:u w:val="none"/>
        </w:rPr>
        <w:t>¶</w:t>
      </w:r>
      <w:r w:rsidRPr="00961ACC">
        <w:rPr>
          <w:rStyle w:val="StyleBoldUnderline"/>
          <w:rFonts w:eastAsia="Calibri"/>
        </w:rPr>
        <w:t xml:space="preserve"> other Buddhist leaders and institutions; </w:t>
      </w:r>
      <w:r w:rsidRPr="00961ACC">
        <w:rPr>
          <w:rStyle w:val="StyleBoldUnderline"/>
          <w:rFonts w:eastAsia="Calibri"/>
          <w:sz w:val="12"/>
          <w:u w:val="none"/>
        </w:rPr>
        <w:t>¶</w:t>
      </w:r>
      <w:r w:rsidRPr="00961ACC">
        <w:rPr>
          <w:rStyle w:val="StyleBoldUnderline"/>
          <w:rFonts w:eastAsia="Calibri"/>
        </w:rPr>
        <w:t xml:space="preserve"> (b) the growth in affiliation with Buddhism; </w:t>
      </w:r>
      <w:r w:rsidRPr="00961ACC">
        <w:rPr>
          <w:rStyle w:val="StyleBoldUnderline"/>
          <w:rFonts w:eastAsia="Calibri"/>
          <w:sz w:val="12"/>
          <w:u w:val="none"/>
        </w:rPr>
        <w:t>¶</w:t>
      </w:r>
      <w:r w:rsidRPr="00961ACC">
        <w:rPr>
          <w:rStyle w:val="StyleBoldUnderline"/>
          <w:rFonts w:eastAsia="Calibri"/>
        </w:rPr>
        <w:t xml:space="preserve"> (c) increasing interest in Buddhist activities, literature, internet resources, cele- </w:t>
      </w:r>
      <w:r w:rsidRPr="00961ACC">
        <w:rPr>
          <w:rStyle w:val="StyleBoldUnderline"/>
          <w:rFonts w:eastAsia="Calibri"/>
          <w:sz w:val="12"/>
          <w:u w:val="none"/>
        </w:rPr>
        <w:t>¶</w:t>
      </w:r>
      <w:r w:rsidRPr="00961ACC">
        <w:rPr>
          <w:rStyle w:val="StyleBoldUnderline"/>
          <w:rFonts w:eastAsia="Calibri"/>
        </w:rPr>
        <w:t xml:space="preserve"> brations and practices (including meditation, retreats, development assis- </w:t>
      </w:r>
      <w:r w:rsidRPr="00961ACC">
        <w:rPr>
          <w:rStyle w:val="StyleBoldUnderline"/>
          <w:rFonts w:eastAsia="Calibri"/>
          <w:sz w:val="12"/>
          <w:u w:val="none"/>
        </w:rPr>
        <w:t>¶</w:t>
      </w:r>
      <w:r w:rsidRPr="00961ACC">
        <w:rPr>
          <w:rStyle w:val="StyleBoldUnderline"/>
          <w:rFonts w:eastAsia="Calibri"/>
        </w:rPr>
        <w:t xml:space="preserve"> tance, community work and interest groups); </w:t>
      </w:r>
      <w:r w:rsidRPr="00961ACC">
        <w:rPr>
          <w:rStyle w:val="StyleBoldUnderline"/>
          <w:rFonts w:eastAsia="Calibri"/>
          <w:sz w:val="12"/>
          <w:u w:val="none"/>
        </w:rPr>
        <w:t>¶</w:t>
      </w:r>
      <w:r w:rsidRPr="00961ACC">
        <w:rPr>
          <w:rStyle w:val="StyleBoldUnderline"/>
          <w:rFonts w:eastAsia="Calibri"/>
        </w:rPr>
        <w:t xml:space="preserve"> (d) the substantive inputs of Buddhism to the strong "new age", spiritual-holism </w:t>
      </w:r>
      <w:r w:rsidRPr="00961ACC">
        <w:rPr>
          <w:rStyle w:val="StyleBoldUnderline"/>
          <w:rFonts w:eastAsia="Calibri"/>
          <w:sz w:val="12"/>
          <w:u w:val="none"/>
        </w:rPr>
        <w:t>¶</w:t>
      </w:r>
      <w:r w:rsidRPr="00961ACC">
        <w:rPr>
          <w:rStyle w:val="StyleBoldUnderline"/>
          <w:rFonts w:eastAsia="Calibri"/>
        </w:rPr>
        <w:t xml:space="preserve"> lifestyle and Eastern philosophy shift in Western economies; and </w:t>
      </w:r>
      <w:r w:rsidRPr="00961ACC">
        <w:rPr>
          <w:rStyle w:val="StyleBoldUnderline"/>
          <w:rFonts w:eastAsia="Calibri"/>
          <w:sz w:val="12"/>
          <w:u w:val="none"/>
        </w:rPr>
        <w:t>¶</w:t>
      </w:r>
      <w:r w:rsidRPr="00961ACC">
        <w:rPr>
          <w:rStyle w:val="StyleBoldUnderline"/>
          <w:rFonts w:eastAsia="Calibri"/>
        </w:rPr>
        <w:t xml:space="preserve"> (e) a surge in academic study on the socioeconomic application of Buddhist prin- </w:t>
      </w:r>
      <w:r w:rsidRPr="00961ACC">
        <w:rPr>
          <w:rStyle w:val="StyleBoldUnderline"/>
          <w:rFonts w:eastAsia="Calibri"/>
          <w:sz w:val="12"/>
          <w:u w:val="none"/>
        </w:rPr>
        <w:t>¶</w:t>
      </w:r>
      <w:r w:rsidRPr="00961ACC">
        <w:rPr>
          <w:rStyle w:val="StyleBoldUnderline"/>
          <w:rFonts w:eastAsia="Calibri"/>
        </w:rPr>
        <w:t xml:space="preserve"> ciples and in economic progress, and welfare measures on the basis of ethical </w:t>
      </w:r>
      <w:r w:rsidRPr="00961ACC">
        <w:rPr>
          <w:rStyle w:val="StyleBoldUnderline"/>
          <w:rFonts w:eastAsia="Calibri"/>
          <w:sz w:val="12"/>
          <w:u w:val="none"/>
        </w:rPr>
        <w:t>¶</w:t>
      </w:r>
      <w:r w:rsidRPr="00961ACC">
        <w:rPr>
          <w:rStyle w:val="StyleBoldUnderline"/>
          <w:rFonts w:eastAsia="Calibri"/>
        </w:rPr>
        <w:t xml:space="preserve"> foundations and the deeper analysis of "ultimate ends"</w:t>
      </w:r>
      <w:r w:rsidRPr="00961ACC">
        <w:rPr>
          <w:rFonts w:eastAsia="Calibri"/>
        </w:rPr>
        <w:t xml:space="preserve">. </w:t>
      </w:r>
    </w:p>
    <w:p w14:paraId="679174AD" w14:textId="27C2AF20" w:rsidR="0069208E" w:rsidRPr="00961ACC" w:rsidRDefault="0069208E" w:rsidP="0069208E">
      <w:pPr>
        <w:pStyle w:val="Heading3"/>
        <w:rPr>
          <w:rFonts w:cs="Times New Roman"/>
        </w:rPr>
      </w:pPr>
      <w:r w:rsidRPr="00961ACC">
        <w:rPr>
          <w:rFonts w:cs="Times New Roman"/>
        </w:rPr>
        <w:t>Link – Competitiveness</w:t>
      </w:r>
    </w:p>
    <w:p w14:paraId="5235F5C6" w14:textId="6BE3D177" w:rsidR="0069208E" w:rsidRPr="00961ACC" w:rsidRDefault="0069208E" w:rsidP="0069208E">
      <w:pPr>
        <w:pStyle w:val="Heading4"/>
        <w:rPr>
          <w:rFonts w:cs="Times New Roman"/>
        </w:rPr>
      </w:pPr>
      <w:r w:rsidRPr="00961ACC">
        <w:rPr>
          <w:rFonts w:cs="Times New Roman"/>
        </w:rPr>
        <w:t>Competitiveness is irrationally derived from selfishness – rethinking is key to avert negative externalities of economic self-preservation</w:t>
      </w:r>
    </w:p>
    <w:p w14:paraId="1DE7A60A" w14:textId="77777777" w:rsidR="0069208E" w:rsidRPr="00961ACC" w:rsidRDefault="0069208E" w:rsidP="0069208E">
      <w:pPr>
        <w:rPr>
          <w:rFonts w:cs="Times New Roman"/>
        </w:rPr>
      </w:pPr>
      <w:r w:rsidRPr="00961ACC">
        <w:rPr>
          <w:rStyle w:val="StyleStyleBold12pt"/>
          <w:rFonts w:cs="Times New Roman"/>
        </w:rPr>
        <w:t>Payutto 88</w:t>
      </w:r>
      <w:r w:rsidRPr="00961ACC">
        <w:rPr>
          <w:rFonts w:cs="Times New Roman"/>
        </w:rPr>
        <w:t xml:space="preserve"> (a well-known Thai Buddhist monk, an intellectual, and a prolific writer. He is among the most brilliant Buddhist scholars in the Thai Buddhist history. He authored Buddha Dhamma, which is acclaimed to as one of the masterpieces in Buddhism that puts together Dhamma and natural laws by extensively drawing upon Pali Canon, Atthakatha, Digha, etc., to clarify Buddha's verbatim speech, Buddhist Economists: A middle way for the Marketplace, pg 5) //T.C.</w:t>
      </w:r>
    </w:p>
    <w:p w14:paraId="5AD97F02" w14:textId="77777777" w:rsidR="0069208E" w:rsidRPr="00961ACC" w:rsidRDefault="0069208E" w:rsidP="0069208E">
      <w:pPr>
        <w:pStyle w:val="card"/>
        <w:rPr>
          <w:rStyle w:val="StyleBoldUnderline"/>
        </w:rPr>
      </w:pPr>
      <w:r w:rsidRPr="00961ACC">
        <w:rPr>
          <w:sz w:val="20"/>
          <w:szCs w:val="20"/>
        </w:rPr>
        <w:t xml:space="preserve">If we are to honestly discuss economics, we must admit that </w:t>
      </w:r>
      <w:r w:rsidRPr="00961ACC">
        <w:rPr>
          <w:rStyle w:val="StyleBoldUnderline"/>
        </w:rPr>
        <w:t>emotional factors</w:t>
      </w:r>
      <w:r w:rsidRPr="00961ACC">
        <w:rPr>
          <w:sz w:val="20"/>
          <w:szCs w:val="20"/>
        </w:rPr>
        <w:t xml:space="preserve"> - </w:t>
      </w:r>
      <w:r w:rsidRPr="00961ACC">
        <w:rPr>
          <w:rStyle w:val="StyleBoldUnderline"/>
        </w:rPr>
        <w:t>fear and desire and the irrationality they generate</w:t>
      </w:r>
      <w:r w:rsidRPr="00961ACC">
        <w:rPr>
          <w:sz w:val="20"/>
          <w:szCs w:val="20"/>
        </w:rPr>
        <w:t xml:space="preserve"> - </w:t>
      </w:r>
      <w:r w:rsidRPr="00961ACC">
        <w:rPr>
          <w:rStyle w:val="StyleBoldUnderline"/>
        </w:rPr>
        <w:t>have a very powerful influence on the market place. Economic decisions about production, consumption and distribution - are made by people in their struggle to survive and prosper</w:t>
      </w:r>
      <w:r w:rsidRPr="00961ACC">
        <w:rPr>
          <w:sz w:val="20"/>
          <w:szCs w:val="20"/>
        </w:rPr>
        <w:t xml:space="preserve">. For the most part, </w:t>
      </w:r>
      <w:r w:rsidRPr="00961ACC">
        <w:rPr>
          <w:rStyle w:val="StyleBoldUnderline"/>
        </w:rPr>
        <w:t>these decisions are motivated by an emotional urge for self-preservation fear and desire drive us to our worst economic excesses. The forces of greed, exploitation and over-consumption seem to have overwhelmed our economies</w:t>
      </w:r>
      <w:r w:rsidRPr="00961ACC">
        <w:rPr>
          <w:sz w:val="20"/>
          <w:szCs w:val="20"/>
        </w:rPr>
        <w:t xml:space="preserve"> in recent decades. </w:t>
      </w:r>
      <w:r w:rsidRPr="00961ACC">
        <w:rPr>
          <w:rStyle w:val="StyleBoldUnderline"/>
        </w:rPr>
        <w:t>Our materialistic societies offer us little choice but to exploit and compete for survival in today's dog-eat-dog world</w:t>
      </w:r>
      <w:r w:rsidRPr="00961ACC">
        <w:rPr>
          <w:sz w:val="20"/>
          <w:szCs w:val="20"/>
        </w:rPr>
        <w:t xml:space="preserve">. But at the same time, it is obvious that </w:t>
      </w:r>
      <w:r w:rsidRPr="00961ACC">
        <w:rPr>
          <w:rStyle w:val="StyleBoldUnderline"/>
        </w:rPr>
        <w:t>these forces are damaging our societies and ravaging our environment.</w:t>
      </w:r>
    </w:p>
    <w:p w14:paraId="708491D5" w14:textId="20B2E1BD" w:rsidR="00875B11" w:rsidRPr="00961ACC" w:rsidRDefault="00875B11" w:rsidP="00875B11">
      <w:pPr>
        <w:pStyle w:val="Heading3"/>
        <w:rPr>
          <w:rFonts w:cs="Times New Roman"/>
        </w:rPr>
      </w:pPr>
      <w:r w:rsidRPr="00961ACC">
        <w:rPr>
          <w:rFonts w:cs="Times New Roman"/>
        </w:rPr>
        <w:t>Link – Fear</w:t>
      </w:r>
    </w:p>
    <w:p w14:paraId="6492E0E0" w14:textId="77777777" w:rsidR="000622C5" w:rsidRPr="00961ACC" w:rsidRDefault="000622C5" w:rsidP="000622C5">
      <w:pPr>
        <w:pStyle w:val="Heading4"/>
        <w:rPr>
          <w:rFonts w:cs="Times New Roman"/>
        </w:rPr>
      </w:pPr>
      <w:r w:rsidRPr="00961ACC">
        <w:rPr>
          <w:rFonts w:cs="Times New Roman"/>
        </w:rPr>
        <w:t xml:space="preserve">The affirmative actions is rooted in fear and desire, emotions which are based on ignorance, and a misconception of reality limiting the potential for happiness and true understanding of the world </w:t>
      </w:r>
    </w:p>
    <w:p w14:paraId="71C9D1E1" w14:textId="77777777" w:rsidR="000622C5" w:rsidRPr="00961ACC" w:rsidRDefault="000622C5" w:rsidP="000622C5">
      <w:pPr>
        <w:rPr>
          <w:rFonts w:cs="Times New Roman"/>
        </w:rPr>
      </w:pPr>
      <w:r w:rsidRPr="00961ACC">
        <w:rPr>
          <w:rStyle w:val="StyleStyleBold12pt"/>
          <w:rFonts w:cs="Times New Roman"/>
        </w:rPr>
        <w:t>TIDEMAN, 04</w:t>
      </w:r>
      <w:r w:rsidRPr="00961ACC">
        <w:rPr>
          <w:rFonts w:cs="Times New Roman"/>
        </w:rPr>
        <w:t xml:space="preserve">, (SANDER G.TIDEMAN, Mandarin Training Center, National Taiwan Normal University, Taipei, 2004,  “Gross National Happiness: Towards a New Paradigm in Economics”, </w:t>
      </w:r>
      <w:hyperlink r:id="rId12" w:history="1">
        <w:r w:rsidRPr="00961ACC">
          <w:rPr>
            <w:rStyle w:val="Hyperlink"/>
            <w:rFonts w:cs="Times New Roman"/>
          </w:rPr>
          <w:t>http://www.bhutanstudies.org.bt/pubFiles/Gnh&amp;dev-10.pdf)//LOH</w:t>
        </w:r>
      </w:hyperlink>
      <w:r w:rsidRPr="00961ACC">
        <w:rPr>
          <w:rFonts w:cs="Times New Roman"/>
        </w:rPr>
        <w:t xml:space="preserve"> </w:t>
      </w:r>
    </w:p>
    <w:p w14:paraId="6685A324" w14:textId="77777777" w:rsidR="000622C5" w:rsidRPr="00961ACC" w:rsidRDefault="000622C5" w:rsidP="000622C5">
      <w:pPr>
        <w:rPr>
          <w:rFonts w:cs="Times New Roman"/>
        </w:rPr>
      </w:pPr>
      <w:r w:rsidRPr="00961ACC">
        <w:rPr>
          <w:rFonts w:cs="Times New Roman"/>
        </w:rPr>
        <w:t>*</w:t>
      </w:r>
      <w:proofErr w:type="gramStart"/>
      <w:r w:rsidRPr="00961ACC">
        <w:rPr>
          <w:rFonts w:cs="Times New Roman"/>
        </w:rPr>
        <w:t>we</w:t>
      </w:r>
      <w:proofErr w:type="gramEnd"/>
      <w:r w:rsidRPr="00961ACC">
        <w:rPr>
          <w:rFonts w:cs="Times New Roman"/>
        </w:rPr>
        <w:t xml:space="preserve"> do not support the gendered language this author uses </w:t>
      </w:r>
    </w:p>
    <w:p w14:paraId="5DB0D972" w14:textId="6DC0ED97" w:rsidR="000622C5" w:rsidRPr="00961ACC" w:rsidRDefault="000622C5" w:rsidP="000622C5">
      <w:pPr>
        <w:pStyle w:val="card"/>
        <w:rPr>
          <w:b/>
          <w:bCs/>
        </w:rPr>
      </w:pPr>
      <w:r w:rsidRPr="00961ACC">
        <w:rPr>
          <w:rStyle w:val="StyleBoldUnderline"/>
        </w:rPr>
        <w:t>Several modern scientific disciplines, such as biology, psychology and medical science, have started to study the effects of empathy on the human mind, body, health and relationships</w:t>
      </w:r>
      <w:r w:rsidRPr="00961ACC">
        <w:t xml:space="preserve">. Not surprisingly, they have ascertained that </w:t>
      </w:r>
      <w:r w:rsidRPr="00961ACC">
        <w:rPr>
          <w:rStyle w:val="StyleBoldUnderline"/>
        </w:rPr>
        <w:t xml:space="preserve">compassion is of tremendous help to our </w:t>
      </w:r>
      <w:proofErr w:type="gramStart"/>
      <w:r w:rsidRPr="00961ACC">
        <w:rPr>
          <w:rStyle w:val="StyleBoldUnderline"/>
        </w:rPr>
        <w:t>well-being</w:t>
      </w:r>
      <w:proofErr w:type="gramEnd"/>
      <w:r w:rsidRPr="00961ACC">
        <w:rPr>
          <w:rStyle w:val="StyleBoldUnderline"/>
        </w:rPr>
        <w:t>.</w:t>
      </w:r>
      <w:r w:rsidRPr="00961ACC">
        <w:t xml:space="preserve"> A compassionate frame of mind has a positive effect on our mental and physical health, as well as on our social life, while the lack of empathy has been found to cause or aggravate serious social, psychological and even physical disorders18. Recent research on stress shows that people who only seek </w:t>
      </w:r>
      <w:proofErr w:type="gramStart"/>
      <w:r w:rsidRPr="00961ACC">
        <w:t>short term</w:t>
      </w:r>
      <w:proofErr w:type="gramEnd"/>
      <w:r w:rsidRPr="00961ACC">
        <w:t xml:space="preserve"> pleasure, are more prone to stress than those who seek a higher purpose, who seek meaning rather than pleasure.19 Meaning generally is derived from values such as serving others, going beyond short term selfish needs. </w:t>
      </w:r>
      <w:r w:rsidRPr="00961ACC">
        <w:rPr>
          <w:rStyle w:val="StyleBoldUnderline"/>
        </w:rPr>
        <w:t xml:space="preserve">The fact that disregarding </w:t>
      </w:r>
      <w:proofErr w:type="gramStart"/>
      <w:r w:rsidRPr="00961ACC">
        <w:rPr>
          <w:rStyle w:val="StyleBoldUnderline"/>
        </w:rPr>
        <w:t>short term</w:t>
      </w:r>
      <w:proofErr w:type="gramEnd"/>
      <w:r w:rsidRPr="00961ACC">
        <w:rPr>
          <w:rStyle w:val="StyleBoldUnderline"/>
        </w:rPr>
        <w:t xml:space="preserve"> selfish needs is actually a source of longer term happiness, turns the classical economic notion of selfish individualism upside down</w:t>
      </w:r>
      <w:r w:rsidRPr="00961ACC">
        <w:t xml:space="preserve">. As economist Stanislav Menchikov observes: </w:t>
      </w:r>
      <w:r w:rsidRPr="00961ACC">
        <w:rPr>
          <w:rStyle w:val="StyleBoldUnderline"/>
        </w:rPr>
        <w:t>The standard, neoclassical model is actually in conflict with human nature. It does not reflect prevailing patterns of human behavior</w:t>
      </w:r>
      <w:r w:rsidRPr="00961ACC">
        <w:t>. [</w:t>
      </w:r>
      <w:proofErr w:type="gramStart"/>
      <w:r w:rsidRPr="00961ACC">
        <w:t>..</w:t>
      </w:r>
      <w:proofErr w:type="gramEnd"/>
      <w:r w:rsidRPr="00961ACC">
        <w:t>] If you look around carefully, you will see that most people are not really maximizers, but instead what you might call ‘satisfyers’</w:t>
      </w:r>
      <w:r w:rsidRPr="00961ACC">
        <w:rPr>
          <w:rStyle w:val="StyleBoldUnderline"/>
        </w:rPr>
        <w:t>: they want to satisfy their needs, and that means being in equilibrium with oneself, with other people, with society and with nature</w:t>
      </w:r>
      <w:r w:rsidRPr="00961ACC">
        <w:t xml:space="preserve">. This is reflected in families, where people spent most of their time, and where relations are mostly based on altruism and compassion. So most of our lifetime we are actually altruists and compassionate </w:t>
      </w:r>
      <w:proofErr w:type="gramStart"/>
      <w:r w:rsidRPr="00961ACC">
        <w:t>What</w:t>
      </w:r>
      <w:proofErr w:type="gramEnd"/>
      <w:r w:rsidRPr="00961ACC">
        <w:t xml:space="preserve"> does all this mean for our economy</w:t>
      </w:r>
      <w:r w:rsidRPr="00961ACC">
        <w:rPr>
          <w:rStyle w:val="StyleBoldUnderline"/>
        </w:rPr>
        <w:t>? Here we are entering unchartered territory, as is always the case in a paradigm shift.</w:t>
      </w:r>
      <w:r w:rsidRPr="00961ACC">
        <w:t xml:space="preserve"> But some things are clear. The debate is not simply on government versus markets. As noted earlier, I believe it is about deeper, spiritual issues. </w:t>
      </w:r>
      <w:r w:rsidRPr="00961ACC">
        <w:rPr>
          <w:rStyle w:val="StyleBoldUnderline"/>
        </w:rPr>
        <w:t>Economic thinking is primarily focussed on creating systems of arranging matter for optimal intake of consumption. It assumes that the main human impulses are competition and consumption, and it has sidestepped spiritual and moral issues because it would involve a qualitative judgment on values and other intangibles that go beyond its initial premises. But by assuming that the more we consume, the happier we are, economists have overlooked the intricate working of the human mind. At the root of this belief in the market lies a very fundamental misconception. That is, we have not really understood what makes us happy.</w:t>
      </w:r>
      <w:r w:rsidRPr="00961ACC">
        <w:t xml:space="preserve"> Blind faith in economics has led us to believe that the market will bring us all the things that we want. We cling to the notion that contentment is obtained by the senses, by sensual experiences derived from consuming material goods. This feeds an emotion of sensual desire. At the same time</w:t>
      </w:r>
      <w:r w:rsidRPr="00961ACC">
        <w:rPr>
          <w:rStyle w:val="StyleBoldUnderline"/>
        </w:rPr>
        <w:t xml:space="preserve">, we are led to believe that others are our competitors who are longing after the same, limited resources as we are. Hence we experience fear, the fear of losing out, </w:t>
      </w:r>
      <w:proofErr w:type="gramStart"/>
      <w:r w:rsidRPr="00961ACC">
        <w:rPr>
          <w:rStyle w:val="StyleBoldUnderline"/>
        </w:rPr>
        <w:t>the</w:t>
      </w:r>
      <w:proofErr w:type="gramEnd"/>
      <w:r w:rsidRPr="00961ACC">
        <w:rPr>
          <w:rStyle w:val="StyleBoldUnderline"/>
        </w:rPr>
        <w:t xml:space="preserve"> fear that our desire will not be satisfied</w:t>
      </w:r>
      <w:r w:rsidRPr="00961ACC">
        <w:t xml:space="preserve">. So we can observe that </w:t>
      </w:r>
      <w:r w:rsidRPr="00961ACC">
        <w:rPr>
          <w:rStyle w:val="StyleBoldUnderline"/>
        </w:rPr>
        <w:t xml:space="preserve">the whole machine of expanding capitalism is fuelled by two very strong emotions: </w:t>
      </w:r>
      <w:r w:rsidRPr="00961ACC">
        <w:rPr>
          <w:rStyle w:val="Emphasis"/>
        </w:rPr>
        <w:t>desire and fear</w:t>
      </w:r>
      <w:r w:rsidRPr="00961ACC">
        <w:rPr>
          <w:rStyle w:val="StyleBoldUnderline"/>
        </w:rPr>
        <w:t xml:space="preserve">. They are so strong that they appear to be permanent features of our condition. Yet Buddha taught that since these emotions are based on ignorance, a misconception of reality, they can be removed by the understanding of reality, which is the prime object of Buddhist practice. </w:t>
      </w:r>
      <w:r w:rsidRPr="00961ACC">
        <w:t xml:space="preserve">According to Buddhism, </w:t>
      </w:r>
      <w:r w:rsidRPr="00961ACC">
        <w:rPr>
          <w:rStyle w:val="StyleBoldUnderline"/>
        </w:rPr>
        <w:t>happiness is an inner experience, available to anyone, regardless of wealth or poverty</w:t>
      </w:r>
      <w:r w:rsidRPr="00961ACC">
        <w:t xml:space="preserve">. Further, fundamentally there is nothing that we lack. </w:t>
      </w:r>
      <w:r w:rsidRPr="00961ACC">
        <w:rPr>
          <w:rStyle w:val="StyleBoldUnderline"/>
        </w:rPr>
        <w:t>By developing the mind, our inner qualities, we can experience perfect wholeness and contentment.</w:t>
      </w:r>
      <w:r w:rsidRPr="00961ACC">
        <w:t xml:space="preserve"> Finally</w:t>
      </w:r>
      <w:r w:rsidRPr="00961ACC">
        <w:rPr>
          <w:rStyle w:val="StyleBoldUnderline"/>
        </w:rPr>
        <w:t xml:space="preserve">, if we share with others, we will find that </w:t>
      </w:r>
      <w:proofErr w:type="gramStart"/>
      <w:r w:rsidRPr="00961ACC">
        <w:rPr>
          <w:rStyle w:val="StyleBoldUnderline"/>
        </w:rPr>
        <w:t>we are not surrounded by competitors</w:t>
      </w:r>
      <w:proofErr w:type="gramEnd"/>
      <w:r w:rsidRPr="00961ACC">
        <w:rPr>
          <w:rStyle w:val="StyleBoldUnderline"/>
        </w:rPr>
        <w:t xml:space="preserve">. Others depend on us as we depend on them. </w:t>
      </w:r>
      <w:r w:rsidRPr="00961ACC">
        <w:t xml:space="preserve">I believe that if Buddha would be alive today, he would probably recreate economic theory based on a correct and complete understanding of what is a human being and what makes him happy. </w:t>
      </w:r>
      <w:r w:rsidRPr="00961ACC">
        <w:rPr>
          <w:rStyle w:val="StyleBoldUnderline"/>
        </w:rPr>
        <w:t xml:space="preserve">As long as economics is based on a partial or wrong image of </w:t>
      </w:r>
      <w:r w:rsidRPr="00961ACC">
        <w:rPr>
          <w:rStyle w:val="StyleBoldUnderline"/>
          <w:strike/>
        </w:rPr>
        <w:t>man</w:t>
      </w:r>
      <w:r w:rsidRPr="00961ACC">
        <w:rPr>
          <w:rStyle w:val="StyleBoldUnderline"/>
        </w:rPr>
        <w:t xml:space="preserve"> and his reality, it will not produce the results we need. </w:t>
      </w:r>
    </w:p>
    <w:p w14:paraId="26AE1E7A" w14:textId="065F6791" w:rsidR="00875B11" w:rsidRPr="00961ACC" w:rsidRDefault="00875B11" w:rsidP="00875B11">
      <w:pPr>
        <w:pStyle w:val="Heading4"/>
        <w:rPr>
          <w:rFonts w:cs="Times New Roman"/>
        </w:rPr>
      </w:pPr>
      <w:r w:rsidRPr="00961ACC">
        <w:rPr>
          <w:rFonts w:cs="Times New Roman"/>
        </w:rPr>
        <w:t>Anxiety and fear preclude inner peace</w:t>
      </w:r>
    </w:p>
    <w:p w14:paraId="75E48A85" w14:textId="77777777" w:rsidR="00875B11" w:rsidRPr="00961ACC" w:rsidRDefault="00875B11" w:rsidP="00875B11">
      <w:pPr>
        <w:rPr>
          <w:rFonts w:cs="Times New Roman"/>
        </w:rPr>
      </w:pPr>
      <w:r w:rsidRPr="00961ACC">
        <w:rPr>
          <w:rStyle w:val="StyleStyleBold12pt"/>
          <w:rFonts w:cs="Times New Roman"/>
        </w:rPr>
        <w:t>Yeshe 83</w:t>
      </w:r>
      <w:r w:rsidRPr="00961ACC">
        <w:rPr>
          <w:rFonts w:cs="Times New Roman"/>
        </w:rPr>
        <w:t xml:space="preserve"> – Lama Thubten Yeshe</w:t>
      </w:r>
    </w:p>
    <w:p w14:paraId="2DD12BD7" w14:textId="77D417F0" w:rsidR="00875B11" w:rsidRPr="00961ACC" w:rsidRDefault="00875B11" w:rsidP="00875B11">
      <w:pPr>
        <w:rPr>
          <w:rFonts w:cs="Times New Roman"/>
        </w:rPr>
      </w:pPr>
      <w:r w:rsidRPr="00961ACC">
        <w:rPr>
          <w:rFonts w:cs="Times New Roman"/>
        </w:rPr>
        <w:t>(“Anxiety in the Nuclear Age,” http://www.lamayeshe.com/index.php</w:t>
      </w:r>
      <w:proofErr w:type="gramStart"/>
      <w:r w:rsidRPr="00961ACC">
        <w:rPr>
          <w:rFonts w:cs="Times New Roman"/>
        </w:rPr>
        <w:t>?sect</w:t>
      </w:r>
      <w:proofErr w:type="gramEnd"/>
      <w:r w:rsidRPr="00961ACC">
        <w:rPr>
          <w:rFonts w:cs="Times New Roman"/>
        </w:rPr>
        <w:t>=article&amp;id=128)//BB</w:t>
      </w:r>
    </w:p>
    <w:p w14:paraId="4C8BB511" w14:textId="77777777" w:rsidR="00875B11" w:rsidRPr="00961ACC" w:rsidRDefault="00875B11" w:rsidP="00875B11">
      <w:pPr>
        <w:pStyle w:val="card"/>
      </w:pPr>
      <w:r w:rsidRPr="00961ACC">
        <w:rPr>
          <w:rStyle w:val="StyleBoldUnderline"/>
        </w:rPr>
        <w:t>What’s the good of worrying about</w:t>
      </w:r>
      <w:r w:rsidRPr="00961ACC">
        <w:t xml:space="preserve"> things twenty-four hours a day, </w:t>
      </w:r>
      <w:r w:rsidRPr="00961ACC">
        <w:rPr>
          <w:rStyle w:val="StyleBoldUnderline"/>
        </w:rPr>
        <w:t>disturbing your mind and preventing yourself from having a peaceful and joyful life? It’s a waste of time</w:t>
      </w:r>
      <w:r w:rsidRPr="00961ACC">
        <w:t xml:space="preserve">. Nothing’s going to change just because you’re worrying about it. If something’s already broken, it’s broken. Worrying won’t fix it. This earth has always been destructive by nature, nuclear age or not. There’s always blood flowing someplace or another. Look at world history. It’s always been like this. Buddhism calls this interdependent origination, and that’s how the human mind works. Take America’s war in Vietnam, for example. That brought people together in a movement for peace. That’s also interdependent. Some people saw the horrible suffering, confusion, misery and destruction wrought by others, so they went the other way, thinking, “That’s not right,” and despite the difficulties, created a movement of peace and love. But </w:t>
      </w:r>
      <w:r w:rsidRPr="00961ACC">
        <w:rPr>
          <w:rStyle w:val="StyleBoldUnderline"/>
        </w:rPr>
        <w:t>the right way to eliminate harm from this earth is to first free your mind from the emotional disturbances that cause irrational fear of destruction, and then educate yourself and others in how to bring peace to the world.</w:t>
      </w:r>
      <w:r w:rsidRPr="00961ACC">
        <w:t xml:space="preserve"> The first thing you must do is to control your own mind and commit yourself: “From now on, no matter what happens, I’m never going to use weapons to kill any human being.” That’s where world peace starts. Human beings can control their minds and actions such that they will never kill others; people can learn to see that harming others destroys not only the others’ pleasure and happiness </w:t>
      </w:r>
      <w:proofErr w:type="gramStart"/>
      <w:r w:rsidRPr="00961ACC">
        <w:t>but</w:t>
      </w:r>
      <w:proofErr w:type="gramEnd"/>
      <w:r w:rsidRPr="00961ACC">
        <w:t xml:space="preserve"> their own as well. Through this kind of education, we can prevent nuclear energy from destroying the world. We can’t just campaign for the complete abolition of nuclear energy. Like electricity, nuclear energy is useful if employed the right way. If you’re careless with electricity, it can kill you too, can’t it? With right knowledge and method, we should campaign to ensure that everybody on earth determines, “I will never use nuclear weapons to kill human beings.” If that happened, a nuclear conflagration could never occur. Not that it matters, but personally, I don’t believe that nuclear energy is going to destroy the earth. I do believe, however, that human beings are capable of making a program to ensure that people everywhere, irrespective of whether they live in communist or capitalist societies, determine not to use nuclear weapons to kill other human beings. If we were to undertake such an effort to educate people, I think we could achieve our aim within ten years. Here, I’m not talking from a Buddhist point of view; I’m not talking from any religion’s point of view. I’m talking from a humanist point of view, a realistic point of view. If people’s minds are out of control, they’re going to use nuclear weapons. But irrespective of whether people are religious or non-religious, communist or non-communist, believers or non-believers, I believe every human being is capable of understanding the difference between harmful and non-harmful actions and the benefit of everybody’s being peaceful and happy. Since it’s a universal reality, we can educate people to see it. With respect to fear and worry, the Buddha’s solution is to analyze the object of fear and worry. If you do this correctly, you’ll be able to recognize that you’re seeing the object as fundamentally permanent, which has nothing to do with its reality. Look at it and ask yourself, “Is this really worth worrying about? Is worry a solution or not?” Analyze the object: is it permanent or changeable? As the great saints have said, “If it’s changeable, why worry? If it’s not, what’s the use of worrying?” When you’re afraid, analyze the object of your fears. Particularly </w:t>
      </w:r>
      <w:r w:rsidRPr="00961ACC">
        <w:rPr>
          <w:rStyle w:val="StyleBoldUnderline"/>
        </w:rPr>
        <w:t>when you’re emotionally disturbed and anxious, you’ll find that there’s a concept of concreteness in your mind, which causes you to project a concrete object externally. Neither concept has anything to do with reality. Buddhism asserts that the mind of fear and worry always either overestimates or underestimates its object and never sees its reality</w:t>
      </w:r>
      <w:r w:rsidRPr="00961ACC">
        <w:t xml:space="preserve">. If you can perceive the fundamental, universal reality of your object of fear and worry, it will become like a cloud—it comes; it goes. When you are overcome with worry, you sometimes say, “It’s always like this.” That’s not true. Things never stay the same; they always come and go—that’s the reality. Also, when you’re occupied by anxiety and fear, you </w:t>
      </w:r>
      <w:r w:rsidRPr="00961ACC">
        <w:rPr>
          <w:rStyle w:val="StyleBoldUnderline"/>
        </w:rPr>
        <w:t>might mean well, but you automatically have a tendency to generate hatred.</w:t>
      </w:r>
      <w:r w:rsidRPr="00961ACC">
        <w:t xml:space="preserve"> Hatred has nothing to do with peace and happiness, does it? Buddhist psychology teaches that fear and anxiety tend to produce anger, aversion and hatred. </w:t>
      </w:r>
      <w:r w:rsidRPr="00961ACC">
        <w:rPr>
          <w:rStyle w:val="StyleBoldUnderline"/>
        </w:rPr>
        <w:t>You say you want peace and happiness but your very mental state causes hatred. It’s contradictory</w:t>
      </w:r>
      <w:r w:rsidRPr="00961ACC">
        <w:t xml:space="preserve">. People who demonstrate for peace and other causes have to watch out for this, but you have to judge for yourself how far you can go without generating hatred. Everybody’s different. Let’s say we’re out there campaigning for peace but then the president says something with which we disagree. Should we get angry? Should we hate the president? I don’t believe so; that would be a mistake. If our concern for peace and happiness makes us angry, there’s something wrong. The president is a human being. He, too, wants peace and happiness. At the bottom of his heart, he wants to be happy; he doesn’t want to be miserable. This is the universal reality. Therefore, all of us in the peace movement should make sure that we don’t hate any human being. This is the most important thing. When we demonstrate, we should be true to our word. Being a politician is not easy. Even being a wife or a husband is not easy. Most situations come with responsibility and obligation. We can look outside and blindly criticize people who work as administrators and so forth, but realistically, their position can be very difficult. To be successful, the peace movement should be selfless. If we who campaign for peace are coming from a place of selfishness, a basic concern for, “Me, me, me,” we have little chance of success. If, instead, we have a broad view based on concern for all human beings—understanding that everybody wants happiness and nobody wants to be miserable—and can educate others to see this, if we work towards this goal continuously, ultimately we’ll achieve it. There are many meditations you can do to eliminate anxiety. But meditation doesn’t mean going off to the mountains. </w:t>
      </w:r>
      <w:r w:rsidRPr="00961ACC">
        <w:rPr>
          <w:rStyle w:val="StyleBoldUnderline"/>
        </w:rPr>
        <w:t>You have the key to change your mind at any time, wherever you are</w:t>
      </w:r>
      <w:r w:rsidRPr="00961ACC">
        <w:t xml:space="preserve">. You can learn to switch your mind from emotion to peace and, each time you get distracted, gently bring it back to peace again. Practice this over and over again. You can do this; it’s human nature. You have to realize what you’re capable of. Check your own life, from the time you were born up to now—how many times have you changed your mind? Who changed it for you? Buddha didn’t change it. Jesus didn’t change it. Who changed your mind? Analyze this for yourself. That is the beauty of being human. We have the capacity for liberation within us; we come with that ability. If we utilize our energy and intelligence correctly, we can discover that liberation and happiness are already there, within us. The fundamental principle of Buddhism is not to kill. As Buddhists, this is our main obligation. I think most of you could promise never to kill another human being. That makes me very happy. We all have same aim; we think alike. Even though I’m a Tibetan monk, an uneducated mountain man, and you’re educated people from industrialized, capitalist societies, we have the same understanding. We don’t know each other, but we can still work together. That’s the most beautiful thing about being human. We can communicate with others. We should try to educate people all over the world to the point where everybody says, “For the rest of my life, I will never kill another human being.” If every human being on earth could agree to that, what would there be to worry about? Who could possibly be paranoid? In one way, the peace movement is beautiful, and if we act according to its ideas, there’ll be no more racism, no more nationalism. We’ll be equally concerned for all people. There’ll be no more fanatical religious concerns; we won’t even care if people are religious or not. Our only concern will be peace. All that will matter will be that people everywhere love and take care of each other. Who cares who’s communist or non-communist? What’s in the human heart is what’s important, not whether people are communist or capitalist. If we talk to each other, we can change the human heart. At present, we might be located in a non-communist country, but we shouldn’t project that communists want kill people who aren’t. That’s not true. People in communist countries are ladies and gentlemen, too. Like us, they want to be happy and desire not to be miserable. Therefore, together we can reach conclusions without involving the dogma of philosophy, the dogma of religion, the dogma of nationality, the dogma of racism; we can come together without any kind of dogma. That is beautiful. That is the beauty of the human being—to bring human unity and understanding without being blinded by categories. If you go to Russia and ask people, “Do you want to be killed by nuclear missiles?” they’re going to say No! For sure, they don’t want that to happen. Therefore, we have to educate people to understand the difference between what is beneficial for humanity and what is destructive—for the individual and for all. It’s simply a matter of education. Lord </w:t>
      </w:r>
      <w:r w:rsidRPr="00961ACC">
        <w:rPr>
          <w:rStyle w:val="StyleBoldUnderline"/>
        </w:rPr>
        <w:t>Buddha stressed the importance of generating loving kindness for all</w:t>
      </w:r>
      <w:r w:rsidRPr="00961ACC">
        <w:t xml:space="preserve"> people irrespective of race, nationality, creed or anything else; he taught that all human beings and even animals were the object of loving kindness. </w:t>
      </w:r>
      <w:r w:rsidRPr="00961ACC">
        <w:rPr>
          <w:rStyle w:val="StyleBoldUnderline"/>
        </w:rPr>
        <w:t xml:space="preserve">This is the </w:t>
      </w:r>
      <w:r w:rsidRPr="00961ACC">
        <w:rPr>
          <w:rStyle w:val="Emphasis"/>
        </w:rPr>
        <w:t>best</w:t>
      </w:r>
      <w:r w:rsidRPr="00961ACC">
        <w:rPr>
          <w:rStyle w:val="StyleBoldUnderline"/>
        </w:rPr>
        <w:t xml:space="preserve"> </w:t>
      </w:r>
      <w:r w:rsidRPr="00961ACC">
        <w:rPr>
          <w:rStyle w:val="Emphasis"/>
        </w:rPr>
        <w:t>guarantee against nuclear war</w:t>
      </w:r>
      <w:r w:rsidRPr="00961ACC">
        <w:rPr>
          <w:rStyle w:val="StyleBoldUnderline"/>
        </w:rPr>
        <w:t>, because each individual has to maintain control and take personal responsibility for the welfare of the all beings in the universe</w:t>
      </w:r>
      <w:r w:rsidRPr="00961ACC">
        <w:t xml:space="preserve">. Taking universal responsibility is the guarantee. </w:t>
      </w:r>
      <w:r w:rsidRPr="00961ACC">
        <w:rPr>
          <w:rStyle w:val="StyleBoldUnderline"/>
        </w:rPr>
        <w:t>If e</w:t>
      </w:r>
      <w:r w:rsidRPr="00961ACC">
        <w:rPr>
          <w:rStyle w:val="Emphasis"/>
        </w:rPr>
        <w:t>ach individual</w:t>
      </w:r>
      <w:r w:rsidRPr="00961ACC">
        <w:rPr>
          <w:rStyle w:val="StyleBoldUnderline"/>
        </w:rPr>
        <w:t xml:space="preserve"> doesn’t take personal responsibility for the welfare of all, it won’t work</w:t>
      </w:r>
      <w:r w:rsidRPr="00961ACC">
        <w:t xml:space="preserve">. To bring happiness and peace to earth, we have to eliminate every situation leading to hatred and anger. </w:t>
      </w:r>
      <w:r w:rsidRPr="00961ACC">
        <w:rPr>
          <w:rStyle w:val="StyleBoldUnderline"/>
        </w:rPr>
        <w:t xml:space="preserve">That means </w:t>
      </w:r>
      <w:r w:rsidRPr="00961ACC">
        <w:rPr>
          <w:rStyle w:val="Emphasis"/>
        </w:rPr>
        <w:t>totally eradicating</w:t>
      </w:r>
      <w:r w:rsidRPr="00961ACC">
        <w:rPr>
          <w:rStyle w:val="StyleBoldUnderline"/>
        </w:rPr>
        <w:t xml:space="preserve"> our own hatred and anger</w:t>
      </w:r>
      <w:r w:rsidRPr="00961ACC">
        <w:t>. We have to make our own lives peaceful and happy. This is the way to work for peace twenty-four hours a day. If our minds harbor destructive, angry thoughts, any talk of peace is just a joke. It’s merely artificial; there’s no guarantee. The only guarantee is to fertilize our minds with peace and loving kindness towards all; that’s the way we should do it. The question remains, is it possible to spread these ideas throughout the whole world? Can we get everybody in the world to agree to abandon the use of nuclear arms and not to kill any human being? Can you make that determination yourself? We can spread this philosophy or not? What do you think? We’re not using religion in this; we’re not using Buddha, we’re not using Christ, we’re not using religion or non-religion—we’re just concerned for the welfare of all human beings. What do you think? Do you think it’s possible to make this kind of program and reach that point reach or not? I’m not talking nationalistically or making any philosophic argument; I’m just talking about feeling secure, taking care of each other, loving each other, bringing peace and happiness to each other. It’s a very simple thing. Therefore, in our daily lives, each of us should all dedicate ourselves to bringing peace and happiness to all beings, and this determination itself is a powerful way of bringing peace and success into our lives. But this doesn’t mean not to act, either</w:t>
      </w:r>
      <w:proofErr w:type="gramStart"/>
      <w:r w:rsidRPr="00961ACC">
        <w:t>;</w:t>
      </w:r>
      <w:proofErr w:type="gramEnd"/>
      <w:r w:rsidRPr="00961ACC">
        <w:t xml:space="preserve"> to just be passive. But </w:t>
      </w:r>
      <w:r w:rsidRPr="00961ACC">
        <w:rPr>
          <w:rStyle w:val="StyleBoldUnderline"/>
        </w:rPr>
        <w:t>when you do act, act</w:t>
      </w:r>
      <w:r w:rsidRPr="00961ACC">
        <w:t xml:space="preserve"> with wisdom and </w:t>
      </w:r>
      <w:r w:rsidRPr="00961ACC">
        <w:rPr>
          <w:rStyle w:val="Emphasis"/>
        </w:rPr>
        <w:t>without</w:t>
      </w:r>
      <w:r w:rsidRPr="00961ACC">
        <w:rPr>
          <w:rStyle w:val="StyleBoldUnderline"/>
        </w:rPr>
        <w:t xml:space="preserve"> selfishness, hatred or emotional </w:t>
      </w:r>
      <w:r w:rsidRPr="00961ACC">
        <w:rPr>
          <w:rStyle w:val="Emphasis"/>
        </w:rPr>
        <w:t>fear</w:t>
      </w:r>
      <w:r w:rsidRPr="00961ACC">
        <w:t xml:space="preserve">. </w:t>
      </w:r>
      <w:r w:rsidRPr="00961ACC">
        <w:rPr>
          <w:rStyle w:val="StyleBoldUnderline"/>
        </w:rPr>
        <w:t>In that way, you will educate yourself and others</w:t>
      </w:r>
      <w:r w:rsidRPr="00961ACC">
        <w:t>. Don’t worry. Any talk of nuclear destruction of the earth is still speculation. It’s just a mental projection; it’s not yet reality. Therefore, relax and enjoy the rest of your life as much as possible. Be happy and peaceful, and don’t waste your time with pessimistic thoughts, fear or worry. Thank you so much.</w:t>
      </w:r>
    </w:p>
    <w:p w14:paraId="610FAAB8" w14:textId="311544DD" w:rsidR="005C4520" w:rsidRPr="00961ACC" w:rsidRDefault="005C4520" w:rsidP="005C4520">
      <w:pPr>
        <w:pStyle w:val="Heading2"/>
        <w:rPr>
          <w:rFonts w:cs="Times New Roman"/>
        </w:rPr>
      </w:pPr>
      <w:r w:rsidRPr="00961ACC">
        <w:rPr>
          <w:rFonts w:cs="Times New Roman"/>
        </w:rPr>
        <w:t>Impacts</w:t>
      </w:r>
    </w:p>
    <w:p w14:paraId="33F8C615" w14:textId="23B30170" w:rsidR="00A4679B" w:rsidRPr="00961ACC" w:rsidRDefault="005C4520" w:rsidP="00A4679B">
      <w:pPr>
        <w:pStyle w:val="Heading3"/>
        <w:rPr>
          <w:rFonts w:cs="Times New Roman"/>
        </w:rPr>
      </w:pPr>
      <w:r w:rsidRPr="00961ACC">
        <w:rPr>
          <w:rFonts w:cs="Times New Roman"/>
        </w:rPr>
        <w:t xml:space="preserve">Impact – </w:t>
      </w:r>
      <w:r w:rsidR="00A4679B" w:rsidRPr="00961ACC">
        <w:rPr>
          <w:rFonts w:cs="Times New Roman"/>
        </w:rPr>
        <w:t>Extinction</w:t>
      </w:r>
    </w:p>
    <w:p w14:paraId="69D3D796" w14:textId="77777777" w:rsidR="00A4679B" w:rsidRPr="00961ACC" w:rsidRDefault="00A4679B" w:rsidP="00A4679B">
      <w:pPr>
        <w:pStyle w:val="Heading4"/>
        <w:rPr>
          <w:rFonts w:cs="Times New Roman"/>
        </w:rPr>
      </w:pPr>
      <w:r w:rsidRPr="00961ACC">
        <w:rPr>
          <w:rFonts w:cs="Times New Roman"/>
        </w:rPr>
        <w:t xml:space="preserve">Only an infusion of Buddhist economics solves extinction </w:t>
      </w:r>
    </w:p>
    <w:p w14:paraId="7F028C06" w14:textId="77777777" w:rsidR="00A4679B" w:rsidRPr="00961ACC" w:rsidRDefault="00A4679B" w:rsidP="00A4679B">
      <w:pPr>
        <w:rPr>
          <w:rFonts w:cs="Times New Roman"/>
        </w:rPr>
      </w:pPr>
      <w:r w:rsidRPr="00961ACC">
        <w:rPr>
          <w:rStyle w:val="StyleStyleBold12pt"/>
          <w:rFonts w:cs="Times New Roman"/>
        </w:rPr>
        <w:t>Zsolnai 11</w:t>
      </w:r>
      <w:r w:rsidRPr="00961ACC">
        <w:rPr>
          <w:rFonts w:cs="Times New Roman"/>
        </w:rPr>
        <w:t xml:space="preserve"> - professor and director of the Business Ethics Center at the Corvinus University of Budapest</w:t>
      </w:r>
    </w:p>
    <w:p w14:paraId="1FC2D005" w14:textId="77777777" w:rsidR="00A4679B" w:rsidRPr="00961ACC" w:rsidRDefault="00A4679B" w:rsidP="00A4679B">
      <w:pPr>
        <w:rPr>
          <w:rFonts w:cs="Times New Roman"/>
        </w:rPr>
      </w:pPr>
      <w:r w:rsidRPr="00961ACC">
        <w:rPr>
          <w:rFonts w:cs="Times New Roman"/>
        </w:rPr>
        <w:t>(Laszlo, “Ethical Principles and Economic Transformation – A Buddhist Approach,” p. v)//BB</w:t>
      </w:r>
    </w:p>
    <w:p w14:paraId="0FB323D0" w14:textId="77777777" w:rsidR="00A4679B" w:rsidRDefault="00A4679B" w:rsidP="00A4679B">
      <w:pPr>
        <w:pStyle w:val="card"/>
      </w:pPr>
      <w:r w:rsidRPr="00961ACC">
        <w:t xml:space="preserve">This book presents </w:t>
      </w:r>
      <w:r w:rsidRPr="00961ACC">
        <w:rPr>
          <w:rStyle w:val="StyleBoldUnderline"/>
        </w:rPr>
        <w:t>new insights of Buddhist ethics applied to economics</w:t>
      </w:r>
      <w:r w:rsidRPr="00961ACC">
        <w:t xml:space="preserve"> and business. Buddhism </w:t>
      </w:r>
      <w:r w:rsidRPr="00961ACC">
        <w:rPr>
          <w:rStyle w:val="StyleBoldUnderline"/>
        </w:rPr>
        <w:t>suggest</w:t>
      </w:r>
      <w:r w:rsidRPr="00961ACC">
        <w:t xml:space="preserve">s </w:t>
      </w:r>
      <w:r w:rsidRPr="00961ACC">
        <w:rPr>
          <w:rStyle w:val="StyleBoldUnderline"/>
        </w:rPr>
        <w:t xml:space="preserve">an </w:t>
      </w:r>
      <w:r w:rsidRPr="00961ACC">
        <w:rPr>
          <w:rStyle w:val="Emphasis"/>
        </w:rPr>
        <w:t>approach to economic life</w:t>
      </w:r>
      <w:r w:rsidRPr="00961ACC">
        <w:rPr>
          <w:rStyle w:val="StyleBoldUnderline"/>
        </w:rPr>
        <w:t xml:space="preserve">, which is </w:t>
      </w:r>
      <w:r w:rsidRPr="00961ACC">
        <w:rPr>
          <w:rStyle w:val="Emphasis"/>
        </w:rPr>
        <w:t>radically different</w:t>
      </w:r>
      <w:r w:rsidRPr="00961ACC">
        <w:rPr>
          <w:rStyle w:val="StyleBoldUnderline"/>
        </w:rPr>
        <w:t xml:space="preserve"> from</w:t>
      </w:r>
      <w:r w:rsidRPr="00961ACC">
        <w:t xml:space="preserve"> what mainstream </w:t>
      </w:r>
      <w:r w:rsidRPr="00961ACC">
        <w:rPr>
          <w:rStyle w:val="Emphasis"/>
        </w:rPr>
        <w:t>Western economics</w:t>
      </w:r>
      <w:r w:rsidRPr="00961ACC">
        <w:t xml:space="preserve"> offers. </w:t>
      </w:r>
      <w:r w:rsidRPr="00961ACC">
        <w:rPr>
          <w:rStyle w:val="StyleBoldUnderline"/>
        </w:rPr>
        <w:t>Buddhism promotes want negation and selfless service of others for achieving happiness, peace and permanence. These ideas might seem irrational or</w:t>
      </w:r>
      <w:r w:rsidRPr="00961ACC">
        <w:t xml:space="preserve"> at least </w:t>
      </w:r>
      <w:r w:rsidRPr="00961ACC">
        <w:rPr>
          <w:rStyle w:val="StyleBoldUnderline"/>
        </w:rPr>
        <w:t xml:space="preserve">naïve for the Western mind which </w:t>
      </w:r>
      <w:proofErr w:type="gramStart"/>
      <w:r w:rsidRPr="00961ACC">
        <w:rPr>
          <w:rStyle w:val="StyleBoldUnderline"/>
        </w:rPr>
        <w:t xml:space="preserve">is preoccupied by cultivating </w:t>
      </w:r>
      <w:r w:rsidRPr="00961ACC">
        <w:rPr>
          <w:rStyle w:val="Emphasis"/>
        </w:rPr>
        <w:t>desires</w:t>
      </w:r>
      <w:r w:rsidRPr="00961ACC">
        <w:rPr>
          <w:rStyle w:val="StyleBoldUnderline"/>
        </w:rPr>
        <w:t xml:space="preserve"> and the </w:t>
      </w:r>
      <w:r w:rsidRPr="00961ACC">
        <w:rPr>
          <w:rStyle w:val="Emphasis"/>
        </w:rPr>
        <w:t>instrumental use</w:t>
      </w:r>
      <w:r w:rsidRPr="00961ACC">
        <w:rPr>
          <w:rStyle w:val="StyleBoldUnderline"/>
        </w:rPr>
        <w:t xml:space="preserve"> of the world</w:t>
      </w:r>
      <w:proofErr w:type="gramEnd"/>
      <w:r w:rsidRPr="00961ACC">
        <w:rPr>
          <w:rStyle w:val="StyleBoldUnderline"/>
        </w:rPr>
        <w:t xml:space="preserve">. However, the deep ecological and financial crisis of our era renders </w:t>
      </w:r>
      <w:r w:rsidRPr="00961ACC">
        <w:rPr>
          <w:rStyle w:val="Emphasis"/>
        </w:rPr>
        <w:t>alternative</w:t>
      </w:r>
      <w:r w:rsidRPr="00961ACC">
        <w:rPr>
          <w:rStyle w:val="StyleBoldUnderline"/>
        </w:rPr>
        <w:t xml:space="preserve"> solutions worthy for consideration</w:t>
      </w:r>
      <w:r w:rsidRPr="00961ACC">
        <w:t xml:space="preserve">. </w:t>
      </w:r>
      <w:r w:rsidRPr="00961ACC">
        <w:rPr>
          <w:rStyle w:val="StyleBoldUnderline"/>
        </w:rPr>
        <w:t>The economic crisis of 2008–2010 produced financial losses of billions</w:t>
      </w:r>
      <w:r w:rsidRPr="00961ACC">
        <w:t xml:space="preserve"> of USD in the form of poisoned debts, decline of stock prices and value depreciation of properties. Formerly fast growing economies such as Ireland, Spain, Singapore and Taiwan experienced 5–10% decline in their GDP. The </w:t>
      </w:r>
      <w:r w:rsidRPr="00961ACC">
        <w:rPr>
          <w:rStyle w:val="StyleBoldUnderline"/>
        </w:rPr>
        <w:t>fundamental cause of the crisis is the avarice of investors fueled by irresponsible financial institutions</w:t>
      </w:r>
      <w:r w:rsidRPr="00961ACC">
        <w:t xml:space="preserve">. The prospect of future economic growth supposed to be the guarantor of the indebted- ness of households, companies and economies. Today we experience a considerable downscaling of our economic activities. </w:t>
      </w:r>
      <w:r w:rsidRPr="00961ACC">
        <w:rPr>
          <w:rStyle w:val="StyleBoldUnderline"/>
        </w:rPr>
        <w:t xml:space="preserve">The present scale of economic activities of humankind is </w:t>
      </w:r>
      <w:r w:rsidRPr="00961ACC">
        <w:rPr>
          <w:rStyle w:val="Emphasis"/>
        </w:rPr>
        <w:t>ecologically unsustainable</w:t>
      </w:r>
      <w:r w:rsidRPr="00961ACC">
        <w:t xml:space="preserve">. The so-called </w:t>
      </w:r>
      <w:r w:rsidRPr="00961ACC">
        <w:rPr>
          <w:rStyle w:val="StyleBoldUnderline"/>
        </w:rPr>
        <w:t>ecological footprint calculations clearly show this</w:t>
      </w:r>
      <w:r w:rsidRPr="00961ACC">
        <w:t xml:space="preserve">. The ecological footprint of a person is equal with the land and water that is required to support his or her activities indefinitely using prevailing technology. The sustainable ecological footprint – also called “earthshare” – is the average amount of ecologically productive land and sea available globally per capita. According to the latest available data the ecological footprint of humankind exceeds the ecological capacity of the Earth by 200–250%. It means that we would need 2–2.5 Earths for continuing our present lifestyle. The </w:t>
      </w:r>
      <w:r w:rsidRPr="00961ACC">
        <w:rPr>
          <w:rStyle w:val="StyleBoldUnderline"/>
        </w:rPr>
        <w:t>ecological footprints of the most industrialized countries are shocking. These countries are ecologically overshot by 250–600%</w:t>
      </w:r>
      <w:r w:rsidRPr="00961ACC">
        <w:t xml:space="preserve"> (See Table 1). Ecological economists argue that the </w:t>
      </w:r>
      <w:r w:rsidRPr="00961ACC">
        <w:rPr>
          <w:rStyle w:val="StyleBoldUnderline"/>
        </w:rPr>
        <w:t xml:space="preserve">material throughput of the economy should be drastically reduced </w:t>
      </w:r>
      <w:r w:rsidRPr="00961ACC">
        <w:t xml:space="preserve">in the industrialized countries and also globally. </w:t>
      </w:r>
      <w:r w:rsidRPr="00961ACC">
        <w:rPr>
          <w:rStyle w:val="StyleBoldUnderline"/>
        </w:rPr>
        <w:t>We need</w:t>
      </w:r>
      <w:r w:rsidRPr="00961ACC">
        <w:t xml:space="preserve"> to undertake an “economic diet” by introducing </w:t>
      </w:r>
      <w:r w:rsidRPr="00961ACC">
        <w:rPr>
          <w:rStyle w:val="StyleBoldUnderline"/>
        </w:rPr>
        <w:t xml:space="preserve">more frugal production and consumption patterns. </w:t>
      </w:r>
      <w:r w:rsidRPr="00961ACC">
        <w:rPr>
          <w:rStyle w:val="Emphasis"/>
        </w:rPr>
        <w:t>Frugality</w:t>
      </w:r>
      <w:r w:rsidRPr="00961ACC">
        <w:rPr>
          <w:rStyle w:val="StyleBoldUnderline"/>
        </w:rPr>
        <w:t xml:space="preserve">, that is, reduced material activities, is </w:t>
      </w:r>
      <w:r w:rsidRPr="00961ACC">
        <w:rPr>
          <w:rStyle w:val="Emphasis"/>
        </w:rPr>
        <w:t>crucial</w:t>
      </w:r>
      <w:r w:rsidRPr="00961ACC">
        <w:rPr>
          <w:rStyle w:val="StyleBoldUnderline"/>
        </w:rPr>
        <w:t xml:space="preserve"> for our </w:t>
      </w:r>
      <w:r w:rsidRPr="00961ACC">
        <w:rPr>
          <w:rStyle w:val="Emphasis"/>
        </w:rPr>
        <w:t>survival</w:t>
      </w:r>
      <w:r w:rsidRPr="00961ACC">
        <w:t>.</w:t>
      </w:r>
    </w:p>
    <w:p w14:paraId="0AD98739" w14:textId="77777777" w:rsidR="003156FA" w:rsidRDefault="003156FA" w:rsidP="003156FA">
      <w:pPr>
        <w:pStyle w:val="Heading4"/>
      </w:pPr>
      <w:r>
        <w:t xml:space="preserve">Realizing nonduality will prevent extinction. </w:t>
      </w:r>
    </w:p>
    <w:p w14:paraId="5625570B" w14:textId="77777777" w:rsidR="003156FA" w:rsidRPr="003107DD" w:rsidRDefault="003156FA" w:rsidP="003156FA">
      <w:r w:rsidRPr="00674AC3">
        <w:rPr>
          <w:rStyle w:val="StyleStyleBold12pt"/>
        </w:rPr>
        <w:t>Loy 10</w:t>
      </w:r>
      <w:r>
        <w:t xml:space="preserve"> </w:t>
      </w:r>
      <w:proofErr w:type="gramStart"/>
      <w:r>
        <w:t>( David</w:t>
      </w:r>
      <w:proofErr w:type="gramEnd"/>
      <w:r>
        <w:t xml:space="preserve"> R. Loy is a professor, writer, and Zen teacher in the Sanbo Kyodan tradition of Japanese Zen Buddhism, 2010, “Healing Ecology,” Journal of Buddhist Ethics, Volume 17, </w:t>
      </w:r>
      <w:hyperlink r:id="rId13" w:history="1">
        <w:r w:rsidRPr="00517850">
          <w:rPr>
            <w:rStyle w:val="Hyperlink"/>
          </w:rPr>
          <w:t>http://blogs.dickinson.edu/buddhistethics/files/2010/05/Loy-Healing-Ecology1.pdf</w:t>
        </w:r>
      </w:hyperlink>
      <w:r>
        <w:t>) //RM</w:t>
      </w:r>
    </w:p>
    <w:p w14:paraId="718929D1" w14:textId="77777777" w:rsidR="003156FA" w:rsidRDefault="003156FA" w:rsidP="003156FA"/>
    <w:p w14:paraId="36163B8D" w14:textId="77777777" w:rsidR="003156FA" w:rsidRDefault="003156FA" w:rsidP="003156FA">
      <w:pPr>
        <w:pStyle w:val="card"/>
        <w:rPr>
          <w:rStyle w:val="StyleBoldUnderline"/>
        </w:rPr>
      </w:pPr>
      <w:r w:rsidRPr="00945794">
        <w:rPr>
          <w:sz w:val="12"/>
        </w:rPr>
        <w:t>¶</w:t>
      </w:r>
      <w:r w:rsidRPr="00945794">
        <w:t xml:space="preserve"> Does this solution involve “returning to nature”? That would be </w:t>
      </w:r>
      <w:r w:rsidRPr="00945794">
        <w:rPr>
          <w:sz w:val="12"/>
        </w:rPr>
        <w:t>¶</w:t>
      </w:r>
      <w:r w:rsidRPr="00945794">
        <w:t xml:space="preserve"> like getting rid of the self: something neither desirable nor possible</w:t>
      </w:r>
      <w:r w:rsidRPr="00C15B53">
        <w:rPr>
          <w:rStyle w:val="StyleBoldUnderline"/>
        </w:rPr>
        <w:t xml:space="preserve">. We </w:t>
      </w:r>
      <w:r w:rsidRPr="00945794">
        <w:rPr>
          <w:rStyle w:val="StyleBoldUnderline"/>
          <w:sz w:val="12"/>
        </w:rPr>
        <w:t xml:space="preserve">¶ </w:t>
      </w:r>
      <w:r w:rsidRPr="00C15B53">
        <w:rPr>
          <w:rStyle w:val="StyleBoldUnderline"/>
        </w:rPr>
        <w:t>cannot return to nature because we have never left it. Look around yourself: even if you’re inside a windowless room, everything you see is derived from nature</w:t>
      </w:r>
      <w:r w:rsidRPr="00945794">
        <w:t xml:space="preserve">: not only wood from trees, but plastic from oil and </w:t>
      </w:r>
      <w:r w:rsidRPr="00945794">
        <w:rPr>
          <w:sz w:val="12"/>
        </w:rPr>
        <w:t>¶</w:t>
      </w:r>
      <w:r w:rsidRPr="00945794">
        <w:t xml:space="preserve"> concrete from sand and stone. The environment is not merely an “environment”—that is, not only the place where we happen to be located. </w:t>
      </w:r>
      <w:r w:rsidRPr="00945794">
        <w:rPr>
          <w:sz w:val="12"/>
        </w:rPr>
        <w:t>¶</w:t>
      </w:r>
      <w:r w:rsidRPr="00945794">
        <w:t xml:space="preserve"> Rather, the biosphere is the ground from which and within which we </w:t>
      </w:r>
      <w:r w:rsidRPr="00945794">
        <w:rPr>
          <w:sz w:val="12"/>
        </w:rPr>
        <w:t>¶</w:t>
      </w:r>
      <w:r w:rsidRPr="00945794">
        <w:t xml:space="preserve"> arise. </w:t>
      </w:r>
      <w:proofErr w:type="gramStart"/>
      <w:r w:rsidRPr="00945794">
        <w:t>The earth is not only our home</w:t>
      </w:r>
      <w:proofErr w:type="gramEnd"/>
      <w:r w:rsidRPr="00945794">
        <w:t xml:space="preserve">, </w:t>
      </w:r>
      <w:proofErr w:type="gramStart"/>
      <w:r w:rsidRPr="00945794">
        <w:t>it is our mother</w:t>
      </w:r>
      <w:proofErr w:type="gramEnd"/>
      <w:r w:rsidRPr="00945794">
        <w:t xml:space="preserve">. In fact, our relationship is even more intimate, because we can never cut the umbilical </w:t>
      </w:r>
      <w:r w:rsidRPr="00945794">
        <w:rPr>
          <w:sz w:val="12"/>
        </w:rPr>
        <w:t>¶</w:t>
      </w:r>
      <w:r w:rsidRPr="00945794">
        <w:t xml:space="preserve"> cord. The air in my lungs, like the water and food that enter my mouth </w:t>
      </w:r>
      <w:r w:rsidRPr="00945794">
        <w:rPr>
          <w:sz w:val="12"/>
        </w:rPr>
        <w:t>¶</w:t>
      </w:r>
      <w:r w:rsidRPr="00945794">
        <w:t xml:space="preserve"> and pass through my digestive system, is part of a greater holistic system </w:t>
      </w:r>
      <w:r w:rsidRPr="00945794">
        <w:rPr>
          <w:sz w:val="12"/>
        </w:rPr>
        <w:t>¶</w:t>
      </w:r>
      <w:r w:rsidRPr="00945794">
        <w:t xml:space="preserve"> that circulates through me. My life is a dissipative process that depends </w:t>
      </w:r>
      <w:r w:rsidRPr="00945794">
        <w:rPr>
          <w:sz w:val="12"/>
        </w:rPr>
        <w:t>¶</w:t>
      </w:r>
      <w:r w:rsidRPr="00945794">
        <w:t xml:space="preserve"> upon and contributes to that never-ending circulation. The same is true </w:t>
      </w:r>
      <w:r w:rsidRPr="00945794">
        <w:rPr>
          <w:sz w:val="12"/>
        </w:rPr>
        <w:t>¶</w:t>
      </w:r>
      <w:r w:rsidRPr="00945794">
        <w:t xml:space="preserve"> collectively. </w:t>
      </w:r>
      <w:r w:rsidRPr="00C15B53">
        <w:rPr>
          <w:rStyle w:val="StyleBoldUnderline"/>
        </w:rPr>
        <w:t xml:space="preserve">Our waste products do not disappear when we find somewhere else to dump them. The world is big enough that we may be able to ignore such problems for a while, but what goes around eventually </w:t>
      </w:r>
      <w:r w:rsidRPr="00945794">
        <w:rPr>
          <w:rStyle w:val="StyleBoldUnderline"/>
          <w:sz w:val="12"/>
        </w:rPr>
        <w:t xml:space="preserve">¶ </w:t>
      </w:r>
      <w:r w:rsidRPr="00C15B53">
        <w:rPr>
          <w:rStyle w:val="StyleBoldUnderline"/>
        </w:rPr>
        <w:t xml:space="preserve">comes around. If we befoul our own nest, there is nowhere else to go. </w:t>
      </w:r>
      <w:r w:rsidRPr="00945794">
        <w:rPr>
          <w:rStyle w:val="StyleBoldUnderline"/>
          <w:sz w:val="12"/>
        </w:rPr>
        <w:t xml:space="preserve">¶ </w:t>
      </w:r>
      <w:r w:rsidRPr="00945794">
        <w:t xml:space="preserve">According to this understanding, </w:t>
      </w:r>
      <w:r w:rsidRPr="00C15B53">
        <w:rPr>
          <w:rStyle w:val="StyleBoldUnderline"/>
        </w:rPr>
        <w:t xml:space="preserve">the problem is not technology </w:t>
      </w:r>
      <w:r w:rsidRPr="00945794">
        <w:rPr>
          <w:rStyle w:val="StyleBoldUnderline"/>
          <w:sz w:val="12"/>
        </w:rPr>
        <w:t xml:space="preserve">¶ </w:t>
      </w:r>
      <w:r w:rsidRPr="00C15B53">
        <w:rPr>
          <w:rStyle w:val="StyleBoldUnderline"/>
        </w:rPr>
        <w:t>itself but the obsessive ways that we have been motivated to exploit it.</w:t>
      </w:r>
      <w:r w:rsidRPr="00945794">
        <w:t xml:space="preserve"> </w:t>
      </w:r>
      <w:r w:rsidRPr="00945794">
        <w:rPr>
          <w:sz w:val="12"/>
        </w:rPr>
        <w:t>¶</w:t>
      </w:r>
      <w:r w:rsidRPr="00945794">
        <w:t xml:space="preserve"> </w:t>
      </w:r>
      <w:r w:rsidRPr="008033F3">
        <w:rPr>
          <w:rStyle w:val="StyleBoldUnderline"/>
        </w:rPr>
        <w:t xml:space="preserve">Without those motivations, we would be able to evaluate our technologies better, in light of the ecological problems to which they have contributed, as well as the ecological solutions to which they might </w:t>
      </w:r>
      <w:r w:rsidRPr="00945794">
        <w:rPr>
          <w:rStyle w:val="StyleBoldUnderline"/>
          <w:sz w:val="12"/>
        </w:rPr>
        <w:t xml:space="preserve">¶ </w:t>
      </w:r>
      <w:r w:rsidRPr="008033F3">
        <w:rPr>
          <w:rStyle w:val="StyleBoldUnderline"/>
        </w:rPr>
        <w:t>contribute</w:t>
      </w:r>
      <w:r w:rsidRPr="00945794">
        <w:t>.</w:t>
      </w:r>
      <w:r w:rsidRPr="008033F3">
        <w:rPr>
          <w:rStyle w:val="StyleBoldUnderline"/>
        </w:rPr>
        <w:t xml:space="preserve"> Given all the long-term risks associated with nuclear power, </w:t>
      </w:r>
      <w:r w:rsidRPr="00945794">
        <w:rPr>
          <w:sz w:val="12"/>
        </w:rPr>
        <w:t>¶</w:t>
      </w:r>
      <w:r w:rsidRPr="00945794">
        <w:t xml:space="preserve"> for example, </w:t>
      </w:r>
      <w:r w:rsidRPr="008033F3">
        <w:rPr>
          <w:rStyle w:val="StyleBoldUnderline"/>
        </w:rPr>
        <w:t xml:space="preserve">I cannot see that as anything but a </w:t>
      </w:r>
      <w:proofErr w:type="gramStart"/>
      <w:r w:rsidRPr="008033F3">
        <w:rPr>
          <w:rStyle w:val="StyleBoldUnderline"/>
        </w:rPr>
        <w:t>short-sighted</w:t>
      </w:r>
      <w:proofErr w:type="gramEnd"/>
      <w:r w:rsidRPr="008033F3">
        <w:rPr>
          <w:rStyle w:val="StyleBoldUnderline"/>
        </w:rPr>
        <w:t xml:space="preserve"> solution to </w:t>
      </w:r>
      <w:r w:rsidRPr="00945794">
        <w:rPr>
          <w:rStyle w:val="StyleBoldUnderline"/>
          <w:sz w:val="12"/>
        </w:rPr>
        <w:t xml:space="preserve">¶ </w:t>
      </w:r>
      <w:r w:rsidRPr="008033F3">
        <w:rPr>
          <w:rStyle w:val="StyleBoldUnderline"/>
        </w:rPr>
        <w:t xml:space="preserve">our energy needs. In place of fossil fuels, the answer will have to be renewable sources of natural power </w:t>
      </w:r>
      <w:r w:rsidRPr="00945794">
        <w:t xml:space="preserve">(solar, wind, and so forth), </w:t>
      </w:r>
      <w:r w:rsidRPr="008033F3">
        <w:rPr>
          <w:rStyle w:val="StyleBoldUnderline"/>
        </w:rPr>
        <w:t xml:space="preserve">along with </w:t>
      </w:r>
      <w:r w:rsidRPr="00945794">
        <w:rPr>
          <w:rStyle w:val="StyleBoldUnderline"/>
          <w:sz w:val="12"/>
        </w:rPr>
        <w:t xml:space="preserve">¶ </w:t>
      </w:r>
      <w:r w:rsidRPr="008033F3">
        <w:rPr>
          <w:rStyle w:val="StyleBoldUnderline"/>
        </w:rPr>
        <w:t xml:space="preserve">a reduced need for energy. As long as we assume the necessity of continuous economic and technological expansion, the prospect of a steep </w:t>
      </w:r>
      <w:r w:rsidRPr="00945794">
        <w:rPr>
          <w:rStyle w:val="StyleBoldUnderline"/>
          <w:sz w:val="12"/>
        </w:rPr>
        <w:t xml:space="preserve">¶ </w:t>
      </w:r>
      <w:r w:rsidRPr="008033F3">
        <w:rPr>
          <w:rStyle w:val="StyleBoldUnderline"/>
        </w:rPr>
        <w:t xml:space="preserve">reduction in our energy needs is impossible, but a new understanding of </w:t>
      </w:r>
      <w:r w:rsidRPr="00945794">
        <w:rPr>
          <w:rStyle w:val="StyleBoldUnderline"/>
          <w:sz w:val="12"/>
        </w:rPr>
        <w:t xml:space="preserve">¶ </w:t>
      </w:r>
      <w:r w:rsidRPr="008033F3">
        <w:rPr>
          <w:rStyle w:val="StyleBoldUnderline"/>
        </w:rPr>
        <w:t>our basic situation opens up other possibilities.</w:t>
      </w:r>
      <w:r w:rsidRPr="00945794">
        <w:t xml:space="preserve"> This points to a very </w:t>
      </w:r>
      <w:r w:rsidRPr="00945794">
        <w:rPr>
          <w:sz w:val="12"/>
        </w:rPr>
        <w:t>¶</w:t>
      </w:r>
      <w:r w:rsidRPr="00945794">
        <w:t xml:space="preserve"> simple (although not necessarily easy) solution to our energy problems: </w:t>
      </w:r>
      <w:r w:rsidRPr="00945794">
        <w:rPr>
          <w:sz w:val="12"/>
        </w:rPr>
        <w:t>¶</w:t>
      </w:r>
      <w:r w:rsidRPr="00945794">
        <w:t xml:space="preserve"> instead of </w:t>
      </w:r>
      <w:proofErr w:type="gramStart"/>
      <w:r w:rsidRPr="00945794">
        <w:t>asking</w:t>
      </w:r>
      <w:proofErr w:type="gramEnd"/>
      <w:r w:rsidRPr="00945794">
        <w:t xml:space="preserve"> “how can we get all the energy we need?” I propose </w:t>
      </w:r>
      <w:r w:rsidRPr="00945794">
        <w:rPr>
          <w:sz w:val="12"/>
        </w:rPr>
        <w:t>¶</w:t>
      </w:r>
      <w:r w:rsidRPr="00945794">
        <w:t xml:space="preserve"> that we turn that around by determining how much renewable energy is </w:t>
      </w:r>
      <w:r w:rsidRPr="00945794">
        <w:rPr>
          <w:sz w:val="12"/>
        </w:rPr>
        <w:t>¶</w:t>
      </w:r>
      <w:r w:rsidRPr="00945794">
        <w:t xml:space="preserve"> available and restructuring human civilization accordingly. But - this is my last point—how does such an understanding resolve the </w:t>
      </w:r>
      <w:r w:rsidRPr="00945794">
        <w:rPr>
          <w:sz w:val="12"/>
        </w:rPr>
        <w:t>¶</w:t>
      </w:r>
      <w:r w:rsidRPr="00945794">
        <w:t xml:space="preserve"> basic anxiety that haunts us now, when we must create our own meaning in a world where God has died? Like it or not, today </w:t>
      </w:r>
      <w:r w:rsidRPr="008033F3">
        <w:rPr>
          <w:rStyle w:val="StyleBoldUnderline"/>
        </w:rPr>
        <w:t xml:space="preserve">our individual </w:t>
      </w:r>
      <w:r w:rsidRPr="00945794">
        <w:rPr>
          <w:rStyle w:val="StyleBoldUnderline"/>
          <w:sz w:val="12"/>
        </w:rPr>
        <w:t xml:space="preserve">¶ </w:t>
      </w:r>
      <w:r w:rsidRPr="008033F3">
        <w:rPr>
          <w:rStyle w:val="StyleBoldUnderline"/>
        </w:rPr>
        <w:t xml:space="preserve">and collective self-consciousness distances us from pre-modern </w:t>
      </w:r>
      <w:r w:rsidRPr="00945794">
        <w:rPr>
          <w:rStyle w:val="StyleBoldUnderline"/>
          <w:sz w:val="12"/>
        </w:rPr>
        <w:t xml:space="preserve">¶ </w:t>
      </w:r>
      <w:r w:rsidRPr="008033F3">
        <w:rPr>
          <w:rStyle w:val="StyleBoldUnderline"/>
        </w:rPr>
        <w:t>worldviews and the “natural” meaning-of-life they provided.</w:t>
      </w:r>
      <w:r w:rsidRPr="00945794">
        <w:t xml:space="preserve"> Nor would </w:t>
      </w:r>
      <w:r w:rsidRPr="00945794">
        <w:rPr>
          <w:sz w:val="12"/>
        </w:rPr>
        <w:t>¶</w:t>
      </w:r>
      <w:r w:rsidRPr="00945794">
        <w:t xml:space="preserve"> we want to return to such constrictive worldviews—often maintained by </w:t>
      </w:r>
      <w:r w:rsidRPr="00945794">
        <w:rPr>
          <w:sz w:val="12"/>
        </w:rPr>
        <w:t>¶</w:t>
      </w:r>
      <w:r w:rsidRPr="00945794">
        <w:t xml:space="preserve"> force—even if we could. But what other alternatives are possible for us? </w:t>
      </w:r>
      <w:r w:rsidRPr="00945794">
        <w:rPr>
          <w:sz w:val="12"/>
        </w:rPr>
        <w:t>¶</w:t>
      </w:r>
      <w:r w:rsidRPr="00945794">
        <w:t xml:space="preserve"> </w:t>
      </w:r>
      <w:proofErr w:type="gramStart"/>
      <w:r w:rsidRPr="00945794">
        <w:t>This</w:t>
      </w:r>
      <w:proofErr w:type="gramEnd"/>
      <w:r w:rsidRPr="00945794">
        <w:t xml:space="preserve"> is really to ask what collective parallel might correspond to </w:t>
      </w:r>
      <w:r w:rsidRPr="00945794">
        <w:rPr>
          <w:sz w:val="12"/>
        </w:rPr>
        <w:t>¶</w:t>
      </w:r>
      <w:r w:rsidRPr="00945794">
        <w:t xml:space="preserve"> the individual awakening that Buddhism promotes.</w:t>
      </w:r>
      <w:r w:rsidRPr="0078146D">
        <w:rPr>
          <w:rStyle w:val="StyleBoldUnderline"/>
        </w:rPr>
        <w:t xml:space="preserve"> “The Buddha attained individual awakening. Now we need a collective enlightenment to </w:t>
      </w:r>
      <w:r w:rsidRPr="00945794">
        <w:rPr>
          <w:rStyle w:val="StyleBoldUnderline"/>
          <w:sz w:val="12"/>
        </w:rPr>
        <w:t xml:space="preserve">¶ </w:t>
      </w:r>
      <w:r w:rsidRPr="0078146D">
        <w:rPr>
          <w:rStyle w:val="StyleBoldUnderline"/>
        </w:rPr>
        <w:t>stop the course of destruction”</w:t>
      </w:r>
      <w:r w:rsidRPr="00945794">
        <w:t xml:space="preserve"> (Thich Nhat Hanh). I conclude with some </w:t>
      </w:r>
      <w:r w:rsidRPr="00945794">
        <w:rPr>
          <w:sz w:val="12"/>
        </w:rPr>
        <w:t>¶</w:t>
      </w:r>
      <w:r w:rsidRPr="00945794">
        <w:t xml:space="preserve"> reflections on what a collective enlightenment might mean. </w:t>
      </w:r>
      <w:r w:rsidRPr="00945794">
        <w:rPr>
          <w:sz w:val="12"/>
        </w:rPr>
        <w:t>¶</w:t>
      </w:r>
      <w:r w:rsidRPr="00945794">
        <w:t xml:space="preserve"> </w:t>
      </w:r>
      <w:r w:rsidRPr="00945794">
        <w:rPr>
          <w:sz w:val="12"/>
        </w:rPr>
        <w:t>¶</w:t>
      </w:r>
      <w:r w:rsidRPr="00945794">
        <w:t xml:space="preserve"> </w:t>
      </w:r>
      <w:proofErr w:type="gramStart"/>
      <w:r w:rsidRPr="00945794">
        <w:t>Perhaps</w:t>
      </w:r>
      <w:proofErr w:type="gramEnd"/>
      <w:r w:rsidRPr="00945794">
        <w:t xml:space="preserve"> the important issue is how we understand evolution, </w:t>
      </w:r>
      <w:r w:rsidRPr="00945794">
        <w:rPr>
          <w:sz w:val="12"/>
        </w:rPr>
        <w:t>¶</w:t>
      </w:r>
      <w:r w:rsidRPr="00945794">
        <w:t xml:space="preserve"> which seems quite compatible with Buddhist emphasis on impermanence (process), insubstantiality, and interdependence. If religions are to </w:t>
      </w:r>
      <w:r w:rsidRPr="00945794">
        <w:rPr>
          <w:sz w:val="12"/>
        </w:rPr>
        <w:t>¶</w:t>
      </w:r>
      <w:r w:rsidRPr="00945794">
        <w:t xml:space="preserve"> remain relevant today, they need to stop denying (or ignoring, or minimizing) evolution and instead refocus their messages on its meaning. According to Brian Swimme the greatest scientific discovery of all time is </w:t>
      </w:r>
      <w:r w:rsidRPr="00945794">
        <w:rPr>
          <w:sz w:val="12"/>
        </w:rPr>
        <w:t>¶</w:t>
      </w:r>
      <w:r w:rsidRPr="00945794">
        <w:t xml:space="preserve"> that if you leave hydrogen gas alone (for fourteen billion years, plus or </w:t>
      </w:r>
      <w:r w:rsidRPr="00945794">
        <w:rPr>
          <w:sz w:val="12"/>
        </w:rPr>
        <w:t>¶</w:t>
      </w:r>
      <w:r w:rsidRPr="00945794">
        <w:t xml:space="preserve"> minus a few hundred million years) “it turns into rosebushes, giraffes, </w:t>
      </w:r>
      <w:r w:rsidRPr="00945794">
        <w:rPr>
          <w:sz w:val="12"/>
        </w:rPr>
        <w:t>¶</w:t>
      </w:r>
      <w:r w:rsidRPr="00945794">
        <w:t xml:space="preserve"> and humans.” I believe that is also an important spiritual discovery, and </w:t>
      </w:r>
      <w:r w:rsidRPr="00945794">
        <w:rPr>
          <w:sz w:val="12"/>
        </w:rPr>
        <w:t>¶</w:t>
      </w:r>
      <w:r w:rsidRPr="00945794">
        <w:t xml:space="preserve"> furthermore it seems to me that even fourteen billion years is a short </w:t>
      </w:r>
      <w:r w:rsidRPr="00945794">
        <w:rPr>
          <w:sz w:val="12"/>
        </w:rPr>
        <w:t>¶</w:t>
      </w:r>
      <w:r w:rsidRPr="00945794">
        <w:t xml:space="preserve"> period of time [!] for the cosmos to develop from the Big Bang to a Buddha or an Einstein—unless hydrogen gas is something quite different from </w:t>
      </w:r>
      <w:r w:rsidRPr="00945794">
        <w:rPr>
          <w:sz w:val="12"/>
        </w:rPr>
        <w:t>¶</w:t>
      </w:r>
      <w:r w:rsidRPr="00945794">
        <w:t xml:space="preserve"> the reductionistic way it is usually understood. </w:t>
      </w:r>
      <w:r w:rsidRPr="00945794">
        <w:rPr>
          <w:sz w:val="12"/>
        </w:rPr>
        <w:t>¶</w:t>
      </w:r>
      <w:r w:rsidRPr="00945794">
        <w:t xml:space="preserve"> What we normally think of as evolution is only one of three progressive processes: the fusion of Big Bang particles into higher elements </w:t>
      </w:r>
      <w:r w:rsidRPr="00945794">
        <w:rPr>
          <w:sz w:val="12"/>
        </w:rPr>
        <w:t>¶</w:t>
      </w:r>
      <w:r w:rsidRPr="00945794">
        <w:t xml:space="preserve"> (in the cores of stars and supernovas), followed by the origination of selfreplicating life and the evolution of plant and animal species, and last </w:t>
      </w:r>
      <w:r w:rsidRPr="00945794">
        <w:rPr>
          <w:sz w:val="12"/>
        </w:rPr>
        <w:t>¶</w:t>
      </w:r>
      <w:r w:rsidRPr="00945794">
        <w:t xml:space="preserve"> but not least the cultural developments necessary to produce highlyevolved human beings such as Śākyamuni Buddha and Einstein. The later </w:t>
      </w:r>
      <w:r w:rsidRPr="00945794">
        <w:rPr>
          <w:sz w:val="12"/>
        </w:rPr>
        <w:t>¶</w:t>
      </w:r>
      <w:r w:rsidRPr="00945794">
        <w:t xml:space="preserve"> (“higher”?) processes depend upon the earlier ones: life as we know it </w:t>
      </w:r>
      <w:r w:rsidRPr="00945794">
        <w:rPr>
          <w:sz w:val="12"/>
        </w:rPr>
        <w:t>¶</w:t>
      </w:r>
      <w:r w:rsidRPr="00945794">
        <w:t xml:space="preserve"> requires elements such as carbon and oxygen, and of course human culture is the development of a particular species that depends upon many </w:t>
      </w:r>
      <w:r w:rsidRPr="00945794">
        <w:rPr>
          <w:sz w:val="12"/>
        </w:rPr>
        <w:t>¶</w:t>
      </w:r>
      <w:r w:rsidRPr="00945794">
        <w:t xml:space="preserve"> other species to survive and thrive</w:t>
      </w:r>
      <w:proofErr w:type="gramStart"/>
      <w:r w:rsidRPr="00945794">
        <w:t>.</w:t>
      </w:r>
      <w:r w:rsidRPr="00945794">
        <w:rPr>
          <w:sz w:val="12"/>
        </w:rPr>
        <w:t>¶</w:t>
      </w:r>
      <w:proofErr w:type="gramEnd"/>
      <w:r w:rsidRPr="00945794">
        <w:t xml:space="preserve"> How shall we understand these three “nested” processes? </w:t>
      </w:r>
      <w:proofErr w:type="gramStart"/>
      <w:r w:rsidRPr="00945794">
        <w:t>Theists</w:t>
      </w:r>
      <w:proofErr w:type="gramEnd"/>
      <w:r w:rsidRPr="00945794">
        <w:t xml:space="preserve"> </w:t>
      </w:r>
      <w:r w:rsidRPr="00945794">
        <w:rPr>
          <w:sz w:val="12"/>
        </w:rPr>
        <w:t>¶</w:t>
      </w:r>
      <w:r w:rsidRPr="00945794">
        <w:t xml:space="preserve"> tend to see a Being outside these processes who is directing them. Many </w:t>
      </w:r>
      <w:r w:rsidRPr="00945794">
        <w:rPr>
          <w:sz w:val="12"/>
        </w:rPr>
        <w:t>¶</w:t>
      </w:r>
      <w:r w:rsidRPr="00945794">
        <w:t xml:space="preserve"> scientists see these developments as haphazard, including the evolution </w:t>
      </w:r>
      <w:r w:rsidRPr="00945794">
        <w:rPr>
          <w:sz w:val="12"/>
        </w:rPr>
        <w:t>¶</w:t>
      </w:r>
      <w:r w:rsidRPr="00945794">
        <w:t xml:space="preserve"> of life due to random DNA mutations. Is there a third alternative? According to the evolutionary biologist Theodore Dobzhansky, evolution is </w:t>
      </w:r>
      <w:r w:rsidRPr="00945794">
        <w:rPr>
          <w:sz w:val="12"/>
        </w:rPr>
        <w:t>¶</w:t>
      </w:r>
      <w:r w:rsidRPr="00945794">
        <w:t xml:space="preserve"> neither random nor determined but creative. </w:t>
      </w:r>
      <w:proofErr w:type="gramStart"/>
      <w:r w:rsidRPr="00945794">
        <w:t>Of what?</w:t>
      </w:r>
      <w:proofErr w:type="gramEnd"/>
      <w:r w:rsidRPr="00945794">
        <w:t xml:space="preserve"> The tendency towards increasing complexity is hard to overlook, and greater complexity </w:t>
      </w:r>
      <w:r w:rsidRPr="00945794">
        <w:rPr>
          <w:sz w:val="12"/>
        </w:rPr>
        <w:t>¶</w:t>
      </w:r>
      <w:r w:rsidRPr="00945794">
        <w:t xml:space="preserve"> seems to be associated with greater awareness. From a Buddhist perspective, this opens up interesting possibilities. Can we understand this groping self-organization as the universe struggling to become more selfaware? Is my desire to awaken (“the Buddha” means “the awakened </w:t>
      </w:r>
      <w:r w:rsidRPr="00945794">
        <w:rPr>
          <w:sz w:val="12"/>
        </w:rPr>
        <w:t>¶</w:t>
      </w:r>
      <w:r w:rsidRPr="00945794">
        <w:t xml:space="preserve"> one”) the urge of the cosmos to become aware of </w:t>
      </w:r>
      <w:proofErr w:type="gramStart"/>
      <w:r w:rsidRPr="00945794">
        <w:t>itself</w:t>
      </w:r>
      <w:proofErr w:type="gramEnd"/>
      <w:r w:rsidRPr="00945794">
        <w:t xml:space="preserve">, in and as me? </w:t>
      </w:r>
      <w:r w:rsidRPr="00945794">
        <w:rPr>
          <w:sz w:val="12"/>
        </w:rPr>
        <w:t>¶</w:t>
      </w:r>
      <w:r w:rsidRPr="00945794">
        <w:t xml:space="preserve"> In The Universe Story Brian Swimme and Thomas Berry offer a similar claim: “The mind that searches for contact with the Milky Way is the </w:t>
      </w:r>
      <w:r w:rsidRPr="00945794">
        <w:rPr>
          <w:sz w:val="12"/>
        </w:rPr>
        <w:t>¶</w:t>
      </w:r>
      <w:r w:rsidRPr="00945794">
        <w:t xml:space="preserve"> very mind of the Milky Way galaxy in search of its inner depths.” What </w:t>
      </w:r>
      <w:r w:rsidRPr="00945794">
        <w:rPr>
          <w:sz w:val="12"/>
        </w:rPr>
        <w:t>¶</w:t>
      </w:r>
      <w:r w:rsidRPr="00945794">
        <w:t xml:space="preserve"> does this imply about Walt Whitman, for example, admiring a beautiful </w:t>
      </w:r>
      <w:r w:rsidRPr="00945794">
        <w:rPr>
          <w:sz w:val="12"/>
        </w:rPr>
        <w:t>¶</w:t>
      </w:r>
      <w:r w:rsidRPr="00945794">
        <w:t xml:space="preserve"> sunset? “Walt Whitman is a space the Milky Way fashioned to feel its </w:t>
      </w:r>
      <w:r w:rsidRPr="00945794">
        <w:rPr>
          <w:sz w:val="12"/>
        </w:rPr>
        <w:t>¶</w:t>
      </w:r>
      <w:r w:rsidRPr="00945794">
        <w:t xml:space="preserve"> own grandeur.” Is that how Buddhist enlightenment should be understood today? What did Śākyamuni Buddha </w:t>
      </w:r>
      <w:proofErr w:type="gramStart"/>
      <w:r w:rsidRPr="00945794">
        <w:t>realize</w:t>
      </w:r>
      <w:proofErr w:type="gramEnd"/>
      <w:r w:rsidRPr="00945794">
        <w:t xml:space="preserve"> when he looked up and </w:t>
      </w:r>
      <w:r w:rsidRPr="00945794">
        <w:rPr>
          <w:sz w:val="12"/>
        </w:rPr>
        <w:t>¶</w:t>
      </w:r>
      <w:r w:rsidRPr="00945794">
        <w:t xml:space="preserve"> saw the morning star? How did Dogen describe his own awakening? “I </w:t>
      </w:r>
      <w:r w:rsidRPr="00945794">
        <w:rPr>
          <w:sz w:val="12"/>
        </w:rPr>
        <w:t>¶</w:t>
      </w:r>
      <w:r w:rsidRPr="00945794">
        <w:t xml:space="preserve"> came to realize clearly that mind is no other than mountains and rivers and the </w:t>
      </w:r>
      <w:r w:rsidRPr="00945794">
        <w:rPr>
          <w:sz w:val="12"/>
        </w:rPr>
        <w:t>¶</w:t>
      </w:r>
      <w:r w:rsidRPr="00945794">
        <w:t xml:space="preserve"> great wide earth, the sun and the moon and the stars.”</w:t>
      </w:r>
      <w:r w:rsidRPr="00945794">
        <w:rPr>
          <w:sz w:val="12"/>
        </w:rPr>
        <w:t>¶</w:t>
      </w:r>
      <w:r w:rsidRPr="00945794">
        <w:t xml:space="preserve"> </w:t>
      </w:r>
      <w:proofErr w:type="gramStart"/>
      <w:r w:rsidRPr="00945794">
        <w:t>Every</w:t>
      </w:r>
      <w:proofErr w:type="gramEnd"/>
      <w:r w:rsidRPr="00945794">
        <w:t xml:space="preserve"> species is an experiment of the biosphere, and according to </w:t>
      </w:r>
      <w:r w:rsidRPr="00945794">
        <w:rPr>
          <w:sz w:val="12"/>
        </w:rPr>
        <w:t>¶</w:t>
      </w:r>
      <w:r w:rsidRPr="00945794">
        <w:t xml:space="preserve"> biologists less than one percent of all species that have ever appeared on </w:t>
      </w:r>
      <w:r w:rsidRPr="00945794">
        <w:rPr>
          <w:sz w:val="12"/>
        </w:rPr>
        <w:t>¶</w:t>
      </w:r>
      <w:r w:rsidRPr="00945794">
        <w:t xml:space="preserve"> earth still survive today. Our super-sized cortex enables us to be cocreators (“created in the image of God”), and with us new types of “species” have become possible: knives and cities, poetry and world wars, </w:t>
      </w:r>
      <w:r w:rsidRPr="00945794">
        <w:rPr>
          <w:sz w:val="12"/>
        </w:rPr>
        <w:t>¶</w:t>
      </w:r>
      <w:r w:rsidRPr="00945794">
        <w:t xml:space="preserve"> cathedrals and concentration camps, symphonies and nuclear bombs. As </w:t>
      </w:r>
      <w:r w:rsidRPr="00945794">
        <w:rPr>
          <w:sz w:val="12"/>
        </w:rPr>
        <w:t>¶</w:t>
      </w:r>
      <w:r w:rsidRPr="00945794">
        <w:t xml:space="preserve"> these examples suggest, however, there is a problem with our hyperrationality. Nietzsche’s Zarathustra </w:t>
      </w:r>
      <w:proofErr w:type="gramStart"/>
      <w:r w:rsidRPr="00945794">
        <w:t>says that</w:t>
      </w:r>
      <w:proofErr w:type="gramEnd"/>
      <w:r w:rsidRPr="00945794">
        <w:t xml:space="preserve"> “man is a rope across an </w:t>
      </w:r>
      <w:r w:rsidRPr="00945794">
        <w:rPr>
          <w:sz w:val="12"/>
        </w:rPr>
        <w:t>¶</w:t>
      </w:r>
      <w:r w:rsidRPr="00945794">
        <w:t xml:space="preserve"> abyss”: are we a transitional species? Must we evolve further in order to </w:t>
      </w:r>
      <w:r w:rsidRPr="00945794">
        <w:rPr>
          <w:sz w:val="12"/>
        </w:rPr>
        <w:t>¶</w:t>
      </w:r>
      <w:r w:rsidRPr="00945794">
        <w:t xml:space="preserve"> survive at all? In Thank God for Evolution Michael Dowd describes our collective problem as “systemic sin”: “The fundamental immaturity of the </w:t>
      </w:r>
      <w:r w:rsidRPr="00945794">
        <w:rPr>
          <w:sz w:val="12"/>
        </w:rPr>
        <w:t>¶</w:t>
      </w:r>
      <w:r w:rsidRPr="00945794">
        <w:t xml:space="preserve"> human species at this time in history is that our systems of governance and economics not only permit but actually encourage subsets of the </w:t>
      </w:r>
      <w:r w:rsidRPr="00945794">
        <w:rPr>
          <w:sz w:val="12"/>
        </w:rPr>
        <w:t>¶</w:t>
      </w:r>
      <w:r w:rsidRPr="00945794">
        <w:t xml:space="preserve"> whole (individuals and corporations) to benefit at the expense of the </w:t>
      </w:r>
      <w:r w:rsidRPr="00945794">
        <w:rPr>
          <w:sz w:val="12"/>
        </w:rPr>
        <w:t>¶</w:t>
      </w:r>
      <w:r w:rsidRPr="00945794">
        <w:t xml:space="preserve"> whole.” Again, we bump up against the delusion of separate selves that </w:t>
      </w:r>
      <w:r w:rsidRPr="00945794">
        <w:rPr>
          <w:sz w:val="12"/>
        </w:rPr>
        <w:t>¶</w:t>
      </w:r>
      <w:r w:rsidRPr="00945794">
        <w:t xml:space="preserve"> pursue their own benefit at the cost of the whole. In Buddhist terms, I </w:t>
      </w:r>
      <w:r w:rsidRPr="00945794">
        <w:rPr>
          <w:sz w:val="12"/>
        </w:rPr>
        <w:t>¶</w:t>
      </w:r>
      <w:r w:rsidRPr="00945794">
        <w:t xml:space="preserve"> wonder if such delusions are haunted by too much dukkha dis-ease, </w:t>
      </w:r>
      <w:r w:rsidRPr="00945794">
        <w:rPr>
          <w:sz w:val="12"/>
        </w:rPr>
        <w:t>¶</w:t>
      </w:r>
      <w:r w:rsidRPr="00945794">
        <w:t xml:space="preserve"> which motivates us (both individually and collectively) to do too many </w:t>
      </w:r>
      <w:r w:rsidRPr="00945794">
        <w:rPr>
          <w:sz w:val="12"/>
        </w:rPr>
        <w:t>¶</w:t>
      </w:r>
      <w:r w:rsidRPr="00945794">
        <w:t xml:space="preserve"> self-destructive things</w:t>
      </w:r>
      <w:proofErr w:type="gramStart"/>
      <w:r w:rsidRPr="00945794">
        <w:t>.</w:t>
      </w:r>
      <w:r w:rsidRPr="00945794">
        <w:rPr>
          <w:sz w:val="12"/>
        </w:rPr>
        <w:t>¶</w:t>
      </w:r>
      <w:proofErr w:type="gramEnd"/>
      <w:r w:rsidRPr="00945794">
        <w:t xml:space="preserve"> Perhaps figures like the Buddha and Gandhi are harbingers of </w:t>
      </w:r>
      <w:r w:rsidRPr="00945794">
        <w:rPr>
          <w:sz w:val="12"/>
        </w:rPr>
        <w:t>¶</w:t>
      </w:r>
      <w:r w:rsidRPr="00945794">
        <w:t xml:space="preserve"> how our species needs to develop, in which case the cultural evolution </w:t>
      </w:r>
      <w:r w:rsidRPr="00945794">
        <w:rPr>
          <w:sz w:val="12"/>
        </w:rPr>
        <w:t>¶</w:t>
      </w:r>
      <w:r w:rsidRPr="00945794">
        <w:t xml:space="preserve"> that is most needed today involves spiritual practices that address the </w:t>
      </w:r>
      <w:r w:rsidRPr="00945794">
        <w:rPr>
          <w:sz w:val="12"/>
        </w:rPr>
        <w:t>¶</w:t>
      </w:r>
      <w:r w:rsidRPr="00945794">
        <w:t xml:space="preserve"> fiction of a separate self whose own well-being is distinguishable from </w:t>
      </w:r>
      <w:r w:rsidRPr="00945794">
        <w:rPr>
          <w:sz w:val="12"/>
        </w:rPr>
        <w:t>¶</w:t>
      </w:r>
      <w:r w:rsidRPr="00945794">
        <w:t xml:space="preserve"> the well-being of “others.”†</w:t>
      </w:r>
      <w:r w:rsidRPr="00945794">
        <w:rPr>
          <w:sz w:val="12"/>
        </w:rPr>
        <w:t>¶</w:t>
      </w:r>
      <w:r w:rsidRPr="00945794">
        <w:t xml:space="preserve"> Perhaps our basic problem is not self-love but a profound misunderstanding of what one’s self really is. </w:t>
      </w:r>
      <w:r w:rsidRPr="009E0B05">
        <w:rPr>
          <w:rStyle w:val="StyleBoldUnderline"/>
        </w:rPr>
        <w:t xml:space="preserve">Without </w:t>
      </w:r>
      <w:r w:rsidRPr="00945794">
        <w:rPr>
          <w:rStyle w:val="StyleBoldUnderline"/>
          <w:sz w:val="12"/>
        </w:rPr>
        <w:t xml:space="preserve">¶ </w:t>
      </w:r>
      <w:r w:rsidRPr="009E0B05">
        <w:rPr>
          <w:rStyle w:val="StyleBoldUnderline"/>
        </w:rPr>
        <w:t xml:space="preserve">the compassion that arises when we realize our nonduality—empathy </w:t>
      </w:r>
      <w:r w:rsidRPr="00945794">
        <w:rPr>
          <w:rStyle w:val="StyleBoldUnderline"/>
          <w:sz w:val="12"/>
        </w:rPr>
        <w:t xml:space="preserve">¶ </w:t>
      </w:r>
      <w:r w:rsidRPr="009E0B05">
        <w:rPr>
          <w:rStyle w:val="StyleBoldUnderline"/>
        </w:rPr>
        <w:t xml:space="preserve">not only with other humans </w:t>
      </w:r>
      <w:proofErr w:type="gramStart"/>
      <w:r w:rsidRPr="009E0B05">
        <w:rPr>
          <w:rStyle w:val="StyleBoldUnderline"/>
        </w:rPr>
        <w:t>but</w:t>
      </w:r>
      <w:proofErr w:type="gramEnd"/>
      <w:r w:rsidRPr="009E0B05">
        <w:rPr>
          <w:rStyle w:val="StyleBoldUnderline"/>
        </w:rPr>
        <w:t xml:space="preserve"> with the whole biosphere—it is becoming likely that civilization as we know it will not survive the next few </w:t>
      </w:r>
      <w:r w:rsidRPr="00945794">
        <w:rPr>
          <w:rStyle w:val="StyleBoldUnderline"/>
          <w:sz w:val="12"/>
        </w:rPr>
        <w:t xml:space="preserve">¶ </w:t>
      </w:r>
      <w:r w:rsidRPr="009E0B05">
        <w:rPr>
          <w:rStyle w:val="StyleBoldUnderline"/>
        </w:rPr>
        <w:t>centuries</w:t>
      </w:r>
      <w:r w:rsidRPr="00945794">
        <w:t>. Nor would it deserve to. If my speculations are valid, it remains to be seen whether the Homo sapiens experiment will be a successful vehicle for the cosmic evolutionary process</w:t>
      </w:r>
      <w:proofErr w:type="gramStart"/>
      <w:r w:rsidRPr="00945794">
        <w:t>.</w:t>
      </w:r>
      <w:r w:rsidRPr="00945794">
        <w:rPr>
          <w:sz w:val="12"/>
        </w:rPr>
        <w:t>¶</w:t>
      </w:r>
      <w:proofErr w:type="gramEnd"/>
      <w:r w:rsidRPr="00945794">
        <w:t xml:space="preserve"> To conclude, does this give us another perspective on our collective relationship with the biosphere? Is the eco-crisis a spiritual challenge that calls upon us to realize our nonduality with the earth</w:t>
      </w:r>
      <w:proofErr w:type="gramStart"/>
      <w:r w:rsidRPr="00945794">
        <w:t>?</w:t>
      </w:r>
      <w:r w:rsidRPr="00945794">
        <w:rPr>
          <w:sz w:val="12"/>
        </w:rPr>
        <w:t>¶</w:t>
      </w:r>
      <w:proofErr w:type="gramEnd"/>
      <w:r w:rsidRPr="00945794">
        <w:t xml:space="preserve"> Remember what was said earlier about the bodhisattva path.</w:t>
      </w:r>
      <w:r w:rsidRPr="009E0B05">
        <w:rPr>
          <w:rStyle w:val="StyleBoldUnderline"/>
        </w:rPr>
        <w:t xml:space="preserve"> Although living beings are innumerable, the bodhisattva vows to save them </w:t>
      </w:r>
      <w:r w:rsidRPr="00945794">
        <w:rPr>
          <w:rStyle w:val="StyleBoldUnderline"/>
          <w:sz w:val="12"/>
        </w:rPr>
        <w:t xml:space="preserve">¶ </w:t>
      </w:r>
      <w:r w:rsidRPr="009E0B05">
        <w:rPr>
          <w:rStyle w:val="StyleBoldUnderline"/>
        </w:rPr>
        <w:t xml:space="preserve">all. This commitment flows naturally from realizing that none of those </w:t>
      </w:r>
      <w:r w:rsidRPr="00945794">
        <w:rPr>
          <w:rStyle w:val="StyleBoldUnderline"/>
          <w:sz w:val="12"/>
        </w:rPr>
        <w:t xml:space="preserve">¶ </w:t>
      </w:r>
      <w:r w:rsidRPr="009E0B05">
        <w:rPr>
          <w:rStyle w:val="StyleBoldUnderline"/>
        </w:rPr>
        <w:t>beings is separate from oneself</w:t>
      </w:r>
      <w:proofErr w:type="gramStart"/>
      <w:r w:rsidRPr="009E0B05">
        <w:rPr>
          <w:rStyle w:val="StyleBoldUnderline"/>
        </w:rPr>
        <w:t>.</w:t>
      </w:r>
      <w:r w:rsidRPr="00945794">
        <w:rPr>
          <w:rStyle w:val="StyleBoldUnderline"/>
          <w:sz w:val="12"/>
        </w:rPr>
        <w:t>¶</w:t>
      </w:r>
      <w:proofErr w:type="gramEnd"/>
      <w:r w:rsidRPr="00945794">
        <w:rPr>
          <w:rStyle w:val="StyleBoldUnderline"/>
          <w:sz w:val="12"/>
        </w:rPr>
        <w:t xml:space="preserve"> </w:t>
      </w:r>
      <w:r w:rsidRPr="009E0B05">
        <w:rPr>
          <w:rStyle w:val="StyleBoldUnderline"/>
        </w:rPr>
        <w:t>This suggests a final parallel between the individual and the collective.</w:t>
      </w:r>
      <w:r w:rsidRPr="00945794">
        <w:t xml:space="preserve"> Will our species become the collective bodhisattva of the biosphere? Today humanity is challenged to discover the meaning and role it </w:t>
      </w:r>
      <w:r w:rsidRPr="00945794">
        <w:rPr>
          <w:sz w:val="12"/>
        </w:rPr>
        <w:t>¶</w:t>
      </w:r>
      <w:r w:rsidRPr="00945794">
        <w:t xml:space="preserve"> seeks in the ongoing, long-term task of repairing the rupture between us </w:t>
      </w:r>
      <w:r w:rsidRPr="00945794">
        <w:rPr>
          <w:sz w:val="12"/>
        </w:rPr>
        <w:t>¶</w:t>
      </w:r>
      <w:r w:rsidRPr="00945794">
        <w:t xml:space="preserve"> and mother earth.</w:t>
      </w:r>
      <w:r w:rsidRPr="009E0B05">
        <w:rPr>
          <w:rStyle w:val="StyleBoldUnderline"/>
        </w:rPr>
        <w:t xml:space="preserve"> That healing will transform us as much as the biosphere.</w:t>
      </w:r>
    </w:p>
    <w:p w14:paraId="56AA54C6" w14:textId="77777777" w:rsidR="003156FA" w:rsidRDefault="003156FA" w:rsidP="003156FA">
      <w:pPr>
        <w:pStyle w:val="Heading4"/>
      </w:pPr>
      <w:r>
        <w:t xml:space="preserve">Only by confronting our ‘self’ away from outside solutions can we realize our role in the world, preventing inevitable ecological destruction. </w:t>
      </w:r>
    </w:p>
    <w:p w14:paraId="5F830964" w14:textId="77777777" w:rsidR="003156FA" w:rsidRPr="003107DD" w:rsidRDefault="003156FA" w:rsidP="003156FA">
      <w:r w:rsidRPr="00674AC3">
        <w:rPr>
          <w:rStyle w:val="StyleStyleBold12pt"/>
        </w:rPr>
        <w:t>Loy 10</w:t>
      </w:r>
      <w:r>
        <w:t xml:space="preserve"> </w:t>
      </w:r>
      <w:proofErr w:type="gramStart"/>
      <w:r>
        <w:t>( David</w:t>
      </w:r>
      <w:proofErr w:type="gramEnd"/>
      <w:r>
        <w:t xml:space="preserve"> R. Loy is a professor, writer, and Zen teacher in the Sanbo Kyodan tradition of Japanese Zen Buddhism, 2010, “Healing Ecology,” Journal of Buddhist Ethics, Volume 17, </w:t>
      </w:r>
      <w:hyperlink r:id="rId14" w:history="1">
        <w:r w:rsidRPr="00517850">
          <w:rPr>
            <w:rStyle w:val="Hyperlink"/>
          </w:rPr>
          <w:t>http://blogs.dickinson.edu/buddhistethics/files/2010/05/Loy-Healing-Ecology1.pdf</w:t>
        </w:r>
      </w:hyperlink>
      <w:r>
        <w:t>) //RM</w:t>
      </w:r>
    </w:p>
    <w:p w14:paraId="410C3CE3" w14:textId="77777777" w:rsidR="003156FA" w:rsidRDefault="003156FA" w:rsidP="003156FA"/>
    <w:p w14:paraId="0D88981A" w14:textId="77777777" w:rsidR="003156FA" w:rsidRPr="00674AC3" w:rsidRDefault="003156FA" w:rsidP="00BE1F80">
      <w:pPr>
        <w:pStyle w:val="card"/>
      </w:pPr>
      <w:r w:rsidRPr="00674AC3">
        <w:t xml:space="preserve">In other words, part of </w:t>
      </w:r>
      <w:r w:rsidRPr="007956A2">
        <w:rPr>
          <w:rStyle w:val="StyleBoldUnderline"/>
        </w:rPr>
        <w:t xml:space="preserve">the rich cultural legacy that the Greeks </w:t>
      </w:r>
      <w:r w:rsidRPr="00674AC3">
        <w:rPr>
          <w:rStyle w:val="StyleBoldUnderline"/>
          <w:sz w:val="12"/>
        </w:rPr>
        <w:t>¶</w:t>
      </w:r>
      <w:r w:rsidRPr="00BD5BB3">
        <w:rPr>
          <w:rStyle w:val="StyleBoldUnderline"/>
          <w:sz w:val="12"/>
        </w:rPr>
        <w:t xml:space="preserve"> </w:t>
      </w:r>
      <w:r w:rsidRPr="007956A2">
        <w:rPr>
          <w:rStyle w:val="StyleBoldUnderline"/>
        </w:rPr>
        <w:t>bequeathed to the West</w:t>
      </w:r>
      <w:r w:rsidRPr="00674AC3">
        <w:t>—for better and worse—</w:t>
      </w:r>
      <w:r w:rsidRPr="007956A2">
        <w:rPr>
          <w:rStyle w:val="StyleBoldUnderline"/>
        </w:rPr>
        <w:t xml:space="preserve">is an </w:t>
      </w:r>
      <w:r w:rsidRPr="00674AC3">
        <w:t xml:space="preserve">increasing </w:t>
      </w:r>
      <w:r w:rsidRPr="007956A2">
        <w:rPr>
          <w:rStyle w:val="StyleBoldUnderline"/>
        </w:rPr>
        <w:t xml:space="preserve">anxiety </w:t>
      </w:r>
      <w:r w:rsidRPr="00674AC3">
        <w:rPr>
          <w:rStyle w:val="StyleBoldUnderline"/>
          <w:sz w:val="12"/>
        </w:rPr>
        <w:t>¶</w:t>
      </w:r>
      <w:r w:rsidRPr="00BD5BB3">
        <w:rPr>
          <w:rStyle w:val="StyleBoldUnderline"/>
          <w:sz w:val="12"/>
        </w:rPr>
        <w:t xml:space="preserve"> </w:t>
      </w:r>
      <w:r w:rsidRPr="007956A2">
        <w:rPr>
          <w:rStyle w:val="StyleBoldUnderline"/>
        </w:rPr>
        <w:t xml:space="preserve">about who we are and what it means to be human. Loss </w:t>
      </w:r>
      <w:r w:rsidRPr="00674AC3">
        <w:t>(or reduction)</w:t>
      </w:r>
      <w:r w:rsidRPr="007956A2">
        <w:rPr>
          <w:rStyle w:val="StyleBoldUnderline"/>
        </w:rPr>
        <w:t xml:space="preserve"> of </w:t>
      </w:r>
      <w:r w:rsidRPr="00674AC3">
        <w:rPr>
          <w:rStyle w:val="StyleBoldUnderline"/>
          <w:sz w:val="12"/>
        </w:rPr>
        <w:t>¶</w:t>
      </w:r>
      <w:r w:rsidRPr="00BD5BB3">
        <w:rPr>
          <w:rStyle w:val="StyleBoldUnderline"/>
          <w:sz w:val="12"/>
        </w:rPr>
        <w:t xml:space="preserve"> </w:t>
      </w:r>
      <w:r w:rsidRPr="007956A2">
        <w:rPr>
          <w:rStyle w:val="StyleBoldUnderline"/>
        </w:rPr>
        <w:t xml:space="preserve">faith in God has left us rudderless, </w:t>
      </w:r>
      <w:r w:rsidRPr="00674AC3">
        <w:t xml:space="preserve">collectively as well as individually. </w:t>
      </w:r>
      <w:r w:rsidRPr="00674AC3">
        <w:rPr>
          <w:sz w:val="12"/>
        </w:rPr>
        <w:t>¶</w:t>
      </w:r>
      <w:r w:rsidRPr="00674AC3">
        <w:t xml:space="preserve"> </w:t>
      </w:r>
      <w:r w:rsidRPr="007956A2">
        <w:rPr>
          <w:rStyle w:val="StyleBoldUnderline"/>
        </w:rPr>
        <w:t>Thanks to</w:t>
      </w:r>
      <w:r w:rsidRPr="00674AC3">
        <w:t xml:space="preserve"> ever more powerful </w:t>
      </w:r>
      <w:r w:rsidRPr="007956A2">
        <w:rPr>
          <w:rStyle w:val="StyleBoldUnderline"/>
        </w:rPr>
        <w:t xml:space="preserve">technologies, it seems like we can accomplish almost anything we want to do—yet we don’t know what our role </w:t>
      </w:r>
      <w:r w:rsidRPr="00674AC3">
        <w:rPr>
          <w:rStyle w:val="StyleBoldUnderline"/>
          <w:sz w:val="12"/>
        </w:rPr>
        <w:t>¶</w:t>
      </w:r>
      <w:r w:rsidRPr="00BD5BB3">
        <w:rPr>
          <w:rStyle w:val="StyleBoldUnderline"/>
          <w:sz w:val="12"/>
        </w:rPr>
        <w:t xml:space="preserve"> </w:t>
      </w:r>
      <w:r w:rsidRPr="007956A2">
        <w:rPr>
          <w:rStyle w:val="StyleBoldUnderline"/>
        </w:rPr>
        <w:t xml:space="preserve">is, what we should do. </w:t>
      </w:r>
      <w:r w:rsidRPr="00674AC3">
        <w:t xml:space="preserve">What sort of world do we want to live in? What </w:t>
      </w:r>
      <w:r w:rsidRPr="00674AC3">
        <w:rPr>
          <w:sz w:val="12"/>
        </w:rPr>
        <w:t>¶</w:t>
      </w:r>
      <w:r w:rsidRPr="00674AC3">
        <w:t xml:space="preserve"> kind of society should we have? If we cannot depend on God or godlike </w:t>
      </w:r>
      <w:r w:rsidRPr="00674AC3">
        <w:rPr>
          <w:sz w:val="12"/>
        </w:rPr>
        <w:t>¶</w:t>
      </w:r>
      <w:r w:rsidRPr="00674AC3">
        <w:t xml:space="preserve"> rulers to tell us, we are thrown back upon ourselves, and the lack of any </w:t>
      </w:r>
      <w:r w:rsidRPr="00674AC3">
        <w:rPr>
          <w:sz w:val="12"/>
        </w:rPr>
        <w:t>¶</w:t>
      </w:r>
      <w:r w:rsidRPr="00674AC3">
        <w:t xml:space="preserve"> grounding greater than ourselves is a profound source of dukkha, collective as well as individual</w:t>
      </w:r>
      <w:proofErr w:type="gramStart"/>
      <w:r w:rsidRPr="00674AC3">
        <w:t>.</w:t>
      </w:r>
      <w:r w:rsidRPr="00674AC3">
        <w:rPr>
          <w:sz w:val="12"/>
        </w:rPr>
        <w:t>¶</w:t>
      </w:r>
      <w:proofErr w:type="gramEnd"/>
      <w:r w:rsidRPr="00674AC3">
        <w:t xml:space="preserve"> To sum up, </w:t>
      </w:r>
      <w:r w:rsidRPr="007956A2">
        <w:rPr>
          <w:rStyle w:val="StyleBoldUnderline"/>
        </w:rPr>
        <w:t xml:space="preserve">our modern sense of separation from the natural </w:t>
      </w:r>
      <w:r w:rsidRPr="00674AC3">
        <w:rPr>
          <w:rStyle w:val="StyleBoldUnderline"/>
          <w:sz w:val="12"/>
        </w:rPr>
        <w:t>¶</w:t>
      </w:r>
      <w:r w:rsidRPr="00BD5BB3">
        <w:rPr>
          <w:rStyle w:val="StyleBoldUnderline"/>
          <w:sz w:val="12"/>
        </w:rPr>
        <w:t xml:space="preserve"> </w:t>
      </w:r>
      <w:r w:rsidRPr="007956A2">
        <w:rPr>
          <w:rStyle w:val="StyleBoldUnderline"/>
        </w:rPr>
        <w:t xml:space="preserve">world has become an ongoing source of alienation and frustration. </w:t>
      </w:r>
      <w:r w:rsidRPr="00674AC3">
        <w:t xml:space="preserve">(This </w:t>
      </w:r>
      <w:r w:rsidRPr="00674AC3">
        <w:rPr>
          <w:sz w:val="12"/>
        </w:rPr>
        <w:t>¶</w:t>
      </w:r>
      <w:r w:rsidRPr="00674AC3">
        <w:t xml:space="preserve"> corresponds to points one through three, above.) What has been our collective response to this predicament</w:t>
      </w:r>
      <w:proofErr w:type="gramStart"/>
      <w:r w:rsidRPr="00674AC3">
        <w:t>?</w:t>
      </w:r>
      <w:r w:rsidRPr="00674AC3">
        <w:rPr>
          <w:sz w:val="12"/>
        </w:rPr>
        <w:t>¶</w:t>
      </w:r>
      <w:proofErr w:type="gramEnd"/>
      <w:r w:rsidRPr="00674AC3">
        <w:t xml:space="preserve"> Remember how we usually react to our individual predicament</w:t>
      </w:r>
      <w:r w:rsidRPr="00FE0EBB">
        <w:rPr>
          <w:rStyle w:val="StyleBoldUnderline"/>
        </w:rPr>
        <w:t xml:space="preserve">. I </w:t>
      </w:r>
      <w:r w:rsidRPr="00674AC3">
        <w:rPr>
          <w:rStyle w:val="StyleBoldUnderline"/>
          <w:sz w:val="12"/>
        </w:rPr>
        <w:t>¶</w:t>
      </w:r>
      <w:r w:rsidRPr="00BD5BB3">
        <w:rPr>
          <w:rStyle w:val="StyleBoldUnderline"/>
          <w:sz w:val="12"/>
        </w:rPr>
        <w:t xml:space="preserve"> </w:t>
      </w:r>
      <w:r w:rsidRPr="00FE0EBB">
        <w:rPr>
          <w:rStyle w:val="StyleBoldUnderline"/>
        </w:rPr>
        <w:t xml:space="preserve">try to make my anxious sense of self “inside” more real by becoming attached to (identifying with) things in the “outside” world, such as money, fame, and power. No matter how much of them I may acquire, </w:t>
      </w:r>
      <w:r w:rsidRPr="00674AC3">
        <w:rPr>
          <w:rStyle w:val="StyleBoldUnderline"/>
          <w:sz w:val="12"/>
        </w:rPr>
        <w:t>¶</w:t>
      </w:r>
      <w:r w:rsidRPr="00BD5BB3">
        <w:rPr>
          <w:rStyle w:val="StyleBoldUnderline"/>
          <w:sz w:val="12"/>
        </w:rPr>
        <w:t xml:space="preserve"> </w:t>
      </w:r>
      <w:r w:rsidRPr="00FE0EBB">
        <w:rPr>
          <w:rStyle w:val="StyleBoldUnderline"/>
        </w:rPr>
        <w:t xml:space="preserve">however, I never seem to have enough, </w:t>
      </w:r>
      <w:r w:rsidRPr="00674AC3">
        <w:t xml:space="preserve">because they cannot allay the </w:t>
      </w:r>
      <w:r w:rsidRPr="00674AC3">
        <w:rPr>
          <w:sz w:val="12"/>
        </w:rPr>
        <w:t>¶</w:t>
      </w:r>
      <w:r w:rsidRPr="00674AC3">
        <w:t xml:space="preserve"> basic anxiety, which stems from the inherent insecurity of my constructed sense of self. </w:t>
      </w:r>
      <w:r w:rsidRPr="00FE0EBB">
        <w:rPr>
          <w:rStyle w:val="StyleBoldUnderline"/>
        </w:rPr>
        <w:t xml:space="preserve">Believing that something outside myself is the solution to my sense of lack is the fundamental delusion. Such “solutions” </w:t>
      </w:r>
      <w:r w:rsidRPr="00674AC3">
        <w:rPr>
          <w:rStyle w:val="StyleBoldUnderline"/>
          <w:sz w:val="12"/>
        </w:rPr>
        <w:t>¶</w:t>
      </w:r>
      <w:r w:rsidRPr="00BD5BB3">
        <w:rPr>
          <w:rStyle w:val="StyleBoldUnderline"/>
          <w:sz w:val="12"/>
        </w:rPr>
        <w:t xml:space="preserve"> </w:t>
      </w:r>
      <w:r w:rsidRPr="00FE0EBB">
        <w:rPr>
          <w:rStyle w:val="StyleBoldUnderline"/>
        </w:rPr>
        <w:t xml:space="preserve">actually reinforce the problem, </w:t>
      </w:r>
      <w:r w:rsidRPr="00674AC3">
        <w:t xml:space="preserve">which is the sense of separation or distance between </w:t>
      </w:r>
      <w:proofErr w:type="gramStart"/>
      <w:r w:rsidRPr="00674AC3">
        <w:t>myself and others</w:t>
      </w:r>
      <w:proofErr w:type="gramEnd"/>
      <w:r w:rsidRPr="00674AC3">
        <w:t xml:space="preserve">. Is there a collective parallel to these </w:t>
      </w:r>
      <w:r w:rsidRPr="00674AC3">
        <w:rPr>
          <w:sz w:val="12"/>
        </w:rPr>
        <w:t>¶</w:t>
      </w:r>
      <w:r w:rsidRPr="00674AC3">
        <w:t xml:space="preserve"> sorts of compulsions? When we ask the question in this way, I believe that the answer </w:t>
      </w:r>
      <w:r w:rsidRPr="00674AC3">
        <w:rPr>
          <w:sz w:val="12"/>
        </w:rPr>
        <w:t>¶</w:t>
      </w:r>
      <w:r w:rsidRPr="00674AC3">
        <w:t xml:space="preserve"> becomes apparent: </w:t>
      </w:r>
      <w:r w:rsidRPr="00FE0EBB">
        <w:rPr>
          <w:rStyle w:val="StyleBoldUnderline"/>
        </w:rPr>
        <w:t xml:space="preserve">it’s our obsession with never-ending “progress” and </w:t>
      </w:r>
      <w:r w:rsidRPr="00674AC3">
        <w:rPr>
          <w:rStyle w:val="StyleBoldUnderline"/>
          <w:sz w:val="12"/>
        </w:rPr>
        <w:t>¶</w:t>
      </w:r>
      <w:r w:rsidRPr="00BD5BB3">
        <w:rPr>
          <w:rStyle w:val="StyleBoldUnderline"/>
          <w:sz w:val="12"/>
        </w:rPr>
        <w:t xml:space="preserve"> </w:t>
      </w:r>
      <w:r w:rsidRPr="00FE0EBB">
        <w:rPr>
          <w:rStyle w:val="StyleBoldUnderline"/>
        </w:rPr>
        <w:t xml:space="preserve">growth. What motivates our attitude towards economic and technological development? When will our Gross National Product be large </w:t>
      </w:r>
      <w:r w:rsidRPr="00674AC3">
        <w:rPr>
          <w:rStyle w:val="StyleBoldUnderline"/>
          <w:sz w:val="12"/>
        </w:rPr>
        <w:t>¶</w:t>
      </w:r>
      <w:r w:rsidRPr="00BD5BB3">
        <w:rPr>
          <w:rStyle w:val="StyleBoldUnderline"/>
          <w:sz w:val="12"/>
        </w:rPr>
        <w:t xml:space="preserve"> </w:t>
      </w:r>
      <w:r w:rsidRPr="00FE0EBB">
        <w:rPr>
          <w:rStyle w:val="StyleBoldUnderline"/>
        </w:rPr>
        <w:t xml:space="preserve">enough? When will we collectively consume enough? When will we have </w:t>
      </w:r>
      <w:r w:rsidRPr="00674AC3">
        <w:rPr>
          <w:rStyle w:val="StyleBoldUnderline"/>
          <w:sz w:val="12"/>
        </w:rPr>
        <w:t>¶</w:t>
      </w:r>
      <w:r w:rsidRPr="00BD5BB3">
        <w:rPr>
          <w:rStyle w:val="StyleBoldUnderline"/>
          <w:sz w:val="12"/>
        </w:rPr>
        <w:t xml:space="preserve"> </w:t>
      </w:r>
      <w:r w:rsidRPr="00FE0EBB">
        <w:rPr>
          <w:rStyle w:val="StyleBoldUnderline"/>
        </w:rPr>
        <w:t xml:space="preserve">all the technology we need? Why is more always better if it can never be </w:t>
      </w:r>
      <w:r w:rsidRPr="00674AC3">
        <w:rPr>
          <w:rStyle w:val="StyleBoldUnderline"/>
          <w:sz w:val="12"/>
        </w:rPr>
        <w:t>¶</w:t>
      </w:r>
      <w:r w:rsidRPr="00BD5BB3">
        <w:rPr>
          <w:rStyle w:val="StyleBoldUnderline"/>
          <w:sz w:val="12"/>
        </w:rPr>
        <w:t xml:space="preserve"> </w:t>
      </w:r>
      <w:r w:rsidRPr="00FE0EBB">
        <w:rPr>
          <w:rStyle w:val="StyleBoldUnderline"/>
        </w:rPr>
        <w:t>enough</w:t>
      </w:r>
      <w:proofErr w:type="gramStart"/>
      <w:r w:rsidRPr="00FE0EBB">
        <w:rPr>
          <w:rStyle w:val="StyleBoldUnderline"/>
        </w:rPr>
        <w:t>?</w:t>
      </w:r>
      <w:r w:rsidRPr="00674AC3">
        <w:rPr>
          <w:rStyle w:val="StyleBoldUnderline"/>
          <w:sz w:val="12"/>
        </w:rPr>
        <w:t>¶</w:t>
      </w:r>
      <w:proofErr w:type="gramEnd"/>
      <w:r w:rsidRPr="00BD5BB3">
        <w:rPr>
          <w:rStyle w:val="StyleBoldUnderline"/>
          <w:sz w:val="12"/>
        </w:rPr>
        <w:t xml:space="preserve"> </w:t>
      </w:r>
      <w:r w:rsidRPr="00674AC3">
        <w:t xml:space="preserve">My point is that </w:t>
      </w:r>
      <w:r w:rsidRPr="002C0AD4">
        <w:rPr>
          <w:rStyle w:val="StyleBoldUnderline"/>
        </w:rPr>
        <w:t xml:space="preserve">technology and economic growth in themselves </w:t>
      </w:r>
      <w:r w:rsidRPr="00674AC3">
        <w:rPr>
          <w:rStyle w:val="StyleBoldUnderline"/>
          <w:sz w:val="12"/>
        </w:rPr>
        <w:t>¶</w:t>
      </w:r>
      <w:r w:rsidRPr="00BD5BB3">
        <w:rPr>
          <w:rStyle w:val="StyleBoldUnderline"/>
          <w:sz w:val="12"/>
        </w:rPr>
        <w:t xml:space="preserve"> </w:t>
      </w:r>
      <w:r w:rsidRPr="002C0AD4">
        <w:rPr>
          <w:rStyle w:val="StyleBoldUnderline"/>
        </w:rPr>
        <w:t>cannot resolve the basic human problem about what it means to be human.</w:t>
      </w:r>
      <w:r w:rsidRPr="00674AC3">
        <w:t xml:space="preserve"> They may be a good means to accomplish something but t</w:t>
      </w:r>
      <w:r w:rsidRPr="002C0AD4">
        <w:rPr>
          <w:rStyle w:val="StyleBoldUnderline"/>
        </w:rPr>
        <w:t xml:space="preserve">hey are </w:t>
      </w:r>
      <w:r w:rsidRPr="00674AC3">
        <w:rPr>
          <w:rStyle w:val="StyleBoldUnderline"/>
          <w:sz w:val="12"/>
        </w:rPr>
        <w:t>¶</w:t>
      </w:r>
      <w:r w:rsidRPr="00BD5BB3">
        <w:rPr>
          <w:rStyle w:val="StyleBoldUnderline"/>
          <w:sz w:val="12"/>
        </w:rPr>
        <w:t xml:space="preserve"> </w:t>
      </w:r>
      <w:r w:rsidRPr="002C0AD4">
        <w:rPr>
          <w:rStyle w:val="StyleBoldUnderline"/>
        </w:rPr>
        <w:t>not good as ends-in-themselves.</w:t>
      </w:r>
      <w:r w:rsidRPr="00674AC3">
        <w:t xml:space="preserve"> Since we are not sure how else to solve </w:t>
      </w:r>
      <w:r w:rsidRPr="00674AC3">
        <w:rPr>
          <w:sz w:val="12"/>
        </w:rPr>
        <w:t>¶</w:t>
      </w:r>
      <w:r w:rsidRPr="00674AC3">
        <w:t xml:space="preserve"> that problem, however,</w:t>
      </w:r>
      <w:r w:rsidRPr="002C0AD4">
        <w:rPr>
          <w:rStyle w:val="StyleBoldUnderline"/>
        </w:rPr>
        <w:t xml:space="preserve"> they have become</w:t>
      </w:r>
      <w:r w:rsidRPr="00674AC3">
        <w:t xml:space="preserve"> a collective substitute, in effect</w:t>
      </w:r>
      <w:r w:rsidRPr="002C0AD4">
        <w:rPr>
          <w:rStyle w:val="StyleBoldUnderline"/>
        </w:rPr>
        <w:t>: forms of secular salvation that we seek but never quite attain</w:t>
      </w:r>
      <w:r w:rsidRPr="00674AC3">
        <w:t xml:space="preserve">. Since </w:t>
      </w:r>
      <w:r w:rsidRPr="00674AC3">
        <w:rPr>
          <w:sz w:val="12"/>
        </w:rPr>
        <w:t>¶</w:t>
      </w:r>
      <w:r w:rsidRPr="00674AC3">
        <w:t xml:space="preserve"> we don’t really know where we want to go, or what we should value, we </w:t>
      </w:r>
      <w:r w:rsidRPr="00674AC3">
        <w:rPr>
          <w:sz w:val="12"/>
        </w:rPr>
        <w:t>¶</w:t>
      </w:r>
      <w:r w:rsidRPr="00674AC3">
        <w:t xml:space="preserve"> have become demonically obsessed with ever-increasing power and control. </w:t>
      </w:r>
      <w:r w:rsidRPr="00674AC3">
        <w:rPr>
          <w:sz w:val="12"/>
        </w:rPr>
        <w:t>¶</w:t>
      </w:r>
      <w:r w:rsidRPr="00674AC3">
        <w:t xml:space="preserve"> Notice the parallel with one’s individual predicament: lacking the </w:t>
      </w:r>
      <w:r w:rsidRPr="00674AC3">
        <w:rPr>
          <w:sz w:val="12"/>
        </w:rPr>
        <w:t>¶</w:t>
      </w:r>
      <w:r w:rsidRPr="00674AC3">
        <w:t xml:space="preserve"> security that comes from knowing our place and role in the cosmos, we </w:t>
      </w:r>
      <w:r w:rsidRPr="00674AC3">
        <w:rPr>
          <w:sz w:val="12"/>
        </w:rPr>
        <w:t>¶</w:t>
      </w:r>
      <w:r w:rsidRPr="00674AC3">
        <w:t xml:space="preserve"> have been trying to create our own security. Modern technology, in particular, has become our collective attempt to fully control the conditions </w:t>
      </w:r>
      <w:r w:rsidRPr="00674AC3">
        <w:rPr>
          <w:sz w:val="12"/>
        </w:rPr>
        <w:t>¶</w:t>
      </w:r>
      <w:r w:rsidRPr="00674AC3">
        <w:t xml:space="preserve"> of our existence on this planet. In effect, </w:t>
      </w:r>
      <w:r w:rsidRPr="002C0AD4">
        <w:rPr>
          <w:rStyle w:val="StyleBoldUnderline"/>
        </w:rPr>
        <w:t xml:space="preserve">we have been trying to remold </w:t>
      </w:r>
      <w:r w:rsidRPr="00674AC3">
        <w:rPr>
          <w:rStyle w:val="StyleBoldUnderline"/>
          <w:sz w:val="12"/>
        </w:rPr>
        <w:t>¶</w:t>
      </w:r>
      <w:r w:rsidRPr="00BD5BB3">
        <w:rPr>
          <w:rStyle w:val="StyleBoldUnderline"/>
          <w:sz w:val="12"/>
        </w:rPr>
        <w:t xml:space="preserve"> </w:t>
      </w:r>
      <w:r w:rsidRPr="002C0AD4">
        <w:rPr>
          <w:rStyle w:val="StyleBoldUnderline"/>
        </w:rPr>
        <w:t xml:space="preserve">the earth so that it is completely adapted to serve our purposes, until </w:t>
      </w:r>
      <w:r w:rsidRPr="00674AC3">
        <w:rPr>
          <w:rStyle w:val="StyleBoldUnderline"/>
          <w:sz w:val="12"/>
        </w:rPr>
        <w:t>¶</w:t>
      </w:r>
      <w:r w:rsidRPr="00BD5BB3">
        <w:rPr>
          <w:rStyle w:val="StyleBoldUnderline"/>
          <w:sz w:val="12"/>
        </w:rPr>
        <w:t xml:space="preserve"> </w:t>
      </w:r>
      <w:r w:rsidRPr="002C0AD4">
        <w:rPr>
          <w:rStyle w:val="StyleBoldUnderline"/>
        </w:rPr>
        <w:t xml:space="preserve">everything becomes subject to our will, a “resource” we can use. </w:t>
      </w:r>
      <w:r w:rsidRPr="00674AC3">
        <w:t xml:space="preserve">This is </w:t>
      </w:r>
      <w:r w:rsidRPr="00674AC3">
        <w:rPr>
          <w:sz w:val="12"/>
        </w:rPr>
        <w:t>¶</w:t>
      </w:r>
      <w:r w:rsidRPr="00674AC3">
        <w:t xml:space="preserve"> despite the fact, or rather because of the fact, that we do not know what </w:t>
      </w:r>
      <w:r w:rsidRPr="00674AC3">
        <w:rPr>
          <w:sz w:val="12"/>
        </w:rPr>
        <w:t>¶</w:t>
      </w:r>
      <w:r w:rsidRPr="00674AC3">
        <w:t xml:space="preserve"> those purposes should be. Ironically, if predictably, this has not been </w:t>
      </w:r>
      <w:r w:rsidRPr="00674AC3">
        <w:rPr>
          <w:sz w:val="12"/>
        </w:rPr>
        <w:t>¶</w:t>
      </w:r>
      <w:r w:rsidRPr="00674AC3">
        <w:t xml:space="preserve"> providing the sense of security and meaning that we seek. We have become more anxious and confused, not less. </w:t>
      </w:r>
      <w:r w:rsidRPr="00674AC3">
        <w:rPr>
          <w:sz w:val="12"/>
        </w:rPr>
        <w:t>¶</w:t>
      </w:r>
      <w:r w:rsidRPr="00674AC3">
        <w:t xml:space="preserve"> </w:t>
      </w:r>
      <w:r w:rsidRPr="002C0AD4">
        <w:rPr>
          <w:rStyle w:val="StyleBoldUnderline"/>
        </w:rPr>
        <w:t>If these parallels are valid</w:t>
      </w:r>
      <w:r w:rsidRPr="00674AC3">
        <w:t xml:space="preserve">—if they are an accurate description of </w:t>
      </w:r>
      <w:r w:rsidRPr="00674AC3">
        <w:rPr>
          <w:sz w:val="12"/>
        </w:rPr>
        <w:t>¶</w:t>
      </w:r>
      <w:r w:rsidRPr="00674AC3">
        <w:t xml:space="preserve"> our collective situation—</w:t>
      </w:r>
      <w:r w:rsidRPr="00804BEC">
        <w:rPr>
          <w:rStyle w:val="StyleBoldUnderline"/>
        </w:rPr>
        <w:t>something like the ecological crisis is inevitable.</w:t>
      </w:r>
      <w:r w:rsidRPr="00674AC3">
        <w:t xml:space="preserve"> Sooner or later (now?) we must bump up against the limits of this compulsive project of endless growth and never-enough control. And</w:t>
      </w:r>
      <w:r w:rsidRPr="00804BEC">
        <w:rPr>
          <w:rStyle w:val="StyleBoldUnderline"/>
        </w:rPr>
        <w:t xml:space="preserve"> if </w:t>
      </w:r>
      <w:r w:rsidRPr="00674AC3">
        <w:rPr>
          <w:rStyle w:val="StyleBoldUnderline"/>
          <w:sz w:val="12"/>
        </w:rPr>
        <w:t>¶</w:t>
      </w:r>
      <w:r w:rsidRPr="00BD5BB3">
        <w:rPr>
          <w:rStyle w:val="StyleBoldUnderline"/>
          <w:sz w:val="12"/>
        </w:rPr>
        <w:t xml:space="preserve"> </w:t>
      </w:r>
      <w:r w:rsidRPr="00804BEC">
        <w:rPr>
          <w:rStyle w:val="StyleBoldUnderline"/>
        </w:rPr>
        <w:t xml:space="preserve">our increasing reliance on technology as the solution to such problems is </w:t>
      </w:r>
      <w:r w:rsidRPr="00674AC3">
        <w:rPr>
          <w:rStyle w:val="StyleBoldUnderline"/>
          <w:sz w:val="12"/>
        </w:rPr>
        <w:t>¶</w:t>
      </w:r>
      <w:r w:rsidRPr="00BD5BB3">
        <w:rPr>
          <w:rStyle w:val="StyleBoldUnderline"/>
          <w:sz w:val="12"/>
        </w:rPr>
        <w:t xml:space="preserve"> </w:t>
      </w:r>
      <w:r w:rsidRPr="00804BEC">
        <w:rPr>
          <w:rStyle w:val="StyleBoldUnderline"/>
        </w:rPr>
        <w:t xml:space="preserve">itself a symptom of this larger problem, the ecological crisis requires </w:t>
      </w:r>
      <w:r w:rsidRPr="00674AC3">
        <w:rPr>
          <w:rStyle w:val="StyleBoldUnderline"/>
          <w:sz w:val="12"/>
        </w:rPr>
        <w:t>¶</w:t>
      </w:r>
      <w:r w:rsidRPr="00BD5BB3">
        <w:rPr>
          <w:rStyle w:val="StyleBoldUnderline"/>
          <w:sz w:val="12"/>
        </w:rPr>
        <w:t xml:space="preserve"> </w:t>
      </w:r>
      <w:r w:rsidRPr="00804BEC">
        <w:rPr>
          <w:rStyle w:val="StyleBoldUnderline"/>
        </w:rPr>
        <w:t>more than a technological respons</w:t>
      </w:r>
      <w:r w:rsidRPr="00674AC3">
        <w:t xml:space="preserve">e (although technological developments are certainly necessary, of course—for example, more efficient </w:t>
      </w:r>
      <w:r w:rsidRPr="00674AC3">
        <w:rPr>
          <w:sz w:val="12"/>
        </w:rPr>
        <w:t>¶</w:t>
      </w:r>
      <w:r w:rsidRPr="00674AC3">
        <w:t xml:space="preserve"> solar panels).</w:t>
      </w:r>
      <w:r w:rsidRPr="00804BEC">
        <w:rPr>
          <w:rStyle w:val="StyleBoldUnderline"/>
        </w:rPr>
        <w:t xml:space="preserve"> Increasing dependence on</w:t>
      </w:r>
      <w:r w:rsidRPr="00674AC3">
        <w:t xml:space="preserve"> sophisticated, ever more </w:t>
      </w:r>
      <w:r w:rsidRPr="00804BEC">
        <w:rPr>
          <w:rStyle w:val="StyleBoldUnderline"/>
        </w:rPr>
        <w:t xml:space="preserve">powerful technologies tends to aggravate our sense of separation from the </w:t>
      </w:r>
      <w:r w:rsidRPr="00674AC3">
        <w:rPr>
          <w:rStyle w:val="StyleBoldUnderline"/>
          <w:sz w:val="12"/>
        </w:rPr>
        <w:t>¶</w:t>
      </w:r>
      <w:r w:rsidRPr="00BD5BB3">
        <w:rPr>
          <w:rStyle w:val="StyleBoldUnderline"/>
          <w:sz w:val="12"/>
        </w:rPr>
        <w:t xml:space="preserve"> </w:t>
      </w:r>
      <w:r w:rsidRPr="00804BEC">
        <w:rPr>
          <w:rStyle w:val="StyleBoldUnderline"/>
        </w:rPr>
        <w:t xml:space="preserve">natural world, whereas any successful solution (if the parallel still holds) </w:t>
      </w:r>
      <w:r w:rsidRPr="00674AC3">
        <w:rPr>
          <w:rStyle w:val="StyleBoldUnderline"/>
          <w:sz w:val="12"/>
        </w:rPr>
        <w:t>¶</w:t>
      </w:r>
      <w:r w:rsidRPr="00BD5BB3">
        <w:rPr>
          <w:rStyle w:val="StyleBoldUnderline"/>
          <w:sz w:val="12"/>
        </w:rPr>
        <w:t xml:space="preserve"> </w:t>
      </w:r>
      <w:r w:rsidRPr="00804BEC">
        <w:rPr>
          <w:rStyle w:val="StyleBoldUnderline"/>
        </w:rPr>
        <w:t xml:space="preserve">must involve recognizing that we are an integral part of the natural </w:t>
      </w:r>
      <w:r w:rsidRPr="00674AC3">
        <w:rPr>
          <w:rStyle w:val="StyleBoldUnderline"/>
          <w:sz w:val="12"/>
        </w:rPr>
        <w:t>¶</w:t>
      </w:r>
      <w:r w:rsidRPr="00BD5BB3">
        <w:rPr>
          <w:rStyle w:val="StyleBoldUnderline"/>
          <w:sz w:val="12"/>
        </w:rPr>
        <w:t xml:space="preserve"> </w:t>
      </w:r>
      <w:r w:rsidRPr="00804BEC">
        <w:rPr>
          <w:rStyle w:val="StyleBoldUnderline"/>
        </w:rPr>
        <w:t xml:space="preserve">world. </w:t>
      </w:r>
      <w:r w:rsidRPr="00674AC3">
        <w:t xml:space="preserve">That also means embracing our responsibility for the welfare of </w:t>
      </w:r>
      <w:r w:rsidRPr="00674AC3">
        <w:rPr>
          <w:sz w:val="12"/>
        </w:rPr>
        <w:t>¶</w:t>
      </w:r>
      <w:r w:rsidRPr="00674AC3">
        <w:t xml:space="preserve"> the biosphere, because its </w:t>
      </w:r>
      <w:proofErr w:type="gramStart"/>
      <w:r w:rsidRPr="00674AC3">
        <w:t>well-being</w:t>
      </w:r>
      <w:proofErr w:type="gramEnd"/>
      <w:r w:rsidRPr="00674AC3">
        <w:t xml:space="preserve"> ultimately cannot be distinguished </w:t>
      </w:r>
      <w:r w:rsidRPr="00674AC3">
        <w:rPr>
          <w:sz w:val="12"/>
        </w:rPr>
        <w:t>¶</w:t>
      </w:r>
      <w:r w:rsidRPr="00674AC3">
        <w:t xml:space="preserve"> from our own well-being. Understood properly, then, humanity’s taking </w:t>
      </w:r>
      <w:r w:rsidRPr="00674AC3">
        <w:rPr>
          <w:sz w:val="12"/>
        </w:rPr>
        <w:t>¶</w:t>
      </w:r>
      <w:r w:rsidRPr="00674AC3">
        <w:t xml:space="preserve"> care of the earth’s rainforests is like me taking care of my own leg. </w:t>
      </w:r>
      <w:r w:rsidRPr="00674AC3">
        <w:rPr>
          <w:sz w:val="12"/>
        </w:rPr>
        <w:t>¶</w:t>
      </w:r>
      <w:r w:rsidRPr="00674AC3">
        <w:t xml:space="preserve"> (Sound familiar?)</w:t>
      </w:r>
      <w:r w:rsidRPr="00674AC3">
        <w:rPr>
          <w:sz w:val="12"/>
        </w:rPr>
        <w:t>¶</w:t>
      </w:r>
      <w:r w:rsidRPr="00674AC3">
        <w:t xml:space="preserve"> </w:t>
      </w:r>
    </w:p>
    <w:p w14:paraId="67FA5D48" w14:textId="77777777" w:rsidR="003156FA" w:rsidRPr="003156FA" w:rsidRDefault="003156FA" w:rsidP="003156FA"/>
    <w:p w14:paraId="017C7649" w14:textId="77777777" w:rsidR="00A13AD9" w:rsidRPr="00961ACC" w:rsidRDefault="00A13AD9" w:rsidP="00A13AD9">
      <w:pPr>
        <w:pStyle w:val="Heading3"/>
        <w:rPr>
          <w:rFonts w:cs="Times New Roman"/>
        </w:rPr>
      </w:pPr>
      <w:r w:rsidRPr="00961ACC">
        <w:rPr>
          <w:rFonts w:cs="Times New Roman"/>
        </w:rPr>
        <w:t>Impact – Nuclear War</w:t>
      </w:r>
    </w:p>
    <w:p w14:paraId="1ED27496" w14:textId="77777777" w:rsidR="00A13AD9" w:rsidRPr="00961ACC" w:rsidRDefault="00A13AD9" w:rsidP="00A13AD9">
      <w:pPr>
        <w:pStyle w:val="Heading4"/>
        <w:rPr>
          <w:rFonts w:cs="Times New Roman"/>
        </w:rPr>
      </w:pPr>
      <w:r w:rsidRPr="00961ACC">
        <w:rPr>
          <w:rFonts w:cs="Times New Roman"/>
        </w:rPr>
        <w:t>Nuclear war is inevitable absent human solidarity – INNER peace is the only way to transform society</w:t>
      </w:r>
    </w:p>
    <w:p w14:paraId="0ACF5C76" w14:textId="77777777" w:rsidR="00A13AD9" w:rsidRPr="00961ACC" w:rsidRDefault="00A13AD9" w:rsidP="00A13AD9">
      <w:pPr>
        <w:rPr>
          <w:rFonts w:cs="Times New Roman"/>
        </w:rPr>
      </w:pPr>
      <w:r w:rsidRPr="00961ACC">
        <w:rPr>
          <w:rStyle w:val="StyleStyleBold12pt"/>
          <w:rFonts w:cs="Times New Roman"/>
        </w:rPr>
        <w:t>Daisaku 7</w:t>
      </w:r>
      <w:r w:rsidRPr="00961ACC">
        <w:rPr>
          <w:rFonts w:cs="Times New Roman"/>
        </w:rPr>
        <w:t xml:space="preserve"> - Buddhist philosopher and president of Soka Gokkai International</w:t>
      </w:r>
    </w:p>
    <w:p w14:paraId="501AE229" w14:textId="77777777" w:rsidR="00A13AD9" w:rsidRPr="00961ACC" w:rsidRDefault="00A13AD9" w:rsidP="00A13AD9">
      <w:pPr>
        <w:rPr>
          <w:rFonts w:cs="Times New Roman"/>
        </w:rPr>
      </w:pPr>
      <w:r w:rsidRPr="00961ACC">
        <w:rPr>
          <w:rFonts w:cs="Times New Roman"/>
        </w:rPr>
        <w:t>(Ikeda, “Restoring the Human Connection: The First Step to Global Peace,” http://www.sgi-usa.org/newsandevents/docs/peace2007.pdf)//BB</w:t>
      </w:r>
    </w:p>
    <w:p w14:paraId="67B763CC" w14:textId="6EFE2A2E" w:rsidR="00A13AD9" w:rsidRPr="00961ACC" w:rsidRDefault="00A13AD9" w:rsidP="00A13AD9">
      <w:pPr>
        <w:pStyle w:val="card"/>
      </w:pPr>
      <w:r w:rsidRPr="00961ACC">
        <w:rPr>
          <w:rStyle w:val="StyleBoldUnderline"/>
        </w:rPr>
        <w:t>The challenge of preventing</w:t>
      </w:r>
      <w:r w:rsidRPr="00961ACC">
        <w:t xml:space="preserve"> any further </w:t>
      </w:r>
      <w:r w:rsidRPr="00961ACC">
        <w:rPr>
          <w:rStyle w:val="StyleBoldUnderline"/>
        </w:rPr>
        <w:t>proliferation of nuclear weapons is</w:t>
      </w:r>
      <w:r w:rsidRPr="00961ACC">
        <w:t xml:space="preserve"> </w:t>
      </w:r>
      <w:r w:rsidR="001E1FA1" w:rsidRPr="00961ACC">
        <w:rPr>
          <w:sz w:val="12"/>
        </w:rPr>
        <w:t>¶</w:t>
      </w:r>
      <w:r w:rsidRPr="00961ACC">
        <w:rPr>
          <w:sz w:val="12"/>
        </w:rPr>
        <w:t xml:space="preserve"> </w:t>
      </w:r>
      <w:r w:rsidRPr="00961ACC">
        <w:t xml:space="preserve">8 </w:t>
      </w:r>
      <w:r w:rsidR="00D34811" w:rsidRPr="00961ACC">
        <w:t>j</w:t>
      </w:r>
      <w:r w:rsidRPr="00961ACC">
        <w:t xml:space="preserve">ust such </w:t>
      </w:r>
      <w:r w:rsidRPr="00961ACC">
        <w:rPr>
          <w:rStyle w:val="StyleBoldUnderline"/>
        </w:rPr>
        <w:t>a trial in the quest for world peace</w:t>
      </w:r>
      <w:r w:rsidRPr="00961ACC">
        <w:t xml:space="preserve">, one that cannot be achieved if </w:t>
      </w:r>
      <w:r w:rsidR="001E1FA1" w:rsidRPr="00961ACC">
        <w:rPr>
          <w:sz w:val="12"/>
        </w:rPr>
        <w:t>¶</w:t>
      </w:r>
      <w:r w:rsidRPr="00961ACC">
        <w:rPr>
          <w:sz w:val="12"/>
        </w:rPr>
        <w:t xml:space="preserve"> </w:t>
      </w:r>
      <w:r w:rsidRPr="00961ACC">
        <w:t xml:space="preserve">we are defeated by a sense of helplessness. </w:t>
      </w:r>
      <w:r w:rsidRPr="00961ACC">
        <w:rPr>
          <w:rStyle w:val="StyleBoldUnderline"/>
        </w:rPr>
        <w:t>The crucial element is to ensure</w:t>
      </w:r>
      <w:r w:rsidRPr="00961ACC">
        <w:t xml:space="preserve"> </w:t>
      </w:r>
      <w:r w:rsidR="001E1FA1" w:rsidRPr="00961ACC">
        <w:rPr>
          <w:sz w:val="12"/>
        </w:rPr>
        <w:t>¶</w:t>
      </w:r>
      <w:r w:rsidRPr="00961ACC">
        <w:rPr>
          <w:sz w:val="12"/>
        </w:rPr>
        <w:t xml:space="preserve"> </w:t>
      </w:r>
      <w:r w:rsidRPr="00961ACC">
        <w:rPr>
          <w:rStyle w:val="StyleBoldUnderline"/>
        </w:rPr>
        <w:t>that any struggle</w:t>
      </w:r>
      <w:r w:rsidRPr="00961ACC">
        <w:t xml:space="preserve"> against evil </w:t>
      </w:r>
      <w:r w:rsidRPr="00961ACC">
        <w:rPr>
          <w:rStyle w:val="StyleBoldUnderline"/>
        </w:rPr>
        <w:t>is rooted firmly in</w:t>
      </w:r>
      <w:r w:rsidRPr="00961ACC">
        <w:t xml:space="preserve"> a </w:t>
      </w:r>
      <w:r w:rsidRPr="00961ACC">
        <w:rPr>
          <w:rStyle w:val="Emphasis"/>
        </w:rPr>
        <w:t>consciousness</w:t>
      </w:r>
      <w:r w:rsidRPr="00961ACC">
        <w:t xml:space="preserve"> of the </w:t>
      </w:r>
      <w:r w:rsidR="001E1FA1" w:rsidRPr="00961ACC">
        <w:rPr>
          <w:sz w:val="12"/>
        </w:rPr>
        <w:t>¶</w:t>
      </w:r>
      <w:r w:rsidRPr="00961ACC">
        <w:rPr>
          <w:sz w:val="12"/>
        </w:rPr>
        <w:t xml:space="preserve"> </w:t>
      </w:r>
      <w:r w:rsidRPr="00961ACC">
        <w:t xml:space="preserve">unity of the human </w:t>
      </w:r>
      <w:proofErr w:type="gramStart"/>
      <w:r w:rsidRPr="00961ACC">
        <w:t>family,</w:t>
      </w:r>
      <w:proofErr w:type="gramEnd"/>
      <w:r w:rsidRPr="00961ACC">
        <w:t xml:space="preserve"> </w:t>
      </w:r>
      <w:r w:rsidRPr="00961ACC">
        <w:rPr>
          <w:rStyle w:val="StyleBoldUnderline"/>
        </w:rPr>
        <w:t xml:space="preserve">something only gained through the mastery of </w:t>
      </w:r>
      <w:r w:rsidR="001E1FA1" w:rsidRPr="00961ACC">
        <w:rPr>
          <w:sz w:val="12"/>
        </w:rPr>
        <w:t>¶</w:t>
      </w:r>
      <w:r w:rsidRPr="00961ACC">
        <w:rPr>
          <w:sz w:val="12"/>
        </w:rPr>
        <w:t xml:space="preserve"> </w:t>
      </w:r>
      <w:r w:rsidRPr="00961ACC">
        <w:rPr>
          <w:rStyle w:val="StyleBoldUnderline"/>
        </w:rPr>
        <w:t xml:space="preserve">our own </w:t>
      </w:r>
      <w:r w:rsidRPr="00961ACC">
        <w:rPr>
          <w:rStyle w:val="Emphasis"/>
        </w:rPr>
        <w:t>inner contradictions</w:t>
      </w:r>
      <w:r w:rsidRPr="00961ACC">
        <w:t xml:space="preserve">. </w:t>
      </w:r>
      <w:r w:rsidR="001E1FA1" w:rsidRPr="00961ACC">
        <w:rPr>
          <w:sz w:val="12"/>
        </w:rPr>
        <w:t>¶</w:t>
      </w:r>
      <w:r w:rsidRPr="00961ACC">
        <w:rPr>
          <w:sz w:val="12"/>
        </w:rPr>
        <w:t xml:space="preserve"> </w:t>
      </w:r>
      <w:r w:rsidRPr="00961ACC">
        <w:t xml:space="preserve">It is this kind of </w:t>
      </w:r>
      <w:r w:rsidRPr="00961ACC">
        <w:rPr>
          <w:rStyle w:val="StyleBoldUnderline"/>
        </w:rPr>
        <w:t>reconfiguration of our thinking</w:t>
      </w:r>
      <w:r w:rsidRPr="00961ACC">
        <w:t xml:space="preserve"> that </w:t>
      </w:r>
      <w:r w:rsidRPr="00961ACC">
        <w:rPr>
          <w:rStyle w:val="StyleBoldUnderline"/>
        </w:rPr>
        <w:t xml:space="preserve">will make possible a </w:t>
      </w:r>
      <w:r w:rsidR="001E1FA1" w:rsidRPr="00961ACC">
        <w:rPr>
          <w:sz w:val="12"/>
        </w:rPr>
        <w:t>¶</w:t>
      </w:r>
      <w:r w:rsidRPr="00961ACC">
        <w:rPr>
          <w:sz w:val="12"/>
        </w:rPr>
        <w:t xml:space="preserve"> </w:t>
      </w:r>
      <w:r w:rsidRPr="00961ACC">
        <w:rPr>
          <w:rStyle w:val="StyleBoldUnderline"/>
        </w:rPr>
        <w:t>skilled and restrained approach to the options of dialogue and pressure.</w:t>
      </w:r>
      <w:r w:rsidRPr="00961ACC">
        <w:t xml:space="preserve"> The </w:t>
      </w:r>
      <w:r w:rsidR="001E1FA1" w:rsidRPr="00961ACC">
        <w:rPr>
          <w:sz w:val="12"/>
        </w:rPr>
        <w:t>¶</w:t>
      </w:r>
      <w:r w:rsidRPr="00961ACC">
        <w:rPr>
          <w:sz w:val="12"/>
        </w:rPr>
        <w:t xml:space="preserve"> </w:t>
      </w:r>
      <w:r w:rsidRPr="00961ACC">
        <w:t xml:space="preserve">stronger our sense of connection as members of the human family, the more </w:t>
      </w:r>
      <w:r w:rsidR="001E1FA1" w:rsidRPr="00961ACC">
        <w:rPr>
          <w:sz w:val="12"/>
        </w:rPr>
        <w:t>¶</w:t>
      </w:r>
      <w:r w:rsidRPr="00961ACC">
        <w:rPr>
          <w:sz w:val="12"/>
        </w:rPr>
        <w:t xml:space="preserve"> </w:t>
      </w:r>
      <w:r w:rsidRPr="00961ACC">
        <w:t xml:space="preserve">effectively we can reduce to an absolute minimum any application of the </w:t>
      </w:r>
      <w:r w:rsidR="001E1FA1" w:rsidRPr="00961ACC">
        <w:rPr>
          <w:sz w:val="12"/>
        </w:rPr>
        <w:t>¶</w:t>
      </w:r>
      <w:r w:rsidRPr="00961ACC">
        <w:rPr>
          <w:sz w:val="12"/>
        </w:rPr>
        <w:t xml:space="preserve"> </w:t>
      </w:r>
      <w:r w:rsidRPr="00961ACC">
        <w:t xml:space="preserve">hard power of pressure, while making the greatest possible use of the soft </w:t>
      </w:r>
      <w:r w:rsidR="001E1FA1" w:rsidRPr="00961ACC">
        <w:rPr>
          <w:sz w:val="12"/>
        </w:rPr>
        <w:t>¶</w:t>
      </w:r>
      <w:r w:rsidRPr="00961ACC">
        <w:rPr>
          <w:sz w:val="12"/>
        </w:rPr>
        <w:t xml:space="preserve"> </w:t>
      </w:r>
      <w:r w:rsidRPr="00961ACC">
        <w:t xml:space="preserve">power of dialogue. Tragically, the weighting in the case of Iraq has been </w:t>
      </w:r>
      <w:r w:rsidR="001E1FA1" w:rsidRPr="00961ACC">
        <w:rPr>
          <w:sz w:val="12"/>
        </w:rPr>
        <w:t>¶</w:t>
      </w:r>
      <w:r w:rsidRPr="00961ACC">
        <w:rPr>
          <w:sz w:val="12"/>
        </w:rPr>
        <w:t xml:space="preserve"> </w:t>
      </w:r>
      <w:r w:rsidRPr="00961ACC">
        <w:t xml:space="preserve">exactly the reverse. </w:t>
      </w:r>
      <w:r w:rsidR="001E1FA1" w:rsidRPr="00961ACC">
        <w:rPr>
          <w:sz w:val="12"/>
        </w:rPr>
        <w:t>¶</w:t>
      </w:r>
      <w:r w:rsidRPr="00961ACC">
        <w:rPr>
          <w:sz w:val="12"/>
        </w:rPr>
        <w:t xml:space="preserve"> </w:t>
      </w:r>
      <w:proofErr w:type="gramStart"/>
      <w:r w:rsidRPr="00961ACC">
        <w:rPr>
          <w:rStyle w:val="StyleBoldUnderline"/>
        </w:rPr>
        <w:t>The</w:t>
      </w:r>
      <w:proofErr w:type="gramEnd"/>
      <w:r w:rsidRPr="00961ACC">
        <w:rPr>
          <w:rStyle w:val="StyleBoldUnderline"/>
        </w:rPr>
        <w:t xml:space="preserve"> need for such a shift has been confirmed</w:t>
      </w:r>
      <w:r w:rsidRPr="00961ACC">
        <w:t xml:space="preserve"> by many of the concerned </w:t>
      </w:r>
      <w:r w:rsidR="001E1FA1" w:rsidRPr="00961ACC">
        <w:rPr>
          <w:sz w:val="12"/>
        </w:rPr>
        <w:t>¶</w:t>
      </w:r>
      <w:r w:rsidRPr="00961ACC">
        <w:rPr>
          <w:sz w:val="12"/>
        </w:rPr>
        <w:t xml:space="preserve"> </w:t>
      </w:r>
      <w:r w:rsidRPr="00961ACC">
        <w:t xml:space="preserve">thinkers I have met. Norman Cousins (1915–90), the writer known as the </w:t>
      </w:r>
      <w:r w:rsidR="001E1FA1" w:rsidRPr="00961ACC">
        <w:rPr>
          <w:sz w:val="12"/>
        </w:rPr>
        <w:t>¶</w:t>
      </w:r>
      <w:r w:rsidRPr="00961ACC">
        <w:rPr>
          <w:sz w:val="12"/>
        </w:rPr>
        <w:t xml:space="preserve"> </w:t>
      </w:r>
      <w:r w:rsidRPr="00961ACC">
        <w:t xml:space="preserve">“conscience of America” with whom I published a dialogue, stated with </w:t>
      </w:r>
      <w:r w:rsidR="001E1FA1" w:rsidRPr="00961ACC">
        <w:rPr>
          <w:sz w:val="12"/>
        </w:rPr>
        <w:t>¶</w:t>
      </w:r>
      <w:r w:rsidRPr="00961ACC">
        <w:rPr>
          <w:sz w:val="12"/>
        </w:rPr>
        <w:t xml:space="preserve"> </w:t>
      </w:r>
      <w:r w:rsidRPr="00961ACC">
        <w:t>dismay in his work Human Options: “</w:t>
      </w:r>
      <w:r w:rsidRPr="00961ACC">
        <w:rPr>
          <w:rStyle w:val="StyleBoldUnderline"/>
        </w:rPr>
        <w:t xml:space="preserve">The </w:t>
      </w:r>
      <w:r w:rsidRPr="00961ACC">
        <w:rPr>
          <w:rStyle w:val="Emphasis"/>
        </w:rPr>
        <w:t>great failure of education</w:t>
      </w:r>
      <w:r w:rsidRPr="00961ACC">
        <w:t xml:space="preserve">—not </w:t>
      </w:r>
      <w:r w:rsidR="001E1FA1" w:rsidRPr="00961ACC">
        <w:rPr>
          <w:sz w:val="12"/>
        </w:rPr>
        <w:t>¶</w:t>
      </w:r>
      <w:r w:rsidRPr="00961ACC">
        <w:rPr>
          <w:sz w:val="12"/>
        </w:rPr>
        <w:t xml:space="preserve"> </w:t>
      </w:r>
      <w:r w:rsidRPr="00961ACC">
        <w:t>just in the United States but throughout most of the world—</w:t>
      </w:r>
      <w:r w:rsidRPr="00961ACC">
        <w:rPr>
          <w:rStyle w:val="StyleBoldUnderline"/>
        </w:rPr>
        <w:t>is that it has</w:t>
      </w:r>
      <w:r w:rsidRPr="00961ACC">
        <w:t xml:space="preserve"> </w:t>
      </w:r>
      <w:r w:rsidR="001E1FA1" w:rsidRPr="00961ACC">
        <w:rPr>
          <w:sz w:val="12"/>
        </w:rPr>
        <w:t>¶</w:t>
      </w:r>
      <w:r w:rsidRPr="00961ACC">
        <w:rPr>
          <w:sz w:val="12"/>
        </w:rPr>
        <w:t xml:space="preserve"> </w:t>
      </w:r>
      <w:r w:rsidRPr="00961ACC">
        <w:rPr>
          <w:rStyle w:val="StyleBoldUnderline"/>
        </w:rPr>
        <w:t>made people tribe-conscious rather than species-conscious.</w:t>
      </w:r>
      <w:r w:rsidRPr="00961ACC">
        <w:t>”8</w:t>
      </w:r>
      <w:r w:rsidR="001E1FA1" w:rsidRPr="00961ACC">
        <w:rPr>
          <w:sz w:val="12"/>
        </w:rPr>
        <w:t>¶</w:t>
      </w:r>
      <w:r w:rsidRPr="00961ACC">
        <w:rPr>
          <w:sz w:val="12"/>
        </w:rPr>
        <w:t xml:space="preserve"> </w:t>
      </w:r>
      <w:r w:rsidRPr="00961ACC">
        <w:t xml:space="preserve">Similarly, when I met with Mohamed ElBaradei, director general of the </w:t>
      </w:r>
      <w:r w:rsidR="001E1FA1" w:rsidRPr="00961ACC">
        <w:rPr>
          <w:sz w:val="12"/>
        </w:rPr>
        <w:t>¶</w:t>
      </w:r>
      <w:r w:rsidRPr="00961ACC">
        <w:rPr>
          <w:sz w:val="12"/>
        </w:rPr>
        <w:t xml:space="preserve"> </w:t>
      </w:r>
      <w:r w:rsidRPr="00961ACC">
        <w:t xml:space="preserve">International Atomic Energy Agency (IAEA), in November of last year, he </w:t>
      </w:r>
      <w:r w:rsidR="001E1FA1" w:rsidRPr="00961ACC">
        <w:rPr>
          <w:sz w:val="12"/>
        </w:rPr>
        <w:t>¶</w:t>
      </w:r>
      <w:r w:rsidRPr="00961ACC">
        <w:rPr>
          <w:sz w:val="12"/>
        </w:rPr>
        <w:t xml:space="preserve"> </w:t>
      </w:r>
      <w:r w:rsidRPr="00961ACC">
        <w:t xml:space="preserve">declared powerfully: “… we continue to emphasize our differences instead </w:t>
      </w:r>
      <w:r w:rsidR="001E1FA1" w:rsidRPr="00961ACC">
        <w:rPr>
          <w:sz w:val="12"/>
        </w:rPr>
        <w:t>¶</w:t>
      </w:r>
      <w:r w:rsidRPr="00961ACC">
        <w:rPr>
          <w:sz w:val="12"/>
        </w:rPr>
        <w:t xml:space="preserve"> </w:t>
      </w:r>
      <w:r w:rsidRPr="00961ACC">
        <w:t xml:space="preserve">of what we have in common. We continue to talk about ‘us’ versus ‘them.’ </w:t>
      </w:r>
      <w:r w:rsidR="001E1FA1" w:rsidRPr="00961ACC">
        <w:rPr>
          <w:sz w:val="12"/>
        </w:rPr>
        <w:t>¶</w:t>
      </w:r>
      <w:r w:rsidRPr="00961ACC">
        <w:rPr>
          <w:sz w:val="12"/>
        </w:rPr>
        <w:t xml:space="preserve"> </w:t>
      </w:r>
      <w:r w:rsidRPr="00961ACC">
        <w:t xml:space="preserve">Only when we can start to talk about ‘us’ as including all of humanity will </w:t>
      </w:r>
      <w:r w:rsidR="001E1FA1" w:rsidRPr="00961ACC">
        <w:rPr>
          <w:sz w:val="12"/>
        </w:rPr>
        <w:t>¶</w:t>
      </w:r>
      <w:r w:rsidRPr="00961ACC">
        <w:rPr>
          <w:sz w:val="12"/>
        </w:rPr>
        <w:t xml:space="preserve"> </w:t>
      </w:r>
      <w:r w:rsidRPr="00961ACC">
        <w:t xml:space="preserve">we truly be at peace….” </w:t>
      </w:r>
      <w:r w:rsidR="001E1FA1" w:rsidRPr="00961ACC">
        <w:rPr>
          <w:sz w:val="12"/>
        </w:rPr>
        <w:t>¶</w:t>
      </w:r>
      <w:r w:rsidRPr="00961ACC">
        <w:rPr>
          <w:sz w:val="12"/>
        </w:rPr>
        <w:t xml:space="preserve"> </w:t>
      </w:r>
      <w:r w:rsidRPr="00961ACC">
        <w:t xml:space="preserve">In our correspondence, Joseph Rotblat posed the question, “Can we master </w:t>
      </w:r>
      <w:r w:rsidR="001E1FA1" w:rsidRPr="00961ACC">
        <w:rPr>
          <w:sz w:val="12"/>
        </w:rPr>
        <w:t>¶</w:t>
      </w:r>
      <w:r w:rsidRPr="00961ACC">
        <w:rPr>
          <w:sz w:val="12"/>
        </w:rPr>
        <w:t xml:space="preserve"> </w:t>
      </w:r>
      <w:r w:rsidRPr="00961ACC">
        <w:t>the necessary arts of global security and loyalty to the human race?”9</w:t>
      </w:r>
      <w:r w:rsidR="001E1FA1" w:rsidRPr="00961ACC">
        <w:rPr>
          <w:sz w:val="12"/>
        </w:rPr>
        <w:t>¶</w:t>
      </w:r>
      <w:r w:rsidRPr="00961ACC">
        <w:rPr>
          <w:sz w:val="12"/>
        </w:rPr>
        <w:t xml:space="preserve"> </w:t>
      </w:r>
      <w:r w:rsidRPr="00961ACC">
        <w:t xml:space="preserve">Three </w:t>
      </w:r>
      <w:r w:rsidR="001E1FA1" w:rsidRPr="00961ACC">
        <w:rPr>
          <w:sz w:val="12"/>
        </w:rPr>
        <w:t>¶</w:t>
      </w:r>
      <w:r w:rsidRPr="00961ACC">
        <w:rPr>
          <w:sz w:val="12"/>
        </w:rPr>
        <w:t xml:space="preserve"> </w:t>
      </w:r>
      <w:r w:rsidRPr="00961ACC">
        <w:t xml:space="preserve">months after writing these words to me, Dr. Rotblat passed away. I believe </w:t>
      </w:r>
      <w:r w:rsidR="001E1FA1" w:rsidRPr="00961ACC">
        <w:rPr>
          <w:sz w:val="12"/>
        </w:rPr>
        <w:t>¶</w:t>
      </w:r>
      <w:r w:rsidRPr="00961ACC">
        <w:rPr>
          <w:sz w:val="12"/>
        </w:rPr>
        <w:t xml:space="preserve"> </w:t>
      </w:r>
      <w:r w:rsidRPr="00961ACC">
        <w:t xml:space="preserve">his choice to leave this most crucial matter in the form of an open question </w:t>
      </w:r>
      <w:r w:rsidR="001E1FA1" w:rsidRPr="00961ACC">
        <w:rPr>
          <w:sz w:val="12"/>
        </w:rPr>
        <w:t>¶</w:t>
      </w:r>
      <w:r w:rsidRPr="00961ACC">
        <w:rPr>
          <w:sz w:val="12"/>
        </w:rPr>
        <w:t xml:space="preserve"> </w:t>
      </w:r>
      <w:r w:rsidRPr="00961ACC">
        <w:t xml:space="preserve">9 as an expression of his optimism and his faith in humanity. </w:t>
      </w:r>
      <w:r w:rsidR="001E1FA1" w:rsidRPr="00961ACC">
        <w:rPr>
          <w:sz w:val="12"/>
        </w:rPr>
        <w:t>¶</w:t>
      </w:r>
      <w:r w:rsidRPr="00961ACC">
        <w:rPr>
          <w:sz w:val="12"/>
        </w:rPr>
        <w:t xml:space="preserve"> </w:t>
      </w:r>
      <w:proofErr w:type="gramStart"/>
      <w:r w:rsidRPr="00961ACC">
        <w:t>When</w:t>
      </w:r>
      <w:proofErr w:type="gramEnd"/>
      <w:r w:rsidRPr="00961ACC">
        <w:t xml:space="preserve"> our thinking is reconfigured around loyalty to the human race—our </w:t>
      </w:r>
      <w:r w:rsidR="001E1FA1" w:rsidRPr="00961ACC">
        <w:rPr>
          <w:sz w:val="12"/>
        </w:rPr>
        <w:t>¶</w:t>
      </w:r>
      <w:r w:rsidRPr="00961ACC">
        <w:rPr>
          <w:sz w:val="12"/>
        </w:rPr>
        <w:t xml:space="preserve"> </w:t>
      </w:r>
      <w:r w:rsidRPr="00961ACC">
        <w:t xml:space="preserve">sense of human solidarity—even the most implacable difficulties will not </w:t>
      </w:r>
      <w:r w:rsidR="001E1FA1" w:rsidRPr="00961ACC">
        <w:rPr>
          <w:sz w:val="12"/>
        </w:rPr>
        <w:t>¶</w:t>
      </w:r>
      <w:r w:rsidRPr="00961ACC">
        <w:rPr>
          <w:sz w:val="12"/>
        </w:rPr>
        <w:t xml:space="preserve"> </w:t>
      </w:r>
      <w:r w:rsidRPr="00961ACC">
        <w:t xml:space="preserve">cause us to lapse into despair or condone the panicked use of force. It will </w:t>
      </w:r>
      <w:r w:rsidR="001E1FA1" w:rsidRPr="00961ACC">
        <w:rPr>
          <w:sz w:val="12"/>
        </w:rPr>
        <w:t>¶</w:t>
      </w:r>
      <w:r w:rsidRPr="00961ACC">
        <w:rPr>
          <w:sz w:val="12"/>
        </w:rPr>
        <w:t xml:space="preserve"> </w:t>
      </w:r>
      <w:r w:rsidRPr="00961ACC">
        <w:t xml:space="preserve">be possible to escape the snares of such shortsighted thinking. We will be </w:t>
      </w:r>
      <w:r w:rsidR="001E1FA1" w:rsidRPr="00961ACC">
        <w:rPr>
          <w:sz w:val="12"/>
        </w:rPr>
        <w:t>¶</w:t>
      </w:r>
      <w:r w:rsidRPr="00961ACC">
        <w:rPr>
          <w:sz w:val="12"/>
        </w:rPr>
        <w:t xml:space="preserve"> </w:t>
      </w:r>
      <w:r w:rsidRPr="00961ACC">
        <w:t xml:space="preserve">empowered to engage in the kind of persistent exertion that Max Weber </w:t>
      </w:r>
      <w:r w:rsidR="001E1FA1" w:rsidRPr="00961ACC">
        <w:rPr>
          <w:sz w:val="12"/>
        </w:rPr>
        <w:t>¶</w:t>
      </w:r>
      <w:r w:rsidRPr="00961ACC">
        <w:rPr>
          <w:sz w:val="12"/>
        </w:rPr>
        <w:t xml:space="preserve"> </w:t>
      </w:r>
      <w:r w:rsidRPr="00961ACC">
        <w:t xml:space="preserve">viewed as the ideal of political action, and the door will be open to the </w:t>
      </w:r>
      <w:r w:rsidR="001E1FA1" w:rsidRPr="00961ACC">
        <w:rPr>
          <w:sz w:val="12"/>
        </w:rPr>
        <w:t>¶</w:t>
      </w:r>
      <w:r w:rsidRPr="00961ACC">
        <w:rPr>
          <w:sz w:val="12"/>
        </w:rPr>
        <w:t xml:space="preserve"> </w:t>
      </w:r>
      <w:r w:rsidRPr="00961ACC">
        <w:t xml:space="preserve">formation of consensus and persuasion through dialogue. </w:t>
      </w:r>
      <w:r w:rsidR="001E1FA1" w:rsidRPr="00961ACC">
        <w:rPr>
          <w:sz w:val="12"/>
        </w:rPr>
        <w:t>¶</w:t>
      </w:r>
      <w:r w:rsidRPr="00961ACC">
        <w:rPr>
          <w:sz w:val="12"/>
        </w:rPr>
        <w:t xml:space="preserve"> </w:t>
      </w:r>
      <w:proofErr w:type="gramStart"/>
      <w:r w:rsidRPr="00961ACC">
        <w:t>The</w:t>
      </w:r>
      <w:proofErr w:type="gramEnd"/>
      <w:r w:rsidRPr="00961ACC">
        <w:t xml:space="preserve"> function of anger </w:t>
      </w:r>
      <w:r w:rsidR="001E1FA1" w:rsidRPr="00961ACC">
        <w:rPr>
          <w:sz w:val="12"/>
        </w:rPr>
        <w:t>¶</w:t>
      </w:r>
      <w:r w:rsidRPr="00961ACC">
        <w:rPr>
          <w:sz w:val="12"/>
        </w:rPr>
        <w:t xml:space="preserve"> </w:t>
      </w:r>
      <w:r w:rsidRPr="00961ACC">
        <w:t xml:space="preserve">When my mentor Josei Toda used the words “a devil incarnate, a fiend, a </w:t>
      </w:r>
      <w:r w:rsidR="001E1FA1" w:rsidRPr="00961ACC">
        <w:rPr>
          <w:sz w:val="12"/>
        </w:rPr>
        <w:t>¶</w:t>
      </w:r>
      <w:r w:rsidRPr="00961ACC">
        <w:rPr>
          <w:sz w:val="12"/>
        </w:rPr>
        <w:t xml:space="preserve"> </w:t>
      </w:r>
      <w:r w:rsidRPr="00961ACC">
        <w:t xml:space="preserve">monster,” he was referring to a destructiveness inherent in human life. </w:t>
      </w:r>
      <w:r w:rsidRPr="00961ACC">
        <w:rPr>
          <w:rStyle w:val="StyleBoldUnderline"/>
        </w:rPr>
        <w:t xml:space="preserve">It is </w:t>
      </w:r>
      <w:r w:rsidR="001E1FA1" w:rsidRPr="00961ACC">
        <w:rPr>
          <w:rStyle w:val="StyleBoldUnderline"/>
          <w:sz w:val="12"/>
          <w:u w:val="none"/>
        </w:rPr>
        <w:t>¶</w:t>
      </w:r>
      <w:r w:rsidRPr="00961ACC">
        <w:rPr>
          <w:rStyle w:val="StyleBoldUnderline"/>
        </w:rPr>
        <w:t xml:space="preserve"> a function of</w:t>
      </w:r>
      <w:r w:rsidRPr="00961ACC">
        <w:t xml:space="preserve"> this </w:t>
      </w:r>
      <w:r w:rsidRPr="00961ACC">
        <w:rPr>
          <w:rStyle w:val="StyleBoldUnderline"/>
        </w:rPr>
        <w:t>destructiveness to shred our sense of human solidarity</w:t>
      </w:r>
      <w:r w:rsidRPr="00961ACC">
        <w:t xml:space="preserve">, </w:t>
      </w:r>
      <w:r w:rsidR="001E1FA1" w:rsidRPr="00961ACC">
        <w:rPr>
          <w:sz w:val="12"/>
        </w:rPr>
        <w:t>¶</w:t>
      </w:r>
      <w:r w:rsidRPr="00961ACC">
        <w:rPr>
          <w:sz w:val="12"/>
        </w:rPr>
        <w:t xml:space="preserve"> </w:t>
      </w:r>
      <w:r w:rsidRPr="00961ACC">
        <w:rPr>
          <w:rStyle w:val="StyleBoldUnderline"/>
        </w:rPr>
        <w:t>sowing the seeds of mistrust and suspicion, conflict and hatred</w:t>
      </w:r>
      <w:r w:rsidRPr="00961ACC">
        <w:t xml:space="preserve">. </w:t>
      </w:r>
      <w:r w:rsidRPr="00961ACC">
        <w:rPr>
          <w:rStyle w:val="StyleBoldUnderline"/>
        </w:rPr>
        <w:t>Those who</w:t>
      </w:r>
      <w:r w:rsidRPr="00961ACC">
        <w:t xml:space="preserve"> </w:t>
      </w:r>
      <w:r w:rsidR="001E1FA1" w:rsidRPr="00961ACC">
        <w:rPr>
          <w:sz w:val="12"/>
        </w:rPr>
        <w:t>¶</w:t>
      </w:r>
      <w:r w:rsidRPr="00961ACC">
        <w:rPr>
          <w:sz w:val="12"/>
        </w:rPr>
        <w:t xml:space="preserve"> </w:t>
      </w:r>
      <w:r w:rsidRPr="00961ACC">
        <w:rPr>
          <w:rStyle w:val="StyleBoldUnderline"/>
        </w:rPr>
        <w:t>would use nuclear weapons capable of instantaneously killing tens of</w:t>
      </w:r>
      <w:r w:rsidRPr="00961ACC">
        <w:t xml:space="preserve"> </w:t>
      </w:r>
      <w:r w:rsidR="001E1FA1" w:rsidRPr="00961ACC">
        <w:rPr>
          <w:sz w:val="12"/>
        </w:rPr>
        <w:t>¶</w:t>
      </w:r>
      <w:r w:rsidRPr="00961ACC">
        <w:rPr>
          <w:sz w:val="12"/>
        </w:rPr>
        <w:t xml:space="preserve"> </w:t>
      </w:r>
      <w:r w:rsidRPr="00961ACC">
        <w:t>mil</w:t>
      </w:r>
      <w:r w:rsidRPr="00961ACC">
        <w:rPr>
          <w:rStyle w:val="StyleBoldUnderline"/>
        </w:rPr>
        <w:t>lions of people exhibit the most desperate symptoms of this pathology</w:t>
      </w:r>
      <w:r w:rsidRPr="00961ACC">
        <w:t xml:space="preserve">. </w:t>
      </w:r>
      <w:r w:rsidR="001E1FA1" w:rsidRPr="00961ACC">
        <w:rPr>
          <w:sz w:val="12"/>
        </w:rPr>
        <w:t>¶</w:t>
      </w:r>
      <w:r w:rsidRPr="00961ACC">
        <w:rPr>
          <w:sz w:val="12"/>
        </w:rPr>
        <w:t xml:space="preserve"> </w:t>
      </w:r>
      <w:proofErr w:type="gramStart"/>
      <w:r w:rsidRPr="00961ACC">
        <w:t>They</w:t>
      </w:r>
      <w:proofErr w:type="gramEnd"/>
      <w:r w:rsidRPr="00961ACC">
        <w:t xml:space="preserve"> have lost all sense of the dignity of life, having fallen prey to their </w:t>
      </w:r>
      <w:r w:rsidR="001E1FA1" w:rsidRPr="00961ACC">
        <w:rPr>
          <w:sz w:val="12"/>
        </w:rPr>
        <w:t>¶</w:t>
      </w:r>
      <w:r w:rsidRPr="00961ACC">
        <w:rPr>
          <w:sz w:val="12"/>
        </w:rPr>
        <w:t xml:space="preserve"> </w:t>
      </w:r>
      <w:r w:rsidRPr="00961ACC">
        <w:t xml:space="preserve">own inner demons. </w:t>
      </w:r>
      <w:r w:rsidR="001E1FA1" w:rsidRPr="00961ACC">
        <w:rPr>
          <w:sz w:val="12"/>
        </w:rPr>
        <w:t>¶</w:t>
      </w:r>
      <w:r w:rsidRPr="00961ACC">
        <w:rPr>
          <w:sz w:val="12"/>
        </w:rPr>
        <w:t xml:space="preserve"> </w:t>
      </w:r>
      <w:r w:rsidRPr="00961ACC">
        <w:t xml:space="preserve">Buddhism classifies the underlying destructive impulses that give </w:t>
      </w:r>
      <w:proofErr w:type="gramStart"/>
      <w:r w:rsidRPr="00961ACC">
        <w:t>rise</w:t>
      </w:r>
      <w:proofErr w:type="gramEnd"/>
      <w:r w:rsidRPr="00961ACC">
        <w:t xml:space="preserve"> to </w:t>
      </w:r>
      <w:r w:rsidR="001E1FA1" w:rsidRPr="00961ACC">
        <w:rPr>
          <w:sz w:val="12"/>
        </w:rPr>
        <w:t>¶</w:t>
      </w:r>
      <w:r w:rsidRPr="00961ACC">
        <w:rPr>
          <w:sz w:val="12"/>
        </w:rPr>
        <w:t xml:space="preserve"> </w:t>
      </w:r>
      <w:r w:rsidRPr="00961ACC">
        <w:t xml:space="preserve">such behavior as “the three poisons” (Jpn: san-doku) of greed, anger and </w:t>
      </w:r>
      <w:r w:rsidR="001E1FA1" w:rsidRPr="00961ACC">
        <w:rPr>
          <w:sz w:val="12"/>
        </w:rPr>
        <w:t>¶</w:t>
      </w:r>
      <w:r w:rsidRPr="00961ACC">
        <w:rPr>
          <w:sz w:val="12"/>
        </w:rPr>
        <w:t xml:space="preserve"> </w:t>
      </w:r>
      <w:r w:rsidRPr="00961ACC">
        <w:t xml:space="preserve">ignorance. “The world of anger” can be thought of as the state of life of </w:t>
      </w:r>
      <w:r w:rsidR="001E1FA1" w:rsidRPr="00961ACC">
        <w:rPr>
          <w:sz w:val="12"/>
        </w:rPr>
        <w:t>¶</w:t>
      </w:r>
      <w:r w:rsidRPr="00961ACC">
        <w:rPr>
          <w:sz w:val="12"/>
        </w:rPr>
        <w:t xml:space="preserve"> </w:t>
      </w:r>
      <w:r w:rsidRPr="00961ACC">
        <w:t xml:space="preserve">those in whom these forces have been directed outward toward others. </w:t>
      </w:r>
      <w:r w:rsidR="001E1FA1" w:rsidRPr="00961ACC">
        <w:rPr>
          <w:sz w:val="12"/>
        </w:rPr>
        <w:t>¶</w:t>
      </w:r>
      <w:r w:rsidRPr="00961ACC">
        <w:rPr>
          <w:sz w:val="12"/>
        </w:rPr>
        <w:t xml:space="preserve"> </w:t>
      </w:r>
      <w:r w:rsidRPr="00961ACC">
        <w:t xml:space="preserve">Buddhism analyzes the inner state of human life in terms of the following </w:t>
      </w:r>
      <w:r w:rsidR="001E1FA1" w:rsidRPr="00961ACC">
        <w:rPr>
          <w:sz w:val="12"/>
        </w:rPr>
        <w:t>¶</w:t>
      </w:r>
      <w:r w:rsidRPr="00961ACC">
        <w:rPr>
          <w:sz w:val="12"/>
        </w:rPr>
        <w:t xml:space="preserve"> </w:t>
      </w:r>
      <w:r w:rsidRPr="00961ACC">
        <w:t xml:space="preserve">ten categories, or “worlds”: Hell, Hunger, Animality, Anger, Humanity, </w:t>
      </w:r>
      <w:r w:rsidR="001E1FA1" w:rsidRPr="00961ACC">
        <w:rPr>
          <w:sz w:val="12"/>
        </w:rPr>
        <w:t>¶</w:t>
      </w:r>
      <w:r w:rsidRPr="00961ACC">
        <w:rPr>
          <w:sz w:val="12"/>
        </w:rPr>
        <w:t xml:space="preserve"> </w:t>
      </w:r>
      <w:r w:rsidRPr="00961ACC">
        <w:t xml:space="preserve">Rapture, Learning, Realization, Bodhisattva and Buddhahood. Together </w:t>
      </w:r>
      <w:r w:rsidR="001E1FA1" w:rsidRPr="00961ACC">
        <w:rPr>
          <w:sz w:val="12"/>
        </w:rPr>
        <w:t>¶</w:t>
      </w:r>
      <w:r w:rsidRPr="00961ACC">
        <w:rPr>
          <w:sz w:val="12"/>
        </w:rPr>
        <w:t xml:space="preserve"> </w:t>
      </w:r>
      <w:r w:rsidRPr="00961ACC">
        <w:t xml:space="preserve">these worlds constitute an interpenetrating functional whole, referred to as </w:t>
      </w:r>
      <w:r w:rsidR="001E1FA1" w:rsidRPr="00961ACC">
        <w:rPr>
          <w:sz w:val="12"/>
        </w:rPr>
        <w:t>¶</w:t>
      </w:r>
      <w:r w:rsidRPr="00961ACC">
        <w:rPr>
          <w:sz w:val="12"/>
        </w:rPr>
        <w:t xml:space="preserve"> </w:t>
      </w:r>
      <w:r w:rsidRPr="00961ACC">
        <w:t xml:space="preserve">the inherent ten worlds. It is the wisdom and compassion of the world of </w:t>
      </w:r>
      <w:r w:rsidR="001E1FA1" w:rsidRPr="00961ACC">
        <w:rPr>
          <w:sz w:val="12"/>
        </w:rPr>
        <w:t>¶</w:t>
      </w:r>
      <w:r w:rsidRPr="00961ACC">
        <w:rPr>
          <w:sz w:val="12"/>
        </w:rPr>
        <w:t xml:space="preserve"> </w:t>
      </w:r>
      <w:r w:rsidRPr="00961ACC">
        <w:t xml:space="preserve">Buddhahood that bring out the most positive aspect of each of the other </w:t>
      </w:r>
      <w:r w:rsidR="001E1FA1" w:rsidRPr="00961ACC">
        <w:rPr>
          <w:sz w:val="12"/>
        </w:rPr>
        <w:t>¶</w:t>
      </w:r>
      <w:r w:rsidRPr="00961ACC">
        <w:rPr>
          <w:sz w:val="12"/>
        </w:rPr>
        <w:t xml:space="preserve"> </w:t>
      </w:r>
      <w:r w:rsidRPr="00961ACC">
        <w:t xml:space="preserve">10 worlds. </w:t>
      </w:r>
      <w:r w:rsidR="001E1FA1" w:rsidRPr="00961ACC">
        <w:rPr>
          <w:sz w:val="12"/>
        </w:rPr>
        <w:t>¶</w:t>
      </w:r>
      <w:r w:rsidRPr="00961ACC">
        <w:rPr>
          <w:sz w:val="12"/>
        </w:rPr>
        <w:t xml:space="preserve"> </w:t>
      </w:r>
      <w:r w:rsidRPr="00961ACC">
        <w:t xml:space="preserve">In the Buddhist scriptures we find the statement “anger can function for </w:t>
      </w:r>
      <w:r w:rsidR="001E1FA1" w:rsidRPr="00961ACC">
        <w:rPr>
          <w:sz w:val="12"/>
        </w:rPr>
        <w:t>¶</w:t>
      </w:r>
      <w:r w:rsidRPr="00961ACC">
        <w:rPr>
          <w:sz w:val="12"/>
        </w:rPr>
        <w:t xml:space="preserve"> </w:t>
      </w:r>
      <w:r w:rsidRPr="00961ACC">
        <w:t xml:space="preserve">both good and evil,”10 indicating that just and righteous anger, the kind </w:t>
      </w:r>
      <w:r w:rsidR="001E1FA1" w:rsidRPr="00961ACC">
        <w:rPr>
          <w:sz w:val="12"/>
        </w:rPr>
        <w:t>¶</w:t>
      </w:r>
      <w:r w:rsidRPr="00961ACC">
        <w:rPr>
          <w:sz w:val="12"/>
        </w:rPr>
        <w:t xml:space="preserve"> </w:t>
      </w:r>
      <w:r w:rsidRPr="00961ACC">
        <w:t xml:space="preserve">essential for countering evil, is the form of the world of anger that creates </w:t>
      </w:r>
      <w:r w:rsidR="001E1FA1" w:rsidRPr="00961ACC">
        <w:rPr>
          <w:sz w:val="12"/>
        </w:rPr>
        <w:t>¶</w:t>
      </w:r>
      <w:r w:rsidRPr="00961ACC">
        <w:rPr>
          <w:sz w:val="12"/>
        </w:rPr>
        <w:t xml:space="preserve"> </w:t>
      </w:r>
      <w:r w:rsidRPr="00961ACC">
        <w:t xml:space="preserve">positive value. The anger that we must be on guard against is that which is </w:t>
      </w:r>
      <w:r w:rsidR="001E1FA1" w:rsidRPr="00961ACC">
        <w:rPr>
          <w:sz w:val="12"/>
        </w:rPr>
        <w:t>¶</w:t>
      </w:r>
      <w:r w:rsidRPr="00961ACC">
        <w:rPr>
          <w:sz w:val="12"/>
        </w:rPr>
        <w:t xml:space="preserve"> </w:t>
      </w:r>
      <w:r w:rsidRPr="00961ACC">
        <w:t xml:space="preserve">undirected and unrestrained relative to the other nine worlds. In this case, </w:t>
      </w:r>
      <w:r w:rsidR="001E1FA1" w:rsidRPr="00961ACC">
        <w:rPr>
          <w:sz w:val="12"/>
        </w:rPr>
        <w:t>¶</w:t>
      </w:r>
      <w:r w:rsidRPr="00961ACC">
        <w:rPr>
          <w:sz w:val="12"/>
        </w:rPr>
        <w:t xml:space="preserve"> </w:t>
      </w:r>
      <w:r w:rsidRPr="00961ACC">
        <w:t xml:space="preserve">anger is a rogue and renegade force, disrupting and destroying all in its </w:t>
      </w:r>
      <w:r w:rsidR="001E1FA1" w:rsidRPr="00961ACC">
        <w:rPr>
          <w:sz w:val="12"/>
        </w:rPr>
        <w:t>¶</w:t>
      </w:r>
      <w:r w:rsidRPr="00961ACC">
        <w:rPr>
          <w:sz w:val="12"/>
        </w:rPr>
        <w:t xml:space="preserve"> </w:t>
      </w:r>
      <w:r w:rsidRPr="00961ACC">
        <w:t xml:space="preserve">path. </w:t>
      </w:r>
      <w:r w:rsidR="001E1FA1" w:rsidRPr="00961ACC">
        <w:rPr>
          <w:sz w:val="12"/>
        </w:rPr>
        <w:t>¶</w:t>
      </w:r>
      <w:r w:rsidRPr="00961ACC">
        <w:rPr>
          <w:sz w:val="12"/>
        </w:rPr>
        <w:t xml:space="preserve"> </w:t>
      </w:r>
      <w:proofErr w:type="gramStart"/>
      <w:r w:rsidRPr="00961ACC">
        <w:t>In</w:t>
      </w:r>
      <w:proofErr w:type="gramEnd"/>
      <w:r w:rsidRPr="00961ACC">
        <w:t xml:space="preserve"> this form, the world of anger is a condition of “always seeking to surpass, </w:t>
      </w:r>
      <w:r w:rsidR="001E1FA1" w:rsidRPr="00961ACC">
        <w:rPr>
          <w:sz w:val="12"/>
        </w:rPr>
        <w:t>¶</w:t>
      </w:r>
      <w:r w:rsidRPr="00961ACC">
        <w:rPr>
          <w:sz w:val="12"/>
        </w:rPr>
        <w:t xml:space="preserve"> </w:t>
      </w:r>
      <w:r w:rsidRPr="00961ACC">
        <w:t xml:space="preserve">unable to countenance inferiority, disparaging others and overvaluing </w:t>
      </w:r>
      <w:r w:rsidR="001E1FA1" w:rsidRPr="00961ACC">
        <w:rPr>
          <w:sz w:val="12"/>
        </w:rPr>
        <w:t>¶</w:t>
      </w:r>
      <w:r w:rsidRPr="00961ACC">
        <w:rPr>
          <w:sz w:val="12"/>
        </w:rPr>
        <w:t xml:space="preserve"> </w:t>
      </w:r>
      <w:r w:rsidRPr="00961ACC">
        <w:t xml:space="preserve">oneself.”11 </w:t>
      </w:r>
      <w:r w:rsidRPr="00961ACC">
        <w:rPr>
          <w:rStyle w:val="StyleBoldUnderline"/>
        </w:rPr>
        <w:t xml:space="preserve">When in the world of anger, we are always engaged in invidious </w:t>
      </w:r>
      <w:r w:rsidR="001E1FA1" w:rsidRPr="00961ACC">
        <w:rPr>
          <w:rStyle w:val="StyleBoldUnderline"/>
          <w:sz w:val="12"/>
          <w:u w:val="none"/>
        </w:rPr>
        <w:t>¶</w:t>
      </w:r>
      <w:r w:rsidRPr="00961ACC">
        <w:rPr>
          <w:rStyle w:val="StyleBoldUnderline"/>
        </w:rPr>
        <w:t xml:space="preserve"> comparisons with others, always seeking to excel over them. The resulting </w:t>
      </w:r>
      <w:r w:rsidR="001E1FA1" w:rsidRPr="00961ACC">
        <w:rPr>
          <w:rStyle w:val="StyleBoldUnderline"/>
          <w:sz w:val="12"/>
          <w:u w:val="none"/>
        </w:rPr>
        <w:t>¶</w:t>
      </w:r>
      <w:r w:rsidRPr="00961ACC">
        <w:rPr>
          <w:rStyle w:val="StyleBoldUnderline"/>
        </w:rPr>
        <w:t xml:space="preserve"> distortions prevent us from perceiving the world accurately; we fall easily </w:t>
      </w:r>
      <w:r w:rsidR="001E1FA1" w:rsidRPr="00961ACC">
        <w:rPr>
          <w:rStyle w:val="StyleBoldUnderline"/>
          <w:sz w:val="12"/>
          <w:u w:val="none"/>
        </w:rPr>
        <w:t>¶</w:t>
      </w:r>
      <w:r w:rsidRPr="00961ACC">
        <w:rPr>
          <w:rStyle w:val="StyleBoldUnderline"/>
        </w:rPr>
        <w:t xml:space="preserve"> into conflict, locking horns with others at the slightest provocation</w:t>
      </w:r>
      <w:r w:rsidRPr="00961ACC">
        <w:t xml:space="preserve">. Under </w:t>
      </w:r>
      <w:r w:rsidR="001E1FA1" w:rsidRPr="00961ACC">
        <w:rPr>
          <w:sz w:val="12"/>
        </w:rPr>
        <w:t>¶</w:t>
      </w:r>
      <w:r w:rsidRPr="00961ACC">
        <w:rPr>
          <w:sz w:val="12"/>
        </w:rPr>
        <w:t xml:space="preserve"> </w:t>
      </w:r>
      <w:r w:rsidRPr="00961ACC">
        <w:t xml:space="preserve">the sway of such anger, people can commit unimaginable acts of violence </w:t>
      </w:r>
      <w:r w:rsidR="001E1FA1" w:rsidRPr="00961ACC">
        <w:rPr>
          <w:sz w:val="12"/>
        </w:rPr>
        <w:t>¶</w:t>
      </w:r>
      <w:r w:rsidRPr="00961ACC">
        <w:rPr>
          <w:sz w:val="12"/>
        </w:rPr>
        <w:t xml:space="preserve"> </w:t>
      </w:r>
      <w:r w:rsidRPr="00961ACC">
        <w:t xml:space="preserve">and bloodshed. </w:t>
      </w:r>
      <w:r w:rsidR="001E1FA1" w:rsidRPr="00961ACC">
        <w:rPr>
          <w:sz w:val="12"/>
        </w:rPr>
        <w:t>¶</w:t>
      </w:r>
      <w:r w:rsidRPr="00961ACC">
        <w:rPr>
          <w:sz w:val="12"/>
        </w:rPr>
        <w:t xml:space="preserve"> </w:t>
      </w:r>
      <w:r w:rsidRPr="00961ACC">
        <w:t xml:space="preserve">Another Buddhist text portrays one in the world of anger as “84,000 </w:t>
      </w:r>
      <w:r w:rsidR="001E1FA1" w:rsidRPr="00961ACC">
        <w:rPr>
          <w:sz w:val="12"/>
        </w:rPr>
        <w:t>¶</w:t>
      </w:r>
      <w:r w:rsidRPr="00961ACC">
        <w:rPr>
          <w:sz w:val="12"/>
        </w:rPr>
        <w:t xml:space="preserve"> </w:t>
      </w:r>
      <w:r w:rsidRPr="00961ACC">
        <w:t>yojanas tall, the waters of the four oceans coming only up to his knees.”12</w:t>
      </w:r>
      <w:r w:rsidR="001E1FA1" w:rsidRPr="00961ACC">
        <w:rPr>
          <w:sz w:val="12"/>
        </w:rPr>
        <w:t>¶</w:t>
      </w:r>
      <w:r w:rsidRPr="00961ACC">
        <w:rPr>
          <w:sz w:val="12"/>
        </w:rPr>
        <w:t xml:space="preserve"> </w:t>
      </w:r>
      <w:r w:rsidRPr="00961ACC">
        <w:t xml:space="preserve">A yojana was a measure of distance used in ancient India; there are various </w:t>
      </w:r>
      <w:r w:rsidR="001E1FA1" w:rsidRPr="00961ACC">
        <w:rPr>
          <w:sz w:val="12"/>
        </w:rPr>
        <w:t>¶</w:t>
      </w:r>
      <w:r w:rsidRPr="00961ACC">
        <w:rPr>
          <w:sz w:val="12"/>
        </w:rPr>
        <w:t xml:space="preserve"> </w:t>
      </w:r>
      <w:r w:rsidRPr="00961ACC">
        <w:t xml:space="preserve">explanations as to what the specific distance may be, but “84,000 yojanas” </w:t>
      </w:r>
      <w:r w:rsidR="001E1FA1" w:rsidRPr="00961ACC">
        <w:rPr>
          <w:sz w:val="12"/>
        </w:rPr>
        <w:t>¶</w:t>
      </w:r>
      <w:r w:rsidRPr="00961ACC">
        <w:rPr>
          <w:sz w:val="12"/>
        </w:rPr>
        <w:t xml:space="preserve"> </w:t>
      </w:r>
      <w:r w:rsidRPr="00961ACC">
        <w:t xml:space="preserve">represents an immeasurable enormity. This metaphor indicates how the </w:t>
      </w:r>
      <w:r w:rsidR="001E1FA1" w:rsidRPr="00961ACC">
        <w:rPr>
          <w:sz w:val="12"/>
        </w:rPr>
        <w:t>¶</w:t>
      </w:r>
      <w:r w:rsidRPr="00961ACC">
        <w:rPr>
          <w:sz w:val="12"/>
        </w:rPr>
        <w:t xml:space="preserve"> </w:t>
      </w:r>
      <w:r w:rsidRPr="00961ACC">
        <w:t xml:space="preserve">self-perception of people in the life-state of anger expands and swells until </w:t>
      </w:r>
      <w:r w:rsidR="001E1FA1" w:rsidRPr="00961ACC">
        <w:rPr>
          <w:sz w:val="12"/>
        </w:rPr>
        <w:t>¶</w:t>
      </w:r>
      <w:r w:rsidRPr="00961ACC">
        <w:rPr>
          <w:sz w:val="12"/>
        </w:rPr>
        <w:t xml:space="preserve"> </w:t>
      </w:r>
      <w:r w:rsidRPr="00961ACC">
        <w:t xml:space="preserve">the ocean deeps would only lap their knees. </w:t>
      </w:r>
      <w:r w:rsidR="001E1FA1" w:rsidRPr="00961ACC">
        <w:rPr>
          <w:sz w:val="12"/>
        </w:rPr>
        <w:t>¶</w:t>
      </w:r>
      <w:r w:rsidRPr="00961ACC">
        <w:rPr>
          <w:sz w:val="12"/>
        </w:rPr>
        <w:t xml:space="preserve"> </w:t>
      </w:r>
      <w:proofErr w:type="gramStart"/>
      <w:r w:rsidRPr="00961ACC">
        <w:t>The</w:t>
      </w:r>
      <w:proofErr w:type="gramEnd"/>
      <w:r w:rsidRPr="00961ACC">
        <w:t xml:space="preserve"> </w:t>
      </w:r>
      <w:r w:rsidRPr="00961ACC">
        <w:rPr>
          <w:rStyle w:val="StyleBoldUnderline"/>
        </w:rPr>
        <w:t>inner distortions</w:t>
      </w:r>
      <w:r w:rsidRPr="00961ACC">
        <w:t xml:space="preserve"> twisting the heart </w:t>
      </w:r>
      <w:r w:rsidRPr="00961ACC">
        <w:rPr>
          <w:rStyle w:val="StyleBoldUnderline"/>
        </w:rPr>
        <w:t xml:space="preserve">of someone in this state prevent </w:t>
      </w:r>
      <w:r w:rsidR="001E1FA1" w:rsidRPr="00961ACC">
        <w:rPr>
          <w:rStyle w:val="StyleBoldUnderline"/>
          <w:sz w:val="12"/>
          <w:u w:val="none"/>
        </w:rPr>
        <w:t>¶</w:t>
      </w:r>
      <w:r w:rsidRPr="00961ACC">
        <w:rPr>
          <w:rStyle w:val="StyleBoldUnderline"/>
        </w:rPr>
        <w:t xml:space="preserve"> them from seeing things in their true aspect or making correct judgments.</w:t>
      </w:r>
      <w:r w:rsidRPr="00961ACC">
        <w:t xml:space="preserve"> </w:t>
      </w:r>
      <w:r w:rsidR="001E1FA1" w:rsidRPr="00961ACC">
        <w:rPr>
          <w:sz w:val="12"/>
        </w:rPr>
        <w:t>¶</w:t>
      </w:r>
      <w:r w:rsidRPr="00961ACC">
        <w:rPr>
          <w:sz w:val="12"/>
        </w:rPr>
        <w:t xml:space="preserve"> </w:t>
      </w:r>
      <w:proofErr w:type="gramStart"/>
      <w:r w:rsidRPr="00961ACC">
        <w:rPr>
          <w:rStyle w:val="StyleBoldUnderline"/>
        </w:rPr>
        <w:t>Everything</w:t>
      </w:r>
      <w:proofErr w:type="gramEnd"/>
      <w:r w:rsidRPr="00961ACC">
        <w:rPr>
          <w:rStyle w:val="StyleBoldUnderline"/>
        </w:rPr>
        <w:t xml:space="preserve"> appears as a means or a tool to the fulfillment of egotistical </w:t>
      </w:r>
      <w:r w:rsidR="001E1FA1" w:rsidRPr="00961ACC">
        <w:rPr>
          <w:rStyle w:val="StyleBoldUnderline"/>
          <w:sz w:val="12"/>
          <w:u w:val="none"/>
        </w:rPr>
        <w:t>¶</w:t>
      </w:r>
      <w:r w:rsidRPr="00961ACC">
        <w:rPr>
          <w:rStyle w:val="StyleBoldUnderline"/>
        </w:rPr>
        <w:t xml:space="preserve"> desires and impulses</w:t>
      </w:r>
      <w:r w:rsidRPr="00961ACC">
        <w:t xml:space="preserve">. In inverse proportion to the scale of this inflated </w:t>
      </w:r>
      <w:r w:rsidR="001E1FA1" w:rsidRPr="00961ACC">
        <w:rPr>
          <w:sz w:val="12"/>
        </w:rPr>
        <w:t>¶</w:t>
      </w:r>
      <w:r w:rsidRPr="00961ACC">
        <w:rPr>
          <w:sz w:val="12"/>
        </w:rPr>
        <w:t xml:space="preserve"> </w:t>
      </w:r>
      <w:r w:rsidRPr="00961ACC">
        <w:t xml:space="preserve">arrogance, the existence of others—people, cultures, </w:t>
      </w:r>
      <w:proofErr w:type="gramStart"/>
      <w:r w:rsidRPr="00961ACC">
        <w:t>nature</w:t>
      </w:r>
      <w:proofErr w:type="gramEnd"/>
      <w:r w:rsidRPr="00961ACC">
        <w:t xml:space="preserve">—appears </w:t>
      </w:r>
      <w:r w:rsidR="001E1FA1" w:rsidRPr="00961ACC">
        <w:rPr>
          <w:sz w:val="12"/>
        </w:rPr>
        <w:t>¶</w:t>
      </w:r>
      <w:r w:rsidRPr="00961ACC">
        <w:rPr>
          <w:sz w:val="12"/>
        </w:rPr>
        <w:t xml:space="preserve"> </w:t>
      </w:r>
      <w:r w:rsidRPr="00961ACC">
        <w:t xml:space="preserve">11nfinitely small and insignificant. </w:t>
      </w:r>
      <w:r w:rsidRPr="00961ACC">
        <w:rPr>
          <w:rStyle w:val="StyleBoldUnderline"/>
        </w:rPr>
        <w:t xml:space="preserve">It becomes a matter of no concern to </w:t>
      </w:r>
      <w:r w:rsidR="001E1FA1" w:rsidRPr="00961ACC">
        <w:rPr>
          <w:rStyle w:val="StyleBoldUnderline"/>
          <w:sz w:val="12"/>
          <w:u w:val="none"/>
        </w:rPr>
        <w:t>¶</w:t>
      </w:r>
      <w:r w:rsidRPr="00961ACC">
        <w:rPr>
          <w:rStyle w:val="StyleBoldUnderline"/>
        </w:rPr>
        <w:t xml:space="preserve"> harm or even </w:t>
      </w:r>
      <w:proofErr w:type="gramStart"/>
      <w:r w:rsidRPr="00961ACC">
        <w:rPr>
          <w:rStyle w:val="StyleBoldUnderline"/>
        </w:rPr>
        <w:t>kill</w:t>
      </w:r>
      <w:proofErr w:type="gramEnd"/>
      <w:r w:rsidRPr="00961ACC">
        <w:rPr>
          <w:rStyle w:val="StyleBoldUnderline"/>
        </w:rPr>
        <w:t xml:space="preserve"> others trivialized in this way. </w:t>
      </w:r>
      <w:r w:rsidR="001E1FA1" w:rsidRPr="00961ACC">
        <w:rPr>
          <w:rStyle w:val="StyleBoldUnderline"/>
          <w:sz w:val="12"/>
          <w:u w:val="none"/>
        </w:rPr>
        <w:t>¶</w:t>
      </w:r>
      <w:r w:rsidRPr="00961ACC">
        <w:rPr>
          <w:rStyle w:val="StyleBoldUnderline"/>
        </w:rPr>
        <w:t xml:space="preserve"> </w:t>
      </w:r>
      <w:proofErr w:type="gramStart"/>
      <w:r w:rsidRPr="00961ACC">
        <w:rPr>
          <w:rStyle w:val="StyleBoldUnderline"/>
        </w:rPr>
        <w:t>It</w:t>
      </w:r>
      <w:proofErr w:type="gramEnd"/>
      <w:r w:rsidRPr="00961ACC">
        <w:rPr>
          <w:rStyle w:val="StyleBoldUnderline"/>
        </w:rPr>
        <w:t xml:space="preserve"> is this </w:t>
      </w:r>
      <w:r w:rsidRPr="00961ACC">
        <w:rPr>
          <w:rStyle w:val="Emphasis"/>
        </w:rPr>
        <w:t>state of mind</w:t>
      </w:r>
      <w:r w:rsidRPr="00961ACC">
        <w:rPr>
          <w:rStyle w:val="StyleBoldUnderline"/>
        </w:rPr>
        <w:t xml:space="preserve"> that would countenance the use of nuclear weapons;</w:t>
      </w:r>
      <w:r w:rsidRPr="00961ACC">
        <w:t xml:space="preserve"> </w:t>
      </w:r>
      <w:r w:rsidR="001E1FA1" w:rsidRPr="00961ACC">
        <w:rPr>
          <w:sz w:val="12"/>
        </w:rPr>
        <w:t>¶</w:t>
      </w:r>
      <w:r w:rsidRPr="00961ACC">
        <w:rPr>
          <w:sz w:val="12"/>
        </w:rPr>
        <w:t xml:space="preserve"> </w:t>
      </w:r>
      <w:r w:rsidRPr="00961ACC">
        <w:t xml:space="preserve">it </w:t>
      </w:r>
      <w:r w:rsidRPr="00961ACC">
        <w:rPr>
          <w:rStyle w:val="StyleBoldUnderline"/>
        </w:rPr>
        <w:t xml:space="preserve">can equally be seen in the psychology of those who would advocate the </w:t>
      </w:r>
      <w:r w:rsidR="001E1FA1" w:rsidRPr="00961ACC">
        <w:rPr>
          <w:rStyle w:val="StyleBoldUnderline"/>
          <w:sz w:val="12"/>
          <w:u w:val="none"/>
        </w:rPr>
        <w:t>¶</w:t>
      </w:r>
      <w:r w:rsidRPr="00961ACC">
        <w:rPr>
          <w:rStyle w:val="StyleBoldUnderline"/>
        </w:rPr>
        <w:t xml:space="preserve"> use of such hideously cruel weapons as napalm, or, more recently, depleted </w:t>
      </w:r>
      <w:r w:rsidR="001E1FA1" w:rsidRPr="00961ACC">
        <w:rPr>
          <w:rStyle w:val="StyleBoldUnderline"/>
          <w:sz w:val="12"/>
          <w:u w:val="none"/>
        </w:rPr>
        <w:t>¶</w:t>
      </w:r>
      <w:r w:rsidRPr="00961ACC">
        <w:rPr>
          <w:rStyle w:val="StyleBoldUnderline"/>
        </w:rPr>
        <w:t xml:space="preserve"> uranium and cluster bombs</w:t>
      </w:r>
      <w:r w:rsidRPr="00961ACC">
        <w:t xml:space="preserve">. People in such a state of life are blinded, not </w:t>
      </w:r>
      <w:r w:rsidR="001E1FA1" w:rsidRPr="00961ACC">
        <w:rPr>
          <w:sz w:val="12"/>
        </w:rPr>
        <w:t>¶</w:t>
      </w:r>
      <w:r w:rsidRPr="00961ACC">
        <w:rPr>
          <w:sz w:val="12"/>
        </w:rPr>
        <w:t xml:space="preserve"> </w:t>
      </w:r>
      <w:r w:rsidRPr="00961ACC">
        <w:t xml:space="preserve">only to the horrific suffering their actions wreak but also to the value of </w:t>
      </w:r>
      <w:r w:rsidR="001E1FA1" w:rsidRPr="00961ACC">
        <w:rPr>
          <w:sz w:val="12"/>
        </w:rPr>
        <w:t>¶</w:t>
      </w:r>
      <w:r w:rsidRPr="00961ACC">
        <w:rPr>
          <w:sz w:val="12"/>
        </w:rPr>
        <w:t xml:space="preserve"> </w:t>
      </w:r>
      <w:r w:rsidRPr="00961ACC">
        <w:t xml:space="preserve">human life itself. </w:t>
      </w:r>
      <w:r w:rsidR="001E1FA1" w:rsidRPr="00961ACC">
        <w:rPr>
          <w:sz w:val="12"/>
        </w:rPr>
        <w:t>¶</w:t>
      </w:r>
      <w:r w:rsidRPr="00961ACC">
        <w:rPr>
          <w:sz w:val="12"/>
        </w:rPr>
        <w:t xml:space="preserve"> </w:t>
      </w:r>
      <w:r w:rsidRPr="00961ACC">
        <w:t xml:space="preserve">For the sake of human dignity, we must never succumb to the numbing </w:t>
      </w:r>
      <w:r w:rsidR="001E1FA1" w:rsidRPr="00961ACC">
        <w:rPr>
          <w:sz w:val="12"/>
        </w:rPr>
        <w:t>¶</w:t>
      </w:r>
      <w:r w:rsidRPr="00961ACC">
        <w:rPr>
          <w:sz w:val="12"/>
        </w:rPr>
        <w:t xml:space="preserve"> </w:t>
      </w:r>
      <w:r w:rsidRPr="00961ACC">
        <w:t xml:space="preserve">dehumanization of the rampant world of anger. When the atomic bomb was </w:t>
      </w:r>
      <w:r w:rsidR="001E1FA1" w:rsidRPr="00961ACC">
        <w:rPr>
          <w:sz w:val="12"/>
        </w:rPr>
        <w:t>¶</w:t>
      </w:r>
      <w:r w:rsidRPr="00961ACC">
        <w:rPr>
          <w:sz w:val="12"/>
        </w:rPr>
        <w:t xml:space="preserve"> </w:t>
      </w:r>
      <w:r w:rsidRPr="00961ACC">
        <w:t xml:space="preserve">dropped on the city of Hiroshima, not only military personnel but also </w:t>
      </w:r>
      <w:r w:rsidR="001E1FA1" w:rsidRPr="00961ACC">
        <w:rPr>
          <w:sz w:val="12"/>
        </w:rPr>
        <w:t>¶</w:t>
      </w:r>
      <w:r w:rsidRPr="00961ACC">
        <w:rPr>
          <w:sz w:val="12"/>
        </w:rPr>
        <w:t xml:space="preserve"> </w:t>
      </w:r>
      <w:r w:rsidRPr="00961ACC">
        <w:t xml:space="preserve">many scientists were thrilled by the “success” of this new weapon. </w:t>
      </w:r>
      <w:r w:rsidR="001E1FA1" w:rsidRPr="00961ACC">
        <w:rPr>
          <w:sz w:val="12"/>
        </w:rPr>
        <w:t>¶</w:t>
      </w:r>
      <w:r w:rsidRPr="00961ACC">
        <w:rPr>
          <w:sz w:val="12"/>
        </w:rPr>
        <w:t xml:space="preserve"> </w:t>
      </w:r>
      <w:proofErr w:type="gramStart"/>
      <w:r w:rsidRPr="00961ACC">
        <w:t>However</w:t>
      </w:r>
      <w:proofErr w:type="gramEnd"/>
      <w:r w:rsidRPr="00961ACC">
        <w:t xml:space="preserve">, the consciences of genuinely great scientists were filled with </w:t>
      </w:r>
      <w:r w:rsidR="001E1FA1" w:rsidRPr="00961ACC">
        <w:rPr>
          <w:sz w:val="12"/>
        </w:rPr>
        <w:t>¶</w:t>
      </w:r>
      <w:r w:rsidRPr="00961ACC">
        <w:rPr>
          <w:sz w:val="12"/>
        </w:rPr>
        <w:t xml:space="preserve"> </w:t>
      </w:r>
      <w:r w:rsidRPr="00961ACC">
        <w:t xml:space="preserve">anguish. Einstein greeted this news with an agonized cry of woe, while </w:t>
      </w:r>
      <w:r w:rsidR="001E1FA1" w:rsidRPr="00961ACC">
        <w:rPr>
          <w:sz w:val="12"/>
        </w:rPr>
        <w:t>¶</w:t>
      </w:r>
      <w:r w:rsidRPr="00961ACC">
        <w:rPr>
          <w:sz w:val="12"/>
        </w:rPr>
        <w:t xml:space="preserve"> </w:t>
      </w:r>
      <w:r w:rsidRPr="00961ACC">
        <w:t xml:space="preserve">Rotblat told me he was completely overcome with hopelessness. Their </w:t>
      </w:r>
      <w:r w:rsidR="001E1FA1" w:rsidRPr="00961ACC">
        <w:rPr>
          <w:sz w:val="12"/>
        </w:rPr>
        <w:t>¶</w:t>
      </w:r>
      <w:r w:rsidRPr="00961ACC">
        <w:rPr>
          <w:sz w:val="12"/>
        </w:rPr>
        <w:t xml:space="preserve"> </w:t>
      </w:r>
      <w:r w:rsidRPr="00961ACC">
        <w:t xml:space="preserve">feelings were no doubt intensely resonant with the sentiments that </w:t>
      </w:r>
      <w:r w:rsidR="001E1FA1" w:rsidRPr="00961ACC">
        <w:rPr>
          <w:sz w:val="12"/>
        </w:rPr>
        <w:t>¶</w:t>
      </w:r>
      <w:r w:rsidRPr="00961ACC">
        <w:rPr>
          <w:sz w:val="12"/>
        </w:rPr>
        <w:t xml:space="preserve"> </w:t>
      </w:r>
      <w:r w:rsidRPr="00961ACC">
        <w:t xml:space="preserve">motivated Josei Toda to denounce nuclear weapons. </w:t>
      </w:r>
      <w:r w:rsidR="001E1FA1" w:rsidRPr="00961ACC">
        <w:rPr>
          <w:sz w:val="12"/>
        </w:rPr>
        <w:t>¶</w:t>
      </w:r>
      <w:r w:rsidRPr="00961ACC">
        <w:rPr>
          <w:sz w:val="12"/>
        </w:rPr>
        <w:t xml:space="preserve"> </w:t>
      </w:r>
      <w:r w:rsidRPr="00961ACC">
        <w:t xml:space="preserve">When Toda spoke of “declawing” the demonic nature of nuclear weapons, </w:t>
      </w:r>
      <w:r w:rsidR="001E1FA1" w:rsidRPr="00961ACC">
        <w:rPr>
          <w:sz w:val="12"/>
        </w:rPr>
        <w:t>¶</w:t>
      </w:r>
      <w:r w:rsidRPr="00961ACC">
        <w:rPr>
          <w:sz w:val="12"/>
        </w:rPr>
        <w:t xml:space="preserve"> </w:t>
      </w:r>
      <w:r w:rsidRPr="00961ACC">
        <w:t xml:space="preserve">he had in mind the struggle to prevent the inner forces of anger from </w:t>
      </w:r>
      <w:r w:rsidR="001E1FA1" w:rsidRPr="00961ACC">
        <w:rPr>
          <w:sz w:val="12"/>
        </w:rPr>
        <w:t>¶</w:t>
      </w:r>
      <w:r w:rsidRPr="00961ACC">
        <w:rPr>
          <w:sz w:val="12"/>
        </w:rPr>
        <w:t xml:space="preserve"> </w:t>
      </w:r>
      <w:r w:rsidRPr="00961ACC">
        <w:t xml:space="preserve">disrupting the ten worlds and going on an unrestrained rampage. He was </w:t>
      </w:r>
      <w:r w:rsidR="001E1FA1" w:rsidRPr="00961ACC">
        <w:rPr>
          <w:sz w:val="12"/>
        </w:rPr>
        <w:t>¶</w:t>
      </w:r>
      <w:r w:rsidRPr="00961ACC">
        <w:rPr>
          <w:sz w:val="12"/>
        </w:rPr>
        <w:t xml:space="preserve"> </w:t>
      </w:r>
      <w:r w:rsidRPr="00961ACC">
        <w:t xml:space="preserve">calling for the steady and painstaking work of correctly repositioning and </w:t>
      </w:r>
      <w:r w:rsidR="001E1FA1" w:rsidRPr="00961ACC">
        <w:rPr>
          <w:sz w:val="12"/>
        </w:rPr>
        <w:t>¶</w:t>
      </w:r>
      <w:r w:rsidRPr="00961ACC">
        <w:rPr>
          <w:sz w:val="12"/>
        </w:rPr>
        <w:t xml:space="preserve"> </w:t>
      </w:r>
      <w:r w:rsidRPr="00961ACC">
        <w:t xml:space="preserve">reconfiguring the function of anger in an inner world where wisdom and </w:t>
      </w:r>
      <w:r w:rsidR="001E1FA1" w:rsidRPr="00961ACC">
        <w:rPr>
          <w:sz w:val="12"/>
        </w:rPr>
        <w:t>¶</w:t>
      </w:r>
      <w:r w:rsidRPr="00961ACC">
        <w:rPr>
          <w:sz w:val="12"/>
        </w:rPr>
        <w:t xml:space="preserve"> </w:t>
      </w:r>
      <w:r w:rsidRPr="00961ACC">
        <w:t xml:space="preserve">harmony prevail. This is the true meaning of “declawing.” </w:t>
      </w:r>
      <w:r w:rsidR="001E1FA1" w:rsidRPr="00961ACC">
        <w:rPr>
          <w:sz w:val="12"/>
        </w:rPr>
        <w:t>¶</w:t>
      </w:r>
      <w:r w:rsidRPr="00961ACC">
        <w:rPr>
          <w:sz w:val="12"/>
        </w:rPr>
        <w:t xml:space="preserve"> </w:t>
      </w:r>
      <w:r w:rsidRPr="00961ACC">
        <w:t xml:space="preserve">For SGI members in particular </w:t>
      </w:r>
      <w:r w:rsidRPr="00961ACC">
        <w:rPr>
          <w:rStyle w:val="StyleBoldUnderline"/>
        </w:rPr>
        <w:t xml:space="preserve">it is thus vital we remember that not only </w:t>
      </w:r>
      <w:r w:rsidR="001E1FA1" w:rsidRPr="00961ACC">
        <w:rPr>
          <w:rStyle w:val="StyleBoldUnderline"/>
          <w:sz w:val="12"/>
          <w:u w:val="none"/>
        </w:rPr>
        <w:t>¶</w:t>
      </w:r>
      <w:r w:rsidRPr="00961ACC">
        <w:rPr>
          <w:rStyle w:val="StyleBoldUnderline"/>
        </w:rPr>
        <w:t xml:space="preserve"> our specific activities for peace and culture but the movement for “human </w:t>
      </w:r>
      <w:r w:rsidR="001E1FA1" w:rsidRPr="00961ACC">
        <w:rPr>
          <w:rStyle w:val="StyleBoldUnderline"/>
          <w:sz w:val="12"/>
          <w:u w:val="none"/>
        </w:rPr>
        <w:t>¶</w:t>
      </w:r>
      <w:r w:rsidRPr="00961ACC">
        <w:rPr>
          <w:rStyle w:val="StyleBoldUnderline"/>
        </w:rPr>
        <w:t xml:space="preserve"> revolution” based on the daily endeavor to transform our lives from within </w:t>
      </w:r>
      <w:r w:rsidR="001E1FA1" w:rsidRPr="00961ACC">
        <w:rPr>
          <w:rStyle w:val="StyleBoldUnderline"/>
          <w:sz w:val="12"/>
          <w:u w:val="none"/>
        </w:rPr>
        <w:t>¶</w:t>
      </w:r>
      <w:r w:rsidRPr="00961ACC">
        <w:rPr>
          <w:rStyle w:val="StyleBoldUnderline"/>
        </w:rPr>
        <w:t xml:space="preserve"> is a consistent and essential aspect of the historic challenge of nuclear </w:t>
      </w:r>
      <w:r w:rsidR="001E1FA1" w:rsidRPr="00961ACC">
        <w:rPr>
          <w:rStyle w:val="StyleBoldUnderline"/>
          <w:sz w:val="12"/>
          <w:u w:val="none"/>
        </w:rPr>
        <w:t>¶</w:t>
      </w:r>
      <w:r w:rsidRPr="00961ACC">
        <w:rPr>
          <w:rStyle w:val="StyleBoldUnderline"/>
        </w:rPr>
        <w:t xml:space="preserve"> disarmament and abolition</w:t>
      </w:r>
      <w:r w:rsidRPr="00961ACC">
        <w:t xml:space="preserve">. </w:t>
      </w:r>
      <w:r w:rsidR="001E1FA1" w:rsidRPr="00961ACC">
        <w:rPr>
          <w:sz w:val="12"/>
        </w:rPr>
        <w:t>¶</w:t>
      </w:r>
      <w:r w:rsidRPr="00961ACC">
        <w:rPr>
          <w:sz w:val="12"/>
        </w:rPr>
        <w:t xml:space="preserve"> </w:t>
      </w:r>
      <w:r w:rsidRPr="00961ACC">
        <w:t xml:space="preserve">12 </w:t>
      </w:r>
      <w:r w:rsidRPr="00961ACC">
        <w:rPr>
          <w:rStyle w:val="StyleBoldUnderline"/>
        </w:rPr>
        <w:t xml:space="preserve">unless we </w:t>
      </w:r>
      <w:r w:rsidRPr="00961ACC">
        <w:rPr>
          <w:rStyle w:val="Emphasis"/>
        </w:rPr>
        <w:t>focus on this inner, personal dimension</w:t>
      </w:r>
      <w:r w:rsidRPr="00961ACC">
        <w:rPr>
          <w:rStyle w:val="StyleBoldUnderline"/>
        </w:rPr>
        <w:t xml:space="preserve">, we will find ourselves </w:t>
      </w:r>
      <w:r w:rsidR="001E1FA1" w:rsidRPr="00961ACC">
        <w:rPr>
          <w:rStyle w:val="StyleBoldUnderline"/>
          <w:sz w:val="12"/>
          <w:u w:val="none"/>
        </w:rPr>
        <w:t>¶</w:t>
      </w:r>
      <w:r w:rsidRPr="00961ACC">
        <w:rPr>
          <w:rStyle w:val="StyleBoldUnderline"/>
        </w:rPr>
        <w:t xml:space="preserve"> </w:t>
      </w:r>
      <w:r w:rsidRPr="00961ACC">
        <w:rPr>
          <w:rStyle w:val="Emphasis"/>
        </w:rPr>
        <w:t>overwhelmed by the structural momentum</w:t>
      </w:r>
      <w:r w:rsidRPr="00961ACC">
        <w:rPr>
          <w:rStyle w:val="StyleBoldUnderline"/>
        </w:rPr>
        <w:t xml:space="preserve"> of a technological civilization, </w:t>
      </w:r>
      <w:r w:rsidR="001E1FA1" w:rsidRPr="00961ACC">
        <w:rPr>
          <w:rStyle w:val="StyleBoldUnderline"/>
          <w:sz w:val="12"/>
          <w:u w:val="none"/>
        </w:rPr>
        <w:t>¶</w:t>
      </w:r>
      <w:r w:rsidRPr="00961ACC">
        <w:rPr>
          <w:rStyle w:val="StyleBoldUnderline"/>
        </w:rPr>
        <w:t xml:space="preserve"> which in a certain sense makes inevitable the birth of such demonic </w:t>
      </w:r>
      <w:r w:rsidR="001E1FA1" w:rsidRPr="00961ACC">
        <w:rPr>
          <w:rStyle w:val="StyleBoldUnderline"/>
          <w:sz w:val="12"/>
          <w:u w:val="none"/>
        </w:rPr>
        <w:t>¶</w:t>
      </w:r>
      <w:r w:rsidRPr="00961ACC">
        <w:rPr>
          <w:rStyle w:val="StyleBoldUnderline"/>
        </w:rPr>
        <w:t xml:space="preserve"> progeny as </w:t>
      </w:r>
      <w:r w:rsidRPr="00961ACC">
        <w:rPr>
          <w:rStyle w:val="Emphasis"/>
        </w:rPr>
        <w:t>nuclear weapons</w:t>
      </w:r>
      <w:r w:rsidRPr="00961ACC">
        <w:t>.</w:t>
      </w:r>
    </w:p>
    <w:p w14:paraId="6FFC5C5A" w14:textId="52FF9462" w:rsidR="003F1D8E" w:rsidRPr="00961ACC" w:rsidRDefault="003F1D8E" w:rsidP="0069208E">
      <w:pPr>
        <w:pStyle w:val="Heading3"/>
        <w:rPr>
          <w:rFonts w:cs="Times New Roman"/>
        </w:rPr>
      </w:pPr>
      <w:r w:rsidRPr="00961ACC">
        <w:rPr>
          <w:rFonts w:cs="Times New Roman"/>
        </w:rPr>
        <w:t>Impact – Value to Life</w:t>
      </w:r>
    </w:p>
    <w:p w14:paraId="5E009027" w14:textId="77777777" w:rsidR="003F1D8E" w:rsidRPr="00961ACC" w:rsidRDefault="003F1D8E" w:rsidP="003F1D8E">
      <w:pPr>
        <w:pStyle w:val="Heading4"/>
        <w:rPr>
          <w:rFonts w:cs="Times New Roman"/>
        </w:rPr>
      </w:pPr>
      <w:r w:rsidRPr="00961ACC">
        <w:rPr>
          <w:rFonts w:cs="Times New Roman"/>
        </w:rPr>
        <w:t>Buddhist ethic is key to value to life</w:t>
      </w:r>
    </w:p>
    <w:p w14:paraId="56A7193C" w14:textId="77777777" w:rsidR="003F1D8E" w:rsidRPr="00961ACC" w:rsidRDefault="003F1D8E" w:rsidP="003F1D8E">
      <w:pPr>
        <w:rPr>
          <w:rFonts w:cs="Times New Roman"/>
        </w:rPr>
      </w:pPr>
      <w:r w:rsidRPr="00961ACC">
        <w:rPr>
          <w:rStyle w:val="StyleStyleBold12pt"/>
          <w:rFonts w:cs="Times New Roman"/>
        </w:rPr>
        <w:t>Zsolnai 11</w:t>
      </w:r>
      <w:r w:rsidRPr="00961ACC">
        <w:rPr>
          <w:rFonts w:cs="Times New Roman"/>
        </w:rPr>
        <w:t xml:space="preserve"> - professor and director of the Business Ethics Center at the Corvinus University of Budapest</w:t>
      </w:r>
    </w:p>
    <w:p w14:paraId="637FF04E" w14:textId="77777777" w:rsidR="003F1D8E" w:rsidRPr="00961ACC" w:rsidRDefault="003F1D8E" w:rsidP="003F1D8E">
      <w:pPr>
        <w:rPr>
          <w:rFonts w:cs="Times New Roman"/>
        </w:rPr>
      </w:pPr>
      <w:r w:rsidRPr="00961ACC">
        <w:rPr>
          <w:rFonts w:cs="Times New Roman"/>
        </w:rPr>
        <w:t>(Laszlo, “Ethical Principles and Economic Transformation – A Buddhist Approach,” p. vi)//BB</w:t>
      </w:r>
    </w:p>
    <w:p w14:paraId="3195E1B4" w14:textId="3F10F47F" w:rsidR="003F1D8E" w:rsidRPr="00961ACC" w:rsidRDefault="003F1D8E" w:rsidP="003F1D8E">
      <w:pPr>
        <w:pStyle w:val="card"/>
      </w:pPr>
      <w:r w:rsidRPr="00961ACC">
        <w:t xml:space="preserve">Today </w:t>
      </w:r>
      <w:r w:rsidRPr="00961ACC">
        <w:rPr>
          <w:rStyle w:val="Emphasis"/>
        </w:rPr>
        <w:t>happiness</w:t>
      </w:r>
      <w:r w:rsidRPr="00961ACC">
        <w:rPr>
          <w:rStyle w:val="StyleBoldUnderline"/>
        </w:rPr>
        <w:t xml:space="preserve"> is a top priority</w:t>
      </w:r>
      <w:r w:rsidRPr="00961ACC">
        <w:t xml:space="preserve"> in economic, psychological and sociological research. </w:t>
      </w:r>
      <w:r w:rsidRPr="00961ACC">
        <w:rPr>
          <w:rStyle w:val="StyleBoldUnderline"/>
        </w:rPr>
        <w:t xml:space="preserve">In the last several decades the GDP doubled or tripled in Western coun- tries but the general level of happiness </w:t>
      </w:r>
      <w:r w:rsidRPr="00961ACC">
        <w:t xml:space="preserve">– the subjective </w:t>
      </w:r>
      <w:proofErr w:type="gramStart"/>
      <w:r w:rsidRPr="00961ACC">
        <w:t>well-being</w:t>
      </w:r>
      <w:proofErr w:type="gramEnd"/>
      <w:r w:rsidRPr="00961ACC">
        <w:t xml:space="preserve"> of people – </w:t>
      </w:r>
      <w:r w:rsidRPr="00961ACC">
        <w:rPr>
          <w:rStyle w:val="StyleBoldUnderline"/>
        </w:rPr>
        <w:t>remained the same</w:t>
      </w:r>
      <w:r w:rsidRPr="00961ACC">
        <w:t xml:space="preserve">. Happiness research disclosed evidences, which show that the major determinant of </w:t>
      </w:r>
      <w:r w:rsidRPr="00961ACC">
        <w:rPr>
          <w:rStyle w:val="StyleBoldUnderline"/>
        </w:rPr>
        <w:t xml:space="preserve">happiness is not the abundance of material goods but the qual- ity of human relationships and a spiritual approach to material welfare. Buddhist countries perform </w:t>
      </w:r>
      <w:r w:rsidRPr="00961ACC">
        <w:rPr>
          <w:rStyle w:val="Emphasis"/>
        </w:rPr>
        <w:t>surprisingly well</w:t>
      </w:r>
      <w:r w:rsidRPr="00961ACC">
        <w:rPr>
          <w:rStyle w:val="StyleBoldUnderline"/>
        </w:rPr>
        <w:t xml:space="preserve"> in this respect.</w:t>
      </w:r>
      <w:r w:rsidRPr="00961ACC">
        <w:t xml:space="preserve"> There is a growing interest in Bhutan, this small Buddhist kingdom in the Himalayas, where the King of Bhutan introduced the adoption of an alternative index of social progress, the so-called Gross National Happiness (GNH). This mea- sure </w:t>
      </w:r>
      <w:proofErr w:type="gramStart"/>
      <w:r w:rsidRPr="00961ACC">
        <w:t>covers not only</w:t>
      </w:r>
      <w:proofErr w:type="gramEnd"/>
      <w:r w:rsidRPr="00961ACC">
        <w:t xml:space="preserve"> the material output of the country but also the performance of education, the development of culture, the preservation of nature and the extension of religious freedom. Experts attribute to the adoption of GNH that while Bhutan’s economy developed, the forestation of the country and </w:t>
      </w:r>
      <w:proofErr w:type="gramStart"/>
      <w:r w:rsidRPr="00961ACC">
        <w:t>well-being</w:t>
      </w:r>
      <w:proofErr w:type="gramEnd"/>
      <w:r w:rsidRPr="00961ACC">
        <w:t xml:space="preserve"> of people also increased. Thai Buddhist monk and philosopher, P. A. Payutto once said that one should not be a Buddhist or an economist to be interested in Buddhist economics. </w:t>
      </w:r>
      <w:r w:rsidRPr="00961ACC">
        <w:rPr>
          <w:rStyle w:val="StyleBoldUnderline"/>
        </w:rPr>
        <w:t xml:space="preserve">Buddhist ethical principles and their applications in economic life offer a way of being and acting, which can help people to live a </w:t>
      </w:r>
      <w:r w:rsidRPr="00961ACC">
        <w:rPr>
          <w:rStyle w:val="Emphasis"/>
        </w:rPr>
        <w:t>more ecological</w:t>
      </w:r>
      <w:r w:rsidRPr="00961ACC">
        <w:rPr>
          <w:rStyle w:val="StyleBoldUnderline"/>
        </w:rPr>
        <w:t xml:space="preserve"> and </w:t>
      </w:r>
      <w:r w:rsidRPr="00961ACC">
        <w:rPr>
          <w:rStyle w:val="Emphasis"/>
        </w:rPr>
        <w:t>happier life</w:t>
      </w:r>
      <w:r w:rsidRPr="00961ACC">
        <w:rPr>
          <w:rStyle w:val="StyleBoldUnderline"/>
        </w:rPr>
        <w:t xml:space="preserve"> while contributing to the </w:t>
      </w:r>
      <w:r w:rsidRPr="00961ACC">
        <w:rPr>
          <w:rStyle w:val="Emphasis"/>
        </w:rPr>
        <w:t>reduction</w:t>
      </w:r>
      <w:r w:rsidRPr="00961ACC">
        <w:rPr>
          <w:rStyle w:val="StyleBoldUnderline"/>
        </w:rPr>
        <w:t xml:space="preserve"> of human and non-human </w:t>
      </w:r>
      <w:r w:rsidRPr="00961ACC">
        <w:rPr>
          <w:rStyle w:val="Emphasis"/>
        </w:rPr>
        <w:t>suffering</w:t>
      </w:r>
      <w:r w:rsidRPr="00961ACC">
        <w:rPr>
          <w:rStyle w:val="StyleBoldUnderline"/>
        </w:rPr>
        <w:t xml:space="preserve"> in the world</w:t>
      </w:r>
      <w:r w:rsidRPr="00961ACC">
        <w:t>.</w:t>
      </w:r>
    </w:p>
    <w:p w14:paraId="31EC680B" w14:textId="77777777" w:rsidR="003F1D8E" w:rsidRPr="00961ACC" w:rsidRDefault="003F1D8E" w:rsidP="003F1D8E">
      <w:pPr>
        <w:pStyle w:val="Heading4"/>
        <w:rPr>
          <w:rFonts w:cs="Times New Roman"/>
        </w:rPr>
      </w:pPr>
      <w:r w:rsidRPr="00961ACC">
        <w:rPr>
          <w:rFonts w:cs="Times New Roman"/>
        </w:rPr>
        <w:t>Our economic market cultivates more desire for materialistic values – DESTROYS value to life</w:t>
      </w:r>
    </w:p>
    <w:p w14:paraId="657D9EC8" w14:textId="2512A6F2" w:rsidR="003F1D8E" w:rsidRPr="00961ACC" w:rsidRDefault="003F1D8E" w:rsidP="003F1D8E">
      <w:pPr>
        <w:rPr>
          <w:rFonts w:cs="Times New Roman"/>
        </w:rPr>
      </w:pPr>
      <w:r w:rsidRPr="00961ACC">
        <w:rPr>
          <w:rStyle w:val="StyleStyleBold12pt"/>
          <w:rFonts w:cs="Times New Roman"/>
        </w:rPr>
        <w:t>Zsolnai 7</w:t>
      </w:r>
      <w:r w:rsidRPr="00961ACC">
        <w:rPr>
          <w:rFonts w:cs="Times New Roman"/>
        </w:rPr>
        <w:t xml:space="preserve"> (Laszlo Zsolnai is a professor of business ethics and director of the Business Ethics Center [1] at Corvinus University of Budapest, Society and </w:t>
      </w:r>
      <w:proofErr w:type="gramStart"/>
      <w:r w:rsidRPr="00961ACC">
        <w:rPr>
          <w:rFonts w:cs="Times New Roman"/>
        </w:rPr>
        <w:t>Economy ,</w:t>
      </w:r>
      <w:proofErr w:type="gramEnd"/>
      <w:r w:rsidRPr="00961ACC">
        <w:rPr>
          <w:rFonts w:cs="Times New Roman"/>
        </w:rPr>
        <w:t xml:space="preserve"> Vol. 29, No. 2, SUSTAINABILITY AND SUFFICIENCY: ECONOMIC DEVELOPMENT IN A BUDDHIST PERSPECTIVE (August 2007), pp. 145-153, http://www.jstor.org/stable/41472078) //RM</w:t>
      </w:r>
    </w:p>
    <w:p w14:paraId="1F413ECB" w14:textId="4A2305D7" w:rsidR="003F1D8E" w:rsidRPr="00961ACC" w:rsidRDefault="003F1D8E" w:rsidP="003F1D8E">
      <w:pPr>
        <w:pStyle w:val="card"/>
      </w:pPr>
      <w:r w:rsidRPr="00961ACC">
        <w:t xml:space="preserve">The prospect theory developed by Daniel Kahneman and Amos Tversky un- </w:t>
      </w:r>
      <w:r w:rsidR="003C01EA" w:rsidRPr="00961ACC">
        <w:rPr>
          <w:sz w:val="12"/>
        </w:rPr>
        <w:t>¶</w:t>
      </w:r>
      <w:r w:rsidRPr="00961ACC">
        <w:t xml:space="preserve"> covers the basic empirical features of the value function of decision-makers. </w:t>
      </w:r>
      <w:r w:rsidRPr="00961ACC">
        <w:rPr>
          <w:rStyle w:val="StyleBoldUnderline"/>
        </w:rPr>
        <w:t xml:space="preserve">The </w:t>
      </w:r>
      <w:r w:rsidR="003C01EA" w:rsidRPr="00961ACC">
        <w:rPr>
          <w:rStyle w:val="StyleBoldUnderline"/>
          <w:sz w:val="12"/>
          <w:u w:val="none"/>
        </w:rPr>
        <w:t>¶</w:t>
      </w:r>
      <w:r w:rsidRPr="00961ACC">
        <w:rPr>
          <w:rStyle w:val="StyleBoldUnderline"/>
        </w:rPr>
        <w:t xml:space="preserve"> central finding of prospect theory is that the value function is concave for gains </w:t>
      </w:r>
      <w:r w:rsidR="003C01EA" w:rsidRPr="00961ACC">
        <w:rPr>
          <w:rStyle w:val="StyleBoldUnderline"/>
          <w:sz w:val="12"/>
          <w:u w:val="none"/>
        </w:rPr>
        <w:t>¶</w:t>
      </w:r>
      <w:r w:rsidRPr="00961ACC">
        <w:rPr>
          <w:rStyle w:val="StyleBoldUnderline"/>
        </w:rPr>
        <w:t xml:space="preserve"> and convex for losses</w:t>
      </w:r>
      <w:r w:rsidRPr="00961ACC">
        <w:t xml:space="preserve"> (Kahneman - Tversky 1979). </w:t>
      </w:r>
      <w:r w:rsidR="003C01EA" w:rsidRPr="00961ACC">
        <w:rPr>
          <w:sz w:val="12"/>
        </w:rPr>
        <w:t>¶</w:t>
      </w:r>
      <w:r w:rsidRPr="00961ACC">
        <w:t xml:space="preserve"> </w:t>
      </w:r>
      <w:proofErr w:type="gramStart"/>
      <w:r w:rsidRPr="00961ACC">
        <w:t>A</w:t>
      </w:r>
      <w:proofErr w:type="gramEnd"/>
      <w:r w:rsidRPr="00961ACC">
        <w:t xml:space="preserve"> salient characteristic of people's attitudes to changes is that losses loom </w:t>
      </w:r>
      <w:r w:rsidR="003C01EA" w:rsidRPr="00961ACC">
        <w:rPr>
          <w:sz w:val="12"/>
        </w:rPr>
        <w:t>¶</w:t>
      </w:r>
      <w:r w:rsidRPr="00961ACC">
        <w:t xml:space="preserve"> larger than gains. "</w:t>
      </w:r>
      <w:r w:rsidRPr="00961ACC">
        <w:rPr>
          <w:rStyle w:val="StyleBoldUnderline"/>
        </w:rPr>
        <w:t xml:space="preserve">The aggravation that one experiences in losing a sum of money </w:t>
      </w:r>
      <w:r w:rsidR="003C01EA" w:rsidRPr="00961ACC">
        <w:rPr>
          <w:rStyle w:val="StyleBoldUnderline"/>
          <w:sz w:val="12"/>
          <w:u w:val="none"/>
        </w:rPr>
        <w:t>¶</w:t>
      </w:r>
      <w:r w:rsidRPr="00961ACC">
        <w:rPr>
          <w:rStyle w:val="StyleBoldUnderline"/>
        </w:rPr>
        <w:t xml:space="preserve"> appears to be greater than the pleasure associated with gaining the same amount. </w:t>
      </w:r>
      <w:r w:rsidR="003C01EA" w:rsidRPr="00961ACC">
        <w:rPr>
          <w:sz w:val="12"/>
        </w:rPr>
        <w:t>¶</w:t>
      </w:r>
      <w:r w:rsidRPr="00961ACC">
        <w:t xml:space="preserve"> Indeed, most people find symmetric bets of the form (. </w:t>
      </w:r>
      <w:proofErr w:type="gramStart"/>
      <w:r w:rsidRPr="00961ACC">
        <w:t>x ,</w:t>
      </w:r>
      <w:proofErr w:type="gramEnd"/>
      <w:r w:rsidRPr="00961ACC">
        <w:t xml:space="preserve"> 0.50; -x, 0.50) distinc- </w:t>
      </w:r>
      <w:r w:rsidR="003C01EA" w:rsidRPr="00961ACC">
        <w:rPr>
          <w:sz w:val="12"/>
        </w:rPr>
        <w:t>¶</w:t>
      </w:r>
      <w:r w:rsidRPr="00961ACC">
        <w:t xml:space="preserve"> tively unattractive. Moreover, the aversiveness of symmetrically fair bets gener- </w:t>
      </w:r>
      <w:r w:rsidR="003C01EA" w:rsidRPr="00961ACC">
        <w:rPr>
          <w:sz w:val="12"/>
        </w:rPr>
        <w:t>¶</w:t>
      </w:r>
      <w:r w:rsidRPr="00961ACC">
        <w:t xml:space="preserve"> ally increases with the size of the stake. That is, if* &gt;y &gt; 0, then (y, 0.50; -y, 0.50) </w:t>
      </w:r>
      <w:r w:rsidR="003C01EA" w:rsidRPr="00961ACC">
        <w:rPr>
          <w:sz w:val="12"/>
        </w:rPr>
        <w:t>¶</w:t>
      </w:r>
      <w:r w:rsidRPr="00961ACC">
        <w:t xml:space="preserve"> is preferred to (jc, 0.50; -x, 0.50)" {ibid</w:t>
      </w:r>
      <w:proofErr w:type="gramStart"/>
      <w:r w:rsidRPr="00961ACC">
        <w:t>.:</w:t>
      </w:r>
      <w:proofErr w:type="gramEnd"/>
      <w:r w:rsidRPr="00961ACC">
        <w:t xml:space="preserve"> 279). </w:t>
      </w:r>
      <w:r w:rsidR="003C01EA" w:rsidRPr="00961ACC">
        <w:rPr>
          <w:sz w:val="12"/>
        </w:rPr>
        <w:t>¶</w:t>
      </w:r>
      <w:r w:rsidRPr="00961ACC">
        <w:t xml:space="preserve"> </w:t>
      </w:r>
      <w:proofErr w:type="gramStart"/>
      <w:r w:rsidRPr="00961ACC">
        <w:rPr>
          <w:rStyle w:val="StyleBoldUnderline"/>
        </w:rPr>
        <w:t>The</w:t>
      </w:r>
      <w:proofErr w:type="gramEnd"/>
      <w:r w:rsidRPr="00961ACC">
        <w:rPr>
          <w:rStyle w:val="StyleBoldUnderline"/>
        </w:rPr>
        <w:t xml:space="preserve"> main statement of prospect theory is that the value function is steeper for </w:t>
      </w:r>
      <w:r w:rsidR="003C01EA" w:rsidRPr="00961ACC">
        <w:rPr>
          <w:rStyle w:val="StyleBoldUnderline"/>
          <w:sz w:val="12"/>
          <w:u w:val="none"/>
        </w:rPr>
        <w:t>¶</w:t>
      </w:r>
      <w:r w:rsidRPr="00961ACC">
        <w:rPr>
          <w:rStyle w:val="StyleBoldUnderline"/>
        </w:rPr>
        <w:t xml:space="preserve"> losses than for gains. This means that decision-makers are more sensitive to losses </w:t>
      </w:r>
      <w:r w:rsidR="003C01EA" w:rsidRPr="00961ACC">
        <w:rPr>
          <w:rStyle w:val="StyleBoldUnderline"/>
          <w:sz w:val="12"/>
          <w:u w:val="none"/>
        </w:rPr>
        <w:t>¶</w:t>
      </w:r>
      <w:r w:rsidRPr="00961ACC">
        <w:rPr>
          <w:rStyle w:val="StyleBoldUnderline"/>
        </w:rPr>
        <w:t xml:space="preserve"> than to gains. </w:t>
      </w:r>
      <w:r w:rsidRPr="00961ACC">
        <w:t xml:space="preserve">Experiments show that the ratio of the slopes in the domains of </w:t>
      </w:r>
      <w:r w:rsidR="003C01EA" w:rsidRPr="00961ACC">
        <w:rPr>
          <w:sz w:val="12"/>
        </w:rPr>
        <w:t>¶</w:t>
      </w:r>
      <w:r w:rsidRPr="00961ACC">
        <w:t xml:space="preserve"> losses and gains, the "loss aversion coefficient", might be estimated as about </w:t>
      </w:r>
      <w:proofErr w:type="gramStart"/>
      <w:r w:rsidRPr="00961ACC">
        <w:t>2 :</w:t>
      </w:r>
      <w:proofErr w:type="gramEnd"/>
      <w:r w:rsidRPr="00961ACC">
        <w:t xml:space="preserve"> 1 </w:t>
      </w:r>
      <w:r w:rsidR="003C01EA" w:rsidRPr="00961ACC">
        <w:rPr>
          <w:sz w:val="12"/>
        </w:rPr>
        <w:t>¶</w:t>
      </w:r>
      <w:r w:rsidRPr="00961ACC">
        <w:t xml:space="preserve"> (Tversky - Kahneman 1992). </w:t>
      </w:r>
      <w:r w:rsidR="003C01EA" w:rsidRPr="00961ACC">
        <w:rPr>
          <w:sz w:val="12"/>
        </w:rPr>
        <w:t>¶</w:t>
      </w:r>
      <w:r w:rsidRPr="00961ACC">
        <w:t xml:space="preserve"> </w:t>
      </w:r>
      <w:proofErr w:type="gramStart"/>
      <w:r w:rsidRPr="00961ACC">
        <w:t>Since</w:t>
      </w:r>
      <w:proofErr w:type="gramEnd"/>
      <w:r w:rsidRPr="00961ACC">
        <w:t xml:space="preserve"> humans (and other sentient beings) display loss sensitivity, it does make </w:t>
      </w:r>
      <w:r w:rsidR="003C01EA" w:rsidRPr="00961ACC">
        <w:rPr>
          <w:sz w:val="12"/>
        </w:rPr>
        <w:t>¶</w:t>
      </w:r>
      <w:r w:rsidRPr="00961ACC">
        <w:t xml:space="preserve"> sense trying to reduce losses for oneself and for others rather than trying to in- </w:t>
      </w:r>
      <w:r w:rsidR="003C01EA" w:rsidRPr="00961ACC">
        <w:rPr>
          <w:sz w:val="12"/>
        </w:rPr>
        <w:t>¶</w:t>
      </w:r>
      <w:r w:rsidRPr="00961ACC">
        <w:t xml:space="preserve"> crease gains for them. Losses should not be interpreted only in monetary terms or </w:t>
      </w:r>
      <w:r w:rsidR="003C01EA" w:rsidRPr="00961ACC">
        <w:rPr>
          <w:sz w:val="12"/>
        </w:rPr>
        <w:t>¶</w:t>
      </w:r>
      <w:r w:rsidRPr="00961ACC">
        <w:t xml:space="preserve"> applied only to humans. The capability of experiencing losses, i.e., suffering, is </w:t>
      </w:r>
      <w:r w:rsidR="003C01EA" w:rsidRPr="00961ACC">
        <w:rPr>
          <w:sz w:val="12"/>
        </w:rPr>
        <w:t>¶</w:t>
      </w:r>
      <w:r w:rsidRPr="00961ACC">
        <w:t xml:space="preserve"> universal in the realm of both natural and human kingdoms. </w:t>
      </w:r>
      <w:r w:rsidRPr="00961ACC">
        <w:rPr>
          <w:rStyle w:val="StyleBoldUnderline"/>
        </w:rPr>
        <w:t xml:space="preserve">Modern Western economics cultivates desires. People are encouraged to develop </w:t>
      </w:r>
      <w:r w:rsidR="003C01EA" w:rsidRPr="00961ACC">
        <w:rPr>
          <w:rStyle w:val="StyleBoldUnderline"/>
          <w:sz w:val="12"/>
          <w:u w:val="none"/>
        </w:rPr>
        <w:t>¶</w:t>
      </w:r>
      <w:r w:rsidRPr="00961ACC">
        <w:rPr>
          <w:rStyle w:val="StyleBoldUnderline"/>
        </w:rPr>
        <w:t xml:space="preserve"> new desires for things to acquire and for activities to do. The profit motive of com- </w:t>
      </w:r>
      <w:r w:rsidR="003C01EA" w:rsidRPr="00961ACC">
        <w:rPr>
          <w:rStyle w:val="StyleBoldUnderline"/>
          <w:sz w:val="12"/>
          <w:u w:val="none"/>
        </w:rPr>
        <w:t>¶</w:t>
      </w:r>
      <w:r w:rsidRPr="00961ACC">
        <w:rPr>
          <w:rStyle w:val="StyleBoldUnderline"/>
        </w:rPr>
        <w:t xml:space="preserve"> panies requires creating more demand. But </w:t>
      </w:r>
      <w:r w:rsidRPr="00961ACC">
        <w:t xml:space="preserve">psychological research shows that </w:t>
      </w:r>
      <w:r w:rsidRPr="00961ACC">
        <w:rPr>
          <w:rStyle w:val="StyleBoldUnderline"/>
        </w:rPr>
        <w:t xml:space="preserve">ma- </w:t>
      </w:r>
      <w:r w:rsidR="003C01EA" w:rsidRPr="00961ACC">
        <w:rPr>
          <w:rStyle w:val="StyleBoldUnderline"/>
          <w:sz w:val="12"/>
          <w:u w:val="none"/>
        </w:rPr>
        <w:t>¶</w:t>
      </w:r>
      <w:r w:rsidRPr="00961ACC">
        <w:rPr>
          <w:rStyle w:val="StyleBoldUnderline"/>
        </w:rPr>
        <w:t xml:space="preserve"> terialistic value orientation undermines </w:t>
      </w:r>
      <w:proofErr w:type="gramStart"/>
      <w:r w:rsidRPr="00961ACC">
        <w:rPr>
          <w:rStyle w:val="StyleBoldUnderline"/>
        </w:rPr>
        <w:t>well-being</w:t>
      </w:r>
      <w:proofErr w:type="gramEnd"/>
      <w:r w:rsidRPr="00961ACC">
        <w:rPr>
          <w:rStyle w:val="StyleBoldUnderline"/>
        </w:rPr>
        <w:t xml:space="preserve">. "People who are highly fo- </w:t>
      </w:r>
      <w:r w:rsidR="003C01EA" w:rsidRPr="00961ACC">
        <w:rPr>
          <w:rStyle w:val="StyleBoldUnderline"/>
          <w:sz w:val="12"/>
          <w:u w:val="none"/>
        </w:rPr>
        <w:t>¶</w:t>
      </w:r>
      <w:r w:rsidRPr="00961ACC">
        <w:rPr>
          <w:rStyle w:val="StyleBoldUnderline"/>
        </w:rPr>
        <w:t xml:space="preserve"> cused on materialistic values have lower personal well-being and psychological </w:t>
      </w:r>
      <w:r w:rsidR="003C01EA" w:rsidRPr="00961ACC">
        <w:rPr>
          <w:rStyle w:val="StyleBoldUnderline"/>
          <w:sz w:val="12"/>
          <w:u w:val="none"/>
        </w:rPr>
        <w:t>¶</w:t>
      </w:r>
      <w:r w:rsidRPr="00961ACC">
        <w:rPr>
          <w:rStyle w:val="StyleBoldUnderline"/>
        </w:rPr>
        <w:t xml:space="preserve"> health than those who believe that materialistic pursuits are relatively unimpor- </w:t>
      </w:r>
      <w:r w:rsidR="003C01EA" w:rsidRPr="00961ACC">
        <w:rPr>
          <w:rStyle w:val="StyleBoldUnderline"/>
          <w:sz w:val="12"/>
          <w:u w:val="none"/>
        </w:rPr>
        <w:t>¶</w:t>
      </w:r>
      <w:r w:rsidRPr="00961ACC">
        <w:rPr>
          <w:rStyle w:val="StyleBoldUnderline"/>
        </w:rPr>
        <w:t xml:space="preserve"> tant. </w:t>
      </w:r>
      <w:r w:rsidRPr="00961ACC">
        <w:t xml:space="preserve">These relationships have been documented in samples of people ranging </w:t>
      </w:r>
      <w:r w:rsidR="003C01EA" w:rsidRPr="00961ACC">
        <w:rPr>
          <w:sz w:val="12"/>
        </w:rPr>
        <w:t>¶</w:t>
      </w:r>
      <w:r w:rsidRPr="00961ACC">
        <w:t xml:space="preserve"> from the wealthy to the poor, from teenagers to the elderly, and from Australians </w:t>
      </w:r>
      <w:r w:rsidR="003C01EA" w:rsidRPr="00961ACC">
        <w:rPr>
          <w:sz w:val="12"/>
        </w:rPr>
        <w:t>¶</w:t>
      </w:r>
      <w:r w:rsidRPr="00961ACC">
        <w:t xml:space="preserve"> to South Koreans." These studies document that </w:t>
      </w:r>
      <w:r w:rsidRPr="00961ACC">
        <w:rPr>
          <w:rStyle w:val="StyleBoldUnderline"/>
        </w:rPr>
        <w:t xml:space="preserve">"strong materialistic values are </w:t>
      </w:r>
      <w:r w:rsidR="003C01EA" w:rsidRPr="00961ACC">
        <w:rPr>
          <w:rStyle w:val="StyleBoldUnderline"/>
          <w:sz w:val="12"/>
          <w:u w:val="none"/>
        </w:rPr>
        <w:t>¶</w:t>
      </w:r>
      <w:r w:rsidRPr="00961ACC">
        <w:rPr>
          <w:rStyle w:val="StyleBoldUnderline"/>
        </w:rPr>
        <w:t xml:space="preserve"> associated with a pervasive undermining of people's well-being, from low life </w:t>
      </w:r>
      <w:r w:rsidR="003C01EA" w:rsidRPr="00961ACC">
        <w:rPr>
          <w:rStyle w:val="StyleBoldUnderline"/>
          <w:sz w:val="12"/>
          <w:u w:val="none"/>
        </w:rPr>
        <w:t>¶</w:t>
      </w:r>
      <w:r w:rsidRPr="00961ACC">
        <w:rPr>
          <w:rStyle w:val="StyleBoldUnderline"/>
        </w:rPr>
        <w:t xml:space="preserve"> satisfaction and happiness, to depression and anxiety, to physical problems such </w:t>
      </w:r>
      <w:r w:rsidR="003C01EA" w:rsidRPr="00961ACC">
        <w:rPr>
          <w:rStyle w:val="StyleBoldUnderline"/>
          <w:sz w:val="12"/>
          <w:u w:val="none"/>
        </w:rPr>
        <w:t>¶</w:t>
      </w:r>
      <w:r w:rsidRPr="00961ACC">
        <w:rPr>
          <w:rStyle w:val="StyleBoldUnderline"/>
        </w:rPr>
        <w:t xml:space="preserve"> as headaches, and to personality disorders, narcissism, and antisocial behavior" </w:t>
      </w:r>
      <w:r w:rsidR="003C01EA" w:rsidRPr="00961ACC">
        <w:rPr>
          <w:sz w:val="12"/>
        </w:rPr>
        <w:t>¶</w:t>
      </w:r>
      <w:r w:rsidRPr="00961ACC">
        <w:t xml:space="preserve"> (Kasser 2002: 22)</w:t>
      </w:r>
    </w:p>
    <w:p w14:paraId="31DC629F" w14:textId="77777777" w:rsidR="008F3E92" w:rsidRPr="00961ACC" w:rsidRDefault="008F3E92" w:rsidP="008F3E92">
      <w:pPr>
        <w:pStyle w:val="Heading4"/>
        <w:rPr>
          <w:rFonts w:cs="Times New Roman"/>
        </w:rPr>
      </w:pPr>
      <w:r w:rsidRPr="00961ACC">
        <w:rPr>
          <w:rFonts w:cs="Times New Roman"/>
        </w:rPr>
        <w:t>Buddhist economics create a shift away from traditional economic theory towards a more holistic understanding of the mind and what truly drives our intentions and actions to achieve happiness</w:t>
      </w:r>
    </w:p>
    <w:p w14:paraId="6EC033BE" w14:textId="77777777" w:rsidR="008F3E92" w:rsidRPr="00961ACC" w:rsidRDefault="008F3E92" w:rsidP="008F3E92">
      <w:pPr>
        <w:rPr>
          <w:rFonts w:cs="Times New Roman"/>
        </w:rPr>
      </w:pPr>
      <w:r w:rsidRPr="00961ACC">
        <w:rPr>
          <w:rFonts w:cs="Times New Roman"/>
        </w:rPr>
        <w:t>TIDEMAN, 04, (SANDER G.TIDEMAN, Mandarin Training Center, National Taiwan Normal University, Taipei, 2004,  “Gross National Happiness: Towards a New Paradigm in Economics”, http://www.bhutanstudies.org.bt/pubFiles/Gnh&amp;dev-10.pdf)//LOH</w:t>
      </w:r>
    </w:p>
    <w:p w14:paraId="5E8DF2E3" w14:textId="77777777" w:rsidR="008F3E92" w:rsidRPr="00961ACC" w:rsidRDefault="008F3E92" w:rsidP="008F3E92">
      <w:pPr>
        <w:rPr>
          <w:rFonts w:cs="Times New Roman"/>
        </w:rPr>
      </w:pPr>
    </w:p>
    <w:p w14:paraId="5786372D" w14:textId="3CA3E352" w:rsidR="003F1D8E" w:rsidRPr="00961ACC" w:rsidRDefault="008F3E92" w:rsidP="003C01EA">
      <w:pPr>
        <w:pStyle w:val="card"/>
      </w:pPr>
      <w:r w:rsidRPr="00961ACC">
        <w:rPr>
          <w:rStyle w:val="StyleBoldUnderline"/>
        </w:rPr>
        <w:t>The notion of Gross National Happiness</w:t>
      </w:r>
      <w:r w:rsidRPr="00961ACC">
        <w:t xml:space="preserve"> (GNH) – as first conceived by the King of Bhutan - </w:t>
      </w:r>
      <w:r w:rsidRPr="00961ACC">
        <w:rPr>
          <w:rStyle w:val="StyleBoldUnderline"/>
        </w:rPr>
        <w:t>presents a radical paradigm shift in development economics and social theory</w:t>
      </w:r>
      <w:r w:rsidRPr="00961ACC">
        <w:t>. GNH can be regarded as the Buddhist equivalent to Gross National Product (GNP), which is the conventional indicator for a nation’s economic performance. But</w:t>
      </w:r>
      <w:r w:rsidRPr="00961ACC">
        <w:rPr>
          <w:rStyle w:val="StyleBoldUnderline"/>
        </w:rPr>
        <w:t xml:space="preserve"> GNH can also be regarded as the next evolution in indicators for sustainable development, going beyond measuring merely material values such as production and consumption, but instead incorporating all values relevant to life on this planet, including the most subtle and profound: </w:t>
      </w:r>
      <w:r w:rsidRPr="00961ACC">
        <w:rPr>
          <w:rStyle w:val="Emphasis"/>
          <w:rFonts w:eastAsiaTheme="majorEastAsia"/>
        </w:rPr>
        <w:t>happiness.</w:t>
      </w:r>
      <w:r w:rsidRPr="00961ACC">
        <w:t xml:space="preserve"> The definition of happiness needs further clarification. In the Buddhist view, which generally corresponds to those of other spiritual traditions, happiness is not simply sensory pleasure, derived from physical comfort. Rather</w:t>
      </w:r>
      <w:r w:rsidRPr="00961ACC">
        <w:rPr>
          <w:rStyle w:val="StyleBoldUnderline"/>
        </w:rPr>
        <w:t xml:space="preserve">, happiness is an innate state of </w:t>
      </w:r>
      <w:proofErr w:type="gramStart"/>
      <w:r w:rsidRPr="00961ACC">
        <w:rPr>
          <w:rStyle w:val="StyleBoldUnderline"/>
        </w:rPr>
        <w:t>mind which</w:t>
      </w:r>
      <w:proofErr w:type="gramEnd"/>
      <w:r w:rsidRPr="00961ACC">
        <w:rPr>
          <w:rStyle w:val="StyleBoldUnderline"/>
        </w:rPr>
        <w:t xml:space="preserve"> can be cultivated through spiritual practice, overcoming mental and emotional states which induce suffering. In the Buddhist tradition this is a path of ‘liberation’; other spiritual traditions call it self-transformation. This definition of happiness is absent from</w:t>
      </w:r>
      <w:r w:rsidRPr="00961ACC">
        <w:t xml:space="preserve"> </w:t>
      </w:r>
      <w:r w:rsidRPr="00961ACC">
        <w:rPr>
          <w:rStyle w:val="StyleBoldUnderline"/>
        </w:rPr>
        <w:t>conventional western sciences, on which modern economic theory is based.</w:t>
      </w:r>
      <w:r w:rsidRPr="00961ACC">
        <w:t xml:space="preserve"> In fact, </w:t>
      </w:r>
      <w:r w:rsidRPr="00961ACC">
        <w:rPr>
          <w:rStyle w:val="StyleBoldUnderline"/>
        </w:rPr>
        <w:t xml:space="preserve">conventional economics </w:t>
      </w:r>
      <w:r w:rsidRPr="00961ACC">
        <w:t xml:space="preserve">and its indicators such as GNP, </w:t>
      </w:r>
      <w:r w:rsidRPr="00961ACC">
        <w:rPr>
          <w:rStyle w:val="StyleBoldUnderline"/>
        </w:rPr>
        <w:t xml:space="preserve">deliberately leave human happiness outside its spectrum, tacitly assuming that material development, as measured by GNP growth, is positively correlated to human </w:t>
      </w:r>
      <w:proofErr w:type="gramStart"/>
      <w:r w:rsidRPr="00961ACC">
        <w:rPr>
          <w:rStyle w:val="StyleBoldUnderline"/>
        </w:rPr>
        <w:t>well-being</w:t>
      </w:r>
      <w:proofErr w:type="gramEnd"/>
      <w:r w:rsidRPr="00961ACC">
        <w:rPr>
          <w:rStyle w:val="StyleBoldUnderline"/>
        </w:rPr>
        <w:t>.</w:t>
      </w:r>
      <w:r w:rsidRPr="00961ACC">
        <w:t xml:space="preserve"> Further analysis of the relationship between material development and human psychology has been outside the scope of economic and social theory. Yet this is changing: breakthrough research – in quantum physics, medicine, biology, behavioral science, psychology and cognitive science – is now making the science of the mind relevant to economics. Conversely, as the current discussion on GNH indicates, from within the profession of economics, attempts are made to broaden the scope of economics into the domain of psychology. While this allows us to find a common basis for GDP and GNH, it is important to note </w:t>
      </w:r>
      <w:r w:rsidRPr="00961ACC">
        <w:rPr>
          <w:rStyle w:val="StyleBoldUnderline"/>
        </w:rPr>
        <w:t>that this change constitutes a paradigm shift in our thinking. GNP and GNH are rooted in very different</w:t>
      </w:r>
      <w:r w:rsidRPr="00961ACC">
        <w:t xml:space="preserve"> (and even </w:t>
      </w:r>
      <w:r w:rsidRPr="00961ACC">
        <w:rPr>
          <w:rStyle w:val="StyleBoldUnderline"/>
        </w:rPr>
        <w:t xml:space="preserve">opposing) views we have of the world and ourselves. </w:t>
      </w:r>
      <w:r w:rsidRPr="00961ACC">
        <w:t>Once we recognize this, we can embark on a coherent journey finding the possible content and meaning of GNH. So let’s first review the foundations of GNH and GNP, respectively.</w:t>
      </w:r>
    </w:p>
    <w:p w14:paraId="74896D05" w14:textId="712D7FA7" w:rsidR="0069208E" w:rsidRPr="00961ACC" w:rsidRDefault="0069208E" w:rsidP="0069208E">
      <w:pPr>
        <w:pStyle w:val="Heading3"/>
        <w:rPr>
          <w:rFonts w:cs="Times New Roman"/>
        </w:rPr>
      </w:pPr>
      <w:r w:rsidRPr="00961ACC">
        <w:rPr>
          <w:rFonts w:cs="Times New Roman"/>
        </w:rPr>
        <w:t>Impact – Ethics</w:t>
      </w:r>
    </w:p>
    <w:p w14:paraId="29A69B3E" w14:textId="4FA6559F" w:rsidR="0069208E" w:rsidRPr="00961ACC" w:rsidRDefault="0069208E" w:rsidP="0069208E">
      <w:pPr>
        <w:pStyle w:val="Heading4"/>
        <w:rPr>
          <w:rFonts w:cs="Times New Roman"/>
        </w:rPr>
      </w:pPr>
      <w:r w:rsidRPr="00961ACC">
        <w:rPr>
          <w:rFonts w:cs="Times New Roman"/>
        </w:rPr>
        <w:t>Ethical economics are a prior question</w:t>
      </w:r>
    </w:p>
    <w:p w14:paraId="29480996" w14:textId="023F7EB7" w:rsidR="0069208E" w:rsidRPr="00961ACC" w:rsidRDefault="0069208E" w:rsidP="0069208E">
      <w:pPr>
        <w:rPr>
          <w:rStyle w:val="StyleBoldUnderline"/>
          <w:rFonts w:cs="Times New Roman"/>
          <w:sz w:val="16"/>
          <w:u w:val="none"/>
        </w:rPr>
      </w:pPr>
      <w:r w:rsidRPr="00961ACC">
        <w:rPr>
          <w:rStyle w:val="StyleStyleBold12pt"/>
          <w:rFonts w:cs="Times New Roman"/>
        </w:rPr>
        <w:t>Payutto 88</w:t>
      </w:r>
      <w:r w:rsidRPr="00961ACC">
        <w:rPr>
          <w:rFonts w:cs="Times New Roman"/>
        </w:rPr>
        <w:t xml:space="preserve"> (a well-known Thai Buddhist monk, an intellectual, and a prolific writer. He is among the most brilliant Buddhist scholars in the Thai Buddhist history. He authored Buddha Dhamma, which is acclaimed to as one of the masterpieces in Buddhism that puts together Dhamma and natural laws by extensively drawing upon Pali Canon, Atthakatha, Digha, etc., to clarify Buddha's verbatim speech, Buddhist Economists: A middle way for the Marketplace, pg 15) //T.C.</w:t>
      </w:r>
    </w:p>
    <w:p w14:paraId="078ACA0E" w14:textId="30C3EF12" w:rsidR="00441399" w:rsidRPr="00961ACC" w:rsidRDefault="0069208E" w:rsidP="00A13AD9">
      <w:pPr>
        <w:pStyle w:val="card"/>
        <w:rPr>
          <w:sz w:val="22"/>
          <w:u w:val="single"/>
        </w:rPr>
      </w:pPr>
      <w:r w:rsidRPr="00961ACC">
        <w:rPr>
          <w:rStyle w:val="StyleBoldUnderline"/>
        </w:rPr>
        <w:t>To be ethically sound, economic activity must take place in a way that is not harmful to the individual, society or the natural environment</w:t>
      </w:r>
      <w:r w:rsidRPr="00961ACC">
        <w:rPr>
          <w:sz w:val="20"/>
          <w:szCs w:val="20"/>
        </w:rPr>
        <w:t xml:space="preserve">. In other words, </w:t>
      </w:r>
      <w:r w:rsidRPr="00961ACC">
        <w:rPr>
          <w:rStyle w:val="StyleBoldUnderline"/>
        </w:rPr>
        <w:t xml:space="preserve">economic activity should not cause problems for oneself, agitation in society or degeneration of the ecosystem, but rather enhance </w:t>
      </w:r>
      <w:proofErr w:type="gramStart"/>
      <w:r w:rsidRPr="00961ACC">
        <w:rPr>
          <w:rStyle w:val="StyleBoldUnderline"/>
        </w:rPr>
        <w:t>well-being</w:t>
      </w:r>
      <w:proofErr w:type="gramEnd"/>
      <w:r w:rsidRPr="00961ACC">
        <w:rPr>
          <w:rStyle w:val="StyleBoldUnderline"/>
        </w:rPr>
        <w:t xml:space="preserve"> in these three spheres</w:t>
      </w:r>
      <w:r w:rsidRPr="00961ACC">
        <w:rPr>
          <w:sz w:val="20"/>
          <w:szCs w:val="20"/>
        </w:rPr>
        <w:t xml:space="preserve">. </w:t>
      </w:r>
      <w:r w:rsidRPr="00961ACC">
        <w:rPr>
          <w:rStyle w:val="StyleBoldUnderline"/>
        </w:rPr>
        <w:t>If ethical values were factored into economic analysis</w:t>
      </w:r>
      <w:r w:rsidRPr="00961ACC">
        <w:rPr>
          <w:sz w:val="20"/>
          <w:szCs w:val="20"/>
        </w:rPr>
        <w:t xml:space="preserve">, a </w:t>
      </w:r>
      <w:r w:rsidRPr="00961ACC">
        <w:rPr>
          <w:rStyle w:val="StyleBoldUnderline"/>
        </w:rPr>
        <w:t xml:space="preserve">cheap but nourishing meal would certainly be accorded more value than a bottle of whiskey. </w:t>
      </w:r>
      <w:r w:rsidRPr="00961ACC">
        <w:rPr>
          <w:sz w:val="20"/>
          <w:szCs w:val="20"/>
        </w:rPr>
        <w:t xml:space="preserve">Thus, </w:t>
      </w:r>
      <w:r w:rsidRPr="00961ACC">
        <w:rPr>
          <w:rStyle w:val="StyleBoldUnderline"/>
        </w:rPr>
        <w:t>an economics inspired by Buddhism</w:t>
      </w:r>
      <w:r w:rsidRPr="00961ACC">
        <w:rPr>
          <w:sz w:val="20"/>
          <w:szCs w:val="20"/>
        </w:rPr>
        <w:t xml:space="preserve"> would strive to see and accept the truth of all things. It </w:t>
      </w:r>
      <w:r w:rsidRPr="00961ACC">
        <w:rPr>
          <w:rStyle w:val="StyleBoldUnderline"/>
        </w:rPr>
        <w:t>would cast a wider, more comprehensive eye on the question of ethics. Once ethics has been accepted as a legitimate subject for consideration, ethical questions then become factors to be studied within the whole causal process. But if no account is taken of ethical considerations, economics will be incapable of developing any understanding of the whole causal process,</w:t>
      </w:r>
      <w:r w:rsidRPr="00961ACC">
        <w:rPr>
          <w:sz w:val="20"/>
          <w:szCs w:val="20"/>
        </w:rPr>
        <w:t xml:space="preserve"> of which ethics forms and integral part. Modern economics has been said to be the most scientific of all the social sciences. Indeed, priding themselves on their scientific methodology, economists take only measurable quantities into consideration. Some even assert that economics is purely a science of numbers, a matter of mathematical equations. In its efforts to be scientific, economics ignores all non-quantifiable, abstract values. </w:t>
      </w:r>
      <w:r w:rsidRPr="00961ACC">
        <w:rPr>
          <w:rStyle w:val="StyleBoldUnderline"/>
        </w:rPr>
        <w:t xml:space="preserve">But by considering economic activity </w:t>
      </w:r>
      <w:r w:rsidRPr="00961ACC">
        <w:rPr>
          <w:rStyle w:val="Emphasis"/>
        </w:rPr>
        <w:t>in isolation</w:t>
      </w:r>
      <w:r w:rsidRPr="00961ACC">
        <w:rPr>
          <w:rStyle w:val="StyleBoldUnderline"/>
        </w:rPr>
        <w:t xml:space="preserve"> from other forms of human activity, modern economists have fallen into the </w:t>
      </w:r>
      <w:r w:rsidRPr="00961ACC">
        <w:rPr>
          <w:rStyle w:val="Emphasis"/>
        </w:rPr>
        <w:t>narrow specialization</w:t>
      </w:r>
      <w:r w:rsidRPr="00961ACC">
        <w:rPr>
          <w:rStyle w:val="StyleBoldUnderline"/>
        </w:rPr>
        <w:t xml:space="preserve"> characteristic of the industrial age. In the manner of specialists, economists try to eliminate all non-economic factors from their considerations of human activity and concentrate on a single perspective, that of their own discipline.</w:t>
      </w:r>
    </w:p>
    <w:p w14:paraId="79871E67" w14:textId="0AD383FF" w:rsidR="0069208E" w:rsidRPr="00961ACC" w:rsidRDefault="00A9329F" w:rsidP="00A9329F">
      <w:pPr>
        <w:pStyle w:val="Heading3"/>
        <w:rPr>
          <w:rFonts w:cs="Times New Roman"/>
        </w:rPr>
      </w:pPr>
      <w:r w:rsidRPr="00961ACC">
        <w:rPr>
          <w:rFonts w:cs="Times New Roman"/>
        </w:rPr>
        <w:t>Impact – Root Cause</w:t>
      </w:r>
    </w:p>
    <w:p w14:paraId="6F7B86F4" w14:textId="77777777" w:rsidR="00A9329F" w:rsidRPr="00961ACC" w:rsidRDefault="00A9329F" w:rsidP="00A9329F">
      <w:pPr>
        <w:pStyle w:val="Heading4"/>
        <w:rPr>
          <w:rFonts w:cs="Times New Roman"/>
        </w:rPr>
      </w:pPr>
      <w:r w:rsidRPr="00961ACC">
        <w:rPr>
          <w:rFonts w:cs="Times New Roman"/>
        </w:rPr>
        <w:t xml:space="preserve">The ego is the root cause </w:t>
      </w:r>
    </w:p>
    <w:p w14:paraId="70F53D1E" w14:textId="77777777" w:rsidR="00A9329F" w:rsidRPr="00961ACC" w:rsidRDefault="00A9329F" w:rsidP="00A9329F">
      <w:pPr>
        <w:rPr>
          <w:rFonts w:cs="Times New Roman"/>
        </w:rPr>
      </w:pPr>
      <w:r w:rsidRPr="00961ACC">
        <w:rPr>
          <w:rStyle w:val="StyleStyleBold12pt"/>
          <w:rFonts w:cs="Times New Roman"/>
        </w:rPr>
        <w:t>De Silva, 98</w:t>
      </w:r>
      <w:r w:rsidRPr="00961ACC">
        <w:rPr>
          <w:rFonts w:cs="Times New Roman"/>
        </w:rPr>
        <w:t xml:space="preserve"> (Padmasiri de Silva, Research Fellow in the Philosophy Department at Monash University, </w:t>
      </w:r>
      <w:r w:rsidRPr="00961ACC">
        <w:rPr>
          <w:rFonts w:cs="Times New Roman"/>
          <w:i/>
        </w:rPr>
        <w:t>Environmental Philosophy and Ethics in Buddhism</w:t>
      </w:r>
      <w:r w:rsidRPr="00961ACC">
        <w:rPr>
          <w:rFonts w:cs="Times New Roman"/>
        </w:rPr>
        <w:t>, pg 37-38)//DH</w:t>
      </w:r>
    </w:p>
    <w:p w14:paraId="0B36991E" w14:textId="77777777" w:rsidR="00A9329F" w:rsidRPr="00961ACC" w:rsidRDefault="00A9329F" w:rsidP="00A9329F">
      <w:pPr>
        <w:pStyle w:val="card"/>
      </w:pPr>
      <w:r w:rsidRPr="00961ACC">
        <w:t xml:space="preserve">The Buddhist analysis of ego-centricism may be explained in relation to a number of doctrinal strands.  </w:t>
      </w:r>
      <w:r w:rsidRPr="00961ACC">
        <w:rPr>
          <w:rStyle w:val="StyleBoldUnderline"/>
        </w:rPr>
        <w:t>The roots of unwholesome motivation are greed, aggression, and delusion;</w:t>
      </w:r>
      <w:r w:rsidRPr="00961ACC">
        <w:t xml:space="preserve"> and non-greed, non-aggression and non-delusion are the roots of wholesome motivation. </w:t>
      </w:r>
      <w:r w:rsidRPr="00961ACC">
        <w:rPr>
          <w:rStyle w:val="StyleBoldUnderline"/>
        </w:rPr>
        <w:t xml:space="preserve">Of these, as mentioned earlier, what is referred </w:t>
      </w:r>
      <w:proofErr w:type="gramStart"/>
      <w:r w:rsidRPr="00961ACC">
        <w:rPr>
          <w:rStyle w:val="StyleBoldUnderline"/>
        </w:rPr>
        <w:t>to as delusion is basically an existential confusion about the usage of conventional terms like the “self” and “ego</w:t>
      </w:r>
      <w:proofErr w:type="gramEnd"/>
      <w:r w:rsidRPr="00961ACC">
        <w:rPr>
          <w:rStyle w:val="StyleBoldUnderline"/>
        </w:rPr>
        <w:t>”. What we call the ego instincts in Buddhism is one of the forms of craving.</w:t>
      </w:r>
      <w:r w:rsidRPr="00961ACC">
        <w:t xml:space="preserve"> The three forms of craving are the craving for sensuous gratification, craving for egotistic pursuits and the craving for self-annihilation. </w:t>
      </w:r>
      <w:r w:rsidRPr="00961ACC">
        <w:rPr>
          <w:rStyle w:val="StyleBoldUnderline"/>
        </w:rPr>
        <w:t>The craving for egotistical pursuits has its deeper spring in the dogma of personal immortality.</w:t>
      </w:r>
      <w:r w:rsidRPr="00961ACC">
        <w:t xml:space="preserve"> </w:t>
      </w:r>
      <w:r w:rsidRPr="00961ACC">
        <w:rPr>
          <w:rStyle w:val="StyleBoldUnderline"/>
        </w:rPr>
        <w:t>This is the belief in an ego entity independent of the physical and the mental processes that constitute life. The ego illusion (atta-ditthi) may also be related to an annihilationist belief, where the ego-entity is associated with the mental and physical processes that are assumed to come to an end at death.  Such annihilationist views may be closely related to hedonistic and materialistic lifestyles, destructive behavior and even suicide.</w:t>
      </w:r>
      <w:r w:rsidRPr="00961ACC">
        <w:t xml:space="preserve">  The Buddhist middle path accepts only the processes of physical and mental phenomena, which continually arise and disappear.  This process, which is referred to as dependent origination, provides the basis for understanding the nature of the human-social-nature matrix within which we live.  </w:t>
      </w:r>
      <w:r w:rsidRPr="00961ACC">
        <w:rPr>
          <w:rStyle w:val="StyleBoldUnderline"/>
        </w:rPr>
        <w:t xml:space="preserve">The ego illusion is not merely an intellectual construction, but is fed by deeper affective processes. Human traits like acquisitiveness, excessive possessiveness, the urge to hoard and acquire things more than needed, the impulse to outdo </w:t>
      </w:r>
      <w:proofErr w:type="gramStart"/>
      <w:r w:rsidRPr="00961ACC">
        <w:rPr>
          <w:rStyle w:val="StyleBoldUnderline"/>
        </w:rPr>
        <w:t>other,</w:t>
      </w:r>
      <w:proofErr w:type="gramEnd"/>
      <w:r w:rsidRPr="00961ACC">
        <w:rPr>
          <w:rStyle w:val="StyleBoldUnderline"/>
        </w:rPr>
        <w:t xml:space="preserve"> envy, and jealousy are reciprocally linked to the belief in an ego.</w:t>
      </w:r>
      <w:r w:rsidRPr="00961ACC">
        <w:t xml:space="preserve">  Beliefs influence desires and desires influence beliefs.</w:t>
      </w:r>
      <w:r w:rsidRPr="00961ACC">
        <w:rPr>
          <w:rStyle w:val="StyleBoldUnderline"/>
        </w:rPr>
        <w:t xml:space="preserve"> Some of the social, economic and political structures that people build collectively</w:t>
      </w:r>
      <w:r w:rsidRPr="00961ACC">
        <w:t xml:space="preserve"> may</w:t>
      </w:r>
      <w:r w:rsidRPr="00961ACC">
        <w:rPr>
          <w:rStyle w:val="StyleBoldUnderline"/>
        </w:rPr>
        <w:t xml:space="preserve"> turn out to be more subtle expressions of their ego</w:t>
      </w:r>
      <w:r w:rsidRPr="00961ACC">
        <w:t xml:space="preserve">, while other human creations may be expression caring and sharing.  Apart from the tendency to construct a pure ego and the related expressions of excessive craving, there are also more subtle </w:t>
      </w:r>
      <w:proofErr w:type="gramStart"/>
      <w:r w:rsidRPr="00961ACC">
        <w:t>conceits(</w:t>
      </w:r>
      <w:proofErr w:type="gramEnd"/>
      <w:r w:rsidRPr="00961ACC">
        <w:t>mana) which are only transcended at a later stage on the path to liberation from suffering. The Buddha in fact mentions twenty forms of wrong personality beliefs (de Silva, 1992b, 119-27).</w:t>
      </w:r>
    </w:p>
    <w:p w14:paraId="5AEE80E4" w14:textId="2801B0C3" w:rsidR="00A9329F" w:rsidRPr="00961ACC" w:rsidRDefault="00886514" w:rsidP="00886514">
      <w:pPr>
        <w:pStyle w:val="Heading4"/>
        <w:rPr>
          <w:rFonts w:cs="Times New Roman"/>
        </w:rPr>
      </w:pPr>
      <w:r w:rsidRPr="00961ACC">
        <w:rPr>
          <w:rFonts w:cs="Times New Roman"/>
        </w:rPr>
        <w:t>Mindfulness overcomes all suffering</w:t>
      </w:r>
    </w:p>
    <w:p w14:paraId="63E70347" w14:textId="77777777" w:rsidR="00886514" w:rsidRPr="00961ACC" w:rsidRDefault="00886514" w:rsidP="00886514">
      <w:pPr>
        <w:rPr>
          <w:rFonts w:cs="Times New Roman"/>
        </w:rPr>
      </w:pPr>
      <w:r w:rsidRPr="00961ACC">
        <w:rPr>
          <w:rStyle w:val="StyleStyleBold12pt"/>
          <w:rFonts w:cs="Times New Roman"/>
        </w:rPr>
        <w:t>Sivaraksa 98</w:t>
      </w:r>
      <w:r w:rsidRPr="00961ACC">
        <w:rPr>
          <w:rFonts w:cs="Times New Roman"/>
        </w:rPr>
        <w:t xml:space="preserve"> (Sulak Sivaraksa is an activist, economist, philosopher </w:t>
      </w:r>
      <w:proofErr w:type="gramStart"/>
      <w:r w:rsidRPr="00961ACC">
        <w:rPr>
          <w:rFonts w:cs="Times New Roman"/>
        </w:rPr>
        <w:t>and  the</w:t>
      </w:r>
      <w:proofErr w:type="gramEnd"/>
      <w:r w:rsidRPr="00961ACC">
        <w:rPr>
          <w:rFonts w:cs="Times New Roman"/>
        </w:rPr>
        <w:t xml:space="preserve"> founder and director of the Thai NGO “Sathirakoses-Nagapradeepa Foundation” , “Buddhism and Human Freedom”, Buddhist-Christian Studies , Vol. 18, (1998), pp. 63-68, University of Hawai'i Press, </w:t>
      </w:r>
      <w:hyperlink r:id="rId15" w:history="1">
        <w:r w:rsidRPr="00961ACC">
          <w:rPr>
            <w:rStyle w:val="Hyperlink"/>
            <w:rFonts w:cs="Times New Roman"/>
          </w:rPr>
          <w:t>http://www.jstor.org/stable/1390436</w:t>
        </w:r>
      </w:hyperlink>
      <w:r w:rsidRPr="00961ACC">
        <w:rPr>
          <w:rStyle w:val="Hyperlink"/>
          <w:rFonts w:cs="Times New Roman"/>
        </w:rPr>
        <w:t>)</w:t>
      </w:r>
    </w:p>
    <w:p w14:paraId="30759DD9" w14:textId="77777777" w:rsidR="00886514" w:rsidRPr="00961ACC" w:rsidRDefault="00886514" w:rsidP="00886514">
      <w:pPr>
        <w:pStyle w:val="card"/>
      </w:pPr>
      <w:r w:rsidRPr="00961ACC">
        <w:t xml:space="preserve">If Buddhists understand structural violence and its roots in dosa, hatred, </w:t>
      </w:r>
      <w:proofErr w:type="gramStart"/>
      <w:r w:rsidRPr="00961ACC">
        <w:rPr>
          <w:sz w:val="12"/>
        </w:rPr>
        <w:t>¶</w:t>
      </w:r>
      <w:proofErr w:type="gramEnd"/>
      <w:r w:rsidRPr="00961ACC">
        <w:rPr>
          <w:sz w:val="12"/>
        </w:rPr>
        <w:t xml:space="preserve"> </w:t>
      </w:r>
      <w:r w:rsidRPr="00961ACC">
        <w:t xml:space="preserve">and learn how to eliminate it mindfully and nonviolently, </w:t>
      </w:r>
      <w:r w:rsidRPr="00961ACC">
        <w:rPr>
          <w:rStyle w:val="StyleBoldUnderline"/>
        </w:rPr>
        <w:t xml:space="preserve">Buddhism will </w:t>
      </w:r>
      <w:r w:rsidRPr="00961ACC">
        <w:rPr>
          <w:rStyle w:val="StyleBoldUnderline"/>
          <w:sz w:val="12"/>
        </w:rPr>
        <w:t xml:space="preserve">¶ </w:t>
      </w:r>
      <w:r w:rsidRPr="00961ACC">
        <w:rPr>
          <w:rStyle w:val="StyleBoldUnderline"/>
        </w:rPr>
        <w:t xml:space="preserve">not only be relevant to the modern world but also be a source of libera- </w:t>
      </w:r>
      <w:r w:rsidRPr="00961ACC">
        <w:rPr>
          <w:rStyle w:val="StyleBoldUnderline"/>
          <w:sz w:val="12"/>
        </w:rPr>
        <w:t xml:space="preserve">¶ </w:t>
      </w:r>
      <w:r w:rsidRPr="00961ACC">
        <w:rPr>
          <w:rStyle w:val="StyleBoldUnderline"/>
        </w:rPr>
        <w:t xml:space="preserve">tion. In a parallel with structural violence and dosa, consumerism is linked, </w:t>
      </w:r>
      <w:r w:rsidRPr="00961ACC">
        <w:rPr>
          <w:rStyle w:val="StyleBoldUnderline"/>
          <w:sz w:val="12"/>
        </w:rPr>
        <w:t xml:space="preserve">¶ </w:t>
      </w:r>
      <w:r w:rsidRPr="00961ACC">
        <w:rPr>
          <w:rStyle w:val="StyleBoldUnderline"/>
        </w:rPr>
        <w:t>directly and indirectly, with</w:t>
      </w:r>
      <w:r w:rsidRPr="00961ACC">
        <w:t xml:space="preserve"> lobha, </w:t>
      </w:r>
      <w:r w:rsidRPr="00961ACC">
        <w:rPr>
          <w:rStyle w:val="StyleBoldUnderline"/>
        </w:rPr>
        <w:t>greed, and</w:t>
      </w:r>
      <w:r w:rsidRPr="00961ACC">
        <w:t xml:space="preserve"> raga, </w:t>
      </w:r>
      <w:r w:rsidRPr="00961ACC">
        <w:rPr>
          <w:rStyle w:val="StyleBoldUnderline"/>
        </w:rPr>
        <w:t>lust</w:t>
      </w:r>
      <w:r w:rsidRPr="00961ACC">
        <w:t xml:space="preserve">. One can see this </w:t>
      </w:r>
      <w:r w:rsidRPr="00961ACC">
        <w:rPr>
          <w:sz w:val="12"/>
        </w:rPr>
        <w:t xml:space="preserve">¶ </w:t>
      </w:r>
      <w:r w:rsidRPr="00961ACC">
        <w:t xml:space="preserve">clearly in advertising and the </w:t>
      </w:r>
      <w:r w:rsidRPr="00961ACC">
        <w:rPr>
          <w:rStyle w:val="StyleBoldUnderline"/>
        </w:rPr>
        <w:t>mass media</w:t>
      </w:r>
      <w:r w:rsidRPr="00961ACC">
        <w:t xml:space="preserve">, which </w:t>
      </w:r>
      <w:r w:rsidRPr="00961ACC">
        <w:rPr>
          <w:rStyle w:val="StyleBoldUnderline"/>
        </w:rPr>
        <w:t xml:space="preserve">exploit women's </w:t>
      </w:r>
      <w:proofErr w:type="gramStart"/>
      <w:r w:rsidRPr="00961ACC">
        <w:rPr>
          <w:rStyle w:val="StyleBoldUnderline"/>
        </w:rPr>
        <w:t>bodies</w:t>
      </w:r>
      <w:proofErr w:type="gramEnd"/>
      <w:r w:rsidRPr="00961ACC">
        <w:rPr>
          <w:rStyle w:val="StyleBoldUnderline"/>
        </w:rPr>
        <w:t xml:space="preserve"> </w:t>
      </w:r>
      <w:r w:rsidRPr="00961ACC">
        <w:rPr>
          <w:rStyle w:val="StyleBoldUnderline"/>
          <w:sz w:val="12"/>
        </w:rPr>
        <w:t xml:space="preserve">¶ </w:t>
      </w:r>
      <w:r w:rsidRPr="00961ACC">
        <w:rPr>
          <w:rStyle w:val="StyleBoldUnderline"/>
        </w:rPr>
        <w:t xml:space="preserve">to seduce people into attempting to meet artificially created needs. </w:t>
      </w:r>
      <w:r w:rsidRPr="00961ACC">
        <w:rPr>
          <w:rStyle w:val="StyleBoldUnderline"/>
          <w:sz w:val="12"/>
        </w:rPr>
        <w:t xml:space="preserve">¶ </w:t>
      </w:r>
      <w:r w:rsidRPr="00961ACC">
        <w:t xml:space="preserve">Again, modern education deals almost exclusively with the heads and </w:t>
      </w:r>
      <w:r w:rsidRPr="00961ACC">
        <w:rPr>
          <w:sz w:val="12"/>
        </w:rPr>
        <w:t xml:space="preserve">¶ </w:t>
      </w:r>
      <w:r w:rsidRPr="00961ACC">
        <w:t xml:space="preserve">not the hearts of students; cleverness is recognized and rewarded materi- </w:t>
      </w:r>
      <w:r w:rsidRPr="00961ACC">
        <w:rPr>
          <w:sz w:val="12"/>
        </w:rPr>
        <w:t xml:space="preserve">¶ </w:t>
      </w:r>
      <w:r w:rsidRPr="00961ACC">
        <w:t xml:space="preserve">ally, and generosity or awareness of social evils is not necessary for suc- </w:t>
      </w:r>
      <w:r w:rsidRPr="00961ACC">
        <w:rPr>
          <w:sz w:val="12"/>
        </w:rPr>
        <w:t xml:space="preserve">¶ </w:t>
      </w:r>
      <w:r w:rsidRPr="00961ACC">
        <w:t xml:space="preserve">cess. Indeed, it may be an impediment. Students are led to pursue wealth </w:t>
      </w:r>
      <w:r w:rsidRPr="00961ACC">
        <w:rPr>
          <w:sz w:val="12"/>
        </w:rPr>
        <w:t xml:space="preserve">¶ </w:t>
      </w:r>
      <w:r w:rsidRPr="00961ACC">
        <w:t xml:space="preserve">and power, rather than to understand that these do not lead to happiness, </w:t>
      </w:r>
      <w:r w:rsidRPr="00961ACC">
        <w:rPr>
          <w:sz w:val="12"/>
        </w:rPr>
        <w:t xml:space="preserve">¶ </w:t>
      </w:r>
      <w:r w:rsidRPr="00961ACC">
        <w:t xml:space="preserve">especially where, as in modern society, </w:t>
      </w:r>
      <w:r w:rsidRPr="00961ACC">
        <w:rPr>
          <w:rStyle w:val="StyleBoldUnderline"/>
        </w:rPr>
        <w:t xml:space="preserve">wealth and power rest on mass </w:t>
      </w:r>
      <w:r w:rsidRPr="00961ACC">
        <w:rPr>
          <w:rStyle w:val="StyleBoldUnderline"/>
          <w:sz w:val="12"/>
        </w:rPr>
        <w:t xml:space="preserve">¶ </w:t>
      </w:r>
      <w:r w:rsidRPr="00961ACC">
        <w:rPr>
          <w:rStyle w:val="StyleBoldUnderline"/>
        </w:rPr>
        <w:t xml:space="preserve">poverty and ecological destruction. This is indeed the fostering of avijja, </w:t>
      </w:r>
      <w:r w:rsidRPr="00961ACC">
        <w:rPr>
          <w:rStyle w:val="StyleBoldUnderline"/>
          <w:sz w:val="12"/>
        </w:rPr>
        <w:t xml:space="preserve">¶ </w:t>
      </w:r>
      <w:r w:rsidRPr="00961ACC">
        <w:rPr>
          <w:rStyle w:val="StyleBoldUnderline"/>
        </w:rPr>
        <w:t>ignorance, and moha, delusion, rather than real education</w:t>
      </w:r>
      <w:proofErr w:type="gramStart"/>
      <w:r w:rsidRPr="00961ACC">
        <w:rPr>
          <w:rStyle w:val="StyleBoldUnderline"/>
        </w:rPr>
        <w:t>.</w:t>
      </w:r>
      <w:r w:rsidRPr="00961ACC">
        <w:rPr>
          <w:rStyle w:val="StyleBoldUnderline"/>
          <w:sz w:val="12"/>
        </w:rPr>
        <w:t>¶</w:t>
      </w:r>
      <w:proofErr w:type="gramEnd"/>
      <w:r w:rsidRPr="00961ACC">
        <w:rPr>
          <w:rStyle w:val="StyleBoldUnderline"/>
          <w:sz w:val="12"/>
        </w:rPr>
        <w:t xml:space="preserve"> </w:t>
      </w:r>
      <w:r w:rsidRPr="00961ACC">
        <w:rPr>
          <w:rStyle w:val="StyleBoldUnderline"/>
        </w:rPr>
        <w:t xml:space="preserve">If Buddhists are to make a meaningful contribution to world peace and </w:t>
      </w:r>
      <w:r w:rsidRPr="00961ACC">
        <w:rPr>
          <w:rStyle w:val="StyleBoldUnderline"/>
          <w:sz w:val="12"/>
        </w:rPr>
        <w:t xml:space="preserve">¶ </w:t>
      </w:r>
      <w:r w:rsidRPr="00961ACC">
        <w:rPr>
          <w:rStyle w:val="StyleBoldUnderline"/>
        </w:rPr>
        <w:t xml:space="preserve">liberation of the modern world from violence and oppression, they must </w:t>
      </w:r>
      <w:r w:rsidRPr="00961ACC">
        <w:rPr>
          <w:rStyle w:val="StyleBoldUnderline"/>
          <w:sz w:val="12"/>
        </w:rPr>
        <w:t xml:space="preserve">¶ </w:t>
      </w:r>
      <w:r w:rsidRPr="00961ACC">
        <w:rPr>
          <w:rStyle w:val="StyleBoldUnderline"/>
        </w:rPr>
        <w:t xml:space="preserve">confront these three root causes of evil: greed, hatred, and delusion, not </w:t>
      </w:r>
      <w:r w:rsidRPr="00961ACC">
        <w:rPr>
          <w:rStyle w:val="StyleBoldUnderline"/>
          <w:sz w:val="12"/>
        </w:rPr>
        <w:t xml:space="preserve">¶ </w:t>
      </w:r>
      <w:r w:rsidRPr="00961ACC">
        <w:rPr>
          <w:rStyle w:val="StyleBoldUnderline"/>
        </w:rPr>
        <w:t xml:space="preserve">only in the individual person but also in their social and structural dimen- </w:t>
      </w:r>
      <w:r w:rsidRPr="00961ACC">
        <w:rPr>
          <w:rStyle w:val="StyleBoldUnderline"/>
          <w:sz w:val="12"/>
        </w:rPr>
        <w:t xml:space="preserve">¶ </w:t>
      </w:r>
      <w:r w:rsidRPr="00961ACC">
        <w:rPr>
          <w:rStyle w:val="StyleBoldUnderline"/>
        </w:rPr>
        <w:t>sions</w:t>
      </w:r>
      <w:r w:rsidRPr="00961ACC">
        <w:t xml:space="preserve">. All practicing Buddhists, not only specialists, must develop the right </w:t>
      </w:r>
      <w:r w:rsidRPr="00961ACC">
        <w:rPr>
          <w:sz w:val="12"/>
        </w:rPr>
        <w:t xml:space="preserve">¶ </w:t>
      </w:r>
      <w:r w:rsidRPr="00961ACC">
        <w:t xml:space="preserve">mindfulness that allows them to deal with these issues at their deepest </w:t>
      </w:r>
      <w:r w:rsidRPr="00961ACC">
        <w:rPr>
          <w:sz w:val="12"/>
        </w:rPr>
        <w:t xml:space="preserve">¶ </w:t>
      </w:r>
      <w:r w:rsidRPr="00961ACC">
        <w:t>levels</w:t>
      </w:r>
      <w:proofErr w:type="gramStart"/>
      <w:r w:rsidRPr="00961ACC">
        <w:t>.</w:t>
      </w:r>
      <w:r w:rsidRPr="00961ACC">
        <w:rPr>
          <w:sz w:val="12"/>
        </w:rPr>
        <w:t>¶</w:t>
      </w:r>
      <w:proofErr w:type="gramEnd"/>
      <w:r w:rsidRPr="00961ACC">
        <w:rPr>
          <w:sz w:val="12"/>
        </w:rPr>
        <w:t xml:space="preserve"> </w:t>
      </w:r>
      <w:r w:rsidRPr="00961ACC">
        <w:rPr>
          <w:rStyle w:val="StyleBoldUnderline"/>
        </w:rPr>
        <w:t xml:space="preserve">Bhavana, mindfulness, and samadhi, concentration, indeed bring libera- </w:t>
      </w:r>
      <w:r w:rsidRPr="00961ACC">
        <w:rPr>
          <w:rStyle w:val="StyleBoldUnderline"/>
          <w:sz w:val="12"/>
        </w:rPr>
        <w:t xml:space="preserve">¶ </w:t>
      </w:r>
      <w:r w:rsidRPr="00961ACC">
        <w:rPr>
          <w:rStyle w:val="StyleBoldUnderline"/>
        </w:rPr>
        <w:t xml:space="preserve">tion from the mental sufferings caused by greed, hatred, and delusion, </w:t>
      </w:r>
      <w:r w:rsidRPr="00961ACC">
        <w:rPr>
          <w:rStyle w:val="StyleBoldUnderline"/>
          <w:sz w:val="12"/>
        </w:rPr>
        <w:t xml:space="preserve">¶ </w:t>
      </w:r>
      <w:r w:rsidRPr="00961ACC">
        <w:rPr>
          <w:rStyle w:val="StyleBoldUnderline"/>
        </w:rPr>
        <w:t xml:space="preserve">mental sufferings which corrupt the mind and cause people to commit </w:t>
      </w:r>
      <w:r w:rsidRPr="00961ACC">
        <w:rPr>
          <w:rStyle w:val="StyleBoldUnderline"/>
          <w:sz w:val="12"/>
        </w:rPr>
        <w:t xml:space="preserve">¶ </w:t>
      </w:r>
      <w:r w:rsidRPr="00961ACC">
        <w:rPr>
          <w:rStyle w:val="StyleBoldUnderline"/>
        </w:rPr>
        <w:t>all forms of evil.</w:t>
      </w:r>
      <w:r w:rsidRPr="00961ACC">
        <w:t xml:space="preserve"> Bhavana can be cultivated at any moment, within any </w:t>
      </w:r>
      <w:r w:rsidRPr="00961ACC">
        <w:rPr>
          <w:sz w:val="12"/>
        </w:rPr>
        <w:t xml:space="preserve">¶ </w:t>
      </w:r>
      <w:r w:rsidRPr="00961ACC">
        <w:t xml:space="preserve">activity in daily life: breathing, eating, drinking, washing the dishes, gar- </w:t>
      </w:r>
      <w:r w:rsidRPr="00961ACC">
        <w:rPr>
          <w:sz w:val="12"/>
        </w:rPr>
        <w:t xml:space="preserve">¶ </w:t>
      </w:r>
      <w:r w:rsidRPr="00961ACC">
        <w:t xml:space="preserve">dening, or driving the car (this may be especially useful when driving in </w:t>
      </w:r>
      <w:r w:rsidRPr="00961ACC">
        <w:rPr>
          <w:sz w:val="12"/>
        </w:rPr>
        <w:t xml:space="preserve">¶ </w:t>
      </w:r>
      <w:r w:rsidRPr="00961ACC">
        <w:t xml:space="preserve">Bangkok traffic). Bhavana and samadhi directly cultivate seeds of peace </w:t>
      </w:r>
      <w:r w:rsidRPr="00961ACC">
        <w:rPr>
          <w:sz w:val="12"/>
        </w:rPr>
        <w:t xml:space="preserve">¶ </w:t>
      </w:r>
      <w:r w:rsidRPr="00961ACC">
        <w:t xml:space="preserve">within the mind, developing peace and happiness that can then be shared </w:t>
      </w:r>
      <w:r w:rsidRPr="00961ACC">
        <w:rPr>
          <w:sz w:val="12"/>
        </w:rPr>
        <w:t xml:space="preserve">¶ </w:t>
      </w:r>
      <w:r w:rsidRPr="00961ACC">
        <w:t>with others.</w:t>
      </w:r>
    </w:p>
    <w:p w14:paraId="1A413366" w14:textId="77777777" w:rsidR="00A13AD9" w:rsidRPr="00961ACC" w:rsidRDefault="00A13AD9" w:rsidP="00A13AD9">
      <w:pPr>
        <w:pStyle w:val="Heading4"/>
        <w:rPr>
          <w:rFonts w:cs="Times New Roman"/>
        </w:rPr>
      </w:pPr>
      <w:r w:rsidRPr="00961ACC">
        <w:rPr>
          <w:rFonts w:cs="Times New Roman"/>
        </w:rPr>
        <w:t>Solves the root cause of war</w:t>
      </w:r>
    </w:p>
    <w:p w14:paraId="525D96DC" w14:textId="77777777" w:rsidR="00A13AD9" w:rsidRPr="00961ACC" w:rsidRDefault="00A13AD9" w:rsidP="00A13AD9">
      <w:pPr>
        <w:rPr>
          <w:rStyle w:val="underline"/>
          <w:rFonts w:cs="Times New Roman"/>
          <w:b w:val="0"/>
          <w:u w:val="none"/>
        </w:rPr>
      </w:pPr>
      <w:r w:rsidRPr="00961ACC">
        <w:rPr>
          <w:rStyle w:val="StyleStyleBold12pt"/>
          <w:rFonts w:cs="Times New Roman"/>
        </w:rPr>
        <w:t xml:space="preserve">Dharmakosajarn 11 </w:t>
      </w:r>
      <w:r w:rsidRPr="00961ACC">
        <w:rPr>
          <w:rFonts w:cs="Times New Roman"/>
        </w:rPr>
        <w:t>(Dr. Phra Dharmakosajarn, Venerable Professor at Mahachulalongkornrajvidyalya University, Chairman at ICDV &amp; IABU, Rector at MCU, Buddhist Virtues in Socio-Economic Development, p.71, May 2011, BG)</w:t>
      </w:r>
    </w:p>
    <w:p w14:paraId="791EA736" w14:textId="78CAF271" w:rsidR="00886514" w:rsidRPr="00961ACC" w:rsidRDefault="00A13AD9" w:rsidP="00A13AD9">
      <w:pPr>
        <w:pStyle w:val="card"/>
      </w:pPr>
      <w:r w:rsidRPr="00961ACC">
        <w:rPr>
          <w:rStyle w:val="StyleBoldUnderline"/>
        </w:rPr>
        <w:t xml:space="preserve">The solution for </w:t>
      </w:r>
      <w:r w:rsidRPr="00961ACC">
        <w:t>this</w:t>
      </w:r>
      <w:r w:rsidRPr="00961ACC">
        <w:rPr>
          <w:rStyle w:val="StyleBoldUnderline"/>
        </w:rPr>
        <w:t xml:space="preserve"> suffering lies in the practice of spirituality</w:t>
      </w:r>
      <w:r w:rsidRPr="00961ACC">
        <w:rPr>
          <w:rStyle w:val="underline"/>
        </w:rPr>
        <w:t xml:space="preserve">. </w:t>
      </w:r>
      <w:r w:rsidRPr="00961ACC">
        <w:t>Buddhists Middle Path</w:t>
      </w:r>
      <w:r w:rsidRPr="00961ACC">
        <w:rPr>
          <w:sz w:val="12"/>
        </w:rPr>
        <w:t xml:space="preserve">¶ </w:t>
      </w:r>
      <w:r w:rsidRPr="00961ACC">
        <w:t>balances both spirituality and materialism to lead the contended life on the principles of sharing</w:t>
      </w:r>
      <w:r w:rsidRPr="00961ACC">
        <w:rPr>
          <w:sz w:val="12"/>
        </w:rPr>
        <w:t xml:space="preserve">¶ </w:t>
      </w:r>
      <w:r w:rsidRPr="00961ACC">
        <w:t>and caring</w:t>
      </w:r>
      <w:r w:rsidRPr="00961ACC">
        <w:rPr>
          <w:rStyle w:val="underline"/>
        </w:rPr>
        <w:t xml:space="preserve">. </w:t>
      </w:r>
      <w:r w:rsidRPr="00961ACC">
        <w:rPr>
          <w:rStyle w:val="StyleBoldUnderline"/>
        </w:rPr>
        <w:t xml:space="preserve">Buddhist virtues, precepts and principles focus on establishing </w:t>
      </w:r>
      <w:r w:rsidRPr="00961ACC">
        <w:rPr>
          <w:rStyle w:val="Emphasis"/>
        </w:rPr>
        <w:t>peace and harmony</w:t>
      </w:r>
      <w:r w:rsidRPr="00961ACC">
        <w:rPr>
          <w:rStyle w:val="StyleBoldUnderline"/>
        </w:rPr>
        <w:t xml:space="preserve"> through spiritual and socio-economic development in the society</w:t>
      </w:r>
      <w:r w:rsidRPr="00961ACC">
        <w:t>. The virtue regulates</w:t>
      </w:r>
      <w:r w:rsidRPr="00961ACC">
        <w:rPr>
          <w:b/>
          <w:u w:val="single"/>
        </w:rPr>
        <w:t xml:space="preserve"> </w:t>
      </w:r>
      <w:r w:rsidRPr="00961ACC">
        <w:t xml:space="preserve">the behavior, strengthens the meditation, meditation in </w:t>
      </w:r>
      <w:r w:rsidRPr="00961ACC">
        <w:rPr>
          <w:szCs w:val="18"/>
        </w:rPr>
        <w:t xml:space="preserve">turn </w:t>
      </w:r>
      <w:r w:rsidRPr="00961ACC">
        <w:t xml:space="preserve">develops wisdom. </w:t>
      </w:r>
      <w:r w:rsidRPr="00961ACC">
        <w:rPr>
          <w:rStyle w:val="StyleBoldUnderline"/>
        </w:rPr>
        <w:t xml:space="preserve">The Virtue tend to elevate the man which all can cultivate irrespective of creed, color, race, or sex, the earth can be transformed into a paradise where all can live in perfect </w:t>
      </w:r>
      <w:r w:rsidRPr="00961ACC">
        <w:rPr>
          <w:rStyle w:val="Emphasis"/>
        </w:rPr>
        <w:t>peace and harmony</w:t>
      </w:r>
      <w:r w:rsidRPr="00961ACC">
        <w:rPr>
          <w:rStyle w:val="StyleBoldUnderline"/>
        </w:rPr>
        <w:t xml:space="preserve"> as ideal citizens of one world</w:t>
      </w:r>
      <w:r w:rsidRPr="00961ACC">
        <w:rPr>
          <w:rStyle w:val="underline"/>
        </w:rPr>
        <w:t xml:space="preserve">. </w:t>
      </w:r>
      <w:r w:rsidRPr="00961ACC">
        <w:t>The Buddhists four sterling virtues act as building blocks of spiritual and socio-economic development are- Metta, Karuna, Mudita, Upekka, which are collectively termed as Brahamaviharasin Pali are means to develop friendship, harmonious relationship, removing discord, establishing peace within oneself. The first sublime state is universal love (Metta). It is defined as the sincere wish for the welfare and genuine happiness of all living beings without exception (Ven. Narada¶ Thera, 1997). The second virtue is Compassion (Karuna). It is defined as that which makes¶ the hearts of the good quiver when others are subjected to suffering or which dissipates the suffering¶ of others. It removes the woes of others. The third virtue is Sympathetic joy or appreciative joy¶ (Mudita), which tends to destroy jealousy, its direct enemy. The fourth virtue is Equanimity (Upekka)</w:t>
      </w:r>
      <w:proofErr w:type="gramStart"/>
      <w:r w:rsidRPr="00961ACC">
        <w:t>.¶</w:t>
      </w:r>
      <w:proofErr w:type="gramEnd"/>
      <w:r w:rsidRPr="00961ACC">
        <w:t xml:space="preserve"> It is discerning rightly, viewing justly or looking impartially, that is without attachment or aversion, without favour or disfavor. These virtues are the foundations of socio-economic development.</w:t>
      </w:r>
    </w:p>
    <w:p w14:paraId="1C416193" w14:textId="77777777" w:rsidR="00CA3BF1" w:rsidRPr="00961ACC" w:rsidRDefault="00CA3BF1" w:rsidP="00CA3BF1">
      <w:pPr>
        <w:pStyle w:val="Heading3"/>
        <w:rPr>
          <w:rFonts w:cs="Times New Roman"/>
        </w:rPr>
      </w:pPr>
      <w:r w:rsidRPr="00961ACC">
        <w:rPr>
          <w:rFonts w:cs="Times New Roman"/>
        </w:rPr>
        <w:t>Impact – Resource Wars</w:t>
      </w:r>
    </w:p>
    <w:p w14:paraId="13490897" w14:textId="77777777" w:rsidR="00CA3BF1" w:rsidRPr="00961ACC" w:rsidRDefault="00CA3BF1" w:rsidP="00CA3BF1">
      <w:pPr>
        <w:pStyle w:val="Heading4"/>
        <w:rPr>
          <w:rFonts w:cs="Times New Roman"/>
        </w:rPr>
      </w:pPr>
      <w:r w:rsidRPr="00961ACC">
        <w:rPr>
          <w:rFonts w:cs="Times New Roman"/>
        </w:rPr>
        <w:t>Solves resource wars and environmental scarcity</w:t>
      </w:r>
    </w:p>
    <w:p w14:paraId="73DB4791" w14:textId="77777777" w:rsidR="00CA3BF1" w:rsidRPr="00961ACC" w:rsidRDefault="00CA3BF1" w:rsidP="00CA3BF1">
      <w:pPr>
        <w:rPr>
          <w:rFonts w:cs="Times New Roman"/>
        </w:rPr>
      </w:pPr>
      <w:r w:rsidRPr="00961ACC">
        <w:rPr>
          <w:rStyle w:val="StyleStyleBold12pt"/>
          <w:rFonts w:cs="Times New Roman"/>
        </w:rPr>
        <w:t>Daniels 11</w:t>
      </w:r>
      <w:r w:rsidRPr="00961ACC">
        <w:rPr>
          <w:rFonts w:cs="Times New Roman"/>
        </w:rPr>
        <w:t xml:space="preserve"> – PhD in Economics, Senior Lecturer, Griffith School of Environment</w:t>
      </w:r>
    </w:p>
    <w:p w14:paraId="3E558727" w14:textId="4DF54A5B" w:rsidR="00CA3BF1" w:rsidRPr="00961ACC" w:rsidRDefault="003B79CE" w:rsidP="00CA3BF1">
      <w:pPr>
        <w:rPr>
          <w:rFonts w:cs="Times New Roman"/>
        </w:rPr>
      </w:pPr>
      <w:r w:rsidRPr="00961ACC">
        <w:rPr>
          <w:rFonts w:cs="Times New Roman"/>
        </w:rPr>
        <w:t>(</w:t>
      </w:r>
      <w:r w:rsidR="00CA3BF1" w:rsidRPr="00961ACC">
        <w:rPr>
          <w:rFonts w:cs="Times New Roman"/>
        </w:rPr>
        <w:t>Peter, “Ethical Principles and Economic Transformation – A Buddhist Approach,” p. 57</w:t>
      </w:r>
      <w:r w:rsidRPr="00961ACC">
        <w:rPr>
          <w:rFonts w:cs="Times New Roman"/>
        </w:rPr>
        <w:t>)//BB</w:t>
      </w:r>
    </w:p>
    <w:p w14:paraId="055DCFAE" w14:textId="31EB1CE2" w:rsidR="00CA3BF1" w:rsidRPr="00961ACC" w:rsidRDefault="00CA3BF1" w:rsidP="00D836A0">
      <w:pPr>
        <w:pStyle w:val="card"/>
      </w:pPr>
      <w:r w:rsidRPr="00961ACC">
        <w:rPr>
          <w:rStyle w:val="StyleBoldUnderline"/>
        </w:rPr>
        <w:t>Global society must move away from a model that is not only having pro- found and unsustainable negative externality and resource impacts upon nature, but has also generally failed to deliver perceptible gains in life satisfaction</w:t>
      </w:r>
      <w:r w:rsidRPr="00961ACC">
        <w:t xml:space="preserve">. With Buddhism’s universal interdependence context and karmic law depiction of exis- tence and action, the </w:t>
      </w:r>
      <w:r w:rsidRPr="00961ACC">
        <w:rPr>
          <w:rStyle w:val="StyleBoldUnderline"/>
        </w:rPr>
        <w:t>changes required are</w:t>
      </w:r>
      <w:r w:rsidRPr="00961ACC">
        <w:t xml:space="preserve">, in some ways, </w:t>
      </w:r>
      <w:r w:rsidRPr="00961ACC">
        <w:rPr>
          <w:rStyle w:val="StyleBoldUnderline"/>
        </w:rPr>
        <w:t>simply a matter of getting our preferences right so that we demand and pursue activities and goals to a level and in a form that genuinely yield life satisfaction. Choices that reflect non-violence, moderation of demands, minimum intervention and disruption with regard to natu- ral world, are quintessential features of a sustainable, Buddhism-inspired economy</w:t>
      </w:r>
      <w:r w:rsidRPr="00961ACC">
        <w:t xml:space="preserve"> (Payutto 1994). Appropriate </w:t>
      </w:r>
      <w:r w:rsidRPr="00961ACC">
        <w:rPr>
          <w:rStyle w:val="StyleBoldUnderline"/>
        </w:rPr>
        <w:t>production</w:t>
      </w:r>
      <w:r w:rsidRPr="00961ACC">
        <w:t xml:space="preserve"> activity flows from such changes in con- sumption patterns but </w:t>
      </w:r>
      <w:r w:rsidRPr="00961ACC">
        <w:rPr>
          <w:rStyle w:val="StyleBoldUnderline"/>
        </w:rPr>
        <w:t>would</w:t>
      </w:r>
      <w:r w:rsidRPr="00961ACC">
        <w:t xml:space="preserve"> also </w:t>
      </w:r>
      <w:r w:rsidRPr="00961ACC">
        <w:rPr>
          <w:rStyle w:val="StyleBoldUnderline"/>
        </w:rPr>
        <w:t>require an “ethics of interconnection” to guide motives and decisions of people in their livelihood roles as the managers and workers in productive enterprise</w:t>
      </w:r>
      <w:proofErr w:type="gramStart"/>
      <w:r w:rsidRPr="00961ACC">
        <w:t>.</w:t>
      </w:r>
      <w:r w:rsidR="00D836A0" w:rsidRPr="00961ACC">
        <w:rPr>
          <w:sz w:val="12"/>
        </w:rPr>
        <w:t>¶</w:t>
      </w:r>
      <w:proofErr w:type="gramEnd"/>
      <w:r w:rsidR="00D836A0" w:rsidRPr="00961ACC">
        <w:rPr>
          <w:sz w:val="12"/>
        </w:rPr>
        <w:t xml:space="preserve"> </w:t>
      </w:r>
      <w:r w:rsidRPr="00961ACC">
        <w:t xml:space="preserve">Although </w:t>
      </w:r>
      <w:r w:rsidRPr="00961ACC">
        <w:rPr>
          <w:rStyle w:val="StyleBoldUnderline"/>
        </w:rPr>
        <w:t>an adaptive value system</w:t>
      </w:r>
      <w:r w:rsidRPr="00961ACC">
        <w:t xml:space="preserve"> required to support sustainable human com- munities into the future may not be uniquely Buddhist in nature, it is reasonable to propose that such as system will share many of the key features described in our exploration of Buddhism and economics. A mix of the lessons of the ancient philosophies and ethical views of the lower income nations and the technological capabilities, tolerance and adaptability of the West </w:t>
      </w:r>
      <w:r w:rsidRPr="00961ACC">
        <w:rPr>
          <w:rStyle w:val="StyleBoldUnderline"/>
        </w:rPr>
        <w:t xml:space="preserve">may provide an effective means of coping with the critical 21st century problems of </w:t>
      </w:r>
      <w:r w:rsidRPr="00961ACC">
        <w:rPr>
          <w:rStyle w:val="Emphasis"/>
        </w:rPr>
        <w:t>scarcity</w:t>
      </w:r>
      <w:r w:rsidRPr="00961ACC">
        <w:rPr>
          <w:rStyle w:val="StyleBoldUnderline"/>
        </w:rPr>
        <w:t xml:space="preserve">, </w:t>
      </w:r>
      <w:r w:rsidRPr="00961ACC">
        <w:rPr>
          <w:rStyle w:val="Emphasis"/>
        </w:rPr>
        <w:t>environmental pressure</w:t>
      </w:r>
      <w:r w:rsidRPr="00961ACC">
        <w:rPr>
          <w:rStyle w:val="StyleBoldUnderline"/>
        </w:rPr>
        <w:t xml:space="preserve"> and </w:t>
      </w:r>
      <w:r w:rsidRPr="00961ACC">
        <w:rPr>
          <w:rStyle w:val="Emphasis"/>
        </w:rPr>
        <w:t>cultural conflict</w:t>
      </w:r>
      <w:r w:rsidRPr="00961ACC">
        <w:t>.</w:t>
      </w:r>
    </w:p>
    <w:p w14:paraId="7AF4F497" w14:textId="77777777" w:rsidR="00CA3BF1" w:rsidRPr="00961ACC" w:rsidRDefault="00CA3BF1" w:rsidP="00CA3BF1">
      <w:pPr>
        <w:pStyle w:val="Heading3"/>
        <w:rPr>
          <w:rFonts w:cs="Times New Roman"/>
        </w:rPr>
      </w:pPr>
      <w:r w:rsidRPr="00961ACC">
        <w:rPr>
          <w:rFonts w:cs="Times New Roman"/>
        </w:rPr>
        <w:t>Impact – Structural Violence</w:t>
      </w:r>
    </w:p>
    <w:p w14:paraId="22582F68" w14:textId="7CD14C82" w:rsidR="00CA3BF1" w:rsidRPr="00961ACC" w:rsidRDefault="00D836A0" w:rsidP="00CA3BF1">
      <w:pPr>
        <w:pStyle w:val="Heading4"/>
        <w:rPr>
          <w:rFonts w:cs="Times New Roman"/>
        </w:rPr>
      </w:pPr>
      <w:r w:rsidRPr="00961ACC">
        <w:rPr>
          <w:rFonts w:cs="Times New Roman"/>
        </w:rPr>
        <w:t>Transforming our inner selves reverses the harmful effects of mainstream economics</w:t>
      </w:r>
    </w:p>
    <w:p w14:paraId="2C1F67A6" w14:textId="77777777" w:rsidR="00CA3BF1" w:rsidRPr="00961ACC" w:rsidRDefault="00CA3BF1" w:rsidP="00CA3BF1">
      <w:pPr>
        <w:rPr>
          <w:rFonts w:cs="Times New Roman"/>
        </w:rPr>
      </w:pPr>
      <w:r w:rsidRPr="00961ACC">
        <w:rPr>
          <w:rStyle w:val="StyleStyleBold12pt"/>
          <w:rFonts w:cs="Times New Roman"/>
        </w:rPr>
        <w:t>Tideman 11</w:t>
      </w:r>
      <w:r w:rsidRPr="00961ACC">
        <w:rPr>
          <w:rFonts w:cs="Times New Roman"/>
        </w:rPr>
        <w:t xml:space="preserve"> - founder and managing partner of Global Leaders Academy in the Netherlands and a Senior Fellow of the Garrison Institute in New York</w:t>
      </w:r>
    </w:p>
    <w:p w14:paraId="4BD80DFE" w14:textId="68830BCA" w:rsidR="00CA3BF1" w:rsidRPr="00961ACC" w:rsidRDefault="003B79CE" w:rsidP="00CA3BF1">
      <w:pPr>
        <w:rPr>
          <w:rFonts w:cs="Times New Roman"/>
        </w:rPr>
      </w:pPr>
      <w:r w:rsidRPr="00961ACC">
        <w:rPr>
          <w:rFonts w:cs="Times New Roman"/>
        </w:rPr>
        <w:t>(</w:t>
      </w:r>
      <w:r w:rsidR="00CA3BF1" w:rsidRPr="00961ACC">
        <w:rPr>
          <w:rFonts w:cs="Times New Roman"/>
        </w:rPr>
        <w:t>Sander, Joel, “Ethical Principles and Economic Transformation – A Buddhist Approach,” p. 150</w:t>
      </w:r>
      <w:r w:rsidRPr="00961ACC">
        <w:rPr>
          <w:rFonts w:cs="Times New Roman"/>
        </w:rPr>
        <w:t>)//BB</w:t>
      </w:r>
    </w:p>
    <w:p w14:paraId="4A9337B6" w14:textId="1BAE186F" w:rsidR="00CA3BF1" w:rsidRPr="00961ACC" w:rsidRDefault="00CA3BF1" w:rsidP="00D836A0">
      <w:pPr>
        <w:pStyle w:val="card"/>
      </w:pPr>
      <w:r w:rsidRPr="00961ACC">
        <w:t xml:space="preserve">While this may be a distant ideal, we can be inspired by a fact of historic signif- icance: </w:t>
      </w:r>
      <w:r w:rsidRPr="00961ACC">
        <w:rPr>
          <w:rStyle w:val="StyleBoldUnderline"/>
        </w:rPr>
        <w:t>the new emerging scientific paradigm of non-material interconnectedness</w:t>
      </w:r>
      <w:r w:rsidRPr="00961ACC">
        <w:t xml:space="preserve"> – </w:t>
      </w:r>
      <w:r w:rsidRPr="00961ACC">
        <w:rPr>
          <w:rStyle w:val="StyleBoldUnderline"/>
        </w:rPr>
        <w:t>everything being an integral part of the larger whole, with human consciousness at its source</w:t>
      </w:r>
      <w:r w:rsidRPr="00961ACC">
        <w:t xml:space="preserve"> – </w:t>
      </w:r>
      <w:r w:rsidRPr="00961ACC">
        <w:rPr>
          <w:rStyle w:val="StyleBoldUnderline"/>
        </w:rPr>
        <w:t>is in agreement with central tenets of Buddhism</w:t>
      </w:r>
      <w:r w:rsidRPr="00961ACC">
        <w:t xml:space="preserve">. As Buddha has taught, </w:t>
      </w:r>
      <w:r w:rsidRPr="00961ACC">
        <w:rPr>
          <w:rStyle w:val="StyleBoldUnderline"/>
        </w:rPr>
        <w:t>once we fully understand the implication of the interdependent nature of reality, breakthrough insights will emerge. These will indicate the best way forward for managing our planetary household, which triggers hope for our future. The eco- nomic models of the future will</w:t>
      </w:r>
      <w:r w:rsidRPr="00961ACC">
        <w:t xml:space="preserve"> no doubt </w:t>
      </w:r>
      <w:r w:rsidRPr="00961ACC">
        <w:rPr>
          <w:rStyle w:val="StyleBoldUnderline"/>
        </w:rPr>
        <w:t>account for</w:t>
      </w:r>
      <w:r w:rsidRPr="00961ACC">
        <w:t xml:space="preserve"> a reality much closer to the totality of the </w:t>
      </w:r>
      <w:r w:rsidRPr="00961ACC">
        <w:rPr>
          <w:rStyle w:val="StyleBoldUnderline"/>
        </w:rPr>
        <w:t>human experience. They will be more aligned with</w:t>
      </w:r>
      <w:r w:rsidRPr="00961ACC">
        <w:t xml:space="preserve"> mankind’s deeper aspiration, in which the </w:t>
      </w:r>
      <w:r w:rsidRPr="00961ACC">
        <w:rPr>
          <w:rStyle w:val="StyleBoldUnderline"/>
        </w:rPr>
        <w:t>mind, emotions and other intangible values</w:t>
      </w:r>
      <w:r w:rsidRPr="00961ACC">
        <w:t xml:space="preserve"> play such an important role</w:t>
      </w:r>
      <w:proofErr w:type="gramStart"/>
      <w:r w:rsidRPr="00961ACC">
        <w:t>.</w:t>
      </w:r>
      <w:r w:rsidR="00D836A0" w:rsidRPr="00961ACC">
        <w:rPr>
          <w:sz w:val="12"/>
        </w:rPr>
        <w:t>¶</w:t>
      </w:r>
      <w:proofErr w:type="gramEnd"/>
      <w:r w:rsidR="00D836A0" w:rsidRPr="00961ACC">
        <w:rPr>
          <w:sz w:val="12"/>
        </w:rPr>
        <w:t xml:space="preserve"> </w:t>
      </w:r>
      <w:r w:rsidRPr="00961ACC">
        <w:t xml:space="preserve">By being so aligned to the emerging scientific worldview, the philosophy of </w:t>
      </w:r>
      <w:r w:rsidRPr="00961ACC">
        <w:rPr>
          <w:rStyle w:val="StyleBoldUnderline"/>
        </w:rPr>
        <w:t xml:space="preserve">Buddhism can play an important role in this endeavor. It takes the </w:t>
      </w:r>
      <w:r w:rsidR="00D836A0" w:rsidRPr="00961ACC">
        <w:rPr>
          <w:rStyle w:val="Emphasis"/>
        </w:rPr>
        <w:t>inner experi</w:t>
      </w:r>
      <w:r w:rsidRPr="00961ACC">
        <w:rPr>
          <w:rStyle w:val="Emphasis"/>
        </w:rPr>
        <w:t>ence</w:t>
      </w:r>
      <w:r w:rsidRPr="00961ACC">
        <w:rPr>
          <w:rStyle w:val="StyleBoldUnderline"/>
        </w:rPr>
        <w:t xml:space="preserve"> as </w:t>
      </w:r>
      <w:r w:rsidRPr="00961ACC">
        <w:rPr>
          <w:rStyle w:val="Emphasis"/>
        </w:rPr>
        <w:t>starting point</w:t>
      </w:r>
      <w:r w:rsidRPr="00961ACC">
        <w:rPr>
          <w:rStyle w:val="StyleBoldUnderline"/>
        </w:rPr>
        <w:t xml:space="preserve"> of the </w:t>
      </w:r>
      <w:r w:rsidRPr="00961ACC">
        <w:rPr>
          <w:rStyle w:val="Emphasis"/>
        </w:rPr>
        <w:t>inquiry into reality</w:t>
      </w:r>
      <w:r w:rsidRPr="00961ACC">
        <w:t xml:space="preserve">, as opposed to conventional science, which takes outer reality as starting point. The power of </w:t>
      </w:r>
      <w:r w:rsidRPr="00961ACC">
        <w:rPr>
          <w:rStyle w:val="StyleBoldUnderline"/>
        </w:rPr>
        <w:t>the Buddhist approach is that it does not intend to exclude the conventional scientific approach, but expands it</w:t>
      </w:r>
      <w:r w:rsidRPr="00961ACC">
        <w:t xml:space="preserve">. The reverse is more difficult. By expanding the outward oriented approach of sci- ence, and taking a more holistic, inclusive and systemic approach to understanding reality, Buddhism can help defining and explaining a comprehensive understanding of human life, human experience, human motivation and human behavior. In addi- tion, </w:t>
      </w:r>
      <w:r w:rsidRPr="00961ACC">
        <w:rPr>
          <w:rStyle w:val="StyleBoldUnderline"/>
        </w:rPr>
        <w:t>Buddhism</w:t>
      </w:r>
      <w:r w:rsidRPr="00961ACC">
        <w:t xml:space="preserve"> has also much to say how we </w:t>
      </w:r>
      <w:r w:rsidRPr="00961ACC">
        <w:rPr>
          <w:rStyle w:val="StyleBoldUnderline"/>
        </w:rPr>
        <w:t xml:space="preserve">can free ourselves from the </w:t>
      </w:r>
      <w:r w:rsidRPr="00961ACC">
        <w:rPr>
          <w:rStyle w:val="Emphasis"/>
        </w:rPr>
        <w:t>systemic</w:t>
      </w:r>
      <w:r w:rsidRPr="00961ACC">
        <w:rPr>
          <w:rStyle w:val="StyleBoldUnderline"/>
        </w:rPr>
        <w:t xml:space="preserve">, </w:t>
      </w:r>
      <w:r w:rsidRPr="00961ACC">
        <w:rPr>
          <w:rStyle w:val="Emphasis"/>
        </w:rPr>
        <w:t>structural</w:t>
      </w:r>
      <w:r w:rsidRPr="00961ACC">
        <w:rPr>
          <w:rStyle w:val="StyleBoldUnderline"/>
        </w:rPr>
        <w:t xml:space="preserve"> </w:t>
      </w:r>
      <w:r w:rsidRPr="00961ACC">
        <w:rPr>
          <w:rStyle w:val="Emphasis"/>
        </w:rPr>
        <w:t>violence</w:t>
      </w:r>
      <w:r w:rsidRPr="00961ACC">
        <w:rPr>
          <w:rStyle w:val="StyleBoldUnderline"/>
        </w:rPr>
        <w:t xml:space="preserve"> that </w:t>
      </w:r>
      <w:r w:rsidRPr="00961ACC">
        <w:rPr>
          <w:rStyle w:val="Emphasis"/>
        </w:rPr>
        <w:t>mainstream economics</w:t>
      </w:r>
      <w:r w:rsidRPr="00961ACC">
        <w:rPr>
          <w:rStyle w:val="StyleBoldUnderline"/>
        </w:rPr>
        <w:t xml:space="preserve"> is bringing about</w:t>
      </w:r>
      <w:r w:rsidRPr="00961ACC">
        <w:t>.</w:t>
      </w:r>
    </w:p>
    <w:p w14:paraId="0CCD0EAC" w14:textId="77777777" w:rsidR="00CA3BF1" w:rsidRPr="00961ACC" w:rsidRDefault="00CA3BF1" w:rsidP="00CA3BF1">
      <w:pPr>
        <w:rPr>
          <w:rFonts w:cs="Times New Roman"/>
        </w:rPr>
      </w:pPr>
    </w:p>
    <w:p w14:paraId="31B88FE3" w14:textId="77777777" w:rsidR="00CA3BF1" w:rsidRPr="00961ACC" w:rsidRDefault="00CA3BF1" w:rsidP="00CA3BF1">
      <w:pPr>
        <w:pStyle w:val="Heading3"/>
        <w:rPr>
          <w:rFonts w:cs="Times New Roman"/>
        </w:rPr>
      </w:pPr>
      <w:r w:rsidRPr="00961ACC">
        <w:rPr>
          <w:rFonts w:cs="Times New Roman"/>
        </w:rPr>
        <w:t>Impact – Social Justice</w:t>
      </w:r>
    </w:p>
    <w:p w14:paraId="1074C22C" w14:textId="77777777" w:rsidR="00CA3BF1" w:rsidRPr="00961ACC" w:rsidRDefault="00CA3BF1" w:rsidP="00CA3BF1">
      <w:pPr>
        <w:pStyle w:val="Heading4"/>
        <w:rPr>
          <w:rFonts w:cs="Times New Roman"/>
        </w:rPr>
      </w:pPr>
      <w:r w:rsidRPr="00961ACC">
        <w:rPr>
          <w:rFonts w:cs="Times New Roman"/>
        </w:rPr>
        <w:t>Buddhist economics are key to social justice and environmental sustainability</w:t>
      </w:r>
    </w:p>
    <w:p w14:paraId="6A49C921" w14:textId="77777777" w:rsidR="00CA3BF1" w:rsidRPr="00961ACC" w:rsidRDefault="00CA3BF1" w:rsidP="00CA3BF1">
      <w:pPr>
        <w:rPr>
          <w:rFonts w:cs="Times New Roman"/>
        </w:rPr>
      </w:pPr>
      <w:r w:rsidRPr="00961ACC">
        <w:rPr>
          <w:rStyle w:val="StyleStyleBold12pt"/>
          <w:rFonts w:cs="Times New Roman"/>
        </w:rPr>
        <w:t>Essen 11</w:t>
      </w:r>
      <w:r w:rsidRPr="00961ACC">
        <w:rPr>
          <w:rFonts w:cs="Times New Roman"/>
        </w:rPr>
        <w:t xml:space="preserve"> – PhD in Cultural Anthropology, Professor @ Soka</w:t>
      </w:r>
    </w:p>
    <w:p w14:paraId="2BB5EB34" w14:textId="668C9DA6" w:rsidR="00CA3BF1" w:rsidRPr="00961ACC" w:rsidRDefault="003B79CE" w:rsidP="00CA3BF1">
      <w:pPr>
        <w:rPr>
          <w:rFonts w:cs="Times New Roman"/>
        </w:rPr>
      </w:pPr>
      <w:r w:rsidRPr="00961ACC">
        <w:rPr>
          <w:rFonts w:cs="Times New Roman"/>
        </w:rPr>
        <w:t>(</w:t>
      </w:r>
      <w:r w:rsidR="00CA3BF1" w:rsidRPr="00961ACC">
        <w:rPr>
          <w:rFonts w:cs="Times New Roman"/>
        </w:rPr>
        <w:t>Juliana, “Ethical Principles and Economic Transformation – A Buddhist Approach,” p. 61</w:t>
      </w:r>
      <w:r w:rsidRPr="00961ACC">
        <w:rPr>
          <w:rFonts w:cs="Times New Roman"/>
        </w:rPr>
        <w:t>)//BB</w:t>
      </w:r>
    </w:p>
    <w:p w14:paraId="7D0CF929" w14:textId="77777777" w:rsidR="00CA3BF1" w:rsidRPr="00961ACC" w:rsidRDefault="00CA3BF1" w:rsidP="006654A0">
      <w:pPr>
        <w:pStyle w:val="card"/>
      </w:pPr>
      <w:r w:rsidRPr="00961ACC">
        <w:t xml:space="preserve">Ecofeminist Vandana Shiva asks the pointed question: </w:t>
      </w:r>
      <w:r w:rsidRPr="00961ACC">
        <w:rPr>
          <w:rStyle w:val="StyleBoldUnderline"/>
        </w:rPr>
        <w:t xml:space="preserve">What should be the objec- tive of the global economy: freedom of trade or freedom for survival? If the latter, </w:t>
      </w:r>
      <w:r w:rsidRPr="00961ACC">
        <w:rPr>
          <w:rStyle w:val="Emphasis"/>
        </w:rPr>
        <w:t>changes are necessary</w:t>
      </w:r>
      <w:r w:rsidRPr="00961ACC">
        <w:rPr>
          <w:rStyle w:val="StyleBoldUnderline"/>
        </w:rPr>
        <w:t xml:space="preserve"> in our conception of economics. Mainstream economic thought and practice has resulted in widespread socioeconomic disparity and envi- ronmental devastation in all corners of the world, unmitigated by a multi-billion dollar development industry informed by these same economic models</w:t>
      </w:r>
      <w:r w:rsidRPr="00961ACC">
        <w:t xml:space="preserve">. To reverse this trend, the dominant forms of economic thought and practice must be reunited with ethics that are more caring of the human-nature base. Such </w:t>
      </w:r>
      <w:r w:rsidRPr="00961ACC">
        <w:rPr>
          <w:rStyle w:val="StyleBoldUnderline"/>
        </w:rPr>
        <w:t xml:space="preserve">ethics may be found in </w:t>
      </w:r>
      <w:r w:rsidRPr="00961ACC">
        <w:rPr>
          <w:rStyle w:val="Emphasis"/>
        </w:rPr>
        <w:t>alternative economic models</w:t>
      </w:r>
      <w:r w:rsidRPr="00961ACC">
        <w:rPr>
          <w:rStyle w:val="StyleBoldUnderline"/>
        </w:rPr>
        <w:t xml:space="preserve"> based on religious,</w:t>
      </w:r>
      <w:r w:rsidRPr="00961ACC">
        <w:t xml:space="preserve"> spiritual, environmental, or fem- inist </w:t>
      </w:r>
      <w:r w:rsidRPr="00961ACC">
        <w:rPr>
          <w:rStyle w:val="StyleBoldUnderline"/>
        </w:rPr>
        <w:t>values</w:t>
      </w:r>
      <w:r w:rsidRPr="00961ACC">
        <w:t xml:space="preserve">. This essay considers one such alternative: </w:t>
      </w:r>
      <w:r w:rsidRPr="00961ACC">
        <w:rPr>
          <w:rStyle w:val="StyleBoldUnderline"/>
        </w:rPr>
        <w:t>Buddhist economics</w:t>
      </w:r>
      <w:r w:rsidRPr="00961ACC">
        <w:t xml:space="preserve">. Though Buddhism is principally concerned with individual enlightenment, it </w:t>
      </w:r>
      <w:r w:rsidRPr="00961ACC">
        <w:rPr>
          <w:rStyle w:val="StyleBoldUnderline"/>
        </w:rPr>
        <w:t>offers guide- lines for</w:t>
      </w:r>
      <w:r w:rsidRPr="00961ACC">
        <w:t xml:space="preserve"> householders’ </w:t>
      </w:r>
      <w:r w:rsidRPr="00961ACC">
        <w:rPr>
          <w:rStyle w:val="StyleBoldUnderline"/>
        </w:rPr>
        <w:t xml:space="preserve">economic activities that give rise to a more </w:t>
      </w:r>
      <w:r w:rsidRPr="00961ACC">
        <w:rPr>
          <w:rStyle w:val="Emphasis"/>
        </w:rPr>
        <w:t>environmentally sustainable</w:t>
      </w:r>
      <w:r w:rsidRPr="00961ACC">
        <w:rPr>
          <w:rStyle w:val="StyleBoldUnderline"/>
        </w:rPr>
        <w:t xml:space="preserve"> and </w:t>
      </w:r>
      <w:r w:rsidRPr="00961ACC">
        <w:rPr>
          <w:rStyle w:val="Emphasis"/>
        </w:rPr>
        <w:t>socially just</w:t>
      </w:r>
      <w:r w:rsidRPr="00961ACC">
        <w:rPr>
          <w:rStyle w:val="StyleBoldUnderline"/>
        </w:rPr>
        <w:t xml:space="preserve"> way of being in the world</w:t>
      </w:r>
      <w:r w:rsidRPr="00961ACC">
        <w:t>.</w:t>
      </w:r>
    </w:p>
    <w:p w14:paraId="75BFA0D6" w14:textId="77777777" w:rsidR="00CA3BF1" w:rsidRPr="00961ACC" w:rsidRDefault="00CA3BF1" w:rsidP="00CA3BF1">
      <w:pPr>
        <w:pStyle w:val="Heading3"/>
        <w:rPr>
          <w:rFonts w:cs="Times New Roman"/>
        </w:rPr>
      </w:pPr>
      <w:r w:rsidRPr="00961ACC">
        <w:rPr>
          <w:rFonts w:cs="Times New Roman"/>
        </w:rPr>
        <w:t>Impact – Environmental Sustainability</w:t>
      </w:r>
    </w:p>
    <w:p w14:paraId="538A3730" w14:textId="77777777" w:rsidR="00CA3BF1" w:rsidRPr="00961ACC" w:rsidRDefault="00CA3BF1" w:rsidP="00CA3BF1">
      <w:pPr>
        <w:pStyle w:val="Heading4"/>
        <w:rPr>
          <w:rFonts w:cs="Times New Roman"/>
        </w:rPr>
      </w:pPr>
      <w:r w:rsidRPr="00961ACC">
        <w:rPr>
          <w:rFonts w:cs="Times New Roman"/>
        </w:rPr>
        <w:t>Buddhist ethics are key to environmental sustainability</w:t>
      </w:r>
    </w:p>
    <w:p w14:paraId="7874199B" w14:textId="77777777" w:rsidR="00CA3BF1" w:rsidRPr="00961ACC" w:rsidRDefault="00CA3BF1" w:rsidP="00CA3BF1">
      <w:pPr>
        <w:rPr>
          <w:rFonts w:cs="Times New Roman"/>
        </w:rPr>
      </w:pPr>
      <w:r w:rsidRPr="00961ACC">
        <w:rPr>
          <w:rStyle w:val="StyleStyleBold12pt"/>
          <w:rFonts w:cs="Times New Roman"/>
        </w:rPr>
        <w:t>Daniels 11</w:t>
      </w:r>
      <w:r w:rsidRPr="00961ACC">
        <w:rPr>
          <w:rFonts w:cs="Times New Roman"/>
        </w:rPr>
        <w:t xml:space="preserve"> – PhD in Economics, Senior Lecturer, Griffith School of Environment</w:t>
      </w:r>
    </w:p>
    <w:p w14:paraId="1907421A" w14:textId="0B76544D" w:rsidR="00CA3BF1" w:rsidRPr="00961ACC" w:rsidRDefault="003B79CE" w:rsidP="00CA3BF1">
      <w:pPr>
        <w:rPr>
          <w:rFonts w:cs="Times New Roman"/>
        </w:rPr>
      </w:pPr>
      <w:r w:rsidRPr="00961ACC">
        <w:rPr>
          <w:rFonts w:cs="Times New Roman"/>
        </w:rPr>
        <w:t>(</w:t>
      </w:r>
      <w:r w:rsidR="00CA3BF1" w:rsidRPr="00961ACC">
        <w:rPr>
          <w:rFonts w:cs="Times New Roman"/>
        </w:rPr>
        <w:t>Peter, “Ethical Principles and Economic Transformation – A Buddhist Approach,” p. 41-42</w:t>
      </w:r>
      <w:r w:rsidRPr="00961ACC">
        <w:rPr>
          <w:rFonts w:cs="Times New Roman"/>
        </w:rPr>
        <w:t>)//BB</w:t>
      </w:r>
    </w:p>
    <w:p w14:paraId="160DFD08" w14:textId="13AA2188" w:rsidR="00CA3BF1" w:rsidRPr="00961ACC" w:rsidRDefault="00CA3BF1" w:rsidP="00DF6261">
      <w:pPr>
        <w:pStyle w:val="card"/>
      </w:pPr>
      <w:r w:rsidRPr="00961ACC">
        <w:t xml:space="preserve">So, what are primary general linkages between the Buddhist </w:t>
      </w:r>
      <w:proofErr w:type="gramStart"/>
      <w:r w:rsidRPr="00961ACC">
        <w:t>world view</w:t>
      </w:r>
      <w:proofErr w:type="gramEnd"/>
      <w:r w:rsidRPr="00961ACC">
        <w:t xml:space="preserve"> and the concept of sustainable consumption? Consumption is a major engine of human intervention and extraction from the external world</w:t>
      </w:r>
      <w:proofErr w:type="gramStart"/>
      <w:r w:rsidRPr="00961ACC">
        <w:t>;</w:t>
      </w:r>
      <w:proofErr w:type="gramEnd"/>
      <w:r w:rsidRPr="00961ACC">
        <w:t xml:space="preserve"> a</w:t>
      </w:r>
      <w:r w:rsidR="00DF6261" w:rsidRPr="00961ACC">
        <w:t xml:space="preserve">t least in societies where </w:t>
      </w:r>
      <w:r w:rsidR="00DF6261" w:rsidRPr="00961ACC">
        <w:rPr>
          <w:rStyle w:val="StyleBoldUnderline"/>
        </w:rPr>
        <w:t>mar</w:t>
      </w:r>
      <w:r w:rsidRPr="00961ACC">
        <w:rPr>
          <w:rStyle w:val="StyleBoldUnderline"/>
        </w:rPr>
        <w:t>kets and economic output are hegemonic in motives</w:t>
      </w:r>
      <w:r w:rsidRPr="00961ACC">
        <w:t xml:space="preserve">, status and time use. While it may not have been so directly potent in pre-industrial times or arguably in the European neo-imperialism of the first half of the 20th century, </w:t>
      </w:r>
      <w:r w:rsidRPr="00961ACC">
        <w:rPr>
          <w:rStyle w:val="StyleBoldUnderline"/>
        </w:rPr>
        <w:t>there is little doubt about the powerful and disruptive impact of consumer demands in the growing suite of high energy and throughput fossil carbon societies</w:t>
      </w:r>
      <w:r w:rsidRPr="00961ACC">
        <w:t>. It is true that production and technology systems have led to supply creati</w:t>
      </w:r>
      <w:r w:rsidR="00DF6261" w:rsidRPr="00961ACC">
        <w:t xml:space="preserve">ng demands, but ultimately </w:t>
      </w:r>
      <w:r w:rsidR="00DF6261" w:rsidRPr="00961ACC">
        <w:rPr>
          <w:rStyle w:val="StyleBoldUnderline"/>
        </w:rPr>
        <w:t>con</w:t>
      </w:r>
      <w:r w:rsidRPr="00961ACC">
        <w:rPr>
          <w:rStyle w:val="StyleBoldUnderline"/>
        </w:rPr>
        <w:t>sumer demands are a prime source of the formidable environmental challenges now faced by humanity</w:t>
      </w:r>
      <w:r w:rsidRPr="00961ACC">
        <w:t xml:space="preserve">. Consumption is upheld as a key driving force influencing, and reflecting, the way humans relate to each other and nature. Decisions in this realm are assumed as a primary determinant of </w:t>
      </w:r>
      <w:proofErr w:type="gramStart"/>
      <w:r w:rsidRPr="00961ACC">
        <w:t>well-being</w:t>
      </w:r>
      <w:proofErr w:type="gramEnd"/>
      <w:r w:rsidRPr="00961ACC">
        <w:t xml:space="preserve"> and sources of impacts on an interconnected reality. They are a product of our beliefs and knowledge about the path to real well-being, and consumption motives and patterns, and related societal outcomes, structure and reproduce behaviors that have, to date, continued the preva- lence of human suffering and attachment. </w:t>
      </w:r>
      <w:r w:rsidRPr="00961ACC">
        <w:rPr>
          <w:rStyle w:val="StyleBoldUnderline"/>
        </w:rPr>
        <w:t>Buddhism</w:t>
      </w:r>
      <w:r w:rsidRPr="00961ACC">
        <w:t xml:space="preserve">, as a theory of well-being (but espousing the need for experiential validation), </w:t>
      </w:r>
      <w:r w:rsidRPr="00961ACC">
        <w:rPr>
          <w:rStyle w:val="StyleBoldUnderline"/>
        </w:rPr>
        <w:t>focuses on thoughts, motives and material and social consequences and has much in common with the perspectives and prescriptions underlying sustainable consumption</w:t>
      </w:r>
      <w:proofErr w:type="gramStart"/>
      <w:r w:rsidRPr="00961ACC">
        <w:t>.</w:t>
      </w:r>
      <w:r w:rsidR="00DF6261" w:rsidRPr="00961ACC">
        <w:rPr>
          <w:sz w:val="12"/>
        </w:rPr>
        <w:t>¶</w:t>
      </w:r>
      <w:proofErr w:type="gramEnd"/>
      <w:r w:rsidR="00DF6261" w:rsidRPr="00961ACC">
        <w:rPr>
          <w:sz w:val="12"/>
        </w:rPr>
        <w:t xml:space="preserve"> </w:t>
      </w:r>
      <w:r w:rsidRPr="00961ACC">
        <w:t xml:space="preserve">An important phenomenon tying consumption and the Buddhist world view is that </w:t>
      </w:r>
      <w:r w:rsidRPr="00961ACC">
        <w:rPr>
          <w:rStyle w:val="StyleBoldUnderline"/>
        </w:rPr>
        <w:t>the existing nature and levels of consumption do not seem to be maximiz- ing long-term welfare for societies</w:t>
      </w:r>
      <w:r w:rsidRPr="00961ACC">
        <w:t>. The relevance of consumption to sustainability and welfare are reaffirmed in the unfortunate well-being-environment “double</w:t>
      </w:r>
      <w:r w:rsidR="00DF6261" w:rsidRPr="00961ACC">
        <w:rPr>
          <w:sz w:val="12"/>
        </w:rPr>
        <w:t xml:space="preserve">¶ </w:t>
      </w:r>
      <w:r w:rsidRPr="00961ACC">
        <w:t xml:space="preserve">whammy” in consumer market economies (Daniels 2007). Firstly, </w:t>
      </w:r>
      <w:r w:rsidRPr="00961ACC">
        <w:rPr>
          <w:rStyle w:val="StyleBoldUnderline"/>
        </w:rPr>
        <w:t>demanded goods and services are failing to induce sustained welfare satisfaction</w:t>
      </w:r>
      <w:r w:rsidRPr="00961ACC">
        <w:t xml:space="preserve">. For example, the oft-cited modern studies of subjective </w:t>
      </w:r>
      <w:proofErr w:type="gramStart"/>
      <w:r w:rsidRPr="00961ACC">
        <w:t>well-being</w:t>
      </w:r>
      <w:proofErr w:type="gramEnd"/>
      <w:r w:rsidRPr="00961ACC">
        <w:t xml:space="preserve"> (SWB) suggest that, within nations, </w:t>
      </w:r>
      <w:r w:rsidRPr="00961ACC">
        <w:rPr>
          <w:rStyle w:val="StyleBoldUnderline"/>
        </w:rPr>
        <w:t>growth</w:t>
      </w:r>
      <w:r w:rsidRPr="00961ACC">
        <w:t xml:space="preserve"> measured by traditional yardsticks has </w:t>
      </w:r>
      <w:r w:rsidR="00DF6261" w:rsidRPr="00961ACC">
        <w:rPr>
          <w:rStyle w:val="Emphasis"/>
        </w:rPr>
        <w:t>little impact</w:t>
      </w:r>
      <w:r w:rsidR="00DF6261" w:rsidRPr="00961ACC">
        <w:rPr>
          <w:rStyle w:val="StyleBoldUnderline"/>
        </w:rPr>
        <w:t xml:space="preserve"> upon the pro</w:t>
      </w:r>
      <w:r w:rsidRPr="00961ACC">
        <w:rPr>
          <w:rStyle w:val="StyleBoldUnderline"/>
        </w:rPr>
        <w:t>portion of people who consider themselves “very satisfied”.</w:t>
      </w:r>
      <w:r w:rsidRPr="00961ACC">
        <w:t xml:space="preserve"> This is clear in the United States and Japan over a period of more than 50 years of spectacular growth in consumption</w:t>
      </w:r>
      <w:proofErr w:type="gramStart"/>
      <w:r w:rsidRPr="00961ACC">
        <w:t>.</w:t>
      </w:r>
      <w:r w:rsidR="00DF6261" w:rsidRPr="00961ACC">
        <w:rPr>
          <w:sz w:val="12"/>
        </w:rPr>
        <w:t>¶</w:t>
      </w:r>
      <w:proofErr w:type="gramEnd"/>
      <w:r w:rsidR="00DF6261" w:rsidRPr="00961ACC">
        <w:rPr>
          <w:sz w:val="12"/>
        </w:rPr>
        <w:t xml:space="preserve"> </w:t>
      </w:r>
      <w:r w:rsidRPr="00961ACC">
        <w:t xml:space="preserve">Secondly, </w:t>
      </w:r>
      <w:r w:rsidRPr="00961ACC">
        <w:rPr>
          <w:rStyle w:val="StyleBoldUnderline"/>
        </w:rPr>
        <w:t>consumer societies are caught in a “treadmill of production” where the relentless efforts to satisfy, via impermanent material acquisition, increase pressure on nature as the essential material and energetic source</w:t>
      </w:r>
      <w:r w:rsidRPr="00961ACC">
        <w:t xml:space="preserve"> (Schnaiberg 1980). In a pos- itive but adverse relationship, the damage and loss in nature feed back to reduce welfare and require yet more intervention and disturbance to “satisfy” even given levels of demand. </w:t>
      </w:r>
      <w:r w:rsidRPr="00961ACC">
        <w:rPr>
          <w:rStyle w:val="StyleBoldUnderline"/>
        </w:rPr>
        <w:t xml:space="preserve">The world is facing </w:t>
      </w:r>
      <w:r w:rsidRPr="00961ACC">
        <w:rPr>
          <w:rStyle w:val="Emphasis"/>
        </w:rPr>
        <w:t>unprecedented</w:t>
      </w:r>
      <w:r w:rsidRPr="00961ACC">
        <w:rPr>
          <w:rStyle w:val="StyleBoldUnderline"/>
        </w:rPr>
        <w:t xml:space="preserve"> environmental instability</w:t>
      </w:r>
      <w:r w:rsidRPr="00961ACC">
        <w:t xml:space="preserve"> from the scale of human activity, </w:t>
      </w:r>
      <w:r w:rsidRPr="00961ACC">
        <w:rPr>
          <w:rStyle w:val="StyleBoldUnderline"/>
        </w:rPr>
        <w:t>and the existence of the economic welfare and envi- ronmental double</w:t>
      </w:r>
      <w:r w:rsidRPr="00961ACC">
        <w:t xml:space="preserve"> whammy strongly </w:t>
      </w:r>
      <w:r w:rsidRPr="00961ACC">
        <w:rPr>
          <w:rStyle w:val="StyleBoldUnderline"/>
        </w:rPr>
        <w:t>implies</w:t>
      </w:r>
      <w:r w:rsidRPr="00961ACC">
        <w:t xml:space="preserve"> that at least two of the </w:t>
      </w:r>
      <w:r w:rsidRPr="00961ACC">
        <w:rPr>
          <w:rStyle w:val="StyleBoldUnderline"/>
        </w:rPr>
        <w:t>three pillars of sustainable development are not in place</w:t>
      </w:r>
      <w:r w:rsidRPr="00961ACC">
        <w:t>.</w:t>
      </w:r>
    </w:p>
    <w:p w14:paraId="7AE4F308" w14:textId="77777777" w:rsidR="003F1D8E" w:rsidRPr="00961ACC" w:rsidRDefault="003F1D8E" w:rsidP="003F1D8E">
      <w:pPr>
        <w:pStyle w:val="Heading4"/>
        <w:rPr>
          <w:rFonts w:cs="Times New Roman"/>
          <w:bCs w:val="0"/>
        </w:rPr>
      </w:pPr>
      <w:r w:rsidRPr="00961ACC">
        <w:rPr>
          <w:rFonts w:cs="Times New Roman"/>
          <w:bCs w:val="0"/>
        </w:rPr>
        <w:t>Buddhist economics solves the internal link to environmental destruction.</w:t>
      </w:r>
    </w:p>
    <w:p w14:paraId="3C4C649B" w14:textId="77777777" w:rsidR="003F1D8E" w:rsidRPr="00961ACC" w:rsidRDefault="003F1D8E" w:rsidP="003F1D8E">
      <w:pPr>
        <w:rPr>
          <w:rFonts w:cs="Times New Roman"/>
        </w:rPr>
      </w:pPr>
      <w:r w:rsidRPr="00961ACC">
        <w:rPr>
          <w:rStyle w:val="StyleStyleBold12pt"/>
          <w:rFonts w:cs="Times New Roman"/>
        </w:rPr>
        <w:t>Puntasen 7</w:t>
      </w:r>
      <w:r w:rsidRPr="00961ACC">
        <w:rPr>
          <w:rFonts w:cs="Times New Roman"/>
        </w:rPr>
        <w:t xml:space="preserve"> (APICHAI PUNTASEN is a Professor and Dean, Faculty of Management Science, December 12, 2007, “BUDDHIST ECONOMICS AS A NEW PARADIGM TOWARDS HAPPINESS,” Society and Economy, Vol. 29, No. 2, pp. 181-200) //RM</w:t>
      </w:r>
    </w:p>
    <w:p w14:paraId="2F58C0B0" w14:textId="29FA623D" w:rsidR="003F1D8E" w:rsidRPr="00961ACC" w:rsidRDefault="003F1D8E" w:rsidP="003F1D8E">
      <w:pPr>
        <w:pStyle w:val="card"/>
        <w:rPr>
          <w:b/>
        </w:rPr>
      </w:pPr>
      <w:r w:rsidRPr="00961ACC">
        <w:rPr>
          <w:rStyle w:val="StyleBoldUnderline"/>
        </w:rPr>
        <w:t xml:space="preserve">Buddhist economics also advocates for this level of sukha. While mainstream </w:t>
      </w:r>
      <w:r w:rsidRPr="00961ACC">
        <w:rPr>
          <w:rStyle w:val="StyleBoldUnderline"/>
          <w:sz w:val="12"/>
        </w:rPr>
        <w:t>¶</w:t>
      </w:r>
      <w:r w:rsidRPr="00961ACC">
        <w:rPr>
          <w:rStyle w:val="StyleBoldUnderline"/>
        </w:rPr>
        <w:t xml:space="preserve"> economics (also known as capitalism) considers capital as the mode of produc- </w:t>
      </w:r>
      <w:r w:rsidRPr="00961ACC">
        <w:rPr>
          <w:rStyle w:val="StyleBoldUnderline"/>
          <w:sz w:val="12"/>
        </w:rPr>
        <w:t>¶</w:t>
      </w:r>
      <w:r w:rsidRPr="00961ACC">
        <w:rPr>
          <w:rStyle w:val="StyleBoldUnderline"/>
        </w:rPr>
        <w:t xml:space="preserve"> tion, Buddhist economics suggests that pañña, or the ability to understand every- </w:t>
      </w:r>
      <w:r w:rsidRPr="00961ACC">
        <w:rPr>
          <w:rStyle w:val="StyleBoldUnderline"/>
          <w:sz w:val="12"/>
        </w:rPr>
        <w:t>¶</w:t>
      </w:r>
      <w:r w:rsidRPr="00961ACC">
        <w:rPr>
          <w:rStyle w:val="StyleBoldUnderline"/>
        </w:rPr>
        <w:t xml:space="preserve"> thing in its own nature is the mode of production. </w:t>
      </w:r>
      <w:r w:rsidRPr="00961ACC">
        <w:t>The economy under this mode ¶ of production is known as pañña- ism. Buddhist economics, argues that sukha is ¶ the result of the emergence of pañña. Those who have pañña are persons who un- ¶ derstand everything in its own nature. Such persons will understand that the ¶ higher level of sukha is from peace and tranquility that will finally lead to com- ¶ plete emancipation or freedom known as vimuttisukha.</w:t>
      </w:r>
      <w:r w:rsidRPr="00961ACC">
        <w:rPr>
          <w:rStyle w:val="StyleBoldUnderline"/>
        </w:rPr>
        <w:t xml:space="preserve"> In opposition to the teach- </w:t>
      </w:r>
      <w:r w:rsidRPr="00961ACC">
        <w:rPr>
          <w:rStyle w:val="StyleBoldUnderline"/>
          <w:sz w:val="12"/>
        </w:rPr>
        <w:t>¶</w:t>
      </w:r>
      <w:r w:rsidRPr="00961ACC">
        <w:rPr>
          <w:rStyle w:val="StyleBoldUnderline"/>
        </w:rPr>
        <w:t xml:space="preserve"> ing in mainstream economics that higher levels of utility can be gained from hav- </w:t>
      </w:r>
      <w:r w:rsidRPr="00961ACC">
        <w:rPr>
          <w:rStyle w:val="StyleBoldUnderline"/>
          <w:sz w:val="12"/>
        </w:rPr>
        <w:t>¶</w:t>
      </w:r>
      <w:r w:rsidRPr="00961ACC">
        <w:rPr>
          <w:rStyle w:val="StyleBoldUnderline"/>
        </w:rPr>
        <w:t xml:space="preserve"> ing more wealth and hence more resources being used, higher level of sukha in </w:t>
      </w:r>
      <w:r w:rsidRPr="00961ACC">
        <w:rPr>
          <w:rStyle w:val="StyleBoldUnderline"/>
          <w:sz w:val="12"/>
        </w:rPr>
        <w:t>¶</w:t>
      </w:r>
      <w:r w:rsidRPr="00961ACC">
        <w:rPr>
          <w:rStyle w:val="StyleBoldUnderline"/>
        </w:rPr>
        <w:t xml:space="preserve"> Buddhist economics can only be gained from pañña that neither requires additional consumption nor resources. Therefore, Buddhist economics is the most efficient economics in term of resources used. It is the kind of economics that advocates sustainable development on a world level, for the Earth is now close to the </w:t>
      </w:r>
      <w:r w:rsidRPr="00961ACC">
        <w:rPr>
          <w:rStyle w:val="StyleBoldUnderline"/>
          <w:sz w:val="12"/>
        </w:rPr>
        <w:t>¶</w:t>
      </w:r>
      <w:r w:rsidRPr="00961ACC">
        <w:rPr>
          <w:rStyle w:val="StyleBoldUnderline"/>
        </w:rPr>
        <w:t xml:space="preserve"> blink of catastrophe from global warming due to inefficiency in consumption</w:t>
      </w:r>
      <w:r w:rsidRPr="00961ACC">
        <w:t xml:space="preserve">. </w:t>
      </w:r>
      <w:proofErr w:type="gramStart"/>
      <w:r w:rsidRPr="00961ACC">
        <w:t>The ¶ concept that cannot be clearly understood in the frames of mainstream economics.</w:t>
      </w:r>
      <w:proofErr w:type="gramEnd"/>
      <w:r w:rsidRPr="00961ACC">
        <w:rPr>
          <w:rStyle w:val="StyleBoldUnderline"/>
        </w:rPr>
        <w:t xml:space="preserve"> </w:t>
      </w:r>
    </w:p>
    <w:p w14:paraId="6AF3992C" w14:textId="1E48288B" w:rsidR="00202E93" w:rsidRPr="00961ACC" w:rsidRDefault="00202E93" w:rsidP="00202E93">
      <w:pPr>
        <w:pStyle w:val="Heading4"/>
        <w:rPr>
          <w:rFonts w:cs="Times New Roman"/>
        </w:rPr>
      </w:pPr>
      <w:r w:rsidRPr="00961ACC">
        <w:rPr>
          <w:rFonts w:cs="Times New Roman"/>
        </w:rPr>
        <w:t>Ecological overshoot leads to extinction</w:t>
      </w:r>
    </w:p>
    <w:p w14:paraId="70DAB936" w14:textId="77777777" w:rsidR="00202E93" w:rsidRPr="00961ACC" w:rsidRDefault="00202E93" w:rsidP="00202E93">
      <w:pPr>
        <w:rPr>
          <w:rFonts w:cs="Times New Roman"/>
        </w:rPr>
      </w:pPr>
      <w:r w:rsidRPr="00961ACC">
        <w:rPr>
          <w:rStyle w:val="StyleStyleBold12pt"/>
          <w:rFonts w:cs="Times New Roman"/>
        </w:rPr>
        <w:t>Brown 11</w:t>
      </w:r>
      <w:r w:rsidRPr="00961ACC">
        <w:rPr>
          <w:rFonts w:cs="Times New Roman"/>
        </w:rPr>
        <w:t xml:space="preserve"> – MA in Agricultural Economics, Professor @ Chinese Academy of Sciences, the most foundational environmentalist of the 20</w:t>
      </w:r>
      <w:r w:rsidRPr="00961ACC">
        <w:rPr>
          <w:rFonts w:cs="Times New Roman"/>
          <w:vertAlign w:val="superscript"/>
        </w:rPr>
        <w:t>th</w:t>
      </w:r>
      <w:r w:rsidRPr="00961ACC">
        <w:rPr>
          <w:rFonts w:cs="Times New Roman"/>
        </w:rPr>
        <w:t xml:space="preserve"> century</w:t>
      </w:r>
    </w:p>
    <w:p w14:paraId="1200305A" w14:textId="4264E1A3" w:rsidR="00202E93" w:rsidRPr="00961ACC" w:rsidRDefault="003D09C7" w:rsidP="00202E93">
      <w:pPr>
        <w:rPr>
          <w:rFonts w:cs="Times New Roman"/>
        </w:rPr>
      </w:pPr>
      <w:r w:rsidRPr="00961ACC">
        <w:rPr>
          <w:rFonts w:cs="Times New Roman"/>
        </w:rPr>
        <w:t>(</w:t>
      </w:r>
      <w:r w:rsidR="00202E93" w:rsidRPr="00961ACC">
        <w:rPr>
          <w:rFonts w:cs="Times New Roman"/>
        </w:rPr>
        <w:t xml:space="preserve">Lester R., </w:t>
      </w:r>
      <w:r w:rsidRPr="00961ACC">
        <w:rPr>
          <w:rFonts w:cs="Times New Roman"/>
        </w:rPr>
        <w:t>“</w:t>
      </w:r>
      <w:r w:rsidR="00202E93" w:rsidRPr="00961ACC">
        <w:rPr>
          <w:rFonts w:cs="Times New Roman"/>
        </w:rPr>
        <w:t>World on the Edge,</w:t>
      </w:r>
      <w:r w:rsidRPr="00961ACC">
        <w:rPr>
          <w:rFonts w:cs="Times New Roman"/>
        </w:rPr>
        <w:t>”</w:t>
      </w:r>
      <w:r w:rsidR="00202E93" w:rsidRPr="00961ACC">
        <w:rPr>
          <w:rFonts w:cs="Times New Roman"/>
        </w:rPr>
        <w:t xml:space="preserve"> Google Book</w:t>
      </w:r>
      <w:r w:rsidRPr="00961ACC">
        <w:rPr>
          <w:rFonts w:cs="Times New Roman"/>
        </w:rPr>
        <w:t>)//BB</w:t>
      </w:r>
    </w:p>
    <w:p w14:paraId="2C4B972E" w14:textId="77777777" w:rsidR="00202E93" w:rsidRPr="00961ACC" w:rsidRDefault="00202E93" w:rsidP="00202E93">
      <w:pPr>
        <w:pStyle w:val="card"/>
      </w:pPr>
      <w:r w:rsidRPr="00961ACC">
        <w:rPr>
          <w:rStyle w:val="StyleBoldUnderline"/>
        </w:rPr>
        <w:t>The signs that our civilization is in trouble are multiplying</w:t>
      </w:r>
      <w:r w:rsidRPr="00961ACC">
        <w:t xml:space="preserve">. During most of the 6,000 years since civilization began we lived on the sustainable yield of the earth’s natural sys- tems. But </w:t>
      </w:r>
      <w:r w:rsidRPr="00961ACC">
        <w:rPr>
          <w:rStyle w:val="StyleBoldUnderline"/>
        </w:rPr>
        <w:t xml:space="preserve">in recent decades </w:t>
      </w:r>
      <w:r w:rsidRPr="00961ACC">
        <w:rPr>
          <w:rStyle w:val="Emphasis"/>
        </w:rPr>
        <w:t>humanity has overshot</w:t>
      </w:r>
      <w:r w:rsidRPr="00961ACC">
        <w:rPr>
          <w:rStyle w:val="StyleBoldUnderline"/>
        </w:rPr>
        <w:t xml:space="preserve"> the level that</w:t>
      </w:r>
      <w:r w:rsidRPr="00961ACC">
        <w:t xml:space="preserve"> those </w:t>
      </w:r>
      <w:r w:rsidRPr="00961ACC">
        <w:rPr>
          <w:rStyle w:val="StyleBoldUnderline"/>
        </w:rPr>
        <w:t xml:space="preserve">systems can sustain. We are </w:t>
      </w:r>
      <w:r w:rsidRPr="00961ACC">
        <w:rPr>
          <w:rStyle w:val="Emphasis"/>
        </w:rPr>
        <w:t>liquidating the earth’s natural assets</w:t>
      </w:r>
      <w:r w:rsidRPr="00961ACC">
        <w:rPr>
          <w:rStyle w:val="StyleBoldUnderline"/>
        </w:rPr>
        <w:t xml:space="preserve"> to fuel our consumption</w:t>
      </w:r>
      <w:r w:rsidRPr="00961ACC">
        <w:t xml:space="preserve">. Half of us live in countries where water tables are falling and wells are going dry. Soil erosion exceeds soil formation on one third of the world’s cropland, draining the land of its fertility. The world’s ever-growing herds of cattle, sheep, and goats are converting vast stretches of grassland to desert. Forests are shrinking by 13 million acres per year as we clear land for agriculture and cut trees for lumber and paper. Four fifths of oceanic fisheries are being fished at capacity or over- fished and headed for collapse. In system after system, </w:t>
      </w:r>
      <w:r w:rsidRPr="00961ACC">
        <w:rPr>
          <w:rStyle w:val="Emphasis"/>
        </w:rPr>
        <w:t>demand is overshooting supply</w:t>
      </w:r>
      <w:r w:rsidRPr="00961ACC">
        <w:t xml:space="preserve">. Meanwhile, with our massive burning of fossil fuels, </w:t>
      </w:r>
      <w:r w:rsidRPr="00961ACC">
        <w:rPr>
          <w:rStyle w:val="StyleBoldUnderline"/>
        </w:rPr>
        <w:t>we are overloading the atmosphere with</w:t>
      </w:r>
      <w:r w:rsidRPr="00961ACC">
        <w:t xml:space="preserve"> carbon dioxide (</w:t>
      </w:r>
      <w:r w:rsidRPr="00961ACC">
        <w:rPr>
          <w:rStyle w:val="StyleBoldUnderline"/>
        </w:rPr>
        <w:t>CO2</w:t>
      </w:r>
      <w:r w:rsidRPr="00961ACC">
        <w:t xml:space="preserve">), pushing the earth’s temperature ever higher. This in turn generates more frequent and more extreme climatic events, including crop-withering heat waves, more intense droughts, more severe floods, and more destructive storms. The earth’s rising temperature is also melting polar ice sheets and mountain gla- ciers. If the Greenland ice sheet, which is melting at an accelerating rate, were to melt entirely, it would inundate the rice-growing river deltas of Asia and many of the world’s coastal cities. It is the </w:t>
      </w:r>
      <w:proofErr w:type="gramStart"/>
      <w:r w:rsidRPr="00961ACC">
        <w:t>ice melt</w:t>
      </w:r>
      <w:proofErr w:type="gramEnd"/>
      <w:r w:rsidRPr="00961ACC">
        <w:t xml:space="preserve"> from the mountain glaciers in the Himalayas and on the Tibetan Plateau that helps sustain the dry-season flow of the major rivers in India and China—the Ganges, Yangtze, and Yellow Rivers—and the irrigation systems that de- pend on them. At some point, </w:t>
      </w:r>
      <w:r w:rsidRPr="00961ACC">
        <w:rPr>
          <w:rStyle w:val="StyleBoldUnderline"/>
        </w:rPr>
        <w:t>what had been excessive local demands on environmental systems when the economy was small became global in scope</w:t>
      </w:r>
      <w:r w:rsidRPr="00961ACC">
        <w:t xml:space="preserve">. A 2002 study by a team of scient- ists led by Mathis Wackernagel aggregates the use of the earth’s natural assets, includ- ing CO2 overload in the atmosphere, into a single indicator—the ecological footprint. The authors concluded that </w:t>
      </w:r>
      <w:r w:rsidRPr="00961ACC">
        <w:rPr>
          <w:rStyle w:val="StyleBoldUnderline"/>
        </w:rPr>
        <w:t>humanity’s collective demands first surpassed the earth’s regenerative capacity around 1980</w:t>
      </w:r>
      <w:r w:rsidRPr="00961ACC">
        <w:t xml:space="preserve">. By 1999, global demands on the earth’s natural sys- tems exceeded sustainable yields by 20 percent. Ongoing calculations show it at 50 percent in 2007. Stated otherwise, </w:t>
      </w:r>
      <w:r w:rsidRPr="00961ACC">
        <w:rPr>
          <w:rStyle w:val="StyleBoldUnderline"/>
        </w:rPr>
        <w:t>it would take 1.5 Earths to sustain our current consump- tion.</w:t>
      </w:r>
      <w:r w:rsidRPr="00961ACC">
        <w:t xml:space="preserve"> Environmentally, </w:t>
      </w:r>
      <w:r w:rsidRPr="00961ACC">
        <w:rPr>
          <w:rStyle w:val="StyleBoldUnderline"/>
          <w:b/>
        </w:rPr>
        <w:t xml:space="preserve">the </w:t>
      </w:r>
      <w:r w:rsidRPr="00961ACC">
        <w:rPr>
          <w:rStyle w:val="Emphasis"/>
        </w:rPr>
        <w:t>world is in overshoot mode</w:t>
      </w:r>
      <w:r w:rsidRPr="00961ACC">
        <w:t>. If we use environmental indic- ators to evaluate our situation, then the global decline of the economy’s natural support systems—</w:t>
      </w:r>
      <w:r w:rsidRPr="00961ACC">
        <w:rPr>
          <w:rStyle w:val="StyleBoldUnderline"/>
        </w:rPr>
        <w:t xml:space="preserve">the environmental decline that will lead to economic decline and social collapse—is </w:t>
      </w:r>
      <w:r w:rsidRPr="00961ACC">
        <w:rPr>
          <w:rStyle w:val="Emphasis"/>
        </w:rPr>
        <w:t>well under way.</w:t>
      </w:r>
      <w:r w:rsidRPr="00961ACC">
        <w:t xml:space="preserve"> </w:t>
      </w:r>
      <w:r w:rsidRPr="00961ACC">
        <w:rPr>
          <w:rStyle w:val="StyleBoldUnderline"/>
        </w:rPr>
        <w:t xml:space="preserve">No previous civilization has survived the </w:t>
      </w:r>
      <w:r w:rsidRPr="00961ACC">
        <w:t xml:space="preserve">ongoing </w:t>
      </w:r>
      <w:r w:rsidRPr="00961ACC">
        <w:rPr>
          <w:rStyle w:val="StyleBoldUnderline"/>
        </w:rPr>
        <w:t xml:space="preserve">destruction of its natural supports. </w:t>
      </w:r>
      <w:r w:rsidRPr="00961ACC">
        <w:rPr>
          <w:rStyle w:val="Emphasis"/>
        </w:rPr>
        <w:t>Nor will ours.</w:t>
      </w:r>
      <w:r w:rsidRPr="00961ACC">
        <w:t xml:space="preserve"> Yet economists look at the fu- ture through a different lens. Relying heavily on economic data to measure progress, they see the near 10-fold growth in the world eco- nomy since 1950 and the associated gains in living standards as the crowning achieve- ment of our modern civilization. During this period, income per person worldwide climbed nearly fourfold, boosting living standards to previously unimaginable levels. A century ago, annual growth in the world economy was measured in the billions of dol- </w:t>
      </w:r>
      <w:proofErr w:type="gramStart"/>
      <w:r w:rsidRPr="00961ACC">
        <w:t>lars</w:t>
      </w:r>
      <w:proofErr w:type="gramEnd"/>
      <w:r w:rsidRPr="00961ACC">
        <w:t>. Today, it is measured in the trillions. In the eyes of mainstream economists, the world has not only an illustrious economic past but also a promising future.</w:t>
      </w:r>
    </w:p>
    <w:p w14:paraId="5CA3F05C" w14:textId="3D535DB6" w:rsidR="005C4520" w:rsidRPr="00961ACC" w:rsidRDefault="005C4520" w:rsidP="005C4520">
      <w:pPr>
        <w:pStyle w:val="Heading2"/>
        <w:rPr>
          <w:rFonts w:cs="Times New Roman"/>
        </w:rPr>
      </w:pPr>
      <w:r w:rsidRPr="00961ACC">
        <w:rPr>
          <w:rFonts w:cs="Times New Roman"/>
        </w:rPr>
        <w:t>Alternative</w:t>
      </w:r>
    </w:p>
    <w:p w14:paraId="39672C65" w14:textId="77777777" w:rsidR="00611E48" w:rsidRPr="00961ACC" w:rsidRDefault="00611E48" w:rsidP="00611E48">
      <w:pPr>
        <w:pStyle w:val="Heading3"/>
        <w:rPr>
          <w:rFonts w:cs="Times New Roman"/>
        </w:rPr>
      </w:pPr>
      <w:r w:rsidRPr="00961ACC">
        <w:rPr>
          <w:rFonts w:cs="Times New Roman"/>
        </w:rPr>
        <w:t>Alternative – Spills Over</w:t>
      </w:r>
    </w:p>
    <w:p w14:paraId="461EEBDE" w14:textId="77777777" w:rsidR="00611E48" w:rsidRPr="00961ACC" w:rsidRDefault="00611E48" w:rsidP="00611E48">
      <w:pPr>
        <w:pStyle w:val="Heading4"/>
        <w:rPr>
          <w:rFonts w:cs="Times New Roman"/>
        </w:rPr>
      </w:pPr>
      <w:r w:rsidRPr="00961ACC">
        <w:rPr>
          <w:rFonts w:cs="Times New Roman"/>
        </w:rPr>
        <w:t>INDIVIDUAL and LOCAL decisions to embrace mindful economics spill up</w:t>
      </w:r>
    </w:p>
    <w:p w14:paraId="2B4B80F0" w14:textId="77777777" w:rsidR="00611E48" w:rsidRPr="00961ACC" w:rsidRDefault="00611E48" w:rsidP="00611E48">
      <w:pPr>
        <w:rPr>
          <w:rFonts w:cs="Times New Roman"/>
        </w:rPr>
      </w:pPr>
      <w:r w:rsidRPr="00961ACC">
        <w:rPr>
          <w:rStyle w:val="StyleStyleBold12pt"/>
          <w:rFonts w:cs="Times New Roman"/>
        </w:rPr>
        <w:t>Magnuson 11</w:t>
      </w:r>
      <w:r w:rsidRPr="00961ACC">
        <w:rPr>
          <w:rFonts w:cs="Times New Roman"/>
        </w:rPr>
        <w:t xml:space="preserve"> – PhD in Economics, Professor @ PCC</w:t>
      </w:r>
    </w:p>
    <w:p w14:paraId="0A9E3023" w14:textId="77777777" w:rsidR="00611E48" w:rsidRPr="00961ACC" w:rsidRDefault="00611E48" w:rsidP="00611E48">
      <w:pPr>
        <w:rPr>
          <w:rFonts w:cs="Times New Roman"/>
        </w:rPr>
      </w:pPr>
      <w:r w:rsidRPr="00961ACC">
        <w:rPr>
          <w:rFonts w:cs="Times New Roman"/>
        </w:rPr>
        <w:t>(Joel, “Ethical Principles and Economic Transformation – A Buddhist Approach,” p. 100)//BB</w:t>
      </w:r>
    </w:p>
    <w:p w14:paraId="71A963FC" w14:textId="77777777" w:rsidR="00611E48" w:rsidRPr="00961ACC" w:rsidRDefault="00611E48" w:rsidP="00611E48">
      <w:pPr>
        <w:pStyle w:val="card"/>
      </w:pPr>
      <w:r w:rsidRPr="00961ACC">
        <w:t xml:space="preserve">Our vision of a </w:t>
      </w:r>
      <w:proofErr w:type="gramStart"/>
      <w:r w:rsidRPr="00961ACC">
        <w:t>mindful</w:t>
      </w:r>
      <w:proofErr w:type="gramEnd"/>
      <w:r w:rsidRPr="00961ACC">
        <w:t xml:space="preserve"> economy is not rooted in revolutionary ideology. It is practically inconceivable that a massive $11 trillion dollar economy can be fun- damentally altered in a peaceful or meaningful way through a sudden revolutionary catharsis. </w:t>
      </w:r>
      <w:r w:rsidRPr="00961ACC">
        <w:rPr>
          <w:rStyle w:val="StyleBoldUnderline"/>
        </w:rPr>
        <w:t xml:space="preserve">Bringing our vision of a </w:t>
      </w:r>
      <w:proofErr w:type="gramStart"/>
      <w:r w:rsidRPr="00961ACC">
        <w:rPr>
          <w:rStyle w:val="StyleBoldUnderline"/>
        </w:rPr>
        <w:t>mindful</w:t>
      </w:r>
      <w:proofErr w:type="gramEnd"/>
      <w:r w:rsidRPr="00961ACC">
        <w:rPr>
          <w:rStyle w:val="StyleBoldUnderline"/>
        </w:rPr>
        <w:t xml:space="preserve"> economy to reality will</w:t>
      </w:r>
      <w:r w:rsidRPr="00961ACC">
        <w:t xml:space="preserve"> also </w:t>
      </w:r>
      <w:r w:rsidRPr="00961ACC">
        <w:rPr>
          <w:rStyle w:val="StyleBoldUnderline"/>
        </w:rPr>
        <w:t>require much hard work and patience. What is</w:t>
      </w:r>
      <w:r w:rsidRPr="00961ACC">
        <w:t xml:space="preserve"> more conceivable and </w:t>
      </w:r>
      <w:r w:rsidRPr="00961ACC">
        <w:rPr>
          <w:rStyle w:val="StyleBoldUnderline"/>
        </w:rPr>
        <w:t>practical</w:t>
      </w:r>
      <w:r w:rsidRPr="00961ACC">
        <w:t xml:space="preserve"> than cathartic rev- olution </w:t>
      </w:r>
      <w:r w:rsidRPr="00961ACC">
        <w:rPr>
          <w:rStyle w:val="StyleBoldUnderline"/>
        </w:rPr>
        <w:t xml:space="preserve">is a process of implementing real economic change in small steps beginning with the development of </w:t>
      </w:r>
      <w:r w:rsidRPr="00961ACC">
        <w:rPr>
          <w:rStyle w:val="Emphasis"/>
        </w:rPr>
        <w:t>locally-based</w:t>
      </w:r>
      <w:r w:rsidRPr="00961ACC">
        <w:rPr>
          <w:rStyle w:val="StyleBoldUnderline"/>
        </w:rPr>
        <w:t xml:space="preserve"> alternative institutions</w:t>
      </w:r>
      <w:proofErr w:type="gramStart"/>
      <w:r w:rsidRPr="00961ACC">
        <w:t>.</w:t>
      </w:r>
      <w:r w:rsidRPr="00961ACC">
        <w:rPr>
          <w:sz w:val="12"/>
        </w:rPr>
        <w:t>¶</w:t>
      </w:r>
      <w:proofErr w:type="gramEnd"/>
      <w:r w:rsidRPr="00961ACC">
        <w:rPr>
          <w:sz w:val="12"/>
        </w:rPr>
        <w:t xml:space="preserve"> </w:t>
      </w:r>
      <w:r w:rsidRPr="00961ACC">
        <w:t xml:space="preserve">Capitalism and </w:t>
      </w:r>
      <w:r w:rsidRPr="00961ACC">
        <w:rPr>
          <w:rStyle w:val="StyleBoldUnderline"/>
        </w:rPr>
        <w:t>all</w:t>
      </w:r>
      <w:r w:rsidRPr="00961ACC">
        <w:t xml:space="preserve"> other </w:t>
      </w:r>
      <w:r w:rsidRPr="00961ACC">
        <w:rPr>
          <w:rStyle w:val="StyleBoldUnderline"/>
        </w:rPr>
        <w:t>major economic systems that have existed historically were originally small and localized systems</w:t>
      </w:r>
      <w:r w:rsidRPr="00961ACC">
        <w:t xml:space="preserve">. In a </w:t>
      </w:r>
      <w:proofErr w:type="gramStart"/>
      <w:r w:rsidRPr="00961ACC">
        <w:t>mindful</w:t>
      </w:r>
      <w:proofErr w:type="gramEnd"/>
      <w:r w:rsidRPr="00961ACC">
        <w:t xml:space="preserve"> economy, </w:t>
      </w:r>
      <w:r w:rsidRPr="00961ACC">
        <w:rPr>
          <w:rStyle w:val="StyleBoldUnderline"/>
        </w:rPr>
        <w:t xml:space="preserve">smaller-scale local economic systems are not enclaves of economic utopias or communes, they are merely the </w:t>
      </w:r>
      <w:r w:rsidRPr="00961ACC">
        <w:rPr>
          <w:rStyle w:val="Emphasis"/>
        </w:rPr>
        <w:t>starting places</w:t>
      </w:r>
      <w:r w:rsidRPr="00961ACC">
        <w:rPr>
          <w:rStyle w:val="StyleBoldUnderline"/>
        </w:rPr>
        <w:t xml:space="preserve"> from which a </w:t>
      </w:r>
      <w:r w:rsidRPr="00961ACC">
        <w:rPr>
          <w:rStyle w:val="Emphasis"/>
        </w:rPr>
        <w:t>broader and more comprehensive system can evolve and grow</w:t>
      </w:r>
      <w:r w:rsidRPr="00961ACC">
        <w:t>.</w:t>
      </w:r>
    </w:p>
    <w:p w14:paraId="0A6DC05F" w14:textId="77777777" w:rsidR="00611E48" w:rsidRPr="00961ACC" w:rsidRDefault="00611E48" w:rsidP="00611E48">
      <w:pPr>
        <w:pStyle w:val="Heading4"/>
        <w:rPr>
          <w:rFonts w:cs="Times New Roman"/>
        </w:rPr>
      </w:pPr>
      <w:r w:rsidRPr="00961ACC">
        <w:rPr>
          <w:rFonts w:cs="Times New Roman"/>
        </w:rPr>
        <w:t>Citizen compassion drastically transforms economic systems – their belief that economics runs OUTSIDE of personal decisions is a new link</w:t>
      </w:r>
    </w:p>
    <w:p w14:paraId="2F79BFE0" w14:textId="77777777" w:rsidR="00611E48" w:rsidRPr="00961ACC" w:rsidRDefault="00611E48" w:rsidP="00611E48">
      <w:pPr>
        <w:rPr>
          <w:rFonts w:cs="Times New Roman"/>
        </w:rPr>
      </w:pPr>
      <w:r w:rsidRPr="00961ACC">
        <w:rPr>
          <w:rStyle w:val="StyleStyleBold12pt"/>
          <w:rFonts w:cs="Times New Roman"/>
        </w:rPr>
        <w:t>Nelson 11</w:t>
      </w:r>
      <w:r w:rsidRPr="00961ACC">
        <w:rPr>
          <w:rFonts w:cs="Times New Roman"/>
        </w:rPr>
        <w:t xml:space="preserve"> – PhD in Economics, Professor of Economics @ UC-Davis, most known for her application of feminist theory to questions of the definition of the discipline of economics, and its models and methodology</w:t>
      </w:r>
    </w:p>
    <w:p w14:paraId="6CC2B32A" w14:textId="77777777" w:rsidR="00611E48" w:rsidRPr="00961ACC" w:rsidRDefault="00611E48" w:rsidP="00611E48">
      <w:pPr>
        <w:rPr>
          <w:rFonts w:cs="Times New Roman"/>
        </w:rPr>
      </w:pPr>
      <w:r w:rsidRPr="00961ACC">
        <w:rPr>
          <w:rFonts w:cs="Times New Roman"/>
        </w:rPr>
        <w:t>(Julie, “Ethical Principles and Economic Transformation – A Buddhist Approach,” p. 28)//BB</w:t>
      </w:r>
    </w:p>
    <w:p w14:paraId="04603458" w14:textId="77777777" w:rsidR="00611E48" w:rsidRPr="00961ACC" w:rsidRDefault="00611E48" w:rsidP="00611E48">
      <w:pPr>
        <w:pStyle w:val="card"/>
      </w:pPr>
      <w:r w:rsidRPr="00961ACC">
        <w:rPr>
          <w:rStyle w:val="StyleBoldUnderline"/>
        </w:rPr>
        <w:t xml:space="preserve">If we </w:t>
      </w:r>
      <w:r w:rsidRPr="00961ACC">
        <w:rPr>
          <w:rStyle w:val="Emphasis"/>
        </w:rPr>
        <w:t>take off the blinders</w:t>
      </w:r>
      <w:r w:rsidRPr="00961ACC">
        <w:rPr>
          <w:rStyle w:val="StyleBoldUnderline"/>
        </w:rPr>
        <w:t xml:space="preserve"> of mechanical thinking and look at economic life as it is actually lived, we can see that – far from being “locked-up” – it provides numerous interstices for </w:t>
      </w:r>
      <w:r w:rsidRPr="00961ACC">
        <w:rPr>
          <w:rStyle w:val="Emphasis"/>
        </w:rPr>
        <w:t>wise</w:t>
      </w:r>
      <w:r w:rsidRPr="00961ACC">
        <w:rPr>
          <w:rStyle w:val="StyleBoldUnderline"/>
        </w:rPr>
        <w:t xml:space="preserve"> and </w:t>
      </w:r>
      <w:r w:rsidRPr="00961ACC">
        <w:rPr>
          <w:rStyle w:val="Emphasis"/>
        </w:rPr>
        <w:t>compassionate response</w:t>
      </w:r>
      <w:r w:rsidRPr="00961ACC">
        <w:rPr>
          <w:rStyle w:val="StyleBoldUnderline"/>
        </w:rPr>
        <w:t>.</w:t>
      </w:r>
      <w:r w:rsidRPr="00961ACC">
        <w:t xml:space="preserve"> The sorts of gaps or flexible areas in the functioning of actual businesses that allow some CEOs to take excessive compensation out of profits, for example, also create the space for other CEOs to make authentic movements towards better labor or environmental standards – to be the “good and honest businessperson” mentioned by the Dalai Lama (2002, 133). The opportunity to sell can be an opportunity to meet needs; </w:t>
      </w:r>
      <w:r w:rsidRPr="00961ACC">
        <w:rPr>
          <w:rStyle w:val="StyleBoldUnderline"/>
        </w:rPr>
        <w:t xml:space="preserve">the opportunity to buy can be an opportunity to support worthy ventures; the opportunity to work can be an opportunity to right livelihood. The </w:t>
      </w:r>
      <w:r w:rsidRPr="00961ACC">
        <w:rPr>
          <w:rStyle w:val="Emphasis"/>
        </w:rPr>
        <w:t xml:space="preserve">system can </w:t>
      </w:r>
      <w:r w:rsidRPr="00961ACC">
        <w:t>also</w:t>
      </w:r>
      <w:r w:rsidRPr="00961ACC">
        <w:rPr>
          <w:rStyle w:val="Emphasis"/>
        </w:rPr>
        <w:t xml:space="preserve"> be shaped</w:t>
      </w:r>
      <w:r w:rsidRPr="00961ACC">
        <w:rPr>
          <w:rStyle w:val="StyleBoldUnderline"/>
        </w:rPr>
        <w:t xml:space="preserve"> through </w:t>
      </w:r>
      <w:r w:rsidRPr="00961ACC">
        <w:rPr>
          <w:rStyle w:val="Emphasis"/>
        </w:rPr>
        <w:t>citizen action</w:t>
      </w:r>
      <w:r w:rsidRPr="00961ACC">
        <w:rPr>
          <w:rStyle w:val="StyleBoldUnderline"/>
        </w:rPr>
        <w:t xml:space="preserve"> and </w:t>
      </w:r>
      <w:r w:rsidRPr="00961ACC">
        <w:rPr>
          <w:rStyle w:val="Emphasis"/>
        </w:rPr>
        <w:t>cultural mores</w:t>
      </w:r>
      <w:r w:rsidRPr="00961ACC">
        <w:t xml:space="preserve">: the capitalism of France, Japan or Sweden, for example, is quite different from the capitalism of the United States or the United Kingdom, and capi- talism of one era is different from that of another. </w:t>
      </w:r>
      <w:r w:rsidRPr="00961ACC">
        <w:rPr>
          <w:rStyle w:val="StyleBoldUnderline"/>
        </w:rPr>
        <w:t>Commerce has the potential to be “</w:t>
      </w:r>
      <w:r w:rsidRPr="00961ACC">
        <w:rPr>
          <w:rStyle w:val="Emphasis"/>
        </w:rPr>
        <w:t>an act of participation and compassion</w:t>
      </w:r>
      <w:r w:rsidRPr="00961ACC">
        <w:rPr>
          <w:rStyle w:val="StyleBoldUnderline"/>
        </w:rPr>
        <w:t>”</w:t>
      </w:r>
      <w:r w:rsidRPr="00961ACC">
        <w:t xml:space="preserve"> (Fischer 2005, 221–222).</w:t>
      </w:r>
    </w:p>
    <w:p w14:paraId="79C4BE9A" w14:textId="77777777" w:rsidR="00611E48" w:rsidRPr="00961ACC" w:rsidRDefault="00611E48" w:rsidP="00611E48">
      <w:pPr>
        <w:pStyle w:val="Heading4"/>
        <w:rPr>
          <w:rFonts w:cs="Times New Roman"/>
        </w:rPr>
      </w:pPr>
      <w:r w:rsidRPr="00961ACC">
        <w:rPr>
          <w:rFonts w:cs="Times New Roman"/>
        </w:rPr>
        <w:t>Alt solves – Movements that begin on the personal level spillover onto the global scale</w:t>
      </w:r>
    </w:p>
    <w:p w14:paraId="0BD1015A" w14:textId="77777777" w:rsidR="00611E48" w:rsidRPr="00961ACC" w:rsidRDefault="00611E48" w:rsidP="00611E48">
      <w:pPr>
        <w:rPr>
          <w:rFonts w:cs="Times New Roman"/>
        </w:rPr>
      </w:pPr>
      <w:r w:rsidRPr="00961ACC">
        <w:rPr>
          <w:rStyle w:val="StyleStyleBold12pt"/>
          <w:rFonts w:cs="Times New Roman"/>
        </w:rPr>
        <w:t xml:space="preserve">Ariyaratne, 98 </w:t>
      </w:r>
      <w:r w:rsidRPr="00961ACC">
        <w:rPr>
          <w:rFonts w:cs="Times New Roman"/>
        </w:rPr>
        <w:t xml:space="preserve">(Dr. Sri Lankabhimanya Ahangamage Tudor Ariyaratne, Doctor of Lit </w:t>
      </w:r>
      <w:proofErr w:type="gramStart"/>
      <w:r w:rsidRPr="00961ACC">
        <w:rPr>
          <w:rFonts w:cs="Times New Roman"/>
        </w:rPr>
        <w:t>from  Vidyodaya</w:t>
      </w:r>
      <w:proofErr w:type="gramEnd"/>
      <w:r w:rsidRPr="00961ACC">
        <w:rPr>
          <w:rFonts w:cs="Times New Roman"/>
        </w:rPr>
        <w:t xml:space="preserve"> University and leader of the  Sarvodaya Shramadana Movement an experiment in Buddhist Economics, “Schumacher Lectures on Buddhist Economics”, pg. 21)//DH</w:t>
      </w:r>
    </w:p>
    <w:p w14:paraId="60AF1FE3" w14:textId="289F38E7" w:rsidR="00611E48" w:rsidRPr="00961ACC" w:rsidRDefault="00611E48" w:rsidP="00611E48">
      <w:pPr>
        <w:pStyle w:val="card"/>
      </w:pPr>
      <w:r w:rsidRPr="00961ACC">
        <w:rPr>
          <w:rStyle w:val="StyleBoldUnderline"/>
        </w:rPr>
        <w:t>The central concept of Development</w:t>
      </w:r>
      <w:r w:rsidRPr="00961ACC">
        <w:t xml:space="preserve"> as conceived, accepted and implemented by Sarvodaya </w:t>
      </w:r>
      <w:r w:rsidRPr="00961ACC">
        <w:rPr>
          <w:rStyle w:val="StyleBoldUnderline"/>
        </w:rPr>
        <w:t xml:space="preserve">is based on Buddhist spirit. Yet it has within its follower’s people of all religious faiths. Sarvodaya is not opposed to any religion. On the contrary in the same Buddhist spirit Sarvodaya respects all religions. According to Sarvodaya, Development is an awakening process. This awakening process should begin with human personalities and extend to families, peer groups, village and urban communities, national communities and the world community. As the idea spreads and the </w:t>
      </w:r>
      <w:r w:rsidRPr="00961ACC">
        <w:rPr>
          <w:rStyle w:val="Emphasis"/>
        </w:rPr>
        <w:t>movement expands</w:t>
      </w:r>
      <w:r w:rsidRPr="00961ACC">
        <w:rPr>
          <w:rStyle w:val="StyleBoldUnderline"/>
        </w:rPr>
        <w:t xml:space="preserve"> each of these awakening processes enhances the others </w:t>
      </w:r>
      <w:r w:rsidRPr="00961ACC">
        <w:rPr>
          <w:rStyle w:val="Emphasis"/>
        </w:rPr>
        <w:t>slowly building</w:t>
      </w:r>
      <w:r w:rsidRPr="00961ACC">
        <w:rPr>
          <w:rStyle w:val="StyleBoldUnderline"/>
        </w:rPr>
        <w:t xml:space="preserve"> up a </w:t>
      </w:r>
      <w:r w:rsidRPr="00961ACC">
        <w:rPr>
          <w:rStyle w:val="Emphasis"/>
        </w:rPr>
        <w:t xml:space="preserve">critical </w:t>
      </w:r>
      <w:proofErr w:type="gramStart"/>
      <w:r w:rsidRPr="00961ACC">
        <w:rPr>
          <w:rStyle w:val="Emphasis"/>
        </w:rPr>
        <w:t>mass</w:t>
      </w:r>
      <w:r w:rsidRPr="00961ACC">
        <w:rPr>
          <w:rStyle w:val="StyleBoldUnderline"/>
        </w:rPr>
        <w:t xml:space="preserve"> which</w:t>
      </w:r>
      <w:proofErr w:type="gramEnd"/>
      <w:r w:rsidRPr="00961ACC">
        <w:rPr>
          <w:rStyle w:val="StyleBoldUnderline"/>
        </w:rPr>
        <w:t xml:space="preserve"> is needed for a real social transformation.</w:t>
      </w:r>
      <w:r w:rsidRPr="00961ACC">
        <w:t xml:space="preserve"> So we put down the Objective of the Sarvodaya Movement as follows: </w:t>
      </w:r>
      <w:r w:rsidRPr="00961ACC">
        <w:rPr>
          <w:sz w:val="12"/>
        </w:rPr>
        <w:t xml:space="preserve">¶ </w:t>
      </w:r>
      <w:r w:rsidRPr="00961ACC">
        <w:t>To generate a non-violent total revolution towards the creation of a Sarvodaya Social Order, which will ensure the total awakening of: - Human Personalities (Purna Paurushodaya), Human Families (Kutumbodaya), Village Communities (Gramodaya), Urban Communities (Nagarodaya), National Communities (Deshodaya) and the World Community (Vishvodaya).</w:t>
      </w:r>
    </w:p>
    <w:p w14:paraId="5AECC62D" w14:textId="77777777" w:rsidR="00611E48" w:rsidRPr="00961ACC" w:rsidRDefault="00611E48" w:rsidP="00611E48">
      <w:pPr>
        <w:pStyle w:val="Heading4"/>
        <w:rPr>
          <w:rFonts w:cs="Times New Roman"/>
        </w:rPr>
      </w:pPr>
      <w:r w:rsidRPr="00961ACC">
        <w:rPr>
          <w:rFonts w:cs="Times New Roman"/>
        </w:rPr>
        <w:t xml:space="preserve">Every individual reflection on interconnection is crucial to recognize compassion and empathy, social change is the product of individual change and personal liberation </w:t>
      </w:r>
    </w:p>
    <w:p w14:paraId="487B8E21" w14:textId="77777777" w:rsidR="00611E48" w:rsidRPr="00961ACC" w:rsidRDefault="00611E48" w:rsidP="00611E48">
      <w:pPr>
        <w:rPr>
          <w:rFonts w:cs="Times New Roman"/>
        </w:rPr>
      </w:pPr>
      <w:r w:rsidRPr="00961ACC">
        <w:rPr>
          <w:rStyle w:val="StyleStyleBold12pt"/>
          <w:rFonts w:cs="Times New Roman"/>
        </w:rPr>
        <w:t>Kiessel, 09</w:t>
      </w:r>
      <w:r w:rsidRPr="00961ACC">
        <w:rPr>
          <w:rFonts w:cs="Times New Roman"/>
        </w:rPr>
        <w:t>, (Amanda Kiessel, Dr. Amanda Kiessel is Program Director at Sewalanka Foundation, a Sri Lankan non-profit development organization that focuses on increasing the capacity of rural communities to identify and address their own needs PhD in Environmental Studies and a background in sustainable agriculture and organizational development, Towards Global Transformation, proceedings of the third international conference on gross national happiness, Oct. 7, 2009, “Beyond the Linear Logic of Project Aid Alternative: Understandings of Participation and Community Vitality”, pgs. 183-198)//LOH</w:t>
      </w:r>
    </w:p>
    <w:p w14:paraId="1222C503" w14:textId="27DA30F9" w:rsidR="00611E48" w:rsidRPr="00961ACC" w:rsidRDefault="00611E48" w:rsidP="00611E48">
      <w:pPr>
        <w:pStyle w:val="card"/>
      </w:pPr>
      <w:r w:rsidRPr="00961ACC">
        <w:rPr>
          <w:rStyle w:val="StyleBoldUnderline"/>
        </w:rPr>
        <w:t>Finally a GNH framework highlights the role of the individual agents in system level change. Happiness cannot be experienced at a national level</w:t>
      </w:r>
      <w:r w:rsidRPr="00961ACC">
        <w:t xml:space="preserve">. This means that GNH has to be more than a compilation of existing national-level statistics and indices that hide the individual and village level disparities. </w:t>
      </w:r>
      <w:r w:rsidRPr="00961ACC">
        <w:rPr>
          <w:rStyle w:val="Emphasis"/>
        </w:rPr>
        <w:t>Participatory action</w:t>
      </w:r>
      <w:r w:rsidRPr="00961ACC">
        <w:rPr>
          <w:rStyle w:val="StyleBoldUnderline"/>
        </w:rPr>
        <w:t xml:space="preserve"> </w:t>
      </w:r>
      <w:r w:rsidRPr="00961ACC">
        <w:t>research</w:t>
      </w:r>
      <w:r w:rsidRPr="00961ACC">
        <w:rPr>
          <w:rStyle w:val="StyleBoldUnderline"/>
        </w:rPr>
        <w:t xml:space="preserve"> will be needed to understand happiness in context and from the bottom up and analyze how people’s definition of ancient teachers and our modern scientists happiness emerges from the type of personal transformation that leads to social transformation. It comes from recognizing the incessant motion, unity, and interdependence of all things and from “</w:t>
      </w:r>
      <w:r w:rsidRPr="00961ACC">
        <w:rPr>
          <w:rStyle w:val="Emphasis"/>
        </w:rPr>
        <w:t>widening our circle</w:t>
      </w:r>
      <w:r w:rsidRPr="00961ACC">
        <w:rPr>
          <w:rStyle w:val="StyleBoldUnderline"/>
        </w:rPr>
        <w:t xml:space="preserve"> of compassion to embrace all living creatures and the whole nature in its beauty”.</w:t>
      </w:r>
      <w:r w:rsidRPr="00961ACC">
        <w:t xml:space="preserve"> Einstein reminds us that even if we are unable to achieve this completely, “</w:t>
      </w:r>
      <w:r w:rsidRPr="00961ACC">
        <w:rPr>
          <w:rStyle w:val="StyleBoldUnderline"/>
        </w:rPr>
        <w:t xml:space="preserve">striving for such achievement is in itself a part of the liberation and a </w:t>
      </w:r>
      <w:r w:rsidRPr="00961ACC">
        <w:rPr>
          <w:rStyle w:val="Emphasis"/>
        </w:rPr>
        <w:t>foundation for inner security</w:t>
      </w:r>
      <w:r w:rsidRPr="00961ACC">
        <w:rPr>
          <w:rStyle w:val="StyleBoldUnderline"/>
        </w:rPr>
        <w:t>”.</w:t>
      </w:r>
      <w:r w:rsidRPr="00961ACC">
        <w:t xml:space="preserve"> (Einstein 1954). </w:t>
      </w:r>
    </w:p>
    <w:p w14:paraId="56BCC5ED" w14:textId="77777777" w:rsidR="00EB21B9" w:rsidRPr="00961ACC" w:rsidRDefault="00EB21B9" w:rsidP="00EB21B9">
      <w:pPr>
        <w:pStyle w:val="Heading3"/>
        <w:rPr>
          <w:rFonts w:cs="Times New Roman"/>
        </w:rPr>
      </w:pPr>
      <w:r w:rsidRPr="00961ACC">
        <w:rPr>
          <w:rFonts w:cs="Times New Roman"/>
        </w:rPr>
        <w:t>Alternative – Reflection FIRST – Sequencing</w:t>
      </w:r>
    </w:p>
    <w:p w14:paraId="2301F874" w14:textId="77777777" w:rsidR="00EB21B9" w:rsidRPr="00961ACC" w:rsidRDefault="00EB21B9" w:rsidP="00EB21B9">
      <w:pPr>
        <w:pStyle w:val="Heading4"/>
        <w:rPr>
          <w:rFonts w:cs="Times New Roman"/>
        </w:rPr>
      </w:pPr>
      <w:r w:rsidRPr="00961ACC">
        <w:rPr>
          <w:rFonts w:cs="Times New Roman"/>
        </w:rPr>
        <w:t>Meditation and reflection is the first step to teaching ethical actions</w:t>
      </w:r>
    </w:p>
    <w:p w14:paraId="1DA54E70" w14:textId="77777777" w:rsidR="00EB21B9" w:rsidRPr="00961ACC" w:rsidRDefault="00EB21B9" w:rsidP="00EB21B9">
      <w:pPr>
        <w:rPr>
          <w:rFonts w:cs="Times New Roman"/>
        </w:rPr>
      </w:pPr>
      <w:r w:rsidRPr="00961ACC">
        <w:rPr>
          <w:rStyle w:val="StyleStyleBold12pt"/>
          <w:rFonts w:cs="Times New Roman"/>
        </w:rPr>
        <w:t>Forge, 97</w:t>
      </w:r>
      <w:r w:rsidRPr="00961ACC">
        <w:rPr>
          <w:rFonts w:cs="Times New Roman"/>
        </w:rPr>
        <w:t>, (Paul G. La Forge, Divine Word Missionary and professor in the Business Management Department of Nanzan University, Nagoya, Japan, Masters Degree in Clinical-Counseling Psychology, he holds a third class black belt in Kodokan Judo, Journal of Business Ethics, Vol. 16, No. 12/13, From the Universities to the Marketplace: The Business Ethics Journey: The Second Annual Internationa Vincentian Conference Promoting Business Ethics (Sep., 1997), pp. 1283-1295, “Teaching Business Ethics through Meditation”, JSTOR)//LOH</w:t>
      </w:r>
    </w:p>
    <w:p w14:paraId="0A2C0B5E" w14:textId="5A8E300A" w:rsidR="00EB21B9" w:rsidRPr="00961ACC" w:rsidRDefault="00EB21B9" w:rsidP="00EB21B9">
      <w:pPr>
        <w:pStyle w:val="card"/>
        <w:rPr>
          <w:sz w:val="22"/>
          <w:u w:val="single"/>
        </w:rPr>
      </w:pPr>
      <w:r w:rsidRPr="00961ACC">
        <w:t xml:space="preserve">Business Ethics taught only from books and textual materials may occupy an important place in education, but my purpose is different. My goal is to help the students become ethical persons. This requires an ability to perform three seemingly simple tasks: First, to recognize ethical issues; second, to analyze them; and third, to act upon them. The ethical principles derived from textual materials covered in a Business Ethics course have their place, but only as a tool or a standard used by an ethical person. The purpose of this article is to show how </w:t>
      </w:r>
      <w:r w:rsidRPr="00961ACC">
        <w:rPr>
          <w:rStyle w:val="StyleBoldUnderline"/>
        </w:rPr>
        <w:t>meditation can be used to help the student to become an ethical person.</w:t>
      </w:r>
      <w:r w:rsidRPr="00961ACC">
        <w:t xml:space="preserve"> My purpose in using meditation to teach Business Ethics is to produce people with an "Ethical Vision". </w:t>
      </w:r>
      <w:r w:rsidRPr="00961ACC">
        <w:rPr>
          <w:rStyle w:val="StyleBoldUnderline"/>
        </w:rPr>
        <w:t>Meditation gives students an awareness of ethical issues in their lives and leads to the discovery and application of models of ethical conduct to serve as guides to behavior in general and to ethical decision making in particular</w:t>
      </w:r>
      <w:r w:rsidRPr="00961ACC">
        <w:t xml:space="preserve">. In effect, I use meditation to stop the world. There are many ways to stop the world and many kinds of meditation. I will restrict </w:t>
      </w:r>
      <w:proofErr w:type="gramStart"/>
      <w:r w:rsidRPr="00961ACC">
        <w:t>myself to two forms, namely, discursive and non-dis cursive meditation</w:t>
      </w:r>
      <w:proofErr w:type="gramEnd"/>
      <w:r w:rsidRPr="00961ACC">
        <w:t xml:space="preserve">. The classroom communica tion process between the instructor and the students is slowed down by both non-discursive and discursive meditation so that students can learn to use meditation to accomplish the three tasks mentioned above. Non-discursive </w:t>
      </w:r>
      <w:r w:rsidRPr="00961ACC">
        <w:rPr>
          <w:rStyle w:val="StyleBoldUnderline"/>
        </w:rPr>
        <w:t>meditation greatly contributes to the process of constructing a vision because it gives people a sense of themselves and their place in the world.</w:t>
      </w:r>
      <w:r w:rsidRPr="00961ACC">
        <w:t xml:space="preserve"> Discursive meditation, </w:t>
      </w:r>
      <w:r w:rsidRPr="00961ACC">
        <w:rPr>
          <w:rStyle w:val="StyleBoldUnderline"/>
        </w:rPr>
        <w:t>in</w:t>
      </w:r>
      <w:r w:rsidRPr="00961ACC">
        <w:t xml:space="preserve"> </w:t>
      </w:r>
      <w:r w:rsidRPr="00961ACC">
        <w:rPr>
          <w:rStyle w:val="StyleBoldUnderline"/>
        </w:rPr>
        <w:t>its many forms, gives substance to an ethical vision because it leads to an awakening to the existence and importance of ethical issues in life</w:t>
      </w:r>
      <w:r w:rsidRPr="00961ACC">
        <w:t xml:space="preserve">. In part one, I will describe how the students are led through non-discursive meditation to discover themselves as ethical persons. They are also given the tools to explore ethical issues through non-discursive meditation. In part two, I will discuss a transition state between non-discursive and discursive medita tion. After discovering themselves as ethical persons, the students are led to use non-discur sive meditation as a technique to construct their own ethical value system and apply it to their own lives. At this transition stage, an art medium is extremely useful for discovering and analyzing meanings, especially ethical meanings. </w:t>
      </w:r>
      <w:r w:rsidRPr="00961ACC">
        <w:rPr>
          <w:rStyle w:val="StyleBoldUnderline"/>
        </w:rPr>
        <w:t xml:space="preserve">Through non-discursive meditation, the indi vidual is taught to become aware of him/herself and his/her place in the world. However, </w:t>
      </w:r>
      <w:proofErr w:type="gramStart"/>
      <w:r w:rsidRPr="00961ACC">
        <w:rPr>
          <w:rStyle w:val="StyleBoldUnderline"/>
        </w:rPr>
        <w:t>non discursive</w:t>
      </w:r>
      <w:proofErr w:type="gramEnd"/>
      <w:r w:rsidRPr="00961ACC">
        <w:rPr>
          <w:rStyle w:val="StyleBoldUnderline"/>
        </w:rPr>
        <w:t xml:space="preserve"> meditation is not an end in itself. </w:t>
      </w:r>
      <w:r w:rsidRPr="00961ACC">
        <w:t xml:space="preserve">Discursive </w:t>
      </w:r>
      <w:r w:rsidRPr="00961ACC">
        <w:rPr>
          <w:rStyle w:val="StyleBoldUnderline"/>
        </w:rPr>
        <w:t xml:space="preserve">meditation, </w:t>
      </w:r>
      <w:r w:rsidRPr="00961ACC">
        <w:t xml:space="preserve">as is explained in more detail in part three, </w:t>
      </w:r>
      <w:r w:rsidRPr="00961ACC">
        <w:rPr>
          <w:rStyle w:val="StyleBoldUnderline"/>
        </w:rPr>
        <w:t xml:space="preserve">gives the participant a chance to compare who he/she is with what he/she should be. </w:t>
      </w:r>
      <w:r w:rsidRPr="00961ACC">
        <w:t xml:space="preserve">Here </w:t>
      </w:r>
      <w:r w:rsidRPr="00961ACC">
        <w:rPr>
          <w:rStyle w:val="StyleBoldUnderline"/>
        </w:rPr>
        <w:t>the student is encouraged to compare the values he/she has discovered about him/herself during non-discursive meditation with an ideal, and construct a system of ethical principles for him/herself using discursive meditation</w:t>
      </w:r>
      <w:r w:rsidRPr="00961ACC">
        <w:t xml:space="preserve">. Textual materials are recommended here and the student is encouraged to search for the ideal. </w:t>
      </w:r>
      <w:r w:rsidRPr="00961ACC">
        <w:rPr>
          <w:rStyle w:val="StyleBoldUnderline"/>
        </w:rPr>
        <w:t>The result is the development of a person with an ethical vision through meditation in both non-discursive and discursive forms</w:t>
      </w:r>
      <w:r w:rsidRPr="00961ACC">
        <w:t xml:space="preserve">. I. Discovering ethical issues through non-discursive meditation </w:t>
      </w:r>
      <w:proofErr w:type="gramStart"/>
      <w:r w:rsidRPr="00961ACC">
        <w:rPr>
          <w:rStyle w:val="StyleBoldUnderline"/>
        </w:rPr>
        <w:t>An</w:t>
      </w:r>
      <w:proofErr w:type="gramEnd"/>
      <w:r w:rsidRPr="00961ACC">
        <w:rPr>
          <w:rStyle w:val="StyleBoldUnderline"/>
        </w:rPr>
        <w:t xml:space="preserve"> ethical person must become aware of his/her self, his/her ethical values, and his/her place in the world. Non-discursive meditation can be a </w:t>
      </w:r>
      <w:r w:rsidRPr="00961ACC">
        <w:rPr>
          <w:rStyle w:val="Emphasis"/>
        </w:rPr>
        <w:t>powerful device</w:t>
      </w:r>
      <w:r w:rsidRPr="00961ACC">
        <w:rPr>
          <w:rStyle w:val="StyleBoldUnderline"/>
        </w:rPr>
        <w:t xml:space="preserve"> to teach students how they can stop their world and </w:t>
      </w:r>
      <w:r w:rsidRPr="00961ACC">
        <w:rPr>
          <w:rStyle w:val="Emphasis"/>
        </w:rPr>
        <w:t>take stock of their lives</w:t>
      </w:r>
      <w:r w:rsidRPr="00961ACC">
        <w:rPr>
          <w:rStyle w:val="StyleBoldUnderline"/>
        </w:rPr>
        <w:t xml:space="preserve"> because the body itself participates in the meditation as the locus of experience and insight, inseparably one with the mind </w:t>
      </w:r>
      <w:r w:rsidRPr="00961ACC">
        <w:t>(Takeuchi, 1993, p. xx). At this point, the process is entirely self centered and observational, without the con straint of reference to any system of ethics or values. Thus viewed</w:t>
      </w:r>
      <w:r w:rsidRPr="00961ACC">
        <w:rPr>
          <w:rStyle w:val="StyleBoldUnderline"/>
        </w:rPr>
        <w:t>, it is</w:t>
      </w:r>
      <w:r w:rsidRPr="00961ACC">
        <w:t xml:space="preserve"> only</w:t>
      </w:r>
      <w:r w:rsidRPr="00961ACC">
        <w:rPr>
          <w:rStyle w:val="StyleBoldUnderline"/>
        </w:rPr>
        <w:t xml:space="preserve"> </w:t>
      </w:r>
      <w:r w:rsidRPr="00961ACC">
        <w:t>a first step, but</w:t>
      </w:r>
      <w:r w:rsidRPr="00961ACC">
        <w:rPr>
          <w:rStyle w:val="StyleBoldUnderline"/>
        </w:rPr>
        <w:t xml:space="preserve"> a </w:t>
      </w:r>
      <w:r w:rsidRPr="00961ACC">
        <w:rPr>
          <w:rStyle w:val="Emphasis"/>
          <w:rFonts w:eastAsiaTheme="majorEastAsia"/>
        </w:rPr>
        <w:t>very necessary first step</w:t>
      </w:r>
      <w:r w:rsidRPr="00961ACC">
        <w:rPr>
          <w:rStyle w:val="StyleBoldUnderline"/>
        </w:rPr>
        <w:t xml:space="preserve"> to </w:t>
      </w:r>
      <w:r w:rsidRPr="00961ACC">
        <w:rPr>
          <w:rStyle w:val="Emphasis"/>
        </w:rPr>
        <w:t>becoming an ethical person</w:t>
      </w:r>
      <w:r w:rsidRPr="00961ACC">
        <w:rPr>
          <w:rStyle w:val="StyleBoldUnderline"/>
        </w:rPr>
        <w:t>.</w:t>
      </w:r>
      <w:r w:rsidRPr="00961ACC">
        <w:t xml:space="preserve"> Because this step is only a means to an end, virtually any school of non-discursive meditation will suffice. There are many kinds of non-discursive meditation techniques, such as Taikyokken, Zen, and Yoga; these teach people to look at and reflect on their place in the world. The goal is to teach students a way of stopping and reflecting, to provide a context for devel oping and applying their own values. Therefore, non-discursive meditation is not used as an end in itself. Taikyokken, Yoga, or Zen all </w:t>
      </w:r>
      <w:proofErr w:type="gramStart"/>
      <w:r w:rsidRPr="00961ACC">
        <w:t>have</w:t>
      </w:r>
      <w:proofErr w:type="gramEnd"/>
      <w:r w:rsidRPr="00961ACC">
        <w:t xml:space="preserve"> their proponents, but in an ethics class, they serve only as a tool, not as a philosophy. </w:t>
      </w:r>
      <w:r w:rsidRPr="00961ACC">
        <w:rPr>
          <w:rStyle w:val="StyleBoldUnderline"/>
        </w:rPr>
        <w:t xml:space="preserve">Non-discursive meditation serves to </w:t>
      </w:r>
      <w:r w:rsidRPr="00961ACC">
        <w:rPr>
          <w:rStyle w:val="Emphasis"/>
        </w:rPr>
        <w:t>stop the world</w:t>
      </w:r>
      <w:r w:rsidRPr="00961ACC">
        <w:rPr>
          <w:rStyle w:val="StyleBoldUnderline"/>
        </w:rPr>
        <w:t xml:space="preserve">. Students, like business people, lead busy, active, stressful lives. Non-discursive meditation serves to put a brake on the activities of a busy day. The ethical person must be able to stop this world and reflect upon life. This is an ability to step aside from normal activities in order to recognize ethical issues that arise in </w:t>
      </w:r>
      <w:r w:rsidRPr="00961ACC">
        <w:t>business or personal</w:t>
      </w:r>
      <w:r w:rsidRPr="00961ACC">
        <w:rPr>
          <w:rStyle w:val="StyleBoldUnderline"/>
        </w:rPr>
        <w:t xml:space="preserve"> life. </w:t>
      </w:r>
    </w:p>
    <w:p w14:paraId="423ED8FF" w14:textId="77777777" w:rsidR="005C4520" w:rsidRPr="00961ACC" w:rsidRDefault="005C4520" w:rsidP="005C4520">
      <w:pPr>
        <w:pStyle w:val="Heading3"/>
        <w:rPr>
          <w:rFonts w:cs="Times New Roman"/>
        </w:rPr>
      </w:pPr>
      <w:r w:rsidRPr="00961ACC">
        <w:rPr>
          <w:rFonts w:cs="Times New Roman"/>
        </w:rPr>
        <w:t>Alternative – Shed Ego</w:t>
      </w:r>
    </w:p>
    <w:p w14:paraId="00178C3A" w14:textId="73799A4F" w:rsidR="005C4520" w:rsidRPr="00961ACC" w:rsidRDefault="00EB21B9" w:rsidP="005C4520">
      <w:pPr>
        <w:pStyle w:val="Heading4"/>
        <w:rPr>
          <w:rFonts w:cs="Times New Roman"/>
        </w:rPr>
      </w:pPr>
      <w:r w:rsidRPr="00961ACC">
        <w:rPr>
          <w:rFonts w:cs="Times New Roman"/>
        </w:rPr>
        <w:t>Mindfulness allows us to shed the ego</w:t>
      </w:r>
      <w:r w:rsidR="005C4520" w:rsidRPr="00961ACC">
        <w:rPr>
          <w:rFonts w:cs="Times New Roman"/>
        </w:rPr>
        <w:t xml:space="preserve"> - this creates a realization of our unity with all living things</w:t>
      </w:r>
    </w:p>
    <w:p w14:paraId="226B3B87" w14:textId="77777777" w:rsidR="005C4520" w:rsidRPr="00961ACC" w:rsidRDefault="005C4520" w:rsidP="005C4520">
      <w:pPr>
        <w:rPr>
          <w:rFonts w:cs="Times New Roman"/>
        </w:rPr>
      </w:pPr>
      <w:r w:rsidRPr="00961ACC">
        <w:rPr>
          <w:rStyle w:val="StyleStyleBold12pt"/>
          <w:rFonts w:cs="Times New Roman"/>
        </w:rPr>
        <w:t>Snauwaert 9</w:t>
      </w:r>
      <w:r w:rsidRPr="00961ACC">
        <w:rPr>
          <w:rFonts w:cs="Times New Roman"/>
        </w:rPr>
        <w:t xml:space="preserve"> - Associate Professor of Educational Theory and Social Foundations of Education; Chair of the Department of Foundations of Education, University of Toledo</w:t>
      </w:r>
    </w:p>
    <w:p w14:paraId="06D77534" w14:textId="77777777" w:rsidR="005C4520" w:rsidRPr="00961ACC" w:rsidRDefault="005C4520" w:rsidP="005C4520">
      <w:pPr>
        <w:rPr>
          <w:rFonts w:cs="Times New Roman"/>
        </w:rPr>
      </w:pPr>
      <w:r w:rsidRPr="00961ACC">
        <w:rPr>
          <w:rFonts w:cs="Times New Roman"/>
        </w:rPr>
        <w:t>(Dale, “The Ethics and Ontology of Cosmopolitanism: Education for a Shared Humanity,” Current Issues in Comparative Education 12.1, Directory of Open Access Journals)//BB</w:t>
      </w:r>
    </w:p>
    <w:p w14:paraId="12B7EDC3" w14:textId="77777777" w:rsidR="005C4520" w:rsidRPr="00961ACC" w:rsidRDefault="005C4520" w:rsidP="005C4520">
      <w:pPr>
        <w:pStyle w:val="card"/>
        <w:rPr>
          <w:rStyle w:val="StyleBoldUnderline"/>
          <w:bCs/>
        </w:rPr>
      </w:pPr>
      <w:r w:rsidRPr="00961ACC">
        <w:rPr>
          <w:rStyle w:val="StyleBoldUnderline"/>
        </w:rPr>
        <w:t>Cosmopolitans assert the existence of a duty of moral consideration to all human beings on the basis of a shared humanity</w:t>
      </w:r>
      <w:r w:rsidRPr="00961ACC">
        <w:t>. What is universal in, and definitive of, cosmopolitanism is the presupposition of the shared inherent dignity of humanity. As Martha Nussbaum states: [Human good can] be objective in the sense that it is justifiable by reference to reasons that do not derive merely from local traditions and practices, but rather from features of humanness that lie beneath all local traditions and are there to be seen whether or not they are in fact recognized in local traditions. (Perry, 1998, p. 68) If a shared humanity is presupposed, and if humanity is understood to possess an equal inherent value and dignity, then a shared humanity possesses a fundamental moral value. If the fundamental moral value of humanity is acknowledged, then a universal duty of moral consideration follows, for to deny moral consideration to any human being is to ignore (not recognize) their intrinsic value, and thereby, to violate their dignity</w:t>
      </w:r>
      <w:r w:rsidRPr="00961ACC">
        <w:rPr>
          <w:rStyle w:val="StyleBoldUnderline"/>
        </w:rPr>
        <w:t>. The duty of moral consideration in turn morally requires nations and peoples to conduct their relations in accordance with ethical principles that properly instantiate the intrinsic value and dignity of a shared humanity</w:t>
      </w:r>
      <w:r w:rsidRPr="00961ACC">
        <w:t xml:space="preserve">. If valid, </w:t>
      </w:r>
      <w:r w:rsidRPr="00961ACC">
        <w:rPr>
          <w:rStyle w:val="StyleBoldUnderline"/>
        </w:rPr>
        <w:t>the fundamental aims of the education of citizens should be based upon this imperative</w:t>
      </w:r>
      <w:r w:rsidRPr="00961ACC">
        <w:t xml:space="preserve">. In order to further explicate this cosmopolitanism perspective, the philosophy of one of history’s greatest cosmopolitans, Mohandas K. Gandhi, is explored below. Reflections on Gandhi’s Cosmopolitan Philosophy While most commentators focus on </w:t>
      </w:r>
      <w:r w:rsidRPr="00961ACC">
        <w:rPr>
          <w:rStyle w:val="StyleBoldUnderline"/>
        </w:rPr>
        <w:t>Gandhi’s</w:t>
      </w:r>
      <w:r w:rsidRPr="00961ACC">
        <w:t xml:space="preserve"> conception and advocacy of nonviolence, it is generally recognized that his </w:t>
      </w:r>
      <w:r w:rsidRPr="00961ACC">
        <w:rPr>
          <w:rStyle w:val="StyleBoldUnderline"/>
        </w:rPr>
        <w:t>core philosophical beliefs regarding the essential unity of humanity and the universal applicability of nonviolence as a moral and political ideal places Gandhi in the cosmopolitan tradition</w:t>
      </w:r>
      <w:r w:rsidRPr="00961ACC">
        <w:t xml:space="preserve"> as broadly understood (Iyer, [1973] 1983; Kumar Giri, 2006). At the core of Gandhi’s philosophy are the interdependent values of Satya (Truth) and Ahimsa (nonviolence). Gandhi’s approach to nonviolent social transformation, Satyagraha, is the actualization in action of these two values (Bondurant, 1965; Iyer, [1973] 1983; Naess, 1974). </w:t>
      </w:r>
      <w:r w:rsidRPr="00961ACC">
        <w:rPr>
          <w:rStyle w:val="StyleBoldUnderline"/>
        </w:rPr>
        <w:t>Gandhi’s Satya</w:t>
      </w:r>
      <w:r w:rsidRPr="00961ACC">
        <w:t xml:space="preserve"> is multifaceted. Its most fundamental meaning </w:t>
      </w:r>
      <w:r w:rsidRPr="00961ACC">
        <w:rPr>
          <w:rStyle w:val="StyleBoldUnderline"/>
        </w:rPr>
        <w:t>pertains to Truth as self-realization</w:t>
      </w:r>
      <w:r w:rsidRPr="00961ACC">
        <w:t xml:space="preserve">. Satya is derived from sat, Being. </w:t>
      </w:r>
      <w:r w:rsidRPr="00961ACC">
        <w:rPr>
          <w:rStyle w:val="StyleBoldUnderline"/>
        </w:rPr>
        <w:t xml:space="preserve">Truth is </w:t>
      </w:r>
      <w:proofErr w:type="gramStart"/>
      <w:r w:rsidRPr="00961ACC">
        <w:rPr>
          <w:rStyle w:val="StyleBoldUnderline"/>
        </w:rPr>
        <w:t>Being</w:t>
      </w:r>
      <w:proofErr w:type="gramEnd"/>
      <w:r w:rsidRPr="00961ACC">
        <w:rPr>
          <w:rStyle w:val="StyleBoldUnderline"/>
        </w:rPr>
        <w:t>; realizing in full awareness one’s authentic Being</w:t>
      </w:r>
      <w:r w:rsidRPr="00961ACC">
        <w:t>. Truth, in this sense, is the primary goal of life. Gandhi writes</w:t>
      </w:r>
      <w:proofErr w:type="gramStart"/>
      <w:r w:rsidRPr="00961ACC">
        <w:t>:</w:t>
      </w:r>
      <w:r w:rsidRPr="00961ACC">
        <w:rPr>
          <w:sz w:val="12"/>
        </w:rPr>
        <w:t>¶</w:t>
      </w:r>
      <w:proofErr w:type="gramEnd"/>
      <w:r w:rsidRPr="00961ACC">
        <w:rPr>
          <w:sz w:val="12"/>
        </w:rPr>
        <w:t xml:space="preserve"> </w:t>
      </w:r>
      <w:r w:rsidRPr="00961ACC">
        <w:t xml:space="preserve">What I want to achieve . . . is self-realization . . . I live and move and have my being in pursuit of that goal. All that I do by way of speaking and writing, and all my ventures in the political field are directed to this same end. (Naess 1974, p. 35) </w:t>
      </w:r>
      <w:r w:rsidRPr="00961ACC">
        <w:rPr>
          <w:rStyle w:val="Emphasis"/>
        </w:rPr>
        <w:t>Self-realization</w:t>
      </w:r>
      <w:r w:rsidRPr="00961ACC">
        <w:t xml:space="preserve">, for Gandhi, </w:t>
      </w:r>
      <w:r w:rsidRPr="00961ACC">
        <w:rPr>
          <w:rStyle w:val="StyleBoldUnderline"/>
        </w:rPr>
        <w:t>requires “</w:t>
      </w:r>
      <w:r w:rsidRPr="00961ACC">
        <w:rPr>
          <w:rStyle w:val="Emphasis"/>
        </w:rPr>
        <w:t>shedding the ego</w:t>
      </w:r>
      <w:r w:rsidRPr="00961ACC">
        <w:rPr>
          <w:rStyle w:val="StyleBoldUnderline"/>
        </w:rPr>
        <w:t>,” ”reducing one self to zero”</w:t>
      </w:r>
      <w:r w:rsidRPr="00961ACC">
        <w:t xml:space="preserve"> (cited in Naess 1974, p. 37). </w:t>
      </w:r>
      <w:r w:rsidRPr="00961ACC">
        <w:rPr>
          <w:rStyle w:val="StyleBoldUnderline"/>
        </w:rPr>
        <w:t>The ego per se is not the real self; it is a fabrication. This egoic self must be transcended</w:t>
      </w:r>
      <w:r w:rsidRPr="00961ACC">
        <w:t xml:space="preserve">. </w:t>
      </w:r>
      <w:r w:rsidRPr="00961ACC">
        <w:rPr>
          <w:rStyle w:val="StyleBoldUnderline"/>
        </w:rPr>
        <w:t>As the egoic self loosens and one becomes increasingly self-aware, one deepens the realization of one’s authentic being, and that being is experienced as unified with humanity and all living things</w:t>
      </w:r>
      <w:r w:rsidRPr="00961ACC">
        <w:t xml:space="preserve">. Scholars normally understand human identity in terms of personality, which is a socially constructed self-concept constituted by a complex network of identifications and object relations. This construction is what we normally refer to as the ego or self-identity. Our egoic self-identity is literally a construction, based upon psychological identifications (Almaas, 1986a, 1986b; Batchelor, 1983). From this perspective, </w:t>
      </w:r>
      <w:r w:rsidRPr="00961ACC">
        <w:rPr>
          <w:rStyle w:val="StyleBoldUnderline"/>
        </w:rPr>
        <w:t>the ego is a socially constructed entity, ultimately a fabrication of the discursive formations of culture</w:t>
      </w:r>
      <w:r w:rsidRPr="00961ACC">
        <w:t xml:space="preserve">; from this point of view, the self is exclusively egoic. This perspective has its origins in the claim that consciousness is solely intentional: the claim that consciousness is always consciousness of some object. From this presupposition, the socially constructed, discursive nature of the self is inferred. If consciousness is solely intentional, then the self is a construction, and, if the self is a construction, then it is always discursive – a prediscursive self cannot exist. It can be argued, however, that intentionality itself presupposes pre-intentional awareness. A distinction can be made between intentional consciousness and awareness. Intentional consciousness presupposes awareness that is always implicit in intentional consciousness. If intentional consciousness does not presuppose a pre-intentional awareness, if there is only consciousness of, then there is always a knower-known duality, and that duality leads to an infinite regress. </w:t>
      </w:r>
      <w:r w:rsidRPr="00961ACC">
        <w:rPr>
          <w:rStyle w:val="StyleBoldUnderline"/>
        </w:rPr>
        <w:t>To be conscious of an object X, one has to be conscious of one’s consciousness of X, and one would have to be conscious of one’s consciousness of one’s consciousness of X</w:t>
      </w:r>
      <w:r w:rsidRPr="00961ACC">
        <w:t xml:space="preserve">, and one would have to be conscious of one’s consciousness of one’s consciousness of one’s consciousness of X . . . </w:t>
      </w:r>
      <w:r w:rsidRPr="00961ACC">
        <w:rPr>
          <w:rStyle w:val="StyleBoldUnderline"/>
        </w:rPr>
        <w:t>ad infinitum-reductio ad absurdum</w:t>
      </w:r>
      <w:r w:rsidRPr="00961ACC">
        <w:t xml:space="preserve">. </w:t>
      </w:r>
      <w:r w:rsidRPr="00961ACC">
        <w:rPr>
          <w:rStyle w:val="StyleBoldUnderline"/>
        </w:rPr>
        <w:t>Therefore, there must be implicit in intentional consciousness a level of awareness that is pre-intentional, pre-discursive, and non-positional</w:t>
      </w:r>
      <w:r w:rsidRPr="00961ACC">
        <w:t xml:space="preserve"> (Forman, 1999). To be conscious of anything presupposes pre-intentional self-awareness, and being pre-intentional, awareness must be in turn pre-discursive and non-positional (Almaas, 1986a, 1986b; Aurobindo, 1989, 2001; Batchelor, 1983; Buber, 1970; Forman, 1999; Fromm, 1976). </w:t>
      </w:r>
      <w:r w:rsidRPr="00961ACC">
        <w:rPr>
          <w:rStyle w:val="StyleBoldUnderline"/>
        </w:rPr>
        <w:t>When the ego is shed, a pre-discursive, nonpositional self-awareness is revealed</w:t>
      </w:r>
      <w:r w:rsidRPr="00961ACC">
        <w:t xml:space="preserve">. One can be reflexively aware of one’s consciousness. </w:t>
      </w:r>
      <w:r w:rsidRPr="00961ACC">
        <w:rPr>
          <w:rStyle w:val="StyleBoldUnderline"/>
        </w:rPr>
        <w:t>Gandhi held that pre-discursive self-awareness, the core of our being, is unified and interdependent with all living things</w:t>
      </w:r>
      <w:r w:rsidRPr="00961ACC">
        <w:t xml:space="preserve">. He writes: “I believe in the essential unity of man and, for that matter, of all that lives (Naess 1974, p. 43).” In an ontological sense, Gandhi maintains that Satya, Truth, is selfrealization, a realization of one’s self-awareness as essentially unified with and thereby existing in solidarity with all human beings and with all living things. </w:t>
      </w:r>
      <w:r w:rsidRPr="00961ACC">
        <w:rPr>
          <w:rStyle w:val="StyleBoldUnderline"/>
        </w:rPr>
        <w:t>Pre-discursive self-awareness</w:t>
      </w:r>
      <w:r w:rsidRPr="00961ACC">
        <w:t xml:space="preserve"> is experienced as non-positional, and, being non-positional, it is unbounded; it </w:t>
      </w:r>
      <w:r w:rsidRPr="00961ACC">
        <w:rPr>
          <w:rStyle w:val="StyleBoldUnderline"/>
        </w:rPr>
        <w:t>exists as a field of awareness that is interconnected with all sentient beings</w:t>
      </w:r>
      <w:r w:rsidRPr="00961ACC">
        <w:t xml:space="preserve">. </w:t>
      </w:r>
      <w:r w:rsidRPr="00961ACC">
        <w:rPr>
          <w:rStyle w:val="StyleBoldUnderline"/>
        </w:rPr>
        <w:t>This state is an experience and is only known experientially</w:t>
      </w:r>
      <w:r w:rsidRPr="00961ACC">
        <w:t xml:space="preserve">. Therefore, the assertion of a shared humanity is based upon a common level of being. Human intentional consciousness is expressed in a vast plurality of cultural expressions; implicit within this plurality, existing as its ground, is a shared level of awareness of being that unites us. </w:t>
      </w:r>
      <w:r w:rsidRPr="00961ACC">
        <w:rPr>
          <w:rStyle w:val="StyleBoldUnderline"/>
        </w:rPr>
        <w:t xml:space="preserve">From the perspective of ontological Truth, nonviolence follows from the unity and interdependence of humanity and life; </w:t>
      </w:r>
      <w:proofErr w:type="gramStart"/>
      <w:r w:rsidRPr="00961ACC">
        <w:rPr>
          <w:rStyle w:val="StyleBoldUnderline"/>
        </w:rPr>
        <w:t>violence damages</w:t>
      </w:r>
      <w:proofErr w:type="gramEnd"/>
      <w:r w:rsidRPr="00961ACC">
        <w:rPr>
          <w:rStyle w:val="StyleBoldUnderline"/>
        </w:rPr>
        <w:t xml:space="preserve"> all forms of life, including one’s self</w:t>
      </w:r>
      <w:r w:rsidRPr="00961ACC">
        <w:t xml:space="preserve">. Nonviolence uplifts all. </w:t>
      </w:r>
      <w:r w:rsidRPr="00961ACC">
        <w:rPr>
          <w:rStyle w:val="StyleBoldUnderline"/>
        </w:rPr>
        <w:t>Gandhi writes</w:t>
      </w:r>
      <w:proofErr w:type="gramStart"/>
      <w:r w:rsidRPr="00961ACC">
        <w:t>:</w:t>
      </w:r>
      <w:r w:rsidRPr="00961ACC">
        <w:rPr>
          <w:sz w:val="12"/>
        </w:rPr>
        <w:t>¶</w:t>
      </w:r>
      <w:proofErr w:type="gramEnd"/>
      <w:r w:rsidRPr="00961ACC">
        <w:rPr>
          <w:sz w:val="12"/>
        </w:rPr>
        <w:t xml:space="preserve"> </w:t>
      </w:r>
      <w:r w:rsidRPr="00961ACC">
        <w:rPr>
          <w:rStyle w:val="StyleBoldUnderline"/>
        </w:rPr>
        <w:t>I do not believe . . . that an individual may gain spiritually and those who surround him suffer. I believe in</w:t>
      </w:r>
      <w:r w:rsidRPr="00961ACC">
        <w:t xml:space="preserve"> advaita (</w:t>
      </w:r>
      <w:r w:rsidRPr="00961ACC">
        <w:rPr>
          <w:rStyle w:val="StyleBoldUnderline"/>
        </w:rPr>
        <w:t>non-duality</w:t>
      </w:r>
      <w:r w:rsidRPr="00961ACC">
        <w:t xml:space="preserve">), </w:t>
      </w:r>
      <w:r w:rsidRPr="00961ACC">
        <w:rPr>
          <w:rStyle w:val="StyleBoldUnderline"/>
        </w:rPr>
        <w:t>I believe in the essential unity of man and, for that matter, of all that lives</w:t>
      </w:r>
      <w:r w:rsidRPr="00961ACC">
        <w:t xml:space="preserve">. Therefore, I believe that </w:t>
      </w:r>
      <w:r w:rsidRPr="00961ACC">
        <w:rPr>
          <w:rStyle w:val="StyleBoldUnderline"/>
        </w:rPr>
        <w:t>if one</w:t>
      </w:r>
      <w:r w:rsidRPr="00961ACC">
        <w:t xml:space="preserve"> man </w:t>
      </w:r>
      <w:r w:rsidRPr="00961ACC">
        <w:rPr>
          <w:rStyle w:val="StyleBoldUnderline"/>
        </w:rPr>
        <w:t>gains spiritually, the whole world gains with him and, if one</w:t>
      </w:r>
      <w:r w:rsidRPr="00961ACC">
        <w:t xml:space="preserve"> man </w:t>
      </w:r>
      <w:r w:rsidRPr="00961ACC">
        <w:rPr>
          <w:rStyle w:val="StyleBoldUnderline"/>
        </w:rPr>
        <w:t>falls, the whole world falls to that extent</w:t>
      </w:r>
      <w:r w:rsidRPr="00961ACC">
        <w:t>. (Naess 1974, p. 43)</w:t>
      </w:r>
      <w:r w:rsidRPr="00961ACC">
        <w:rPr>
          <w:sz w:val="12"/>
        </w:rPr>
        <w:t xml:space="preserve">¶ </w:t>
      </w:r>
      <w:r w:rsidRPr="00961ACC">
        <w:rPr>
          <w:rStyle w:val="StyleBoldUnderline"/>
        </w:rPr>
        <w:t>In this experience</w:t>
      </w:r>
      <w:r w:rsidRPr="00961ACC">
        <w:t xml:space="preserve">, one becomes aware of the interrelated and interdependent nature of being. On an existential level, there exists a fundamental interconnection between one’s self and other beings. </w:t>
      </w:r>
      <w:r w:rsidRPr="00961ACC">
        <w:rPr>
          <w:rStyle w:val="StyleBoldUnderline"/>
        </w:rPr>
        <w:t>As Buber suggests, “we live in the currents of universal reciprocity</w:t>
      </w:r>
      <w:r w:rsidRPr="00961ACC">
        <w:t xml:space="preserve"> (Buber, 1970, p. 67).” </w:t>
      </w:r>
      <w:r w:rsidRPr="00961ACC">
        <w:rPr>
          <w:rStyle w:val="StyleBoldUnderline"/>
        </w:rPr>
        <w:t xml:space="preserve">From the perspective of this experience—and this is a direct experience—to harm the other is to harm one’s self. From the perspective of existential interconnection, nonviolence, the essence of </w:t>
      </w:r>
      <w:proofErr w:type="gramStart"/>
      <w:r w:rsidRPr="00961ACC">
        <w:rPr>
          <w:rStyle w:val="StyleBoldUnderline"/>
        </w:rPr>
        <w:t>morality,</w:t>
      </w:r>
      <w:proofErr w:type="gramEnd"/>
      <w:r w:rsidRPr="00961ACC">
        <w:rPr>
          <w:rStyle w:val="StyleBoldUnderline"/>
        </w:rPr>
        <w:t xml:space="preserve"> rests upon an </w:t>
      </w:r>
      <w:r w:rsidRPr="00961ACC">
        <w:rPr>
          <w:rStyle w:val="Emphasis"/>
        </w:rPr>
        <w:t>awareness of our fundamental interconnection</w:t>
      </w:r>
      <w:r w:rsidRPr="00961ACC">
        <w:t>.</w:t>
      </w:r>
    </w:p>
    <w:p w14:paraId="35290936" w14:textId="77777777" w:rsidR="005C4520" w:rsidRPr="00961ACC" w:rsidRDefault="005C4520" w:rsidP="005C4520">
      <w:pPr>
        <w:rPr>
          <w:rFonts w:cs="Times New Roman"/>
        </w:rPr>
      </w:pPr>
    </w:p>
    <w:p w14:paraId="501E5559" w14:textId="77777777" w:rsidR="005C4520" w:rsidRPr="00961ACC" w:rsidRDefault="005C4520" w:rsidP="005C4520">
      <w:pPr>
        <w:pStyle w:val="Heading3"/>
        <w:rPr>
          <w:rFonts w:cs="Times New Roman"/>
        </w:rPr>
      </w:pPr>
      <w:r w:rsidRPr="00961ACC">
        <w:rPr>
          <w:rFonts w:cs="Times New Roman"/>
        </w:rPr>
        <w:t>Alternative – MRI Studies Prove</w:t>
      </w:r>
    </w:p>
    <w:p w14:paraId="36BD2075" w14:textId="77777777" w:rsidR="005C4520" w:rsidRPr="00961ACC" w:rsidRDefault="005C4520" w:rsidP="005C4520">
      <w:pPr>
        <w:pStyle w:val="Heading4"/>
        <w:rPr>
          <w:rFonts w:cs="Times New Roman"/>
        </w:rPr>
      </w:pPr>
      <w:r w:rsidRPr="00961ACC">
        <w:rPr>
          <w:rFonts w:cs="Times New Roman"/>
        </w:rPr>
        <w:t>MRI studies reveal that reaching enlightenment fundamentally changes brain function and generates an experience of unity with the world</w:t>
      </w:r>
    </w:p>
    <w:p w14:paraId="1092FC47" w14:textId="77777777" w:rsidR="005C4520" w:rsidRPr="00961ACC" w:rsidRDefault="005C4520" w:rsidP="005C4520">
      <w:pPr>
        <w:rPr>
          <w:rFonts w:cs="Times New Roman"/>
        </w:rPr>
      </w:pPr>
      <w:r w:rsidRPr="00961ACC">
        <w:rPr>
          <w:rStyle w:val="StyleStyleBold12pt"/>
          <w:rFonts w:cs="Times New Roman"/>
        </w:rPr>
        <w:t>Ritskes 3</w:t>
      </w:r>
      <w:r w:rsidRPr="00961ACC">
        <w:rPr>
          <w:rFonts w:cs="Times New Roman"/>
        </w:rPr>
        <w:t xml:space="preserve"> - MRI Research Centre, Aarhus University Hospital Skejby, Denmark, Biomedical Laboratory University of Southern Denmark, and Institute of Psychology University of Aarhus</w:t>
      </w:r>
    </w:p>
    <w:p w14:paraId="755CDAD2" w14:textId="5C945EC0" w:rsidR="005C4520" w:rsidRPr="00961ACC" w:rsidRDefault="005C4520" w:rsidP="005C4520">
      <w:pPr>
        <w:rPr>
          <w:rFonts w:cs="Times New Roman"/>
        </w:rPr>
      </w:pPr>
      <w:r w:rsidRPr="00961ACC">
        <w:rPr>
          <w:rFonts w:cs="Times New Roman"/>
        </w:rPr>
        <w:t>(Rients, “MRI Scanning During Zen Meditation: The Picture of Enlightenment,” Constructivism in the Human Sciences, 8.1, http://zen.nl/nieuws/artikelen/hersenscan.pdf)//BB</w:t>
      </w:r>
    </w:p>
    <w:p w14:paraId="7985EA72" w14:textId="03793935" w:rsidR="005C4520" w:rsidRPr="00961ACC" w:rsidRDefault="005C4520" w:rsidP="00F42BFE">
      <w:pPr>
        <w:pStyle w:val="card"/>
      </w:pPr>
      <w:r w:rsidRPr="00961ACC">
        <w:t xml:space="preserve"> </w:t>
      </w:r>
      <w:r w:rsidRPr="00961ACC">
        <w:rPr>
          <w:rStyle w:val="StyleBoldUnderline"/>
        </w:rPr>
        <w:t xml:space="preserve">This study demonstrates, consistent with earlier </w:t>
      </w:r>
      <w:proofErr w:type="gramStart"/>
      <w:r w:rsidRPr="00961ACC">
        <w:rPr>
          <w:rStyle w:val="StyleBoldUnderline"/>
        </w:rPr>
        <w:t>findings, that</w:t>
      </w:r>
      <w:proofErr w:type="gramEnd"/>
      <w:r w:rsidRPr="00961ACC">
        <w:rPr>
          <w:rStyle w:val="StyleBoldUnderline"/>
        </w:rPr>
        <w:t xml:space="preserve"> a higher activity in the gyrus frontalis medius arises during the initial phase of Zen meditation</w:t>
      </w:r>
      <w:r w:rsidRPr="00961ACC">
        <w:t>. The gyrus frontalis medius is p</w:t>
      </w:r>
      <w:r w:rsidR="00F42BFE" w:rsidRPr="00961ACC">
        <w:t xml:space="preserve">art of the frontal lobe, </w:t>
      </w:r>
      <w:r w:rsidRPr="00961ACC">
        <w:t>this area, sometimes called the Attention Association area, is held responsible for more</w:t>
      </w:r>
      <w:r w:rsidR="00F42BFE" w:rsidRPr="00961ACC">
        <w:rPr>
          <w:sz w:val="12"/>
        </w:rPr>
        <w:t xml:space="preserve">¶ ¶ </w:t>
      </w:r>
      <w:r w:rsidRPr="00961ACC">
        <w:t>complex human feelings. Austin*</w:t>
      </w:r>
      <w:r w:rsidR="00F42BFE" w:rsidRPr="00961ACC">
        <w:t xml:space="preserve"> </w:t>
      </w:r>
      <w:r w:rsidRPr="00961ACC">
        <w:t xml:space="preserve">concludes, based on studies of people with frontal lobe lesions, that </w:t>
      </w:r>
      <w:r w:rsidRPr="00961ACC">
        <w:rPr>
          <w:rStyle w:val="StyleBoldUnderline"/>
        </w:rPr>
        <w:t>increased activity in this area is thought to be associated with enhanced insights and attcntiveness, heightened interests, sharper mental focussing, and deepened emotional resonances</w:t>
      </w:r>
      <w:r w:rsidRPr="00961ACC">
        <w:t>. In the famous case report on Phincas Gage-, it is reported that the gyrus frontalis medius in the prefrontal cortex was damaged due to an accident. Consequently, he lost his personality, developed blunted emotions and lost social interest. Presumably, this outcome can be summarized as a loss of compassion. Other research has shown that electrical stimulation of the prefrontal cortex is associated with positive feelings*. This study reports that one-quarter of the group that received electrical stimulation of this area of the brain, reported positive changes in the mood as well. Additionally, a PET-studyiohas demonstrated decreased frontal-lobe activity in murderers (there may after all have been a good scientific reason for the</w:t>
      </w:r>
      <w:r w:rsidR="00F42BFE" w:rsidRPr="00961ACC">
        <w:rPr>
          <w:sz w:val="12"/>
        </w:rPr>
        <w:t xml:space="preserve">¶ ¶ </w:t>
      </w:r>
      <w:r w:rsidRPr="00961ACC">
        <w:t xml:space="preserve">New York State prison to have started a Zen meditation group in 1984 -an example that is followed by many prisons world wide). Increased activity in the basal ganglia during meditation conforms to what one would expect during certain Zen practices. For example, the </w:t>
      </w:r>
      <w:proofErr w:type="gramStart"/>
      <w:r w:rsidRPr="00961ACC">
        <w:t>tea-ceremony</w:t>
      </w:r>
      <w:proofErr w:type="gramEnd"/>
      <w:r w:rsidRPr="00961ACC">
        <w:t xml:space="preserve"> and Zen-archery are just two examples of rituals that need optimal use of the main functions of the basal ganglia, namely the making of precisely controlled movements. Moreover, activation of the basal ganglia appears to be stimulated by counting the breadth</w:t>
      </w:r>
      <w:proofErr w:type="gramStart"/>
      <w:r w:rsidRPr="00961ACC">
        <w:t>,</w:t>
      </w:r>
      <w:r w:rsidR="00F42BFE" w:rsidRPr="00961ACC">
        <w:rPr>
          <w:sz w:val="12"/>
        </w:rPr>
        <w:t>¶</w:t>
      </w:r>
      <w:proofErr w:type="gramEnd"/>
      <w:r w:rsidR="00F42BFE" w:rsidRPr="00961ACC">
        <w:rPr>
          <w:sz w:val="12"/>
        </w:rPr>
        <w:t xml:space="preserve"> ¶ </w:t>
      </w:r>
      <w:r w:rsidRPr="00961ACC">
        <w:t>thereby possibly resulting in improved control of movements by the conscious breathing process. Decreased activity in the gyrus occipitalis superior and the anterior cingulatcd suggests that, during meditation, there is less interference of our will an</w:t>
      </w:r>
      <w:r w:rsidR="00F42BFE" w:rsidRPr="00961ACC">
        <w:t>d less awareness of where we are</w:t>
      </w:r>
      <w:r w:rsidRPr="00961ACC">
        <w:t xml:space="preserve">. In summary, </w:t>
      </w:r>
      <w:r w:rsidRPr="00961ACC">
        <w:rPr>
          <w:rStyle w:val="StyleBoldUnderline"/>
        </w:rPr>
        <w:t xml:space="preserve">current research is suggestive of a </w:t>
      </w:r>
      <w:r w:rsidRPr="00961ACC">
        <w:rPr>
          <w:rStyle w:val="Emphasis"/>
        </w:rPr>
        <w:t>state of mind</w:t>
      </w:r>
      <w:r w:rsidRPr="00961ACC">
        <w:rPr>
          <w:rStyle w:val="StyleBoldUnderline"/>
        </w:rPr>
        <w:t xml:space="preserve">, which may have resemblances to the experience of an </w:t>
      </w:r>
      <w:r w:rsidRPr="00961ACC">
        <w:rPr>
          <w:rStyle w:val="Emphasis"/>
        </w:rPr>
        <w:t>enlightenment state,</w:t>
      </w:r>
      <w:r w:rsidRPr="00961ACC">
        <w:rPr>
          <w:rStyle w:val="StyleBoldUnderline"/>
        </w:rPr>
        <w:t xml:space="preserve"> where time and place limits have disappeared, and a great feeling of </w:t>
      </w:r>
      <w:r w:rsidRPr="00961ACC">
        <w:rPr>
          <w:rStyle w:val="Emphasis"/>
        </w:rPr>
        <w:t>love/unity is experienced</w:t>
      </w:r>
      <w:r w:rsidRPr="00961ACC">
        <w:rPr>
          <w:rStyle w:val="StyleBoldUnderline"/>
        </w:rPr>
        <w:t>.</w:t>
      </w:r>
    </w:p>
    <w:p w14:paraId="21800E54" w14:textId="77777777" w:rsidR="005C4520" w:rsidRPr="00961ACC" w:rsidRDefault="005C4520" w:rsidP="005C4520">
      <w:pPr>
        <w:pStyle w:val="Heading4"/>
        <w:rPr>
          <w:rFonts w:cs="Times New Roman"/>
        </w:rPr>
      </w:pPr>
      <w:r w:rsidRPr="00961ACC">
        <w:rPr>
          <w:rFonts w:cs="Times New Roman"/>
        </w:rPr>
        <w:t>Neuroplasticity proves</w:t>
      </w:r>
    </w:p>
    <w:p w14:paraId="48B26A2E" w14:textId="77777777" w:rsidR="005C4520" w:rsidRPr="00961ACC" w:rsidRDefault="005C4520" w:rsidP="005C4520">
      <w:pPr>
        <w:rPr>
          <w:rFonts w:cs="Times New Roman"/>
        </w:rPr>
      </w:pPr>
      <w:r w:rsidRPr="00961ACC">
        <w:rPr>
          <w:rStyle w:val="StyleStyleBold12pt"/>
          <w:rFonts w:cs="Times New Roman"/>
        </w:rPr>
        <w:t>Begley 7</w:t>
      </w:r>
      <w:r w:rsidRPr="00961ACC">
        <w:rPr>
          <w:rFonts w:cs="Times New Roman"/>
        </w:rPr>
        <w:t xml:space="preserve"> – Yale graduate, former science columnist @ Newsweek</w:t>
      </w:r>
    </w:p>
    <w:p w14:paraId="7FA0535A" w14:textId="77777777" w:rsidR="005C4520" w:rsidRPr="00961ACC" w:rsidRDefault="005C4520" w:rsidP="005C4520">
      <w:pPr>
        <w:rPr>
          <w:rFonts w:cs="Times New Roman"/>
        </w:rPr>
      </w:pPr>
      <w:r w:rsidRPr="00961ACC">
        <w:rPr>
          <w:rFonts w:cs="Times New Roman"/>
        </w:rPr>
        <w:t>(Sharon, “Train Your Mind, Change Your Brain: How a New Science Reveals Our Extraordinary Potential to Transform Ourselves,” p. 13-14)//BB</w:t>
      </w:r>
    </w:p>
    <w:p w14:paraId="70262426" w14:textId="154314AA" w:rsidR="005C4520" w:rsidRPr="00961ACC" w:rsidRDefault="005C4520" w:rsidP="00463E83">
      <w:pPr>
        <w:pStyle w:val="card"/>
      </w:pPr>
      <w:r w:rsidRPr="00961ACC">
        <w:rPr>
          <w:rStyle w:val="StyleBoldUnderline"/>
        </w:rPr>
        <w:t>The discoveries of neuroplasticity</w:t>
      </w:r>
      <w:r w:rsidRPr="00961ACC">
        <w:t xml:space="preserve">, in particular, </w:t>
      </w:r>
      <w:r w:rsidRPr="00961ACC">
        <w:rPr>
          <w:rStyle w:val="StyleBoldUnderline"/>
        </w:rPr>
        <w:t>resonate with Buddhist teachings and have the potential to benefit from interactions with Buddhism</w:t>
      </w:r>
      <w:r w:rsidRPr="00961ACC">
        <w:t>. The reason gets to the very core of Buddhist belief "Buddhism defines a person as a constantly changing dynamic stream,” says Matthiew Ricard, a French-born Buddhist monk. A veteran of the scientific dialogues with the Dalai lama, he is anchoring the "Buddhist side" of the 2004 meeting</w:t>
      </w:r>
      <w:proofErr w:type="gramStart"/>
      <w:r w:rsidRPr="00961ACC">
        <w:t>.</w:t>
      </w:r>
      <w:r w:rsidR="00463E83" w:rsidRPr="00961ACC">
        <w:rPr>
          <w:sz w:val="12"/>
        </w:rPr>
        <w:t>¶</w:t>
      </w:r>
      <w:proofErr w:type="gramEnd"/>
      <w:r w:rsidR="00463E83" w:rsidRPr="00961ACC">
        <w:rPr>
          <w:sz w:val="12"/>
        </w:rPr>
        <w:t xml:space="preserve"> </w:t>
      </w:r>
      <w:r w:rsidRPr="00961ACC">
        <w:t xml:space="preserve">Even scholars </w:t>
      </w:r>
      <w:r w:rsidRPr="00961ACC">
        <w:rPr>
          <w:rStyle w:val="StyleBoldUnderline"/>
        </w:rPr>
        <w:t>who</w:t>
      </w:r>
      <w:r w:rsidRPr="00961ACC">
        <w:t xml:space="preserve"> were not involved in the meeting—hut who have followed the dialogues closely—</w:t>
      </w:r>
      <w:r w:rsidRPr="00961ACC">
        <w:rPr>
          <w:rStyle w:val="StyleBoldUnderline"/>
        </w:rPr>
        <w:t>point out the consonances between Buddhist teaching and the idea, and potential, of neuroplasticity. "There are many strong parallels between the neuro</w:t>
      </w:r>
      <w:r w:rsidR="00463E83" w:rsidRPr="00961ACC">
        <w:rPr>
          <w:rStyle w:val="StyleBoldUnderline"/>
        </w:rPr>
        <w:t>scientific findings and the Bud</w:t>
      </w:r>
      <w:r w:rsidRPr="00961ACC">
        <w:rPr>
          <w:rStyle w:val="StyleBoldUnderline"/>
        </w:rPr>
        <w:t>dhist narrative</w:t>
      </w:r>
      <w:r w:rsidRPr="00961ACC">
        <w:t>," savs Francisca Cho, a Buddhist scholar at George Washington University. "</w:t>
      </w:r>
      <w:r w:rsidRPr="00961ACC">
        <w:rPr>
          <w:rStyle w:val="StyleBoldUnderline"/>
        </w:rPr>
        <w:t xml:space="preserve">Buddhism's is a story of how we are in pain and suffering and how we have the power to change that. The scientific findings about neuroplasticity parallel the Buddhist narrative of enlightenment because the) show that, although we have deeply ingrained ways of thinking and although the brain comes with some hardwiring, we also </w:t>
      </w:r>
      <w:r w:rsidRPr="00961ACC">
        <w:rPr>
          <w:rStyle w:val="Emphasis"/>
        </w:rPr>
        <w:t>have the possibility of changing</w:t>
      </w:r>
      <w:r w:rsidRPr="00961ACC">
        <w:rPr>
          <w:rStyle w:val="StyleBoldUnderline"/>
        </w:rPr>
        <w:t>.</w:t>
      </w:r>
      <w:r w:rsidRPr="00961ACC">
        <w:t xml:space="preserve"> The idea that we are constantly changing means </w:t>
      </w:r>
      <w:r w:rsidRPr="00961ACC">
        <w:rPr>
          <w:rStyle w:val="StyleBoldUnderline"/>
        </w:rPr>
        <w:t>there is no intrinsic nature to the self or the mind</w:t>
      </w:r>
      <w:r w:rsidRPr="00961ACC">
        <w:t xml:space="preserve">, which is what Buddhism teaches. Instead, </w:t>
      </w:r>
      <w:r w:rsidRPr="00961ACC">
        <w:rPr>
          <w:rStyle w:val="StyleBoldUnderline"/>
        </w:rPr>
        <w:t xml:space="preserve">both self and mind are </w:t>
      </w:r>
      <w:r w:rsidRPr="00961ACC">
        <w:rPr>
          <w:rStyle w:val="Emphasis"/>
        </w:rPr>
        <w:t>extremely plastic</w:t>
      </w:r>
      <w:r w:rsidRPr="00961ACC">
        <w:t>. Our activities inform who we are</w:t>
      </w:r>
      <w:proofErr w:type="gramStart"/>
      <w:r w:rsidRPr="00961ACC">
        <w:t>;</w:t>
      </w:r>
      <w:proofErr w:type="gramEnd"/>
      <w:r w:rsidRPr="00961ACC">
        <w:t xml:space="preserve"> as we act. </w:t>
      </w:r>
      <w:proofErr w:type="gramStart"/>
      <w:r w:rsidRPr="00961ACC">
        <w:t>so</w:t>
      </w:r>
      <w:proofErr w:type="gramEnd"/>
      <w:r w:rsidRPr="00961ACC">
        <w:t xml:space="preserve"> we shall become. We are products of the past, but </w:t>
      </w:r>
      <w:r w:rsidR="00463E83" w:rsidRPr="00961ACC">
        <w:rPr>
          <w:rStyle w:val="StyleBoldUnderline"/>
        </w:rPr>
        <w:t>because of</w:t>
      </w:r>
      <w:r w:rsidRPr="00961ACC">
        <w:rPr>
          <w:rStyle w:val="StyleBoldUnderline"/>
        </w:rPr>
        <w:t xml:space="preserve"> our inherently empty nat</w:t>
      </w:r>
      <w:r w:rsidR="00463E83" w:rsidRPr="00961ACC">
        <w:rPr>
          <w:rStyle w:val="StyleBoldUnderline"/>
        </w:rPr>
        <w:t>ure, we always have the opportu</w:t>
      </w:r>
      <w:r w:rsidRPr="00961ACC">
        <w:rPr>
          <w:rStyle w:val="StyleBoldUnderline"/>
        </w:rPr>
        <w:t>nity to reshape ourselves</w:t>
      </w:r>
      <w:r w:rsidRPr="00961ACC">
        <w:t>."</w:t>
      </w:r>
      <w:r w:rsidR="00463E83" w:rsidRPr="00961ACC">
        <w:rPr>
          <w:sz w:val="12"/>
        </w:rPr>
        <w:t xml:space="preserve">¶ </w:t>
      </w:r>
      <w:proofErr w:type="gramStart"/>
      <w:r w:rsidRPr="00961ACC">
        <w:t>The</w:t>
      </w:r>
      <w:proofErr w:type="gramEnd"/>
      <w:r w:rsidRPr="00961ACC">
        <w:t xml:space="preserve"> discovery that mere thought can alter the very stuff of the brain is another natural point of connection between the science of neuroplasticity and Buddhism. </w:t>
      </w:r>
      <w:r w:rsidRPr="00961ACC">
        <w:rPr>
          <w:rStyle w:val="StyleBoldUnderline"/>
        </w:rPr>
        <w:t>Buddhism has ta</w:t>
      </w:r>
      <w:r w:rsidR="00463E83" w:rsidRPr="00961ACC">
        <w:rPr>
          <w:rStyle w:val="StyleBoldUnderline"/>
        </w:rPr>
        <w:t>ught for twenty-five hundred years</w:t>
      </w:r>
      <w:r w:rsidRPr="00961ACC">
        <w:rPr>
          <w:rStyle w:val="StyleBoldUnderline"/>
        </w:rPr>
        <w:t xml:space="preserve"> that the mind is an independent force that can be harnessed by will and attention to bring about physical change</w:t>
      </w:r>
      <w:r w:rsidRPr="00961ACC">
        <w:t>. "The discovery that thinking something</w:t>
      </w:r>
      <w:r w:rsidR="00463E83" w:rsidRPr="00961ACC">
        <w:t xml:space="preserve"> </w:t>
      </w:r>
      <w:r w:rsidRPr="00961ACC">
        <w:t>produces effects</w:t>
      </w:r>
      <w:r w:rsidR="00463E83" w:rsidRPr="00961ACC">
        <w:t xml:space="preserve"> </w:t>
      </w:r>
      <w:r w:rsidRPr="00961ACC">
        <w:t>just</w:t>
      </w:r>
      <w:r w:rsidR="00463E83" w:rsidRPr="00961ACC">
        <w:t xml:space="preserve"> </w:t>
      </w:r>
      <w:r w:rsidRPr="00961ACC">
        <w:t>as</w:t>
      </w:r>
      <w:r w:rsidR="00463E83" w:rsidRPr="00961ACC">
        <w:t xml:space="preserve"> </w:t>
      </w:r>
      <w:r w:rsidRPr="00961ACC">
        <w:t>doing something</w:t>
      </w:r>
      <w:r w:rsidR="00463E83" w:rsidRPr="00961ACC">
        <w:t xml:space="preserve"> </w:t>
      </w:r>
      <w:r w:rsidRPr="00961ACC">
        <w:t>does is a</w:t>
      </w:r>
      <w:r w:rsidR="00463E83" w:rsidRPr="00961ACC">
        <w:t xml:space="preserve"> </w:t>
      </w:r>
      <w:r w:rsidRPr="00961ACC">
        <w:t>fascinating</w:t>
      </w:r>
      <w:r w:rsidR="00463E83" w:rsidRPr="00961ACC">
        <w:t xml:space="preserve"> </w:t>
      </w:r>
      <w:r w:rsidRPr="00961ACC">
        <w:t>consonance with Buddhism," says Francisca Cho. "</w:t>
      </w:r>
      <w:r w:rsidRPr="00961ACC">
        <w:rPr>
          <w:rStyle w:val="StyleBoldUnderline"/>
        </w:rPr>
        <w:t>Buddhism challenges the traditional belief in an external, objective reality</w:t>
      </w:r>
      <w:r w:rsidRPr="00961ACC">
        <w:t xml:space="preserve">. Instead, it teaches that our </w:t>
      </w:r>
      <w:r w:rsidRPr="00961ACC">
        <w:rPr>
          <w:rStyle w:val="StyleBoldUnderline"/>
        </w:rPr>
        <w:t xml:space="preserve">reality is </w:t>
      </w:r>
      <w:r w:rsidRPr="00961ACC">
        <w:rPr>
          <w:rStyle w:val="Emphasis"/>
        </w:rPr>
        <w:t>created by our own projections</w:t>
      </w:r>
      <w:r w:rsidRPr="00961ACC">
        <w:rPr>
          <w:rStyle w:val="StyleBoldUnderline"/>
        </w:rPr>
        <w:t xml:space="preserve">; it is thinking that creates the external world beyond us. The neuroscience findings </w:t>
      </w:r>
      <w:r w:rsidRPr="00961ACC">
        <w:rPr>
          <w:rStyle w:val="Emphasis"/>
        </w:rPr>
        <w:t>harmonize</w:t>
      </w:r>
      <w:r w:rsidRPr="00961ACC">
        <w:rPr>
          <w:rStyle w:val="StyleBoldUnderline"/>
        </w:rPr>
        <w:t xml:space="preserve"> with this Buddhist teaching</w:t>
      </w:r>
      <w:r w:rsidRPr="00961ACC">
        <w:t>."</w:t>
      </w:r>
    </w:p>
    <w:p w14:paraId="0245CA95" w14:textId="790562FA" w:rsidR="005C4520" w:rsidRPr="00961ACC" w:rsidRDefault="005C4520" w:rsidP="005C4520">
      <w:pPr>
        <w:pStyle w:val="Heading3"/>
        <w:rPr>
          <w:rFonts w:cs="Times New Roman"/>
        </w:rPr>
      </w:pPr>
      <w:r w:rsidRPr="00961ACC">
        <w:rPr>
          <w:rFonts w:cs="Times New Roman"/>
        </w:rPr>
        <w:t>Alternative</w:t>
      </w:r>
      <w:r w:rsidR="00611E48" w:rsidRPr="00961ACC">
        <w:rPr>
          <w:rFonts w:cs="Times New Roman"/>
        </w:rPr>
        <w:t xml:space="preserve"> – Solves Globalization</w:t>
      </w:r>
    </w:p>
    <w:p w14:paraId="593A3370" w14:textId="77777777" w:rsidR="005C4520" w:rsidRPr="00961ACC" w:rsidRDefault="005C4520" w:rsidP="005C4520">
      <w:pPr>
        <w:pStyle w:val="Heading4"/>
        <w:rPr>
          <w:rFonts w:cs="Times New Roman"/>
        </w:rPr>
      </w:pPr>
      <w:r w:rsidRPr="00961ACC">
        <w:rPr>
          <w:rFonts w:cs="Times New Roman"/>
        </w:rPr>
        <w:t>The alternative allows us to DIG DEEPER – creates understandings of webs of economic relationships</w:t>
      </w:r>
    </w:p>
    <w:p w14:paraId="71914BF3" w14:textId="49B43291" w:rsidR="005C4520" w:rsidRPr="00961ACC" w:rsidRDefault="005C4520" w:rsidP="005C4520">
      <w:pPr>
        <w:rPr>
          <w:rFonts w:cs="Times New Roman"/>
        </w:rPr>
      </w:pPr>
      <w:r w:rsidRPr="00961ACC">
        <w:rPr>
          <w:rStyle w:val="StyleStyleBold12pt"/>
          <w:rFonts w:cs="Times New Roman"/>
        </w:rPr>
        <w:t>Payutto 88</w:t>
      </w:r>
      <w:r w:rsidRPr="00961ACC">
        <w:rPr>
          <w:rFonts w:cs="Times New Roman"/>
        </w:rPr>
        <w:t xml:space="preserve"> (a well-known Thai Buddhist monk, an intellectual, and a prolific writer. He is among the most brilliant Buddhist scholars in the Thai Buddhist history. He authored Buddha Dhamma, which is acclaimed to as one of the masterpieces in Buddhism that puts together Dhamma and natural laws by extensively drawing upon Pali Canon, Atthakatha, Digha, etc., to clarify Buddha's verbatim speech, Buddhist Economists: A middle way for</w:t>
      </w:r>
      <w:r w:rsidR="00463E83" w:rsidRPr="00961ACC">
        <w:rPr>
          <w:rFonts w:cs="Times New Roman"/>
        </w:rPr>
        <w:t xml:space="preserve"> the Marketplace, pg 10) //T.C.</w:t>
      </w:r>
    </w:p>
    <w:p w14:paraId="6E1B9AF1" w14:textId="77777777" w:rsidR="005C4520" w:rsidRPr="00961ACC" w:rsidRDefault="005C4520" w:rsidP="00463E83">
      <w:pPr>
        <w:pStyle w:val="card"/>
        <w:rPr>
          <w:rStyle w:val="StyleBoldUnderline"/>
        </w:rPr>
      </w:pPr>
      <w:r w:rsidRPr="00961ACC">
        <w:rPr>
          <w:sz w:val="20"/>
          <w:szCs w:val="20"/>
        </w:rPr>
        <w:t xml:space="preserve">Yet this is precisely the trouble with modern economic thinking. </w:t>
      </w:r>
      <w:r w:rsidRPr="00961ACC">
        <w:rPr>
          <w:rStyle w:val="StyleBoldUnderline"/>
        </w:rPr>
        <w:t>Lacking any holistic, comprehensive insight and limited by the narrowness of their specialized view, economists single out one isolated portion of the stream of conditions and fail to consider results beyond that point</w:t>
      </w:r>
      <w:r w:rsidRPr="00961ACC">
        <w:rPr>
          <w:sz w:val="20"/>
          <w:szCs w:val="20"/>
        </w:rPr>
        <w:t xml:space="preserve">. </w:t>
      </w:r>
      <w:r w:rsidRPr="00961ACC">
        <w:rPr>
          <w:rStyle w:val="StyleBoldUnderline"/>
        </w:rPr>
        <w:t>An example: there exists a demand for a commodity, such as whiskey. The demand is supplied by production</w:t>
      </w:r>
      <w:r w:rsidRPr="00961ACC">
        <w:rPr>
          <w:sz w:val="20"/>
          <w:szCs w:val="20"/>
        </w:rPr>
        <w:t xml:space="preserve"> - growing grain and distilling it into liquor. The </w:t>
      </w:r>
      <w:r w:rsidRPr="00961ACC">
        <w:rPr>
          <w:rStyle w:val="StyleBoldUnderline"/>
        </w:rPr>
        <w:t>whiskey is then put on the market and then purchased and consumed. When it is consumed, demand is satisfied. Modern economic thinking stops here</w:t>
      </w:r>
      <w:r w:rsidRPr="00961ACC">
        <w:rPr>
          <w:sz w:val="20"/>
          <w:szCs w:val="20"/>
        </w:rPr>
        <w:t xml:space="preserve">, at the satisfaction of the demand. </w:t>
      </w:r>
      <w:r w:rsidRPr="00961ACC">
        <w:rPr>
          <w:rStyle w:val="StyleBoldUnderline"/>
        </w:rPr>
        <w:t>There is no investigation of what happens after the demand is satisfied. By contrast, an economics inspired by Dhamma would be concerned with how economic activities influence the entire process of causes and conditions</w:t>
      </w:r>
      <w:r w:rsidRPr="00961ACC">
        <w:rPr>
          <w:sz w:val="20"/>
          <w:szCs w:val="20"/>
        </w:rPr>
        <w:t xml:space="preserve">. While modern economics confines its regard to events within its specialized sphere, </w:t>
      </w:r>
      <w:r w:rsidRPr="00961ACC">
        <w:rPr>
          <w:rStyle w:val="StyleBoldUnderline"/>
        </w:rPr>
        <w:t>Buddhist economics would investigate how a given economic activity affects the three interconnected spheres of human existence: the individual, society, and nature or the environment</w:t>
      </w:r>
      <w:r w:rsidRPr="00961ACC">
        <w:rPr>
          <w:sz w:val="20"/>
          <w:szCs w:val="20"/>
        </w:rPr>
        <w:t xml:space="preserve">. In the case of the demand for a commodity such as whiskey, </w:t>
      </w:r>
      <w:r w:rsidRPr="00961ACC">
        <w:rPr>
          <w:rStyle w:val="StyleBoldUnderline"/>
        </w:rPr>
        <w:t xml:space="preserve">we would have to ask ourselves how </w:t>
      </w:r>
      <w:r w:rsidRPr="00961ACC">
        <w:t>liquor</w:t>
      </w:r>
      <w:r w:rsidRPr="00961ACC">
        <w:rPr>
          <w:rStyle w:val="StyleBoldUnderline"/>
        </w:rPr>
        <w:t xml:space="preserve"> production affects the ecology and how its consumption affects the individual and society.</w:t>
      </w:r>
    </w:p>
    <w:p w14:paraId="3413FE85" w14:textId="77777777" w:rsidR="005C4520" w:rsidRPr="00961ACC" w:rsidRDefault="005C4520" w:rsidP="005C4520">
      <w:pPr>
        <w:pStyle w:val="Heading4"/>
        <w:rPr>
          <w:rFonts w:cs="Times New Roman"/>
        </w:rPr>
      </w:pPr>
      <w:r w:rsidRPr="00961ACC">
        <w:rPr>
          <w:rFonts w:cs="Times New Roman"/>
        </w:rPr>
        <w:t xml:space="preserve">Only in the space opened by the alternative reflection can we find kusala and go beyond the affirmative’s </w:t>
      </w:r>
    </w:p>
    <w:p w14:paraId="7BF5256C" w14:textId="6D9E81BD" w:rsidR="005C4520" w:rsidRPr="00961ACC" w:rsidRDefault="005C4520" w:rsidP="005C4520">
      <w:pPr>
        <w:rPr>
          <w:rFonts w:cs="Times New Roman"/>
        </w:rPr>
      </w:pPr>
      <w:r w:rsidRPr="00961ACC">
        <w:rPr>
          <w:rStyle w:val="StyleStyleBold12pt"/>
          <w:rFonts w:cs="Times New Roman"/>
        </w:rPr>
        <w:t>Hershock, 0</w:t>
      </w:r>
      <w:r w:rsidR="00BE1F80">
        <w:rPr>
          <w:rStyle w:val="StyleStyleBold12pt"/>
          <w:rFonts w:cs="Times New Roman"/>
        </w:rPr>
        <w:t>7</w:t>
      </w:r>
      <w:r w:rsidRPr="00961ACC">
        <w:rPr>
          <w:rFonts w:cs="Times New Roman"/>
        </w:rPr>
        <w:t>, (Peter D. Hershock, Coordinator of the Asian Studies Development Program degrees from Yale University (B.A., Philosophy) and the University of Hawai’i (Ph.D., Asian and Comparative Philosophy) and has focused his research on the philosophical dimensions of Buddhism and on using Buddhist conceptual resources to address contemporary issues, including: technology and development, education, human rights, and the role of values in cultural and social change, Towards Global Transformation, proceedings of the third international conference on gross national happiness, Oct. 7, 2009, “Activating Difference: Appreciating Equity in an Era of Global In</w:t>
      </w:r>
      <w:r w:rsidR="00463E83" w:rsidRPr="00961ACC">
        <w:rPr>
          <w:rFonts w:cs="Times New Roman"/>
        </w:rPr>
        <w:t>terdependence”, pgs. 1-9.)//LOH</w:t>
      </w:r>
    </w:p>
    <w:p w14:paraId="3676A3AC" w14:textId="5EB2F97E" w:rsidR="005C4520" w:rsidRPr="00961ACC" w:rsidRDefault="005C4520" w:rsidP="00611E48">
      <w:pPr>
        <w:pStyle w:val="card"/>
        <w:rPr>
          <w:b/>
          <w:iCs/>
          <w:sz w:val="24"/>
          <w:u w:val="single"/>
          <w:bdr w:val="single" w:sz="18" w:space="0" w:color="auto"/>
        </w:rPr>
      </w:pPr>
      <w:proofErr w:type="gramStart"/>
      <w:r w:rsidRPr="00961ACC">
        <w:t>sTo</w:t>
      </w:r>
      <w:proofErr w:type="gramEnd"/>
      <w:r w:rsidRPr="00961ACC">
        <w:t xml:space="preserve"> pass through the aporta posed by the complex realities of the 21” centuly. </w:t>
      </w:r>
      <w:proofErr w:type="gramStart"/>
      <w:r w:rsidRPr="00961ACC">
        <w:t>we</w:t>
      </w:r>
      <w:proofErr w:type="gramEnd"/>
      <w:r w:rsidRPr="00961ACC">
        <w:t xml:space="preserve"> must or’iwale our dijfererwiea as the very basis of all mutual contribution. As a way of fleshing out what titis activation might Izacan, let me distinguish between variety and diversity as two means-to and meanings-of difference — two qualities and directions of differentiation processes, Variety is function of simple co existence, s quantItative index of factual multiplicity, (t connotes (hinge beiri-dfffcrerw a surface characteristic that is visible si a glance. Diversity </w:t>
      </w:r>
      <w:proofErr w:type="gramStart"/>
      <w:r w:rsidRPr="00961ACC">
        <w:t>Is</w:t>
      </w:r>
      <w:proofErr w:type="gramEnd"/>
      <w:r w:rsidRPr="00961ACC">
        <w:t xml:space="preserve"> a function of complex intrrtlrprwiencc. </w:t>
      </w:r>
      <w:proofErr w:type="gramStart"/>
      <w:r w:rsidRPr="00961ACC">
        <w:t>a</w:t>
      </w:r>
      <w:proofErr w:type="gramEnd"/>
      <w:r w:rsidRPr="00961ACC">
        <w:t xml:space="preserve"> qualitative Index of self-sustaining and difference-appreciating patterns of mutual enninibunon Lo shared welfare. Diversity connotes things b omLrtg-dffeient a process of meaningful dlfferentimion. </w:t>
      </w:r>
      <w:proofErr w:type="gramStart"/>
      <w:r w:rsidRPr="00961ACC">
        <w:t>a</w:t>
      </w:r>
      <w:proofErr w:type="gramEnd"/>
      <w:r w:rsidRPr="00961ACC">
        <w:t xml:space="preserve"> relational aclijevenient that becomes evident, If st ail, only over time. To make this distinction more concrete. </w:t>
      </w:r>
      <w:proofErr w:type="gramStart"/>
      <w:r w:rsidRPr="00961ACC">
        <w:t>consider</w:t>
      </w:r>
      <w:proofErr w:type="gramEnd"/>
      <w:r w:rsidRPr="00961ACC">
        <w:t xml:space="preserve"> the ranges of plant and animal species and the InterrelatIonships among them in a zoo and in a naturally occurring ecosystem. </w:t>
      </w:r>
      <w:proofErr w:type="gramStart"/>
      <w:r w:rsidRPr="00961ACC">
        <w:t>An idea] ZiXi.</w:t>
      </w:r>
      <w:proofErr w:type="gramEnd"/>
      <w:r w:rsidRPr="00961ACC">
        <w:t xml:space="preserve"> </w:t>
      </w:r>
      <w:proofErr w:type="gramStart"/>
      <w:r w:rsidRPr="00961ACC">
        <w:t>for</w:t>
      </w:r>
      <w:proofErr w:type="gramEnd"/>
      <w:r w:rsidRPr="00961ACC">
        <w:t xml:space="preserve"> Instance, might include representatives of every relevant Plant and animal species In a given ecosystem. ¡</w:t>
      </w:r>
      <w:proofErr w:type="gramStart"/>
      <w:r w:rsidRPr="00961ACC">
        <w:t>tut</w:t>
      </w:r>
      <w:proofErr w:type="gramEnd"/>
      <w:r w:rsidRPr="00961ACC">
        <w:t xml:space="preserve"> these species Would bevase of the nature of zoos, have vy little relevance for ‘tue another. They wuulct be tri little or no position to contribute to OIi OiiOthe</w:t>
      </w:r>
      <w:proofErr w:type="gramStart"/>
      <w:r w:rsidRPr="00961ACC">
        <w:t>?s</w:t>
      </w:r>
      <w:proofErr w:type="gramEnd"/>
      <w:r w:rsidRPr="00961ACC">
        <w:t xml:space="preserve"> welfare as they do In the environments within, and along with which, they have evolved. Zoos are high </w:t>
      </w:r>
      <w:proofErr w:type="gramStart"/>
      <w:r w:rsidRPr="00961ACC">
        <w:t>In</w:t>
      </w:r>
      <w:proofErr w:type="gramEnd"/>
      <w:r w:rsidRPr="00961ACC">
        <w:t xml:space="preserve"> varlety’ are high In diversity. In this room today, there is Tharkable variety In terms of cultural backgrounds, histories] experiences academic training, and religious or spiritual ‘alb1liUes. Whether or not this gathering begins to exhibit dbersity will depend on how well we are able to go beyond how much we dfffcr’frovrt each another to how best we might </w:t>
      </w:r>
      <w:proofErr w:type="gramStart"/>
      <w:r w:rsidRPr="00961ACC">
        <w:t>differ.Jœ</w:t>
      </w:r>
      <w:proofErr w:type="gramEnd"/>
      <w:r w:rsidRPr="00961ACC">
        <w:t xml:space="preserve"> cine another. </w:t>
      </w:r>
      <w:r w:rsidRPr="00961ACC">
        <w:rPr>
          <w:rStyle w:val="StyleBoldUnderline"/>
        </w:rPr>
        <w:t xml:space="preserve">To resolve the predicaments arising with complex globalization interdependence and to break through the aporia of difference they bring Into focus, we must go beyond recognizing the co existence of different world views - the variety of ways In which humans conceive the meaning of ‘the good’: a good life, a good environment or s good political economy. ‘To bring about truly equitable global transformation, we must begin realising and continuously enhancing social, economic, political, cultural. </w:t>
      </w:r>
      <w:proofErr w:type="gramStart"/>
      <w:r w:rsidRPr="00961ACC">
        <w:rPr>
          <w:rStyle w:val="StyleBoldUnderline"/>
        </w:rPr>
        <w:t>technological</w:t>
      </w:r>
      <w:proofErr w:type="gramEnd"/>
      <w:r w:rsidRPr="00961ACC">
        <w:t xml:space="preserve">, and -l wpuld argue - spirItual </w:t>
      </w:r>
      <w:r w:rsidRPr="00961ACC">
        <w:rPr>
          <w:rStyle w:val="StyleBoldUnderline"/>
        </w:rPr>
        <w:t>diversity.</w:t>
      </w:r>
      <w:r w:rsidRPr="00961ACC">
        <w:t xml:space="preserve"> </w:t>
      </w:r>
      <w:r w:rsidRPr="00961ACC">
        <w:rPr>
          <w:rStyle w:val="StyleBoldUnderline"/>
        </w:rPr>
        <w:t xml:space="preserve">This means going beyond modem universalism that would deny our differences </w:t>
      </w:r>
      <w:proofErr w:type="gramStart"/>
      <w:r w:rsidRPr="00961ACC">
        <w:rPr>
          <w:rStyle w:val="StyleBoldUnderline"/>
        </w:rPr>
        <w:t>In</w:t>
      </w:r>
      <w:proofErr w:type="gramEnd"/>
      <w:r w:rsidRPr="00961ACC">
        <w:rPr>
          <w:rStyle w:val="StyleBoldUnderline"/>
        </w:rPr>
        <w:t xml:space="preserve"> celebration of dreamed for equality. But It also means going beyond postmodern relativisms that would hold differences to be critically incommensurable and that would warrant the validity of fundamentalist tribalism. The former are likely to result In a world In which everyone Is exactly like me the latter, one in which we live adjacent to one another In enclaves of mutually enforced moral apartheid</w:t>
      </w:r>
      <w:r w:rsidRPr="00961ACC">
        <w:t xml:space="preserve">. There </w:t>
      </w:r>
      <w:proofErr w:type="gramStart"/>
      <w:r w:rsidRPr="00961ACC">
        <w:t>Is</w:t>
      </w:r>
      <w:proofErr w:type="gramEnd"/>
      <w:r w:rsidRPr="00961ACC">
        <w:t xml:space="preserve"> no doubt that tolerance Is better than intolerance. But </w:t>
      </w:r>
      <w:r w:rsidRPr="00961ACC">
        <w:rPr>
          <w:rStyle w:val="StyleBoldUnderline"/>
        </w:rPr>
        <w:t xml:space="preserve">tolerating the differences of others </w:t>
      </w:r>
      <w:proofErr w:type="gramStart"/>
      <w:r w:rsidRPr="00961ACC">
        <w:rPr>
          <w:rStyle w:val="StyleBoldUnderline"/>
        </w:rPr>
        <w:t>Is</w:t>
      </w:r>
      <w:proofErr w:type="gramEnd"/>
      <w:r w:rsidRPr="00961ACC">
        <w:rPr>
          <w:rStyle w:val="StyleBoldUnderline"/>
        </w:rPr>
        <w:t xml:space="preserve"> no longer good enough</w:t>
      </w:r>
      <w:r w:rsidRPr="00961ACC">
        <w:t xml:space="preserve">. An n’a of predicament- resolution compels: first, developing capadUra foe hsnnonitjng distinctively differing worldvlews and conceptions of the good: and, secondly. </w:t>
      </w:r>
      <w:proofErr w:type="gramStart"/>
      <w:r w:rsidRPr="00961ACC">
        <w:t>generating</w:t>
      </w:r>
      <w:proofErr w:type="gramEnd"/>
      <w:r w:rsidRPr="00961ACC">
        <w:t xml:space="preserve"> commitments of sufficient intercultural gravity to reconfigure the dynamics cf our globally complex Interdependence across both sectors and scales. DiversIty Itself, I would argue. </w:t>
      </w:r>
      <w:proofErr w:type="gramStart"/>
      <w:r w:rsidRPr="00961ACC">
        <w:t>should</w:t>
      </w:r>
      <w:proofErr w:type="gramEnd"/>
      <w:r w:rsidRPr="00961ACC">
        <w:t xml:space="preserve"> be seen as an Indispensable global commons and public good. </w:t>
      </w:r>
      <w:r w:rsidRPr="00961ACC">
        <w:rPr>
          <w:rStyle w:val="StyleBoldUnderline"/>
        </w:rPr>
        <w:t xml:space="preserve">A crucial entailment of enhancing diversity </w:t>
      </w:r>
      <w:proofErr w:type="gramStart"/>
      <w:r w:rsidRPr="00961ACC">
        <w:rPr>
          <w:rStyle w:val="StyleBoldUnderline"/>
        </w:rPr>
        <w:t>Is</w:t>
      </w:r>
      <w:proofErr w:type="gramEnd"/>
      <w:r w:rsidRPr="00961ACC">
        <w:rPr>
          <w:rStyle w:val="StyleBoldUnderline"/>
        </w:rPr>
        <w:t xml:space="preserve"> moving beyond dichotomous thinking. The self other dichotomy Is perhaps the most basic and virulent expression of this, but no less entrenched are our tendencies to split the world Into what Is attractive or aversive, pure or Impure. </w:t>
      </w:r>
      <w:proofErr w:type="gramStart"/>
      <w:r w:rsidRPr="00961ACC">
        <w:rPr>
          <w:rStyle w:val="StyleBoldUnderline"/>
        </w:rPr>
        <w:t>right</w:t>
      </w:r>
      <w:proofErr w:type="gramEnd"/>
      <w:r w:rsidRPr="00961ACC">
        <w:rPr>
          <w:rStyle w:val="StyleBoldUnderline"/>
        </w:rPr>
        <w:t xml:space="preserve"> or wrong. </w:t>
      </w:r>
      <w:proofErr w:type="gramStart"/>
      <w:r w:rsidRPr="00961ACC">
        <w:rPr>
          <w:rStyle w:val="StyleBoldUnderline"/>
        </w:rPr>
        <w:t>good</w:t>
      </w:r>
      <w:proofErr w:type="gramEnd"/>
      <w:r w:rsidRPr="00961ACC">
        <w:rPr>
          <w:rStyle w:val="StyleBoldUnderline"/>
        </w:rPr>
        <w:t xml:space="preserve"> or evil.</w:t>
      </w:r>
      <w:r w:rsidRPr="00961ACC">
        <w:t xml:space="preserve"> </w:t>
      </w:r>
      <w:proofErr w:type="gramStart"/>
      <w:r w:rsidRPr="00961ACC">
        <w:t>in</w:t>
      </w:r>
      <w:proofErr w:type="gramEnd"/>
      <w:r w:rsidRPr="00961ACC">
        <w:t xml:space="preserve"> s phrase drawn from Mahaysna Buddhism (but with resonances in other spintual and religious traditions sa weill. we must begin engaging our circumstances no-duallstlcally. This does not mean ignorinS differences. Rather, </w:t>
      </w:r>
      <w:proofErr w:type="gramStart"/>
      <w:r w:rsidRPr="00961ACC">
        <w:t>sa</w:t>
      </w:r>
      <w:proofErr w:type="gramEnd"/>
      <w:r w:rsidRPr="00961ACC">
        <w:t xml:space="preserve"> proposed by the Huayrn Buddhist thinker. Fazang. It means seeing that all things are the same. </w:t>
      </w:r>
      <w:proofErr w:type="gramStart"/>
      <w:r w:rsidRPr="00961ACC">
        <w:t>precises</w:t>
      </w:r>
      <w:proofErr w:type="gramEnd"/>
      <w:r w:rsidRPr="00961ACC">
        <w:t xml:space="preserve"> Insofar as they differ meaningfully from one another. Non.dti&amp;tSO’ means renlisng that thlng ultimately ore only what they neon for one another. Given this, changing the way things are changing ran be’ seen </w:t>
      </w:r>
      <w:proofErr w:type="gramStart"/>
      <w:r w:rsidRPr="00961ACC">
        <w:t>sa</w:t>
      </w:r>
      <w:proofErr w:type="gramEnd"/>
      <w:r w:rsidRPr="00961ACC">
        <w:t xml:space="preserve"> a process of opening, within present realities, new courses vI meaning making Itere. </w:t>
      </w:r>
      <w:proofErr w:type="gramStart"/>
      <w:r w:rsidRPr="00961ACC">
        <w:t>the</w:t>
      </w:r>
      <w:proofErr w:type="gramEnd"/>
      <w:r w:rsidRPr="00961ACC">
        <w:t xml:space="preserve"> early Buddhist contrast between alms and cncieavuurs that have kusoio results and those thai have aku,sciki resulta la quite useful- Kusoio and ctktiscrla arr normally translated as wholesome’ and unwholrsiinw’. </w:t>
      </w:r>
      <w:proofErr w:type="gramStart"/>
      <w:r w:rsidRPr="00961ACC">
        <w:t>inri</w:t>
      </w:r>
      <w:proofErr w:type="gramEnd"/>
      <w:r w:rsidRPr="00961ACC">
        <w:t xml:space="preserve"> lii tari kusolo s a superlative it dors not mean good as tipirrsr’d r» had ‘killed as opposed to unskilled. </w:t>
      </w:r>
      <w:proofErr w:type="gramStart"/>
      <w:r w:rsidRPr="00961ACC">
        <w:t>wholesotne</w:t>
      </w:r>
      <w:proofErr w:type="gramEnd"/>
      <w:r w:rsidRPr="00961ACC">
        <w:t xml:space="preserve"> as opposed io unwholesome. </w:t>
      </w:r>
      <w:proofErr w:type="gramStart"/>
      <w:r w:rsidRPr="00961ACC">
        <w:t>or</w:t>
      </w:r>
      <w:proofErr w:type="gramEnd"/>
      <w:r w:rsidRPr="00961ACC">
        <w:t xml:space="preserve"> something that Is just good enough’ Rather. </w:t>
      </w:r>
      <w:proofErr w:type="gramStart"/>
      <w:r w:rsidRPr="00961ACC">
        <w:t>kiisoin</w:t>
      </w:r>
      <w:proofErr w:type="gramEnd"/>
      <w:r w:rsidRPr="00961ACC">
        <w:t xml:space="preserve"> ercmtnotes heading In the direction of excellence or virumosity. </w:t>
      </w:r>
      <w:r w:rsidRPr="00961ACC">
        <w:rPr>
          <w:rStyle w:val="StyleBoldUnderline"/>
        </w:rPr>
        <w:t>Conducting ourselves in a kusala manner is the Buddhist meaning of going ‘beyond good and evil. It Is the expression of resolutely appreciative karma</w:t>
      </w:r>
      <w:r w:rsidRPr="00961ACC">
        <w:t>—</w:t>
      </w:r>
      <w:r w:rsidRPr="00961ACC">
        <w:rPr>
          <w:rStyle w:val="StyleBoldUnderline"/>
        </w:rPr>
        <w:t>intentions and conduct that continuously result in adding value to or enriching our situation</w:t>
      </w:r>
      <w:r w:rsidRPr="00961ACC">
        <w:t xml:space="preserve">. </w:t>
      </w:r>
      <w:proofErr w:type="gramStart"/>
      <w:r w:rsidRPr="00961ACC">
        <w:t>but</w:t>
      </w:r>
      <w:proofErr w:type="gramEnd"/>
      <w:r w:rsidRPr="00961ACC">
        <w:t xml:space="preserve"> also lo our becoming ever iriree valuably situated. </w:t>
      </w:r>
      <w:proofErr w:type="gramStart"/>
      <w:r w:rsidRPr="00961ACC">
        <w:t>Acnwdlng to the Sakkapanlia butta.</w:t>
      </w:r>
      <w:proofErr w:type="gramEnd"/>
      <w:r w:rsidRPr="00961ACC">
        <w:t xml:space="preserve"> </w:t>
      </w:r>
      <w:r w:rsidRPr="00961ACC">
        <w:rPr>
          <w:rStyle w:val="StyleBoldUnderline"/>
        </w:rPr>
        <w:t>It is only by both decreasing the akusala and Increasing the kusala that we stop proliferating impediments to liberation</w:t>
      </w:r>
      <w:r w:rsidRPr="00961ACC">
        <w:t xml:space="preserve"> (pcipnncnl) </w:t>
      </w:r>
      <w:r w:rsidRPr="00961ACC">
        <w:rPr>
          <w:rStyle w:val="StyleBoldUnderline"/>
        </w:rPr>
        <w:t>dissolving the root conditions of conflict and suffering.</w:t>
      </w:r>
      <w:r w:rsidRPr="00961ACC">
        <w:t xml:space="preserve"> To break through the aporia of difference with which we now flnd ourselves confronted, we must go beyond being non-judgmental or averring the ultimate equality of one and ail- ‘fliese may perhaps help decrease the okwmla effects of dichotomous thinking: but they will not generate kuanlo patterns el outcome and opportunity. </w:t>
      </w:r>
      <w:proofErr w:type="gramStart"/>
      <w:r w:rsidRPr="00961ACC">
        <w:t>For that.</w:t>
      </w:r>
      <w:proofErr w:type="gramEnd"/>
      <w:r w:rsidRPr="00961ACC">
        <w:t xml:space="preserve"> </w:t>
      </w:r>
      <w:proofErr w:type="gramStart"/>
      <w:r w:rsidRPr="00961ACC">
        <w:t>we</w:t>
      </w:r>
      <w:proofErr w:type="gramEnd"/>
      <w:r w:rsidRPr="00961ACC">
        <w:t xml:space="preserve"> must conserve our dillernien rather than disarming them Perhaps surpnsingly. </w:t>
      </w:r>
      <w:proofErr w:type="gramStart"/>
      <w:r w:rsidRPr="00961ACC">
        <w:t>then</w:t>
      </w:r>
      <w:proofErr w:type="gramEnd"/>
      <w:r w:rsidRPr="00961ACC">
        <w:t xml:space="preserve">, if we are to orirmtl global Interdependence toward greater equity. </w:t>
      </w:r>
      <w:proofErr w:type="gramStart"/>
      <w:r w:rsidRPr="00961ACC">
        <w:t>we</w:t>
      </w:r>
      <w:proofErr w:type="gramEnd"/>
      <w:r w:rsidRPr="00961ACC">
        <w:t xml:space="preserve"> most refrain from the temptation to conceive of equity In terms of equality of opportunity. Equality is a very useful fiction - the pursuit of which has done much. </w:t>
      </w:r>
      <w:proofErr w:type="gramStart"/>
      <w:r w:rsidRPr="00961ACC">
        <w:t>for</w:t>
      </w:r>
      <w:proofErr w:type="gramEnd"/>
      <w:r w:rsidRPr="00961ACC">
        <w:t xml:space="preserve"> example. </w:t>
      </w:r>
      <w:proofErr w:type="gramStart"/>
      <w:r w:rsidRPr="00961ACC">
        <w:t>to</w:t>
      </w:r>
      <w:proofErr w:type="gramEnd"/>
      <w:r w:rsidRPr="00961ACC">
        <w:t xml:space="preserve"> positively reframe gender discourse and political practice – but it is a fiction nonetheless .and One that can hardly ring true in a world of fabulously widening Income gaps Equity can only be enhanced to the extent that the dynamics of our interdependence’ enable and encourage all present to contribute to furthering their own interest in ways that are deemed valuable by others. </w:t>
      </w:r>
      <w:proofErr w:type="gramStart"/>
      <w:r w:rsidRPr="00961ACC">
        <w:t>In short.</w:t>
      </w:r>
      <w:proofErr w:type="gramEnd"/>
      <w:r w:rsidRPr="00961ACC">
        <w:t xml:space="preserve"> </w:t>
      </w:r>
      <w:proofErr w:type="gramStart"/>
      <w:r w:rsidRPr="00961ACC">
        <w:rPr>
          <w:rStyle w:val="StyleBoldUnderline"/>
        </w:rPr>
        <w:t>equity</w:t>
      </w:r>
      <w:proofErr w:type="gramEnd"/>
      <w:r w:rsidRPr="00961ACC">
        <w:rPr>
          <w:rStyle w:val="StyleBoldUnderline"/>
        </w:rPr>
        <w:t xml:space="preserve"> is rooted in activation of our differences to be able to make a difference for ourselves and for others</w:t>
      </w:r>
      <w:r w:rsidRPr="00961ACC">
        <w:t xml:space="preserve">. </w:t>
      </w:r>
      <w:proofErr w:type="gramStart"/>
      <w:r w:rsidRPr="00961ACC">
        <w:t>ultimately</w:t>
      </w:r>
      <w:proofErr w:type="gramEnd"/>
      <w:r w:rsidRPr="00961ACC">
        <w:t xml:space="preserve"> there is no equity without diversity. One of the insights about diversity afforded by the natural a’orid is that diversity is highest. </w:t>
      </w:r>
      <w:proofErr w:type="gramStart"/>
      <w:r w:rsidRPr="00961ACC">
        <w:t>not</w:t>
      </w:r>
      <w:proofErr w:type="gramEnd"/>
      <w:r w:rsidRPr="00961ACC">
        <w:t xml:space="preserve"> within any wven ecosystem. </w:t>
      </w:r>
      <w:proofErr w:type="gramStart"/>
      <w:r w:rsidRPr="00961ACC">
        <w:t>ini</w:t>
      </w:r>
      <w:proofErr w:type="gramEnd"/>
      <w:r w:rsidRPr="00961ACC">
        <w:t xml:space="preserve"> rather In the ecotone or zone o’ overlap between them. That s. diversity tends to br highest where the potentiatl for conflicts among values, aims and interests is greatest. </w:t>
      </w:r>
      <w:proofErr w:type="gramStart"/>
      <w:r w:rsidRPr="00961ACC">
        <w:t>it</w:t>
      </w:r>
      <w:proofErr w:type="gramEnd"/>
      <w:r w:rsidRPr="00961ACC">
        <w:t xml:space="preserve"> is not coincidental ¡hat our era of increasingly broad and deep predicaments is also an eta of historically unprecedented potendail for both diversity and equity. Realising this potential would surely bring about a happier world Ðcsng so. </w:t>
      </w:r>
      <w:proofErr w:type="gramStart"/>
      <w:r w:rsidRPr="00961ACC">
        <w:t>however</w:t>
      </w:r>
      <w:proofErr w:type="gramEnd"/>
      <w:r w:rsidRPr="00961ACC">
        <w:t xml:space="preserve">, will require that wr work together to create social. </w:t>
      </w:r>
      <w:proofErr w:type="gramStart"/>
      <w:r w:rsidRPr="00961ACC">
        <w:t>economic</w:t>
      </w:r>
      <w:proofErr w:type="gramEnd"/>
      <w:r w:rsidRPr="00961ACC">
        <w:t xml:space="preserve">. </w:t>
      </w:r>
      <w:proofErr w:type="gramStart"/>
      <w:r w:rsidRPr="00961ACC">
        <w:t>political</w:t>
      </w:r>
      <w:proofErr w:type="gramEnd"/>
      <w:r w:rsidRPr="00961ACC">
        <w:t xml:space="preserve">, cultural and rçhnobogicai conditioru under which we can realise and deepen our diversity as a crucial global relational commons and pubLic good. This can he accomplished only 1w deepening our capacities for and commitnients- o r’gntributing tu shared iloiirisliiiig. </w:t>
      </w:r>
      <w:proofErr w:type="gramStart"/>
      <w:r w:rsidRPr="00961ACC">
        <w:t>realising</w:t>
      </w:r>
      <w:proofErr w:type="gramEnd"/>
      <w:r w:rsidRPr="00961ACC">
        <w:t xml:space="preserve"> ktisala ores of choiwje. </w:t>
      </w:r>
      <w:proofErr w:type="gramStart"/>
      <w:r w:rsidRPr="00961ACC">
        <w:t>mtimeiiFby’mumdnit</w:t>
      </w:r>
      <w:proofErr w:type="gramEnd"/>
      <w:r w:rsidRPr="00961ACC">
        <w:t xml:space="preserve"> trois wherever each of us happens to br sitting. </w:t>
      </w:r>
      <w:proofErr w:type="gramStart"/>
      <w:r w:rsidRPr="00961ACC">
        <w:t>standing</w:t>
      </w:r>
      <w:proofErr w:type="gramEnd"/>
      <w:r w:rsidRPr="00961ACC">
        <w:t xml:space="preserve">. </w:t>
      </w:r>
      <w:proofErr w:type="gramStart"/>
      <w:r w:rsidRPr="00961ACC">
        <w:t>walking</w:t>
      </w:r>
      <w:proofErr w:type="gramEnd"/>
      <w:r w:rsidRPr="00961ACC">
        <w:t xml:space="preserve"> or lying dnwn. Some might object that as good as titis sounds. </w:t>
      </w:r>
      <w:proofErr w:type="gramStart"/>
      <w:r w:rsidRPr="00961ACC">
        <w:t>surety</w:t>
      </w:r>
      <w:proofErr w:type="gramEnd"/>
      <w:r w:rsidRPr="00961ACC">
        <w:t xml:space="preserve"> It is a path that could br travelled only by the extraordinary few. Global transInrinatio’i’ has a heroic ring. </w:t>
      </w:r>
      <w:proofErr w:type="gramStart"/>
      <w:r w:rsidRPr="00961ACC">
        <w:t>and</w:t>
      </w:r>
      <w:proofErr w:type="gramEnd"/>
      <w:r w:rsidRPr="00961ACC">
        <w:t xml:space="preserve"> it is tempting to insist that it can only be spurred and guided by those chosen by heaven’. </w:t>
      </w:r>
      <w:proofErr w:type="gramStart"/>
      <w:r w:rsidRPr="00961ACC">
        <w:t>To this.</w:t>
      </w:r>
      <w:proofErr w:type="gramEnd"/>
      <w:r w:rsidRPr="00961ACC">
        <w:t xml:space="preserve"> I would respond by invuking the Confucian response of Mcncius when asked about tite difference between the human and the animai. The difference, he admitted. </w:t>
      </w:r>
      <w:proofErr w:type="gramStart"/>
      <w:r w:rsidRPr="00961ACC">
        <w:t>is</w:t>
      </w:r>
      <w:proofErr w:type="gramEnd"/>
      <w:r w:rsidRPr="00961ACC">
        <w:t xml:space="preserve"> infinitesimal. What distinguishes the human is a dispositiOn for enchanting the ordinary: taking eattng atad turning it into culinary and social art. </w:t>
      </w:r>
      <w:proofErr w:type="gramStart"/>
      <w:r w:rsidRPr="00961ACC">
        <w:t>taking</w:t>
      </w:r>
      <w:proofErr w:type="gramEnd"/>
      <w:r w:rsidRPr="00961ACC">
        <w:t xml:space="preserve"> cries of fear and pain and turning them into poetry and sonw taking the act ol procreation and translormink it Into romantic Love and family, It is our human nature to take thln. </w:t>
      </w:r>
      <w:proofErr w:type="gramStart"/>
      <w:r w:rsidRPr="00961ACC">
        <w:t>as</w:t>
      </w:r>
      <w:proofErr w:type="gramEnd"/>
      <w:r w:rsidRPr="00961ACC">
        <w:t xml:space="preserve"> they have cane to be. </w:t>
      </w:r>
      <w:proofErr w:type="gramStart"/>
      <w:r w:rsidRPr="00961ACC">
        <w:t>and</w:t>
      </w:r>
      <w:proofErr w:type="gramEnd"/>
      <w:r w:rsidRPr="00961ACC">
        <w:t xml:space="preserve"> to dtstirlctltiell, enchant nr appreciate them. And given this. </w:t>
      </w:r>
      <w:proofErr w:type="gramStart"/>
      <w:r w:rsidRPr="00961ACC">
        <w:rPr>
          <w:rStyle w:val="StyleBoldUnderline"/>
        </w:rPr>
        <w:t>although</w:t>
      </w:r>
      <w:proofErr w:type="gramEnd"/>
      <w:r w:rsidRPr="00961ACC">
        <w:rPr>
          <w:rStyle w:val="StyleBoldUnderline"/>
        </w:rPr>
        <w:t xml:space="preserve"> some freedom of choice is certainly better than none at all, human freedom cannot be exhausted by the exercise of choice</w:t>
      </w:r>
      <w:r w:rsidRPr="00961ACC">
        <w:t xml:space="preserve">. </w:t>
      </w:r>
      <w:r w:rsidRPr="00961ACC">
        <w:rPr>
          <w:rStyle w:val="StyleBoldUnderline"/>
        </w:rPr>
        <w:t>That would be to root freedom in dichotomotic thinking</w:t>
      </w:r>
      <w:r w:rsidRPr="00961ACC">
        <w:t xml:space="preserve"> - a matter of getting what I want and avoiding what I do not want. </w:t>
      </w:r>
      <w:r w:rsidRPr="00961ACC">
        <w:rPr>
          <w:rStyle w:val="StyleBoldUnderline"/>
        </w:rPr>
        <w:t>Freedom finally becomes then only a means to further want or lack.</w:t>
      </w:r>
      <w:r w:rsidRPr="00961ACC">
        <w:t xml:space="preserve"> </w:t>
      </w:r>
      <w:r w:rsidRPr="00961ACC">
        <w:rPr>
          <w:rStyle w:val="StyleBoldUnderline"/>
        </w:rPr>
        <w:t>Expressing our deepest human nature is expressing our disposition for entering into appreciative and liberating relationships</w:t>
      </w:r>
      <w:r w:rsidRPr="00961ACC">
        <w:t xml:space="preserve">. ‘Riere la a passage in the Dicwmond Sainz where </w:t>
      </w:r>
      <w:r w:rsidRPr="00961ACC">
        <w:rPr>
          <w:rStyle w:val="StyleBoldUnderline"/>
        </w:rPr>
        <w:t>the Buddha is asked what he attained with complete, unsurpassed enlightenment and liberation</w:t>
      </w:r>
      <w:r w:rsidRPr="00961ACC">
        <w:t xml:space="preserve">. </w:t>
      </w:r>
      <w:r w:rsidRPr="00961ACC">
        <w:rPr>
          <w:rStyle w:val="StyleBoldUnderline"/>
        </w:rPr>
        <w:t>His answer was: “Not thing.” Liberating happiness is not something achieved or gained: it is a quality of relationship through which our entire situation is suffused with compassion, equanimity, loving-kindness and joy in the good fortune of others ultimately, there is no freedom or happiness to be attained</w:t>
      </w:r>
      <w:r w:rsidRPr="00961ACC">
        <w:t xml:space="preserve">. </w:t>
      </w:r>
      <w:r w:rsidRPr="00961ACC">
        <w:rPr>
          <w:rStyle w:val="StyleBoldUnderline"/>
        </w:rPr>
        <w:t>There is only the happiness of relating freely in deep and mutual enrichment.  Although the dynamics of 21st century globalization are generating ever greater and deeper predicaments they are also generating ever more potent opportunities for realizing global meaning of happiness and human flourishing</w:t>
      </w:r>
      <w:r w:rsidRPr="00961ACC">
        <w:t xml:space="preserve">. Let me nid 1w voicing hope that the academic sessions lit folles’ will eontnbute, in distinctively differing and concrete ways. </w:t>
      </w:r>
      <w:proofErr w:type="gramStart"/>
      <w:r w:rsidRPr="00961ACC">
        <w:t>to</w:t>
      </w:r>
      <w:proofErr w:type="gramEnd"/>
      <w:r w:rsidRPr="00961ACC">
        <w:t xml:space="preserve"> the wise and kusaln activation of these opportunities. </w:t>
      </w:r>
    </w:p>
    <w:p w14:paraId="27524D6D" w14:textId="77777777" w:rsidR="005C4520" w:rsidRPr="00961ACC" w:rsidRDefault="005C4520" w:rsidP="005C4520">
      <w:pPr>
        <w:pStyle w:val="Heading4"/>
        <w:rPr>
          <w:rFonts w:cs="Times New Roman"/>
        </w:rPr>
      </w:pPr>
      <w:r w:rsidRPr="00961ACC">
        <w:rPr>
          <w:rFonts w:cs="Times New Roman"/>
        </w:rPr>
        <w:t xml:space="preserve">The alternatives path of individual liberation opens spaces for compassion insight tolerance and happiness </w:t>
      </w:r>
    </w:p>
    <w:p w14:paraId="1B710765" w14:textId="77777777" w:rsidR="005C4520" w:rsidRPr="00961ACC" w:rsidRDefault="005C4520" w:rsidP="005C4520">
      <w:pPr>
        <w:rPr>
          <w:rFonts w:cs="Times New Roman"/>
        </w:rPr>
      </w:pPr>
      <w:r w:rsidRPr="00961ACC">
        <w:rPr>
          <w:rStyle w:val="StyleStyleBold12pt"/>
          <w:rFonts w:cs="Times New Roman"/>
        </w:rPr>
        <w:t>TIDEMAN, 04</w:t>
      </w:r>
      <w:r w:rsidRPr="00961ACC">
        <w:rPr>
          <w:rFonts w:cs="Times New Roman"/>
        </w:rPr>
        <w:t>, (SANDER G.TIDEMAN, Mandarin Training Center, National Taiwan Normal University, Taipei, 2004,  “Gross National Happiness: Towards a New Paradigm in Economics”, http://www.bhutanstudies.org.bt/pubFiles/Gnh&amp;dev-10.pdf)//LOH</w:t>
      </w:r>
    </w:p>
    <w:p w14:paraId="5A357B64" w14:textId="77777777" w:rsidR="005C4520" w:rsidRPr="00961ACC" w:rsidRDefault="005C4520" w:rsidP="005C4520">
      <w:pPr>
        <w:rPr>
          <w:rFonts w:cs="Times New Roman"/>
        </w:rPr>
      </w:pPr>
    </w:p>
    <w:p w14:paraId="50CB9307" w14:textId="77777777" w:rsidR="005C4520" w:rsidRPr="00961ACC" w:rsidRDefault="005C4520" w:rsidP="00463E83">
      <w:pPr>
        <w:pStyle w:val="card"/>
        <w:rPr>
          <w:rStyle w:val="Emphasis"/>
        </w:rPr>
      </w:pPr>
      <w:r w:rsidRPr="00961ACC">
        <w:t xml:space="preserve">These Buddhist principles provided the ground for some 21st century authors to define the concept of Buddhist </w:t>
      </w:r>
      <w:proofErr w:type="gramStart"/>
      <w:r w:rsidRPr="00961ACC">
        <w:t>economics .</w:t>
      </w:r>
      <w:proofErr w:type="gramEnd"/>
      <w:r w:rsidRPr="00961ACC">
        <w:t xml:space="preserve"> But Buddha himself made it very clear: </w:t>
      </w:r>
      <w:r w:rsidRPr="00961ACC">
        <w:rPr>
          <w:rStyle w:val="StyleBoldUnderline"/>
        </w:rPr>
        <w:t>real happiness does not come from acquiring or consuming material things. Happiness is essentially a state of mind</w:t>
      </w:r>
      <w:r w:rsidRPr="00961ACC">
        <w:t xml:space="preserve"> or consciousness, and mind/consciousness is distinct from matter. Thus, </w:t>
      </w:r>
      <w:r w:rsidRPr="00961ACC">
        <w:rPr>
          <w:rStyle w:val="StyleBoldUnderline"/>
        </w:rPr>
        <w:t xml:space="preserve">Buddhism considers the path of mental or spiritual development superior to that of material development. What really matters is to psychologically detach oneself from matter, and strive for liberation and enlightenment, which is considered the ultimate state of happiness and fulfillment. This is achieved by the cultivation of values within one’s mind, such as </w:t>
      </w:r>
      <w:r w:rsidRPr="00961ACC">
        <w:rPr>
          <w:rStyle w:val="Emphasis"/>
        </w:rPr>
        <w:t>insight</w:t>
      </w:r>
      <w:r w:rsidRPr="00961ACC">
        <w:rPr>
          <w:rStyle w:val="StyleBoldUnderline"/>
        </w:rPr>
        <w:t xml:space="preserve">, </w:t>
      </w:r>
      <w:r w:rsidRPr="00961ACC">
        <w:rPr>
          <w:rStyle w:val="Emphasis"/>
        </w:rPr>
        <w:t>compassion,</w:t>
      </w:r>
      <w:r w:rsidRPr="00961ACC">
        <w:rPr>
          <w:rStyle w:val="StyleBoldUnderline"/>
        </w:rPr>
        <w:t xml:space="preserve"> </w:t>
      </w:r>
      <w:r w:rsidRPr="00961ACC">
        <w:rPr>
          <w:rStyle w:val="Emphasis"/>
        </w:rPr>
        <w:t>tolerance</w:t>
      </w:r>
      <w:r w:rsidRPr="00961ACC">
        <w:rPr>
          <w:rStyle w:val="StyleBoldUnderline"/>
        </w:rPr>
        <w:t xml:space="preserve"> and </w:t>
      </w:r>
      <w:r w:rsidRPr="00961ACC">
        <w:rPr>
          <w:rStyle w:val="Emphasis"/>
        </w:rPr>
        <w:t>detachment</w:t>
      </w:r>
      <w:r w:rsidRPr="00961ACC">
        <w:rPr>
          <w:rStyle w:val="StyleBoldUnderline"/>
        </w:rPr>
        <w:t xml:space="preserve">. Only this will bring true happiness, both </w:t>
      </w:r>
      <w:r w:rsidRPr="00961ACC">
        <w:rPr>
          <w:rStyle w:val="Emphasis"/>
        </w:rPr>
        <w:t>for the individual and society.</w:t>
      </w:r>
    </w:p>
    <w:p w14:paraId="2CD45C5F" w14:textId="77777777" w:rsidR="005C4520" w:rsidRPr="00961ACC" w:rsidRDefault="005C4520" w:rsidP="005C4520">
      <w:pPr>
        <w:pStyle w:val="Heading4"/>
        <w:rPr>
          <w:rFonts w:cs="Times New Roman"/>
        </w:rPr>
      </w:pPr>
      <w:r w:rsidRPr="00961ACC">
        <w:rPr>
          <w:rFonts w:cs="Times New Roman"/>
        </w:rPr>
        <w:t>Meditation can reveal the “no-self” and eventually reveal that there was never a self in the first place</w:t>
      </w:r>
    </w:p>
    <w:p w14:paraId="69E86068" w14:textId="77777777" w:rsidR="005C4520" w:rsidRPr="00961ACC" w:rsidRDefault="005C4520" w:rsidP="005C4520">
      <w:pPr>
        <w:rPr>
          <w:rStyle w:val="StyleBoldUnderline"/>
          <w:rFonts w:cs="Times New Roman"/>
          <w:bCs/>
        </w:rPr>
      </w:pPr>
      <w:r w:rsidRPr="00961ACC">
        <w:rPr>
          <w:rStyle w:val="StyleStyleBold12pt"/>
          <w:rFonts w:cs="Times New Roman"/>
        </w:rPr>
        <w:t>Purser 12</w:t>
      </w:r>
      <w:r w:rsidRPr="00961ACC">
        <w:rPr>
          <w:rFonts w:cs="Times New Roman"/>
        </w:rPr>
        <w:t xml:space="preserve"> {Ronald E. Purser, PhD in organizational behavior from Case Western Reserve University and a BA in psychology from Sonoma State University, Tamara Journal for Critical Organization Inquiry, Vol 10, No 4 (2012), “Deconstructing Lack: A Buddhist Perspective on Egocentric Organizations”} //DTB</w:t>
      </w:r>
    </w:p>
    <w:p w14:paraId="12C762F4" w14:textId="77777777" w:rsidR="005C4520" w:rsidRPr="00961ACC" w:rsidRDefault="005C4520" w:rsidP="00463E83">
      <w:pPr>
        <w:pStyle w:val="card"/>
      </w:pPr>
      <w:r w:rsidRPr="00961ACC">
        <w:rPr>
          <w:rStyle w:val="StyleBoldUnderline"/>
        </w:rPr>
        <w:t xml:space="preserve">The sense of self is constructed and sustained through the interactions of the five skandhas. In other words, the skandhas are physical-perceptual-cognitive-affective events—constantly changing configurations—that appear to the untrained observer to be continuous and substantial. Buddhist insight meditation trains the mind of the practitioner in powers of concentration, observation and contemplation—with the intent of fostering the growth of insight into </w:t>
      </w:r>
      <w:proofErr w:type="gramStart"/>
      <w:r w:rsidRPr="00961ACC">
        <w:rPr>
          <w:rStyle w:val="StyleBoldUnderline"/>
        </w:rPr>
        <w:t>anatman(</w:t>
      </w:r>
      <w:proofErr w:type="gramEnd"/>
      <w:r w:rsidRPr="00961ACC">
        <w:rPr>
          <w:rStyle w:val="StyleBoldUnderline"/>
        </w:rPr>
        <w:t>no-self)—that what appears as a substantial, enduring and independent entity is rapidly constructed moment-by-moment, with no real sense of permanence or ground. Thus, Buddhist practice aims to foster a deeply embodied insight into the nature of the self, cutting through the delusion in a fictitious and illusory self that we normally represent and mistakenly take to be real</w:t>
      </w:r>
      <w:r w:rsidRPr="00961ACC">
        <w:t xml:space="preserve"> (Brown and Engler, 1986). Such insight or realization is not a one-time affair, but is continuously deepened and stabilized through repeated and disciplined meditative practice. Describing the advanced stages of insight (vipassana) practice, Engler (2003) </w:t>
      </w:r>
      <w:proofErr w:type="gramStart"/>
      <w:r w:rsidRPr="00961ACC">
        <w:t>states:…I</w:t>
      </w:r>
      <w:proofErr w:type="gramEnd"/>
      <w:r w:rsidRPr="00961ACC">
        <w:t xml:space="preserve"> can observe how individual, discrete moments of consciousness and their ―objects‖ arise and pass away together, are constructed and deconstructed moment by moment without remainder—without any ―subject‖ or ―self,‖ even an observing self, existing apart from the process, enduring behind it, or carrying it forward to the next moment (75). </w:t>
      </w:r>
      <w:r w:rsidRPr="00961ACC">
        <w:rPr>
          <w:rStyle w:val="StyleBoldUnderline"/>
        </w:rPr>
        <w:t>Buddhist meditation practice weakens attachment and identifications with such false constructions of the self, revealing the self as being empty of any ―self-nature</w:t>
      </w:r>
      <w:proofErr w:type="gramStart"/>
      <w:r w:rsidRPr="00961ACC">
        <w:rPr>
          <w:rStyle w:val="StyleBoldUnderline"/>
        </w:rPr>
        <w:t>,‖</w:t>
      </w:r>
      <w:proofErr w:type="gramEnd"/>
      <w:r w:rsidRPr="00961ACC">
        <w:rPr>
          <w:rStyle w:val="StyleBoldUnderline"/>
        </w:rPr>
        <w:t xml:space="preserve"> essentially exposing the groundlessness of identity. Insights into ―no-self‖ nature may come gradually or suddenly</w:t>
      </w:r>
      <w:r w:rsidRPr="00961ACC">
        <w:t xml:space="preserve"> (in Zen, kensho or satori). </w:t>
      </w:r>
      <w:r w:rsidRPr="00961ACC">
        <w:rPr>
          <w:rStyle w:val="StyleBoldUnderline"/>
        </w:rPr>
        <w:t>The goal of Buddhist practice is not to attain some sort of extraordinary ―mystical experience</w:t>
      </w:r>
      <w:proofErr w:type="gramStart"/>
      <w:r w:rsidRPr="00961ACC">
        <w:t>,‖</w:t>
      </w:r>
      <w:proofErr w:type="gramEnd"/>
      <w:r w:rsidRPr="00961ACC">
        <w:t xml:space="preserve"> nor does it result in regressive return to primary narcissism by basking in oceanic feelings of oneness (Bion, 1963; Epstein, 1998), for example, warned such pursuits could lead to a ―catastrophe‖ (Bion, 1963), triggering psychic fragmentation or disintegration, or even touch what Eigen describes as the ―psychotic core‖ within each individual. However, most psychoanalysts, until recently, have not practiced nor studied Buddhism—and such criticisms and misconceptions are misleading. Clearly, </w:t>
      </w:r>
      <w:r w:rsidRPr="00961ACC">
        <w:rPr>
          <w:rStyle w:val="StyleBoldUnderline"/>
        </w:rPr>
        <w:t xml:space="preserve">recognition of </w:t>
      </w:r>
      <w:proofErr w:type="gramStart"/>
      <w:r w:rsidRPr="00961ACC">
        <w:rPr>
          <w:rStyle w:val="StyleBoldUnderline"/>
        </w:rPr>
        <w:t>no-self</w:t>
      </w:r>
      <w:proofErr w:type="gramEnd"/>
      <w:r w:rsidRPr="00961ACC">
        <w:rPr>
          <w:rStyle w:val="StyleBoldUnderline"/>
        </w:rPr>
        <w:t xml:space="preserve"> is often profoundly disturbing, evoking feelings of terror, anxiety and fear</w:t>
      </w:r>
      <w:r w:rsidRPr="00961ACC">
        <w:t xml:space="preserve"> (Epstein, 1995; 2007:30; 2008). Preliminary concentration practices are first employed to develop a strong somatic foundation of stability in order to counterbalance the effects of these destabilizing insights. </w:t>
      </w:r>
      <w:r w:rsidRPr="00961ACC">
        <w:rPr>
          <w:rStyle w:val="StyleBoldUnderline"/>
        </w:rPr>
        <w:t>As pointed out earlier, insight into selflessness does not eliminate nor annihilate the self—but only reveals that it never existed in the first place</w:t>
      </w:r>
      <w:r w:rsidRPr="00961ACC">
        <w:t>. As Gyatso (1984:40) clarifies, ―Selflessness is not a case of something that existed in the past becoming non-existent; rather, this sort of ‗self‘ is something that never did exist. What is needed is to identify as non-existent something that always was non-existent…‖. The true self of Buddhist awakening is, as Magid (2003:270) points out, more of a recognition of an ―absence rather than a presence of something</w:t>
      </w:r>
      <w:proofErr w:type="gramStart"/>
      <w:r w:rsidRPr="00961ACC">
        <w:t>.‖</w:t>
      </w:r>
      <w:proofErr w:type="gramEnd"/>
      <w:r w:rsidRPr="00961ACC">
        <w:t xml:space="preserve"> </w:t>
      </w:r>
    </w:p>
    <w:p w14:paraId="062BF712" w14:textId="77777777" w:rsidR="005C4520" w:rsidRPr="00961ACC" w:rsidRDefault="005C4520" w:rsidP="005C4520">
      <w:pPr>
        <w:pStyle w:val="Heading4"/>
        <w:rPr>
          <w:rFonts w:cs="Times New Roman"/>
        </w:rPr>
      </w:pPr>
      <w:r w:rsidRPr="00961ACC">
        <w:rPr>
          <w:rFonts w:cs="Times New Roman"/>
        </w:rPr>
        <w:t>Personal reflection transcends existential shackles</w:t>
      </w:r>
    </w:p>
    <w:p w14:paraId="5FB22B81" w14:textId="77777777" w:rsidR="005C4520" w:rsidRPr="00961ACC" w:rsidRDefault="005C4520" w:rsidP="005C4520">
      <w:pPr>
        <w:rPr>
          <w:rFonts w:cs="Times New Roman"/>
        </w:rPr>
      </w:pPr>
      <w:r w:rsidRPr="00961ACC">
        <w:rPr>
          <w:rStyle w:val="StyleStyleBold12pt"/>
          <w:rFonts w:cs="Times New Roman"/>
        </w:rPr>
        <w:t>Zadek 93</w:t>
      </w:r>
      <w:r w:rsidRPr="00961ACC">
        <w:rPr>
          <w:rFonts w:cs="Times New Roman"/>
        </w:rPr>
        <w:t xml:space="preserve"> (Simon Zadek writer and advisor focused on business and sustainability. He is Senior Visiting Fellow at the Centre for International Governance Innovation and Senior Fellow at the Global Green Growth Institute,“The Practice of Buddhist Economics? Another View”</w:t>
      </w:r>
    </w:p>
    <w:p w14:paraId="513BD605" w14:textId="77777777" w:rsidR="005C4520" w:rsidRPr="00961ACC" w:rsidRDefault="005C4520" w:rsidP="005C4520">
      <w:pPr>
        <w:rPr>
          <w:rFonts w:cs="Times New Roman"/>
        </w:rPr>
      </w:pPr>
      <w:r w:rsidRPr="00961ACC">
        <w:rPr>
          <w:rFonts w:cs="Times New Roman"/>
        </w:rPr>
        <w:t xml:space="preserve">The American Journal of Economics and </w:t>
      </w:r>
      <w:proofErr w:type="gramStart"/>
      <w:r w:rsidRPr="00961ACC">
        <w:rPr>
          <w:rFonts w:cs="Times New Roman"/>
        </w:rPr>
        <w:t>Sociology ,</w:t>
      </w:r>
      <w:proofErr w:type="gramEnd"/>
      <w:r w:rsidRPr="00961ACC">
        <w:rPr>
          <w:rFonts w:cs="Times New Roman"/>
        </w:rPr>
        <w:t xml:space="preserve"> Vol. 52, No. 4 (Oct., 1993), pp. 433-445</w:t>
      </w:r>
    </w:p>
    <w:p w14:paraId="7F8E55B4" w14:textId="77777777" w:rsidR="005C4520" w:rsidRPr="00961ACC" w:rsidRDefault="005C4520" w:rsidP="005C4520">
      <w:pPr>
        <w:rPr>
          <w:rFonts w:cs="Times New Roman"/>
        </w:rPr>
      </w:pPr>
      <w:r w:rsidRPr="00961ACC">
        <w:rPr>
          <w:rFonts w:cs="Times New Roman"/>
        </w:rPr>
        <w:t>Published by: American Journal of Economics and Sociology, Inc., http://www.jstor.org/stable/3487468)</w:t>
      </w:r>
    </w:p>
    <w:p w14:paraId="127ADD12" w14:textId="77777777" w:rsidR="005C4520" w:rsidRPr="00961ACC" w:rsidRDefault="005C4520" w:rsidP="005C4520">
      <w:pPr>
        <w:pStyle w:val="card"/>
      </w:pPr>
      <w:r w:rsidRPr="00961ACC">
        <w:t xml:space="preserve">It is wrong to conclude, therefore, that the practice of Buddhism does not </w:t>
      </w:r>
      <w:r w:rsidRPr="00961ACC">
        <w:rPr>
          <w:sz w:val="12"/>
        </w:rPr>
        <w:t>¶</w:t>
      </w:r>
      <w:r w:rsidRPr="00961ACC">
        <w:t xml:space="preserve"> offer insights into the matter of social organization, even if Pryor is right in </w:t>
      </w:r>
      <w:r w:rsidRPr="00961ACC">
        <w:rPr>
          <w:sz w:val="12"/>
        </w:rPr>
        <w:t>¶</w:t>
      </w:r>
      <w:r w:rsidRPr="00961ACC">
        <w:t xml:space="preserve"> arguing that the canonical texts do not suggest that the Buddha advocated one </w:t>
      </w:r>
      <w:r w:rsidRPr="00961ACC">
        <w:rPr>
          <w:sz w:val="12"/>
        </w:rPr>
        <w:t>¶</w:t>
      </w:r>
      <w:r w:rsidRPr="00961ACC">
        <w:t xml:space="preserve"> or other form. In particular, the form of social organization of the Sangha de- </w:t>
      </w:r>
      <w:r w:rsidRPr="00961ACC">
        <w:rPr>
          <w:sz w:val="12"/>
        </w:rPr>
        <w:t>¶</w:t>
      </w:r>
      <w:r w:rsidRPr="00961ACC">
        <w:t xml:space="preserve"> scribed by Chakravarti suggests that communal, </w:t>
      </w:r>
      <w:r w:rsidRPr="00961ACC">
        <w:rPr>
          <w:rStyle w:val="StyleBoldUnderline"/>
        </w:rPr>
        <w:t xml:space="preserve">non-hierarchical forms of decision-making were seen as offering an aid in discarding the pressures of desires </w:t>
      </w:r>
      <w:r w:rsidRPr="00961ACC">
        <w:rPr>
          <w:rStyle w:val="StyleBoldUnderline"/>
          <w:sz w:val="12"/>
        </w:rPr>
        <w:t xml:space="preserve">¶ </w:t>
      </w:r>
      <w:r w:rsidRPr="00961ACC">
        <w:rPr>
          <w:rStyle w:val="StyleBoldUnderline"/>
        </w:rPr>
        <w:t>rooted in the Self (ego), and thus an aid to achieving nibbana (nirvana).</w:t>
      </w:r>
      <w:r w:rsidRPr="00961ACC">
        <w:t xml:space="preserve"> Thus, </w:t>
      </w:r>
      <w:r w:rsidRPr="00961ACC">
        <w:rPr>
          <w:sz w:val="12"/>
        </w:rPr>
        <w:t>¶</w:t>
      </w:r>
      <w:r w:rsidRPr="00961ACC">
        <w:t xml:space="preserve"> while the </w:t>
      </w:r>
      <w:r w:rsidRPr="00961ACC">
        <w:rPr>
          <w:rStyle w:val="StyleBoldUnderline"/>
        </w:rPr>
        <w:t xml:space="preserve">Buddha saw the process of production (and reproduction) as key </w:t>
      </w:r>
      <w:r w:rsidRPr="00961ACC">
        <w:rPr>
          <w:rStyle w:val="StyleBoldUnderline"/>
          <w:sz w:val="12"/>
        </w:rPr>
        <w:t xml:space="preserve">¶ </w:t>
      </w:r>
      <w:r w:rsidRPr="00961ACC">
        <w:rPr>
          <w:rStyle w:val="StyleBoldUnderline"/>
        </w:rPr>
        <w:t>elements in the generation of greed and the loss of compassion</w:t>
      </w:r>
      <w:r w:rsidRPr="00961ACC">
        <w:t xml:space="preserve"> (Chakravarti, </w:t>
      </w:r>
      <w:r w:rsidRPr="00961ACC">
        <w:rPr>
          <w:sz w:val="12"/>
        </w:rPr>
        <w:t>¶</w:t>
      </w:r>
      <w:r w:rsidRPr="00961ACC">
        <w:t xml:space="preserve"> 1992:16), </w:t>
      </w:r>
      <w:r w:rsidRPr="00961ACC">
        <w:rPr>
          <w:rStyle w:val="StyleBoldUnderline"/>
        </w:rPr>
        <w:t xml:space="preserve">he also saw that the actual structure of decision-making could support </w:t>
      </w:r>
      <w:r w:rsidRPr="00961ACC">
        <w:rPr>
          <w:rStyle w:val="StyleBoldUnderline"/>
          <w:sz w:val="12"/>
        </w:rPr>
        <w:t xml:space="preserve">¶ </w:t>
      </w:r>
      <w:r w:rsidRPr="00961ACC">
        <w:rPr>
          <w:rStyle w:val="StyleBoldUnderline"/>
        </w:rPr>
        <w:t>or impede a transcendence of these existential shackles.</w:t>
      </w:r>
      <w:r w:rsidRPr="00961ACC">
        <w:t xml:space="preserve"> </w:t>
      </w:r>
      <w:proofErr w:type="gramStart"/>
      <w:r w:rsidRPr="00961ACC">
        <w:t xml:space="preserve">Pryor certainly rec- </w:t>
      </w:r>
      <w:r w:rsidRPr="00961ACC">
        <w:rPr>
          <w:sz w:val="12"/>
        </w:rPr>
        <w:t>¶</w:t>
      </w:r>
      <w:r w:rsidRPr="00961ACC">
        <w:t xml:space="preserve"> ognizes this.</w:t>
      </w:r>
      <w:proofErr w:type="gramEnd"/>
      <w:r w:rsidRPr="00961ACC">
        <w:t xml:space="preserve"> So, although he insists that the Buddha understood that </w:t>
      </w:r>
      <w:r w:rsidRPr="00961ACC">
        <w:rPr>
          <w:rStyle w:val="StyleBoldUnderline"/>
        </w:rPr>
        <w:t xml:space="preserve">social </w:t>
      </w:r>
      <w:r w:rsidRPr="00961ACC">
        <w:rPr>
          <w:rStyle w:val="StyleBoldUnderline"/>
          <w:sz w:val="12"/>
        </w:rPr>
        <w:t xml:space="preserve">¶ </w:t>
      </w:r>
      <w:r w:rsidRPr="00961ACC">
        <w:rPr>
          <w:rStyle w:val="StyleBoldUnderline"/>
        </w:rPr>
        <w:t xml:space="preserve">conditions could never be fundamentally bettered, he agrees that they "might </w:t>
      </w:r>
      <w:r w:rsidRPr="00961ACC">
        <w:rPr>
          <w:rStyle w:val="StyleBoldUnderline"/>
          <w:sz w:val="12"/>
        </w:rPr>
        <w:t xml:space="preserve">¶ </w:t>
      </w:r>
      <w:r w:rsidRPr="00961ACC">
        <w:rPr>
          <w:rStyle w:val="StyleBoldUnderline"/>
        </w:rPr>
        <w:t>help or hinder humans in their search for nibbana"</w:t>
      </w:r>
      <w:r w:rsidRPr="00961ACC">
        <w:t xml:space="preserve"> (1991:20)</w:t>
      </w:r>
      <w:proofErr w:type="gramStart"/>
      <w:r w:rsidRPr="00961ACC">
        <w:t>.5</w:t>
      </w:r>
      <w:proofErr w:type="gramEnd"/>
      <w:r w:rsidRPr="00961ACC">
        <w:t xml:space="preserve"> However, Pryor's </w:t>
      </w:r>
      <w:r w:rsidRPr="00961ACC">
        <w:rPr>
          <w:sz w:val="12"/>
        </w:rPr>
        <w:t>¶</w:t>
      </w:r>
      <w:r w:rsidRPr="00961ACC">
        <w:t xml:space="preserve"> decision to focus on the texts rather than practice draws him away from exploring </w:t>
      </w:r>
      <w:r w:rsidRPr="00961ACC">
        <w:rPr>
          <w:sz w:val="12"/>
        </w:rPr>
        <w:t>¶</w:t>
      </w:r>
      <w:r w:rsidRPr="00961ACC">
        <w:t xml:space="preserve"> this in more detail.</w:t>
      </w:r>
    </w:p>
    <w:p w14:paraId="0E7FA6A0" w14:textId="77777777" w:rsidR="005C4520" w:rsidRPr="00961ACC" w:rsidRDefault="005C4520" w:rsidP="005C4520">
      <w:pPr>
        <w:rPr>
          <w:rFonts w:cs="Times New Roman"/>
        </w:rPr>
      </w:pPr>
    </w:p>
    <w:p w14:paraId="52280C9C" w14:textId="77777777" w:rsidR="005C4520" w:rsidRPr="00961ACC" w:rsidRDefault="005C4520" w:rsidP="005C4520">
      <w:pPr>
        <w:pStyle w:val="Heading4"/>
        <w:rPr>
          <w:rFonts w:cs="Times New Roman"/>
        </w:rPr>
      </w:pPr>
      <w:r w:rsidRPr="00961ACC">
        <w:rPr>
          <w:rFonts w:cs="Times New Roman"/>
        </w:rPr>
        <w:t>The alternative challenges self-identity as a motivating factor</w:t>
      </w:r>
    </w:p>
    <w:p w14:paraId="65789742" w14:textId="77777777" w:rsidR="005C4520" w:rsidRPr="00961ACC" w:rsidRDefault="005C4520" w:rsidP="005C4520">
      <w:pPr>
        <w:rPr>
          <w:rFonts w:cs="Times New Roman"/>
          <w:b/>
        </w:rPr>
      </w:pPr>
      <w:r w:rsidRPr="00961ACC">
        <w:rPr>
          <w:rStyle w:val="StyleStyleBold12pt"/>
          <w:rFonts w:cs="Times New Roman"/>
        </w:rPr>
        <w:t>Purser 12</w:t>
      </w:r>
      <w:r w:rsidRPr="00961ACC">
        <w:rPr>
          <w:rFonts w:cs="Times New Roman"/>
        </w:rPr>
        <w:t xml:space="preserve"> {Ronald E. Purser, PhD in organizational behavior from Case Western Reserve University and a BA in psychology from Sonoma State University, Tamara Journal for Critical Organization Inquiry, Vol 10, No 4 (2012), “Deconstructing Lack: A Buddhist Perspective on Egocentric Organizations”} //DTB</w:t>
      </w:r>
    </w:p>
    <w:p w14:paraId="5E4FAFF8" w14:textId="77777777" w:rsidR="005C4520" w:rsidRPr="00961ACC" w:rsidRDefault="005C4520" w:rsidP="00611E48">
      <w:pPr>
        <w:pStyle w:val="card"/>
        <w:rPr>
          <w:rStyle w:val="StyleBoldUnderline"/>
          <w:sz w:val="16"/>
          <w:u w:val="none"/>
        </w:rPr>
      </w:pPr>
      <w:r w:rsidRPr="00961ACC">
        <w:t xml:space="preserve">Psychoanalysts have shown a great deal of interest in Buddhism, going back to the early dialogues with Eric Fromm and D.T. Suzuki (Fromm, Suzuki, and Demartino, 1960). Buddhist practice is aimed at seeing through the mechanism of mind that perpetuates a belief in an ontological self. Buddhist meditative inquiry is concerned with seeing into the ―illusory ontology of the self‖ (Hanley, 1984:255). </w:t>
      </w:r>
      <w:r w:rsidRPr="00961ACC">
        <w:rPr>
          <w:rStyle w:val="StyleBoldUnderline"/>
        </w:rPr>
        <w:t>Even Freud recognized that the ego</w:t>
      </w:r>
      <w:r w:rsidRPr="00961ACC">
        <w:t xml:space="preserve"> (das ich) </w:t>
      </w:r>
      <w:proofErr w:type="gramStart"/>
      <w:r w:rsidRPr="00961ACC">
        <w:rPr>
          <w:rStyle w:val="StyleBoldUnderline"/>
        </w:rPr>
        <w:t>can</w:t>
      </w:r>
      <w:proofErr w:type="gramEnd"/>
      <w:r w:rsidRPr="00961ACC">
        <w:rPr>
          <w:rStyle w:val="StyleBoldUnderline"/>
        </w:rPr>
        <w:t xml:space="preserve"> impute to itself its own independent existence and treat itself as an object</w:t>
      </w:r>
      <w:r w:rsidRPr="00961ACC">
        <w:t xml:space="preserve"> (see Sterba, 1934:120). Thus, </w:t>
      </w:r>
      <w:r w:rsidRPr="00961ACC">
        <w:rPr>
          <w:rStyle w:val="StyleBoldUnderline"/>
        </w:rPr>
        <w:t>Buddhism does not attempt to annihilate or denigrate the psychologically differentiated self of psychoanalytic theory, nor the Western conception of the self as a highly autonomous individual</w:t>
      </w:r>
      <w:r w:rsidRPr="00961ACC">
        <w:t xml:space="preserve"> (Engler, 2003:50). </w:t>
      </w:r>
      <w:r w:rsidRPr="00961ACC">
        <w:rPr>
          <w:rStyle w:val="StyleBoldUnderline"/>
        </w:rPr>
        <w:t>Rather, Buddhist insight into anatman, or ―no self</w:t>
      </w:r>
      <w:proofErr w:type="gramStart"/>
      <w:r w:rsidRPr="00961ACC">
        <w:rPr>
          <w:rStyle w:val="StyleBoldUnderline"/>
        </w:rPr>
        <w:t>,‖</w:t>
      </w:r>
      <w:proofErr w:type="gramEnd"/>
      <w:r w:rsidRPr="00961ACC">
        <w:rPr>
          <w:rStyle w:val="StyleBoldUnderline"/>
        </w:rPr>
        <w:t xml:space="preserve"> is a transformation of awareness—an internal revolution in consciousness—based on a deeply embodied insight that reveals the belief in an independent, substantial, and enduring sense of self is a misperception</w:t>
      </w:r>
      <w:r w:rsidRPr="00961ACC">
        <w:t>. Stolorow and Atwood (1992) refers to as the ―myth of the isolated mind</w:t>
      </w:r>
      <w:proofErr w:type="gramStart"/>
      <w:r w:rsidRPr="00961ACC">
        <w:t>,‖</w:t>
      </w:r>
      <w:proofErr w:type="gramEnd"/>
      <w:r w:rsidRPr="00961ACC">
        <w:t xml:space="preserve"> the notion that each human being is a separate from the world. This is a fundamentaldualism, a myth </w:t>
      </w:r>
      <w:proofErr w:type="gramStart"/>
      <w:r w:rsidRPr="00961ACC">
        <w:t>which</w:t>
      </w:r>
      <w:proofErr w:type="gramEnd"/>
      <w:r w:rsidRPr="00961ACC">
        <w:t xml:space="preserve"> perpetuates an alienation from nature, society, and estrangement from oneself. It is the basis for both self-centeredness and egocentricity (Magid, 2003:268). </w:t>
      </w:r>
      <w:r w:rsidRPr="00961ACC">
        <w:rPr>
          <w:rStyle w:val="StyleBoldUnderline"/>
        </w:rPr>
        <w:t xml:space="preserve">The Buddhist path of insight meditation challenges our habitual sense of ―having a self-identity‖ </w:t>
      </w:r>
      <w:proofErr w:type="gramStart"/>
      <w:r w:rsidRPr="00961ACC">
        <w:rPr>
          <w:rStyle w:val="StyleBoldUnderline"/>
        </w:rPr>
        <w:t>which</w:t>
      </w:r>
      <w:proofErr w:type="gramEnd"/>
      <w:r w:rsidRPr="00961ACC">
        <w:rPr>
          <w:rStyle w:val="StyleBoldUnderline"/>
        </w:rPr>
        <w:t xml:space="preserve"> appears as permanent and unchanging</w:t>
      </w:r>
      <w:r w:rsidRPr="00961ACC">
        <w:t xml:space="preserve">. Engler (2003:88) states that our so-called normal sense of self has ―the tendency to regard every object of experience or perception as a separate entity or thing having its own separate concrete existence and identity and only secondarily related to other things‘. Insight or ―mindfulness‖ meditation is a Buddhist </w:t>
      </w:r>
      <w:proofErr w:type="gramStart"/>
      <w:r w:rsidRPr="00961ACC">
        <w:t>method which</w:t>
      </w:r>
      <w:proofErr w:type="gramEnd"/>
      <w:r w:rsidRPr="00961ACC">
        <w:t xml:space="preserve"> trains practitioners to observe their moment-to-moment elements of psycho-physical experience—advancing to stages where attention is focused on seeing directly the essenceless of self. Mindfulness meditation develops and refines the ability to discriminate and observe the successive arising and dissolution of the contents of the mind.</w:t>
      </w:r>
    </w:p>
    <w:p w14:paraId="1848D656" w14:textId="321E93A3" w:rsidR="005C4520" w:rsidRPr="00961ACC" w:rsidRDefault="005C4520" w:rsidP="005C4520">
      <w:pPr>
        <w:pStyle w:val="Heading2"/>
        <w:rPr>
          <w:rFonts w:cs="Times New Roman"/>
        </w:rPr>
      </w:pPr>
      <w:r w:rsidRPr="00961ACC">
        <w:rPr>
          <w:rFonts w:cs="Times New Roman"/>
        </w:rPr>
        <w:t>Mechanics</w:t>
      </w:r>
    </w:p>
    <w:p w14:paraId="3121A513" w14:textId="46E10016" w:rsidR="00A9329F" w:rsidRPr="00961ACC" w:rsidRDefault="00A9329F" w:rsidP="00A9329F">
      <w:pPr>
        <w:pStyle w:val="Heading3"/>
        <w:rPr>
          <w:rFonts w:cs="Times New Roman"/>
        </w:rPr>
      </w:pPr>
      <w:r w:rsidRPr="00961ACC">
        <w:rPr>
          <w:rFonts w:cs="Times New Roman"/>
        </w:rPr>
        <w:t>FW</w:t>
      </w:r>
    </w:p>
    <w:p w14:paraId="6D58B576" w14:textId="4EB82A0D" w:rsidR="0028109C" w:rsidRPr="00961ACC" w:rsidRDefault="0028109C" w:rsidP="0028109C">
      <w:pPr>
        <w:pStyle w:val="Heading4"/>
        <w:rPr>
          <w:rFonts w:cs="Times New Roman"/>
        </w:rPr>
      </w:pPr>
      <w:r w:rsidRPr="00961ACC">
        <w:rPr>
          <w:rFonts w:cs="Times New Roman"/>
        </w:rPr>
        <w:t>Purely technical knowledge is useless – must be tied to INTERNAL self-awareness in order for education to retain transformative power</w:t>
      </w:r>
    </w:p>
    <w:p w14:paraId="607A9CF1" w14:textId="77777777" w:rsidR="0028109C" w:rsidRPr="00961ACC" w:rsidRDefault="0028109C" w:rsidP="0028109C">
      <w:pPr>
        <w:rPr>
          <w:rFonts w:cs="Times New Roman"/>
        </w:rPr>
      </w:pPr>
      <w:r w:rsidRPr="00961ACC">
        <w:rPr>
          <w:rStyle w:val="StyleStyleBold12pt"/>
          <w:rFonts w:cs="Times New Roman"/>
        </w:rPr>
        <w:t>Snauwaert 9</w:t>
      </w:r>
      <w:r w:rsidRPr="00961ACC">
        <w:rPr>
          <w:rFonts w:cs="Times New Roman"/>
        </w:rPr>
        <w:t xml:space="preserve"> - Associate Professor of Educational Theory and Social Foundations of Education; Chair of the Department of Foundations of Education, University of Toledo</w:t>
      </w:r>
    </w:p>
    <w:p w14:paraId="454538F6" w14:textId="4067D953" w:rsidR="0028109C" w:rsidRPr="00961ACC" w:rsidRDefault="0028109C" w:rsidP="0028109C">
      <w:pPr>
        <w:rPr>
          <w:rFonts w:cs="Times New Roman"/>
        </w:rPr>
      </w:pPr>
      <w:r w:rsidRPr="00961ACC">
        <w:rPr>
          <w:rFonts w:cs="Times New Roman"/>
        </w:rPr>
        <w:t>(Dale, “The Ethics and Ontology of Cosmopolitanism: Education for a Shared Humanity,” Current Issues in Comparative Education 12.1, Directory of Open Access Journals)//BB</w:t>
      </w:r>
    </w:p>
    <w:p w14:paraId="0BA6FC7A" w14:textId="77777777" w:rsidR="0028109C" w:rsidRPr="00961ACC" w:rsidRDefault="0028109C" w:rsidP="0028109C">
      <w:pPr>
        <w:pStyle w:val="card"/>
      </w:pPr>
      <w:r w:rsidRPr="00961ACC">
        <w:rPr>
          <w:rStyle w:val="StyleBoldUnderline"/>
        </w:rPr>
        <w:t>The Ghandhian perspective</w:t>
      </w:r>
      <w:r w:rsidRPr="00961ACC">
        <w:t xml:space="preserve"> is not foreign to Western philosophy and education. It </w:t>
      </w:r>
      <w:r w:rsidRPr="00961ACC">
        <w:rPr>
          <w:rStyle w:val="StyleBoldUnderline"/>
        </w:rPr>
        <w:t>was the dominant paradigm of Ancient philosophy</w:t>
      </w:r>
      <w:r w:rsidRPr="00961ACC">
        <w:t xml:space="preserve">. </w:t>
      </w:r>
      <w:r w:rsidRPr="00961ACC">
        <w:rPr>
          <w:rStyle w:val="StyleBoldUnderline"/>
        </w:rPr>
        <w:t>For the Greeks and Romans, philosophy did not primarily concern the construction of abstract theoretical systems; philosophy was conceived as a choice of a way of life, a justification for that choice, and the articulation of the path or curriculum leading to the realization of the ideals of that way of life</w:t>
      </w:r>
      <w:r w:rsidRPr="00961ACC">
        <w:t xml:space="preserve">. </w:t>
      </w:r>
      <w:r w:rsidRPr="00961ACC">
        <w:rPr>
          <w:rStyle w:val="StyleBoldUnderline"/>
        </w:rPr>
        <w:t>The focus of philosophy and education was the transformation of one’s life as a mode of Being</w:t>
      </w:r>
      <w:r w:rsidRPr="00961ACC">
        <w:t xml:space="preserve">. As a path, philosophy included sets of spiritual exercises necessary for the transformation of one’s being in accordance with the spiritual vision of the philosophy. Schools were formed out of the chosen way of life of the philosophy and those attracted to the philosophy. In these schools, the way of life defined by the philosophy and the understandings and exercises necessary to live that life were developed, taught, and experienced. Philosophy and inner transformation are linked in such a way that the discovery of the true and the good is contingent upon the transformation of the truth seeker’s being. </w:t>
      </w:r>
      <w:r w:rsidRPr="00961ACC">
        <w:rPr>
          <w:rStyle w:val="StyleBoldUnderline"/>
        </w:rPr>
        <w:t>Education is thus devoted to the internal transformation of the consciousness of the student</w:t>
      </w:r>
      <w:r w:rsidRPr="00961ACC">
        <w:t xml:space="preserve"> (Foucault, 2005; Hadot, 1993, 2002; Hadot &amp; Davidson, 1995; Hadot &amp; Marcus, 1998). The necessity of internal transformation was not only pertinent to the search for truth; it had great relevance for morality as well. The moral response to others was thought to be contingent upon the quality of the moral agent’s character. Character was understood as a structure of virtues or capacities that enabled one to morally respond to others. The care of the self was thus thought to be interconnected and interdependent with care for others. </w:t>
      </w:r>
      <w:r w:rsidRPr="00961ACC">
        <w:rPr>
          <w:rStyle w:val="StyleBoldUnderline"/>
        </w:rPr>
        <w:t>However</w:t>
      </w:r>
      <w:r w:rsidRPr="00961ACC">
        <w:t xml:space="preserve">, </w:t>
      </w:r>
      <w:r w:rsidRPr="00961ACC">
        <w:rPr>
          <w:rStyle w:val="StyleBoldUnderline"/>
        </w:rPr>
        <w:t>as</w:t>
      </w:r>
      <w:r w:rsidRPr="00961ACC">
        <w:t xml:space="preserve"> Michel </w:t>
      </w:r>
      <w:r w:rsidRPr="00961ACC">
        <w:rPr>
          <w:rStyle w:val="StyleBoldUnderline"/>
        </w:rPr>
        <w:t>Foucault demonstrates</w:t>
      </w:r>
      <w:r w:rsidRPr="00961ACC">
        <w:t xml:space="preserve">, </w:t>
      </w:r>
      <w:r w:rsidRPr="00961ACC">
        <w:rPr>
          <w:rStyle w:val="StyleBoldUnderline"/>
        </w:rPr>
        <w:t>at the beginning of modernity</w:t>
      </w:r>
      <w:r w:rsidRPr="00961ACC">
        <w:t xml:space="preserve"> (referred to as the “Cartesian” moment), </w:t>
      </w:r>
      <w:r w:rsidRPr="00961ACC">
        <w:rPr>
          <w:rStyle w:val="StyleBoldUnderline"/>
        </w:rPr>
        <w:t>modern epistemology divorces the true and the good from the subject, resulting in the separation of knowledge and wisdom</w:t>
      </w:r>
      <w:r w:rsidRPr="00961ACC">
        <w:t xml:space="preserve">. </w:t>
      </w:r>
      <w:r w:rsidRPr="00961ACC">
        <w:rPr>
          <w:rStyle w:val="StyleBoldUnderline"/>
        </w:rPr>
        <w:t>Knowledge becomes merely the technical discovery of truth divorced from the subjectivity of the knower; education in turn becomes the transmission of technical knowledge with little or no concern for the internal subjectivity of the student</w:t>
      </w:r>
      <w:r w:rsidRPr="00961ACC">
        <w:t xml:space="preserve">. In addition, care of the self is disconnected from care of others. </w:t>
      </w:r>
      <w:r w:rsidRPr="00961ACC">
        <w:rPr>
          <w:rStyle w:val="StyleBoldUnderline"/>
        </w:rPr>
        <w:t>In this separation, modern knowledge, ethics, and education lose their transformative power</w:t>
      </w:r>
      <w:r w:rsidRPr="00961ACC">
        <w:t xml:space="preserve"> (Foucault, 2005). </w:t>
      </w:r>
      <w:r w:rsidRPr="00961ACC">
        <w:rPr>
          <w:rStyle w:val="StyleBoldUnderline"/>
        </w:rPr>
        <w:t>The cosmopolitan perspective calls for a reclamation of the ontological perspective of Gandhi and Ancient Western philosophy</w:t>
      </w:r>
      <w:r w:rsidRPr="00961ACC">
        <w:t xml:space="preserve">. </w:t>
      </w:r>
      <w:r w:rsidRPr="00961ACC">
        <w:rPr>
          <w:rStyle w:val="StyleBoldUnderline"/>
        </w:rPr>
        <w:t>If we are to be capable of responding to the inherent value and dignity of all human beings, we must undergo an internal self-transformation</w:t>
      </w:r>
      <w:r w:rsidRPr="00961ACC">
        <w:t xml:space="preserve">. The following developmental hypotheses elaborate further the interconnection between a universal duty of moral consideration and internal transformation: 1. “Self-transformation” (i.e., decreased egoic attachment, increased pre-discursive, nonpositional self-awareness, and the realization of the Unity of Being) increases the capacity for empathy and, in turn, compassion. </w:t>
      </w:r>
      <w:r w:rsidRPr="00961ACC">
        <w:rPr>
          <w:rStyle w:val="StyleBoldUnderline"/>
        </w:rPr>
        <w:t>The more self-aware I am, the more I can be aware of the subjectivity of others, and thus, the more empathetic and compassionate I can be</w:t>
      </w:r>
      <w:r w:rsidRPr="00961ACC">
        <w:t>. 2. “</w:t>
      </w:r>
      <w:r w:rsidRPr="00961ACC">
        <w:rPr>
          <w:rStyle w:val="StyleBoldUnderline"/>
        </w:rPr>
        <w:t>Self-transformation” increases one’s capacity for tolerance</w:t>
      </w:r>
      <w:r w:rsidRPr="00961ACC">
        <w:t>. As egoic attachment decreases, holding on to one’s own truth decreases; openness to falsification and dialogue increases</w:t>
      </w:r>
      <w:proofErr w:type="gramStart"/>
      <w:r w:rsidRPr="00961ACC">
        <w:t>;</w:t>
      </w:r>
      <w:proofErr w:type="gramEnd"/>
      <w:r w:rsidRPr="00961ACC">
        <w:t xml:space="preserve"> hearing and understanding the other’s truth increases. One becomes less rigid, decreasing the tendency to impose and thereby increasing one’s capacity for tolerance. 3. “</w:t>
      </w:r>
      <w:r w:rsidRPr="00961ACC">
        <w:rPr>
          <w:rStyle w:val="StyleBoldUnderline"/>
        </w:rPr>
        <w:t>Self-transformation” increases one’s capacity for restraint from doing harm</w:t>
      </w:r>
      <w:r w:rsidRPr="00961ACC">
        <w:t xml:space="preserve">. One gains a more heightened awareness of internal contradiction and disharmony. This awareness prevents one from doing harm and/or withholding charity to others. 4. “Self-transformation” decreases fear. Fear is born of duality, and it drives violence. If valid, </w:t>
      </w:r>
      <w:r w:rsidRPr="00961ACC">
        <w:rPr>
          <w:rStyle w:val="StyleBoldUnderline"/>
        </w:rPr>
        <w:t>these hypotheses can be translated into educational aims focused on internal selftransformation. These aims define the core of a cosmopolitan education grounded in internal self-transformation</w:t>
      </w:r>
      <w:r w:rsidRPr="00961ACC">
        <w:t>.</w:t>
      </w:r>
    </w:p>
    <w:p w14:paraId="6437DB9E" w14:textId="1B17B168" w:rsidR="00940312" w:rsidRPr="00961ACC" w:rsidRDefault="00940312" w:rsidP="00940312">
      <w:pPr>
        <w:pStyle w:val="Heading4"/>
        <w:rPr>
          <w:rFonts w:cs="Times New Roman"/>
        </w:rPr>
      </w:pPr>
      <w:r w:rsidRPr="00961ACC">
        <w:rPr>
          <w:rFonts w:cs="Times New Roman"/>
        </w:rPr>
        <w:t>Only a focus on consciousness converts critical thinking to problem-solving – it’s a pre-requisite to coherent action</w:t>
      </w:r>
    </w:p>
    <w:p w14:paraId="0925FAAC" w14:textId="78959007" w:rsidR="00940312" w:rsidRPr="00961ACC" w:rsidRDefault="00940312" w:rsidP="00940312">
      <w:pPr>
        <w:rPr>
          <w:rFonts w:cs="Times New Roman"/>
        </w:rPr>
      </w:pPr>
      <w:r w:rsidRPr="00961ACC">
        <w:rPr>
          <w:rStyle w:val="StyleStyleBold12pt"/>
          <w:rFonts w:cs="Times New Roman"/>
        </w:rPr>
        <w:t>Zajonc 6</w:t>
      </w:r>
      <w:r w:rsidRPr="00961ACC">
        <w:rPr>
          <w:rFonts w:cs="Times New Roman"/>
          <w:b/>
        </w:rPr>
        <w:t xml:space="preserve"> –</w:t>
      </w:r>
      <w:r w:rsidR="00611E48" w:rsidRPr="00961ACC">
        <w:rPr>
          <w:rFonts w:cs="Times New Roman"/>
          <w:b/>
        </w:rPr>
        <w:t xml:space="preserve"> </w:t>
      </w:r>
      <w:r w:rsidRPr="00961ACC">
        <w:rPr>
          <w:rFonts w:cs="Times New Roman"/>
        </w:rPr>
        <w:t>Professor of physics at Amherst College</w:t>
      </w:r>
    </w:p>
    <w:p w14:paraId="0CD2A032" w14:textId="3C3D7431" w:rsidR="00940312" w:rsidRPr="00961ACC" w:rsidRDefault="00940312" w:rsidP="00940312">
      <w:pPr>
        <w:rPr>
          <w:rFonts w:cs="Times New Roman"/>
        </w:rPr>
      </w:pPr>
      <w:r w:rsidRPr="00961ACC">
        <w:rPr>
          <w:rFonts w:cs="Times New Roman"/>
        </w:rPr>
        <w:t>(Arthur, “Contemplative and Transformative Pedagogy,” Kosmos Journal 1.1, http://www.arthurzajonc.org/uploads/Contemplative_Pedagogy%20Kosmos.pdf)//BB</w:t>
      </w:r>
    </w:p>
    <w:p w14:paraId="6A28391C" w14:textId="0E63B463" w:rsidR="00940312" w:rsidRPr="00961ACC" w:rsidRDefault="00940312" w:rsidP="008F73C1">
      <w:pPr>
        <w:pStyle w:val="card"/>
      </w:pPr>
      <w:r w:rsidRPr="00961ACC">
        <w:rPr>
          <w:rStyle w:val="StyleBoldUnderline"/>
        </w:rPr>
        <w:t>I approach the question of shaping worldviews as an educator and as one who, like so many, is moved by widespread violence and global economic inequities</w:t>
      </w:r>
      <w:r w:rsidRPr="00961ACC">
        <w:t xml:space="preserve">. What is it about worldviews that results in the identity politics of Iraq where Shiites, Sunnis, and Kurds all act along ethnic and religious lines, or in Darfur where issues of identity cut deeper, leading to Arabs perpetrating mass killing and rape against their Muslim brothers and sisters who are 'black Africans' from non-Arab tribes? What </w:t>
      </w:r>
      <w:proofErr w:type="gramStart"/>
      <w:r w:rsidRPr="00961ACC">
        <w:t>is</w:t>
      </w:r>
      <w:proofErr w:type="gramEnd"/>
      <w:r w:rsidRPr="00961ACC">
        <w:t xml:space="preserve"> it about worldviews that leads to a large and growing divide between the rich and the poor? In the face of increasing per capita GDP, the global median income is decreasing, and 100 million more are in poverty today than ten years ago.1 </w:t>
      </w:r>
      <w:proofErr w:type="gramStart"/>
      <w:r w:rsidRPr="00961ACC">
        <w:t>What</w:t>
      </w:r>
      <w:proofErr w:type="gramEnd"/>
      <w:r w:rsidRPr="00961ACC">
        <w:t xml:space="preserve"> can I as an educator offer in the face of these tragic realities of today's world? To offer an alternative or 'better' worldview is to no avail. In fact, efforts to promote that better viewpoint may initiate or aggravate conflict. In this article I advance a view of the human being in which the individual develops the capacity to move among worldviews, transcending particular identities while simultaneously honoring each of them. Even more, we can learn to live the complexity of diverse identities that are in truth everpresent in us as well as in the world. In reality, the interconnectedness of the world has its reflection in the connections among the diverse aspects of </w:t>
      </w:r>
      <w:proofErr w:type="gramStart"/>
      <w:r w:rsidRPr="00961ACC">
        <w:t>ourselves</w:t>
      </w:r>
      <w:proofErr w:type="gramEnd"/>
      <w:r w:rsidRPr="00961ACC">
        <w:t xml:space="preserve">. When we find peace among the component parts of our own psyche, then we will possess the inner resources to make peace in a multicultural society. Only in this way will the crises I have mentioned be addressed at their roots. I see education—formal and informal—as the sole means of developing this remarkable human capacity for interior harmony, which in the end is the capacity for freedom and love. The Function of Frames The content of education is infinite in extent. </w:t>
      </w:r>
      <w:r w:rsidRPr="00961ACC">
        <w:rPr>
          <w:rStyle w:val="StyleBoldUnderline"/>
        </w:rPr>
        <w:t>Every day more information is available, new research is published, political changes occur, and businesses collapse. All of these demand our attention. Education is largely comprised of acquiring and organizing such information, and for this purpose students are taught the skills needed to assimilate and transmit information through reading, writing, and mathematics. But such simple input-output functions are but one dimension of education. Something more is needed to convert information into meaningful knowledge. Surrounding and supporting the information we receive is the 'form' or structure of our cognitive and emotional life that goes largely unobserved</w:t>
      </w:r>
      <w:r w:rsidRPr="00961ACC">
        <w:t xml:space="preserve">. To understand how information becomes meaningful, we must turn our attention to this hidden container or 'frame of reference,' as Jack Mezirow termed it.2 </w:t>
      </w:r>
      <w:proofErr w:type="gramStart"/>
      <w:r w:rsidRPr="00961ACC">
        <w:t>A</w:t>
      </w:r>
      <w:proofErr w:type="gramEnd"/>
      <w:r w:rsidRPr="00961ACC">
        <w:t xml:space="preserve"> frame of reference is a way of knowing or making meaning of the world. </w:t>
      </w:r>
      <w:r w:rsidRPr="00961ACC">
        <w:rPr>
          <w:rStyle w:val="StyleBoldUnderline"/>
        </w:rPr>
        <w:t>Enormous quantities of sensorial and mental data stream into human consciousness, but somehow that stream is brought into a coherent meaningful whole</w:t>
      </w:r>
      <w:r w:rsidRPr="00961ACC">
        <w:t xml:space="preserve">. At first sight it may seem that such </w:t>
      </w:r>
      <w:proofErr w:type="gramStart"/>
      <w:r w:rsidRPr="00961ACC">
        <w:t>meaning-making</w:t>
      </w:r>
      <w:proofErr w:type="gramEnd"/>
      <w:r w:rsidRPr="00961ACC">
        <w:t xml:space="preserve"> is an entirely natural and universal process, and to some degree it certainly is. Evolution has incorporated reflexes and drives deep into the human psyche. But </w:t>
      </w:r>
      <w:r w:rsidRPr="00961ACC">
        <w:rPr>
          <w:rStyle w:val="StyleBoldUnderline"/>
        </w:rPr>
        <w:t>the way we make sense of the world is also conditioned profoundly by societal forces, among them education. That is to say, we are socialized into a worldview that operates largely unconsciously and behind the scenes, but which affects the way we understand what we see, hear, and feel.</w:t>
      </w:r>
      <w:r w:rsidRPr="00961ACC">
        <w:t xml:space="preserve"> According to the Leo Apostel Centre for Interdisciplinary Studies in Belgium, "A worldview is a map that people use to orient and explain the world, and from which they evaluate and act, and put forward prognoses and visions of the future." In the course of a lifetime we may shed one worldview and adopt another. In other words, we can change the structure that makes meaning for us. Thus </w:t>
      </w:r>
      <w:r w:rsidRPr="00961ACC">
        <w:rPr>
          <w:rStyle w:val="StyleBoldUnderline"/>
        </w:rPr>
        <w:t xml:space="preserve">while worldviews can be understood as deep cognitive structures, they are not immutable. The solutions to Darfur and economic inequality (among many other problems) will ultimately </w:t>
      </w:r>
      <w:r w:rsidRPr="00961ACC">
        <w:rPr>
          <w:rStyle w:val="Emphasis"/>
        </w:rPr>
        <w:t>not be found</w:t>
      </w:r>
      <w:r w:rsidRPr="00961ACC">
        <w:rPr>
          <w:rStyle w:val="StyleBoldUnderline"/>
        </w:rPr>
        <w:t xml:space="preserve"> through more information or better foreign aid programs, but only here at the level where information marries with values to become meaning.</w:t>
      </w:r>
      <w:r w:rsidRPr="00961ACC">
        <w:t xml:space="preserve"> Human action flows from this source, not from data alone. </w:t>
      </w:r>
      <w:r w:rsidRPr="00961ACC">
        <w:rPr>
          <w:rStyle w:val="StyleBoldUnderline"/>
        </w:rPr>
        <w:t xml:space="preserve">An </w:t>
      </w:r>
      <w:r w:rsidRPr="00961ACC">
        <w:rPr>
          <w:rStyle w:val="Emphasis"/>
        </w:rPr>
        <w:t>education</w:t>
      </w:r>
      <w:r w:rsidRPr="00961ACC">
        <w:rPr>
          <w:rStyle w:val="StyleBoldUnderline"/>
        </w:rPr>
        <w:t xml:space="preserve"> that would reach beyond information must </w:t>
      </w:r>
      <w:r w:rsidRPr="00961ACC">
        <w:rPr>
          <w:rStyle w:val="Emphasis"/>
        </w:rPr>
        <w:t>work deeper</w:t>
      </w:r>
      <w:r w:rsidRPr="00961ACC">
        <w:rPr>
          <w:rStyle w:val="StyleBoldUnderline"/>
        </w:rPr>
        <w:t xml:space="preserve">; it will need to </w:t>
      </w:r>
      <w:r w:rsidRPr="00961ACC">
        <w:rPr>
          <w:rStyle w:val="Emphasis"/>
        </w:rPr>
        <w:t>transform the very container of consciousness</w:t>
      </w:r>
      <w:r w:rsidRPr="00961ACC">
        <w:t xml:space="preserve">, make it more supple and complex. For this, we educators need pedagogical 2 tools other than those optimized for information transfer. At its most advanced stage, we will need to help our students and ourselves to create a dynamic cognitive framework that can challenge established intellectual boundaries, and even sustain the conflicting values and viewpoints that comprise our planetary human community. Challenging Conventional Divisions In recent years I have spent time with members of the Native American Academy, a group largely comprised of academics </w:t>
      </w:r>
      <w:proofErr w:type="gramStart"/>
      <w:r w:rsidRPr="00961ACC">
        <w:t>who</w:t>
      </w:r>
      <w:proofErr w:type="gramEnd"/>
      <w:r w:rsidRPr="00961ACC">
        <w:t xml:space="preserve"> are also Native Americans. In our meetings we have explored the character of Native knowledge systems and research methods in comparison to those of orthodox Western science. From the first, the differences were marked. The place of our meeting was of special consequence, Chaco Canyon. It is the site of an ancient indigenous settlement whose remaining structures are clearly aligned according to a detailed astronomical knowledge. Following a long drive we turned onto the approach road, stopping in the middle of nowhere to make a small offering of bee pollen and tobacco. The first evening included a long ceremony performed by a knowledge-keeper from the local Native population, which concluded with a sensitive presentation of the problems we were likely to encounter in our endeavors. The sacred and the secular so seamlessly blended in the indigenous mind contrasts strongly with the conventional division between science and spirituality in the modern West. In the Western worldview, science is often defined in opposition to spirituality. My work with Native American colleagues challenges that presupposition at its root. Our time is one in which such unreflective assumptions must increasingly be challenged. Last year I was seated among over 10,000 neuroscientists listening to the fourteenth Dalai Lama address them concerning the interaction between Buddhist philosophers and Western scientists. The occasion was the annual meeting of the Society for Neuroscience, and the Dalai Lama was the keynote speaker because of his groundbreaking collaborative work to bridge the traditional cultural divide between science and the contemplative traditions. Because of his openness and that of a growing number of scientists, Buddhist meditative insights have been joined to scientific research in ways that are very fruitful for the fields of cognitive science and psychology.3 </w:t>
      </w:r>
      <w:proofErr w:type="gramStart"/>
      <w:r w:rsidRPr="00961ACC">
        <w:t>This</w:t>
      </w:r>
      <w:proofErr w:type="gramEnd"/>
      <w:r w:rsidRPr="00961ACC">
        <w:t xml:space="preserve"> is a second example in which traditional divisions have been challenged with fruitful consequences. Contemplative Pedagogy </w:t>
      </w:r>
      <w:r w:rsidRPr="00961ACC">
        <w:rPr>
          <w:rStyle w:val="StyleBoldUnderline"/>
        </w:rPr>
        <w:t xml:space="preserve">One of the </w:t>
      </w:r>
      <w:r w:rsidRPr="00961ACC">
        <w:rPr>
          <w:rStyle w:val="Emphasis"/>
        </w:rPr>
        <w:t>most powerful</w:t>
      </w:r>
      <w:r w:rsidRPr="00961ACC">
        <w:rPr>
          <w:rStyle w:val="StyleBoldUnderline"/>
        </w:rPr>
        <w:t xml:space="preserve"> transformative </w:t>
      </w:r>
      <w:r w:rsidRPr="00961ACC">
        <w:rPr>
          <w:rStyle w:val="Emphasis"/>
        </w:rPr>
        <w:t>interventions</w:t>
      </w:r>
      <w:r w:rsidRPr="00961ACC">
        <w:rPr>
          <w:rStyle w:val="StyleBoldUnderline"/>
        </w:rPr>
        <w:t xml:space="preserve"> developed by humanity is contemplative practice or </w:t>
      </w:r>
      <w:r w:rsidRPr="00961ACC">
        <w:rPr>
          <w:rStyle w:val="Emphasis"/>
        </w:rPr>
        <w:t>meditation</w:t>
      </w:r>
      <w:r w:rsidRPr="00961ACC">
        <w:rPr>
          <w:rStyle w:val="StyleBoldUnderline"/>
        </w:rPr>
        <w:t>. It has been specifically designed to move human cognition from a delusory view of reality to a true one: that is, to one in which the profound interconnectedness of reality is directly perceived</w:t>
      </w:r>
      <w:r w:rsidRPr="00961ACC">
        <w:t xml:space="preserve">. Global conflict has its deep source in the privileging of worldviews, in the reification of our particular understanding and the objectification of the other. Such ways of seeing our world are, at root, dysfunctional and divisive. Contemplative practice works on the human psyche to shape attention into a far suppler instrument, one that can appreciate a wide range of worldviews and even sustain the paradoxes of life, ultimately drawing life's complexity into a gentle, non-judgmental awareness. </w:t>
      </w:r>
      <w:proofErr w:type="gramStart"/>
      <w:r w:rsidRPr="00961ACC">
        <w:t>The usefulness of secular contemplative practice is being increasingly appreciated by educators at hundreds of North American universities and colleges</w:t>
      </w:r>
      <w:proofErr w:type="gramEnd"/>
      <w:r w:rsidRPr="00961ACC">
        <w:t xml:space="preserve">. For example, in collaboration with The Center for Contemplative Mind in Society, the American Council of Learned Societies has granted 120 Contemplative Practice Fellowships to professors over the last ten years, supporting them in designing courses that include contemplative practice as a pedagogical strategy.4 At conferences and summer schools at Columbia University and Amherst College and elsewhere, professors have gathered to share their experiences in the emerging area of contemplative pedagogy. Their efforts range from simple silence at the start of class to exercises that school attention; and most recently, to innovative contemplative practices that relate directly to course content. The 2005 Columbia Conference focused specifically on the role of contemplative practices in "Making Peace in Ourselves and Peace in the World." Courses are offered that range from theater to economics, from philosophy to cosmology, in which university teachers are experimenting with a wide range of contemplative exercises, thus creating a new academic pedagogy. I have become convinced that contemplation 3 benefits both students and faculty, and that secular contemplative practices should assume a significant place on our educational agenda. Contemplative practices fall into two major classes, those that school cognition and those that cultivate compassion. We are well aware that our observation and thinking require training, but we often neglect the cultivation of our capacity for love. In his letters to a young poet, Rainer Maria Rilke wrote, "For one human being to love another, that is perhaps the most difficult of all our tasks, the ultimate, the last test and proof, the work for which all other work is but a preparation. For this reason young people, who are beginners in everything, cannot yet know love, they have to learn it. With their whole being, with all their forces, gathered close about their lonely, timid, upwardbeating heart, they must learn to love." </w:t>
      </w:r>
      <w:r w:rsidRPr="00961ACC">
        <w:rPr>
          <w:szCs w:val="13"/>
        </w:rPr>
        <w:t xml:space="preserve">5 </w:t>
      </w:r>
      <w:r w:rsidRPr="00961ACC">
        <w:rPr>
          <w:rStyle w:val="StyleBoldUnderline"/>
        </w:rPr>
        <w:t xml:space="preserve">We are </w:t>
      </w:r>
      <w:proofErr w:type="gramStart"/>
      <w:r w:rsidRPr="00961ACC">
        <w:rPr>
          <w:rStyle w:val="StyleBoldUnderline"/>
        </w:rPr>
        <w:t>well-practiced</w:t>
      </w:r>
      <w:proofErr w:type="gramEnd"/>
      <w:r w:rsidRPr="00961ACC">
        <w:rPr>
          <w:rStyle w:val="StyleBoldUnderline"/>
        </w:rPr>
        <w:t xml:space="preserve"> at educating the mind for critical reasoning, critical writing, and critical speaking as well as for scientific and quantitative analysis. But is this sufficient? In a world beset with conflicts, internal as well as external, isn't it of equal if not greater importance to balance the sharpening of our intellects with the systematic cultivation of our hearts?</w:t>
      </w:r>
      <w:r w:rsidRPr="00961ACC">
        <w:t xml:space="preserve"> We must, indeed, learn to love. Educators should join with their students to undertake this most difficult task. Thus true education entails a transformation of the human being that, as Goethe said, "is so great that I never would have believed it possible." </w:t>
      </w:r>
      <w:r w:rsidRPr="00961ACC">
        <w:rPr>
          <w:rStyle w:val="StyleBoldUnderline"/>
        </w:rPr>
        <w:t>This transformation results in the human capacity to live the worldviews of others, and even further to sustain in our mind and heart the contradictions that are an inevitable part of engaging the beautiful variety of cultures, religions, and races that populate this planet</w:t>
      </w:r>
      <w:r w:rsidRPr="00961ACC">
        <w:t xml:space="preserve">. We can sustain the complexities of the world because we have learned to honor and embrace the complex, conflicting components of ourselves. </w:t>
      </w:r>
      <w:r w:rsidRPr="00961ACC">
        <w:rPr>
          <w:rStyle w:val="StyleBoldUnderline"/>
        </w:rPr>
        <w:t xml:space="preserve">Our inner accomplishments, achieved through contemplative education, translate into outer capacities for </w:t>
      </w:r>
      <w:proofErr w:type="gramStart"/>
      <w:r w:rsidRPr="00961ACC">
        <w:rPr>
          <w:rStyle w:val="StyleBoldUnderline"/>
        </w:rPr>
        <w:t>peace-building</w:t>
      </w:r>
      <w:proofErr w:type="gramEnd"/>
      <w:r w:rsidRPr="00961ACC">
        <w:t xml:space="preserve">. From there it is a short distance to the perception of interconnectedness and the enduring love for others, especially for those different from us. We are increasingly becoming a world populated by solitudes. When Rilke declares that the highest expression of love is to "stand guard over and protect the solitude of the other," he is expressing his respect for and even devotion to the uniqueness of every person and group. If, however, we are to avoid social atomization or the fundamentalist reaction to this tendency, we will need to learn to love across the chasms that divide us. </w:t>
      </w:r>
      <w:r w:rsidRPr="00961ACC">
        <w:rPr>
          <w:rStyle w:val="StyleBoldUnderline"/>
        </w:rPr>
        <w:t>Only a profoundly contemplative and transformative education has the power to nurture the vibrant, diverse civilization that should be our global future. As Maria Montessori wrote, "Preventing conflicts is the work of politics; establishing peace is the work of education</w:t>
      </w:r>
      <w:r w:rsidRPr="00961ACC">
        <w:t>."</w:t>
      </w:r>
      <w:r w:rsidRPr="00961ACC">
        <w:rPr>
          <w:szCs w:val="13"/>
        </w:rPr>
        <w:t>6</w:t>
      </w:r>
    </w:p>
    <w:p w14:paraId="216F9927" w14:textId="01149DB5" w:rsidR="0028109C" w:rsidRPr="00961ACC" w:rsidRDefault="0028109C" w:rsidP="0028109C">
      <w:pPr>
        <w:pStyle w:val="Heading4"/>
        <w:rPr>
          <w:rFonts w:cs="Times New Roman"/>
        </w:rPr>
      </w:pPr>
      <w:r w:rsidRPr="00961ACC">
        <w:rPr>
          <w:rFonts w:cs="Times New Roman"/>
        </w:rPr>
        <w:t>Only a re-education solves extinction</w:t>
      </w:r>
    </w:p>
    <w:p w14:paraId="0EF2D69D" w14:textId="77777777" w:rsidR="0028109C" w:rsidRPr="00961ACC" w:rsidRDefault="0028109C" w:rsidP="0028109C">
      <w:pPr>
        <w:rPr>
          <w:rFonts w:cs="Times New Roman"/>
        </w:rPr>
      </w:pPr>
      <w:r w:rsidRPr="00961ACC">
        <w:rPr>
          <w:rStyle w:val="StyleStyleBold12pt"/>
          <w:rFonts w:cs="Times New Roman"/>
        </w:rPr>
        <w:t>Khisty 7</w:t>
      </w:r>
      <w:r w:rsidRPr="00961ACC">
        <w:rPr>
          <w:rFonts w:cs="Times New Roman"/>
        </w:rPr>
        <w:t xml:space="preserve"> (C. Jotin Khisty, Ph. D., 2007. </w:t>
      </w:r>
      <w:proofErr w:type="gramStart"/>
      <w:r w:rsidRPr="00961ACC">
        <w:rPr>
          <w:rFonts w:cs="Times New Roman"/>
        </w:rPr>
        <w:t>Professor emeritus in the department of civil, architectural, and environmental Engineering at the Illinois Institute of Technology.</w:t>
      </w:r>
      <w:proofErr w:type="gramEnd"/>
      <w:r w:rsidRPr="00961ACC">
        <w:rPr>
          <w:rFonts w:cs="Times New Roman"/>
        </w:rPr>
        <w:t xml:space="preserve"> He has published extensively in the areas of urban planning, transportation engineering, and systems science. “The Marriage of Buddhism and Deep Ecology,” http://www.theosophical.org/publications/quest-magazine/1670.)</w:t>
      </w:r>
    </w:p>
    <w:p w14:paraId="728C79F8" w14:textId="5F6A094C" w:rsidR="0028109C" w:rsidRPr="00961ACC" w:rsidRDefault="0028109C" w:rsidP="00463E83">
      <w:pPr>
        <w:pStyle w:val="card"/>
      </w:pPr>
      <w:r w:rsidRPr="00961ACC">
        <w:t xml:space="preserve">In 2005, people all across the world sat up in their seats to watch Al Gore’s film An Inconvenient Truth. They were stunned to see the environmental degradation and destruction that has occurred and the profound threat it poses to all life on the planet. Then, in October 2007, many of us jumped with joy when Gore and the U. N. Panel on Climate Change were jointly awarded the 2007 Nobel Peace Prize. This recognition gave us hope of a way to work through our political, economic, and environmental systems in order to reverse the effects of decades of indifference and damage to our planet. One of the paramount reasons for this degradation is not hard to find. </w:t>
      </w:r>
      <w:r w:rsidRPr="00961ACC">
        <w:rPr>
          <w:rStyle w:val="StyleBoldUnderline"/>
        </w:rPr>
        <w:t>The organizing principle of society for at least the last hundred years has been: What will make the economy grow larger and produce greater profit?</w:t>
      </w:r>
      <w:r w:rsidRPr="00961ACC">
        <w:t xml:space="preserve"> </w:t>
      </w:r>
      <w:r w:rsidRPr="00961ACC">
        <w:rPr>
          <w:rStyle w:val="StyleBoldUnderline"/>
        </w:rPr>
        <w:t xml:space="preserve">But with a new consciousness on the horizon and a transformation of the human heart all around the world, it is very likely that for the next hundred years, the organizing principle may be: What will make the planet more sustainable? </w:t>
      </w:r>
      <w:r w:rsidRPr="00961ACC">
        <w:t xml:space="preserve">This has to be the new lens through which we look at the world. After all, the voyage of discovery lies not in seeking new vistas but in having new eyes. This article aims to explore the connections between two important disciplines: spiritual systems, particularly Buddhism, and deep ecology. Spiritual systems are more than a belief in a transcendental deity or a means to an afterlife. They are a way of understanding both the cosmos and our role in its preservation. In this way they are closely connected with ecology, which embraces a cultural awareness of kinship with and dependence on the natural environment for the continuity of all life. Buddhism, one of the world’s great spiritual systems, offers a well-developed philosophy of our connection with nature. Deep ecology is focused on the survival and self-renewal of all living beings. (It is so called in contrast to “shallow” ecology, which is essentially anthropocentric and technocratic.) Celebrating the marriage of spiritual systems and deep ecology fosters a moral and cultural awareness of the kinship of the natural environment and the continuity of life. </w:t>
      </w:r>
      <w:r w:rsidRPr="00961ACC">
        <w:rPr>
          <w:rStyle w:val="StyleBoldUnderline"/>
        </w:rPr>
        <w:t>We hear of ecological disasters occurring around the world almost on a daily basis. Almost all of these crises are a result of human neglect, apathy, and greed. They range from resource depletion, species extinction, pollution growth, climate change, to population explosion and over consumption</w:t>
      </w:r>
      <w:r w:rsidRPr="00961ACC">
        <w:t xml:space="preserve">. As far back as 1992, the Union of Concerned Scientists, consisting of over 100 Nobel laureates and 1600 other distinguished scientists from seventy countries, warned us of the deepening ecological crisis caused by human activities on this planet. They warned that a great change in the stewardship of the earth and the life on it is required if vast misery is to be avoided and our global home on this planet is not to be irretrievably mutilated (Uhl, 124). Almost all such warnings have been ignored and ridiculed by our politicians. One prominent source of disinformation about global warning, for instance, has been the Bush-Cheney administration. It has silenced scientists working for the government about the extreme danger we are facing, and has appointed “skeptics” recommended by oil companies to government positions as our principal negotiators. The world has been thunderstruck by the arrogance and ignorance of such political leaders and their cronies (Gore, 264). </w:t>
      </w:r>
      <w:r w:rsidRPr="00961ACC">
        <w:rPr>
          <w:rStyle w:val="StyleBoldUnderline"/>
        </w:rPr>
        <w:t>The reasons for this disconnection from nature, especially in the West, are not hard to detect. Spiritually and psychologically we live inside a bubble of the “self,” as though we are “in here” and the rest of the world is “out there.”</w:t>
      </w:r>
      <w:r w:rsidRPr="00961ACC">
        <w:t xml:space="preserve"> </w:t>
      </w:r>
      <w:r w:rsidRPr="00961ACC">
        <w:rPr>
          <w:rStyle w:val="StyleBoldUnderline"/>
        </w:rPr>
        <w:t>According to Buddhist thought, this sense of separation manifests itself in the form of the Three Poisons—greed, ill will, and delusion</w:t>
      </w:r>
      <w:r w:rsidRPr="00961ACC">
        <w:t xml:space="preserve">. </w:t>
      </w:r>
      <w:r w:rsidRPr="00961ACC">
        <w:rPr>
          <w:rStyle w:val="StyleBoldUnderline"/>
        </w:rPr>
        <w:t>Examples of these poisons can be seen everywhere in the current ecological crisis. Greed rooted in untrammeled economic growth and consumerism is the secular religion of advanced industrial societies</w:t>
      </w:r>
      <w:r w:rsidRPr="00961ACC">
        <w:t xml:space="preserve">. Similarly, the military-industrial complex promotes ill will, fear, and terror, while propaganda and advertising systems are well known for deluding the public about everything under the sun. A fundamental question of our time is whether we can counter these forces by developing attitudes of respect, responsibility, and care for the natural world and so create a sustainable future. From its origins in India about 500 years before the birth of Christ, Buddhism spread throughout Asia and is now exerting an ever-increasing influence on Western culture. We in the West are awakening to the fact that there is a more ancient science of mind than our own. The well-known philosopher Alan </w:t>
      </w:r>
      <w:r w:rsidRPr="00961ACC">
        <w:rPr>
          <w:rStyle w:val="StyleBoldUnderline"/>
        </w:rPr>
        <w:t>Watts pointed out that historically the Buddha</w:t>
      </w:r>
      <w:r w:rsidRPr="00961ACC">
        <w:t xml:space="preserve"> (563-483 BCE) </w:t>
      </w:r>
      <w:r w:rsidRPr="00961ACC">
        <w:rPr>
          <w:rStyle w:val="StyleBoldUnderline"/>
        </w:rPr>
        <w:t>was the first great psychologist and psychotherapist</w:t>
      </w:r>
      <w:r w:rsidRPr="00961ACC">
        <w:t xml:space="preserve">. He not only recognized the meaning of existential anxiety or suffering that we all experience but offered ways of treating it. </w:t>
      </w:r>
      <w:r w:rsidRPr="00961ACC">
        <w:rPr>
          <w:rStyle w:val="StyleBoldUnderline"/>
        </w:rPr>
        <w:t>Many psychologists, psychiatrists, and scientists regard the discovery of Buddhist philosophy in the West today as a kind of second renaissance</w:t>
      </w:r>
      <w:r w:rsidRPr="00961ACC">
        <w:t xml:space="preserve"> (Varela, 22). Contrary to popular belief, Buddhism is in essence a philosophy and not a religion. </w:t>
      </w:r>
      <w:r w:rsidRPr="00961ACC">
        <w:rPr>
          <w:rStyle w:val="StyleBoldUnderline"/>
        </w:rPr>
        <w:t>Buddhist philosophy over the centuries has been very carefully thought out and documented by some of the best scholars and practitioners across the world. A starting point is the central tenet concerning the interconnectedness of all life</w:t>
      </w:r>
      <w:r w:rsidRPr="00961ACC">
        <w:t xml:space="preserve">—human beings, animals, plants, </w:t>
      </w:r>
      <w:proofErr w:type="gramStart"/>
      <w:r w:rsidRPr="00961ACC">
        <w:t>birds</w:t>
      </w:r>
      <w:proofErr w:type="gramEnd"/>
      <w:r w:rsidRPr="00961ACC">
        <w:t xml:space="preserve">. Buddhist ethical teaching emphasizes that this interdependence comes with a moral component. </w:t>
      </w:r>
      <w:r w:rsidRPr="00961ACC">
        <w:rPr>
          <w:rStyle w:val="StyleBoldUnderline"/>
        </w:rPr>
        <w:t>For humans, that means maintaining a sense of universal responsibility in whatever we do</w:t>
      </w:r>
      <w:r w:rsidRPr="00961ACC">
        <w:t xml:space="preserve">. The cornerstone of all Buddhist teachings is the Four Noble Truths. The first truth is that of suffering (or existential anxiety), starting with birth and continuing on through aging and then on to the inevitability of death. The second truth is the realization that human craving and greed are at the very root of our suffering. The third truth stresses that it is possible to eliminate craving, greed, and suffering by transforming the mind. The fourth truth is the Eightfold Path, the Buddhist formula of practices for cultivating this transformation, leading to the extinction of both craving and suffering (Rifkin, 101). Buddhists assert that </w:t>
      </w:r>
      <w:proofErr w:type="gramStart"/>
      <w:r w:rsidRPr="00961ACC">
        <w:t>mindful</w:t>
      </w:r>
      <w:proofErr w:type="gramEnd"/>
      <w:r w:rsidRPr="00961ACC">
        <w:t xml:space="preserve"> awareness of existential anxiety produces compassionate empathy for all forms of life. Two other concepts form the bedrock of Buddhist thinking: impermanence and interdependence. All phenomena are impermanent, because everything is in transition. Interdependence refers to the fact that everything is a part of everything else. The philosophical roots of the deep ecology movement can be found in the writings of Henry David Thoreau, Theodore Roszak, Lewis Mumford, Rachel Carson, and others, going back to Baruch Spinoza and the Buddhist philosophers. But it was in 1972 that the Norwegian philosopher Arne Naess coined the term to distinguish it from “shallow” anthropocentric and technocratic ecology. Since then, Naess has spelled out a comprehensive platform describing the meaning and scope of deep ecology, as outlined in an eight-point summary: 1. The </w:t>
      </w:r>
      <w:proofErr w:type="gramStart"/>
      <w:r w:rsidRPr="00961ACC">
        <w:t>well-being</w:t>
      </w:r>
      <w:proofErr w:type="gramEnd"/>
      <w:r w:rsidRPr="00961ACC">
        <w:t xml:space="preserve"> of human and nonhuman life on earth have value in themselves. 2. The interdependence, richness, and diversity of life forms contribute to the realization of these values. 3. Humans have no right to reduce this richness and diversity except to satisfy vital needs. 4. Present human interference with the nonhuman world is excessive, and the situation is rapidly worsening. 5. The flourishing of human life and cultures is compatible with substantial decrease of the human population. Moreover, the flourishing of nonhuman life requires such a decrease. 6. Policies must therefore be changed. The changes in policies will affect basic economic and technological structures. 7. Ideological change is required in order to emphasize quality of life rather than striving for an ever-higher standard of living. 8. Those who subscribe to the foregoing points have an obligation to help implement these changes (Naess, 68). To imagine oneself as a separate ego, separate from everything else, locked up in a bag of skin, is a hallucination. Everything is indeed connected with everything else. Given the profound similarity of Buddhist thought to deep ecology, it is not difficult to realize that the “egocentricity” of an apparently isolated self needs to be replaced by “ecocentricity.” </w:t>
      </w:r>
      <w:r w:rsidRPr="00961ACC">
        <w:rPr>
          <w:rStyle w:val="StyleBoldUnderline"/>
        </w:rPr>
        <w:t>How can we harness this obvious interconnection between Buddhist thought and deep ecology in order to tackle the urgent problems that continue to threaten the sentient beings on this planet? As</w:t>
      </w:r>
      <w:r w:rsidRPr="00961ACC">
        <w:t xml:space="preserve"> </w:t>
      </w:r>
      <w:r w:rsidRPr="00961ACC">
        <w:rPr>
          <w:rStyle w:val="StyleBoldUnderline"/>
        </w:rPr>
        <w:t>Vaclav Havel</w:t>
      </w:r>
      <w:r w:rsidRPr="00961ACC">
        <w:t xml:space="preserve">, the former president of the Czech Republic, </w:t>
      </w:r>
      <w:r w:rsidRPr="00961ACC">
        <w:rPr>
          <w:rStyle w:val="StyleBoldUnderline"/>
        </w:rPr>
        <w:t>wrote: “The only option for us is a change in the sphere of the spirit, in the sphere of human conscience. It’s not enough to invent new machines, new regulations, and new institutions. We must develop a new understanding of the true purpose of our existence on earth. Only by making such a fundamental shift will we be able to create new models of behavior and a new set of values for the planet”</w:t>
      </w:r>
      <w:r w:rsidRPr="00961ACC">
        <w:t xml:space="preserve"> (Uhl, 307). Like Havel, scores of philosophers, economists, and politicians have recognized that the advancing human crisis is result of the lack of deep spiritual roots, brought on to a great extent by the divorce of spiritual meaning and identity from life. But how can we wake up to face this human crisis? </w:t>
      </w:r>
      <w:r w:rsidRPr="00961ACC">
        <w:rPr>
          <w:rStyle w:val="StyleBoldUnderline"/>
        </w:rPr>
        <w:t>Today there is already evidence of an emerging cultural shift as millions of people and their leaders are stirring, as if from a trance, to deal with these issues</w:t>
      </w:r>
      <w:r w:rsidRPr="00961ACC">
        <w:t xml:space="preserve">. Here are some possible avenues of approach: * Collective awakening. Spiritual awakening in an individual is sometimes called the “opening of the third eye.” When this awareness occurs collectively, it can be called the “opening of the fourth eye.” Evidence of this collective awakening started in the 1960s and has matured in subsequent years, dealing head-on with problems as diverse as postmodern anomie, free-market globalization, and global terrorism. * Building sustainable systems. The great challenge of our time is to build and nurture sustainable communities–social, cultural, and physical. This goal is best attained in four steps: (1) introducing “ecoliteracy” in order to understand how ecosystems evolve for sustaining the web of life; (2) moving toward “ecodesign” by promoting organic farming, energy- and resource-efficient industries, nonmotorized transportation, and low-cost housing, and by reducing energy consumption; (3) thinking in terms of relationships, contexts, patterns, and processes for ecodesign; (4) striving for resource efficiency, service-flow economy, and energy conservation in order to reduce ecological degradation (Capra, 230-32). So far the records in these areas of nurturing have been deplorable. * Transforming the world economy. According to free-market capitalism, all values are monetary values determined by buyers of goods and services in a competitive market. The prime movers of this system are the transnational corporations (TNCs), whose economic powers frequently surpass that of many sovereign states. To grow, these TNCs must make enormous profits and consume the world’s raw materials. TNCs and their advocate, the World Trade Organization (WTO), have been largely able to get what they want because of their influence in manipulating the global market for their own profit. Poor countries and the poorer sectors of the world are the worst victims of the WTO. Today, one-third of all economic activity worldwide is generated by only 200 corporations, which are linked to each other by strategic alliances. While the WTO was initially hailed by nations rich and poor as an organization that would produce huge economic benefits which would trickle down to everybody, it failed to live up to this promise, instead creating fatal consequences such as the breakdown of democracies, the rapid deterioration of the environment, and increasing poverty and alienation. Consumerism is now recognized as the most successful religion of all time, winning more converts more quickly than any previous belief or value system in human history. Philosopher David Loy has pointed out that the strategies of the WTO and the World Bank have been exposed, with the result that there are regular riots whenever their meetings are held. These two organizations are clearly </w:t>
      </w:r>
      <w:proofErr w:type="gramStart"/>
      <w:r w:rsidRPr="00961ACC">
        <w:t>ill-suited</w:t>
      </w:r>
      <w:proofErr w:type="gramEnd"/>
      <w:r w:rsidRPr="00961ACC">
        <w:t xml:space="preserve"> for building a just, sustainable, and compassionate society that can nurture sufficiency, partnership, and respect for life and its values. Naturally, a new kind of civil society, organized to counterbalance globalization is gradually emerging, embodied in powerful nongovernmental organizations such as Oxfam and Greenpeace. * Transforming ethics. Activists devoted to peace and social justice acknowledge that there is a spirit of coerciveness that is present in all cultures, manifesting particularly in violence and crime. This coerciveness can be counteracted by several strategies. Creative nonviolence in the tradition of Mahatma Gandhi and Buddhist ethics is one well-documented possibility. Essentially this means that one does not struggle against the opponent but rather against the situation. Political and social adversaries are seen as potential partners rather than as enemies. Satyagraha, or nonviolent resistance, also pioneered by Gandhi, is one form of such creative nonviolence. The principle of ahimsa (harmlessness)—the refusal to kill any living beings—has also been put to use in stopping armed conflicts. It is said that when people saw the Buddha soon after his enlightenment, they were so struck by the extraordinary peacefulness of his presence that they stopped to ask: “What are you? Are you a god, a magician, or a wizard?” Buddha’s reply was stunning. He simply said: “I am awake.” His answer became his title, for this is what the word </w:t>
      </w:r>
      <w:proofErr w:type="gramStart"/>
      <w:r w:rsidRPr="00961ACC">
        <w:t>buddha</w:t>
      </w:r>
      <w:proofErr w:type="gramEnd"/>
      <w:r w:rsidRPr="00961ACC">
        <w:t xml:space="preserve"> means in Sanskrit–one who is awakened. While the rest of the world was deep in “sleep,” dreaming a dream known as the waking state of life, the Buddha shook off the slumber and woke up (Smith and Novak, 3-4). </w:t>
      </w:r>
      <w:r w:rsidRPr="00961ACC">
        <w:rPr>
          <w:rStyle w:val="StyleBoldUnderline"/>
        </w:rPr>
        <w:t>Although the Buddha’s wake-up call was issued a very long time ago and has since been repeated time and time again by almost every known spiritual system, it is unfortunate that a mistaken metaphysics has led us to an alienation between us and the earth and between us and other sentient beings</w:t>
      </w:r>
      <w:r w:rsidRPr="00961ACC">
        <w:t xml:space="preserve">. </w:t>
      </w:r>
      <w:r w:rsidRPr="00961ACC">
        <w:rPr>
          <w:rStyle w:val="StyleBoldUnderline"/>
        </w:rPr>
        <w:t xml:space="preserve">It is essential that we reestablish and restore an awareness of this interdependence. </w:t>
      </w:r>
      <w:r w:rsidRPr="00961ACC">
        <w:rPr>
          <w:rStyle w:val="StyleBoldUnderline"/>
          <w:b/>
        </w:rPr>
        <w:t>Naturally, such a transformation requires profound reeducation</w:t>
      </w:r>
      <w:r w:rsidRPr="00961ACC">
        <w:t xml:space="preserve"> at every stage of our lives. </w:t>
      </w:r>
      <w:r w:rsidRPr="00961ACC">
        <w:rPr>
          <w:rStyle w:val="StyleBoldUnderline"/>
        </w:rPr>
        <w:t>Private foundations, nongovernmental organizations, businesses, academic institutions, and religious organizations have an equal stake in setting priorities in this endeavor</w:t>
      </w:r>
      <w:r w:rsidRPr="00961ACC">
        <w:t xml:space="preserve">. In this context the advice of the Dalai Lama is particularly poignant: The Earth, our Mother, is telling us to </w:t>
      </w:r>
      <w:proofErr w:type="gramStart"/>
      <w:r w:rsidRPr="00961ACC">
        <w:t>behave.</w:t>
      </w:r>
      <w:proofErr w:type="gramEnd"/>
      <w:r w:rsidRPr="00961ACC">
        <w:t xml:space="preserve"> . . . If we develop good and considerate qualities within our own minds, our activities will naturally cease to threaten the continued survival of life on Earth. By protecting the natural environment and working to forever halt the degradation of our planet, we will also show respect for Earth’s human descendants—our future generations—as well as for the natural right to life of all of Earth’s living things. If we care for nature, it can be rich, bountiful, and inexhaustibly sustainable. It is important that we forgive the destruction of the past and recognize that it was produced by ignorance. At the same time, we should reexamine, from an ethical perspective, what kind of world we have inherited, what we are responsible for, and what we will pass on to coming generations (Hunt-Badiner, v). </w:t>
      </w:r>
    </w:p>
    <w:p w14:paraId="40CD2ED3" w14:textId="77777777" w:rsidR="00A9329F" w:rsidRPr="00961ACC" w:rsidRDefault="00A9329F" w:rsidP="00A9329F">
      <w:pPr>
        <w:pStyle w:val="Heading4"/>
        <w:rPr>
          <w:rFonts w:cs="Times New Roman"/>
        </w:rPr>
      </w:pPr>
      <w:r w:rsidRPr="00961ACC">
        <w:rPr>
          <w:rFonts w:cs="Times New Roman"/>
        </w:rPr>
        <w:t>Our educational model is a pre-requisite for breaking down dominant economic paradigms</w:t>
      </w:r>
    </w:p>
    <w:p w14:paraId="1A8A1E89" w14:textId="77777777" w:rsidR="00A9329F" w:rsidRPr="00961ACC" w:rsidRDefault="00A9329F" w:rsidP="00A9329F">
      <w:pPr>
        <w:rPr>
          <w:rFonts w:cs="Times New Roman"/>
        </w:rPr>
      </w:pPr>
      <w:r w:rsidRPr="00961ACC">
        <w:rPr>
          <w:rStyle w:val="StyleStyleBold12pt"/>
          <w:rFonts w:cs="Times New Roman"/>
        </w:rPr>
        <w:t>De Silva, 98</w:t>
      </w:r>
      <w:r w:rsidRPr="00961ACC">
        <w:rPr>
          <w:rFonts w:cs="Times New Roman"/>
        </w:rPr>
        <w:t xml:space="preserve"> (Padmasiri de Silva, Research Fellow in the Philosophy Department at Monash University, </w:t>
      </w:r>
      <w:r w:rsidRPr="00961ACC">
        <w:rPr>
          <w:rFonts w:cs="Times New Roman"/>
          <w:i/>
        </w:rPr>
        <w:t>Environmental Philosophy and Ethics in Buddhism</w:t>
      </w:r>
      <w:r w:rsidRPr="00961ACC">
        <w:rPr>
          <w:rFonts w:cs="Times New Roman"/>
        </w:rPr>
        <w:t>, pg 182)//DH</w:t>
      </w:r>
    </w:p>
    <w:p w14:paraId="3FC224FE" w14:textId="77777777" w:rsidR="00A9329F" w:rsidRPr="00961ACC" w:rsidRDefault="00A9329F" w:rsidP="00A9329F">
      <w:pPr>
        <w:pStyle w:val="card"/>
      </w:pPr>
      <w:r w:rsidRPr="00961ACC">
        <w:rPr>
          <w:rStyle w:val="StyleBoldUnderline"/>
        </w:rPr>
        <w:t xml:space="preserve">Education and culture are the two main pathways for effective environmental discourse.  But till we dismantle the economic and political discourse that pervades the wrong type of social paradigm that humans have embraced, we may not get to the roots of the malady of environmentalism.  But even if the correct diagnosis of the malady is made, to dismantle the pervading political and economic discourse, people have to be moved to do so. It is time for philosophers to revise their classification of epistemological resources, from which new perspectives for environmental education may emerge. </w:t>
      </w:r>
      <w:r w:rsidRPr="00961ACC">
        <w:t xml:space="preserve">Buddhist pedagogy, reaching back 25 centuries, provides insights into how this project may be developed.  </w:t>
      </w:r>
    </w:p>
    <w:p w14:paraId="6E2EA9C2" w14:textId="4A85DAD4" w:rsidR="00A9329F" w:rsidRPr="00961ACC" w:rsidRDefault="00A9329F" w:rsidP="00A9329F">
      <w:pPr>
        <w:pStyle w:val="Heading4"/>
        <w:rPr>
          <w:rFonts w:cs="Times New Roman"/>
        </w:rPr>
      </w:pPr>
      <w:r w:rsidRPr="00961ACC">
        <w:rPr>
          <w:rFonts w:cs="Times New Roman"/>
        </w:rPr>
        <w:t>Education on Buddhist Economics is uniquely key to our understanding of economics</w:t>
      </w:r>
    </w:p>
    <w:p w14:paraId="4102484F" w14:textId="0C28D5A7" w:rsidR="00A9329F" w:rsidRPr="00961ACC" w:rsidRDefault="00A9329F" w:rsidP="00A9329F">
      <w:pPr>
        <w:rPr>
          <w:rFonts w:cs="Times New Roman"/>
        </w:rPr>
      </w:pPr>
      <w:r w:rsidRPr="00961ACC">
        <w:rPr>
          <w:rStyle w:val="StyleStyleBold12pt"/>
          <w:rFonts w:cs="Times New Roman"/>
        </w:rPr>
        <w:t>Dharmkosajarn 11</w:t>
      </w:r>
      <w:r w:rsidRPr="00961ACC">
        <w:rPr>
          <w:rFonts w:cs="Times New Roman"/>
        </w:rPr>
        <w:t xml:space="preserve"> (Dr. Phra Dharmakosajarn, Venerable Professor at Mahachulalongkornrajvidyalya       University, Chairman </w:t>
      </w:r>
      <w:proofErr w:type="gramStart"/>
      <w:r w:rsidRPr="00961ACC">
        <w:rPr>
          <w:rFonts w:cs="Times New Roman"/>
        </w:rPr>
        <w:t>at  ICDV</w:t>
      </w:r>
      <w:proofErr w:type="gramEnd"/>
      <w:r w:rsidRPr="00961ACC">
        <w:rPr>
          <w:rFonts w:cs="Times New Roman"/>
        </w:rPr>
        <w:t xml:space="preserve"> &amp; IABU, Rector at MCU, Buddhist Virtues in Socio-Economic Development, p.111, May 2011, BG)</w:t>
      </w:r>
    </w:p>
    <w:p w14:paraId="0F9CCC7A" w14:textId="77777777" w:rsidR="00A9329F" w:rsidRPr="00961ACC" w:rsidRDefault="00A9329F" w:rsidP="00A9329F">
      <w:pPr>
        <w:pStyle w:val="card"/>
        <w:rPr>
          <w:sz w:val="21"/>
          <w:szCs w:val="21"/>
        </w:rPr>
      </w:pPr>
      <w:r w:rsidRPr="00961ACC">
        <w:rPr>
          <w:rStyle w:val="StyleBoldUnderline"/>
        </w:rPr>
        <w:t xml:space="preserve">Knowledge is power, miraculously, knowledge leads to wisdom - education is important for understanding or comprehending the management of economic transactions. </w:t>
      </w:r>
      <w:r w:rsidRPr="00961ACC">
        <w:rPr>
          <w:sz w:val="21"/>
          <w:szCs w:val="21"/>
        </w:rPr>
        <w:t xml:space="preserve">Towards this aim noted Thai Dr. Prawasi Wasi </w:t>
      </w:r>
      <w:proofErr w:type="gramStart"/>
      <w:r w:rsidRPr="00961ACC">
        <w:rPr>
          <w:sz w:val="21"/>
          <w:szCs w:val="21"/>
        </w:rPr>
        <w:t>state :</w:t>
      </w:r>
      <w:proofErr w:type="gramEnd"/>
      <w:r w:rsidRPr="00961ACC">
        <w:rPr>
          <w:sz w:val="21"/>
          <w:szCs w:val="21"/>
        </w:rPr>
        <w:t xml:space="preserve"> “</w:t>
      </w:r>
      <w:r w:rsidRPr="00961ACC">
        <w:rPr>
          <w:rStyle w:val="StyleBoldUnderline"/>
        </w:rPr>
        <w:t xml:space="preserve">What is wrong with our education system </w:t>
      </w:r>
      <w:r w:rsidRPr="00961ACC">
        <w:rPr>
          <w:sz w:val="21"/>
          <w:szCs w:val="21"/>
        </w:rPr>
        <w:t xml:space="preserve">[based on separate disciplines, memorizations, examinations?] Why are we having a harder time when we have arguably better and more expansive educational systems?” </w:t>
      </w:r>
      <w:r w:rsidRPr="00961ACC">
        <w:rPr>
          <w:rStyle w:val="StyleBoldUnderline"/>
        </w:rPr>
        <w:t>Humanity seems to have crisis when they cannot combine different disciplines toward complicated realities.</w:t>
      </w:r>
      <w:r w:rsidRPr="00961ACC">
        <w:rPr>
          <w:sz w:val="21"/>
          <w:szCs w:val="21"/>
        </w:rPr>
        <w:t xml:space="preserve">  We have too many problems in our complicated societies.  It’s difficult to begin in a single theme, yet </w:t>
      </w:r>
      <w:r w:rsidRPr="00961ACC">
        <w:rPr>
          <w:rStyle w:val="StyleBoldUnderline"/>
        </w:rPr>
        <w:t xml:space="preserve">people are afraid to step outside of the </w:t>
      </w:r>
      <w:r w:rsidRPr="00961ACC">
        <w:rPr>
          <w:rStyle w:val="Emphasis"/>
        </w:rPr>
        <w:t>current paradigm</w:t>
      </w:r>
      <w:r w:rsidRPr="00961ACC">
        <w:rPr>
          <w:rStyle w:val="StyleBoldUnderline"/>
        </w:rPr>
        <w:t xml:space="preserve"> or </w:t>
      </w:r>
      <w:r w:rsidRPr="00961ACC">
        <w:rPr>
          <w:rStyle w:val="Emphasis"/>
        </w:rPr>
        <w:t>create new possibilities</w:t>
      </w:r>
      <w:r w:rsidRPr="00961ACC">
        <w:rPr>
          <w:sz w:val="21"/>
          <w:szCs w:val="21"/>
        </w:rPr>
        <w:t>.</w:t>
      </w:r>
    </w:p>
    <w:p w14:paraId="66074E74" w14:textId="77777777" w:rsidR="005C4520" w:rsidRPr="00961ACC" w:rsidRDefault="005C4520" w:rsidP="005C4520">
      <w:pPr>
        <w:pStyle w:val="Heading3"/>
        <w:rPr>
          <w:rFonts w:cs="Times New Roman"/>
        </w:rPr>
      </w:pPr>
      <w:r w:rsidRPr="00961ACC">
        <w:rPr>
          <w:rFonts w:cs="Times New Roman"/>
        </w:rPr>
        <w:t>Ontology First</w:t>
      </w:r>
    </w:p>
    <w:p w14:paraId="415994E7" w14:textId="77777777" w:rsidR="005C4520" w:rsidRPr="00961ACC" w:rsidRDefault="005C4520" w:rsidP="005C4520">
      <w:pPr>
        <w:pStyle w:val="Heading4"/>
        <w:tabs>
          <w:tab w:val="left" w:pos="90"/>
        </w:tabs>
        <w:rPr>
          <w:rFonts w:cs="Times New Roman"/>
        </w:rPr>
      </w:pPr>
      <w:r w:rsidRPr="00961ACC">
        <w:rPr>
          <w:rFonts w:cs="Times New Roman"/>
        </w:rPr>
        <w:t>Our ontological orientation towards the world must be evaluated before substantive claims</w:t>
      </w:r>
    </w:p>
    <w:p w14:paraId="24B236D0" w14:textId="77777777" w:rsidR="005C4520" w:rsidRPr="00961ACC" w:rsidRDefault="005C4520" w:rsidP="005C4520">
      <w:pPr>
        <w:rPr>
          <w:rFonts w:cs="Times New Roman"/>
        </w:rPr>
      </w:pPr>
      <w:r w:rsidRPr="00961ACC">
        <w:rPr>
          <w:rStyle w:val="StyleStyleBold12pt"/>
          <w:rFonts w:cs="Times New Roman"/>
        </w:rPr>
        <w:t>Jackson 10</w:t>
      </w:r>
      <w:r w:rsidRPr="00961ACC">
        <w:rPr>
          <w:rFonts w:cs="Times New Roman"/>
        </w:rPr>
        <w:t xml:space="preserve"> - Associate Professor of International Relations in the School of International Service at the American University in Washington</w:t>
      </w:r>
    </w:p>
    <w:p w14:paraId="63ED9BAF" w14:textId="77777777" w:rsidR="005C4520" w:rsidRPr="00961ACC" w:rsidRDefault="005C4520" w:rsidP="005C4520">
      <w:pPr>
        <w:rPr>
          <w:rFonts w:cs="Times New Roman"/>
        </w:rPr>
      </w:pPr>
      <w:r w:rsidRPr="00961ACC">
        <w:rPr>
          <w:rFonts w:cs="Times New Roman"/>
        </w:rPr>
        <w:t>(Patrick, “The Conduct of Inquiry in International Relations: Philosophy of Science and its Implications for the Study of World Politics,” p. 41-2)//BB</w:t>
      </w:r>
    </w:p>
    <w:p w14:paraId="2D7A6569" w14:textId="77777777" w:rsidR="005C4520" w:rsidRPr="00961ACC" w:rsidRDefault="005C4520" w:rsidP="005C4520">
      <w:pPr>
        <w:pStyle w:val="card"/>
      </w:pPr>
      <w:r w:rsidRPr="00961ACC">
        <w:rPr>
          <w:rStyle w:val="StyleBoldUnderline"/>
        </w:rPr>
        <w:t xml:space="preserve">Ontological commitments, whether philosophical or scientific, </w:t>
      </w:r>
      <w:r w:rsidRPr="00961ACC">
        <w:rPr>
          <w:rStyle w:val="Emphasis"/>
        </w:rPr>
        <w:t>logically precede</w:t>
      </w:r>
      <w:r w:rsidRPr="00961ACC">
        <w:rPr>
          <w:rStyle w:val="StyleBoldUnderline"/>
        </w:rPr>
        <w:t xml:space="preserve"> substantive claims, and serve as the often-unacknowledged basis on which empirical claims are founded</w:t>
      </w:r>
      <w:r w:rsidRPr="00961ACC">
        <w:t xml:space="preserve">. In this sense, </w:t>
      </w:r>
      <w:r w:rsidRPr="00961ACC">
        <w:rPr>
          <w:rStyle w:val="StyleBoldUnderline"/>
        </w:rPr>
        <w:t>ontological commitments are “</w:t>
      </w:r>
      <w:r w:rsidRPr="00961ACC">
        <w:rPr>
          <w:rStyle w:val="Emphasis"/>
        </w:rPr>
        <w:t>foundational</w:t>
      </w:r>
      <w:r w:rsidRPr="00961ACC">
        <w:t xml:space="preserve">”—not in the sense that they provide unshakable grounds that universally guarantee the validity of the claims that are founded on them, but “foundational” </w:t>
      </w:r>
      <w:r w:rsidRPr="00961ACC">
        <w:rPr>
          <w:rStyle w:val="StyleBoldUnderline"/>
        </w:rPr>
        <w:t xml:space="preserve">in the sense that they provide the </w:t>
      </w:r>
      <w:r w:rsidRPr="00961ACC">
        <w:rPr>
          <w:rStyle w:val="Emphasis"/>
        </w:rPr>
        <w:t>conditions of intelligibility</w:t>
      </w:r>
      <w:r w:rsidRPr="00961ACC">
        <w:rPr>
          <w:rStyle w:val="StyleBoldUnderline"/>
        </w:rPr>
        <w:t xml:space="preserve"> for </w:t>
      </w:r>
      <w:r w:rsidRPr="00961ACC">
        <w:t>those</w:t>
      </w:r>
      <w:r w:rsidRPr="00961ACC">
        <w:rPr>
          <w:rStyle w:val="StyleBoldUnderline"/>
        </w:rPr>
        <w:t xml:space="preserve"> claims</w:t>
      </w:r>
      <w:r w:rsidRPr="00961ACC">
        <w:t xml:space="preserve">. In that way, ontological commitments are </w:t>
      </w:r>
      <w:proofErr w:type="gramStart"/>
      <w:r w:rsidRPr="00961ACC">
        <w:t>world-disclosing</w:t>
      </w:r>
      <w:proofErr w:type="gramEnd"/>
      <w:r w:rsidRPr="00961ACC">
        <w:t xml:space="preserve">, since they make a particular kind of tangible world available to a researcher (Habermas 1990, 321). </w:t>
      </w:r>
      <w:r w:rsidRPr="00961ACC">
        <w:rPr>
          <w:rStyle w:val="StyleBoldUnderline"/>
        </w:rPr>
        <w:t>A claim such as “democratic states do not go to war with one another” implicitly makes a number of ontological presuppositions.</w:t>
      </w:r>
      <w:r w:rsidRPr="00961ACC">
        <w:t xml:space="preserve"> The claim makes scientific-ontological presuppositions that a state’s “democracy-ness” is a conceptually separable attribute of that state and most likely also presupposes that a state’s standing as a democracy is something that is visible to external scholarly observers and specifiable in an abstract fashion.1 The claim also makes philosophical-ontological presuppositions, although these are somewhat further removed from the individual claim and pertain more to the overall intellectual context within which the claim make sense; hence one needs to know something about the broader body of scholarly literature within which a claim has standing in order to explicate the philosophical-ontological commitments that it tacitly presumes. The academic study of the democratic peace has been almost completely dominated by a </w:t>
      </w:r>
      <w:r w:rsidRPr="00961ACC">
        <w:rPr>
          <w:i/>
        </w:rPr>
        <w:t>neopositivist</w:t>
      </w:r>
      <w:r w:rsidRPr="00961ACC">
        <w:t xml:space="preserve"> methodology. </w:t>
      </w:r>
      <w:r w:rsidRPr="00961ACC">
        <w:rPr>
          <w:rStyle w:val="StyleBoldUnderline"/>
        </w:rPr>
        <w:t>Neopositivism</w:t>
      </w:r>
      <w:r w:rsidRPr="00961ACC">
        <w:t xml:space="preserve">, although neutral with respect to the truth-value of specific empirical propositions, </w:t>
      </w:r>
      <w:r w:rsidRPr="00961ACC">
        <w:rPr>
          <w:rStyle w:val="StyleBoldUnderline"/>
        </w:rPr>
        <w:t>sets the contours of the research design within which claims about the democratic peace—and, quite frankly, claims about many of the other empirical phenomena regularly studied within academic IR—are evaluated</w:t>
      </w:r>
      <w:r w:rsidRPr="00961ACC">
        <w:t xml:space="preserve">. </w:t>
      </w:r>
      <w:r w:rsidRPr="00961ACC">
        <w:rPr>
          <w:rStyle w:val="StyleBoldUnderline"/>
        </w:rPr>
        <w:t>Before scholars can engage in debates</w:t>
      </w:r>
      <w:r w:rsidRPr="00961ACC">
        <w:t xml:space="preserve"> about whether democratic peace is best measured and assessed as a dyadic of as a monadic phenomenon (for example, Rousseau et al. 1996), </w:t>
      </w:r>
      <w:r w:rsidRPr="00961ACC">
        <w:rPr>
          <w:rStyle w:val="StyleBoldUnderline"/>
        </w:rPr>
        <w:t>it is first necessary for those scholars to agree on some basic methodological principles, such as the notion</w:t>
      </w:r>
      <w:r w:rsidRPr="00961ACC">
        <w:t xml:space="preserve"> that a causal connection shows itself in systematic cross-case correlations between specific factors (in this case, variable attributes such as “being a democracy” and “going to war with another democracy”), and the notion </w:t>
      </w:r>
      <w:r w:rsidRPr="00961ACC">
        <w:rPr>
          <w:rStyle w:val="StyleBoldUnderline"/>
        </w:rPr>
        <w:t>that knowledge is constructed through the successive proposing and testing of hypothetical guesses about the character of the world</w:t>
      </w:r>
      <w:r w:rsidRPr="00961ACC">
        <w:t xml:space="preserve">. The fact that these assumptions are so widely shared, both within the democratic peace research community and within the field of IR more generally, does not make them any less philosophical—or any less philosophically contentious. </w:t>
      </w:r>
      <w:r w:rsidRPr="00961ACC">
        <w:rPr>
          <w:rStyle w:val="StyleBoldUnderline"/>
        </w:rPr>
        <w:t>Hypothesis testing and covariation-causality are</w:t>
      </w:r>
      <w:r w:rsidRPr="00961ACC">
        <w:t xml:space="preserve"> more or less </w:t>
      </w:r>
      <w:r w:rsidRPr="00961ACC">
        <w:rPr>
          <w:rStyle w:val="StyleBoldUnderline"/>
        </w:rPr>
        <w:t>direct consequences of the</w:t>
      </w:r>
      <w:r w:rsidRPr="00961ACC">
        <w:t xml:space="preserve"> pair of </w:t>
      </w:r>
      <w:r w:rsidRPr="00961ACC">
        <w:rPr>
          <w:rStyle w:val="Emphasis"/>
        </w:rPr>
        <w:t>philosophical-ontological commitments</w:t>
      </w:r>
      <w:r w:rsidRPr="00961ACC">
        <w:rPr>
          <w:rStyle w:val="StyleBoldUnderline"/>
        </w:rPr>
        <w:t xml:space="preserve"> on which neopositivism stands: mind-world dualism and phenomenalism</w:t>
      </w:r>
      <w:r w:rsidRPr="00961ACC">
        <w:t xml:space="preserve">. </w:t>
      </w:r>
      <w:r w:rsidRPr="00961ACC">
        <w:rPr>
          <w:rStyle w:val="Emphasis"/>
        </w:rPr>
        <w:t>Mind-world dualism</w:t>
      </w:r>
      <w:r w:rsidRPr="00961ACC">
        <w:rPr>
          <w:rStyle w:val="StyleBoldUnderline"/>
        </w:rPr>
        <w:t xml:space="preserve"> enables hypothesis testing, inasmuch as testing a hypothetical guess to see whether it corresponds to the world makes little sense in the absence of a mind-independent world against which to test the hypothesis</w:t>
      </w:r>
      <w:r w:rsidRPr="00961ACC">
        <w:t xml:space="preserve">. Phenomenalism enables covariation-causality, since the limitation of knowledge to those aspects of the world that can be empirically grasped and directly experienced implies that the only confidence that observers can have about a causal relationship—which must be inferred rather than abduced or counterfactually ideal-typified—must be founded on its systematicity.3 </w:t>
      </w:r>
      <w:r w:rsidRPr="00961ACC">
        <w:rPr>
          <w:rStyle w:val="StyleBoldUnderline"/>
        </w:rPr>
        <w:t xml:space="preserve">In the absence of these </w:t>
      </w:r>
      <w:r w:rsidRPr="00961ACC">
        <w:rPr>
          <w:rStyle w:val="Emphasis"/>
        </w:rPr>
        <w:t>philosophical-ontological commitments</w:t>
      </w:r>
      <w:r w:rsidRPr="00961ACC">
        <w:rPr>
          <w:rStyle w:val="StyleBoldUnderline"/>
        </w:rPr>
        <w:t xml:space="preserve">, testing hypotheses in order to arrive at reliable statements about robust correlations would make </w:t>
      </w:r>
      <w:r w:rsidRPr="00961ACC">
        <w:rPr>
          <w:rStyle w:val="Emphasis"/>
        </w:rPr>
        <w:t>little sense</w:t>
      </w:r>
      <w:r w:rsidRPr="00961ACC">
        <w:rPr>
          <w:rStyle w:val="StyleBoldUnderline"/>
        </w:rPr>
        <w:t>, and if we were interested in knowing about how democracy was connected to questions of war and peace, we would have to engage in some other kinds of knowledge-production procedures</w:t>
      </w:r>
      <w:r w:rsidRPr="00961ACC">
        <w:t>.</w:t>
      </w:r>
    </w:p>
    <w:p w14:paraId="4B914902" w14:textId="77777777" w:rsidR="005C4520" w:rsidRPr="00961ACC" w:rsidRDefault="005C4520" w:rsidP="005C4520">
      <w:pPr>
        <w:pStyle w:val="Heading3"/>
        <w:rPr>
          <w:rFonts w:cs="Times New Roman"/>
        </w:rPr>
      </w:pPr>
      <w:r w:rsidRPr="00961ACC">
        <w:rPr>
          <w:rFonts w:cs="Times New Roman"/>
        </w:rPr>
        <w:t>Complexity</w:t>
      </w:r>
    </w:p>
    <w:p w14:paraId="1FAA9FBB" w14:textId="77777777" w:rsidR="005C4520" w:rsidRPr="00961ACC" w:rsidRDefault="005C4520" w:rsidP="005C4520">
      <w:pPr>
        <w:pStyle w:val="Heading4"/>
        <w:rPr>
          <w:rFonts w:cs="Times New Roman"/>
        </w:rPr>
      </w:pPr>
      <w:r w:rsidRPr="00961ACC">
        <w:rPr>
          <w:rFonts w:cs="Times New Roman"/>
        </w:rPr>
        <w:t xml:space="preserve">The affirmative approach is based in linear problem solution mentality, but in reality society is non-linear and their intervention produces unpredictable outcomes, the alternative reflection and re-evaluation needs to come before action such that we can channel energy more effectively. Their framing and paradigm makes resolution impossible </w:t>
      </w:r>
    </w:p>
    <w:p w14:paraId="6FBE7FC7" w14:textId="77777777" w:rsidR="005C4520" w:rsidRPr="00961ACC" w:rsidRDefault="005C4520" w:rsidP="005C4520">
      <w:pPr>
        <w:rPr>
          <w:rFonts w:cs="Times New Roman"/>
        </w:rPr>
      </w:pPr>
      <w:r w:rsidRPr="00961ACC">
        <w:rPr>
          <w:rStyle w:val="StyleStyleBold12pt"/>
          <w:rFonts w:cs="Times New Roman"/>
        </w:rPr>
        <w:t>Kiessel, 09</w:t>
      </w:r>
      <w:r w:rsidRPr="00961ACC">
        <w:rPr>
          <w:rFonts w:cs="Times New Roman"/>
        </w:rPr>
        <w:t>, (Amanda Kiessel, Dr. Amanda Kiessel is Program Director at Sewalanka Foundation, a Sri Lankan non-profit development organization that focuses on increasing the capacity of rural communities to identify and address their own needs PhD in Environmental Studies and a background in sustainable agriculture and organizational development, Towards Global Transformation, proceedings of the third international conference on gross national happiness, Oct. 7, 2009, “Beyond the Linear Logic of Project Aid Alternative: Understandings of Participation and Community Vitality”, pgs. 183-198)//LOH</w:t>
      </w:r>
    </w:p>
    <w:p w14:paraId="31996D6A" w14:textId="75F55D78" w:rsidR="005C4520" w:rsidRPr="00961ACC" w:rsidRDefault="005C4520" w:rsidP="005C4520">
      <w:pPr>
        <w:pStyle w:val="card"/>
      </w:pPr>
      <w:proofErr w:type="gramStart"/>
      <w:r w:rsidRPr="00961ACC">
        <w:t>Implications for development interventions if</w:t>
      </w:r>
      <w:r w:rsidRPr="00961ACC">
        <w:rPr>
          <w:rStyle w:val="StyleBoldUnderline"/>
        </w:rPr>
        <w:t xml:space="preserve"> society is </w:t>
      </w:r>
      <w:r w:rsidRPr="00961ACC">
        <w:t>seen as</w:t>
      </w:r>
      <w:r w:rsidRPr="00961ACC">
        <w:rPr>
          <w:rStyle w:val="StyleBoldUnderline"/>
        </w:rPr>
        <w:t xml:space="preserve"> a dynamic.</w:t>
      </w:r>
      <w:proofErr w:type="gramEnd"/>
      <w:r w:rsidRPr="00961ACC">
        <w:rPr>
          <w:rStyle w:val="StyleBoldUnderline"/>
        </w:rPr>
        <w:t xml:space="preserve"> </w:t>
      </w:r>
      <w:proofErr w:type="gramStart"/>
      <w:r w:rsidRPr="00961ACC">
        <w:rPr>
          <w:rStyle w:val="StyleBoldUnderline"/>
        </w:rPr>
        <w:t>non</w:t>
      </w:r>
      <w:proofErr w:type="gramEnd"/>
      <w:r w:rsidRPr="00961ACC">
        <w:rPr>
          <w:rStyle w:val="StyleBoldUnderline"/>
        </w:rPr>
        <w:t>-linear system, where change emerges from local-level interactions and planned interventions produce unpredictable outcomes, what does this mean for development and other attempts to direct social change?</w:t>
      </w:r>
      <w:r w:rsidRPr="00961ACC">
        <w:t xml:space="preserve"> </w:t>
      </w:r>
      <w:r w:rsidRPr="00961ACC">
        <w:rPr>
          <w:rStyle w:val="StyleBoldUnderline"/>
        </w:rPr>
        <w:t>It does not mean that we are forced resign ourselves to drifting along through history and accepting the undesirable circumstances that emerge through the results of our actions like massive inequity species loss hunger pollution, and war.</w:t>
      </w:r>
      <w:r w:rsidRPr="00961ACC">
        <w:t xml:space="preserve"> It means that </w:t>
      </w:r>
      <w:r w:rsidRPr="00961ACC">
        <w:rPr>
          <w:rStyle w:val="StyleBoldUnderline"/>
        </w:rPr>
        <w:t xml:space="preserve">we need to </w:t>
      </w:r>
      <w:r w:rsidRPr="00961ACC">
        <w:rPr>
          <w:rStyle w:val="Emphasis"/>
          <w:rFonts w:eastAsiaTheme="majorEastAsia"/>
        </w:rPr>
        <w:t xml:space="preserve">re-evaluate </w:t>
      </w:r>
      <w:r w:rsidRPr="00961ACC">
        <w:rPr>
          <w:rStyle w:val="StyleBoldUnderline"/>
        </w:rPr>
        <w:t>how we think about change in a changing world.</w:t>
      </w:r>
      <w:r w:rsidRPr="00961ACC">
        <w:t xml:space="preserve"> According to one of the researchers investigating complex adaptive systems: It’s like a kaleidoscope: the world is a matter of patterns that change, that partly repeat, but never quite repeat, that are always new and different. We are a part of this thing that is never changing and always changing</w:t>
      </w:r>
      <w:r w:rsidRPr="00961ACC">
        <w:rPr>
          <w:rStyle w:val="StyleBoldUnderline"/>
        </w:rPr>
        <w:t>. If you think that you’re a steamboat and can go up the river, you’re kidding yourself. Actually, you’re just the captain of a paper boat drifting down the river. If you try to resist you are not going to get anywhere</w:t>
      </w:r>
      <w:r w:rsidRPr="00961ACC">
        <w:t xml:space="preserve">. </w:t>
      </w:r>
      <w:proofErr w:type="gramStart"/>
      <w:r w:rsidRPr="00961ACC">
        <w:t>On the other hand</w:t>
      </w:r>
      <w:r w:rsidRPr="00961ACC">
        <w:rPr>
          <w:rStyle w:val="StyleBoldUnderline"/>
        </w:rPr>
        <w:t>.</w:t>
      </w:r>
      <w:proofErr w:type="gramEnd"/>
      <w:r w:rsidRPr="00961ACC">
        <w:rPr>
          <w:rStyle w:val="StyleBoldUnderline"/>
        </w:rPr>
        <w:t xml:space="preserve"> </w:t>
      </w:r>
      <w:proofErr w:type="gramStart"/>
      <w:r w:rsidRPr="00961ACC">
        <w:rPr>
          <w:rStyle w:val="StyleBoldUnderline"/>
        </w:rPr>
        <w:t>if</w:t>
      </w:r>
      <w:proofErr w:type="gramEnd"/>
      <w:r w:rsidRPr="00961ACC">
        <w:rPr>
          <w:rStyle w:val="StyleBoldUnderline"/>
        </w:rPr>
        <w:t xml:space="preserve"> you quietly observe the flow, realizing that you’re part of it, realizing that the now is ever-changing and leading to new complexities</w:t>
      </w:r>
      <w:r w:rsidRPr="00961ACC">
        <w:t xml:space="preserve">, then every so often you can stick an oar onto the river and punt yourself from one eddy to another.. </w:t>
      </w:r>
      <w:proofErr w:type="gramStart"/>
      <w:r w:rsidRPr="00961ACC">
        <w:t>.it</w:t>
      </w:r>
      <w:proofErr w:type="gramEnd"/>
      <w:r w:rsidRPr="00961ACC">
        <w:t xml:space="preserve"> means that </w:t>
      </w:r>
      <w:r w:rsidRPr="00961ACC">
        <w:rPr>
          <w:rStyle w:val="StyleBoldUnderline"/>
        </w:rPr>
        <w:t>you</w:t>
      </w:r>
      <w:r w:rsidRPr="00961ACC">
        <w:t xml:space="preserve"> try to </w:t>
      </w:r>
      <w:r w:rsidRPr="00961ACC">
        <w:rPr>
          <w:rStyle w:val="StyleBoldUnderline"/>
        </w:rPr>
        <w:t>see reality for what it is, and realize that the game you are in keeps changing,</w:t>
      </w:r>
      <w:r w:rsidRPr="00961ACC">
        <w:t xml:space="preserve"> so It’s up to you to figure out the current rules of the game as it’s being played...YOU observe. And where you can make an effective move you make a move. </w:t>
      </w:r>
      <w:r w:rsidRPr="00961ACC">
        <w:rPr>
          <w:rStyle w:val="StyleBoldUnderline"/>
        </w:rPr>
        <w:t>A complexity paradigm is call for a more strategic approach to directed social change a process of constantly observing and analyzing the system identifying strategic spaces for action and channeling our energy and resources more effectively.</w:t>
      </w:r>
      <w:r w:rsidRPr="00961ACC">
        <w:t xml:space="preserve"> According Harsha Navatne the Chajiiaïi of Sewalailka Fotlndarjorì</w:t>
      </w:r>
      <w:r w:rsidRPr="00961ACC">
        <w:rPr>
          <w:rStyle w:val="StyleBoldUnderline"/>
        </w:rPr>
        <w:t xml:space="preserve"> to follow a linear pre-determined plan can restrict our act effectively. Development is a balancing act, an art, and the exact path can’t be predicted</w:t>
      </w:r>
      <w:r w:rsidRPr="00961ACC">
        <w:t xml:space="preserve">. Once, to explain this point, he took out a blank sheet of paper and made a ‘hark at the top this is where we want to go, but we are here, he said pointing, of the page. He then drew lines across page. We cannot go directly. There are many obstacles in the way. There are many constraints and </w:t>
      </w:r>
      <w:proofErr w:type="gramStart"/>
      <w:r w:rsidRPr="00961ACC">
        <w:t>the and</w:t>
      </w:r>
      <w:proofErr w:type="gramEnd"/>
      <w:r w:rsidRPr="00961ACC">
        <w:t xml:space="preserve"> the situation is constantly changing</w:t>
      </w:r>
      <w:r w:rsidRPr="00961ACC">
        <w:rPr>
          <w:rStyle w:val="StyleBoldUnderline"/>
        </w:rPr>
        <w:t>. If we try to go in a straight line according to our ideology and theories we will get “</w:t>
      </w:r>
      <w:r w:rsidRPr="00961ACC">
        <w:rPr>
          <w:rStyle w:val="Emphasis"/>
          <w:rFonts w:eastAsiaTheme="majorEastAsia"/>
        </w:rPr>
        <w:t>stuck</w:t>
      </w:r>
      <w:r w:rsidRPr="00961ACC">
        <w:rPr>
          <w:rStyle w:val="StyleBoldUnderline"/>
        </w:rPr>
        <w:t>”.</w:t>
      </w:r>
      <w:r w:rsidRPr="00961ACC">
        <w:t xml:space="preserve"> He drew a winding line from the bottom of the page to the top that bypassed all the ‘obstacles’</w:t>
      </w:r>
      <w:r w:rsidRPr="00961ACC">
        <w:rPr>
          <w:rStyle w:val="StyleBoldUnderline"/>
        </w:rPr>
        <w:t xml:space="preserve">.  ‘You have to find a creative way to reach your goal you </w:t>
      </w:r>
      <w:proofErr w:type="gramStart"/>
      <w:r w:rsidRPr="00961ACC">
        <w:rPr>
          <w:rStyle w:val="StyleBoldUnderline"/>
        </w:rPr>
        <w:t>have  to</w:t>
      </w:r>
      <w:proofErr w:type="gramEnd"/>
      <w:r w:rsidRPr="00961ACC">
        <w:rPr>
          <w:rStyle w:val="StyleBoldUnderline"/>
        </w:rPr>
        <w:t xml:space="preserve"> keep your eves focused on where you are trying to go. </w:t>
      </w:r>
      <w:proofErr w:type="gramStart"/>
      <w:r w:rsidRPr="00961ACC">
        <w:rPr>
          <w:rStyle w:val="StyleBoldUnderline"/>
        </w:rPr>
        <w:t>but</w:t>
      </w:r>
      <w:proofErr w:type="gramEnd"/>
      <w:r w:rsidRPr="00961ACC">
        <w:rPr>
          <w:rStyle w:val="StyleBoldUnderline"/>
        </w:rPr>
        <w:t xml:space="preserve"> you have to understand that to reach that place you may have to try many different paths. You have to be flexible and creative. Pre-determined project plans confine genuine participation and limit the ability of the ‘participants’ to adapt local conditions, learn from experience and adjust to changing circumstances</w:t>
      </w:r>
      <w:r w:rsidRPr="00961ACC">
        <w:t xml:space="preserve">. </w:t>
      </w:r>
    </w:p>
    <w:p w14:paraId="25E7DCC6" w14:textId="5AAAA894" w:rsidR="00112ED3" w:rsidRPr="00961ACC" w:rsidRDefault="00112ED3" w:rsidP="00112ED3">
      <w:pPr>
        <w:pStyle w:val="Heading3"/>
        <w:rPr>
          <w:rFonts w:cs="Times New Roman"/>
        </w:rPr>
      </w:pPr>
      <w:r w:rsidRPr="00961ACC">
        <w:rPr>
          <w:rFonts w:cs="Times New Roman"/>
        </w:rPr>
        <w:t>Epistemology</w:t>
      </w:r>
    </w:p>
    <w:p w14:paraId="60121646" w14:textId="77777777" w:rsidR="00112ED3" w:rsidRPr="00961ACC" w:rsidRDefault="00112ED3" w:rsidP="00112ED3">
      <w:pPr>
        <w:pStyle w:val="Heading4"/>
        <w:rPr>
          <w:rFonts w:cs="Times New Roman"/>
        </w:rPr>
      </w:pPr>
      <w:r w:rsidRPr="00961ACC">
        <w:rPr>
          <w:rFonts w:cs="Times New Roman"/>
        </w:rPr>
        <w:t>The 1ac’s data is shaped by the SELF – this taints objectivity and ensures error</w:t>
      </w:r>
    </w:p>
    <w:p w14:paraId="30ED5379" w14:textId="0A74932E" w:rsidR="00112ED3" w:rsidRPr="00961ACC" w:rsidRDefault="00112ED3" w:rsidP="00112ED3">
      <w:pPr>
        <w:rPr>
          <w:rFonts w:cs="Times New Roman"/>
          <w:b/>
          <w:bCs/>
          <w:sz w:val="26"/>
        </w:rPr>
      </w:pPr>
      <w:r w:rsidRPr="00961ACC">
        <w:rPr>
          <w:rStyle w:val="StyleStyleBold12pt"/>
          <w:rFonts w:cs="Times New Roman"/>
        </w:rPr>
        <w:t xml:space="preserve">Macy 79 </w:t>
      </w:r>
      <w:r w:rsidRPr="00961ACC">
        <w:rPr>
          <w:rFonts w:cs="Times New Roman"/>
        </w:rPr>
        <w:t xml:space="preserve">(Joanna Rogers </w:t>
      </w:r>
      <w:proofErr w:type="gramStart"/>
      <w:r w:rsidRPr="00961ACC">
        <w:rPr>
          <w:rFonts w:cs="Times New Roman"/>
        </w:rPr>
        <w:t>Macy  scholar</w:t>
      </w:r>
      <w:proofErr w:type="gramEnd"/>
      <w:r w:rsidRPr="00961ACC">
        <w:rPr>
          <w:rFonts w:cs="Times New Roman"/>
        </w:rPr>
        <w:t xml:space="preserve"> of Buddhism, general systems theory, and deep ecology, “Dependent Co-arising: The Distinctiveness of Buddhist Ethics”, The Journal of Religious Ethics , Vol. 7, No. 1 (Spring, 1979), pp. 38-52, Wiley, </w:t>
      </w:r>
      <w:r w:rsidR="00611E48" w:rsidRPr="00961ACC">
        <w:rPr>
          <w:rFonts w:cs="Times New Roman"/>
        </w:rPr>
        <w:t>JSTOR)</w:t>
      </w:r>
    </w:p>
    <w:p w14:paraId="1BA80CD8" w14:textId="2BA9D38E" w:rsidR="00112ED3" w:rsidRPr="00961ACC" w:rsidRDefault="00112ED3" w:rsidP="00112ED3">
      <w:pPr>
        <w:pStyle w:val="card"/>
        <w:rPr>
          <w:rStyle w:val="StyleBoldUnderline"/>
        </w:rPr>
      </w:pPr>
      <w:r w:rsidRPr="00961ACC">
        <w:rPr>
          <w:rStyle w:val="StyleBoldUnderline"/>
        </w:rPr>
        <w:t xml:space="preserve">Basic to the ethic is the radical view of the self, which the teachings </w:t>
      </w:r>
      <w:r w:rsidR="00611E48" w:rsidRPr="00961ACC">
        <w:rPr>
          <w:rStyle w:val="StyleBoldUnderline"/>
          <w:sz w:val="12"/>
          <w:u w:val="none"/>
        </w:rPr>
        <w:t>¶</w:t>
      </w:r>
      <w:r w:rsidRPr="00961ACC">
        <w:rPr>
          <w:rStyle w:val="StyleBoldUnderline"/>
        </w:rPr>
        <w:t xml:space="preserve"> present.</w:t>
      </w:r>
      <w:r w:rsidRPr="00961ACC">
        <w:t xml:space="preserve"> It is an interdependent, self-organizing process shaped by the flow </w:t>
      </w:r>
      <w:r w:rsidR="00611E48" w:rsidRPr="00961ACC">
        <w:rPr>
          <w:sz w:val="12"/>
        </w:rPr>
        <w:t>¶</w:t>
      </w:r>
      <w:r w:rsidRPr="00961ACC">
        <w:t xml:space="preserve"> of experience and the choices that condition this flow. Possessed of no "I" </w:t>
      </w:r>
      <w:r w:rsidR="00611E48" w:rsidRPr="00961ACC">
        <w:rPr>
          <w:sz w:val="12"/>
        </w:rPr>
        <w:t>¶</w:t>
      </w:r>
      <w:r w:rsidRPr="00961ACC">
        <w:t xml:space="preserve"> apart from what it feels, sees, thinks, does, the self does not have </w:t>
      </w:r>
      <w:r w:rsidR="00611E48" w:rsidRPr="00961ACC">
        <w:rPr>
          <w:sz w:val="12"/>
        </w:rPr>
        <w:t>¶</w:t>
      </w:r>
      <w:r w:rsidRPr="00961ACC">
        <w:t xml:space="preserve"> experience, </w:t>
      </w:r>
      <w:proofErr w:type="gramStart"/>
      <w:r w:rsidRPr="00961ACC">
        <w:t>it</w:t>
      </w:r>
      <w:proofErr w:type="gramEnd"/>
      <w:r w:rsidRPr="00961ACC">
        <w:t xml:space="preserve"> is its experience. </w:t>
      </w:r>
      <w:proofErr w:type="gramStart"/>
      <w:r w:rsidRPr="00961ACC">
        <w:t xml:space="preserve">Hence </w:t>
      </w:r>
      <w:r w:rsidRPr="00961ACC">
        <w:rPr>
          <w:rStyle w:val="StyleBoldUnderline"/>
        </w:rPr>
        <w:t xml:space="preserve">in the Buddhist ethic the error of </w:t>
      </w:r>
      <w:r w:rsidR="00611E48" w:rsidRPr="00961ACC">
        <w:rPr>
          <w:rStyle w:val="StyleBoldUnderline"/>
          <w:sz w:val="12"/>
          <w:u w:val="none"/>
        </w:rPr>
        <w:t>¶</w:t>
      </w:r>
      <w:r w:rsidRPr="00961ACC">
        <w:rPr>
          <w:rStyle w:val="StyleBoldUnderline"/>
          <w:sz w:val="12"/>
        </w:rPr>
        <w:t xml:space="preserve"> </w:t>
      </w:r>
      <w:r w:rsidRPr="00961ACC">
        <w:rPr>
          <w:rStyle w:val="StyleBoldUnderline"/>
        </w:rPr>
        <w:t>egoicity.</w:t>
      </w:r>
      <w:proofErr w:type="gramEnd"/>
      <w:r w:rsidRPr="00961ACC">
        <w:rPr>
          <w:rStyle w:val="StyleBoldUnderline"/>
        </w:rPr>
        <w:t xml:space="preserve"> The problem with "mine-ness" (mamatta) is not just the greed it</w:t>
      </w:r>
      <w:r w:rsidR="00611E48" w:rsidRPr="00961ACC">
        <w:rPr>
          <w:rStyle w:val="StyleBoldUnderline"/>
          <w:sz w:val="12"/>
          <w:u w:val="none"/>
        </w:rPr>
        <w:t>¶</w:t>
      </w:r>
      <w:r w:rsidRPr="00961ACC">
        <w:rPr>
          <w:rStyle w:val="StyleBoldUnderline"/>
          <w:sz w:val="12"/>
        </w:rPr>
        <w:t xml:space="preserve"> </w:t>
      </w:r>
      <w:r w:rsidRPr="00961ACC">
        <w:rPr>
          <w:rStyle w:val="StyleBoldUnderline"/>
        </w:rPr>
        <w:t xml:space="preserve">engenders, but the fundamental error it expresses and reinforces </w:t>
      </w:r>
      <w:r w:rsidRPr="00961ACC">
        <w:t xml:space="preserve">- that of </w:t>
      </w:r>
      <w:r w:rsidR="00611E48" w:rsidRPr="00961ACC">
        <w:rPr>
          <w:sz w:val="12"/>
        </w:rPr>
        <w:t>¶</w:t>
      </w:r>
      <w:r w:rsidRPr="00961ACC">
        <w:t xml:space="preserve"> considering the self as an independent, autonomous entity. </w:t>
      </w:r>
      <w:r w:rsidR="00611E48" w:rsidRPr="00961ACC">
        <w:rPr>
          <w:sz w:val="12"/>
        </w:rPr>
        <w:t>¶</w:t>
      </w:r>
      <w:r w:rsidRPr="00961ACC">
        <w:t xml:space="preserve"> </w:t>
      </w:r>
      <w:proofErr w:type="gramStart"/>
      <w:r w:rsidRPr="00961ACC">
        <w:t>This</w:t>
      </w:r>
      <w:proofErr w:type="gramEnd"/>
      <w:r w:rsidRPr="00961ACC">
        <w:t xml:space="preserve"> process </w:t>
      </w:r>
      <w:r w:rsidRPr="00961ACC">
        <w:rPr>
          <w:rStyle w:val="StyleBoldUnderline"/>
        </w:rPr>
        <w:t xml:space="preserve">view of self underlies other distinctive features of Buddhist </w:t>
      </w:r>
      <w:r w:rsidR="00611E48" w:rsidRPr="00961ACC">
        <w:rPr>
          <w:rStyle w:val="StyleBoldUnderline"/>
          <w:sz w:val="12"/>
          <w:u w:val="none"/>
        </w:rPr>
        <w:t>¶</w:t>
      </w:r>
      <w:r w:rsidRPr="00961ACC">
        <w:rPr>
          <w:rStyle w:val="StyleBoldUnderline"/>
          <w:sz w:val="12"/>
        </w:rPr>
        <w:t xml:space="preserve"> </w:t>
      </w:r>
      <w:r w:rsidRPr="00961ACC">
        <w:rPr>
          <w:rStyle w:val="StyleBoldUnderline"/>
        </w:rPr>
        <w:t xml:space="preserve">ethics: namely, the moral character of knowing, the identity-producing </w:t>
      </w:r>
      <w:r w:rsidR="00611E48" w:rsidRPr="00961ACC">
        <w:rPr>
          <w:rStyle w:val="StyleBoldUnderline"/>
          <w:sz w:val="12"/>
          <w:u w:val="none"/>
        </w:rPr>
        <w:t>¶</w:t>
      </w:r>
      <w:r w:rsidRPr="00961ACC">
        <w:rPr>
          <w:rStyle w:val="StyleBoldUnderline"/>
          <w:sz w:val="12"/>
        </w:rPr>
        <w:t xml:space="preserve"> </w:t>
      </w:r>
      <w:r w:rsidRPr="00961ACC">
        <w:rPr>
          <w:rStyle w:val="StyleBoldUnderline"/>
        </w:rPr>
        <w:t xml:space="preserve">character of action (karma), the valorization of body and nature, and the </w:t>
      </w:r>
      <w:r w:rsidR="00611E48" w:rsidRPr="00961ACC">
        <w:rPr>
          <w:rStyle w:val="StyleBoldUnderline"/>
          <w:sz w:val="12"/>
          <w:u w:val="none"/>
        </w:rPr>
        <w:t>¶</w:t>
      </w:r>
      <w:r w:rsidRPr="00961ACC">
        <w:rPr>
          <w:rStyle w:val="StyleBoldUnderline"/>
          <w:sz w:val="12"/>
        </w:rPr>
        <w:t xml:space="preserve"> </w:t>
      </w:r>
      <w:r w:rsidRPr="00961ACC">
        <w:rPr>
          <w:rStyle w:val="StyleBoldUnderline"/>
        </w:rPr>
        <w:t>interdependence of self and society.</w:t>
      </w:r>
      <w:r w:rsidRPr="00961ACC">
        <w:t xml:space="preserve"> Let us view these briefly in turn</w:t>
      </w:r>
      <w:proofErr w:type="gramStart"/>
      <w:r w:rsidRPr="00961ACC">
        <w:t>.</w:t>
      </w:r>
      <w:r w:rsidR="00611E48" w:rsidRPr="00961ACC">
        <w:rPr>
          <w:sz w:val="12"/>
        </w:rPr>
        <w:t>¶</w:t>
      </w:r>
      <w:proofErr w:type="gramEnd"/>
      <w:r w:rsidRPr="00961ACC">
        <w:t xml:space="preserve"> 4. </w:t>
      </w:r>
      <w:proofErr w:type="gramStart"/>
      <w:r w:rsidRPr="00961ACC">
        <w:t>The moral character of knowing.</w:t>
      </w:r>
      <w:proofErr w:type="gramEnd"/>
      <w:r w:rsidRPr="00961ACC">
        <w:t xml:space="preserve"> </w:t>
      </w:r>
      <w:r w:rsidR="00611E48" w:rsidRPr="00961ACC">
        <w:rPr>
          <w:sz w:val="12"/>
        </w:rPr>
        <w:t>¶</w:t>
      </w:r>
      <w:r w:rsidRPr="00961ACC">
        <w:t xml:space="preserve"> Because he posited no autonomous self, the </w:t>
      </w:r>
      <w:r w:rsidRPr="00961ACC">
        <w:rPr>
          <w:rStyle w:val="StyleBoldUnderline"/>
        </w:rPr>
        <w:t xml:space="preserve">Buddha's teachings about </w:t>
      </w:r>
      <w:r w:rsidR="00611E48" w:rsidRPr="00961ACC">
        <w:rPr>
          <w:rStyle w:val="StyleBoldUnderline"/>
          <w:sz w:val="12"/>
          <w:u w:val="none"/>
        </w:rPr>
        <w:t>¶</w:t>
      </w:r>
      <w:r w:rsidRPr="00961ACC">
        <w:rPr>
          <w:rStyle w:val="StyleBoldUnderline"/>
          <w:sz w:val="12"/>
        </w:rPr>
        <w:t xml:space="preserve"> </w:t>
      </w:r>
      <w:r w:rsidRPr="00961ACC">
        <w:rPr>
          <w:rStyle w:val="StyleBoldUnderline"/>
        </w:rPr>
        <w:t xml:space="preserve">the relation of knower to known, of perceiver to perceived, were radically </w:t>
      </w:r>
      <w:r w:rsidR="00611E48" w:rsidRPr="00961ACC">
        <w:rPr>
          <w:rStyle w:val="StyleBoldUnderline"/>
          <w:sz w:val="12"/>
          <w:u w:val="none"/>
        </w:rPr>
        <w:t>¶</w:t>
      </w:r>
      <w:r w:rsidRPr="00961ACC">
        <w:rPr>
          <w:rStyle w:val="StyleBoldUnderline"/>
          <w:sz w:val="12"/>
        </w:rPr>
        <w:t xml:space="preserve"> </w:t>
      </w:r>
      <w:r w:rsidRPr="00961ACC">
        <w:rPr>
          <w:rStyle w:val="StyleBoldUnderline"/>
        </w:rPr>
        <w:t>different</w:t>
      </w:r>
      <w:r w:rsidRPr="00961ACC">
        <w:t xml:space="preserve"> from other views set forth in his time. In the Upanisads </w:t>
      </w:r>
      <w:r w:rsidR="00611E48" w:rsidRPr="00961ACC">
        <w:rPr>
          <w:sz w:val="12"/>
        </w:rPr>
        <w:t>¶</w:t>
      </w:r>
      <w:r w:rsidRPr="00961ACC">
        <w:t xml:space="preserve"> perception appears, in the last analysis, as the action of the atman, the </w:t>
      </w:r>
      <w:r w:rsidR="00611E48" w:rsidRPr="00961ACC">
        <w:rPr>
          <w:sz w:val="12"/>
        </w:rPr>
        <w:t>¶</w:t>
      </w:r>
      <w:r w:rsidRPr="00961ACC">
        <w:t xml:space="preserve"> immutable, eternal essence within. It is he who sees through our eyes, </w:t>
      </w:r>
      <w:r w:rsidR="00611E48" w:rsidRPr="00961ACC">
        <w:rPr>
          <w:sz w:val="12"/>
        </w:rPr>
        <w:t>¶</w:t>
      </w:r>
      <w:r w:rsidRPr="00961ACC">
        <w:t xml:space="preserve"> hears through our ears. In Samkhya philosophy perception is the reflection </w:t>
      </w:r>
      <w:r w:rsidR="00611E48" w:rsidRPr="00961ACC">
        <w:rPr>
          <w:sz w:val="12"/>
        </w:rPr>
        <w:t>¶</w:t>
      </w:r>
      <w:r w:rsidRPr="00961ACC">
        <w:t xml:space="preserve"> of phenomena upon the purusa, pure consciousness, passive, unalloyed </w:t>
      </w:r>
      <w:r w:rsidR="00611E48" w:rsidRPr="00961ACC">
        <w:rPr>
          <w:sz w:val="12"/>
        </w:rPr>
        <w:t>¶</w:t>
      </w:r>
      <w:r w:rsidRPr="00961ACC">
        <w:t xml:space="preserve"> and unalterable. Both atman </w:t>
      </w:r>
      <w:r w:rsidRPr="00961ACC">
        <w:rPr>
          <w:szCs w:val="16"/>
        </w:rPr>
        <w:t xml:space="preserve">and puru§a represent the silent witness, the </w:t>
      </w:r>
      <w:r w:rsidR="00611E48" w:rsidRPr="00961ACC">
        <w:rPr>
          <w:sz w:val="12"/>
          <w:szCs w:val="16"/>
        </w:rPr>
        <w:t>¶</w:t>
      </w:r>
      <w:r w:rsidRPr="00961ACC">
        <w:rPr>
          <w:szCs w:val="16"/>
        </w:rPr>
        <w:t xml:space="preserve"> imperturbable rider of the chariot, the unconditioned knower, </w:t>
      </w:r>
      <w:proofErr w:type="gramStart"/>
      <w:r w:rsidRPr="00961ACC">
        <w:rPr>
          <w:szCs w:val="16"/>
        </w:rPr>
        <w:t>unaffected</w:t>
      </w:r>
      <w:proofErr w:type="gramEnd"/>
      <w:r w:rsidRPr="00961ACC">
        <w:rPr>
          <w:szCs w:val="16"/>
        </w:rPr>
        <w:t xml:space="preserve"> </w:t>
      </w:r>
      <w:r w:rsidR="00611E48" w:rsidRPr="00961ACC">
        <w:rPr>
          <w:sz w:val="12"/>
          <w:szCs w:val="16"/>
        </w:rPr>
        <w:t>¶</w:t>
      </w:r>
      <w:r w:rsidRPr="00961ACC">
        <w:rPr>
          <w:szCs w:val="16"/>
        </w:rPr>
        <w:t xml:space="preserve"> and undefiled by what he perceives. In paticca samuppada, however, </w:t>
      </w:r>
      <w:r w:rsidR="00611E48" w:rsidRPr="00961ACC">
        <w:rPr>
          <w:sz w:val="12"/>
          <w:szCs w:val="16"/>
        </w:rPr>
        <w:t>¶</w:t>
      </w:r>
      <w:r w:rsidRPr="00961ACC">
        <w:rPr>
          <w:szCs w:val="16"/>
        </w:rPr>
        <w:t xml:space="preserve"> perception is no passive registering of stimuli. It is a two-way street, a </w:t>
      </w:r>
      <w:r w:rsidR="00611E48" w:rsidRPr="00961ACC">
        <w:rPr>
          <w:sz w:val="12"/>
          <w:szCs w:val="16"/>
        </w:rPr>
        <w:t>¶</w:t>
      </w:r>
      <w:r w:rsidRPr="00961ACC">
        <w:rPr>
          <w:szCs w:val="16"/>
        </w:rPr>
        <w:t xml:space="preserve"> mutual process involving the convergence of sensory signal with attention </w:t>
      </w:r>
      <w:r w:rsidR="00611E48" w:rsidRPr="00961ACC">
        <w:rPr>
          <w:sz w:val="12"/>
          <w:szCs w:val="16"/>
        </w:rPr>
        <w:t>¶</w:t>
      </w:r>
      <w:r w:rsidRPr="00961ACC">
        <w:rPr>
          <w:szCs w:val="16"/>
        </w:rPr>
        <w:t xml:space="preserve"> and sense organ, and the mental constructs imposed by the perceiver. </w:t>
      </w:r>
      <w:r w:rsidR="00611E48" w:rsidRPr="00961ACC">
        <w:rPr>
          <w:sz w:val="12"/>
          <w:szCs w:val="16"/>
        </w:rPr>
        <w:t>¶</w:t>
      </w:r>
      <w:r w:rsidRPr="00961ACC">
        <w:rPr>
          <w:szCs w:val="16"/>
        </w:rPr>
        <w:t xml:space="preserve"> This is made explicit both in the nidana series, where phassa, contact, is </w:t>
      </w:r>
      <w:r w:rsidR="00611E48" w:rsidRPr="00961ACC">
        <w:rPr>
          <w:sz w:val="12"/>
          <w:szCs w:val="16"/>
        </w:rPr>
        <w:t>¶</w:t>
      </w:r>
      <w:r w:rsidRPr="00961ACC">
        <w:rPr>
          <w:szCs w:val="16"/>
        </w:rPr>
        <w:t xml:space="preserve"> set apart from sense organs and objects (saVayatana), so to dramatize the </w:t>
      </w:r>
      <w:r w:rsidR="00611E48" w:rsidRPr="00961ACC">
        <w:rPr>
          <w:sz w:val="12"/>
          <w:szCs w:val="16"/>
        </w:rPr>
        <w:t>¶</w:t>
      </w:r>
      <w:r w:rsidRPr="00961ACC">
        <w:rPr>
          <w:szCs w:val="16"/>
        </w:rPr>
        <w:t xml:space="preserve"> relational, convergent nature of the perception event, and in the Majjhima </w:t>
      </w:r>
      <w:r w:rsidR="00611E48" w:rsidRPr="00961ACC">
        <w:rPr>
          <w:sz w:val="12"/>
          <w:szCs w:val="16"/>
        </w:rPr>
        <w:t>¶</w:t>
      </w:r>
      <w:r w:rsidRPr="00961ACC">
        <w:rPr>
          <w:szCs w:val="16"/>
        </w:rPr>
        <w:t xml:space="preserve"> Nikaya where perception is presented as generative of consciousness itself </w:t>
      </w:r>
      <w:r w:rsidR="00611E48" w:rsidRPr="00961ACC">
        <w:rPr>
          <w:sz w:val="12"/>
          <w:szCs w:val="16"/>
        </w:rPr>
        <w:t>¶</w:t>
      </w:r>
      <w:r w:rsidRPr="00961ACC">
        <w:rPr>
          <w:szCs w:val="16"/>
        </w:rPr>
        <w:t xml:space="preserve"> (M 1.257-260; M III. 242). Since, as these passages stress, thought co-arises </w:t>
      </w:r>
      <w:r w:rsidR="00611E48" w:rsidRPr="00961ACC">
        <w:rPr>
          <w:sz w:val="12"/>
          <w:szCs w:val="16"/>
        </w:rPr>
        <w:t>¶</w:t>
      </w:r>
      <w:r w:rsidRPr="00961ACC">
        <w:rPr>
          <w:szCs w:val="16"/>
        </w:rPr>
        <w:t xml:space="preserve"> with perception, a priori reasoning is suspect. Indeed, the proliferation of </w:t>
      </w:r>
      <w:r w:rsidR="00611E48" w:rsidRPr="00961ACC">
        <w:rPr>
          <w:sz w:val="12"/>
          <w:szCs w:val="16"/>
        </w:rPr>
        <w:t>¶</w:t>
      </w:r>
      <w:r w:rsidRPr="00961ACC">
        <w:rPr>
          <w:szCs w:val="16"/>
        </w:rPr>
        <w:t xml:space="preserve"> concepts (papanca-sanfiasankha), as we interpret experience, shapes in </w:t>
      </w:r>
      <w:r w:rsidR="00611E48" w:rsidRPr="00961ACC">
        <w:rPr>
          <w:sz w:val="12"/>
          <w:szCs w:val="16"/>
        </w:rPr>
        <w:t>¶</w:t>
      </w:r>
      <w:r w:rsidRPr="00961ACC">
        <w:rPr>
          <w:szCs w:val="16"/>
        </w:rPr>
        <w:t xml:space="preserve"> turn the world we see (M 1. 1 1 1). Hence perception is a highly interpretive </w:t>
      </w:r>
      <w:r w:rsidR="00611E48" w:rsidRPr="00961ACC">
        <w:rPr>
          <w:sz w:val="12"/>
          <w:szCs w:val="16"/>
        </w:rPr>
        <w:t>¶</w:t>
      </w:r>
      <w:r w:rsidRPr="00961ACC">
        <w:rPr>
          <w:szCs w:val="16"/>
        </w:rPr>
        <w:t xml:space="preserve"> process and thinking itself a contributing factor in the arising of phenomena.</w:t>
      </w:r>
      <w:r w:rsidRPr="00961ACC">
        <w:rPr>
          <w:rStyle w:val="StyleBoldUnderline"/>
        </w:rPr>
        <w:t xml:space="preserve"> We create our worlds, but do not do so unilaterally, for </w:t>
      </w:r>
      <w:r w:rsidR="00611E48" w:rsidRPr="00961ACC">
        <w:rPr>
          <w:rStyle w:val="StyleBoldUnderline"/>
          <w:sz w:val="12"/>
          <w:u w:val="none"/>
        </w:rPr>
        <w:t>¶</w:t>
      </w:r>
      <w:r w:rsidRPr="00961ACC">
        <w:rPr>
          <w:rStyle w:val="StyleBoldUnderline"/>
          <w:sz w:val="12"/>
        </w:rPr>
        <w:t xml:space="preserve"> </w:t>
      </w:r>
      <w:proofErr w:type="gramStart"/>
      <w:r w:rsidRPr="00961ACC">
        <w:rPr>
          <w:rStyle w:val="StyleBoldUnderline"/>
        </w:rPr>
        <w:t>consciousness is colored by that on which it feeds</w:t>
      </w:r>
      <w:proofErr w:type="gramEnd"/>
      <w:r w:rsidRPr="00961ACC">
        <w:rPr>
          <w:rStyle w:val="StyleBoldUnderline"/>
        </w:rPr>
        <w:t>.</w:t>
      </w:r>
      <w:r w:rsidRPr="00961ACC">
        <w:t xml:space="preserve"> The Nikayas deny </w:t>
      </w:r>
      <w:r w:rsidR="00611E48" w:rsidRPr="00961ACC">
        <w:rPr>
          <w:sz w:val="12"/>
        </w:rPr>
        <w:t>¶</w:t>
      </w:r>
      <w:r w:rsidRPr="00961ACC">
        <w:t xml:space="preserve"> neitherthe "</w:t>
      </w:r>
      <w:proofErr w:type="gramStart"/>
      <w:r w:rsidRPr="00961ACC">
        <w:t>thereness</w:t>
      </w:r>
      <w:proofErr w:type="gramEnd"/>
      <w:r w:rsidRPr="00961ACC">
        <w:t xml:space="preserve">" of the sense object nor the protective tendencies of </w:t>
      </w:r>
      <w:r w:rsidR="00611E48" w:rsidRPr="00961ACC">
        <w:rPr>
          <w:sz w:val="12"/>
        </w:rPr>
        <w:t>¶</w:t>
      </w:r>
      <w:r w:rsidRPr="00961ACC">
        <w:t xml:space="preserve"> the mind. The mutuality is real - the world is neither independent of the </w:t>
      </w:r>
      <w:r w:rsidR="00611E48" w:rsidRPr="00961ACC">
        <w:rPr>
          <w:sz w:val="12"/>
        </w:rPr>
        <w:t>¶</w:t>
      </w:r>
      <w:r w:rsidRPr="00961ACC">
        <w:t xml:space="preserve"> viewer nor the viewer independent of his perceptions. </w:t>
      </w:r>
      <w:r w:rsidR="00611E48" w:rsidRPr="00961ACC">
        <w:rPr>
          <w:sz w:val="12"/>
        </w:rPr>
        <w:t>¶</w:t>
      </w:r>
      <w:r w:rsidRPr="00961ACC">
        <w:t xml:space="preserve"> </w:t>
      </w:r>
      <w:proofErr w:type="gramStart"/>
      <w:r w:rsidRPr="00961ACC">
        <w:rPr>
          <w:rStyle w:val="StyleBoldUnderline"/>
        </w:rPr>
        <w:t>The</w:t>
      </w:r>
      <w:proofErr w:type="gramEnd"/>
      <w:r w:rsidRPr="00961ACC">
        <w:rPr>
          <w:rStyle w:val="StyleBoldUnderline"/>
        </w:rPr>
        <w:t xml:space="preserve"> ethical implications of this interdependence are several. Iconoclasm </w:t>
      </w:r>
      <w:r w:rsidR="00611E48" w:rsidRPr="00961ACC">
        <w:rPr>
          <w:rStyle w:val="StyleBoldUnderline"/>
          <w:sz w:val="12"/>
          <w:u w:val="none"/>
        </w:rPr>
        <w:t>¶</w:t>
      </w:r>
      <w:r w:rsidRPr="00961ACC">
        <w:rPr>
          <w:rStyle w:val="StyleBoldUnderline"/>
          <w:sz w:val="12"/>
        </w:rPr>
        <w:t xml:space="preserve"> </w:t>
      </w:r>
      <w:r w:rsidRPr="00961ACC">
        <w:rPr>
          <w:rStyle w:val="StyleBoldUnderline"/>
        </w:rPr>
        <w:t xml:space="preserve">is built in, for all theories and speculation are seen as contingent. </w:t>
      </w:r>
      <w:r w:rsidR="00611E48" w:rsidRPr="00961ACC">
        <w:rPr>
          <w:rStyle w:val="StyleBoldUnderline"/>
          <w:sz w:val="12"/>
          <w:u w:val="none"/>
        </w:rPr>
        <w:t>¶</w:t>
      </w:r>
      <w:r w:rsidRPr="00961ACC">
        <w:rPr>
          <w:rStyle w:val="StyleBoldUnderline"/>
          <w:sz w:val="12"/>
        </w:rPr>
        <w:t xml:space="preserve"> </w:t>
      </w:r>
      <w:r w:rsidRPr="00961ACC">
        <w:rPr>
          <w:rStyle w:val="StyleBoldUnderline"/>
        </w:rPr>
        <w:t xml:space="preserve">Perception, </w:t>
      </w:r>
      <w:proofErr w:type="gramStart"/>
      <w:r w:rsidRPr="00961ACC">
        <w:rPr>
          <w:rStyle w:val="StyleBoldUnderline"/>
        </w:rPr>
        <w:t>data-gathering</w:t>
      </w:r>
      <w:proofErr w:type="gramEnd"/>
      <w:r w:rsidRPr="00961ACC">
        <w:rPr>
          <w:rStyle w:val="StyleBoldUnderline"/>
        </w:rPr>
        <w:t xml:space="preserve"> and interpretation are not value-free, but </w:t>
      </w:r>
      <w:r w:rsidR="00611E48" w:rsidRPr="00961ACC">
        <w:rPr>
          <w:rStyle w:val="StyleBoldUnderline"/>
          <w:sz w:val="12"/>
          <w:u w:val="none"/>
        </w:rPr>
        <w:t>¶</w:t>
      </w:r>
      <w:r w:rsidRPr="00961ACC">
        <w:rPr>
          <w:rStyle w:val="StyleBoldUnderline"/>
          <w:sz w:val="12"/>
        </w:rPr>
        <w:t xml:space="preserve"> </w:t>
      </w:r>
      <w:r w:rsidRPr="00961ACC">
        <w:rPr>
          <w:rStyle w:val="StyleBoldUnderline"/>
        </w:rPr>
        <w:t xml:space="preserve">freighted with emotional predispositions and cognitive preconceptions. </w:t>
      </w:r>
      <w:r w:rsidR="00611E48" w:rsidRPr="00961ACC">
        <w:rPr>
          <w:rStyle w:val="StyleBoldUnderline"/>
          <w:sz w:val="12"/>
          <w:u w:val="none"/>
        </w:rPr>
        <w:t>¶</w:t>
      </w:r>
      <w:r w:rsidRPr="00961ACC">
        <w:rPr>
          <w:rStyle w:val="StyleBoldUnderline"/>
          <w:sz w:val="12"/>
        </w:rPr>
        <w:t xml:space="preserve"> </w:t>
      </w:r>
      <w:r w:rsidRPr="00961ACC">
        <w:t xml:space="preserve">Expressive of this recognition are both the tolerance characteristic of the </w:t>
      </w:r>
      <w:r w:rsidR="00611E48" w:rsidRPr="00961ACC">
        <w:rPr>
          <w:sz w:val="12"/>
        </w:rPr>
        <w:t>¶</w:t>
      </w:r>
      <w:r w:rsidRPr="00961ACC">
        <w:t xml:space="preserve"> Buddhist ethical stance, and the barely disguised contempt the Buddha </w:t>
      </w:r>
      <w:r w:rsidR="00611E48" w:rsidRPr="00961ACC">
        <w:rPr>
          <w:sz w:val="12"/>
        </w:rPr>
        <w:t>¶</w:t>
      </w:r>
      <w:r w:rsidRPr="00961ACC">
        <w:t xml:space="preserve"> showed for rigid dogmatic assertions (A 11.24). Hence, paticca samuppada </w:t>
      </w:r>
      <w:r w:rsidR="00611E48" w:rsidRPr="00961ACC">
        <w:rPr>
          <w:sz w:val="12"/>
        </w:rPr>
        <w:t>¶</w:t>
      </w:r>
      <w:r w:rsidRPr="00961ACC">
        <w:t xml:space="preserve"> extends the domain of morality beyond action to interpretation, beyond</w:t>
      </w:r>
      <w:r w:rsidR="00611E48" w:rsidRPr="00961ACC">
        <w:rPr>
          <w:sz w:val="12"/>
        </w:rPr>
        <w:t>¶</w:t>
      </w:r>
      <w:r w:rsidRPr="00961ACC">
        <w:t xml:space="preserve"> deeds to ideology. </w:t>
      </w:r>
      <w:r w:rsidRPr="00961ACC">
        <w:rPr>
          <w:rStyle w:val="StyleBoldUnderline"/>
        </w:rPr>
        <w:t xml:space="preserve">Our theorizing is neither "objective" nor value-free, but </w:t>
      </w:r>
      <w:r w:rsidR="00611E48" w:rsidRPr="00961ACC">
        <w:rPr>
          <w:rStyle w:val="StyleBoldUnderline"/>
          <w:sz w:val="12"/>
          <w:u w:val="none"/>
        </w:rPr>
        <w:t>¶</w:t>
      </w:r>
      <w:r w:rsidRPr="00961ACC">
        <w:rPr>
          <w:rStyle w:val="StyleBoldUnderline"/>
          <w:sz w:val="12"/>
        </w:rPr>
        <w:t xml:space="preserve"> </w:t>
      </w:r>
      <w:r w:rsidRPr="00961ACC">
        <w:rPr>
          <w:rStyle w:val="StyleBoldUnderline"/>
        </w:rPr>
        <w:t>relative constructs which bear our moral responsibility.</w:t>
      </w:r>
    </w:p>
    <w:p w14:paraId="4B0D5CB7" w14:textId="77777777" w:rsidR="00112ED3" w:rsidRPr="00961ACC" w:rsidRDefault="00112ED3" w:rsidP="00112ED3">
      <w:pPr>
        <w:rPr>
          <w:rFonts w:cs="Times New Roman"/>
        </w:rPr>
      </w:pPr>
    </w:p>
    <w:p w14:paraId="7E1CFC6A" w14:textId="2EE5D7EF" w:rsidR="00112ED3" w:rsidRPr="00961ACC" w:rsidRDefault="00112ED3" w:rsidP="00112ED3">
      <w:pPr>
        <w:pStyle w:val="Heading3"/>
        <w:rPr>
          <w:rFonts w:cs="Times New Roman"/>
        </w:rPr>
      </w:pPr>
      <w:r w:rsidRPr="00961ACC">
        <w:rPr>
          <w:rFonts w:cs="Times New Roman"/>
        </w:rPr>
        <w:t>Death Trick</w:t>
      </w:r>
    </w:p>
    <w:p w14:paraId="1D7FF70A" w14:textId="4D659B2E" w:rsidR="00611E48" w:rsidRPr="00961ACC" w:rsidRDefault="00611E48" w:rsidP="00611E48">
      <w:pPr>
        <w:pStyle w:val="Heading4"/>
        <w:rPr>
          <w:rFonts w:cs="Times New Roman"/>
        </w:rPr>
      </w:pPr>
      <w:r w:rsidRPr="00961ACC">
        <w:rPr>
          <w:rFonts w:cs="Times New Roman"/>
        </w:rPr>
        <w:t>Death leads to reincarnation – best scientific evidence proves</w:t>
      </w:r>
    </w:p>
    <w:p w14:paraId="7FE66576" w14:textId="56139244" w:rsidR="00FE4EC7" w:rsidRPr="00961ACC" w:rsidRDefault="00FE4EC7" w:rsidP="00FE4EC7">
      <w:pPr>
        <w:rPr>
          <w:rFonts w:cs="Times New Roman"/>
        </w:rPr>
      </w:pPr>
      <w:r w:rsidRPr="00961ACC">
        <w:rPr>
          <w:rStyle w:val="StyleStyleBold12pt"/>
          <w:rFonts w:cs="Times New Roman"/>
        </w:rPr>
        <w:t>Secrest No Date</w:t>
      </w:r>
      <w:r w:rsidRPr="00961ACC">
        <w:rPr>
          <w:rFonts w:cs="Times New Roman"/>
        </w:rPr>
        <w:t xml:space="preserve"> - award-winning American biographer, primarily of American artists and art collectors</w:t>
      </w:r>
    </w:p>
    <w:p w14:paraId="44CF4CAA" w14:textId="24BDD0EE" w:rsidR="00FE4EC7" w:rsidRPr="00961ACC" w:rsidRDefault="00FE4EC7" w:rsidP="00FE4EC7">
      <w:pPr>
        <w:rPr>
          <w:rFonts w:cs="Times New Roman"/>
        </w:rPr>
      </w:pPr>
      <w:r w:rsidRPr="00961ACC">
        <w:rPr>
          <w:rFonts w:cs="Times New Roman"/>
        </w:rPr>
        <w:t>(Meryl, “Scientific Proof of Reincarnation Dr. Ian Stevenson's Life Work,” http://reluctant-messenger.com/reincarnation-proof.htm)</w:t>
      </w:r>
    </w:p>
    <w:p w14:paraId="51350782" w14:textId="46CAE518" w:rsidR="00611E48" w:rsidRPr="00961ACC" w:rsidRDefault="00611E48" w:rsidP="00611E48">
      <w:pPr>
        <w:pStyle w:val="card"/>
      </w:pPr>
      <w:r w:rsidRPr="00961ACC">
        <w:t xml:space="preserve">Probably </w:t>
      </w:r>
      <w:r w:rsidRPr="00961ACC">
        <w:rPr>
          <w:rStyle w:val="StyleBoldUnderline"/>
        </w:rPr>
        <w:t>the</w:t>
      </w:r>
      <w:r w:rsidRPr="00961ACC">
        <w:t xml:space="preserve"> </w:t>
      </w:r>
      <w:proofErr w:type="gramStart"/>
      <w:r w:rsidRPr="00961ACC">
        <w:t>best known</w:t>
      </w:r>
      <w:proofErr w:type="gramEnd"/>
      <w:r w:rsidRPr="00961ACC">
        <w:t xml:space="preserve">, if not </w:t>
      </w:r>
      <w:r w:rsidRPr="00961ACC">
        <w:rPr>
          <w:rStyle w:val="StyleBoldUnderline"/>
        </w:rPr>
        <w:t>most respected</w:t>
      </w:r>
      <w:r w:rsidRPr="00961ACC">
        <w:t xml:space="preserve">, collection of </w:t>
      </w:r>
      <w:r w:rsidRPr="00961ACC">
        <w:rPr>
          <w:rStyle w:val="StyleBoldUnderline"/>
        </w:rPr>
        <w:t>scientific data</w:t>
      </w:r>
      <w:r w:rsidRPr="00961ACC">
        <w:t xml:space="preserve"> that </w:t>
      </w:r>
      <w:r w:rsidRPr="00961ACC">
        <w:rPr>
          <w:rStyle w:val="StyleBoldUnderline"/>
        </w:rPr>
        <w:t>appears to provide scientific proof that reincarnation is real</w:t>
      </w:r>
      <w:r w:rsidRPr="00961ACC">
        <w:t xml:space="preserve">, is the life's work of Dr. Ian Stevenson. Instead of relying on hypnosis to verify that an individual has had a previous life, he instead chose to collect thousands of cases of children who spontaneously (without hypnosis) remember a past life. Dr. Ian Stevenson uses this approach because spontaneous past life memories in a child can be investigated using strict scientific protocols. Hypnosis, while useful in researching into past lives, is less reliable from a purely scientific perspective. In order to collect his data, Dr. </w:t>
      </w:r>
      <w:r w:rsidRPr="00961ACC">
        <w:rPr>
          <w:rStyle w:val="StyleBoldUnderline"/>
        </w:rPr>
        <w:t xml:space="preserve">Stevenson methodically documents the child's statements of a previous life. </w:t>
      </w:r>
      <w:r w:rsidRPr="00961ACC">
        <w:t xml:space="preserve">Then </w:t>
      </w:r>
      <w:r w:rsidRPr="00961ACC">
        <w:rPr>
          <w:rStyle w:val="StyleBoldUnderline"/>
        </w:rPr>
        <w:t>he identifies the deceased person the child remembers being, and verifies the facts of the deceased person's life that match the child's memory. He</w:t>
      </w:r>
      <w:r w:rsidRPr="00961ACC">
        <w:t xml:space="preserve"> even </w:t>
      </w:r>
      <w:r w:rsidRPr="00961ACC">
        <w:rPr>
          <w:rStyle w:val="StyleBoldUnderline"/>
        </w:rPr>
        <w:t>matches birthmarks and birth defects to wounds and scars on the deceased</w:t>
      </w:r>
      <w:r w:rsidRPr="00961ACC">
        <w:t xml:space="preserve">, verified by medical records. </w:t>
      </w:r>
      <w:r w:rsidRPr="00961ACC">
        <w:rPr>
          <w:rStyle w:val="StyleBoldUnderline"/>
        </w:rPr>
        <w:t xml:space="preserve">His strict methods </w:t>
      </w:r>
      <w:r w:rsidRPr="00961ACC">
        <w:rPr>
          <w:rStyle w:val="Emphasis"/>
        </w:rPr>
        <w:t>systematically</w:t>
      </w:r>
      <w:r w:rsidRPr="00961ACC">
        <w:rPr>
          <w:rStyle w:val="StyleBoldUnderline"/>
        </w:rPr>
        <w:t xml:space="preserve"> </w:t>
      </w:r>
      <w:r w:rsidRPr="00961ACC">
        <w:rPr>
          <w:rStyle w:val="Emphasis"/>
        </w:rPr>
        <w:t>rule out</w:t>
      </w:r>
      <w:r w:rsidRPr="00961ACC">
        <w:rPr>
          <w:rStyle w:val="StyleBoldUnderline"/>
        </w:rPr>
        <w:t xml:space="preserve"> all possible "normal" explanations for the child’s memories</w:t>
      </w:r>
      <w:r w:rsidRPr="00961ACC">
        <w:t xml:space="preserve">. </w:t>
      </w:r>
      <w:r w:rsidRPr="00961ACC">
        <w:rPr>
          <w:sz w:val="12"/>
        </w:rPr>
        <w:t xml:space="preserve">¶ </w:t>
      </w:r>
      <w:r w:rsidRPr="00961ACC">
        <w:t xml:space="preserve">Dr. </w:t>
      </w:r>
      <w:r w:rsidRPr="00961ACC">
        <w:rPr>
          <w:rStyle w:val="StyleBoldUnderline"/>
        </w:rPr>
        <w:t>Stevenson</w:t>
      </w:r>
      <w:r w:rsidRPr="00961ACC">
        <w:t xml:space="preserve"> has devoted the last forty years to the scientific documentation of past life memories of children from all over the world. He </w:t>
      </w:r>
      <w:r w:rsidRPr="00961ACC">
        <w:rPr>
          <w:rStyle w:val="StyleBoldUnderline"/>
        </w:rPr>
        <w:t>has over 3000 cases</w:t>
      </w:r>
      <w:r w:rsidRPr="00961ACC">
        <w:t xml:space="preserve"> in his files. Many people, including skeptics and </w:t>
      </w:r>
      <w:r w:rsidRPr="00961ACC">
        <w:rPr>
          <w:rStyle w:val="StyleBoldUnderline"/>
        </w:rPr>
        <w:t xml:space="preserve">scholars, agree that these cases offer the best evidence </w:t>
      </w:r>
      <w:r w:rsidRPr="00961ACC">
        <w:t>yet</w:t>
      </w:r>
      <w:r w:rsidRPr="00961ACC">
        <w:rPr>
          <w:rStyle w:val="StyleBoldUnderline"/>
        </w:rPr>
        <w:t xml:space="preserve"> for reincarnation</w:t>
      </w:r>
      <w:r w:rsidRPr="00961ACC">
        <w:t xml:space="preserve">. </w:t>
      </w:r>
      <w:r w:rsidRPr="00961ACC">
        <w:rPr>
          <w:sz w:val="12"/>
        </w:rPr>
        <w:t xml:space="preserve">¶ </w:t>
      </w:r>
      <w:r w:rsidRPr="00961ACC">
        <w:t xml:space="preserve">Dr. </w:t>
      </w:r>
      <w:r w:rsidRPr="00961ACC">
        <w:rPr>
          <w:rStyle w:val="StyleBoldUnderline"/>
        </w:rPr>
        <w:t xml:space="preserve">Stevenson's credentials are </w:t>
      </w:r>
      <w:r w:rsidRPr="00961ACC">
        <w:rPr>
          <w:rStyle w:val="Emphasis"/>
        </w:rPr>
        <w:t>impeccable</w:t>
      </w:r>
      <w:r w:rsidRPr="00961ACC">
        <w:t xml:space="preserve">. </w:t>
      </w:r>
      <w:r w:rsidRPr="00961ACC">
        <w:rPr>
          <w:rStyle w:val="StyleBoldUnderline"/>
        </w:rPr>
        <w:t>He is a medical doctor and had many scholarly papers</w:t>
      </w:r>
      <w:r w:rsidRPr="00961ACC">
        <w:t xml:space="preserve"> to his credit before he began paranormal research. </w:t>
      </w:r>
      <w:r w:rsidRPr="00961ACC">
        <w:rPr>
          <w:rStyle w:val="StyleBoldUnderline"/>
        </w:rPr>
        <w:t>He is the former head of the Department of Psychiatry at the University of Virginia, and now is Director of the Division of Personality Studies at the University of Virginia</w:t>
      </w:r>
      <w:r w:rsidRPr="00961ACC">
        <w:t>.</w:t>
      </w:r>
    </w:p>
    <w:p w14:paraId="390C7B60" w14:textId="20B6BD11" w:rsidR="00112ED3" w:rsidRPr="00961ACC" w:rsidRDefault="00611E48" w:rsidP="00112ED3">
      <w:pPr>
        <w:pStyle w:val="Heading4"/>
        <w:rPr>
          <w:rFonts w:cs="Times New Roman"/>
        </w:rPr>
      </w:pPr>
      <w:r w:rsidRPr="00961ACC">
        <w:rPr>
          <w:rFonts w:cs="Times New Roman"/>
        </w:rPr>
        <w:t>ONLY the alternative leads to Nirvana</w:t>
      </w:r>
    </w:p>
    <w:p w14:paraId="55F418A5" w14:textId="77777777" w:rsidR="00112ED3" w:rsidRPr="00961ACC" w:rsidRDefault="00112ED3" w:rsidP="00112ED3">
      <w:pPr>
        <w:rPr>
          <w:rFonts w:cs="Times New Roman"/>
        </w:rPr>
      </w:pPr>
      <w:r w:rsidRPr="00961ACC">
        <w:rPr>
          <w:rStyle w:val="StyleStyleBold12pt"/>
          <w:rFonts w:cs="Times New Roman"/>
        </w:rPr>
        <w:t>Zsolnai 7</w:t>
      </w:r>
      <w:r w:rsidRPr="00961ACC">
        <w:rPr>
          <w:rFonts w:cs="Times New Roman"/>
        </w:rPr>
        <w:t xml:space="preserve"> (Laszlo Zsolnai is a professor of business ethics and director of the Business Ethics Center [1] at Corvinus University of Budapest, </w:t>
      </w:r>
      <w:r w:rsidRPr="00961ACC">
        <w:rPr>
          <w:rFonts w:cs="Times New Roman"/>
          <w:i/>
        </w:rPr>
        <w:t xml:space="preserve">Society and </w:t>
      </w:r>
      <w:proofErr w:type="gramStart"/>
      <w:r w:rsidRPr="00961ACC">
        <w:rPr>
          <w:rFonts w:cs="Times New Roman"/>
          <w:i/>
        </w:rPr>
        <w:t>Economy</w:t>
      </w:r>
      <w:r w:rsidRPr="00961ACC">
        <w:rPr>
          <w:rFonts w:cs="Times New Roman"/>
        </w:rPr>
        <w:t xml:space="preserve"> ,</w:t>
      </w:r>
      <w:proofErr w:type="gramEnd"/>
      <w:r w:rsidRPr="00961ACC">
        <w:rPr>
          <w:rFonts w:cs="Times New Roman"/>
        </w:rPr>
        <w:t xml:space="preserve"> Vol. 29, No. 2, SUSTAINABILITY AND SUFFICIENCY: ECONOMIC DEVELOPMENT IN A BUDDHIST PERSPECTIVE (August 2007), pp. 145-153, http://www.jstor.org/stable/41472078)</w:t>
      </w:r>
    </w:p>
    <w:p w14:paraId="106246B0" w14:textId="77777777" w:rsidR="00112ED3" w:rsidRPr="00961ACC" w:rsidRDefault="00112ED3" w:rsidP="00112ED3">
      <w:pPr>
        <w:pStyle w:val="card"/>
      </w:pPr>
      <w:r w:rsidRPr="00961ACC">
        <w:t xml:space="preserve">Thomas Schelling rightly characterises modern Western economics as an "ego- </w:t>
      </w:r>
      <w:r w:rsidRPr="00961ACC">
        <w:rPr>
          <w:sz w:val="12"/>
        </w:rPr>
        <w:t xml:space="preserve">¶ </w:t>
      </w:r>
      <w:r w:rsidRPr="00961ACC">
        <w:t xml:space="preserve">nomical framework". </w:t>
      </w:r>
      <w:r w:rsidRPr="00961ACC">
        <w:rPr>
          <w:rStyle w:val="StyleBoldUnderline"/>
        </w:rPr>
        <w:t xml:space="preserve">Modern Western economics is centred on self-interest, un- </w:t>
      </w:r>
      <w:r w:rsidRPr="00961ACC">
        <w:rPr>
          <w:rStyle w:val="StyleBoldUnderline"/>
          <w:sz w:val="12"/>
        </w:rPr>
        <w:t xml:space="preserve">¶ </w:t>
      </w:r>
      <w:r w:rsidRPr="00961ACC">
        <w:rPr>
          <w:rStyle w:val="StyleBoldUnderline"/>
        </w:rPr>
        <w:t xml:space="preserve">derstood as satisfaction of the wishes of one's body-mind ego. Buddhism chal- </w:t>
      </w:r>
      <w:r w:rsidRPr="00961ACC">
        <w:rPr>
          <w:rStyle w:val="StyleBoldUnderline"/>
          <w:sz w:val="12"/>
        </w:rPr>
        <w:t xml:space="preserve">¶ </w:t>
      </w:r>
      <w:r w:rsidRPr="00961ACC">
        <w:rPr>
          <w:rStyle w:val="StyleBoldUnderline"/>
        </w:rPr>
        <w:t xml:space="preserve">lenges this view because it has a different conception of the self, which is anatta, </w:t>
      </w:r>
      <w:r w:rsidRPr="00961ACC">
        <w:rPr>
          <w:rStyle w:val="StyleBoldUnderline"/>
          <w:sz w:val="12"/>
        </w:rPr>
        <w:t xml:space="preserve">¶ </w:t>
      </w:r>
      <w:r w:rsidRPr="00961ACC">
        <w:rPr>
          <w:rStyle w:val="StyleBoldUnderline"/>
        </w:rPr>
        <w:t>the "no-self' (</w:t>
      </w:r>
      <w:r w:rsidRPr="00961ACC">
        <w:t xml:space="preserve">Elster 1985). </w:t>
      </w:r>
      <w:r w:rsidRPr="00961ACC">
        <w:rPr>
          <w:sz w:val="12"/>
        </w:rPr>
        <w:t xml:space="preserve">¶ </w:t>
      </w:r>
      <w:r w:rsidRPr="00961ACC">
        <w:t xml:space="preserve">Anatta specifies the absence of a supposedly permanent and unchanging self in </w:t>
      </w:r>
      <w:r w:rsidRPr="00961ACC">
        <w:rPr>
          <w:sz w:val="12"/>
        </w:rPr>
        <w:t xml:space="preserve">¶ </w:t>
      </w:r>
      <w:r w:rsidRPr="00961ACC">
        <w:t xml:space="preserve">any one of the psychophysical constituents of empirical existence. What is nor- </w:t>
      </w:r>
      <w:r w:rsidRPr="00961ACC">
        <w:rPr>
          <w:sz w:val="12"/>
        </w:rPr>
        <w:t xml:space="preserve">¶ </w:t>
      </w:r>
      <w:r w:rsidRPr="00961ACC">
        <w:t xml:space="preserve">mally thought of as the "self' is an agglomeration of constantly changing physical </w:t>
      </w:r>
      <w:r w:rsidRPr="00961ACC">
        <w:rPr>
          <w:sz w:val="12"/>
        </w:rPr>
        <w:t xml:space="preserve">¶ </w:t>
      </w:r>
      <w:r w:rsidRPr="00961ACC">
        <w:t>and mental constituents, which give rise to unhappiness if clung to as though this</w:t>
      </w:r>
      <w:r w:rsidRPr="00961ACC">
        <w:rPr>
          <w:sz w:val="12"/>
        </w:rPr>
        <w:t xml:space="preserve">¶ </w:t>
      </w:r>
      <w:r w:rsidRPr="00961ACC">
        <w:t xml:space="preserve">temporary assemblage represented permanence. </w:t>
      </w:r>
      <w:r w:rsidRPr="00961ACC">
        <w:rPr>
          <w:rStyle w:val="StyleBoldUnderline"/>
        </w:rPr>
        <w:t xml:space="preserve">The anatta doctrine attempts to </w:t>
      </w:r>
      <w:r w:rsidRPr="00961ACC">
        <w:rPr>
          <w:rStyle w:val="StyleBoldUnderline"/>
          <w:sz w:val="12"/>
        </w:rPr>
        <w:t xml:space="preserve">¶ </w:t>
      </w:r>
      <w:r w:rsidRPr="00961ACC">
        <w:rPr>
          <w:rStyle w:val="StyleBoldUnderline"/>
        </w:rPr>
        <w:t xml:space="preserve">encourage Buddhist practitioners to detach themselves from the misplaced cling- </w:t>
      </w:r>
      <w:r w:rsidRPr="00961ACC">
        <w:rPr>
          <w:rStyle w:val="StyleBoldUnderline"/>
          <w:sz w:val="12"/>
        </w:rPr>
        <w:t xml:space="preserve">¶ </w:t>
      </w:r>
      <w:r w:rsidRPr="00961ACC">
        <w:rPr>
          <w:rStyle w:val="StyleBoldUnderline"/>
        </w:rPr>
        <w:t>ing to what is mistakenly regarded as self, and from such detachment</w:t>
      </w:r>
      <w:r w:rsidRPr="00961ACC">
        <w:t xml:space="preserve"> (aided by </w:t>
      </w:r>
      <w:r w:rsidRPr="00961ACC">
        <w:rPr>
          <w:sz w:val="12"/>
        </w:rPr>
        <w:t xml:space="preserve">¶ </w:t>
      </w:r>
      <w:r w:rsidRPr="00961ACC">
        <w:t xml:space="preserve">moral living and meditation) </w:t>
      </w:r>
      <w:r w:rsidRPr="00961ACC">
        <w:rPr>
          <w:rStyle w:val="StyleBoldUnderline"/>
        </w:rPr>
        <w:t xml:space="preserve">the way to Nirvana can be successfully traversed. </w:t>
      </w:r>
      <w:r w:rsidRPr="00961ACC">
        <w:rPr>
          <w:sz w:val="12"/>
        </w:rPr>
        <w:t xml:space="preserve">¶ </w:t>
      </w:r>
      <w:r w:rsidRPr="00961ACC">
        <w:rPr>
          <w:rStyle w:val="StyleBoldUnderline"/>
        </w:rPr>
        <w:t xml:space="preserve">Modern neuroscience supports the Buddhist view of the self. </w:t>
      </w:r>
      <w:r w:rsidRPr="00961ACC">
        <w:t>What neuro- ¶ scientists have discovered can be called the selfless (or virtual) self,</w:t>
      </w:r>
      <w:r w:rsidRPr="00961ACC">
        <w:rPr>
          <w:rStyle w:val="StyleBoldUnderline"/>
        </w:rPr>
        <w:t xml:space="preserve"> "a coherent </w:t>
      </w:r>
      <w:r w:rsidRPr="00961ACC">
        <w:rPr>
          <w:rStyle w:val="StyleBoldUnderline"/>
          <w:sz w:val="12"/>
        </w:rPr>
        <w:t xml:space="preserve">¶ </w:t>
      </w:r>
      <w:r w:rsidRPr="00961ACC">
        <w:rPr>
          <w:rStyle w:val="StyleBoldUnderline"/>
        </w:rPr>
        <w:t xml:space="preserve">global pattern, which seems to be centrally located, but is nowhere to be found, </w:t>
      </w:r>
      <w:r w:rsidRPr="00961ACC">
        <w:rPr>
          <w:rStyle w:val="StyleBoldUnderline"/>
          <w:sz w:val="12"/>
        </w:rPr>
        <w:t xml:space="preserve">¶ </w:t>
      </w:r>
      <w:r w:rsidRPr="00961ACC">
        <w:rPr>
          <w:rStyle w:val="StyleBoldUnderline"/>
        </w:rPr>
        <w:t>and yet is essential as a level of interaction for the behavio</w:t>
      </w:r>
      <w:r w:rsidRPr="00961ACC">
        <w:t xml:space="preserve">r". The non-localisable, </w:t>
      </w:r>
      <w:r w:rsidRPr="00961ACC">
        <w:rPr>
          <w:sz w:val="12"/>
        </w:rPr>
        <w:t xml:space="preserve">¶ </w:t>
      </w:r>
      <w:r w:rsidRPr="00961ACC">
        <w:t xml:space="preserve">non-substantial self acts as if it were present, like a virtual interface (Varela 1999: </w:t>
      </w:r>
      <w:r w:rsidRPr="00961ACC">
        <w:rPr>
          <w:sz w:val="12"/>
        </w:rPr>
        <w:t xml:space="preserve">¶ </w:t>
      </w:r>
      <w:r w:rsidRPr="00961ACC">
        <w:t>53, 61).</w:t>
      </w:r>
    </w:p>
    <w:p w14:paraId="4299BF4B" w14:textId="77777777" w:rsidR="00112ED3" w:rsidRPr="00961ACC" w:rsidRDefault="00112ED3" w:rsidP="00112ED3">
      <w:pPr>
        <w:rPr>
          <w:rFonts w:cs="Times New Roman"/>
        </w:rPr>
      </w:pPr>
    </w:p>
    <w:p w14:paraId="72C69221" w14:textId="4FC7074F" w:rsidR="00A9329F" w:rsidRPr="00961ACC" w:rsidRDefault="00FE4EC7" w:rsidP="00785B49">
      <w:pPr>
        <w:pStyle w:val="Heading3"/>
        <w:rPr>
          <w:rFonts w:cs="Times New Roman"/>
        </w:rPr>
      </w:pPr>
      <w:r w:rsidRPr="00961ACC">
        <w:rPr>
          <w:rFonts w:cs="Times New Roman"/>
        </w:rPr>
        <w:t>AT: Non-Falsifiability</w:t>
      </w:r>
    </w:p>
    <w:p w14:paraId="3A49E378" w14:textId="4EFFE89A" w:rsidR="00785B49" w:rsidRPr="00961ACC" w:rsidRDefault="00FE4EC7" w:rsidP="00FE4EC7">
      <w:pPr>
        <w:pStyle w:val="Heading4"/>
        <w:rPr>
          <w:rFonts w:cs="Times New Roman"/>
        </w:rPr>
      </w:pPr>
      <w:r w:rsidRPr="00961ACC">
        <w:rPr>
          <w:rFonts w:cs="Times New Roman"/>
        </w:rPr>
        <w:t>That’s a link – t</w:t>
      </w:r>
      <w:r w:rsidR="00785B49" w:rsidRPr="00961ACC">
        <w:rPr>
          <w:rFonts w:cs="Times New Roman"/>
        </w:rPr>
        <w:t>he idea of falsifiabil</w:t>
      </w:r>
      <w:r w:rsidRPr="00961ACC">
        <w:rPr>
          <w:rFonts w:cs="Times New Roman"/>
        </w:rPr>
        <w:t>ity presumes mind-world dualism</w:t>
      </w:r>
    </w:p>
    <w:p w14:paraId="3FA83E0C" w14:textId="59D9DB97" w:rsidR="00785B49" w:rsidRPr="00961ACC" w:rsidRDefault="00FE4EC7" w:rsidP="00785B49">
      <w:pPr>
        <w:rPr>
          <w:rFonts w:cs="Times New Roman"/>
        </w:rPr>
      </w:pPr>
      <w:r w:rsidRPr="00961ACC">
        <w:rPr>
          <w:rStyle w:val="StyleStyleBold12pt"/>
          <w:rFonts w:cs="Times New Roman"/>
        </w:rPr>
        <w:t>Jackson 10</w:t>
      </w:r>
      <w:r w:rsidRPr="00961ACC">
        <w:rPr>
          <w:rFonts w:cs="Times New Roman"/>
        </w:rPr>
        <w:t xml:space="preserve"> - Associate Professor of International Relations in the School of International Service at the American University</w:t>
      </w:r>
    </w:p>
    <w:p w14:paraId="4A6E4AD6" w14:textId="1F840C2B" w:rsidR="00785B49" w:rsidRPr="00961ACC" w:rsidRDefault="00FE4EC7" w:rsidP="00785B49">
      <w:pPr>
        <w:rPr>
          <w:rFonts w:cs="Times New Roman"/>
        </w:rPr>
      </w:pPr>
      <w:r w:rsidRPr="00961ACC">
        <w:rPr>
          <w:rFonts w:cs="Times New Roman"/>
        </w:rPr>
        <w:t>(Patrick, The Conduct of Inquiry in International Relations: Philosophy of Science and its Implications for the Study of World Politics,” p. 31-32)//BB</w:t>
      </w:r>
    </w:p>
    <w:p w14:paraId="2CEF1352" w14:textId="721DC518" w:rsidR="00785B49" w:rsidRPr="00961ACC" w:rsidRDefault="00785B49" w:rsidP="00FE4EC7">
      <w:pPr>
        <w:pStyle w:val="card"/>
      </w:pPr>
      <w:r w:rsidRPr="00961ACC">
        <w:t xml:space="preserve"> So perhaps the most significant implication of the disappearance of an explicit</w:t>
      </w:r>
      <w:r w:rsidR="00FE4EC7" w:rsidRPr="00961ACC">
        <w:rPr>
          <w:sz w:val="12"/>
        </w:rPr>
        <w:t xml:space="preserve">¶ </w:t>
      </w:r>
      <w:r w:rsidRPr="00961ACC">
        <w:t>consideration of philosophical ontology within IR debates, and the consequent</w:t>
      </w:r>
      <w:r w:rsidR="00FE4EC7" w:rsidRPr="00961ACC">
        <w:rPr>
          <w:sz w:val="12"/>
        </w:rPr>
        <w:t xml:space="preserve">¶ </w:t>
      </w:r>
      <w:r w:rsidRPr="00961ACC">
        <w:t>rush to elaborate scientific ontologies and to design research techniques and</w:t>
      </w:r>
      <w:r w:rsidR="00FE4EC7" w:rsidRPr="00961ACC">
        <w:rPr>
          <w:sz w:val="12"/>
        </w:rPr>
        <w:t xml:space="preserve">¶ </w:t>
      </w:r>
      <w:r w:rsidRPr="00961ACC">
        <w:t xml:space="preserve">approaches, is that </w:t>
      </w:r>
      <w:r w:rsidRPr="00961ACC">
        <w:rPr>
          <w:rStyle w:val="StyleBoldUnderline"/>
        </w:rPr>
        <w:t>mind–world dualism goes largely unnoticed and largely</w:t>
      </w:r>
      <w:r w:rsidR="00FE4EC7" w:rsidRPr="00961ACC">
        <w:rPr>
          <w:sz w:val="12"/>
        </w:rPr>
        <w:t xml:space="preserve">¶ </w:t>
      </w:r>
      <w:r w:rsidRPr="00961ACC">
        <w:rPr>
          <w:rStyle w:val="StyleBoldUnderline"/>
        </w:rPr>
        <w:t>uncriticized</w:t>
      </w:r>
      <w:r w:rsidRPr="00961ACC">
        <w:t>. This would not present any particular problems or challenges, except</w:t>
      </w:r>
      <w:r w:rsidR="00FE4EC7" w:rsidRPr="00961ACC">
        <w:rPr>
          <w:sz w:val="12"/>
        </w:rPr>
        <w:t xml:space="preserve">¶ </w:t>
      </w:r>
      <w:r w:rsidRPr="00961ACC">
        <w:t xml:space="preserve">for the fact that </w:t>
      </w:r>
      <w:r w:rsidRPr="00961ACC">
        <w:rPr>
          <w:rStyle w:val="StyleBoldUnderline"/>
        </w:rPr>
        <w:t>mind–world dualism is far from uncontroversial</w:t>
      </w:r>
      <w:r w:rsidRPr="00961ACC">
        <w:t xml:space="preserve"> in philosophical</w:t>
      </w:r>
      <w:r w:rsidR="00FE4EC7" w:rsidRPr="00961ACC">
        <w:rPr>
          <w:sz w:val="12"/>
        </w:rPr>
        <w:t xml:space="preserve">¶ </w:t>
      </w:r>
      <w:r w:rsidRPr="00961ACC">
        <w:t>circles, where it has been contested under a banner that should be very familiar</w:t>
      </w:r>
      <w:r w:rsidR="00FE4EC7" w:rsidRPr="00961ACC">
        <w:rPr>
          <w:sz w:val="12"/>
        </w:rPr>
        <w:t xml:space="preserve">¶ </w:t>
      </w:r>
      <w:r w:rsidRPr="00961ACC">
        <w:t>to contemporary IR scholars: social construction. This is more than a mere</w:t>
      </w:r>
      <w:r w:rsidR="00FE4EC7" w:rsidRPr="00961ACC">
        <w:rPr>
          <w:sz w:val="12"/>
        </w:rPr>
        <w:t xml:space="preserve">¶ </w:t>
      </w:r>
      <w:r w:rsidRPr="00961ACC">
        <w:t xml:space="preserve">coincidence of labels, as IR </w:t>
      </w:r>
      <w:r w:rsidRPr="00961ACC">
        <w:rPr>
          <w:rStyle w:val="StyleBoldUnderline"/>
        </w:rPr>
        <w:t>constructivists have been leveling challenges at</w:t>
      </w:r>
      <w:r w:rsidR="00FE4EC7" w:rsidRPr="00961ACC">
        <w:rPr>
          <w:rStyle w:val="StyleBoldUnderline"/>
          <w:sz w:val="12"/>
        </w:rPr>
        <w:t xml:space="preserve">¶ </w:t>
      </w:r>
      <w:r w:rsidRPr="00961ACC">
        <w:rPr>
          <w:rStyle w:val="StyleBoldUnderline"/>
        </w:rPr>
        <w:t>mind–world dualism for at least two decades</w:t>
      </w:r>
      <w:r w:rsidRPr="00961ACC">
        <w:t xml:space="preserve"> (Onuf 1989; Kratochwil 1989), </w:t>
      </w:r>
      <w:r w:rsidRPr="00961ACC">
        <w:rPr>
          <w:rStyle w:val="StyleBoldUnderline"/>
        </w:rPr>
        <w:t>but</w:t>
      </w:r>
      <w:r w:rsidR="00FE4EC7" w:rsidRPr="00961ACC">
        <w:rPr>
          <w:rStyle w:val="StyleBoldUnderline"/>
          <w:sz w:val="12"/>
        </w:rPr>
        <w:t xml:space="preserve">¶ </w:t>
      </w:r>
      <w:r w:rsidRPr="00961ACC">
        <w:rPr>
          <w:rStyle w:val="StyleBoldUnderline"/>
        </w:rPr>
        <w:t>have often been charged by critics with failing to elucidate empirically testable</w:t>
      </w:r>
      <w:r w:rsidR="00FE4EC7" w:rsidRPr="00961ACC">
        <w:rPr>
          <w:rStyle w:val="StyleBoldUnderline"/>
          <w:sz w:val="12"/>
        </w:rPr>
        <w:t xml:space="preserve">¶ </w:t>
      </w:r>
      <w:r w:rsidRPr="00961ACC">
        <w:rPr>
          <w:rStyle w:val="StyleBoldUnderline"/>
        </w:rPr>
        <w:t>propositions about world politics</w:t>
      </w:r>
      <w:r w:rsidRPr="00961ACC">
        <w:t xml:space="preserve">. In other words, </w:t>
      </w:r>
      <w:r w:rsidRPr="00961ACC">
        <w:rPr>
          <w:rStyle w:val="StyleBoldUnderline"/>
        </w:rPr>
        <w:t>constructivists are charged with</w:t>
      </w:r>
      <w:r w:rsidR="00FE4EC7" w:rsidRPr="00961ACC">
        <w:rPr>
          <w:rStyle w:val="StyleBoldUnderline"/>
          <w:sz w:val="12"/>
        </w:rPr>
        <w:t xml:space="preserve">¶ </w:t>
      </w:r>
      <w:r w:rsidRPr="00961ACC">
        <w:rPr>
          <w:rStyle w:val="StyleBoldUnderline"/>
        </w:rPr>
        <w:t>failing to subject their scientific ontologies of rules and norms and transactional</w:t>
      </w:r>
      <w:r w:rsidR="00FE4EC7" w:rsidRPr="00961ACC">
        <w:rPr>
          <w:rStyle w:val="StyleBoldUnderline"/>
          <w:sz w:val="12"/>
        </w:rPr>
        <w:t xml:space="preserve">¶ </w:t>
      </w:r>
      <w:r w:rsidRPr="00961ACC">
        <w:rPr>
          <w:rStyle w:val="StyleBoldUnderline"/>
        </w:rPr>
        <w:t xml:space="preserve">social practices to the kinds of evaluation procedures that are </w:t>
      </w:r>
      <w:r w:rsidRPr="00961ACC">
        <w:rPr>
          <w:rStyle w:val="Emphasis"/>
        </w:rPr>
        <w:t>only meaningful</w:t>
      </w:r>
      <w:r w:rsidR="00FE4EC7" w:rsidRPr="00961ACC">
        <w:rPr>
          <w:rStyle w:val="Emphasis"/>
          <w:sz w:val="12"/>
        </w:rPr>
        <w:t>¶</w:t>
      </w:r>
      <w:r w:rsidR="00FE4EC7" w:rsidRPr="00961ACC">
        <w:rPr>
          <w:rStyle w:val="StyleBoldUnderline"/>
          <w:sz w:val="12"/>
        </w:rPr>
        <w:t xml:space="preserve"> </w:t>
      </w:r>
      <w:r w:rsidRPr="00961ACC">
        <w:rPr>
          <w:rStyle w:val="StyleBoldUnderline"/>
        </w:rPr>
        <w:t xml:space="preserve">within a </w:t>
      </w:r>
      <w:r w:rsidRPr="00961ACC">
        <w:rPr>
          <w:rStyle w:val="Emphasis"/>
        </w:rPr>
        <w:t>philosophical ontology of mind–world dualism</w:t>
      </w:r>
      <w:r w:rsidRPr="00961ACC">
        <w:t>—</w:t>
      </w:r>
      <w:r w:rsidRPr="00961ACC">
        <w:rPr>
          <w:rStyle w:val="StyleBoldUnderline"/>
        </w:rPr>
        <w:t>procedures involving</w:t>
      </w:r>
      <w:r w:rsidR="00FE4EC7" w:rsidRPr="00961ACC">
        <w:rPr>
          <w:rStyle w:val="StyleBoldUnderline"/>
          <w:sz w:val="12"/>
        </w:rPr>
        <w:t xml:space="preserve">¶ </w:t>
      </w:r>
      <w:r w:rsidRPr="00961ACC">
        <w:rPr>
          <w:rStyle w:val="StyleBoldUnderline"/>
        </w:rPr>
        <w:t>efforts to compare expected outcomes with observed outcomes, and so to test</w:t>
      </w:r>
      <w:r w:rsidRPr="00961ACC">
        <w:t xml:space="preserve"> (for</w:t>
      </w:r>
      <w:r w:rsidR="00FE4EC7" w:rsidRPr="00961ACC">
        <w:rPr>
          <w:sz w:val="12"/>
        </w:rPr>
        <w:t xml:space="preserve">¶ </w:t>
      </w:r>
      <w:r w:rsidRPr="00961ACC">
        <w:t xml:space="preserve">example) </w:t>
      </w:r>
      <w:r w:rsidRPr="00961ACC">
        <w:rPr>
          <w:rStyle w:val="StyleBoldUnderline"/>
        </w:rPr>
        <w:t>the relative causal weight of social identities versus structurally induced</w:t>
      </w:r>
      <w:r w:rsidR="00FE4EC7" w:rsidRPr="00961ACC">
        <w:rPr>
          <w:rStyle w:val="StyleBoldUnderline"/>
          <w:sz w:val="12"/>
        </w:rPr>
        <w:t xml:space="preserve">¶ </w:t>
      </w:r>
      <w:r w:rsidRPr="00961ACC">
        <w:rPr>
          <w:rStyle w:val="StyleBoldUnderline"/>
        </w:rPr>
        <w:t>preferences</w:t>
      </w:r>
      <w:r w:rsidRPr="00961ACC">
        <w:t xml:space="preserve"> (Fischer 1992; Schweller and Wohlforth 2000). </w:t>
      </w:r>
      <w:r w:rsidRPr="00961ACC">
        <w:rPr>
          <w:rStyle w:val="StyleBoldUnderline"/>
        </w:rPr>
        <w:t>We persistently fail</w:t>
      </w:r>
      <w:r w:rsidR="00FE4EC7" w:rsidRPr="00961ACC">
        <w:rPr>
          <w:rStyle w:val="StyleBoldUnderline"/>
          <w:sz w:val="12"/>
        </w:rPr>
        <w:t xml:space="preserve">¶ </w:t>
      </w:r>
      <w:r w:rsidRPr="00961ACC">
        <w:rPr>
          <w:rStyle w:val="StyleBoldUnderline"/>
        </w:rPr>
        <w:t xml:space="preserve">to notice the </w:t>
      </w:r>
      <w:r w:rsidRPr="00961ACC">
        <w:rPr>
          <w:rStyle w:val="Emphasis"/>
        </w:rPr>
        <w:t>logical absurdity</w:t>
      </w:r>
      <w:r w:rsidRPr="00961ACC">
        <w:rPr>
          <w:rStyle w:val="StyleBoldUnderline"/>
        </w:rPr>
        <w:t xml:space="preserve"> of the situation</w:t>
      </w:r>
      <w:r w:rsidRPr="00961ACC">
        <w:t>—</w:t>
      </w:r>
      <w:r w:rsidRPr="00961ACC">
        <w:rPr>
          <w:rStyle w:val="StyleBoldUnderline"/>
        </w:rPr>
        <w:t>obviously it makes no sense to</w:t>
      </w:r>
      <w:r w:rsidR="00FE4EC7" w:rsidRPr="00961ACC">
        <w:rPr>
          <w:rStyle w:val="StyleBoldUnderline"/>
          <w:sz w:val="12"/>
        </w:rPr>
        <w:t xml:space="preserve">¶ </w:t>
      </w:r>
      <w:r w:rsidRPr="00961ACC">
        <w:rPr>
          <w:rStyle w:val="StyleBoldUnderline"/>
        </w:rPr>
        <w:t>evaluate a claim opposing mind–world dualism by presuming mind–world</w:t>
      </w:r>
      <w:r w:rsidR="00FE4EC7" w:rsidRPr="00961ACC">
        <w:rPr>
          <w:rStyle w:val="StyleBoldUnderline"/>
          <w:sz w:val="12"/>
        </w:rPr>
        <w:t xml:space="preserve">¶ </w:t>
      </w:r>
      <w:r w:rsidRPr="00961ACC">
        <w:rPr>
          <w:rStyle w:val="StyleBoldUnderline"/>
        </w:rPr>
        <w:t>dualism—in part because we do not think enough in IR about philosophical</w:t>
      </w:r>
      <w:r w:rsidR="00FE4EC7" w:rsidRPr="00961ACC">
        <w:rPr>
          <w:rStyle w:val="StyleBoldUnderline"/>
          <w:sz w:val="12"/>
        </w:rPr>
        <w:t xml:space="preserve">¶ </w:t>
      </w:r>
      <w:r w:rsidRPr="00961ACC">
        <w:rPr>
          <w:rStyle w:val="StyleBoldUnderline"/>
        </w:rPr>
        <w:t>ontology and its implications for research practice</w:t>
      </w:r>
      <w:r w:rsidRPr="00961ACC">
        <w:t>.7</w:t>
      </w:r>
    </w:p>
    <w:p w14:paraId="05BF3E57" w14:textId="23800685" w:rsidR="00785B49" w:rsidRPr="00961ACC" w:rsidRDefault="00FE4EC7" w:rsidP="00FE4EC7">
      <w:pPr>
        <w:pStyle w:val="Heading4"/>
        <w:rPr>
          <w:rFonts w:cs="Times New Roman"/>
        </w:rPr>
      </w:pPr>
      <w:r w:rsidRPr="00961ACC">
        <w:rPr>
          <w:rFonts w:cs="Times New Roman"/>
        </w:rPr>
        <w:t>Falsifiability is illogical – even the most scientific statements can be confirmed against contrary evidence</w:t>
      </w:r>
    </w:p>
    <w:p w14:paraId="00C4FD89" w14:textId="77777777" w:rsidR="00FE4EC7" w:rsidRPr="00961ACC" w:rsidRDefault="00FE4EC7" w:rsidP="00FE4EC7">
      <w:pPr>
        <w:rPr>
          <w:rFonts w:cs="Times New Roman"/>
        </w:rPr>
      </w:pPr>
      <w:r w:rsidRPr="00961ACC">
        <w:rPr>
          <w:rStyle w:val="StyleStyleBold12pt"/>
          <w:rFonts w:cs="Times New Roman"/>
        </w:rPr>
        <w:t>Jackson 10</w:t>
      </w:r>
      <w:r w:rsidRPr="00961ACC">
        <w:rPr>
          <w:rFonts w:cs="Times New Roman"/>
        </w:rPr>
        <w:t xml:space="preserve"> - Associate Professor of International Relations in the School of International Service at the American University</w:t>
      </w:r>
    </w:p>
    <w:p w14:paraId="14A935D3" w14:textId="5CA2F1A9" w:rsidR="00785B49" w:rsidRPr="00961ACC" w:rsidRDefault="00FE4EC7" w:rsidP="00785B49">
      <w:pPr>
        <w:rPr>
          <w:rFonts w:cs="Times New Roman"/>
        </w:rPr>
      </w:pPr>
      <w:r w:rsidRPr="00961ACC">
        <w:rPr>
          <w:rFonts w:cs="Times New Roman"/>
        </w:rPr>
        <w:t>(Patrick, The Conduct of Inquiry in International Relations: Philosophy of Science and its Implications for the Study of World Politics,” p. 13-14)//BB</w:t>
      </w:r>
    </w:p>
    <w:p w14:paraId="628B2325" w14:textId="217BE2C1" w:rsidR="00785B49" w:rsidRPr="00961ACC" w:rsidRDefault="00785B49" w:rsidP="00FE4EC7">
      <w:pPr>
        <w:pStyle w:val="card"/>
      </w:pPr>
      <w:r w:rsidRPr="00961ACC">
        <w:rPr>
          <w:rStyle w:val="StyleBoldUnderline"/>
        </w:rPr>
        <w:t>The</w:t>
      </w:r>
      <w:r w:rsidRPr="00961ACC">
        <w:t xml:space="preserve"> Popperian </w:t>
      </w:r>
      <w:r w:rsidRPr="00961ACC">
        <w:rPr>
          <w:rStyle w:val="StyleBoldUnderline"/>
        </w:rPr>
        <w:t>criterion of falsifiability enjoys a great deal of support</w:t>
      </w:r>
      <w:r w:rsidRPr="00961ACC">
        <w:t>, especially</w:t>
      </w:r>
      <w:r w:rsidR="00FE4EC7" w:rsidRPr="00961ACC">
        <w:rPr>
          <w:sz w:val="12"/>
        </w:rPr>
        <w:t xml:space="preserve">¶ </w:t>
      </w:r>
      <w:r w:rsidRPr="00961ACC">
        <w:rPr>
          <w:rStyle w:val="StyleBoldUnderline"/>
        </w:rPr>
        <w:t>among practicing scientists</w:t>
      </w:r>
      <w:r w:rsidRPr="00961ACC">
        <w:t>—</w:t>
      </w:r>
      <w:r w:rsidRPr="00961ACC">
        <w:rPr>
          <w:rStyle w:val="StyleBoldUnderline"/>
        </w:rPr>
        <w:t>charges that some claim or piece of research is</w:t>
      </w:r>
      <w:r w:rsidR="00FE4EC7" w:rsidRPr="00961ACC">
        <w:rPr>
          <w:rStyle w:val="StyleBoldUnderline"/>
          <w:sz w:val="12"/>
          <w:u w:val="none"/>
        </w:rPr>
        <w:t>¶</w:t>
      </w:r>
      <w:r w:rsidR="00FE4EC7" w:rsidRPr="00961ACC">
        <w:rPr>
          <w:rStyle w:val="StyleBoldUnderline"/>
        </w:rPr>
        <w:t xml:space="preserve"> </w:t>
      </w:r>
      <w:r w:rsidRPr="00961ACC">
        <w:rPr>
          <w:rStyle w:val="StyleBoldUnderline"/>
        </w:rPr>
        <w:t>“unfalsifiable” are often used in a transparently disciplining manner, to exclude</w:t>
      </w:r>
      <w:r w:rsidR="00FE4EC7" w:rsidRPr="00961ACC">
        <w:rPr>
          <w:rStyle w:val="StyleBoldUnderline"/>
          <w:sz w:val="12"/>
          <w:u w:val="none"/>
        </w:rPr>
        <w:t>¶</w:t>
      </w:r>
      <w:r w:rsidR="00FE4EC7" w:rsidRPr="00961ACC">
        <w:rPr>
          <w:rStyle w:val="StyleBoldUnderline"/>
        </w:rPr>
        <w:t xml:space="preserve"> </w:t>
      </w:r>
      <w:r w:rsidRPr="00961ACC">
        <w:rPr>
          <w:rStyle w:val="StyleBoldUnderline"/>
        </w:rPr>
        <w:t>that claim or piece of research from serious consideration</w:t>
      </w:r>
      <w:r w:rsidRPr="00961ACC">
        <w:t xml:space="preserve"> (Taylor 1996, 30–31)</w:t>
      </w:r>
      <w:proofErr w:type="gramStart"/>
      <w:r w:rsidRPr="00961ACC">
        <w:t>.</w:t>
      </w:r>
      <w:r w:rsidR="00FE4EC7" w:rsidRPr="00961ACC">
        <w:rPr>
          <w:sz w:val="12"/>
        </w:rPr>
        <w:t>¶</w:t>
      </w:r>
      <w:proofErr w:type="gramEnd"/>
      <w:r w:rsidR="00FE4EC7" w:rsidRPr="00961ACC">
        <w:rPr>
          <w:sz w:val="12"/>
        </w:rPr>
        <w:t xml:space="preserve"> </w:t>
      </w:r>
      <w:r w:rsidRPr="00961ACC">
        <w:t>The idea that claims must be testable through the collection of empirical evidence</w:t>
      </w:r>
      <w:r w:rsidR="00FE4EC7" w:rsidRPr="00961ACC">
        <w:rPr>
          <w:sz w:val="12"/>
        </w:rPr>
        <w:t xml:space="preserve">¶ </w:t>
      </w:r>
      <w:r w:rsidRPr="00961ACC">
        <w:t>has, to some extent, become commonsensical in many discussions of science, taken</w:t>
      </w:r>
      <w:r w:rsidR="00FE4EC7" w:rsidRPr="00961ACC">
        <w:rPr>
          <w:sz w:val="12"/>
        </w:rPr>
        <w:t xml:space="preserve">¶ </w:t>
      </w:r>
      <w:r w:rsidRPr="00961ACC">
        <w:t>for granted to the point that an explicit defense of the idea is not considered to</w:t>
      </w:r>
      <w:r w:rsidR="00FE4EC7" w:rsidRPr="00961ACC">
        <w:rPr>
          <w:sz w:val="12"/>
        </w:rPr>
        <w:t xml:space="preserve">¶ </w:t>
      </w:r>
      <w:r w:rsidRPr="00961ACC">
        <w:t>be necessary. For example, in debates about evolution and “creation science,”</w:t>
      </w:r>
      <w:r w:rsidR="00FE4EC7" w:rsidRPr="00961ACC">
        <w:rPr>
          <w:sz w:val="12"/>
        </w:rPr>
        <w:t xml:space="preserve">¶ </w:t>
      </w:r>
      <w:r w:rsidRPr="00961ACC">
        <w:t>one regularly sees each side accusing the other of holding onto their core</w:t>
      </w:r>
      <w:r w:rsidR="00FE4EC7" w:rsidRPr="00961ACC">
        <w:rPr>
          <w:sz w:val="12"/>
        </w:rPr>
        <w:t xml:space="preserve">¶ </w:t>
      </w:r>
      <w:r w:rsidRPr="00961ACC">
        <w:t>assumption in defiance of the available evidence, and thus not adhering to the</w:t>
      </w:r>
      <w:r w:rsidR="00FE4EC7" w:rsidRPr="00961ACC">
        <w:rPr>
          <w:sz w:val="12"/>
        </w:rPr>
        <w:t xml:space="preserve">¶ </w:t>
      </w:r>
      <w:r w:rsidRPr="00961ACC">
        <w:t>principle of falsifiability (Beil 2008); but nowhere in those debates will one find</w:t>
      </w:r>
      <w:r w:rsidR="00FE4EC7" w:rsidRPr="00961ACC">
        <w:rPr>
          <w:sz w:val="12"/>
        </w:rPr>
        <w:t xml:space="preserve">¶ </w:t>
      </w:r>
      <w:r w:rsidRPr="00961ACC">
        <w:t>a defense of falsifiability as a criterion demarcating science from non-science</w:t>
      </w:r>
      <w:proofErr w:type="gramStart"/>
      <w:r w:rsidRPr="00961ACC">
        <w:t>.</w:t>
      </w:r>
      <w:r w:rsidR="00FE4EC7" w:rsidRPr="00961ACC">
        <w:rPr>
          <w:sz w:val="12"/>
        </w:rPr>
        <w:t>¶</w:t>
      </w:r>
      <w:proofErr w:type="gramEnd"/>
      <w:r w:rsidR="00FE4EC7" w:rsidRPr="00961ACC">
        <w:rPr>
          <w:sz w:val="12"/>
        </w:rPr>
        <w:t xml:space="preserve"> </w:t>
      </w:r>
      <w:r w:rsidRPr="00961ACC">
        <w:t xml:space="preserve">Instead, debate </w:t>
      </w:r>
      <w:r w:rsidRPr="00961ACC">
        <w:rPr>
          <w:rStyle w:val="StyleBoldUnderline"/>
        </w:rPr>
        <w:t>using the</w:t>
      </w:r>
      <w:r w:rsidRPr="00961ACC">
        <w:t xml:space="preserve"> Popperian </w:t>
      </w:r>
      <w:r w:rsidRPr="00961ACC">
        <w:rPr>
          <w:rStyle w:val="StyleBoldUnderline"/>
        </w:rPr>
        <w:t>criterion revolves around the two behavioral</w:t>
      </w:r>
      <w:r w:rsidR="00FE4EC7" w:rsidRPr="00961ACC">
        <w:rPr>
          <w:rStyle w:val="StyleBoldUnderline"/>
          <w:sz w:val="12"/>
          <w:u w:val="none"/>
        </w:rPr>
        <w:t>¶</w:t>
      </w:r>
      <w:r w:rsidR="00FE4EC7" w:rsidRPr="00961ACC">
        <w:rPr>
          <w:rStyle w:val="StyleBoldUnderline"/>
        </w:rPr>
        <w:t xml:space="preserve"> </w:t>
      </w:r>
      <w:r w:rsidRPr="00961ACC">
        <w:rPr>
          <w:rStyle w:val="StyleBoldUnderline"/>
        </w:rPr>
        <w:t>implications of the falsifiability principle: researchers should be actively trying</w:t>
      </w:r>
      <w:r w:rsidR="00FE4EC7" w:rsidRPr="00961ACC">
        <w:rPr>
          <w:rStyle w:val="StyleBoldUnderline"/>
          <w:sz w:val="12"/>
          <w:u w:val="none"/>
        </w:rPr>
        <w:t>¶</w:t>
      </w:r>
      <w:r w:rsidR="00FE4EC7" w:rsidRPr="00961ACC">
        <w:rPr>
          <w:rStyle w:val="StyleBoldUnderline"/>
        </w:rPr>
        <w:t xml:space="preserve"> </w:t>
      </w:r>
      <w:r w:rsidRPr="00961ACC">
        <w:rPr>
          <w:rStyle w:val="StyleBoldUnderline"/>
        </w:rPr>
        <w:t>to falsify their conjectural claims, and only tentatively and provisionally accepting</w:t>
      </w:r>
      <w:r w:rsidR="00FE4EC7" w:rsidRPr="00961ACC">
        <w:rPr>
          <w:rStyle w:val="StyleBoldUnderline"/>
          <w:sz w:val="12"/>
          <w:u w:val="none"/>
        </w:rPr>
        <w:t>¶</w:t>
      </w:r>
      <w:r w:rsidR="00FE4EC7" w:rsidRPr="00961ACC">
        <w:rPr>
          <w:rStyle w:val="StyleBoldUnderline"/>
        </w:rPr>
        <w:t xml:space="preserve"> </w:t>
      </w:r>
      <w:r w:rsidRPr="00961ACC">
        <w:rPr>
          <w:rStyle w:val="StyleBoldUnderline"/>
        </w:rPr>
        <w:t>claims that survive a more or less rigorous series of tests; and researchers should</w:t>
      </w:r>
      <w:r w:rsidR="00FE4EC7" w:rsidRPr="00961ACC">
        <w:rPr>
          <w:rStyle w:val="StyleBoldUnderline"/>
          <w:sz w:val="12"/>
          <w:u w:val="none"/>
        </w:rPr>
        <w:t>¶</w:t>
      </w:r>
      <w:r w:rsidR="00FE4EC7" w:rsidRPr="00961ACC">
        <w:rPr>
          <w:rStyle w:val="StyleBoldUnderline"/>
        </w:rPr>
        <w:t xml:space="preserve"> </w:t>
      </w:r>
      <w:r w:rsidRPr="00961ACC">
        <w:rPr>
          <w:rStyle w:val="StyleBoldUnderline"/>
        </w:rPr>
        <w:t>abandon claims that have been falsified, because knowledge only expands if</w:t>
      </w:r>
      <w:r w:rsidR="00FE4EC7" w:rsidRPr="00961ACC">
        <w:rPr>
          <w:rStyle w:val="StyleBoldUnderline"/>
          <w:sz w:val="12"/>
          <w:u w:val="none"/>
        </w:rPr>
        <w:t>¶</w:t>
      </w:r>
      <w:r w:rsidR="00FE4EC7" w:rsidRPr="00961ACC">
        <w:rPr>
          <w:rStyle w:val="StyleBoldUnderline"/>
        </w:rPr>
        <w:t xml:space="preserve"> </w:t>
      </w:r>
      <w:r w:rsidRPr="00961ACC">
        <w:rPr>
          <w:rStyle w:val="StyleBoldUnderline"/>
        </w:rPr>
        <w:t>discredited propositions are discarded</w:t>
      </w:r>
      <w:r w:rsidRPr="00961ACC">
        <w:t>. Hence the focus of evaluation shifts from</w:t>
      </w:r>
      <w:r w:rsidR="00FE4EC7" w:rsidRPr="00961ACC">
        <w:rPr>
          <w:sz w:val="12"/>
        </w:rPr>
        <w:t xml:space="preserve">¶ </w:t>
      </w:r>
      <w:r w:rsidRPr="00961ACC">
        <w:t>claims themselves (as long as they are falsifiable) to the behavior of the</w:t>
      </w:r>
      <w:r w:rsidR="00FE4EC7" w:rsidRPr="00961ACC">
        <w:rPr>
          <w:sz w:val="12"/>
        </w:rPr>
        <w:t xml:space="preserve">¶ </w:t>
      </w:r>
      <w:r w:rsidRPr="00961ACC">
        <w:t>communities of researchers working with them, and science ceases to be a purely</w:t>
      </w:r>
      <w:r w:rsidR="00FE4EC7" w:rsidRPr="00961ACC">
        <w:rPr>
          <w:sz w:val="12"/>
        </w:rPr>
        <w:t xml:space="preserve">¶ </w:t>
      </w:r>
      <w:r w:rsidRPr="00961ACC">
        <w:t>logical endeavor—it is, rather, a practical one</w:t>
      </w:r>
      <w:proofErr w:type="gramStart"/>
      <w:r w:rsidRPr="00961ACC">
        <w:t>.</w:t>
      </w:r>
      <w:r w:rsidR="00FE4EC7" w:rsidRPr="00961ACC">
        <w:rPr>
          <w:sz w:val="12"/>
        </w:rPr>
        <w:t>¶</w:t>
      </w:r>
      <w:proofErr w:type="gramEnd"/>
      <w:r w:rsidR="00FE4EC7" w:rsidRPr="00961ACC">
        <w:rPr>
          <w:sz w:val="12"/>
        </w:rPr>
        <w:t xml:space="preserve"> </w:t>
      </w:r>
      <w:r w:rsidRPr="00961ACC">
        <w:rPr>
          <w:rStyle w:val="StyleBoldUnderline"/>
        </w:rPr>
        <w:t>One problem with falsifiability</w:t>
      </w:r>
      <w:r w:rsidRPr="00961ACC">
        <w:t xml:space="preserve">, however, </w:t>
      </w:r>
      <w:r w:rsidRPr="00961ACC">
        <w:rPr>
          <w:rStyle w:val="StyleBoldUnderline"/>
        </w:rPr>
        <w:t>is that it does not appear to work very</w:t>
      </w:r>
      <w:r w:rsidR="00FE4EC7" w:rsidRPr="00961ACC">
        <w:rPr>
          <w:rStyle w:val="StyleBoldUnderline"/>
          <w:sz w:val="12"/>
          <w:u w:val="none"/>
        </w:rPr>
        <w:t>¶</w:t>
      </w:r>
      <w:r w:rsidR="00FE4EC7" w:rsidRPr="00961ACC">
        <w:rPr>
          <w:rStyle w:val="StyleBoldUnderline"/>
        </w:rPr>
        <w:t xml:space="preserve"> </w:t>
      </w:r>
      <w:r w:rsidRPr="00961ACC">
        <w:rPr>
          <w:rStyle w:val="StyleBoldUnderline"/>
        </w:rPr>
        <w:t>well even when applied to established sciences such as physics</w:t>
      </w:r>
      <w:r w:rsidRPr="00961ACC">
        <w:t>. That was the chief</w:t>
      </w:r>
      <w:r w:rsidR="00FE4EC7" w:rsidRPr="00961ACC">
        <w:rPr>
          <w:sz w:val="12"/>
        </w:rPr>
        <w:t xml:space="preserve">¶ </w:t>
      </w:r>
      <w:r w:rsidRPr="00961ACC">
        <w:t xml:space="preserve">empirical argument of Thomas </w:t>
      </w:r>
      <w:r w:rsidRPr="00961ACC">
        <w:rPr>
          <w:rStyle w:val="StyleBoldUnderline"/>
        </w:rPr>
        <w:t>Kuhn</w:t>
      </w:r>
      <w:r w:rsidRPr="00961ACC">
        <w:t>, who spent a lot of time observing the actual</w:t>
      </w:r>
      <w:r w:rsidR="00FE4EC7" w:rsidRPr="00961ACC">
        <w:rPr>
          <w:sz w:val="12"/>
        </w:rPr>
        <w:t xml:space="preserve">¶ </w:t>
      </w:r>
      <w:r w:rsidRPr="00961ACC">
        <w:t>history and practice of science when writing his classic book The Structure of</w:t>
      </w:r>
      <w:r w:rsidR="00FE4EC7" w:rsidRPr="00961ACC">
        <w:rPr>
          <w:sz w:val="12"/>
        </w:rPr>
        <w:t xml:space="preserve">¶ </w:t>
      </w:r>
      <w:r w:rsidRPr="00961ACC">
        <w:t xml:space="preserve">Scientific </w:t>
      </w:r>
      <w:proofErr w:type="gramStart"/>
      <w:r w:rsidRPr="00961ACC">
        <w:t>Revolutions(</w:t>
      </w:r>
      <w:proofErr w:type="gramEnd"/>
      <w:r w:rsidRPr="00961ACC">
        <w:t xml:space="preserve">Kuhn 1970b). He </w:t>
      </w:r>
      <w:r w:rsidRPr="00961ACC">
        <w:rPr>
          <w:rStyle w:val="StyleBoldUnderline"/>
        </w:rPr>
        <w:t>discovered that practicing physicists do</w:t>
      </w:r>
      <w:r w:rsidR="00FE4EC7" w:rsidRPr="00961ACC">
        <w:rPr>
          <w:rStyle w:val="StyleBoldUnderline"/>
          <w:sz w:val="12"/>
          <w:u w:val="none"/>
        </w:rPr>
        <w:t>¶</w:t>
      </w:r>
      <w:r w:rsidR="00FE4EC7" w:rsidRPr="00961ACC">
        <w:rPr>
          <w:rStyle w:val="StyleBoldUnderline"/>
        </w:rPr>
        <w:t xml:space="preserve"> </w:t>
      </w:r>
      <w:r w:rsidRPr="00961ACC">
        <w:rPr>
          <w:rStyle w:val="StyleBoldUnderline"/>
        </w:rPr>
        <w:t>not, in fact, spend a lot of time attempting to falsify foundational claims about the</w:t>
      </w:r>
      <w:r w:rsidR="00FE4EC7" w:rsidRPr="00961ACC">
        <w:rPr>
          <w:rStyle w:val="StyleBoldUnderline"/>
          <w:sz w:val="12"/>
          <w:u w:val="none"/>
        </w:rPr>
        <w:t>¶</w:t>
      </w:r>
      <w:r w:rsidR="00FE4EC7" w:rsidRPr="00961ACC">
        <w:rPr>
          <w:rStyle w:val="StyleBoldUnderline"/>
        </w:rPr>
        <w:t xml:space="preserve"> </w:t>
      </w:r>
      <w:r w:rsidRPr="00961ACC">
        <w:rPr>
          <w:rStyle w:val="StyleBoldUnderline"/>
        </w:rPr>
        <w:t>world.</w:t>
      </w:r>
      <w:r w:rsidRPr="00961ACC">
        <w:t xml:space="preserve"> In fact, </w:t>
      </w:r>
      <w:r w:rsidRPr="00961ACC">
        <w:rPr>
          <w:rStyle w:val="StyleBoldUnderline"/>
        </w:rPr>
        <w:t>they seem to take a lot of claims for granted in the conduct of their</w:t>
      </w:r>
      <w:r w:rsidR="00FE4EC7" w:rsidRPr="00961ACC">
        <w:rPr>
          <w:rStyle w:val="StyleBoldUnderline"/>
          <w:sz w:val="12"/>
          <w:u w:val="none"/>
        </w:rPr>
        <w:t>¶</w:t>
      </w:r>
      <w:r w:rsidR="00FE4EC7" w:rsidRPr="00961ACC">
        <w:rPr>
          <w:rStyle w:val="StyleBoldUnderline"/>
        </w:rPr>
        <w:t xml:space="preserve"> </w:t>
      </w:r>
      <w:r w:rsidRPr="00961ACC">
        <w:rPr>
          <w:rStyle w:val="StyleBoldUnderline"/>
        </w:rPr>
        <w:t>everyday research work, and when confronted with results that would appear to call</w:t>
      </w:r>
      <w:r w:rsidR="00FE4EC7" w:rsidRPr="00961ACC">
        <w:rPr>
          <w:rStyle w:val="StyleBoldUnderline"/>
          <w:sz w:val="12"/>
          <w:u w:val="none"/>
        </w:rPr>
        <w:t>¶</w:t>
      </w:r>
      <w:r w:rsidR="00FE4EC7" w:rsidRPr="00961ACC">
        <w:rPr>
          <w:rStyle w:val="StyleBoldUnderline"/>
        </w:rPr>
        <w:t xml:space="preserve"> </w:t>
      </w:r>
      <w:r w:rsidRPr="00961ACC">
        <w:rPr>
          <w:rStyle w:val="StyleBoldUnderline"/>
        </w:rPr>
        <w:t>into question those foundational claims, they were more likely to creatively</w:t>
      </w:r>
      <w:r w:rsidR="00FE4EC7" w:rsidRPr="00961ACC">
        <w:rPr>
          <w:rStyle w:val="StyleBoldUnderline"/>
          <w:sz w:val="12"/>
          <w:u w:val="none"/>
        </w:rPr>
        <w:t>¶</w:t>
      </w:r>
      <w:r w:rsidR="00FE4EC7" w:rsidRPr="00961ACC">
        <w:rPr>
          <w:rStyle w:val="StyleBoldUnderline"/>
        </w:rPr>
        <w:t xml:space="preserve"> </w:t>
      </w:r>
      <w:r w:rsidRPr="00961ACC">
        <w:rPr>
          <w:rStyle w:val="StyleBoldUnderline"/>
        </w:rPr>
        <w:t>reinterpret the results</w:t>
      </w:r>
      <w:r w:rsidRPr="00961ACC">
        <w:t xml:space="preserve"> (for instance, by postulating an exogenous intervening</w:t>
      </w:r>
      <w:r w:rsidR="00FE4EC7" w:rsidRPr="00961ACC">
        <w:rPr>
          <w:sz w:val="12"/>
        </w:rPr>
        <w:t xml:space="preserve">¶ </w:t>
      </w:r>
      <w:r w:rsidRPr="00961ACC">
        <w:t xml:space="preserve">factor) </w:t>
      </w:r>
      <w:r w:rsidRPr="00961ACC">
        <w:rPr>
          <w:rStyle w:val="StyleBoldUnderline"/>
        </w:rPr>
        <w:t>than simply to abandon their claims</w:t>
      </w:r>
      <w:r w:rsidRPr="00961ACC">
        <w:t xml:space="preserve">. Kuhn argued that </w:t>
      </w:r>
      <w:r w:rsidRPr="00961ACC">
        <w:rPr>
          <w:rStyle w:val="StyleBoldUnderline"/>
        </w:rPr>
        <w:t>acceptance of these</w:t>
      </w:r>
      <w:r w:rsidR="00FE4EC7" w:rsidRPr="00961ACC">
        <w:rPr>
          <w:rStyle w:val="StyleBoldUnderline"/>
          <w:sz w:val="12"/>
          <w:u w:val="none"/>
        </w:rPr>
        <w:t>¶</w:t>
      </w:r>
      <w:r w:rsidR="00FE4EC7" w:rsidRPr="00961ACC">
        <w:rPr>
          <w:rStyle w:val="StyleBoldUnderline"/>
        </w:rPr>
        <w:t xml:space="preserve"> </w:t>
      </w:r>
      <w:r w:rsidRPr="00961ACC">
        <w:rPr>
          <w:rStyle w:val="StyleBoldUnderline"/>
        </w:rPr>
        <w:t xml:space="preserve">foundational claims was, in fact, the </w:t>
      </w:r>
      <w:r w:rsidRPr="00961ACC">
        <w:rPr>
          <w:rStyle w:val="Emphasis"/>
        </w:rPr>
        <w:t>precondition</w:t>
      </w:r>
      <w:r w:rsidRPr="00961ACC">
        <w:rPr>
          <w:rStyle w:val="StyleBoldUnderline"/>
        </w:rPr>
        <w:t xml:space="preserve"> of scientific work</w:t>
      </w:r>
      <w:proofErr w:type="gramStart"/>
      <w:r w:rsidRPr="00961ACC">
        <w:rPr>
          <w:rStyle w:val="StyleBoldUnderline"/>
        </w:rPr>
        <w:t>:</w:t>
      </w:r>
      <w:r w:rsidR="00FE4EC7" w:rsidRPr="00961ACC">
        <w:rPr>
          <w:rStyle w:val="StyleBoldUnderline"/>
          <w:sz w:val="12"/>
          <w:u w:val="none"/>
        </w:rPr>
        <w:t>¶</w:t>
      </w:r>
      <w:proofErr w:type="gramEnd"/>
      <w:r w:rsidR="00FE4EC7" w:rsidRPr="00961ACC">
        <w:rPr>
          <w:rStyle w:val="StyleBoldUnderline"/>
        </w:rPr>
        <w:t xml:space="preserve"> </w:t>
      </w:r>
      <w:r w:rsidRPr="00961ACC">
        <w:rPr>
          <w:rStyle w:val="StyleBoldUnderline"/>
        </w:rPr>
        <w:t>When engaged with a normal research problem, the scientist must premise</w:t>
      </w:r>
      <w:r w:rsidR="00FE4EC7" w:rsidRPr="00961ACC">
        <w:rPr>
          <w:rStyle w:val="StyleBoldUnderline"/>
          <w:sz w:val="12"/>
          <w:u w:val="none"/>
        </w:rPr>
        <w:t>¶</w:t>
      </w:r>
      <w:r w:rsidR="00FE4EC7" w:rsidRPr="00961ACC">
        <w:rPr>
          <w:rStyle w:val="StyleBoldUnderline"/>
        </w:rPr>
        <w:t xml:space="preserve"> </w:t>
      </w:r>
      <w:r w:rsidRPr="00961ACC">
        <w:rPr>
          <w:rStyle w:val="StyleBoldUnderline"/>
        </w:rPr>
        <w:t>current theory as the rules of his game</w:t>
      </w:r>
      <w:r w:rsidRPr="00961ACC">
        <w:t>. His object is to solve a puzzle, preferably</w:t>
      </w:r>
      <w:r w:rsidR="00FE4EC7" w:rsidRPr="00961ACC">
        <w:rPr>
          <w:sz w:val="12"/>
        </w:rPr>
        <w:t xml:space="preserve">¶ </w:t>
      </w:r>
      <w:r w:rsidRPr="00961ACC">
        <w:t>one at which others have failed, and current theory is required to define that</w:t>
      </w:r>
      <w:r w:rsidR="00FE4EC7" w:rsidRPr="00961ACC">
        <w:rPr>
          <w:sz w:val="12"/>
        </w:rPr>
        <w:t xml:space="preserve">¶ </w:t>
      </w:r>
      <w:r w:rsidRPr="00961ACC">
        <w:t>puzzle and to guarantee that, given sufficient brilliance, it can be solved</w:t>
      </w:r>
      <w:proofErr w:type="gramStart"/>
      <w:r w:rsidRPr="00961ACC">
        <w:t>.</w:t>
      </w:r>
      <w:r w:rsidR="00FE4EC7" w:rsidRPr="00961ACC">
        <w:rPr>
          <w:sz w:val="12"/>
        </w:rPr>
        <w:t>¶</w:t>
      </w:r>
      <w:proofErr w:type="gramEnd"/>
      <w:r w:rsidR="00FE4EC7" w:rsidRPr="00961ACC">
        <w:rPr>
          <w:sz w:val="12"/>
        </w:rPr>
        <w:t xml:space="preserve"> </w:t>
      </w:r>
      <w:r w:rsidRPr="00961ACC">
        <w:t>(Kuhn 1970a, 4–5)</w:t>
      </w:r>
      <w:r w:rsidR="00FE4EC7" w:rsidRPr="00961ACC">
        <w:rPr>
          <w:sz w:val="12"/>
        </w:rPr>
        <w:t xml:space="preserve">¶ </w:t>
      </w:r>
      <w:r w:rsidRPr="00961ACC">
        <w:t>“</w:t>
      </w:r>
      <w:r w:rsidRPr="00961ACC">
        <w:rPr>
          <w:rStyle w:val="StyleBoldUnderline"/>
        </w:rPr>
        <w:t>Normal science</w:t>
      </w:r>
      <w:r w:rsidRPr="00961ACC">
        <w:t xml:space="preserve">,” as Kuhn defined it, </w:t>
      </w:r>
      <w:r w:rsidRPr="00961ACC">
        <w:rPr>
          <w:rStyle w:val="StyleBoldUnderline"/>
        </w:rPr>
        <w:t>was characterized by puzzle-solving, not</w:t>
      </w:r>
      <w:r w:rsidR="00FE4EC7" w:rsidRPr="00961ACC">
        <w:rPr>
          <w:rStyle w:val="StyleBoldUnderline"/>
          <w:sz w:val="12"/>
          <w:u w:val="none"/>
        </w:rPr>
        <w:t>¶</w:t>
      </w:r>
      <w:r w:rsidR="00FE4EC7" w:rsidRPr="00961ACC">
        <w:rPr>
          <w:rStyle w:val="StyleBoldUnderline"/>
        </w:rPr>
        <w:t xml:space="preserve"> </w:t>
      </w:r>
      <w:r w:rsidRPr="00961ACC">
        <w:rPr>
          <w:rStyle w:val="StyleBoldUnderline"/>
        </w:rPr>
        <w:t xml:space="preserve">by ongoing efforts to falsify any and all conjectures and claims. </w:t>
      </w:r>
      <w:r w:rsidRPr="00961ACC">
        <w:rPr>
          <w:rStyle w:val="Emphasis"/>
        </w:rPr>
        <w:t>Actual scientists</w:t>
      </w:r>
      <w:r w:rsidR="00FE4EC7" w:rsidRPr="00961ACC">
        <w:rPr>
          <w:rStyle w:val="StyleBoldUnderline"/>
          <w:sz w:val="12"/>
          <w:u w:val="none"/>
        </w:rPr>
        <w:t>¶</w:t>
      </w:r>
      <w:r w:rsidR="00FE4EC7" w:rsidRPr="00961ACC">
        <w:rPr>
          <w:rStyle w:val="StyleBoldUnderline"/>
        </w:rPr>
        <w:t xml:space="preserve"> </w:t>
      </w:r>
      <w:r w:rsidRPr="00961ACC">
        <w:rPr>
          <w:rStyle w:val="Emphasis"/>
        </w:rPr>
        <w:t>did not</w:t>
      </w:r>
      <w:r w:rsidRPr="00961ACC">
        <w:rPr>
          <w:rStyle w:val="StyleBoldUnderline"/>
        </w:rPr>
        <w:t xml:space="preserve">, in practice, adhere to the behavioral </w:t>
      </w:r>
      <w:r w:rsidRPr="00961ACC">
        <w:rPr>
          <w:rStyle w:val="Emphasis"/>
        </w:rPr>
        <w:t>implications of falsifiability</w:t>
      </w:r>
      <w:r w:rsidRPr="00961ACC">
        <w:t xml:space="preserve">; </w:t>
      </w:r>
      <w:r w:rsidRPr="00961ACC">
        <w:rPr>
          <w:rStyle w:val="StyleBoldUnderline"/>
        </w:rPr>
        <w:t>hence</w:t>
      </w:r>
      <w:r w:rsidR="00FE4EC7" w:rsidRPr="00961ACC">
        <w:rPr>
          <w:rStyle w:val="StyleBoldUnderline"/>
          <w:sz w:val="12"/>
          <w:u w:val="none"/>
        </w:rPr>
        <w:t>¶</w:t>
      </w:r>
      <w:r w:rsidR="00FE4EC7" w:rsidRPr="00961ACC">
        <w:rPr>
          <w:rStyle w:val="StyleBoldUnderline"/>
        </w:rPr>
        <w:t xml:space="preserve"> </w:t>
      </w:r>
      <w:r w:rsidRPr="00961ACC">
        <w:rPr>
          <w:rStyle w:val="StyleBoldUnderline"/>
        </w:rPr>
        <w:t>there was either something wrong with the principle of falsifiability, or with the</w:t>
      </w:r>
      <w:r w:rsidR="00FE4EC7" w:rsidRPr="00961ACC">
        <w:rPr>
          <w:rStyle w:val="StyleBoldUnderline"/>
          <w:sz w:val="12"/>
          <w:u w:val="none"/>
        </w:rPr>
        <w:t>¶</w:t>
      </w:r>
      <w:r w:rsidR="00FE4EC7" w:rsidRPr="00961ACC">
        <w:rPr>
          <w:rStyle w:val="StyleBoldUnderline"/>
        </w:rPr>
        <w:t xml:space="preserve"> </w:t>
      </w:r>
      <w:r w:rsidRPr="00961ACC">
        <w:rPr>
          <w:rStyle w:val="StyleBoldUnderline"/>
        </w:rPr>
        <w:t>practice of science itself</w:t>
      </w:r>
      <w:r w:rsidRPr="00961ACC">
        <w:t>. Kuhn preferred the former; Popper, in a rather striking</w:t>
      </w:r>
      <w:r w:rsidR="00FE4EC7" w:rsidRPr="00961ACC">
        <w:rPr>
          <w:sz w:val="12"/>
        </w:rPr>
        <w:t xml:space="preserve">¶ </w:t>
      </w:r>
      <w:r w:rsidRPr="00961ACC">
        <w:t>contrast to his own principle of falsifiability, stuck to his claim in defiance of the</w:t>
      </w:r>
      <w:r w:rsidR="00FE4EC7" w:rsidRPr="00961ACC">
        <w:rPr>
          <w:sz w:val="12"/>
        </w:rPr>
        <w:t xml:space="preserve">¶ </w:t>
      </w:r>
      <w:r w:rsidRPr="00961ACC">
        <w:t>empirical evidence about scientific practice, claiming that Kuhn’s normal scientist</w:t>
      </w:r>
      <w:r w:rsidR="00FE4EC7" w:rsidRPr="00961ACC">
        <w:rPr>
          <w:sz w:val="12"/>
        </w:rPr>
        <w:t xml:space="preserve">¶ </w:t>
      </w:r>
      <w:r w:rsidRPr="00961ACC">
        <w:t>“has been badly taught” and “is a victim of indoctrination” rather than possessing</w:t>
      </w:r>
      <w:r w:rsidR="00FE4EC7" w:rsidRPr="00961ACC">
        <w:rPr>
          <w:sz w:val="12"/>
        </w:rPr>
        <w:t xml:space="preserve">¶ </w:t>
      </w:r>
      <w:r w:rsidRPr="00961ACC">
        <w:t>a properly critical intellect (Popper 1970, 53)</w:t>
      </w:r>
      <w:proofErr w:type="gramStart"/>
      <w:r w:rsidRPr="00961ACC">
        <w:t>.</w:t>
      </w:r>
      <w:r w:rsidR="00FE4EC7" w:rsidRPr="00961ACC">
        <w:rPr>
          <w:sz w:val="12"/>
        </w:rPr>
        <w:t>¶</w:t>
      </w:r>
      <w:proofErr w:type="gramEnd"/>
      <w:r w:rsidR="00FE4EC7" w:rsidRPr="00961ACC">
        <w:rPr>
          <w:sz w:val="12"/>
        </w:rPr>
        <w:t xml:space="preserve"> </w:t>
      </w:r>
      <w:r w:rsidRPr="00961ACC">
        <w:t>In a way, the disagreement between Kuhn and Popper about what constitutes</w:t>
      </w:r>
      <w:r w:rsidR="00FE4EC7" w:rsidRPr="00961ACC">
        <w:rPr>
          <w:sz w:val="12"/>
        </w:rPr>
        <w:t xml:space="preserve">¶ </w:t>
      </w:r>
      <w:r w:rsidRPr="00961ACC">
        <w:t>science illustrates another difficulty involved in attempting to implement the</w:t>
      </w:r>
      <w:r w:rsidR="00FE4EC7" w:rsidRPr="00961ACC">
        <w:rPr>
          <w:sz w:val="12"/>
        </w:rPr>
        <w:t xml:space="preserve">¶ </w:t>
      </w:r>
      <w:r w:rsidRPr="00961ACC">
        <w:t>principle of falsifiability in the first place. Take a (Popperian) statement such as</w:t>
      </w:r>
      <w:r w:rsidR="00FE4EC7" w:rsidRPr="00961ACC">
        <w:rPr>
          <w:sz w:val="12"/>
        </w:rPr>
        <w:t xml:space="preserve">¶ </w:t>
      </w:r>
      <w:r w:rsidRPr="00961ACC">
        <w:t>“science is characterized by the making of bold conjectures and the attempt to</w:t>
      </w:r>
      <w:r w:rsidR="00FE4EC7" w:rsidRPr="00961ACC">
        <w:rPr>
          <w:sz w:val="12"/>
        </w:rPr>
        <w:t xml:space="preserve">¶ </w:t>
      </w:r>
      <w:r w:rsidRPr="00961ACC">
        <w:t>falsify them,” and confront it with evidence that practicing scientists do not, in</w:t>
      </w:r>
      <w:r w:rsidR="00FE4EC7" w:rsidRPr="00961ACC">
        <w:rPr>
          <w:sz w:val="12"/>
        </w:rPr>
        <w:t xml:space="preserve">¶ </w:t>
      </w:r>
      <w:r w:rsidRPr="00961ACC">
        <w:t>fact, behave in this way; what is the result? Perhaps the statement is rejected</w:t>
      </w:r>
      <w:r w:rsidR="00FE4EC7" w:rsidRPr="00961ACC">
        <w:rPr>
          <w:sz w:val="12"/>
        </w:rPr>
        <w:t xml:space="preserve">¶ </w:t>
      </w:r>
      <w:r w:rsidRPr="00961ACC">
        <w:t>because of the discrepant evidence, but perhaps the statement’s author questions</w:t>
      </w:r>
      <w:r w:rsidR="00FE4EC7" w:rsidRPr="00961ACC">
        <w:rPr>
          <w:sz w:val="12"/>
        </w:rPr>
        <w:t xml:space="preserve">¶ </w:t>
      </w:r>
      <w:r w:rsidRPr="00961ACC">
        <w:t>the accuracy of the potentially falsifying empirical claim, or the definitions</w:t>
      </w:r>
      <w:r w:rsidR="00FE4EC7" w:rsidRPr="00961ACC">
        <w:rPr>
          <w:sz w:val="12"/>
        </w:rPr>
        <w:t xml:space="preserve">¶ </w:t>
      </w:r>
      <w:r w:rsidRPr="00961ACC">
        <w:t>involved in the collection of that data, or the meaning of the phrase “science is,”</w:t>
      </w:r>
      <w:r w:rsidR="00FE4EC7" w:rsidRPr="00961ACC">
        <w:rPr>
          <w:sz w:val="12"/>
        </w:rPr>
        <w:t xml:space="preserve">¶ </w:t>
      </w:r>
      <w:r w:rsidRPr="00961ACC">
        <w:t>or any one of dozens of other things that might be done to call into question the</w:t>
      </w:r>
      <w:r w:rsidR="00FE4EC7" w:rsidRPr="00961ACC">
        <w:rPr>
          <w:sz w:val="12"/>
        </w:rPr>
        <w:t xml:space="preserve">¶ </w:t>
      </w:r>
      <w:r w:rsidRPr="00961ACC">
        <w:t xml:space="preserve">precise relationship between the statement and the evidence. </w:t>
      </w:r>
      <w:r w:rsidRPr="00961ACC">
        <w:rPr>
          <w:rStyle w:val="StyleBoldUnderline"/>
        </w:rPr>
        <w:t>The point is that</w:t>
      </w:r>
      <w:r w:rsidR="00FE4EC7" w:rsidRPr="00961ACC">
        <w:rPr>
          <w:rStyle w:val="StyleBoldUnderline"/>
          <w:sz w:val="12"/>
          <w:u w:val="none"/>
        </w:rPr>
        <w:t>¶</w:t>
      </w:r>
      <w:r w:rsidR="00FE4EC7" w:rsidRPr="00961ACC">
        <w:rPr>
          <w:rStyle w:val="StyleBoldUnderline"/>
        </w:rPr>
        <w:t xml:space="preserve"> </w:t>
      </w:r>
      <w:r w:rsidRPr="00961ACC">
        <w:rPr>
          <w:rStyle w:val="StyleBoldUnderline"/>
        </w:rPr>
        <w:t xml:space="preserve">falsifying a statement is a very complex endeavor, and </w:t>
      </w:r>
      <w:r w:rsidRPr="00961ACC">
        <w:t>some philosophers (notably</w:t>
      </w:r>
      <w:r w:rsidR="00FE4EC7" w:rsidRPr="00961ACC">
        <w:rPr>
          <w:sz w:val="12"/>
        </w:rPr>
        <w:t xml:space="preserve">¶ </w:t>
      </w:r>
      <w:r w:rsidRPr="00961ACC">
        <w:t xml:space="preserve">Quine) have argued that </w:t>
      </w:r>
      <w:r w:rsidRPr="00961ACC">
        <w:rPr>
          <w:rStyle w:val="StyleBoldUnderline"/>
        </w:rPr>
        <w:t>one can in principle always preserve a theoretical</w:t>
      </w:r>
      <w:r w:rsidR="00FE4EC7" w:rsidRPr="00961ACC">
        <w:rPr>
          <w:rStyle w:val="StyleBoldUnderline"/>
          <w:sz w:val="12"/>
          <w:u w:val="none"/>
        </w:rPr>
        <w:t>¶</w:t>
      </w:r>
      <w:r w:rsidR="00FE4EC7" w:rsidRPr="00961ACC">
        <w:rPr>
          <w:rStyle w:val="StyleBoldUnderline"/>
        </w:rPr>
        <w:t xml:space="preserve"> </w:t>
      </w:r>
      <w:r w:rsidRPr="00961ACC">
        <w:rPr>
          <w:rStyle w:val="StyleBoldUnderline"/>
        </w:rPr>
        <w:t>statement by adjusting various background assumptions: the meanings of key</w:t>
      </w:r>
      <w:r w:rsidR="00FE4EC7" w:rsidRPr="00961ACC">
        <w:rPr>
          <w:rStyle w:val="StyleBoldUnderline"/>
          <w:sz w:val="12"/>
          <w:u w:val="none"/>
        </w:rPr>
        <w:t>¶</w:t>
      </w:r>
      <w:r w:rsidR="00FE4EC7" w:rsidRPr="00961ACC">
        <w:rPr>
          <w:rStyle w:val="StyleBoldUnderline"/>
        </w:rPr>
        <w:t xml:space="preserve"> </w:t>
      </w:r>
      <w:r w:rsidRPr="00961ACC">
        <w:rPr>
          <w:rStyle w:val="StyleBoldUnderline"/>
        </w:rPr>
        <w:t>terms, the scope of the claim, or the theory built into the way that the empirical</w:t>
      </w:r>
      <w:r w:rsidR="00FE4EC7" w:rsidRPr="00961ACC">
        <w:rPr>
          <w:rStyle w:val="StyleBoldUnderline"/>
          <w:sz w:val="12"/>
          <w:u w:val="none"/>
        </w:rPr>
        <w:t>¶</w:t>
      </w:r>
      <w:r w:rsidR="00FE4EC7" w:rsidRPr="00961ACC">
        <w:rPr>
          <w:rStyle w:val="StyleBoldUnderline"/>
        </w:rPr>
        <w:t xml:space="preserve"> </w:t>
      </w:r>
      <w:r w:rsidRPr="00961ACC">
        <w:rPr>
          <w:rStyle w:val="StyleBoldUnderline"/>
        </w:rPr>
        <w:t xml:space="preserve">data was collected and organized in the first place </w:t>
      </w:r>
      <w:r w:rsidRPr="00961ACC">
        <w:t xml:space="preserve">(Chernoff 2005, 183–184). </w:t>
      </w:r>
      <w:proofErr w:type="gramStart"/>
      <w:r w:rsidRPr="00961ACC">
        <w:rPr>
          <w:rStyle w:val="StyleBoldUnderline"/>
        </w:rPr>
        <w:t>All</w:t>
      </w:r>
      <w:r w:rsidR="00FE4EC7" w:rsidRPr="00961ACC">
        <w:rPr>
          <w:rStyle w:val="StyleBoldUnderline"/>
          <w:sz w:val="12"/>
          <w:u w:val="none"/>
        </w:rPr>
        <w:t>¶</w:t>
      </w:r>
      <w:r w:rsidR="00FE4EC7" w:rsidRPr="00961ACC">
        <w:rPr>
          <w:rStyle w:val="StyleBoldUnderline"/>
        </w:rPr>
        <w:t xml:space="preserve"> </w:t>
      </w:r>
      <w:r w:rsidRPr="00961ACC">
        <w:rPr>
          <w:rStyle w:val="StyleBoldUnderline"/>
        </w:rPr>
        <w:t>of these considerations mean that it is almost impossible to determine when and</w:t>
      </w:r>
      <w:r w:rsidR="00FE4EC7" w:rsidRPr="00961ACC">
        <w:rPr>
          <w:rStyle w:val="StyleBoldUnderline"/>
          <w:sz w:val="12"/>
          <w:u w:val="none"/>
        </w:rPr>
        <w:t>¶</w:t>
      </w:r>
      <w:r w:rsidR="00FE4EC7" w:rsidRPr="00961ACC">
        <w:rPr>
          <w:rStyle w:val="StyleBoldUnderline"/>
        </w:rPr>
        <w:t xml:space="preserve"> </w:t>
      </w:r>
      <w:r w:rsidRPr="00961ACC">
        <w:rPr>
          <w:rStyle w:val="StyleBoldUnderline"/>
        </w:rPr>
        <w:t>whether a claim has been falsified, making falsifiability a deeply problematic way</w:t>
      </w:r>
      <w:r w:rsidR="00FE4EC7" w:rsidRPr="00961ACC">
        <w:rPr>
          <w:rStyle w:val="StyleBoldUnderline"/>
          <w:sz w:val="12"/>
          <w:u w:val="none"/>
        </w:rPr>
        <w:t>¶</w:t>
      </w:r>
      <w:r w:rsidR="00FE4EC7" w:rsidRPr="00961ACC">
        <w:rPr>
          <w:rStyle w:val="StyleBoldUnderline"/>
        </w:rPr>
        <w:t xml:space="preserve"> </w:t>
      </w:r>
      <w:r w:rsidRPr="00961ACC">
        <w:rPr>
          <w:rStyle w:val="StyleBoldUnderline"/>
        </w:rPr>
        <w:t>to demarcate science from non-science</w:t>
      </w:r>
      <w:r w:rsidRPr="00961ACC">
        <w:t xml:space="preserve"> (Hay 2002, 83–84).</w:t>
      </w:r>
      <w:proofErr w:type="gramEnd"/>
    </w:p>
    <w:p w14:paraId="00D71018" w14:textId="77777777" w:rsidR="00785B49" w:rsidRPr="00961ACC" w:rsidRDefault="00785B49" w:rsidP="00785B49">
      <w:pPr>
        <w:rPr>
          <w:rFonts w:cs="Times New Roman"/>
        </w:rPr>
      </w:pPr>
    </w:p>
    <w:p w14:paraId="0FD18E95" w14:textId="77777777" w:rsidR="00783CF3" w:rsidRPr="00961ACC" w:rsidRDefault="00783CF3" w:rsidP="00783CF3">
      <w:pPr>
        <w:pStyle w:val="Heading3"/>
        <w:rPr>
          <w:rFonts w:cs="Times New Roman"/>
        </w:rPr>
      </w:pPr>
      <w:r w:rsidRPr="00961ACC">
        <w:rPr>
          <w:rFonts w:cs="Times New Roman"/>
        </w:rPr>
        <w:t>AT: Religious Wars</w:t>
      </w:r>
    </w:p>
    <w:p w14:paraId="7557B1E8" w14:textId="77777777" w:rsidR="00783CF3" w:rsidRPr="00961ACC" w:rsidRDefault="00783CF3" w:rsidP="00783CF3">
      <w:pPr>
        <w:pStyle w:val="Heading4"/>
        <w:rPr>
          <w:rFonts w:cs="Times New Roman"/>
        </w:rPr>
      </w:pPr>
      <w:r w:rsidRPr="00961ACC">
        <w:rPr>
          <w:rFonts w:cs="Times New Roman"/>
        </w:rPr>
        <w:t>Not Buddhism</w:t>
      </w:r>
    </w:p>
    <w:p w14:paraId="405111EF" w14:textId="77777777" w:rsidR="00783CF3" w:rsidRPr="00961ACC" w:rsidRDefault="00783CF3" w:rsidP="00783CF3">
      <w:pPr>
        <w:rPr>
          <w:rFonts w:cs="Times New Roman"/>
        </w:rPr>
      </w:pPr>
      <w:r w:rsidRPr="00961ACC">
        <w:rPr>
          <w:rStyle w:val="StyleStyleBold12pt"/>
          <w:rFonts w:cs="Times New Roman"/>
        </w:rPr>
        <w:t>Zsolnai 11</w:t>
      </w:r>
      <w:r w:rsidRPr="00961ACC">
        <w:rPr>
          <w:rFonts w:cs="Times New Roman"/>
        </w:rPr>
        <w:t xml:space="preserve"> - professor and director of the Business Ethics Center at the Corvinus University of Budapest</w:t>
      </w:r>
    </w:p>
    <w:p w14:paraId="0129D306" w14:textId="77777777" w:rsidR="00783CF3" w:rsidRPr="00961ACC" w:rsidRDefault="00783CF3" w:rsidP="00783CF3">
      <w:pPr>
        <w:rPr>
          <w:rFonts w:cs="Times New Roman"/>
        </w:rPr>
      </w:pPr>
      <w:r w:rsidRPr="00961ACC">
        <w:rPr>
          <w:rFonts w:cs="Times New Roman"/>
        </w:rPr>
        <w:t>(Laszlo, “Ethical Principles and Economic Transformation – A Buddhist Approach,” p. 9)//BB</w:t>
      </w:r>
    </w:p>
    <w:p w14:paraId="3C912E73" w14:textId="77777777" w:rsidR="00783CF3" w:rsidRPr="00961ACC" w:rsidRDefault="00783CF3" w:rsidP="00783CF3">
      <w:pPr>
        <w:pStyle w:val="card"/>
      </w:pPr>
      <w:r w:rsidRPr="00961ACC">
        <w:rPr>
          <w:rStyle w:val="StyleBoldUnderline"/>
        </w:rPr>
        <w:t>While Western economics emphasizes self-interest and material development, Buddhist economics stresses interconnectedness and “inner development”. It would also place an emphasis on culturally appropriate economic approaches</w:t>
      </w:r>
      <w:r w:rsidRPr="00961ACC">
        <w:t>. A Buddhist approach involves an emphasis on sustainable development, where both human beings and living creatures can realize their potential, and where inner development and economic development are compatible, all in the context of a just society and a healthy ecosystem</w:t>
      </w:r>
      <w:proofErr w:type="gramStart"/>
      <w:r w:rsidRPr="00961ACC">
        <w:t>.</w:t>
      </w:r>
      <w:r w:rsidRPr="00961ACC">
        <w:rPr>
          <w:sz w:val="12"/>
        </w:rPr>
        <w:t>¶</w:t>
      </w:r>
      <w:proofErr w:type="gramEnd"/>
      <w:r w:rsidRPr="00961ACC">
        <w:rPr>
          <w:sz w:val="12"/>
        </w:rPr>
        <w:t xml:space="preserve"> </w:t>
      </w:r>
      <w:r w:rsidRPr="00961ACC">
        <w:rPr>
          <w:rStyle w:val="StyleBoldUnderline"/>
        </w:rPr>
        <w:t>Buddhist economics sees little problem with activities that are beneficial to oneself, to one’s business and to one’s country, but only in circumstances of non- harmfulness to others. Establishing mutually beneficial transactions rather than exploitative ones is important</w:t>
      </w:r>
      <w:r w:rsidRPr="00961ACC">
        <w:t xml:space="preserve">. One distinguishing feature of </w:t>
      </w:r>
      <w:r w:rsidRPr="00961ACC">
        <w:rPr>
          <w:rStyle w:val="StyleBoldUnderline"/>
        </w:rPr>
        <w:t>Buddhism</w:t>
      </w:r>
      <w:r w:rsidRPr="00961ACC">
        <w:t xml:space="preserve"> is that its </w:t>
      </w:r>
      <w:r w:rsidRPr="00961ACC">
        <w:rPr>
          <w:rStyle w:val="StyleBoldUnderline"/>
        </w:rPr>
        <w:t xml:space="preserve">adherents have </w:t>
      </w:r>
      <w:r w:rsidRPr="00961ACC">
        <w:rPr>
          <w:rStyle w:val="Emphasis"/>
        </w:rPr>
        <w:t>never engaged</w:t>
      </w:r>
      <w:r w:rsidRPr="00961ACC">
        <w:rPr>
          <w:rStyle w:val="StyleBoldUnderline"/>
        </w:rPr>
        <w:t xml:space="preserve"> in a religious war. Its emphasis on peace and non- harm needs to be translated into modern economics</w:t>
      </w:r>
      <w:r w:rsidRPr="00961ACC">
        <w:t xml:space="preserve">. </w:t>
      </w:r>
      <w:proofErr w:type="gramStart"/>
      <w:r w:rsidRPr="00961ACC">
        <w:t>Non-harm means respecting all human beings and all other creatures and developing a sense of respect for all life.</w:t>
      </w:r>
      <w:proofErr w:type="gramEnd"/>
    </w:p>
    <w:p w14:paraId="1C5A5771" w14:textId="73B9EA8D" w:rsidR="00886514" w:rsidRPr="00961ACC" w:rsidRDefault="00886514" w:rsidP="00886514">
      <w:pPr>
        <w:pStyle w:val="Heading3"/>
        <w:rPr>
          <w:rFonts w:cs="Times New Roman"/>
        </w:rPr>
      </w:pPr>
      <w:r w:rsidRPr="00961ACC">
        <w:rPr>
          <w:rFonts w:cs="Times New Roman"/>
        </w:rPr>
        <w:t>AT: Cede the Political</w:t>
      </w:r>
    </w:p>
    <w:p w14:paraId="3E68296B" w14:textId="6B49B368" w:rsidR="00886514" w:rsidRPr="00961ACC" w:rsidRDefault="00886514" w:rsidP="00886514">
      <w:pPr>
        <w:pStyle w:val="Heading4"/>
        <w:rPr>
          <w:rFonts w:cs="Times New Roman"/>
        </w:rPr>
      </w:pPr>
      <w:r w:rsidRPr="00961ACC">
        <w:rPr>
          <w:rFonts w:cs="Times New Roman"/>
        </w:rPr>
        <w:t>Mindful reflection LEADS TO societal re-ordering</w:t>
      </w:r>
    </w:p>
    <w:p w14:paraId="3D09D400" w14:textId="634A5D3A" w:rsidR="00886514" w:rsidRPr="00961ACC" w:rsidRDefault="00886514" w:rsidP="00886514">
      <w:pPr>
        <w:rPr>
          <w:rFonts w:cs="Times New Roman"/>
        </w:rPr>
      </w:pPr>
      <w:r w:rsidRPr="00961ACC">
        <w:rPr>
          <w:rStyle w:val="StyleStyleBold12pt"/>
          <w:rFonts w:cs="Times New Roman"/>
        </w:rPr>
        <w:t>Sivaraksa 98</w:t>
      </w:r>
      <w:r w:rsidRPr="00961ACC">
        <w:rPr>
          <w:rFonts w:cs="Times New Roman"/>
        </w:rPr>
        <w:t xml:space="preserve"> (Sulak Sivaraksa is an activist, economist, philosopher </w:t>
      </w:r>
      <w:proofErr w:type="gramStart"/>
      <w:r w:rsidRPr="00961ACC">
        <w:rPr>
          <w:rFonts w:cs="Times New Roman"/>
        </w:rPr>
        <w:t>and  the</w:t>
      </w:r>
      <w:proofErr w:type="gramEnd"/>
      <w:r w:rsidRPr="00961ACC">
        <w:rPr>
          <w:rFonts w:cs="Times New Roman"/>
        </w:rPr>
        <w:t xml:space="preserve"> founder and director of the Thai NGO “Sathirakoses-Nagapradeepa Foundation” , “Buddhism and Human Freedom”, Buddhist-Christian Studies , Vol. 18, (1998), pp. 63-68, University of Hawai'i Press, JSTOR)</w:t>
      </w:r>
    </w:p>
    <w:p w14:paraId="50D95667" w14:textId="28B6CC2C" w:rsidR="00886514" w:rsidRPr="00961ACC" w:rsidRDefault="00886514" w:rsidP="00FE4EC7">
      <w:pPr>
        <w:pStyle w:val="card"/>
      </w:pPr>
      <w:r w:rsidRPr="00961ACC">
        <w:t>Within traditional Theravada Buddhism</w:t>
      </w:r>
      <w:r w:rsidRPr="00961ACC">
        <w:rPr>
          <w:rStyle w:val="StyleBoldUnderline"/>
        </w:rPr>
        <w:t xml:space="preserve">, the first part of training the mind </w:t>
      </w:r>
      <w:r w:rsidRPr="00961ACC">
        <w:rPr>
          <w:rStyle w:val="StyleBoldUnderline"/>
          <w:sz w:val="12"/>
        </w:rPr>
        <w:t xml:space="preserve">¶ </w:t>
      </w:r>
      <w:r w:rsidRPr="00961ACC">
        <w:rPr>
          <w:rStyle w:val="StyleBoldUnderline"/>
        </w:rPr>
        <w:t xml:space="preserve">is to achieve samatha, tranquillity, in order to plant the seeds of peace. </w:t>
      </w:r>
      <w:r w:rsidRPr="00961ACC">
        <w:rPr>
          <w:rStyle w:val="StyleBoldUnderline"/>
          <w:sz w:val="12"/>
        </w:rPr>
        <w:t xml:space="preserve">¶ </w:t>
      </w:r>
      <w:r w:rsidRPr="00961ACC">
        <w:t xml:space="preserve">The second part, vipassana, insight training, is a technique for understand- </w:t>
      </w:r>
      <w:r w:rsidRPr="00961ACC">
        <w:rPr>
          <w:sz w:val="12"/>
        </w:rPr>
        <w:t>¶</w:t>
      </w:r>
      <w:r w:rsidRPr="00961ACC">
        <w:t xml:space="preserve"> ing the true nature of both one's own and the world's psychophysical con- </w:t>
      </w:r>
      <w:r w:rsidRPr="00961ACC">
        <w:rPr>
          <w:sz w:val="12"/>
        </w:rPr>
        <w:t>¶</w:t>
      </w:r>
      <w:r w:rsidRPr="00961ACC">
        <w:t xml:space="preserve"> stitution. </w:t>
      </w:r>
      <w:r w:rsidRPr="00961ACC">
        <w:rPr>
          <w:rStyle w:val="StyleBoldUnderline"/>
        </w:rPr>
        <w:t xml:space="preserve">This can be developed into analytic thinking through an under- </w:t>
      </w:r>
      <w:r w:rsidRPr="00961ACC">
        <w:rPr>
          <w:rStyle w:val="StyleBoldUnderline"/>
          <w:sz w:val="12"/>
        </w:rPr>
        <w:t xml:space="preserve">¶ </w:t>
      </w:r>
      <w:r w:rsidRPr="00961ACC">
        <w:rPr>
          <w:rStyle w:val="StyleBoldUnderline"/>
        </w:rPr>
        <w:t>standing of causal relations and of problem solving</w:t>
      </w:r>
      <w:r w:rsidRPr="00961ACC">
        <w:t xml:space="preserve">. </w:t>
      </w:r>
      <w:r w:rsidRPr="00961ACC">
        <w:rPr>
          <w:rStyle w:val="StyleBoldUnderline"/>
        </w:rPr>
        <w:t xml:space="preserve">With the detachment </w:t>
      </w:r>
      <w:r w:rsidRPr="00961ACC">
        <w:rPr>
          <w:rStyle w:val="StyleBoldUnderline"/>
          <w:sz w:val="12"/>
        </w:rPr>
        <w:t xml:space="preserve">¶ </w:t>
      </w:r>
      <w:r w:rsidRPr="00961ACC">
        <w:rPr>
          <w:rStyle w:val="StyleBoldUnderline"/>
        </w:rPr>
        <w:t xml:space="preserve">of the ego it becomes a factor in the development of wisdom or right </w:t>
      </w:r>
      <w:r w:rsidRPr="00961ACC">
        <w:rPr>
          <w:rStyle w:val="StyleBoldUnderline"/>
          <w:sz w:val="12"/>
        </w:rPr>
        <w:t xml:space="preserve">¶ </w:t>
      </w:r>
      <w:r w:rsidRPr="00961ACC">
        <w:rPr>
          <w:rStyle w:val="StyleBoldUnderline"/>
        </w:rPr>
        <w:t>understanding.</w:t>
      </w:r>
      <w:r w:rsidRPr="00961ACC">
        <w:t xml:space="preserve"> Yonisomansasikara, or </w:t>
      </w:r>
      <w:r w:rsidRPr="00961ACC">
        <w:rPr>
          <w:rStyle w:val="StyleBoldUnderline"/>
        </w:rPr>
        <w:t xml:space="preserve">critical self-awareness, leads to self- </w:t>
      </w:r>
      <w:r w:rsidRPr="00961ACC">
        <w:rPr>
          <w:rStyle w:val="StyleBoldUnderline"/>
          <w:sz w:val="12"/>
        </w:rPr>
        <w:t xml:space="preserve">¶ </w:t>
      </w:r>
      <w:r w:rsidRPr="00961ACC">
        <w:rPr>
          <w:rStyle w:val="StyleBoldUnderline"/>
        </w:rPr>
        <w:t xml:space="preserve">lessness, reducing selfish desires and generating energetic efforts. </w:t>
      </w:r>
      <w:proofErr w:type="gramStart"/>
      <w:r w:rsidRPr="00961ACC">
        <w:rPr>
          <w:rStyle w:val="StyleBoldUnderline"/>
          <w:sz w:val="12"/>
        </w:rPr>
        <w:t xml:space="preserve">¶ </w:t>
      </w:r>
      <w:r w:rsidRPr="00961ACC">
        <w:t xml:space="preserve">Calm and the development of yonisomanasikara in turn lead to the </w:t>
      </w:r>
      <w:r w:rsidRPr="00961ACC">
        <w:rPr>
          <w:sz w:val="12"/>
        </w:rPr>
        <w:t>¶</w:t>
      </w:r>
      <w:r w:rsidRPr="00961ACC">
        <w:t xml:space="preserve"> development of panna, genuine understanding.</w:t>
      </w:r>
      <w:proofErr w:type="gramEnd"/>
      <w:r w:rsidRPr="00961ACC">
        <w:t xml:space="preserve"> Panna, which comes from </w:t>
      </w:r>
      <w:r w:rsidRPr="00961ACC">
        <w:rPr>
          <w:sz w:val="12"/>
        </w:rPr>
        <w:t>¶</w:t>
      </w:r>
      <w:r w:rsidRPr="00961ACC">
        <w:t xml:space="preserve"> both the head and the heart, is very different from purely intellectual </w:t>
      </w:r>
      <w:r w:rsidRPr="00961ACC">
        <w:rPr>
          <w:sz w:val="12"/>
        </w:rPr>
        <w:t>¶</w:t>
      </w:r>
      <w:r w:rsidRPr="00961ACC">
        <w:t xml:space="preserve"> knowledge. </w:t>
      </w:r>
      <w:r w:rsidRPr="00961ACC">
        <w:rPr>
          <w:rStyle w:val="StyleBoldUnderline"/>
        </w:rPr>
        <w:t xml:space="preserve">It helps one to become aware, humble, and to know one's </w:t>
      </w:r>
      <w:r w:rsidRPr="00961ACC">
        <w:rPr>
          <w:rStyle w:val="StyleBoldUnderline"/>
          <w:sz w:val="12"/>
        </w:rPr>
        <w:t xml:space="preserve">¶ </w:t>
      </w:r>
      <w:r w:rsidRPr="00961ACC">
        <w:rPr>
          <w:rStyle w:val="StyleBoldUnderline"/>
        </w:rPr>
        <w:t xml:space="preserve">limits, even as it promotes metta and compassion in sharing the sufferings </w:t>
      </w:r>
      <w:r w:rsidRPr="00961ACC">
        <w:rPr>
          <w:rStyle w:val="StyleBoldUnderline"/>
          <w:sz w:val="12"/>
        </w:rPr>
        <w:t xml:space="preserve">¶ </w:t>
      </w:r>
      <w:r w:rsidRPr="00961ACC">
        <w:rPr>
          <w:rStyle w:val="StyleBoldUnderline"/>
        </w:rPr>
        <w:t xml:space="preserve">of others and attempting to eliminate the causes of suffering. </w:t>
      </w:r>
      <w:r w:rsidRPr="00961ACC">
        <w:rPr>
          <w:sz w:val="12"/>
        </w:rPr>
        <w:t>¶</w:t>
      </w:r>
      <w:r w:rsidRPr="00961ACC">
        <w:t xml:space="preserve"> In addition, when one tackles the causes of suffering, especially within </w:t>
      </w:r>
      <w:r w:rsidRPr="00961ACC">
        <w:rPr>
          <w:sz w:val="12"/>
        </w:rPr>
        <w:t>¶</w:t>
      </w:r>
      <w:r w:rsidRPr="00961ACC">
        <w:t xml:space="preserve"> an oppressive social system, and encounters resistance and retaliation from </w:t>
      </w:r>
      <w:r w:rsidRPr="00961ACC">
        <w:rPr>
          <w:sz w:val="12"/>
        </w:rPr>
        <w:t>¶</w:t>
      </w:r>
      <w:r w:rsidRPr="00961ACC">
        <w:t xml:space="preserve"> those who wish to maintain the status quo, bhavana helps one both to </w:t>
      </w:r>
      <w:r w:rsidRPr="00961ACC">
        <w:rPr>
          <w:sz w:val="12"/>
        </w:rPr>
        <w:t>¶</w:t>
      </w:r>
      <w:r w:rsidRPr="00961ACC">
        <w:t xml:space="preserve"> understand the danger and to forgive one's enemies. </w:t>
      </w:r>
      <w:r w:rsidRPr="00961ACC">
        <w:rPr>
          <w:rStyle w:val="StyleBoldUnderline"/>
        </w:rPr>
        <w:t xml:space="preserve">Bhavana is a powerful tool against all forms of suffering both within </w:t>
      </w:r>
      <w:r w:rsidRPr="00961ACC">
        <w:rPr>
          <w:rStyle w:val="StyleBoldUnderline"/>
          <w:sz w:val="12"/>
        </w:rPr>
        <w:t xml:space="preserve">¶ </w:t>
      </w:r>
      <w:r w:rsidRPr="00961ACC">
        <w:rPr>
          <w:rStyle w:val="StyleBoldUnderline"/>
        </w:rPr>
        <w:t>oneself and within the environment</w:t>
      </w:r>
      <w:r w:rsidRPr="00961ACC">
        <w:t xml:space="preserve">. As Thich Nhat Hanh has repeatedly </w:t>
      </w:r>
      <w:r w:rsidRPr="00961ACC">
        <w:rPr>
          <w:sz w:val="12"/>
        </w:rPr>
        <w:t>¶</w:t>
      </w:r>
      <w:r w:rsidRPr="00961ACC">
        <w:t xml:space="preserve"> pointed out, mindful breathing is a tool that can be used to surround feel- </w:t>
      </w:r>
      <w:r w:rsidRPr="00961ACC">
        <w:rPr>
          <w:sz w:val="12"/>
        </w:rPr>
        <w:t>¶</w:t>
      </w:r>
      <w:r w:rsidRPr="00961ACC">
        <w:t xml:space="preserve"> ings of hatred, greed, and delusion that arise within oneself, shining metta </w:t>
      </w:r>
      <w:r w:rsidRPr="00961ACC">
        <w:rPr>
          <w:sz w:val="12"/>
        </w:rPr>
        <w:t>¶</w:t>
      </w:r>
      <w:r w:rsidRPr="00961ACC">
        <w:t xml:space="preserve"> onto these feelings until they crack and it is possible to look into them and </w:t>
      </w:r>
      <w:r w:rsidRPr="00961ACC">
        <w:rPr>
          <w:sz w:val="12"/>
        </w:rPr>
        <w:t>¶</w:t>
      </w:r>
      <w:r w:rsidRPr="00961ACC">
        <w:t xml:space="preserve"> see their roots. At this point the mind is unable to resist flowering, just as a </w:t>
      </w:r>
      <w:r w:rsidRPr="00961ACC">
        <w:rPr>
          <w:sz w:val="12"/>
        </w:rPr>
        <w:t>¶</w:t>
      </w:r>
      <w:r w:rsidRPr="00961ACC">
        <w:t xml:space="preserve"> flower is unable to resist blossoming when the sun shines into its heart</w:t>
      </w:r>
      <w:r w:rsidRPr="00961ACC">
        <w:rPr>
          <w:rStyle w:val="StyleBoldUnderline"/>
        </w:rPr>
        <w:t>. At</w:t>
      </w:r>
      <w:r w:rsidRPr="00961ACC">
        <w:rPr>
          <w:rStyle w:val="StyleBoldUnderline"/>
          <w:sz w:val="12"/>
        </w:rPr>
        <w:t xml:space="preserve">¶ </w:t>
      </w:r>
      <w:r w:rsidRPr="00961ACC">
        <w:rPr>
          <w:rStyle w:val="StyleBoldUnderline"/>
        </w:rPr>
        <w:t xml:space="preserve">the social level, bhavana can also be used to work against capitalism, con- </w:t>
      </w:r>
      <w:r w:rsidRPr="00961ACC">
        <w:rPr>
          <w:rStyle w:val="StyleBoldUnderline"/>
          <w:sz w:val="12"/>
        </w:rPr>
        <w:t xml:space="preserve">¶ </w:t>
      </w:r>
      <w:r w:rsidRPr="00961ACC">
        <w:rPr>
          <w:rStyle w:val="StyleBoldUnderline"/>
        </w:rPr>
        <w:t xml:space="preserve">sumerism, sexism, militarism, and the many other 'isms' that undermine the </w:t>
      </w:r>
      <w:r w:rsidRPr="00961ACC">
        <w:rPr>
          <w:rStyle w:val="StyleBoldUnderline"/>
          <w:sz w:val="12"/>
        </w:rPr>
        <w:t xml:space="preserve">¶ </w:t>
      </w:r>
      <w:r w:rsidRPr="00961ACC">
        <w:rPr>
          <w:rStyle w:val="StyleBoldUnderline"/>
        </w:rPr>
        <w:t xml:space="preserve">wholesomeness of life. </w:t>
      </w:r>
      <w:proofErr w:type="gramStart"/>
      <w:r w:rsidRPr="00961ACC">
        <w:rPr>
          <w:rStyle w:val="StyleBoldUnderline"/>
        </w:rPr>
        <w:t xml:space="preserve">It is a tool for criticizing positively and creatively </w:t>
      </w:r>
      <w:r w:rsidRPr="00961ACC">
        <w:rPr>
          <w:rStyle w:val="StyleBoldUnderline"/>
          <w:sz w:val="12"/>
        </w:rPr>
        <w:t xml:space="preserve">¶ </w:t>
      </w:r>
      <w:r w:rsidRPr="00961ACC">
        <w:rPr>
          <w:rStyle w:val="StyleBoldUnderline"/>
        </w:rPr>
        <w:t>our own society, nation state, culture</w:t>
      </w:r>
      <w:r w:rsidRPr="00961ACC">
        <w:t xml:space="preserve">, and even our own Buddhist tradi- </w:t>
      </w:r>
      <w:r w:rsidRPr="00961ACC">
        <w:rPr>
          <w:sz w:val="12"/>
        </w:rPr>
        <w:t>¶</w:t>
      </w:r>
      <w:r w:rsidRPr="00961ACC">
        <w:t xml:space="preserve"> tion.</w:t>
      </w:r>
      <w:proofErr w:type="gramEnd"/>
      <w:r w:rsidRPr="00961ACC">
        <w:t xml:space="preserve"> With this attitude, </w:t>
      </w:r>
      <w:r w:rsidRPr="00961ACC">
        <w:rPr>
          <w:rStyle w:val="StyleBoldUnderline"/>
        </w:rPr>
        <w:t xml:space="preserve">we do not fall into the traps of hating our and </w:t>
      </w:r>
      <w:r w:rsidRPr="00961ACC">
        <w:rPr>
          <w:rStyle w:val="StyleBoldUnderline"/>
          <w:sz w:val="12"/>
        </w:rPr>
        <w:t xml:space="preserve">¶ </w:t>
      </w:r>
      <w:r w:rsidRPr="00961ACC">
        <w:rPr>
          <w:rStyle w:val="StyleBoldUnderline"/>
        </w:rPr>
        <w:t xml:space="preserve">others' oppressors but are able to use understanding to destroy the oppres- </w:t>
      </w:r>
      <w:r w:rsidRPr="00961ACC">
        <w:rPr>
          <w:rStyle w:val="StyleBoldUnderline"/>
          <w:sz w:val="12"/>
        </w:rPr>
        <w:t xml:space="preserve">¶ </w:t>
      </w:r>
      <w:r w:rsidRPr="00961ACC">
        <w:rPr>
          <w:rStyle w:val="StyleBoldUnderline"/>
        </w:rPr>
        <w:t>sive systems and violent structures instead.</w:t>
      </w:r>
    </w:p>
    <w:p w14:paraId="33605A6C" w14:textId="6401CE73" w:rsidR="00112ED3" w:rsidRPr="00961ACC" w:rsidRDefault="00112ED3" w:rsidP="00112ED3">
      <w:pPr>
        <w:pStyle w:val="Heading3"/>
        <w:rPr>
          <w:rFonts w:cs="Times New Roman"/>
        </w:rPr>
      </w:pPr>
      <w:r w:rsidRPr="00961ACC">
        <w:rPr>
          <w:rFonts w:cs="Times New Roman"/>
        </w:rPr>
        <w:t>AT: Empirics</w:t>
      </w:r>
    </w:p>
    <w:p w14:paraId="345A0864" w14:textId="0F902A42" w:rsidR="00112ED3" w:rsidRPr="00961ACC" w:rsidRDefault="00112ED3" w:rsidP="00112ED3">
      <w:pPr>
        <w:pStyle w:val="Heading4"/>
        <w:rPr>
          <w:rFonts w:cs="Times New Roman"/>
        </w:rPr>
      </w:pPr>
      <w:r w:rsidRPr="00961ACC">
        <w:rPr>
          <w:rFonts w:cs="Times New Roman"/>
        </w:rPr>
        <w:t>We are empirically verifiable</w:t>
      </w:r>
    </w:p>
    <w:p w14:paraId="7D00AC68" w14:textId="77777777" w:rsidR="00112ED3" w:rsidRPr="00961ACC" w:rsidRDefault="00112ED3" w:rsidP="00112ED3">
      <w:pPr>
        <w:rPr>
          <w:rFonts w:cs="Times New Roman"/>
        </w:rPr>
      </w:pPr>
      <w:r w:rsidRPr="00961ACC">
        <w:rPr>
          <w:rStyle w:val="StyleStyleBold12pt"/>
          <w:rFonts w:cs="Times New Roman"/>
        </w:rPr>
        <w:t>Puntasen 7</w:t>
      </w:r>
      <w:r w:rsidRPr="00961ACC">
        <w:rPr>
          <w:rFonts w:cs="Times New Roman"/>
        </w:rPr>
        <w:t xml:space="preserve"> (Apichai Puntasen is Dean and professor </w:t>
      </w:r>
      <w:proofErr w:type="gramStart"/>
      <w:r w:rsidRPr="00961ACC">
        <w:rPr>
          <w:rFonts w:cs="Times New Roman"/>
        </w:rPr>
        <w:t>of  Faculty</w:t>
      </w:r>
      <w:proofErr w:type="gramEnd"/>
      <w:r w:rsidRPr="00961ACC">
        <w:rPr>
          <w:rFonts w:cs="Times New Roman"/>
        </w:rPr>
        <w:t xml:space="preserve"> of Management Science at  Ubon Rajathanee University , </w:t>
      </w:r>
      <w:r w:rsidRPr="00961ACC">
        <w:rPr>
          <w:rFonts w:cs="Times New Roman"/>
          <w:i/>
        </w:rPr>
        <w:t>Society and Economy</w:t>
      </w:r>
      <w:r w:rsidRPr="00961ACC">
        <w:rPr>
          <w:rFonts w:cs="Times New Roman"/>
        </w:rPr>
        <w:t xml:space="preserve"> , Vol. 29, No. 2, SUSTAINABILITY AND SUFFICIENCY: ECONOMIC DEVELOPMENT IN A BUDDHIST PERSPECTIVE (August 2007), pp. 181-200, </w:t>
      </w:r>
      <w:hyperlink r:id="rId16" w:history="1">
        <w:r w:rsidRPr="00961ACC">
          <w:rPr>
            <w:rStyle w:val="Hyperlink"/>
            <w:rFonts w:cs="Times New Roman"/>
          </w:rPr>
          <w:t>http://www.jstor.org/stable/41472080</w:t>
        </w:r>
      </w:hyperlink>
      <w:r w:rsidRPr="00961ACC">
        <w:rPr>
          <w:rFonts w:cs="Times New Roman"/>
        </w:rPr>
        <w:t xml:space="preserve">) </w:t>
      </w:r>
    </w:p>
    <w:p w14:paraId="1279C185" w14:textId="07C38775" w:rsidR="00112ED3" w:rsidRPr="00961ACC" w:rsidRDefault="00112ED3" w:rsidP="00FE4EC7">
      <w:pPr>
        <w:pStyle w:val="card"/>
        <w:rPr>
          <w:sz w:val="22"/>
          <w:u w:val="single"/>
        </w:rPr>
      </w:pPr>
      <w:r w:rsidRPr="00961ACC">
        <w:t xml:space="preserve">This is a challenging concept. The Buddha told them how to deal with confus- </w:t>
      </w:r>
      <w:r w:rsidRPr="00961ACC">
        <w:rPr>
          <w:sz w:val="12"/>
        </w:rPr>
        <w:t xml:space="preserve">¶ </w:t>
      </w:r>
      <w:r w:rsidRPr="00961ACC">
        <w:t xml:space="preserve">ing information through personal investigation as well as through evidence ac- </w:t>
      </w:r>
      <w:r w:rsidRPr="00961ACC">
        <w:rPr>
          <w:sz w:val="12"/>
        </w:rPr>
        <w:t xml:space="preserve">¶ </w:t>
      </w:r>
      <w:r w:rsidRPr="00961ACC">
        <w:t xml:space="preserve">ceptable to the majority of people with the average level of sanity. So, it is not </w:t>
      </w:r>
      <w:r w:rsidRPr="00961ACC">
        <w:rPr>
          <w:sz w:val="12"/>
        </w:rPr>
        <w:t xml:space="preserve">¶ </w:t>
      </w:r>
      <w:r w:rsidRPr="00961ACC">
        <w:t xml:space="preserve">enough just to be told by believers but it must be a belief in something that has </w:t>
      </w:r>
      <w:r w:rsidRPr="00961ACC">
        <w:rPr>
          <w:sz w:val="12"/>
        </w:rPr>
        <w:t xml:space="preserve">¶ </w:t>
      </w:r>
      <w:r w:rsidRPr="00961ACC">
        <w:t xml:space="preserve">been proven to be correct from personal experiences. Because of this elaborate </w:t>
      </w:r>
      <w:r w:rsidRPr="00961ACC">
        <w:rPr>
          <w:sz w:val="12"/>
        </w:rPr>
        <w:t xml:space="preserve">¶ </w:t>
      </w:r>
      <w:r w:rsidRPr="00961ACC">
        <w:t xml:space="preserve">method of </w:t>
      </w:r>
      <w:proofErr w:type="gramStart"/>
      <w:r w:rsidRPr="00961ACC">
        <w:t>proof,</w:t>
      </w:r>
      <w:proofErr w:type="gramEnd"/>
      <w:r w:rsidRPr="00961ACC">
        <w:t xml:space="preserve"> </w:t>
      </w:r>
      <w:r w:rsidRPr="00961ACC">
        <w:rPr>
          <w:rStyle w:val="StyleBoldUnderline"/>
        </w:rPr>
        <w:t>Buddha-Dhamma</w:t>
      </w:r>
      <w:r w:rsidRPr="00961ACC">
        <w:t xml:space="preserve"> is neither a religion, nor a philosophy. Its actual status is </w:t>
      </w:r>
      <w:r w:rsidRPr="00961ACC">
        <w:rPr>
          <w:rStyle w:val="StyleBoldUnderline"/>
        </w:rPr>
        <w:t xml:space="preserve">a </w:t>
      </w:r>
      <w:r w:rsidRPr="00961ACC">
        <w:rPr>
          <w:rStyle w:val="Emphasis"/>
        </w:rPr>
        <w:t>tested theory</w:t>
      </w:r>
      <w:r w:rsidRPr="00961ACC">
        <w:rPr>
          <w:rStyle w:val="StyleBoldUnderline"/>
        </w:rPr>
        <w:t xml:space="preserve"> or a theory that has already been proven through </w:t>
      </w:r>
      <w:r w:rsidRPr="00961ACC">
        <w:rPr>
          <w:rStyle w:val="StyleBoldUnderline"/>
          <w:sz w:val="12"/>
        </w:rPr>
        <w:t xml:space="preserve">¶ </w:t>
      </w:r>
      <w:r w:rsidRPr="00961ACC">
        <w:rPr>
          <w:rStyle w:val="Emphasis"/>
        </w:rPr>
        <w:t>empirical evidence</w:t>
      </w:r>
      <w:proofErr w:type="gramStart"/>
      <w:r w:rsidRPr="00961ACC">
        <w:rPr>
          <w:rStyle w:val="StyleBoldUnderline"/>
        </w:rPr>
        <w:t>.</w:t>
      </w:r>
      <w:r w:rsidRPr="00961ACC">
        <w:rPr>
          <w:sz w:val="12"/>
        </w:rPr>
        <w:t>¶</w:t>
      </w:r>
      <w:proofErr w:type="gramEnd"/>
      <w:r w:rsidRPr="00961ACC">
        <w:rPr>
          <w:sz w:val="12"/>
        </w:rPr>
        <w:t xml:space="preserve"> </w:t>
      </w:r>
      <w:r w:rsidRPr="00961ACC">
        <w:t xml:space="preserve">The </w:t>
      </w:r>
      <w:r w:rsidRPr="00961ACC">
        <w:rPr>
          <w:rStyle w:val="StyleBoldUnderline"/>
        </w:rPr>
        <w:t xml:space="preserve">epistemology of Buddha-Dhamma contains three parts. First of all is </w:t>
      </w:r>
      <w:r w:rsidRPr="00961ACC">
        <w:rPr>
          <w:rStyle w:val="StyleBoldUnderline"/>
          <w:sz w:val="12"/>
        </w:rPr>
        <w:t xml:space="preserve">¶ </w:t>
      </w:r>
      <w:r w:rsidRPr="00961ACC">
        <w:rPr>
          <w:rStyle w:val="StyleBoldUnderline"/>
        </w:rPr>
        <w:t>Pariyatti, which is the theoretical concept</w:t>
      </w:r>
      <w:r w:rsidRPr="00961ACC">
        <w:t xml:space="preserve">. Second is </w:t>
      </w:r>
      <w:r w:rsidRPr="00961ACC">
        <w:rPr>
          <w:rStyle w:val="StyleBoldUnderline"/>
        </w:rPr>
        <w:t xml:space="preserve">Pattipatti, which is how to </w:t>
      </w:r>
      <w:r w:rsidRPr="00961ACC">
        <w:rPr>
          <w:rStyle w:val="StyleBoldUnderline"/>
          <w:sz w:val="12"/>
        </w:rPr>
        <w:t xml:space="preserve">¶ </w:t>
      </w:r>
      <w:r w:rsidRPr="00961ACC">
        <w:rPr>
          <w:rStyle w:val="StyleBoldUnderline"/>
        </w:rPr>
        <w:t>apply the theory.</w:t>
      </w:r>
      <w:r w:rsidRPr="00961ACC">
        <w:t xml:space="preserve"> The last one is </w:t>
      </w:r>
      <w:r w:rsidRPr="00961ACC">
        <w:rPr>
          <w:rStyle w:val="StyleBoldUnderline"/>
        </w:rPr>
        <w:t xml:space="preserve">Pattivedha, proven results through evaluation </w:t>
      </w:r>
      <w:r w:rsidRPr="00961ACC">
        <w:rPr>
          <w:rStyle w:val="StyleBoldUnderline"/>
          <w:sz w:val="12"/>
        </w:rPr>
        <w:t xml:space="preserve">¶ </w:t>
      </w:r>
      <w:r w:rsidRPr="00961ACC">
        <w:rPr>
          <w:rStyle w:val="StyleBoldUnderline"/>
        </w:rPr>
        <w:t xml:space="preserve">that confirms the theory </w:t>
      </w:r>
      <w:r w:rsidRPr="00961ACC">
        <w:t xml:space="preserve">(Phra Brahmagunaphorn 2005: 105). </w:t>
      </w:r>
      <w:r w:rsidRPr="00961ACC">
        <w:rPr>
          <w:rStyle w:val="StyleBoldUnderline"/>
        </w:rPr>
        <w:t xml:space="preserve">The knowledge that </w:t>
      </w:r>
      <w:r w:rsidRPr="00961ACC">
        <w:rPr>
          <w:rStyle w:val="StyleBoldUnderline"/>
          <w:sz w:val="12"/>
        </w:rPr>
        <w:t xml:space="preserve">¶ </w:t>
      </w:r>
      <w:r w:rsidRPr="00961ACC">
        <w:rPr>
          <w:rStyle w:val="StyleBoldUnderline"/>
        </w:rPr>
        <w:t>can be trusted is the one originated from a theory or a conceptual framework</w:t>
      </w:r>
      <w:r w:rsidRPr="00961ACC">
        <w:t xml:space="preserve">. After then, such concept must be put into actual practice. Finally, the result of the </w:t>
      </w:r>
      <w:r w:rsidRPr="00961ACC">
        <w:rPr>
          <w:sz w:val="12"/>
        </w:rPr>
        <w:t xml:space="preserve">¶ </w:t>
      </w:r>
      <w:r w:rsidRPr="00961ACC">
        <w:t xml:space="preserve">practice must be evaluated and shown that it confirms or at least it is consistent </w:t>
      </w:r>
      <w:r w:rsidRPr="00961ACC">
        <w:rPr>
          <w:sz w:val="12"/>
        </w:rPr>
        <w:t xml:space="preserve">¶ </w:t>
      </w:r>
      <w:r w:rsidRPr="00961ACC">
        <w:t>with the said theory</w:t>
      </w:r>
      <w:proofErr w:type="gramStart"/>
      <w:r w:rsidRPr="00961ACC">
        <w:t>.</w:t>
      </w:r>
      <w:r w:rsidRPr="00961ACC">
        <w:rPr>
          <w:sz w:val="12"/>
        </w:rPr>
        <w:t>¶</w:t>
      </w:r>
      <w:proofErr w:type="gramEnd"/>
      <w:r w:rsidRPr="00961ACC">
        <w:rPr>
          <w:sz w:val="12"/>
        </w:rPr>
        <w:t xml:space="preserve"> </w:t>
      </w:r>
      <w:r w:rsidRPr="00961ACC">
        <w:t xml:space="preserve">Buddha-Dhamma is different from a mechanistic science, which studies matter </w:t>
      </w:r>
      <w:r w:rsidRPr="00961ACC">
        <w:rPr>
          <w:sz w:val="12"/>
        </w:rPr>
        <w:t xml:space="preserve">¶ </w:t>
      </w:r>
      <w:r w:rsidRPr="00961ACC">
        <w:t xml:space="preserve">and energy. </w:t>
      </w:r>
      <w:r w:rsidRPr="00961ACC">
        <w:rPr>
          <w:rStyle w:val="StyleBoldUnderline"/>
        </w:rPr>
        <w:t>Buddha-Dhamma is a mind-based science that goes beyond these.</w:t>
      </w:r>
      <w:r w:rsidRPr="00961ACC">
        <w:t xml:space="preserve"> </w:t>
      </w:r>
      <w:r w:rsidRPr="00961ACC">
        <w:rPr>
          <w:sz w:val="12"/>
        </w:rPr>
        <w:t xml:space="preserve">¶ </w:t>
      </w:r>
      <w:r w:rsidRPr="00961ACC">
        <w:t xml:space="preserve">Mechanistic science deals with typical behaviour while Buddha-Dhamma deals </w:t>
      </w:r>
      <w:r w:rsidRPr="00961ACC">
        <w:rPr>
          <w:sz w:val="12"/>
        </w:rPr>
        <w:t xml:space="preserve">¶ </w:t>
      </w:r>
      <w:r w:rsidRPr="00961ACC">
        <w:t xml:space="preserve">with atypical behaviour. In this mind-based science, the "truth" can vary according to different levels of mind development. This concept can never be understood </w:t>
      </w:r>
      <w:r w:rsidRPr="00961ACC">
        <w:rPr>
          <w:sz w:val="12"/>
        </w:rPr>
        <w:t xml:space="preserve">¶ </w:t>
      </w:r>
      <w:r w:rsidRPr="00961ACC">
        <w:t xml:space="preserve">by physics because it is based on a different plane of reality, and physics does not </w:t>
      </w:r>
      <w:r w:rsidRPr="00961ACC">
        <w:rPr>
          <w:sz w:val="12"/>
        </w:rPr>
        <w:t xml:space="preserve">¶ </w:t>
      </w:r>
      <w:r w:rsidRPr="00961ACC">
        <w:t xml:space="preserve">recognise the existence of the "mind"; they only understand matter and energy. </w:t>
      </w:r>
      <w:r w:rsidRPr="00961ACC">
        <w:rPr>
          <w:sz w:val="12"/>
        </w:rPr>
        <w:t xml:space="preserve">¶ </w:t>
      </w:r>
      <w:proofErr w:type="gramStart"/>
      <w:r w:rsidRPr="00961ACC">
        <w:t>Although</w:t>
      </w:r>
      <w:proofErr w:type="gramEnd"/>
      <w:r w:rsidRPr="00961ACC">
        <w:t xml:space="preserve"> mind is also a form of energy, it can be developed to reach different lev- </w:t>
      </w:r>
      <w:r w:rsidRPr="00961ACC">
        <w:rPr>
          <w:sz w:val="12"/>
        </w:rPr>
        <w:t xml:space="preserve">¶ </w:t>
      </w:r>
      <w:r w:rsidRPr="00961ACC">
        <w:t xml:space="preserve">els of understanding. This is why the "truth" can vary based on different levels of </w:t>
      </w:r>
      <w:r w:rsidRPr="00961ACC">
        <w:rPr>
          <w:sz w:val="12"/>
        </w:rPr>
        <w:t xml:space="preserve">¶ </w:t>
      </w:r>
      <w:r w:rsidRPr="00961ACC">
        <w:t xml:space="preserve">mind development. The scientific part of this mind-based science is that persons </w:t>
      </w:r>
      <w:r w:rsidRPr="00961ACC">
        <w:rPr>
          <w:sz w:val="12"/>
        </w:rPr>
        <w:t xml:space="preserve">¶ </w:t>
      </w:r>
      <w:r w:rsidRPr="00961ACC">
        <w:t xml:space="preserve">with the same level of mental development will perceive the same "truth". There- </w:t>
      </w:r>
      <w:r w:rsidRPr="00961ACC">
        <w:rPr>
          <w:sz w:val="12"/>
        </w:rPr>
        <w:t xml:space="preserve">¶ </w:t>
      </w:r>
      <w:r w:rsidRPr="00961ACC">
        <w:rPr>
          <w:rStyle w:val="StyleBoldUnderline"/>
        </w:rPr>
        <w:t>fore it is not merely an individual perception</w:t>
      </w:r>
      <w:r w:rsidRPr="00961ACC">
        <w:t xml:space="preserve">. Also there are many known and </w:t>
      </w:r>
      <w:r w:rsidRPr="00961ACC">
        <w:rPr>
          <w:sz w:val="12"/>
        </w:rPr>
        <w:t xml:space="preserve">¶ </w:t>
      </w:r>
      <w:r w:rsidRPr="00961ACC">
        <w:t xml:space="preserve">proven methods of mind development and sikkhãttaya is the method suggested by </w:t>
      </w:r>
      <w:r w:rsidRPr="00961ACC">
        <w:rPr>
          <w:sz w:val="12"/>
        </w:rPr>
        <w:t xml:space="preserve">¶ </w:t>
      </w:r>
      <w:r w:rsidRPr="00961ACC">
        <w:t xml:space="preserve">the Buddha himself. It has been proven to work for everyone, so far (Puntasen - </w:t>
      </w:r>
      <w:r w:rsidRPr="00961ACC">
        <w:rPr>
          <w:sz w:val="12"/>
        </w:rPr>
        <w:t xml:space="preserve">¶ </w:t>
      </w:r>
      <w:r w:rsidRPr="00961ACC">
        <w:t xml:space="preserve">Prayukvong 2007). </w:t>
      </w:r>
      <w:r w:rsidRPr="00961ACC">
        <w:rPr>
          <w:sz w:val="12"/>
        </w:rPr>
        <w:t xml:space="preserve">¶ </w:t>
      </w:r>
      <w:proofErr w:type="gramStart"/>
      <w:r w:rsidRPr="00961ACC">
        <w:t>This</w:t>
      </w:r>
      <w:proofErr w:type="gramEnd"/>
      <w:r w:rsidRPr="00961ACC">
        <w:t xml:space="preserve"> </w:t>
      </w:r>
      <w:r w:rsidRPr="00961ACC">
        <w:rPr>
          <w:rStyle w:val="StyleBoldUnderline"/>
        </w:rPr>
        <w:t xml:space="preserve">"truth" could be "absolute truth" if the mind has been developed to the </w:t>
      </w:r>
      <w:r w:rsidRPr="00961ACC">
        <w:rPr>
          <w:rStyle w:val="StyleBoldUnderline"/>
          <w:sz w:val="12"/>
        </w:rPr>
        <w:t xml:space="preserve">¶ </w:t>
      </w:r>
      <w:r w:rsidRPr="00961ACC">
        <w:rPr>
          <w:rStyle w:val="StyleBoldUnderline"/>
        </w:rPr>
        <w:t>highest level.</w:t>
      </w:r>
      <w:r w:rsidRPr="00961ACC">
        <w:t xml:space="preserve"> But at different levels, the truth can vary from one person to another. </w:t>
      </w:r>
      <w:r w:rsidRPr="00961ACC">
        <w:rPr>
          <w:sz w:val="12"/>
        </w:rPr>
        <w:t xml:space="preserve">¶ </w:t>
      </w:r>
      <w:r w:rsidRPr="00961ACC">
        <w:t xml:space="preserve">The development of the mind requires the condition of a cleanness or a purity of </w:t>
      </w:r>
      <w:r w:rsidRPr="00961ACC">
        <w:rPr>
          <w:sz w:val="12"/>
        </w:rPr>
        <w:t xml:space="preserve">¶ </w:t>
      </w:r>
      <w:r w:rsidRPr="00961ACC">
        <w:t xml:space="preserve">the mind generated by sila, a calm mind generated by samãdhi and a clear mind </w:t>
      </w:r>
      <w:r w:rsidRPr="00961ACC">
        <w:rPr>
          <w:sz w:val="12"/>
        </w:rPr>
        <w:t xml:space="preserve">¶ </w:t>
      </w:r>
      <w:r w:rsidRPr="00961ACC">
        <w:t xml:space="preserve">generated by pañña. </w:t>
      </w:r>
      <w:r w:rsidRPr="00961ACC">
        <w:rPr>
          <w:rStyle w:val="StyleBoldUnderline"/>
        </w:rPr>
        <w:t xml:space="preserve">Most of the time human minds are controlled by different de- </w:t>
      </w:r>
      <w:r w:rsidRPr="00961ACC">
        <w:rPr>
          <w:rStyle w:val="StyleBoldUnderline"/>
          <w:sz w:val="12"/>
        </w:rPr>
        <w:t xml:space="preserve">¶ </w:t>
      </w:r>
      <w:r w:rsidRPr="00961ACC">
        <w:rPr>
          <w:rStyle w:val="StyleBoldUnderline"/>
        </w:rPr>
        <w:t xml:space="preserve">grees of defilements caused by anger, greed and delusion. At the highest level of </w:t>
      </w:r>
      <w:r w:rsidRPr="00961ACC">
        <w:rPr>
          <w:rStyle w:val="StyleBoldUnderline"/>
          <w:sz w:val="12"/>
        </w:rPr>
        <w:t xml:space="preserve">¶ </w:t>
      </w:r>
      <w:r w:rsidRPr="00961ACC">
        <w:rPr>
          <w:rStyle w:val="StyleBoldUnderline"/>
        </w:rPr>
        <w:t xml:space="preserve">development of the mind, pañña, a person will understand clearly that peace and </w:t>
      </w:r>
      <w:r w:rsidRPr="00961ACC">
        <w:rPr>
          <w:rStyle w:val="StyleBoldUnderline"/>
          <w:sz w:val="12"/>
        </w:rPr>
        <w:t xml:space="preserve">¶ </w:t>
      </w:r>
      <w:r w:rsidRPr="00961ACC">
        <w:rPr>
          <w:rStyle w:val="StyleBoldUnderline"/>
        </w:rPr>
        <w:t>tranquility or sukha is the opposite of pain or dukkha.</w:t>
      </w:r>
    </w:p>
    <w:p w14:paraId="209B19A8" w14:textId="77777777" w:rsidR="00CC51AD" w:rsidRPr="00961ACC" w:rsidRDefault="00CC51AD" w:rsidP="00CC51AD">
      <w:pPr>
        <w:pStyle w:val="Heading3"/>
        <w:rPr>
          <w:rFonts w:cs="Times New Roman"/>
        </w:rPr>
      </w:pPr>
      <w:r w:rsidRPr="00961ACC">
        <w:rPr>
          <w:rFonts w:cs="Times New Roman"/>
        </w:rPr>
        <w:t>AT: Suffering Bad</w:t>
      </w:r>
    </w:p>
    <w:p w14:paraId="793414F9" w14:textId="77777777" w:rsidR="00CC51AD" w:rsidRPr="00961ACC" w:rsidRDefault="00CC51AD" w:rsidP="00CC51AD">
      <w:pPr>
        <w:pStyle w:val="Heading4"/>
        <w:rPr>
          <w:rFonts w:cs="Times New Roman"/>
        </w:rPr>
      </w:pPr>
      <w:r w:rsidRPr="00961ACC">
        <w:rPr>
          <w:rFonts w:cs="Times New Roman"/>
        </w:rPr>
        <w:t>We agree – mediation prevents suffering</w:t>
      </w:r>
    </w:p>
    <w:p w14:paraId="5E159794" w14:textId="77777777" w:rsidR="00CC51AD" w:rsidRPr="00961ACC" w:rsidRDefault="00CC51AD" w:rsidP="00CC51AD">
      <w:pPr>
        <w:rPr>
          <w:rFonts w:cs="Times New Roman"/>
        </w:rPr>
      </w:pPr>
      <w:r w:rsidRPr="00961ACC">
        <w:rPr>
          <w:rStyle w:val="StyleStyleBold12pt"/>
          <w:rFonts w:cs="Times New Roman"/>
        </w:rPr>
        <w:t>Ash 11</w:t>
      </w:r>
      <w:r w:rsidRPr="00961ACC">
        <w:rPr>
          <w:rFonts w:cs="Times New Roman"/>
        </w:rPr>
        <w:t xml:space="preserve"> – Lecturer in Economics @ U of Reading</w:t>
      </w:r>
    </w:p>
    <w:p w14:paraId="7D65042B" w14:textId="35C36555" w:rsidR="00CC51AD" w:rsidRPr="00961ACC" w:rsidRDefault="00CC51AD" w:rsidP="00CC51AD">
      <w:pPr>
        <w:rPr>
          <w:rFonts w:cs="Times New Roman"/>
        </w:rPr>
      </w:pPr>
      <w:r w:rsidRPr="00961ACC">
        <w:rPr>
          <w:rFonts w:cs="Times New Roman"/>
        </w:rPr>
        <w:t>(Colin, “Ethical Principles and Economic Transformation – A Buddhist Approach,” p. 123)//BB</w:t>
      </w:r>
    </w:p>
    <w:p w14:paraId="4DB47FE4" w14:textId="593536BD" w:rsidR="00CC51AD" w:rsidRPr="00961ACC" w:rsidRDefault="00CC51AD" w:rsidP="00CC51AD">
      <w:pPr>
        <w:pStyle w:val="card"/>
      </w:pPr>
      <w:r w:rsidRPr="00961ACC">
        <w:rPr>
          <w:rStyle w:val="StyleBoldUnderline"/>
        </w:rPr>
        <w:t xml:space="preserve">The purpose of the Buddhist agenda can be summed up in two words: </w:t>
      </w:r>
      <w:r w:rsidRPr="00961ACC">
        <w:rPr>
          <w:rStyle w:val="Emphasis"/>
        </w:rPr>
        <w:t>stop suffering</w:t>
      </w:r>
      <w:r w:rsidRPr="00961ACC">
        <w:t xml:space="preserve">. To the extent that </w:t>
      </w:r>
      <w:r w:rsidRPr="00961ACC">
        <w:rPr>
          <w:rStyle w:val="StyleBoldUnderline"/>
        </w:rPr>
        <w:t>suffering</w:t>
      </w:r>
      <w:r w:rsidRPr="00961ACC">
        <w:t xml:space="preserve">, in the sense of unsatisfactory conscious experience, </w:t>
      </w:r>
      <w:r w:rsidRPr="00961ACC">
        <w:rPr>
          <w:rStyle w:val="StyleBoldUnderline"/>
        </w:rPr>
        <w:t>is internal and conditioned, meditation is central</w:t>
      </w:r>
      <w:r w:rsidRPr="00961ACC">
        <w:t xml:space="preserve"> to Buddhist practice: </w:t>
      </w:r>
      <w:r w:rsidRPr="00961ACC">
        <w:rPr>
          <w:rStyle w:val="StyleBoldUnderline"/>
        </w:rPr>
        <w:t>the aim is to train the mind so that ultimately the process of dependent origination ceases</w:t>
      </w:r>
      <w:r w:rsidRPr="00961ACC">
        <w:t xml:space="preserve">. Mindfulness meditation is a noticing practice, “being the knowing” rather than automatically identifying with moods, feelings, etc. </w:t>
      </w:r>
      <w:r w:rsidRPr="00961ACC">
        <w:rPr>
          <w:rStyle w:val="StyleBoldUnderline"/>
        </w:rPr>
        <w:t>Simple techniques are used to calm the mind and sharpen the awareness or attention. The various components of dependent origination can then be observed more objectively, in detail, and with increasing refinement</w:t>
      </w:r>
      <w:r w:rsidRPr="00961ACC">
        <w:t xml:space="preserve">. </w:t>
      </w:r>
      <w:r w:rsidRPr="00961ACC">
        <w:rPr>
          <w:rStyle w:val="StyleBoldUnderline"/>
        </w:rPr>
        <w:t xml:space="preserve">Just observing sensory contact, feelings, desire and aversion, attachment and framing, and obsessions as they arise and pass away reduces their continuity and connectedness. Gradually mindfulness practitioners are able to </w:t>
      </w:r>
      <w:r w:rsidRPr="00961ACC">
        <w:rPr>
          <w:rStyle w:val="Emphasis"/>
        </w:rPr>
        <w:t>come off autopilot</w:t>
      </w:r>
      <w:r w:rsidRPr="00961ACC">
        <w:rPr>
          <w:rStyle w:val="StyleBoldUnderline"/>
        </w:rPr>
        <w:t xml:space="preserve">, letting go, for example, of ingrained comparisons between perceptions of their present situation with memories of the past and expectations and goals for the future. </w:t>
      </w:r>
      <w:r w:rsidRPr="00961ACC">
        <w:rPr>
          <w:rStyle w:val="Emphasis"/>
        </w:rPr>
        <w:t>Mindfulness</w:t>
      </w:r>
      <w:r w:rsidRPr="00961ACC">
        <w:rPr>
          <w:rStyle w:val="StyleBoldUnderline"/>
        </w:rPr>
        <w:t xml:space="preserve"> enables the exercise of the neuroscientists’ “</w:t>
      </w:r>
      <w:r w:rsidRPr="00961ACC">
        <w:rPr>
          <w:rStyle w:val="Emphasis"/>
        </w:rPr>
        <w:t>free won’t</w:t>
      </w:r>
      <w:r w:rsidRPr="00961ACC">
        <w:rPr>
          <w:rStyle w:val="StyleBoldUnderline"/>
        </w:rPr>
        <w:t>”</w:t>
      </w:r>
      <w:r w:rsidRPr="00961ACC">
        <w:t xml:space="preserve">. </w:t>
      </w:r>
      <w:r w:rsidRPr="00961ACC">
        <w:rPr>
          <w:rStyle w:val="StyleBoldUnderline"/>
        </w:rPr>
        <w:t>By becoming aware of a formerly subconscious mental trigger, it is possible to forgo what otherwise would have been the automatic, conscious response</w:t>
      </w:r>
      <w:r w:rsidRPr="00961ACC">
        <w:t>. A more even balance can then be sustained between the far-sighted ‘Planner’and the myopic ‘Doer’</w:t>
      </w:r>
      <w:proofErr w:type="gramStart"/>
      <w:r w:rsidRPr="00961ACC">
        <w:t>;</w:t>
      </w:r>
      <w:proofErr w:type="gramEnd"/>
      <w:r w:rsidRPr="00961ACC">
        <w:t xml:space="preserve"> between, to repeat the words of Thaler and Sunstein (2009, 45), “long-term welfare . . . and the temptations that come with arousal”.</w:t>
      </w:r>
    </w:p>
    <w:p w14:paraId="0BA4B5E3" w14:textId="35CCEE24" w:rsidR="00A9329F" w:rsidRPr="00961ACC" w:rsidRDefault="00A9329F" w:rsidP="00A9329F">
      <w:pPr>
        <w:pStyle w:val="Heading3"/>
        <w:rPr>
          <w:rFonts w:cs="Times New Roman"/>
        </w:rPr>
      </w:pPr>
      <w:r w:rsidRPr="00961ACC">
        <w:rPr>
          <w:rFonts w:cs="Times New Roman"/>
        </w:rPr>
        <w:t>AT: Growth Good</w:t>
      </w:r>
    </w:p>
    <w:p w14:paraId="11D8B346" w14:textId="77777777" w:rsidR="00A9329F" w:rsidRPr="00961ACC" w:rsidRDefault="00A9329F" w:rsidP="00A9329F">
      <w:pPr>
        <w:pStyle w:val="Heading4"/>
        <w:rPr>
          <w:rFonts w:cs="Times New Roman"/>
        </w:rPr>
      </w:pPr>
      <w:r w:rsidRPr="00961ACC">
        <w:rPr>
          <w:rFonts w:cs="Times New Roman"/>
        </w:rPr>
        <w:t xml:space="preserve">Growth doesn’t solve the rich poor gap </w:t>
      </w:r>
    </w:p>
    <w:p w14:paraId="6ED3FECA" w14:textId="73305450" w:rsidR="00A9329F" w:rsidRPr="00961ACC" w:rsidRDefault="00A9329F" w:rsidP="00A9329F">
      <w:pPr>
        <w:rPr>
          <w:rFonts w:cs="Times New Roman"/>
        </w:rPr>
      </w:pPr>
      <w:r w:rsidRPr="00961ACC">
        <w:rPr>
          <w:rStyle w:val="StyleStyleBold12pt"/>
          <w:rFonts w:cs="Times New Roman"/>
        </w:rPr>
        <w:t xml:space="preserve">Ariyaratne, 98 </w:t>
      </w:r>
      <w:r w:rsidRPr="00961ACC">
        <w:rPr>
          <w:rFonts w:cs="Times New Roman"/>
        </w:rPr>
        <w:t xml:space="preserve">(Dr. Sri Lankabhimanya Ahangamage Tudor Ariyaratne, Doctor of Lit </w:t>
      </w:r>
      <w:proofErr w:type="gramStart"/>
      <w:r w:rsidRPr="00961ACC">
        <w:rPr>
          <w:rFonts w:cs="Times New Roman"/>
        </w:rPr>
        <w:t>from  Vidyodaya</w:t>
      </w:r>
      <w:proofErr w:type="gramEnd"/>
      <w:r w:rsidRPr="00961ACC">
        <w:rPr>
          <w:rFonts w:cs="Times New Roman"/>
        </w:rPr>
        <w:t xml:space="preserve"> University and leader of the  Sarvodaya Shramadana Movement an experiment in Buddhist Economics, “Schumacher Lectures on Buddhist Economics”, pg. 30)//DH</w:t>
      </w:r>
    </w:p>
    <w:p w14:paraId="55E277BA" w14:textId="745E377C" w:rsidR="00A9329F" w:rsidRPr="00961ACC" w:rsidRDefault="00A9329F" w:rsidP="00A9329F">
      <w:pPr>
        <w:pStyle w:val="card"/>
      </w:pPr>
      <w:r w:rsidRPr="00961ACC">
        <w:rPr>
          <w:rStyle w:val="StyleBoldUnderline"/>
        </w:rPr>
        <w:t xml:space="preserve">The economic Objective of Sarvodaya, if it can be said so, is a No-Poverty Society. Sarvodaya rejects the goal of Affluence for </w:t>
      </w:r>
      <w:proofErr w:type="gramStart"/>
      <w:r w:rsidRPr="00961ACC">
        <w:rPr>
          <w:rStyle w:val="StyleBoldUnderline"/>
        </w:rPr>
        <w:t>All</w:t>
      </w:r>
      <w:proofErr w:type="gramEnd"/>
      <w:r w:rsidRPr="00961ACC">
        <w:rPr>
          <w:rStyle w:val="StyleBoldUnderline"/>
        </w:rPr>
        <w:t xml:space="preserve"> for very practical reasons. </w:t>
      </w:r>
      <w:proofErr w:type="gramStart"/>
      <w:r w:rsidRPr="00961ACC">
        <w:rPr>
          <w:rStyle w:val="StyleBoldUnderline"/>
        </w:rPr>
        <w:t>Affluence cannot be achieved by all</w:t>
      </w:r>
      <w:proofErr w:type="gramEnd"/>
      <w:r w:rsidRPr="00961ACC">
        <w:rPr>
          <w:rStyle w:val="StyleBoldUnderline"/>
        </w:rPr>
        <w:t>. It cannot be reached easily without using wrong means.</w:t>
      </w:r>
      <w:r w:rsidRPr="00961ACC">
        <w:t xml:space="preserve"> </w:t>
      </w:r>
      <w:r w:rsidRPr="00961ACC">
        <w:rPr>
          <w:rStyle w:val="StyleBoldUnderline"/>
        </w:rPr>
        <w:t>A country or the world simply does not have resources to provide affluence for all. Social, environmental, moral, and cultural costs of trying to build an affluent society are very heavy.</w:t>
      </w:r>
      <w:r w:rsidRPr="00961ACC">
        <w:t xml:space="preserve"> </w:t>
      </w:r>
      <w:r w:rsidRPr="00961ACC">
        <w:rPr>
          <w:rStyle w:val="StyleBoldUnderline"/>
        </w:rPr>
        <w:t>It generally increases the already existing gap between the poor and the rich</w:t>
      </w:r>
      <w:r w:rsidRPr="00961ACC">
        <w:t xml:space="preserve">. </w:t>
      </w:r>
      <w:r w:rsidRPr="00961ACC">
        <w:rPr>
          <w:rStyle w:val="StyleBoldUnderline"/>
        </w:rPr>
        <w:t xml:space="preserve">An affluent person or society is not necessarily happier than a non-poor person or society. </w:t>
      </w:r>
      <w:r w:rsidR="00FE4EC7" w:rsidRPr="00961ACC">
        <w:rPr>
          <w:rStyle w:val="StyleBoldUnderline"/>
          <w:sz w:val="12"/>
          <w:u w:val="none"/>
        </w:rPr>
        <w:t>¶</w:t>
      </w:r>
      <w:r w:rsidRPr="00961ACC">
        <w:rPr>
          <w:rStyle w:val="StyleBoldUnderline"/>
        </w:rPr>
        <w:t xml:space="preserve"> </w:t>
      </w:r>
      <w:proofErr w:type="gramStart"/>
      <w:r w:rsidRPr="00961ACC">
        <w:rPr>
          <w:rStyle w:val="StyleBoldUnderline"/>
        </w:rPr>
        <w:t>The</w:t>
      </w:r>
      <w:proofErr w:type="gramEnd"/>
      <w:r w:rsidRPr="00961ACC">
        <w:rPr>
          <w:rStyle w:val="StyleBoldUnderline"/>
        </w:rPr>
        <w:t xml:space="preserve"> best way to measure the progress of a community is to find out at what level the poorest people live.</w:t>
      </w:r>
      <w:r w:rsidRPr="00961ACC">
        <w:t xml:space="preserve"> If they can be in a state of no-poverty that can be our starting point for so-called development. </w:t>
      </w:r>
    </w:p>
    <w:p w14:paraId="19A8D223" w14:textId="77777777" w:rsidR="00A9329F" w:rsidRPr="00961ACC" w:rsidRDefault="00A9329F" w:rsidP="00A9329F">
      <w:pPr>
        <w:pStyle w:val="Heading4"/>
        <w:rPr>
          <w:rFonts w:cs="Times New Roman"/>
        </w:rPr>
      </w:pPr>
      <w:r w:rsidRPr="00961ACC">
        <w:rPr>
          <w:rFonts w:cs="Times New Roman"/>
        </w:rPr>
        <w:t xml:space="preserve">Western economic growth is driven by non-Buddhist means  </w:t>
      </w:r>
    </w:p>
    <w:p w14:paraId="13243E11" w14:textId="5D837A98" w:rsidR="00A9329F" w:rsidRPr="00961ACC" w:rsidRDefault="00A9329F" w:rsidP="00A9329F">
      <w:pPr>
        <w:rPr>
          <w:rFonts w:cs="Times New Roman"/>
        </w:rPr>
      </w:pPr>
      <w:r w:rsidRPr="00961ACC">
        <w:rPr>
          <w:rStyle w:val="StyleStyleBold12pt"/>
          <w:rFonts w:cs="Times New Roman"/>
        </w:rPr>
        <w:t xml:space="preserve">Ariyaratne, 98 </w:t>
      </w:r>
      <w:r w:rsidRPr="00961ACC">
        <w:rPr>
          <w:rFonts w:cs="Times New Roman"/>
        </w:rPr>
        <w:t xml:space="preserve">(Dr. Sri Lankabhimanya Ahangamage Tudor Ariyaratne, Doctor of Lit </w:t>
      </w:r>
      <w:proofErr w:type="gramStart"/>
      <w:r w:rsidRPr="00961ACC">
        <w:rPr>
          <w:rFonts w:cs="Times New Roman"/>
        </w:rPr>
        <w:t>from  Vidyodaya</w:t>
      </w:r>
      <w:proofErr w:type="gramEnd"/>
      <w:r w:rsidRPr="00961ACC">
        <w:rPr>
          <w:rFonts w:cs="Times New Roman"/>
        </w:rPr>
        <w:t xml:space="preserve"> University and leader of the  Sarvodaya Shramadana Movement an experiment in Buddhist Economics, “Schumacher Lectures on Buddhist Economics”, pg. 10)//DH</w:t>
      </w:r>
    </w:p>
    <w:p w14:paraId="310B4D7F" w14:textId="41694521" w:rsidR="00A9329F" w:rsidRPr="00961ACC" w:rsidRDefault="00A9329F" w:rsidP="00FE4EC7">
      <w:pPr>
        <w:pStyle w:val="card"/>
      </w:pPr>
      <w:r w:rsidRPr="00961ACC">
        <w:t>In Buddhist texts and related literature numerous instances can be found pertaining to making wealth in the right way.  Then,</w:t>
      </w:r>
      <w:r w:rsidRPr="00961ACC">
        <w:rPr>
          <w:rStyle w:val="StyleBoldUnderline"/>
        </w:rPr>
        <w:t xml:space="preserve"> what are the wrong ways of earning money? They are by taking away life, by thieving, by deception, by producing and selling intoxicating substances and drugs, poisons and weapons that destroy human and animal life and property and trading in slaves.  In Buddhist economics this kind of economic activity is totally unacceptable. Imagine what will happen to our national and world economic statistics that measure standards of living of people by growth rates, per capita incomes, and GDP’s etc. if only our governments follow Buddhist Economic Principles!</w:t>
      </w:r>
    </w:p>
    <w:p w14:paraId="6C180D95" w14:textId="77777777" w:rsidR="00A9329F" w:rsidRPr="00961ACC" w:rsidRDefault="00A9329F" w:rsidP="00A9329F">
      <w:pPr>
        <w:pStyle w:val="Heading4"/>
        <w:rPr>
          <w:rFonts w:cs="Times New Roman"/>
        </w:rPr>
      </w:pPr>
      <w:r w:rsidRPr="00961ACC">
        <w:rPr>
          <w:rFonts w:cs="Times New Roman"/>
        </w:rPr>
        <w:t>Globalization doesn’t solve</w:t>
      </w:r>
    </w:p>
    <w:p w14:paraId="71CE065C" w14:textId="77777777" w:rsidR="00A9329F" w:rsidRPr="00961ACC" w:rsidRDefault="00A9329F" w:rsidP="00A9329F">
      <w:pPr>
        <w:rPr>
          <w:rFonts w:cs="Times New Roman"/>
        </w:rPr>
      </w:pPr>
      <w:r w:rsidRPr="00961ACC">
        <w:rPr>
          <w:rStyle w:val="StyleStyleBold12pt"/>
          <w:rFonts w:cs="Times New Roman"/>
        </w:rPr>
        <w:t xml:space="preserve">Ariyaratne, 98 </w:t>
      </w:r>
      <w:r w:rsidRPr="00961ACC">
        <w:rPr>
          <w:rFonts w:cs="Times New Roman"/>
        </w:rPr>
        <w:t xml:space="preserve">(Dr. Sri Lankabhimanya Ahangamage Tudor Ariyaratne, Doctor of Lit </w:t>
      </w:r>
      <w:proofErr w:type="gramStart"/>
      <w:r w:rsidRPr="00961ACC">
        <w:rPr>
          <w:rFonts w:cs="Times New Roman"/>
        </w:rPr>
        <w:t>from  Vidyodaya</w:t>
      </w:r>
      <w:proofErr w:type="gramEnd"/>
      <w:r w:rsidRPr="00961ACC">
        <w:rPr>
          <w:rFonts w:cs="Times New Roman"/>
        </w:rPr>
        <w:t xml:space="preserve"> University and leader of the  Sarvodaya Shramadana Movement an experiment in Buddhist Economics, “Schumacher Lectures on Buddhist Economics”, pg. 16-17)//DH</w:t>
      </w:r>
    </w:p>
    <w:p w14:paraId="2FB24794" w14:textId="6570D1DA" w:rsidR="00BA0A42" w:rsidRPr="00961ACC" w:rsidRDefault="00BA0A42" w:rsidP="00FE4EC7">
      <w:pPr>
        <w:pStyle w:val="card"/>
      </w:pPr>
      <w:r w:rsidRPr="00961ACC">
        <w:rPr>
          <w:rStyle w:val="StyleBoldUnderline"/>
        </w:rPr>
        <w:t>The latest slogan some use nowadays is globalization promising it as the panacea for all of the world’s ills</w:t>
      </w:r>
      <w:r w:rsidRPr="00961ACC">
        <w:t>. It is true that the horizons of the world are contracting physically as a result of advancement of transport of and communication systems and expansion of free movement of goods and services in a worldwide market. However</w:t>
      </w:r>
      <w:r w:rsidRPr="00961ACC">
        <w:rPr>
          <w:rStyle w:val="StyleBoldUnderline"/>
        </w:rPr>
        <w:t xml:space="preserve"> this</w:t>
      </w:r>
      <w:r w:rsidRPr="00961ACC">
        <w:t xml:space="preserve"> same</w:t>
      </w:r>
      <w:r w:rsidRPr="00961ACC">
        <w:rPr>
          <w:rStyle w:val="StyleBoldUnderline"/>
        </w:rPr>
        <w:t xml:space="preserve"> development will widen the material gap between the poor and the powerless and the rich and the powerful unless the spiritual emptiness that</w:t>
      </w:r>
      <w:r w:rsidRPr="00961ACC">
        <w:t xml:space="preserve"> generally </w:t>
      </w:r>
      <w:r w:rsidRPr="00961ACC">
        <w:rPr>
          <w:rStyle w:val="StyleBoldUnderline"/>
        </w:rPr>
        <w:t>exists in the latter is filled with beneficence, love and selflessness.</w:t>
      </w:r>
      <w:r w:rsidRPr="00961ACC">
        <w:t xml:space="preserve"> </w:t>
      </w:r>
      <w:r w:rsidRPr="00961ACC">
        <w:rPr>
          <w:rStyle w:val="StyleBoldUnderline"/>
        </w:rPr>
        <w:t>Bringing home this truth is next to impossible with the rich and powerful with a movement like Sarvodaya however much we try.</w:t>
      </w:r>
      <w:r w:rsidRPr="00961ACC">
        <w:t xml:space="preserve"> </w:t>
      </w:r>
      <w:r w:rsidRPr="00961ACC">
        <w:rPr>
          <w:rStyle w:val="StyleBoldUnderline"/>
        </w:rPr>
        <w:t xml:space="preserve">Yet the poor and the powerless are numerically more and are within the reach of Sarvodaya. So our endeavors must necessarily and primarily be with the poor and the powerless people to gather the needed momentum for a global application, which includes all. </w:t>
      </w:r>
      <w:r w:rsidRPr="00961ACC">
        <w:rPr>
          <w:sz w:val="12"/>
        </w:rPr>
        <w:t xml:space="preserve">¶ </w:t>
      </w:r>
      <w:r w:rsidRPr="00961ACC">
        <w:rPr>
          <w:rStyle w:val="StyleBoldUnderline"/>
        </w:rPr>
        <w:t>Our task is</w:t>
      </w:r>
      <w:r w:rsidRPr="00961ACC">
        <w:t xml:space="preserve"> the more </w:t>
      </w:r>
      <w:r w:rsidRPr="00961ACC">
        <w:rPr>
          <w:rStyle w:val="StyleBoldUnderline"/>
        </w:rPr>
        <w:t>difficult because unlike the free-market economy</w:t>
      </w:r>
      <w:r w:rsidRPr="00961ACC">
        <w:t xml:space="preserve"> or political alignments like the European Community, ASEAN or SAARC,</w:t>
      </w:r>
      <w:r w:rsidRPr="00961ACC">
        <w:rPr>
          <w:rStyle w:val="StyleBoldUnderline"/>
        </w:rPr>
        <w:t xml:space="preserve"> our mandate is not from human-made political </w:t>
      </w:r>
      <w:r w:rsidRPr="00961ACC">
        <w:t>and economic arrangements,</w:t>
      </w:r>
      <w:r w:rsidRPr="00961ACC">
        <w:rPr>
          <w:rStyle w:val="StyleBoldUnderline"/>
        </w:rPr>
        <w:t xml:space="preserve"> but is derived from our</w:t>
      </w:r>
      <w:r w:rsidRPr="00961ACC">
        <w:t xml:space="preserve"> innermost spiritual aspirations and </w:t>
      </w:r>
      <w:r w:rsidRPr="00961ACC">
        <w:rPr>
          <w:rStyle w:val="StyleBoldUnderline"/>
        </w:rPr>
        <w:t>moral values and a vision we share to bring happiness about for all transcending caste, class, color, creed, race, religious, political, national and other barriers. One may call this very idealistic and that is right, though partly, yet we are also very practical as one can see from the track record of what we have achieved.</w:t>
      </w:r>
      <w:r w:rsidRPr="00961ACC">
        <w:t xml:space="preserve"> </w:t>
      </w:r>
      <w:r w:rsidRPr="00961ACC">
        <w:rPr>
          <w:sz w:val="12"/>
        </w:rPr>
        <w:t xml:space="preserve">¶ ¶ </w:t>
      </w:r>
      <w:r w:rsidRPr="00961ACC">
        <w:t xml:space="preserve">Long before the present form of globalization, with its promises of material prosperity and its sustainability, was given expression to and was accepted by the elite, and projected to the poor as the newest and surest way to solve their problems, the common people of the villages in our country for over two millennia had accepted the thought of vision of eradicating the physical and mental suffering and fear from all sentient beings. They were promoters of a global consciousness of oneness of mankind. The exact words of two Pali stanzas they recite in their daily religious observances to this day are as follows: 1. May there be seasonal rains (Devo vassuta kalena) May there be agricultural prosperity (Sassa sampathi hotuca) May the entire living world be happy (Pito bhavatu lokoca) May the rulers be righteous (Raja bhavatu dhammika) 2. May those who suffer physically overcome their </w:t>
      </w:r>
      <w:proofErr w:type="gramStart"/>
      <w:r w:rsidRPr="00961ACC">
        <w:t>suffering.</w:t>
      </w:r>
      <w:proofErr w:type="gramEnd"/>
      <w:r w:rsidRPr="00961ACC">
        <w:t xml:space="preserve"> May those who are in fear overcome their fear May those who suffer mentally overcome their pain May all Living things be well and happy. “Dukkhappattaca niddhukka; Bhayappattaca nibbaya; Sokappattaca nissoka</w:t>
      </w:r>
      <w:proofErr w:type="gramStart"/>
      <w:r w:rsidRPr="00961ACC">
        <w:t>;Honthu</w:t>
      </w:r>
      <w:proofErr w:type="gramEnd"/>
      <w:r w:rsidRPr="00961ACC">
        <w:t xml:space="preserve"> sabbepi panino. (Pali)</w:t>
      </w:r>
    </w:p>
    <w:p w14:paraId="5C510D98" w14:textId="77777777" w:rsidR="00A9329F" w:rsidRPr="00961ACC" w:rsidRDefault="00A9329F" w:rsidP="00A9329F">
      <w:pPr>
        <w:rPr>
          <w:rFonts w:cs="Times New Roman"/>
        </w:rPr>
      </w:pPr>
    </w:p>
    <w:p w14:paraId="2C83770E" w14:textId="4DD42570" w:rsidR="00A9329F" w:rsidRPr="00961ACC" w:rsidRDefault="00AF3CC3" w:rsidP="00AF3CC3">
      <w:pPr>
        <w:rPr>
          <w:rStyle w:val="StyleStyleBold12pt"/>
          <w:rFonts w:cs="Times New Roman"/>
        </w:rPr>
      </w:pPr>
      <w:r w:rsidRPr="00961ACC">
        <w:rPr>
          <w:rStyle w:val="StyleStyleBold12pt"/>
          <w:rFonts w:cs="Times New Roman"/>
        </w:rPr>
        <w:t>***</w:t>
      </w:r>
      <w:r w:rsidR="00A9329F" w:rsidRPr="00961ACC">
        <w:rPr>
          <w:rStyle w:val="StyleStyleBold12pt"/>
          <w:rFonts w:cs="Times New Roman"/>
        </w:rPr>
        <w:t>This evidence edited for gendered language</w:t>
      </w:r>
    </w:p>
    <w:p w14:paraId="48E289CA" w14:textId="77777777" w:rsidR="00A9329F" w:rsidRPr="00961ACC" w:rsidRDefault="00A9329F" w:rsidP="00A9329F">
      <w:pPr>
        <w:rPr>
          <w:rFonts w:cs="Times New Roman"/>
        </w:rPr>
      </w:pPr>
    </w:p>
    <w:p w14:paraId="28AFBE22" w14:textId="77777777" w:rsidR="00783CF3" w:rsidRPr="00961ACC" w:rsidRDefault="00783CF3" w:rsidP="00783CF3">
      <w:pPr>
        <w:pStyle w:val="Heading3"/>
        <w:rPr>
          <w:rFonts w:cs="Times New Roman"/>
        </w:rPr>
      </w:pPr>
      <w:r w:rsidRPr="00961ACC">
        <w:rPr>
          <w:rFonts w:cs="Times New Roman"/>
        </w:rPr>
        <w:t>AT: Greed/Growth Inevitable – Genetics</w:t>
      </w:r>
    </w:p>
    <w:p w14:paraId="791DE0CF" w14:textId="77777777" w:rsidR="00783CF3" w:rsidRPr="00961ACC" w:rsidRDefault="00783CF3" w:rsidP="00783CF3">
      <w:pPr>
        <w:pStyle w:val="Heading4"/>
        <w:rPr>
          <w:rFonts w:cs="Times New Roman"/>
        </w:rPr>
      </w:pPr>
      <w:r w:rsidRPr="00961ACC">
        <w:rPr>
          <w:rFonts w:cs="Times New Roman"/>
        </w:rPr>
        <w:t>New neuro and behavioral science disproves</w:t>
      </w:r>
    </w:p>
    <w:p w14:paraId="0A4669D3" w14:textId="77777777" w:rsidR="00783CF3" w:rsidRPr="00961ACC" w:rsidRDefault="00783CF3" w:rsidP="00783CF3">
      <w:pPr>
        <w:rPr>
          <w:rFonts w:cs="Times New Roman"/>
        </w:rPr>
      </w:pPr>
      <w:r w:rsidRPr="00961ACC">
        <w:rPr>
          <w:rStyle w:val="StyleStyleBold12pt"/>
          <w:rFonts w:cs="Times New Roman"/>
        </w:rPr>
        <w:t>Tideman 11</w:t>
      </w:r>
      <w:r w:rsidRPr="00961ACC">
        <w:rPr>
          <w:rFonts w:cs="Times New Roman"/>
        </w:rPr>
        <w:t xml:space="preserve"> - founder and managing partner of Global Leaders Academy in the Netherlands and a Senior Fellow of the Garrison Institute in New York</w:t>
      </w:r>
    </w:p>
    <w:p w14:paraId="4A568A9C" w14:textId="77777777" w:rsidR="00783CF3" w:rsidRPr="00961ACC" w:rsidRDefault="00783CF3" w:rsidP="00783CF3">
      <w:pPr>
        <w:rPr>
          <w:rFonts w:cs="Times New Roman"/>
        </w:rPr>
      </w:pPr>
      <w:r w:rsidRPr="00961ACC">
        <w:rPr>
          <w:rFonts w:cs="Times New Roman"/>
        </w:rPr>
        <w:t>(Sander, Joel, “Ethical Principles and Economic Transformation – A Buddhist Approach,” p. 144)//BB</w:t>
      </w:r>
    </w:p>
    <w:p w14:paraId="75105D08" w14:textId="77777777" w:rsidR="00783CF3" w:rsidRPr="00961ACC" w:rsidRDefault="00783CF3" w:rsidP="00783CF3">
      <w:pPr>
        <w:pStyle w:val="card"/>
      </w:pPr>
      <w:r w:rsidRPr="00961ACC">
        <w:t xml:space="preserve">The </w:t>
      </w:r>
      <w:r w:rsidRPr="00961ACC">
        <w:rPr>
          <w:rStyle w:val="StyleBoldUnderline"/>
        </w:rPr>
        <w:t xml:space="preserve">new </w:t>
      </w:r>
      <w:r w:rsidRPr="00961ACC">
        <w:rPr>
          <w:rStyle w:val="Emphasis"/>
        </w:rPr>
        <w:t>neuro</w:t>
      </w:r>
      <w:r w:rsidRPr="00961ACC">
        <w:rPr>
          <w:rStyle w:val="StyleBoldUnderline"/>
        </w:rPr>
        <w:t xml:space="preserve"> and </w:t>
      </w:r>
      <w:r w:rsidRPr="00961ACC">
        <w:rPr>
          <w:rStyle w:val="Emphasis"/>
        </w:rPr>
        <w:t>behavioral science</w:t>
      </w:r>
      <w:r w:rsidRPr="00961ACC">
        <w:rPr>
          <w:rStyle w:val="StyleBoldUnderline"/>
        </w:rPr>
        <w:t xml:space="preserve"> is revelatory because it provides empirical evidence derived from a biological basis for the notion that human nature is not driven by greed and egoism alone; at least equally important are principles of fairness, cooperation and altruism. Since neoclassical economics consider itself to be a science concerned with “hard data”, the fact that there is hard biological basis for these principles helps to uproot the long held yet </w:t>
      </w:r>
      <w:r w:rsidRPr="00961ACC">
        <w:rPr>
          <w:rStyle w:val="Emphasis"/>
        </w:rPr>
        <w:t>untested assumptions of classical economics</w:t>
      </w:r>
      <w:r w:rsidRPr="00961ACC">
        <w:rPr>
          <w:rStyle w:val="StyleBoldUnderline"/>
        </w:rPr>
        <w:t xml:space="preserve"> on selfishness and rationality</w:t>
      </w:r>
      <w:r w:rsidRPr="00961ACC">
        <w:t xml:space="preserve"> (Beinhocker 2006; Gowdy 2008). </w:t>
      </w:r>
      <w:r w:rsidRPr="00961ACC">
        <w:rPr>
          <w:rStyle w:val="StyleBoldUnderline"/>
        </w:rPr>
        <w:t xml:space="preserve">The wiring of the human brain indicates that motives of fairness and degrees of altruism are </w:t>
      </w:r>
      <w:r w:rsidRPr="00961ACC">
        <w:rPr>
          <w:rStyle w:val="Emphasis"/>
        </w:rPr>
        <w:t>more natural</w:t>
      </w:r>
      <w:r w:rsidRPr="00961ACC">
        <w:rPr>
          <w:rStyle w:val="StyleBoldUnderline"/>
        </w:rPr>
        <w:t xml:space="preserve"> to the human mind than selfishness and individuality.</w:t>
      </w:r>
      <w:r w:rsidRPr="00961ACC">
        <w:t xml:space="preserve"> Most signifi- cantly, </w:t>
      </w:r>
      <w:r w:rsidRPr="00961ACC">
        <w:rPr>
          <w:rStyle w:val="StyleBoldUnderline"/>
        </w:rPr>
        <w:t>neuro- and behavioral economics have established that the so called “rational self-regarding actor model” needs to be replaced by a framework that accounts for our irrational, emotional and pro-social behaviors</w:t>
      </w:r>
      <w:r w:rsidRPr="00961ACC">
        <w:t xml:space="preserve"> (Gintis 2000; Beinhocker 2006; Gowdy 2008).</w:t>
      </w:r>
    </w:p>
    <w:p w14:paraId="0FCDFE5C" w14:textId="77777777" w:rsidR="00783CF3" w:rsidRPr="00961ACC" w:rsidRDefault="00783CF3" w:rsidP="00783CF3">
      <w:pPr>
        <w:pStyle w:val="Heading4"/>
        <w:rPr>
          <w:rFonts w:cs="Times New Roman"/>
        </w:rPr>
      </w:pPr>
      <w:r w:rsidRPr="00961ACC">
        <w:rPr>
          <w:rFonts w:cs="Times New Roman"/>
        </w:rPr>
        <w:t>19</w:t>
      </w:r>
      <w:r w:rsidRPr="00961ACC">
        <w:rPr>
          <w:rFonts w:cs="Times New Roman"/>
          <w:vertAlign w:val="superscript"/>
        </w:rPr>
        <w:t>th</w:t>
      </w:r>
      <w:r w:rsidRPr="00961ACC">
        <w:rPr>
          <w:rFonts w:cs="Times New Roman"/>
        </w:rPr>
        <w:t xml:space="preserve"> century disproves</w:t>
      </w:r>
    </w:p>
    <w:p w14:paraId="6CA3CC09" w14:textId="77777777" w:rsidR="00783CF3" w:rsidRPr="00961ACC" w:rsidRDefault="00783CF3" w:rsidP="00783CF3">
      <w:pPr>
        <w:rPr>
          <w:rFonts w:cs="Times New Roman"/>
        </w:rPr>
      </w:pPr>
      <w:r w:rsidRPr="00961ACC">
        <w:rPr>
          <w:rStyle w:val="StyleStyleBold12pt"/>
          <w:rFonts w:cs="Times New Roman"/>
        </w:rPr>
        <w:t>Magnuson 11</w:t>
      </w:r>
      <w:r w:rsidRPr="00961ACC">
        <w:rPr>
          <w:rFonts w:cs="Times New Roman"/>
        </w:rPr>
        <w:t xml:space="preserve"> – PhD in Economics, Professor @ PCC</w:t>
      </w:r>
    </w:p>
    <w:p w14:paraId="62D77372" w14:textId="77777777" w:rsidR="00783CF3" w:rsidRPr="00961ACC" w:rsidRDefault="00783CF3" w:rsidP="00783CF3">
      <w:pPr>
        <w:rPr>
          <w:rFonts w:cs="Times New Roman"/>
        </w:rPr>
      </w:pPr>
      <w:r w:rsidRPr="00961ACC">
        <w:rPr>
          <w:rFonts w:cs="Times New Roman"/>
        </w:rPr>
        <w:t>(Joel, “Ethical Principles and Economic Transformation – A Buddhist Approach,” p. 92)//BB</w:t>
      </w:r>
    </w:p>
    <w:p w14:paraId="7E74D81E" w14:textId="77777777" w:rsidR="00783CF3" w:rsidRDefault="00783CF3" w:rsidP="00783CF3">
      <w:pPr>
        <w:pStyle w:val="card"/>
      </w:pPr>
      <w:r w:rsidRPr="00961ACC">
        <w:rPr>
          <w:rStyle w:val="StyleBoldUnderline"/>
        </w:rPr>
        <w:t>If consumerism did in fact stem from a natural instinct of the human species, it was not evident</w:t>
      </w:r>
      <w:r w:rsidRPr="00961ACC">
        <w:t xml:space="preserve"> among most Americans </w:t>
      </w:r>
      <w:r w:rsidRPr="00961ACC">
        <w:rPr>
          <w:rStyle w:val="StyleBoldUnderline"/>
        </w:rPr>
        <w:t xml:space="preserve">in the 19th century. One of the prob- lems facing capitalism throughout the 19th century was chronic </w:t>
      </w:r>
      <w:r w:rsidRPr="00961ACC">
        <w:rPr>
          <w:rStyle w:val="Emphasis"/>
        </w:rPr>
        <w:t>overproduction</w:t>
      </w:r>
      <w:r w:rsidRPr="00961ACC">
        <w:t xml:space="preserve">. </w:t>
      </w:r>
      <w:r w:rsidRPr="00961ACC">
        <w:rPr>
          <w:rStyle w:val="StyleBoldUnderline"/>
        </w:rPr>
        <w:t xml:space="preserve">Businesses were producing goods for the market, but people tended to be frugal, self-sufficient, and were reluctant to spend their earnings on more and more con- </w:t>
      </w:r>
      <w:proofErr w:type="gramStart"/>
      <w:r w:rsidRPr="00961ACC">
        <w:rPr>
          <w:rStyle w:val="StyleBoldUnderline"/>
        </w:rPr>
        <w:t>sumer</w:t>
      </w:r>
      <w:proofErr w:type="gramEnd"/>
      <w:r w:rsidRPr="00961ACC">
        <w:rPr>
          <w:rStyle w:val="StyleBoldUnderline"/>
        </w:rPr>
        <w:t xml:space="preserve"> goods. More often than not, people tended to follow the ethic expressed in Christian Proverbs</w:t>
      </w:r>
      <w:r w:rsidRPr="00961ACC">
        <w:t xml:space="preserve">: “He that tilleth his land shall have plenty of bread: but he that followeth after vain persons shall have poverty enough . . . Remove far from me van- ity and lies: give me neither poverty nor riches; feed me with food convenient for me” (Holy Bible, Proverbs 28:19, 30:8). For many Americans at that time, </w:t>
      </w:r>
      <w:r w:rsidRPr="00961ACC">
        <w:rPr>
          <w:rStyle w:val="StyleBoldUnderline"/>
        </w:rPr>
        <w:t>conspicuous consumption</w:t>
      </w:r>
      <w:r w:rsidRPr="00961ACC">
        <w:t xml:space="preserve"> – consuming and buying for social status – </w:t>
      </w:r>
      <w:r w:rsidRPr="00961ACC">
        <w:rPr>
          <w:rStyle w:val="StyleBoldUnderline"/>
        </w:rPr>
        <w:t>was unseemly</w:t>
      </w:r>
      <w:r w:rsidRPr="00961ACC">
        <w:t xml:space="preserve">. By the turn of the 20th century, businesses began searching for new ways to get people to spend more of their earnings on consumer goods. In order to sell goods in volume, </w:t>
      </w:r>
      <w:r w:rsidRPr="00961ACC">
        <w:rPr>
          <w:rStyle w:val="StyleBoldUnderline"/>
        </w:rPr>
        <w:t>businesses began deploying revolutionary methods designed to entice people into consumer indulgences that were previously considered frivolous or unnecessary</w:t>
      </w:r>
      <w:r w:rsidRPr="00961ACC">
        <w:t>. According to cultural historian and author, William Leach, the early 20th century was what he described as “The Dawn of a Commercial Empire” (Leach 1993, 15) Leach writes: After 1880, American commercial capitalism, in the interest of marketing goods and making money, started down the road of creating . . . a set of symbols, signs and enticements . . . From the 1880s onward, a commercial aesthetic of desire and longing took shape to meet the needs of business. And since that need was constantly growing and seeking expression in wider and wider markets, the aesthetic of longing and desire was everywhere and took many forms . . . this aesthetic appeared in shop windows, electrical signs, fashion shows, advertisements, and billboards (ibid</w:t>
      </w:r>
      <w:proofErr w:type="gramStart"/>
      <w:r w:rsidRPr="00961ACC">
        <w:t>.,</w:t>
      </w:r>
      <w:proofErr w:type="gramEnd"/>
      <w:r w:rsidRPr="00961ACC">
        <w:t xml:space="preserve"> 9).</w:t>
      </w:r>
    </w:p>
    <w:p w14:paraId="01EEAA4C" w14:textId="77777777" w:rsidR="00D827A0" w:rsidRPr="00065922" w:rsidRDefault="00D827A0" w:rsidP="00D827A0">
      <w:pPr>
        <w:pStyle w:val="Heading4"/>
      </w:pPr>
      <w:r w:rsidRPr="00065922">
        <w:t>Consumption is not inevitable</w:t>
      </w:r>
    </w:p>
    <w:p w14:paraId="3C07D809" w14:textId="77777777" w:rsidR="00D827A0" w:rsidRPr="00065922" w:rsidRDefault="00D827A0" w:rsidP="00D827A0">
      <w:r w:rsidRPr="00065922">
        <w:rPr>
          <w:rStyle w:val="StyleStyleBold12pt"/>
        </w:rPr>
        <w:t>Jackson 5</w:t>
      </w:r>
      <w:r w:rsidRPr="00065922">
        <w:t xml:space="preserve"> – Professor of Environmental Strategy @ Surrey</w:t>
      </w:r>
    </w:p>
    <w:p w14:paraId="13F7B47B" w14:textId="55EC9BEE" w:rsidR="00D827A0" w:rsidRPr="00065922" w:rsidRDefault="00D827A0" w:rsidP="00D827A0">
      <w:r>
        <w:t>(</w:t>
      </w:r>
      <w:r w:rsidRPr="00065922">
        <w:t>Tom, “Live Better by Consuming Less</w:t>
      </w:r>
      <w:proofErr w:type="gramStart"/>
      <w:r w:rsidRPr="00065922">
        <w:t>?,</w:t>
      </w:r>
      <w:proofErr w:type="gramEnd"/>
      <w:r w:rsidRPr="00065922">
        <w:t>” Journal of Industrial Ecology, Volume 9, Number 1–2, Scholar</w:t>
      </w:r>
      <w:r>
        <w:t>)//BB</w:t>
      </w:r>
    </w:p>
    <w:p w14:paraId="45950BB3" w14:textId="6E55BE7C" w:rsidR="00D827A0" w:rsidRPr="00D827A0" w:rsidRDefault="00D827A0" w:rsidP="00D827A0">
      <w:pPr>
        <w:pStyle w:val="card"/>
      </w:pPr>
      <w:r w:rsidRPr="00065922">
        <w:t xml:space="preserve">On the other hand, it seems to me that the symbolic interactionist approach does offer some particularly promising insights for sustainable consumption. At the very least, </w:t>
      </w:r>
      <w:r w:rsidRPr="00065922">
        <w:rPr>
          <w:rStyle w:val="StyleBoldUnderline"/>
        </w:rPr>
        <w:t>the social anthropology</w:t>
      </w:r>
      <w:r w:rsidRPr="00065922">
        <w:t xml:space="preserve"> and philosophy </w:t>
      </w:r>
      <w:r w:rsidRPr="00065922">
        <w:rPr>
          <w:rStyle w:val="StyleBoldUnderline"/>
        </w:rPr>
        <w:t>of consumer behavior does not preclude the possibility of</w:t>
      </w:r>
      <w:r w:rsidRPr="00065922">
        <w:t xml:space="preserve"> negotiating or </w:t>
      </w:r>
      <w:r w:rsidRPr="00065922">
        <w:rPr>
          <w:rStyle w:val="StyleBoldUnderline"/>
        </w:rPr>
        <w:t>renegotiating the conditions and the means under which “marking services,” for example, are exchanged.</w:t>
      </w:r>
      <w:r w:rsidRPr="00065922">
        <w:t xml:space="preserve"> Moreover, </w:t>
      </w:r>
      <w:r w:rsidRPr="00065922">
        <w:rPr>
          <w:rStyle w:val="StyleBoldUnderline"/>
        </w:rPr>
        <w:t xml:space="preserve">the insight that a certain amount of consumer behavior is dedicated to </w:t>
      </w:r>
      <w:proofErr w:type="gramStart"/>
      <w:r w:rsidRPr="00065922">
        <w:rPr>
          <w:rStyle w:val="StyleBoldUnderline"/>
        </w:rPr>
        <w:t>an</w:t>
      </w:r>
      <w:proofErr w:type="gramEnd"/>
      <w:r w:rsidRPr="00065922">
        <w:rPr>
          <w:rStyle w:val="StyleBoldUnderline"/>
        </w:rPr>
        <w:t xml:space="preserve"> (ultimately ﬂawed) pursuit of meaning opens up the tantalizing possibility of devising some other, more successful and less ecological damaging strategy for pursing personal and cultural meaning</w:t>
      </w:r>
      <w:r w:rsidRPr="00065922">
        <w:t xml:space="preserve">. This is not, in any sense, a simple task, </w:t>
      </w:r>
      <w:proofErr w:type="gramStart"/>
      <w:r w:rsidRPr="00065922">
        <w:t>nor</w:t>
      </w:r>
      <w:proofErr w:type="gramEnd"/>
      <w:r w:rsidRPr="00065922">
        <w:t xml:space="preserve"> one that can easily be pursued by any given individual or set of individuals. On the contrary, </w:t>
      </w:r>
      <w:r w:rsidRPr="00065922">
        <w:rPr>
          <w:rStyle w:val="StyleBoldUnderline"/>
        </w:rPr>
        <w:t>it is a fundamentally social and cultural project</w:t>
      </w:r>
      <w:r w:rsidRPr="00065922">
        <w:t xml:space="preserve">, which will require sophisticated policy interventions at many different levels (Jackson and Michaelis 2003; Jackson 2005). Nonetheless, </w:t>
      </w:r>
      <w:r w:rsidRPr="00065922">
        <w:rPr>
          <w:rStyle w:val="StyleBoldUnderline"/>
        </w:rPr>
        <w:t xml:space="preserve">it remains a very real possibility that we could </w:t>
      </w:r>
      <w:r w:rsidRPr="00065922">
        <w:rPr>
          <w:rStyle w:val="Emphasis"/>
        </w:rPr>
        <w:t>collectively devise</w:t>
      </w:r>
      <w:r w:rsidRPr="00065922">
        <w:rPr>
          <w:rStyle w:val="StyleBoldUnderline"/>
        </w:rPr>
        <w:t xml:space="preserve"> a society in which it is possible to live better</w:t>
      </w:r>
      <w:r w:rsidRPr="00065922">
        <w:t xml:space="preserve"> (or at least as well as we have done) </w:t>
      </w:r>
      <w:r w:rsidRPr="00065922">
        <w:rPr>
          <w:rStyle w:val="StyleBoldUnderline"/>
        </w:rPr>
        <w:t>by consuming less, and become more human in the process</w:t>
      </w:r>
      <w:r w:rsidRPr="00065922">
        <w:t>.</w:t>
      </w:r>
    </w:p>
    <w:p w14:paraId="6393F2D4" w14:textId="77777777" w:rsidR="00783CF3" w:rsidRPr="00961ACC" w:rsidRDefault="00783CF3" w:rsidP="00783CF3">
      <w:pPr>
        <w:pStyle w:val="Heading3"/>
        <w:rPr>
          <w:rFonts w:cs="Times New Roman"/>
        </w:rPr>
      </w:pPr>
      <w:r w:rsidRPr="00961ACC">
        <w:rPr>
          <w:rFonts w:cs="Times New Roman"/>
        </w:rPr>
        <w:t>AT: Separation of Church and State</w:t>
      </w:r>
    </w:p>
    <w:p w14:paraId="3DD799A4" w14:textId="77777777" w:rsidR="00783CF3" w:rsidRPr="00961ACC" w:rsidRDefault="00783CF3" w:rsidP="00783CF3">
      <w:pPr>
        <w:pStyle w:val="Heading4"/>
        <w:rPr>
          <w:rFonts w:cs="Times New Roman"/>
        </w:rPr>
      </w:pPr>
      <w:r w:rsidRPr="00961ACC">
        <w:rPr>
          <w:rFonts w:cs="Times New Roman"/>
        </w:rPr>
        <w:t>The alternative is more usefully thought of as an ethical philosophy, not theistic dogmatism</w:t>
      </w:r>
    </w:p>
    <w:p w14:paraId="132DEE44" w14:textId="77777777" w:rsidR="00783CF3" w:rsidRPr="00961ACC" w:rsidRDefault="00783CF3" w:rsidP="00783CF3">
      <w:pPr>
        <w:rPr>
          <w:rFonts w:cs="Times New Roman"/>
        </w:rPr>
      </w:pPr>
      <w:r w:rsidRPr="00961ACC">
        <w:rPr>
          <w:rStyle w:val="StyleStyleBold12pt"/>
          <w:rFonts w:cs="Times New Roman"/>
        </w:rPr>
        <w:t>Daniels 11</w:t>
      </w:r>
      <w:r w:rsidRPr="00961ACC">
        <w:rPr>
          <w:rFonts w:cs="Times New Roman"/>
        </w:rPr>
        <w:t xml:space="preserve"> – PhD in Economics, Senior Lecturer, Griffith School of Environment</w:t>
      </w:r>
    </w:p>
    <w:p w14:paraId="641A5754" w14:textId="77777777" w:rsidR="00783CF3" w:rsidRPr="00961ACC" w:rsidRDefault="00783CF3" w:rsidP="00783CF3">
      <w:pPr>
        <w:rPr>
          <w:rFonts w:cs="Times New Roman"/>
        </w:rPr>
      </w:pPr>
      <w:r w:rsidRPr="00961ACC">
        <w:rPr>
          <w:rFonts w:cs="Times New Roman"/>
        </w:rPr>
        <w:t>(Peter, “Ethical Principles and Economic Transformation – A Buddhist Approach,” p. 37)//BB</w:t>
      </w:r>
    </w:p>
    <w:p w14:paraId="10BE46BE" w14:textId="32F79926" w:rsidR="00202E93" w:rsidRDefault="00783CF3" w:rsidP="00783CF3">
      <w:pPr>
        <w:pStyle w:val="card"/>
      </w:pPr>
      <w:r w:rsidRPr="00961ACC">
        <w:t xml:space="preserve">The analysis is not presented as dogmatic or inflexible discourse </w:t>
      </w:r>
      <w:proofErr w:type="gramStart"/>
      <w:r w:rsidRPr="00961ACC">
        <w:t>but,</w:t>
      </w:r>
      <w:proofErr w:type="gramEnd"/>
      <w:r w:rsidRPr="00961ACC">
        <w:t xml:space="preserve"> in line with the open and tolerant nature of Buddhist thought is simply intended to con- tribute to the much-needed innovation and efforts for creating new more adaptive socio-cultural visions for the future. Here, the contribution is based on the fusion of Eastern and Western knowledge and “wisdom”. </w:t>
      </w:r>
      <w:r w:rsidRPr="00961ACC">
        <w:rPr>
          <w:rStyle w:val="StyleBoldUnderline"/>
        </w:rPr>
        <w:t>Buddhism is</w:t>
      </w:r>
      <w:r w:rsidRPr="00961ACC">
        <w:t xml:space="preserve"> often considered </w:t>
      </w:r>
      <w:r w:rsidRPr="00961ACC">
        <w:rPr>
          <w:rStyle w:val="StyleBoldUnderline"/>
        </w:rPr>
        <w:t>more a psychology or philosophy</w:t>
      </w:r>
      <w:r w:rsidRPr="00961ACC">
        <w:t xml:space="preserve"> – an ethical system circumscribing a view and way of life – </w:t>
      </w:r>
      <w:r w:rsidRPr="00961ACC">
        <w:rPr>
          <w:rStyle w:val="StyleBoldUnderline"/>
        </w:rPr>
        <w:t>rather than a religion in the conventional sense</w:t>
      </w:r>
      <w:r w:rsidRPr="00961ACC">
        <w:t xml:space="preserve"> (Banjaree 1978; Nelson 2004). </w:t>
      </w:r>
      <w:r w:rsidRPr="00961ACC">
        <w:rPr>
          <w:rStyle w:val="StyleBoldUnderline"/>
        </w:rPr>
        <w:t xml:space="preserve">This proposition is </w:t>
      </w:r>
      <w:r w:rsidRPr="00961ACC">
        <w:t xml:space="preserve">typically </w:t>
      </w:r>
      <w:r w:rsidRPr="00961ACC">
        <w:rPr>
          <w:rStyle w:val="StyleBoldUnderline"/>
        </w:rPr>
        <w:t>based on Buddhism’s appeal to reasoning and a</w:t>
      </w:r>
      <w:r w:rsidRPr="00961ACC">
        <w:t xml:space="preserve"> logical, if somewhat </w:t>
      </w:r>
      <w:r w:rsidRPr="00961ACC">
        <w:rPr>
          <w:rStyle w:val="StyleBoldUnderline"/>
        </w:rPr>
        <w:t>metaphysical, explanation of the nature of reality. These explanations form the foundation for universal principles that provide quite comprehensive guide- lines for everyday behavior and can be “</w:t>
      </w:r>
      <w:r w:rsidRPr="00961ACC">
        <w:rPr>
          <w:rStyle w:val="Emphasis"/>
        </w:rPr>
        <w:t>empirically tested</w:t>
      </w:r>
      <w:r w:rsidRPr="00961ACC">
        <w:rPr>
          <w:rStyle w:val="StyleBoldUnderline"/>
        </w:rPr>
        <w:t>” by the adherent</w:t>
      </w:r>
      <w:r w:rsidRPr="00961ACC">
        <w:t xml:space="preserve">. Hence, </w:t>
      </w:r>
      <w:r w:rsidRPr="00961ACC">
        <w:rPr>
          <w:rStyle w:val="StyleBoldUnderline"/>
        </w:rPr>
        <w:t xml:space="preserve">Buddhism facilitates thought and learning rather than the unquestioning acceptance of dogmatic rules from a supreme </w:t>
      </w:r>
      <w:r w:rsidRPr="00961ACC">
        <w:rPr>
          <w:rStyle w:val="Emphasis"/>
        </w:rPr>
        <w:t>theistic authority</w:t>
      </w:r>
      <w:r w:rsidRPr="00961ACC">
        <w:t>.</w:t>
      </w:r>
    </w:p>
    <w:p w14:paraId="4E97FC61" w14:textId="74F88E35" w:rsidR="009B3568" w:rsidRDefault="009B3568" w:rsidP="009B3568">
      <w:pPr>
        <w:pStyle w:val="Heading3"/>
      </w:pPr>
      <w:r>
        <w:t>AT: Meditation Bad</w:t>
      </w:r>
    </w:p>
    <w:p w14:paraId="7E748534" w14:textId="77777777" w:rsidR="009B3568" w:rsidRPr="007A5D00" w:rsidRDefault="009B3568" w:rsidP="009B3568">
      <w:pPr>
        <w:pStyle w:val="Heading4"/>
      </w:pPr>
      <w:r w:rsidRPr="007A5D00">
        <w:t xml:space="preserve">Western </w:t>
      </w:r>
      <w:r>
        <w:t>psychoanalysts concede that meditation is liberating – even though it doesn’t wholly shatter the ego, it helps humans to break free from selfishness and the “ontological self”</w:t>
      </w:r>
    </w:p>
    <w:p w14:paraId="57272921" w14:textId="77777777" w:rsidR="009B3568" w:rsidRPr="007A5D00" w:rsidRDefault="009B3568" w:rsidP="009B3568">
      <w:pPr>
        <w:rPr>
          <w:b/>
          <w:u w:val="single"/>
        </w:rPr>
      </w:pPr>
      <w:r w:rsidRPr="00151713">
        <w:rPr>
          <w:rStyle w:val="StyleStyleBold12pt"/>
        </w:rPr>
        <w:t>Purser 12</w:t>
      </w:r>
      <w:r>
        <w:t xml:space="preserve"> {Ronald E. Purser, PhD in organizational behavior from Case Western Reserve University and a BA in psychology from Sonoma State University, Tamara Journal for Critical Organization Inquiry, Vol 10, No 4 (2012), “Deconstructing Lack: A Buddhist Perspective on Egocentric Organizations”} //DTB</w:t>
      </w:r>
    </w:p>
    <w:p w14:paraId="1461BFF7" w14:textId="77777777" w:rsidR="009B3568" w:rsidRDefault="009B3568" w:rsidP="009B3568">
      <w:r w:rsidRPr="007A5D00">
        <w:rPr>
          <w:rStyle w:val="StyleBoldUnderline"/>
        </w:rPr>
        <w:t>Dialogue between Western psychoanalysts and Buddhists is now shedding light on how the insight meditation can be liberating, rather than destabilizing and pathological</w:t>
      </w:r>
      <w:r w:rsidRPr="007A5D00">
        <w:t xml:space="preserve"> (Bobrow, 2003; Brazier, 1995; Claxton, 1986; Rubin, 1998; Safran</w:t>
      </w:r>
      <w:proofErr w:type="gramStart"/>
      <w:r w:rsidRPr="007A5D00">
        <w:t>,  2003</w:t>
      </w:r>
      <w:proofErr w:type="gramEnd"/>
      <w:r w:rsidRPr="007A5D00">
        <w:t xml:space="preserve">; Suler, 1993; Unno, 2006). </w:t>
      </w:r>
      <w:r w:rsidRPr="007A5D00">
        <w:rPr>
          <w:rStyle w:val="StyleBoldUnderline"/>
        </w:rPr>
        <w:t>Until recently, Western psychotherapy and psychoanalysis</w:t>
      </w:r>
      <w:r w:rsidRPr="007A5D00">
        <w:t xml:space="preserve">, particularly Kohut‘s (1971) school of ―Self Psychology‖ and its offshoots, </w:t>
      </w:r>
      <w:r w:rsidRPr="007A5D00">
        <w:rPr>
          <w:rStyle w:val="StyleBoldUnderline"/>
        </w:rPr>
        <w:t>did not question the ontological status of the self</w:t>
      </w:r>
      <w:r w:rsidRPr="007A5D00">
        <w:t xml:space="preserve">. Buddhism is often misinterpreted as being nihilistic, equating its project to the loss of personhood or the denigration of psychological functions (Aaronson, 2004; Bobrow, 2009). Unfortunately, many New Age spiritual movements, influenced by Eastern traditions, often resort to such exhortations that a person has to get rid of, or lose, their ego. </w:t>
      </w:r>
      <w:r w:rsidRPr="007A5D00">
        <w:rPr>
          <w:rStyle w:val="StyleBoldUnderline"/>
        </w:rPr>
        <w:t>Mental functions, discernment, healthy ego functioning are preserved, or even enhanced as a result of Buddhist practice. What is lost is the erroneous conception of an inherently existing ontological self</w:t>
      </w:r>
      <w:r w:rsidRPr="007A5D00">
        <w:t xml:space="preserve">. Indeed, Buddhist practice does not resort to repression, denial or fantasy. In other words, the object of negation in Buddhist meditation is not the psychological self, but the illusory nature, and seemingly real sense of a metaphysical-ontological self (Finn, 1992). </w:t>
      </w:r>
      <w:r w:rsidRPr="007A5D00">
        <w:rPr>
          <w:rStyle w:val="StyleBoldUnderline"/>
        </w:rPr>
        <w:t>The psychological self does not disappear with a realization of selflessness; a person still uses the word ―I</w:t>
      </w:r>
      <w:proofErr w:type="gramStart"/>
      <w:r w:rsidRPr="007A5D00">
        <w:rPr>
          <w:rStyle w:val="StyleBoldUnderline"/>
        </w:rPr>
        <w:t>,‖</w:t>
      </w:r>
      <w:proofErr w:type="gramEnd"/>
      <w:r w:rsidRPr="007A5D00">
        <w:rPr>
          <w:rStyle w:val="StyleBoldUnderline"/>
        </w:rPr>
        <w:t xml:space="preserve"> still has a name and a unique historical identity—but the person is no longer fixed or overinvested in self-images, habitual reactions, or a sense of metaphysical substantiality</w:t>
      </w:r>
      <w:r w:rsidRPr="007A5D00">
        <w:t xml:space="preserve"> (Aaronson, 2004). As Fenner (2009:63) points out, there is nothing problematic in having a unique identity, ―so long we realize that there is n</w:t>
      </w:r>
      <w:r>
        <w:t>o one who‘s having an identity.</w:t>
      </w:r>
    </w:p>
    <w:p w14:paraId="050E2C91" w14:textId="77777777" w:rsidR="009B3568" w:rsidRDefault="009B3568" w:rsidP="009B3568">
      <w:pPr>
        <w:pStyle w:val="Heading4"/>
      </w:pPr>
      <w:r>
        <w:t>Neuroscience proves that meditation directly correlates with “more extraordinary moments of insight or enlightened awareness”</w:t>
      </w:r>
    </w:p>
    <w:p w14:paraId="0BD0753F" w14:textId="77777777" w:rsidR="009B3568" w:rsidRPr="00AA6850" w:rsidRDefault="009B3568" w:rsidP="009B3568">
      <w:pPr>
        <w:rPr>
          <w:b/>
          <w:u w:val="single"/>
        </w:rPr>
      </w:pPr>
      <w:r w:rsidRPr="00151713">
        <w:rPr>
          <w:rStyle w:val="StyleStyleBold12pt"/>
        </w:rPr>
        <w:t>Purser 12</w:t>
      </w:r>
      <w:r>
        <w:t xml:space="preserve"> {Ronald E. Purser, PhD in organizational behavior from Case Western Reserve University and a BA in psychology from Sonoma State University, Tamara Journal for Critical Organization Inquiry, Vol 10, No 4 (2012), “Deconstructing Lack: A Buddhist Perspective on Egocentric Organizations”} //DTB</w:t>
      </w:r>
    </w:p>
    <w:p w14:paraId="572E98B3" w14:textId="77777777" w:rsidR="009B3568" w:rsidRDefault="009B3568" w:rsidP="009B3568">
      <w:r w:rsidRPr="007A5D00">
        <w:rPr>
          <w:rStyle w:val="StyleBoldUnderline"/>
        </w:rPr>
        <w:t>Seeing the emptiness of self-nature, or shunyata, is the fruition of the Buddhist path</w:t>
      </w:r>
      <w:r w:rsidRPr="00AA6850">
        <w:t>. Often referred to as the ―unborn</w:t>
      </w:r>
      <w:proofErr w:type="gramStart"/>
      <w:r w:rsidRPr="00AA6850">
        <w:t>,‖</w:t>
      </w:r>
      <w:proofErr w:type="gramEnd"/>
      <w:r w:rsidRPr="00AA6850">
        <w:t xml:space="preserve"> ―uncreated,‖ or ―unconditioned,‖ </w:t>
      </w:r>
      <w:r w:rsidRPr="007A5D00">
        <w:rPr>
          <w:rStyle w:val="StyleBoldUnderline"/>
        </w:rPr>
        <w:t>this act of seeing is embodied in lived experience and wholeheartedly expressed in daily affairs</w:t>
      </w:r>
      <w:r w:rsidRPr="00AA6850">
        <w:t>. When expressed as lived experience, it could be characterized as acting unselfconsciously, or being ―unmanaged</w:t>
      </w:r>
      <w:proofErr w:type="gramStart"/>
      <w:r w:rsidRPr="00AA6850">
        <w:t>,‖</w:t>
      </w:r>
      <w:proofErr w:type="gramEnd"/>
      <w:r w:rsidRPr="00AA6850">
        <w:t xml:space="preserve"> in the sense that thinking, feeling, perceiving and acting can all happen without an agent or self that needs to defend and maintain its position as the doer (Finngarette, 1958). This amounts to a radical dissolution of an ―internal manager or controller‖ in terms of how the mind operates. Engler (2003:64) points out that </w:t>
      </w:r>
      <w:r w:rsidRPr="007A5D00">
        <w:rPr>
          <w:rStyle w:val="StyleBoldUnderline"/>
        </w:rPr>
        <w:t>such a mode of being is actually conducive to everything happening ―much more efficiently and without anxiety and conflict</w:t>
      </w:r>
      <w:proofErr w:type="gramStart"/>
      <w:r w:rsidRPr="007A5D00">
        <w:rPr>
          <w:rStyle w:val="StyleBoldUnderline"/>
        </w:rPr>
        <w:t>,‖</w:t>
      </w:r>
      <w:proofErr w:type="gramEnd"/>
      <w:r w:rsidRPr="007A5D00">
        <w:rPr>
          <w:rStyle w:val="StyleBoldUnderline"/>
        </w:rPr>
        <w:t xml:space="preserve"> freed of the burden of self-centeredness and egocentricity. Buddhist awakening is a direct seeing into the emptiness of self-nature and the ultimate futility of the identity-building enterprise</w:t>
      </w:r>
      <w:r w:rsidRPr="00AA6850">
        <w:t xml:space="preserve">. Through dedicated meditative practice, what emerges is a nondual awareness that draws upon allocentric attentive processing (rather than egocentric) which is at home in groundlessness (Austin, 2011). Drawing from the emerging field of contemplative neuroscience, Austin (2011:19) has shown how more </w:t>
      </w:r>
      <w:r w:rsidRPr="00AA6850">
        <w:rPr>
          <w:rStyle w:val="StyleBoldUnderline"/>
        </w:rPr>
        <w:t xml:space="preserve">receptive forms of meditation--such as Zen--activate underused neural pathways in the </w:t>
      </w:r>
      <w:proofErr w:type="gramStart"/>
      <w:r w:rsidRPr="00AA6850">
        <w:rPr>
          <w:rStyle w:val="StyleBoldUnderline"/>
        </w:rPr>
        <w:t>brain which</w:t>
      </w:r>
      <w:proofErr w:type="gramEnd"/>
      <w:r w:rsidRPr="00AA6850">
        <w:rPr>
          <w:rStyle w:val="StyleBoldUnderline"/>
        </w:rPr>
        <w:t xml:space="preserve"> he characterizes as ―bottom-up‖ or allocentric attentive processing</w:t>
      </w:r>
      <w:r w:rsidRPr="00AA6850">
        <w:t xml:space="preserve">. Allocentric is derived from the Greek allo, meaning ―other‖ (Austin, 2011:25). </w:t>
      </w:r>
      <w:r w:rsidRPr="00AA6850">
        <w:rPr>
          <w:rStyle w:val="StyleBoldUnderline"/>
        </w:rPr>
        <w:t xml:space="preserve">Allocentric pathways of attention bypass our typical self-referential, autobiographical, egocentric </w:t>
      </w:r>
      <w:proofErr w:type="gramStart"/>
      <w:r w:rsidRPr="00AA6850">
        <w:rPr>
          <w:rStyle w:val="StyleBoldUnderline"/>
        </w:rPr>
        <w:t>self</w:t>
      </w:r>
      <w:proofErr w:type="gramEnd"/>
      <w:r w:rsidRPr="00AA6850">
        <w:rPr>
          <w:rStyle w:val="StyleBoldUnderline"/>
        </w:rPr>
        <w:t xml:space="preserve"> which are associated with the more extraordinary moments of insight or enlightened awareness</w:t>
      </w:r>
      <w:r w:rsidRPr="00AA6850">
        <w:t>. This form of other-referential vision presents a more objective version of reality, which cancels our usual sense of self, thereby reducing maladaptive egocentricities (Austin, 2011:37).</w:t>
      </w:r>
    </w:p>
    <w:p w14:paraId="31A4E850" w14:textId="77777777" w:rsidR="009B3568" w:rsidRDefault="009B3568" w:rsidP="009B3568">
      <w:pPr>
        <w:pStyle w:val="Heading4"/>
      </w:pPr>
      <w:r>
        <w:t>Only the alternative allows us to embrace the lack, or “no-self”, which solves for ontological security</w:t>
      </w:r>
    </w:p>
    <w:p w14:paraId="1E712460" w14:textId="77777777" w:rsidR="009B3568" w:rsidRPr="00AA6850" w:rsidRDefault="009B3568" w:rsidP="009B3568">
      <w:pPr>
        <w:rPr>
          <w:b/>
          <w:u w:val="single"/>
        </w:rPr>
      </w:pPr>
      <w:r w:rsidRPr="00151713">
        <w:rPr>
          <w:rStyle w:val="StyleStyleBold12pt"/>
        </w:rPr>
        <w:t>Purser 12</w:t>
      </w:r>
      <w:r>
        <w:t xml:space="preserve"> {Ronald E. Purser, PhD in organizational behavior from Case Western Reserve University and a BA in psychology from Sonoma State University, Tamara Journal for Critical Organization Inquiry, Vol 10, No 4 (2012), “Deconstructing Lack: A Buddhist Perspective on Egocentric Organizations”} //DTB</w:t>
      </w:r>
    </w:p>
    <w:p w14:paraId="758D2C25" w14:textId="77777777" w:rsidR="009B3568" w:rsidRPr="006D3CD6" w:rsidRDefault="009B3568" w:rsidP="009B3568">
      <w:r w:rsidRPr="00AA6850">
        <w:rPr>
          <w:rStyle w:val="StyleBoldUnderline"/>
        </w:rPr>
        <w:t>Drawing upon</w:t>
      </w:r>
      <w:r w:rsidRPr="00AA6850">
        <w:t xml:space="preserve"> the work of Jacques </w:t>
      </w:r>
      <w:r w:rsidRPr="00AA6850">
        <w:rPr>
          <w:rStyle w:val="StyleBoldUnderline"/>
        </w:rPr>
        <w:t>Lacan</w:t>
      </w:r>
      <w:r w:rsidRPr="00AA6850">
        <w:t xml:space="preserve"> (1977a; 1977b; 1988a; 1988b), a French psychoanalyst, </w:t>
      </w:r>
      <w:r w:rsidRPr="00AA6850">
        <w:rPr>
          <w:rStyle w:val="StyleBoldUnderline"/>
        </w:rPr>
        <w:t>Driver</w:t>
      </w:r>
      <w:r w:rsidRPr="00AA6850">
        <w:t xml:space="preserve"> (2009a</w:t>
      </w:r>
      <w:proofErr w:type="gramStart"/>
      <w:r w:rsidRPr="00AA6850">
        <w:t>:59</w:t>
      </w:r>
      <w:proofErr w:type="gramEnd"/>
      <w:r w:rsidRPr="00AA6850">
        <w:t xml:space="preserve">) </w:t>
      </w:r>
      <w:r w:rsidRPr="00AA6850">
        <w:rPr>
          <w:rStyle w:val="StyleBoldUnderline"/>
        </w:rPr>
        <w:t>has theorized organizational identity is constructed from an imaginary order</w:t>
      </w:r>
      <w:r w:rsidRPr="00AA6850">
        <w:t xml:space="preserve">. In this section, I will build upon much of </w:t>
      </w:r>
      <w:r w:rsidRPr="00AA6850">
        <w:rPr>
          <w:rStyle w:val="StyleBoldUnderline"/>
        </w:rPr>
        <w:t>Driver‘s Lacanian</w:t>
      </w:r>
      <w:r w:rsidRPr="00AA6850">
        <w:t xml:space="preserve"> (2005; 2009a; 2009b) </w:t>
      </w:r>
      <w:proofErr w:type="gramStart"/>
      <w:r w:rsidRPr="00AA6850">
        <w:t>theorizing which</w:t>
      </w:r>
      <w:proofErr w:type="gramEnd"/>
      <w:r w:rsidRPr="00AA6850">
        <w:t xml:space="preserve"> </w:t>
      </w:r>
      <w:r w:rsidRPr="00AA6850">
        <w:rPr>
          <w:rStyle w:val="StyleBoldUnderline"/>
        </w:rPr>
        <w:t>argues that organizational identity discourse is a conscious attempt to compensate for an unconscious lack.</w:t>
      </w:r>
      <w:r w:rsidRPr="00AA6850">
        <w:t xml:space="preserve"> According to Driver (2009a</w:t>
      </w:r>
      <w:proofErr w:type="gramStart"/>
      <w:r w:rsidRPr="00AA6850">
        <w:t>:57</w:t>
      </w:r>
      <w:proofErr w:type="gramEnd"/>
      <w:r w:rsidRPr="00AA6850">
        <w:t xml:space="preserve">), ―in the end, there is only lack and the ever-present nothingness of work, organization, and self.‖ The function of imaginary constructions of organizational identity is to assuage a collective sense of ontological insecurity (Driver, 2009a:64). Driver‘s conclusion is based on the premise that Lacanian analysis offers no cure or salvation from the quagmire of lack. Like Lacanian psychoanalysis (Homer, 2004), the Buddhist perspective also illuminates how the self struggles with a sense of lack (Lacan‘s jouissance and Buddhism‘s samsara often translated as ―the wheel of suffering‖ or a ―wheel off kilter‖). However, </w:t>
      </w:r>
      <w:r w:rsidRPr="00AA6850">
        <w:rPr>
          <w:rStyle w:val="StyleBoldUnderline"/>
        </w:rPr>
        <w:t>for Buddhism, the struggle with lack is rooted in a fundamental ontological insecurity: the compulsive and unconscious desire to be real.  Because all organizational identity discourse is in essence a collective desire to become real, it also constitutes an ongoing egocentricity, amounting to a quest for symbolic immortality through a continuous pressure for expansion and growth, an obsession with the future, and maintenance of institutionalized defense mechanisms</w:t>
      </w:r>
      <w:r w:rsidRPr="00AA6850">
        <w:t xml:space="preserve"> (Carr and Lapp, 2006; Low 2008; Sievers, 1994). Buddhism departs from Driver‘s Lacanian interpretation of lack as being a futile and endless struggle (as well as a stopping point for inquiry). To understand this in more depth, I turn to the major theoretical works of Buddhist scholar and Zen teacher, David Loy (Loy 1998, 2000, 2002, 2003, 2008). Loy postulates that </w:t>
      </w:r>
      <w:r w:rsidRPr="00AA6850">
        <w:rPr>
          <w:rStyle w:val="StyleBoldUnderline"/>
        </w:rPr>
        <w:t xml:space="preserve">lack is symptomatic of a primary repression: a fear of </w:t>
      </w:r>
      <w:proofErr w:type="gramStart"/>
      <w:r w:rsidRPr="00AA6850">
        <w:rPr>
          <w:rStyle w:val="StyleBoldUnderline"/>
        </w:rPr>
        <w:t>no-self</w:t>
      </w:r>
      <w:proofErr w:type="gramEnd"/>
      <w:r w:rsidRPr="00AA6850">
        <w:rPr>
          <w:rStyle w:val="StyleBoldUnderline"/>
        </w:rPr>
        <w:t>. This is an existential human fear-- that deep down our ―self‖ -- the core of who we are is not real, but groundles</w:t>
      </w:r>
      <w:r w:rsidRPr="00AA6850">
        <w:t xml:space="preserve">s (Loy, 2000). However, our usual sense of self is just the opposite—we attempt to live and function as if the self were real. The perception of a self as being independently real and permanent can only occur if it is based on separation. The usual sense of self is egocentric: ―I </w:t>
      </w:r>
      <w:proofErr w:type="gramStart"/>
      <w:r w:rsidRPr="00AA6850">
        <w:t>am</w:t>
      </w:r>
      <w:proofErr w:type="gramEnd"/>
      <w:r w:rsidRPr="00AA6850">
        <w:t xml:space="preserve"> me, and I exist here separate from you over there.</w:t>
      </w:r>
    </w:p>
    <w:p w14:paraId="37B9FBAB" w14:textId="77777777" w:rsidR="009B3568" w:rsidRPr="009B3568" w:rsidRDefault="009B3568" w:rsidP="009B3568"/>
    <w:sectPr w:rsidR="009B3568" w:rsidRPr="009B3568" w:rsidSect="00131F5B">
      <w:pgSz w:w="12240" w:h="15840"/>
      <w:pgMar w:top="1440" w:right="864" w:bottom="1440" w:left="864"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ABBDADA" w14:textId="77777777" w:rsidR="00961ACC" w:rsidRDefault="00961ACC" w:rsidP="00E46E7E">
      <w:r>
        <w:separator/>
      </w:r>
    </w:p>
  </w:endnote>
  <w:endnote w:type="continuationSeparator" w:id="0">
    <w:p w14:paraId="742C7351" w14:textId="77777777" w:rsidR="00961ACC" w:rsidRDefault="00961ACC"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A436776" w14:textId="77777777" w:rsidR="00961ACC" w:rsidRDefault="00961ACC" w:rsidP="00E46E7E">
      <w:r>
        <w:separator/>
      </w:r>
    </w:p>
  </w:footnote>
  <w:footnote w:type="continuationSeparator" w:id="0">
    <w:p w14:paraId="0B5196CE" w14:textId="77777777" w:rsidR="00961ACC" w:rsidRDefault="00961ACC"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3BF1"/>
    <w:rsid w:val="00004D37"/>
    <w:rsid w:val="00005BC8"/>
    <w:rsid w:val="000140EC"/>
    <w:rsid w:val="00016A35"/>
    <w:rsid w:val="00017CCA"/>
    <w:rsid w:val="00041BC6"/>
    <w:rsid w:val="0005174E"/>
    <w:rsid w:val="000622C5"/>
    <w:rsid w:val="000B3CD9"/>
    <w:rsid w:val="000B542D"/>
    <w:rsid w:val="000C16B3"/>
    <w:rsid w:val="00112ED3"/>
    <w:rsid w:val="0011382F"/>
    <w:rsid w:val="00114986"/>
    <w:rsid w:val="00131F5B"/>
    <w:rsid w:val="001408C0"/>
    <w:rsid w:val="00143FD7"/>
    <w:rsid w:val="001463FB"/>
    <w:rsid w:val="00146A86"/>
    <w:rsid w:val="00154934"/>
    <w:rsid w:val="0016518D"/>
    <w:rsid w:val="0018112A"/>
    <w:rsid w:val="00186DB7"/>
    <w:rsid w:val="001A0B07"/>
    <w:rsid w:val="001A2BD0"/>
    <w:rsid w:val="001C1DB0"/>
    <w:rsid w:val="001D7626"/>
    <w:rsid w:val="001E1FA1"/>
    <w:rsid w:val="00202E93"/>
    <w:rsid w:val="00232701"/>
    <w:rsid w:val="002613DA"/>
    <w:rsid w:val="0028109C"/>
    <w:rsid w:val="002A7288"/>
    <w:rsid w:val="002B6353"/>
    <w:rsid w:val="002B68C8"/>
    <w:rsid w:val="002B6C28"/>
    <w:rsid w:val="002F35F4"/>
    <w:rsid w:val="002F3E28"/>
    <w:rsid w:val="002F40E6"/>
    <w:rsid w:val="00303E5B"/>
    <w:rsid w:val="00306A87"/>
    <w:rsid w:val="00313226"/>
    <w:rsid w:val="0031425E"/>
    <w:rsid w:val="003156FA"/>
    <w:rsid w:val="00325059"/>
    <w:rsid w:val="003563C7"/>
    <w:rsid w:val="00357719"/>
    <w:rsid w:val="00374144"/>
    <w:rsid w:val="0039141F"/>
    <w:rsid w:val="003B3EC7"/>
    <w:rsid w:val="003B79CE"/>
    <w:rsid w:val="003C01EA"/>
    <w:rsid w:val="003D09C7"/>
    <w:rsid w:val="003D17F2"/>
    <w:rsid w:val="003F1D8E"/>
    <w:rsid w:val="003F42AF"/>
    <w:rsid w:val="00412F6D"/>
    <w:rsid w:val="0042635A"/>
    <w:rsid w:val="00441399"/>
    <w:rsid w:val="004574BF"/>
    <w:rsid w:val="00463E83"/>
    <w:rsid w:val="00466B6F"/>
    <w:rsid w:val="004B3188"/>
    <w:rsid w:val="004B3DB3"/>
    <w:rsid w:val="004B7738"/>
    <w:rsid w:val="004C1402"/>
    <w:rsid w:val="004C63B5"/>
    <w:rsid w:val="004D461E"/>
    <w:rsid w:val="00500D5B"/>
    <w:rsid w:val="0051078A"/>
    <w:rsid w:val="00517479"/>
    <w:rsid w:val="00571A22"/>
    <w:rsid w:val="00581483"/>
    <w:rsid w:val="005838A7"/>
    <w:rsid w:val="005A0BE5"/>
    <w:rsid w:val="005C0E1F"/>
    <w:rsid w:val="005C4520"/>
    <w:rsid w:val="005E0D2B"/>
    <w:rsid w:val="005E2C99"/>
    <w:rsid w:val="00611E48"/>
    <w:rsid w:val="00664F85"/>
    <w:rsid w:val="006654A0"/>
    <w:rsid w:val="00672258"/>
    <w:rsid w:val="0067575B"/>
    <w:rsid w:val="006767B0"/>
    <w:rsid w:val="0069208E"/>
    <w:rsid w:val="00692C26"/>
    <w:rsid w:val="006C033B"/>
    <w:rsid w:val="006F2D3D"/>
    <w:rsid w:val="00700835"/>
    <w:rsid w:val="00721EC8"/>
    <w:rsid w:val="00726F87"/>
    <w:rsid w:val="007333B9"/>
    <w:rsid w:val="007419BF"/>
    <w:rsid w:val="00783CF3"/>
    <w:rsid w:val="00785B49"/>
    <w:rsid w:val="00786A07"/>
    <w:rsid w:val="00791B7D"/>
    <w:rsid w:val="007A3515"/>
    <w:rsid w:val="007D7924"/>
    <w:rsid w:val="007E470C"/>
    <w:rsid w:val="007E5F71"/>
    <w:rsid w:val="0080347C"/>
    <w:rsid w:val="00821415"/>
    <w:rsid w:val="0083768F"/>
    <w:rsid w:val="00875B11"/>
    <w:rsid w:val="00886514"/>
    <w:rsid w:val="008C39FB"/>
    <w:rsid w:val="008D6F07"/>
    <w:rsid w:val="008E2402"/>
    <w:rsid w:val="008F3E92"/>
    <w:rsid w:val="008F73C1"/>
    <w:rsid w:val="0091595A"/>
    <w:rsid w:val="009165EA"/>
    <w:rsid w:val="00917621"/>
    <w:rsid w:val="00940312"/>
    <w:rsid w:val="00961ACC"/>
    <w:rsid w:val="009829F2"/>
    <w:rsid w:val="00993F61"/>
    <w:rsid w:val="009B0746"/>
    <w:rsid w:val="009B3568"/>
    <w:rsid w:val="009C198B"/>
    <w:rsid w:val="009D207E"/>
    <w:rsid w:val="009D28EE"/>
    <w:rsid w:val="009E5822"/>
    <w:rsid w:val="009E691A"/>
    <w:rsid w:val="00A074CB"/>
    <w:rsid w:val="00A13AD9"/>
    <w:rsid w:val="00A369C4"/>
    <w:rsid w:val="00A4679B"/>
    <w:rsid w:val="00A47986"/>
    <w:rsid w:val="00A80BD1"/>
    <w:rsid w:val="00A91A24"/>
    <w:rsid w:val="00A92158"/>
    <w:rsid w:val="00A9329F"/>
    <w:rsid w:val="00AC0E99"/>
    <w:rsid w:val="00AF1E67"/>
    <w:rsid w:val="00AF3CC3"/>
    <w:rsid w:val="00AF5046"/>
    <w:rsid w:val="00AF70D4"/>
    <w:rsid w:val="00B169A1"/>
    <w:rsid w:val="00B33E0C"/>
    <w:rsid w:val="00B45FE9"/>
    <w:rsid w:val="00B548CE"/>
    <w:rsid w:val="00B55D49"/>
    <w:rsid w:val="00B65E97"/>
    <w:rsid w:val="00B84180"/>
    <w:rsid w:val="00BA0A42"/>
    <w:rsid w:val="00BE1F80"/>
    <w:rsid w:val="00BE4D8C"/>
    <w:rsid w:val="00BE63EA"/>
    <w:rsid w:val="00C42A3C"/>
    <w:rsid w:val="00C477BD"/>
    <w:rsid w:val="00C82D3A"/>
    <w:rsid w:val="00C96090"/>
    <w:rsid w:val="00CA3BF1"/>
    <w:rsid w:val="00CC51AD"/>
    <w:rsid w:val="00CD2C6D"/>
    <w:rsid w:val="00CF1A0F"/>
    <w:rsid w:val="00D00C10"/>
    <w:rsid w:val="00D34811"/>
    <w:rsid w:val="00D36252"/>
    <w:rsid w:val="00D4330B"/>
    <w:rsid w:val="00D460F1"/>
    <w:rsid w:val="00D46E31"/>
    <w:rsid w:val="00D51B44"/>
    <w:rsid w:val="00D6085D"/>
    <w:rsid w:val="00D66D57"/>
    <w:rsid w:val="00D81480"/>
    <w:rsid w:val="00D827A0"/>
    <w:rsid w:val="00D8365B"/>
    <w:rsid w:val="00D836A0"/>
    <w:rsid w:val="00D9026B"/>
    <w:rsid w:val="00DA2E40"/>
    <w:rsid w:val="00DA5BF8"/>
    <w:rsid w:val="00DC71AA"/>
    <w:rsid w:val="00DD2AC9"/>
    <w:rsid w:val="00DD2FAB"/>
    <w:rsid w:val="00DE627C"/>
    <w:rsid w:val="00DF1850"/>
    <w:rsid w:val="00DF6261"/>
    <w:rsid w:val="00E20668"/>
    <w:rsid w:val="00E46E7E"/>
    <w:rsid w:val="00E53818"/>
    <w:rsid w:val="00E95631"/>
    <w:rsid w:val="00EA0509"/>
    <w:rsid w:val="00EB21B9"/>
    <w:rsid w:val="00EC56B0"/>
    <w:rsid w:val="00EE34E7"/>
    <w:rsid w:val="00EF4B57"/>
    <w:rsid w:val="00F06A71"/>
    <w:rsid w:val="00F1173B"/>
    <w:rsid w:val="00F35093"/>
    <w:rsid w:val="00F42BFE"/>
    <w:rsid w:val="00F45F2E"/>
    <w:rsid w:val="00F72E13"/>
    <w:rsid w:val="00FA538E"/>
    <w:rsid w:val="00FC1A5B"/>
    <w:rsid w:val="00FD1329"/>
    <w:rsid w:val="00FD4B6D"/>
    <w:rsid w:val="00FD50BA"/>
    <w:rsid w:val="00FE4803"/>
    <w:rsid w:val="00FE4EC7"/>
    <w:rsid w:val="00FF4E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488D22D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lsdException w:name="Strong" w:semiHidden="0" w:uiPriority="22" w:unhideWhenUsed="0"/>
    <w:lsdException w:name="Emphasis" w:semiHidden="0" w:uiPriority="6"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CA3BF1"/>
    <w:rPr>
      <w:rFonts w:ascii="Times New Roman" w:eastAsiaTheme="minorHAnsi" w:hAnsi="Times New Roman"/>
      <w:sz w:val="16"/>
      <w:szCs w:val="22"/>
    </w:rPr>
  </w:style>
  <w:style w:type="paragraph" w:styleId="Heading1">
    <w:name w:val="heading 1"/>
    <w:aliases w:val="Pocket"/>
    <w:basedOn w:val="Normal"/>
    <w:next w:val="Normal"/>
    <w:link w:val="Heading1Char"/>
    <w:uiPriority w:val="9"/>
    <w:qFormat/>
    <w:rsid w:val="00D836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D8365B"/>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3563C7"/>
    <w:pPr>
      <w:keepNext/>
      <w:keepLines/>
      <w:pageBreakBefore/>
      <w:spacing w:before="200"/>
      <w:jc w:val="center"/>
      <w:outlineLvl w:val="2"/>
    </w:pPr>
    <w:rPr>
      <w:rFonts w:eastAsiaTheme="majorEastAsia" w:cstheme="majorBidi"/>
      <w:b/>
      <w:bCs/>
      <w:sz w:val="28"/>
      <w:szCs w:val="24"/>
      <w:u w:val="single"/>
    </w:rPr>
  </w:style>
  <w:style w:type="paragraph" w:styleId="Heading4">
    <w:name w:val="heading 4"/>
    <w:aliases w:val="Tag"/>
    <w:basedOn w:val="Normal"/>
    <w:next w:val="Normal"/>
    <w:link w:val="Heading4Char"/>
    <w:uiPriority w:val="9"/>
    <w:unhideWhenUsed/>
    <w:qFormat/>
    <w:rsid w:val="00D8365B"/>
    <w:pPr>
      <w:keepNext/>
      <w:keepLines/>
      <w:spacing w:before="200"/>
      <w:outlineLvl w:val="3"/>
    </w:pPr>
    <w:rPr>
      <w:rFonts w:eastAsiaTheme="majorEastAsia" w:cstheme="majorBidi"/>
      <w:b/>
      <w:bCs/>
      <w:i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CD Card,Minimized,minimized,Evidence,Highlighted,tag2,Size 10,ED - Tag,emphasis"/>
    <w:basedOn w:val="DefaultParagraphFont"/>
    <w:uiPriority w:val="6"/>
    <w:qFormat/>
    <w:rsid w:val="00D8365B"/>
    <w:rPr>
      <w:rFonts w:ascii="Times New Roman" w:hAnsi="Times New Roman"/>
      <w:b/>
      <w:i w:val="0"/>
      <w:iCs/>
      <w:sz w:val="24"/>
      <w:u w:val="single"/>
      <w:bdr w:val="single" w:sz="18" w:space="0" w:color="auto"/>
    </w:rPr>
  </w:style>
  <w:style w:type="character" w:customStyle="1" w:styleId="Heading1Char">
    <w:name w:val="Heading 1 Char"/>
    <w:aliases w:val="Pocket Char"/>
    <w:basedOn w:val="DefaultParagraphFont"/>
    <w:link w:val="Heading1"/>
    <w:uiPriority w:val="9"/>
    <w:rsid w:val="00D8365B"/>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D8365B"/>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3563C7"/>
    <w:rPr>
      <w:rFonts w:ascii="Times New Roman" w:eastAsiaTheme="majorEastAsia" w:hAnsi="Times New Roman" w:cstheme="majorBidi"/>
      <w:b/>
      <w:bCs/>
      <w:sz w:val="28"/>
      <w:u w:val="single"/>
    </w:rPr>
  </w:style>
  <w:style w:type="character" w:customStyle="1" w:styleId="Heading4Char">
    <w:name w:val="Heading 4 Char"/>
    <w:aliases w:val="Tag Char"/>
    <w:basedOn w:val="DefaultParagraphFont"/>
    <w:link w:val="Heading4"/>
    <w:uiPriority w:val="9"/>
    <w:rsid w:val="00D8365B"/>
    <w:rPr>
      <w:rFonts w:ascii="Times New Roman" w:eastAsiaTheme="majorEastAsia" w:hAnsi="Times New Roman"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 + 12pt,Style Style Bold,Style Style + 12 pt,Style Style Bo... +,Old Cite,Style Style Bold + 10 pt"/>
    <w:basedOn w:val="DefaultParagraphFont"/>
    <w:uiPriority w:val="5"/>
    <w:qFormat/>
    <w:rsid w:val="00D8365B"/>
    <w:rPr>
      <w:rFonts w:ascii="Times New Roman" w:hAnsi="Times New Roman"/>
      <w:b/>
      <w:sz w:val="24"/>
      <w:u w:val="none"/>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Heading 3 Char1 Char Char Char,ci,c,Style,Bo"/>
    <w:basedOn w:val="DefaultParagraphFont"/>
    <w:uiPriority w:val="6"/>
    <w:qFormat/>
    <w:rsid w:val="00D8365B"/>
    <w:rPr>
      <w:rFonts w:ascii="Times New Roman" w:hAnsi="Times New Roman"/>
      <w:b w:val="0"/>
      <w:sz w:val="22"/>
      <w:u w:val="single"/>
    </w:rPr>
  </w:style>
  <w:style w:type="paragraph" w:styleId="DocumentMap">
    <w:name w:val="Document Map"/>
    <w:basedOn w:val="Normal"/>
    <w:link w:val="DocumentMapChar"/>
    <w:uiPriority w:val="99"/>
    <w:semiHidden/>
    <w:unhideWhenUsed/>
    <w:rsid w:val="00DF1850"/>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rPr>
      <w:rFonts w:eastAsiaTheme="minorEastAsia"/>
      <w:szCs w:val="24"/>
    </w:rPr>
  </w:style>
  <w:style w:type="paragraph" w:styleId="Header">
    <w:name w:val="header"/>
    <w:basedOn w:val="Normal"/>
    <w:link w:val="HeaderChar"/>
    <w:uiPriority w:val="99"/>
    <w:unhideWhenUsed/>
    <w:rsid w:val="00DF1850"/>
    <w:pPr>
      <w:tabs>
        <w:tab w:val="center" w:pos="4320"/>
        <w:tab w:val="right" w:pos="8640"/>
      </w:tabs>
    </w:pPr>
    <w:rPr>
      <w:rFonts w:eastAsiaTheme="minorEastAsia"/>
      <w:szCs w:val="24"/>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rPr>
      <w:rFonts w:eastAsiaTheme="minorEastAsia"/>
      <w:szCs w:val="24"/>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customStyle="1" w:styleId="card">
    <w:name w:val="card"/>
    <w:basedOn w:val="Normal"/>
    <w:next w:val="Normal"/>
    <w:link w:val="cardChar"/>
    <w:qFormat/>
    <w:rsid w:val="004B7738"/>
    <w:pPr>
      <w:ind w:left="288" w:right="288"/>
    </w:pPr>
    <w:rPr>
      <w:rFonts w:eastAsia="Times New Roman" w:cs="Times New Roman"/>
      <w:szCs w:val="24"/>
    </w:rPr>
  </w:style>
  <w:style w:type="character" w:customStyle="1" w:styleId="cardChar">
    <w:name w:val="card Char"/>
    <w:link w:val="card"/>
    <w:rsid w:val="004B7738"/>
    <w:rPr>
      <w:rFonts w:ascii="Times New Roman" w:eastAsia="Times New Roman" w:hAnsi="Times New Roman" w:cs="Times New Roman"/>
      <w:sz w:val="16"/>
    </w:rPr>
  </w:style>
  <w:style w:type="character" w:customStyle="1" w:styleId="cite">
    <w:name w:val="cite"/>
    <w:basedOn w:val="DefaultParagraphFont"/>
    <w:rsid w:val="00A9329F"/>
    <w:rPr>
      <w:rFonts w:ascii="Times New Roman" w:hAnsi="Times New Roman"/>
      <w:b/>
      <w:sz w:val="24"/>
    </w:rPr>
  </w:style>
  <w:style w:type="character" w:customStyle="1" w:styleId="underline">
    <w:name w:val="underline"/>
    <w:basedOn w:val="DefaultParagraphFont"/>
    <w:rsid w:val="00A9329F"/>
    <w:rPr>
      <w:b/>
      <w:u w:val="single"/>
    </w:rPr>
  </w:style>
  <w:style w:type="character" w:customStyle="1" w:styleId="TitleChar">
    <w:name w:val="Title Char"/>
    <w:aliases w:val="Bold Underlined Char,UNDERLINE Char"/>
    <w:basedOn w:val="DefaultParagraphFont"/>
    <w:link w:val="Title"/>
    <w:qFormat/>
    <w:rsid w:val="00940312"/>
    <w:rPr>
      <w:bCs/>
      <w:u w:val="single"/>
    </w:rPr>
  </w:style>
  <w:style w:type="paragraph" w:styleId="Title">
    <w:name w:val="Title"/>
    <w:aliases w:val="Bold Underlined,UNDERLINE"/>
    <w:basedOn w:val="Normal"/>
    <w:next w:val="Normal"/>
    <w:link w:val="TitleChar"/>
    <w:qFormat/>
    <w:rsid w:val="00940312"/>
    <w:pPr>
      <w:ind w:left="720"/>
      <w:outlineLvl w:val="0"/>
    </w:pPr>
    <w:rPr>
      <w:rFonts w:asciiTheme="minorHAnsi" w:eastAsiaTheme="minorEastAsia" w:hAnsiTheme="minorHAnsi"/>
      <w:bCs/>
      <w:sz w:val="24"/>
      <w:szCs w:val="24"/>
      <w:u w:val="single"/>
    </w:rPr>
  </w:style>
  <w:style w:type="character" w:customStyle="1" w:styleId="TitleChar1">
    <w:name w:val="Title Char1"/>
    <w:basedOn w:val="DefaultParagraphFont"/>
    <w:uiPriority w:val="10"/>
    <w:rsid w:val="00940312"/>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lsdException w:name="Strong" w:semiHidden="0" w:uiPriority="22" w:unhideWhenUsed="0"/>
    <w:lsdException w:name="Emphasis" w:semiHidden="0" w:uiPriority="6"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CA3BF1"/>
    <w:rPr>
      <w:rFonts w:ascii="Times New Roman" w:eastAsiaTheme="minorHAnsi" w:hAnsi="Times New Roman"/>
      <w:sz w:val="16"/>
      <w:szCs w:val="22"/>
    </w:rPr>
  </w:style>
  <w:style w:type="paragraph" w:styleId="Heading1">
    <w:name w:val="heading 1"/>
    <w:aliases w:val="Pocket"/>
    <w:basedOn w:val="Normal"/>
    <w:next w:val="Normal"/>
    <w:link w:val="Heading1Char"/>
    <w:uiPriority w:val="9"/>
    <w:qFormat/>
    <w:rsid w:val="00D836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D8365B"/>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3563C7"/>
    <w:pPr>
      <w:keepNext/>
      <w:keepLines/>
      <w:pageBreakBefore/>
      <w:spacing w:before="200"/>
      <w:jc w:val="center"/>
      <w:outlineLvl w:val="2"/>
    </w:pPr>
    <w:rPr>
      <w:rFonts w:eastAsiaTheme="majorEastAsia" w:cstheme="majorBidi"/>
      <w:b/>
      <w:bCs/>
      <w:sz w:val="28"/>
      <w:szCs w:val="24"/>
      <w:u w:val="single"/>
    </w:rPr>
  </w:style>
  <w:style w:type="paragraph" w:styleId="Heading4">
    <w:name w:val="heading 4"/>
    <w:aliases w:val="Tag"/>
    <w:basedOn w:val="Normal"/>
    <w:next w:val="Normal"/>
    <w:link w:val="Heading4Char"/>
    <w:uiPriority w:val="9"/>
    <w:unhideWhenUsed/>
    <w:qFormat/>
    <w:rsid w:val="00D8365B"/>
    <w:pPr>
      <w:keepNext/>
      <w:keepLines/>
      <w:spacing w:before="200"/>
      <w:outlineLvl w:val="3"/>
    </w:pPr>
    <w:rPr>
      <w:rFonts w:eastAsiaTheme="majorEastAsia" w:cstheme="majorBidi"/>
      <w:b/>
      <w:bCs/>
      <w:i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CD Card,Minimized,minimized,Evidence,Highlighted,tag2,Size 10,ED - Tag,emphasis"/>
    <w:basedOn w:val="DefaultParagraphFont"/>
    <w:uiPriority w:val="6"/>
    <w:qFormat/>
    <w:rsid w:val="00D8365B"/>
    <w:rPr>
      <w:rFonts w:ascii="Times New Roman" w:hAnsi="Times New Roman"/>
      <w:b/>
      <w:i w:val="0"/>
      <w:iCs/>
      <w:sz w:val="24"/>
      <w:u w:val="single"/>
      <w:bdr w:val="single" w:sz="18" w:space="0" w:color="auto"/>
    </w:rPr>
  </w:style>
  <w:style w:type="character" w:customStyle="1" w:styleId="Heading1Char">
    <w:name w:val="Heading 1 Char"/>
    <w:aliases w:val="Pocket Char"/>
    <w:basedOn w:val="DefaultParagraphFont"/>
    <w:link w:val="Heading1"/>
    <w:uiPriority w:val="9"/>
    <w:rsid w:val="00D8365B"/>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D8365B"/>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3563C7"/>
    <w:rPr>
      <w:rFonts w:ascii="Times New Roman" w:eastAsiaTheme="majorEastAsia" w:hAnsi="Times New Roman" w:cstheme="majorBidi"/>
      <w:b/>
      <w:bCs/>
      <w:sz w:val="28"/>
      <w:u w:val="single"/>
    </w:rPr>
  </w:style>
  <w:style w:type="character" w:customStyle="1" w:styleId="Heading4Char">
    <w:name w:val="Heading 4 Char"/>
    <w:aliases w:val="Tag Char"/>
    <w:basedOn w:val="DefaultParagraphFont"/>
    <w:link w:val="Heading4"/>
    <w:uiPriority w:val="9"/>
    <w:rsid w:val="00D8365B"/>
    <w:rPr>
      <w:rFonts w:ascii="Times New Roman" w:eastAsiaTheme="majorEastAsia" w:hAnsi="Times New Roman"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 + 12pt,Style Style Bold,Style Style + 12 pt,Style Style Bo... +,Old Cite,Style Style Bold + 10 pt"/>
    <w:basedOn w:val="DefaultParagraphFont"/>
    <w:uiPriority w:val="5"/>
    <w:qFormat/>
    <w:rsid w:val="00D8365B"/>
    <w:rPr>
      <w:rFonts w:ascii="Times New Roman" w:hAnsi="Times New Roman"/>
      <w:b/>
      <w:sz w:val="24"/>
      <w:u w:val="none"/>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Heading 3 Char1 Char Char Char,ci,c,Style,Bo"/>
    <w:basedOn w:val="DefaultParagraphFont"/>
    <w:uiPriority w:val="6"/>
    <w:qFormat/>
    <w:rsid w:val="00D8365B"/>
    <w:rPr>
      <w:rFonts w:ascii="Times New Roman" w:hAnsi="Times New Roman"/>
      <w:b w:val="0"/>
      <w:sz w:val="22"/>
      <w:u w:val="single"/>
    </w:rPr>
  </w:style>
  <w:style w:type="paragraph" w:styleId="DocumentMap">
    <w:name w:val="Document Map"/>
    <w:basedOn w:val="Normal"/>
    <w:link w:val="DocumentMapChar"/>
    <w:uiPriority w:val="99"/>
    <w:semiHidden/>
    <w:unhideWhenUsed/>
    <w:rsid w:val="00DF1850"/>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rPr>
      <w:rFonts w:eastAsiaTheme="minorEastAsia"/>
      <w:szCs w:val="24"/>
    </w:rPr>
  </w:style>
  <w:style w:type="paragraph" w:styleId="Header">
    <w:name w:val="header"/>
    <w:basedOn w:val="Normal"/>
    <w:link w:val="HeaderChar"/>
    <w:uiPriority w:val="99"/>
    <w:unhideWhenUsed/>
    <w:rsid w:val="00DF1850"/>
    <w:pPr>
      <w:tabs>
        <w:tab w:val="center" w:pos="4320"/>
        <w:tab w:val="right" w:pos="8640"/>
      </w:tabs>
    </w:pPr>
    <w:rPr>
      <w:rFonts w:eastAsiaTheme="minorEastAsia"/>
      <w:szCs w:val="24"/>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rPr>
      <w:rFonts w:eastAsiaTheme="minorEastAsia"/>
      <w:szCs w:val="24"/>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customStyle="1" w:styleId="card">
    <w:name w:val="card"/>
    <w:basedOn w:val="Normal"/>
    <w:next w:val="Normal"/>
    <w:link w:val="cardChar"/>
    <w:qFormat/>
    <w:rsid w:val="004B7738"/>
    <w:pPr>
      <w:ind w:left="288" w:right="288"/>
    </w:pPr>
    <w:rPr>
      <w:rFonts w:eastAsia="Times New Roman" w:cs="Times New Roman"/>
      <w:szCs w:val="24"/>
    </w:rPr>
  </w:style>
  <w:style w:type="character" w:customStyle="1" w:styleId="cardChar">
    <w:name w:val="card Char"/>
    <w:link w:val="card"/>
    <w:rsid w:val="004B7738"/>
    <w:rPr>
      <w:rFonts w:ascii="Times New Roman" w:eastAsia="Times New Roman" w:hAnsi="Times New Roman" w:cs="Times New Roman"/>
      <w:sz w:val="16"/>
    </w:rPr>
  </w:style>
  <w:style w:type="character" w:customStyle="1" w:styleId="cite">
    <w:name w:val="cite"/>
    <w:basedOn w:val="DefaultParagraphFont"/>
    <w:rsid w:val="00A9329F"/>
    <w:rPr>
      <w:rFonts w:ascii="Times New Roman" w:hAnsi="Times New Roman"/>
      <w:b/>
      <w:sz w:val="24"/>
    </w:rPr>
  </w:style>
  <w:style w:type="character" w:customStyle="1" w:styleId="underline">
    <w:name w:val="underline"/>
    <w:basedOn w:val="DefaultParagraphFont"/>
    <w:rsid w:val="00A9329F"/>
    <w:rPr>
      <w:b/>
      <w:u w:val="single"/>
    </w:rPr>
  </w:style>
  <w:style w:type="character" w:customStyle="1" w:styleId="TitleChar">
    <w:name w:val="Title Char"/>
    <w:aliases w:val="Bold Underlined Char,UNDERLINE Char"/>
    <w:basedOn w:val="DefaultParagraphFont"/>
    <w:link w:val="Title"/>
    <w:qFormat/>
    <w:rsid w:val="00940312"/>
    <w:rPr>
      <w:bCs/>
      <w:u w:val="single"/>
    </w:rPr>
  </w:style>
  <w:style w:type="paragraph" w:styleId="Title">
    <w:name w:val="Title"/>
    <w:aliases w:val="Bold Underlined,UNDERLINE"/>
    <w:basedOn w:val="Normal"/>
    <w:next w:val="Normal"/>
    <w:link w:val="TitleChar"/>
    <w:qFormat/>
    <w:rsid w:val="00940312"/>
    <w:pPr>
      <w:ind w:left="720"/>
      <w:outlineLvl w:val="0"/>
    </w:pPr>
    <w:rPr>
      <w:rFonts w:asciiTheme="minorHAnsi" w:eastAsiaTheme="minorEastAsia" w:hAnsiTheme="minorHAnsi"/>
      <w:bCs/>
      <w:sz w:val="24"/>
      <w:szCs w:val="24"/>
      <w:u w:val="single"/>
    </w:rPr>
  </w:style>
  <w:style w:type="character" w:customStyle="1" w:styleId="TitleChar1">
    <w:name w:val="Title Char1"/>
    <w:basedOn w:val="DefaultParagraphFont"/>
    <w:uiPriority w:val="10"/>
    <w:rsid w:val="00940312"/>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di.sagepub.com.proxy.lib.umich.edu/content/41/6/691.full.pdf+html" TargetMode="External"/><Relationship Id="rId12" Type="http://schemas.openxmlformats.org/officeDocument/2006/relationships/hyperlink" Target="http://www.bhutanstudies.org.bt/pubFiles/Gnh&amp;dev-10.pdf)//LOH" TargetMode="External"/><Relationship Id="rId13" Type="http://schemas.openxmlformats.org/officeDocument/2006/relationships/hyperlink" Target="http://blogs.dickinson.edu/buddhistethics/files/2010/05/Loy-Healing-Ecology1.pdf" TargetMode="External"/><Relationship Id="rId14" Type="http://schemas.openxmlformats.org/officeDocument/2006/relationships/hyperlink" Target="http://blogs.dickinson.edu/buddhistethics/files/2010/05/Loy-Healing-Ecology1.pdf" TargetMode="External"/><Relationship Id="rId15" Type="http://schemas.openxmlformats.org/officeDocument/2006/relationships/hyperlink" Target="http://www.jstor.org/stable/1390436" TargetMode="External"/><Relationship Id="rId16" Type="http://schemas.openxmlformats.org/officeDocument/2006/relationships/hyperlink" Target="http://www.jstor.org/stable/41472080" TargetMode="Externa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blogs.dickinson.edu/buddhistethics/files/2010/05/Loy-Healing-Ecology1.pdf" TargetMode="External"/><Relationship Id="rId9" Type="http://schemas.openxmlformats.org/officeDocument/2006/relationships/hyperlink" Target="http://www.jstor.org/stable/1390436" TargetMode="External"/><Relationship Id="rId10" Type="http://schemas.openxmlformats.org/officeDocument/2006/relationships/hyperlink" Target="http://www.jstor.org.proxy.lib.umich.edu/stable/pdfplus/41472084.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rett:Desktop:academics:My%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282</TotalTime>
  <Pages>80</Pages>
  <Words>50936</Words>
  <Characters>274549</Characters>
  <Application>Microsoft Macintosh Word</Application>
  <DocSecurity>0</DocSecurity>
  <Lines>2691</Lines>
  <Paragraphs>432</Paragraphs>
  <ScaleCrop>false</ScaleCrop>
  <Company>Whitman College</Company>
  <LinksUpToDate>false</LinksUpToDate>
  <CharactersWithSpaces>325053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Bricker</dc:creator>
  <cp:keywords/>
  <dc:description/>
  <cp:lastModifiedBy>Brett Bricker</cp:lastModifiedBy>
  <cp:revision>83</cp:revision>
  <dcterms:created xsi:type="dcterms:W3CDTF">2012-08-18T20:10:00Z</dcterms:created>
  <dcterms:modified xsi:type="dcterms:W3CDTF">2013-07-19T21:57:00Z</dcterms:modified>
</cp:coreProperties>
</file>