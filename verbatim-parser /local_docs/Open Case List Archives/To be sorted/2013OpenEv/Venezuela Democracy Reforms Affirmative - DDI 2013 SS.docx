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C443D7" w14:textId="03F52F71" w:rsidR="007C61A0" w:rsidRPr="00B4610A" w:rsidRDefault="003B4772" w:rsidP="007C61A0">
      <w:pPr>
        <w:pStyle w:val="Heading1"/>
      </w:pPr>
      <w:bookmarkStart w:id="0" w:name="_GoBack"/>
      <w:bookmarkEnd w:id="0"/>
      <w:r w:rsidRPr="00B4610A">
        <w:t>Oil Democratic Reforms</w:t>
      </w:r>
      <w:r w:rsidR="007C61A0" w:rsidRPr="00B4610A">
        <w:t xml:space="preserve"> Aff</w:t>
      </w:r>
    </w:p>
    <w:p w14:paraId="796B92FA" w14:textId="76EE1C67" w:rsidR="007C61A0" w:rsidRPr="00B4610A" w:rsidRDefault="003B4772" w:rsidP="007C61A0">
      <w:pPr>
        <w:pStyle w:val="Heading2"/>
      </w:pPr>
      <w:r w:rsidRPr="00B4610A">
        <w:lastRenderedPageBreak/>
        <w:t>***</w:t>
      </w:r>
      <w:r w:rsidR="007C61A0" w:rsidRPr="00B4610A">
        <w:t>1AC</w:t>
      </w:r>
    </w:p>
    <w:p w14:paraId="7549E7E5" w14:textId="77777777" w:rsidR="001E12BD" w:rsidRPr="00B4610A" w:rsidRDefault="001E12BD" w:rsidP="001E12BD">
      <w:pPr>
        <w:pStyle w:val="Heading3"/>
      </w:pPr>
      <w:r w:rsidRPr="00B4610A">
        <w:t>Plan</w:t>
      </w:r>
    </w:p>
    <w:p w14:paraId="2F523A5F" w14:textId="77777777" w:rsidR="001E12BD" w:rsidRPr="00B4610A" w:rsidRDefault="001E12BD" w:rsidP="001E12BD">
      <w:pPr>
        <w:pStyle w:val="Heading4"/>
      </w:pPr>
      <w:r w:rsidRPr="00B4610A">
        <w:t>The United States federal government should increase its economic engagement in Venezuelan oil if and only if Venezuela agrees to meet target democratic reforms.</w:t>
      </w:r>
    </w:p>
    <w:p w14:paraId="30F7F9F3" w14:textId="21BED10A" w:rsidR="007C61A0" w:rsidRPr="00B4610A" w:rsidRDefault="001E12BD" w:rsidP="007C61A0">
      <w:pPr>
        <w:pStyle w:val="Heading3"/>
      </w:pPr>
      <w:r w:rsidRPr="00B4610A">
        <w:t>Contention 1 is T</w:t>
      </w:r>
      <w:r w:rsidR="001D42EE" w:rsidRPr="00B4610A">
        <w:t xml:space="preserve">he </w:t>
      </w:r>
      <w:r w:rsidR="007C61A0" w:rsidRPr="00B4610A">
        <w:t>Revolution</w:t>
      </w:r>
    </w:p>
    <w:p w14:paraId="4FF2BDC1" w14:textId="1773833F" w:rsidR="00AB516F" w:rsidRPr="00B4610A" w:rsidRDefault="00AB516F" w:rsidP="00AB516F">
      <w:pPr>
        <w:pStyle w:val="Heading4"/>
      </w:pPr>
      <w:r w:rsidRPr="00B4610A">
        <w:t>Maduro government will uphold Chavez’s dictatorial practices in the status quo – United States recognition of the regime locks in socialist practices and undermines Venezuelan institutions</w:t>
      </w:r>
    </w:p>
    <w:p w14:paraId="211A543A" w14:textId="08F2D82A" w:rsidR="00AB516F" w:rsidRPr="00B4610A" w:rsidRDefault="00AB516F" w:rsidP="00AB516F">
      <w:r w:rsidRPr="00B4610A">
        <w:rPr>
          <w:rStyle w:val="StyleStyleBold12pt"/>
        </w:rPr>
        <w:t xml:space="preserve">Christy 6/13 </w:t>
      </w:r>
      <w:r w:rsidRPr="00B4610A">
        <w:t>(Patrick Christy, Senior Policy Analyst the Foreign Policy Institute, US News, June 13, 2013 “U.S. Overtures to Maduro Hurt Venezuela’s Democratic Opposition” http://www.usnews.com/opinion/blogs/world-report/2013/06/13/us-overtures-to-chavez-successor-maduro-hurt-venezuelas-opposition)</w:t>
      </w:r>
    </w:p>
    <w:p w14:paraId="0A1DFBE2" w14:textId="77777777" w:rsidR="00AB516F" w:rsidRPr="00B4610A" w:rsidRDefault="00AB516F" w:rsidP="00AB516F">
      <w:pPr>
        <w:rPr>
          <w:sz w:val="16"/>
        </w:rPr>
      </w:pPr>
      <w:r w:rsidRPr="00B4610A">
        <w:rPr>
          <w:b/>
          <w:u w:val="single"/>
        </w:rPr>
        <w:t xml:space="preserve">Since the death of Venezuelan strongman Hugo Chavez in March, Maduro's actions have more resembled those of a Cuban strongman than a </w:t>
      </w:r>
      <w:proofErr w:type="gramStart"/>
      <w:r w:rsidRPr="00B4610A">
        <w:rPr>
          <w:b/>
          <w:u w:val="single"/>
        </w:rPr>
        <w:t>democratically-elected</w:t>
      </w:r>
      <w:proofErr w:type="gramEnd"/>
      <w:r w:rsidRPr="00B4610A">
        <w:rPr>
          <w:b/>
          <w:u w:val="single"/>
        </w:rPr>
        <w:t xml:space="preserve"> official</w:t>
      </w:r>
      <w:r w:rsidRPr="00B4610A">
        <w:rPr>
          <w:sz w:val="16"/>
        </w:rPr>
        <w:t xml:space="preserve">. Indeed, </w:t>
      </w:r>
      <w:r w:rsidRPr="00B4610A">
        <w:rPr>
          <w:b/>
          <w:u w:val="single"/>
        </w:rPr>
        <w:t xml:space="preserve">he has taken drastic moves to preserve his power and discredit his critics in recent months. </w:t>
      </w:r>
      <w:r w:rsidRPr="00B4610A">
        <w:rPr>
          <w:sz w:val="16"/>
        </w:rPr>
        <w:t xml:space="preserve">First, the Maduro regime is refusing to allow a full audit of the fraudulent April 13th presidential elections, as opposition presidential candidate Henrique Capriles had requested. As the Associated Press notes a full audit "would have included not just comparing votes electronically registered by machines with the paper ballot receipts they emitted, but also comparing those with the poll station registries that contain voter signatures and with digitally recorded fingerprints." However, because </w:t>
      </w:r>
      <w:r w:rsidRPr="00B4610A">
        <w:rPr>
          <w:b/>
          <w:u w:val="single"/>
        </w:rPr>
        <w:t>Chavez-era appointees loyal to the current government dominate Venezuela's National Election Council and Supreme Court</w:t>
      </w:r>
      <w:r w:rsidRPr="00B4610A">
        <w:rPr>
          <w:sz w:val="16"/>
        </w:rPr>
        <w:t xml:space="preserve"> – the two government institutions able to challenge election results </w:t>
      </w:r>
      <w:r w:rsidRPr="00B4610A">
        <w:rPr>
          <w:b/>
          <w:u w:val="single"/>
        </w:rPr>
        <w:t>– it is unlikely either will accept the opposition's demands for a full election recount.</w:t>
      </w:r>
      <w:r w:rsidRPr="00B4610A">
        <w:rPr>
          <w:sz w:val="16"/>
        </w:rPr>
        <w:t xml:space="preserve"> [See a collection of political cartoons on the economy.] Second, </w:t>
      </w:r>
      <w:r w:rsidRPr="00B4610A">
        <w:rPr>
          <w:b/>
          <w:u w:val="single"/>
        </w:rPr>
        <w:t>Maduro's government is taking steps to dominate radio and television coverage of the regime</w:t>
      </w:r>
      <w:r w:rsidRPr="00B4610A">
        <w:rPr>
          <w:sz w:val="16"/>
        </w:rPr>
        <w:t xml:space="preserve">. Last month, Globovision, one of Venezuela's last remaining independent news channels, was sold to a group of investors with close ties to Maduro. Under Chavez, the independent broadcasting station faced years of pressure as government authorities frequently threatened to arrest the group's owners and journalists. To no one's surprise, the company's new ownership has banned live video coverage of opposition leader Henrique Capriles and many of the station's prominent journalists have been fired or have resigned. Third, the regime and its allies are using fear and intimidation to silence the opposition. </w:t>
      </w:r>
      <w:r w:rsidRPr="00B4610A">
        <w:rPr>
          <w:b/>
          <w:u w:val="single"/>
        </w:rPr>
        <w:t>On April 30th, pro-Maduro lawmakers physically attacked opposition legislators on the floor of Venezuela's National Assembly</w:t>
      </w:r>
      <w:r w:rsidRPr="00B4610A">
        <w:rPr>
          <w:sz w:val="16"/>
        </w:rPr>
        <w:t xml:space="preserve">. </w:t>
      </w:r>
      <w:proofErr w:type="gramStart"/>
      <w:r w:rsidRPr="00B4610A">
        <w:rPr>
          <w:sz w:val="16"/>
        </w:rPr>
        <w:t>Days</w:t>
      </w:r>
      <w:proofErr w:type="gramEnd"/>
      <w:r w:rsidRPr="00B4610A">
        <w:rPr>
          <w:sz w:val="16"/>
        </w:rPr>
        <w:t xml:space="preserve"> prior, the regime arrested a former military general who was critical of Cuba's growing influence on Venezuela's armed forces. More recently, </w:t>
      </w:r>
      <w:r w:rsidRPr="00B4610A">
        <w:rPr>
          <w:b/>
          <w:u w:val="single"/>
        </w:rPr>
        <w:t xml:space="preserve">Maduro even called for the creation of "Bolivarian Militias of Workers" to "defend the sovereignty of the homeland." </w:t>
      </w:r>
      <w:r w:rsidRPr="00B4610A">
        <w:rPr>
          <w:sz w:val="16"/>
        </w:rPr>
        <w:t xml:space="preserve">In light of all this, it remains unclear why the Obama administration seeks, in Secretary Kerry's words, "an ongoing, continuing dialogue at a high level between the State Department and the [Venezuelan] Foreign Ministry" – let alone believe that such engagement will lead to any substantive change in Maduro's behavior. To be sure, Caracas's recent release of jailed American filmmaker Timothy Tracy is welcome and long overdue. However, it is clear that the bogus charges of espionage against Tracy were used as leverage in talks with the United States, a shameful move reminiscent of Fidel Castro's playbook. [See a collection of political cartoons on defense spending.] While Secretary Kerry said that his meeting with his Venezuelan counterpart included discussion of human rights and democracy issues, the Obama administration's overall track record in the region gives reason for concern. President Obama failed to mention Venezuela or Chavez's abuse of power during his weeklong trip to the region in 2011. And while </w:t>
      </w:r>
      <w:r w:rsidRPr="00B4610A">
        <w:rPr>
          <w:b/>
          <w:u w:val="single"/>
        </w:rPr>
        <w:t>Obama refused at first to acknowledge the April election results, the State Department has since sent very different signals.</w:t>
      </w:r>
      <w:r w:rsidRPr="00B4610A">
        <w:rPr>
          <w:sz w:val="16"/>
        </w:rPr>
        <w:t xml:space="preserve"> Indeed, Secretary Kerry declined even to mention Venezuela directly during his near 30-minute address to the plenary session of the Organization of American States in Guatemala last week. For Venezuela's opposition, </w:t>
      </w:r>
      <w:r w:rsidRPr="00B4610A">
        <w:rPr>
          <w:b/>
          <w:u w:val="single"/>
        </w:rPr>
        <w:t>the Obama administration's eagerness to revive relations with Maduro is a punch to the gut. Pro-Maduro legislators in the National Assembly have banned opposition lawmakers from committee hearings and speaking on the assembly floor</w:t>
      </w:r>
      <w:r w:rsidRPr="00B4610A">
        <w:rPr>
          <w:sz w:val="16"/>
        </w:rPr>
        <w:t xml:space="preserve">. Other outspoken critics of the regime face criminal charges, and government officials repeatedly vilify and slander Capriles. What's worse, </w:t>
      </w:r>
      <w:r w:rsidRPr="00B4610A">
        <w:rPr>
          <w:b/>
          <w:u w:val="single"/>
        </w:rPr>
        <w:t>if the United States grants or is perceived to grant legitimacy to the Maduro government, that could give further cover to the regime as it systematically undermines Venezuela's remaining institutions</w:t>
      </w:r>
      <w:r w:rsidRPr="00B4610A">
        <w:rPr>
          <w:sz w:val="16"/>
        </w:rPr>
        <w:t xml:space="preserve">. The Obama administration's </w:t>
      </w:r>
      <w:proofErr w:type="gramStart"/>
      <w:r w:rsidRPr="00B4610A">
        <w:rPr>
          <w:sz w:val="16"/>
        </w:rPr>
        <w:t>overtures to Maduro's government come as the region is</w:t>
      </w:r>
      <w:proofErr w:type="gramEnd"/>
      <w:r w:rsidRPr="00B4610A">
        <w:rPr>
          <w:sz w:val="16"/>
        </w:rPr>
        <w:t xml:space="preserve"> increasingly skeptical of the Chavez successor's reign. Last month, Capriles met with Colombian President Juan Manuel Santos in Bogota. Chile's Senate unanimously passed a resolution urging a total audit of all polling stations. And in recent weeks, opposition lawmakers led by María Corina Machado, a representative from the National Assembly of Venezuela, have held meetings in capitals around the region to educate foreign leaders about Maduro's illegitimate hold on power. [Read the U.S. News Debate: Given The Current Deficit Crisis, Should Foreign Aid Be Cut?] Rather than accept Maduro's strongman tactics, the Obama administration should take a firm stand and make clear to Caracas that any steps to undermine the country's constitution or threaten the opposition will be detrimental to bilateral ties with the United States. The fact is that </w:t>
      </w:r>
      <w:r w:rsidRPr="00B4610A">
        <w:rPr>
          <w:b/>
          <w:u w:val="single"/>
        </w:rPr>
        <w:t>Washington holds all the cards. Venezuela's economy is in a free-fall, Maduro's popularity is plummeting, and various public scandals –</w:t>
      </w:r>
      <w:r w:rsidRPr="00B4610A">
        <w:rPr>
          <w:sz w:val="16"/>
        </w:rPr>
        <w:t xml:space="preserve"> especially those related to institutional corruption – could further erode public confidence in the current government. </w:t>
      </w:r>
    </w:p>
    <w:p w14:paraId="32BB5DC2" w14:textId="222DC54A" w:rsidR="00FC5CBD" w:rsidRPr="00B4610A" w:rsidRDefault="00FC5CBD" w:rsidP="00FC5CBD">
      <w:pPr>
        <w:pStyle w:val="Heading4"/>
      </w:pPr>
      <w:r w:rsidRPr="00B4610A">
        <w:t>A socialist regime means that Bolivarian Revolution is inevitable – Venezuela is prepared for asymmetrical war against US influence and democracy in Latin Ameri</w:t>
      </w:r>
      <w:r w:rsidR="00577C00" w:rsidRPr="00B4610A">
        <w:t>ca now – the goal is instability</w:t>
      </w:r>
    </w:p>
    <w:p w14:paraId="5908A62E" w14:textId="77777777" w:rsidR="00FC5CBD" w:rsidRPr="00B4610A" w:rsidRDefault="00FC5CBD" w:rsidP="00FC5CBD">
      <w:r w:rsidRPr="00B4610A">
        <w:rPr>
          <w:rStyle w:val="StyleStyleBold12pt"/>
        </w:rPr>
        <w:t>Manwaring 12</w:t>
      </w:r>
      <w:r w:rsidRPr="00B4610A">
        <w:t xml:space="preserve"> (Max G. - Professor of Military Strategy; “Venezuela as an exporter of 4th generation warfare instability”; Strategic Studies Institute, U.S. Army War College, 2012; http://www.strategicstudiesinstitute.army.mil/pubs/download.cfm</w:t>
      </w:r>
      <w:proofErr w:type="gramStart"/>
      <w:r w:rsidRPr="00B4610A">
        <w:t>?q</w:t>
      </w:r>
      <w:proofErr w:type="gramEnd"/>
      <w:r w:rsidRPr="00B4610A">
        <w:t>=1139) IIN</w:t>
      </w:r>
    </w:p>
    <w:p w14:paraId="3BDC1039" w14:textId="31EB14CE" w:rsidR="00FC5CBD" w:rsidRPr="00B4610A" w:rsidRDefault="00FC5CBD" w:rsidP="00B4610A">
      <w:pPr>
        <w:rPr>
          <w:sz w:val="10"/>
        </w:rPr>
      </w:pPr>
      <w:r w:rsidRPr="00B4610A">
        <w:rPr>
          <w:sz w:val="10"/>
        </w:rPr>
        <w:t xml:space="preserve">Almost no one seems to understand the Marxist-Leninist foundations of Hugo </w:t>
      </w:r>
      <w:r w:rsidRPr="00B4610A">
        <w:rPr>
          <w:rStyle w:val="StyleBoldUnderline"/>
        </w:rPr>
        <w:t>Chavez’s political thought</w:t>
      </w:r>
      <w:r w:rsidRPr="00B4610A">
        <w:rPr>
          <w:sz w:val="10"/>
        </w:rPr>
        <w:t xml:space="preserve">. It </w:t>
      </w:r>
      <w:r w:rsidRPr="00B4610A">
        <w:rPr>
          <w:rStyle w:val="StyleBoldUnderline"/>
        </w:rPr>
        <w:t>becomes evident,</w:t>
      </w:r>
      <w:r w:rsidRPr="00B4610A">
        <w:rPr>
          <w:sz w:val="10"/>
        </w:rPr>
        <w:t xml:space="preserve"> however, </w:t>
      </w:r>
      <w:r w:rsidRPr="00B4610A">
        <w:rPr>
          <w:rStyle w:val="StyleBoldUnderline"/>
        </w:rPr>
        <w:t>in his general vision of the Bolivarian Revolution</w:t>
      </w:r>
      <w:r w:rsidRPr="00B4610A">
        <w:rPr>
          <w:sz w:val="10"/>
        </w:rPr>
        <w:t xml:space="preserve">. </w:t>
      </w:r>
      <w:r w:rsidRPr="00B4610A">
        <w:rPr>
          <w:rStyle w:val="StyleBoldUnderline"/>
        </w:rPr>
        <w:t>The</w:t>
      </w:r>
      <w:r w:rsidRPr="00B4610A">
        <w:rPr>
          <w:sz w:val="10"/>
        </w:rPr>
        <w:t xml:space="preserve"> abbreviated </w:t>
      </w:r>
      <w:r w:rsidRPr="00B4610A">
        <w:rPr>
          <w:rStyle w:val="StyleBoldUnderline"/>
        </w:rPr>
        <w:t>concept is to destroy the old foreign-dominated (U.S.-dominated) political and economic systems in the Americas, to take power, and to create a socialistic, nationalistic, and “popular” (direct) democracy in Venezuela that would sooner or later extend throughout the Americas.</w:t>
      </w:r>
      <w:r w:rsidRPr="00B4610A">
        <w:rPr>
          <w:sz w:val="10"/>
        </w:rPr>
        <w:t xml:space="preserve">5 Despite the fact that the possible use of military force is never completely separated from the Leninist concept of destroying bourgeois opposition, Chavez’s revolutionary vision will not be achieved through a conventional military war of maneuver and attrition, or a traditional insurgency. According to Vladimir Lenin and Chavez, a </w:t>
      </w:r>
      <w:r w:rsidRPr="00B4610A">
        <w:rPr>
          <w:rStyle w:val="StyleBoldUnderline"/>
        </w:rPr>
        <w:t>“new society” will be created only by a gradual and systematic application of agitation and propaganda. That long-term effort is aimed at exporting instability and generating public opinion in favor of the “revolution” and against the bourgeois system.</w:t>
      </w:r>
      <w:r w:rsidRPr="00B4610A">
        <w:rPr>
          <w:sz w:val="10"/>
        </w:rPr>
        <w:t xml:space="preserve">6 Thus, the </w:t>
      </w:r>
      <w:r w:rsidRPr="00B4610A">
        <w:rPr>
          <w:rStyle w:val="StyleBoldUnderline"/>
        </w:rPr>
        <w:t>contemporary asymmetric revolutionary warfare challenge is rooted in the concept that the North American “Empire” and its bourgeois political friends in Latin America are not doing what is right for the people and that the socialist Bolivarian philosophy and leadership will</w:t>
      </w:r>
      <w:proofErr w:type="gramStart"/>
      <w:r w:rsidRPr="00B4610A">
        <w:rPr>
          <w:rStyle w:val="StyleBoldUnderline"/>
        </w:rPr>
        <w:t>.</w:t>
      </w:r>
      <w:r w:rsidR="00E106CF" w:rsidRPr="00B4610A">
        <w:rPr>
          <w:sz w:val="12"/>
        </w:rPr>
        <w:t>¶</w:t>
      </w:r>
      <w:proofErr w:type="gramEnd"/>
      <w:r w:rsidRPr="00B4610A">
        <w:rPr>
          <w:sz w:val="10"/>
        </w:rPr>
        <w:t xml:space="preserve"> In these terms, regime legitimacy is key to the conflict, and it is public opinion that is the main target of the revolutionary effort. Chavez’s vision comes at a time when, despite general economic progress, there are deep flaws in the democratic political systems throughout the Western Hemisphere. The relative popular dissatisfaction stems from deep-rooted socio-economic inequalities, distrust and lack of confidence in the police, national legislatures, and political parties. There are also rising popular expectations along with a popular consciousness of nonexistent rights.7 The apparent waning of U.S. power has opened the possibility of a new global geopolitical order. At the same time, the worldwide financial crisis and the rise of the BRIC nations (Brazil, Russia, India, and China) have shaken the conventional wisdom that capitalism and liberal democracy are superior to the alternatives.8 Latin America now—as in the 1960s and 1970s—appears to be a revolutionary’s dream</w:t>
      </w:r>
      <w:proofErr w:type="gramStart"/>
      <w:r w:rsidRPr="00B4610A">
        <w:rPr>
          <w:sz w:val="10"/>
        </w:rPr>
        <w:t>.</w:t>
      </w:r>
      <w:r w:rsidR="00E106CF" w:rsidRPr="00B4610A">
        <w:rPr>
          <w:sz w:val="12"/>
        </w:rPr>
        <w:t>¶</w:t>
      </w:r>
      <w:proofErr w:type="gramEnd"/>
      <w:r w:rsidRPr="00B4610A">
        <w:rPr>
          <w:sz w:val="10"/>
        </w:rPr>
        <w:t xml:space="preserve"> Five Enabling Concepts.</w:t>
      </w:r>
      <w:r w:rsidR="00E106CF" w:rsidRPr="00B4610A">
        <w:rPr>
          <w:sz w:val="12"/>
        </w:rPr>
        <w:t>¶</w:t>
      </w:r>
      <w:r w:rsidRPr="00B4610A">
        <w:rPr>
          <w:sz w:val="10"/>
        </w:rPr>
        <w:t xml:space="preserve"> Hugo Chavez’s Bolivarian strategic-level dream depends on five enabling concepts. It begins with the premise that traditional post-World War II socialist and Marxist-Leninist political-economic models made mistakes, but the theory remains valid. </w:t>
      </w:r>
      <w:r w:rsidRPr="00B4610A">
        <w:rPr>
          <w:rStyle w:val="StyleBoldUnderline"/>
        </w:rPr>
        <w:t>The idea is that representative democracy and the U.S.-dominated capitalism of the new global era are total failures. Representative democracy and capitalism serve only elites—not the common people. These failures must now be replaced by “participatory democracy,” “direct democracy,” or what some detractors have called “radical” or “neo-populism</w:t>
      </w:r>
      <w:r w:rsidRPr="00B4610A">
        <w:rPr>
          <w:sz w:val="10"/>
        </w:rPr>
        <w:t xml:space="preserve">.” In these terms, </w:t>
      </w:r>
      <w:r w:rsidRPr="00B4610A">
        <w:rPr>
          <w:rStyle w:val="StyleBoldUnderline"/>
        </w:rPr>
        <w:t>Chavez is: 1) re-elaborating a Rousseauan concept of “direct” or “totalitarian” democracy; and, 2) promoting a socialist economic system as two parts of a five-part overarching political-economic model for Latin America</w:t>
      </w:r>
      <w:r w:rsidRPr="00B4610A">
        <w:rPr>
          <w:sz w:val="10"/>
        </w:rPr>
        <w:t xml:space="preserve">.9 The </w:t>
      </w:r>
      <w:r w:rsidRPr="00B4610A">
        <w:rPr>
          <w:rStyle w:val="StyleBoldUnderline"/>
        </w:rPr>
        <w:t>other</w:t>
      </w:r>
      <w:r w:rsidRPr="00B4610A">
        <w:rPr>
          <w:sz w:val="10"/>
        </w:rPr>
        <w:t xml:space="preserve"> three </w:t>
      </w:r>
      <w:r w:rsidRPr="00B4610A">
        <w:rPr>
          <w:rStyle w:val="StyleBoldUnderline"/>
        </w:rPr>
        <w:t xml:space="preserve">parts of the model include: 3) a new security scheme for Venezuala; 4) social programs to strengthen “direct democracy” and its internal power base; and, 5) maximum communications support to the regime. </w:t>
      </w:r>
      <w:r w:rsidRPr="00B4610A">
        <w:rPr>
          <w:sz w:val="10"/>
        </w:rPr>
        <w:t>That overall system of power is intended to ensure internal peace and societal harmony in Venezuela that will—in time—provide the foundations for a Hemisphere-wide regional power bloc, and</w:t>
      </w:r>
      <w:r w:rsidR="00E106CF" w:rsidRPr="00B4610A">
        <w:rPr>
          <w:sz w:val="12"/>
        </w:rPr>
        <w:t>¶</w:t>
      </w:r>
      <w:r w:rsidRPr="00B4610A">
        <w:rPr>
          <w:sz w:val="10"/>
        </w:rPr>
        <w:t xml:space="preserve"> socioeconomic and political integration. 10</w:t>
      </w:r>
      <w:r w:rsidR="00E106CF" w:rsidRPr="00B4610A">
        <w:rPr>
          <w:sz w:val="12"/>
        </w:rPr>
        <w:t>¶</w:t>
      </w:r>
      <w:r w:rsidRPr="00B4610A">
        <w:rPr>
          <w:sz w:val="10"/>
        </w:rPr>
        <w:t xml:space="preserve"> Direct </w:t>
      </w:r>
      <w:proofErr w:type="gramStart"/>
      <w:r w:rsidRPr="00B4610A">
        <w:rPr>
          <w:sz w:val="10"/>
        </w:rPr>
        <w:t>Democracy</w:t>
      </w:r>
      <w:proofErr w:type="gramEnd"/>
      <w:r w:rsidRPr="00B4610A">
        <w:rPr>
          <w:sz w:val="10"/>
        </w:rPr>
        <w:t xml:space="preserve"> and the Socialist Economic System. </w:t>
      </w:r>
      <w:r w:rsidRPr="00B4610A">
        <w:rPr>
          <w:rStyle w:val="StyleBoldUnderline"/>
        </w:rPr>
        <w:t>The current concept of Venezuelan democracy has its roots firmly in</w:t>
      </w:r>
      <w:r w:rsidRPr="00B4610A">
        <w:rPr>
          <w:sz w:val="10"/>
        </w:rPr>
        <w:t xml:space="preserve"> the French Revolution and subsequent perversions of </w:t>
      </w:r>
      <w:r w:rsidRPr="00B4610A">
        <w:rPr>
          <w:rStyle w:val="StyleBoldUnderline"/>
        </w:rPr>
        <w:t>the Rousseauan notion of “total” (totalitarian) democracy</w:t>
      </w:r>
      <w:r w:rsidRPr="00B4610A">
        <w:rPr>
          <w:sz w:val="10"/>
        </w:rPr>
        <w:t xml:space="preserve">. In this scenario, the individual surrenders his rights and personal interests to the state in return for the enforcement of social harmony and the General Will. Prior to the French Revolution, kings ruled by “Divine Right” and were sovereign. With the revolution, however, sovereignty was shifted from the king to the nation-state. Thus, </w:t>
      </w:r>
      <w:r w:rsidRPr="00B4610A">
        <w:rPr>
          <w:rStyle w:val="StyleBoldUnderline"/>
        </w:rPr>
        <w:t>the state enjoys absolute power (de facto sovereignty)—through the enforcement of Rousseau’s General Will—as an essential right</w:t>
      </w:r>
      <w:r w:rsidRPr="00B4610A">
        <w:rPr>
          <w:sz w:val="10"/>
        </w:rPr>
        <w:t>. 11</w:t>
      </w:r>
      <w:r w:rsidR="00E106CF" w:rsidRPr="00B4610A">
        <w:rPr>
          <w:sz w:val="12"/>
        </w:rPr>
        <w:t>¶</w:t>
      </w:r>
      <w:r w:rsidRPr="00B4610A">
        <w:rPr>
          <w:sz w:val="10"/>
        </w:rPr>
        <w:t xml:space="preserve"> The main tenets of direct democracy in contemporary Venezuela dictate that: 1) </w:t>
      </w:r>
      <w:r w:rsidRPr="00B4610A">
        <w:rPr>
          <w:rStyle w:val="StyleBoldUnderline"/>
        </w:rPr>
        <w:t>the new authority in the state must be a maximum leader who communicates directly with the people, interprets their needs, and emphasizes “social expenditure” to guarantee the legitimate needs and desires of the people; 2) elections, Congress, and the courts will provide formal democracy and international legitimacy (de jure sovereignty), but will have no real role in governance or the economy; 3) the state will control or own the major means of national economic production and distribution; and, 4) the national and regional political-economic integration function will be performed by the supreme leader by means of his regional financial, material, informational, and political-military support of radical populist and 21st-century social movements.</w:t>
      </w:r>
      <w:r w:rsidRPr="00B4610A">
        <w:rPr>
          <w:sz w:val="10"/>
        </w:rPr>
        <w:t>12</w:t>
      </w:r>
      <w:r w:rsidR="00E106CF" w:rsidRPr="00B4610A">
        <w:rPr>
          <w:sz w:val="12"/>
        </w:rPr>
        <w:t>¶</w:t>
      </w:r>
      <w:r w:rsidRPr="00B4610A">
        <w:rPr>
          <w:sz w:val="10"/>
        </w:rPr>
        <w:t xml:space="preserve"> The Security Scheme. Lacking the conventional power to challenge the United States or most of Venezuela’s immediate neighbors, President Chavez and his followers know that asymmetric conflict is a logical means of expression and self-assertion. It is a concept as old as war itself, a methodology of the weak against the strong. The primary characteristic of asymmetric conflict is the use of disparity between contending parties to gain advantage. Strategic asymmetry has been defined as “acting, organizing, and thinking differently than opponents in order to maximize one’s own advantages, exploit an opponent’s weaknesses, attain the initiative, or gain greater freedom of action and movement. It can have both psychological as well as physical dimensions.”13 </w:t>
      </w:r>
      <w:r w:rsidRPr="00B4610A">
        <w:rPr>
          <w:rStyle w:val="StyleBoldUnderline"/>
        </w:rPr>
        <w:t xml:space="preserve">Chavez’s concept of asymmetric war makes explicit the need to generate a mix of unconventional methods that authoritatively integrates a nation-state’s political, economic, social-moral, informational, and military instruments of power. </w:t>
      </w:r>
      <w:proofErr w:type="gramStart"/>
      <w:r w:rsidRPr="00B4610A">
        <w:rPr>
          <w:rStyle w:val="StyleBoldUnderline"/>
        </w:rPr>
        <w:t>This type of conflict is not won by seizing specific territory militarily or destroying specific industrial or nuclear capabilities</w:t>
      </w:r>
      <w:proofErr w:type="gramEnd"/>
      <w:r w:rsidRPr="00B4610A">
        <w:rPr>
          <w:rStyle w:val="StyleBoldUnderline"/>
        </w:rPr>
        <w:t>. It is won by altering the political-psychological-economic-social factors that are most relevant in a targeted culture.</w:t>
      </w:r>
      <w:r w:rsidRPr="00B4610A">
        <w:rPr>
          <w:sz w:val="10"/>
        </w:rPr>
        <w:t xml:space="preserve"> But, like all others, </w:t>
      </w:r>
      <w:r w:rsidRPr="00B4610A">
        <w:rPr>
          <w:rStyle w:val="StyleBoldUnderline"/>
        </w:rPr>
        <w:t>this kind of conflict is intended to resist, oppose, gain control of, or overthrow an existing government or symbol of power—and bring about radical political change</w:t>
      </w:r>
      <w:r w:rsidRPr="00B4610A">
        <w:rPr>
          <w:sz w:val="10"/>
        </w:rPr>
        <w:t>. All this requires a complete unity of effort by the state, using the multidimensional instruments of national and international (alliances and partnerships) power that it has at its disposal.14</w:t>
      </w:r>
      <w:r w:rsidR="00E106CF" w:rsidRPr="00B4610A">
        <w:rPr>
          <w:sz w:val="12"/>
        </w:rPr>
        <w:t>¶</w:t>
      </w:r>
      <w:r w:rsidRPr="00B4610A">
        <w:rPr>
          <w:sz w:val="10"/>
        </w:rPr>
        <w:t xml:space="preserve"> Thus, the Venezuelan Constitution of 1999 provides political and institutional autonomy for the armed forces, under the absolute control of the President and commander in chief. President Chavez has also created an independent national police force, outside the traditional control of the armed forces, which is directly responsible to the President. At the same time, efforts have gone forward to establish a one million-person military reserve and two additional paramilitary organizations—the Frente Bolivariano de Liberacion (Bolivarian Liberation Front) and the Ejercito del Pueblo en Armas (Army of the People in Arms). The armed forces and the police perform traditional national defense and internal security missions within the context of preparing for what President Chavez has called a “4th Generation Asymmetric War of All the People.”15 The military reserve and the paramilitary (militia) organizations are charged to: 1) protect the country from a U.S. or Colombian invasion with an Iraqi-style insurgency; 2) act internally as armed, anti-opposition militias; and, 3) act internationally as armed anti-bourgeois militias.16 The institutional separation of the various security organizations ensures that no one security institution can control the others, but the centralization of those institutions under the control of the President ensures his absolute control of security and “social harmony” in Venezuela—and elsewhere.17</w:t>
      </w:r>
      <w:r w:rsidR="00E106CF" w:rsidRPr="00B4610A">
        <w:rPr>
          <w:sz w:val="12"/>
        </w:rPr>
        <w:t>¶</w:t>
      </w:r>
      <w:r w:rsidRPr="00B4610A">
        <w:rPr>
          <w:sz w:val="10"/>
        </w:rPr>
        <w:t xml:space="preserve"> Social Programs and Communications. To strengthen his personal position and internal power base, President Chavez is spending large amounts of money on an amorphous Plan Bolivar 2000 for the building and renovation of schools, clinics, day nurseries, roads, and housing for the poor. Additionally, the President is developing education and literacy outreach programs, agrarian reform programs, and workers’ cooperatives. At the same time, he has established MERCAL, a state company that provides subsidized foodstuffs to the poor. Chavez has also imported 16,000 Cuban doctors to help take care of the medical needs of the Venezuelan underclass. Clearly, these social programs offer tangible benefits to the mass of voting Venezuelans who were generally ignored or neglected by previous governments.18</w:t>
      </w:r>
      <w:r w:rsidR="00E106CF" w:rsidRPr="00B4610A">
        <w:rPr>
          <w:sz w:val="12"/>
        </w:rPr>
        <w:t>¶</w:t>
      </w:r>
      <w:r w:rsidRPr="00B4610A">
        <w:rPr>
          <w:sz w:val="10"/>
        </w:rPr>
        <w:t xml:space="preserve"> The intent of the communications and informational efforts is to generate strong and favorable public opinion. Thus, Bolivarianismo requires maximum media (radio, TV, and newspapers/magazines) support to purvey ideas, develop mass consensus, and generate electoral successes. Ample evidence exists that </w:t>
      </w:r>
      <w:r w:rsidRPr="00B4610A">
        <w:rPr>
          <w:rStyle w:val="StyleBoldUnderline"/>
        </w:rPr>
        <w:t>Chavez-controlled media are using emotional arguments to gain attention, to exploit real and imagined fears of the population, to create outside enemies as scapegoats for internal failures, and to inculcate the notion that opposition to the regime equates to betrayal of the country</w:t>
      </w:r>
      <w:r w:rsidRPr="00B4610A">
        <w:rPr>
          <w:sz w:val="10"/>
        </w:rPr>
        <w:t>. President Chavez’s personal involvement in the communications effort is also clear and strong. Statements, speeches, and interviews are being broadcast throughout Venezuela, the Caribbean Basin, and large parts of Central and South America every day on the state-owned Television del Sur.</w:t>
      </w:r>
      <w:r w:rsidR="00E106CF" w:rsidRPr="00B4610A">
        <w:rPr>
          <w:sz w:val="12"/>
        </w:rPr>
        <w:t>¶</w:t>
      </w:r>
      <w:r w:rsidRPr="00B4610A">
        <w:rPr>
          <w:sz w:val="10"/>
        </w:rPr>
        <w:t xml:space="preserve"> Additionally, Iranian TV (Hispan TV) is now broadcasting in Spanish 24 hours a day throughout all of Latin America.19</w:t>
      </w:r>
      <w:r w:rsidR="00E106CF" w:rsidRPr="00B4610A">
        <w:rPr>
          <w:sz w:val="12"/>
        </w:rPr>
        <w:t>¶</w:t>
      </w:r>
      <w:r w:rsidRPr="00B4610A">
        <w:rPr>
          <w:sz w:val="10"/>
        </w:rPr>
        <w:t xml:space="preserve"> Conclusions</w:t>
      </w:r>
      <w:proofErr w:type="gramStart"/>
      <w:r w:rsidRPr="00B4610A">
        <w:rPr>
          <w:sz w:val="10"/>
        </w:rPr>
        <w:t>.</w:t>
      </w:r>
      <w:r w:rsidR="00E106CF" w:rsidRPr="00B4610A">
        <w:rPr>
          <w:sz w:val="12"/>
        </w:rPr>
        <w:t>¶</w:t>
      </w:r>
      <w:proofErr w:type="gramEnd"/>
      <w:r w:rsidRPr="00B4610A">
        <w:rPr>
          <w:sz w:val="10"/>
        </w:rPr>
        <w:t xml:space="preserve"> </w:t>
      </w:r>
      <w:r w:rsidRPr="00B4610A">
        <w:rPr>
          <w:rStyle w:val="StyleBoldUnderline"/>
        </w:rPr>
        <w:t xml:space="preserve">All these programs together provide the </w:t>
      </w:r>
      <w:r w:rsidRPr="00B4610A">
        <w:rPr>
          <w:rStyle w:val="Emphasis"/>
        </w:rPr>
        <w:t>President of Venezuela—whoever he might be</w:t>
      </w:r>
      <w:r w:rsidRPr="00B4610A">
        <w:rPr>
          <w:sz w:val="10"/>
        </w:rPr>
        <w:t>—</w:t>
      </w:r>
      <w:r w:rsidRPr="00B4610A">
        <w:rPr>
          <w:rStyle w:val="StyleBoldUnderline"/>
        </w:rPr>
        <w:t>with the architecture to generate a unity of effort among the various political-psychological-socioeconomic-informational-military instruments of state power</w:t>
      </w:r>
      <w:r w:rsidRPr="00B4610A">
        <w:rPr>
          <w:sz w:val="10"/>
        </w:rPr>
        <w:t xml:space="preserve">. That unifying structure, rather than traditional governmental hierarchy, allows the President a vastly more effective and efficient means through which to pursue his political-strategic Bolivarian objectives. At a minimum, Hugo Chavez has created the elements that can make Venezuela a regional power. </w:t>
      </w:r>
      <w:r w:rsidRPr="00B4610A">
        <w:rPr>
          <w:rStyle w:val="StyleBoldUnderline"/>
        </w:rPr>
        <w:t>He or his successor can easily export direct democracy, oil money, socialist propaganda, and military assets to friendly governments, radical groups, and insurgents all over the Hemisphere</w:t>
      </w:r>
      <w:r w:rsidRPr="00B4610A">
        <w:rPr>
          <w:sz w:val="10"/>
        </w:rPr>
        <w:t xml:space="preserve">. In these terms, </w:t>
      </w:r>
      <w:r w:rsidRPr="00B4610A">
        <w:rPr>
          <w:rStyle w:val="StyleBoldUnderline"/>
        </w:rPr>
        <w:t>Chavez is also developing the capability to destabilize and force a radical restructuring of specific bourgeois political-economic systems over large parts of the Americas.</w:t>
      </w:r>
      <w:r w:rsidRPr="00B4610A">
        <w:rPr>
          <w:sz w:val="10"/>
        </w:rPr>
        <w:t xml:space="preserve">20 </w:t>
      </w:r>
      <w:proofErr w:type="gramStart"/>
      <w:r w:rsidRPr="00B4610A">
        <w:rPr>
          <w:sz w:val="10"/>
        </w:rPr>
        <w:t>But,</w:t>
      </w:r>
      <w:proofErr w:type="gramEnd"/>
      <w:r w:rsidRPr="00B4610A">
        <w:rPr>
          <w:sz w:val="10"/>
        </w:rPr>
        <w:t xml:space="preserve"> </w:t>
      </w:r>
      <w:r w:rsidRPr="00B4610A">
        <w:rPr>
          <w:rStyle w:val="StyleBoldUnderline"/>
        </w:rPr>
        <w:t>instability is only a symptom, not the threat. Instability is the starting point from which to understand the second-, third-, and fourth-level effects that shape the Latin American security environment now and for the future. Instability also defines the ultimate security threat for now and the future—that is, the threat that no one likes to talk about—the export of economic and political instability to foment the state failure process.</w:t>
      </w:r>
    </w:p>
    <w:p w14:paraId="615905A3" w14:textId="526F8BEF" w:rsidR="00BB23BB" w:rsidRPr="00B4610A" w:rsidRDefault="00160696" w:rsidP="00BB23BB">
      <w:pPr>
        <w:pStyle w:val="Heading4"/>
      </w:pPr>
      <w:r w:rsidRPr="00B4610A">
        <w:t>4GW</w:t>
      </w:r>
      <w:r w:rsidR="00BB23BB" w:rsidRPr="00B4610A">
        <w:t xml:space="preserve"> is zero sum and the Chavez regime is a master of this Wizard’s Chess</w:t>
      </w:r>
    </w:p>
    <w:p w14:paraId="0119FC4B" w14:textId="77777777" w:rsidR="00FC5CBD" w:rsidRPr="00B4610A" w:rsidRDefault="00FC5CBD" w:rsidP="00FC5CBD">
      <w:r w:rsidRPr="00B4610A">
        <w:rPr>
          <w:rStyle w:val="StyleStyleBold12pt"/>
        </w:rPr>
        <w:t>Manwaring 12</w:t>
      </w:r>
      <w:r w:rsidRPr="00B4610A">
        <w:t xml:space="preserve"> (Max G. - Professor of Military Strategy; “Venezuela as an exporter of 4th generation warfare instability”; Strategic Studies Institute, U.S. Army War College, 2012; http://www.strategicstudiesinstitute.army.mil/pubs/download.cfm</w:t>
      </w:r>
      <w:proofErr w:type="gramStart"/>
      <w:r w:rsidRPr="00B4610A">
        <w:t>?q</w:t>
      </w:r>
      <w:proofErr w:type="gramEnd"/>
      <w:r w:rsidRPr="00B4610A">
        <w:t>=1139) IIN</w:t>
      </w:r>
    </w:p>
    <w:p w14:paraId="5CF081E4" w14:textId="77777777" w:rsidR="00FC5CBD" w:rsidRPr="00B4610A" w:rsidRDefault="00FC5CBD" w:rsidP="00FC5CBD">
      <w:pPr>
        <w:rPr>
          <w:sz w:val="16"/>
        </w:rPr>
      </w:pPr>
      <w:r w:rsidRPr="00B4610A">
        <w:rPr>
          <w:sz w:val="16"/>
        </w:rPr>
        <w:t xml:space="preserve">Combinations. The two Chinese colonels who authored Unrestricted Warfare, Qiao Liang and Wang Xiangsui, are adamant. They unequivocally argue that </w:t>
      </w:r>
      <w:r w:rsidRPr="00B4610A">
        <w:rPr>
          <w:rStyle w:val="StyleBoldUnderline"/>
        </w:rPr>
        <w:t>regardless of whether a war took place 2,500 years ago or last year, the data indicate that all victories or failures display one common denominator—the winner is the national power, international alliance (power bloc), or nonstate political actor that is best organized and has implemented a combination of multidimensional efforts.</w:t>
      </w:r>
      <w:r w:rsidRPr="00B4610A">
        <w:rPr>
          <w:sz w:val="16"/>
        </w:rPr>
        <w:t xml:space="preserve">31 The purpose of </w:t>
      </w:r>
      <w:r w:rsidRPr="00B4610A">
        <w:rPr>
          <w:rStyle w:val="StyleBoldUnderline"/>
        </w:rPr>
        <w:t>combinations</w:t>
      </w:r>
      <w:r w:rsidRPr="00B4610A">
        <w:rPr>
          <w:sz w:val="16"/>
        </w:rPr>
        <w:t xml:space="preserve"> is to </w:t>
      </w:r>
      <w:r w:rsidRPr="00B4610A">
        <w:rPr>
          <w:rStyle w:val="StyleBoldUnderline"/>
        </w:rPr>
        <w:t>organize a system of offensive and defensive power that is a great force multiplier and facilitator within the global security arena</w:t>
      </w:r>
      <w:r w:rsidRPr="00B4610A">
        <w:rPr>
          <w:sz w:val="16"/>
        </w:rPr>
        <w:t>. This system gives new and greater meaning to the idea of a nation-state or other political actor using all available instruments of power to protect, maintain, and achieve perceived political and security interests.32 T</w:t>
      </w:r>
      <w:r w:rsidRPr="00B4610A">
        <w:rPr>
          <w:rStyle w:val="StyleBoldUnderline"/>
        </w:rPr>
        <w:t>he dominating characteristic of a war of this kind is political-military, economic-commercial, or cultural-moral.</w:t>
      </w:r>
      <w:r w:rsidRPr="00B4610A">
        <w:rPr>
          <w:sz w:val="16"/>
        </w:rPr>
        <w:t xml:space="preserve"> Within the context of these combinations, there is a difference between the dominant sphere and the whole, although a dynamic relationship exists between a dominant type of general war and the supporting elements that make up the whole. As an example, Qiao and Wang state that c</w:t>
      </w:r>
      <w:r w:rsidRPr="00B4610A">
        <w:rPr>
          <w:rStyle w:val="StyleBoldUnderline"/>
        </w:rPr>
        <w:t>onventional military war must be strongly supported by media (propaganda/information/moral) warfare and a combination of other types of war that might include but are not limited to psychological war, financial war, trade war, cyber war, diplomatic war, proxy war, narco-criminal war, and guerrilla war</w:t>
      </w:r>
      <w:r w:rsidRPr="00B4610A">
        <w:rPr>
          <w:sz w:val="16"/>
        </w:rPr>
        <w:t xml:space="preserve">.33 More specific examples of national power combinations include the following: • Conventional military war/cyber war/media war (e.g., Georgia, 2008); • Surrogate or proxy war/intelligence war/ media war (e.g., Lebanon, 2006); • Narco-criminal war/financial war/psychological/media war (e.g., Mexico, to date); • Guerrilla war/psychological-media war/narco-criminal war (e.g., Colombia and Peru, to date); and, • Diplomatic war/media war/conventional war (e.g., Algeria, 1954-62). Any one of the above combinations can be combined with others to form new methods and combinations of conflict. </w:t>
      </w:r>
      <w:r w:rsidRPr="00B4610A">
        <w:rPr>
          <w:rStyle w:val="StyleBoldUnderline"/>
        </w:rPr>
        <w:t>There are no means that cannot be combined with others. The only limitation is the imagination of the planner and decisionmaker.</w:t>
      </w:r>
      <w:r w:rsidRPr="00B4610A">
        <w:rPr>
          <w:sz w:val="16"/>
        </w:rPr>
        <w:t xml:space="preserve"> As a consequence, </w:t>
      </w:r>
      <w:r w:rsidRPr="00B4610A">
        <w:rPr>
          <w:rStyle w:val="StyleBoldUnderline"/>
        </w:rPr>
        <w:t>politically effective contemporary warfare requires the services of civilian warriors—as well as professional soldiers and policemen—who can conduct persuasion-coercion-propaganda war, insurgency war, media war, financial war, trade war, psychological war, network (virus) war, cyber war, chemical-biological-radiological war, etc</w:t>
      </w:r>
      <w:r w:rsidRPr="00B4610A">
        <w:rPr>
          <w:sz w:val="16"/>
        </w:rPr>
        <w:t xml:space="preserve">. Professional soldiers no longer have a monopoly on power. Accordingly, civilian warriors must be included in the strategic architecture for contemporary warfare.34 Time as an Instrument of Statecraft. Hugo </w:t>
      </w:r>
      <w:r w:rsidRPr="00B4610A">
        <w:rPr>
          <w:rStyle w:val="StyleBoldUnderline"/>
        </w:rPr>
        <w:t>Chavez and his disciples understand that war is no longer limited to using military violence to compel desired radical political-economic-social change. Rather, all means that can be brought to bear on a given situation must be used. A 4GW leader will tailor his actions to his adversaries’ vulnerabilities, and to their psychological precepts.</w:t>
      </w:r>
      <w:r w:rsidRPr="00B4610A">
        <w:rPr>
          <w:sz w:val="16"/>
        </w:rPr>
        <w:t xml:space="preserve">35 In these terms, both Lenin and Mao taught that time (the long-term) becomes one of the main instruments of contemporary power. Prolonged war includes no place for compromise or other options short of achieving the ultimate political objective (radical political change). Lenin was straightforward: “Concessions are a new kind of war.”36 Thus, time is one more instrument of statecraft. Moreover, because the “new” asymmetric conflict is generally political-psychological, protagonists must understand that it takes time to change peoples’ minds and behavior and prepare them for phased, progressive moves toward short-and mid-term as well as long-term objectives. As examples, Mao and his Chinese communists fought for 28 years (1921-49); the Vietnamese communists fought for 30 years (1945-75); the Nicaraguan Sandinistas fought for 18 years (1961-79); and the Peruvian Sendero Luminoso organization has claimed that it is prepared to fight 75 years (1962-?) to achieve its revolutionary objective.37 As a consequence, in 2005, Chavez claimed that he was planning for a protracted 40-year struggle in which he or other Bolivarian leadership must: 1) propagate Latin American nationalism; 2) educate, organize, and prepare several thousand professionals for organizational duties, combat, and governance who are prepared to lead the masses through a revolution and into the proverbial halls of power; and, 3) create a popular front not just of a few hundred “true believers,” but a large number of Christians, Socialists, trade unionists, intellectuals, students, peasants, the “debourgeoised” middle classes, and friendly nations that will “march together to defeat sepoyan (lackey-like) militarism and U.S. imperialism.”38 Contrary to the teachings of some impatient revolutionaries who still adhere to the teachings of Che Guevara, no shortcut will work.39 Conclusions. Hugo Chavez and his selected leadership understand that </w:t>
      </w:r>
      <w:r w:rsidRPr="00B4610A">
        <w:rPr>
          <w:rStyle w:val="StyleBoldUnderline"/>
        </w:rPr>
        <w:t>contemporary asymmetric war is not a kind of appendage (a lesser or limited thing) to the more comfortable conventional military attrition and maneuver warfare paradigms.</w:t>
      </w:r>
      <w:r w:rsidRPr="00B4610A">
        <w:rPr>
          <w:sz w:val="16"/>
        </w:rPr>
        <w:t xml:space="preserve"> It is a great deal more. Again, such war may be military or nonmilitary, lethal or nonlethal, or a mix of everything within a state or a coalition of states’ (alliance) array of instruments of power. As such, </w:t>
      </w:r>
      <w:r w:rsidRPr="00B4610A">
        <w:rPr>
          <w:rStyle w:val="StyleBoldUnderline"/>
        </w:rPr>
        <w:t>it may be a zero-sum game in which only one winner emerges; or, in the worst-case scenario, no winner. It is, thus, total. That is to say, the “battlefield” is extended to everyone, everything, and everywhere—over time.</w:t>
      </w:r>
      <w:r w:rsidRPr="00B4610A">
        <w:rPr>
          <w:sz w:val="16"/>
        </w:rPr>
        <w:t xml:space="preserve">40 </w:t>
      </w:r>
      <w:proofErr w:type="gramStart"/>
      <w:r w:rsidRPr="00B4610A">
        <w:rPr>
          <w:sz w:val="16"/>
        </w:rPr>
        <w:t>Some</w:t>
      </w:r>
      <w:proofErr w:type="gramEnd"/>
      <w:r w:rsidRPr="00B4610A">
        <w:rPr>
          <w:sz w:val="16"/>
        </w:rPr>
        <w:t xml:space="preserve"> important things in contemporary war have changed, but some have stayed the same. In 2005, we summarized the concept of modern asymmetric warfare by taking a page from a Harry Potter adventure. We called it “</w:t>
      </w:r>
      <w:r w:rsidRPr="00B4610A">
        <w:rPr>
          <w:rStyle w:val="StyleBoldUnderline"/>
        </w:rPr>
        <w:t>Wizard’s Chess.” As a metaphorical example</w:t>
      </w:r>
      <w:r w:rsidRPr="00B4610A">
        <w:rPr>
          <w:sz w:val="16"/>
        </w:rPr>
        <w:t xml:space="preserve">, we further </w:t>
      </w:r>
      <w:r w:rsidRPr="00B4610A">
        <w:rPr>
          <w:rStyle w:val="StyleBoldUnderline"/>
        </w:rPr>
        <w:t>characterized Hugo Chavez as a “Master” of this deadly game</w:t>
      </w:r>
      <w:r w:rsidRPr="00B4610A">
        <w:rPr>
          <w:sz w:val="16"/>
        </w:rPr>
        <w:t xml:space="preserve">. The analogy is still instructive and sobering: In that game, </w:t>
      </w:r>
      <w:r w:rsidRPr="00B4610A">
        <w:rPr>
          <w:rStyle w:val="StyleBoldUnderline"/>
        </w:rPr>
        <w:t xml:space="preserve">protagonists move pieces silently and subtly all over the game board. Under the players’ studied direction, each piece represents a different type of direct and indirect power and might simultaneously conduct its lethal and non-lethal attacks from differing directions. Each piece shows no mercy against its foe and is prepared to sacrifice itself in order to allow another piece the opportunity to destroy or control an opponent—or to checkmate the king. </w:t>
      </w:r>
      <w:r w:rsidRPr="00B4610A">
        <w:rPr>
          <w:sz w:val="16"/>
        </w:rPr>
        <w:t xml:space="preserve">Over the long-term, however, </w:t>
      </w:r>
      <w:r w:rsidRPr="00B4610A">
        <w:rPr>
          <w:rStyle w:val="StyleBoldUnderline"/>
        </w:rPr>
        <w:t xml:space="preserve">this game is not a test of expertise in creating instability, conducting violence, or achieving some sort of moral satisfaction. Ultimately, it is an exercise in survival. </w:t>
      </w:r>
      <w:r w:rsidRPr="00B4610A">
        <w:rPr>
          <w:sz w:val="16"/>
        </w:rPr>
        <w:t xml:space="preserve">A player’s failure in Wizard’s Chess is death, and is not an option.41 </w:t>
      </w:r>
      <w:r w:rsidRPr="00B4610A">
        <w:rPr>
          <w:rStyle w:val="StyleBoldUnderline"/>
        </w:rPr>
        <w:t>The reality of this kind of “game” is grand strategic and epochal in scale, and ultimately witnesses the transition from one dominant political form to another. Politicized militias, hegemonic nonstate entities, and surrogates for traditional nation-states will likely move from war with some rules and conventions to new warmaking entities and into completely unrestricted warfare. Failing and failed states will possibly evolve into new and undesirable state forms such as rogue states, criminal states, draconian states (military dictatorships), neo-populist states (civilian dictatorships), or new “People’s Republics.”</w:t>
      </w:r>
      <w:r w:rsidRPr="00B4610A">
        <w:rPr>
          <w:sz w:val="16"/>
        </w:rPr>
        <w:t xml:space="preserve"> Failing or failed states may also dissolve and become parts of other states, or may be configured into entirely new entities.42 In short, revolution is not an event; it is a process. This takes us back to where we began. Hugo Chavez understands the sophistication and complexity of combinations of national instruments of power and alliances, and war as a whole. He also understands the value of facilitating the processes of state failure to achieve his objectives of establishing 21st-Century Socialism and Latin American grandeza (greatness). Chavez and his supporters understand the importance of dreams about survival and a better life for much of any given population. These are the bases of power—all else is illusion.</w:t>
      </w:r>
    </w:p>
    <w:p w14:paraId="14797BAA" w14:textId="6DDB20DF" w:rsidR="00FC5CBD" w:rsidRPr="00B4610A" w:rsidRDefault="00FC5CBD" w:rsidP="00FC5CBD">
      <w:pPr>
        <w:pStyle w:val="Heading4"/>
      </w:pPr>
      <w:r w:rsidRPr="00B4610A">
        <w:t xml:space="preserve">Venezuelan alliances prevent conventional military responses – conflict would go global involving </w:t>
      </w:r>
      <w:r w:rsidR="00577C00" w:rsidRPr="00B4610A">
        <w:t>state and nonstate actors.</w:t>
      </w:r>
    </w:p>
    <w:p w14:paraId="1389EC32" w14:textId="77777777" w:rsidR="00FC5CBD" w:rsidRPr="00B4610A" w:rsidRDefault="00FC5CBD" w:rsidP="00FC5CBD">
      <w:r w:rsidRPr="00B4610A">
        <w:rPr>
          <w:rStyle w:val="StyleStyleBold12pt"/>
        </w:rPr>
        <w:t>Manwaring 12</w:t>
      </w:r>
      <w:r w:rsidRPr="00B4610A">
        <w:t xml:space="preserve"> (Max G. - Professor of Military Strategy; “Venezuela as an exporter of 4th generation warfare instability”; Strategic Studies Institute, U.S. Army War College, 2012; http://www.strategicstudiesinstitute.army.mil/pubs/download.cfm</w:t>
      </w:r>
      <w:proofErr w:type="gramStart"/>
      <w:r w:rsidRPr="00B4610A">
        <w:t>?q</w:t>
      </w:r>
      <w:proofErr w:type="gramEnd"/>
      <w:r w:rsidRPr="00B4610A">
        <w:t>=1139) IIN</w:t>
      </w:r>
    </w:p>
    <w:p w14:paraId="2D36FFEC" w14:textId="77777777" w:rsidR="00FC5CBD" w:rsidRPr="00B4610A" w:rsidRDefault="00FC5CBD" w:rsidP="00FC5CBD">
      <w:pPr>
        <w:rPr>
          <w:sz w:val="16"/>
        </w:rPr>
      </w:pPr>
      <w:proofErr w:type="gramStart"/>
      <w:r w:rsidRPr="00B4610A">
        <w:rPr>
          <w:sz w:val="16"/>
        </w:rPr>
        <w:t>Alliance Enablers for the Exportation of Instability.</w:t>
      </w:r>
      <w:proofErr w:type="gramEnd"/>
      <w:r w:rsidRPr="00B4610A">
        <w:rPr>
          <w:sz w:val="16"/>
        </w:rPr>
        <w:t xml:space="preserve"> The </w:t>
      </w:r>
      <w:r w:rsidRPr="00B4610A">
        <w:rPr>
          <w:rStyle w:val="StyleBoldUnderline"/>
        </w:rPr>
        <w:t>operationalization</w:t>
      </w:r>
      <w:r w:rsidRPr="00B4610A">
        <w:rPr>
          <w:sz w:val="16"/>
        </w:rPr>
        <w:t xml:space="preserve"> of Chavez’s “New Strategic Map for the Exportation </w:t>
      </w:r>
      <w:r w:rsidRPr="00B4610A">
        <w:rPr>
          <w:rStyle w:val="StyleBoldUnderline"/>
        </w:rPr>
        <w:t>of the Bolivarian Revolution” appears to be based on three mutually supporting alliance activities: 1) Combating International Isolation; 2) Increasing Economic Activism; and, 3) Increasing Paramilitary and Conventional Military Presence in the Hemisphere.</w:t>
      </w:r>
      <w:r w:rsidRPr="00B4610A">
        <w:rPr>
          <w:sz w:val="16"/>
        </w:rPr>
        <w:t xml:space="preserve"> Chavez and his disciples expect these </w:t>
      </w:r>
      <w:r w:rsidRPr="00B4610A">
        <w:rPr>
          <w:rStyle w:val="StyleBoldUnderline"/>
        </w:rPr>
        <w:t>4GW alliance activities</w:t>
      </w:r>
      <w:r w:rsidRPr="00B4610A">
        <w:rPr>
          <w:sz w:val="16"/>
        </w:rPr>
        <w:t xml:space="preserve"> to lead to the </w:t>
      </w:r>
      <w:r w:rsidRPr="00B4610A">
        <w:rPr>
          <w:rStyle w:val="StyleBoldUnderline"/>
        </w:rPr>
        <w:t>destabiliz</w:t>
      </w:r>
      <w:r w:rsidRPr="00B4610A">
        <w:rPr>
          <w:sz w:val="16"/>
        </w:rPr>
        <w:t xml:space="preserve">ation of their </w:t>
      </w:r>
      <w:r w:rsidRPr="00B4610A">
        <w:rPr>
          <w:rStyle w:val="StyleBoldUnderline"/>
        </w:rPr>
        <w:t>bourgeois enemies</w:t>
      </w:r>
      <w:r w:rsidRPr="00B4610A">
        <w:rPr>
          <w:sz w:val="16"/>
        </w:rPr>
        <w:t>. The “new” Socialist reasoning is quite realistic. “</w:t>
      </w:r>
      <w:r w:rsidRPr="00B4610A">
        <w:rPr>
          <w:rStyle w:val="StyleBoldUnderline"/>
        </w:rPr>
        <w:t xml:space="preserve">Adopting alliances is vital for the integration of Latin America because it is impossible for the United States </w:t>
      </w:r>
      <w:r w:rsidRPr="00B4610A">
        <w:rPr>
          <w:sz w:val="16"/>
        </w:rPr>
        <w:t xml:space="preserve">[or anyone else] </w:t>
      </w:r>
      <w:r w:rsidRPr="00B4610A">
        <w:rPr>
          <w:rStyle w:val="StyleBoldUnderline"/>
        </w:rPr>
        <w:t>to use its vast conventional military force against them.”</w:t>
      </w:r>
      <w:proofErr w:type="gramStart"/>
      <w:r w:rsidRPr="00B4610A">
        <w:rPr>
          <w:sz w:val="16"/>
        </w:rPr>
        <w:t>54 Combating International Isolation.</w:t>
      </w:r>
      <w:proofErr w:type="gramEnd"/>
      <w:r w:rsidRPr="00B4610A">
        <w:rPr>
          <w:sz w:val="16"/>
        </w:rPr>
        <w:t xml:space="preserve"> Alliances provide Venezuela with powerful friends both outside and inside the Western Hemisphere. The major allies have been noted above. </w:t>
      </w:r>
      <w:r w:rsidRPr="00B4610A">
        <w:rPr>
          <w:rStyle w:val="StyleBoldUnderline"/>
        </w:rPr>
        <w:t>Unofficial extra-hemispheric actors, in addition to Iran and Russia, would probably include China, Chinese Triads, African gangs and cartels, the Spanish Basque separatist organization (ETA), the Irish Republican Army (IRA), and various Islamic groups sponsored by Saudi Arabia and other Gulf States to include al-Qaeda, Hamas, and Hezbollah.55 A new element in the current configuration of forces in Latin America is that criminalizing states frequently use TCOs (cartels) as a form of statecraft</w:t>
      </w:r>
      <w:r w:rsidRPr="00B4610A">
        <w:rPr>
          <w:sz w:val="16"/>
        </w:rPr>
        <w:t xml:space="preserve">. They bring these elements into areas of weak or no state sovereignty, and the </w:t>
      </w:r>
      <w:r w:rsidRPr="00B4610A">
        <w:rPr>
          <w:rStyle w:val="StyleBoldUnderline"/>
        </w:rPr>
        <w:t>TCOs and their enforcer gangs provide alternative (criminal) governance systems (quasi-states)</w:t>
      </w:r>
      <w:r w:rsidRPr="00B4610A">
        <w:rPr>
          <w:sz w:val="16"/>
        </w:rPr>
        <w:t>. Strategically, t</w:t>
      </w:r>
      <w:r w:rsidRPr="00B4610A">
        <w:rPr>
          <w:rStyle w:val="StyleBoldUnderline"/>
        </w:rPr>
        <w:t xml:space="preserve">his alters the structure of global order and makes a lie of de facto or de jure sovereignty. </w:t>
      </w:r>
      <w:proofErr w:type="gramStart"/>
      <w:r w:rsidRPr="00B4610A">
        <w:rPr>
          <w:rStyle w:val="StyleBoldUnderline"/>
        </w:rPr>
        <w:t>This threat is operationalized by the illicit movement of goods</w:t>
      </w:r>
      <w:r w:rsidRPr="00B4610A">
        <w:rPr>
          <w:sz w:val="16"/>
        </w:rPr>
        <w:t xml:space="preserve"> (e.g., drugs, money, weapons systems, and human beings), </w:t>
      </w:r>
      <w:r w:rsidRPr="00B4610A">
        <w:rPr>
          <w:rStyle w:val="StyleBoldUnderline"/>
        </w:rPr>
        <w:t>and the billions of dollars that these illicit activities generate</w:t>
      </w:r>
      <w:proofErr w:type="gramEnd"/>
      <w:r w:rsidRPr="00B4610A">
        <w:rPr>
          <w:sz w:val="16"/>
        </w:rPr>
        <w:t xml:space="preserve">. The influence and corruption that this money buys is rotting fragile (failing) states.56 </w:t>
      </w:r>
      <w:proofErr w:type="gramStart"/>
      <w:r w:rsidRPr="00B4610A">
        <w:rPr>
          <w:sz w:val="16"/>
        </w:rPr>
        <w:t>Such</w:t>
      </w:r>
      <w:proofErr w:type="gramEnd"/>
      <w:r w:rsidRPr="00B4610A">
        <w:rPr>
          <w:sz w:val="16"/>
        </w:rPr>
        <w:t xml:space="preserve"> a relationship between state and nonstate actors provides numerous short- to mid-term benefits to both parties. As one example, the </w:t>
      </w:r>
      <w:r w:rsidRPr="00B4610A">
        <w:rPr>
          <w:rStyle w:val="StyleBoldUnderline"/>
        </w:rPr>
        <w:t xml:space="preserve">FARC </w:t>
      </w:r>
      <w:r w:rsidRPr="00B4610A">
        <w:rPr>
          <w:sz w:val="16"/>
        </w:rPr>
        <w:t xml:space="preserve">(Colombia’s major insurgent and drug-trafficking organization) </w:t>
      </w:r>
      <w:r w:rsidRPr="00B4610A">
        <w:rPr>
          <w:rStyle w:val="StyleBoldUnderline"/>
        </w:rPr>
        <w:t>gains access to Venezuelan territory and routes for exporting cocaine to Africa, Europe, and the United States. The FARC uses the same territory and routes to import weapons systems, communications equipment, training, and money.</w:t>
      </w:r>
      <w:r w:rsidRPr="00B4610A">
        <w:rPr>
          <w:sz w:val="16"/>
        </w:rPr>
        <w:t xml:space="preserve"> In this way, the </w:t>
      </w:r>
      <w:r w:rsidRPr="00B4610A">
        <w:rPr>
          <w:rStyle w:val="StyleBoldUnderline"/>
        </w:rPr>
        <w:t>Venezuelan government exerts indirect military pressure and related destabilization efforts on its most dangerous neighbor—Colombia</w:t>
      </w:r>
      <w:r w:rsidRPr="00B4610A">
        <w:rPr>
          <w:sz w:val="16"/>
        </w:rPr>
        <w:t xml:space="preserve">. Additionally, the </w:t>
      </w:r>
      <w:r w:rsidRPr="00B4610A">
        <w:rPr>
          <w:rStyle w:val="StyleBoldUnderline"/>
        </w:rPr>
        <w:t>Venezuelan government enhances its international revolutionary credentials in the radical axis composed of leftist populists and Islamic fundamentalists. It is also able to profit from this illicit trade at a time when oil revenues are relatively low and the national budget is under significant stress</w:t>
      </w:r>
      <w:r w:rsidRPr="00B4610A">
        <w:rPr>
          <w:sz w:val="16"/>
        </w:rPr>
        <w:t xml:space="preserve">. Given the enormous revenue stream that illicit Venezuelan-Colombian TCO trade represents, </w:t>
      </w:r>
      <w:r w:rsidRPr="00B4610A">
        <w:rPr>
          <w:rStyle w:val="StyleBoldUnderline"/>
        </w:rPr>
        <w:t>it is not likely that this alliance will go away soon</w:t>
      </w:r>
      <w:r w:rsidRPr="00B4610A">
        <w:rPr>
          <w:sz w:val="16"/>
        </w:rPr>
        <w:t xml:space="preserve">.57 Clearly, the Venezuelan state and its criminal-insurgent-terrorist partners will continue to leverage their relationships to mutual benefit. But a cautionary note is required here. Over the long term, TCOs and criminal-insurgent networks have proven to be resilient and highly adaptable. This gives these kinds of actors an asymmetric advantage over partner state actors, which are inherently more bureaucratic, slow moving, and less adaptable than nonstate groups. At the same time, governments have also consistently underestimated the capabilities of more efficient nonhierarchical organizations. Those organizational advantages can generate a possible national security and sovereignty threat to the Venezuelan state in that national security and sovereignty are being impinged every day, and the illicit commercial motives of TCOs and other nonstate actors have been known to become a subtle and ominous political agenda. In short, </w:t>
      </w:r>
      <w:r w:rsidRPr="00B4610A">
        <w:rPr>
          <w:rStyle w:val="StyleBoldUnderline"/>
        </w:rPr>
        <w:t>the common putative objective of these hybrid horizontally organized nonstate groups is to control people, territory, and government to ensure their own freedom of movement and action within a given national territory</w:t>
      </w:r>
      <w:r w:rsidRPr="00B4610A">
        <w:rPr>
          <w:sz w:val="16"/>
        </w:rPr>
        <w:t xml:space="preserve"> (i.e., effective sovereignty)</w:t>
      </w:r>
      <w:proofErr w:type="gramStart"/>
      <w:r w:rsidRPr="00B4610A">
        <w:rPr>
          <w:sz w:val="16"/>
        </w:rPr>
        <w:t>.58</w:t>
      </w:r>
      <w:proofErr w:type="gramEnd"/>
    </w:p>
    <w:p w14:paraId="3C64EDB3" w14:textId="77777777" w:rsidR="001E12BD" w:rsidRPr="00B4610A" w:rsidRDefault="001E12BD" w:rsidP="001E12BD">
      <w:pPr>
        <w:pStyle w:val="Heading4"/>
      </w:pPr>
      <w:r w:rsidRPr="00B4610A">
        <w:t xml:space="preserve">US influence in Latin America </w:t>
      </w:r>
      <w:proofErr w:type="gramStart"/>
      <w:r w:rsidRPr="00B4610A">
        <w:t>k2</w:t>
      </w:r>
      <w:proofErr w:type="gramEnd"/>
      <w:r w:rsidRPr="00B4610A">
        <w:t xml:space="preserve"> deter conflict</w:t>
      </w:r>
    </w:p>
    <w:p w14:paraId="06FFB2FD" w14:textId="77777777" w:rsidR="001E12BD" w:rsidRPr="00B4610A" w:rsidRDefault="001E12BD" w:rsidP="001E12BD">
      <w:r w:rsidRPr="00B4610A">
        <w:rPr>
          <w:rStyle w:val="StyleStyleBold12pt"/>
        </w:rPr>
        <w:t>Peterson 08</w:t>
      </w:r>
      <w:r w:rsidRPr="00B4610A">
        <w:t xml:space="preserve"> (Robert D. – Colonel US Army; “US STRATEGY TO DEAL WITH HUGO CHAVEZ’S ESTABLISHMENT OF MILITIAS”; U.S. Army War College; March 15, 2008; </w:t>
      </w:r>
      <w:hyperlink r:id="rId8" w:history="1">
        <w:r w:rsidRPr="00B4610A">
          <w:rPr>
            <w:rStyle w:val="Hyperlink"/>
          </w:rPr>
          <w:t>http://www.dtic.mil/cgi-bin/GetTRDoc?AD=ADA479076</w:t>
        </w:r>
      </w:hyperlink>
      <w:r w:rsidRPr="00B4610A">
        <w:t>) IIN</w:t>
      </w:r>
    </w:p>
    <w:p w14:paraId="1A8247EA" w14:textId="77777777" w:rsidR="001E12BD" w:rsidRPr="00B4610A" w:rsidRDefault="001E12BD" w:rsidP="001E12BD">
      <w:pPr>
        <w:rPr>
          <w:sz w:val="16"/>
        </w:rPr>
      </w:pPr>
      <w:r w:rsidRPr="00B4610A">
        <w:rPr>
          <w:rStyle w:val="StyleBoldUnderline"/>
        </w:rPr>
        <w:t>Chavez has worked to destabilize the region by directly and indirectly backing candidates sympathetic to his political agenda. Chavez openly supported</w:t>
      </w:r>
      <w:r w:rsidRPr="00B4610A">
        <w:rPr>
          <w:sz w:val="16"/>
        </w:rPr>
        <w:t xml:space="preserve"> Evo </w:t>
      </w:r>
      <w:r w:rsidRPr="00B4610A">
        <w:rPr>
          <w:rStyle w:val="StyleBoldUnderline"/>
        </w:rPr>
        <w:t>Morales in Bolivia</w:t>
      </w:r>
      <w:r w:rsidRPr="00B4610A">
        <w:rPr>
          <w:sz w:val="16"/>
        </w:rPr>
        <w:t xml:space="preserve">, Daniel </w:t>
      </w:r>
      <w:r w:rsidRPr="00B4610A">
        <w:rPr>
          <w:rStyle w:val="StyleBoldUnderline"/>
        </w:rPr>
        <w:t>Ortega in Nicaragua</w:t>
      </w:r>
      <w:r w:rsidRPr="00B4610A">
        <w:rPr>
          <w:sz w:val="16"/>
        </w:rPr>
        <w:t xml:space="preserve">, and </w:t>
      </w:r>
      <w:r w:rsidRPr="00B4610A">
        <w:rPr>
          <w:rStyle w:val="StyleBoldUnderline"/>
        </w:rPr>
        <w:t>Rafael Correa in Ecuador</w:t>
      </w:r>
      <w:r w:rsidRPr="00B4610A">
        <w:rPr>
          <w:sz w:val="16"/>
        </w:rPr>
        <w:t xml:space="preserve">, in their election wins; </w:t>
      </w:r>
      <w:r w:rsidRPr="00B4610A">
        <w:rPr>
          <w:rStyle w:val="StyleBoldUnderline"/>
        </w:rPr>
        <w:t>all of which have moved towards “participatory” democracies and anti- Americanism.</w:t>
      </w:r>
      <w:r w:rsidRPr="00B4610A">
        <w:rPr>
          <w:sz w:val="16"/>
        </w:rPr>
        <w:t xml:space="preserve"> However, in Peru Ollanta Humala, a radical </w:t>
      </w:r>
      <w:proofErr w:type="gramStart"/>
      <w:r w:rsidRPr="00B4610A">
        <w:rPr>
          <w:sz w:val="16"/>
        </w:rPr>
        <w:t>nationalist,</w:t>
      </w:r>
      <w:proofErr w:type="gramEnd"/>
      <w:r w:rsidRPr="00B4610A">
        <w:rPr>
          <w:sz w:val="16"/>
        </w:rPr>
        <w:t xml:space="preserve"> was defeated in elections by a moderate anti-Chavez leftist, despite Hugo’s support. In another defeat Venezuela failed to win enough votes at the United Nations for the non-permanent seat at the Security Council.35 His influence has been felt in fragile parts of Latin America but his manipulation and destabilization efforts are generally resisted in the nationalist political cultures of Brazil, Argentina, Chile, and Uruguay. </w:t>
      </w:r>
      <w:r w:rsidRPr="00B4610A">
        <w:rPr>
          <w:rStyle w:val="StyleBoldUnderline"/>
        </w:rPr>
        <w:t>Chavez’s bilateral agreements and support of Iran are cause for concern and could destabilize Latin America if nuclear ambitions and Iranian brand of terrorism are accepted as viable means of warfare by Venezuela.</w:t>
      </w:r>
      <w:r w:rsidRPr="00B4610A">
        <w:rPr>
          <w:sz w:val="16"/>
        </w:rPr>
        <w:t xml:space="preserve">36 The </w:t>
      </w:r>
      <w:r w:rsidRPr="00B4610A">
        <w:rPr>
          <w:rStyle w:val="StyleBoldUnderline"/>
        </w:rPr>
        <w:t>U.S. should continue to work with regional partners and the international community to hold Chavez’s unacceptable interventions, those that use force or the threat of force, in check and clearly communicate what the U.S. will not tolerate. Not only do we have national interests in Venezuela and Latin America but we also have international and regional obligations. These obligations derive from our position as a permanent member of the United Nations Security Council and our role as a leader in the Western Hemisphere</w:t>
      </w:r>
      <w:r w:rsidRPr="00B4610A">
        <w:rPr>
          <w:sz w:val="16"/>
        </w:rPr>
        <w:t xml:space="preserve">. As the worlds only remaining superpower </w:t>
      </w:r>
      <w:r w:rsidRPr="00B4610A">
        <w:rPr>
          <w:rStyle w:val="StyleBoldUnderline"/>
        </w:rPr>
        <w:t xml:space="preserve">most countries, </w:t>
      </w:r>
      <w:r w:rsidRPr="00B4610A">
        <w:rPr>
          <w:sz w:val="16"/>
        </w:rPr>
        <w:t xml:space="preserve">especially in the western hemisphere, </w:t>
      </w:r>
      <w:r w:rsidRPr="00B4610A">
        <w:rPr>
          <w:rStyle w:val="StyleBoldUnderline"/>
        </w:rPr>
        <w:t>look towards the United States for leadership, especially with regards to security</w:t>
      </w:r>
      <w:r w:rsidRPr="00B4610A">
        <w:rPr>
          <w:sz w:val="16"/>
        </w:rPr>
        <w:t xml:space="preserve">. The </w:t>
      </w:r>
      <w:r w:rsidRPr="00B4610A">
        <w:rPr>
          <w:rStyle w:val="StyleBoldUnderline"/>
        </w:rPr>
        <w:t>international community expects us to work with them towards mutually accept solutions. Our strategy towards Venezuela requires a more holistic, integrated approach to the regions challenges using combined U.S. interagency, hemispheric and international partners</w:t>
      </w:r>
      <w:r w:rsidRPr="00B4610A">
        <w:rPr>
          <w:sz w:val="16"/>
        </w:rPr>
        <w:t>.</w:t>
      </w:r>
    </w:p>
    <w:p w14:paraId="7B6F2F10" w14:textId="77777777" w:rsidR="00892075" w:rsidRPr="00B4610A" w:rsidRDefault="00892075" w:rsidP="00FC5CBD">
      <w:pPr>
        <w:pStyle w:val="Heading4"/>
      </w:pPr>
      <w:r w:rsidRPr="00B4610A">
        <w:t>Three Scenarios:</w:t>
      </w:r>
    </w:p>
    <w:p w14:paraId="3204DEB2" w14:textId="52FE21A5" w:rsidR="00FC5CBD" w:rsidRPr="00B4610A" w:rsidRDefault="00892075" w:rsidP="00FC5CBD">
      <w:pPr>
        <w:pStyle w:val="Heading4"/>
      </w:pPr>
      <w:r w:rsidRPr="00B4610A">
        <w:t xml:space="preserve">First – Iran </w:t>
      </w:r>
      <w:r w:rsidR="00FC5CBD" w:rsidRPr="00B4610A">
        <w:t xml:space="preserve">shuts down </w:t>
      </w:r>
      <w:r w:rsidRPr="00B4610A">
        <w:t xml:space="preserve">any possibility of </w:t>
      </w:r>
      <w:r w:rsidR="00FC5CBD" w:rsidRPr="00B4610A">
        <w:t xml:space="preserve">democratic transition </w:t>
      </w:r>
      <w:r w:rsidR="00FC5CBD" w:rsidRPr="00B4610A">
        <w:sym w:font="Wingdings" w:char="F0E0"/>
      </w:r>
      <w:r w:rsidR="00FC5CBD" w:rsidRPr="00B4610A">
        <w:t xml:space="preserve"> drug trafficking, money laundering, war</w:t>
      </w:r>
    </w:p>
    <w:p w14:paraId="7FE023F5" w14:textId="77777777" w:rsidR="00FC5CBD" w:rsidRPr="00B4610A" w:rsidRDefault="00FC5CBD" w:rsidP="00FC5CBD">
      <w:r w:rsidRPr="00B4610A">
        <w:rPr>
          <w:rStyle w:val="StyleStyleBold12pt"/>
        </w:rPr>
        <w:t>Manwaring 12</w:t>
      </w:r>
      <w:r w:rsidRPr="00B4610A">
        <w:t xml:space="preserve"> (Max G. - Professor of Military Strategy; “Venezuela as an exporter of 4th generation warfare instability”; Strategic Studies Institute, U.S. Army War College, 2012; http://www.strategicstudiesinstitute.army.mil/pubs/download.cfm</w:t>
      </w:r>
      <w:proofErr w:type="gramStart"/>
      <w:r w:rsidRPr="00B4610A">
        <w:t>?q</w:t>
      </w:r>
      <w:proofErr w:type="gramEnd"/>
      <w:r w:rsidRPr="00B4610A">
        <w:t>=1139) IIN</w:t>
      </w:r>
    </w:p>
    <w:p w14:paraId="54D07147" w14:textId="77777777" w:rsidR="00FC5CBD" w:rsidRPr="00B4610A" w:rsidRDefault="00FC5CBD" w:rsidP="00FC5CBD">
      <w:pPr>
        <w:rPr>
          <w:sz w:val="16"/>
        </w:rPr>
      </w:pPr>
      <w:r w:rsidRPr="00B4610A">
        <w:rPr>
          <w:sz w:val="16"/>
        </w:rPr>
        <w:t>Increasing Economic Activity. At base, increasing economic activity is a continuation from the more fundamental alliance activity we call Combating International Isolation.</w:t>
      </w:r>
      <w:r w:rsidRPr="00B4610A">
        <w:rPr>
          <w:rStyle w:val="StyleBoldUnderline"/>
        </w:rPr>
        <w:t xml:space="preserve"> Economic cooperation</w:t>
      </w:r>
      <w:r w:rsidRPr="00B4610A">
        <w:rPr>
          <w:sz w:val="16"/>
        </w:rPr>
        <w:t xml:space="preserve">, as a result, has emerged as a defining feature of the alliance </w:t>
      </w:r>
      <w:r w:rsidRPr="00B4610A">
        <w:rPr>
          <w:rStyle w:val="StyleBoldUnderline"/>
        </w:rPr>
        <w:t>between Iran and the Chavez regime in Venezuela, and serves at least three clear purposes</w:t>
      </w:r>
      <w:r w:rsidRPr="00B4610A">
        <w:rPr>
          <w:sz w:val="16"/>
        </w:rPr>
        <w:t xml:space="preserve">. First, </w:t>
      </w:r>
      <w:r w:rsidRPr="00B4610A">
        <w:rPr>
          <w:rStyle w:val="StyleBoldUnderline"/>
        </w:rPr>
        <w:t>it allows Iran to circumvent financial sanctions imposed by the United States, the European Union (EU), and the United Nations (UN) through access to the Venezuelan financial system</w:t>
      </w:r>
      <w:r w:rsidRPr="00B4610A">
        <w:rPr>
          <w:sz w:val="16"/>
        </w:rPr>
        <w:t xml:space="preserve">. As a consequence, </w:t>
      </w:r>
      <w:r w:rsidRPr="00B4610A">
        <w:rPr>
          <w:rStyle w:val="StyleBoldUnderline"/>
        </w:rPr>
        <w:t>Iran’s partnership with Venezuela effectively provides an ancillary avenue from which it can access the international financial system, despite Western pressures</w:t>
      </w:r>
      <w:r w:rsidRPr="00B4610A">
        <w:rPr>
          <w:sz w:val="16"/>
        </w:rPr>
        <w:t xml:space="preserve">. Second, </w:t>
      </w:r>
      <w:r w:rsidRPr="00B4610A">
        <w:rPr>
          <w:rStyle w:val="StyleBoldUnderline"/>
        </w:rPr>
        <w:t>this financial access facilitates the funding and support of radical populist and socialist parties and violent nonstate actors throughout the Hemisphere</w:t>
      </w:r>
      <w:r w:rsidRPr="00B4610A">
        <w:rPr>
          <w:sz w:val="16"/>
        </w:rPr>
        <w:t xml:space="preserve">. Third, </w:t>
      </w:r>
      <w:r w:rsidRPr="00B4610A">
        <w:rPr>
          <w:rStyle w:val="StyleBoldUnderline"/>
        </w:rPr>
        <w:t>Iran has increased its economic investment in several areas (e.g., industry, mining, transportation, energy, and technical assistance)</w:t>
      </w:r>
      <w:r w:rsidRPr="00B4610A">
        <w:rPr>
          <w:sz w:val="16"/>
        </w:rPr>
        <w:t xml:space="preserve">. Many of Iran’s contracts with various countries in Latin America have not yet come to fruition. The exception, however, is Venezuela, where substantial Iranian investments have been made. As a matter of fact, Iranian economic investment in Venezuela has expanded from virtually nothing in 2007 to a not insignificant $40 billion today.59 Even though much of the promised Iranian economic investment in the Hemisphere has not materialized, that country is in the process of creating an extensive regional network of diplomatic, economic, industrial, and commercial activities. Thus, probably </w:t>
      </w:r>
      <w:r w:rsidRPr="00B4610A">
        <w:rPr>
          <w:rStyle w:val="StyleBoldUnderline"/>
        </w:rPr>
        <w:t>the most dangerous threat to the United States from Venezuela results from its facilitation and encouragement of the penetration of the Western Hemisphere by Iran and its principal terrorist proxy, Hezbollah. Hezbollah has established a major regional presence throughout the Americas and is involved in a range of illicit activities, from drug trafficking, to money laundering, to training Venezuelan and other paramilitary forces</w:t>
      </w:r>
      <w:r w:rsidRPr="00B4610A">
        <w:rPr>
          <w:sz w:val="16"/>
        </w:rPr>
        <w:t xml:space="preserve">.60 In this connection, </w:t>
      </w:r>
      <w:r w:rsidRPr="00B4610A">
        <w:rPr>
          <w:rStyle w:val="StyleBoldUnderline"/>
        </w:rPr>
        <w:t>coercive state and violent nonstate actors are serious impediments to growth, and major instruments for corrupting, distorting, and damaging stability in Latin America</w:t>
      </w:r>
      <w:r w:rsidRPr="00B4610A">
        <w:rPr>
          <w:sz w:val="16"/>
        </w:rPr>
        <w:t xml:space="preserve">. The TCO-enforcer gang-insurgent-state nexus represents a triple threat to the authority and sovereignty of a host gov ernment as well as an enemy regime. First, murder, kidnapping, intimidation, corruption, and impunity undermine the ability of the state to perform its legitimizing security and public service functions. Second, by coercive imposition of power over bureaucrats and elected officials of the state, </w:t>
      </w:r>
      <w:r w:rsidRPr="00B4610A">
        <w:rPr>
          <w:rStyle w:val="StyleBoldUnderline"/>
        </w:rPr>
        <w:t>TCOs and their allies compromise the exercise of legitimate state authority and real democracy</w:t>
      </w:r>
      <w:r w:rsidRPr="00B4610A">
        <w:rPr>
          <w:sz w:val="16"/>
        </w:rPr>
        <w:t xml:space="preserve">. Third, and closely related, by taking control of portions of a given national territory and performing at least some of the tasks of effective sovereign governance, the TCO phenomenon transforms itself de facto into states within the state, and criminal leaders govern as they wish. </w:t>
      </w:r>
      <w:r w:rsidRPr="00B4610A">
        <w:rPr>
          <w:rStyle w:val="StyleBoldUnderline"/>
        </w:rPr>
        <w:t>Thus, the hybrid TCO-state phenomenon contributes significantly to the erosion of democracy and to the evolutionary state failure process</w:t>
      </w:r>
      <w:r w:rsidRPr="00B4610A">
        <w:rPr>
          <w:sz w:val="16"/>
        </w:rPr>
        <w:t>.61</w:t>
      </w:r>
    </w:p>
    <w:p w14:paraId="5B96939F" w14:textId="77777777" w:rsidR="00FC5CBD" w:rsidRPr="00B4610A" w:rsidRDefault="00FC5CBD" w:rsidP="00FC5CBD"/>
    <w:p w14:paraId="3AAA2B01" w14:textId="77777777" w:rsidR="00FC5CBD" w:rsidRPr="00B4610A" w:rsidRDefault="00FC5CBD" w:rsidP="00FC5CBD">
      <w:pPr>
        <w:pStyle w:val="Heading4"/>
      </w:pPr>
      <w:r w:rsidRPr="00B4610A">
        <w:t>(Insert Iran War goes nuclear)</w:t>
      </w:r>
    </w:p>
    <w:p w14:paraId="3E572D04" w14:textId="77777777" w:rsidR="0011698B" w:rsidRPr="00B4610A" w:rsidRDefault="0011698B" w:rsidP="0011698B"/>
    <w:p w14:paraId="3E0E449A" w14:textId="7A5D9B0B" w:rsidR="00FC5CBD" w:rsidRPr="00B4610A" w:rsidRDefault="00892075" w:rsidP="00FC5CBD">
      <w:pPr>
        <w:pStyle w:val="Heading4"/>
      </w:pPr>
      <w:r w:rsidRPr="00B4610A">
        <w:t xml:space="preserve">Second – </w:t>
      </w:r>
      <w:r w:rsidR="00FC5CBD" w:rsidRPr="00B4610A">
        <w:t>Latin American instability leads to state failures</w:t>
      </w:r>
    </w:p>
    <w:p w14:paraId="446A9978" w14:textId="77777777" w:rsidR="00FC5CBD" w:rsidRPr="00B4610A" w:rsidRDefault="00FC5CBD" w:rsidP="00FC5CBD">
      <w:r w:rsidRPr="00B4610A">
        <w:rPr>
          <w:rStyle w:val="StyleStyleBold12pt"/>
        </w:rPr>
        <w:t>Manwaring 12</w:t>
      </w:r>
      <w:r w:rsidRPr="00B4610A">
        <w:t xml:space="preserve"> (Max G. - Professor of Military Strategy; “Venezuela as an exporter of 4th generation warfare instability”; Strategic Studies Institute, U.S. Army War College, 2012; http://www.strategicstudiesinstitute.army.mil/pubs/download.cfm</w:t>
      </w:r>
      <w:proofErr w:type="gramStart"/>
      <w:r w:rsidRPr="00B4610A">
        <w:t>?q</w:t>
      </w:r>
      <w:proofErr w:type="gramEnd"/>
      <w:r w:rsidRPr="00B4610A">
        <w:t>=1139) IIN</w:t>
      </w:r>
    </w:p>
    <w:p w14:paraId="1A25DB0B" w14:textId="535024E3" w:rsidR="00FC5CBD" w:rsidRPr="00B4610A" w:rsidRDefault="00FC5CBD" w:rsidP="00FC5CBD">
      <w:pPr>
        <w:rPr>
          <w:sz w:val="16"/>
        </w:rPr>
      </w:pPr>
      <w:r w:rsidRPr="00B4610A">
        <w:rPr>
          <w:sz w:val="16"/>
        </w:rPr>
        <w:t xml:space="preserve">Some argue that all these agi-prop (agitation-propaganda) efforts aimed at the destabilization of bourgeois enemies and the organization of alliance activities are merely political theater. They are absolutely right. What they do not understand, however, is that </w:t>
      </w:r>
      <w:r w:rsidRPr="00B4610A">
        <w:rPr>
          <w:rStyle w:val="StyleBoldUnderline"/>
        </w:rPr>
        <w:t>4th Generation Asymmetric Warfare is directed at influencing an unconventional center of gravity</w:t>
      </w:r>
      <w:r w:rsidRPr="00B4610A">
        <w:rPr>
          <w:sz w:val="16"/>
        </w:rPr>
        <w:t xml:space="preserve">—that is, public opinion and leadership. As a consequence, it is important to understand that Hugo Chavez’s </w:t>
      </w:r>
      <w:r w:rsidRPr="00B4610A">
        <w:rPr>
          <w:rStyle w:val="StyleBoldUnderline"/>
        </w:rPr>
        <w:t>Bolivarian Revolution</w:t>
      </w:r>
      <w:r w:rsidRPr="00B4610A">
        <w:rPr>
          <w:sz w:val="16"/>
        </w:rPr>
        <w:t xml:space="preserve"> is indeed political theater. It </w:t>
      </w:r>
      <w:r w:rsidRPr="00B4610A">
        <w:rPr>
          <w:rStyle w:val="StyleBoldUnderline"/>
        </w:rPr>
        <w:t>is intended to create political-economic-social disequilibrium, the weakening of an enemy state, and radical change over the long term</w:t>
      </w:r>
      <w:r w:rsidRPr="00B4610A">
        <w:rPr>
          <w:sz w:val="16"/>
        </w:rPr>
        <w:t xml:space="preserve">. Accordingly, transition is grand strategic and epochal in scale. It ultimately witnesses change from the supposed misery of liberal democracy and capitalism to the promised love and harmony of “New Socialism.”71 In The Sling and the Stone, Colonel T. X. Hammes, USMC (Ret.), argues that “Just as the world has evolved from an industrial society to an information-based society, so has warfare.”72 4GW does not attempt to win wars by defeating an enemy’s military forces. </w:t>
      </w:r>
      <w:proofErr w:type="gramStart"/>
      <w:r w:rsidRPr="00B4610A">
        <w:rPr>
          <w:sz w:val="16"/>
        </w:rPr>
        <w:t>Both the</w:t>
      </w:r>
      <w:proofErr w:type="gramEnd"/>
      <w:r w:rsidRPr="00B4610A">
        <w:rPr>
          <w:sz w:val="16"/>
        </w:rPr>
        <w:t xml:space="preserve"> epic, decisive Napoleonic battle (2nd Generation War), and the wide-ranging, high-tech, high-speed maneuver campaign (3rd Generation War—“Shock and Awe”) are irrelevant. 4GW is an evolved form of insurgency rooted in the fundamental precept that superior political will, when properly employed, can defeat greater military and economic power. It uses all available networks—political, economic, social, informational, and military—to convince the enemy decisionmakers that their goals are either unachievable or too costly to justify the perceived benefits. Using its networks, </w:t>
      </w:r>
      <w:r w:rsidRPr="00B4610A">
        <w:rPr>
          <w:rStyle w:val="StyleBoldUnderline"/>
        </w:rPr>
        <w:t>4GW directly attacks the minds of enemy populations, policymakers, and decisionmakers to destroy their political will.</w:t>
      </w:r>
      <w:r w:rsidRPr="00B4610A">
        <w:rPr>
          <w:sz w:val="16"/>
        </w:rPr>
        <w:t xml:space="preserve">73 These are the principal characteristics of what President Hugo Chavez of Venezuela has called “4th Generation War,” “Guerra de todo el pueblo (“War of all the People,” “Peoples’ War,” or “War Among Peoples”). He asserts that </w:t>
      </w:r>
      <w:r w:rsidRPr="00B4610A">
        <w:rPr>
          <w:rStyle w:val="StyleBoldUnderline"/>
        </w:rPr>
        <w:t>this type of conflict has virtually unlimited possibilities for a “Super Insurgency” intended to bring about fundamental political-economic-social change in the Western Hemisphere</w:t>
      </w:r>
      <w:r w:rsidRPr="00B4610A">
        <w:rPr>
          <w:sz w:val="16"/>
        </w:rPr>
        <w:t xml:space="preserve">.74 The urgency and importance of the 4GW threat have generated four related themes. First, several countries in </w:t>
      </w:r>
      <w:r w:rsidRPr="00B4610A">
        <w:rPr>
          <w:rStyle w:val="StyleBoldUnderline"/>
        </w:rPr>
        <w:t>Latin America and the Caribbean are paradigms of the failing state and have enormous implications for the stability, development, democracy, prosperity, and peace of the entire Western Hemisphere</w:t>
      </w:r>
      <w:r w:rsidRPr="00B4610A">
        <w:rPr>
          <w:sz w:val="16"/>
        </w:rPr>
        <w:t xml:space="preserve">. Second, the </w:t>
      </w:r>
      <w:r w:rsidRPr="00B4610A">
        <w:rPr>
          <w:rStyle w:val="StyleBoldUnderline"/>
        </w:rPr>
        <w:t>transnational drug and arms trafficking, paramilitary, insurgent, and gang organizations in Mexico, Central and South America, and the Caribbean Basin are perpetrating a level of corruption, criminality, human horror, and internal instability that, if left unchecked at the strategic level, can ultimately threaten the collapse of various states and undermine the security and sovereignty of neighbors</w:t>
      </w:r>
      <w:r w:rsidRPr="00B4610A">
        <w:rPr>
          <w:sz w:val="16"/>
        </w:rPr>
        <w:t xml:space="preserve">. Third, </w:t>
      </w:r>
      <w:r w:rsidRPr="00B4610A">
        <w:rPr>
          <w:rStyle w:val="StyleBoldUnderline"/>
        </w:rPr>
        <w:t>poverty, social exclusion, environmental degradation, and political-economic-social expectations—and the conflicts generated by these indirect and implicit threats to stability and human well-being—lead to further degeneration of citizen security</w:t>
      </w:r>
      <w:r w:rsidRPr="00B4610A">
        <w:rPr>
          <w:sz w:val="16"/>
        </w:rPr>
        <w:t xml:space="preserve">. Fourth, these </w:t>
      </w:r>
      <w:r w:rsidRPr="00B4610A">
        <w:rPr>
          <w:rStyle w:val="StyleBoldUnderline"/>
        </w:rPr>
        <w:t xml:space="preserve">threats also constitute a serious challenge of U.S. national security, </w:t>
      </w:r>
      <w:proofErr w:type="gramStart"/>
      <w:r w:rsidRPr="00B4610A">
        <w:rPr>
          <w:rStyle w:val="StyleBoldUnderline"/>
        </w:rPr>
        <w:t>well-being</w:t>
      </w:r>
      <w:proofErr w:type="gramEnd"/>
      <w:r w:rsidRPr="00B4610A">
        <w:rPr>
          <w:rStyle w:val="StyleBoldUnderline"/>
        </w:rPr>
        <w:t>, and position in the global community</w:t>
      </w:r>
      <w:r w:rsidRPr="00B4610A">
        <w:rPr>
          <w:sz w:val="16"/>
        </w:rPr>
        <w:t xml:space="preserve">. The primary implication of the complex and ambiguous situations described above is straightforward. The contemporary, chaotic global strategic environment reflects a general lack of legitimate governance and civil-military cooperation in many parts of the world. Instability thrives under those conditions. </w:t>
      </w:r>
      <w:r w:rsidRPr="00B4610A">
        <w:rPr>
          <w:rStyle w:val="StyleBoldUnderline"/>
        </w:rPr>
        <w:t>Instability, violence, terrorism, and criminal anarchy are the general consequences of unreformed political, social, economic, and security institutions and concomitant misguided or poor governance</w:t>
      </w:r>
      <w:r w:rsidRPr="00B4610A">
        <w:rPr>
          <w:sz w:val="16"/>
        </w:rPr>
        <w:t xml:space="preserve">. Ultimately, this instability, and the human, nonstate, and state destabilizers who exploit it, </w:t>
      </w:r>
      <w:proofErr w:type="gramStart"/>
      <w:r w:rsidRPr="00B4610A">
        <w:rPr>
          <w:rStyle w:val="StyleBoldUnderline"/>
        </w:rPr>
        <w:t>lead</w:t>
      </w:r>
      <w:proofErr w:type="gramEnd"/>
      <w:r w:rsidRPr="00B4610A">
        <w:rPr>
          <w:rStyle w:val="StyleBoldUnderline"/>
        </w:rPr>
        <w:t xml:space="preserve"> to a final downward spiral into failing and failed-state status</w:t>
      </w:r>
      <w:r w:rsidRPr="00B4610A">
        <w:rPr>
          <w:sz w:val="16"/>
        </w:rPr>
        <w:t xml:space="preserve">. Again, it must be remembered that, as important as instability might be, it is only a symptom—not the threat itself. Again, </w:t>
      </w:r>
      <w:r w:rsidRPr="00B4610A">
        <w:rPr>
          <w:rStyle w:val="StyleBoldUnderline"/>
        </w:rPr>
        <w:t>the ultimate threat is the issue nobody wants to deal with—state failure</w:t>
      </w:r>
      <w:r w:rsidRPr="00B4610A">
        <w:rPr>
          <w:sz w:val="16"/>
        </w:rPr>
        <w:t>. The novelist John le Carré succinctly defines a failing or failed state in stark terms: I would suggest to you that, these days, very roughly, the qualifications for being a civilized state amount to—electoral suffrage . . . protection of life and property . . . justice, health and education for all . . . the maintenance of a sound administrative structure—and roads, transport, drains, etcetera—and—what else is there</w:t>
      </w:r>
      <w:proofErr w:type="gramStart"/>
      <w:r w:rsidRPr="00B4610A">
        <w:rPr>
          <w:sz w:val="16"/>
        </w:rPr>
        <w:t>?—</w:t>
      </w:r>
      <w:proofErr w:type="gramEnd"/>
      <w:r w:rsidRPr="00B4610A">
        <w:rPr>
          <w:sz w:val="16"/>
        </w:rPr>
        <w:t xml:space="preserve">ah yes, the equitable collection of taxes. </w:t>
      </w:r>
      <w:r w:rsidRPr="00B4610A">
        <w:rPr>
          <w:rStyle w:val="StyleBoldUnderline"/>
        </w:rPr>
        <w:t>If a state fails to deliver on at least a quorum of the above—then one has to say that the contract between state and citizen begins to look pretty shaky—and if it fails on all of the above, then it’s a failed state . . . an unstate . . . an ex-state</w:t>
      </w:r>
      <w:r w:rsidRPr="00B4610A">
        <w:rPr>
          <w:sz w:val="16"/>
        </w:rPr>
        <w:t xml:space="preserve">.”75 The logic of the state failure situation demonstrates that the </w:t>
      </w:r>
      <w:r w:rsidRPr="00B4610A">
        <w:rPr>
          <w:rStyle w:val="StyleBoldUnderline"/>
        </w:rPr>
        <w:t>conscious choices that the international community and individual nation-states make about how to deal with this type of unconventional threat will define the processes of national, regional, and global security and well-being for now and into the future.</w:t>
      </w:r>
      <w:r w:rsidRPr="00B4610A">
        <w:rPr>
          <w:sz w:val="16"/>
        </w:rPr>
        <w:t xml:space="preserve"> This cautionary tale reminds us that protracted asymmetric war </w:t>
      </w:r>
      <w:r w:rsidRPr="00B4610A">
        <w:rPr>
          <w:rStyle w:val="Emphasis"/>
        </w:rPr>
        <w:t>(4GW) is the only kind of conflict that a modern power has ever lost</w:t>
      </w:r>
      <w:r w:rsidRPr="00B4610A">
        <w:rPr>
          <w:sz w:val="16"/>
        </w:rPr>
        <w:t xml:space="preserve">. </w:t>
      </w:r>
      <w:r w:rsidRPr="00B4610A">
        <w:rPr>
          <w:rStyle w:val="StyleBoldUnderline"/>
        </w:rPr>
        <w:t>It is surprising and dismaying that the world’s only superpower does not have a unified long-term strategy</w:t>
      </w:r>
      <w:r w:rsidRPr="00B4610A">
        <w:rPr>
          <w:sz w:val="16"/>
        </w:rPr>
        <w:t xml:space="preserve"> and a multidimensional interagency organizational </w:t>
      </w:r>
      <w:r w:rsidRPr="00B4610A">
        <w:rPr>
          <w:rStyle w:val="StyleBoldUnderline"/>
        </w:rPr>
        <w:t>architecture to deal with Chavez’s 21st-Century Socialism and its associated asymmetric war</w:t>
      </w:r>
      <w:r w:rsidRPr="00B4610A">
        <w:rPr>
          <w:sz w:val="16"/>
        </w:rPr>
        <w:t>.76 It would appear that this epochal transitional threat is being dismissed as too difficult, too ambiguous, and too far into the future to deal with. Nevertheless, prudence dictates that it is time to take the empirical evidence seriously and make substantive political-economic, social, informational, and military changes to deal effectively with the threat that one dare not speak its name.77 The primary challenge, then, is to come to terms with the pressing need to shift from a singular operational-tactical military-police approach to a multidimensional and multinational paradigm. That, in turn, requires a strategic-level conceptual framework and a supporting organizational structure to promulgate unified civil-military planning and the implementation of transnational responses to transnational threats. These efforts must be organized as a network rather than in the traditional vertical, top-down bureaucracies of most governments. Accomplishing such efforts will also require fundamental changes in how government leaders and personnel at all levels are employed, trained, developed, and promoted. Additionally, and most importantly, this interagency and multilateral process must exert its collective influence for the entire duration of a conflict—from the initial planning to the final achievement (or compulsion) of a sustainable peace. Remember, it is the last man standing—regardless of how badly beaten he might be—who is the winner in this type of conflict.</w:t>
      </w:r>
    </w:p>
    <w:p w14:paraId="629E3CB4" w14:textId="77777777" w:rsidR="0011698B" w:rsidRPr="00B4610A" w:rsidRDefault="0011698B" w:rsidP="0011698B">
      <w:pPr>
        <w:pStyle w:val="Heading4"/>
      </w:pPr>
      <w:r w:rsidRPr="00B4610A">
        <w:t xml:space="preserve">Failed state struggle is zero-sum </w:t>
      </w:r>
      <w:r w:rsidRPr="00B4610A">
        <w:sym w:font="Wingdings" w:char="F0E0"/>
      </w:r>
      <w:r w:rsidRPr="00B4610A">
        <w:t xml:space="preserve"> human rights violations, torture, poverty, starvation, disease, human trafficking, WMD prolif, genocide, and anarchy.</w:t>
      </w:r>
    </w:p>
    <w:p w14:paraId="6B8BA1C6" w14:textId="0A009491" w:rsidR="0011698B" w:rsidRPr="00B4610A" w:rsidRDefault="009F6DFC" w:rsidP="0011698B">
      <w:r w:rsidRPr="00B4610A">
        <w:rPr>
          <w:rStyle w:val="StyleStyleBold12pt"/>
        </w:rPr>
        <w:t xml:space="preserve">Manwaring </w:t>
      </w:r>
      <w:r w:rsidR="0011698B" w:rsidRPr="00B4610A">
        <w:rPr>
          <w:rStyle w:val="StyleStyleBold12pt"/>
        </w:rPr>
        <w:t>5</w:t>
      </w:r>
      <w:r w:rsidR="0011698B" w:rsidRPr="00B4610A">
        <w:t xml:space="preserve"> (Max G. - Professor of Military Strategy; “VENEZUELA’S HUGO CHÁVEZ, BOLIVARIAN SOCIALISM, AND ASYMMETRIC WARFARE”; Strategic Studies Institute, U.S. Army War College, October 2005; http://www.dtic.mil/dtic/tr/fulltext/u2/a439743.pdf) IIN</w:t>
      </w:r>
    </w:p>
    <w:p w14:paraId="2B3F817C" w14:textId="77ECF60A" w:rsidR="0011698B" w:rsidRPr="00B4610A" w:rsidRDefault="0011698B" w:rsidP="0011698B">
      <w:pPr>
        <w:rPr>
          <w:sz w:val="16"/>
        </w:rPr>
      </w:pPr>
      <w:proofErr w:type="gramStart"/>
      <w:r w:rsidRPr="00B4610A">
        <w:rPr>
          <w:sz w:val="16"/>
        </w:rPr>
        <w:t>The Issue of State Failure.</w:t>
      </w:r>
      <w:proofErr w:type="gramEnd"/>
      <w:r w:rsidRPr="00B4610A">
        <w:rPr>
          <w:sz w:val="16"/>
        </w:rPr>
        <w:t xml:space="preserve"> President Chávez also understands that </w:t>
      </w:r>
      <w:r w:rsidRPr="00B4610A">
        <w:rPr>
          <w:rStyle w:val="StyleBoldUnderline"/>
        </w:rPr>
        <w:t>the process leading to state failure is the most dangerous long-term security challenge facing the global community today</w:t>
      </w:r>
      <w:r w:rsidRPr="00B4610A">
        <w:rPr>
          <w:sz w:val="16"/>
        </w:rPr>
        <w:t xml:space="preserve">. The argument in general is that </w:t>
      </w:r>
      <w:r w:rsidRPr="00B4610A">
        <w:rPr>
          <w:rStyle w:val="StyleBoldUnderline"/>
        </w:rPr>
        <w:t>failing and failed state status is the breeding ground for instability, criminality, insurgency, regional conflict, and terrorism. These conditions breed massive humanitarian disasters and major refugee flows. They can host “evil” networks of all kinds, whether they involve criminal business enterprise, narco-trafficking, or some form of ideological crusade such as Bolivarianismo.</w:t>
      </w:r>
      <w:r w:rsidRPr="00B4610A">
        <w:rPr>
          <w:sz w:val="16"/>
        </w:rPr>
        <w:t xml:space="preserve"> More specifically, </w:t>
      </w:r>
      <w:r w:rsidRPr="00B4610A">
        <w:rPr>
          <w:rStyle w:val="StyleBoldUnderline"/>
        </w:rPr>
        <w:t>these conditions spawn all kinds of things people in general do not like such as murder, kidnapping, corruption, intimidation, and destruction of infrastructure</w:t>
      </w:r>
      <w:r w:rsidRPr="00B4610A">
        <w:rPr>
          <w:sz w:val="16"/>
        </w:rPr>
        <w:t xml:space="preserve">. These </w:t>
      </w:r>
      <w:r w:rsidRPr="00B4610A">
        <w:rPr>
          <w:rStyle w:val="StyleBoldUnderline"/>
        </w:rPr>
        <w:t>means of coercion and persuasion can spawn further human rights violations, torture, poverty, starvation, disease, the recruitment and use of child soldiers, trafficking in women and body parts, trafficking and proliferation of conventional weapons systems and WMD, genocide, ethnic cleansing, warlordism, and criminal anarchy.</w:t>
      </w:r>
      <w:r w:rsidRPr="00B4610A">
        <w:rPr>
          <w:sz w:val="16"/>
        </w:rPr>
        <w:t xml:space="preserve"> At the same time, </w:t>
      </w:r>
      <w:r w:rsidRPr="00B4610A">
        <w:rPr>
          <w:rStyle w:val="StyleBoldUnderline"/>
        </w:rPr>
        <w:t>these actions</w:t>
      </w:r>
      <w:r w:rsidRPr="00B4610A">
        <w:rPr>
          <w:sz w:val="16"/>
        </w:rPr>
        <w:t xml:space="preserve"> are usually unconfined and </w:t>
      </w:r>
      <w:r w:rsidRPr="00B4610A">
        <w:rPr>
          <w:rStyle w:val="StyleBoldUnderline"/>
        </w:rPr>
        <w:t>spill over into regional syndromes of poverty, destabilization, and conflict</w:t>
      </w:r>
      <w:r w:rsidRPr="00B4610A">
        <w:rPr>
          <w:sz w:val="16"/>
        </w:rPr>
        <w:t xml:space="preserve">.62 Peru’s Sendero Luminoso calls violent and destructive activities that facilitate the processes of state failure “armed propaganda.” Drug cartels operating throughout the Andean Ridge of South America and elsewhere call these activities “business incentives.” Chávez considers these actions to be steps that must be taken to bring about the political conditions necessary to establish Latin American socialism for the 21st century.63 Thus, </w:t>
      </w:r>
      <w:r w:rsidRPr="00B4610A">
        <w:rPr>
          <w:rStyle w:val="StyleBoldUnderline"/>
        </w:rPr>
        <w:t>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 Chávez’s intent is to focus his primary attack politically and psychologically on selected Latin American governments’ ability and right to govern.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instability and the threat of subverting or destroying such a government are real</w:t>
      </w:r>
      <w:r w:rsidRPr="00B4610A">
        <w:rPr>
          <w:sz w:val="16"/>
        </w:rPr>
        <w:t xml:space="preserve">.64 </w:t>
      </w:r>
      <w:r w:rsidRPr="00B4610A">
        <w:rPr>
          <w:rStyle w:val="StyleBoldUnderline"/>
        </w:rPr>
        <w:t>But failing and failed states simply do not go away. Virtually anyone can take advantage of such an unstable situation</w:t>
      </w:r>
      <w:r w:rsidRPr="00B4610A">
        <w:rPr>
          <w:sz w:val="16"/>
        </w:rPr>
        <w:t xml:space="preserve">. The tendency is that the </w:t>
      </w:r>
      <w:proofErr w:type="gramStart"/>
      <w:r w:rsidRPr="00B4610A">
        <w:rPr>
          <w:sz w:val="16"/>
        </w:rPr>
        <w:t>best motivated</w:t>
      </w:r>
      <w:proofErr w:type="gramEnd"/>
      <w:r w:rsidRPr="00B4610A">
        <w:rPr>
          <w:sz w:val="16"/>
        </w:rPr>
        <w:t xml:space="preserve"> and best armed organization on the scene will control that instability. As a consequence, </w:t>
      </w:r>
      <w:r w:rsidRPr="00B4610A">
        <w:rPr>
          <w:rStyle w:val="StyleBoldUnderline"/>
        </w:rPr>
        <w:t>failing and failed states become dysfunctional states, rogue states, criminal states, narco-states, or new people’s democracies</w:t>
      </w:r>
      <w:r w:rsidRPr="00B4610A">
        <w:rPr>
          <w:sz w:val="16"/>
        </w:rPr>
        <w:t>. In connection with the creation of new people’s democracies, one can rest assured that Chávez and his Bolivarian populist allies will be available to provide money, arms, and leadership at any given opportunity. And, of course, the longer dysfunctional, rogue, criminal, and narco-states and people’s democracies persist, the more they and their associated problems endanger global security, peace, and prosperity.65</w:t>
      </w:r>
    </w:p>
    <w:p w14:paraId="59BB0CE1" w14:textId="7411E89C" w:rsidR="00CD3FFA" w:rsidRPr="00B4610A" w:rsidRDefault="00892075" w:rsidP="00CD3FFA">
      <w:pPr>
        <w:pStyle w:val="Heading4"/>
      </w:pPr>
      <w:r w:rsidRPr="00B4610A">
        <w:t xml:space="preserve">Third – </w:t>
      </w:r>
      <w:r w:rsidR="00CD3FFA" w:rsidRPr="00B4610A">
        <w:t>Transna</w:t>
      </w:r>
      <w:r w:rsidRPr="00B4610A">
        <w:t xml:space="preserve">tional Organized Crime group </w:t>
      </w:r>
      <w:r w:rsidR="00CD3FFA" w:rsidRPr="00B4610A">
        <w:t>conflict would draw in Iran, Russia, China, FARC, ETA, and more</w:t>
      </w:r>
    </w:p>
    <w:p w14:paraId="77E9EB7A" w14:textId="77777777" w:rsidR="00CD3FFA" w:rsidRPr="00B4610A" w:rsidRDefault="00CD3FFA" w:rsidP="00CD3FFA">
      <w:r w:rsidRPr="00B4610A">
        <w:rPr>
          <w:rStyle w:val="StyleStyleBold12pt"/>
        </w:rPr>
        <w:t>Farah 12</w:t>
      </w:r>
      <w:r w:rsidRPr="00B4610A">
        <w:t xml:space="preserve"> (Douglas - International Assessment and Strategy Center’s (IASC) Senior Fellow, Financial Investigations and Transparency at the U.S. Army War College; “Transnational Organized Crime, Terrorism, and Criminalized States in Latin America: An Emerging Tier-One National Security Priority”; Strategic Studies Institute at the U.S. Army War College; August 2012; </w:t>
      </w:r>
      <w:hyperlink r:id="rId9" w:history="1">
        <w:r w:rsidRPr="00B4610A">
          <w:rPr>
            <w:rStyle w:val="Hyperlink"/>
          </w:rPr>
          <w:t>http://www.dtic.mil/cgi-bin/GetTRDoc?Location=U2&amp;doc=GetTRDoc.pdf&amp;AD=ADA565540</w:t>
        </w:r>
      </w:hyperlink>
      <w:r w:rsidRPr="00B4610A">
        <w:t>) IIN</w:t>
      </w:r>
    </w:p>
    <w:p w14:paraId="63FB9C0F" w14:textId="1F6BA398" w:rsidR="00CD3FFA" w:rsidRPr="00B4610A" w:rsidRDefault="00CD3FFA" w:rsidP="00CD3FFA">
      <w:pPr>
        <w:rPr>
          <w:sz w:val="16"/>
        </w:rPr>
      </w:pPr>
      <w:r w:rsidRPr="00B4610A">
        <w:rPr>
          <w:sz w:val="16"/>
        </w:rPr>
        <w:t xml:space="preserve">As discussed at length below, </w:t>
      </w:r>
      <w:r w:rsidRPr="00B4610A">
        <w:rPr>
          <w:rStyle w:val="StyleBoldUnderline"/>
        </w:rPr>
        <w:t>Iran, identified by successive U.S. administrations as a state sponsor of terrorism, has expanded its political alliances, dip- lomatic presence, trade initiatives, and military and intelligence programs in the Bolivarian axis.</w:t>
      </w:r>
      <w:r w:rsidRPr="00B4610A">
        <w:rPr>
          <w:sz w:val="16"/>
        </w:rPr>
        <w:t xml:space="preserve"> The U.S. intelligence community has recently concluded that </w:t>
      </w:r>
      <w:r w:rsidRPr="00B4610A">
        <w:rPr>
          <w:rStyle w:val="StyleBoldUnderline"/>
        </w:rPr>
        <w:t>Iranian leadership is now more willing to launch a terrorist attack inside the U.S. homeland in response to perceived threats from the United States</w:t>
      </w:r>
      <w:r w:rsidRPr="00B4610A">
        <w:rPr>
          <w:sz w:val="16"/>
        </w:rPr>
        <w:t>.9</w:t>
      </w:r>
      <w:r w:rsidR="00BB673F" w:rsidRPr="00B4610A">
        <w:rPr>
          <w:sz w:val="12"/>
        </w:rPr>
        <w:t>¶</w:t>
      </w:r>
      <w:r w:rsidRPr="00B4610A">
        <w:rPr>
          <w:sz w:val="16"/>
        </w:rPr>
        <w:t xml:space="preserve"> This press for expanded ties comes despite the al- most complete lack of cultural or religious ties to the region, linguistic affinity, or traditional economic log- ic and rationale in the relationships. This is one of the main focuses of this monograph, but multiple other actors are also becoming more involved</w:t>
      </w:r>
      <w:proofErr w:type="gramStart"/>
      <w:r w:rsidRPr="00B4610A">
        <w:rPr>
          <w:sz w:val="16"/>
        </w:rPr>
        <w:t>.</w:t>
      </w:r>
      <w:r w:rsidR="00BB673F" w:rsidRPr="00B4610A">
        <w:rPr>
          <w:sz w:val="12"/>
        </w:rPr>
        <w:t>¶</w:t>
      </w:r>
      <w:proofErr w:type="gramEnd"/>
      <w:r w:rsidRPr="00B4610A">
        <w:rPr>
          <w:sz w:val="16"/>
        </w:rPr>
        <w:t xml:space="preserve"> </w:t>
      </w:r>
      <w:r w:rsidRPr="00B4610A">
        <w:rPr>
          <w:rStyle w:val="StyleBoldUnderline"/>
        </w:rPr>
        <w:t>Russia is a growing force, particularly in Mexico and the Bolivarian states, where it is building up a re- gional presence through rapidly rising weapons sales, naval and air force visits, increasing diplomatic pres- ence, and nuclear cooperation agreements with Ven- ezuela, Bolivia, and Ecuador</w:t>
      </w:r>
      <w:r w:rsidRPr="00B4610A">
        <w:rPr>
          <w:sz w:val="16"/>
        </w:rPr>
        <w:t xml:space="preserve">. In addition to the grow- ing presence of a state itself, which is increasingly viewed as criminalized, </w:t>
      </w:r>
      <w:r w:rsidRPr="00B4610A">
        <w:rPr>
          <w:rStyle w:val="StyleBoldUnderline"/>
        </w:rPr>
        <w:t>there has been a significant increase in the presence of Russian nonstate actors in the form of TOCs</w:t>
      </w:r>
      <w:r w:rsidRPr="00B4610A">
        <w:rPr>
          <w:sz w:val="16"/>
        </w:rPr>
        <w:t xml:space="preserve">, which are widely </w:t>
      </w:r>
      <w:r w:rsidRPr="00B4610A">
        <w:rPr>
          <w:rStyle w:val="StyleBoldUnderline"/>
        </w:rPr>
        <w:t>involved in drug trafficking, weapons smuggling, and money launder- ing activities</w:t>
      </w:r>
      <w:r w:rsidRPr="00B4610A">
        <w:rPr>
          <w:sz w:val="16"/>
        </w:rPr>
        <w:t>.10</w:t>
      </w:r>
      <w:r w:rsidR="00BB673F" w:rsidRPr="00B4610A">
        <w:rPr>
          <w:sz w:val="12"/>
        </w:rPr>
        <w:t>¶</w:t>
      </w:r>
      <w:r w:rsidRPr="00B4610A">
        <w:rPr>
          <w:sz w:val="16"/>
        </w:rPr>
        <w:t xml:space="preserve"> </w:t>
      </w:r>
      <w:r w:rsidRPr="00B4610A">
        <w:rPr>
          <w:rStyle w:val="StyleBoldUnderline"/>
        </w:rPr>
        <w:t>China is aggressively and successfully acquiring access to many of the region’s natural resources, and</w:t>
      </w:r>
      <w:r w:rsidR="00BB673F" w:rsidRPr="00B4610A">
        <w:rPr>
          <w:rStyle w:val="StyleBoldUnderline"/>
          <w:b w:val="0"/>
          <w:sz w:val="12"/>
          <w:u w:val="none"/>
        </w:rPr>
        <w:t>¶</w:t>
      </w:r>
      <w:r w:rsidRPr="00B4610A">
        <w:rPr>
          <w:rStyle w:val="StyleBoldUnderline"/>
        </w:rPr>
        <w:t xml:space="preserve"> trade between Latin America and China is growing exponentially.</w:t>
      </w:r>
      <w:r w:rsidRPr="00B4610A">
        <w:rPr>
          <w:sz w:val="16"/>
        </w:rPr>
        <w:t xml:space="preserve"> Over the past decade, China’s trade with Latin America has jumped from $10 billion to $179 billion.11 </w:t>
      </w:r>
      <w:r w:rsidRPr="00B4610A">
        <w:rPr>
          <w:rStyle w:val="StyleBoldUnderline"/>
        </w:rPr>
        <w:t>With the increased presence has come a significantly enhanced Chinese intelligence capac- ity and access across Latin America</w:t>
      </w:r>
      <w:r w:rsidRPr="00B4610A">
        <w:rPr>
          <w:sz w:val="16"/>
        </w:rPr>
        <w:t xml:space="preserve">. At the same time, </w:t>
      </w:r>
      <w:r w:rsidRPr="00B4610A">
        <w:rPr>
          <w:rStyle w:val="StyleBoldUnderline"/>
        </w:rPr>
        <w:t>Chinese Triads—modern remnants of ancient Chinese secret societies that evolved into criminal organiza- tions—are now operating extensive money launder- ing services for drug trafficking organizations via Chi- nese banks</w:t>
      </w:r>
      <w:proofErr w:type="gramStart"/>
      <w:r w:rsidRPr="00B4610A">
        <w:rPr>
          <w:rStyle w:val="StyleBoldUnderline"/>
        </w:rPr>
        <w:t>.</w:t>
      </w:r>
      <w:r w:rsidR="00BB673F" w:rsidRPr="00B4610A">
        <w:rPr>
          <w:rStyle w:val="StyleBoldUnderline"/>
          <w:b w:val="0"/>
          <w:sz w:val="12"/>
          <w:u w:val="none"/>
        </w:rPr>
        <w:t>¶</w:t>
      </w:r>
      <w:proofErr w:type="gramEnd"/>
      <w:r w:rsidRPr="00B4610A">
        <w:rPr>
          <w:rStyle w:val="StyleBoldUnderline"/>
        </w:rPr>
        <w:t xml:space="preserve"> China also has shown a distinct willingness to bail out financially strapped authoritarian governments if the price is right</w:t>
      </w:r>
      <w:r w:rsidRPr="00B4610A">
        <w:rPr>
          <w:sz w:val="16"/>
        </w:rPr>
        <w:t>. For example, China lent Venezu- ela $20 billion, in the form of a joint venture with a company to pump crude oil that China then locked up for a decade at an average price of about $18 a barrel. The money came as Chávez was facing a financial cri- sis, rolling blackouts, and a severe liquidity shortage across the economy.12 Since then, China has extended several other significant loans to Venezuela, Ecuador, and Bolivia</w:t>
      </w:r>
      <w:proofErr w:type="gramStart"/>
      <w:r w:rsidRPr="00B4610A">
        <w:rPr>
          <w:sz w:val="16"/>
        </w:rPr>
        <w:t>.</w:t>
      </w:r>
      <w:r w:rsidR="00BB673F" w:rsidRPr="00B4610A">
        <w:rPr>
          <w:sz w:val="12"/>
        </w:rPr>
        <w:t>¶</w:t>
      </w:r>
      <w:proofErr w:type="gramEnd"/>
      <w:r w:rsidRPr="00B4610A">
        <w:rPr>
          <w:sz w:val="16"/>
        </w:rPr>
        <w:t xml:space="preserve"> The dynamics of the relationship between China and the Bolivarian bloc and its nonstate proxies will be one of the key determinants of the future of Latin America and the survival of the Bolivarian project. Without significant material support from China, the economic model of the Bolivarian alliance will likely collapse under its own weight of statist inefficiency and massive corruption, despite being richly endowed with natural resources</w:t>
      </w:r>
      <w:proofErr w:type="gramStart"/>
      <w:r w:rsidRPr="00B4610A">
        <w:rPr>
          <w:sz w:val="16"/>
        </w:rPr>
        <w:t>.</w:t>
      </w:r>
      <w:r w:rsidR="00BB673F" w:rsidRPr="00B4610A">
        <w:rPr>
          <w:sz w:val="12"/>
        </w:rPr>
        <w:t>¶</w:t>
      </w:r>
      <w:proofErr w:type="gramEnd"/>
      <w:r w:rsidRPr="00B4610A">
        <w:rPr>
          <w:sz w:val="16"/>
        </w:rPr>
        <w:t xml:space="preserve"> However, Chinese leaders likely understand that any real replacement of the Bolivarian structure lead- ership by truly democratic forces could result in a significant loss of access to the region, and a cancel-</w:t>
      </w:r>
      <w:r w:rsidR="00BB673F" w:rsidRPr="00B4610A">
        <w:rPr>
          <w:sz w:val="12"/>
        </w:rPr>
        <w:t>¶</w:t>
      </w:r>
      <w:r w:rsidRPr="00B4610A">
        <w:rPr>
          <w:sz w:val="16"/>
        </w:rPr>
        <w:t xml:space="preserve"> lation of existing contracts. This, in turn, gives China an incentive to continue to support some form of the Bolivarian project going forward, even if ailing lead- ers such as Chávez and Fidel Castro are no longer on the scene</w:t>
      </w:r>
      <w:proofErr w:type="gramStart"/>
      <w:r w:rsidRPr="00B4610A">
        <w:rPr>
          <w:sz w:val="16"/>
        </w:rPr>
        <w:t>.</w:t>
      </w:r>
      <w:r w:rsidR="00BB673F" w:rsidRPr="00B4610A">
        <w:rPr>
          <w:sz w:val="12"/>
        </w:rPr>
        <w:t>¶</w:t>
      </w:r>
      <w:proofErr w:type="gramEnd"/>
      <w:r w:rsidRPr="00B4610A">
        <w:rPr>
          <w:sz w:val="16"/>
        </w:rPr>
        <w:t xml:space="preserve"> </w:t>
      </w:r>
      <w:r w:rsidRPr="00B4610A">
        <w:rPr>
          <w:rStyle w:val="StyleBoldUnderline"/>
        </w:rPr>
        <w:t>Nigerian TOC groups have been particularly ac- tive in Ecuador, where they drew police attention be- cause of the unusual violence of the group, including the beheading of competitors.13</w:t>
      </w:r>
      <w:r w:rsidR="00BB673F" w:rsidRPr="00B4610A">
        <w:rPr>
          <w:rStyle w:val="StyleBoldUnderline"/>
          <w:b w:val="0"/>
          <w:sz w:val="12"/>
          <w:u w:val="none"/>
        </w:rPr>
        <w:t>¶</w:t>
      </w:r>
      <w:r w:rsidRPr="00B4610A">
        <w:rPr>
          <w:rStyle w:val="StyleBoldUnderline"/>
        </w:rPr>
        <w:t xml:space="preserve"> These developments indicate that multiple groups, both terrorist and criminal, as well as some extra-re- gional states, are expanding their relationships both in breadth and scope, leading to the suspicion that the Latin America case is far from unique. </w:t>
      </w:r>
      <w:r w:rsidRPr="00B4610A">
        <w:rPr>
          <w:sz w:val="16"/>
        </w:rPr>
        <w:t xml:space="preserve">While there have been criminalized states in the past (the García Meza regime of “cocaine colonels” in Bolivia in 1980, and Desi Bouterse in Suriname in the 1980s, for ex- ample), </w:t>
      </w:r>
      <w:r w:rsidRPr="00B4610A">
        <w:rPr>
          <w:rStyle w:val="StyleBoldUnderline"/>
        </w:rPr>
        <w:t xml:space="preserve">what is new with the Bolivarian structure is the simultaneous and mutually supporting merger of state with TOC activities across multiple state and nonstate platforms. </w:t>
      </w:r>
      <w:r w:rsidRPr="00B4610A">
        <w:rPr>
          <w:sz w:val="16"/>
        </w:rPr>
        <w:t xml:space="preserve">While García Meza, Bouterse, and others were generally treated as international pari- ahs with little outside support, </w:t>
      </w:r>
      <w:r w:rsidRPr="00B4610A">
        <w:rPr>
          <w:rStyle w:val="StyleBoldUnderline"/>
        </w:rPr>
        <w:t>the new criminalized states offer each other economic, diplomatic, political, and military support that shields them from interna- tional isolation and allows for mutually reinforcing structures to be built</w:t>
      </w:r>
      <w:proofErr w:type="gramStart"/>
      <w:r w:rsidRPr="00B4610A">
        <w:rPr>
          <w:sz w:val="16"/>
        </w:rPr>
        <w:t>.</w:t>
      </w:r>
      <w:r w:rsidR="00BB673F" w:rsidRPr="00B4610A">
        <w:rPr>
          <w:sz w:val="12"/>
        </w:rPr>
        <w:t>¶</w:t>
      </w:r>
      <w:proofErr w:type="gramEnd"/>
      <w:r w:rsidRPr="00B4610A">
        <w:rPr>
          <w:sz w:val="16"/>
        </w:rPr>
        <w:t xml:space="preserve"> One of the aims of this monograph is to show the connectivity among these disparate groups operating along different geographic parts of the overall crimi- nal-terrorist pipeline. Rather than operating in isola- tion, these groups have complex but significant inter- action with each other, based primarily on the ability of each actor or set of actors to provide a critical ser- vice while profiting mutually from the transactions</w:t>
      </w:r>
      <w:proofErr w:type="gramStart"/>
      <w:r w:rsidRPr="00B4610A">
        <w:rPr>
          <w:sz w:val="16"/>
        </w:rPr>
        <w:t>.</w:t>
      </w:r>
      <w:r w:rsidR="00BB673F" w:rsidRPr="00B4610A">
        <w:rPr>
          <w:sz w:val="12"/>
        </w:rPr>
        <w:t>¶</w:t>
      </w:r>
      <w:proofErr w:type="gramEnd"/>
      <w:r w:rsidRPr="00B4610A">
        <w:rPr>
          <w:sz w:val="16"/>
        </w:rPr>
        <w:t xml:space="preserve"> This </w:t>
      </w:r>
      <w:r w:rsidRPr="00B4610A">
        <w:rPr>
          <w:rStyle w:val="StyleBoldUnderline"/>
        </w:rPr>
        <w:t xml:space="preserve">conceptualization builds on the hybrid model </w:t>
      </w:r>
      <w:r w:rsidRPr="00B4610A">
        <w:rPr>
          <w:sz w:val="16"/>
        </w:rPr>
        <w:t xml:space="preserve">developed by Louise Shelley et al. </w:t>
      </w:r>
      <w:r w:rsidRPr="00B4610A">
        <w:rPr>
          <w:rStyle w:val="StyleBoldUnderline"/>
        </w:rPr>
        <w:t>to describe the re- lationship among terrorist groups and TOC,14 adding the element of the criminalized state appropriating, and sometimes merging with, those hybrid groups such as the FARC in Colombia and ETA in Spain. There is a shared overarching political vision that jus- tifies the state support of TOC as another device in the toolbox of 21st-century revolutionaries</w:t>
      </w:r>
      <w:r w:rsidRPr="00B4610A">
        <w:rPr>
          <w:sz w:val="16"/>
        </w:rPr>
        <w:t>.</w:t>
      </w:r>
    </w:p>
    <w:p w14:paraId="5566E60B" w14:textId="1E5C78F5" w:rsidR="00CD3FFA" w:rsidRPr="00B4610A" w:rsidRDefault="00CD3FFA" w:rsidP="00CD3FFA">
      <w:pPr>
        <w:pStyle w:val="Heading4"/>
      </w:pPr>
      <w:r w:rsidRPr="00B4610A">
        <w:t xml:space="preserve">TOC </w:t>
      </w:r>
      <w:r w:rsidR="000D532B" w:rsidRPr="00B4610A">
        <w:t>groups pose</w:t>
      </w:r>
      <w:r w:rsidRPr="00B4610A">
        <w:t xml:space="preserve"> a global security threat – conflicts go nuclear</w:t>
      </w:r>
    </w:p>
    <w:p w14:paraId="6794261C" w14:textId="77777777" w:rsidR="00CD3FFA" w:rsidRPr="00B4610A" w:rsidRDefault="00CD3FFA" w:rsidP="00CD3FFA">
      <w:r w:rsidRPr="00B4610A">
        <w:rPr>
          <w:rStyle w:val="StyleStyleBold12pt"/>
        </w:rPr>
        <w:t>Farah 12</w:t>
      </w:r>
      <w:r w:rsidRPr="00B4610A">
        <w:t xml:space="preserve"> (Douglas - International Assessment and Strategy Center’s (IASC) Senior Fellow, Financial Investigations and Transparency at the U.S. Army War College; “Transnational Organized Crime, Terrorism, and Criminalized States in Latin America: An Emerging Tier-One National Security Priority”; Strategic Studies Institute at the U.S. Army War College; August 2012; </w:t>
      </w:r>
      <w:hyperlink r:id="rId10" w:history="1">
        <w:r w:rsidRPr="00B4610A">
          <w:rPr>
            <w:rStyle w:val="Hyperlink"/>
          </w:rPr>
          <w:t>http://www.dtic.mil/cgi-bin/GetTRDoc?Location=U2&amp;doc=GetTRDoc.pdf&amp;AD=ADA565540</w:t>
        </w:r>
      </w:hyperlink>
      <w:r w:rsidRPr="00B4610A">
        <w:t>) IIN</w:t>
      </w:r>
    </w:p>
    <w:p w14:paraId="3986F283" w14:textId="63C495AA" w:rsidR="00CD3FFA" w:rsidRPr="00B4610A" w:rsidRDefault="00CD3FFA" w:rsidP="00CD3FFA">
      <w:pPr>
        <w:rPr>
          <w:sz w:val="16"/>
        </w:rPr>
      </w:pPr>
      <w:r w:rsidRPr="00B4610A">
        <w:rPr>
          <w:sz w:val="16"/>
        </w:rPr>
        <w:t>The Changing Nature of the Threat</w:t>
      </w:r>
      <w:proofErr w:type="gramStart"/>
      <w:r w:rsidRPr="00B4610A">
        <w:rPr>
          <w:sz w:val="16"/>
        </w:rPr>
        <w:t>.</w:t>
      </w:r>
      <w:r w:rsidR="000D532B" w:rsidRPr="00B4610A">
        <w:rPr>
          <w:sz w:val="12"/>
        </w:rPr>
        <w:t>¶</w:t>
      </w:r>
      <w:proofErr w:type="gramEnd"/>
      <w:r w:rsidRPr="00B4610A">
        <w:rPr>
          <w:sz w:val="16"/>
        </w:rPr>
        <w:t xml:space="preserve"> The purpose of this monograph is to identify and discuss the role played by </w:t>
      </w:r>
      <w:r w:rsidRPr="00B4610A">
        <w:rPr>
          <w:rStyle w:val="StyleBoldUnderline"/>
        </w:rPr>
        <w:t>transnational organized crime groups (TOCs) in Latin America</w:t>
      </w:r>
      <w:r w:rsidRPr="00B4610A">
        <w:rPr>
          <w:sz w:val="16"/>
        </w:rPr>
        <w:t xml:space="preserve">, and the inter- play of these groups with criminalizing state struc- tures, “stateless” regions, extra-regional actors, and the multiple networks that exploit them. It particularly focuses on those areas that pose, or potentially </w:t>
      </w:r>
      <w:r w:rsidRPr="00B4610A">
        <w:rPr>
          <w:rStyle w:val="StyleBoldUnderline"/>
        </w:rPr>
        <w:t>pose, a threat to U.S. interests at home and abroad; and, it can be used as a model for understanding similar threats in other parts of the world</w:t>
      </w:r>
      <w:proofErr w:type="gramStart"/>
      <w:r w:rsidRPr="00B4610A">
        <w:rPr>
          <w:rStyle w:val="StyleBoldUnderline"/>
        </w:rPr>
        <w:t>.</w:t>
      </w:r>
      <w:r w:rsidR="000D532B" w:rsidRPr="00B4610A">
        <w:rPr>
          <w:rStyle w:val="StyleBoldUnderline"/>
          <w:b w:val="0"/>
          <w:sz w:val="12"/>
          <w:u w:val="none"/>
        </w:rPr>
        <w:t>¶</w:t>
      </w:r>
      <w:proofErr w:type="gramEnd"/>
      <w:r w:rsidRPr="00B4610A">
        <w:rPr>
          <w:rStyle w:val="StyleBoldUnderline"/>
        </w:rPr>
        <w:t xml:space="preserve"> This threat includes </w:t>
      </w:r>
      <w:r w:rsidRPr="00B4610A">
        <w:rPr>
          <w:sz w:val="16"/>
        </w:rPr>
        <w:t xml:space="preserve">not only traditional TOC ac- tivities such as </w:t>
      </w:r>
      <w:r w:rsidRPr="00B4610A">
        <w:rPr>
          <w:rStyle w:val="StyleBoldUnderline"/>
        </w:rPr>
        <w:t xml:space="preserve">drug trafficking and human traffick- ing, but others, including the potential for weapons of mass destruction (WMD)-related trafficking. These activities are carried out with the participation of re- gional and extra-regional state actors whose leaders are deeply enmeshed in criminal activities. These same leaders espouse a publicly articulated doctrine of asymmetrical warfare against the United States and its allies that explicitly endorses as </w:t>
      </w:r>
      <w:r w:rsidRPr="00B4610A">
        <w:rPr>
          <w:rStyle w:val="Emphasis"/>
        </w:rPr>
        <w:t>legitimate the use of WMD</w:t>
      </w:r>
      <w:proofErr w:type="gramStart"/>
      <w:r w:rsidRPr="00B4610A">
        <w:rPr>
          <w:rStyle w:val="Emphasis"/>
        </w:rPr>
        <w:t>.</w:t>
      </w:r>
      <w:r w:rsidR="000D532B" w:rsidRPr="00B4610A">
        <w:rPr>
          <w:rStyle w:val="Emphasis"/>
          <w:b w:val="0"/>
          <w:sz w:val="12"/>
          <w:u w:val="none"/>
        </w:rPr>
        <w:t>¶</w:t>
      </w:r>
      <w:proofErr w:type="gramEnd"/>
      <w:r w:rsidRPr="00B4610A">
        <w:rPr>
          <w:sz w:val="16"/>
        </w:rPr>
        <w:t xml:space="preserve"> This emerging combination of </w:t>
      </w:r>
      <w:r w:rsidRPr="00B4610A">
        <w:rPr>
          <w:rStyle w:val="StyleBoldUnderline"/>
        </w:rPr>
        <w:t>threats comprises a hybrid of criminal-terrorist, and state and nonstate franchises, combining multiple nations acting in con-</w:t>
      </w:r>
      <w:r w:rsidR="000D532B" w:rsidRPr="00B4610A">
        <w:rPr>
          <w:rStyle w:val="StyleBoldUnderline"/>
          <w:b w:val="0"/>
          <w:sz w:val="12"/>
          <w:u w:val="none"/>
        </w:rPr>
        <w:t>¶</w:t>
      </w:r>
      <w:r w:rsidRPr="00B4610A">
        <w:rPr>
          <w:rStyle w:val="StyleBoldUnderline"/>
        </w:rPr>
        <w:t xml:space="preserve"> cert, and traditional TOCs and terrorist groups acting as proxies for the nation-states that sponsor them</w:t>
      </w:r>
      <w:r w:rsidRPr="00B4610A">
        <w:rPr>
          <w:sz w:val="16"/>
        </w:rPr>
        <w:t xml:space="preserve">. These hybrid franchises should now be viewed as a tier-one security threat for the United States. Under- standing and mitigating the threat requires a whole- of-government approach, including collection, analy- sis, law enforcement, policy, and programming. No longer is the state/nonstate dichotomy useful in illu- minating these problems, just as </w:t>
      </w:r>
      <w:r w:rsidRPr="00B4610A">
        <w:rPr>
          <w:rStyle w:val="StyleBoldUnderline"/>
        </w:rPr>
        <w:t>the TOC/terrorism divide is increasingly disappearing</w:t>
      </w:r>
      <w:proofErr w:type="gramStart"/>
      <w:r w:rsidRPr="00B4610A">
        <w:rPr>
          <w:rStyle w:val="StyleBoldUnderline"/>
        </w:rPr>
        <w:t>.</w:t>
      </w:r>
      <w:r w:rsidR="000D532B" w:rsidRPr="00B4610A">
        <w:rPr>
          <w:rStyle w:val="StyleBoldUnderline"/>
          <w:b w:val="0"/>
          <w:sz w:val="12"/>
          <w:u w:val="none"/>
        </w:rPr>
        <w:t>¶</w:t>
      </w:r>
      <w:proofErr w:type="gramEnd"/>
      <w:r w:rsidRPr="00B4610A">
        <w:rPr>
          <w:rStyle w:val="StyleBoldUnderline"/>
        </w:rPr>
        <w:t xml:space="preserve"> These franchises operate in, and control, specific geographic territories which allow them to function in a relatively safe environment</w:t>
      </w:r>
      <w:r w:rsidRPr="00B4610A">
        <w:rPr>
          <w:sz w:val="16"/>
        </w:rPr>
        <w:t xml:space="preserve">. These </w:t>
      </w:r>
      <w:r w:rsidRPr="00B4610A">
        <w:rPr>
          <w:rStyle w:val="StyleBoldUnderline"/>
        </w:rPr>
        <w:t>pipelines</w:t>
      </w:r>
      <w:r w:rsidRPr="00B4610A">
        <w:rPr>
          <w:sz w:val="16"/>
        </w:rPr>
        <w:t xml:space="preserve">, or recombinant chains of networks, </w:t>
      </w:r>
      <w:r w:rsidRPr="00B4610A">
        <w:rPr>
          <w:rStyle w:val="StyleBoldUnderline"/>
        </w:rPr>
        <w:t>are highly adaptive and able to move a multiplicity of illicit products (co- caine, weapons, humans, and bulk cash) that ultimate- ly cross U.S. borders undetected thousands of times each day</w:t>
      </w:r>
      <w:r w:rsidRPr="00B4610A">
        <w:rPr>
          <w:sz w:val="16"/>
        </w:rPr>
        <w:t>. The actors along the pipeline form and dis- solve alliances quickly, occupy both physical and cy- ber space, and use both highly developed and modern institutions, including the global financial system, as well as ancient smuggling routes and methods</w:t>
      </w:r>
      <w:proofErr w:type="gramStart"/>
      <w:r w:rsidRPr="00B4610A">
        <w:rPr>
          <w:sz w:val="16"/>
        </w:rPr>
        <w:t>.</w:t>
      </w:r>
      <w:r w:rsidR="000D532B" w:rsidRPr="00B4610A">
        <w:rPr>
          <w:sz w:val="12"/>
        </w:rPr>
        <w:t>¶</w:t>
      </w:r>
      <w:proofErr w:type="gramEnd"/>
      <w:r w:rsidRPr="00B4610A">
        <w:rPr>
          <w:sz w:val="16"/>
        </w:rPr>
        <w:t xml:space="preserve"> The profits of global TOC activities, even before factoring in the growing efficiencies derived from state sponsorship and protection, are enormous. The sheer scale of the enterprise, and the impact it has on legal economies, argues for sustained national and inter- national attention and resources as a tier-one security threat. These new factors further increase the threat.</w:t>
      </w:r>
    </w:p>
    <w:p w14:paraId="00CE9B9F" w14:textId="7C36811D" w:rsidR="00BE21B2" w:rsidRPr="00B4610A" w:rsidRDefault="00BE21B2" w:rsidP="00BE21B2">
      <w:pPr>
        <w:pStyle w:val="Heading4"/>
      </w:pPr>
      <w:r w:rsidRPr="00B4610A">
        <w:t>Nuclear war causes extinction</w:t>
      </w:r>
    </w:p>
    <w:p w14:paraId="1134C54F" w14:textId="77777777" w:rsidR="00BE21B2" w:rsidRPr="00B4610A" w:rsidRDefault="00BE21B2" w:rsidP="00BE21B2">
      <w:pPr>
        <w:rPr>
          <w:sz w:val="14"/>
        </w:rPr>
      </w:pPr>
      <w:r w:rsidRPr="00B4610A">
        <w:rPr>
          <w:rStyle w:val="StyleStyleBold12pt"/>
        </w:rPr>
        <w:t>PHILLIPS 2000</w:t>
      </w:r>
      <w:r w:rsidRPr="00B4610A">
        <w:rPr>
          <w:sz w:val="14"/>
        </w:rPr>
        <w:t xml:space="preserve"> (Dr. Allen, Peace Activist, Nuclear Winter Revisited, October, </w:t>
      </w:r>
      <w:hyperlink r:id="rId11" w:history="1">
        <w:r w:rsidRPr="00B4610A">
          <w:rPr>
            <w:rStyle w:val="Hyperlink"/>
            <w:sz w:val="14"/>
          </w:rPr>
          <w:t>http://www.peace.ca/nuclearwinterrevisited.htm</w:t>
        </w:r>
      </w:hyperlink>
      <w:r w:rsidRPr="00B4610A">
        <w:rPr>
          <w:sz w:val="14"/>
        </w:rPr>
        <w:t>)</w:t>
      </w:r>
    </w:p>
    <w:p w14:paraId="30821110" w14:textId="77777777" w:rsidR="00BE21B2" w:rsidRPr="00B4610A" w:rsidRDefault="00BE21B2" w:rsidP="00BE21B2">
      <w:r w:rsidRPr="00B4610A">
        <w:rPr>
          <w:sz w:val="14"/>
        </w:rPr>
        <w:t xml:space="preserve">Those of us who were involved in peace activities in the 80's probably remember a good deal about nuclear winter. Those who have become involved later may have heard little about it. </w:t>
      </w:r>
      <w:r w:rsidRPr="00B4610A">
        <w:rPr>
          <w:rStyle w:val="StyleBoldUnderline"/>
        </w:rPr>
        <w:t>No scientific study has been published since 1990, and very little appears now in the peace or nuclear abolition literature. *It is still important</w:t>
      </w:r>
      <w:proofErr w:type="gramStart"/>
      <w:r w:rsidRPr="00B4610A">
        <w:rPr>
          <w:rStyle w:val="StyleBoldUnderline"/>
        </w:rPr>
        <w:t>.*</w:t>
      </w:r>
      <w:proofErr w:type="gramEnd"/>
      <w:r w:rsidRPr="00B4610A">
        <w:rPr>
          <w:rStyle w:val="StyleBoldUnderline"/>
        </w:rPr>
        <w:t xml:space="preserve"> With thousands of rocket-launched weapons at "launch-on-warning", any day there could be an all-out nuclear war</w:t>
      </w:r>
      <w:r w:rsidRPr="00B4610A">
        <w:rPr>
          <w:sz w:val="14"/>
        </w:rPr>
        <w:t xml:space="preserve"> by accident. </w:t>
      </w:r>
      <w:r w:rsidRPr="00B4610A">
        <w:rPr>
          <w:rStyle w:val="StyleBoldUnderline"/>
        </w:rPr>
        <w:t>The fact that there are only half as many nuclear bombs as there were in the 80's makes no significant difference. Deaths from world-wide starvation after the war would be several times the number from direct effects of the bombs, and the surviving fraction of the human race might then</w:t>
      </w:r>
      <w:r w:rsidRPr="00B4610A">
        <w:rPr>
          <w:sz w:val="14"/>
        </w:rPr>
        <w:t xml:space="preserve"> diminish and </w:t>
      </w:r>
      <w:r w:rsidRPr="00B4610A">
        <w:rPr>
          <w:rStyle w:val="StyleBoldUnderline"/>
        </w:rPr>
        <w:t>vanish after a few generations of hunger and disease, in a radioactive environment.</w:t>
      </w:r>
    </w:p>
    <w:p w14:paraId="741AFF12" w14:textId="3AA4AA6C" w:rsidR="00CD3FFA" w:rsidRPr="00B4610A" w:rsidRDefault="001D42EE" w:rsidP="007C61A0">
      <w:pPr>
        <w:pStyle w:val="Heading3"/>
      </w:pPr>
      <w:r w:rsidRPr="00B4610A">
        <w:t xml:space="preserve">Contention 2 is </w:t>
      </w:r>
      <w:r w:rsidR="003D09CF" w:rsidRPr="00B4610A">
        <w:t>Democracy</w:t>
      </w:r>
    </w:p>
    <w:p w14:paraId="0B329F5C" w14:textId="77777777" w:rsidR="001E12BD" w:rsidRPr="00B4610A" w:rsidRDefault="001E12BD" w:rsidP="001E12BD">
      <w:pPr>
        <w:pStyle w:val="Heading4"/>
      </w:pPr>
      <w:r w:rsidRPr="00B4610A">
        <w:t>Venezuela failing to meet economic demands – flow of oil money extremely low</w:t>
      </w:r>
    </w:p>
    <w:p w14:paraId="301849B7" w14:textId="77777777" w:rsidR="001E12BD" w:rsidRPr="00B4610A" w:rsidRDefault="001E12BD" w:rsidP="001E12BD">
      <w:r w:rsidRPr="00B4610A">
        <w:rPr>
          <w:rStyle w:val="StyleStyleBold12pt"/>
        </w:rPr>
        <w:t>O’Neil 6/25/13</w:t>
      </w:r>
      <w:r w:rsidRPr="00B4610A">
        <w:t xml:space="preserve"> (Shannon K.; “Venezuela’s Economy and Future”; Council on Foreign Relations; June 25, 2013; </w:t>
      </w:r>
      <w:hyperlink r:id="rId12" w:history="1">
        <w:r w:rsidRPr="00B4610A">
          <w:rPr>
            <w:rStyle w:val="Hyperlink"/>
          </w:rPr>
          <w:t>http://blogs.cfr.org/oneil/2013/06/25/venezuelas-economy-and-future/</w:t>
        </w:r>
      </w:hyperlink>
      <w:r w:rsidRPr="00B4610A">
        <w:t>) IIN</w:t>
      </w:r>
    </w:p>
    <w:p w14:paraId="2ED0BB49" w14:textId="77777777" w:rsidR="001E12BD" w:rsidRPr="00B4610A" w:rsidRDefault="001E12BD" w:rsidP="001E12BD">
      <w:pPr>
        <w:rPr>
          <w:sz w:val="16"/>
        </w:rPr>
      </w:pPr>
      <w:r w:rsidRPr="00B4610A">
        <w:rPr>
          <w:rStyle w:val="StyleBoldUnderline"/>
        </w:rPr>
        <w:t>Many Venezuela watchers have been waiting for the other proverbial economic shoe to drop</w:t>
      </w:r>
      <w:r w:rsidRPr="00B4610A">
        <w:rPr>
          <w:sz w:val="16"/>
        </w:rPr>
        <w:t xml:space="preserve"> (see here, here, and here), </w:t>
      </w:r>
      <w:r w:rsidRPr="00B4610A">
        <w:rPr>
          <w:rStyle w:val="StyleBoldUnderline"/>
        </w:rPr>
        <w:t>and for the country to fall into serious crisis</w:t>
      </w:r>
      <w:r w:rsidRPr="00B4610A">
        <w:rPr>
          <w:sz w:val="16"/>
        </w:rPr>
        <w:t>. Others, such as Mark Weisbrot co-director of the Center for Economic and Policy Research, question this premise, arguing in his Guardian column that Venezuela has and will continue to make progress using its own economic model. So where does the nation stand</w:t>
      </w:r>
      <w:proofErr w:type="gramStart"/>
      <w:r w:rsidRPr="00B4610A">
        <w:rPr>
          <w:sz w:val="16"/>
        </w:rPr>
        <w:t>?</w:t>
      </w:r>
      <w:r w:rsidRPr="00B4610A">
        <w:rPr>
          <w:sz w:val="12"/>
        </w:rPr>
        <w:t>¶</w:t>
      </w:r>
      <w:proofErr w:type="gramEnd"/>
      <w:r w:rsidRPr="00B4610A">
        <w:rPr>
          <w:sz w:val="16"/>
        </w:rPr>
        <w:t xml:space="preserve"> </w:t>
      </w:r>
      <w:r w:rsidRPr="00B4610A">
        <w:rPr>
          <w:rStyle w:val="StyleBoldUnderline"/>
        </w:rPr>
        <w:t>Those supportive of the Chávez and now Maduro government point to Venezuela’s 2012 GDP growth</w:t>
      </w:r>
      <w:r w:rsidRPr="00B4610A">
        <w:rPr>
          <w:sz w:val="16"/>
        </w:rPr>
        <w:t>, which topped 5 percent (due largely to government spending). Over the last decade GDP per capita more than doubled and the poverty rate (using the World Bank’s national poverty line measurement) fell from over 60 percent of population in 2003 to some 30 percent in 2011. Inequality declined as well, and the United Nations publicly recognized the governments’ efforts in halving the number of citizens suffering from malnourishment. Moreover Venezuelans in general seem quite happy—reporting a life satisfaction rating of 7.5 (out of 10), higher than the global average of 5.5</w:t>
      </w:r>
      <w:proofErr w:type="gramStart"/>
      <w:r w:rsidRPr="00B4610A">
        <w:rPr>
          <w:sz w:val="16"/>
        </w:rPr>
        <w:t>.</w:t>
      </w:r>
      <w:r w:rsidRPr="00B4610A">
        <w:rPr>
          <w:sz w:val="12"/>
        </w:rPr>
        <w:t>¶</w:t>
      </w:r>
      <w:proofErr w:type="gramEnd"/>
      <w:r w:rsidRPr="00B4610A">
        <w:rPr>
          <w:sz w:val="16"/>
        </w:rPr>
        <w:t xml:space="preserve"> </w:t>
      </w:r>
      <w:r w:rsidRPr="00B4610A">
        <w:rPr>
          <w:rStyle w:val="StyleBoldUnderline"/>
        </w:rPr>
        <w:t xml:space="preserve">But the underlying fundamentals question how long this can last. Oil production and exports have bankrolled most of these social programs, pumping hundreds of billions of dollars into government coffers over the last twelve years. Having spent all this money (and even augmented it with billions of dollars of debt), one can question the efficiency of Venezuela’s social programs. One </w:t>
      </w:r>
      <w:r w:rsidRPr="00B4610A">
        <w:rPr>
          <w:sz w:val="16"/>
        </w:rPr>
        <w:t xml:space="preserve">also </w:t>
      </w:r>
      <w:r w:rsidRPr="00B4610A">
        <w:rPr>
          <w:rStyle w:val="StyleBoldUnderline"/>
        </w:rPr>
        <w:t>should worry about their sustainability, as the institutions to deliver services</w:t>
      </w:r>
      <w:r w:rsidRPr="00B4610A">
        <w:rPr>
          <w:sz w:val="16"/>
        </w:rPr>
        <w:t>—from health care to basic electricity—</w:t>
      </w:r>
      <w:r w:rsidRPr="00B4610A">
        <w:rPr>
          <w:rStyle w:val="StyleBoldUnderline"/>
        </w:rPr>
        <w:t>are weak and</w:t>
      </w:r>
      <w:r w:rsidRPr="00B4610A">
        <w:rPr>
          <w:sz w:val="16"/>
        </w:rPr>
        <w:t xml:space="preserve"> in some cases </w:t>
      </w:r>
      <w:r w:rsidRPr="00B4610A">
        <w:rPr>
          <w:rStyle w:val="StyleBoldUnderline"/>
        </w:rPr>
        <w:t>deteriorating. And the flows of oil money behind all of it are increasingly fragile.</w:t>
      </w:r>
      <w:r w:rsidRPr="00B4610A">
        <w:rPr>
          <w:sz w:val="16"/>
        </w:rPr>
        <w:t xml:space="preserve"> Though Venezuela has almost 300 billion barrels in proven reserves, </w:t>
      </w:r>
      <w:r w:rsidRPr="00B4610A">
        <w:rPr>
          <w:rStyle w:val="StyleBoldUnderline"/>
        </w:rPr>
        <w:t>PDVSA’s own production figures show stagnation.</w:t>
      </w:r>
      <w:r w:rsidRPr="00B4610A">
        <w:rPr>
          <w:sz w:val="16"/>
        </w:rPr>
        <w:t xml:space="preserve"> Independent estimates (such as BP’s) reveal falling production. Whichever is true, there is a real question as to whether the country can keep supporting the current array of programs</w:t>
      </w:r>
      <w:proofErr w:type="gramStart"/>
      <w:r w:rsidRPr="00B4610A">
        <w:rPr>
          <w:sz w:val="16"/>
        </w:rPr>
        <w:t>.</w:t>
      </w:r>
      <w:r w:rsidRPr="00B4610A">
        <w:rPr>
          <w:sz w:val="12"/>
        </w:rPr>
        <w:t>¶</w:t>
      </w:r>
      <w:proofErr w:type="gramEnd"/>
      <w:r w:rsidRPr="00B4610A">
        <w:rPr>
          <w:sz w:val="16"/>
        </w:rPr>
        <w:t xml:space="preserve"> </w:t>
      </w:r>
      <w:r w:rsidRPr="00B4610A">
        <w:rPr>
          <w:rStyle w:val="StyleBoldUnderline"/>
        </w:rPr>
        <w:t>The rest of the economy has been hollowed out over the last decade.</w:t>
      </w:r>
      <w:r w:rsidRPr="00B4610A">
        <w:rPr>
          <w:sz w:val="16"/>
        </w:rPr>
        <w:t xml:space="preserve"> While in the 1990s nearly a quarter of </w:t>
      </w:r>
      <w:r w:rsidRPr="00B4610A">
        <w:rPr>
          <w:rStyle w:val="StyleBoldUnderline"/>
        </w:rPr>
        <w:t>exports</w:t>
      </w:r>
      <w:r w:rsidRPr="00B4610A">
        <w:rPr>
          <w:sz w:val="16"/>
        </w:rPr>
        <w:t xml:space="preserve"> were </w:t>
      </w:r>
      <w:r w:rsidRPr="00B4610A">
        <w:rPr>
          <w:rStyle w:val="StyleBoldUnderline"/>
        </w:rPr>
        <w:t>non-oil products—foods, agricultural materials, and manufactured goods—today it is less than 5 percent</w:t>
      </w:r>
      <w:r w:rsidRPr="00B4610A">
        <w:rPr>
          <w:sz w:val="16"/>
        </w:rPr>
        <w:t xml:space="preserve">. To put this into perspective, </w:t>
      </w:r>
      <w:r w:rsidRPr="00B4610A">
        <w:rPr>
          <w:rStyle w:val="StyleBoldUnderline"/>
        </w:rPr>
        <w:t>oil makes up</w:t>
      </w:r>
      <w:r w:rsidRPr="00B4610A">
        <w:rPr>
          <w:sz w:val="16"/>
        </w:rPr>
        <w:t xml:space="preserve"> 16 percent of Mexico’s total exports, 11 percent of Brazil’s, and some 89 percent of oil giant Saudi Arabia’s—still less than Venezuela’s </w:t>
      </w:r>
      <w:r w:rsidRPr="00B4610A">
        <w:rPr>
          <w:rStyle w:val="StyleBoldUnderline"/>
        </w:rPr>
        <w:t>97 percent</w:t>
      </w:r>
      <w:proofErr w:type="gramStart"/>
      <w:r w:rsidRPr="00B4610A">
        <w:rPr>
          <w:sz w:val="16"/>
        </w:rPr>
        <w:t>.</w:t>
      </w:r>
      <w:r w:rsidRPr="00B4610A">
        <w:rPr>
          <w:sz w:val="12"/>
        </w:rPr>
        <w:t>¶</w:t>
      </w:r>
      <w:proofErr w:type="gramEnd"/>
      <w:r w:rsidRPr="00B4610A">
        <w:rPr>
          <w:sz w:val="16"/>
        </w:rPr>
        <w:t xml:space="preserve"> For day to day life, </w:t>
      </w:r>
      <w:r w:rsidRPr="00B4610A">
        <w:rPr>
          <w:rStyle w:val="StyleBoldUnderline"/>
        </w:rPr>
        <w:t xml:space="preserve">inflation—estimated at between 20 and 35 percent </w:t>
      </w:r>
      <w:r w:rsidRPr="00B4610A">
        <w:rPr>
          <w:sz w:val="16"/>
        </w:rPr>
        <w:t>(compared to 3 percent inflation in Colombia, or 6 percent in Brazil)—</w:t>
      </w:r>
      <w:r w:rsidRPr="00B4610A">
        <w:rPr>
          <w:rStyle w:val="StyleBoldUnderline"/>
        </w:rPr>
        <w:t>erodes the purchasing power of average Venezuelans, and hits the poorest the hardest. Fueling this spiral is Venezuela’s penchant to print money to fund its social programs and to pay for its imports</w:t>
      </w:r>
      <w:r w:rsidRPr="00B4610A">
        <w:rPr>
          <w:sz w:val="16"/>
        </w:rPr>
        <w:t>—according to Reuters, in 2011 new currency topped $17 billion, more than any other Latin American country</w:t>
      </w:r>
      <w:proofErr w:type="gramStart"/>
      <w:r w:rsidRPr="00B4610A">
        <w:rPr>
          <w:sz w:val="16"/>
        </w:rPr>
        <w:t>.</w:t>
      </w:r>
      <w:r w:rsidRPr="00B4610A">
        <w:rPr>
          <w:sz w:val="12"/>
        </w:rPr>
        <w:t>¶</w:t>
      </w:r>
      <w:proofErr w:type="gramEnd"/>
      <w:r w:rsidRPr="00B4610A">
        <w:rPr>
          <w:sz w:val="16"/>
        </w:rPr>
        <w:t xml:space="preserve"> </w:t>
      </w:r>
      <w:r w:rsidRPr="00B4610A">
        <w:rPr>
          <w:rStyle w:val="StyleBoldUnderline"/>
        </w:rPr>
        <w:t>To fight inflation, the government has imposed price caps, leading to shortages of basic goods</w:t>
      </w:r>
      <w:r w:rsidRPr="00B4610A">
        <w:rPr>
          <w:sz w:val="16"/>
        </w:rPr>
        <w:t xml:space="preserve">—from toilet paper to milk, electricity to communion wine. In fact, </w:t>
      </w:r>
      <w:r w:rsidRPr="00B4610A">
        <w:rPr>
          <w:rStyle w:val="StyleBoldUnderline"/>
        </w:rPr>
        <w:t>the Venezuelan Central Bank’s scarcity index hit 21 percent, meaning that one out of five basic goods in Venezuela can be considered in short supply</w:t>
      </w:r>
      <w:proofErr w:type="gramStart"/>
      <w:r w:rsidRPr="00B4610A">
        <w:rPr>
          <w:sz w:val="16"/>
        </w:rPr>
        <w:t>.</w:t>
      </w:r>
      <w:r w:rsidRPr="00B4610A">
        <w:rPr>
          <w:sz w:val="12"/>
        </w:rPr>
        <w:t>¶</w:t>
      </w:r>
      <w:proofErr w:type="gramEnd"/>
      <w:r w:rsidRPr="00B4610A">
        <w:rPr>
          <w:sz w:val="16"/>
        </w:rPr>
        <w:t xml:space="preserve"> </w:t>
      </w:r>
      <w:r w:rsidRPr="00B4610A">
        <w:rPr>
          <w:rStyle w:val="StyleBoldUnderline"/>
        </w:rPr>
        <w:t>Added to these economic woes are broader societal ones, including rising crime rates. The United Nations reports that there were some 45 homicides per 100,000, making Venezuela one of the most dangerous countries in the world</w:t>
      </w:r>
      <w:r w:rsidRPr="00B4610A">
        <w:rPr>
          <w:sz w:val="16"/>
        </w:rPr>
        <w:t>. In Latin America, Venezuela is only surpassed by the notoriously bloody Honduras and El Salvador</w:t>
      </w:r>
      <w:proofErr w:type="gramStart"/>
      <w:r w:rsidRPr="00B4610A">
        <w:rPr>
          <w:sz w:val="16"/>
        </w:rPr>
        <w:t>.</w:t>
      </w:r>
      <w:r w:rsidRPr="00B4610A">
        <w:rPr>
          <w:sz w:val="12"/>
        </w:rPr>
        <w:t>¶</w:t>
      </w:r>
      <w:proofErr w:type="gramEnd"/>
      <w:r w:rsidRPr="00B4610A">
        <w:rPr>
          <w:sz w:val="16"/>
        </w:rPr>
        <w:t xml:space="preserve"> The recent electoral investigations reaffirmed Maduro’s control over the presidency, despite the many questions that linger. What is less ambiguous is how average Venezuelans would vote today if given the chance—and it would not be for Maduro.</w:t>
      </w:r>
    </w:p>
    <w:p w14:paraId="4AC1BA69" w14:textId="77777777" w:rsidR="001E12BD" w:rsidRPr="00B4610A" w:rsidRDefault="001E12BD" w:rsidP="001E12BD">
      <w:pPr>
        <w:rPr>
          <w:sz w:val="16"/>
        </w:rPr>
      </w:pPr>
      <w:r w:rsidRPr="00B4610A">
        <w:rPr>
          <w:sz w:val="16"/>
        </w:rPr>
        <w:br/>
      </w:r>
    </w:p>
    <w:p w14:paraId="2CEAC7B0" w14:textId="77777777" w:rsidR="001E12BD" w:rsidRPr="00B4610A" w:rsidRDefault="001E12BD" w:rsidP="001E12BD">
      <w:pPr>
        <w:pStyle w:val="Heading4"/>
      </w:pPr>
      <w:r w:rsidRPr="00B4610A">
        <w:t>Venezula wants US investment in oil and is willing to give up its bad democracy ways for good ones</w:t>
      </w:r>
    </w:p>
    <w:p w14:paraId="45FB6AED" w14:textId="77777777" w:rsidR="001E12BD" w:rsidRPr="00B4610A" w:rsidRDefault="001E12BD" w:rsidP="001E12BD">
      <w:r w:rsidRPr="00B4610A">
        <w:rPr>
          <w:rStyle w:val="StyleStyleBold12pt"/>
        </w:rPr>
        <w:t xml:space="preserve">Auken 6/7 </w:t>
      </w:r>
      <w:r w:rsidRPr="00B4610A">
        <w:t xml:space="preserve">(Bill Van; “Venezuela’s Maduro reaches out to big business and Washington”; June 7, 2013; World Socialist Web Site; </w:t>
      </w:r>
      <w:hyperlink r:id="rId13" w:history="1">
        <w:r w:rsidRPr="00B4610A">
          <w:rPr>
            <w:rStyle w:val="Hyperlink"/>
          </w:rPr>
          <w:t>https://www.wsws.org/en/articles/2013/06/07/vene-j07.html</w:t>
        </w:r>
      </w:hyperlink>
      <w:r w:rsidRPr="00B4610A">
        <w:t>) IIN</w:t>
      </w:r>
    </w:p>
    <w:p w14:paraId="5941E495" w14:textId="77777777" w:rsidR="001E12BD" w:rsidRPr="00B4610A" w:rsidRDefault="001E12BD" w:rsidP="001E12BD">
      <w:pPr>
        <w:rPr>
          <w:sz w:val="12"/>
        </w:rPr>
      </w:pPr>
      <w:r w:rsidRPr="00B4610A">
        <w:rPr>
          <w:rStyle w:val="StyleBoldUnderline"/>
        </w:rPr>
        <w:t>After three months in office</w:t>
      </w:r>
      <w:r w:rsidRPr="00B4610A">
        <w:rPr>
          <w:sz w:val="12"/>
        </w:rPr>
        <w:t xml:space="preserve">, Venezuelan President Nicolas </w:t>
      </w:r>
      <w:r w:rsidRPr="00B4610A">
        <w:rPr>
          <w:rStyle w:val="StyleBoldUnderline"/>
        </w:rPr>
        <w:t>Maduro</w:t>
      </w:r>
      <w:r w:rsidRPr="00B4610A">
        <w:rPr>
          <w:sz w:val="12"/>
        </w:rPr>
        <w:t xml:space="preserve">, the handpicked successor of the late Hugo Chavez, has </w:t>
      </w:r>
      <w:r w:rsidRPr="00B4610A">
        <w:rPr>
          <w:rStyle w:val="StyleBoldUnderline"/>
        </w:rPr>
        <w:t>put aside left rhetoric to seek accommodation with Venezuela’s biggest capitalists as well as with the Obama administration in Washington</w:t>
      </w:r>
      <w:proofErr w:type="gramStart"/>
      <w:r w:rsidRPr="00B4610A">
        <w:rPr>
          <w:rStyle w:val="StyleBoldUnderline"/>
        </w:rPr>
        <w:t>.</w:t>
      </w:r>
      <w:r w:rsidRPr="00B4610A">
        <w:rPr>
          <w:sz w:val="12"/>
        </w:rPr>
        <w:t>¶</w:t>
      </w:r>
      <w:proofErr w:type="gramEnd"/>
      <w:r w:rsidRPr="00B4610A">
        <w:rPr>
          <w:sz w:val="12"/>
        </w:rPr>
        <w:t xml:space="preserve"> Maduro has repeatedly charged in recent months that US imperialism was conspiring to bring down his government and was the guiding hand behind a wave of political violence that followed his narrow election victory against right-wing candidate Henrique Capriles in April. Yet </w:t>
      </w:r>
      <w:r w:rsidRPr="00B4610A">
        <w:rPr>
          <w:rStyle w:val="StyleBoldUnderline"/>
        </w:rPr>
        <w:t xml:space="preserve">Venezuela’s Foreign Minister Elias Jaua was all smiles Wednesday, following a 40-minute meeting in Guatemala with </w:t>
      </w:r>
      <w:r w:rsidRPr="00B4610A">
        <w:rPr>
          <w:sz w:val="12"/>
        </w:rPr>
        <w:t>US Secretary of State John</w:t>
      </w:r>
      <w:r w:rsidRPr="00B4610A">
        <w:rPr>
          <w:rStyle w:val="StyleBoldUnderline"/>
        </w:rPr>
        <w:t xml:space="preserve"> Kerry</w:t>
      </w:r>
      <w:proofErr w:type="gramStart"/>
      <w:r w:rsidRPr="00B4610A">
        <w:rPr>
          <w:sz w:val="12"/>
        </w:rPr>
        <w:t>.¶</w:t>
      </w:r>
      <w:proofErr w:type="gramEnd"/>
      <w:r w:rsidRPr="00B4610A">
        <w:rPr>
          <w:sz w:val="12"/>
        </w:rPr>
        <w:t xml:space="preserve"> </w:t>
      </w:r>
      <w:r w:rsidRPr="00B4610A">
        <w:rPr>
          <w:rStyle w:val="StyleBoldUnderline"/>
        </w:rPr>
        <w:t>The two</w:t>
      </w:r>
      <w:r w:rsidRPr="00B4610A">
        <w:rPr>
          <w:sz w:val="12"/>
        </w:rPr>
        <w:t xml:space="preserve">, who met privately on the sidelines of the Organization of American States General Assembly meeting in Antigua, Guatemala, </w:t>
      </w:r>
      <w:r w:rsidRPr="00B4610A">
        <w:rPr>
          <w:rStyle w:val="StyleBoldUnderline"/>
        </w:rPr>
        <w:t>declared their commitment to, in Kerry’s words, “establish a more constructive and positive relationship.</w:t>
      </w:r>
      <w:r w:rsidRPr="00B4610A">
        <w:rPr>
          <w:sz w:val="12"/>
        </w:rPr>
        <w:t>” This is to include resuming the exchange of ambassadors, which has been suspended since late 2010. It was Venezuela that requested the meeting</w:t>
      </w:r>
      <w:proofErr w:type="gramStart"/>
      <w:r w:rsidRPr="00B4610A">
        <w:rPr>
          <w:sz w:val="12"/>
        </w:rPr>
        <w:t>.¶</w:t>
      </w:r>
      <w:proofErr w:type="gramEnd"/>
      <w:r w:rsidRPr="00B4610A">
        <w:rPr>
          <w:sz w:val="12"/>
        </w:rPr>
        <w:t xml:space="preserve"> </w:t>
      </w:r>
      <w:r w:rsidRPr="00B4610A">
        <w:rPr>
          <w:rStyle w:val="StyleBoldUnderline"/>
        </w:rPr>
        <w:t>“We agreed today there will be an ongoing, continuing dialogue between the State Department and the Foreign Ministry, and we will try to set out an agenda by which we agree on things we can work together</w:t>
      </w:r>
      <w:r w:rsidRPr="00B4610A">
        <w:rPr>
          <w:sz w:val="12"/>
        </w:rPr>
        <w:t>,” said Kerry.¶ For his part, Jaua declared that “</w:t>
      </w:r>
      <w:r w:rsidRPr="00B4610A">
        <w:rPr>
          <w:rStyle w:val="StyleBoldUnderline"/>
        </w:rPr>
        <w:t xml:space="preserve">A good relationship between the government of President Nicolas Maduro and the government of President Barack Obama is what suits both peoples, </w:t>
      </w:r>
      <w:r w:rsidRPr="00B4610A">
        <w:rPr>
          <w:rStyle w:val="Emphasis"/>
        </w:rPr>
        <w:t>it’s the guarantee of peace and stability for our peoples</w:t>
      </w:r>
      <w:r w:rsidRPr="00B4610A">
        <w:rPr>
          <w:sz w:val="12"/>
        </w:rPr>
        <w:t>.”¶ Just last month, Maduro referred to Obama in a public speech as “the big boss of the devils” and accused him of backing the “fascist right” in attacking the Venezuelan people</w:t>
      </w:r>
      <w:proofErr w:type="gramStart"/>
      <w:r w:rsidRPr="00B4610A">
        <w:rPr>
          <w:sz w:val="12"/>
        </w:rPr>
        <w:t>.¶</w:t>
      </w:r>
      <w:proofErr w:type="gramEnd"/>
      <w:r w:rsidRPr="00B4610A">
        <w:rPr>
          <w:sz w:val="12"/>
        </w:rPr>
        <w:t xml:space="preserve"> In Guatemala, Jaua said that he had presented Kerry with a report on the violence that followed the April 14 election to choose Chavez’s successor in which 11 people were killed and 80 injured, most of them Maduro supporters. He gave the US secretary of state an extract of the report prepared on the incidents by Venezuela’s Public Advocate’s office</w:t>
      </w:r>
      <w:proofErr w:type="gramStart"/>
      <w:r w:rsidRPr="00B4610A">
        <w:rPr>
          <w:sz w:val="12"/>
        </w:rPr>
        <w:t>.¶</w:t>
      </w:r>
      <w:proofErr w:type="gramEnd"/>
      <w:r w:rsidRPr="00B4610A">
        <w:rPr>
          <w:sz w:val="12"/>
        </w:rPr>
        <w:t xml:space="preserve"> He said that </w:t>
      </w:r>
      <w:r w:rsidRPr="00B4610A">
        <w:rPr>
          <w:rStyle w:val="StyleBoldUnderline"/>
        </w:rPr>
        <w:t>the discussion had “alerted Kerry to the actions of anti-democratic groups in Venezuela, which threaten Venezuelan democracy, stability and which often are being supported by political and economic sectors of other countries</w:t>
      </w:r>
      <w:r w:rsidRPr="00B4610A">
        <w:rPr>
          <w:sz w:val="12"/>
        </w:rPr>
        <w:t>.”¶ In point of fact, the most significant “sectors” seeking to destabilize the Venezuelan regime have long been the CIA and the US State Department</w:t>
      </w:r>
      <w:proofErr w:type="gramStart"/>
      <w:r w:rsidRPr="00B4610A">
        <w:rPr>
          <w:sz w:val="12"/>
        </w:rPr>
        <w:t>.¶</w:t>
      </w:r>
      <w:proofErr w:type="gramEnd"/>
      <w:r w:rsidRPr="00B4610A">
        <w:rPr>
          <w:sz w:val="12"/>
        </w:rPr>
        <w:t xml:space="preserve"> Maduro’s turn toward accommodation with US imperialism has been accompanied by a similar approach to both foreign and domestic capital.¶ Among the most significant deals in terms of foreign capital was reached late last month with Chevron Corp. Chevron is providing $2 billion in financing for Petroboscan, a joint venture between the US oil giant and Venezuela’s state-owned oil company, PDVSA, to boost heavy crude production in the northwestern state of Zulia. Shortly beforehand, PDVSA secured a $1 billion credit line with Houston-based Schlumberger Ltd., the world’s largest oilfield services company</w:t>
      </w:r>
      <w:proofErr w:type="gramStart"/>
      <w:r w:rsidRPr="00B4610A">
        <w:rPr>
          <w:sz w:val="12"/>
        </w:rPr>
        <w:t>.¶</w:t>
      </w:r>
      <w:proofErr w:type="gramEnd"/>
      <w:r w:rsidRPr="00B4610A">
        <w:rPr>
          <w:sz w:val="12"/>
        </w:rPr>
        <w:t xml:space="preserve"> </w:t>
      </w:r>
      <w:r w:rsidRPr="00B4610A">
        <w:rPr>
          <w:rStyle w:val="StyleBoldUnderline"/>
        </w:rPr>
        <w:t>While oil exports to the US have declined to about 900,000 barrels a day, it remains Venezuela’s chief customer for oil, responsible for 95 percent of the country’s export earnings and roughly half of its federal budget revenue.</w:t>
      </w:r>
      <w:r w:rsidRPr="00B4610A">
        <w:rPr>
          <w:rStyle w:val="StyleBoldUnderline"/>
          <w:b w:val="0"/>
          <w:sz w:val="12"/>
          <w:u w:val="none"/>
        </w:rPr>
        <w:t>¶</w:t>
      </w:r>
      <w:r w:rsidRPr="00B4610A">
        <w:rPr>
          <w:rStyle w:val="StyleBoldUnderline"/>
          <w:sz w:val="12"/>
        </w:rPr>
        <w:t xml:space="preserve"> </w:t>
      </w:r>
      <w:r w:rsidRPr="00B4610A">
        <w:rPr>
          <w:rStyle w:val="StyleBoldUnderline"/>
        </w:rPr>
        <w:t>From the standpoint of the US-based energy conglomerates, securing dominance over Venezuela’s oil reserves, the largest in the world, remains a strategic objective. The investments by Chevron and Schlumberger make clear that they see the potential for major profits, the Venezuelan government’s rhetoric about “Bolivarian socialism” notwithstanding</w:t>
      </w:r>
      <w:proofErr w:type="gramStart"/>
      <w:r w:rsidRPr="00B4610A">
        <w:rPr>
          <w:sz w:val="12"/>
        </w:rPr>
        <w:t>.¶</w:t>
      </w:r>
      <w:proofErr w:type="gramEnd"/>
      <w:r w:rsidRPr="00B4610A">
        <w:rPr>
          <w:sz w:val="12"/>
        </w:rPr>
        <w:t xml:space="preserve"> Domestically, after charging for months that major Venezuelan capitalists, backed by the US, were waging an “economic war” against his government, Maduro invited the country’s second-richest individual, Lorenzo Mendoza, the head of the country’s largest food company, Polar, to meet with him last month at the Miraflores presidential palace in Caracas.¶ Both Chavez and Maduro had singled out Polar and Mendoza for attack over the country’s increasingly severe shortages and rising food prices. Holding them responsible for hoarding and waging an “economic war,” they threatened to nationalize the firm</w:t>
      </w:r>
      <w:proofErr w:type="gramStart"/>
      <w:r w:rsidRPr="00B4610A">
        <w:rPr>
          <w:sz w:val="12"/>
        </w:rPr>
        <w:t>.¶</w:t>
      </w:r>
      <w:proofErr w:type="gramEnd"/>
      <w:r w:rsidRPr="00B4610A">
        <w:rPr>
          <w:sz w:val="12"/>
        </w:rPr>
        <w:t xml:space="preserve"> For his part, Mendoza, who is worth some $4.5 billion, was an enthusiastic supporter of the US-backed coup that briefly unseated Chavez in April 2002. This history had contributed to his keeping a fairly low profile under Chavez, but it was noted in the Venezuelan media that he mounted a vigorous public defense of his company in the face of Maduro’s recent charges</w:t>
      </w:r>
      <w:proofErr w:type="gramStart"/>
      <w:r w:rsidRPr="00B4610A">
        <w:rPr>
          <w:sz w:val="12"/>
        </w:rPr>
        <w:t>.¶</w:t>
      </w:r>
      <w:proofErr w:type="gramEnd"/>
      <w:r w:rsidRPr="00B4610A">
        <w:rPr>
          <w:sz w:val="12"/>
        </w:rPr>
        <w:t xml:space="preserve"> Mendoza described the meeting as “very cordial, direct, sincere,” adding, “The president was very kind in listening to us and communicating the need to keep investing, producing and supplying markets. That is our lifelong commitment, passion and vocation.” He said that the two had reached an agreement “not to politicize” the issue of food</w:t>
      </w:r>
      <w:proofErr w:type="gramStart"/>
      <w:r w:rsidRPr="00B4610A">
        <w:rPr>
          <w:sz w:val="12"/>
        </w:rPr>
        <w:t>.¶</w:t>
      </w:r>
      <w:proofErr w:type="gramEnd"/>
      <w:r w:rsidRPr="00B4610A">
        <w:rPr>
          <w:sz w:val="12"/>
        </w:rPr>
        <w:t xml:space="preserve"> Vice President Jorge Arreaza provided a similar description of the encounter between the “working class” president and the billionaire. “The problem’s been overcome,” he said</w:t>
      </w:r>
      <w:proofErr w:type="gramStart"/>
      <w:r w:rsidRPr="00B4610A">
        <w:rPr>
          <w:sz w:val="12"/>
        </w:rPr>
        <w:t>.¶</w:t>
      </w:r>
      <w:proofErr w:type="gramEnd"/>
      <w:r w:rsidRPr="00B4610A">
        <w:rPr>
          <w:sz w:val="12"/>
        </w:rPr>
        <w:t xml:space="preserve"> The meeting with Mendoza was only the most visible of a series of talks between the government and prominent Venezuelan capitalists. Among the deals reached is the lifting of certain price controls and the easing of currency restrictions</w:t>
      </w:r>
      <w:proofErr w:type="gramStart"/>
      <w:r w:rsidRPr="00B4610A">
        <w:rPr>
          <w:sz w:val="12"/>
        </w:rPr>
        <w:t>.¶</w:t>
      </w:r>
      <w:proofErr w:type="gramEnd"/>
      <w:r w:rsidRPr="00B4610A">
        <w:rPr>
          <w:sz w:val="12"/>
        </w:rPr>
        <w:t xml:space="preserve"> “In another sign of the rapprochement, the hallways of the finance ministry for the first time in years are filled with businessmen in sharp suits,” Reuters reported. “Many carry folders stuffed with requests for greater flexibility in the currency control system and an easing of price controls.”¶ The news agency quoted Finance Minister Nelson Merentes stating after one meeting with business executives: “We’ve entered a phase of creating closer ties with the private sector, without ignoring the new socialist economy.”¶ </w:t>
      </w:r>
      <w:proofErr w:type="gramStart"/>
      <w:r w:rsidRPr="00B4610A">
        <w:rPr>
          <w:rStyle w:val="StyleBoldUnderline"/>
        </w:rPr>
        <w:t>After</w:t>
      </w:r>
      <w:proofErr w:type="gramEnd"/>
      <w:r w:rsidRPr="00B4610A">
        <w:rPr>
          <w:rStyle w:val="StyleBoldUnderline"/>
        </w:rPr>
        <w:t xml:space="preserve"> months of charging the big bourgeoisie in Venezuela with “sabotage,” the Maduro government is now currying its favor and begging it to increase production. This turn is driven by a deepening economic crisis characterized by a decline in growth, soaring inflation and widespread shortages</w:t>
      </w:r>
      <w:proofErr w:type="gramStart"/>
      <w:r w:rsidRPr="00B4610A">
        <w:rPr>
          <w:rStyle w:val="StyleBoldUnderline"/>
        </w:rPr>
        <w:t>.</w:t>
      </w:r>
      <w:r w:rsidRPr="00B4610A">
        <w:rPr>
          <w:rStyle w:val="StyleBoldUnderline"/>
          <w:b w:val="0"/>
          <w:sz w:val="12"/>
          <w:u w:val="none"/>
        </w:rPr>
        <w:t>¶</w:t>
      </w:r>
      <w:proofErr w:type="gramEnd"/>
      <w:r w:rsidRPr="00B4610A">
        <w:rPr>
          <w:rStyle w:val="StyleBoldUnderline"/>
          <w:sz w:val="12"/>
        </w:rPr>
        <w:t xml:space="preserve"> </w:t>
      </w:r>
      <w:r w:rsidRPr="00B4610A">
        <w:rPr>
          <w:rStyle w:val="StyleBoldUnderline"/>
        </w:rPr>
        <w:t xml:space="preserve">Venezuela’s inflation rate is now near 30 percent, </w:t>
      </w:r>
      <w:r w:rsidRPr="00B4610A">
        <w:rPr>
          <w:sz w:val="12"/>
        </w:rPr>
        <w:t xml:space="preserve">with the bulk of it reflecting the sharp rise in the price of food. Meanwhile, </w:t>
      </w:r>
      <w:r w:rsidRPr="00B4610A">
        <w:rPr>
          <w:rStyle w:val="StyleBoldUnderline"/>
        </w:rPr>
        <w:t>the growth rate for the first quarter of 2013 amounted to just 0.7 percent. This overall figure, however, masks the severity of the situation</w:t>
      </w:r>
      <w:proofErr w:type="gramStart"/>
      <w:r w:rsidRPr="00B4610A">
        <w:rPr>
          <w:sz w:val="12"/>
        </w:rPr>
        <w:t>.¶</w:t>
      </w:r>
      <w:proofErr w:type="gramEnd"/>
      <w:r w:rsidRPr="00B4610A">
        <w:rPr>
          <w:sz w:val="12"/>
        </w:rPr>
        <w:t xml:space="preserve"> Venezuela’s financial sector, which continues to enjoy some of the highest profit rates in the world, saw a 31 percent growth during this period, while manufacturing declined by 3.6 percent and construction by 1.2 percent. The scarcity index, which tracks the amount of products missing from store shelves, has hit its highest level since the Central Bank began tracking these figures</w:t>
      </w:r>
      <w:proofErr w:type="gramStart"/>
      <w:r w:rsidRPr="00B4610A">
        <w:rPr>
          <w:sz w:val="12"/>
        </w:rPr>
        <w:t>.¶</w:t>
      </w:r>
      <w:proofErr w:type="gramEnd"/>
      <w:r w:rsidRPr="00B4610A">
        <w:rPr>
          <w:sz w:val="12"/>
        </w:rPr>
        <w:t xml:space="preserve"> The accommodation between the Maduro government and Venezuelan capitalists, on the one hand, and Washington, on the other, has taken the political wind out of the sails of the rightist candidate Henrique Capriles, who has continued to charge electoral fraud and condemn Maduro as an illegitimate president. </w:t>
      </w:r>
      <w:r w:rsidRPr="00B4610A">
        <w:rPr>
          <w:rStyle w:val="StyleBoldUnderline"/>
        </w:rPr>
        <w:t>While the Obama administration has yet to formally recognize Maduro’s close election victory, it has turned a cold shoulder to demands for OAS sanctions against Venezuela</w:t>
      </w:r>
      <w:r w:rsidRPr="00B4610A">
        <w:rPr>
          <w:sz w:val="12"/>
        </w:rPr>
        <w:t>. And Mendoza’s visit to Miraflores indicates that the billionaire accepts Maduro as legitimate</w:t>
      </w:r>
      <w:proofErr w:type="gramStart"/>
      <w:r w:rsidRPr="00B4610A">
        <w:rPr>
          <w:sz w:val="12"/>
        </w:rPr>
        <w:t>.¶</w:t>
      </w:r>
      <w:proofErr w:type="gramEnd"/>
      <w:r w:rsidRPr="00B4610A">
        <w:rPr>
          <w:sz w:val="12"/>
        </w:rPr>
        <w:t xml:space="preserve"> Clearly, </w:t>
      </w:r>
      <w:r w:rsidRPr="00B4610A">
        <w:rPr>
          <w:rStyle w:val="StyleBoldUnderline"/>
        </w:rPr>
        <w:t>both domestic and foreign capital recognize that behind the left rhetoric and the limited social reforms of “Bolivarian Socialism,” Maduro’s government defends capitalism and they can do business with it</w:t>
      </w:r>
      <w:r w:rsidRPr="00B4610A">
        <w:rPr>
          <w:sz w:val="12"/>
        </w:rPr>
        <w:t>. More fundamentally, continued agitation by the right wing and a further weakening of the government under conditions of deepening economic crisis and rising popular discontent poses the danger of provoking a social explosion in the working class.</w:t>
      </w:r>
    </w:p>
    <w:p w14:paraId="144E12B5" w14:textId="05FF3589" w:rsidR="003D09CF" w:rsidRPr="00B4610A" w:rsidRDefault="001E12BD" w:rsidP="003D09CF">
      <w:pPr>
        <w:pStyle w:val="Heading4"/>
      </w:pPr>
      <w:r w:rsidRPr="00B4610A">
        <w:t xml:space="preserve">Democratic reform is </w:t>
      </w:r>
      <w:proofErr w:type="gramStart"/>
      <w:r w:rsidRPr="00B4610A">
        <w:t>k2</w:t>
      </w:r>
      <w:proofErr w:type="gramEnd"/>
      <w:r w:rsidRPr="00B4610A">
        <w:t xml:space="preserve"> </w:t>
      </w:r>
      <w:r w:rsidR="003D09CF" w:rsidRPr="00B4610A">
        <w:t>US interests in the region – oil is the leverage</w:t>
      </w:r>
    </w:p>
    <w:p w14:paraId="123053A4" w14:textId="77777777" w:rsidR="003D09CF" w:rsidRPr="00B4610A" w:rsidRDefault="003D09CF" w:rsidP="003D09CF">
      <w:r w:rsidRPr="00B4610A">
        <w:rPr>
          <w:rStyle w:val="StyleStyleBold12pt"/>
        </w:rPr>
        <w:t>Peterson 08</w:t>
      </w:r>
      <w:r w:rsidRPr="00B4610A">
        <w:t xml:space="preserve"> (Robert D. – Colonel US Army; “US STRATEGY TO DEAL WITH HUGO CHAVEZ’S ESTABLISHMENT OF MILITIAS”; U.S. Army War College; March 15, 2008; </w:t>
      </w:r>
      <w:hyperlink r:id="rId14" w:history="1">
        <w:r w:rsidRPr="00B4610A">
          <w:rPr>
            <w:rStyle w:val="Hyperlink"/>
          </w:rPr>
          <w:t>http://www.dtic.mil/cgi-bin/GetTRDoc?AD=ADA479076</w:t>
        </w:r>
      </w:hyperlink>
      <w:r w:rsidRPr="00B4610A">
        <w:t>) IIN</w:t>
      </w:r>
    </w:p>
    <w:p w14:paraId="630582A8" w14:textId="77777777" w:rsidR="003D09CF" w:rsidRPr="00B4610A" w:rsidRDefault="003D09CF" w:rsidP="003D09CF">
      <w:pPr>
        <w:rPr>
          <w:sz w:val="16"/>
        </w:rPr>
      </w:pPr>
      <w:r w:rsidRPr="00B4610A">
        <w:rPr>
          <w:sz w:val="16"/>
        </w:rPr>
        <w:t xml:space="preserve">U.S. Core Interests </w:t>
      </w:r>
      <w:r w:rsidRPr="00B4610A">
        <w:rPr>
          <w:rStyle w:val="StyleBoldUnderline"/>
        </w:rPr>
        <w:t>There are four generally agreed upon core U.S. national interests: physical security, promotion of values, economic prosperity and stable international order</w:t>
      </w:r>
      <w:r w:rsidRPr="00B4610A">
        <w:rPr>
          <w:sz w:val="16"/>
        </w:rPr>
        <w:t xml:space="preserve">. All administrations focus on these interests and may emphasize one over another. 19 </w:t>
      </w:r>
      <w:r w:rsidRPr="00B4610A">
        <w:rPr>
          <w:rStyle w:val="StyleBoldUnderline"/>
        </w:rPr>
        <w:t>Chavez’s anti-U.S., Bolivarian policies threaten all of these interests. By supporting states like Iran that are tied to terrorist organizations, Venezuela is threatening the physical security of the people of the United States.</w:t>
      </w:r>
      <w:r w:rsidRPr="00B4610A">
        <w:rPr>
          <w:sz w:val="16"/>
        </w:rPr>
        <w:t xml:space="preserve"> This is a vital interest in our National Security Strategy. Throughout the 1980s and into the early 1990s the United States was instrumental in assisting the spread of democracy throughout Central and South America. However, these </w:t>
      </w:r>
      <w:r w:rsidRPr="00B4610A">
        <w:rPr>
          <w:rStyle w:val="StyleBoldUnderline"/>
        </w:rPr>
        <w:t>fragile democracies have not brought sweeping social and economic prosperity to the large lower class of Latin America. Chavez has used this to promote his anti- democratic socialist reforms and promises of prosperity to the poor, funded almost exclusively with oil profits.</w:t>
      </w:r>
      <w:r w:rsidRPr="00B4610A">
        <w:rPr>
          <w:sz w:val="16"/>
        </w:rPr>
        <w:t xml:space="preserve">20 </w:t>
      </w:r>
      <w:r w:rsidRPr="00B4610A">
        <w:rPr>
          <w:rStyle w:val="StyleBoldUnderline"/>
        </w:rPr>
        <w:t>The promotion of democratic values and economic prosperity is an important interest in Latin America, which if unfulfilled, will eventually affect our ability to help raise most of Latin American’s out of poverty. Rampant poverty, some 70 percent of Latin America living on $300 a month, fuel the discontent with former political and economical policies spread by the U.S., and cause instability and anti-U.S. sentiments within most of the poorer countries.</w:t>
      </w:r>
      <w:r w:rsidRPr="00B4610A">
        <w:rPr>
          <w:sz w:val="16"/>
        </w:rPr>
        <w:t xml:space="preserve">21 Hugo Chavez has been successful in spreading his ideology through state sponsoring and political support in Bolivia, with the election of his prodigy Evo Morales, and in Ecuador with Rafael Correa’s election victory in November 2006.22 </w:t>
      </w:r>
      <w:r w:rsidRPr="00B4610A">
        <w:rPr>
          <w:rStyle w:val="StyleBoldUnderline"/>
        </w:rPr>
        <w:t>When these peaceful ways of Bolivarian Revolution are not successful with other states, Chavez will be required to destabilize countries in the region in order to promote his radical ideology. Militias trained in asymmetric warfare could be sent into other regional countries to promote Bolivarian revolutionary ideology, coerce vulnerable masses, disrupt governments, and destabilize internal security. Once destabilized the state is susceptible to Chavez’s mass appeal, promises of social programs, and can unite against a common enemy, the United States.</w:t>
      </w:r>
      <w:r w:rsidRPr="00B4610A">
        <w:rPr>
          <w:sz w:val="16"/>
        </w:rPr>
        <w:t xml:space="preserve"> National Interests </w:t>
      </w:r>
      <w:r w:rsidRPr="00B4610A">
        <w:rPr>
          <w:rStyle w:val="StyleBoldUnderline"/>
        </w:rPr>
        <w:t>Why is Venezuela and President Chavez important to the United States? Our interests are categorized as: continued access to energy, protection of democracy in Venezuela and the region, economic development, and regional stability and security</w:t>
      </w:r>
      <w:r w:rsidRPr="00B4610A">
        <w:rPr>
          <w:sz w:val="16"/>
        </w:rPr>
        <w:t xml:space="preserve">.23 The White House issued a “vital national interests” certification allowing the funding of opposition groups due to Venezuela “deterioration of democratic institutions.”24 Clearly the </w:t>
      </w:r>
      <w:r w:rsidRPr="00B4610A">
        <w:rPr>
          <w:rStyle w:val="StyleBoldUnderline"/>
        </w:rPr>
        <w:t>United States understands the importance of Venezuela and must develop a policy and strategy that tips the scales of democracy and partnership that favors both countries. Venezuela is the United State’s fourth-largest supplier of petroleum imports, roughly 11 percent of our imported oil, behind only Canada (18 percent), Mexico (17.5 percent) and Saudi Arabia (14 percent). U.S. refineries on the gulf coast are dependant on Venezuelan heavy crude. Most of Venezuela’s oil is heavy grade crude which requires specialized refining for which these refineries are specially designed</w:t>
      </w:r>
      <w:r w:rsidRPr="00B4610A">
        <w:rPr>
          <w:sz w:val="16"/>
        </w:rPr>
        <w:t>.</w:t>
      </w:r>
      <w:r w:rsidRPr="00B4610A">
        <w:rPr>
          <w:rStyle w:val="StyleBoldUnderline"/>
        </w:rPr>
        <w:t xml:space="preserve">25 Should Chavez cut crude exports to the U.S., if only for a few days, the impact would surely be detrimental on the economy. It would require a significant increase in production and imports from elsewhere in the </w:t>
      </w:r>
      <w:proofErr w:type="gramStart"/>
      <w:r w:rsidRPr="00B4610A">
        <w:rPr>
          <w:rStyle w:val="StyleBoldUnderline"/>
        </w:rPr>
        <w:t>world which</w:t>
      </w:r>
      <w:proofErr w:type="gramEnd"/>
      <w:r w:rsidRPr="00B4610A">
        <w:rPr>
          <w:rStyle w:val="StyleBoldUnderline"/>
        </w:rPr>
        <w:t xml:space="preserve"> may not be able to sustain indefinitely. Because of proximity and specialized refining capabilities, the U.S. is the natural market for Venezuelan oil and we do not want to disrupt this supply with tightening global oil markets.</w:t>
      </w:r>
    </w:p>
    <w:p w14:paraId="6F6E0BCC" w14:textId="77777777" w:rsidR="003D09CF" w:rsidRPr="00B4610A" w:rsidRDefault="003D09CF" w:rsidP="003D09CF"/>
    <w:p w14:paraId="13AB659A" w14:textId="77777777" w:rsidR="00310542" w:rsidRPr="00B4610A" w:rsidRDefault="00310542" w:rsidP="00310542">
      <w:pPr>
        <w:pStyle w:val="Heading4"/>
      </w:pPr>
      <w:r w:rsidRPr="00B4610A">
        <w:t>Making it clear the US is devoted to worldwide rule of law restores our human rights credibility worldwide – that’s a key check on genocide</w:t>
      </w:r>
    </w:p>
    <w:p w14:paraId="31657713" w14:textId="77777777" w:rsidR="00310542" w:rsidRPr="00B4610A" w:rsidRDefault="00310542" w:rsidP="00310542">
      <w:r w:rsidRPr="00B4610A">
        <w:rPr>
          <w:rStyle w:val="StyleStyleBold12pt"/>
        </w:rPr>
        <w:t>Shattuck 8</w:t>
      </w:r>
      <w:r w:rsidRPr="00B4610A">
        <w:t xml:space="preserve"> – CEO of the JFK Library Foundation, Foreign Policy Lecturer at Tufts University, and former US Ambassador to Czech Republic, (John, “Restoring U.S. Credibility on Human Rights,” American Bar Association, Fall 2008, http://www.americanbar.org/publications/human_rights_magazine_home/human_rights_vol35_2008/human_rights_fall2008/hr_fall08_</w:t>
      </w:r>
      <w:proofErr w:type="gramStart"/>
      <w:r w:rsidRPr="00B4610A">
        <w:t>shattuck.html )</w:t>
      </w:r>
      <w:proofErr w:type="gramEnd"/>
      <w:r w:rsidRPr="00B4610A">
        <w:t xml:space="preserve"> //JG</w:t>
      </w:r>
    </w:p>
    <w:p w14:paraId="28E35210" w14:textId="3FA2FF4E" w:rsidR="00310542" w:rsidRPr="00B4610A" w:rsidRDefault="00310542" w:rsidP="00310542">
      <w:pPr>
        <w:rPr>
          <w:b/>
          <w:u w:val="single"/>
        </w:rPr>
      </w:pPr>
      <w:r w:rsidRPr="00B4610A">
        <w:rPr>
          <w:rStyle w:val="StyleBoldUnderline"/>
        </w:rPr>
        <w:t>Among the many challenges facing you from the time you take office will be how to restore U.S. credibility in the world. One way to do this will be to change the global perception that the United States is a human rights violator.</w:t>
      </w:r>
      <w:r w:rsidRPr="00B4610A">
        <w:rPr>
          <w:sz w:val="16"/>
        </w:rPr>
        <w:t xml:space="preserve"> International </w:t>
      </w:r>
      <w:r w:rsidRPr="00B4610A">
        <w:rPr>
          <w:rStyle w:val="StyleBoldUnderline"/>
        </w:rPr>
        <w:t>public opinion of the recent U.S. record on human rights has been devastating</w:t>
      </w:r>
      <w:r w:rsidRPr="00B4610A">
        <w:rPr>
          <w:sz w:val="16"/>
        </w:rPr>
        <w:t xml:space="preserve">. A poll conducted last year in eighteen countries on all continents by the British Broadcasting Corporation revealed that 67 percent disapproved of U.S. detention practices in Guantanamo Bay, Cuba. Another poll in Germany, Great Britain, Poland, and India found that majorities or pluralities condemned the United States for torture and other violations of international law. A third poll by the Chicago Council on Foreign Relations showed that majorities in thirteen countries, including many traditional allies, believe “the U.S. cannot be trusted to act responsibly in the world.” Less than a decade ago, the situation was quite different. A 1999 survey published by the U.S. State Department’s Office of Research showed that </w:t>
      </w:r>
      <w:proofErr w:type="gramStart"/>
      <w:r w:rsidRPr="00B4610A">
        <w:rPr>
          <w:sz w:val="16"/>
        </w:rPr>
        <w:t>the United States was viewed favorably by large majorities in France, 62 percent; Germany, 78 percent; Indonesia, 75 percent; and Turkey, 52 percent; among others</w:t>
      </w:r>
      <w:proofErr w:type="gramEnd"/>
      <w:r w:rsidRPr="00B4610A">
        <w:rPr>
          <w:sz w:val="16"/>
        </w:rPr>
        <w:t>. This positive climate of opinion helped produce the outpouring of international support immediately following the 9/11 attacks that made it possible for this country to quickly assemble a broad coalition with United Nations (UN) approval to respond to the terrorist attacks by striking al Qaeda strongholds in Afghanistan. Seven years later</w:t>
      </w:r>
      <w:r w:rsidRPr="00B4610A">
        <w:rPr>
          <w:rStyle w:val="StyleBoldUnderline"/>
        </w:rPr>
        <w:t>, global support for U.S. leadership has evaporated</w:t>
      </w:r>
      <w:r w:rsidRPr="00B4610A">
        <w:rPr>
          <w:sz w:val="16"/>
        </w:rPr>
        <w:t xml:space="preserve">. In nearly all the countries that registered strong support for the United States in 1999, a big downward shift of opinion had occurred by 2006. In France it was down to 39 percent; in Germany, 37 percent; and in Indonesia, 30 percent. A separate survey conducted by the Pew Research Center revealed extremely hostile attitudes toward the United States throughout the Arab and Muslim world: In Egypt, the United States polled 70 percent negative; in Pakistan, 73 percent negative; in Jordan, 85 percent negative; and in Turkey, 88 percent negative. The gap between America’s values and actions revealed by this polling data has severely eroded U.S. global influence. </w:t>
      </w:r>
      <w:r w:rsidRPr="00B4610A">
        <w:rPr>
          <w:rStyle w:val="StyleBoldUnderline"/>
        </w:rPr>
        <w:t>How can</w:t>
      </w:r>
      <w:r w:rsidRPr="00B4610A">
        <w:rPr>
          <w:sz w:val="16"/>
        </w:rPr>
        <w:t xml:space="preserve"> you and your </w:t>
      </w:r>
      <w:r w:rsidRPr="00B4610A">
        <w:rPr>
          <w:rStyle w:val="StyleBoldUnderline"/>
        </w:rPr>
        <w:t>administration gain it back?</w:t>
      </w:r>
      <w:r w:rsidRPr="00B4610A">
        <w:rPr>
          <w:sz w:val="16"/>
        </w:rPr>
        <w:t xml:space="preserve"> First, you should </w:t>
      </w:r>
      <w:r w:rsidRPr="00B4610A">
        <w:rPr>
          <w:rStyle w:val="StyleBoldUnderline"/>
        </w:rPr>
        <w:t>make it clear that one of our country’s bedrock principles is the international rule of law</w:t>
      </w:r>
      <w:r w:rsidRPr="00B4610A">
        <w:rPr>
          <w:sz w:val="16"/>
        </w:rPr>
        <w:t xml:space="preserve">. Human rights are defined and protected by the Constitution and international treaties ratified and incorporated into our domestic law. In flaunting basic rules—such as habeas corpus, the Convention against Torture, and the Geneva Conventions—the previous administration created a series of “law-free zones.” Within these zones, detainees were abused, thousands were held indefinitely without charges, and human rights were trampled. Second, you </w:t>
      </w:r>
      <w:r w:rsidRPr="00B4610A">
        <w:rPr>
          <w:rStyle w:val="StyleBoldUnderline"/>
        </w:rPr>
        <w:t>should bring U.S. values and practices back into alignment</w:t>
      </w:r>
      <w:r w:rsidRPr="00B4610A">
        <w:rPr>
          <w:sz w:val="16"/>
        </w:rPr>
        <w:t xml:space="preserve">. The United States in recent years has lost credibility by charging others with the types of human rights violations that it has committed itself. In recent annual country reports on human rights practices, the State Department has criticized other countries for engaging in torture, detention without trial, warrantless electronic surveillance, and other abuses, even though the U.S. record in these areas also has been abysmal. Fortunately, </w:t>
      </w:r>
      <w:r w:rsidRPr="00B4610A">
        <w:rPr>
          <w:rStyle w:val="StyleBoldUnderline"/>
        </w:rPr>
        <w:t>history shows that U.S. credibility on human rights can be restored when our government’s policies reflect our nation’s value</w:t>
      </w:r>
      <w:r w:rsidRPr="00B4610A">
        <w:rPr>
          <w:sz w:val="16"/>
        </w:rPr>
        <w:t xml:space="preserve">s. A series of bipartisan initiatives during five recent presidencies––three Republican and two Democratic––illustrates the point. President Gerald Ford signed the Helsinki Accords, paving the way for international recognition of the cause of human rights inside the Soviet bloc. President Jimmy Carter mobilized democratic governments to press for the release of political prisoners by repressive regimes. President Ronald Reagan signed the Convention against Torture and persuaded a Republican-dominated Senate to ratify it. President George H. W. Bush joined with other governments in the Organization for Security and Co-operation in Europe to nurture new democracies and respect for human rights following the end of the Cold War. And President Bill Clinton worked with NATO and the UN to implement the Genocide Convention and bring an end to the human rights catastrophe in the Balkans. Mr. </w:t>
      </w:r>
      <w:r w:rsidRPr="00B4610A">
        <w:rPr>
          <w:rStyle w:val="StyleBoldUnderline"/>
        </w:rPr>
        <w:t>President</w:t>
      </w:r>
      <w:r w:rsidRPr="00B4610A">
        <w:rPr>
          <w:sz w:val="16"/>
        </w:rPr>
        <w:t xml:space="preserve">, you </w:t>
      </w:r>
      <w:r w:rsidRPr="00B4610A">
        <w:rPr>
          <w:rStyle w:val="StyleBoldUnderline"/>
        </w:rPr>
        <w:t>can restore U.S. influence by reconnecting the nation’s values and policies on human rights and the rule of law. Among the initiatives that you might take are the following</w:t>
      </w:r>
      <w:r w:rsidRPr="00B4610A">
        <w:rPr>
          <w:sz w:val="16"/>
        </w:rPr>
        <w:t xml:space="preserve">. </w:t>
      </w:r>
      <w:proofErr w:type="gramStart"/>
      <w:r w:rsidRPr="00B4610A">
        <w:rPr>
          <w:sz w:val="16"/>
        </w:rPr>
        <w:t>Human Rights Law Enforcement.</w:t>
      </w:r>
      <w:proofErr w:type="gramEnd"/>
      <w:r w:rsidRPr="00B4610A">
        <w:rPr>
          <w:sz w:val="16"/>
        </w:rPr>
        <w:t xml:space="preserve"> You should announce that the </w:t>
      </w:r>
      <w:proofErr w:type="gramStart"/>
      <w:r w:rsidRPr="00B4610A">
        <w:rPr>
          <w:sz w:val="16"/>
        </w:rPr>
        <w:t>United States is bound by the human rights treaties and conventions that it has ratified and adopted as domestic law</w:t>
      </w:r>
      <w:proofErr w:type="gramEnd"/>
      <w:r w:rsidRPr="00B4610A">
        <w:rPr>
          <w:sz w:val="16"/>
        </w:rPr>
        <w:t xml:space="preserve">, including the Geneva Conventions, the Torture Convention, and the International Covenant on Civil and Political Rights. You should follow through with your commitment to close the detention center at Guantanamo and transfer detainees to this country for determinations whether to try them in U.S. courts or release them. Fully complying with the Geneva Conventions would not preclude the United States from trying detainees in military commissions under constitutional standards of due process, nor would it restrict the government’s authority to conduct lawful interrogations to obtain intelligence in-formation about terrorist activities. Truth Commission. At times in our recent history, the nation has created high-level commissions to probe national crises and recommend ways to prevent them in the future. In the area of human rights, these bodies have included, most notably, the Kerner Commission on race in the 1960s and the commission in the 1980s on the internment of Japanese-Americans during World War II. The recent commission on the events of 9/11 had a comparable scope and impact in addressing a complex and far-reaching national crisis. A similar commission could be established to compile the record of human rights abuses in the War on Terror. </w:t>
      </w:r>
      <w:proofErr w:type="gramStart"/>
      <w:r w:rsidRPr="00B4610A">
        <w:rPr>
          <w:sz w:val="16"/>
        </w:rPr>
        <w:t>U.S. Commission on Human Rights.</w:t>
      </w:r>
      <w:proofErr w:type="gramEnd"/>
      <w:r w:rsidRPr="00B4610A">
        <w:rPr>
          <w:sz w:val="16"/>
        </w:rPr>
        <w:t xml:space="preserve"> A permanent institution could be created to monitor the U.S. government’s compliance with its legal obligations on human rights. I urge you to endorse legislation pending in Congress that would establish a United States Commission on Human Rights with oversight authority and subpoena power. The legislation would require the executive branch to provide regular reports to the commission on its implementation of international human rights treaties such as the Torture Convention and the Geneva Conventions. Counterterrorism Assistance. The United States could provide assistance to other countries for counterterrorism operations that comply with basic standards on human rights. “Fighting terror” has become a convenient excuse for repressive regimes around the world to engage in further repression, often leading to more terrorism in an increasing cycle of violence. To break this cycle, this country could provide assistance and training to foreign military and law enforcement personnel in methods of fighting terrorism within the rule of law. </w:t>
      </w:r>
      <w:proofErr w:type="gramStart"/>
      <w:r w:rsidRPr="00B4610A">
        <w:rPr>
          <w:rStyle w:val="Emphasis"/>
        </w:rPr>
        <w:t>Democracy and Human Rights</w:t>
      </w:r>
      <w:r w:rsidRPr="00B4610A">
        <w:rPr>
          <w:sz w:val="16"/>
        </w:rPr>
        <w:t xml:space="preserve"> </w:t>
      </w:r>
      <w:r w:rsidRPr="00B4610A">
        <w:rPr>
          <w:rStyle w:val="StyleBoldUnderline"/>
        </w:rPr>
        <w:t>Assistance.</w:t>
      </w:r>
      <w:proofErr w:type="gramEnd"/>
      <w:r w:rsidRPr="00B4610A">
        <w:rPr>
          <w:rStyle w:val="StyleBoldUnderline"/>
        </w:rPr>
        <w:t xml:space="preserve"> The United States should find appropriate ways to support those seeking to promote the rule of law, democracy, and human rights within their own countries</w:t>
      </w:r>
      <w:r w:rsidRPr="00B4610A">
        <w:rPr>
          <w:sz w:val="16"/>
        </w:rPr>
        <w:t xml:space="preserve">. Democracy and human rights activists are the shock troops in the struggle against terrorism. But democracy and human rights can never be delivered from the barrel of a gun. </w:t>
      </w:r>
      <w:r w:rsidRPr="00B4610A">
        <w:rPr>
          <w:rStyle w:val="StyleBoldUnderline"/>
        </w:rPr>
        <w:t>Assistance to those working to build their own democratic societies must be carefully planned, sustained over time, and based on a thorough understanding of the unique circumstances and profound differences among cultures, religions, and countries. The new administration should work within a multilateral framework to assist those struggling around the world to bring democracy and human rights to their own societies.</w:t>
      </w:r>
      <w:r w:rsidRPr="00B4610A">
        <w:rPr>
          <w:sz w:val="16"/>
        </w:rPr>
        <w:t xml:space="preserve"> </w:t>
      </w:r>
      <w:proofErr w:type="gramStart"/>
      <w:r w:rsidRPr="00B4610A">
        <w:rPr>
          <w:sz w:val="16"/>
        </w:rPr>
        <w:t>Responsibility to Protect.</w:t>
      </w:r>
      <w:proofErr w:type="gramEnd"/>
      <w:r w:rsidRPr="00B4610A">
        <w:rPr>
          <w:sz w:val="16"/>
        </w:rPr>
        <w:t xml:space="preserve"> </w:t>
      </w:r>
      <w:r w:rsidRPr="00B4610A">
        <w:rPr>
          <w:rStyle w:val="StyleBoldUnderline"/>
        </w:rPr>
        <w:t>The United States should join with other countries, alliances, and international organizations to prevent or stop crimes against humanity and genocide</w:t>
      </w:r>
      <w:r w:rsidRPr="00B4610A">
        <w:rPr>
          <w:sz w:val="16"/>
        </w:rPr>
        <w:t xml:space="preserve">. Mr. President, you could invoke the Doctrine of Responsibility to Protect, adopted by the UN General Assembly in 2006, to work with other leaders to develop effective multilateral methods of preventing human rights catastrophes such as Rwanda, Bosnia, Kosovo, and Darfur. </w:t>
      </w:r>
      <w:r w:rsidRPr="00B4610A">
        <w:rPr>
          <w:rStyle w:val="StyleBoldUnderline"/>
        </w:rPr>
        <w:t>Diplomatic and economic tools should be employed first to head off</w:t>
      </w:r>
      <w:r w:rsidRPr="00B4610A">
        <w:rPr>
          <w:sz w:val="16"/>
        </w:rPr>
        <w:t xml:space="preserve"> </w:t>
      </w:r>
      <w:r w:rsidRPr="00B4610A">
        <w:rPr>
          <w:rStyle w:val="Emphasis"/>
        </w:rPr>
        <w:t>impending genocides</w:t>
      </w:r>
      <w:r w:rsidRPr="00B4610A">
        <w:rPr>
          <w:sz w:val="16"/>
        </w:rPr>
        <w:t xml:space="preserve">, but multilateral military intervention must remain available under international law if other means have been exhausted. </w:t>
      </w:r>
      <w:r w:rsidRPr="00B4610A">
        <w:rPr>
          <w:rStyle w:val="StyleBoldUnderline"/>
        </w:rPr>
        <w:t xml:space="preserve">By recommitting the United States to a foreign policy conducted within a framework of human rights and the rule of law, President Obama, you can restore America’s moral leadership in the world, and, by doing so, strengthen U.S. </w:t>
      </w:r>
      <w:r w:rsidRPr="00B4610A">
        <w:rPr>
          <w:rStyle w:val="Emphasis"/>
        </w:rPr>
        <w:t>national security.</w:t>
      </w:r>
    </w:p>
    <w:p w14:paraId="193DB4BD" w14:textId="77777777" w:rsidR="00310542" w:rsidRPr="00B4610A" w:rsidRDefault="00310542" w:rsidP="00310542"/>
    <w:p w14:paraId="6A5D3704" w14:textId="12B98834" w:rsidR="001E12BD" w:rsidRPr="00B4610A" w:rsidRDefault="001E12BD" w:rsidP="001E12BD">
      <w:pPr>
        <w:pStyle w:val="Heading4"/>
        <w:rPr>
          <w:rStyle w:val="StyleStyleBold12pt"/>
          <w:b/>
        </w:rPr>
      </w:pPr>
      <w:r w:rsidRPr="00B4610A">
        <w:rPr>
          <w:rStyle w:val="StyleStyleBold12pt"/>
          <w:b/>
        </w:rPr>
        <w:t>Human Rights violations and structural violence will continue without the reform – democracy is the only chance for strong US-Venezuela economic relations</w:t>
      </w:r>
    </w:p>
    <w:p w14:paraId="1514872C" w14:textId="77777777" w:rsidR="001E12BD" w:rsidRPr="00B4610A" w:rsidRDefault="001E12BD" w:rsidP="001E12BD">
      <w:r w:rsidRPr="00B4610A">
        <w:rPr>
          <w:rStyle w:val="StyleStyleBold12pt"/>
        </w:rPr>
        <w:t xml:space="preserve">Lehtinen 13 </w:t>
      </w:r>
      <w:r w:rsidRPr="00B4610A">
        <w:t xml:space="preserve">(Rep. Ileana Ros-Lehtinen, March 14, 2013, Florida Republican, is chairman of the House Foreign Affairs Subcommittee on the Middle East and North Africa. “ROS-LEHTINEN: Venezuela after Chavez: What comes next?” </w:t>
      </w:r>
      <w:hyperlink r:id="rId15" w:history="1">
        <w:r w:rsidRPr="00B4610A">
          <w:rPr>
            <w:rStyle w:val="Hyperlink"/>
          </w:rPr>
          <w:t>http://www.washingtontimes.com/news/2013/mar/14/venezuela-after-chavez-what-comes-next/</w:t>
        </w:r>
      </w:hyperlink>
      <w:r w:rsidRPr="00B4610A">
        <w:t>)</w:t>
      </w:r>
    </w:p>
    <w:p w14:paraId="4F9259FB" w14:textId="77777777" w:rsidR="001E12BD" w:rsidRPr="00B4610A" w:rsidRDefault="001E12BD" w:rsidP="001E12BD">
      <w:pPr>
        <w:rPr>
          <w:sz w:val="16"/>
        </w:rPr>
      </w:pPr>
      <w:r w:rsidRPr="00B4610A">
        <w:rPr>
          <w:b/>
          <w:u w:val="single"/>
        </w:rPr>
        <w:t>Since 1999, the Venezuelan people have suffered under an oppressive, neosocialist dictatorship that disregarded human right</w:t>
      </w:r>
      <w:r w:rsidRPr="00B4610A">
        <w:rPr>
          <w:sz w:val="16"/>
        </w:rPr>
        <w:t xml:space="preserve">s, the rule of law and freedom of the press. For 14 years, Hugo Chavez trampled over democratic order, jailed political prisoners and oppressed the Venezuelan people. Chavez reportedly accumulated vast amounts of wealth estimated in the billions while Venezuelans suffered from high inflation and joblessness, rampant food shortages and a private sector that is threatened at every turn. </w:t>
      </w:r>
      <w:r w:rsidRPr="00B4610A">
        <w:rPr>
          <w:b/>
          <w:u w:val="single"/>
        </w:rPr>
        <w:t>Venezuela is a pivotal national security interest for the United States. It is one of the largest foreign suppliers of crude oil to the United States and is a strategic foothold that continues to pose a threat to our interests in the region.</w:t>
      </w:r>
      <w:r w:rsidRPr="00B4610A">
        <w:rPr>
          <w:sz w:val="16"/>
        </w:rPr>
        <w:t xml:space="preserve"> Chavez was instrumental in bringing the threat of narcoterrorism, illicit activities by foreign terrorist organizations and the Iranian regime, including elements of Hezbollah, to the Western Hemisphere. Chavez’s cronies have made it abundantly clear that they do not wish to cooperate with U.S. law enforcement officials on terrorism and countering the narcotics trade. This was made clear once again as the new leadership in Venezuela expelled two U.S. Air Force attaches shortly before Chavez’s death. This unwarranted, provocative action was reciprocated last week when two Venezuelan diplomats were expelled from Washington. Still, there is more to be done. </w:t>
      </w:r>
      <w:r w:rsidRPr="00B4610A">
        <w:rPr>
          <w:b/>
          <w:u w:val="single"/>
        </w:rPr>
        <w:t>In a post-Chavez era</w:t>
      </w:r>
      <w:r w:rsidRPr="00B4610A">
        <w:rPr>
          <w:sz w:val="16"/>
        </w:rPr>
        <w:t xml:space="preserve">, much attention is being focused on new elections and a call for democratic order. However, elections for the sake of elections do not constitute a true democracy. </w:t>
      </w:r>
      <w:r w:rsidRPr="00B4610A">
        <w:rPr>
          <w:b/>
          <w:u w:val="single"/>
        </w:rPr>
        <w:t>Venezuela's National Electoral Council is extremely corrupt and colludes with Chavez loyalists, who aim to intimidate the masses in Venezuela by controlling the media and judicial system</w:t>
      </w:r>
      <w:r w:rsidRPr="00B4610A">
        <w:rPr>
          <w:sz w:val="16"/>
        </w:rPr>
        <w:t xml:space="preserve">. A free, fair and transparent election cannot be conducted if the same players continue to control the already tainted electoral process. The authoritarian regime cannot be allowed to simply shift control from one despot to another in an effort to maintain its iron grip over the Venezuelan people. </w:t>
      </w:r>
      <w:r w:rsidRPr="00B4610A">
        <w:rPr>
          <w:b/>
          <w:u w:val="single"/>
        </w:rPr>
        <w:t>The United States’ role in the post-Chavez era should be to support democratic order by continuing to promote the Venezuelan civil society and ensuring that their rights are respected.</w:t>
      </w:r>
      <w:r w:rsidRPr="00B4610A">
        <w:rPr>
          <w:sz w:val="16"/>
        </w:rPr>
        <w:t xml:space="preserve"> </w:t>
      </w:r>
      <w:r w:rsidRPr="00B4610A">
        <w:rPr>
          <w:b/>
          <w:u w:val="single"/>
        </w:rPr>
        <w:t>The freedom-hungry people of Venezuela fear that the United States is too weak to counter interim President Nicolas Maduro. Support for pro-democracy leaders cannot be accomplished if the Obama administration continues to cozy up to their oppressors and refuses to draw a line in the sand for Mr. Maduro</w:t>
      </w:r>
      <w:r w:rsidRPr="00B4610A">
        <w:rPr>
          <w:sz w:val="16"/>
        </w:rPr>
        <w:t xml:space="preserve">, demanding an end to these undemocratic policies. Last year, it was reported that the Obama administration was seeking to exchange ambassadors in an attempt to normalize relations between the countries. The U.S. State Department’s approach was extremely premature, and it, unfortunately, legitimized Mr. Maduro without even questioning whether the Venezuelan Constitution was being upheld. The Obama administration continued to send mixed messages and to undermine the opposition by sending a delegation to attend Chavez’s funeral services last week, alongside enemies of the United States, such as Iranian leader Mahmoud Ahmadinejad. Words matter, but actions matter more, and this decision not only sends mixed signals to the people of Venezuela, but reiterates the failed policy of attempting to re-establish diplomatic relations. </w:t>
      </w:r>
      <w:r w:rsidRPr="00B4610A">
        <w:rPr>
          <w:b/>
          <w:u w:val="single"/>
        </w:rPr>
        <w:t>It is in our best interest if political and economic reforms come to Venezuela, but all signs currently point to the contrary</w:t>
      </w:r>
      <w:r w:rsidRPr="00B4610A">
        <w:rPr>
          <w:sz w:val="16"/>
        </w:rPr>
        <w:t xml:space="preserve">. As the leader of the Chavista movement, Mr. Maduro could potentially be worse for the Venezuelan people and for U.S. national security interests. Mr. </w:t>
      </w:r>
      <w:r w:rsidRPr="00B4610A">
        <w:rPr>
          <w:b/>
          <w:u w:val="single"/>
        </w:rPr>
        <w:t>Maduro still controls all branches of government, stifles free speech and was indoctrinated with socialist ideology</w:t>
      </w:r>
      <w:r w:rsidRPr="00B4610A">
        <w:rPr>
          <w:sz w:val="16"/>
        </w:rPr>
        <w:t xml:space="preserve">. He has traveled to Tehran and has strong ties with Iran, supports the Assad regime in Syria and has become a lap dog for Cuba’s Castro brothers. In January, the Castros orchestrated the violation of the Venezuelan Constitution when Chavez did not take the oath of office. The U.S. State Department responded that it is up to the Venezuelan people to decide if there was a violation, and that it would not interpret the constitution. However, those sentiments were nowhere to be found in 2009 when the State Department led the charge against the people of Honduras, helped expel Honduras from the Organization of American States, and did not recognize Honduras’ constitutional authorities. Why the double standard? Democratic rights under the Inter-American Democratic Charter cannot be selective; they must be uniform. </w:t>
      </w:r>
      <w:r w:rsidRPr="00B4610A">
        <w:rPr>
          <w:b/>
          <w:u w:val="single"/>
        </w:rPr>
        <w:t xml:space="preserve">The United States </w:t>
      </w:r>
      <w:proofErr w:type="gramStart"/>
      <w:r w:rsidRPr="00B4610A">
        <w:rPr>
          <w:b/>
          <w:u w:val="single"/>
        </w:rPr>
        <w:t>should</w:t>
      </w:r>
      <w:proofErr w:type="gramEnd"/>
      <w:r w:rsidRPr="00B4610A">
        <w:rPr>
          <w:b/>
          <w:u w:val="single"/>
        </w:rPr>
        <w:t xml:space="preserve"> be telling the leaders of Venezuela </w:t>
      </w:r>
      <w:proofErr w:type="gramStart"/>
      <w:r w:rsidRPr="00B4610A">
        <w:rPr>
          <w:b/>
          <w:u w:val="single"/>
        </w:rPr>
        <w:t>that they need</w:t>
      </w:r>
      <w:proofErr w:type="gramEnd"/>
      <w:r w:rsidRPr="00B4610A">
        <w:rPr>
          <w:b/>
          <w:u w:val="single"/>
        </w:rPr>
        <w:t xml:space="preserve"> to respect the constitution, abide by the Inter-American Democratic Charter and uphold democratic principles. These democratic processes can only be enforced if the Venezuelan leadership thinks that there will be serious repercussions if they do not take responsible actions to fulfill their obligations</w:t>
      </w:r>
      <w:r w:rsidRPr="00B4610A">
        <w:rPr>
          <w:sz w:val="16"/>
        </w:rPr>
        <w:t>. This is an opportunity for the United States and responsible nations to demonstrate a commitment to restoring true democracy to Venezuela, and I hope the opportunity isn’t missed.</w:t>
      </w:r>
    </w:p>
    <w:p w14:paraId="3BB8472F" w14:textId="77777777" w:rsidR="007B3930" w:rsidRPr="00B4610A" w:rsidRDefault="007B3930" w:rsidP="007B3930">
      <w:pPr>
        <w:pStyle w:val="Heading4"/>
      </w:pPr>
      <w:r w:rsidRPr="00B4610A">
        <w:t>Solving human rights is a d-rule</w:t>
      </w:r>
    </w:p>
    <w:p w14:paraId="278FB4C9" w14:textId="77777777" w:rsidR="007B3930" w:rsidRPr="00B4610A" w:rsidRDefault="007B3930" w:rsidP="007B3930">
      <w:r w:rsidRPr="00B4610A">
        <w:rPr>
          <w:rStyle w:val="StyleStyleBold12pt"/>
        </w:rPr>
        <w:t>Gordon &amp; Gordon, 95</w:t>
      </w:r>
      <w:r w:rsidRPr="00B4610A">
        <w:t xml:space="preserve"> (Haim &amp; Rivca, Department of Education, Ben Gurion University, Beer Sheva, Israel, Sartre &amp; Evil: Guidelines for a Struggle, Questia) </w:t>
      </w:r>
    </w:p>
    <w:p w14:paraId="4F174D46" w14:textId="5F94A58E" w:rsidR="007B3930" w:rsidRPr="00B4610A" w:rsidRDefault="007B3930" w:rsidP="007B3930">
      <w:pPr>
        <w:rPr>
          <w:sz w:val="16"/>
        </w:rPr>
      </w:pPr>
      <w:r w:rsidRPr="00B4610A">
        <w:rPr>
          <w:sz w:val="16"/>
        </w:rPr>
        <w:t xml:space="preserve">Put differently, this book is also about us, a man and a woman who, often with others, have for years been struggling for freedom, for dialogue, for justice, for human rights in Israel and in the Middle East, and about what we have learned from Sartre that has helped us to conduct this daily struggle. Yet it should also be clear: </w:t>
      </w:r>
      <w:r w:rsidRPr="00B4610A">
        <w:rPr>
          <w:rStyle w:val="StyleBoldUnderline"/>
        </w:rPr>
        <w:t>We are not standard do-gooders. When we use the word "struggle," we mean fighting, attacking, pointing at evildoers, demanding that they be prosecuted. We mean accepting the profound loneliness that often characterizes such struggles. We mean living with the stupid decisions and the mistakes that we have often made, and, we hope, learning from them. We mean knowing that we too have done Evil.</w:t>
      </w:r>
      <w:r w:rsidRPr="00B4610A">
        <w:rPr>
          <w:sz w:val="16"/>
        </w:rPr>
        <w:t xml:space="preserve"> Like Sartre we do not need to be identified with a party or an organization or a large group when we attack an evildoer, although we are, at times, happy when such occurs. For instance, </w:t>
      </w:r>
      <w:r w:rsidRPr="00B4610A">
        <w:rPr>
          <w:rStyle w:val="StyleBoldUnderline"/>
        </w:rPr>
        <w:t>when human rights are blatantly abused</w:t>
      </w:r>
      <w:r w:rsidRPr="00B4610A">
        <w:rPr>
          <w:sz w:val="16"/>
        </w:rPr>
        <w:t xml:space="preserve"> in the Gaza Strip, </w:t>
      </w:r>
      <w:r w:rsidRPr="00B4610A">
        <w:rPr>
          <w:rStyle w:val="StyleBoldUnderline"/>
        </w:rPr>
        <w:t xml:space="preserve">or when </w:t>
      </w:r>
      <w:proofErr w:type="gramStart"/>
      <w:r w:rsidRPr="00B4610A">
        <w:rPr>
          <w:rStyle w:val="StyleBoldUnderline"/>
        </w:rPr>
        <w:t>violence against women is ignored</w:t>
      </w:r>
      <w:r w:rsidRPr="00B4610A">
        <w:rPr>
          <w:sz w:val="16"/>
        </w:rPr>
        <w:t xml:space="preserve"> by the Israeli police</w:t>
      </w:r>
      <w:proofErr w:type="gramEnd"/>
      <w:r w:rsidRPr="00B4610A">
        <w:rPr>
          <w:sz w:val="16"/>
        </w:rPr>
        <w:t xml:space="preserve">, </w:t>
      </w:r>
      <w:r w:rsidRPr="00B4610A">
        <w:rPr>
          <w:rStyle w:val="StyleBoldUnderline"/>
        </w:rPr>
        <w:t>we are unwilling to compromise such a destruction of human freedom with the goals of a party or an organization so that the organization or party can attain its political ends from this Evil</w:t>
      </w:r>
      <w:r w:rsidRPr="00B4610A">
        <w:rPr>
          <w:u w:val="single"/>
        </w:rPr>
        <w:t>.</w:t>
      </w:r>
      <w:r w:rsidRPr="00B4610A">
        <w:rPr>
          <w:sz w:val="16"/>
        </w:rPr>
        <w:t xml:space="preserve"> Learning from Sartre, </w:t>
      </w:r>
      <w:r w:rsidRPr="00B4610A">
        <w:rPr>
          <w:rStyle w:val="StyleBoldUnderline"/>
        </w:rPr>
        <w:t>we condemn the Evil and the oppression and exploitation as loudly and clearly as possible</w:t>
      </w:r>
      <w:r w:rsidRPr="00B4610A">
        <w:rPr>
          <w:u w:val="single"/>
        </w:rPr>
        <w:t xml:space="preserve">. </w:t>
      </w:r>
      <w:r w:rsidRPr="00B4610A">
        <w:rPr>
          <w:sz w:val="16"/>
        </w:rPr>
        <w:t xml:space="preserve">And like Sartre, our condemnations often fall on deaf ears. </w:t>
      </w:r>
      <w:r w:rsidRPr="00B4610A">
        <w:rPr>
          <w:rStyle w:val="StyleBoldUnderline"/>
        </w:rPr>
        <w:t>Again and again we have failed</w:t>
      </w:r>
      <w:r w:rsidRPr="00B4610A">
        <w:rPr>
          <w:sz w:val="16"/>
        </w:rPr>
        <w:t xml:space="preserve">, as this book will often indicate. The Israeli military administration in Gaza, the Israeli press, Israeli politicians, other intellectuals and academics, and even other human rights organizations have often made us feel frustrated, impotent, stuck, </w:t>
      </w:r>
      <w:proofErr w:type="gramStart"/>
      <w:r w:rsidRPr="00B4610A">
        <w:rPr>
          <w:sz w:val="16"/>
        </w:rPr>
        <w:t>irrelevant</w:t>
      </w:r>
      <w:proofErr w:type="gramEnd"/>
      <w:r w:rsidRPr="00B4610A">
        <w:rPr>
          <w:sz w:val="16"/>
        </w:rPr>
        <w:t xml:space="preserve">. </w:t>
      </w:r>
      <w:r w:rsidRPr="00B4610A">
        <w:rPr>
          <w:rStyle w:val="StyleBoldUnderline"/>
        </w:rPr>
        <w:t>But we continue. It is in this kind of struggle</w:t>
      </w:r>
      <w:r w:rsidRPr="00B4610A">
        <w:rPr>
          <w:sz w:val="16"/>
        </w:rPr>
        <w:t xml:space="preserve">, we believe, </w:t>
      </w:r>
      <w:r w:rsidRPr="00B4610A">
        <w:rPr>
          <w:rStyle w:val="StyleBoldUnderline"/>
        </w:rPr>
        <w:t>that one can learn much from Sartre's writings</w:t>
      </w:r>
      <w:r w:rsidRPr="00B4610A">
        <w:rPr>
          <w:u w:val="single"/>
        </w:rPr>
        <w:t>.</w:t>
      </w:r>
      <w:r w:rsidRPr="00B4610A">
        <w:rPr>
          <w:sz w:val="16"/>
        </w:rPr>
        <w:t xml:space="preserve"> Hence, in what follows, while we shall discuss in detail and in depth quite a few philosophical themes central to Sartre's writings, </w:t>
      </w:r>
      <w:r w:rsidRPr="00B4610A">
        <w:rPr>
          <w:rStyle w:val="StyleBoldUnderline"/>
        </w:rPr>
        <w:t>we shall always attempt to suggest how these themes can help in the day-to-day struggle against Evil.</w:t>
      </w:r>
      <w:r w:rsidRPr="00B4610A">
        <w:rPr>
          <w:sz w:val="16"/>
        </w:rPr>
        <w:t xml:space="preserve"> To do so, we often add to our discussion of Sartre's insights on Evil an instance from our personal experiences or from events in the world that these insights have helped to clarify. We firmly believe that Sartre would have preferred such a book to a strict scholarly study of his relationship to Evil. He repeatedly pointed out that he was deeply concerned with the relevance of his writings to day-to-day praxis, to day-to-day struggles, to the situation in which persons find themselves. He wanted his writings to make a concrete difference in the world, not only to be a topic of analysis and discussion among scholars and philosophers.</w:t>
      </w:r>
    </w:p>
    <w:p w14:paraId="5CED94B1" w14:textId="77777777" w:rsidR="001E12BD" w:rsidRPr="00B4610A" w:rsidRDefault="001E12BD" w:rsidP="001E12BD">
      <w:pPr>
        <w:pStyle w:val="Heading4"/>
        <w:rPr>
          <w:rStyle w:val="StyleStyleBold12pt"/>
          <w:b/>
        </w:rPr>
      </w:pPr>
      <w:r w:rsidRPr="00B4610A">
        <w:rPr>
          <w:rStyle w:val="StyleStyleBold12pt"/>
          <w:b/>
        </w:rPr>
        <w:t xml:space="preserve">Democracy promotion should be a top priority- recent failures were due to failure of objectives </w:t>
      </w:r>
    </w:p>
    <w:p w14:paraId="216E382F" w14:textId="77777777" w:rsidR="001E12BD" w:rsidRPr="00B4610A" w:rsidRDefault="001E12BD" w:rsidP="001E12BD">
      <w:r w:rsidRPr="00B4610A">
        <w:rPr>
          <w:rStyle w:val="StyleStyleBold12pt"/>
        </w:rPr>
        <w:t xml:space="preserve">Stanley Foundation No Date </w:t>
      </w:r>
      <w:proofErr w:type="gramStart"/>
      <w:r w:rsidRPr="00B4610A">
        <w:rPr>
          <w:rStyle w:val="StyleStyleBold12pt"/>
          <w:b w:val="0"/>
        </w:rPr>
        <w:t>( Stanley</w:t>
      </w:r>
      <w:proofErr w:type="gramEnd"/>
      <w:r w:rsidRPr="00B4610A">
        <w:rPr>
          <w:rStyle w:val="StyleStyleBold12pt"/>
          <w:b w:val="0"/>
        </w:rPr>
        <w:t xml:space="preserve"> Foundation,</w:t>
      </w:r>
      <w:r w:rsidRPr="00B4610A">
        <w:t xml:space="preserve">“Promoting Democracy: What role does this play in the US global agenda?” </w:t>
      </w:r>
      <w:hyperlink r:id="rId16" w:history="1">
        <w:r w:rsidRPr="00B4610A">
          <w:rPr>
            <w:rStyle w:val="Hyperlink"/>
          </w:rPr>
          <w:t>http://www.stanleyfoundation.org/articles.cfm?id=453</w:t>
        </w:r>
      </w:hyperlink>
      <w:r w:rsidRPr="00B4610A">
        <w:t>)</w:t>
      </w:r>
    </w:p>
    <w:p w14:paraId="1C6E3832" w14:textId="77777777" w:rsidR="001E12BD" w:rsidRPr="00B4610A" w:rsidRDefault="001E12BD" w:rsidP="001E12BD">
      <w:pPr>
        <w:rPr>
          <w:sz w:val="16"/>
        </w:rPr>
      </w:pPr>
      <w:r w:rsidRPr="00B4610A">
        <w:rPr>
          <w:b/>
          <w:u w:val="single"/>
        </w:rPr>
        <w:t>Support for democratic values and human rights have been prominent features of the US global agenda</w:t>
      </w:r>
      <w:r w:rsidRPr="00B4610A">
        <w:rPr>
          <w:sz w:val="16"/>
        </w:rPr>
        <w:t xml:space="preserve"> for decades, and properly so, according to a group of experts who discussed democracy promotion at the recent Stanley Foundation Strategy for Peace Conference. The following discussion summary is by Tod Lindberg, research fellow and editor, Policy Review, Hoover Institution, Stanford University; David Shorr, program officer, the Stanley Foundation; and Richard Weitz, senior fellow and director, Program Management, Hudson Institute. </w:t>
      </w:r>
      <w:r w:rsidRPr="00B4610A">
        <w:rPr>
          <w:b/>
          <w:u w:val="single"/>
        </w:rPr>
        <w:t>Efforts to promote democracy around the world are yet another element of foreign policy made more difficult by the Iraq war</w:t>
      </w:r>
      <w:r w:rsidRPr="00B4610A">
        <w:rPr>
          <w:sz w:val="16"/>
        </w:rPr>
        <w:t xml:space="preserve">. Bringing </w:t>
      </w:r>
      <w:r w:rsidRPr="00B4610A">
        <w:rPr>
          <w:b/>
          <w:u w:val="single"/>
        </w:rPr>
        <w:t xml:space="preserve">liberal democracy to Iraq was not the main objective of the military intervention in 2003, but it subsequently became a rationale for the continued US occupation. </w:t>
      </w:r>
      <w:r w:rsidRPr="00B4610A">
        <w:rPr>
          <w:sz w:val="16"/>
        </w:rPr>
        <w:t xml:space="preserve">Now, the </w:t>
      </w:r>
      <w:r w:rsidRPr="00B4610A">
        <w:rPr>
          <w:b/>
          <w:u w:val="single"/>
        </w:rPr>
        <w:t xml:space="preserve">ongoing violence and instability in Iraq and other aspects of the war on terror have tarnished the image of the United States abroad. </w:t>
      </w:r>
      <w:r w:rsidRPr="00B4610A">
        <w:rPr>
          <w:sz w:val="16"/>
        </w:rPr>
        <w:t xml:space="preserve">And at home, the American people have grown cool to promoting democracy. However, </w:t>
      </w:r>
      <w:r w:rsidRPr="00B4610A">
        <w:rPr>
          <w:b/>
          <w:u w:val="single"/>
        </w:rPr>
        <w:t>democracy promotion and military intervention need to be delinked</w:t>
      </w:r>
      <w:r w:rsidRPr="00B4610A">
        <w:rPr>
          <w:sz w:val="16"/>
        </w:rPr>
        <w:t xml:space="preserve">. Placing the focus on </w:t>
      </w:r>
      <w:r w:rsidRPr="00B4610A">
        <w:rPr>
          <w:b/>
          <w:u w:val="single"/>
        </w:rPr>
        <w:t>military action to achieve democracy promotion is to argue from the most extreme</w:t>
      </w:r>
      <w:r w:rsidRPr="00B4610A">
        <w:rPr>
          <w:sz w:val="16"/>
        </w:rPr>
        <w:t xml:space="preserve"> and unusual case. Principled Stands </w:t>
      </w:r>
      <w:r w:rsidRPr="00B4610A">
        <w:rPr>
          <w:b/>
          <w:u w:val="single"/>
        </w:rPr>
        <w:t>Participants recognized democracy promotion must be weighed against high-priority strategic and security interests</w:t>
      </w:r>
      <w:r w:rsidRPr="00B4610A">
        <w:rPr>
          <w:sz w:val="16"/>
        </w:rPr>
        <w:t>, tailoring the approach to suit different countries and situations. However, they also said that American officials should be able to faithfully adhere to three key precepts when dealing with nondemocratic regimes. The United States should never break faith with its concerns about the undemocratic practices of foreign governments even as it engages those governments in pursuit of other objectives. Many concessions can be made to gain the concurrence of autocratic leaders; whitewashing their record on democracy and human rights is not one of them. The United States should never be silent about its concerns</w:t>
      </w:r>
      <w:r w:rsidRPr="00B4610A">
        <w:rPr>
          <w:b/>
          <w:u w:val="single"/>
        </w:rPr>
        <w:t>. Democracy and human rights issues can be raised publicly or quietly, depending on the severity of the problem and what else is at stake in the relationship, but they should always be on the bilateral agenda.</w:t>
      </w:r>
      <w:r w:rsidRPr="00B4610A">
        <w:rPr>
          <w:sz w:val="16"/>
        </w:rPr>
        <w:t xml:space="preserve"> Bilateral relations should not be conducted exclusively with national governments. </w:t>
      </w:r>
      <w:r w:rsidRPr="00B4610A">
        <w:rPr>
          <w:b/>
          <w:u w:val="single"/>
        </w:rPr>
        <w:t>The need for a full range of relationships in another country is one of the basics of diplomacy, but maintaining communication with democracy advocates and human rights groups is particularly vital in undemocratic countries.</w:t>
      </w:r>
      <w:r w:rsidRPr="00B4610A">
        <w:rPr>
          <w:sz w:val="16"/>
        </w:rPr>
        <w:t xml:space="preserve"> Such people can give insight into the problems as well as options for trying to improve the situation.</w:t>
      </w:r>
    </w:p>
    <w:p w14:paraId="71E8B704" w14:textId="0C57C90F" w:rsidR="003D09CF" w:rsidRPr="00B4610A" w:rsidRDefault="00310542" w:rsidP="00310542">
      <w:pPr>
        <w:pStyle w:val="Heading3"/>
      </w:pPr>
      <w:r w:rsidRPr="00B4610A">
        <w:t>Contention 3 is Solvency</w:t>
      </w:r>
    </w:p>
    <w:p w14:paraId="1E270FEA" w14:textId="77777777" w:rsidR="00310542" w:rsidRPr="00B4610A" w:rsidRDefault="00310542" w:rsidP="00310542">
      <w:pPr>
        <w:pStyle w:val="Heading4"/>
      </w:pPr>
      <w:r w:rsidRPr="00B4610A">
        <w:t xml:space="preserve">Now key to US influence in Venezuelan democratic transition – new political regime and oil dependency mean conditions are </w:t>
      </w:r>
      <w:proofErr w:type="gramStart"/>
      <w:r w:rsidRPr="00B4610A">
        <w:t>k2</w:t>
      </w:r>
      <w:proofErr w:type="gramEnd"/>
      <w:r w:rsidRPr="00B4610A">
        <w:t xml:space="preserve"> to US influence</w:t>
      </w:r>
    </w:p>
    <w:p w14:paraId="5B9A3C2A" w14:textId="77777777" w:rsidR="00310542" w:rsidRPr="00B4610A" w:rsidRDefault="00310542" w:rsidP="00310542">
      <w:r w:rsidRPr="00B4610A">
        <w:rPr>
          <w:rStyle w:val="StyleStyleBold12pt"/>
        </w:rPr>
        <w:t>Christy 3/15/13</w:t>
      </w:r>
      <w:r w:rsidRPr="00B4610A">
        <w:t xml:space="preserve"> (Patrick - senior policy analyst at the Foreign Policy Initiative; “Obama Must Stand Up for Democracy in Post-Chavez Venezuela”; US News; March 15, 2013; </w:t>
      </w:r>
      <w:hyperlink r:id="rId17" w:history="1">
        <w:r w:rsidRPr="00B4610A">
          <w:rPr>
            <w:rStyle w:val="Hyperlink"/>
          </w:rPr>
          <w:t>http://www.usnews.com/opinion/blogs/world-report/2013/03/15/after-chavez-us-must-encourage-democratic-venezuela</w:t>
        </w:r>
      </w:hyperlink>
      <w:r w:rsidRPr="00B4610A">
        <w:t>) IIN</w:t>
      </w:r>
    </w:p>
    <w:p w14:paraId="470309A3" w14:textId="77777777" w:rsidR="00310542" w:rsidRPr="00B4610A" w:rsidRDefault="00310542" w:rsidP="00310542">
      <w:pPr>
        <w:rPr>
          <w:sz w:val="16"/>
        </w:rPr>
      </w:pPr>
      <w:r w:rsidRPr="00B4610A">
        <w:rPr>
          <w:rStyle w:val="StyleBoldUnderline"/>
        </w:rPr>
        <w:t xml:space="preserve">Venezuela's upcoming election </w:t>
      </w:r>
      <w:r w:rsidRPr="00B4610A">
        <w:rPr>
          <w:sz w:val="16"/>
        </w:rPr>
        <w:t xml:space="preserve">to replace the late Hugo Chavez </w:t>
      </w:r>
      <w:r w:rsidRPr="00B4610A">
        <w:rPr>
          <w:rStyle w:val="StyleBoldUnderline"/>
        </w:rPr>
        <w:t>gives the country an important opportunity to break away from over a decade's worth of strongman rule—and move towards better governance, improved internal security and stability, a stronger and more vibrant economy, and a truly constructive role in regional and global affairs</w:t>
      </w:r>
      <w:r w:rsidRPr="00B4610A">
        <w:rPr>
          <w:sz w:val="16"/>
        </w:rPr>
        <w:t>. It's critical that the United States do what it can to encourage Venezuela to seize that opportunity</w:t>
      </w:r>
      <w:proofErr w:type="gramStart"/>
      <w:r w:rsidRPr="00B4610A">
        <w:rPr>
          <w:sz w:val="16"/>
        </w:rPr>
        <w:t>.</w:t>
      </w:r>
      <w:r w:rsidRPr="00B4610A">
        <w:rPr>
          <w:sz w:val="12"/>
        </w:rPr>
        <w:t>¶</w:t>
      </w:r>
      <w:proofErr w:type="gramEnd"/>
      <w:r w:rsidRPr="00B4610A">
        <w:rPr>
          <w:sz w:val="16"/>
        </w:rPr>
        <w:t xml:space="preserve"> </w:t>
      </w:r>
      <w:r w:rsidRPr="00B4610A">
        <w:rPr>
          <w:sz w:val="12"/>
        </w:rPr>
        <w:t>¶</w:t>
      </w:r>
      <w:r w:rsidRPr="00B4610A">
        <w:rPr>
          <w:sz w:val="16"/>
        </w:rPr>
        <w:t xml:space="preserve"> For over a decade, </w:t>
      </w:r>
      <w:r w:rsidRPr="00B4610A">
        <w:rPr>
          <w:rStyle w:val="StyleBoldUnderline"/>
        </w:rPr>
        <w:t>Chavez led ideologically-driven efforts to erode U.S. standing in Latin America and around the globe. The populist leader expanded Venezuela's ties with rogue states such as Cuba and Iran, aided and protected terrorist organizations such as the Revolutionary Armed Forces of Colombia (FARC), and actively undermined the rule of law in Venezuela and throughout the Americas.</w:t>
      </w:r>
      <w:r w:rsidRPr="00B4610A">
        <w:rPr>
          <w:sz w:val="16"/>
        </w:rPr>
        <w:t xml:space="preserve"> In the Western Hemisphere alone, Chavez used record petrol prices to prop up anti-American socialist leaders, most notably in Bolivia, Cuba and Nicaragua</w:t>
      </w:r>
      <w:proofErr w:type="gramStart"/>
      <w:r w:rsidRPr="00B4610A">
        <w:rPr>
          <w:sz w:val="16"/>
        </w:rPr>
        <w:t>.</w:t>
      </w:r>
      <w:r w:rsidRPr="00B4610A">
        <w:rPr>
          <w:sz w:val="12"/>
        </w:rPr>
        <w:t>¶</w:t>
      </w:r>
      <w:proofErr w:type="gramEnd"/>
      <w:r w:rsidRPr="00B4610A">
        <w:rPr>
          <w:sz w:val="16"/>
        </w:rPr>
        <w:t xml:space="preserve"> </w:t>
      </w:r>
      <w:r w:rsidRPr="00B4610A">
        <w:rPr>
          <w:sz w:val="12"/>
        </w:rPr>
        <w:t>¶</w:t>
      </w:r>
      <w:r w:rsidRPr="00B4610A">
        <w:rPr>
          <w:sz w:val="16"/>
        </w:rPr>
        <w:t xml:space="preserve"> </w:t>
      </w:r>
      <w:r w:rsidRPr="00B4610A">
        <w:rPr>
          <w:rStyle w:val="StyleBoldUnderline"/>
        </w:rPr>
        <w:t>Chavez leaves behind a broken economy, a deeply divided nation and a dysfunctional government, all of which will take years—if not decades—to overcome. Venezuela is plagued with double-digit inflation, mounting budget deficits and rising levels of violence. While the OPEC nation maintains one of the world's largest geological oil reserves, crude exports—which account for roughly 45 percent of federal budget revenues—have declined by nearly half since 1999</w:t>
      </w:r>
      <w:r w:rsidRPr="00B4610A">
        <w:rPr>
          <w:sz w:val="16"/>
        </w:rPr>
        <w:t>. The United States imports roughly one million barrels from Venezuela per day</w:t>
      </w:r>
      <w:proofErr w:type="gramStart"/>
      <w:r w:rsidRPr="00B4610A">
        <w:rPr>
          <w:sz w:val="16"/>
        </w:rPr>
        <w:t>.</w:t>
      </w:r>
      <w:r w:rsidRPr="00B4610A">
        <w:rPr>
          <w:sz w:val="12"/>
        </w:rPr>
        <w:t>¶</w:t>
      </w:r>
      <w:proofErr w:type="gramEnd"/>
      <w:r w:rsidRPr="00B4610A">
        <w:rPr>
          <w:sz w:val="16"/>
        </w:rPr>
        <w:t xml:space="preserve"> </w:t>
      </w:r>
      <w:r w:rsidRPr="00B4610A">
        <w:rPr>
          <w:sz w:val="12"/>
        </w:rPr>
        <w:t>¶</w:t>
      </w:r>
      <w:r w:rsidRPr="00B4610A">
        <w:rPr>
          <w:sz w:val="16"/>
        </w:rPr>
        <w:t xml:space="preserve"> Chavez's protégé Nicolas </w:t>
      </w:r>
      <w:r w:rsidRPr="00B4610A">
        <w:rPr>
          <w:rStyle w:val="StyleBoldUnderline"/>
        </w:rPr>
        <w:t>Maduro</w:t>
      </w:r>
      <w:r w:rsidRPr="00B4610A">
        <w:rPr>
          <w:sz w:val="16"/>
        </w:rPr>
        <w:t xml:space="preserve">, the former vice president who's now acting as Venezuela's interim president, is running to succeed the late strongman, but it's not preordained that he'll win. It remains to be seen the extent to which he can properly unite prior to the election the many competing populist factions that benefited under Chavez for so many years. What is clear is that he </w:t>
      </w:r>
      <w:r w:rsidRPr="00B4610A">
        <w:rPr>
          <w:rStyle w:val="StyleBoldUnderline"/>
        </w:rPr>
        <w:t>will drape himself in the political ideology of chavismo in the run up to April 14 elections, and use—and quite possibly abuse—government institutions and petrodollars in attempt to woo the country's voters</w:t>
      </w:r>
      <w:proofErr w:type="gramStart"/>
      <w:r w:rsidRPr="00B4610A">
        <w:rPr>
          <w:rStyle w:val="StyleBoldUnderline"/>
        </w:rPr>
        <w:t>.</w:t>
      </w:r>
      <w:r w:rsidRPr="00B4610A">
        <w:rPr>
          <w:rStyle w:val="StyleBoldUnderline"/>
          <w:b w:val="0"/>
          <w:sz w:val="12"/>
          <w:u w:val="none"/>
        </w:rPr>
        <w:t>¶</w:t>
      </w:r>
      <w:proofErr w:type="gramEnd"/>
      <w:r w:rsidRPr="00B4610A">
        <w:rPr>
          <w:rStyle w:val="StyleBoldUnderline"/>
        </w:rPr>
        <w:t xml:space="preserve"> </w:t>
      </w:r>
      <w:r w:rsidRPr="00B4610A">
        <w:rPr>
          <w:rStyle w:val="StyleBoldUnderline"/>
          <w:b w:val="0"/>
          <w:sz w:val="12"/>
          <w:u w:val="none"/>
        </w:rPr>
        <w:t>¶</w:t>
      </w:r>
      <w:r w:rsidRPr="00B4610A">
        <w:rPr>
          <w:rStyle w:val="StyleBoldUnderline"/>
        </w:rPr>
        <w:t xml:space="preserve"> What's perverse is how the Obama administration's move to "reset" relations with Maduro is doing more to legitimize him as the rightful heir to Venezuela's presidency than to resuscitate relations between the two governments.</w:t>
      </w:r>
      <w:r w:rsidRPr="00B4610A">
        <w:rPr>
          <w:sz w:val="16"/>
        </w:rPr>
        <w:t xml:space="preserve"> The move showed itself to be even more naive after Maduro accused the United States of plotting to poison Chavez shortly after the strongman's death</w:t>
      </w:r>
      <w:proofErr w:type="gramStart"/>
      <w:r w:rsidRPr="00B4610A">
        <w:rPr>
          <w:sz w:val="16"/>
        </w:rPr>
        <w:t>.</w:t>
      </w:r>
      <w:r w:rsidRPr="00B4610A">
        <w:rPr>
          <w:sz w:val="12"/>
        </w:rPr>
        <w:t>¶</w:t>
      </w:r>
      <w:proofErr w:type="gramEnd"/>
      <w:r w:rsidRPr="00B4610A">
        <w:rPr>
          <w:sz w:val="16"/>
        </w:rPr>
        <w:t xml:space="preserve"> </w:t>
      </w:r>
      <w:r w:rsidRPr="00B4610A">
        <w:rPr>
          <w:sz w:val="12"/>
        </w:rPr>
        <w:t>¶</w:t>
      </w:r>
      <w:r w:rsidRPr="00B4610A">
        <w:rPr>
          <w:sz w:val="16"/>
        </w:rPr>
        <w:t xml:space="preserve"> </w:t>
      </w:r>
      <w:r w:rsidRPr="00B4610A">
        <w:rPr>
          <w:rStyle w:val="StyleBoldUnderline"/>
        </w:rPr>
        <w:t>Washington must realize that a strategy of engagement alone will not ensure a renewed and improved partnership with Caracas. Failure to realize this will not only undermine whatever influence America has in the months ahead, but also send a troubling signal to Venezuela's increasingly united political opposition. The Obama administration should instead pursue a more principled policy towards a post-Chavez Venezuela. In particular, it should</w:t>
      </w:r>
      <w:proofErr w:type="gramStart"/>
      <w:r w:rsidRPr="00B4610A">
        <w:rPr>
          <w:rStyle w:val="StyleBoldUnderline"/>
        </w:rPr>
        <w:t>:</w:t>
      </w:r>
      <w:r w:rsidRPr="00B4610A">
        <w:rPr>
          <w:rStyle w:val="StyleBoldUnderline"/>
          <w:b w:val="0"/>
          <w:sz w:val="12"/>
          <w:u w:val="none"/>
        </w:rPr>
        <w:t>¶</w:t>
      </w:r>
      <w:proofErr w:type="gramEnd"/>
      <w:r w:rsidRPr="00B4610A">
        <w:rPr>
          <w:rStyle w:val="StyleBoldUnderline"/>
        </w:rPr>
        <w:t xml:space="preserve"> </w:t>
      </w:r>
      <w:r w:rsidRPr="00B4610A">
        <w:rPr>
          <w:rStyle w:val="StyleBoldUnderline"/>
          <w:b w:val="0"/>
          <w:sz w:val="12"/>
          <w:u w:val="none"/>
        </w:rPr>
        <w:t>¶</w:t>
      </w:r>
      <w:r w:rsidRPr="00B4610A">
        <w:rPr>
          <w:rStyle w:val="StyleBoldUnderline"/>
        </w:rPr>
        <w:t xml:space="preserve"> Pressure Caracas to implement key election reforms.</w:t>
      </w:r>
      <w:r w:rsidRPr="00B4610A">
        <w:rPr>
          <w:sz w:val="16"/>
        </w:rPr>
        <w:t xml:space="preserve"> Venezuela's opposition faces formidable obstacles. Interim President Maduro will use the government's near-monopoly control of public airwaves, its established networks of political patronage and last-minute public spending programs to bolster his populist agenda</w:t>
      </w:r>
      <w:proofErr w:type="gramStart"/>
      <w:r w:rsidRPr="00B4610A">
        <w:rPr>
          <w:sz w:val="16"/>
        </w:rPr>
        <w:t>.</w:t>
      </w:r>
      <w:r w:rsidRPr="00B4610A">
        <w:rPr>
          <w:sz w:val="12"/>
        </w:rPr>
        <w:t>¶</w:t>
      </w:r>
      <w:proofErr w:type="gramEnd"/>
      <w:r w:rsidRPr="00B4610A">
        <w:rPr>
          <w:sz w:val="16"/>
        </w:rPr>
        <w:t xml:space="preserve"> </w:t>
      </w:r>
      <w:r w:rsidRPr="00B4610A">
        <w:rPr>
          <w:sz w:val="12"/>
        </w:rPr>
        <w:t>¶</w:t>
      </w:r>
      <w:r w:rsidRPr="00B4610A">
        <w:rPr>
          <w:sz w:val="16"/>
        </w:rPr>
        <w:t xml:space="preserve"> Washington should stress publicly and privately that any attempts to suppress or intimidate the opposition runs contrary to Venezuela's constitution and the principles defined in the Inter-American Democratic Charter, which was adopted by Venezuela in 2001. To this point, José Cárdenas, a former USAID acting assistant administrator for Latin America, writes</w:t>
      </w:r>
      <w:proofErr w:type="gramStart"/>
      <w:r w:rsidRPr="00B4610A">
        <w:rPr>
          <w:sz w:val="16"/>
        </w:rPr>
        <w:t>,</w:t>
      </w:r>
      <w:r w:rsidRPr="00B4610A">
        <w:rPr>
          <w:sz w:val="12"/>
        </w:rPr>
        <w:t>¶</w:t>
      </w:r>
      <w:proofErr w:type="gramEnd"/>
      <w:r w:rsidRPr="00B4610A">
        <w:rPr>
          <w:sz w:val="16"/>
        </w:rPr>
        <w:t xml:space="preserve"> </w:t>
      </w:r>
      <w:r w:rsidRPr="00B4610A">
        <w:rPr>
          <w:sz w:val="12"/>
        </w:rPr>
        <w:t>¶</w:t>
      </w:r>
      <w:r w:rsidRPr="00B4610A">
        <w:rPr>
          <w:sz w:val="16"/>
        </w:rPr>
        <w:t xml:space="preserve"> The Venezuelan opposition continues to insist that the constitution (which is of Chavez's own writing) be followed and have drawn up a list of simple electoral reforms that would level the playing field and better allow the Venezuelan people to chart their own future free of chavista and foreign interference.</w:t>
      </w:r>
      <w:r w:rsidRPr="00B4610A">
        <w:rPr>
          <w:sz w:val="12"/>
        </w:rPr>
        <w:t>¶</w:t>
      </w:r>
      <w:r w:rsidRPr="00B4610A">
        <w:rPr>
          <w:sz w:val="16"/>
        </w:rPr>
        <w:t xml:space="preserve"> </w:t>
      </w:r>
      <w:r w:rsidRPr="00B4610A">
        <w:rPr>
          <w:sz w:val="12"/>
        </w:rPr>
        <w:t>¶</w:t>
      </w:r>
      <w:r w:rsidRPr="00B4610A">
        <w:rPr>
          <w:sz w:val="16"/>
        </w:rPr>
        <w:t xml:space="preserve"> Demand free, fair and verifiable elections. Although Venezuela announced that a special election to replace Chavez </w:t>
      </w:r>
      <w:proofErr w:type="gramStart"/>
      <w:r w:rsidRPr="00B4610A">
        <w:rPr>
          <w:sz w:val="16"/>
        </w:rPr>
        <w:t>will</w:t>
      </w:r>
      <w:proofErr w:type="gramEnd"/>
      <w:r w:rsidRPr="00B4610A">
        <w:rPr>
          <w:sz w:val="16"/>
        </w:rPr>
        <w:t xml:space="preserve"> be held next month, i</w:t>
      </w:r>
      <w:r w:rsidRPr="00B4610A">
        <w:rPr>
          <w:rStyle w:val="StyleBoldUnderline"/>
        </w:rPr>
        <w:t>t is important to remember that elections alone do not make a democracy. Indeed, Chavez long embraced the rhetoric of democracy as he, in reality, consolidated executive power, undermined Venezuela's previously democratic political system and altered the outcomes of election through corruption, fraud and intimidation</w:t>
      </w:r>
      <w:proofErr w:type="gramStart"/>
      <w:r w:rsidRPr="00B4610A">
        <w:rPr>
          <w:sz w:val="16"/>
        </w:rPr>
        <w:t>.</w:t>
      </w:r>
      <w:r w:rsidRPr="00B4610A">
        <w:rPr>
          <w:sz w:val="12"/>
        </w:rPr>
        <w:t>¶</w:t>
      </w:r>
      <w:proofErr w:type="gramEnd"/>
      <w:r w:rsidRPr="00B4610A">
        <w:rPr>
          <w:sz w:val="16"/>
        </w:rPr>
        <w:t xml:space="preserve"> </w:t>
      </w:r>
      <w:r w:rsidRPr="00B4610A">
        <w:rPr>
          <w:sz w:val="12"/>
        </w:rPr>
        <w:t>¶</w:t>
      </w:r>
      <w:r w:rsidRPr="00B4610A">
        <w:rPr>
          <w:sz w:val="16"/>
        </w:rPr>
        <w:t xml:space="preserve"> The Obama administration should make clear that free and fair elections, properly monitored by respected international election observers, are essential to Venezuela's future standing in the hemisphere and the world. Likewise, Secretary of State John Kerry should work with regional partners—including (but not limited to) Brazil, Canada, Colombia and Mexico—to firmly encourage Maduro's interim government. </w:t>
      </w:r>
      <w:r w:rsidRPr="00B4610A">
        <w:rPr>
          <w:rStyle w:val="StyleBoldUnderline"/>
        </w:rPr>
        <w:t>A unified regional voice would send a powerful signal to Chavez's cronies in Caracas and longtime enablers in China, Iran and Russia</w:t>
      </w:r>
      <w:proofErr w:type="gramStart"/>
      <w:r w:rsidRPr="00B4610A">
        <w:rPr>
          <w:rStyle w:val="StyleBoldUnderline"/>
        </w:rPr>
        <w:t>.</w:t>
      </w:r>
      <w:r w:rsidRPr="00B4610A">
        <w:rPr>
          <w:rStyle w:val="StyleBoldUnderline"/>
          <w:b w:val="0"/>
          <w:sz w:val="12"/>
          <w:u w:val="none"/>
        </w:rPr>
        <w:t>¶</w:t>
      </w:r>
      <w:proofErr w:type="gramEnd"/>
      <w:r w:rsidRPr="00B4610A">
        <w:rPr>
          <w:rStyle w:val="StyleBoldUnderline"/>
        </w:rPr>
        <w:t xml:space="preserve"> </w:t>
      </w:r>
      <w:r w:rsidRPr="00B4610A">
        <w:rPr>
          <w:rStyle w:val="StyleBoldUnderline"/>
          <w:b w:val="0"/>
          <w:sz w:val="12"/>
          <w:u w:val="none"/>
        </w:rPr>
        <w:t>¶</w:t>
      </w:r>
      <w:r w:rsidRPr="00B4610A">
        <w:rPr>
          <w:rStyle w:val="StyleBoldUnderline"/>
        </w:rPr>
        <w:t xml:space="preserve"> </w:t>
      </w:r>
      <w:r w:rsidRPr="00B4610A">
        <w:rPr>
          <w:rStyle w:val="Emphasis"/>
        </w:rPr>
        <w:t xml:space="preserve">Condition future diplomatic and economic relations. </w:t>
      </w:r>
      <w:r w:rsidRPr="00B4610A">
        <w:rPr>
          <w:rStyle w:val="StyleBoldUnderline"/>
        </w:rPr>
        <w:t>Corruption and criminality were widespread under the Chavez regime, as high-level government and military officials benefited from close ties to corrupt businesses and international drug traffickers</w:t>
      </w:r>
      <w:r w:rsidRPr="00B4610A">
        <w:rPr>
          <w:sz w:val="16"/>
        </w:rPr>
        <w:t>. Yet to date, the Obama administration has done little to hold Venezuela's leaders accountable</w:t>
      </w:r>
      <w:proofErr w:type="gramStart"/>
      <w:r w:rsidRPr="00B4610A">
        <w:rPr>
          <w:sz w:val="16"/>
        </w:rPr>
        <w:t>.</w:t>
      </w:r>
      <w:r w:rsidRPr="00B4610A">
        <w:rPr>
          <w:sz w:val="12"/>
        </w:rPr>
        <w:t>¶</w:t>
      </w:r>
      <w:proofErr w:type="gramEnd"/>
      <w:r w:rsidRPr="00B4610A">
        <w:rPr>
          <w:sz w:val="16"/>
        </w:rPr>
        <w:t xml:space="preserve"> </w:t>
      </w:r>
      <w:r w:rsidRPr="00B4610A">
        <w:rPr>
          <w:sz w:val="12"/>
        </w:rPr>
        <w:t>¶</w:t>
      </w:r>
      <w:r w:rsidRPr="00B4610A">
        <w:rPr>
          <w:sz w:val="16"/>
        </w:rPr>
        <w:t xml:space="preserve"> </w:t>
      </w:r>
      <w:r w:rsidRPr="00B4610A">
        <w:rPr>
          <w:rStyle w:val="StyleBoldUnderline"/>
        </w:rPr>
        <w:t xml:space="preserve">Washington should make clear that full diplomatic relations with the United States will be contingent upon Venezuela ending ties to international terrorist groups and rogue regimes </w:t>
      </w:r>
      <w:r w:rsidRPr="00B4610A">
        <w:rPr>
          <w:sz w:val="16"/>
        </w:rPr>
        <w:t xml:space="preserve">like Iran. </w:t>
      </w:r>
      <w:r w:rsidRPr="00B4610A">
        <w:rPr>
          <w:rStyle w:val="Emphasis"/>
        </w:rPr>
        <w:t>If Venezuela takes meaningful steps to end these ties and ensure future elections, the United States should work with Caracas and the private sector to reform Venezuela's energy industry</w:t>
      </w:r>
      <w:r w:rsidRPr="00B4610A">
        <w:rPr>
          <w:rStyle w:val="StyleBoldUnderline"/>
        </w:rPr>
        <w:t xml:space="preserve"> and identify key development projects and reforms to improve the country's economic future</w:t>
      </w:r>
      <w:proofErr w:type="gramStart"/>
      <w:r w:rsidRPr="00B4610A">
        <w:rPr>
          <w:sz w:val="16"/>
        </w:rPr>
        <w:t>.</w:t>
      </w:r>
      <w:r w:rsidRPr="00B4610A">
        <w:rPr>
          <w:sz w:val="12"/>
        </w:rPr>
        <w:t>¶</w:t>
      </w:r>
      <w:proofErr w:type="gramEnd"/>
      <w:r w:rsidRPr="00B4610A">
        <w:rPr>
          <w:sz w:val="16"/>
        </w:rPr>
        <w:t xml:space="preserve"> </w:t>
      </w:r>
      <w:r w:rsidRPr="00B4610A">
        <w:rPr>
          <w:sz w:val="12"/>
        </w:rPr>
        <w:t>¶</w:t>
      </w:r>
      <w:r w:rsidRPr="00B4610A">
        <w:rPr>
          <w:sz w:val="16"/>
        </w:rPr>
        <w:t xml:space="preserve"> The United States can play an important role in shaping Venezuela's post-Chavez future. But to do so, </w:t>
      </w:r>
      <w:r w:rsidRPr="00B4610A">
        <w:rPr>
          <w:rStyle w:val="StyleBoldUnderline"/>
        </w:rPr>
        <w:t>the Obama administration will need to stand with the people of Venezuela by publicly defending democratic principles and the impartial rule of law in Latin America</w:t>
      </w:r>
      <w:r w:rsidRPr="00B4610A">
        <w:rPr>
          <w:sz w:val="16"/>
        </w:rPr>
        <w:t>.</w:t>
      </w:r>
    </w:p>
    <w:p w14:paraId="5A958370" w14:textId="77777777" w:rsidR="00310542" w:rsidRPr="00B4610A" w:rsidRDefault="00310542" w:rsidP="00310542"/>
    <w:p w14:paraId="34E035A2" w14:textId="77777777" w:rsidR="00310542" w:rsidRPr="00B4610A" w:rsidRDefault="00310542" w:rsidP="00310542">
      <w:pPr>
        <w:pStyle w:val="Heading4"/>
      </w:pPr>
      <w:r w:rsidRPr="00B4610A">
        <w:t>The Chavez model in Venezuela has limited investment, restricted growth and increased the risk of oil shocks and instability -U.S. investment can reverse the trend and preserve our influence</w:t>
      </w:r>
    </w:p>
    <w:p w14:paraId="18764871" w14:textId="77777777" w:rsidR="00310542" w:rsidRPr="00B4610A" w:rsidRDefault="00310542" w:rsidP="00310542">
      <w:pPr>
        <w:rPr>
          <w:sz w:val="16"/>
          <w:szCs w:val="16"/>
        </w:rPr>
      </w:pPr>
      <w:r w:rsidRPr="00B4610A">
        <w:rPr>
          <w:rStyle w:val="StyleStyleBold12pt"/>
        </w:rPr>
        <w:t>Goldwyn 13</w:t>
      </w:r>
      <w:r w:rsidRPr="00B4610A">
        <w:t xml:space="preserve"> --- </w:t>
      </w:r>
      <w:r w:rsidRPr="00B4610A">
        <w:rPr>
          <w:sz w:val="16"/>
          <w:szCs w:val="16"/>
        </w:rPr>
        <w:t>President, Goldwyn Global Strategies, LLC (4/11/2013, David L., “The Impact of the Tight Oil and Gas Boom on Latin America and the Caribbean: Opportunities for Cooperation,” House Committee on Foreign Affairs; Subcommittee on the Western Hemisphere; “Energy Opportunities in Latin America and the Caribbean” http://docs.house.gov/meetings/FA/FA07/20130411/100622/HHRG-113-FA07-Wstate-GoldwynD-20130411.pdf, JMP)</w:t>
      </w:r>
    </w:p>
    <w:p w14:paraId="0CC5E08F" w14:textId="77777777" w:rsidR="00310542" w:rsidRPr="00B4610A" w:rsidRDefault="00310542" w:rsidP="00310542">
      <w:pPr>
        <w:rPr>
          <w:sz w:val="16"/>
        </w:rPr>
      </w:pPr>
      <w:r w:rsidRPr="00B4610A">
        <w:rPr>
          <w:rStyle w:val="StyleBoldUnderline"/>
        </w:rPr>
        <w:t>The unconventional revolution will also force the resource-endowed nations of the Western Hemisphere to develop more competitive investment frameworks. North America has become the investment destination of choice, with large markets, attractive fiscal terms, strong rule of law and respect for contract sanctity in the U.S and Canada</w:t>
      </w:r>
      <w:r w:rsidRPr="00B4610A">
        <w:rPr>
          <w:sz w:val="16"/>
        </w:rPr>
        <w:t xml:space="preserve">. As will be discussed in greater depth, </w:t>
      </w:r>
      <w:r w:rsidRPr="00B4610A">
        <w:rPr>
          <w:rStyle w:val="StyleBoldUnderline"/>
        </w:rPr>
        <w:t>many Latin American countries are noted for resource nationalism, volatile investment frameworks, and political extremes rather than stability. In order for Latin America to compete, investment terms will have to improve and regulatory frameworks must be enforced with equity and consistency.</w:t>
      </w:r>
      <w:r w:rsidRPr="00B4610A">
        <w:rPr>
          <w:sz w:val="16"/>
        </w:rPr>
        <w:t xml:space="preserve"> In short, </w:t>
      </w:r>
      <w:r w:rsidRPr="00B4610A">
        <w:rPr>
          <w:rStyle w:val="StyleBoldUnderline"/>
        </w:rPr>
        <w:t>the southern half of the Hemisphere must prove that it can adapt to changing markets, resource bases and technologies in order to compete with the opportunities found in North America.</w:t>
      </w:r>
      <w:r w:rsidRPr="00B4610A">
        <w:rPr>
          <w:sz w:val="16"/>
        </w:rPr>
        <w:t xml:space="preserve"> The prospects for this adaptation are mixed, </w:t>
      </w:r>
      <w:r w:rsidRPr="00B4610A">
        <w:rPr>
          <w:rStyle w:val="StyleBoldUnderline"/>
        </w:rPr>
        <w:t>providing opportunities for U.S. energy diplomacy</w:t>
      </w:r>
      <w:proofErr w:type="gramStart"/>
      <w:r w:rsidRPr="00B4610A">
        <w:rPr>
          <w:rStyle w:val="StyleBoldUnderline"/>
        </w:rPr>
        <w:t>.</w:t>
      </w:r>
      <w:r w:rsidRPr="00B4610A">
        <w:rPr>
          <w:bCs/>
          <w:sz w:val="12"/>
        </w:rPr>
        <w:t>¶</w:t>
      </w:r>
      <w:proofErr w:type="gramEnd"/>
      <w:r w:rsidRPr="00B4610A">
        <w:rPr>
          <w:b/>
          <w:bCs/>
          <w:sz w:val="12"/>
          <w:u w:val="single"/>
        </w:rPr>
        <w:t xml:space="preserve"> </w:t>
      </w:r>
      <w:r w:rsidRPr="00B4610A">
        <w:rPr>
          <w:sz w:val="16"/>
        </w:rPr>
        <w:t>II. Energy Trends in the Western Hemisphere</w:t>
      </w:r>
      <w:r w:rsidRPr="00B4610A">
        <w:rPr>
          <w:sz w:val="12"/>
        </w:rPr>
        <w:t>¶</w:t>
      </w:r>
      <w:r w:rsidRPr="00B4610A">
        <w:rPr>
          <w:sz w:val="16"/>
        </w:rPr>
        <w:t xml:space="preserve"> The Western Hemisphere has seen the rise of two trends in energy governance in recent years. One trend is towards </w:t>
      </w:r>
      <w:r w:rsidRPr="00B4610A">
        <w:rPr>
          <w:rStyle w:val="StyleBoldUnderline"/>
        </w:rPr>
        <w:t>rising state control of energy resources – in Venezuela</w:t>
      </w:r>
      <w:r w:rsidRPr="00B4610A">
        <w:rPr>
          <w:sz w:val="16"/>
        </w:rPr>
        <w:t xml:space="preserve">, Argentina, Bolivia and Ecuador in particular. </w:t>
      </w:r>
      <w:r w:rsidRPr="00B4610A">
        <w:rPr>
          <w:rStyle w:val="StyleBoldUnderline"/>
        </w:rPr>
        <w:t>The concern</w:t>
      </w:r>
      <w:r w:rsidRPr="00B4610A">
        <w:rPr>
          <w:sz w:val="16"/>
        </w:rPr>
        <w:t xml:space="preserve"> here </w:t>
      </w:r>
      <w:r w:rsidRPr="00B4610A">
        <w:rPr>
          <w:rStyle w:val="StyleBoldUnderline"/>
        </w:rPr>
        <w:t>is that this</w:t>
      </w:r>
      <w:r w:rsidRPr="00B4610A">
        <w:rPr>
          <w:sz w:val="16"/>
        </w:rPr>
        <w:t xml:space="preserve"> trend </w:t>
      </w:r>
      <w:r w:rsidRPr="00B4610A">
        <w:rPr>
          <w:rStyle w:val="StyleBoldUnderline"/>
        </w:rPr>
        <w:t xml:space="preserve">will </w:t>
      </w:r>
      <w:r w:rsidRPr="00B4610A">
        <w:rPr>
          <w:rStyle w:val="Emphasis"/>
        </w:rPr>
        <w:t>limit the growth of global supplies of oil</w:t>
      </w:r>
      <w:r w:rsidRPr="00B4610A">
        <w:rPr>
          <w:rStyle w:val="StyleBoldUnderline"/>
        </w:rPr>
        <w:t xml:space="preserve"> and gas by undermining the value of existing investments, discouraging future investment and leading to political instability resulting from declining living standards.</w:t>
      </w:r>
      <w:r w:rsidRPr="00B4610A">
        <w:rPr>
          <w:sz w:val="16"/>
        </w:rPr>
        <w:t xml:space="preserve"> </w:t>
      </w:r>
      <w:r w:rsidRPr="00B4610A">
        <w:rPr>
          <w:rStyle w:val="StyleBoldUnderline"/>
        </w:rPr>
        <w:t xml:space="preserve">The economic consequence of this trend is that the hemisphere will contribute less to the diversification of oil supply, thereby engendering a tighter international oil market </w:t>
      </w:r>
      <w:r w:rsidRPr="00B4610A">
        <w:rPr>
          <w:rStyle w:val="Emphasis"/>
        </w:rPr>
        <w:t>more vulnerable to the negative effects of supply shocks</w:t>
      </w:r>
      <w:r w:rsidRPr="00B4610A">
        <w:rPr>
          <w:rStyle w:val="StyleBoldUnderline"/>
        </w:rPr>
        <w:t xml:space="preserve">, increasing the importance of OPEC supply and, over time, undermining economic development in the region. The political consequences of these trends include the </w:t>
      </w:r>
      <w:r w:rsidRPr="00B4610A">
        <w:rPr>
          <w:rStyle w:val="Emphasis"/>
        </w:rPr>
        <w:t>decline of U.S. influence in the region</w:t>
      </w:r>
      <w:r w:rsidRPr="00B4610A">
        <w:rPr>
          <w:rStyle w:val="StyleBoldUnderline"/>
        </w:rPr>
        <w:t xml:space="preserve"> relative to competing ideologies and the erosion of democratic structures</w:t>
      </w:r>
      <w:proofErr w:type="gramStart"/>
      <w:r w:rsidRPr="00B4610A">
        <w:rPr>
          <w:rStyle w:val="StyleBoldUnderline"/>
        </w:rPr>
        <w:t>.</w:t>
      </w:r>
      <w:r w:rsidRPr="00B4610A">
        <w:rPr>
          <w:sz w:val="12"/>
        </w:rPr>
        <w:t>¶</w:t>
      </w:r>
      <w:proofErr w:type="gramEnd"/>
      <w:r w:rsidRPr="00B4610A">
        <w:rPr>
          <w:sz w:val="16"/>
        </w:rPr>
        <w:t xml:space="preserve"> A second, much more positive, trend is towards creative fiscal regimes that welcome foreign investment and require state owned companies to compete with international companies, with independent regulators that promote fair and efficient regulation. Countries observing this model are increasing production or stalling the decline of existing reserves. Colombia, Trinidad and Tobago, and Peru are key examples of this creative model</w:t>
      </w:r>
      <w:proofErr w:type="gramStart"/>
      <w:r w:rsidRPr="00B4610A">
        <w:rPr>
          <w:sz w:val="16"/>
        </w:rPr>
        <w:t>.</w:t>
      </w:r>
      <w:r w:rsidRPr="00B4610A">
        <w:rPr>
          <w:sz w:val="12"/>
        </w:rPr>
        <w:t>¶</w:t>
      </w:r>
      <w:proofErr w:type="gramEnd"/>
      <w:r w:rsidRPr="00B4610A">
        <w:rPr>
          <w:sz w:val="16"/>
        </w:rPr>
        <w:t xml:space="preserve"> When I last testified on Latin American energy trends before Congress, Mexico was generally considered to be a part of the first group, making the net trend negative. Today, however, Mexico’s government is actively seeking reforms that include, but are certainly not limited to, the energy sector. A new question mark hangs over Brazil, however. While Petrobras had been viewed as an exemplar national oil company in recent years, it has recently seen its production estimates curtailed, and its market value tumble. The company is no longer second in value only to Exxon Mobil. Perhaps as a sign of changing regional dynamics, Petrobras is now reported to be worth less than Colombia’s national oil company, a development that would have been thought to be nearly unthinkable just a few years ago. 14 While natural gas production is rising, oil production is falling, as Petrobras has faced major challenges fulfill both its newfound responsibilities in the deep and ultra-deepwater subsalt resources, companies face challenges meeting aggressive local content requirements and Petrobras struggles to meet the political expectations of the government</w:t>
      </w:r>
      <w:proofErr w:type="gramStart"/>
      <w:r w:rsidRPr="00B4610A">
        <w:rPr>
          <w:sz w:val="16"/>
        </w:rPr>
        <w:t>.</w:t>
      </w:r>
      <w:r w:rsidRPr="00B4610A">
        <w:rPr>
          <w:sz w:val="12"/>
        </w:rPr>
        <w:t>¶</w:t>
      </w:r>
      <w:proofErr w:type="gramEnd"/>
      <w:r w:rsidRPr="00B4610A">
        <w:rPr>
          <w:sz w:val="16"/>
        </w:rPr>
        <w:t xml:space="preserve"> </w:t>
      </w:r>
      <w:r w:rsidRPr="00B4610A">
        <w:rPr>
          <w:rStyle w:val="StyleBoldUnderline"/>
        </w:rPr>
        <w:t>Venezuela and Mexico are the most important oil exporters in the hemisphere</w:t>
      </w:r>
      <w:r w:rsidRPr="00B4610A">
        <w:rPr>
          <w:sz w:val="16"/>
        </w:rPr>
        <w:t xml:space="preserve">. </w:t>
      </w:r>
      <w:r w:rsidRPr="00B4610A">
        <w:rPr>
          <w:rStyle w:val="StyleBoldUnderline"/>
        </w:rPr>
        <w:t>While Brazil, Colombia and Argentina are important destinations for foreign investment</w:t>
      </w:r>
      <w:r w:rsidRPr="00B4610A">
        <w:rPr>
          <w:sz w:val="16"/>
        </w:rPr>
        <w:t xml:space="preserve">, and helpfully produce enough oil to meet their own domestic needs and make some contribution to the global export market, </w:t>
      </w:r>
      <w:r w:rsidRPr="00B4610A">
        <w:rPr>
          <w:rStyle w:val="StyleBoldUnderline"/>
        </w:rPr>
        <w:t>they are not strategic suppliers to the global market at this time</w:t>
      </w:r>
      <w:r w:rsidRPr="00B4610A">
        <w:rPr>
          <w:sz w:val="16"/>
        </w:rPr>
        <w:t>. Only Mexico, Brazil and Venezuela produce more than a million barrels per day, although Colombian crude oil production rose as high as 944,310 barrels per day in 2012,15 and Federico Renjifo, the Colombian Energy and Mining Minister, has stated that the country expects to produce 1.01 mbd in 2013.16 Bolivia has enormous gas reserves, but exports mostly to Brazil and modestly to Argentina. Only Trinidad and Tobago is a key supplier to the world gas market</w:t>
      </w:r>
      <w:proofErr w:type="gramStart"/>
      <w:r w:rsidRPr="00B4610A">
        <w:rPr>
          <w:sz w:val="16"/>
        </w:rPr>
        <w:t>.</w:t>
      </w:r>
      <w:r w:rsidRPr="00B4610A">
        <w:rPr>
          <w:sz w:val="12"/>
        </w:rPr>
        <w:t>¶</w:t>
      </w:r>
      <w:proofErr w:type="gramEnd"/>
      <w:r w:rsidRPr="00B4610A">
        <w:rPr>
          <w:sz w:val="16"/>
        </w:rPr>
        <w:t xml:space="preserve"> A. The Rise in State Control</w:t>
      </w:r>
      <w:r w:rsidRPr="00B4610A">
        <w:rPr>
          <w:sz w:val="12"/>
        </w:rPr>
        <w:t>¶</w:t>
      </w:r>
      <w:r w:rsidRPr="00B4610A">
        <w:rPr>
          <w:sz w:val="16"/>
        </w:rPr>
        <w:t xml:space="preserve"> From those countries now committed to increasing state control, the U.S. faces two key challenges: the loss of production growth and diversity of supply from the region if new economic frameworks are unattractive to foreign investors and, most critically, the loss of U.S. influence vis-à-vis competing political visions</w:t>
      </w:r>
      <w:proofErr w:type="gramStart"/>
      <w:r w:rsidRPr="00B4610A">
        <w:rPr>
          <w:sz w:val="16"/>
        </w:rPr>
        <w:t>.</w:t>
      </w:r>
      <w:r w:rsidRPr="00B4610A">
        <w:rPr>
          <w:sz w:val="12"/>
        </w:rPr>
        <w:t>¶</w:t>
      </w:r>
      <w:proofErr w:type="gramEnd"/>
      <w:r w:rsidRPr="00B4610A">
        <w:rPr>
          <w:sz w:val="16"/>
        </w:rPr>
        <w:t xml:space="preserve"> The Economic Impact of Rising State Control</w:t>
      </w:r>
      <w:r w:rsidRPr="00B4610A">
        <w:rPr>
          <w:sz w:val="12"/>
        </w:rPr>
        <w:t>¶</w:t>
      </w:r>
      <w:r w:rsidRPr="00B4610A">
        <w:rPr>
          <w:sz w:val="16"/>
        </w:rPr>
        <w:t xml:space="preserve"> </w:t>
      </w:r>
      <w:r w:rsidRPr="00B4610A">
        <w:rPr>
          <w:rStyle w:val="StyleBoldUnderline"/>
        </w:rPr>
        <w:t>The recent wave of changes in contractual terms and dramatic changes in tax regimes in Venezuela</w:t>
      </w:r>
      <w:r w:rsidRPr="00B4610A">
        <w:rPr>
          <w:sz w:val="16"/>
        </w:rPr>
        <w:t xml:space="preserve">, Bolivia, Ecuador and, in recent years, Argentina, </w:t>
      </w:r>
      <w:r w:rsidRPr="00B4610A">
        <w:rPr>
          <w:rStyle w:val="StyleBoldUnderline"/>
        </w:rPr>
        <w:t xml:space="preserve">threatens to slow new investment and eventually </w:t>
      </w:r>
      <w:r w:rsidRPr="00B4610A">
        <w:rPr>
          <w:rStyle w:val="Emphasis"/>
        </w:rPr>
        <w:t>deepen instability and poverty</w:t>
      </w:r>
      <w:r w:rsidRPr="00B4610A">
        <w:rPr>
          <w:sz w:val="16"/>
        </w:rPr>
        <w:t xml:space="preserve"> in these nations, </w:t>
      </w:r>
      <w:r w:rsidRPr="00B4610A">
        <w:rPr>
          <w:rStyle w:val="StyleBoldUnderline"/>
        </w:rPr>
        <w:t>as well as destroy shareholder value for the companies invested there. The deterioration in the investment climate for energy in these countries is primarily an economic threat</w:t>
      </w:r>
      <w:r w:rsidRPr="00B4610A">
        <w:rPr>
          <w:sz w:val="16"/>
        </w:rPr>
        <w:t xml:space="preserve">, as </w:t>
      </w:r>
      <w:r w:rsidRPr="00B4610A">
        <w:rPr>
          <w:rStyle w:val="StyleBoldUnderline"/>
        </w:rPr>
        <w:t>it foments an environment where supply is constrained and prices are high</w:t>
      </w:r>
      <w:r w:rsidRPr="00B4610A">
        <w:rPr>
          <w:sz w:val="16"/>
        </w:rPr>
        <w:t>. We are seeing the revision of economic terms at a time when producers rather than companies hold more market power</w:t>
      </w:r>
      <w:proofErr w:type="gramStart"/>
      <w:r w:rsidRPr="00B4610A">
        <w:rPr>
          <w:sz w:val="16"/>
        </w:rPr>
        <w:t>.</w:t>
      </w:r>
      <w:r w:rsidRPr="00B4610A">
        <w:rPr>
          <w:sz w:val="12"/>
        </w:rPr>
        <w:t>¶</w:t>
      </w:r>
      <w:proofErr w:type="gramEnd"/>
      <w:r w:rsidRPr="00B4610A">
        <w:rPr>
          <w:sz w:val="16"/>
        </w:rPr>
        <w:t xml:space="preserve"> Venezuela</w:t>
      </w:r>
      <w:r w:rsidRPr="00B4610A">
        <w:rPr>
          <w:sz w:val="12"/>
        </w:rPr>
        <w:t>¶</w:t>
      </w:r>
      <w:r w:rsidRPr="00B4610A">
        <w:rPr>
          <w:sz w:val="16"/>
        </w:rPr>
        <w:t xml:space="preserve"> In 2007, President Hugo Chavez led the nationalization of oil exploration and production in Venezuela, mandating renegotiation of contracts with a minimum 60 percent PdVSA share. While sixteen companies, including Shell and Chevron, complied with the new agreements, ExxonMobil and ENI refused to cooperate and were forcibly taken over. Both companies have pending complaints before the International Centre for the Settlement of Investment Disputes (ICSID) at the World Bank that </w:t>
      </w:r>
      <w:proofErr w:type="gramStart"/>
      <w:r w:rsidRPr="00B4610A">
        <w:rPr>
          <w:sz w:val="16"/>
        </w:rPr>
        <w:t>are</w:t>
      </w:r>
      <w:proofErr w:type="gramEnd"/>
      <w:r w:rsidRPr="00B4610A">
        <w:rPr>
          <w:sz w:val="16"/>
        </w:rPr>
        <w:t xml:space="preserve"> expected to be decided in late 2013. As a result of those claims, particularly the ExxonMobil claim, Venezuela withdrew from the ICSID in 2012.17 The impact of the nationalizations, according to expert analysts like Deutsche Bank and Wood Mackenzie, was </w:t>
      </w:r>
      <w:r w:rsidRPr="00B4610A">
        <w:rPr>
          <w:rStyle w:val="StyleBoldUnderline"/>
        </w:rPr>
        <w:t xml:space="preserve">a massive flight of investment capital from Venezuela’s heavy oil sector to Canada’s oil sands, effectively freezing development of the hemisphere’s largest oil reserves during one of the greatest oil booms in history. The net impact on Venezuela’s credit and credibility are quite negative, again with </w:t>
      </w:r>
      <w:r w:rsidRPr="00B4610A">
        <w:rPr>
          <w:rStyle w:val="Emphasis"/>
        </w:rPr>
        <w:t>serious negative long-term consequences for the global oil market</w:t>
      </w:r>
      <w:r w:rsidRPr="00B4610A">
        <w:rPr>
          <w:rStyle w:val="StyleBoldUnderline"/>
        </w:rPr>
        <w:t xml:space="preserve"> and Venezuela’s own economy.</w:t>
      </w:r>
      <w:r w:rsidRPr="00B4610A">
        <w:rPr>
          <w:sz w:val="16"/>
        </w:rPr>
        <w:t xml:space="preserve"> In 2008, ENI and Total came reached an agreement with PdVSA regarding a 2005 joint venture requirement that they had not previously signed an MOU for. Terms for involvement in natural gas development in Venezuela are slightly more beneficial, although in 2012, the year before his death, President Chavez expressed some interest in altering those terms. It is generally expected that </w:t>
      </w:r>
      <w:r w:rsidRPr="00B4610A">
        <w:rPr>
          <w:rStyle w:val="StyleBoldUnderline"/>
        </w:rPr>
        <w:t xml:space="preserve">Venezuela’s oil production will continue to </w:t>
      </w:r>
      <w:r w:rsidRPr="00B4610A">
        <w:rPr>
          <w:rStyle w:val="Emphasis"/>
        </w:rPr>
        <w:t>fluctuate or stagnate without considerable outside investment</w:t>
      </w:r>
      <w:r w:rsidRPr="00B4610A">
        <w:rPr>
          <w:sz w:val="16"/>
        </w:rPr>
        <w:t xml:space="preserve">. According to the EIA, some analysts estimate that PdVSA must spend at least $3 billion annually in order to keep production at its current levels.18 </w:t>
      </w:r>
      <w:r w:rsidRPr="00B4610A">
        <w:rPr>
          <w:rStyle w:val="StyleBoldUnderline"/>
        </w:rPr>
        <w:t>Venezuela plays a significant role in the Western Hemisphere, acting as a proxy for Cuba and providing oil at favorable cost and financing terms to Caribbean nations through Petrocaribe and the Southern Cone through Petrosur, ventures which add stress to the country’s fiscal situation</w:t>
      </w:r>
      <w:r w:rsidRPr="00B4610A">
        <w:rPr>
          <w:sz w:val="16"/>
        </w:rPr>
        <w:t xml:space="preserve">. While change is unlikely to happen quickly, </w:t>
      </w:r>
      <w:r w:rsidRPr="00B4610A">
        <w:rPr>
          <w:rStyle w:val="StyleBoldUnderline"/>
        </w:rPr>
        <w:t>pressure stemming from the recent failed currency devaluation, rising inflation, and vast external subsidies will take a toll on the economy and are ultimately unsustainable</w:t>
      </w:r>
      <w:r w:rsidRPr="00B4610A">
        <w:rPr>
          <w:sz w:val="16"/>
        </w:rPr>
        <w:t>.</w:t>
      </w:r>
    </w:p>
    <w:p w14:paraId="1F50CC04" w14:textId="27C49EC5" w:rsidR="003B4772" w:rsidRPr="00B4610A" w:rsidRDefault="003B4772" w:rsidP="003B4772">
      <w:pPr>
        <w:pStyle w:val="Heading2"/>
      </w:pPr>
      <w:r w:rsidRPr="00B4610A">
        <w:t>***2AC Extension/A2</w:t>
      </w:r>
    </w:p>
    <w:p w14:paraId="79AF7B6F" w14:textId="77777777" w:rsidR="003B4772" w:rsidRPr="00B4610A" w:rsidRDefault="003B4772" w:rsidP="003B4772">
      <w:pPr>
        <w:pStyle w:val="Heading3"/>
      </w:pPr>
      <w:r w:rsidRPr="00B4610A">
        <w:t>Say Yes</w:t>
      </w:r>
    </w:p>
    <w:p w14:paraId="5C1F4430" w14:textId="77777777" w:rsidR="003B4772" w:rsidRPr="00B4610A" w:rsidRDefault="003B4772" w:rsidP="003B4772">
      <w:pPr>
        <w:pStyle w:val="Heading4"/>
      </w:pPr>
      <w:r w:rsidRPr="00B4610A">
        <w:t>Potential change of Venezuelan politics with Maduro – leveraging oil is key</w:t>
      </w:r>
    </w:p>
    <w:p w14:paraId="3687D0D0" w14:textId="77777777" w:rsidR="003B4772" w:rsidRPr="00B4610A" w:rsidRDefault="003B4772" w:rsidP="003B4772">
      <w:r w:rsidRPr="00B4610A">
        <w:rPr>
          <w:rStyle w:val="StyleStyleBold12pt"/>
        </w:rPr>
        <w:t>Fabian 3/6/13</w:t>
      </w:r>
      <w:r w:rsidRPr="00B4610A">
        <w:t xml:space="preserve"> (Jordan; “Hugo Chávez Death: Fixing the U.S.-Venezuela Relationship Won't Be Easy”; ABC News; March 6</w:t>
      </w:r>
      <w:r w:rsidRPr="00B4610A">
        <w:rPr>
          <w:vertAlign w:val="superscript"/>
        </w:rPr>
        <w:t>th</w:t>
      </w:r>
      <w:r w:rsidRPr="00B4610A">
        <w:t xml:space="preserve">, 2013; </w:t>
      </w:r>
      <w:hyperlink r:id="rId18" w:history="1">
        <w:r w:rsidRPr="00B4610A">
          <w:rPr>
            <w:rStyle w:val="Hyperlink"/>
          </w:rPr>
          <w:t>http://abcnews.go.com/ABC_Univision/Politics/hugo-chavez-death-fixing-us-venezuela-relationship-easy/story?id=18668275</w:t>
        </w:r>
      </w:hyperlink>
      <w:r w:rsidRPr="00B4610A">
        <w:t>) IIN</w:t>
      </w:r>
    </w:p>
    <w:p w14:paraId="13627A35" w14:textId="77777777" w:rsidR="003B4772" w:rsidRPr="00B4610A" w:rsidRDefault="003B4772" w:rsidP="003B4772">
      <w:pPr>
        <w:rPr>
          <w:sz w:val="10"/>
        </w:rPr>
      </w:pPr>
      <w:r w:rsidRPr="00B4610A">
        <w:rPr>
          <w:sz w:val="10"/>
        </w:rPr>
        <w:t xml:space="preserve">The </w:t>
      </w:r>
      <w:r w:rsidRPr="00B4610A">
        <w:rPr>
          <w:rStyle w:val="StyleBoldUnderline"/>
        </w:rPr>
        <w:t>death of</w:t>
      </w:r>
      <w:r w:rsidRPr="00B4610A">
        <w:rPr>
          <w:sz w:val="10"/>
        </w:rPr>
        <w:t xml:space="preserve"> Venezuelan President Hugo </w:t>
      </w:r>
      <w:r w:rsidRPr="00B4610A">
        <w:rPr>
          <w:rStyle w:val="StyleBoldUnderline"/>
        </w:rPr>
        <w:t>Chávez removes one of the United States' foremost geopolitical foes from Latin America, sparking hope among U.S. officials that the ensuing changes could lead to improved relations in the region</w:t>
      </w:r>
      <w:r w:rsidRPr="00B4610A">
        <w:rPr>
          <w:sz w:val="10"/>
        </w:rPr>
        <w:t>. But it won't be easy</w:t>
      </w:r>
      <w:proofErr w:type="gramStart"/>
      <w:r w:rsidRPr="00B4610A">
        <w:rPr>
          <w:sz w:val="10"/>
        </w:rPr>
        <w:t>.</w:t>
      </w:r>
      <w:r w:rsidRPr="00B4610A">
        <w:rPr>
          <w:sz w:val="12"/>
        </w:rPr>
        <w:t>¶</w:t>
      </w:r>
      <w:proofErr w:type="gramEnd"/>
      <w:r w:rsidRPr="00B4610A">
        <w:rPr>
          <w:sz w:val="10"/>
        </w:rPr>
        <w:t xml:space="preserve"> The United States and Venezuela have shared a rancorous relationship since Chávez was first elected in 1998. </w:t>
      </w:r>
      <w:r w:rsidRPr="00B4610A">
        <w:rPr>
          <w:rStyle w:val="StyleBoldUnderline"/>
        </w:rPr>
        <w:t>Chávez angered multiple U.S. presidents by establishing ties to regimes in countries like Cuba and Iran that are hostile to the United States, and for fomenting anti-U.S. sentiment in other nations in the Western Hemisphere.</w:t>
      </w:r>
      <w:r w:rsidRPr="00B4610A">
        <w:rPr>
          <w:sz w:val="10"/>
        </w:rPr>
        <w:t xml:space="preserve"> And the Chávez regime repeatedly accused the U.S. of plotting to overthrow his rulership, fueling distrust between the two countries</w:t>
      </w:r>
      <w:proofErr w:type="gramStart"/>
      <w:r w:rsidRPr="00B4610A">
        <w:rPr>
          <w:sz w:val="10"/>
        </w:rPr>
        <w:t>.</w:t>
      </w:r>
      <w:r w:rsidRPr="00B4610A">
        <w:rPr>
          <w:sz w:val="12"/>
        </w:rPr>
        <w:t>¶</w:t>
      </w:r>
      <w:proofErr w:type="gramEnd"/>
      <w:r w:rsidRPr="00B4610A">
        <w:rPr>
          <w:sz w:val="10"/>
        </w:rPr>
        <w:t xml:space="preserve"> </w:t>
      </w:r>
      <w:r w:rsidRPr="00B4610A">
        <w:rPr>
          <w:rStyle w:val="StyleBoldUnderline"/>
        </w:rPr>
        <w:t>Relations have become so frayed that the U.S. and Venezuela have not exchanged ambassadors since 2010</w:t>
      </w:r>
      <w:r w:rsidRPr="00B4610A">
        <w:rPr>
          <w:sz w:val="10"/>
        </w:rPr>
        <w:t>.</w:t>
      </w:r>
      <w:r w:rsidRPr="00B4610A">
        <w:rPr>
          <w:sz w:val="12"/>
        </w:rPr>
        <w:t>¶</w:t>
      </w:r>
      <w:r w:rsidRPr="00B4610A">
        <w:rPr>
          <w:sz w:val="10"/>
        </w:rPr>
        <w:t xml:space="preserve"> Those tensions were evident even on Tuesday, the final day of Chávez's life. Venezuela expelled two U.S. embassy officials from the country on allegations they tried to destabilize the country. Upon their ejection, Venezuelan Vice President Nicolás Maduro even suggested that U.S. interests were behind the cancer that eventually claimed Chávez's life</w:t>
      </w:r>
      <w:proofErr w:type="gramStart"/>
      <w:r w:rsidRPr="00B4610A">
        <w:rPr>
          <w:sz w:val="10"/>
        </w:rPr>
        <w:t>.</w:t>
      </w:r>
      <w:r w:rsidRPr="00B4610A">
        <w:rPr>
          <w:sz w:val="12"/>
        </w:rPr>
        <w:t>¶</w:t>
      </w:r>
      <w:proofErr w:type="gramEnd"/>
      <w:r w:rsidRPr="00B4610A">
        <w:rPr>
          <w:sz w:val="10"/>
        </w:rPr>
        <w:t xml:space="preserve"> But </w:t>
      </w:r>
      <w:r w:rsidRPr="00B4610A">
        <w:rPr>
          <w:rStyle w:val="StyleBoldUnderline"/>
        </w:rPr>
        <w:t>now that Chávez has passed away, elected officials see an opening to reestablish ties with Venezuela.</w:t>
      </w:r>
      <w:r w:rsidRPr="00B4610A">
        <w:rPr>
          <w:sz w:val="12"/>
        </w:rPr>
        <w:t>¶</w:t>
      </w:r>
      <w:r w:rsidRPr="00B4610A">
        <w:rPr>
          <w:sz w:val="10"/>
        </w:rPr>
        <w:t xml:space="preserve"> "</w:t>
      </w:r>
      <w:r w:rsidRPr="00B4610A">
        <w:rPr>
          <w:rStyle w:val="StyleBoldUnderline"/>
        </w:rPr>
        <w:t>Hugo Chávez ruled Venezuela with an iron hand and his passing has left a political void that we hope will be filled peacefully and through a constitutional and democratic process</w:t>
      </w:r>
      <w:r w:rsidRPr="00B4610A">
        <w:rPr>
          <w:sz w:val="10"/>
        </w:rPr>
        <w:t>," Senate Foreign Relation Committee Chairman Bob Menendez (D-N.J.) said in a statement. "</w:t>
      </w:r>
      <w:r w:rsidRPr="00B4610A">
        <w:rPr>
          <w:rStyle w:val="StyleBoldUnderline"/>
        </w:rPr>
        <w:t>With free and fair elections, Venezuela can begin to restore its once robust democracy and ensure respect for the human, political and civil rights of its people</w:t>
      </w:r>
      <w:r w:rsidRPr="00B4610A">
        <w:rPr>
          <w:sz w:val="10"/>
        </w:rPr>
        <w:t>."</w:t>
      </w:r>
      <w:r w:rsidRPr="00B4610A">
        <w:rPr>
          <w:sz w:val="12"/>
        </w:rPr>
        <w:t>¶</w:t>
      </w:r>
      <w:r w:rsidRPr="00B4610A">
        <w:rPr>
          <w:sz w:val="10"/>
        </w:rPr>
        <w:t xml:space="preserve"> "It is my sincere hope that Venezuela's leaders will seek to rebuild our once strong friendship based on shared democratic and free enterprise principles," added Sen. Marco Rubio (R-Fla.), a member of the Senate Foreign Relations Committee</w:t>
      </w:r>
      <w:proofErr w:type="gramStart"/>
      <w:r w:rsidRPr="00B4610A">
        <w:rPr>
          <w:sz w:val="10"/>
        </w:rPr>
        <w:t>.</w:t>
      </w:r>
      <w:r w:rsidRPr="00B4610A">
        <w:rPr>
          <w:sz w:val="12"/>
        </w:rPr>
        <w:t>¶</w:t>
      </w:r>
      <w:proofErr w:type="gramEnd"/>
      <w:r w:rsidRPr="00B4610A">
        <w:rPr>
          <w:sz w:val="10"/>
        </w:rPr>
        <w:t xml:space="preserve"> The path, however, could be difficult.</w:t>
      </w:r>
      <w:r w:rsidRPr="00B4610A">
        <w:rPr>
          <w:sz w:val="12"/>
        </w:rPr>
        <w:t>¶</w:t>
      </w:r>
      <w:r w:rsidRPr="00B4610A">
        <w:rPr>
          <w:sz w:val="10"/>
        </w:rPr>
        <w:t xml:space="preserve"> Venezuelan officials have said a new election will be called within 30 days. That contest will likely pit Maduro against Henrique Capriles Radonski, an opposition leader who touts free market policies and is perceived as friendlier to the U.S. But it's not clear that Capriles will fare better than he did in October, when he was defeated by Chávez</w:t>
      </w:r>
      <w:proofErr w:type="gramStart"/>
      <w:r w:rsidRPr="00B4610A">
        <w:rPr>
          <w:sz w:val="10"/>
        </w:rPr>
        <w:t>.</w:t>
      </w:r>
      <w:r w:rsidRPr="00B4610A">
        <w:rPr>
          <w:sz w:val="12"/>
        </w:rPr>
        <w:t>¶</w:t>
      </w:r>
      <w:proofErr w:type="gramEnd"/>
      <w:r w:rsidRPr="00B4610A">
        <w:rPr>
          <w:sz w:val="10"/>
        </w:rPr>
        <w:t xml:space="preserve"> The former president sparked a passionate and loyal following among Venezuela's poor and lower-classes that's morphed into a strong social movement, known as chavismo. </w:t>
      </w:r>
      <w:r w:rsidRPr="00B4610A">
        <w:rPr>
          <w:rStyle w:val="StyleBoldUnderline"/>
        </w:rPr>
        <w:t xml:space="preserve">Maduro, who will lead the country on an interim basis and is considered the </w:t>
      </w:r>
      <w:proofErr w:type="gramStart"/>
      <w:r w:rsidRPr="00B4610A">
        <w:rPr>
          <w:rStyle w:val="StyleBoldUnderline"/>
        </w:rPr>
        <w:t>front runner</w:t>
      </w:r>
      <w:proofErr w:type="gramEnd"/>
      <w:r w:rsidRPr="00B4610A">
        <w:rPr>
          <w:rStyle w:val="StyleBoldUnderline"/>
        </w:rPr>
        <w:t>, has pledged to continue Chávez's work. But experts are divided on whether chavismo can outlive its charismatic namesake</w:t>
      </w:r>
      <w:proofErr w:type="gramStart"/>
      <w:r w:rsidRPr="00B4610A">
        <w:rPr>
          <w:rStyle w:val="StyleBoldUnderline"/>
        </w:rPr>
        <w:t>.</w:t>
      </w:r>
      <w:r w:rsidRPr="00B4610A">
        <w:rPr>
          <w:sz w:val="12"/>
        </w:rPr>
        <w:t>¶</w:t>
      </w:r>
      <w:proofErr w:type="gramEnd"/>
      <w:r w:rsidRPr="00B4610A">
        <w:rPr>
          <w:sz w:val="10"/>
        </w:rPr>
        <w:t xml:space="preserve"> Some foreign policy observers believe that, </w:t>
      </w:r>
      <w:r w:rsidRPr="00B4610A">
        <w:rPr>
          <w:rStyle w:val="StyleBoldUnderline"/>
        </w:rPr>
        <w:t>even if Maduro wins, ties could improve between the U.S. and Venezuela</w:t>
      </w:r>
      <w:r w:rsidRPr="00B4610A">
        <w:rPr>
          <w:sz w:val="10"/>
        </w:rPr>
        <w:t>.</w:t>
      </w:r>
      <w:r w:rsidRPr="00B4610A">
        <w:rPr>
          <w:sz w:val="12"/>
        </w:rPr>
        <w:t>¶</w:t>
      </w:r>
      <w:r w:rsidRPr="00B4610A">
        <w:rPr>
          <w:sz w:val="10"/>
        </w:rPr>
        <w:t xml:space="preserve"> "I think it is an opportunity for us to step into a new relationship with Venezuela," Former U.N. ambassador Bill Richardson, who met with Chávez in 2008, said on MSNBC. "The opposition candidate Capriles is pro-U.S. </w:t>
      </w:r>
      <w:r w:rsidRPr="00B4610A">
        <w:rPr>
          <w:rStyle w:val="StyleBoldUnderline"/>
        </w:rPr>
        <w:t>The vice president Maduro is not pro-U.S., but is, I think, going to be more pragmatic than Chávez.</w:t>
      </w:r>
      <w:r w:rsidRPr="00B4610A">
        <w:rPr>
          <w:sz w:val="10"/>
        </w:rPr>
        <w:t>"</w:t>
      </w:r>
      <w:r w:rsidRPr="00B4610A">
        <w:rPr>
          <w:sz w:val="12"/>
        </w:rPr>
        <w:t>¶</w:t>
      </w:r>
      <w:r w:rsidRPr="00B4610A">
        <w:rPr>
          <w:sz w:val="10"/>
        </w:rPr>
        <w:t xml:space="preserve"> Still, </w:t>
      </w:r>
      <w:r w:rsidRPr="00B4610A">
        <w:rPr>
          <w:rStyle w:val="StyleBoldUnderline"/>
        </w:rPr>
        <w:t>the U.S. will have to work to improve its image and standing in Venezuela following nearly a decade-and-a-half of anti-U.S. sentiment</w:t>
      </w:r>
      <w:r w:rsidRPr="00B4610A">
        <w:rPr>
          <w:sz w:val="10"/>
        </w:rPr>
        <w:t xml:space="preserve"> being imbued into the country's government and political culture</w:t>
      </w:r>
      <w:proofErr w:type="gramStart"/>
      <w:r w:rsidRPr="00B4610A">
        <w:rPr>
          <w:sz w:val="10"/>
        </w:rPr>
        <w:t>.</w:t>
      </w:r>
      <w:r w:rsidRPr="00B4610A">
        <w:rPr>
          <w:sz w:val="12"/>
        </w:rPr>
        <w:t>¶</w:t>
      </w:r>
      <w:proofErr w:type="gramEnd"/>
      <w:r w:rsidRPr="00B4610A">
        <w:rPr>
          <w:sz w:val="10"/>
        </w:rPr>
        <w:t xml:space="preserve"> Dan Restrepo, a former senior Latin American affairs advisor in the Obama administration, told Univision that Maduro's decision to expel U.S. embassy officials on the day of Chávez's death "doesn't bode particularly well that the current Venezuelan government is particularly interested in a different relationship with the United States."</w:t>
      </w:r>
      <w:r w:rsidRPr="00B4610A">
        <w:rPr>
          <w:sz w:val="12"/>
        </w:rPr>
        <w:t>¶</w:t>
      </w:r>
      <w:r w:rsidRPr="00B4610A">
        <w:rPr>
          <w:sz w:val="10"/>
        </w:rPr>
        <w:t xml:space="preserve"> "Now you're going to have a different political dynamic in Venezuela. </w:t>
      </w:r>
      <w:r w:rsidRPr="00B4610A">
        <w:rPr>
          <w:rStyle w:val="StyleBoldUnderline"/>
        </w:rPr>
        <w:t xml:space="preserve">The </w:t>
      </w:r>
      <w:r w:rsidRPr="00B4610A">
        <w:rPr>
          <w:rStyle w:val="Emphasis"/>
        </w:rPr>
        <w:t>system without Chávez is going to be different</w:t>
      </w:r>
      <w:r w:rsidRPr="00B4610A">
        <w:rPr>
          <w:rStyle w:val="StyleBoldUnderline"/>
        </w:rPr>
        <w:t>. Nobody knows exactly how different and what direction that's going to go</w:t>
      </w:r>
      <w:r w:rsidRPr="00B4610A">
        <w:rPr>
          <w:sz w:val="10"/>
        </w:rPr>
        <w:t>," he added. "</w:t>
      </w:r>
      <w:r w:rsidRPr="00B4610A">
        <w:rPr>
          <w:rStyle w:val="Emphasis"/>
        </w:rPr>
        <w:t>There is a change coming and it could take a bunch of different forms</w:t>
      </w:r>
      <w:r w:rsidRPr="00B4610A">
        <w:rPr>
          <w:sz w:val="10"/>
        </w:rPr>
        <w:t>."</w:t>
      </w:r>
      <w:r w:rsidRPr="00B4610A">
        <w:rPr>
          <w:sz w:val="12"/>
        </w:rPr>
        <w:t>¶</w:t>
      </w:r>
      <w:r w:rsidRPr="00B4610A">
        <w:rPr>
          <w:sz w:val="10"/>
        </w:rPr>
        <w:t xml:space="preserve"> Eric Farnsworth, vice president of the Council of the Americas and Americas Society, said that it's in Maduro's political self-interest to maintain Venezuela's current tack against the United States</w:t>
      </w:r>
      <w:proofErr w:type="gramStart"/>
      <w:r w:rsidRPr="00B4610A">
        <w:rPr>
          <w:sz w:val="10"/>
        </w:rPr>
        <w:t>.</w:t>
      </w:r>
      <w:r w:rsidRPr="00B4610A">
        <w:rPr>
          <w:sz w:val="12"/>
        </w:rPr>
        <w:t>¶</w:t>
      </w:r>
      <w:proofErr w:type="gramEnd"/>
      <w:r w:rsidRPr="00B4610A">
        <w:rPr>
          <w:sz w:val="10"/>
        </w:rPr>
        <w:t xml:space="preserve"> "My strong belief is that Maduro is going to keep relations with the U.S. in the deep freeze because he has to establish his own legitimacy," he said in an interview with ABC/Univision. "He doesn't have his own base of support. He's got to keep tensions high with the United States." Tried and true tactic."</w:t>
      </w:r>
      <w:r w:rsidRPr="00B4610A">
        <w:rPr>
          <w:sz w:val="12"/>
        </w:rPr>
        <w:t>¶</w:t>
      </w:r>
      <w:r w:rsidRPr="00B4610A">
        <w:rPr>
          <w:sz w:val="10"/>
        </w:rPr>
        <w:t xml:space="preserve"> </w:t>
      </w:r>
      <w:proofErr w:type="gramStart"/>
      <w:r w:rsidRPr="00B4610A">
        <w:rPr>
          <w:sz w:val="10"/>
        </w:rPr>
        <w:t>In</w:t>
      </w:r>
      <w:proofErr w:type="gramEnd"/>
      <w:r w:rsidRPr="00B4610A">
        <w:rPr>
          <w:sz w:val="10"/>
        </w:rPr>
        <w:t xml:space="preserve"> a statement, President Barack </w:t>
      </w:r>
      <w:r w:rsidRPr="00B4610A">
        <w:rPr>
          <w:rStyle w:val="StyleBoldUnderline"/>
        </w:rPr>
        <w:t>Obama said his administration would seek to build a "constructive relationship with the Venezuelan government</w:t>
      </w:r>
      <w:r w:rsidRPr="00B4610A">
        <w:rPr>
          <w:sz w:val="10"/>
        </w:rPr>
        <w:t xml:space="preserve">" moving forward, adding that the </w:t>
      </w:r>
      <w:r w:rsidRPr="00B4610A">
        <w:rPr>
          <w:rStyle w:val="StyleBoldUnderline"/>
        </w:rPr>
        <w:t>U.S. supports policies that "promote democratic principles, the rule of law, and respect for human rights</w:t>
      </w:r>
      <w:r w:rsidRPr="00B4610A">
        <w:rPr>
          <w:sz w:val="10"/>
        </w:rPr>
        <w:t>."</w:t>
      </w:r>
      <w:r w:rsidRPr="00B4610A">
        <w:rPr>
          <w:sz w:val="12"/>
        </w:rPr>
        <w:t>¶</w:t>
      </w:r>
      <w:r w:rsidRPr="00B4610A">
        <w:rPr>
          <w:sz w:val="10"/>
        </w:rPr>
        <w:t xml:space="preserve"> </w:t>
      </w:r>
      <w:proofErr w:type="gramStart"/>
      <w:r w:rsidRPr="00B4610A">
        <w:rPr>
          <w:sz w:val="10"/>
        </w:rPr>
        <w:t>That</w:t>
      </w:r>
      <w:proofErr w:type="gramEnd"/>
      <w:r w:rsidRPr="00B4610A">
        <w:rPr>
          <w:sz w:val="10"/>
        </w:rPr>
        <w:t>'s a long road, given how deep the divide runs. Venezuela has some of the richest oil and natural gas reserves in the world and Chavez spread that wealth to many countries in Latin America and the Caribbean enabling him to curry influence. For example, in 2001 the Chávez government helped bail out Argentina, a regional power, from a financial crisis, a move that helped him gain popularity there. He has also built ties with left-wing governments Bolivia and Ecuador and helped financially backstop the Castro government in Cuba</w:t>
      </w:r>
      <w:proofErr w:type="gramStart"/>
      <w:r w:rsidRPr="00B4610A">
        <w:rPr>
          <w:sz w:val="10"/>
        </w:rPr>
        <w:t>.</w:t>
      </w:r>
      <w:r w:rsidRPr="00B4610A">
        <w:rPr>
          <w:sz w:val="12"/>
        </w:rPr>
        <w:t>¶</w:t>
      </w:r>
      <w:proofErr w:type="gramEnd"/>
      <w:r w:rsidRPr="00B4610A">
        <w:rPr>
          <w:sz w:val="10"/>
        </w:rPr>
        <w:t xml:space="preserve"> During his presidency, </w:t>
      </w:r>
      <w:r w:rsidRPr="00B4610A">
        <w:rPr>
          <w:rStyle w:val="StyleBoldUnderline"/>
        </w:rPr>
        <w:t>Chávez earned the scorn of U.S. officials for cracking down on his political opposition and hostile media outlets. He also had a knack for spinning conspiracy theories against the American government.</w:t>
      </w:r>
      <w:r w:rsidRPr="00B4610A">
        <w:rPr>
          <w:sz w:val="10"/>
        </w:rPr>
        <w:t xml:space="preserve"> For example, </w:t>
      </w:r>
      <w:r w:rsidRPr="00B4610A">
        <w:rPr>
          <w:rStyle w:val="StyleBoldUnderline"/>
        </w:rPr>
        <w:t>in 2002 he accused the U.S. of being involved in a failed coup attempt</w:t>
      </w:r>
      <w:proofErr w:type="gramStart"/>
      <w:r w:rsidRPr="00B4610A">
        <w:rPr>
          <w:rStyle w:val="StyleBoldUnderline"/>
        </w:rPr>
        <w:t>.</w:t>
      </w:r>
      <w:r w:rsidRPr="00B4610A">
        <w:rPr>
          <w:rStyle w:val="StyleBoldUnderline"/>
          <w:b w:val="0"/>
          <w:sz w:val="12"/>
          <w:u w:val="none"/>
        </w:rPr>
        <w:t>¶</w:t>
      </w:r>
      <w:proofErr w:type="gramEnd"/>
      <w:r w:rsidRPr="00B4610A">
        <w:rPr>
          <w:sz w:val="10"/>
        </w:rPr>
        <w:t xml:space="preserve"> Chávez also made overtures to Cuba's Fidel Castro and to Iran's Mahmoud Ahmadinejad, who lead governments that are also hostile toward the United States. A Univision documentary that aired last year revealed that a Venezuelan consulate official in Miami was involved in plotting cyber attacks on the U.S. that allegedly involved agents from Iran and Cuba</w:t>
      </w:r>
      <w:proofErr w:type="gramStart"/>
      <w:r w:rsidRPr="00B4610A">
        <w:rPr>
          <w:sz w:val="10"/>
        </w:rPr>
        <w:t>.</w:t>
      </w:r>
      <w:r w:rsidRPr="00B4610A">
        <w:rPr>
          <w:sz w:val="12"/>
        </w:rPr>
        <w:t>¶</w:t>
      </w:r>
      <w:proofErr w:type="gramEnd"/>
      <w:r w:rsidRPr="00B4610A">
        <w:rPr>
          <w:sz w:val="10"/>
        </w:rPr>
        <w:t xml:space="preserve"> The U.S. government expelled the Venezuelan official, Livia Acosta Noguera, from the country and Venezuela eventually shuttered its Miami consulate.</w:t>
      </w:r>
      <w:r w:rsidRPr="00B4610A">
        <w:rPr>
          <w:sz w:val="12"/>
        </w:rPr>
        <w:t>¶</w:t>
      </w:r>
      <w:r w:rsidRPr="00B4610A">
        <w:rPr>
          <w:sz w:val="10"/>
        </w:rPr>
        <w:t xml:space="preserve"> But </w:t>
      </w:r>
      <w:r w:rsidRPr="00B4610A">
        <w:rPr>
          <w:rStyle w:val="StyleBoldUnderline"/>
        </w:rPr>
        <w:t>on a key economic front, Venezuela's government has taken a pragmatic approach to the United States. The South American nation remains one of the top contributors to the U.S.'s oil imports, ranking in the top four last year, according to the U.S. Energy Information Administration</w:t>
      </w:r>
      <w:proofErr w:type="gramStart"/>
      <w:r w:rsidRPr="00B4610A">
        <w:rPr>
          <w:sz w:val="10"/>
        </w:rPr>
        <w:t>.</w:t>
      </w:r>
      <w:r w:rsidRPr="00B4610A">
        <w:rPr>
          <w:sz w:val="12"/>
        </w:rPr>
        <w:t>¶</w:t>
      </w:r>
      <w:proofErr w:type="gramEnd"/>
      <w:r w:rsidRPr="00B4610A">
        <w:rPr>
          <w:sz w:val="10"/>
        </w:rPr>
        <w:t xml:space="preserve"> "</w:t>
      </w:r>
      <w:r w:rsidRPr="00B4610A">
        <w:rPr>
          <w:rStyle w:val="Emphasis"/>
        </w:rPr>
        <w:t>Oil is their political weapon, but with the U.S., they never used it,"</w:t>
      </w:r>
      <w:r w:rsidRPr="00B4610A">
        <w:rPr>
          <w:sz w:val="10"/>
        </w:rPr>
        <w:t xml:space="preserve"> Richardson said.</w:t>
      </w:r>
      <w:r w:rsidRPr="00B4610A">
        <w:rPr>
          <w:sz w:val="12"/>
        </w:rPr>
        <w:t>¶</w:t>
      </w:r>
      <w:r w:rsidRPr="00B4610A">
        <w:rPr>
          <w:sz w:val="10"/>
        </w:rPr>
        <w:t xml:space="preserve"> Eric Farnsworth added that </w:t>
      </w:r>
      <w:r w:rsidRPr="00B4610A">
        <w:rPr>
          <w:rStyle w:val="StyleBoldUnderline"/>
        </w:rPr>
        <w:t>the Venezuelan people have not traditionally been anti-American throughout their history and it may be possible for a leader to eventually bridge the gap between the two nations</w:t>
      </w:r>
      <w:r w:rsidRPr="00B4610A">
        <w:rPr>
          <w:sz w:val="10"/>
        </w:rPr>
        <w:t>.</w:t>
      </w:r>
    </w:p>
    <w:p w14:paraId="43F6F109" w14:textId="77777777" w:rsidR="003B4772" w:rsidRPr="00B4610A" w:rsidRDefault="003B4772" w:rsidP="003B4772"/>
    <w:p w14:paraId="7389BF6E" w14:textId="77777777" w:rsidR="003B4772" w:rsidRPr="00B4610A" w:rsidRDefault="003B4772" w:rsidP="003B4772">
      <w:pPr>
        <w:pStyle w:val="Heading4"/>
        <w:rPr>
          <w:sz w:val="22"/>
        </w:rPr>
      </w:pPr>
      <w:r w:rsidRPr="00B4610A">
        <w:rPr>
          <w:sz w:val="22"/>
        </w:rPr>
        <w:t>Venezuela is willing to cooperate with the US – only our evidence assumes the new Maduro regime</w:t>
      </w:r>
    </w:p>
    <w:p w14:paraId="0681E503" w14:textId="77777777" w:rsidR="003B4772" w:rsidRPr="00B4610A" w:rsidRDefault="003B4772" w:rsidP="003B4772">
      <w:r w:rsidRPr="00B4610A">
        <w:rPr>
          <w:rStyle w:val="StyleStyleBold12pt"/>
        </w:rPr>
        <w:t>Wasler 6/7</w:t>
      </w:r>
      <w:r w:rsidRPr="00B4610A">
        <w:t xml:space="preserve"> – </w:t>
      </w:r>
      <w:r w:rsidRPr="00B4610A">
        <w:rPr>
          <w:sz w:val="20"/>
          <w:szCs w:val="20"/>
        </w:rPr>
        <w:t>Senior Policy Analyst specializing in Latin America at the Heritage Foundation (Ray, “Buyer Beware: Secretary Kerry and Venezuela,” The Heritage Foundation, 6/7/13, http://blog.heritage.org/2013/06/07/buyer-beware-secretary-kerry-and-venezuela/) //JG</w:t>
      </w:r>
    </w:p>
    <w:p w14:paraId="403B55EB" w14:textId="77777777" w:rsidR="003B4772" w:rsidRPr="00B4610A" w:rsidRDefault="003B4772" w:rsidP="003B4772">
      <w:pPr>
        <w:rPr>
          <w:sz w:val="16"/>
        </w:rPr>
      </w:pPr>
      <w:r w:rsidRPr="00B4610A">
        <w:rPr>
          <w:sz w:val="16"/>
        </w:rPr>
        <w:t xml:space="preserve">After the meeting, </w:t>
      </w:r>
      <w:r w:rsidRPr="00B4610A">
        <w:rPr>
          <w:rStyle w:val="StyleBoldUnderline"/>
        </w:rPr>
        <w:t>Kerry told the press: “We agreed today, both of us, Venezuela [read: the Maduro regime] and the United States, that we would like to see our countries find a new way forward, establish a more constructive and positive relationship</w:t>
      </w:r>
      <w:r w:rsidRPr="00B4610A">
        <w:rPr>
          <w:sz w:val="16"/>
        </w:rPr>
        <w:t xml:space="preserve">,” Regrettably, Secretary Kerry and his Department of State colleagues are succumbing to Diplomat’s Syndrome, a form of optical illusion or mental disorientation that mistakes talk for action and assigns friendly gestures equal weight with actual deeds. That top diplomats of the U.S. and Venezuela talked is no big deal. President Obama made nice with President Chavez in April 2009 and relations continued to deteriorate. </w:t>
      </w:r>
      <w:r w:rsidRPr="00B4610A">
        <w:rPr>
          <w:rStyle w:val="StyleBoldUnderline"/>
        </w:rPr>
        <w:t>What really matters is whether Venezuela’s populist authoritarian leadership is genuinely ready to modify behaviors that clash with important U.S. interests and values.</w:t>
      </w:r>
      <w:r w:rsidRPr="00B4610A">
        <w:rPr>
          <w:sz w:val="16"/>
        </w:rPr>
        <w:t xml:space="preserve"> Beginning with the death of Chavez on March 5, the Maduro regime has engaged in virtually non-stop anti-American diatribes. It arrested U.S. citizen and filmmaker Tim Tracy on farcical charges of espionage. His recent release is a long overdue and little more than a concession to reality. Since March, President Maduro and company have repeatedly blocked efforts to obtain a fair review of voting irregularities in the April 14 elections and threatened and assaulted members of the democratic opposition, including a brutal attack on opposition legislators on the floor of the National Assembly. Maduro and company </w:t>
      </w:r>
      <w:proofErr w:type="gramStart"/>
      <w:r w:rsidRPr="00B4610A">
        <w:rPr>
          <w:sz w:val="16"/>
        </w:rPr>
        <w:t>have</w:t>
      </w:r>
      <w:proofErr w:type="gramEnd"/>
      <w:r w:rsidRPr="00B4610A">
        <w:rPr>
          <w:sz w:val="16"/>
        </w:rPr>
        <w:t xml:space="preserve"> also spoken of punitive reprisals against U.S. ally Colombia, because Colombian President Juan Manuel Santos met with defeated opposition candidate Henrique Capriles. Maduro and Jaua clearly hope that Secretary Kerry and the Obama Administration will finally recognize the outcome of the April 14 elections and legitimate Maduro’s presidency while openly throwing the democratic opposition under the bus. Kerry’s statement equating Maduro’s mouthpiece Jaua with Venezuela is disconcerting. The offensive of Maduro and Jaua is aimed at undercutting the diplomatic offensive of the opposition. They also hope to keep the systemic failures of their Cuban-inspired socialism and economic mismanagement out of the discussion and obscure their ties with Iran, Syria, and Hezbollah. Therefore</w:t>
      </w:r>
      <w:r w:rsidRPr="00B4610A">
        <w:rPr>
          <w:rStyle w:val="StyleBoldUnderline"/>
        </w:rPr>
        <w:t xml:space="preserve">, the bar for genuine improvements in U.S.–Venezuela relations should remain high. It should include a serious commitment by the Maduro regime to not only respect the rights of the </w:t>
      </w:r>
      <w:r w:rsidRPr="00B4610A">
        <w:rPr>
          <w:rStyle w:val="Emphasis"/>
        </w:rPr>
        <w:t>democratic</w:t>
      </w:r>
      <w:r w:rsidRPr="00B4610A">
        <w:rPr>
          <w:rStyle w:val="StyleBoldUnderline"/>
        </w:rPr>
        <w:t xml:space="preserve"> opposition but to enter into an actual dialogue aimed at reducing tensions and preserving fundamental political and economic rights. It will also require a major reversal in persistent anti-Americanism coupled with genuine cooperation to combat illicit drug trafficking and terrorism and adherence to all Iran and Syria sanctions.</w:t>
      </w:r>
      <w:r w:rsidRPr="00B4610A">
        <w:rPr>
          <w:rStyle w:val="StyleBoldUnderline"/>
          <w:sz w:val="12"/>
        </w:rPr>
        <w:t xml:space="preserve"> </w:t>
      </w:r>
      <w:r w:rsidRPr="00B4610A">
        <w:rPr>
          <w:rStyle w:val="StyleBoldUnderline"/>
        </w:rPr>
        <w:t>Without progress on these keys themes, Kerry and company will falter when it comes to changing the dynamic with post-Chavez Venezuela and legitimate authoritarian rule in Venezuela.</w:t>
      </w:r>
      <w:r w:rsidRPr="00B4610A">
        <w:rPr>
          <w:rStyle w:val="StyleBoldUnderline"/>
          <w:sz w:val="12"/>
        </w:rPr>
        <w:t xml:space="preserve"> </w:t>
      </w:r>
    </w:p>
    <w:p w14:paraId="3F5BEA31" w14:textId="77777777" w:rsidR="003B4772" w:rsidRPr="00B4610A" w:rsidRDefault="003B4772" w:rsidP="003B4772"/>
    <w:p w14:paraId="44344121" w14:textId="77777777" w:rsidR="003B4772" w:rsidRPr="00B4610A" w:rsidRDefault="003B4772" w:rsidP="003B4772">
      <w:pPr>
        <w:pStyle w:val="Heading4"/>
        <w:rPr>
          <w:sz w:val="22"/>
        </w:rPr>
      </w:pPr>
      <w:r w:rsidRPr="00B4610A">
        <w:rPr>
          <w:sz w:val="22"/>
        </w:rPr>
        <w:t>Willing to cooperate now - both sides are looking to normalize relations</w:t>
      </w:r>
    </w:p>
    <w:p w14:paraId="23B354F9" w14:textId="77777777" w:rsidR="003B4772" w:rsidRPr="00B4610A" w:rsidRDefault="003B4772" w:rsidP="003B4772">
      <w:r w:rsidRPr="00B4610A">
        <w:rPr>
          <w:rStyle w:val="StyleStyleBold12pt"/>
        </w:rPr>
        <w:t xml:space="preserve">UPI 6/11 </w:t>
      </w:r>
      <w:r w:rsidRPr="00B4610A">
        <w:t xml:space="preserve">– </w:t>
      </w:r>
      <w:r w:rsidRPr="00B4610A">
        <w:rPr>
          <w:sz w:val="20"/>
          <w:szCs w:val="20"/>
        </w:rPr>
        <w:t>United Press International (“Venezuela sees normal U.S. relations this year,” United Press International, 6/11/13, http://www.upi.com/Top_News/World-News/2013/06/11/Venezuela-sees-normal-US-relations-this-year/UPI-72141370932200/) //Jg</w:t>
      </w:r>
    </w:p>
    <w:p w14:paraId="31CFA0F6" w14:textId="77777777" w:rsidR="003B4772" w:rsidRPr="00B4610A" w:rsidRDefault="003B4772" w:rsidP="003B4772">
      <w:pPr>
        <w:rPr>
          <w:sz w:val="16"/>
        </w:rPr>
      </w:pPr>
      <w:r w:rsidRPr="00B4610A">
        <w:rPr>
          <w:rStyle w:val="StyleBoldUnderline"/>
        </w:rPr>
        <w:t xml:space="preserve">Venezuela hopes to </w:t>
      </w:r>
      <w:r w:rsidRPr="00B4610A">
        <w:rPr>
          <w:rStyle w:val="Emphasis"/>
        </w:rPr>
        <w:t>normalize relations</w:t>
      </w:r>
      <w:r w:rsidRPr="00B4610A">
        <w:rPr>
          <w:rStyle w:val="StyleBoldUnderline"/>
        </w:rPr>
        <w:t xml:space="preserve"> with the United States and exchange ambassadors this year</w:t>
      </w:r>
      <w:r w:rsidRPr="00B4610A">
        <w:rPr>
          <w:sz w:val="16"/>
        </w:rPr>
        <w:t>, the country's foreign minister said.  "</w:t>
      </w:r>
      <w:r w:rsidRPr="00B4610A">
        <w:rPr>
          <w:rStyle w:val="StyleBoldUnderline"/>
        </w:rPr>
        <w:t>We have agreed</w:t>
      </w:r>
      <w:r w:rsidRPr="00B4610A">
        <w:rPr>
          <w:sz w:val="16"/>
        </w:rPr>
        <w:t xml:space="preserve"> [with the United States] on a meeting point, and also </w:t>
      </w:r>
      <w:r w:rsidRPr="00B4610A">
        <w:rPr>
          <w:rStyle w:val="StyleBoldUnderline"/>
        </w:rPr>
        <w:t>that our relationship will be one of mutual respect</w:t>
      </w:r>
      <w:r w:rsidRPr="00B4610A">
        <w:rPr>
          <w:sz w:val="16"/>
        </w:rPr>
        <w:t xml:space="preserve"> so that we can appoint ambassadors later this year," Elias Jaua told Spanish newspaper El Pais.  The State Department had no immediate comment on Jaua's timetable.  U.S. Secretary of State John Kerry announced talks aimed at improving the two countries' relations Wednesday after meeting with Jaua for about 40 minutes on the sidelines of an Organization of American States meeting in Antigua, Guatemala.  "We agreed ... both of us, Venezuela and the United States, that </w:t>
      </w:r>
      <w:r w:rsidRPr="00B4610A">
        <w:rPr>
          <w:rStyle w:val="StyleBoldUnderline"/>
        </w:rPr>
        <w:t>we would like to see our countries find a new way forward, establish a more constructive and positive relationship," Kerry said</w:t>
      </w:r>
      <w:r w:rsidRPr="00B4610A">
        <w:rPr>
          <w:sz w:val="16"/>
        </w:rPr>
        <w:t xml:space="preserve"> after the Jaua meeting.  U.S.-Venezuelan relations have been strained for years.  </w:t>
      </w:r>
      <w:r w:rsidRPr="00B4610A">
        <w:rPr>
          <w:rStyle w:val="StyleBoldUnderline"/>
        </w:rPr>
        <w:t>Kerry said he hoped the countries would "quickly move to the appointment of ambassadors."</w:t>
      </w:r>
      <w:r w:rsidRPr="00B4610A">
        <w:rPr>
          <w:rStyle w:val="StyleBoldUnderline"/>
          <w:sz w:val="12"/>
        </w:rPr>
        <w:t xml:space="preserve">  </w:t>
      </w:r>
      <w:r w:rsidRPr="00B4610A">
        <w:rPr>
          <w:sz w:val="16"/>
        </w:rPr>
        <w:t xml:space="preserve">Calixto Ortega, Venezuela's newly named charge d'affaires in Washington, who attended the Guatemala meeting, told The Wall Street Journal the two countries agreed on a plan to normalize ties and resume cooperation on counter-terrorism, anti-narcotics operations and energy.  Despite strained relations, the United States imported more than $50 billion in oil from Venezuela last year.  The Kerry-Jaua meeting took place at Venezuela's request, U.S. officials said.  Jaua told El Pais President Hugo Chavez had pushed for the normalization of relations before he died of cancer March 5 and Chavez' successor, Nicolas Maduro, was carrying out Chavez' wishes.  Jaua stressed </w:t>
      </w:r>
      <w:r w:rsidRPr="00B4610A">
        <w:rPr>
          <w:rStyle w:val="StyleBoldUnderline"/>
        </w:rPr>
        <w:t>the relations would be "normalized</w:t>
      </w:r>
      <w:r w:rsidRPr="00B4610A">
        <w:rPr>
          <w:sz w:val="16"/>
        </w:rPr>
        <w:t xml:space="preserve">," not "restored."  "We haven't broken relations," he told the newspaper.  Washington has not officially recognized Maduro's April 14 victory in a special presidential election.  When asked by El Pais if Caracas needed U.S. recognition to normalize relations, Jaua said, "No, it's not necessary," adding recognition or not, Venezuela has "a legitimate and constitutional government."  Jaua's Twitter account, however, posted a message a day after the Kerry meeting saying, "Finally Obama recognizes the legitimate government of Maduro," with a link to a Venezuelan news website story whose headline said the same words but ended with a question mark.  Even after normalized relations, </w:t>
      </w:r>
      <w:r w:rsidRPr="00B4610A">
        <w:rPr>
          <w:rStyle w:val="StyleBoldUnderline"/>
        </w:rPr>
        <w:t xml:space="preserve">Washington intends to keep on pressing Caracas to </w:t>
      </w:r>
      <w:r w:rsidRPr="00B4610A">
        <w:rPr>
          <w:rStyle w:val="Emphasis"/>
        </w:rPr>
        <w:t>ensure democracy</w:t>
      </w:r>
      <w:r w:rsidRPr="00B4610A">
        <w:rPr>
          <w:rStyle w:val="StyleBoldUnderline"/>
        </w:rPr>
        <w:t xml:space="preserve"> and individual freedoms</w:t>
      </w:r>
      <w:r w:rsidRPr="00B4610A">
        <w:rPr>
          <w:sz w:val="16"/>
        </w:rPr>
        <w:t>, a U.S. official told the Journal.</w:t>
      </w:r>
    </w:p>
    <w:p w14:paraId="055EC24E" w14:textId="77777777" w:rsidR="003B4772" w:rsidRPr="00B4610A" w:rsidRDefault="003B4772" w:rsidP="003B4772"/>
    <w:p w14:paraId="1F50E203" w14:textId="77777777" w:rsidR="003B4772" w:rsidRPr="00B4610A" w:rsidRDefault="003B4772" w:rsidP="003B4772">
      <w:pPr>
        <w:pStyle w:val="Heading4"/>
        <w:rPr>
          <w:sz w:val="22"/>
        </w:rPr>
      </w:pPr>
      <w:r w:rsidRPr="00B4610A">
        <w:rPr>
          <w:sz w:val="22"/>
        </w:rPr>
        <w:t>They’ll say yes - Maduro has “extended an olive branch” to the US – now is key for coop over democracy</w:t>
      </w:r>
    </w:p>
    <w:p w14:paraId="7CFB3EFD" w14:textId="77777777" w:rsidR="003B4772" w:rsidRPr="00B4610A" w:rsidRDefault="003B4772" w:rsidP="003B4772">
      <w:r w:rsidRPr="00B4610A">
        <w:rPr>
          <w:rStyle w:val="StyleStyleBold12pt"/>
        </w:rPr>
        <w:t>Daly 5/27</w:t>
      </w:r>
      <w:r w:rsidRPr="00B4610A">
        <w:t xml:space="preserve"> – </w:t>
      </w:r>
      <w:r w:rsidRPr="00B4610A">
        <w:rPr>
          <w:sz w:val="20"/>
          <w:szCs w:val="20"/>
        </w:rPr>
        <w:t>CEO of U.S.-Central Asia Biofuels Ltd. and writer for oilprice.com (John, “Venezuelan President Maduro Offers Olive Branch to Washington,” oilprice.com, 5/27/13, http://oilprice.com/Geopolitics/South-America/Venezuelan-President-Maduro-Offers-Olive-Branch-to-Washington.html) //JG</w:t>
      </w:r>
    </w:p>
    <w:p w14:paraId="4DAC6F10" w14:textId="77777777" w:rsidR="003B4772" w:rsidRPr="00B4610A" w:rsidRDefault="003B4772" w:rsidP="003B4772">
      <w:pPr>
        <w:rPr>
          <w:sz w:val="16"/>
        </w:rPr>
      </w:pPr>
      <w:r w:rsidRPr="00B4610A">
        <w:rPr>
          <w:sz w:val="16"/>
        </w:rPr>
        <w:t xml:space="preserve">To say that U.S. relations with Venezuela’s former President Hugo Rafael Chávez grew increasingly strained would be an understatement. But </w:t>
      </w:r>
      <w:r w:rsidRPr="00B4610A">
        <w:rPr>
          <w:rStyle w:val="StyleBoldUnderline"/>
        </w:rPr>
        <w:t xml:space="preserve">Chávez succumbed to cancer on 5 March, and the </w:t>
      </w:r>
      <w:r w:rsidRPr="00B4610A">
        <w:rPr>
          <w:rStyle w:val="Emphasis"/>
        </w:rPr>
        <w:t>winds of change are blowing through Caracas</w:t>
      </w:r>
      <w:r w:rsidRPr="00B4610A">
        <w:rPr>
          <w:rStyle w:val="StyleBoldUnderline"/>
        </w:rPr>
        <w:t>.</w:t>
      </w:r>
      <w:r w:rsidRPr="00B4610A">
        <w:rPr>
          <w:sz w:val="16"/>
        </w:rPr>
        <w:t xml:space="preserve"> Why was Chávez in Washington’s bad books? His choice of allies, which included the Russian Federation, Iran and Cuba, but worse still were the social programs that Chávez implemented to benefit his people, which were socialist in nature, anathema to Washington’s proscriptions. But, </w:t>
      </w:r>
      <w:r w:rsidRPr="00B4610A">
        <w:rPr>
          <w:rStyle w:val="StyleBoldUnderline"/>
        </w:rPr>
        <w:t>tying the U.S. and Venezuela together like Siamese twins is – oil</w:t>
      </w:r>
      <w:r w:rsidRPr="00B4610A">
        <w:rPr>
          <w:sz w:val="16"/>
        </w:rPr>
        <w:t xml:space="preserve">. According to the U.S. Energy Administration, Venezuela is the fourth largest provider of crude oil imports to the U.S., averaging 930 thousand barrels per day. In its country report on Venezuela the EIA succinctly noted, “Venezuela contains some of the largest oil and natural gas reserves in the world. It consistently </w:t>
      </w:r>
      <w:proofErr w:type="gramStart"/>
      <w:r w:rsidRPr="00B4610A">
        <w:rPr>
          <w:sz w:val="16"/>
        </w:rPr>
        <w:t>ranks</w:t>
      </w:r>
      <w:proofErr w:type="gramEnd"/>
      <w:r w:rsidRPr="00B4610A">
        <w:rPr>
          <w:sz w:val="16"/>
        </w:rPr>
        <w:t xml:space="preserve"> as one of the top suppliers of oil to the U.S. Venezuela is one of the world's largest exporters of crude oil and the largest in the Western Hemisphere. The oil sector is of central importance to the Venezuelan economy. As a founding member of the Organization of the Petroleum Exporting Countries (OPEC), </w:t>
      </w:r>
      <w:r w:rsidRPr="00B4610A">
        <w:rPr>
          <w:rStyle w:val="StyleBoldUnderline"/>
        </w:rPr>
        <w:t>Venezuela is an important player in the global oil market</w:t>
      </w:r>
      <w:r w:rsidRPr="00B4610A">
        <w:rPr>
          <w:sz w:val="16"/>
        </w:rPr>
        <w:t xml:space="preserve">.” Venezuela has the largest conventional oil reserves and the second-largest natural gas reserves in the Western Hemisphere and two years ago OPEC reported that of the organization’s 81.33 percent of the globe’s known oil reserves Venezuela had 24.8 percent, exceeding Saudi Arabia with 22.2 percent. According to state oil company Petróleos de Venezuela, S.A. (PDVSA) </w:t>
      </w:r>
      <w:proofErr w:type="gramStart"/>
      <w:r w:rsidRPr="00B4610A">
        <w:rPr>
          <w:sz w:val="16"/>
        </w:rPr>
        <w:t>figures,</w:t>
      </w:r>
      <w:proofErr w:type="gramEnd"/>
      <w:r w:rsidRPr="00B4610A">
        <w:rPr>
          <w:sz w:val="16"/>
        </w:rPr>
        <w:t xml:space="preserve"> Venezuela currently has 77.5 billion barrels of oil reserves, the largest in the Western Hemisphere. PDVSA has a production capacity, including its strategic associations and operating agreements, of 4 million barrels per day, the highest production capacity in the Western Hemisphere. To fund his social programs, Chávez was determined to bring the country’s oil sector under government control, putting him into direct conflict with Washington’s belief in free markets. Venezuela’s oil industry had been under private control until 1974, when Venezuela nationalized it, setting up PDVSA. Venezuela’s oil production is centered in the Orinoco Oil Belt, which analysts believe contains the world’s largest reserves of extra-heavy oil, with an estimated 300 billion recoverable barrels. In the 1990s PDVSA began a so-called “oil opening,” where it allowed more and more foreign private companies to extract oil, via majority shares in joint ventures and the operating agreements. But difficulties began with Washington in February 2007, when Chávez announced a new law to nationalize the last remaining oil production sites that are under foreign company control, to take effect on 1 May. Under the law, which allowed foreign companies to negotiate the nationalization terms, earlier joint ventures, involving ExxonMobil, ChevronTexaco, Statoil, ConocoPhillips, and BP, were transformed to give PDVSA a minimum 60 percent stake. The process completed a government initiative begun in 2005, when the Chavez administration transformed earlier “operating agreements” in Venezuela’s older oil fields into joint ventures with a wide variety of foreign companies. Thirty out of 32 such operating agreements were transformed, with most foreign companies accepting the new arrangements, but ExxonMobil and ConocoPhillips refused, instituting lawsuits for compensation that continue to this day. The policies had repercussions in the diplomatic sphere. On 28 June 2010 President Obama nominated Palmer as U.S. Ambassador to Venezuela but three months later Chávez announced on his weekly TV program that he would not allow Larry Palmer to take up his post after Palmer told a US senator that morale in the Venezuelan army was low and that members of Chávez's government had ties to leftist FARC Colombian rebels. On 28 December Chávez flatly refused to accept Palmer because of his derogatory remarks and the following day the U.S. revoked the accreditation of Venezuelan ambassador, Bernardo Álvarez Herrera. And there relations have remained until now, even as oil sales have continued unabated. But Venezuela's new President, Nicolás </w:t>
      </w:r>
      <w:r w:rsidRPr="00B4610A">
        <w:rPr>
          <w:rStyle w:val="StyleBoldUnderline"/>
        </w:rPr>
        <w:t>Maduro, is now seeking to break the diplomatic logjam</w:t>
      </w:r>
      <w:r w:rsidRPr="00B4610A">
        <w:rPr>
          <w:sz w:val="16"/>
        </w:rPr>
        <w:t xml:space="preserve">. On 19 May, during an interview with Venezuela’s Televen television channel, </w:t>
      </w:r>
      <w:r w:rsidRPr="00B4610A">
        <w:rPr>
          <w:rStyle w:val="StyleBoldUnderline"/>
        </w:rPr>
        <w:t>Foreign Minister</w:t>
      </w:r>
      <w:r w:rsidRPr="00B4610A">
        <w:rPr>
          <w:sz w:val="16"/>
        </w:rPr>
        <w:t xml:space="preserve"> Elias</w:t>
      </w:r>
      <w:r w:rsidRPr="00B4610A">
        <w:rPr>
          <w:rStyle w:val="StyleBoldUnderline"/>
        </w:rPr>
        <w:t xml:space="preserve"> Jaua said, "We are going to remain open to </w:t>
      </w:r>
      <w:r w:rsidRPr="00B4610A">
        <w:rPr>
          <w:rStyle w:val="Emphasis"/>
        </w:rPr>
        <w:t>normalizing relations</w:t>
      </w:r>
      <w:r w:rsidRPr="00B4610A">
        <w:rPr>
          <w:rStyle w:val="StyleBoldUnderline"/>
        </w:rPr>
        <w:t xml:space="preserve"> with the United States. The first thing would be to resume diplomatic representation at the highest level," adding that Venezuela is "interested in further deepening and cultivating a friendship with the U.S. people."</w:t>
      </w:r>
      <w:r w:rsidRPr="00B4610A">
        <w:rPr>
          <w:sz w:val="16"/>
        </w:rPr>
        <w:t xml:space="preserve"> To be sure, </w:t>
      </w:r>
      <w:r w:rsidRPr="00B4610A">
        <w:rPr>
          <w:rStyle w:val="StyleBoldUnderline"/>
        </w:rPr>
        <w:t>there are still many roadblocks</w:t>
      </w:r>
      <w:r w:rsidRPr="00B4610A">
        <w:rPr>
          <w:sz w:val="16"/>
        </w:rPr>
        <w:t xml:space="preserve"> in the way – quite aside from the rhetorical sniping, the U.S. has yet to recognize Maduro’s election, and there remains that pesky issue of compensation. But </w:t>
      </w:r>
      <w:r w:rsidRPr="00B4610A">
        <w:rPr>
          <w:rStyle w:val="Emphasis"/>
        </w:rPr>
        <w:t>an olive branch has been extended</w:t>
      </w:r>
      <w:r w:rsidRPr="00B4610A">
        <w:rPr>
          <w:sz w:val="16"/>
        </w:rPr>
        <w:t xml:space="preserve">, </w:t>
      </w:r>
      <w:r w:rsidRPr="00B4610A">
        <w:rPr>
          <w:rStyle w:val="StyleBoldUnderline"/>
        </w:rPr>
        <w:t xml:space="preserve">and Washington can lose little by at least listening to the country with the Western Hemisphere’s largest energy reserves. </w:t>
      </w:r>
      <w:r w:rsidRPr="00B4610A">
        <w:rPr>
          <w:sz w:val="16"/>
        </w:rPr>
        <w:t>If they do not, then Caracas always has China, which is interested in trade more than ideological rhetoric.</w:t>
      </w:r>
    </w:p>
    <w:p w14:paraId="6B2D9C17" w14:textId="77777777" w:rsidR="003B4772" w:rsidRPr="00B4610A" w:rsidRDefault="003B4772" w:rsidP="003B4772"/>
    <w:p w14:paraId="4FCA120B" w14:textId="77777777" w:rsidR="003B4772" w:rsidRPr="00B4610A" w:rsidRDefault="003B4772" w:rsidP="003B4772"/>
    <w:p w14:paraId="16231B39" w14:textId="77777777" w:rsidR="003B4772" w:rsidRPr="00B4610A" w:rsidRDefault="003B4772" w:rsidP="003B4772">
      <w:pPr>
        <w:pStyle w:val="Heading3"/>
      </w:pPr>
      <w:r w:rsidRPr="00B4610A">
        <w:t>Conditions Key</w:t>
      </w:r>
    </w:p>
    <w:p w14:paraId="5BD80A69" w14:textId="77777777" w:rsidR="003B4772" w:rsidRPr="00B4610A" w:rsidRDefault="003B4772" w:rsidP="003B4772">
      <w:pPr>
        <w:pStyle w:val="Heading4"/>
        <w:rPr>
          <w:sz w:val="22"/>
        </w:rPr>
      </w:pPr>
      <w:r w:rsidRPr="00B4610A">
        <w:rPr>
          <w:sz w:val="22"/>
        </w:rPr>
        <w:t>US must commit to democratic promotion before any further engagement</w:t>
      </w:r>
    </w:p>
    <w:p w14:paraId="0A143A89" w14:textId="77777777" w:rsidR="003B4772" w:rsidRPr="00B4610A" w:rsidRDefault="003B4772" w:rsidP="003B4772">
      <w:r w:rsidRPr="00B4610A">
        <w:rPr>
          <w:rStyle w:val="StyleStyleBold12pt"/>
          <w:sz w:val="22"/>
        </w:rPr>
        <w:t>Ros-Lehtinen 13</w:t>
      </w:r>
      <w:r w:rsidRPr="00B4610A">
        <w:rPr>
          <w:rFonts w:eastAsia="Times New Roman"/>
        </w:rPr>
        <w:t xml:space="preserve"> –</w:t>
      </w:r>
      <w:r w:rsidRPr="00B4610A">
        <w:rPr>
          <w:rFonts w:eastAsia="Times New Roman"/>
          <w:sz w:val="20"/>
          <w:szCs w:val="20"/>
        </w:rPr>
        <w:t xml:space="preserve"> Member of congress from Florida who was a former an emigrant from Cuba and has a PhD in education from University of Miami (Ileana, </w:t>
      </w:r>
      <w:r w:rsidRPr="00B4610A">
        <w:rPr>
          <w:sz w:val="20"/>
          <w:szCs w:val="20"/>
        </w:rPr>
        <w:t>Engagement with the Chavez Regime Is Counterproductive, “State’s Actions Undermine U.S. Foreign Policy Interests”, 1/4, http://ros-lehtinen.house.gov/press-release/engagement-chavez-regime-counterproductive-state%E2%80%99s-actions-undermine-us-foreign-policy)//JH</w:t>
      </w:r>
    </w:p>
    <w:p w14:paraId="45164BD2" w14:textId="77777777" w:rsidR="003B4772" w:rsidRPr="00B4610A" w:rsidRDefault="003B4772" w:rsidP="003B4772">
      <w:pPr>
        <w:rPr>
          <w:rStyle w:val="StyleBoldUnderline"/>
        </w:rPr>
      </w:pPr>
      <w:r w:rsidRPr="00B4610A">
        <w:rPr>
          <w:sz w:val="16"/>
        </w:rPr>
        <w:t xml:space="preserve">Washington, DC – Congresswoman Ileana Ros-Lehtinen (R-FL) made the following comment regarding reports of the Department of State engaging the Venezuelan regime of Hugo Chavez. Statement by Ros-Lehtinen “It is very troubling but not surprising that, once again, the Department of State looks to cozy up with yet another tyrant in the Western Hemisphere. </w:t>
      </w:r>
      <w:r w:rsidRPr="00B4610A">
        <w:rPr>
          <w:rStyle w:val="StyleBoldUnderline"/>
        </w:rPr>
        <w:t>Chavez and his cohorts have a long and nefarious track record of supporting illicit activities such as drug trafficking, aiding the Iranian and Syrian regimes, violent extremist groups, and suppressing human rights.</w:t>
      </w:r>
      <w:r w:rsidRPr="00B4610A">
        <w:rPr>
          <w:rStyle w:val="StyleBoldUnderline"/>
          <w:sz w:val="12"/>
        </w:rPr>
        <w:t xml:space="preserve"> </w:t>
      </w:r>
      <w:r w:rsidRPr="00B4610A">
        <w:rPr>
          <w:rStyle w:val="StyleBoldUnderline"/>
        </w:rPr>
        <w:t>State’s policy of engaging bad actors while ignoring their abusive power grabs and oppression of civil society only encourages rogue regimes’ to continue their unlawful and unconstitutional actions. This approach has failed with regimes in Cuba, Nicaragua, Bolivia, and Ecuador but the Department of State does not learn from its mistakes.</w:t>
      </w:r>
      <w:r w:rsidRPr="00B4610A">
        <w:rPr>
          <w:rStyle w:val="StyleBoldUnderline"/>
          <w:sz w:val="12"/>
        </w:rPr>
        <w:t xml:space="preserve"> </w:t>
      </w:r>
      <w:r w:rsidRPr="00B4610A">
        <w:rPr>
          <w:rStyle w:val="StyleBoldUnderline"/>
        </w:rPr>
        <w:t>The Obama Administration’s continued policy of appeasing tyrants who undermine democratic principles does nothing to advance our national interest nor does it benefit the Venezuelan people. The U.S. must support true democratic reforms in Venezuela and urge the immediate rejection of transnational illicit networks before any further engagement with the Chavez regime takes place.”</w:t>
      </w:r>
    </w:p>
    <w:p w14:paraId="03679E05" w14:textId="77777777" w:rsidR="003B4772" w:rsidRPr="00B4610A" w:rsidRDefault="003B4772" w:rsidP="003B4772"/>
    <w:p w14:paraId="3925DA6B" w14:textId="77777777" w:rsidR="003B4772" w:rsidRPr="00B4610A" w:rsidRDefault="003B4772" w:rsidP="003B4772">
      <w:pPr>
        <w:pStyle w:val="Heading4"/>
        <w:rPr>
          <w:rFonts w:eastAsia="MS Mincho"/>
          <w:color w:val="FF0000"/>
          <w:sz w:val="22"/>
        </w:rPr>
      </w:pPr>
      <w:r w:rsidRPr="00B4610A">
        <w:rPr>
          <w:rFonts w:eastAsia="MS Mincho"/>
          <w:sz w:val="22"/>
        </w:rPr>
        <w:t>Unconditional engagement undercuts democracy- escalates</w:t>
      </w:r>
    </w:p>
    <w:p w14:paraId="7C3901FA" w14:textId="77777777" w:rsidR="003B4772" w:rsidRPr="00B4610A" w:rsidRDefault="003B4772" w:rsidP="003B4772">
      <w:pPr>
        <w:rPr>
          <w:sz w:val="20"/>
        </w:rPr>
      </w:pPr>
      <w:r w:rsidRPr="00B4610A">
        <w:rPr>
          <w:b/>
        </w:rPr>
        <w:t>Noriega 2/5</w:t>
      </w:r>
      <w:r w:rsidRPr="00B4610A">
        <w:rPr>
          <w:sz w:val="20"/>
        </w:rPr>
        <w:t xml:space="preserve"> –</w:t>
      </w:r>
      <w:r w:rsidRPr="00B4610A">
        <w:rPr>
          <w:sz w:val="12"/>
        </w:rPr>
        <w:t xml:space="preserve"> visiting fellow at the conservative think tank American Enterprise </w:t>
      </w:r>
      <w:proofErr w:type="gramStart"/>
      <w:r w:rsidRPr="00B4610A">
        <w:rPr>
          <w:sz w:val="12"/>
        </w:rPr>
        <w:t>Institute,</w:t>
      </w:r>
      <w:proofErr w:type="gramEnd"/>
      <w:r w:rsidRPr="00B4610A">
        <w:rPr>
          <w:sz w:val="12"/>
        </w:rPr>
        <w:t xml:space="preserve"> has served as a U.S. diplomat and policy maker, specializing in Western Hemisphere Affairs. (Roger, “Kerry pledges to press for democracy and anti-drug cooperation from Venezuela”, American Enterprise Institure, February 5</w:t>
      </w:r>
      <w:r w:rsidRPr="00B4610A">
        <w:rPr>
          <w:sz w:val="12"/>
          <w:vertAlign w:val="superscript"/>
        </w:rPr>
        <w:t>th</w:t>
      </w:r>
      <w:r w:rsidRPr="00B4610A">
        <w:rPr>
          <w:sz w:val="12"/>
        </w:rPr>
        <w:t>, 2013, http://www.aei-ideas.org/2013/02/kerry-pledges-to-press-for-democracy-and-anti-drug-cooperation-from-venezuela/)//SQR</w:t>
      </w:r>
    </w:p>
    <w:p w14:paraId="320DBC1F" w14:textId="77777777" w:rsidR="003B4772" w:rsidRPr="00B4610A" w:rsidRDefault="003B4772" w:rsidP="003B4772">
      <w:pPr>
        <w:rPr>
          <w:sz w:val="16"/>
        </w:rPr>
      </w:pPr>
      <w:r w:rsidRPr="00B4610A">
        <w:rPr>
          <w:rStyle w:val="StyleBoldUnderline"/>
        </w:rPr>
        <w:t xml:space="preserve">Secretary of State John Kerry has told the US Senate that the United States will </w:t>
      </w:r>
      <w:proofErr w:type="gramStart"/>
      <w:r w:rsidRPr="00B4610A">
        <w:rPr>
          <w:rStyle w:val="StyleBoldUnderline"/>
        </w:rPr>
        <w:t>insist that</w:t>
      </w:r>
      <w:proofErr w:type="gramEnd"/>
      <w:r w:rsidRPr="00B4610A">
        <w:rPr>
          <w:rStyle w:val="StyleBoldUnderline"/>
        </w:rPr>
        <w:t xml:space="preserve"> “any new elections [in Venezuela] should be democratic, constitutional, peaceful, and transparent and must respect the universal human rights of the Venezuelan people.”</w:t>
      </w:r>
      <w:r w:rsidRPr="00B4610A">
        <w:rPr>
          <w:sz w:val="16"/>
        </w:rPr>
        <w:t xml:space="preserve"> Kerry made this pledge in writing in response to a question submitted during consideration of his nomination. </w:t>
      </w:r>
      <w:proofErr w:type="gramStart"/>
      <w:r w:rsidRPr="00B4610A">
        <w:rPr>
          <w:sz w:val="16"/>
        </w:rPr>
        <w:t>It will soon be published by the Senate Foreign Relations Committee</w:t>
      </w:r>
      <w:proofErr w:type="gramEnd"/>
      <w:r w:rsidRPr="00B4610A">
        <w:rPr>
          <w:sz w:val="16"/>
        </w:rPr>
        <w:t xml:space="preserve">. Anticipating the death or incapacitation of Venezuela’s cancer-stricken leader Hugo Chávez, Kerry said, “The Venezuelan constitution and the Inter-American Democratic Charter should define the way ahead.” The new chief US diplomat also pledged to “support the strengthening of democratic institutions, respect for freedom of expression, rule of law, and the protection of human rights.” </w:t>
      </w:r>
      <w:r w:rsidRPr="00B4610A">
        <w:rPr>
          <w:rStyle w:val="StyleBoldUnderline"/>
        </w:rPr>
        <w:t>Kerry has also committed to make counternarcotics and counterterrorism cooperation a priority in any future bilateral relationship with Venezuela</w:t>
      </w:r>
      <w:r w:rsidRPr="00B4610A">
        <w:rPr>
          <w:sz w:val="16"/>
        </w:rPr>
        <w:t xml:space="preserve">, along with the traditional issues of commerce and energy. The new secretary of state has his work cut out for him in promoting democracy, human rights, and anti-drug efforts in Venezuela. The State Department’s recent annual human rights report included a blunt critique of Venezuela under the Chavista regime: The principal human rights abuses […] included government actions to impede freedom of expression and criminalize dissent. The government harassed and intimidated privately owned television stations, other media outlets, and journalists throughout the year, using threats, fines, property seizures, targeted regulations, and criminal investigations and prosecutions. The government did not respect judicial independence or permit judges to act according to the law without fear of retaliation. The government used the judiciary to intimidate and selectively prosecute political, union, business, and civil society leaders who were critical of government policies or actions. </w:t>
      </w:r>
      <w:r w:rsidRPr="00B4610A">
        <w:rPr>
          <w:rStyle w:val="StyleBoldUnderline"/>
        </w:rPr>
        <w:t>There is ample evidence that Venezuela has become a narcostate under Chávez, with the most senior military officers and political leaders of the regime implicated in narcotrafficking.</w:t>
      </w:r>
      <w:r w:rsidRPr="00B4610A">
        <w:rPr>
          <w:rStyle w:val="StyleBoldUnderline"/>
          <w:sz w:val="12"/>
        </w:rPr>
        <w:t xml:space="preserve"> </w:t>
      </w:r>
      <w:r w:rsidRPr="00B4610A">
        <w:rPr>
          <w:rStyle w:val="StyleBoldUnderline"/>
        </w:rPr>
        <w:t>US officials have fresh</w:t>
      </w:r>
      <w:r w:rsidRPr="00B4610A">
        <w:rPr>
          <w:sz w:val="16"/>
        </w:rPr>
        <w:t xml:space="preserve">, compelling </w:t>
      </w:r>
      <w:r w:rsidRPr="00B4610A">
        <w:rPr>
          <w:rStyle w:val="StyleBoldUnderline"/>
        </w:rPr>
        <w:t>information</w:t>
      </w:r>
      <w:r w:rsidRPr="00B4610A">
        <w:rPr>
          <w:sz w:val="16"/>
        </w:rPr>
        <w:t xml:space="preserve"> i</w:t>
      </w:r>
      <w:r w:rsidRPr="00B4610A">
        <w:rPr>
          <w:rStyle w:val="StyleBoldUnderline"/>
        </w:rPr>
        <w:t>mplicating</w:t>
      </w:r>
      <w:r w:rsidRPr="00B4610A">
        <w:rPr>
          <w:sz w:val="16"/>
        </w:rPr>
        <w:t xml:space="preserve"> Chávez, his head of the National Assembly (Diosdado Cabello Rondón), his former defense minister (Henry de Jesús Rangel Silva), his army chief (Cliver Alcalá Cordones), and his newly appointed deputy interior minister (Hugo Carvajal), and </w:t>
      </w:r>
      <w:r w:rsidRPr="00B4610A">
        <w:rPr>
          <w:rStyle w:val="StyleBoldUnderline"/>
        </w:rPr>
        <w:t>dozens of</w:t>
      </w:r>
      <w:r w:rsidRPr="00B4610A">
        <w:rPr>
          <w:sz w:val="16"/>
        </w:rPr>
        <w:t xml:space="preserve"> other senior </w:t>
      </w:r>
      <w:r w:rsidRPr="00B4610A">
        <w:rPr>
          <w:rStyle w:val="StyleBoldUnderline"/>
        </w:rPr>
        <w:t>military officials in cocaine trafficking.</w:t>
      </w:r>
      <w:r w:rsidRPr="00B4610A">
        <w:rPr>
          <w:sz w:val="16"/>
        </w:rPr>
        <w:t xml:space="preserve"> In addition</w:t>
      </w:r>
      <w:r w:rsidRPr="00B4610A">
        <w:rPr>
          <w:rStyle w:val="StyleBoldUnderline"/>
        </w:rPr>
        <w:t>, Venezuela has provided weapons, safe haven, and logistical, financial, and political support to Hezbollah and Colombian terrorist groups. The Chávez regime also continues to violate international sanctions by providing substantial material assistance to the rogue governments of Iran and Syria.</w:t>
      </w:r>
      <w:r w:rsidRPr="00B4610A">
        <w:rPr>
          <w:rStyle w:val="StyleBoldUnderline"/>
          <w:sz w:val="12"/>
        </w:rPr>
        <w:t xml:space="preserve"> </w:t>
      </w:r>
      <w:r w:rsidRPr="00B4610A">
        <w:rPr>
          <w:sz w:val="16"/>
        </w:rPr>
        <w:t xml:space="preserve">Secretary of State Kerry assumes his duties just as career US foreign service officers were opening back-channel talks to the Chávez regime in an effort to “normalize” relations by exchanging ambassadors. Only after the matter was made public did the State Department mention drug cooperation as one objective of these talks. </w:t>
      </w:r>
      <w:r w:rsidRPr="00B4610A">
        <w:rPr>
          <w:rStyle w:val="StyleBoldUnderline"/>
        </w:rPr>
        <w:t>Any unconditional restoration of bilateral ties now would wade into the middle of a succession struggle, legitimize a hostile and despotic regime, interfere with ongoing US law enforcement investigations, and undercut democratic demands being made by the internal opposition.</w:t>
      </w:r>
      <w:r w:rsidRPr="00B4610A">
        <w:rPr>
          <w:sz w:val="16"/>
        </w:rPr>
        <w:t xml:space="preserve"> In light of Secretary Kerry’s forthright commitments to the US Senate, he will now have to make a clear and sober assessment of the state of affairs in Venezuela to decide whether US human rights, anti-drug, and counterterrorism priorities will be truly served by rushing to recognize a Chávez successor.</w:t>
      </w:r>
    </w:p>
    <w:p w14:paraId="53F6C51B" w14:textId="77777777" w:rsidR="003B4772" w:rsidRPr="00B4610A" w:rsidRDefault="003B4772" w:rsidP="003B4772"/>
    <w:p w14:paraId="3CF48077" w14:textId="77777777" w:rsidR="003B4772" w:rsidRPr="00B4610A" w:rsidRDefault="003B4772" w:rsidP="003B4772">
      <w:pPr>
        <w:pStyle w:val="Heading4"/>
        <w:rPr>
          <w:sz w:val="22"/>
        </w:rPr>
      </w:pPr>
      <w:r w:rsidRPr="00B4610A">
        <w:rPr>
          <w:sz w:val="22"/>
        </w:rPr>
        <w:t>A US commitment to electoral freedom is key</w:t>
      </w:r>
    </w:p>
    <w:p w14:paraId="0AF11F0A" w14:textId="77777777" w:rsidR="003B4772" w:rsidRPr="00B4610A" w:rsidRDefault="003B4772" w:rsidP="003B4772">
      <w:r w:rsidRPr="00B4610A">
        <w:rPr>
          <w:rStyle w:val="StyleStyleBold12pt"/>
          <w:sz w:val="22"/>
        </w:rPr>
        <w:t>Wasler and Zuckerman 13</w:t>
      </w:r>
      <w:r w:rsidRPr="00B4610A">
        <w:t xml:space="preserve"> </w:t>
      </w:r>
      <w:r w:rsidRPr="00B4610A">
        <w:rPr>
          <w:sz w:val="20"/>
          <w:szCs w:val="20"/>
        </w:rPr>
        <w:t>– Senior Policy Analysts on Latin America for the Heritage Foundation (Ray and Jessica, “Venezuela After Chavez: U.S. Should Rally to Democracy,” The Heritage Foundation, 3/6/13, http://www.heritage.org/research/reports/2013/03/venezuela-after-death-of-chavez-us-should-rally-to-</w:t>
      </w:r>
      <w:proofErr w:type="gramStart"/>
      <w:r w:rsidRPr="00B4610A">
        <w:rPr>
          <w:sz w:val="20"/>
          <w:szCs w:val="20"/>
        </w:rPr>
        <w:t>democracy )</w:t>
      </w:r>
      <w:proofErr w:type="gramEnd"/>
      <w:r w:rsidRPr="00B4610A">
        <w:rPr>
          <w:sz w:val="20"/>
          <w:szCs w:val="20"/>
        </w:rPr>
        <w:t xml:space="preserve"> //JG</w:t>
      </w:r>
    </w:p>
    <w:p w14:paraId="5F4072E3" w14:textId="77777777" w:rsidR="003B4772" w:rsidRPr="00B4610A" w:rsidRDefault="003B4772" w:rsidP="003B4772">
      <w:pPr>
        <w:rPr>
          <w:sz w:val="16"/>
        </w:rPr>
      </w:pPr>
      <w:r w:rsidRPr="00B4610A">
        <w:rPr>
          <w:rStyle w:val="StyleBoldUnderline"/>
        </w:rPr>
        <w:t xml:space="preserve">A principled U.S. policy toward Venezuela should be guided by continued commitments to broad-based—not just electoral—democracy </w:t>
      </w:r>
      <w:r w:rsidRPr="00B4610A">
        <w:rPr>
          <w:sz w:val="16"/>
        </w:rPr>
        <w:t xml:space="preserve">enshrined in the 2001 Inter-American Democratic Charter. </w:t>
      </w:r>
      <w:r w:rsidRPr="00B4610A">
        <w:rPr>
          <w:rStyle w:val="StyleBoldUnderline"/>
        </w:rPr>
        <w:t xml:space="preserve">Preservation of the constitutional order in Venezuela requires new elections that are not only free </w:t>
      </w:r>
      <w:proofErr w:type="gramStart"/>
      <w:r w:rsidRPr="00B4610A">
        <w:rPr>
          <w:rStyle w:val="StyleBoldUnderline"/>
        </w:rPr>
        <w:t>but</w:t>
      </w:r>
      <w:proofErr w:type="gramEnd"/>
      <w:r w:rsidRPr="00B4610A">
        <w:rPr>
          <w:rStyle w:val="StyleBoldUnderline"/>
        </w:rPr>
        <w:t xml:space="preserve"> fair. The interests of the U.S. will be best served with the return of fully functioning democracy (separation of powers, rule of law, protection of individual rights and liberties</w:t>
      </w:r>
      <w:r w:rsidRPr="00B4610A">
        <w:rPr>
          <w:sz w:val="16"/>
        </w:rPr>
        <w:t xml:space="preserve">) in Venezuela. To achieve these objectives, </w:t>
      </w:r>
      <w:r w:rsidRPr="00B4610A">
        <w:rPr>
          <w:rStyle w:val="StyleBoldUnderline"/>
        </w:rPr>
        <w:t>the Obama Administration should</w:t>
      </w:r>
      <w:r w:rsidRPr="00B4610A">
        <w:rPr>
          <w:sz w:val="16"/>
        </w:rPr>
        <w:t xml:space="preserve">: Deliver by public diplomacy channels a comprehensive report on the costs and consequences of the Chavez regime; </w:t>
      </w:r>
      <w:r w:rsidRPr="00B4610A">
        <w:rPr>
          <w:rStyle w:val="StyleBoldUnderline"/>
        </w:rPr>
        <w:t xml:space="preserve">Insist on maintaining the 30-day electoral timetable and press for </w:t>
      </w:r>
      <w:r w:rsidRPr="00B4610A">
        <w:rPr>
          <w:rStyle w:val="Emphasis"/>
        </w:rPr>
        <w:t>real international electoral observation</w:t>
      </w:r>
      <w:r w:rsidRPr="00B4610A">
        <w:rPr>
          <w:sz w:val="16"/>
        </w:rPr>
        <w:t xml:space="preserve">; </w:t>
      </w:r>
      <w:r w:rsidRPr="00B4610A">
        <w:rPr>
          <w:rStyle w:val="StyleBoldUnderline"/>
        </w:rPr>
        <w:t xml:space="preserve">Signal clearly that anything other than </w:t>
      </w:r>
      <w:r w:rsidRPr="00B4610A">
        <w:rPr>
          <w:rStyle w:val="Emphasis"/>
        </w:rPr>
        <w:t>free and fair elections</w:t>
      </w:r>
      <w:r w:rsidRPr="00B4610A">
        <w:rPr>
          <w:rStyle w:val="StyleBoldUnderline"/>
        </w:rPr>
        <w:t xml:space="preserve"> will open the door to possible diplomatic and economic sanctions</w:t>
      </w:r>
      <w:r w:rsidRPr="00B4610A">
        <w:rPr>
          <w:sz w:val="16"/>
        </w:rPr>
        <w:t xml:space="preserve">; Continue to investigate narco-corruption and collect intelligence on criminal, terrorist, and Iranian activity in Venezuela; and Refrain from restoring relations at the ambassadorial level without a firm Venezuelan commitment to cooperate in fighting drug trafficking and international terrorism. Too Big to Ignore </w:t>
      </w:r>
      <w:proofErr w:type="gramStart"/>
      <w:r w:rsidRPr="00B4610A">
        <w:rPr>
          <w:sz w:val="16"/>
        </w:rPr>
        <w:t>The</w:t>
      </w:r>
      <w:proofErr w:type="gramEnd"/>
      <w:r w:rsidRPr="00B4610A">
        <w:rPr>
          <w:sz w:val="16"/>
        </w:rPr>
        <w:t xml:space="preserve"> weeks and months ahead are a period of opportunity and peril in Venezuela</w:t>
      </w:r>
      <w:r w:rsidRPr="00B4610A">
        <w:rPr>
          <w:rStyle w:val="StyleBoldUnderline"/>
        </w:rPr>
        <w:t>. The Obama Administration should not be content with leading from behind or claiming more pressing engagements</w:t>
      </w:r>
      <w:r w:rsidRPr="00B4610A">
        <w:rPr>
          <w:sz w:val="16"/>
        </w:rPr>
        <w:t>. From defending democracy to preserving stability, a post-Chavez Venezuela is too big to ignore.</w:t>
      </w:r>
    </w:p>
    <w:p w14:paraId="46844768" w14:textId="77777777" w:rsidR="003B4772" w:rsidRPr="00B4610A" w:rsidRDefault="003B4772" w:rsidP="003B4772">
      <w:pPr>
        <w:pStyle w:val="Heading4"/>
        <w:rPr>
          <w:sz w:val="22"/>
        </w:rPr>
      </w:pPr>
      <w:r w:rsidRPr="00B4610A">
        <w:rPr>
          <w:sz w:val="22"/>
        </w:rPr>
        <w:t>Democracy is a pre-requisite to engagement</w:t>
      </w:r>
    </w:p>
    <w:p w14:paraId="5BB42B8F" w14:textId="77777777" w:rsidR="003B4772" w:rsidRPr="00B4610A" w:rsidRDefault="003B4772" w:rsidP="003B4772">
      <w:r w:rsidRPr="00B4610A">
        <w:rPr>
          <w:b/>
        </w:rPr>
        <w:t>Noriega 12</w:t>
      </w:r>
      <w:r w:rsidRPr="00B4610A">
        <w:t xml:space="preserve">- </w:t>
      </w:r>
      <w:r w:rsidRPr="00B4610A">
        <w:rPr>
          <w:sz w:val="20"/>
          <w:szCs w:val="20"/>
        </w:rPr>
        <w:t xml:space="preserve">visiting fellow at the conservative think tank American Enterprise </w:t>
      </w:r>
      <w:proofErr w:type="gramStart"/>
      <w:r w:rsidRPr="00B4610A">
        <w:rPr>
          <w:sz w:val="20"/>
          <w:szCs w:val="20"/>
        </w:rPr>
        <w:t>Institute,</w:t>
      </w:r>
      <w:proofErr w:type="gramEnd"/>
      <w:r w:rsidRPr="00B4610A">
        <w:rPr>
          <w:sz w:val="20"/>
          <w:szCs w:val="20"/>
        </w:rPr>
        <w:t xml:space="preserve"> has served as a U.S. diplomat and policy maker, specializing in Western Hemisphere Affairs. (Roger, “After Chávez, the Narcostate”, Foreign Policy, April 11th, 2012, http://www.foreignpolicy.com/articles/2012/04/11/after_chavez_the_narcostate</w:t>
      </w:r>
      <w:proofErr w:type="gramStart"/>
      <w:r w:rsidRPr="00B4610A">
        <w:rPr>
          <w:sz w:val="20"/>
          <w:szCs w:val="20"/>
        </w:rPr>
        <w:t>?page</w:t>
      </w:r>
      <w:proofErr w:type="gramEnd"/>
      <w:r w:rsidRPr="00B4610A">
        <w:rPr>
          <w:sz w:val="20"/>
          <w:szCs w:val="20"/>
        </w:rPr>
        <w:t>=0,1) //SQR</w:t>
      </w:r>
    </w:p>
    <w:p w14:paraId="29F7F16E" w14:textId="77777777" w:rsidR="003B4772" w:rsidRDefault="003B4772" w:rsidP="003B4772">
      <w:pPr>
        <w:rPr>
          <w:b/>
          <w:sz w:val="20"/>
          <w:u w:val="single"/>
        </w:rPr>
      </w:pPr>
      <w:r w:rsidRPr="00B4610A">
        <w:rPr>
          <w:sz w:val="16"/>
        </w:rPr>
        <w:t xml:space="preserve">Venezuelan leader Hugo Chávez has tried for 10 months to conceal the fact that he is losing his bout with cancer, determined to appear in command of his revolutionary regime and the nation's future. This past Holy Week, however, television cameras captured him pleading for his life before a crucifix in his hometown church, his mother looking on without the slightest glint of hope on her face. Chávez's raw emotion startled his inner circle and led some to question his mental health. As a result, according to my sources inside the presidential palace, Minister of Defense Gen. Henry Rangel Silva has developed a plan to impose martial law if Chávez's deteriorating condition causes any hint of instability. </w:t>
      </w:r>
      <w:proofErr w:type="gramStart"/>
      <w:r w:rsidRPr="00B4610A">
        <w:rPr>
          <w:sz w:val="16"/>
        </w:rPr>
        <w:t>Pretty dramatic stuff.</w:t>
      </w:r>
      <w:proofErr w:type="gramEnd"/>
      <w:r w:rsidRPr="00B4610A">
        <w:rPr>
          <w:sz w:val="16"/>
        </w:rPr>
        <w:t xml:space="preserve"> So why isn't anyone outside Venezuela paying attention? Some cynics in that country still believe Chávez is hyping his illness for political advantage, while his most fervent followers expect him to make a miraculous recovery. The democratic opposition is cautiously preparing for a competitive presidential election set for Oct. 7 -- against Chávez or a substitute. And policymakers in Washington and most regional capitals are slumbering on the sidelines. In my estimation, the approaching death of the Venezuelan caudillo could put the country on the path toward a political and social meltdown. The military cadre installed by Chávez in January already is behaving like a de facto regime determined to hold onto power at all costs. And Havana, Tehran, Moscow, and Beijing are moving to protect their interests</w:t>
      </w:r>
      <w:r w:rsidRPr="00B4610A">
        <w:rPr>
          <w:b/>
          <w:sz w:val="20"/>
          <w:u w:val="single"/>
        </w:rPr>
        <w:t>. If U.S. President Barack Obama were to show some energetic engagement</w:t>
      </w:r>
      <w:r w:rsidRPr="00B4610A">
        <w:rPr>
          <w:sz w:val="16"/>
        </w:rPr>
        <w:t xml:space="preserve"> as Chávez fades, </w:t>
      </w:r>
      <w:r w:rsidRPr="00B4610A">
        <w:rPr>
          <w:b/>
          <w:sz w:val="20"/>
          <w:u w:val="single"/>
        </w:rPr>
        <w:t>he could begin to put the brakes on Venezuela's slide, reverse Chávismo's destructive agenda, and reclaim a role for the United States in its own neighborhood. But if he fails to act, there will be hell to pay</w:t>
      </w:r>
      <w:r w:rsidRPr="00B4610A">
        <w:rPr>
          <w:sz w:val="16"/>
        </w:rPr>
        <w:t xml:space="preserve">. Sources close to Chávez's medical team tell me that for months, his doctors have been doing little more than treating symptoms, trying to stabilize their workaholic patient long enough to administer last-ditch chemo and radiation therapies. In that moment of Chávez's very public prayer for a miracle, he set aside his obsession with routing his opposition or engineering a succession of power to hardline loyalists. Perhaps he knows that his lieutenants and foreign allies are behaving as if he were already dead -- consolidating power, fashioning a "revolutionary junta," and plotting repressive measures. One of them is longtime Chávista operator and military man Diosdado Cabello, who was installed by Chávez to lead the ruling party as well as the National Assembly in January. Cabello's appointment was meant to reassure a powerful cadre of narcomilitares -- Gen. Rangel Silva, Army Gen. Cliver Alcalá, retired intelligence chief Gen. Hugo Carvajal, and half a dozen other senior officers who have been branded drug "kingpins" by the U.S. government. These ruthless men will never surrender power and the impunity that goes with it -- and they have no illusions that elections will confer "legitimacy" on a Venezuelan narco-state, relying instead on billions of dollars in ill-gotten gain and tens of thousands of soldiers under their command. Chavismo's civilian leadership -- including Foreign Minister Nicolás Maduro, Vice President Elías Jaua, and the president's brother, Adán Chávez, the governor of the Chávez family's home state of Barinas -- are eager to vindicate their movement's ideological agenda at the polls this fall. </w:t>
      </w:r>
      <w:r w:rsidRPr="00B4610A">
        <w:rPr>
          <w:b/>
          <w:sz w:val="20"/>
          <w:u w:val="single"/>
        </w:rPr>
        <w:t>Maduro is extraordinarily loyal to the president, and is considered by Venezuelan political observers as the most viable substitute on the ballot. Above all, these men crave political power and will jockey to make themselves indispensable to the military leaders who are calling the shots today</w:t>
      </w:r>
      <w:r w:rsidRPr="00B4610A">
        <w:rPr>
          <w:sz w:val="16"/>
        </w:rPr>
        <w:t xml:space="preserve">. </w:t>
      </w:r>
      <w:r w:rsidRPr="00B4610A">
        <w:rPr>
          <w:b/>
          <w:sz w:val="20"/>
          <w:u w:val="single"/>
        </w:rPr>
        <w:t>Cuba's Fidel and Raúl Castro are desperate to preserve the life-blood of Venezuelan oil that sustains their bankrupt regime.</w:t>
      </w:r>
      <w:r w:rsidRPr="00B4610A">
        <w:rPr>
          <w:sz w:val="16"/>
        </w:rPr>
        <w:t xml:space="preserve"> According to a source who was briefed on conversations in Cuba, Raúl has counseled Chávez to prepare to pass power to a "revolutionary junta"; Venezuelans who are suspicious of the Castros expect them to pack the junta with men loyal to Havana. Cabello does not trust the Castros, but with thousands of Cuban intelligence officers and triggermen on the ground in Venezuela, the Castro brothers are a force to be reckoned with. The Chinese have provided more than $20 billion in quickie loans to Chávez in the last 18 months, which are to be repaid by oil at well below the market price. Most of these funds were paid into Chávez's slush funds before the Chinese knew of his terminal condition. Another $4 billion is being negotiated now, but my sources in the Venezuelan Foreign Ministry say the Chinese are demanding new guarantees. Beijing also is angling to ensure that any post-Chávez government will honor its sweetheart deals. However, these predatory contracts are being scrutinized by leading opposition members of the National Assembly. Iran is more dependent than ever on its banks and other ventures in Venezuela as a means to launder billions in funds to evade tightening international financial sanctions. Companies associated with the Iranian Revolutionary Guard Corps, the Qods Force, and illicit nuclear and ballistic missile programs have invested millions in infrastructure in shadowy facilities throughout Venezuela. Tehran will struggle to keep its beachhead near U.S. soil, which is vital to its survival strategy in the critical months ahead. Russia is considering making $1-2 billion in payments in the weeks ahead to lock in natural gas and oil deals signed with Chávez. Some in Moscow, however, are weary of the Venezuelan shakedown, particularly because they know that Chávez's days are numbered. Russian firms are deciding now whether to double down on the Chávez regime, which has been a reliable customer of more than $13 billion in Russian arms, or wait to see if a successor government will honor its agreements in the oil and gas sector. </w:t>
      </w:r>
      <w:r w:rsidRPr="00B4610A">
        <w:rPr>
          <w:b/>
          <w:sz w:val="20"/>
          <w:u w:val="single"/>
        </w:rPr>
        <w:t>The Soviet-style succession that corrupt Chavistas and their Cuban handlers are trying to impose on the Venezuelan people is anything but a done deal. There is room and time for friends of democracy to play a constructive</w:t>
      </w:r>
      <w:r w:rsidRPr="00B4610A">
        <w:rPr>
          <w:sz w:val="16"/>
        </w:rPr>
        <w:t xml:space="preserve"> role. Cabello and company, my sources tell me, are far more likely to resort to unconstitutional measures and repression if they can count on support from Moscow and Beijing. The Chavistas intend to promise continued cheap oil and sweetheart contracts to leverage this support. </w:t>
      </w:r>
      <w:r w:rsidRPr="00B4610A">
        <w:rPr>
          <w:b/>
          <w:sz w:val="20"/>
          <w:u w:val="single"/>
        </w:rPr>
        <w:t>Discreet U.S. diplomacy -- working in concert with like-minded allies -- can help scuttle these plans.</w:t>
      </w:r>
      <w:r w:rsidRPr="00B4610A">
        <w:rPr>
          <w:sz w:val="16"/>
        </w:rPr>
        <w:t xml:space="preserve"> The Chinese and Russians may not be eager to defend yet another violent pariah regime, and Washington should rally Latin American leaders to draw the line against a Syria scenario in the Western Hemisphere. </w:t>
      </w:r>
      <w:r w:rsidRPr="00B4610A">
        <w:rPr>
          <w:b/>
          <w:sz w:val="20"/>
          <w:u w:val="single"/>
        </w:rPr>
        <w:t>At the heart of the Chavista strategy is a narco-state, led by men with well-documented ties to narco-trafficking. The White House should instruct U.S. law enforcement agencies to smash the foundations of this regime. One Venezuelan general or corrupt judge in a witness box in a U.S. federal courthouse will strike the regime at the very top and destroy any illusion of legitimacy or survivability. U.S. intelligence agencies have been virtually blind to the Iranian presence in Venezuela</w:t>
      </w:r>
      <w:r w:rsidRPr="00B4610A">
        <w:rPr>
          <w:sz w:val="16"/>
        </w:rPr>
        <w:t xml:space="preserve">. If they were instructed to kick over the rocks to see what is crawling underneath, I am convinced that </w:t>
      </w:r>
      <w:r w:rsidRPr="00B4610A">
        <w:rPr>
          <w:b/>
          <w:sz w:val="20"/>
          <w:u w:val="single"/>
        </w:rPr>
        <w:t>they would discover a grave and growing threat against the security of the United States and its allies in the region</w:t>
      </w:r>
      <w:r w:rsidRPr="00B4610A">
        <w:rPr>
          <w:sz w:val="16"/>
        </w:rPr>
        <w:t xml:space="preserve">. </w:t>
      </w:r>
      <w:r w:rsidRPr="00B4610A">
        <w:rPr>
          <w:b/>
          <w:sz w:val="20"/>
          <w:u w:val="single"/>
        </w:rPr>
        <w:t xml:space="preserve">Such evidence will help motivate Venezuela's neighbors to take a stand against an even more unaccountable regime taking shape in Caracas. </w:t>
      </w:r>
      <w:r w:rsidRPr="00B4610A">
        <w:rPr>
          <w:sz w:val="16"/>
        </w:rPr>
        <w:t xml:space="preserve">Venezuela's military is not a monolith, and </w:t>
      </w:r>
      <w:r w:rsidRPr="00B4610A">
        <w:rPr>
          <w:b/>
          <w:sz w:val="20"/>
          <w:u w:val="single"/>
        </w:rPr>
        <w:t xml:space="preserve">Chávez has undermined his own succession strategy by giving the narco-generals such visible and operational roles. </w:t>
      </w:r>
      <w:r w:rsidRPr="00B4610A">
        <w:rPr>
          <w:sz w:val="16"/>
        </w:rPr>
        <w:t xml:space="preserve">The fact that the narco-generals will be more willing to resort to unconstitutional measures and repression to keep power and carry the "narco" label sets them apart from the rank-and-file soldiers and institutionalist generals. The United States military still carries a lot of weight with these men. A simple admonition to respect their constitution and serve their people may split the bulk of the force away from the narcos and deny them the means to impose their will. (Institutionalist generals may react in a similar way to news that Iran is conducting secret operations on Venezuelan territory that are both unconstitutional and a dangerous provocation.) </w:t>
      </w:r>
      <w:r w:rsidRPr="00B4610A">
        <w:rPr>
          <w:b/>
          <w:sz w:val="20"/>
          <w:u w:val="single"/>
        </w:rPr>
        <w:t>There is much the United States and the international community can do without interfering in Venezuela's internal politics. Although the leaders of the democratic opposition are determined to keep their distance from Washington, they must at least show the flag in the United States</w:t>
      </w:r>
      <w:r w:rsidRPr="00B4610A">
        <w:rPr>
          <w:sz w:val="16"/>
        </w:rPr>
        <w:t xml:space="preserve"> and other key countries to elicit the solidarity they deserve. Moreover, anyone who thinks the opposition can take on Cuba, China, Russia, Iran, drug traffickers, and Hezbollah without international backing is just not thinking straight. Unfortunately, </w:t>
      </w:r>
      <w:r w:rsidRPr="00B4610A">
        <w:rPr>
          <w:b/>
          <w:sz w:val="20"/>
          <w:u w:val="single"/>
        </w:rPr>
        <w:t>the career U.S. diplomats in Washington responsible for Venezuela have spent the last two years downplaying the mess there and the three years before that neglecting it altogether. So if there is any hope for U.S. leadership, it will require the attention of Secretary of State Hillary Clinton or President Obama. Alas, in our own neighborhood, "leading from behind" is not an option.</w:t>
      </w:r>
    </w:p>
    <w:p w14:paraId="686085D2" w14:textId="77777777" w:rsidR="002C03C2" w:rsidRPr="007518B9" w:rsidRDefault="002C03C2" w:rsidP="002C03C2">
      <w:pPr>
        <w:pStyle w:val="Heading4"/>
      </w:pPr>
      <w:r w:rsidRPr="007518B9">
        <w:t>Human rights violations rampant now – conditioning economic engagement is key to solve</w:t>
      </w:r>
    </w:p>
    <w:p w14:paraId="59FAB7CF" w14:textId="77777777" w:rsidR="002C03C2" w:rsidRPr="007518B9" w:rsidRDefault="002C03C2" w:rsidP="002C03C2">
      <w:r w:rsidRPr="007518B9">
        <w:rPr>
          <w:rStyle w:val="StyleStyleBold12pt"/>
        </w:rPr>
        <w:t>Clark no date</w:t>
      </w:r>
      <w:r w:rsidRPr="007518B9">
        <w:t xml:space="preserve"> - Juan Clark is a professor of Sociology at Miami Dade Community College (Juan, “CUBA: EXODUS, LIVING CONDITIONS AND HUMAN RIGHTS”, http://www2.fiu.edu/~fcf/juanclark.cuba/clark97.humrtscond.html)//JH</w:t>
      </w:r>
    </w:p>
    <w:p w14:paraId="026A56F8" w14:textId="77777777" w:rsidR="002C03C2" w:rsidRPr="007518B9" w:rsidRDefault="002C03C2" w:rsidP="002C03C2">
      <w:pPr>
        <w:rPr>
          <w:rStyle w:val="Emphasis"/>
        </w:rPr>
      </w:pPr>
      <w:r w:rsidRPr="007518B9">
        <w:rPr>
          <w:rStyle w:val="StyleBoldUnderline"/>
        </w:rPr>
        <w:t>The repressive situation</w:t>
      </w:r>
      <w:r w:rsidRPr="002C03C2">
        <w:rPr>
          <w:sz w:val="16"/>
        </w:rPr>
        <w:t xml:space="preserve"> described above </w:t>
      </w:r>
      <w:r w:rsidRPr="007518B9">
        <w:rPr>
          <w:rStyle w:val="StyleBoldUnderline"/>
        </w:rPr>
        <w:t>leads us to the conclusion that the most basic human rights are being violated to the Cuban people</w:t>
      </w:r>
      <w:r w:rsidRPr="002C03C2">
        <w:rPr>
          <w:sz w:val="16"/>
        </w:rPr>
        <w:t xml:space="preserve">, </w:t>
      </w:r>
      <w:r w:rsidRPr="007518B9">
        <w:rPr>
          <w:rStyle w:val="StyleBoldUnderline"/>
        </w:rPr>
        <w:t>all the time</w:t>
      </w:r>
      <w:r w:rsidRPr="002C03C2">
        <w:rPr>
          <w:sz w:val="16"/>
        </w:rPr>
        <w:t xml:space="preserve">. Undoubtly </w:t>
      </w:r>
      <w:r w:rsidRPr="007518B9">
        <w:rPr>
          <w:rStyle w:val="Emphasis"/>
        </w:rPr>
        <w:t>conditions will worsen</w:t>
      </w:r>
      <w:r w:rsidRPr="002C03C2">
        <w:rPr>
          <w:sz w:val="16"/>
        </w:rPr>
        <w:t xml:space="preserve"> as malnutrition and even hunger reach the highest levels and epidemics continue to develop. </w:t>
      </w:r>
      <w:r w:rsidRPr="007518B9">
        <w:rPr>
          <w:rStyle w:val="StyleBoldUnderline"/>
        </w:rPr>
        <w:t>Efforts to escape the island will persist in spite of restrictions imposed by the U.S.,</w:t>
      </w:r>
      <w:r w:rsidRPr="002C03C2">
        <w:rPr>
          <w:sz w:val="16"/>
        </w:rPr>
        <w:t xml:space="preserve"> </w:t>
      </w:r>
      <w:r w:rsidRPr="007518B9">
        <w:rPr>
          <w:rStyle w:val="StyleBoldUnderline"/>
        </w:rPr>
        <w:t xml:space="preserve">which </w:t>
      </w:r>
      <w:r w:rsidRPr="002C03C2">
        <w:rPr>
          <w:sz w:val="16"/>
        </w:rPr>
        <w:t xml:space="preserve">since 1995 </w:t>
      </w:r>
      <w:r w:rsidRPr="007518B9">
        <w:rPr>
          <w:rStyle w:val="StyleBoldUnderline"/>
        </w:rPr>
        <w:t xml:space="preserve">has been delivering into Castro's hands those who have tried to flee that </w:t>
      </w:r>
      <w:r w:rsidRPr="007518B9">
        <w:rPr>
          <w:rStyle w:val="Emphasis"/>
        </w:rPr>
        <w:t>totalitarian hell</w:t>
      </w:r>
      <w:r w:rsidRPr="007518B9">
        <w:rPr>
          <w:rStyle w:val="StyleBoldUnderline"/>
        </w:rPr>
        <w:t>.</w:t>
      </w:r>
      <w:r w:rsidRPr="002C03C2">
        <w:rPr>
          <w:sz w:val="16"/>
        </w:rPr>
        <w:t xml:space="preserve"> The rafters realize they can do nothing to change the destiny of their homeland and to them it seems preferable to die trying to escape than to continue living under that system. The number of </w:t>
      </w:r>
      <w:r w:rsidRPr="007518B9">
        <w:rPr>
          <w:rStyle w:val="StyleBoldUnderline"/>
        </w:rPr>
        <w:t xml:space="preserve">suicides can be expected to rise </w:t>
      </w:r>
      <w:r w:rsidRPr="002C03C2">
        <w:rPr>
          <w:sz w:val="16"/>
        </w:rPr>
        <w:t xml:space="preserve">even further. </w:t>
      </w:r>
      <w:r w:rsidRPr="007518B9">
        <w:rPr>
          <w:rStyle w:val="StyleBoldUnderline"/>
        </w:rPr>
        <w:t>It is imperative that international support be given to an emerging civil society</w:t>
      </w:r>
      <w:r w:rsidRPr="002C03C2">
        <w:rPr>
          <w:sz w:val="16"/>
        </w:rPr>
        <w:t xml:space="preserve"> separate from the state, embracing human rights organizations, independent journalists, political organizations, churches, and fraternal associations that are trying to survive outside state control.  Amid such chaos, Castro, who once confiscated foreign investments now seeks them eagerly. He wants to sell the island to international capitalists, while foreigners benefit at the expense of Cubans who are still denied the right to productive private property.  That is why </w:t>
      </w:r>
      <w:r w:rsidRPr="007518B9">
        <w:rPr>
          <w:rStyle w:val="StyleBoldUnderline"/>
        </w:rPr>
        <w:t>governments and companies that trade</w:t>
      </w:r>
      <w:r w:rsidRPr="002C03C2">
        <w:rPr>
          <w:sz w:val="16"/>
        </w:rPr>
        <w:t xml:space="preserve"> or may consider trading </w:t>
      </w:r>
      <w:r w:rsidRPr="007518B9">
        <w:rPr>
          <w:rStyle w:val="StyleBoldUnderline"/>
        </w:rPr>
        <w:t>with Havana must be informed of the violations of the human rights</w:t>
      </w:r>
      <w:r w:rsidRPr="002C03C2">
        <w:rPr>
          <w:sz w:val="16"/>
        </w:rPr>
        <w:t xml:space="preserve"> of the Cuban people. </w:t>
      </w:r>
      <w:r w:rsidRPr="007518B9">
        <w:rPr>
          <w:rStyle w:val="StyleBoldUnderline"/>
        </w:rPr>
        <w:t>Those who would do business</w:t>
      </w:r>
      <w:r w:rsidRPr="002C03C2">
        <w:rPr>
          <w:sz w:val="16"/>
        </w:rPr>
        <w:t xml:space="preserve"> with Cuba </w:t>
      </w:r>
      <w:r w:rsidRPr="007518B9">
        <w:rPr>
          <w:rStyle w:val="StyleBoldUnderline"/>
        </w:rPr>
        <w:t xml:space="preserve">are urged to make </w:t>
      </w:r>
      <w:r w:rsidRPr="007518B9">
        <w:rPr>
          <w:rStyle w:val="Emphasis"/>
        </w:rPr>
        <w:t>any such transaction contingent upon the respect of human rights in that country</w:t>
      </w:r>
      <w:r w:rsidRPr="002C03C2">
        <w:rPr>
          <w:sz w:val="16"/>
        </w:rPr>
        <w:t xml:space="preserve">. </w:t>
      </w:r>
      <w:r w:rsidRPr="007518B9">
        <w:rPr>
          <w:rStyle w:val="Emphasis"/>
        </w:rPr>
        <w:t>Castro's immense economic need should enable these governments and businesses to exercise great influence upon his government</w:t>
      </w:r>
      <w:r w:rsidRPr="002C03C2">
        <w:rPr>
          <w:sz w:val="16"/>
        </w:rPr>
        <w:t xml:space="preserve">. </w:t>
      </w:r>
      <w:r w:rsidRPr="007518B9">
        <w:rPr>
          <w:rStyle w:val="StyleBoldUnderline"/>
        </w:rPr>
        <w:t xml:space="preserve">They have the enormous responsibility to promote the inevitable transition to democracy ‹whose main protagonists should be the Cuban people‹ so that it may take place as soon as possible and </w:t>
      </w:r>
      <w:r w:rsidRPr="007518B9">
        <w:rPr>
          <w:rStyle w:val="Emphasis"/>
        </w:rPr>
        <w:t xml:space="preserve">without a bloodbath. </w:t>
      </w:r>
    </w:p>
    <w:p w14:paraId="27399D9E" w14:textId="77777777" w:rsidR="002C03C2" w:rsidRPr="00B4610A" w:rsidRDefault="002C03C2" w:rsidP="003B4772">
      <w:pPr>
        <w:rPr>
          <w:sz w:val="16"/>
        </w:rPr>
      </w:pPr>
    </w:p>
    <w:p w14:paraId="27F5D2B1" w14:textId="77777777" w:rsidR="003B4772" w:rsidRPr="00B4610A" w:rsidRDefault="003B4772" w:rsidP="003B4772">
      <w:pPr>
        <w:pStyle w:val="Heading3"/>
      </w:pPr>
      <w:r w:rsidRPr="00B4610A">
        <w:t>Oil Key</w:t>
      </w:r>
    </w:p>
    <w:p w14:paraId="1CA09FF4" w14:textId="77777777" w:rsidR="003B4772" w:rsidRPr="00B4610A" w:rsidRDefault="003B4772" w:rsidP="003B4772">
      <w:pPr>
        <w:pStyle w:val="Heading4"/>
      </w:pPr>
      <w:r w:rsidRPr="00B4610A">
        <w:t xml:space="preserve">This will collapse the Venezuelan government </w:t>
      </w:r>
    </w:p>
    <w:p w14:paraId="59250A56" w14:textId="77777777" w:rsidR="003B4772" w:rsidRPr="00B4610A" w:rsidRDefault="003B4772" w:rsidP="003B4772">
      <w:pPr>
        <w:rPr>
          <w:sz w:val="16"/>
          <w:szCs w:val="16"/>
        </w:rPr>
      </w:pPr>
      <w:r w:rsidRPr="00B4610A">
        <w:rPr>
          <w:b/>
          <w:sz w:val="28"/>
        </w:rPr>
        <w:t>Tulchin 13</w:t>
      </w:r>
      <w:r w:rsidRPr="00B4610A">
        <w:rPr>
          <w:sz w:val="28"/>
        </w:rPr>
        <w:t xml:space="preserve"> </w:t>
      </w:r>
      <w:r w:rsidRPr="00B4610A">
        <w:rPr>
          <w:sz w:val="16"/>
          <w:szCs w:val="16"/>
        </w:rPr>
        <w:t>- Visiting Fellow at the David Rockefeller Center for Latin American Studies at Harvard University, Latin American scholar, member of the task force on Hemispheric Security Issues at the Center for Hemispheric Policy of the University of Miami (Dr. Joseph S. “Oil price is key to success for Venezuela’s President Maduro” World Review April 24 2013 &lt;http://www.worldreview.info/content/oil-price-key-success-venezuelas-president-maduro&gt; 6/27/13)//AH</w:t>
      </w:r>
    </w:p>
    <w:p w14:paraId="7D0A7602" w14:textId="77777777" w:rsidR="003B4772" w:rsidRPr="00B4610A" w:rsidRDefault="003B4772" w:rsidP="003B4772">
      <w:pPr>
        <w:rPr>
          <w:rStyle w:val="Emphasis"/>
        </w:rPr>
      </w:pPr>
      <w:r w:rsidRPr="00B4610A">
        <w:rPr>
          <w:rStyle w:val="StyleBoldUnderline"/>
        </w:rPr>
        <w:t>Mr Maduro now has to follow in some large footsteps</w:t>
      </w:r>
      <w:r w:rsidRPr="00B4610A">
        <w:rPr>
          <w:sz w:val="14"/>
        </w:rPr>
        <w:t xml:space="preserve">. Charismatic Mr Chavez was a regional leader who created the Latin American Bolivarian Alliance (ALBA) within which populist and progressive regimes could express their aspirations as well as their anger with the US. Mr Chavez was also instrumental in creating the Union of South American Nations (UNASUR) and the Community of Latin American and Caribbean States (CELAC). UNASUR has a modest </w:t>
      </w:r>
      <w:proofErr w:type="gramStart"/>
      <w:r w:rsidRPr="00B4610A">
        <w:rPr>
          <w:sz w:val="14"/>
        </w:rPr>
        <w:t>infrastructure which</w:t>
      </w:r>
      <w:proofErr w:type="gramEnd"/>
      <w:r w:rsidRPr="00B4610A">
        <w:rPr>
          <w:sz w:val="14"/>
        </w:rPr>
        <w:t xml:space="preserve"> might become a significant international forum for South America. </w:t>
      </w:r>
      <w:r w:rsidRPr="00B4610A">
        <w:rPr>
          <w:rStyle w:val="StyleBoldUnderline"/>
        </w:rPr>
        <w:t>Mr Chavez and his charisma created something between a political movement and a personality cult in Venezuela</w:t>
      </w:r>
      <w:r w:rsidRPr="00B4610A">
        <w:rPr>
          <w:rStyle w:val="StyleBoldUnderline"/>
          <w:b w:val="0"/>
          <w:sz w:val="14"/>
          <w:u w:val="none"/>
        </w:rPr>
        <w:t>, establishing an emotional link with the people, especially the underclass. Mr</w:t>
      </w:r>
      <w:r w:rsidRPr="00B4610A">
        <w:rPr>
          <w:rStyle w:val="StyleBoldUnderline"/>
        </w:rPr>
        <w:t xml:space="preserve"> Maduro will have difficulty maintaining this. The Chavez governments increased social spending to three per cent of gross domestic product (GDP). </w:t>
      </w:r>
      <w:r w:rsidRPr="00B4610A">
        <w:rPr>
          <w:b/>
          <w:u w:val="single"/>
        </w:rPr>
        <w:t xml:space="preserve">Inequality, </w:t>
      </w:r>
      <w:r w:rsidRPr="00B4610A">
        <w:rPr>
          <w:sz w:val="14"/>
        </w:rPr>
        <w:t>measured by the Gini Index,</w:t>
      </w:r>
      <w:r w:rsidRPr="00B4610A">
        <w:rPr>
          <w:b/>
          <w:u w:val="single"/>
        </w:rPr>
        <w:t xml:space="preserve"> declined by 10 index points. Extreme poverty was reduced.</w:t>
      </w:r>
      <w:r w:rsidRPr="00B4610A">
        <w:rPr>
          <w:sz w:val="14"/>
        </w:rPr>
        <w:t xml:space="preserve"> The Chavista movement - the followers of Mr Chavez - was a politically effective, well-oiled machine. But Mr Chavez’s legacy also includes the failure to establish the participatory democracy that he called part of Socialism of the 21st Century. Political freedoms have declined, the space for debate has been reduced, and the rule of law has deteriorated</w:t>
      </w:r>
      <w:r w:rsidRPr="00B4610A">
        <w:rPr>
          <w:rStyle w:val="StyleBoldUnderline"/>
        </w:rPr>
        <w:t xml:space="preserve">. </w:t>
      </w:r>
      <w:r w:rsidRPr="00B4610A">
        <w:rPr>
          <w:rStyle w:val="StyleBoldUnderline"/>
          <w:b w:val="0"/>
          <w:sz w:val="14"/>
          <w:u w:val="none"/>
        </w:rPr>
        <w:t xml:space="preserve">Mr Chavez carries the blame for the terrible macroeconomic policies his government imposed which have brought Venezuela to the verge of dysfunction. </w:t>
      </w:r>
      <w:r w:rsidRPr="00B4610A">
        <w:rPr>
          <w:sz w:val="14"/>
        </w:rPr>
        <w:t xml:space="preserve">Public administration has become a bad joke. The state simply does not work. The net judgment on the legacy of Hugo Chavez is that his regime represents a lost opportunity. </w:t>
      </w:r>
      <w:r w:rsidRPr="00B4610A">
        <w:rPr>
          <w:rStyle w:val="StyleBoldUnderline"/>
          <w:b w:val="0"/>
          <w:sz w:val="14"/>
          <w:u w:val="none"/>
        </w:rPr>
        <w:t>Mr</w:t>
      </w:r>
      <w:r w:rsidRPr="00B4610A">
        <w:rPr>
          <w:rStyle w:val="StyleBoldUnderline"/>
        </w:rPr>
        <w:t xml:space="preserve"> Maduro has to deal with three problems </w:t>
      </w:r>
      <w:r w:rsidRPr="00B4610A">
        <w:rPr>
          <w:sz w:val="14"/>
        </w:rPr>
        <w:t xml:space="preserve">from the moment he assumes power. </w:t>
      </w:r>
      <w:r w:rsidRPr="00B4610A">
        <w:rPr>
          <w:rStyle w:val="StyleBoldUnderline"/>
        </w:rPr>
        <w:t>First is the petroleum industry. The social model built by</w:t>
      </w:r>
      <w:r w:rsidRPr="00B4610A">
        <w:rPr>
          <w:rStyle w:val="StyleBoldUnderline"/>
          <w:b w:val="0"/>
          <w:sz w:val="14"/>
          <w:u w:val="none"/>
        </w:rPr>
        <w:t xml:space="preserve"> Mr </w:t>
      </w:r>
      <w:r w:rsidRPr="00B4610A">
        <w:rPr>
          <w:rStyle w:val="StyleBoldUnderline"/>
        </w:rPr>
        <w:t xml:space="preserve">Chavez will collapse very quickly without increased production. </w:t>
      </w:r>
      <w:r w:rsidRPr="00B4610A">
        <w:rPr>
          <w:rStyle w:val="Emphasis"/>
        </w:rPr>
        <w:t>No Venezuelan government can survive long with the price of oil below US$90 per barrel</w:t>
      </w:r>
      <w:r w:rsidRPr="00B4610A">
        <w:rPr>
          <w:sz w:val="14"/>
        </w:rPr>
        <w:t xml:space="preserve"> or if production continues to decline even at higher prices. </w:t>
      </w:r>
      <w:r w:rsidRPr="00B4610A">
        <w:rPr>
          <w:rStyle w:val="StyleBoldUnderline"/>
        </w:rPr>
        <w:t xml:space="preserve">Second is inflation. The economy is seriously dysfunctional, largely because of </w:t>
      </w:r>
      <w:r w:rsidRPr="00B4610A">
        <w:rPr>
          <w:rStyle w:val="StyleBoldUnderline"/>
          <w:b w:val="0"/>
          <w:sz w:val="14"/>
          <w:u w:val="none"/>
        </w:rPr>
        <w:t xml:space="preserve">Mr </w:t>
      </w:r>
      <w:r w:rsidRPr="00B4610A">
        <w:rPr>
          <w:rStyle w:val="StyleBoldUnderline"/>
        </w:rPr>
        <w:t>Chavez’s wild spending spree</w:t>
      </w:r>
      <w:r w:rsidRPr="00B4610A">
        <w:rPr>
          <w:sz w:val="14"/>
        </w:rPr>
        <w:t xml:space="preserve"> in the year prior to last October’s elections </w:t>
      </w:r>
      <w:r w:rsidRPr="00B4610A">
        <w:rPr>
          <w:rStyle w:val="StyleBoldUnderline"/>
        </w:rPr>
        <w:t>and his dependence on oil revenue</w:t>
      </w:r>
      <w:r w:rsidRPr="00B4610A">
        <w:rPr>
          <w:sz w:val="14"/>
        </w:rPr>
        <w:t xml:space="preserve">. Third is the crime </w:t>
      </w:r>
      <w:proofErr w:type="gramStart"/>
      <w:r w:rsidRPr="00B4610A">
        <w:rPr>
          <w:sz w:val="14"/>
        </w:rPr>
        <w:t>rate which</w:t>
      </w:r>
      <w:proofErr w:type="gramEnd"/>
      <w:r w:rsidRPr="00B4610A">
        <w:rPr>
          <w:sz w:val="14"/>
        </w:rPr>
        <w:t xml:space="preserve"> makes Venezuela one of the most violent countries in the world. This is itself symbolic of a more general problem of social cohesion. Today, Venezuelan society is deeply divided. Civil discourse has disappeared, personal freedoms have been severely curtailed, the rule of law is uncertain. It will be a challenge for the new government to avoid civic discord and violence and deal with widespread crime. A rising proportion of this is connected to international traffic in drugs. But </w:t>
      </w:r>
      <w:r w:rsidRPr="00B4610A">
        <w:rPr>
          <w:rStyle w:val="StyleBoldUnderline"/>
        </w:rPr>
        <w:t xml:space="preserve">it is </w:t>
      </w:r>
      <w:proofErr w:type="gramStart"/>
      <w:r w:rsidRPr="00B4610A">
        <w:rPr>
          <w:rStyle w:val="StyleBoldUnderline"/>
        </w:rPr>
        <w:t>petroleum which</w:t>
      </w:r>
      <w:proofErr w:type="gramEnd"/>
      <w:r w:rsidRPr="00B4610A">
        <w:rPr>
          <w:rStyle w:val="StyleBoldUnderline"/>
        </w:rPr>
        <w:t xml:space="preserve"> has dominated Venezuela’s economy for nearly a century. Petroleum revenue equals 82 per cent of Venezuela’s GDP. PDVSA was turned into Venezuela’s largest social benefits ministry using virtually all its petroleum sales revenue to pay for the ambitious government social programmes carried out </w:t>
      </w:r>
      <w:r w:rsidRPr="00B4610A">
        <w:rPr>
          <w:rStyle w:val="StyleBoldUnderline"/>
          <w:b w:val="0"/>
          <w:sz w:val="14"/>
          <w:u w:val="none"/>
        </w:rPr>
        <w:t>by Mr Cha</w:t>
      </w:r>
      <w:r w:rsidRPr="00B4610A">
        <w:rPr>
          <w:sz w:val="14"/>
        </w:rPr>
        <w:t xml:space="preserve">vez when he was president. The </w:t>
      </w:r>
      <w:r w:rsidRPr="00B4610A">
        <w:rPr>
          <w:rStyle w:val="StyleBoldUnderline"/>
        </w:rPr>
        <w:t xml:space="preserve">variables that will determine the future capacity of the Venezuelan government to pay its debts, control inflation, and pay for its social welfare programmes are the international price of oil; </w:t>
      </w:r>
      <w:r w:rsidRPr="00B4610A">
        <w:rPr>
          <w:rStyle w:val="Emphasis"/>
        </w:rPr>
        <w:t>the level of oil production; and the level of investment</w:t>
      </w:r>
      <w:r w:rsidRPr="00B4610A">
        <w:rPr>
          <w:rStyle w:val="StyleBoldUnderline"/>
        </w:rPr>
        <w:t xml:space="preserve"> in Venezuela’s petroleum industry. The interplay between these </w:t>
      </w:r>
      <w:r w:rsidRPr="00B4610A">
        <w:rPr>
          <w:rStyle w:val="Emphasis"/>
        </w:rPr>
        <w:t>determines the scenarios for Venezuela’s future.</w:t>
      </w:r>
    </w:p>
    <w:p w14:paraId="155E12BB" w14:textId="77777777" w:rsidR="003B4772" w:rsidRPr="00B4610A" w:rsidRDefault="003B4772" w:rsidP="003B4772">
      <w:pPr>
        <w:pStyle w:val="Heading4"/>
      </w:pPr>
      <w:r w:rsidRPr="00B4610A">
        <w:t>U.S. resources and expertise are key to revive the oil sector</w:t>
      </w:r>
    </w:p>
    <w:p w14:paraId="550147E7" w14:textId="77777777" w:rsidR="003B4772" w:rsidRPr="00B4610A" w:rsidRDefault="003B4772" w:rsidP="003B4772">
      <w:r w:rsidRPr="00B4610A">
        <w:rPr>
          <w:rStyle w:val="StyleStyleBold12pt"/>
          <w:sz w:val="28"/>
        </w:rPr>
        <w:t>Farnsworth 13</w:t>
      </w:r>
      <w:r w:rsidRPr="00B4610A">
        <w:t xml:space="preserve"> </w:t>
      </w:r>
      <w:r w:rsidRPr="00B4610A">
        <w:rPr>
          <w:sz w:val="20"/>
        </w:rPr>
        <w:t xml:space="preserve">- </w:t>
      </w:r>
      <w:r w:rsidRPr="00B4610A">
        <w:t>vice president of the Council of the Americas and Americas Society (4/11/2013, Eric, “ENERGY SECURITY OPPORTUNITIES IN LATIN AMERICA</w:t>
      </w:r>
    </w:p>
    <w:p w14:paraId="2D305D0F" w14:textId="77777777" w:rsidR="003B4772" w:rsidRPr="00B4610A" w:rsidRDefault="003B4772" w:rsidP="003B4772">
      <w:r w:rsidRPr="00B4610A">
        <w:t>AND THE CARIBBEAN, HEARING BEFORE THE HOUSE COMMITTEE ON FOREIGN AFFAIRS SUBCOMMITTEE ON THE WESTERN HEMISPHERE, http://docs.house.gov/meetings/FA/FA07/20130411/100622/HHRG-113-FA07-Wstate-FarnsworthE-20130411.pdf, JMP)</w:t>
      </w:r>
    </w:p>
    <w:p w14:paraId="336ED0C2" w14:textId="77777777" w:rsidR="003B4772" w:rsidRPr="00B4610A" w:rsidRDefault="003B4772" w:rsidP="003B4772">
      <w:pPr>
        <w:rPr>
          <w:sz w:val="16"/>
        </w:rPr>
      </w:pPr>
      <w:r w:rsidRPr="00B4610A">
        <w:rPr>
          <w:sz w:val="16"/>
        </w:rPr>
        <w:t xml:space="preserve">More broadly, </w:t>
      </w:r>
      <w:r w:rsidRPr="00B4610A">
        <w:rPr>
          <w:rStyle w:val="StyleBoldUnderline"/>
        </w:rPr>
        <w:t>the</w:t>
      </w:r>
      <w:r w:rsidRPr="00B4610A">
        <w:rPr>
          <w:sz w:val="16"/>
        </w:rPr>
        <w:t xml:space="preserve"> </w:t>
      </w:r>
      <w:r w:rsidRPr="00B4610A">
        <w:rPr>
          <w:rStyle w:val="Emphasis"/>
        </w:rPr>
        <w:t>U</w:t>
      </w:r>
      <w:r w:rsidRPr="00B4610A">
        <w:rPr>
          <w:sz w:val="16"/>
        </w:rPr>
        <w:t xml:space="preserve">nited </w:t>
      </w:r>
      <w:r w:rsidRPr="00B4610A">
        <w:rPr>
          <w:rStyle w:val="Emphasis"/>
        </w:rPr>
        <w:t>S</w:t>
      </w:r>
      <w:r w:rsidRPr="00B4610A">
        <w:rPr>
          <w:sz w:val="16"/>
        </w:rPr>
        <w:t xml:space="preserve">tates </w:t>
      </w:r>
      <w:r w:rsidRPr="00B4610A">
        <w:rPr>
          <w:rStyle w:val="StyleBoldUnderline"/>
        </w:rPr>
        <w:t>has a strategic interest in working with willing nations in the hemisphere to develop their own energy resources effectively, while promoting models that reduce the negative if unintended consequences of regional energy development, including a lack of transparency and official corruption, the distorting impact of consumption subsidies, an over-reliance on a single commodity or sector, environmental concerns, and a concentration of wealth and political power around the sector</w:t>
      </w:r>
      <w:r w:rsidRPr="00B4610A">
        <w:rPr>
          <w:sz w:val="16"/>
        </w:rPr>
        <w:t xml:space="preserve">. In order to develop their respective industries, </w:t>
      </w:r>
      <w:r w:rsidRPr="00B4610A">
        <w:rPr>
          <w:rStyle w:val="StyleBoldUnderline"/>
        </w:rPr>
        <w:t xml:space="preserve">nations </w:t>
      </w:r>
      <w:r w:rsidRPr="00B4610A">
        <w:rPr>
          <w:rStyle w:val="Emphasis"/>
        </w:rPr>
        <w:t>need U.S. technology</w:t>
      </w:r>
      <w:r w:rsidRPr="00B4610A">
        <w:rPr>
          <w:rStyle w:val="StyleBoldUnderline"/>
        </w:rPr>
        <w:t xml:space="preserve">, management expertise, and investment dollars. They </w:t>
      </w:r>
      <w:r w:rsidRPr="00B4610A">
        <w:rPr>
          <w:rStyle w:val="Emphasis"/>
        </w:rPr>
        <w:t>need our education system</w:t>
      </w:r>
      <w:r w:rsidRPr="00B4610A">
        <w:rPr>
          <w:rStyle w:val="StyleBoldUnderline"/>
        </w:rPr>
        <w:t xml:space="preserve"> to develop their engineers and seismologists, they </w:t>
      </w:r>
      <w:r w:rsidRPr="00B4610A">
        <w:rPr>
          <w:rStyle w:val="Emphasis"/>
        </w:rPr>
        <w:t>need help to understand regulatory, tax, and policy models</w:t>
      </w:r>
      <w:r w:rsidRPr="00B4610A">
        <w:rPr>
          <w:rStyle w:val="StyleBoldUnderline"/>
        </w:rPr>
        <w:t xml:space="preserve"> that work, they need to be exposed to best practices in environmental mitigation, and they </w:t>
      </w:r>
      <w:r w:rsidRPr="00B4610A">
        <w:rPr>
          <w:rStyle w:val="Emphasis"/>
        </w:rPr>
        <w:t>need our technical assistance</w:t>
      </w:r>
      <w:r w:rsidRPr="00B4610A">
        <w:rPr>
          <w:rStyle w:val="StyleBoldUnderline"/>
        </w:rPr>
        <w:t xml:space="preserve"> to improve the investment climate and the rule of law</w:t>
      </w:r>
      <w:r w:rsidRPr="00B4610A">
        <w:rPr>
          <w:sz w:val="16"/>
        </w:rPr>
        <w:t>.</w:t>
      </w:r>
    </w:p>
    <w:p w14:paraId="3D4B60D1" w14:textId="77777777" w:rsidR="003B4772" w:rsidRPr="00B4610A" w:rsidRDefault="003B4772" w:rsidP="003B4772">
      <w:pPr>
        <w:pStyle w:val="Heading4"/>
      </w:pPr>
      <w:r w:rsidRPr="00B4610A">
        <w:t>Large-scale rapprochement not likely now but oil investment could catalyze stronger relations</w:t>
      </w:r>
    </w:p>
    <w:p w14:paraId="0FCE1090" w14:textId="77777777" w:rsidR="003B4772" w:rsidRPr="00B4610A" w:rsidRDefault="003B4772" w:rsidP="003B4772">
      <w:r w:rsidRPr="00B4610A">
        <w:rPr>
          <w:rStyle w:val="StyleStyleBold12pt"/>
        </w:rPr>
        <w:t>Metzker 13</w:t>
      </w:r>
      <w:r w:rsidRPr="00B4610A">
        <w:t xml:space="preserve"> (6/17/2013, Jared, “Analysts Say </w:t>
      </w:r>
      <w:r w:rsidRPr="00B4610A">
        <w:rPr>
          <w:rStyle w:val="Emphasis"/>
        </w:rPr>
        <w:t>Oil Could Help Mend U.S.-Venezuela Relations</w:t>
      </w:r>
      <w:r w:rsidRPr="00B4610A">
        <w:t>,” http://www.ipsnews.net/2013/06/analysts-say-oil-could-help-mend-u-s-venezuela-relations/, JMP)</w:t>
      </w:r>
    </w:p>
    <w:p w14:paraId="6F5E2798" w14:textId="77777777" w:rsidR="003B4772" w:rsidRPr="00B4610A" w:rsidRDefault="003B4772" w:rsidP="003B4772">
      <w:pPr>
        <w:rPr>
          <w:sz w:val="16"/>
        </w:rPr>
      </w:pPr>
      <w:r w:rsidRPr="00B4610A">
        <w:rPr>
          <w:sz w:val="16"/>
        </w:rPr>
        <w:t xml:space="preserve">WASHINGTON, Jun 17 2013 (IPS) - A shift in U.S. foreign policy towards Venezuela may be pending as </w:t>
      </w:r>
      <w:r w:rsidRPr="00B4610A">
        <w:rPr>
          <w:rStyle w:val="StyleBoldUnderline"/>
        </w:rPr>
        <w:t>a bilateral rapprochement suddenly appears more possible than it has in years</w:t>
      </w:r>
      <w:r w:rsidRPr="00B4610A">
        <w:rPr>
          <w:sz w:val="16"/>
        </w:rPr>
        <w:t>. On the sidelines of talks held earlier this month in Guatemala by the Organisation of American States (OAS), U.S. Secretary of State John Kerry met with Venezuelan Foreign Minister Elias Jaua, with Kerry’s subsequent statements indicating that relations could be heading in a friendlier direction</w:t>
      </w:r>
      <w:proofErr w:type="gramStart"/>
      <w:r w:rsidRPr="00B4610A">
        <w:rPr>
          <w:sz w:val="16"/>
        </w:rPr>
        <w:t>.</w:t>
      </w:r>
      <w:r w:rsidRPr="00B4610A">
        <w:rPr>
          <w:sz w:val="12"/>
        </w:rPr>
        <w:t>¶</w:t>
      </w:r>
      <w:proofErr w:type="gramEnd"/>
      <w:r w:rsidRPr="00B4610A">
        <w:rPr>
          <w:sz w:val="16"/>
        </w:rPr>
        <w:t xml:space="preserve"> “We agreed today – both of us, Venezuela and the United States – that we would like to see our countries find a new way forward, establish a more constructive and positive relationship and find the ways to do that,” Kerry said following the meeting with Jaua, which was reportedly requested by the Venezuelans.</w:t>
      </w:r>
      <w:r w:rsidRPr="00B4610A">
        <w:rPr>
          <w:sz w:val="12"/>
        </w:rPr>
        <w:t>¶</w:t>
      </w:r>
      <w:r w:rsidRPr="00B4610A">
        <w:rPr>
          <w:sz w:val="16"/>
        </w:rPr>
        <w:t xml:space="preserve"> The meeting happened on the heels of the release of Timothy Tracy, a U.S. filmmaker whom Venezuela had been holding on accusations of espionage. His release was interpreted by many as an “olive branch” being offered by the new Venezuelan government of Nicholas Maduro, whose presidency Washington still has not formally recognised</w:t>
      </w:r>
      <w:proofErr w:type="gramStart"/>
      <w:r w:rsidRPr="00B4610A">
        <w:rPr>
          <w:sz w:val="16"/>
        </w:rPr>
        <w:t>.</w:t>
      </w:r>
      <w:r w:rsidRPr="00B4610A">
        <w:rPr>
          <w:sz w:val="12"/>
        </w:rPr>
        <w:t>¶</w:t>
      </w:r>
      <w:proofErr w:type="gramEnd"/>
      <w:r w:rsidRPr="00B4610A">
        <w:rPr>
          <w:sz w:val="16"/>
        </w:rPr>
        <w:t xml:space="preserve"> Only months ago, before the death of Venezuela’s long-time socialist leader Hugo Chavez, any normalisation of relations between Venezuela and the United States seemed highly unlikely.</w:t>
      </w:r>
      <w:r w:rsidRPr="00B4610A">
        <w:rPr>
          <w:sz w:val="12"/>
        </w:rPr>
        <w:t>¶</w:t>
      </w:r>
      <w:r w:rsidRPr="00B4610A">
        <w:rPr>
          <w:sz w:val="16"/>
        </w:rPr>
        <w:t xml:space="preserve"> In 2002, Chavez was briefly removed from power by a military coup d’état that the U.S. Central Intelligence Agency (CIA) had known was imminent. Chavez immediately accused the United States of having played a part in the event. After his suspicions were confirmed partly valid, his rhetoric grew more scathing</w:t>
      </w:r>
      <w:proofErr w:type="gramStart"/>
      <w:r w:rsidRPr="00B4610A">
        <w:rPr>
          <w:sz w:val="16"/>
        </w:rPr>
        <w:t>.</w:t>
      </w:r>
      <w:r w:rsidRPr="00B4610A">
        <w:rPr>
          <w:sz w:val="12"/>
        </w:rPr>
        <w:t>¶</w:t>
      </w:r>
      <w:proofErr w:type="gramEnd"/>
      <w:r w:rsidRPr="00B4610A">
        <w:rPr>
          <w:sz w:val="16"/>
        </w:rPr>
        <w:t xml:space="preserve"> In 2006, he famously told the United Nations General Assembly that then-U.S. President George W. Bush was “the devil himself”.</w:t>
      </w:r>
      <w:r w:rsidRPr="00B4610A">
        <w:rPr>
          <w:sz w:val="12"/>
        </w:rPr>
        <w:t>¶</w:t>
      </w:r>
      <w:r w:rsidRPr="00B4610A">
        <w:rPr>
          <w:sz w:val="16"/>
        </w:rPr>
        <w:t xml:space="preserve"> Following Chavez’s death from cancer in March, however, his hand-picked successor, Maduro, the former vice-president, has not been as vitriolic in his posturing vis-à-vis the United States.</w:t>
      </w:r>
      <w:r w:rsidRPr="00B4610A">
        <w:rPr>
          <w:sz w:val="12"/>
        </w:rPr>
        <w:t>¶</w:t>
      </w:r>
      <w:r w:rsidRPr="00B4610A">
        <w:rPr>
          <w:sz w:val="16"/>
        </w:rPr>
        <w:t xml:space="preserve"> According to Michael Shifter, president of the Inter-American Dialogue, a Washington-based think tank, Maduro has offered “conflicting signals”.</w:t>
      </w:r>
      <w:r w:rsidRPr="00B4610A">
        <w:rPr>
          <w:sz w:val="12"/>
        </w:rPr>
        <w:t>¶</w:t>
      </w:r>
      <w:r w:rsidRPr="00B4610A">
        <w:rPr>
          <w:sz w:val="16"/>
        </w:rPr>
        <w:t xml:space="preserve"> “Maduro has so far shifted in his position toward the U.S. between a moderate approach and a more hard-line one,” Shifter told IPS.</w:t>
      </w:r>
      <w:r w:rsidRPr="00B4610A">
        <w:rPr>
          <w:sz w:val="12"/>
        </w:rPr>
        <w:t>¶</w:t>
      </w:r>
      <w:r w:rsidRPr="00B4610A">
        <w:rPr>
          <w:sz w:val="16"/>
        </w:rPr>
        <w:t xml:space="preserve"> The new president’s waffling may be a reflection of his tenuous grip on power. By many accounts, Maduro lacks the political prowess and rabble-rousing charm of Chavez, who enjoyed military backing as well as fervent support from the lower classes</w:t>
      </w:r>
      <w:proofErr w:type="gramStart"/>
      <w:r w:rsidRPr="00B4610A">
        <w:rPr>
          <w:sz w:val="16"/>
        </w:rPr>
        <w:t>.</w:t>
      </w:r>
      <w:r w:rsidRPr="00B4610A">
        <w:rPr>
          <w:sz w:val="12"/>
        </w:rPr>
        <w:t>¶</w:t>
      </w:r>
      <w:proofErr w:type="gramEnd"/>
      <w:r w:rsidRPr="00B4610A">
        <w:rPr>
          <w:sz w:val="16"/>
        </w:rPr>
        <w:t xml:space="preserve"> In addition to a strong anti-Chavista opposition that openly challenges the legitimacy of his narrowly won election, Maduro has had to deal with a split within Chavez’s own former political base.</w:t>
      </w:r>
      <w:r w:rsidRPr="00B4610A">
        <w:rPr>
          <w:sz w:val="12"/>
        </w:rPr>
        <w:t>¶</w:t>
      </w:r>
      <w:r w:rsidRPr="00B4610A">
        <w:rPr>
          <w:sz w:val="16"/>
        </w:rPr>
        <w:t xml:space="preserve"> Shifter pointed out that among the military, which was once a source of significant strength for Chavez, more support is given to Diosdado Cabello, currently head of Venezuela’s parliament and whose supporters believe he was the rightful heir to the presidency.</w:t>
      </w:r>
      <w:r w:rsidRPr="00B4610A">
        <w:rPr>
          <w:sz w:val="12"/>
        </w:rPr>
        <w:t>¶</w:t>
      </w:r>
      <w:r w:rsidRPr="00B4610A">
        <w:rPr>
          <w:sz w:val="16"/>
        </w:rPr>
        <w:t xml:space="preserve"> </w:t>
      </w:r>
      <w:r w:rsidRPr="00B4610A">
        <w:rPr>
          <w:rStyle w:val="StyleBoldUnderline"/>
        </w:rPr>
        <w:t>Maduro’s legitimacy stems largely from his perceived ideological fidelity</w:t>
      </w:r>
      <w:r w:rsidRPr="00B4610A">
        <w:rPr>
          <w:sz w:val="16"/>
        </w:rPr>
        <w:t xml:space="preserve">, the reason for his selection by Chavez to lead in the first place. Shifter said </w:t>
      </w:r>
      <w:r w:rsidRPr="00B4610A">
        <w:rPr>
          <w:rStyle w:val="StyleBoldUnderline"/>
        </w:rPr>
        <w:t>this leads him to “emulate” his predecessor and makes rapprochement with the</w:t>
      </w:r>
      <w:r w:rsidRPr="00B4610A">
        <w:rPr>
          <w:sz w:val="16"/>
        </w:rPr>
        <w:t xml:space="preserve"> </w:t>
      </w:r>
      <w:r w:rsidRPr="00B4610A">
        <w:rPr>
          <w:rStyle w:val="Emphasis"/>
        </w:rPr>
        <w:t>U</w:t>
      </w:r>
      <w:r w:rsidRPr="00B4610A">
        <w:rPr>
          <w:sz w:val="16"/>
        </w:rPr>
        <w:t xml:space="preserve">nited </w:t>
      </w:r>
      <w:r w:rsidRPr="00B4610A">
        <w:rPr>
          <w:rStyle w:val="Emphasis"/>
        </w:rPr>
        <w:t>S</w:t>
      </w:r>
      <w:r w:rsidRPr="00B4610A">
        <w:rPr>
          <w:sz w:val="16"/>
        </w:rPr>
        <w:t xml:space="preserve">tates </w:t>
      </w:r>
      <w:r w:rsidRPr="00B4610A">
        <w:rPr>
          <w:rStyle w:val="StyleBoldUnderline"/>
        </w:rPr>
        <w:t>less probable</w:t>
      </w:r>
      <w:proofErr w:type="gramStart"/>
      <w:r w:rsidRPr="00B4610A">
        <w:rPr>
          <w:sz w:val="16"/>
        </w:rPr>
        <w:t>.</w:t>
      </w:r>
      <w:r w:rsidRPr="00B4610A">
        <w:rPr>
          <w:sz w:val="12"/>
        </w:rPr>
        <w:t>¶</w:t>
      </w:r>
      <w:proofErr w:type="gramEnd"/>
      <w:r w:rsidRPr="00B4610A">
        <w:rPr>
          <w:sz w:val="16"/>
        </w:rPr>
        <w:t xml:space="preserve"> Still, </w:t>
      </w:r>
      <w:r w:rsidRPr="00B4610A">
        <w:rPr>
          <w:rStyle w:val="Emphasis"/>
        </w:rPr>
        <w:t>ideological concerns may not ultimately decide the issue</w:t>
      </w:r>
      <w:r w:rsidRPr="00B4610A">
        <w:rPr>
          <w:rStyle w:val="StyleBoldUnderline"/>
        </w:rPr>
        <w:t>. Venezuela has inherited from Chavez an economy in difficult straits</w:t>
      </w:r>
      <w:r w:rsidRPr="00B4610A">
        <w:rPr>
          <w:sz w:val="16"/>
        </w:rPr>
        <w:t>, which continues to suffer from notorious shortages and high inflation</w:t>
      </w:r>
      <w:proofErr w:type="gramStart"/>
      <w:r w:rsidRPr="00B4610A">
        <w:rPr>
          <w:sz w:val="16"/>
        </w:rPr>
        <w:t>.</w:t>
      </w:r>
      <w:r w:rsidRPr="00B4610A">
        <w:rPr>
          <w:sz w:val="12"/>
        </w:rPr>
        <w:t>¶</w:t>
      </w:r>
      <w:proofErr w:type="gramEnd"/>
      <w:r w:rsidRPr="00B4610A">
        <w:rPr>
          <w:sz w:val="16"/>
        </w:rPr>
        <w:t xml:space="preserve"> Oil economy</w:t>
      </w:r>
      <w:r w:rsidRPr="00B4610A">
        <w:rPr>
          <w:sz w:val="12"/>
        </w:rPr>
        <w:t>¶</w:t>
      </w:r>
      <w:r w:rsidRPr="00B4610A">
        <w:rPr>
          <w:sz w:val="16"/>
        </w:rPr>
        <w:t xml:space="preserve"> </w:t>
      </w:r>
      <w:r w:rsidRPr="00B4610A">
        <w:rPr>
          <w:rStyle w:val="StyleBoldUnderline"/>
        </w:rPr>
        <w:t>Over half of Venezuela’s federal budget revenues come from its oil industry</w:t>
      </w:r>
      <w:r w:rsidRPr="00B4610A">
        <w:rPr>
          <w:sz w:val="16"/>
        </w:rPr>
        <w:t>, which also accounts for 95 percent of the country’s exports. Estimated at 77 billion barrels, its proven reserves of black gold are the largest of any nation in the world</w:t>
      </w:r>
      <w:proofErr w:type="gramStart"/>
      <w:r w:rsidRPr="00B4610A">
        <w:rPr>
          <w:sz w:val="16"/>
        </w:rPr>
        <w:t>.</w:t>
      </w:r>
      <w:r w:rsidRPr="00B4610A">
        <w:rPr>
          <w:sz w:val="12"/>
        </w:rPr>
        <w:t>¶</w:t>
      </w:r>
      <w:proofErr w:type="gramEnd"/>
      <w:r w:rsidRPr="00B4610A">
        <w:rPr>
          <w:sz w:val="16"/>
        </w:rPr>
        <w:t xml:space="preserve"> Despite a troubled political relationship, its principal customer is the United States, which imports nearly a million barrels a day from Venezuela.</w:t>
      </w:r>
      <w:r w:rsidRPr="00B4610A">
        <w:rPr>
          <w:sz w:val="12"/>
        </w:rPr>
        <w:t>¶</w:t>
      </w:r>
      <w:r w:rsidRPr="00B4610A">
        <w:rPr>
          <w:sz w:val="16"/>
        </w:rPr>
        <w:t xml:space="preserve"> Venezuela’s oil industry has been officially nationalised since the 1970s, and, as president, Chavez further tightened government control over its production. His government took a greater chunk of revenues and imposed quotas that ensured a certain percentage would always go directly towards aiding Venezuelans via social spending and fuel subsidies</w:t>
      </w:r>
      <w:proofErr w:type="gramStart"/>
      <w:r w:rsidRPr="00B4610A">
        <w:rPr>
          <w:sz w:val="16"/>
        </w:rPr>
        <w:t>.</w:t>
      </w:r>
      <w:r w:rsidRPr="00B4610A">
        <w:rPr>
          <w:sz w:val="12"/>
        </w:rPr>
        <w:t>¶</w:t>
      </w:r>
      <w:proofErr w:type="gramEnd"/>
      <w:r w:rsidRPr="00B4610A">
        <w:rPr>
          <w:sz w:val="16"/>
        </w:rPr>
        <w:t xml:space="preserve"> While these measures may be popular with Venezuelans, who pay the lowest price for gasoline in the world, critics argue such policies hampered growth and led to mismanagement of Petroleos de Venezuela, S.A. (PdVSA), the main state-run oil company.</w:t>
      </w:r>
      <w:r w:rsidRPr="00B4610A">
        <w:rPr>
          <w:sz w:val="12"/>
        </w:rPr>
        <w:t>¶</w:t>
      </w:r>
      <w:r w:rsidRPr="00B4610A">
        <w:rPr>
          <w:sz w:val="16"/>
        </w:rPr>
        <w:t xml:space="preserve"> The same critics also point to increasing debt levels, slowdowns in productions and accidents stemming from faulty infrastructure.</w:t>
      </w:r>
      <w:r w:rsidRPr="00B4610A">
        <w:rPr>
          <w:sz w:val="12"/>
        </w:rPr>
        <w:t>¶</w:t>
      </w:r>
      <w:r w:rsidRPr="00B4610A">
        <w:rPr>
          <w:sz w:val="16"/>
        </w:rPr>
        <w:t xml:space="preserve"> In order to boost production, PdVSA agreed in May to accept a number of major loans. This includes one from Chevron, one of the largest U.S. oil companies, which will work with Venezuelans to develop new extraction sites</w:t>
      </w:r>
      <w:proofErr w:type="gramStart"/>
      <w:r w:rsidRPr="00B4610A">
        <w:rPr>
          <w:sz w:val="16"/>
        </w:rPr>
        <w:t>.</w:t>
      </w:r>
      <w:r w:rsidRPr="00B4610A">
        <w:rPr>
          <w:sz w:val="12"/>
        </w:rPr>
        <w:t>¶</w:t>
      </w:r>
      <w:proofErr w:type="gramEnd"/>
      <w:r w:rsidRPr="00B4610A">
        <w:rPr>
          <w:sz w:val="16"/>
        </w:rPr>
        <w:t xml:space="preserve"> </w:t>
      </w:r>
      <w:r w:rsidRPr="00B4610A">
        <w:rPr>
          <w:rStyle w:val="StyleBoldUnderline"/>
        </w:rPr>
        <w:t>“The oil sector is in deep trouble in Venezuela – production is down and the economic situation is deteriorating,”</w:t>
      </w:r>
      <w:r w:rsidRPr="00B4610A">
        <w:rPr>
          <w:sz w:val="16"/>
        </w:rPr>
        <w:t xml:space="preserve"> explained Shifter. </w:t>
      </w:r>
      <w:r w:rsidRPr="00B4610A">
        <w:rPr>
          <w:rStyle w:val="Emphasis"/>
        </w:rPr>
        <w:t>“They know they need foreign investment</w:t>
      </w:r>
      <w:r w:rsidRPr="00B4610A">
        <w:rPr>
          <w:rStyle w:val="StyleBoldUnderline"/>
        </w:rPr>
        <w:t xml:space="preserve"> to increase production, and this is in part what has motivated Maduro to reach out.”</w:t>
      </w:r>
      <w:r w:rsidRPr="00B4610A">
        <w:rPr>
          <w:sz w:val="12"/>
        </w:rPr>
        <w:t>¶</w:t>
      </w:r>
      <w:r w:rsidRPr="00B4610A">
        <w:rPr>
          <w:sz w:val="16"/>
        </w:rPr>
        <w:t xml:space="preserve"> </w:t>
      </w:r>
      <w:proofErr w:type="gramStart"/>
      <w:r w:rsidRPr="00B4610A">
        <w:rPr>
          <w:rStyle w:val="StyleBoldUnderline"/>
        </w:rPr>
        <w:t>If</w:t>
      </w:r>
      <w:proofErr w:type="gramEnd"/>
      <w:r w:rsidRPr="00B4610A">
        <w:rPr>
          <w:rStyle w:val="StyleBoldUnderline"/>
        </w:rPr>
        <w:t xml:space="preserve"> its economy continues to falter, Venezuela may be further tempted to embrace the</w:t>
      </w:r>
      <w:r w:rsidRPr="00B4610A">
        <w:rPr>
          <w:sz w:val="16"/>
        </w:rPr>
        <w:t xml:space="preserve"> </w:t>
      </w:r>
      <w:r w:rsidRPr="00B4610A">
        <w:rPr>
          <w:rStyle w:val="Emphasis"/>
        </w:rPr>
        <w:t>U</w:t>
      </w:r>
      <w:r w:rsidRPr="00B4610A">
        <w:rPr>
          <w:sz w:val="16"/>
        </w:rPr>
        <w:t xml:space="preserve">nited </w:t>
      </w:r>
      <w:r w:rsidRPr="00B4610A">
        <w:rPr>
          <w:rStyle w:val="Emphasis"/>
        </w:rPr>
        <w:t>S</w:t>
      </w:r>
      <w:r w:rsidRPr="00B4610A">
        <w:rPr>
          <w:sz w:val="16"/>
        </w:rPr>
        <w:t xml:space="preserve">tates, </w:t>
      </w:r>
      <w:r w:rsidRPr="00B4610A">
        <w:rPr>
          <w:rStyle w:val="StyleBoldUnderline"/>
        </w:rPr>
        <w:t xml:space="preserve">which has </w:t>
      </w:r>
      <w:r w:rsidRPr="00B4610A">
        <w:rPr>
          <w:rStyle w:val="Emphasis"/>
        </w:rPr>
        <w:t>the largest, most sophisticated fossil fuel industry in the world</w:t>
      </w:r>
      <w:r w:rsidRPr="00B4610A">
        <w:rPr>
          <w:rStyle w:val="StyleBoldUnderline"/>
        </w:rPr>
        <w:t>.</w:t>
      </w:r>
      <w:r w:rsidRPr="00B4610A">
        <w:rPr>
          <w:sz w:val="16"/>
        </w:rPr>
        <w:t xml:space="preserve"> Kerry’s recent words suggest that the administration of President Barack Obama would be waiting with open arms</w:t>
      </w:r>
      <w:proofErr w:type="gramStart"/>
      <w:r w:rsidRPr="00B4610A">
        <w:rPr>
          <w:sz w:val="16"/>
        </w:rPr>
        <w:t>.</w:t>
      </w:r>
      <w:r w:rsidRPr="00B4610A">
        <w:rPr>
          <w:sz w:val="12"/>
        </w:rPr>
        <w:t>¶</w:t>
      </w:r>
      <w:proofErr w:type="gramEnd"/>
      <w:r w:rsidRPr="00B4610A">
        <w:rPr>
          <w:sz w:val="16"/>
        </w:rPr>
        <w:t xml:space="preserve"> “Venezuela cannot confront its economic crisis and the United States at the same time,” Diana Villiers Negroponte, a senior fellow at the Brookings Institute, a Washington think tank, told IPS, “and we are a pragmatic country which will deal with Maduro if it is in our interests.”</w:t>
      </w:r>
      <w:r w:rsidRPr="00B4610A">
        <w:rPr>
          <w:sz w:val="12"/>
        </w:rPr>
        <w:t>¶</w:t>
      </w:r>
      <w:r w:rsidRPr="00B4610A">
        <w:rPr>
          <w:sz w:val="16"/>
        </w:rPr>
        <w:t xml:space="preserve"> Indeed, Negroponte said she was “optimistic” about the possibility of rapprochement between the two countries within the next six months. She notes a “troika” of issues on which the United States is looking for Venezuelan cooperation: counter-terrorism, counter-narcotics and assistance in ridding Colombia of its FARC rebels</w:t>
      </w:r>
      <w:proofErr w:type="gramStart"/>
      <w:r w:rsidRPr="00B4610A">
        <w:rPr>
          <w:sz w:val="16"/>
        </w:rPr>
        <w:t>.</w:t>
      </w:r>
      <w:r w:rsidRPr="00B4610A">
        <w:rPr>
          <w:sz w:val="12"/>
        </w:rPr>
        <w:t>¶</w:t>
      </w:r>
      <w:proofErr w:type="gramEnd"/>
      <w:r w:rsidRPr="00B4610A">
        <w:rPr>
          <w:sz w:val="16"/>
        </w:rPr>
        <w:t xml:space="preserve"> Nonetheless, </w:t>
      </w:r>
      <w:r w:rsidRPr="00B4610A">
        <w:rPr>
          <w:rStyle w:val="StyleBoldUnderline"/>
        </w:rPr>
        <w:t>major actions remain to be taken if normalisation is to even begin</w:t>
      </w:r>
      <w:r w:rsidRPr="00B4610A">
        <w:rPr>
          <w:sz w:val="16"/>
        </w:rPr>
        <w:t xml:space="preserve">, such as the exchange of ambassadors and official U.S. recognition of the Maduro government. </w:t>
      </w:r>
      <w:r w:rsidRPr="00B4610A">
        <w:rPr>
          <w:rStyle w:val="StyleBoldUnderline"/>
        </w:rPr>
        <w:t xml:space="preserve">Shifter (who regards the Kerry-Jaua meeting as “a small step”) </w:t>
      </w:r>
      <w:r w:rsidRPr="00B4610A">
        <w:rPr>
          <w:rStyle w:val="Emphasis"/>
        </w:rPr>
        <w:t>was not optimistic</w:t>
      </w:r>
      <w:r w:rsidRPr="00B4610A">
        <w:rPr>
          <w:rStyle w:val="StyleBoldUnderline"/>
        </w:rPr>
        <w:t xml:space="preserve"> that these larger requirements will be completed in the short term</w:t>
      </w:r>
      <w:proofErr w:type="gramStart"/>
      <w:r w:rsidRPr="00B4610A">
        <w:rPr>
          <w:rStyle w:val="StyleBoldUnderline"/>
        </w:rPr>
        <w:t>.</w:t>
      </w:r>
      <w:r w:rsidRPr="00B4610A">
        <w:rPr>
          <w:bCs/>
          <w:sz w:val="12"/>
        </w:rPr>
        <w:t>¶</w:t>
      </w:r>
      <w:proofErr w:type="gramEnd"/>
      <w:r w:rsidRPr="00B4610A">
        <w:rPr>
          <w:b/>
          <w:bCs/>
          <w:sz w:val="12"/>
          <w:u w:val="single"/>
        </w:rPr>
        <w:t xml:space="preserve"> </w:t>
      </w:r>
      <w:r w:rsidRPr="00B4610A">
        <w:rPr>
          <w:rStyle w:val="StyleBoldUnderline"/>
        </w:rPr>
        <w:t>“I don’t think Washington is going to push hard to send an ambassador to Caracas,”</w:t>
      </w:r>
      <w:r w:rsidRPr="00B4610A">
        <w:rPr>
          <w:sz w:val="16"/>
        </w:rPr>
        <w:t xml:space="preserve"> he said. “It will probably take more time to observe the new government and see where it is going.”</w:t>
      </w:r>
    </w:p>
    <w:p w14:paraId="0A21F6C5" w14:textId="77777777" w:rsidR="003B4772" w:rsidRPr="00B4610A" w:rsidRDefault="003B4772" w:rsidP="003B4772">
      <w:pPr>
        <w:rPr>
          <w:sz w:val="16"/>
        </w:rPr>
      </w:pPr>
    </w:p>
    <w:p w14:paraId="5404A37B" w14:textId="77777777" w:rsidR="003B4772" w:rsidRPr="00B4610A" w:rsidRDefault="003B4772" w:rsidP="003B4772">
      <w:pPr>
        <w:pStyle w:val="Heading4"/>
      </w:pPr>
      <w:r w:rsidRPr="00B4610A">
        <w:t>This is critical to boost U.S. influence and mold the regional economic framework</w:t>
      </w:r>
    </w:p>
    <w:p w14:paraId="51007D33" w14:textId="77777777" w:rsidR="003B4772" w:rsidRPr="00B4610A" w:rsidRDefault="003B4772" w:rsidP="003B4772">
      <w:r w:rsidRPr="00B4610A">
        <w:rPr>
          <w:rStyle w:val="StyleStyleBold12pt"/>
        </w:rPr>
        <w:t>Goldwyn 13</w:t>
      </w:r>
      <w:r w:rsidRPr="00B4610A">
        <w:t xml:space="preserve"> --- President, Goldwyn Global Strategies, LLC (4/11/2013, David L., “The Impact of the Tight Oil and Gas Boom on Latin America and the Caribbean: Opportunities for Cooperation,” House Committee on Foreign Affairs; Subcommittee on the Western Hemisphere; “Energy Opportunities in Latin America and the Caribbean” http://docs.house.gov/meetings/FA/FA07/20130411/100622/HHRG-113-FA07-Wstate-GoldwynD-20130411.pdf, JMP)</w:t>
      </w:r>
    </w:p>
    <w:p w14:paraId="1ACFED5D" w14:textId="77777777" w:rsidR="003B4772" w:rsidRPr="00B4610A" w:rsidRDefault="003B4772" w:rsidP="003B4772">
      <w:pPr>
        <w:rPr>
          <w:sz w:val="16"/>
        </w:rPr>
      </w:pPr>
      <w:r w:rsidRPr="00B4610A">
        <w:rPr>
          <w:sz w:val="16"/>
        </w:rPr>
        <w:t>III. The Impact of Hemispheric Energy Trends on U.S. Foreign Policy</w:t>
      </w:r>
      <w:r w:rsidRPr="00B4610A">
        <w:rPr>
          <w:sz w:val="12"/>
        </w:rPr>
        <w:t>¶</w:t>
      </w:r>
      <w:r w:rsidRPr="00B4610A">
        <w:rPr>
          <w:sz w:val="16"/>
        </w:rPr>
        <w:t xml:space="preserve"> </w:t>
      </w:r>
      <w:r w:rsidRPr="00B4610A">
        <w:rPr>
          <w:rStyle w:val="StyleBoldUnderline"/>
        </w:rPr>
        <w:t>The tight oil boom will produce competitive pressure on the region’s oil and gas producers.</w:t>
      </w:r>
      <w:r w:rsidRPr="00B4610A">
        <w:rPr>
          <w:sz w:val="16"/>
        </w:rPr>
        <w:t xml:space="preserve"> If global oil prices soften, revenues could fall significantly and put major fiscal pressure on governments highly dependent on resource revenues for their budgets. The market will impact these economies far more than any U.S. policy can. But </w:t>
      </w:r>
      <w:r w:rsidRPr="00B4610A">
        <w:rPr>
          <w:rStyle w:val="StyleBoldUnderline"/>
        </w:rPr>
        <w:t xml:space="preserve">there will be a </w:t>
      </w:r>
      <w:r w:rsidRPr="00B4610A">
        <w:rPr>
          <w:rStyle w:val="Emphasis"/>
        </w:rPr>
        <w:t>debate over economic frameworks</w:t>
      </w:r>
      <w:r w:rsidRPr="00B4610A">
        <w:rPr>
          <w:rStyle w:val="StyleBoldUnderline"/>
        </w:rPr>
        <w:t xml:space="preserve"> in the hemisphere, and </w:t>
      </w:r>
      <w:r w:rsidRPr="00B4610A">
        <w:rPr>
          <w:rStyle w:val="Emphasis"/>
        </w:rPr>
        <w:t>the U.S. should be a part of it</w:t>
      </w:r>
      <w:r w:rsidRPr="00B4610A">
        <w:rPr>
          <w:sz w:val="16"/>
        </w:rPr>
        <w:t xml:space="preserve">. </w:t>
      </w:r>
      <w:r w:rsidRPr="00B4610A">
        <w:rPr>
          <w:rStyle w:val="StyleBoldUnderline"/>
        </w:rPr>
        <w:t>While U.S. influence in the hemisphere has waned</w:t>
      </w:r>
      <w:r w:rsidRPr="00B4610A">
        <w:rPr>
          <w:sz w:val="16"/>
        </w:rPr>
        <w:t xml:space="preserve"> in key areas in recent years, </w:t>
      </w:r>
      <w:r w:rsidRPr="00B4610A">
        <w:rPr>
          <w:rStyle w:val="StyleBoldUnderline"/>
        </w:rPr>
        <w:t xml:space="preserve">our ability to help these economies revive through </w:t>
      </w:r>
      <w:r w:rsidRPr="00B4610A">
        <w:rPr>
          <w:rStyle w:val="Emphasis"/>
        </w:rPr>
        <w:t>energy investment</w:t>
      </w:r>
      <w:r w:rsidRPr="00B4610A">
        <w:rPr>
          <w:rStyle w:val="StyleBoldUnderline"/>
        </w:rPr>
        <w:t>, and to grow through more competitive energy feed stocks can help change this pattern if we take advantage of it.</w:t>
      </w:r>
      <w:r w:rsidRPr="00B4610A">
        <w:rPr>
          <w:sz w:val="16"/>
        </w:rPr>
        <w:t xml:space="preserve"> We have key strategic partners in the region including Brazil, Mexico, Chile, Argentina, and Colombia. </w:t>
      </w:r>
      <w:r w:rsidRPr="00B4610A">
        <w:rPr>
          <w:rStyle w:val="StyleBoldUnderline"/>
        </w:rPr>
        <w:t>We can effectively use trade as a tool for good</w:t>
      </w:r>
      <w:r w:rsidRPr="00B4610A">
        <w:rPr>
          <w:sz w:val="16"/>
        </w:rPr>
        <w:t xml:space="preserve">, as witnessed by the US-Colombia Free Trade Agreement. </w:t>
      </w:r>
      <w:r w:rsidRPr="00B4610A">
        <w:rPr>
          <w:rStyle w:val="StyleBoldUnderline"/>
        </w:rPr>
        <w:t>We need to appreciate the salience of legitimate regional issues like poverty and advocate how our economic and political models can alleviate them.</w:t>
      </w:r>
      <w:r w:rsidRPr="00B4610A">
        <w:rPr>
          <w:sz w:val="16"/>
        </w:rPr>
        <w:t xml:space="preserve"> Examples of this are addressing trade barriers to agricultural imports, expanding educational opportunities in the U.S. for future leaders, improving the visa application process, dealing with migration issues with Mexico in a spirit of respect and fairness, supporting World Bank and Inter American Development Bank infrastructure programs in the hemisphere, supporting the development of civil society and the capacity of democratic institutions, and treating our relations with our hemispheric neighbors as intrinsically important, not as litmus tests of loyalty to the U.S. on issues external to the region itself. In countries where we face ideological competition, it is crucial that we do not abandon the field. We need to increase our diplomatic engagement and defend our way of thinking</w:t>
      </w:r>
      <w:proofErr w:type="gramStart"/>
      <w:r w:rsidRPr="00B4610A">
        <w:rPr>
          <w:sz w:val="16"/>
        </w:rPr>
        <w:t>.</w:t>
      </w:r>
      <w:r w:rsidRPr="00B4610A">
        <w:rPr>
          <w:sz w:val="12"/>
        </w:rPr>
        <w:t>¶</w:t>
      </w:r>
      <w:proofErr w:type="gramEnd"/>
      <w:r w:rsidRPr="00B4610A">
        <w:rPr>
          <w:sz w:val="16"/>
        </w:rPr>
        <w:t xml:space="preserve"> A. Uncertainty in Venezuela</w:t>
      </w:r>
      <w:r w:rsidRPr="00B4610A">
        <w:rPr>
          <w:sz w:val="12"/>
        </w:rPr>
        <w:t>¶</w:t>
      </w:r>
      <w:r w:rsidRPr="00B4610A">
        <w:rPr>
          <w:sz w:val="16"/>
        </w:rPr>
        <w:t xml:space="preserve"> </w:t>
      </w:r>
      <w:r w:rsidRPr="00B4610A">
        <w:rPr>
          <w:rStyle w:val="StyleBoldUnderline"/>
        </w:rPr>
        <w:t>Venezuela has long been seen as the leader of a regional group of states seeking to wage an ideological and political competition for regional influence with the U.S. Yet the death of</w:t>
      </w:r>
      <w:r w:rsidRPr="00B4610A">
        <w:rPr>
          <w:sz w:val="16"/>
        </w:rPr>
        <w:t xml:space="preserve"> President </w:t>
      </w:r>
      <w:r w:rsidRPr="00B4610A">
        <w:rPr>
          <w:rStyle w:val="StyleBoldUnderline"/>
        </w:rPr>
        <w:t>Chavez</w:t>
      </w:r>
      <w:r w:rsidRPr="00B4610A">
        <w:rPr>
          <w:sz w:val="16"/>
        </w:rPr>
        <w:t xml:space="preserve">, whose charisma has long been regarded as a key facet of the Bolivarian narrative, </w:t>
      </w:r>
      <w:r w:rsidRPr="00B4610A">
        <w:rPr>
          <w:rStyle w:val="StyleBoldUnderline"/>
        </w:rPr>
        <w:t>and Venezuela’s growing economic problems</w:t>
      </w:r>
      <w:r w:rsidRPr="00B4610A">
        <w:rPr>
          <w:sz w:val="16"/>
        </w:rPr>
        <w:t xml:space="preserve">, which were recently reflected by the government’s efforts to devalue the currency by more than 30% against the dollar, </w:t>
      </w:r>
      <w:r w:rsidRPr="00B4610A">
        <w:rPr>
          <w:rStyle w:val="StyleBoldUnderline"/>
        </w:rPr>
        <w:t>have led some observers to believe that the influence of the Venezuelan model has peaked</w:t>
      </w:r>
      <w:r w:rsidRPr="00B4610A">
        <w:rPr>
          <w:sz w:val="16"/>
        </w:rPr>
        <w:t>. Many are now forecasting that the Brazilian economic model, which still provides for a generous state role in the economy, yet does so in a more market-friendly and democratic context, will gain clout among states in the region that remain skeptical of liberal economics and the Washington consensus</w:t>
      </w:r>
      <w:proofErr w:type="gramStart"/>
      <w:r w:rsidRPr="00B4610A">
        <w:rPr>
          <w:sz w:val="16"/>
        </w:rPr>
        <w:t>.</w:t>
      </w:r>
      <w:r w:rsidRPr="00B4610A">
        <w:rPr>
          <w:sz w:val="12"/>
        </w:rPr>
        <w:t>¶</w:t>
      </w:r>
      <w:proofErr w:type="gramEnd"/>
      <w:r w:rsidRPr="00B4610A">
        <w:rPr>
          <w:sz w:val="16"/>
        </w:rPr>
        <w:t xml:space="preserve"> In the wake of Hugo Chavez’s death, many questions remain about whether political change is possible in Venezuela itself. Indeed, the opposition candidate in the April 14 election to succeed Chavez, Henrique Capriles, is a vocal adherent of the Brazilian model that many say is gaining regional traction. Yet it is widely assumed that Chavez’ handpicked successor, Vice President Nicolas Maduro, will win the election. Several divergent prognostications have been made regarding what a Maduro Presidency would entail for the U.S. While </w:t>
      </w:r>
      <w:r w:rsidRPr="00B4610A">
        <w:rPr>
          <w:rStyle w:val="StyleBoldUnderline"/>
        </w:rPr>
        <w:t>some perceive Maduro as a pragmatist who may be amenable to normalizing bilateral ties</w:t>
      </w:r>
      <w:r w:rsidRPr="00B4610A">
        <w:rPr>
          <w:sz w:val="16"/>
        </w:rPr>
        <w:t xml:space="preserve">, others believe that he will be eager to prove his Bolivarian credentials to Chavez’s constituency and reject any U.S. entreaties to reengage. Still </w:t>
      </w:r>
      <w:r w:rsidRPr="00B4610A">
        <w:rPr>
          <w:rStyle w:val="StyleBoldUnderline"/>
        </w:rPr>
        <w:t>others doubt whether he will be able to retain the Presidency at all should the economic situation deteriorate further</w:t>
      </w:r>
      <w:r w:rsidRPr="00B4610A">
        <w:rPr>
          <w:sz w:val="16"/>
        </w:rPr>
        <w:t>. Diosdado Cabello, a fellow Chavez adherent who is President of the National Assembly and is reported to be a popular figure among the Venezuelan Armed Forces, is commonly cited as an individual capable of seizing the Presidency, potentially through forcible means, should an opportunistic situation present itself</w:t>
      </w:r>
      <w:proofErr w:type="gramStart"/>
      <w:r w:rsidRPr="00B4610A">
        <w:rPr>
          <w:sz w:val="16"/>
        </w:rPr>
        <w:t>.</w:t>
      </w:r>
      <w:r w:rsidRPr="00B4610A">
        <w:rPr>
          <w:sz w:val="12"/>
        </w:rPr>
        <w:t>¶</w:t>
      </w:r>
      <w:proofErr w:type="gramEnd"/>
      <w:r w:rsidRPr="00B4610A">
        <w:rPr>
          <w:sz w:val="16"/>
        </w:rPr>
        <w:t xml:space="preserve"> The manner in which the next Venezuelan President manages Venezuela’s oil wealth will have significant implications for international oil markets, which remain fairly tight due to supply disruptions in geopolitical hotspots Iran, South Sudan, Yemen, and Syria. In February 2012, the Economist estimated that international markets have lost 1.25 million barrels per day as a result of these and other recent supply disruptions.28 Venezuela is an even more significant player in international markets; EIA estimates that it exports around 1.7 million barrels of crude per day.29 The impacts on Venezuela’s own economy will also be very profound, as </w:t>
      </w:r>
      <w:r w:rsidRPr="00B4610A">
        <w:rPr>
          <w:rStyle w:val="StyleBoldUnderline"/>
        </w:rPr>
        <w:t>Venezuela’s economy</w:t>
      </w:r>
      <w:r w:rsidRPr="00B4610A">
        <w:rPr>
          <w:sz w:val="16"/>
        </w:rPr>
        <w:t xml:space="preserve"> is far from diversified and </w:t>
      </w:r>
      <w:r w:rsidRPr="00B4610A">
        <w:rPr>
          <w:rStyle w:val="Emphasis"/>
        </w:rPr>
        <w:t>remains nearly entirely dependent on the oil sector</w:t>
      </w:r>
      <w:r w:rsidRPr="00B4610A">
        <w:rPr>
          <w:sz w:val="16"/>
        </w:rPr>
        <w:t xml:space="preserve">. In recent years, PdVSA’s exploration and production capital expenditures have not been sufficient to reverse production declines in the country’s mature conventional fields or to harness the country’s massive oil sands reserves in the Orinoco Belt. These unconventional resources are thought to account for around 90% of Venezuela’s remaining proven oil reserves. </w:t>
      </w:r>
      <w:r w:rsidRPr="00B4610A">
        <w:rPr>
          <w:rStyle w:val="StyleBoldUnderline"/>
        </w:rPr>
        <w:t xml:space="preserve">In order to maintain production at a reasonable clip, the next Venezuelan President will have to </w:t>
      </w:r>
      <w:r w:rsidRPr="00B4610A">
        <w:rPr>
          <w:rStyle w:val="Emphasis"/>
        </w:rPr>
        <w:t>improve the country’s oil and gas investment regime</w:t>
      </w:r>
      <w:r w:rsidRPr="00B4610A">
        <w:rPr>
          <w:rStyle w:val="StyleBoldUnderline"/>
        </w:rPr>
        <w:t xml:space="preserve"> to attract international firms with expertise in enhanced oil recovery techniques</w:t>
      </w:r>
      <w:r w:rsidRPr="00B4610A">
        <w:rPr>
          <w:sz w:val="16"/>
        </w:rPr>
        <w:t xml:space="preserve"> in conventional fields and in the unique, challenging technical requirements for producing the extra heavy crude oil in the Orinoco Belt, </w:t>
      </w:r>
      <w:r w:rsidRPr="00B4610A">
        <w:rPr>
          <w:rStyle w:val="StyleBoldUnderline"/>
        </w:rPr>
        <w:t>and that also have the resources to alleviate massive infrastructure bottlenecks that plague the oil sands production</w:t>
      </w:r>
      <w:r w:rsidRPr="00B4610A">
        <w:rPr>
          <w:sz w:val="16"/>
        </w:rPr>
        <w:t xml:space="preserve">. </w:t>
      </w:r>
      <w:r w:rsidRPr="00B4610A">
        <w:rPr>
          <w:sz w:val="12"/>
        </w:rPr>
        <w:t>¶</w:t>
      </w:r>
      <w:r w:rsidRPr="00B4610A">
        <w:rPr>
          <w:sz w:val="16"/>
        </w:rPr>
        <w:t xml:space="preserve"> </w:t>
      </w:r>
      <w:proofErr w:type="gramStart"/>
      <w:r w:rsidRPr="00B4610A">
        <w:rPr>
          <w:sz w:val="16"/>
        </w:rPr>
        <w:t>It</w:t>
      </w:r>
      <w:proofErr w:type="gramEnd"/>
      <w:r w:rsidRPr="00B4610A">
        <w:rPr>
          <w:sz w:val="16"/>
        </w:rPr>
        <w:t xml:space="preserve"> is hard to be optimistic about Venezuela’s near term prospects. Canadian heavy crudes are likely to fulfill a greater share of the US need for heavy crude. While heavy coking refinery capacity is growing world wide, Venezuela will face a challenging market for its crudes and lower profit margins as the distance to market will grow</w:t>
      </w:r>
      <w:proofErr w:type="gramStart"/>
      <w:r w:rsidRPr="00B4610A">
        <w:rPr>
          <w:sz w:val="16"/>
        </w:rPr>
        <w:t>.</w:t>
      </w:r>
      <w:r w:rsidRPr="00B4610A">
        <w:rPr>
          <w:sz w:val="12"/>
        </w:rPr>
        <w:t>¶</w:t>
      </w:r>
      <w:proofErr w:type="gramEnd"/>
      <w:r w:rsidRPr="00B4610A">
        <w:rPr>
          <w:sz w:val="16"/>
        </w:rPr>
        <w:t xml:space="preserve"> B. The Status of Current Dialogues</w:t>
      </w:r>
      <w:r w:rsidRPr="00B4610A">
        <w:rPr>
          <w:sz w:val="12"/>
        </w:rPr>
        <w:t>¶</w:t>
      </w:r>
      <w:r w:rsidRPr="00B4610A">
        <w:rPr>
          <w:sz w:val="16"/>
        </w:rPr>
        <w:t xml:space="preserve"> </w:t>
      </w:r>
      <w:r w:rsidRPr="00B4610A">
        <w:rPr>
          <w:rStyle w:val="StyleBoldUnderline"/>
        </w:rPr>
        <w:t xml:space="preserve">The US has had a number of bilateral and multilateral energy policy forums in the hemisphere over the years. These forums are platforms to understand market dynamics, share best practices on energy efficiency and conservation, share understanding on ways to enhance energy production, and exchange views on how a nation’s energy policies may be enhanced or reformed to promote the nation’s own policy. These policy dialogues are also essential for building the understanding and relationships that are </w:t>
      </w:r>
      <w:r w:rsidRPr="00B4610A">
        <w:rPr>
          <w:rStyle w:val="Emphasis"/>
        </w:rPr>
        <w:t>essential for trade promotion and conflict resolution</w:t>
      </w:r>
      <w:proofErr w:type="gramStart"/>
      <w:r w:rsidRPr="00B4610A">
        <w:rPr>
          <w:rStyle w:val="StyleBoldUnderline"/>
        </w:rPr>
        <w:t>.</w:t>
      </w:r>
      <w:r w:rsidRPr="00B4610A">
        <w:rPr>
          <w:rStyle w:val="StyleBoldUnderline"/>
          <w:b w:val="0"/>
          <w:sz w:val="12"/>
          <w:u w:val="none"/>
        </w:rPr>
        <w:t>¶</w:t>
      </w:r>
      <w:proofErr w:type="gramEnd"/>
      <w:r w:rsidRPr="00B4610A">
        <w:rPr>
          <w:rStyle w:val="StyleBoldUnderline"/>
          <w:sz w:val="12"/>
        </w:rPr>
        <w:t xml:space="preserve"> </w:t>
      </w:r>
      <w:r w:rsidRPr="00B4610A">
        <w:rPr>
          <w:sz w:val="12"/>
        </w:rPr>
        <w:t>Numerous dialogues and programs have been enacted since 2008, when I wrote that engagement with the Western Hemisphere needed to be renewed. Among those are a number of programs and initiatives aimed at energy relations</w:t>
      </w:r>
      <w:proofErr w:type="gramStart"/>
      <w:r w:rsidRPr="00B4610A">
        <w:rPr>
          <w:sz w:val="12"/>
        </w:rPr>
        <w:t>.</w:t>
      </w:r>
      <w:r w:rsidRPr="00B4610A">
        <w:rPr>
          <w:sz w:val="8"/>
        </w:rPr>
        <w:t>¶</w:t>
      </w:r>
      <w:proofErr w:type="gramEnd"/>
      <w:r w:rsidRPr="00B4610A">
        <w:rPr>
          <w:sz w:val="12"/>
        </w:rPr>
        <w:t xml:space="preserve"> The Energy and Climate Partnership of the Americas (ECPA) was founded at the invitation of President Obama following the April 2009 Summit of the Americas, hosted in Trinidad and Tobago. ECPA was intended to focus on issues including energy efficiency, renewable energy, cleaner and more efficient use of fossil fuels, energy poverty, and infrastructure, and Secretary of State Clinton later proposed expanding the focus to include sustainable forests and land use and climate change adaptation. ECPA brings together governments and public and private sector partners to implement initiatives and complete projects, and boasts numerous initiatives in Central and South America and the Caribbean</w:t>
      </w:r>
      <w:proofErr w:type="gramStart"/>
      <w:r w:rsidRPr="00B4610A">
        <w:rPr>
          <w:sz w:val="12"/>
        </w:rPr>
        <w:t>.</w:t>
      </w:r>
      <w:r w:rsidRPr="00B4610A">
        <w:rPr>
          <w:sz w:val="8"/>
        </w:rPr>
        <w:t>¶</w:t>
      </w:r>
      <w:proofErr w:type="gramEnd"/>
      <w:r w:rsidRPr="00B4610A">
        <w:rPr>
          <w:sz w:val="12"/>
        </w:rPr>
        <w:t xml:space="preserve"> Among the ECPA Initiatives are the Colombia Biomass Initiative, which aims to develop a technological plan for the production of energy from agroindustrial biomass, and the Chile Renewable Energy Center, which is intended to serve as a tool and resource for the region as it seeks to increase its use of renewable fuels. Both projects are undertaken in collaboration with the U.S. Department of Energy, which provides technical assistance and opportunities for collaborative work</w:t>
      </w:r>
      <w:proofErr w:type="gramStart"/>
      <w:r w:rsidRPr="00B4610A">
        <w:rPr>
          <w:sz w:val="12"/>
        </w:rPr>
        <w:t>.</w:t>
      </w:r>
      <w:r w:rsidRPr="00B4610A">
        <w:rPr>
          <w:sz w:val="8"/>
        </w:rPr>
        <w:t>¶</w:t>
      </w:r>
      <w:proofErr w:type="gramEnd"/>
      <w:r w:rsidRPr="00B4610A">
        <w:rPr>
          <w:sz w:val="12"/>
        </w:rPr>
        <w:t xml:space="preserve"> Numerous dialogues exist today between the U.S. and Brazil. The U.S.-Brazil Strategic Energy Dialogue (SED), a presidential-level partnership aiming to deepen energy cooperation between the two nations, is one of the most significant. Strengthening energy security, the creation of new jobs and industries and reduction of carbon emissions are key goals of the SED. Major topics of the dialogue include biofuels, renewables and the sustainable development of oil and gas resources</w:t>
      </w:r>
      <w:proofErr w:type="gramStart"/>
      <w:r w:rsidRPr="00B4610A">
        <w:rPr>
          <w:sz w:val="12"/>
        </w:rPr>
        <w:t>.</w:t>
      </w:r>
      <w:r w:rsidRPr="00B4610A">
        <w:rPr>
          <w:sz w:val="8"/>
        </w:rPr>
        <w:t>¶</w:t>
      </w:r>
      <w:proofErr w:type="gramEnd"/>
      <w:r w:rsidRPr="00B4610A">
        <w:rPr>
          <w:sz w:val="12"/>
        </w:rPr>
        <w:t xml:space="preserve"> The US has a trilateral energy policy dialogue with Canada and Mexico, which has addressed electric power, energy conservation, harmonization of standards and market outlooks. It has taken many forms, but it functions very well. In May 2012 the U.S., Mexico, Canada Map of Potential Carbon Dioxide Storage Capacity was released, identifying capacity in North America for at least 500 years worth of carbon dioxide emissions. The “New North American Carbon Storage Atlas” was created through the North American Carbon Atlas Partnership, and was developed by DOE, Natural Resources Canada, and the Mexican Ministry of Energy</w:t>
      </w:r>
      <w:proofErr w:type="gramStart"/>
      <w:r w:rsidRPr="00B4610A">
        <w:rPr>
          <w:sz w:val="12"/>
        </w:rPr>
        <w:t>.</w:t>
      </w:r>
      <w:r w:rsidRPr="00B4610A">
        <w:rPr>
          <w:sz w:val="8"/>
        </w:rPr>
        <w:t>¶</w:t>
      </w:r>
      <w:proofErr w:type="gramEnd"/>
      <w:r w:rsidRPr="00B4610A">
        <w:rPr>
          <w:sz w:val="12"/>
        </w:rPr>
        <w:t xml:space="preserve"> We have many paths for cooperation. What we need now is a sharper focus on what we should prioritize, so we can maximize our impact and make the most of the limited engagement of our senior officials</w:t>
      </w:r>
      <w:proofErr w:type="gramStart"/>
      <w:r w:rsidRPr="00B4610A">
        <w:rPr>
          <w:sz w:val="12"/>
        </w:rPr>
        <w:t>.</w:t>
      </w:r>
      <w:r w:rsidRPr="00B4610A">
        <w:rPr>
          <w:sz w:val="8"/>
        </w:rPr>
        <w:t>¶</w:t>
      </w:r>
      <w:proofErr w:type="gramEnd"/>
      <w:r w:rsidRPr="00B4610A">
        <w:rPr>
          <w:sz w:val="12"/>
        </w:rPr>
        <w:t xml:space="preserve"> IV. Energy Security Opportunities for the U.S.</w:t>
      </w:r>
      <w:r w:rsidRPr="00B4610A">
        <w:rPr>
          <w:sz w:val="8"/>
        </w:rPr>
        <w:t>¶</w:t>
      </w:r>
      <w:r w:rsidRPr="00B4610A">
        <w:rPr>
          <w:sz w:val="12"/>
        </w:rPr>
        <w:t xml:space="preserve"> The Committee is wise to see the unique period of opportunity that the massive changes in oil and gas markets have created for U.S. foreign policy.</w:t>
      </w:r>
      <w:r w:rsidRPr="00B4610A">
        <w:rPr>
          <w:sz w:val="16"/>
        </w:rPr>
        <w:t xml:space="preserve"> </w:t>
      </w:r>
      <w:r w:rsidRPr="00B4610A">
        <w:rPr>
          <w:rStyle w:val="StyleBoldUnderline"/>
        </w:rPr>
        <w:t>While we will be more self-sufficient at home, our national security will still depend on a diverse global supply of oil gas, one able to withstand the inevitable disruptions we will face</w:t>
      </w:r>
      <w:r w:rsidRPr="00B4610A">
        <w:rPr>
          <w:rStyle w:val="StyleBoldUnderline"/>
          <w:sz w:val="18"/>
        </w:rPr>
        <w:t>.</w:t>
      </w:r>
      <w:r w:rsidRPr="00B4610A">
        <w:rPr>
          <w:sz w:val="12"/>
        </w:rPr>
        <w:t xml:space="preserve"> If we can take this moment to help the hemisphere increase its own self sufficiency, wean itself from high carbon fuels, access more cost competitive feed stocks for power and transportation, and reduce dependence on subsidized Venezuelan fuel oil, we will have helped our own national security interests and helped to foster a freer, more prosperous, and more climate secure hemisphere. Here I offer six steps that the United States can take to meet its energy security goals in the Hemisphere</w:t>
      </w:r>
      <w:proofErr w:type="gramStart"/>
      <w:r w:rsidRPr="00B4610A">
        <w:rPr>
          <w:sz w:val="12"/>
        </w:rPr>
        <w:t>.</w:t>
      </w:r>
      <w:r w:rsidRPr="00B4610A">
        <w:rPr>
          <w:sz w:val="8"/>
        </w:rPr>
        <w:t>¶</w:t>
      </w:r>
      <w:proofErr w:type="gramEnd"/>
      <w:r w:rsidRPr="00B4610A">
        <w:rPr>
          <w:sz w:val="12"/>
        </w:rPr>
        <w:t xml:space="preserve"> 1. Sustain Efforts Aimed at Energy Efficiency and the Adoption of Biofuels and Renewable</w:t>
      </w:r>
      <w:r w:rsidRPr="00B4610A">
        <w:rPr>
          <w:sz w:val="8"/>
        </w:rPr>
        <w:t>¶</w:t>
      </w:r>
      <w:r w:rsidRPr="00B4610A">
        <w:rPr>
          <w:sz w:val="12"/>
        </w:rPr>
        <w:t xml:space="preserve"> Technologies</w:t>
      </w:r>
      <w:r w:rsidRPr="00B4610A">
        <w:rPr>
          <w:sz w:val="8"/>
        </w:rPr>
        <w:t>¶</w:t>
      </w:r>
      <w:r w:rsidRPr="00B4610A">
        <w:rPr>
          <w:sz w:val="12"/>
        </w:rPr>
        <w:t xml:space="preserve"> Lowering global carbon emissions in order to mitigate the impacts of climate change is an important step towards ensuring global energy security. Latin America is highly dependent upon fossil fuels for its energy needs, most notably oil, coal and natural gas. Fuel oil is still a frequently used fuel for power generation, in spite of the fact that it is relatively inefficient and particularly bad for the environment. Hydropower has long been the favored form of renewable energy in Latin America, but changing weather patterns and droughts have prevented it from being fully reliable. The United States has, as described above, undertaken initiatives aimed at expanding the spread of biofuels and renewables in the Western Hemisphere, and this should remain a priority. The expiration of the U.S. tariff on imported biofuels was a step in the right direction, and more can be done to develop biofuels industries in Latin America. The development of new industries, clean energy research centers and government policies incentivizing the use of renewable technologies for power generation will help to build long-term, sustainable industries in the Hemisphere. Regardless of the power source used, energy efficiency is a worthwhile goal for Latin America. The IEA noted in the World Energy Outlook 2012 that while energy intensity is not particularly high in Latin America, it is primarily because </w:t>
      </w:r>
      <w:proofErr w:type="gramStart"/>
      <w:r w:rsidRPr="00B4610A">
        <w:rPr>
          <w:sz w:val="12"/>
        </w:rPr>
        <w:t>high energy</w:t>
      </w:r>
      <w:proofErr w:type="gramEnd"/>
      <w:r w:rsidRPr="00B4610A">
        <w:rPr>
          <w:sz w:val="12"/>
        </w:rPr>
        <w:t xml:space="preserve"> intensity in energy producing nations is offset by low energy use in energy importing nations. Improving energy efficiency, particularly in energy producing nations, will permit more efficient use of energy resources, allowing them to stretch farther. Existing forums like the ECPA already have energy efficiency as an issue of focus and can aid in connecting companies that represent successful and proven efficiency technologies with partners in Latin America</w:t>
      </w:r>
      <w:proofErr w:type="gramStart"/>
      <w:r w:rsidRPr="00B4610A">
        <w:rPr>
          <w:sz w:val="12"/>
        </w:rPr>
        <w:t>.</w:t>
      </w:r>
      <w:r w:rsidRPr="00B4610A">
        <w:rPr>
          <w:sz w:val="8"/>
        </w:rPr>
        <w:t>¶</w:t>
      </w:r>
      <w:proofErr w:type="gramEnd"/>
      <w:r w:rsidRPr="00B4610A">
        <w:rPr>
          <w:sz w:val="12"/>
        </w:rPr>
        <w:t xml:space="preserve"> 2. Propagate Advanced Production Technologies Abroad</w:t>
      </w:r>
      <w:r w:rsidRPr="00B4610A">
        <w:rPr>
          <w:sz w:val="8"/>
        </w:rPr>
        <w:t>¶</w:t>
      </w:r>
      <w:r w:rsidRPr="00B4610A">
        <w:rPr>
          <w:sz w:val="12"/>
        </w:rPr>
        <w:t xml:space="preserve"> Latin America has significant reserves of oil and gas, including potentially huge unconventional resources. One of the fastest, and perhaps easiest, ways for the U.S. to ensure diversification of energy supplies is to help other nations take advantage of the unconventional energy revolution. This will mean sharing technology, building regulatory regimes, improving environmental safety standards and possibly even developing infrastructure in nations with shale gas and tight oil reserves. The U.S. should continue to expand upon the work that the Department of State and partner agencies are attempting to achieve through UGTEP, offering technical, regulatory, geological and other support to countries that want to develop their shale oil and gas resources. There are also roles for companies to play, sharing their technology and technical expertise through partnerships, investment opportunities or service contracts. Helping other nations develop their domestic resources will increase global energy security by increasing and diversifying global supply. Natural gas is also, as far as fossil fuels go, a relatively low-carbon source of energy, and the expansion of the shale gas boom may offset global coal consumption and carbon emissions, serving as a boon for climate goals as well. By helping other nations, such as Colombia, Brazil and Mexico, adapt to changing energy markets and complex new sources of energy, the U.S. will be simultaneously ensuring its own energy security</w:t>
      </w:r>
      <w:proofErr w:type="gramStart"/>
      <w:r w:rsidRPr="00B4610A">
        <w:rPr>
          <w:sz w:val="12"/>
        </w:rPr>
        <w:t>.</w:t>
      </w:r>
      <w:r w:rsidRPr="00B4610A">
        <w:rPr>
          <w:sz w:val="8"/>
        </w:rPr>
        <w:t>¶</w:t>
      </w:r>
      <w:proofErr w:type="gramEnd"/>
      <w:r w:rsidRPr="00B4610A">
        <w:rPr>
          <w:sz w:val="12"/>
        </w:rPr>
        <w:t xml:space="preserve"> 3. Research Ways to Encourage Gas Penetration in the Caribbean</w:t>
      </w:r>
      <w:r w:rsidRPr="00B4610A">
        <w:rPr>
          <w:sz w:val="8"/>
        </w:rPr>
        <w:t>¶</w:t>
      </w:r>
      <w:r w:rsidRPr="00B4610A">
        <w:rPr>
          <w:sz w:val="12"/>
        </w:rPr>
        <w:t xml:space="preserve"> With abundant natural gas supply a short distance from the </w:t>
      </w:r>
      <w:proofErr w:type="gramStart"/>
      <w:r w:rsidRPr="00B4610A">
        <w:rPr>
          <w:sz w:val="12"/>
        </w:rPr>
        <w:t>Caribbean,</w:t>
      </w:r>
      <w:proofErr w:type="gramEnd"/>
      <w:r w:rsidRPr="00B4610A">
        <w:rPr>
          <w:sz w:val="12"/>
        </w:rPr>
        <w:t xml:space="preserve"> the US should look for ways to back out fuel oil and gasoline as a feedstock for power and transportation. While these nations are trying to maximize renewable energy, they still need a non-intermittent source of power generation. But short driving distance makes CNG or other natural gas technologies a real possibility. The key challenges are moving gas to small islands, ensuring storage or other means of security of supply, and identifying the right forms of vehicle technology. How to make this transition economically is a question for engineers as well as policymakers. The U.S. should design ways that private foundations, in tandem with our national laboratories and perhaps the OAS, can look for near-term, practical ways to increase natural gas utilization. Combined with a permissive policy on natural gas exports to the Caribbean, this could be major step forward for climate and national security for the Caribbean</w:t>
      </w:r>
      <w:proofErr w:type="gramStart"/>
      <w:r w:rsidRPr="00B4610A">
        <w:rPr>
          <w:sz w:val="12"/>
        </w:rPr>
        <w:t>.</w:t>
      </w:r>
      <w:r w:rsidRPr="00B4610A">
        <w:rPr>
          <w:sz w:val="8"/>
        </w:rPr>
        <w:t>¶</w:t>
      </w:r>
      <w:proofErr w:type="gramEnd"/>
      <w:r w:rsidRPr="00B4610A">
        <w:rPr>
          <w:sz w:val="12"/>
        </w:rPr>
        <w:t xml:space="preserve"> 4. Reconsider the U.S. Policy Regarding Oil and Gas Exports and Swaps</w:t>
      </w:r>
      <w:r w:rsidRPr="00B4610A">
        <w:rPr>
          <w:sz w:val="8"/>
        </w:rPr>
        <w:t>¶</w:t>
      </w:r>
      <w:r w:rsidRPr="00B4610A">
        <w:rPr>
          <w:sz w:val="12"/>
        </w:rPr>
        <w:t xml:space="preserve"> In light of the unconventional </w:t>
      </w:r>
      <w:proofErr w:type="gramStart"/>
      <w:r w:rsidRPr="00B4610A">
        <w:rPr>
          <w:sz w:val="12"/>
        </w:rPr>
        <w:t>revolution,</w:t>
      </w:r>
      <w:proofErr w:type="gramEnd"/>
      <w:r w:rsidRPr="00B4610A">
        <w:rPr>
          <w:sz w:val="12"/>
        </w:rPr>
        <w:t xml:space="preserve"> the U.S. will have surpluses of natural gas and even light oil, given that the domestic refining system is primarily configured to process heavy oil. Large price differentials also exist for U.S. resources, largely as a result of infrastructure and policy constraints that keep them trapped in the U.S. Current U.S. policy only permits the export of crude oil in highly limited circumstances. A careful reconsideration of U.S. export policy, particularly towards oil, may be warranted. Allowing some exports or swaps of light oil produced in the U.S. for the heavy oil needed for refineries would enable us to supply our hemispheric neighbors, increase export earnings, and sustain domestic job growth. Granting an additional avenue for sale of energy resources, either oil or gas, will also ensure that artificial barriers to export don’t lead to decreased production, high domestic prices and lost value to the economy, while simultaneously adding to global energy supply stability and security</w:t>
      </w:r>
      <w:proofErr w:type="gramStart"/>
      <w:r w:rsidRPr="00B4610A">
        <w:rPr>
          <w:sz w:val="12"/>
        </w:rPr>
        <w:t>.</w:t>
      </w:r>
      <w:r w:rsidRPr="00B4610A">
        <w:rPr>
          <w:sz w:val="8"/>
        </w:rPr>
        <w:t>¶</w:t>
      </w:r>
      <w:proofErr w:type="gramEnd"/>
      <w:r w:rsidRPr="00B4610A">
        <w:rPr>
          <w:sz w:val="12"/>
        </w:rPr>
        <w:t xml:space="preserve"> The hemisphere can also benefit from additional exports of natural gas. Mexico imports costly LNG at oil-linked prices. The Caribbean is dependent on fuel oil for power generation and Brent prices gasoline for transportation. These exports could present a political advantage as well as an economic one, granting the U.S. with another tool to use in the Western Hemisphere, where Venezuelan influence is cemented by subsidized sales of crude oil and products</w:t>
      </w:r>
      <w:proofErr w:type="gramStart"/>
      <w:r w:rsidRPr="00B4610A">
        <w:rPr>
          <w:sz w:val="12"/>
        </w:rPr>
        <w:t>.</w:t>
      </w:r>
      <w:r w:rsidRPr="00B4610A">
        <w:rPr>
          <w:sz w:val="8"/>
        </w:rPr>
        <w:t>¶</w:t>
      </w:r>
      <w:proofErr w:type="gramEnd"/>
      <w:r w:rsidRPr="00B4610A">
        <w:rPr>
          <w:sz w:val="12"/>
        </w:rPr>
        <w:t xml:space="preserve"> 5. Complete the U.S.-Mexico Transboundary Agreement</w:t>
      </w:r>
      <w:r w:rsidRPr="00B4610A">
        <w:rPr>
          <w:sz w:val="8"/>
        </w:rPr>
        <w:t>¶</w:t>
      </w:r>
      <w:r w:rsidRPr="00B4610A">
        <w:rPr>
          <w:sz w:val="12"/>
        </w:rPr>
        <w:t xml:space="preserve"> On February 20, 2012, the U.S. and Mexico signed a transboundary hydrocarbons agreement that allows for the joint the development of oil and gas reservoirs that cross the international maritime boundary between the two countries in the Gulf of Mexico.30 If implemented, the agreement would end the current moratorium on exploration and production in the border area. While the Mexican Senate ratified the agreement on April 12, 2012, the Obama Administration has not formally submitted the agreement to the U.S. Congress for passage. The entry into force of this agreement would render significant benefits for both the U.S. and Mexico.31 It would provide a means for Pemex to collaborate with private companies in the Gulf of Mexico border area, which would give Pemex a crucial opportunity to gain expertise in deepwater activities that could be applied to the firm’s operations throughout Mexico. This would serve U.S. interests by boosting Mexican production and reducing U.S. dependence on imports from more politically troublesome regions, which have replaced lagging Mexican exports in recent years.32 Conversely, U.S. reticence to implement the agreement may send the wrong signal to Mexico and dampen enthusiasm for energy sector reform at a time when the stage may be set for historic change. Indeed, competent implementation of the agreement could demonstrate to Mexico that its interests can be protected in joint production regimes with U.S. companies and bring about an impetus for broader Mexican energy reforms</w:t>
      </w:r>
      <w:proofErr w:type="gramStart"/>
      <w:r w:rsidRPr="00B4610A">
        <w:rPr>
          <w:sz w:val="12"/>
        </w:rPr>
        <w:t>.</w:t>
      </w:r>
      <w:r w:rsidRPr="00B4610A">
        <w:rPr>
          <w:sz w:val="8"/>
        </w:rPr>
        <w:t>¶</w:t>
      </w:r>
      <w:proofErr w:type="gramEnd"/>
      <w:r w:rsidRPr="00B4610A">
        <w:rPr>
          <w:sz w:val="12"/>
        </w:rPr>
        <w:t xml:space="preserve"> 6. Revive Energy Diplomacy and Commercial Engagement¶</w:t>
      </w:r>
      <w:r w:rsidRPr="00B4610A">
        <w:rPr>
          <w:sz w:val="16"/>
        </w:rPr>
        <w:t xml:space="preserve"> </w:t>
      </w:r>
      <w:r w:rsidRPr="00B4610A">
        <w:rPr>
          <w:rStyle w:val="StyleBoldUnderline"/>
        </w:rPr>
        <w:t xml:space="preserve">Energy diplomacy and commercial advocacy should be vital components of U.S. energy policy in the coming decades. The global energy system is projected to remain dependent upon fossil fuels for the foreseeable future, and as a result, having access to reliable, affordable sources of energy will remain important, as will the stability of energy markets. Energy diplomacy should center on ensuring that the U.S. has good working relationships with the countries that produce and consume energy. </w:t>
      </w:r>
      <w:r w:rsidRPr="00B4610A">
        <w:rPr>
          <w:rStyle w:val="Emphasis"/>
        </w:rPr>
        <w:t>Successful energy diplomacy can serve a critical role in managing tensions over energy development, transportation, investment, and other issues</w:t>
      </w:r>
      <w:proofErr w:type="gramStart"/>
      <w:r w:rsidRPr="00B4610A">
        <w:rPr>
          <w:rStyle w:val="Emphasis"/>
        </w:rPr>
        <w:t>.</w:t>
      </w:r>
      <w:r w:rsidRPr="00B4610A">
        <w:rPr>
          <w:sz w:val="12"/>
        </w:rPr>
        <w:t>¶</w:t>
      </w:r>
      <w:proofErr w:type="gramEnd"/>
      <w:r w:rsidRPr="00B4610A">
        <w:rPr>
          <w:sz w:val="16"/>
        </w:rPr>
        <w:t xml:space="preserve"> </w:t>
      </w:r>
      <w:r w:rsidRPr="00B4610A">
        <w:rPr>
          <w:rStyle w:val="StyleBoldUnderline"/>
        </w:rPr>
        <w:t>The Department of State has significantly increased its capabilities to conduct energy diplomacy</w:t>
      </w:r>
      <w:r w:rsidRPr="00B4610A">
        <w:rPr>
          <w:sz w:val="16"/>
        </w:rPr>
        <w:t xml:space="preserve"> through the establishment of the Energy and Natural Resources Bureau, led by Ambassador Carlos Pascual. Its programs should be robustly funded. </w:t>
      </w:r>
      <w:r w:rsidRPr="00B4610A">
        <w:rPr>
          <w:rStyle w:val="StyleBoldUnderline"/>
        </w:rPr>
        <w:t>We should</w:t>
      </w:r>
      <w:r w:rsidRPr="00B4610A">
        <w:rPr>
          <w:sz w:val="16"/>
        </w:rPr>
        <w:t xml:space="preserve"> also </w:t>
      </w:r>
      <w:r w:rsidRPr="00B4610A">
        <w:rPr>
          <w:rStyle w:val="StyleBoldUnderline"/>
        </w:rPr>
        <w:t>deepen the international energy diplomacy capacity of the Department of Energy</w:t>
      </w:r>
      <w:r w:rsidRPr="00B4610A">
        <w:rPr>
          <w:sz w:val="16"/>
        </w:rPr>
        <w:t xml:space="preserve">. The Department of Energy’s relationships with civil servants in ministries across the globe provide a bridge across changes in government here and there. They can talk when the politics of non-energy issues obstruct dialogue among the foreign ministries. It is easier to get Energy Ministers together for regular meetings than Secretaries of State. </w:t>
      </w:r>
      <w:r w:rsidRPr="00B4610A">
        <w:rPr>
          <w:rStyle w:val="StyleBoldUnderline"/>
        </w:rPr>
        <w:t xml:space="preserve">Their </w:t>
      </w:r>
      <w:r w:rsidRPr="00B4610A">
        <w:rPr>
          <w:rStyle w:val="Emphasis"/>
        </w:rPr>
        <w:t>staff should be expanded</w:t>
      </w:r>
      <w:r w:rsidRPr="00B4610A">
        <w:rPr>
          <w:rStyle w:val="StyleBoldUnderline"/>
        </w:rPr>
        <w:t xml:space="preserve"> and </w:t>
      </w:r>
      <w:r w:rsidRPr="00B4610A">
        <w:rPr>
          <w:rStyle w:val="Emphasis"/>
        </w:rPr>
        <w:t>serious program budget established</w:t>
      </w:r>
      <w:r w:rsidRPr="00B4610A">
        <w:rPr>
          <w:rStyle w:val="StyleBoldUnderline"/>
        </w:rPr>
        <w:t xml:space="preserve"> to </w:t>
      </w:r>
      <w:r w:rsidRPr="00B4610A">
        <w:rPr>
          <w:rStyle w:val="Emphasis"/>
        </w:rPr>
        <w:t>make our cooperation more than rhetorical</w:t>
      </w:r>
      <w:r w:rsidRPr="00B4610A">
        <w:rPr>
          <w:rStyle w:val="StyleBoldUnderline"/>
        </w:rPr>
        <w:t>. For true reform to be achieved, foreign ministers and heads of government will have to be involved, as this will be the key to integrating energy security into foreign policy</w:t>
      </w:r>
      <w:proofErr w:type="gramStart"/>
      <w:r w:rsidRPr="00B4610A">
        <w:rPr>
          <w:rStyle w:val="StyleBoldUnderline"/>
        </w:rPr>
        <w:t>.</w:t>
      </w:r>
      <w:r w:rsidRPr="00B4610A">
        <w:rPr>
          <w:sz w:val="12"/>
        </w:rPr>
        <w:t>¶</w:t>
      </w:r>
      <w:proofErr w:type="gramEnd"/>
      <w:r w:rsidRPr="00B4610A">
        <w:rPr>
          <w:sz w:val="16"/>
        </w:rPr>
        <w:t xml:space="preserve"> The three countries that need robust attention at this time are Mexico, Brazil and Venezuela. Mexico is considering major reforms and we have much we can share at a technical level on gas markets, unconventional oil and gas technology, safe regulation of the deepwater, and energy efficiency. We should create a quiet bilateral mechanism for sharing this information with Mexican ministries, its nascent regulator and PEMEX. Changing global markets also impact Brazil, and we should ensure that the Strategic Energy Dialogue is reactivated as soon as new officials are on board at the Department of Energy. </w:t>
      </w:r>
      <w:r w:rsidRPr="00B4610A">
        <w:rPr>
          <w:rStyle w:val="StyleBoldUnderline"/>
        </w:rPr>
        <w:t xml:space="preserve">Venezuela is trickier because it is in political transition and there is a great deal of rhetorical hostility. But the US had a </w:t>
      </w:r>
      <w:r w:rsidRPr="00B4610A">
        <w:rPr>
          <w:rStyle w:val="Emphasis"/>
        </w:rPr>
        <w:t>technical dialogue</w:t>
      </w:r>
      <w:r w:rsidRPr="00B4610A">
        <w:rPr>
          <w:rStyle w:val="StyleBoldUnderline"/>
        </w:rPr>
        <w:t xml:space="preserve"> with Venezuela that lasted over 30 years. We need to know the new officials at the Ministry and PdVSA and to </w:t>
      </w:r>
      <w:r w:rsidRPr="00B4610A">
        <w:rPr>
          <w:rStyle w:val="Emphasis"/>
        </w:rPr>
        <w:t>share our view of market realities</w:t>
      </w:r>
      <w:r w:rsidRPr="00B4610A">
        <w:rPr>
          <w:rStyle w:val="StyleBoldUnderline"/>
        </w:rPr>
        <w:t xml:space="preserve">, even if we may not agree on them. Sometime in 2013, after the Venezuelan elections, this </w:t>
      </w:r>
      <w:r w:rsidRPr="00B4610A">
        <w:rPr>
          <w:rStyle w:val="Emphasis"/>
        </w:rPr>
        <w:t>technical dialogue should be revived</w:t>
      </w:r>
      <w:r w:rsidRPr="00B4610A">
        <w:rPr>
          <w:sz w:val="16"/>
        </w:rPr>
        <w:t xml:space="preserve">, </w:t>
      </w:r>
      <w:r w:rsidRPr="00B4610A">
        <w:rPr>
          <w:rStyle w:val="StyleBoldUnderline"/>
        </w:rPr>
        <w:t>perhaps at the Assistant Secretary, or Deputy Assistant Secretary level</w:t>
      </w:r>
      <w:proofErr w:type="gramStart"/>
      <w:r w:rsidRPr="00B4610A">
        <w:rPr>
          <w:rStyle w:val="StyleBoldUnderline"/>
        </w:rPr>
        <w:t>.</w:t>
      </w:r>
      <w:r w:rsidRPr="00B4610A">
        <w:rPr>
          <w:rStyle w:val="StyleBoldUnderline"/>
          <w:b w:val="0"/>
          <w:sz w:val="12"/>
          <w:u w:val="none"/>
        </w:rPr>
        <w:t>¶</w:t>
      </w:r>
      <w:proofErr w:type="gramEnd"/>
      <w:r w:rsidRPr="00B4610A">
        <w:rPr>
          <w:rStyle w:val="StyleBoldUnderline"/>
          <w:sz w:val="12"/>
        </w:rPr>
        <w:t xml:space="preserve"> </w:t>
      </w:r>
      <w:r w:rsidRPr="00B4610A">
        <w:rPr>
          <w:sz w:val="16"/>
        </w:rPr>
        <w:t>Conclusion</w:t>
      </w:r>
      <w:r w:rsidRPr="00B4610A">
        <w:rPr>
          <w:sz w:val="12"/>
        </w:rPr>
        <w:t>¶</w:t>
      </w:r>
      <w:r w:rsidRPr="00B4610A">
        <w:rPr>
          <w:sz w:val="16"/>
        </w:rPr>
        <w:t xml:space="preserve"> Mr. Chairman, the ties between Latin America and the Caribbean and the energy security of the United States are numerous. Here I have addressed only a few of the possible avenues for improving U.S. energy security, and there are undoubtedly more, but the overarching conclusion is that </w:t>
      </w:r>
      <w:r w:rsidRPr="00B4610A">
        <w:rPr>
          <w:rStyle w:val="StyleBoldUnderline"/>
        </w:rPr>
        <w:t>energy security goals in the Hemisphere can be achieved through improved dialogue and relations with allies and adversaries alike</w:t>
      </w:r>
      <w:r w:rsidRPr="00B4610A">
        <w:rPr>
          <w:sz w:val="16"/>
        </w:rPr>
        <w:t xml:space="preserve">. As I stated in 2008, </w:t>
      </w:r>
      <w:r w:rsidRPr="00B4610A">
        <w:rPr>
          <w:rStyle w:val="StyleBoldUnderline"/>
        </w:rPr>
        <w:t xml:space="preserve">it will require new approaches to energy and foreign policy. It will require fresh policy approaches, money, and creative diplomacy. But more than anything it </w:t>
      </w:r>
      <w:r w:rsidRPr="00B4610A">
        <w:rPr>
          <w:rStyle w:val="Emphasis"/>
        </w:rPr>
        <w:t>will require leadership</w:t>
      </w:r>
      <w:r w:rsidRPr="00B4610A">
        <w:rPr>
          <w:sz w:val="16"/>
        </w:rPr>
        <w:t>. As a citizen I thank the committee for its leadership on this critical issue.</w:t>
      </w:r>
    </w:p>
    <w:p w14:paraId="35D1C87A" w14:textId="77777777" w:rsidR="003B4772" w:rsidRPr="00B4610A" w:rsidRDefault="003B4772" w:rsidP="003B4772"/>
    <w:p w14:paraId="0308C7D3" w14:textId="77777777" w:rsidR="00B4610A" w:rsidRPr="00B4610A" w:rsidRDefault="00B4610A" w:rsidP="00B4610A">
      <w:pPr>
        <w:rPr>
          <w:sz w:val="16"/>
        </w:rPr>
      </w:pPr>
    </w:p>
    <w:p w14:paraId="4C04B2EE" w14:textId="715E61F6" w:rsidR="003B4772" w:rsidRPr="00B4610A" w:rsidRDefault="002C03C2" w:rsidP="003B4772">
      <w:pPr>
        <w:pStyle w:val="Heading3"/>
      </w:pPr>
      <w:r>
        <w:t>Impacts</w:t>
      </w:r>
    </w:p>
    <w:p w14:paraId="6B5140A8" w14:textId="77777777" w:rsidR="003B4772" w:rsidRPr="00B4610A" w:rsidRDefault="003B4772" w:rsidP="003B4772">
      <w:pPr>
        <w:pStyle w:val="Heading3"/>
      </w:pPr>
      <w:r w:rsidRPr="00B4610A">
        <w:t>---Global War</w:t>
      </w:r>
    </w:p>
    <w:p w14:paraId="272A51F6" w14:textId="77777777" w:rsidR="003B4772" w:rsidRPr="00B4610A" w:rsidRDefault="003B4772" w:rsidP="003B4772">
      <w:pPr>
        <w:pStyle w:val="Heading4"/>
      </w:pPr>
      <w:r w:rsidRPr="00B4610A">
        <w:t>Externally, conflict in Venezuela goes global involving every major power</w:t>
      </w:r>
    </w:p>
    <w:p w14:paraId="1D97179F" w14:textId="77777777" w:rsidR="003B4772" w:rsidRPr="00B4610A" w:rsidRDefault="003B4772" w:rsidP="003B4772">
      <w:r w:rsidRPr="00B4610A">
        <w:rPr>
          <w:rStyle w:val="StyleStyleBold12pt"/>
        </w:rPr>
        <w:t>Manwaring 12</w:t>
      </w:r>
      <w:r w:rsidRPr="00B4610A">
        <w:t xml:space="preserve"> (Max G. - Professor of Military Strategy; “Venezuela as an exporter of 4th generation warfare instability”; Strategic Studies Institute, U.S. Army War College, 2012; http://www.strategicstudiesinstitute.army.mil/pubs/download.cfm</w:t>
      </w:r>
      <w:proofErr w:type="gramStart"/>
      <w:r w:rsidRPr="00B4610A">
        <w:t>?q</w:t>
      </w:r>
      <w:proofErr w:type="gramEnd"/>
      <w:r w:rsidRPr="00B4610A">
        <w:t>=1139) IIN</w:t>
      </w:r>
    </w:p>
    <w:p w14:paraId="4871ECA7" w14:textId="77777777" w:rsidR="003B4772" w:rsidRPr="00B4610A" w:rsidRDefault="003B4772" w:rsidP="003B4772">
      <w:pPr>
        <w:rPr>
          <w:sz w:val="16"/>
        </w:rPr>
      </w:pPr>
      <w:proofErr w:type="gramStart"/>
      <w:r w:rsidRPr="00B4610A">
        <w:rPr>
          <w:rStyle w:val="StyleBoldUnderline"/>
        </w:rPr>
        <w:t>Partnerships, and Coalitions</w:t>
      </w:r>
      <w:r w:rsidRPr="00B4610A">
        <w:rPr>
          <w:sz w:val="16"/>
        </w:rPr>
        <w:t>.</w:t>
      </w:r>
      <w:proofErr w:type="gramEnd"/>
      <w:r w:rsidRPr="00B4610A">
        <w:rPr>
          <w:sz w:val="16"/>
        </w:rPr>
        <w:t xml:space="preserve"> These are agreements </w:t>
      </w:r>
      <w:r w:rsidRPr="00B4610A">
        <w:rPr>
          <w:rStyle w:val="StyleBoldUnderline"/>
        </w:rPr>
        <w:t>among states or nonstate actors to: 1) coordinate behavior in the event of political-economic-social-military emergencies; 2) increase empirical power in the international security arena; 3) counterbalance threats posed by potential aggressors in the anarchical global security environment; and, 4) support coercive diplomacy</w:t>
      </w:r>
      <w:r w:rsidRPr="00B4610A">
        <w:rPr>
          <w:sz w:val="16"/>
        </w:rPr>
        <w:t xml:space="preserve">. Thus, alliances, partnerships, and coalitions have operated in the security arena for thousands of years, and really are not “new” instruments of statecraft. </w:t>
      </w:r>
      <w:r w:rsidRPr="00B4610A">
        <w:rPr>
          <w:rStyle w:val="StyleBoldUnderline"/>
        </w:rPr>
        <w:t>Their primary rule and purpose, forever, has been and is to protect, maintain, and/or enhance one’s own interests</w:t>
      </w:r>
      <w:r w:rsidRPr="00B4610A">
        <w:rPr>
          <w:sz w:val="16"/>
        </w:rPr>
        <w:t xml:space="preserve">.51 These tenets define a part of Hugo Chavez’s “New Strategic Map for the Exportation of the </w:t>
      </w:r>
      <w:r w:rsidRPr="00B4610A">
        <w:rPr>
          <w:rStyle w:val="StyleBoldUnderline"/>
        </w:rPr>
        <w:t>Bolivarian Revolution.”</w:t>
      </w:r>
      <w:r w:rsidRPr="00B4610A">
        <w:rPr>
          <w:sz w:val="16"/>
        </w:rPr>
        <w:t xml:space="preserve"> That part of his “map” is entitled “Stimulating the New Multipolar System.” The </w:t>
      </w:r>
      <w:r w:rsidRPr="00B4610A">
        <w:rPr>
          <w:rStyle w:val="StyleBoldUnderline"/>
        </w:rPr>
        <w:t>rationale</w:t>
      </w:r>
      <w:r w:rsidRPr="00B4610A">
        <w:rPr>
          <w:sz w:val="16"/>
        </w:rPr>
        <w:t xml:space="preserve"> for this </w:t>
      </w:r>
      <w:r w:rsidRPr="00B4610A">
        <w:rPr>
          <w:rStyle w:val="StyleBoldUnderline"/>
        </w:rPr>
        <w:t>is that “the United States will continue to increase its interventionist, aggressive, genocidal, and savage policies regarding the Americas</w:t>
      </w:r>
      <w:r w:rsidRPr="00B4610A">
        <w:rPr>
          <w:sz w:val="16"/>
        </w:rPr>
        <w:t xml:space="preserve">. Thus, we must prepare ourselves to deal with and overcome these hegemonic issues. We must work hard, very hard, to prevail over the United States and extend the revolution to the rest of the Latin American region.”52 Accordingly, </w:t>
      </w:r>
      <w:r w:rsidRPr="00B4610A">
        <w:rPr>
          <w:rStyle w:val="StyleBoldUnderline"/>
        </w:rPr>
        <w:t>Chavez has brought together an unlikely assortment of state and nonstate actors, and criminal-terrorist organizations for these purposes. They are: 1) the Bolivarian Alliance led by Venezuala, which includes Bolivia, Cuba, Ecuador, Nicaragua, and, possibly, Argentina; 2) Iran and Russia; and, 3) at the very least, this alliance offers material and political support to the insurgent and drug trafficking Revolutionary Armed Forces of Colombia (FARC), Ira nian surrogate and terrorist Hezbollah operations in the Western Hemisphere, and other violent nonstate actors such as African and Mexican Transnational Criminal Organizations (TCOs).</w:t>
      </w:r>
      <w:r w:rsidRPr="00B4610A">
        <w:rPr>
          <w:sz w:val="16"/>
        </w:rPr>
        <w:t xml:space="preserve"> Thus, this group of partners (allies) comprises a hybrid of state, nonstate, and criminal-terrorist franchises that appear to be expanding as this monograph is being written. T</w:t>
      </w:r>
      <w:r w:rsidRPr="00B4610A">
        <w:rPr>
          <w:rStyle w:val="StyleBoldUnderline"/>
        </w:rPr>
        <w:t>he one thing this diverse group of parties has in common is a hatred for</w:t>
      </w:r>
      <w:r w:rsidRPr="00B4610A">
        <w:rPr>
          <w:sz w:val="16"/>
        </w:rPr>
        <w:t xml:space="preserve"> the West in general and </w:t>
      </w:r>
      <w:r w:rsidRPr="00B4610A">
        <w:rPr>
          <w:rStyle w:val="StyleBoldUnderline"/>
        </w:rPr>
        <w:t>the United States in particular</w:t>
      </w:r>
      <w:r w:rsidRPr="00B4610A">
        <w:rPr>
          <w:sz w:val="16"/>
        </w:rPr>
        <w:t>.53</w:t>
      </w:r>
    </w:p>
    <w:p w14:paraId="55909DDB" w14:textId="77777777" w:rsidR="003B4772" w:rsidRPr="00B4610A" w:rsidRDefault="003B4772" w:rsidP="003B4772">
      <w:pPr>
        <w:pStyle w:val="Heading4"/>
      </w:pPr>
      <w:r w:rsidRPr="00B4610A">
        <w:t>Bolivarian state displaces US influence in Western Hemisphere – Latin America, Russia, and Iran on board for asymmetric war</w:t>
      </w:r>
    </w:p>
    <w:p w14:paraId="2804B693" w14:textId="77777777" w:rsidR="003B4772" w:rsidRPr="00B4610A" w:rsidRDefault="003B4772" w:rsidP="003B4772">
      <w:r w:rsidRPr="00B4610A">
        <w:rPr>
          <w:rStyle w:val="StyleStyleBold12pt"/>
        </w:rPr>
        <w:t>Manwaring 12</w:t>
      </w:r>
      <w:r w:rsidRPr="00B4610A">
        <w:t xml:space="preserve"> (Max G. - Professor of Military Strategy; “Venezuela as an exporter of 4th generation warfare instability”; Strategic Studies Institute, U.S. Army War College, 2012; http://www.strategicstudiesinstitute.army.mil/pubs/download.cfm</w:t>
      </w:r>
      <w:proofErr w:type="gramStart"/>
      <w:r w:rsidRPr="00B4610A">
        <w:t>?q</w:t>
      </w:r>
      <w:proofErr w:type="gramEnd"/>
      <w:r w:rsidRPr="00B4610A">
        <w:t>=1139) IIN</w:t>
      </w:r>
    </w:p>
    <w:p w14:paraId="57DCDAFA" w14:textId="77777777" w:rsidR="003B4772" w:rsidRPr="00B4610A" w:rsidRDefault="003B4772" w:rsidP="003B4772">
      <w:pPr>
        <w:rPr>
          <w:sz w:val="16"/>
        </w:rPr>
      </w:pPr>
      <w:r w:rsidRPr="00B4610A">
        <w:rPr>
          <w:rStyle w:val="StyleBoldUnderline"/>
        </w:rPr>
        <w:t>Since</w:t>
      </w:r>
      <w:r w:rsidRPr="00B4610A">
        <w:rPr>
          <w:sz w:val="16"/>
        </w:rPr>
        <w:t xml:space="preserve"> his election as the President of Venezuela in </w:t>
      </w:r>
      <w:r w:rsidRPr="00B4610A">
        <w:rPr>
          <w:rStyle w:val="StyleBoldUnderline"/>
        </w:rPr>
        <w:t>1998</w:t>
      </w:r>
      <w:r w:rsidRPr="00B4610A">
        <w:rPr>
          <w:sz w:val="16"/>
        </w:rPr>
        <w:t xml:space="preserve">, Hugo </w:t>
      </w:r>
      <w:r w:rsidRPr="00B4610A">
        <w:rPr>
          <w:rStyle w:val="StyleBoldUnderline"/>
        </w:rPr>
        <w:t>Chavez has encouraged and continues to encourage his Venezuelan, Latin American, Russian, and Iranian partners to support an undeclared asymmetric war paradigm designed to put an end to U.S. political and economic influence in the Western Hemisphere and to transform the whole of Latin America into a single Bolivarian (Socialist) state.</w:t>
      </w:r>
      <w:r w:rsidRPr="00B4610A">
        <w:rPr>
          <w:sz w:val="16"/>
        </w:rPr>
        <w:t xml:space="preserve"> Chavez’s model centers on a three-front asymmetric war that is: 1) psychological-political; 2) uses combinations of asymmetric ways and means to achieve its ends; and, 3) is deliberately protracted. In addition to Asymmetric War, Chavez calls this type of conflict 4th Generation War (4GW)</w:t>
      </w:r>
      <w:proofErr w:type="gramStart"/>
      <w:r w:rsidRPr="00B4610A">
        <w:rPr>
          <w:sz w:val="16"/>
        </w:rPr>
        <w:t>.2</w:t>
      </w:r>
      <w:proofErr w:type="gramEnd"/>
      <w:r w:rsidRPr="00B4610A">
        <w:rPr>
          <w:sz w:val="16"/>
        </w:rPr>
        <w:t xml:space="preserve"> Whether or not Chavez can deliver on his three-front 21st-century transition program is really not all that important. This is not because this is the rhetoric of a “nut case,” a “clown,” or even a “dead man” immersed in “political theater.” This is, importantly, the rhetoric of an astute warrior who understands asymmetric war and who is performing the traditional and universal Leninist-Maoist function of providing a strategic vision and operational plan for a successful revolutionary conflict. Most importantly, Hugo </w:t>
      </w:r>
      <w:r w:rsidRPr="00B4610A">
        <w:rPr>
          <w:rStyle w:val="StyleBoldUnderline"/>
        </w:rPr>
        <w:t>Chavez’s Bolivarian dream has stirred the imaginations of many Latin American and other interested observers around the world. He has provided a seductive Leninist blueprint for a utopian future. Anyone can take it, adapt it for his own use, and use it anywhere in the world to bring about radical political, economic, and social change.</w:t>
      </w:r>
      <w:r w:rsidRPr="00B4610A">
        <w:rPr>
          <w:sz w:val="16"/>
        </w:rPr>
        <w:t xml:space="preserve"> Thus, it appears that </w:t>
      </w:r>
      <w:r w:rsidRPr="00B4610A">
        <w:rPr>
          <w:rStyle w:val="StyleBoldUnderline"/>
        </w:rPr>
        <w:t>Chavez is prepared to help friends, partners, and allies to destabilize, to facilitate the processes of state failure, and to “destroy in order to build” in true revolutionary fashion</w:t>
      </w:r>
      <w:r w:rsidRPr="00B4610A">
        <w:rPr>
          <w:sz w:val="16"/>
        </w:rPr>
        <w:t xml:space="preserve">.3 Moreover, according to Chavez, it does not matter whether or not he will be able to continue to direct that effort. He states straightforwardly that </w:t>
      </w:r>
      <w:proofErr w:type="gramStart"/>
      <w:r w:rsidRPr="00B4610A">
        <w:rPr>
          <w:sz w:val="16"/>
        </w:rPr>
        <w:t>“.</w:t>
      </w:r>
      <w:proofErr w:type="gramEnd"/>
      <w:r w:rsidRPr="00B4610A">
        <w:rPr>
          <w:sz w:val="16"/>
        </w:rPr>
        <w:t xml:space="preserve"> . . independent of my personal destiny, </w:t>
      </w:r>
      <w:r w:rsidRPr="00B4610A">
        <w:rPr>
          <w:rStyle w:val="StyleBoldUnderline"/>
        </w:rPr>
        <w:t>this revolution . . . has gotten its start, and nothing and no one can stop it</w:t>
      </w:r>
      <w:r w:rsidRPr="00B4610A">
        <w:rPr>
          <w:sz w:val="16"/>
        </w:rPr>
        <w:t>.”4</w:t>
      </w:r>
    </w:p>
    <w:p w14:paraId="4EC97DCA" w14:textId="77777777" w:rsidR="003B4772" w:rsidRPr="00B4610A" w:rsidRDefault="003B4772" w:rsidP="003B4772">
      <w:pPr>
        <w:pStyle w:val="Heading3"/>
      </w:pPr>
      <w:r w:rsidRPr="00B4610A">
        <w:t>---State Failure</w:t>
      </w:r>
    </w:p>
    <w:p w14:paraId="22EB877A" w14:textId="77777777" w:rsidR="003B4772" w:rsidRPr="00B4610A" w:rsidRDefault="003B4772" w:rsidP="003B4772">
      <w:pPr>
        <w:pStyle w:val="Heading4"/>
      </w:pPr>
      <w:r w:rsidRPr="00B4610A">
        <w:t xml:space="preserve">State failure is zero-sum resulting in corrupt state, nonstate, and/or individual actors victory </w:t>
      </w:r>
      <w:r w:rsidRPr="00B4610A">
        <w:sym w:font="Wingdings" w:char="F0E0"/>
      </w:r>
      <w:r w:rsidRPr="00B4610A">
        <w:t xml:space="preserve"> social violence, criminal anarchy, terrorism, displacement</w:t>
      </w:r>
    </w:p>
    <w:p w14:paraId="40B905AC" w14:textId="77777777" w:rsidR="003B4772" w:rsidRPr="00B4610A" w:rsidRDefault="003B4772" w:rsidP="003B4772">
      <w:r w:rsidRPr="00B4610A">
        <w:rPr>
          <w:rStyle w:val="StyleStyleBold12pt"/>
        </w:rPr>
        <w:t>Manwaring 12</w:t>
      </w:r>
      <w:r w:rsidRPr="00B4610A">
        <w:t xml:space="preserve"> (Max G. - Professor of Military Strategy; “Venezuela as an exporter of 4th generation warfare instability”; Strategic Studies Institute, U.S. Army War College, 2012; http://www.strategicstudiesinstitute.army.mil/pubs/download.cfm</w:t>
      </w:r>
      <w:proofErr w:type="gramStart"/>
      <w:r w:rsidRPr="00B4610A">
        <w:t>?q</w:t>
      </w:r>
      <w:proofErr w:type="gramEnd"/>
      <w:r w:rsidRPr="00B4610A">
        <w:t>=1139) IIN</w:t>
      </w:r>
    </w:p>
    <w:p w14:paraId="151B73B9" w14:textId="77777777" w:rsidR="003B4772" w:rsidRPr="00B4610A" w:rsidRDefault="003B4772" w:rsidP="003B4772">
      <w:pPr>
        <w:rPr>
          <w:sz w:val="16"/>
        </w:rPr>
      </w:pPr>
      <w:r w:rsidRPr="00B4610A">
        <w:rPr>
          <w:sz w:val="16"/>
        </w:rPr>
        <w:t xml:space="preserve">Operationalizing a “New” Paramilitary Mission—Facilitating the Processes of State Failure. Like revolution, </w:t>
      </w:r>
      <w:r w:rsidRPr="00B4610A">
        <w:rPr>
          <w:rStyle w:val="StyleBoldUnderline"/>
        </w:rPr>
        <w:t>state failure is a process, not an outcome</w:t>
      </w:r>
      <w:r w:rsidRPr="00B4610A">
        <w:rPr>
          <w:sz w:val="16"/>
        </w:rPr>
        <w:t xml:space="preserve">. Contemporary </w:t>
      </w:r>
      <w:r w:rsidRPr="00B4610A">
        <w:rPr>
          <w:rStyle w:val="StyleBoldUnderline"/>
        </w:rPr>
        <w:t xml:space="preserve">4GW asymmetric destabilization threats to personal and collective security and </w:t>
      </w:r>
      <w:proofErr w:type="gramStart"/>
      <w:r w:rsidRPr="00B4610A">
        <w:rPr>
          <w:rStyle w:val="StyleBoldUnderline"/>
        </w:rPr>
        <w:t>well-being</w:t>
      </w:r>
      <w:proofErr w:type="gramEnd"/>
      <w:r w:rsidRPr="00B4610A">
        <w:rPr>
          <w:rStyle w:val="StyleBoldUnderline"/>
        </w:rPr>
        <w:t xml:space="preserve"> are not necessarily direct attacks on a government</w:t>
      </w:r>
      <w:r w:rsidRPr="00B4610A">
        <w:rPr>
          <w:sz w:val="16"/>
        </w:rPr>
        <w:t xml:space="preserve">. They are, however, proven means for weakening governing regimes. These </w:t>
      </w:r>
      <w:r w:rsidRPr="00B4610A">
        <w:rPr>
          <w:rStyle w:val="StyleBoldUnderline"/>
        </w:rPr>
        <w:t xml:space="preserve">indirect threats reflect a logical progression from the problems of institutional and state weaknesses to the partial collapse of the state, and, finally, to state failure. </w:t>
      </w:r>
      <w:proofErr w:type="gramStart"/>
      <w:r w:rsidRPr="00B4610A">
        <w:rPr>
          <w:rStyle w:val="StyleBoldUnderline"/>
        </w:rPr>
        <w:t>The process is brought on by poor, irresponsible,</w:t>
      </w:r>
      <w:proofErr w:type="gramEnd"/>
      <w:r w:rsidRPr="00B4610A">
        <w:rPr>
          <w:rStyle w:val="StyleBoldUnderline"/>
        </w:rPr>
        <w:t xml:space="preserve"> and/or insensitive governance and leads to one other fundamental reason states fail. That is, state failure can be a process exacerbated either by nonstate groups or nation-states</w:t>
      </w:r>
      <w:r w:rsidRPr="00B4610A">
        <w:rPr>
          <w:sz w:val="16"/>
        </w:rPr>
        <w:t xml:space="preserve"> (e.g., insurgents, transnational criminal organizations and their enforcer gangs, and/or civil or military or paramilitary organizations operating directly on behalf of a nation-state or indirectly as a proxy (surrogate). The </w:t>
      </w:r>
      <w:r w:rsidRPr="00B4610A">
        <w:rPr>
          <w:rStyle w:val="StyleBoldUnderline"/>
        </w:rPr>
        <w:t>general intent is to depose an established government or exercise illicit control over a targeted country. Destabilizing actions perpetrated by nonstate groups</w:t>
      </w:r>
      <w:r w:rsidRPr="00B4610A">
        <w:rPr>
          <w:sz w:val="16"/>
        </w:rPr>
        <w:t xml:space="preserve"> (including proxies) </w:t>
      </w:r>
      <w:r w:rsidRPr="00B4610A">
        <w:rPr>
          <w:rStyle w:val="StyleBoldUnderline"/>
        </w:rPr>
        <w:t>or state authorities weaken government and its institutions, and regimes become progressively less capable of performing the fundamental security and well-being tasks of responsible governance</w:t>
      </w:r>
      <w:r w:rsidRPr="00B4610A">
        <w:rPr>
          <w:sz w:val="16"/>
        </w:rPr>
        <w:t xml:space="preserve">.49 More specifically, the </w:t>
      </w:r>
      <w:r w:rsidRPr="00B4610A">
        <w:rPr>
          <w:rStyle w:val="StyleBoldUnderline"/>
        </w:rPr>
        <w:t xml:space="preserve">state failure process tends to move from personal violence to increased collective violence and social disorder to kidnappings, bank robberies, violent property takeovers, murders/assassinations, personal and institutional corruption, criminal anarchy, and internal and external population displacements. </w:t>
      </w:r>
      <w:r w:rsidRPr="00B4610A">
        <w:rPr>
          <w:sz w:val="16"/>
        </w:rPr>
        <w:t xml:space="preserve">In turn, the </w:t>
      </w:r>
      <w:r w:rsidRPr="00B4610A">
        <w:rPr>
          <w:rStyle w:val="StyleBoldUnderline"/>
        </w:rPr>
        <w:t xml:space="preserve">momentum </w:t>
      </w:r>
      <w:r w:rsidRPr="00B4610A">
        <w:rPr>
          <w:sz w:val="16"/>
        </w:rPr>
        <w:t xml:space="preserve">of this process of violence </w:t>
      </w:r>
      <w:r w:rsidRPr="00B4610A">
        <w:rPr>
          <w:rStyle w:val="StyleBoldUnderline"/>
        </w:rPr>
        <w:t>tends to evolve into more widespread social violence, serious degradation of the economy, and diminished governmental capability to provide personal and collective security and guarantee the rule of law to all citizens</w:t>
      </w:r>
      <w:r w:rsidRPr="00B4610A">
        <w:rPr>
          <w:sz w:val="16"/>
        </w:rPr>
        <w:t xml:space="preserve">. Then, using complicity, intimidation, corruption, and indifference, an irregular political actor or nonstate group can quietly and subtly co-opt politicians, bureaucrats, and security person nel to gain political control of a given piece of the national territory. The individual or nonstate </w:t>
      </w:r>
      <w:r w:rsidRPr="00B4610A">
        <w:rPr>
          <w:rStyle w:val="StyleBoldUnderline"/>
        </w:rPr>
        <w:t>group that takes control of a series of networked pieces of such “ungoverned territory” can then become a dominant political actor</w:t>
      </w:r>
      <w:r w:rsidRPr="00B4610A">
        <w:rPr>
          <w:sz w:val="16"/>
        </w:rPr>
        <w:t xml:space="preserve"> (e.g., warlord) and control a quasi-state within a state.50 Somewhere near the end of the destabilization process, </w:t>
      </w:r>
      <w:r w:rsidRPr="00B4610A">
        <w:rPr>
          <w:rStyle w:val="StyleBoldUnderline"/>
        </w:rPr>
        <w:t xml:space="preserve">the state will be able to control less and less of its national territory and fewer and fewer of the people in it. The diminishment of responsible governance and citizen security generates greater poverty, violence, and instability—and a downward spiral in terms of socioeconomic development and </w:t>
      </w:r>
      <w:proofErr w:type="gramStart"/>
      <w:r w:rsidRPr="00B4610A">
        <w:rPr>
          <w:rStyle w:val="StyleBoldUnderline"/>
        </w:rPr>
        <w:t>well-being</w:t>
      </w:r>
      <w:proofErr w:type="gramEnd"/>
      <w:r w:rsidRPr="00B4610A">
        <w:rPr>
          <w:rStyle w:val="StyleBoldUnderline"/>
        </w:rPr>
        <w:t>. It is a zero-sum game in which state, nonstate, or individual actors</w:t>
      </w:r>
      <w:r w:rsidRPr="00B4610A">
        <w:rPr>
          <w:sz w:val="16"/>
        </w:rPr>
        <w:t xml:space="preserve"> (e.g., insurgents, transnational criminal organizations, corrupt public officials, and hegemonic states) </w:t>
      </w:r>
      <w:r w:rsidRPr="00B4610A">
        <w:rPr>
          <w:rStyle w:val="StyleBoldUnderline"/>
        </w:rPr>
        <w:t xml:space="preserve">are the winners, and the rest of a targeted society are losers. Unless and until a society perceives that its government deals with issues of personal security, </w:t>
      </w:r>
      <w:proofErr w:type="gramStart"/>
      <w:r w:rsidRPr="00B4610A">
        <w:rPr>
          <w:rStyle w:val="StyleBoldUnderline"/>
        </w:rPr>
        <w:t>well-being</w:t>
      </w:r>
      <w:proofErr w:type="gramEnd"/>
      <w:r w:rsidRPr="00B4610A">
        <w:rPr>
          <w:rStyle w:val="StyleBoldUnderline"/>
        </w:rPr>
        <w:t>, and socioeconomic development fairly and effectively, the potential for internal or external forces to destabilize and subvert a regime is considerable. Regimes that ignore this lesson often find themselves in a “crisis of governance.” They face increasing social violence, criminal anarchy, terrorism, insurgency, and overthrow</w:t>
      </w:r>
      <w:r w:rsidRPr="00B4610A">
        <w:rPr>
          <w:sz w:val="16"/>
        </w:rPr>
        <w:t>. This process has been known to lead to the violent imposition of a radical political-economic-social restructuring of the state and its governance in accordance with the values—good, bad, or nonexistent—of the best organized and most-disciplined group left standing.</w:t>
      </w:r>
    </w:p>
    <w:p w14:paraId="59334AAF" w14:textId="77777777" w:rsidR="003B4772" w:rsidRPr="00B4610A" w:rsidRDefault="003B4772" w:rsidP="003B4772">
      <w:pPr>
        <w:pStyle w:val="Heading3"/>
      </w:pPr>
      <w:r w:rsidRPr="00B4610A">
        <w:t>---Venezuela War</w:t>
      </w:r>
    </w:p>
    <w:p w14:paraId="1FC50A8C" w14:textId="77777777" w:rsidR="003B4772" w:rsidRPr="00B4610A" w:rsidRDefault="003B4772" w:rsidP="003B4772">
      <w:pPr>
        <w:pStyle w:val="Heading4"/>
      </w:pPr>
      <w:r w:rsidRPr="00B4610A">
        <w:t>Venezuela possesses Russian arms – threat to Latin American security</w:t>
      </w:r>
    </w:p>
    <w:p w14:paraId="653250B5" w14:textId="77777777" w:rsidR="003B4772" w:rsidRPr="00B4610A" w:rsidRDefault="003B4772" w:rsidP="003B4772">
      <w:r w:rsidRPr="00B4610A">
        <w:rPr>
          <w:rStyle w:val="StyleStyleBold12pt"/>
        </w:rPr>
        <w:t>Manwaring 12</w:t>
      </w:r>
      <w:r w:rsidRPr="00B4610A">
        <w:t xml:space="preserve"> (Max G. - Professor of Military Strategy; “Venezuela as an exporter of 4th generation warfare instability”; Strategic Studies Institute, U.S. Army War College, 2012; http://www.strategicstudiesinstitute.army.mil/pubs/download.cfm</w:t>
      </w:r>
      <w:proofErr w:type="gramStart"/>
      <w:r w:rsidRPr="00B4610A">
        <w:t>?q</w:t>
      </w:r>
      <w:proofErr w:type="gramEnd"/>
      <w:r w:rsidRPr="00B4610A">
        <w:t>=1139) IIN</w:t>
      </w:r>
    </w:p>
    <w:p w14:paraId="564F2444" w14:textId="77777777" w:rsidR="003B4772" w:rsidRPr="00B4610A" w:rsidRDefault="003B4772" w:rsidP="003B4772">
      <w:pPr>
        <w:rPr>
          <w:sz w:val="16"/>
        </w:rPr>
      </w:pPr>
      <w:r w:rsidRPr="00B4610A">
        <w:rPr>
          <w:sz w:val="16"/>
        </w:rPr>
        <w:t xml:space="preserve">Military-Paramilitary presence builds on the previous two closely related elements of Hugo Chavez’s “New Strategic Map for the Exportation of the Bolivarian Revolution” These actions facilitate serious regional instability through significant military equipment and arms purchases and training. They support extremists and various “liberation movements” in the Hemisphere and “generate economic production, influence, and angst.”62 In a world where public opinion is crucial, economic production, influence, and angst keep bourgeois enemies off balance and are great facilitators of long-term success (i.e., destabilization). </w:t>
      </w:r>
      <w:r w:rsidRPr="00B4610A">
        <w:rPr>
          <w:rStyle w:val="StyleBoldUnderline"/>
        </w:rPr>
        <w:t>Military, paramilitary, and intelligence information</w:t>
      </w:r>
      <w:r w:rsidRPr="00B4610A">
        <w:rPr>
          <w:sz w:val="16"/>
        </w:rPr>
        <w:t xml:space="preserve"> is always among the murkiest areas of concern in global security politics. But even if complete and accurate information is not available, these issues </w:t>
      </w:r>
      <w:r w:rsidRPr="00B4610A">
        <w:rPr>
          <w:rStyle w:val="StyleBoldUnderline"/>
        </w:rPr>
        <w:t>cannot be prudently ignored</w:t>
      </w:r>
      <w:r w:rsidRPr="00B4610A">
        <w:rPr>
          <w:sz w:val="16"/>
        </w:rPr>
        <w:t xml:space="preserve">. After all, governments do not invest long-term resources in pursuit of ephemeral or insubstantial aims. In that connection, Venezuela has submitted two reports to the UN Register of Conventional Arms (UNROCA), one in 1997 and the other in 2002. Both were nil. At the same time, even though Venezuela ratified the Organization of American States (OAS) Transparency Convention in 2005, it has never submitted a report. This was because of military secrecy laws; the 1999 Constitution gives the President of the Republic the right to classify and control disclosure of matters directly relating to the planning and execution of operations concerning national security. Additionally, in 2009, the National Assembly approved a law to maintain the confidentiality of military agreements between Venezuela and other states.63 As a </w:t>
      </w:r>
      <w:proofErr w:type="gramStart"/>
      <w:r w:rsidRPr="00B4610A">
        <w:rPr>
          <w:sz w:val="16"/>
        </w:rPr>
        <w:t>consequence,</w:t>
      </w:r>
      <w:proofErr w:type="gramEnd"/>
      <w:r w:rsidRPr="00B4610A">
        <w:rPr>
          <w:sz w:val="16"/>
        </w:rPr>
        <w:t xml:space="preserve"> </w:t>
      </w:r>
      <w:r w:rsidRPr="00B4610A">
        <w:rPr>
          <w:rStyle w:val="StyleBoldUnderline"/>
        </w:rPr>
        <w:t>Venezuela has provided no information on weapons transfers from Russia either to UNROCA or the OAS</w:t>
      </w:r>
      <w:r w:rsidRPr="00B4610A">
        <w:rPr>
          <w:sz w:val="16"/>
        </w:rPr>
        <w:t xml:space="preserve">. However, in 2012, </w:t>
      </w:r>
      <w:r w:rsidRPr="00B4610A">
        <w:rPr>
          <w:rStyle w:val="StyleBoldUnderline"/>
        </w:rPr>
        <w:t>Russia reported to the UNROCA that it had delivered 24 combat aircraft, 44 attack helicopters, and 2,272 missiles and missile launchers to Venezuela</w:t>
      </w:r>
      <w:r w:rsidRPr="00B4610A">
        <w:rPr>
          <w:sz w:val="16"/>
        </w:rPr>
        <w:t xml:space="preserve">.64 Jane’s Intelligence Weekly and Jane’s International Defense Review report a good deal more. They state that </w:t>
      </w:r>
      <w:r w:rsidRPr="00B4610A">
        <w:rPr>
          <w:rStyle w:val="StyleBoldUnderline"/>
        </w:rPr>
        <w:t>Venezuela and Russia have signed agreements for arms and training over the period from 2004 to 2010 that amount to $11 billion</w:t>
      </w:r>
      <w:r w:rsidRPr="00B4610A">
        <w:rPr>
          <w:sz w:val="16"/>
        </w:rPr>
        <w:t xml:space="preserve">. During that time, Venezuela received 24 Su-30MKV multirole fighters, 92 T-72 tanks, 57 transport and assault Mi-17/26/-35 helicopters, 25 CATIC K-8WB lead-in fighter trainers, four Damen Stan Lander 5612 transport ships, and two Stan Patrol 2602 coastal patrol craft. </w:t>
      </w:r>
      <w:r w:rsidRPr="00B4610A">
        <w:rPr>
          <w:rStyle w:val="StyleBoldUnderline"/>
        </w:rPr>
        <w:t>Other programs, coming to $4 billion, provide additional patrol vessels, armored personnel carriers (APCs), and BMP-3 infantry fighting vehicles</w:t>
      </w:r>
      <w:r w:rsidRPr="00B4610A">
        <w:rPr>
          <w:sz w:val="16"/>
        </w:rPr>
        <w:t xml:space="preserve">. Additionally, </w:t>
      </w:r>
      <w:r w:rsidRPr="00B4610A">
        <w:rPr>
          <w:rStyle w:val="StyleBoldUnderline"/>
        </w:rPr>
        <w:t>Russia is supplying</w:t>
      </w:r>
      <w:r w:rsidRPr="00B4610A">
        <w:rPr>
          <w:sz w:val="16"/>
        </w:rPr>
        <w:t xml:space="preserve"> 24 BM-21 122 mm and 12 Smerch 300 mm </w:t>
      </w:r>
      <w:r w:rsidRPr="00B4610A">
        <w:rPr>
          <w:rStyle w:val="StyleBoldUnderline"/>
        </w:rPr>
        <w:t>multiple rocket launchers</w:t>
      </w:r>
      <w:r w:rsidRPr="00B4610A">
        <w:rPr>
          <w:sz w:val="16"/>
        </w:rPr>
        <w:t xml:space="preserve">, 48 Sanyi 120 mm </w:t>
      </w:r>
      <w:r w:rsidRPr="00B4610A">
        <w:rPr>
          <w:rStyle w:val="StyleBoldUnderline"/>
        </w:rPr>
        <w:t>self-propelled mortars</w:t>
      </w:r>
      <w:r w:rsidRPr="00B4610A">
        <w:rPr>
          <w:sz w:val="16"/>
        </w:rPr>
        <w:t xml:space="preserve">, 48 MSTA-S 152 mm self-propelled </w:t>
      </w:r>
      <w:r w:rsidRPr="00B4610A">
        <w:rPr>
          <w:rStyle w:val="StyleBoldUnderline"/>
        </w:rPr>
        <w:t>howitzers, and</w:t>
      </w:r>
      <w:r w:rsidRPr="00B4610A">
        <w:rPr>
          <w:sz w:val="16"/>
        </w:rPr>
        <w:t xml:space="preserve"> Buk-M2E mobile a</w:t>
      </w:r>
      <w:r w:rsidRPr="00B4610A">
        <w:rPr>
          <w:rStyle w:val="StyleBoldUnderline"/>
        </w:rPr>
        <w:t>ir defense systems.</w:t>
      </w:r>
      <w:r w:rsidRPr="00B4610A">
        <w:rPr>
          <w:sz w:val="16"/>
        </w:rPr>
        <w:t xml:space="preserve"> Lastly, more arms, long-range mobile radars, air defense systems, and electronic warfare centers are expected to be delivered in 2012.65 Accordingly, it is being reported that </w:t>
      </w:r>
      <w:r w:rsidRPr="00B4610A">
        <w:rPr>
          <w:rStyle w:val="StyleBoldUnderline"/>
        </w:rPr>
        <w:t>Russia is trying to regain the influential position it enjoyed in the 1970s and early-1980s in Latin America</w:t>
      </w:r>
      <w:r w:rsidRPr="00B4610A">
        <w:rPr>
          <w:sz w:val="16"/>
        </w:rPr>
        <w:t>. At the same time</w:t>
      </w:r>
      <w:r w:rsidRPr="00B4610A">
        <w:rPr>
          <w:rStyle w:val="StyleBoldUnderline"/>
        </w:rPr>
        <w:t>, Russia is repaying Venezuela for its diplomatic recognition of the independence of Georgia’</w:t>
      </w:r>
      <w:r w:rsidRPr="00B4610A">
        <w:rPr>
          <w:sz w:val="16"/>
        </w:rPr>
        <w:t xml:space="preserve">s breakaway regions of Abkhazia and South Ossetia.66 Whether or not these assertions can be proved is not as important as the fact that the reports of </w:t>
      </w:r>
      <w:r w:rsidRPr="00B4610A">
        <w:rPr>
          <w:rStyle w:val="StyleBoldUnderline"/>
        </w:rPr>
        <w:t>Venezuelan acquisition of these arms and weapons systems are destabilizing the military balance and causing a great deal of “angst” in Colombia, Guyana, and a few other countries in Latin America and the Caribbean regions</w:t>
      </w:r>
      <w:r w:rsidRPr="00B4610A">
        <w:rPr>
          <w:sz w:val="16"/>
        </w:rPr>
        <w:t>.67</w:t>
      </w:r>
    </w:p>
    <w:p w14:paraId="352F2FDA" w14:textId="77777777" w:rsidR="003B4772" w:rsidRPr="00B4610A" w:rsidRDefault="003B4772" w:rsidP="003B4772">
      <w:pPr>
        <w:pStyle w:val="Heading3"/>
      </w:pPr>
      <w:r w:rsidRPr="00B4610A">
        <w:t>---Latin American Conflict</w:t>
      </w:r>
    </w:p>
    <w:p w14:paraId="6E4B8E4B" w14:textId="77777777" w:rsidR="003B4772" w:rsidRPr="00B4610A" w:rsidRDefault="003B4772" w:rsidP="003B4772">
      <w:pPr>
        <w:pStyle w:val="Heading4"/>
      </w:pPr>
      <w:r w:rsidRPr="00B4610A">
        <w:t>Latin American conflicts go beyond traditional security concepts – include interstate, subnational, personal, and global</w:t>
      </w:r>
    </w:p>
    <w:p w14:paraId="639EB3C0" w14:textId="77777777" w:rsidR="003B4772" w:rsidRPr="00B4610A" w:rsidRDefault="003B4772" w:rsidP="003B4772">
      <w:r w:rsidRPr="00B4610A">
        <w:rPr>
          <w:rStyle w:val="StyleStyleBold12pt"/>
        </w:rPr>
        <w:t>Manwaring 05</w:t>
      </w:r>
      <w:r w:rsidRPr="00B4610A">
        <w:t xml:space="preserve"> (Max G. - Professor of Military Strategy; “VENEZUELA’S HUGO CHÁVEZ, BOLIVARIAN SOCIALISM, AND ASYMMETRIC WARFARE”; Strategic Studies Institute, U.S. Army War College, October 2005; http://www.dtic.mil/dtic/tr/fulltext/u2/a439743.pdf) IIN</w:t>
      </w:r>
    </w:p>
    <w:p w14:paraId="5A62CB27" w14:textId="77777777" w:rsidR="003B4772" w:rsidRPr="00B4610A" w:rsidRDefault="003B4772" w:rsidP="003B4772">
      <w:r w:rsidRPr="00B4610A">
        <w:t xml:space="preserve">The Latin American mainstream, juridically oriented, “absolut- ist”43 security dialogue demonstrates that many political and military leaders and scholars of international relations have not adjusted yet to the reality that internal and transnational nonstate actors can be as important as traditional nation-states in determining global political patterns and outcomes in world affairs. Similarly, many political and military leaders see nonstate actors as bit players in the international security arena. At most, many consider nontraditional actors to be low-level law enforcement problems, and, as a result, many argue that these actors do not require sustained national security policy attention.44 Yet more than half the countries in the world are struggling to maintain their political, economic, and territorial integrity in the face of diverse direct and indirect nonstate challenges, together with internal and transnational challenges.45 Thus, a more realistic, contemporary, nontraditional security dialogue tends to focus on enhancing real and popular perceptions of relative stability and well-being. Stability and </w:t>
      </w:r>
      <w:proofErr w:type="gramStart"/>
      <w:r w:rsidRPr="00B4610A">
        <w:t>well-being</w:t>
      </w:r>
      <w:proofErr w:type="gramEnd"/>
      <w:r w:rsidRPr="00B4610A">
        <w:t xml:space="preserve"> tend to refer to the use of a variety of means—only one of which is specifically military—in the pursuit of national and regional security-stability objectives. In turn, enemies can be traditional nation-states, nontraditional external nonstate actors, violent nontraditional intrastate actors, or proxies or surrogates that might threaten the achievement of those objectives and the vitality of the state. Additionally, the security dialogue in Latin America, and much of the rest of the world, define poverty as an enemy and a threat to national and international stability and security. As a result, the enemy is not necessarily a recognizable military entity or an industrial/technical capability to make war. At base, the enemy now becomes the individual political actor who plans and implements the kind of violence that threatens national well-being and exploits the root causes of instability.46 The major trend that permeates the security dialogue involves a slow, generalized move away from the absolutist concept of state security and sovereignty toward a “full spectrum” of closely related national, subnational, and individual political-military and socioeconomic security threats. These threats can lead to radical political change or to the failure of the traditional nation-state. The recognized interdependence of each component of the threat spectrum provides the point from which to develop the strategic vision to escape the intellectual vise-lock of the more restricted juridical definition of national security and sovereignty, and explore the idea of “effective” sovereignty. That is, effective but fair state control of all the national territory and the people in it.47 In that connection, understanding the components of the spec- trum as a holistic conceptual framework provides a more complete vision of the conflict arena and a more substantive comprehension of what Chávez calls war of all the people. But regardless of what the conflict threat is called, the logic of the situation further demonstrates that the conscious choices that the international community and individual nation-states make about how to deal with the broader, more realistic, concept of threat will define the processes of national, regional, and global security and well-being for now and into the future.48 Perspectives on a Full Spectrum of Threats within the Venezuelan and Latin American Security Environment. It would be helpful at the outset, then, to consider the complex security environment with reference to four different levels of analysis—each with a regional (Latin American) corollary, oriented toward countering a possible Venezuelan threat. From that point, contemporary asymmetric conflict and its implications may be examined. </w:t>
      </w:r>
      <w:proofErr w:type="gramStart"/>
      <w:r w:rsidRPr="00B4610A">
        <w:t>The First Level.</w:t>
      </w:r>
      <w:proofErr w:type="gramEnd"/>
      <w:r w:rsidRPr="00B4610A">
        <w:t xml:space="preserve"> This is a more or less traditional-legal level of analysis at the nation-state level that involves the potential threat of conventional interstate war. For example, President Chávez has defined Colombia as Venezuela’s most critical external threat.49 Addtionally, although remote, an undeniable possibility of interstate war—based on old territorial quarrels—exists between Venezuela and Colombia and between Venezuela and Guyana.50 The corollary concerns possible Venezuelan support to ongoing insurgencies and radical populist movements in various Latin American states—and resultant bilateral and multilateral tensions. The corollary also concerns the traditional principle of “nonintervention.” The question, simply put, is, “How to respond to a country that is helping to destabilize its neighbors?” The implications are enormous. Under the absolutist concept of national security and sovereignty, there is no aggression unless it is blatantly obvious, or can be proved legally, that uniformed forces of one country have forcefully moved into the national territory of another. Now we understand that an aggressor may not necessarily be a recognized military entity. The enemy could become the state itself or a nonstate actor that plans and implements the kind of direct or indirect, lethal or nonlethal, or military or nonmilitary activity that subverts stability in other countries. The associated question for the Western Hemisphere is, “How to operationalize a rule-based system and make multilateral security a reality?” </w:t>
      </w:r>
      <w:proofErr w:type="gramStart"/>
      <w:r w:rsidRPr="00B4610A">
        <w:t>The Second Level.</w:t>
      </w:r>
      <w:proofErr w:type="gramEnd"/>
      <w:r w:rsidRPr="00B4610A">
        <w:t xml:space="preserve"> The second level of analysis is that of subnational threats to stability and sovereignty (effective control over what occurs within a given national territory). Subnational threats may be generated by elements operating within a state, but they may also operate between states—and be considered transnational threats. Examples include—but are not limited to—terrorists; insurgents; narco-traffickers</w:t>
      </w:r>
      <w:proofErr w:type="gramStart"/>
      <w:r w:rsidRPr="00B4610A">
        <w:t>;</w:t>
      </w:r>
      <w:proofErr w:type="gramEnd"/>
      <w:r w:rsidRPr="00B4610A">
        <w:t xml:space="preserve"> and other organized criminals, populists, warlords, and gangs. The threat, in any case, involves the intent either to control a targeted government politically, or to change radically or destroy a given nation-state. In these terms, a nonstate actor can do what has already been done in at least two Mexican states and one Brazilian state, as follows: If the irregular attacker—terrorists, drug cartels, criminal gangs, militant religious fundamentalists, or a combination of such nonstate actors— blends crime, terrorism, and war, he can extend his already significant influence. After embracing advanced weaponry, including Weapons of Mass Destruction [WMD] (including chemical and biological agents), radio frequency weapons, and advanced intelligence gathering technology, along with more common weapons systems and technology, the attacker can transcend drug running, robbery, kidnapping, and murder and pose a significant challenge to the nation-state and its institutions. Then, using complicity, intimidation, corruption, and indifference, the irregular attacker can quietly and subtly co-opt individual politicians and bureaucrats and gain political control of a given geographical or political enclave. Such corruption and distortion can potentially lead to the emergence of a network of government protection of illicit activities, and the emergence of a virtual criminal state or political entity. A series of networked enclaves could, then, become a dominant political actor within a state or group of states. Thus, rather than violently competing with a nation-state, an irregular attacker can criminally co-opt and seize control of the state.51 Additionally, it is important to note that this second level of analysis would include proxies or surrogates of other countries. Many of the “Wars of National Liberation” and “People’s Wars” that were fought all over the world during the so-called Cold War are good examples of this phenomenon. In this context, it is important to note that, at a Forum on Fourth-Generation of Warfare and Asymmetric War, held in Caracas, Venezuela, in early 2004, President Chávez directed the armed forces to develop a new military doctrine for contemporary conflict: “I call upon everybody to start an . . . effort to apprehend . . . the ideas, concepts, and doctrine of asymmetric war.”52 This move has provided the conceptual basis upon which Venezuela might use all available networks—political, economic, social, informational, and military—to convince a targeted government’s decisionmakers and population that their present political situation is not legitimate and is hopeless. The development of doctrine for conduct of contemporary asymmetric war—and the accompanying publicity—was also intended to be a clear signal to the rest of Latin America and the United States that it would be only a matter of time before the Bolivarian Revolution (bolivarianismo) prevails.53 The corollary, again, has to do with the general possibility of Venezuela helping to destabilize selected parts of Latin America by funneling money and other support to various nonstate actors. More specifically, one should consider the ramifications for stability and security, given the possibility of Venezuelan money, technology, and arms being provided to radical movements and insurgent groups throughout Central and South America. Probably the most salient example of regional destabilization would be the possibility of Venezuelan support to the Revolutionary Armed Forces of Colombia (FARC) in Colombia. And the question that plagued the West and its relations with the Soviet Union and China during the Cold War and continues into this contemporary situation is, “How to respond to a country that might be helping to change others through revolutionary means?” Also, “How to respond to a country that is helping legal political parties or movements—such as Nicaraguan Sandinistas and Bolivian and Ecuadorian populists—that are operating in democracies?” A closely associated question is, “What are the most effective means to help a country targeted for bolivarianismo to resist the revolutionary appeal?” The implications at this second level of analysis are daunting. Given the interrelated, multidimensional, multiorganizational, and multinational nature of contemporary conflict, security and stability are too big and too important to remain relegated either to the military or the police of a single nation. It is a nation-state problem, and must be addressed in a unified manner by all the instruments of state power. At the same time, most subnational threats to security and sovereignty are supported by transnational actions. Transnational threats require transnational (multilateral) responses. Thus, a targeted nation’s security and stability are also problems for the regional and global communities. Another highly relevant question concerning hemispheric security is, “How can the nation-state and the multilateral community, together, generate a combination of military, law enforcement, intelligence, legal, informational, and moral capabilities adequate to combat contemporary asymmetric, fourth-generation threats?” </w:t>
      </w:r>
      <w:proofErr w:type="gramStart"/>
      <w:r w:rsidRPr="00B4610A">
        <w:t>The Third Level.</w:t>
      </w:r>
      <w:proofErr w:type="gramEnd"/>
      <w:r w:rsidRPr="00B4610A">
        <w:t xml:space="preserve"> The third level of analysis involves the personal security and </w:t>
      </w:r>
      <w:proofErr w:type="gramStart"/>
      <w:r w:rsidRPr="00B4610A">
        <w:t>well-being</w:t>
      </w:r>
      <w:proofErr w:type="gramEnd"/>
      <w:r w:rsidRPr="00B4610A">
        <w:t xml:space="preserve"> of the individual citizen. It then extends to protection of the entire population from violent, internal nonstate actors and external enemies—and, perhaps in some cases, from repressive internal (local and regional) governments. The individual security problem ends with the establishment of perceived firm but fair control of the entire national territory and the people in it. In these terms, it is helpful to think of human perpetrators of insecurity and violence as tertiary threats to individual security. Root causes— poverty; lack of basic human services; and </w:t>
      </w:r>
      <w:proofErr w:type="gramStart"/>
      <w:r w:rsidRPr="00B4610A">
        <w:t>corrupt</w:t>
      </w:r>
      <w:proofErr w:type="gramEnd"/>
      <w:r w:rsidRPr="00B4610A">
        <w:t xml:space="preserve">, underperforming, or nonexistent government security institutions within the national territory—must be recognized as secondary threats. The inability or unwillingness of government to address secondary and tertiary threats must be understood as the primary (the most fundamental) threat. As a result, strategic planners and decisionmakers must contemplate all the levels of threat in dealing with individual security matters.54 The corollary takes us back to the problems of assessing democracy and nonintervention, as well as subnational, national, and regional instability in Venezuela and throughout the Latin American region. Associated questions involve the circular nature of the interdependent relationships among personal and collective security, stability, development, peace, prosperity, and democracy, and, “How to respond to these core human issues?” In the context of the Latin American security dialogue, the most important implication of the third-level personal security component of the contemporary conflict spectrum is the issue of achieving a balanced socioeconomic development with freedom and security. Experience throughout the world and over time clearly indicates that the inability or unwillingness of a government to perform its fundamental governance and personal security functions leads to failing or failed state status.55 Clearly, many of the problems integral to the failing state process have their origins in weak or inadequate institutions that result in poor or thuggish responses to issues ranging from poverty to street gangs to organized crime. Thus, the question here is, “How to strengthen state institutions as they attempt perform their legitimate governance and security functions?” </w:t>
      </w:r>
      <w:proofErr w:type="gramStart"/>
      <w:r w:rsidRPr="00B4610A">
        <w:t>The Fourth Level.</w:t>
      </w:r>
      <w:proofErr w:type="gramEnd"/>
      <w:r w:rsidRPr="00B4610A">
        <w:t xml:space="preserve"> Finally, at the fourth global level of analysis, much of the international community is involved in securing the benefits of global integration. The keys to those benefits are security and stability. A multipolar world in which one or a hundred state and nonstate actors are exerting differing types and levels of power within a set of </w:t>
      </w:r>
      <w:proofErr w:type="gramStart"/>
      <w:r w:rsidRPr="00B4610A">
        <w:t>cross-cutting</w:t>
      </w:r>
      <w:proofErr w:type="gramEnd"/>
      <w:r w:rsidRPr="00B4610A">
        <w:t xml:space="preserve"> alliances is volatile and dangerous. As a consequence, the countries and peoples that expect the benefits of global stability must understand and cope with the threats imposed by the new global security environment, think outside the proverbial hemispheric “box,” and make a contribution—however small—to world stability. At the same time, President Chávez’s approach to Latin American security and stability requires </w:t>
      </w:r>
      <w:proofErr w:type="gramStart"/>
      <w:r w:rsidRPr="00B4610A">
        <w:t>a realignment</w:t>
      </w:r>
      <w:proofErr w:type="gramEnd"/>
      <w:r w:rsidRPr="00B4610A">
        <w:t xml:space="preserve"> from capitalist and “neo-liberal” economics and politics to his socialism for the 21st century. That realignment will likely generate instability, conflict, and probably exacerbate the processes of state failure in important parts of the hemisphere. Thus, the corollary at this level must address questions associated with “peacekeeping,” “stability operations,” “nation-building,” and “state failure.” The implications are straightforward. In the contemporary security environment, international organizations such as the UN and the OAS, and individual national powers, increasingly are being called on to respond to conflict generated by all kinds of material instabilities and human destabilizers. Likewise, the global community increasingly is being asked to respond to failing and failed states. In these terms, it is important to remember that state failure is a process, not an outcome. It is a process by which a state loses the capacity and/or the will to perform its essential legitimizing governance and security functions. In either case, the associated question is “How should the processes of state failure be addressed before they run their courses and achieve conflict and/or crisis proportions?” </w:t>
      </w:r>
      <w:proofErr w:type="gramStart"/>
      <w:r w:rsidRPr="00B4610A">
        <w:t>Conclusions from the Four Levels of Analysis.</w:t>
      </w:r>
      <w:proofErr w:type="gramEnd"/>
      <w:r w:rsidRPr="00B4610A">
        <w:t xml:space="preserve"> Chávez understands that every player in the international community from small powers to the U.S. superpower must cope simultaneously with four separate and potentially grave types of contemporary threat. These threats include, first, traditional and lingering boundary and territorial disputes, as well as balance of power concerns. Second, each protagonist must deal with the very real possibility that transnational and internal nonstate actors can be used by one nation-state to play serious roles in destabilizing and taking down another. Additionally, destabilizing nontraditional internal public and personal security threats can been seen all over the hemisphere in ungoverned territories, urban criminal gangs, more conventional terrorism, and insurgency. At the same time, real threats to effective sovereignty exist, stemming from chronic poverty, disease, and other “root causes” of conflict. Accordingly, all of the above types of threats are seen as methods of choice—or areas for exploitation—for various commercial (narco-traffickers and organized criminals), ideological (insurgencies such as Peru’s Sendero Luminoso) movements, and caudillos like Chávez who are completely and ruthlessly dedicated to achieving control or radical change in a given nation-state. Nevertheless, rather than considering each level of conflict as an independent form of warfare, Chávez finds that it is more useful to think of them as parts within his concept of total war, a people’s war, or a super insurgency.56 The questions associated with the corollaries and implications of each of the above levels of analysis, thus, imply no easy set of tasks. However, if the United States and the other countries of the Americas ignore what is happening in the region, that inaction could destroy the democracy, free market economies, and prosperity that has been achieved, and place the posterity of the hemisphere at serious risk. </w:t>
      </w:r>
    </w:p>
    <w:p w14:paraId="1B18816B" w14:textId="77777777" w:rsidR="003B4772" w:rsidRPr="00B4610A" w:rsidRDefault="003B4772" w:rsidP="003B4772"/>
    <w:p w14:paraId="1629AF14" w14:textId="77777777" w:rsidR="003B4772" w:rsidRPr="00B4610A" w:rsidRDefault="003B4772" w:rsidP="003B4772"/>
    <w:p w14:paraId="582E5780" w14:textId="77777777" w:rsidR="003B4772" w:rsidRPr="00B4610A" w:rsidRDefault="003B4772" w:rsidP="003B4772"/>
    <w:p w14:paraId="04DF9D0D" w14:textId="77777777" w:rsidR="003B4772" w:rsidRPr="00B4610A" w:rsidRDefault="003B4772" w:rsidP="003B4772"/>
    <w:p w14:paraId="11989D25" w14:textId="77777777" w:rsidR="003B4772" w:rsidRPr="00B4610A" w:rsidRDefault="003B4772" w:rsidP="003B4772">
      <w:pPr>
        <w:pStyle w:val="Heading3"/>
      </w:pPr>
      <w:r w:rsidRPr="00B4610A">
        <w:t>---Famine</w:t>
      </w:r>
    </w:p>
    <w:p w14:paraId="26D1485E" w14:textId="77777777" w:rsidR="003B4772" w:rsidRPr="00B4610A" w:rsidRDefault="003B4772" w:rsidP="003B4772">
      <w:pPr>
        <w:pStyle w:val="Heading4"/>
      </w:pPr>
      <w:r w:rsidRPr="00B4610A">
        <w:t>Famine will continue under Maduro’s rule</w:t>
      </w:r>
    </w:p>
    <w:p w14:paraId="45D21344" w14:textId="77777777" w:rsidR="003B4772" w:rsidRPr="00B4610A" w:rsidRDefault="003B4772" w:rsidP="003B4772">
      <w:r w:rsidRPr="00B4610A">
        <w:rPr>
          <w:rStyle w:val="StyleStyleBold12pt"/>
        </w:rPr>
        <w:t>Lehtinen 13 (</w:t>
      </w:r>
      <w:r w:rsidRPr="00B4610A">
        <w:t xml:space="preserve">Rep. Ileana Ros-Lehtinen June 14, 2013 Florida Republican, is chairman of the House Foreign Affairs Subcommittee on the Middle East and North Africa “As Venezuelans Struggle to Find Food, Maduro to Receive UN Award for Food Production” </w:t>
      </w:r>
      <w:hyperlink r:id="rId19" w:history="1">
        <w:r w:rsidRPr="00B4610A">
          <w:rPr>
            <w:rStyle w:val="Hyperlink"/>
          </w:rPr>
          <w:t>http://ros-lehtinen.house.gov/venezuelans-struggle-find-food-maduro-receive-un-award-food-production</w:t>
        </w:r>
      </w:hyperlink>
      <w:r w:rsidRPr="00B4610A">
        <w:t>)</w:t>
      </w:r>
    </w:p>
    <w:p w14:paraId="2739FEBB" w14:textId="77777777" w:rsidR="003B4772" w:rsidRPr="00B4610A" w:rsidRDefault="003B4772" w:rsidP="003B4772">
      <w:pPr>
        <w:rPr>
          <w:sz w:val="16"/>
        </w:rPr>
      </w:pPr>
      <w:r w:rsidRPr="00B4610A">
        <w:rPr>
          <w:sz w:val="16"/>
        </w:rPr>
        <w:t xml:space="preserve">For months, </w:t>
      </w:r>
      <w:proofErr w:type="gramStart"/>
      <w:r w:rsidRPr="00B4610A">
        <w:rPr>
          <w:sz w:val="16"/>
        </w:rPr>
        <w:t>What</w:t>
      </w:r>
      <w:proofErr w:type="gramEnd"/>
      <w:r w:rsidRPr="00B4610A">
        <w:rPr>
          <w:sz w:val="16"/>
        </w:rPr>
        <w:t xml:space="preserve">'s Next Venezuela and other major news outlets have been reporting on the rampant shortages plaguing Venezuela. In light of this reality, we and many others were stunned to learn this week that President Nicolás Maduro is expected to receive an award from the Food and Agriculture Organization of the United Nations (FAO) for the "progress" Venezuela has made in food-related matters. The irony is palpable; </w:t>
      </w:r>
      <w:r w:rsidRPr="00B4610A">
        <w:rPr>
          <w:b/>
          <w:u w:val="single"/>
        </w:rPr>
        <w:t xml:space="preserve">shortages in Venezuela are now so severe that Venezuelans have turned to a mobile app that helps them locate basic goods like milk and toilet paper. </w:t>
      </w:r>
      <w:r w:rsidRPr="00B4610A">
        <w:rPr>
          <w:sz w:val="16"/>
        </w:rPr>
        <w:t xml:space="preserve">Maduro's troubling two months in office and record shortages have caused many, including Congresswoman Ileana Ros-Lehtinen, to wonder aloud whether the award is indeed justified. While the FAO argues advances have been made with regards to food development and consumption in Venezuela, the facts and figures beg to differ. </w:t>
      </w:r>
      <w:r w:rsidRPr="00B4610A">
        <w:rPr>
          <w:b/>
          <w:u w:val="single"/>
        </w:rPr>
        <w:t>The Venezuelan Central Bank reported that shortages in May rose to 21.3 percent, its highest level in 64 months. In other words, two out of 10 products were not in stock in grocery stores and supermarket</w:t>
      </w:r>
      <w:r w:rsidRPr="00B4610A">
        <w:rPr>
          <w:b/>
          <w:sz w:val="16"/>
        </w:rPr>
        <w:t>s.</w:t>
      </w:r>
      <w:r w:rsidRPr="00B4610A">
        <w:rPr>
          <w:sz w:val="16"/>
        </w:rPr>
        <w:t xml:space="preserve"> Furthermore, that same month Venezuelan consumer prices increased at a record pace after a devaluation of the currency pushed up the cost of imports. Prices climbed 6.1 percent from April, accelerating the annual inflation rate to a record-high 35.2 percent. Price controls and foreign exchange restrictions in the import-dependent nation have triggered shortages in every sector of the Venezuelan economy. </w:t>
      </w:r>
      <w:r w:rsidRPr="00B4610A">
        <w:rPr>
          <w:b/>
          <w:u w:val="single"/>
        </w:rPr>
        <w:t>Basic food products such as chicken, milk, sugar and toilet paper have become an ordeal to find.</w:t>
      </w:r>
      <w:r w:rsidRPr="00B4610A">
        <w:rPr>
          <w:sz w:val="16"/>
        </w:rPr>
        <w:t xml:space="preserve"> Not even the Catholic Church has been exempt of the country's growing scarcities. Wheat flour used for the sacramental wafers is scarce, while the supply of altar wine used for Holy Communion is threatened, likely forcing the Church to ration supplies. </w:t>
      </w:r>
      <w:r w:rsidRPr="00B4610A">
        <w:rPr>
          <w:b/>
          <w:u w:val="single"/>
        </w:rPr>
        <w:t>Maduro's only solution to the problem has been to blame Venezuelans for "overconsumption</w:t>
      </w:r>
      <w:r w:rsidRPr="00B4610A">
        <w:rPr>
          <w:sz w:val="16"/>
        </w:rPr>
        <w:t xml:space="preserve">." </w:t>
      </w:r>
      <w:r w:rsidRPr="00B4610A">
        <w:rPr>
          <w:b/>
          <w:u w:val="single"/>
        </w:rPr>
        <w:t>Such a charge stands in utter contrast to the scenes of hungry Venezuelans swarming a grocery truck when it finally arrived with the food they neede</w:t>
      </w:r>
      <w:r w:rsidRPr="00B4610A">
        <w:rPr>
          <w:sz w:val="16"/>
        </w:rPr>
        <w:t>d. Maduro, meanwhile, has responded by telling Venezuelans not to "panic" and to "regularize consumption," accusing the public for the government's failed policies.</w:t>
      </w:r>
    </w:p>
    <w:p w14:paraId="1EC8F336" w14:textId="77777777" w:rsidR="00310542" w:rsidRPr="00B4610A" w:rsidRDefault="00310542" w:rsidP="00310542"/>
    <w:p w14:paraId="4FA71722" w14:textId="53F1E636" w:rsidR="00B4610A" w:rsidRPr="00B4610A" w:rsidRDefault="002C03C2" w:rsidP="00B4610A">
      <w:pPr>
        <w:pStyle w:val="Heading3"/>
      </w:pPr>
      <w:r>
        <w:t>---</w:t>
      </w:r>
      <w:r w:rsidR="00B4610A" w:rsidRPr="00B4610A">
        <w:t>US-Venezuela Relations</w:t>
      </w:r>
    </w:p>
    <w:p w14:paraId="28918DCA" w14:textId="77777777" w:rsidR="002C03C2" w:rsidRPr="007518B9" w:rsidRDefault="002C03C2" w:rsidP="002C03C2">
      <w:pPr>
        <w:pStyle w:val="Heading4"/>
      </w:pPr>
      <w:r w:rsidRPr="007518B9">
        <w:t>Trade ensures normalized US-Venezuela diplomatic relations</w:t>
      </w:r>
    </w:p>
    <w:p w14:paraId="72F939BA" w14:textId="77777777" w:rsidR="002C03C2" w:rsidRPr="007518B9" w:rsidRDefault="002C03C2" w:rsidP="002C03C2">
      <w:r w:rsidRPr="007518B9">
        <w:rPr>
          <w:rStyle w:val="StyleStyleBold12pt"/>
        </w:rPr>
        <w:t>Reuters 5/19/13</w:t>
      </w:r>
      <w:r w:rsidRPr="007518B9">
        <w:t xml:space="preserve"> (Reuters; “Venezuela says taking steps to restore U.S. diplomatic ties”; May 19, 2013; </w:t>
      </w:r>
      <w:hyperlink r:id="rId20" w:history="1">
        <w:r w:rsidRPr="007518B9">
          <w:t>http://www.reuters.com/article/2013/05/20/us-venezuela-usa-idUSBRE94J01R20130520</w:t>
        </w:r>
      </w:hyperlink>
      <w:r w:rsidRPr="007518B9">
        <w:t>) IIN</w:t>
      </w:r>
    </w:p>
    <w:p w14:paraId="5E288004" w14:textId="77777777" w:rsidR="002C03C2" w:rsidRPr="007518B9" w:rsidRDefault="002C03C2" w:rsidP="002C03C2">
      <w:pPr>
        <w:rPr>
          <w:sz w:val="16"/>
        </w:rPr>
      </w:pPr>
      <w:r w:rsidRPr="007518B9">
        <w:rPr>
          <w:sz w:val="16"/>
        </w:rPr>
        <w:t xml:space="preserve">(Reuters) - Venezuela's recent designation of an acting head of its diplomatic mission in the United States shows the </w:t>
      </w:r>
      <w:r w:rsidRPr="007518B9">
        <w:rPr>
          <w:rStyle w:val="StyleBoldUnderline"/>
        </w:rPr>
        <w:t>OPEC nation's desire to restore full diplomatic relations</w:t>
      </w:r>
      <w:r w:rsidRPr="007518B9">
        <w:rPr>
          <w:sz w:val="16"/>
        </w:rPr>
        <w:t>, the foreign minister said in an interview broadcast on Sunday</w:t>
      </w:r>
      <w:proofErr w:type="gramStart"/>
      <w:r w:rsidRPr="007518B9">
        <w:rPr>
          <w:sz w:val="16"/>
        </w:rPr>
        <w:t>.</w:t>
      </w:r>
      <w:r w:rsidRPr="007518B9">
        <w:rPr>
          <w:sz w:val="12"/>
        </w:rPr>
        <w:t>¶</w:t>
      </w:r>
      <w:proofErr w:type="gramEnd"/>
      <w:r w:rsidRPr="007518B9">
        <w:rPr>
          <w:sz w:val="16"/>
        </w:rPr>
        <w:t xml:space="preserve"> </w:t>
      </w:r>
      <w:r w:rsidRPr="007518B9">
        <w:rPr>
          <w:rStyle w:val="StyleBoldUnderline"/>
        </w:rPr>
        <w:t>Disputes between Caracas and Washington were common during the 14-year-rule of late socialist leader Hugo Chavez, leaving both nations without ambassadors in each other's capitals.</w:t>
      </w:r>
      <w:r w:rsidRPr="007518B9">
        <w:rPr>
          <w:rStyle w:val="StyleBoldUnderline"/>
          <w:b w:val="0"/>
          <w:sz w:val="12"/>
          <w:u w:val="none"/>
        </w:rPr>
        <w:t>¶</w:t>
      </w:r>
      <w:r w:rsidRPr="007518B9">
        <w:rPr>
          <w:rStyle w:val="StyleBoldUnderline"/>
        </w:rPr>
        <w:t xml:space="preserve"> Foreign Minister Elias Jaua suggested in a televised interview that the move to name government ally Calixto Ortega as charge d'affaires in Washington could be a prelude to restoring ambassadors.</w:t>
      </w:r>
      <w:r w:rsidRPr="007518B9">
        <w:rPr>
          <w:rStyle w:val="StyleBoldUnderline"/>
          <w:b w:val="0"/>
          <w:sz w:val="12"/>
          <w:u w:val="none"/>
        </w:rPr>
        <w:t>¶</w:t>
      </w:r>
      <w:r w:rsidRPr="007518B9">
        <w:rPr>
          <w:rStyle w:val="StyleBoldUnderline"/>
        </w:rPr>
        <w:t xml:space="preserve"> "This is a message for U.S. politicians so they understand Venezuela's desire to normalize relations ... via the designation of the highest diplomatic authorities,</w:t>
      </w:r>
      <w:r w:rsidRPr="007518B9">
        <w:rPr>
          <w:sz w:val="16"/>
        </w:rPr>
        <w:t xml:space="preserve">" he said. "Why? </w:t>
      </w:r>
      <w:r w:rsidRPr="007518B9">
        <w:rPr>
          <w:rStyle w:val="StyleBoldUnderline"/>
        </w:rPr>
        <w:t>Because the United States remains our top trade partner</w:t>
      </w:r>
      <w:r w:rsidRPr="007518B9">
        <w:rPr>
          <w:sz w:val="16"/>
        </w:rPr>
        <w:t>."</w:t>
      </w:r>
      <w:r w:rsidRPr="007518B9">
        <w:rPr>
          <w:sz w:val="12"/>
        </w:rPr>
        <w:t>¶</w:t>
      </w:r>
      <w:r w:rsidRPr="007518B9">
        <w:rPr>
          <w:sz w:val="16"/>
        </w:rPr>
        <w:t xml:space="preserve"> Venezuelan President </w:t>
      </w:r>
      <w:r w:rsidRPr="007518B9">
        <w:rPr>
          <w:rStyle w:val="StyleBoldUnderline"/>
        </w:rPr>
        <w:t>Nicolas Maduro has in recent months said he wants better ties with Washington as long as the relationship is respectful</w:t>
      </w:r>
      <w:r w:rsidRPr="007518B9">
        <w:rPr>
          <w:sz w:val="16"/>
        </w:rPr>
        <w:t>. But he has also accused the United States of seeking to destabilize the country.</w:t>
      </w:r>
    </w:p>
    <w:p w14:paraId="52C40593" w14:textId="77777777" w:rsidR="002C03C2" w:rsidRPr="007518B9" w:rsidRDefault="002C03C2" w:rsidP="002C03C2">
      <w:pPr>
        <w:rPr>
          <w:sz w:val="16"/>
        </w:rPr>
      </w:pPr>
    </w:p>
    <w:p w14:paraId="582F46E5" w14:textId="77777777" w:rsidR="00B4610A" w:rsidRPr="00B4610A" w:rsidRDefault="00B4610A" w:rsidP="00B4610A">
      <w:pPr>
        <w:pStyle w:val="Heading4"/>
        <w:rPr>
          <w:rStyle w:val="StyleStyleBold12pt"/>
          <w:b/>
        </w:rPr>
      </w:pPr>
      <w:r w:rsidRPr="00B4610A">
        <w:rPr>
          <w:rStyle w:val="StyleStyleBold12pt"/>
          <w:b/>
        </w:rPr>
        <w:t>Building a democracy is key to stronger reset of US Venezuela relations</w:t>
      </w:r>
    </w:p>
    <w:p w14:paraId="28BFAD56" w14:textId="77777777" w:rsidR="00B4610A" w:rsidRPr="00B4610A" w:rsidRDefault="00B4610A" w:rsidP="00B4610A">
      <w:r w:rsidRPr="00B4610A">
        <w:rPr>
          <w:rStyle w:val="StyleStyleBold12pt"/>
        </w:rPr>
        <w:t>Fox 13</w:t>
      </w:r>
      <w:r w:rsidRPr="00B4610A">
        <w:t>(FoxNews.com March 06, 2013</w:t>
      </w:r>
      <w:proofErr w:type="gramStart"/>
      <w:r w:rsidRPr="00B4610A">
        <w:t>, ,</w:t>
      </w:r>
      <w:proofErr w:type="gramEnd"/>
      <w:r w:rsidRPr="00B4610A">
        <w:t>“Obama, US lawmakers see 'new chapter' in Venezuela after Chavez's death”</w:t>
      </w:r>
    </w:p>
    <w:p w14:paraId="59C0B486" w14:textId="02198860" w:rsidR="00B4610A" w:rsidRPr="00B4610A" w:rsidRDefault="00F27957" w:rsidP="00B4610A">
      <w:hyperlink r:id="rId21" w:history="1">
        <w:r w:rsidR="00B4610A" w:rsidRPr="00B4610A">
          <w:rPr>
            <w:rStyle w:val="Hyperlink"/>
          </w:rPr>
          <w:t>http://www.foxnews.com/politics/2013/03/06/obama-us-supports-venezuelan-people-as-begin-new-chapter-after-chavez/</w:t>
        </w:r>
      </w:hyperlink>
      <w:r w:rsidR="00B4610A" w:rsidRPr="00B4610A">
        <w:t>)</w:t>
      </w:r>
      <w:r w:rsidR="00B4610A" w:rsidRPr="00B4610A">
        <w:tab/>
      </w:r>
    </w:p>
    <w:p w14:paraId="50DA5FB5" w14:textId="77777777" w:rsidR="00B4610A" w:rsidRPr="00B4610A" w:rsidRDefault="00B4610A" w:rsidP="00B4610A">
      <w:pPr>
        <w:rPr>
          <w:b/>
          <w:u w:val="single"/>
        </w:rPr>
      </w:pPr>
      <w:r w:rsidRPr="00B4610A">
        <w:rPr>
          <w:b/>
          <w:u w:val="single"/>
        </w:rPr>
        <w:t>U.S. officials quickly cast Hugo Chavez's death as an opportunity</w:t>
      </w:r>
      <w:r w:rsidRPr="00B4610A">
        <w:rPr>
          <w:sz w:val="16"/>
        </w:rPr>
        <w:t xml:space="preserve"> for </w:t>
      </w:r>
      <w:r w:rsidRPr="00B4610A">
        <w:rPr>
          <w:b/>
          <w:u w:val="single"/>
        </w:rPr>
        <w:t>America to rebuild a relationship with Venezuela and for the country itself to pursue “meaningful democratic reforms,"</w:t>
      </w:r>
      <w:r w:rsidRPr="00B4610A">
        <w:rPr>
          <w:sz w:val="16"/>
        </w:rPr>
        <w:t xml:space="preserve"> with President Obama heralding a "new chapter" in the Latin American country's history. Chavez, who had been battling cancer since 2011, died Tuesday after 14 years in power. An election is expected to be held in 30 days – the transition marks one of the first major challenges for newly appointed Secretary of State John Kerry. Obama kept a measured tone in a statement released Tuesday evening. "At this challenging time of President Hugo Chavez’s passing, </w:t>
      </w:r>
      <w:r w:rsidRPr="00B4610A">
        <w:rPr>
          <w:b/>
          <w:u w:val="single"/>
        </w:rPr>
        <w:t>the United States reaffirms its support for the Venezuelan people and its interest in developing a constructive relationship with the Venezuelan governmen</w:t>
      </w:r>
      <w:r w:rsidRPr="00B4610A">
        <w:rPr>
          <w:sz w:val="16"/>
        </w:rPr>
        <w:t>t," Obama said. "</w:t>
      </w:r>
      <w:r w:rsidRPr="00B4610A">
        <w:rPr>
          <w:b/>
          <w:u w:val="single"/>
        </w:rPr>
        <w:t>As Venezuela begins a new chapter in its history, the United States remains committed to policies that promote democratic principles, the rule of law, and respect for human right</w:t>
      </w:r>
      <w:r w:rsidRPr="00B4610A">
        <w:rPr>
          <w:sz w:val="16"/>
        </w:rPr>
        <w:t>s. Lawmakers on Capitol Hill were less reserved. “Hugo Chavez was a tyrant who forced the people of Venezuela to live in fear,” Rep. Ed Royce, R-Calif., chairman of the House Foreign Affairs Committee, said in a written statement. “His death dents the alliance of anti-U.S. leftist leaders in South America. Good riddance to this dictator.” He said that, while not guaranteed, “</w:t>
      </w:r>
      <w:r w:rsidRPr="00B4610A">
        <w:rPr>
          <w:b/>
          <w:u w:val="single"/>
        </w:rPr>
        <w:t xml:space="preserve">closer U.S. relations with this key country in our Hemisphere are now possible.” </w:t>
      </w:r>
    </w:p>
    <w:p w14:paraId="6496733A" w14:textId="77777777" w:rsidR="00B4610A" w:rsidRPr="00B4610A" w:rsidRDefault="00B4610A" w:rsidP="00B4610A">
      <w:pPr>
        <w:pStyle w:val="Heading4"/>
        <w:rPr>
          <w:rStyle w:val="StyleStyleBold12pt"/>
          <w:b/>
        </w:rPr>
      </w:pPr>
      <w:r w:rsidRPr="00B4610A">
        <w:rPr>
          <w:rStyle w:val="StyleStyleBold12pt"/>
          <w:b/>
        </w:rPr>
        <w:t>US Venezuela relations is a stepping stone to Latin American relations</w:t>
      </w:r>
    </w:p>
    <w:p w14:paraId="7ACF550E" w14:textId="77777777" w:rsidR="00B4610A" w:rsidRPr="00B4610A" w:rsidRDefault="00B4610A" w:rsidP="00B4610A">
      <w:pPr>
        <w:rPr>
          <w:sz w:val="16"/>
        </w:rPr>
      </w:pPr>
      <w:r w:rsidRPr="00B4610A">
        <w:rPr>
          <w:rStyle w:val="StyleStyleBold12pt"/>
          <w:sz w:val="16"/>
        </w:rPr>
        <w:t>Griffin 13</w:t>
      </w:r>
      <w:r w:rsidRPr="00B4610A">
        <w:rPr>
          <w:sz w:val="16"/>
        </w:rPr>
        <w:t xml:space="preserve">(John Griffin, editorial writer for Harvard, “Engage with Venezuela”, April 3, 2013, http://www.thecrimson.com/article/2013/4/3/Harvard-Venezuela-Chavez-death/) </w:t>
      </w:r>
      <w:r w:rsidRPr="00B4610A">
        <w:rPr>
          <w:b/>
          <w:u w:val="single"/>
        </w:rPr>
        <w:t>Diplomatically, positive engagement with Venezuela would be a major step toward building American credibility in the world at large, especially in Latin America</w:t>
      </w:r>
      <w:r w:rsidRPr="00B4610A">
        <w:rPr>
          <w:sz w:val="16"/>
        </w:rPr>
        <w:t xml:space="preserve">. Chávez (along with his friends the Castros in Cuba) was able to bolster regional support for his regime by pointing out the United States’ attempts to forcibly intervene in Venezuelan politics. Soon, a number of populist governments in Latin America had rallied around Chávez and his anti-American policies. In 2004, Bolivia, Ecuador, Nicaragua, and three Caribbean nations joined with Venezuela and Cuba to form the Bolivarian Alliance for the Peoples of our America, an organization in direct opposition to the Free Trade Area in the Americas proposed (but never realized) by the Bush administration. Chávez galvanized these nations—many of whom have experienced American interventionist tactics—by vilifying America as a common, imperial enemy. </w:t>
      </w:r>
      <w:r w:rsidRPr="00B4610A">
        <w:rPr>
          <w:b/>
          <w:sz w:val="16"/>
        </w:rPr>
        <w:t>Unfo</w:t>
      </w:r>
      <w:r w:rsidRPr="00B4610A">
        <w:rPr>
          <w:b/>
          <w:u w:val="single"/>
        </w:rPr>
        <w:t xml:space="preserve">rtunately for the United States, its general strategy regarding Venezuela has </w:t>
      </w:r>
      <w:r w:rsidRPr="00B4610A">
        <w:rPr>
          <w:sz w:val="16"/>
        </w:rPr>
        <w:t xml:space="preserve">often strengthened Chávez’s position. Every time Washington chastises Venezuela for opposing American interests or attempts to bring sanctions against the Latin American country, the leader in Caracas (whether it be Chávez or Maduro) simply gains more evidence toward his claim that Washington is a neo-colonialist meddler. This </w:t>
      </w:r>
      <w:r w:rsidRPr="00B4610A">
        <w:rPr>
          <w:b/>
          <w:u w:val="single"/>
        </w:rPr>
        <w:t>weakens the United States’ diplomatic position</w:t>
      </w:r>
      <w:r w:rsidRPr="00B4610A">
        <w:rPr>
          <w:sz w:val="16"/>
        </w:rPr>
        <w:t xml:space="preserve">, while simultaneously strengthening Venezuela’s. If Washington wants Latin America to stop its current trend of electing leftist, Chavista governments, its first step should be to adopt a less astringent tone in dealing with Venezuela. Caracas will be unable to paint Washington as an aggressor, and Washington will in turn gain a better image in Latin America. </w:t>
      </w:r>
      <w:r w:rsidRPr="00B4610A">
        <w:rPr>
          <w:b/>
          <w:u w:val="single"/>
        </w:rPr>
        <w:t>Beyond leading to more amicable, cooperative relationships with Latin American nations, engagement with Venezuela would also be economically advisable</w:t>
      </w:r>
      <w:r w:rsidRPr="00B4610A">
        <w:rPr>
          <w:sz w:val="16"/>
        </w:rPr>
        <w:t xml:space="preserve">. </w:t>
      </w:r>
      <w:r w:rsidRPr="00B4610A">
        <w:rPr>
          <w:b/>
          <w:u w:val="single"/>
        </w:rPr>
        <w:t xml:space="preserve">With the world’s largest oil reserves, countless other valuable resources, and stunning natural beauty to attract scores of tourists, Venezuela has quite a bit to offer economically. </w:t>
      </w:r>
      <w:r w:rsidRPr="00B4610A">
        <w:rPr>
          <w:sz w:val="16"/>
        </w:rPr>
        <w:t xml:space="preserve">Even now, America can see the possible benefits of economic engagement with Caracas by looking at one of the few extant cases of such cooperation: Each year, thousands of needy Americans are able to keep their homes heated because of the cooperation between Venezuela and a Boston-area oil company. </w:t>
      </w:r>
      <w:r w:rsidRPr="00B4610A">
        <w:rPr>
          <w:b/>
          <w:u w:val="single"/>
        </w:rPr>
        <w:t>Engagement with Venezuela would also lead to stronger economic cooperation with the entirety of Latin America</w:t>
      </w:r>
      <w:r w:rsidRPr="00B4610A">
        <w:rPr>
          <w:sz w:val="16"/>
        </w:rPr>
        <w:t xml:space="preserve">. </w:t>
      </w:r>
      <w:r w:rsidRPr="00B4610A">
        <w:rPr>
          <w:b/>
          <w:u w:val="single"/>
        </w:rPr>
        <w:t xml:space="preserve">It was mostly through Venezuela’s efforts that the United States was unable to create a “Free Trade Area of the Americas,” an endeavor that would have eliminated most trade barriers among participant nations, thereby leading to more lucrative trade. In a world where the United States and Venezuela were to enjoy normalized relations, all nations involved would benefit from such agreements. </w:t>
      </w:r>
      <w:r w:rsidRPr="00B4610A">
        <w:rPr>
          <w:sz w:val="16"/>
        </w:rPr>
        <w:t xml:space="preserve">For both diplomatic and economic reasons, then, positive engagement is the best course of action for the United States. </w:t>
      </w:r>
      <w:r w:rsidRPr="00B4610A">
        <w:rPr>
          <w:b/>
          <w:u w:val="single"/>
        </w:rPr>
        <w:t>As it stands, the negative relationship between the countries has created an atmosphere of animosity in the hemisphere, hindering dialogue and making economic cooperation nearly impossible</w:t>
      </w:r>
      <w:r w:rsidRPr="00B4610A">
        <w:rPr>
          <w:sz w:val="16"/>
        </w:rPr>
        <w:t xml:space="preserve">. </w:t>
      </w:r>
      <w:r w:rsidRPr="00B4610A">
        <w:rPr>
          <w:b/>
          <w:u w:val="single"/>
        </w:rPr>
        <w:t>While there is much for which the Venezuelan government can rightly be criticized—authoritarian rule, abuse of human rights, lack of market-friendly policies</w:t>
      </w:r>
      <w:r w:rsidRPr="00B4610A">
        <w:rPr>
          <w:sz w:val="16"/>
        </w:rPr>
        <w:t>—nothing that the United States is doing to counter those drawbacks is having any effect. The United States should stop playing “tough guy” with Venezuela, bite the bullet, and work toward stability and prosperity for the entire hemisphere. We aren’t catching any flies with our vinegar—it’s high time we started trying to catch them with honey</w:t>
      </w:r>
    </w:p>
    <w:p w14:paraId="7EFEE3E2" w14:textId="77777777" w:rsidR="00B4610A" w:rsidRPr="00B4610A" w:rsidRDefault="00B4610A" w:rsidP="00B4610A"/>
    <w:p w14:paraId="1379413A" w14:textId="1BF7C4A9" w:rsidR="00B4610A" w:rsidRPr="00B4610A" w:rsidRDefault="00EB1C68" w:rsidP="00B4610A">
      <w:pPr>
        <w:pStyle w:val="Heading3"/>
      </w:pPr>
      <w:r>
        <w:t>---</w:t>
      </w:r>
      <w:r w:rsidR="00B4610A" w:rsidRPr="00B4610A">
        <w:t>Venezuelan Econ</w:t>
      </w:r>
    </w:p>
    <w:p w14:paraId="2DC805BE" w14:textId="77777777" w:rsidR="00B4610A" w:rsidRPr="00B4610A" w:rsidRDefault="00B4610A" w:rsidP="00B4610A">
      <w:pPr>
        <w:pStyle w:val="Heading4"/>
      </w:pPr>
      <w:r w:rsidRPr="00B4610A">
        <w:t xml:space="preserve">Venezuelan economy on the brink of collapsing </w:t>
      </w:r>
    </w:p>
    <w:p w14:paraId="6D912249" w14:textId="77777777" w:rsidR="00B4610A" w:rsidRPr="00B4610A" w:rsidRDefault="00B4610A" w:rsidP="00B4610A">
      <w:r w:rsidRPr="00B4610A">
        <w:rPr>
          <w:rStyle w:val="StyleStyleBold12pt"/>
        </w:rPr>
        <w:t>El Universal 13</w:t>
      </w:r>
      <w:r w:rsidRPr="00B4610A">
        <w:t xml:space="preserve">(El Universal, March 12, 2013“US fears economic collapse in Venezuela” </w:t>
      </w:r>
      <w:hyperlink r:id="rId22" w:history="1">
        <w:r w:rsidRPr="00B4610A">
          <w:rPr>
            <w:rStyle w:val="Hyperlink"/>
          </w:rPr>
          <w:t>http://www.eluniversal.com/economia/130312/us-fears-economic-collapse-in-venezuela</w:t>
        </w:r>
      </w:hyperlink>
      <w:r w:rsidRPr="00B4610A">
        <w:t>)</w:t>
      </w:r>
    </w:p>
    <w:p w14:paraId="73DD49AC" w14:textId="77777777" w:rsidR="00B4610A" w:rsidRPr="00B4610A" w:rsidRDefault="00B4610A" w:rsidP="00B4610A">
      <w:pPr>
        <w:rPr>
          <w:b/>
          <w:u w:val="single"/>
        </w:rPr>
      </w:pPr>
      <w:r w:rsidRPr="00B4610A">
        <w:rPr>
          <w:sz w:val="16"/>
        </w:rPr>
        <w:t>Alert to the situation of Venezuela following the death of President Hugo Chávez</w:t>
      </w:r>
      <w:r w:rsidRPr="00B4610A">
        <w:rPr>
          <w:b/>
          <w:u w:val="single"/>
        </w:rPr>
        <w:t>, the US intelligence services have warned against economic collapse in the Latin American country according to a report that also elaborates on other situations</w:t>
      </w:r>
      <w:r w:rsidRPr="00B4610A">
        <w:rPr>
          <w:sz w:val="16"/>
        </w:rPr>
        <w:t xml:space="preserve"> across the region. </w:t>
      </w:r>
      <w:r w:rsidRPr="00B4610A">
        <w:rPr>
          <w:b/>
          <w:u w:val="single"/>
        </w:rPr>
        <w:t>The next Venezuelan Government will have to face both the consequences of growing deterioration among businesses and increasing economic imbalances</w:t>
      </w:r>
      <w:r w:rsidRPr="00B4610A">
        <w:rPr>
          <w:sz w:val="16"/>
        </w:rPr>
        <w:t xml:space="preserve">, the report presented on Tuesday to the US Senate reads. The report indicates that the country's obligations arising from debts taken on by the Venezuelan Government will consume raising oil revenues regardless of high oil prices. </w:t>
      </w:r>
      <w:r w:rsidRPr="00B4610A">
        <w:rPr>
          <w:b/>
          <w:u w:val="single"/>
        </w:rPr>
        <w:t>The report also draws the attention to "the wave of violent crime," which puts the Venezuelan population in jeopardy.</w:t>
      </w:r>
    </w:p>
    <w:p w14:paraId="41FA5245" w14:textId="77777777" w:rsidR="00B4610A" w:rsidRPr="00B4610A" w:rsidRDefault="00B4610A" w:rsidP="00B4610A">
      <w:pPr>
        <w:pStyle w:val="Heading4"/>
      </w:pPr>
      <w:r w:rsidRPr="00B4610A">
        <w:t>Low oil prices kill Venezuelan economy</w:t>
      </w:r>
    </w:p>
    <w:p w14:paraId="3B3308EB" w14:textId="77777777" w:rsidR="00B4610A" w:rsidRPr="00B4610A" w:rsidRDefault="00B4610A" w:rsidP="00B4610A">
      <w:r w:rsidRPr="00B4610A">
        <w:rPr>
          <w:rStyle w:val="StyleStyleBold12pt"/>
        </w:rPr>
        <w:t>Peterson 08</w:t>
      </w:r>
      <w:r w:rsidRPr="00B4610A">
        <w:t xml:space="preserve"> (Robert D. – Colonel US Army; “US STRATEGY TO DEAL WITH HUGO CHAVEZ’S ESTABLISHMENT OF MILITIAS”; U.S. Army War College; March 15, 2008; </w:t>
      </w:r>
      <w:hyperlink r:id="rId23" w:history="1">
        <w:r w:rsidRPr="00B4610A">
          <w:rPr>
            <w:rStyle w:val="Hyperlink"/>
          </w:rPr>
          <w:t>http://www.dtic.mil/cgi-bin/GetTRDoc?AD=ADA479076</w:t>
        </w:r>
      </w:hyperlink>
      <w:r w:rsidRPr="00B4610A">
        <w:t>) IIN</w:t>
      </w:r>
    </w:p>
    <w:p w14:paraId="2FE9EFC5" w14:textId="77777777" w:rsidR="00B4610A" w:rsidRPr="00B4610A" w:rsidRDefault="00B4610A" w:rsidP="00B4610A">
      <w:r w:rsidRPr="00B4610A">
        <w:t>The United States has long promoted a policy of open, free-market, global liberalization as the best way to increase long-term economic growth and stability. Chavez has implemented an economic model fed with oil dollars based on state intervention and control of business. His programs have been successful largely due to relatively high oil prices. Oil revenues have fed Chavez’s social growth.30 The World Bank Group suggested that his economic success is not sustainable over the long term and that a modest fall of oil prices will strain his social budget.31 Foreign investment in Venezuela has declined significantly in the last few years due to Chavez’s taxing and seizing of company assets. “Without financial transparency, foreign investment, non-oil- sector growth, and publicly accountable and independent institutions, Venezuelan officials will find it difficult to sustain economic growth and maintain current investments in education and health care.”32</w:t>
      </w:r>
    </w:p>
    <w:p w14:paraId="56F008E4" w14:textId="77777777" w:rsidR="00EB1C68" w:rsidRPr="007518B9" w:rsidRDefault="00EB1C68" w:rsidP="00EB1C68">
      <w:pPr>
        <w:pStyle w:val="Heading4"/>
      </w:pPr>
      <w:r>
        <w:t>Venezuela dependent on oil exports to US</w:t>
      </w:r>
    </w:p>
    <w:p w14:paraId="5191E5EC" w14:textId="77777777" w:rsidR="00EB1C68" w:rsidRPr="007518B9" w:rsidRDefault="00EB1C68" w:rsidP="00EB1C68">
      <w:r w:rsidRPr="007518B9">
        <w:rPr>
          <w:rStyle w:val="StyleStyleBold12pt"/>
        </w:rPr>
        <w:t>Bustamante and Sweig 8</w:t>
      </w:r>
      <w:r w:rsidRPr="007518B9">
        <w:t xml:space="preserve"> (Michael J. – research associate for Latin America studies at the council on Foreign Relations; Julia E. - the Nelson and David Rockefeller Senior Fellow and director of the Latin America Studies program at the Council on Foreign Relations; “PUBLIC DIPLOMACY IN A CHANGING WORLD: SECTION THREE: NATIONAL CASE STUDIES OF PUBLIC DIPLOMACY AND COMMENTARY: Buena Vista Solidarity and the Axis of Aid: Cuban and Venezuelan Public”; March 2008; The Annals of The American Academy of Political and Social Science; Lexis) IIN</w:t>
      </w:r>
    </w:p>
    <w:p w14:paraId="652E796E" w14:textId="77777777" w:rsidR="00EB1C68" w:rsidRPr="007518B9" w:rsidRDefault="00EB1C68" w:rsidP="00EB1C68">
      <w:pPr>
        <w:rPr>
          <w:sz w:val="16"/>
        </w:rPr>
      </w:pPr>
      <w:r w:rsidRPr="007518B9">
        <w:rPr>
          <w:sz w:val="16"/>
        </w:rPr>
        <w:t>Successes, Failures, and the Search for Soft Power</w:t>
      </w:r>
      <w:r w:rsidRPr="007518B9">
        <w:rPr>
          <w:sz w:val="12"/>
        </w:rPr>
        <w:t>¶</w:t>
      </w:r>
      <w:r w:rsidRPr="007518B9">
        <w:rPr>
          <w:sz w:val="16"/>
        </w:rPr>
        <w:t xml:space="preserve"> While the Cuban and Venezuelan governments share many of the same ideo-logical orientations and </w:t>
      </w:r>
      <w:proofErr w:type="gramStart"/>
      <w:r w:rsidRPr="007518B9">
        <w:rPr>
          <w:sz w:val="16"/>
        </w:rPr>
        <w:t>goals,</w:t>
      </w:r>
      <w:proofErr w:type="gramEnd"/>
      <w:r w:rsidRPr="007518B9">
        <w:rPr>
          <w:sz w:val="16"/>
        </w:rPr>
        <w:t xml:space="preserve"> their public diplomacy strategies differ. At the very least, President </w:t>
      </w:r>
      <w:r w:rsidRPr="007518B9">
        <w:rPr>
          <w:rStyle w:val="StyleBoldUnderline"/>
        </w:rPr>
        <w:t>Chavez's penchant toward the dramatic, combined with his ostentatious largesse and reputation as a power broker, make Venezuela's public diplomacy presence more susceptible to accusations of grandstanding</w:t>
      </w:r>
      <w:r w:rsidRPr="007518B9">
        <w:rPr>
          <w:sz w:val="16"/>
        </w:rPr>
        <w:t xml:space="preserve">. Notably, a comparison of these two cases suggests that public diplomacy success is not always directly correlated with the amount of resources devoted to the effort. In fact, perhaps because Cuba appears more modest in its ambitions, it seems more genuine--an ironic result in some ways. After all, one would expect </w:t>
      </w:r>
      <w:r w:rsidRPr="007518B9">
        <w:rPr>
          <w:rStyle w:val="StyleBoldUnderline"/>
        </w:rPr>
        <w:t>global opinion to be far more suspicious of the international promotional efforts of a one-party state than those of a government that, for all its difficulties, continues to answer to electoral politics and the free market</w:t>
      </w:r>
      <w:proofErr w:type="gramStart"/>
      <w:r w:rsidRPr="007518B9">
        <w:rPr>
          <w:rStyle w:val="StyleBoldUnderline"/>
        </w:rPr>
        <w:t>.</w:t>
      </w:r>
      <w:r w:rsidRPr="007518B9">
        <w:rPr>
          <w:sz w:val="12"/>
        </w:rPr>
        <w:t>¶</w:t>
      </w:r>
      <w:proofErr w:type="gramEnd"/>
      <w:r w:rsidRPr="007518B9">
        <w:rPr>
          <w:sz w:val="16"/>
        </w:rPr>
        <w:t xml:space="preserve"> Of course, as this article also suggests, the real root of the difference may be that Cuba can easily rally support behind the widely discredited U.S. embargo. </w:t>
      </w:r>
      <w:r w:rsidRPr="007518B9">
        <w:rPr>
          <w:rStyle w:val="StyleBoldUnderline"/>
        </w:rPr>
        <w:t>Venezuela</w:t>
      </w:r>
      <w:r w:rsidRPr="007518B9">
        <w:rPr>
          <w:sz w:val="16"/>
        </w:rPr>
        <w:t xml:space="preserve">, on the other hand, </w:t>
      </w:r>
      <w:r w:rsidRPr="007518B9">
        <w:rPr>
          <w:rStyle w:val="StyleBoldUnderline"/>
        </w:rPr>
        <w:t xml:space="preserve">depends heavily on sustained oil trade with the United States as well as other deepening commercial ties to the North. </w:t>
      </w:r>
      <w:proofErr w:type="gramStart"/>
      <w:r w:rsidRPr="007518B9">
        <w:rPr>
          <w:rStyle w:val="StyleBoldUnderline"/>
        </w:rPr>
        <w:t>n22</w:t>
      </w:r>
      <w:proofErr w:type="gramEnd"/>
      <w:r w:rsidRPr="007518B9">
        <w:rPr>
          <w:rStyle w:val="StyleBoldUnderline"/>
        </w:rPr>
        <w:t xml:space="preserve"> As a result, the Chavez government's opposition to the United States risks appearing less deeply rooted, less permanent, and more embedded in rhetoric than true revolutionary sacrifice.</w:t>
      </w:r>
      <w:r w:rsidRPr="007518B9">
        <w:rPr>
          <w:sz w:val="16"/>
        </w:rPr>
        <w:t xml:space="preserve"> History may also be on Cuba's side in that the island's revolution has already acquired a certain mythic status, while for </w:t>
      </w:r>
      <w:proofErr w:type="gramStart"/>
      <w:r w:rsidRPr="007518B9">
        <w:rPr>
          <w:sz w:val="16"/>
        </w:rPr>
        <w:t>Venezuela,</w:t>
      </w:r>
      <w:proofErr w:type="gramEnd"/>
      <w:r w:rsidRPr="007518B9">
        <w:rPr>
          <w:sz w:val="16"/>
        </w:rPr>
        <w:t xml:space="preserve"> Chavez's long-term legacy has yet to be written. Havana's aid and other outreach efforts have remained at their core the same for nearly half a century. Consequently, the scope and ambitions of the island's public diplomacy efforts are well understood throughout the world. </w:t>
      </w:r>
      <w:r w:rsidRPr="007518B9">
        <w:rPr>
          <w:rStyle w:val="StyleBoldUnderline"/>
        </w:rPr>
        <w:t>Venezuela</w:t>
      </w:r>
      <w:r w:rsidRPr="007518B9">
        <w:rPr>
          <w:sz w:val="16"/>
        </w:rPr>
        <w:t xml:space="preserve">, on the other hand, </w:t>
      </w:r>
      <w:r w:rsidRPr="007518B9">
        <w:rPr>
          <w:rStyle w:val="StyleBoldUnderline"/>
        </w:rPr>
        <w:t>is a new, more geopolitically powerful player whose intentions are viewed with greater suspicion.</w:t>
      </w:r>
    </w:p>
    <w:p w14:paraId="5DF37EBA" w14:textId="77777777" w:rsidR="00B4610A" w:rsidRPr="007518B9" w:rsidRDefault="00B4610A" w:rsidP="00B4610A">
      <w:pPr>
        <w:pStyle w:val="Heading4"/>
      </w:pPr>
      <w:r w:rsidRPr="007518B9">
        <w:t>Poor oil economic structure hampering Venezuelan economy now</w:t>
      </w:r>
    </w:p>
    <w:p w14:paraId="6151918A" w14:textId="77777777" w:rsidR="00B4610A" w:rsidRPr="007518B9" w:rsidRDefault="00B4610A" w:rsidP="00B4610A">
      <w:r w:rsidRPr="007518B9">
        <w:rPr>
          <w:rStyle w:val="StyleStyleBold12pt"/>
        </w:rPr>
        <w:t>Puntes 7/1/13</w:t>
      </w:r>
      <w:r w:rsidRPr="007518B9">
        <w:t xml:space="preserve"> (Suhelis Tejero; “Venezuela's economic imbalances prevent achievement of goals”; July 1, 2013; El Universal; </w:t>
      </w:r>
      <w:hyperlink r:id="rId24" w:history="1">
        <w:r w:rsidRPr="007518B9">
          <w:rPr>
            <w:rStyle w:val="Hyperlink"/>
          </w:rPr>
          <w:t>http://www.eluniversal.com/economia/130701/venezuelas-economic-imbalances-prevent-achievement-of-goals</w:t>
        </w:r>
      </w:hyperlink>
      <w:r w:rsidRPr="007518B9">
        <w:t>) IIN</w:t>
      </w:r>
    </w:p>
    <w:p w14:paraId="3CA02E96" w14:textId="44C934DB" w:rsidR="00B4610A" w:rsidRPr="00B4610A" w:rsidRDefault="00B4610A" w:rsidP="00B4610A">
      <w:pPr>
        <w:rPr>
          <w:sz w:val="16"/>
        </w:rPr>
      </w:pPr>
      <w:r w:rsidRPr="007518B9">
        <w:rPr>
          <w:rStyle w:val="StyleBoldUnderline"/>
        </w:rPr>
        <w:t>Restoring an economy full of imbalances that no longer matches the plan outlined less than a year ago is one of the challenges Venezuelan authorities are facing.</w:t>
      </w:r>
      <w:r w:rsidRPr="007518B9">
        <w:rPr>
          <w:sz w:val="16"/>
        </w:rPr>
        <w:t xml:space="preserve"> Based on the results, the model designed within the framework of socialism appears unfeasible in the long term</w:t>
      </w:r>
      <w:proofErr w:type="gramStart"/>
      <w:r w:rsidRPr="007518B9">
        <w:rPr>
          <w:sz w:val="16"/>
        </w:rPr>
        <w:t>.</w:t>
      </w:r>
      <w:r w:rsidRPr="007518B9">
        <w:rPr>
          <w:sz w:val="12"/>
        </w:rPr>
        <w:t>¶</w:t>
      </w:r>
      <w:proofErr w:type="gramEnd"/>
      <w:r w:rsidRPr="007518B9">
        <w:rPr>
          <w:sz w:val="16"/>
        </w:rPr>
        <w:t xml:space="preserve"> The Venezuelan government's </w:t>
      </w:r>
      <w:r w:rsidRPr="007518B9">
        <w:rPr>
          <w:rStyle w:val="StyleBoldUnderline"/>
        </w:rPr>
        <w:t>economic goals for 2013 included growth at 6%, inflation at 14-16%, with the oil basket price at USD 55 per barrel and the foreign exchange rate at VEB 4.3 per USD dollar.</w:t>
      </w:r>
      <w:r w:rsidRPr="007518B9">
        <w:rPr>
          <w:rStyle w:val="StyleBoldUnderline"/>
          <w:b w:val="0"/>
          <w:sz w:val="12"/>
          <w:u w:val="none"/>
        </w:rPr>
        <w:t>¶</w:t>
      </w:r>
      <w:r w:rsidRPr="007518B9">
        <w:rPr>
          <w:rStyle w:val="StyleBoldUnderline"/>
        </w:rPr>
        <w:t xml:space="preserve"> However</w:t>
      </w:r>
      <w:r w:rsidRPr="007518B9">
        <w:rPr>
          <w:sz w:val="16"/>
        </w:rPr>
        <w:t xml:space="preserve">, the government first missed a goal in February, when </w:t>
      </w:r>
      <w:r w:rsidRPr="007518B9">
        <w:rPr>
          <w:rStyle w:val="StyleBoldUnderline"/>
        </w:rPr>
        <w:t>the Executive Office ordered a devaluation of the Venezuelan bolivar by 46.5%, to VEB 6.3 per US dollar.</w:t>
      </w:r>
      <w:r w:rsidRPr="007518B9">
        <w:rPr>
          <w:sz w:val="12"/>
        </w:rPr>
        <w:t>¶</w:t>
      </w:r>
      <w:r w:rsidRPr="007518B9">
        <w:rPr>
          <w:sz w:val="16"/>
        </w:rPr>
        <w:t xml:space="preserve"> Then, after </w:t>
      </w:r>
      <w:r w:rsidRPr="007518B9">
        <w:rPr>
          <w:rStyle w:val="StyleBoldUnderline"/>
        </w:rPr>
        <w:t>the quarterly economic growth hit some five percent throughout 2012, the economy stopped and growth stood at 0.7% in January-March 2013</w:t>
      </w:r>
      <w:r w:rsidRPr="007518B9">
        <w:rPr>
          <w:sz w:val="16"/>
        </w:rPr>
        <w:t>.</w:t>
      </w:r>
      <w:r w:rsidRPr="007518B9">
        <w:rPr>
          <w:sz w:val="12"/>
        </w:rPr>
        <w:t>¶</w:t>
      </w:r>
      <w:r w:rsidRPr="007518B9">
        <w:rPr>
          <w:sz w:val="16"/>
        </w:rPr>
        <w:t xml:space="preserve"> Furthermore, </w:t>
      </w:r>
      <w:r w:rsidRPr="007518B9">
        <w:rPr>
          <w:rStyle w:val="StyleBoldUnderline"/>
        </w:rPr>
        <w:t>inflation in January-May hit 19.4%, more than three percentage points above the year's inflation goal.</w:t>
      </w:r>
      <w:r w:rsidRPr="007518B9">
        <w:rPr>
          <w:rStyle w:val="StyleBoldUnderline"/>
          <w:b w:val="0"/>
          <w:sz w:val="12"/>
          <w:u w:val="none"/>
        </w:rPr>
        <w:t>¶</w:t>
      </w:r>
      <w:r w:rsidRPr="007518B9">
        <w:rPr>
          <w:sz w:val="16"/>
        </w:rPr>
        <w:t xml:space="preserve"> The only goal met thus far is the oil price. Calculated at USD 55 per barrel, last week the oil basket averaged USD 98.99 per barrel</w:t>
      </w:r>
      <w:proofErr w:type="gramStart"/>
      <w:r w:rsidRPr="007518B9">
        <w:rPr>
          <w:sz w:val="16"/>
        </w:rPr>
        <w:t>.</w:t>
      </w:r>
      <w:r w:rsidRPr="007518B9">
        <w:rPr>
          <w:sz w:val="12"/>
        </w:rPr>
        <w:t>¶</w:t>
      </w:r>
      <w:proofErr w:type="gramEnd"/>
      <w:r w:rsidRPr="007518B9">
        <w:rPr>
          <w:sz w:val="16"/>
        </w:rPr>
        <w:t xml:space="preserve"> The real problems</w:t>
      </w:r>
      <w:r w:rsidRPr="007518B9">
        <w:rPr>
          <w:sz w:val="12"/>
        </w:rPr>
        <w:t>¶</w:t>
      </w:r>
      <w:r w:rsidRPr="007518B9">
        <w:rPr>
          <w:sz w:val="16"/>
        </w:rPr>
        <w:t xml:space="preserve"> Unlike other times, </w:t>
      </w:r>
      <w:r w:rsidRPr="007518B9">
        <w:rPr>
          <w:rStyle w:val="StyleBoldUnderline"/>
        </w:rPr>
        <w:t>the current situation is not the result of external factors or specific situations, but of structural issues negatively affecting the economy.</w:t>
      </w:r>
      <w:r w:rsidRPr="007518B9">
        <w:rPr>
          <w:sz w:val="12"/>
        </w:rPr>
        <w:t>¶</w:t>
      </w:r>
      <w:r w:rsidRPr="007518B9">
        <w:rPr>
          <w:sz w:val="16"/>
        </w:rPr>
        <w:t xml:space="preserve"> Some of the </w:t>
      </w:r>
      <w:r w:rsidRPr="007518B9">
        <w:rPr>
          <w:rStyle w:val="StyleBoldUnderline"/>
        </w:rPr>
        <w:t>driving forces behind the country's current situation are lower oil output (2.3% down in May</w:t>
      </w:r>
      <w:r w:rsidRPr="007518B9">
        <w:rPr>
          <w:sz w:val="16"/>
        </w:rPr>
        <w:t xml:space="preserve"> as against the same month in 2012); </w:t>
      </w:r>
      <w:r w:rsidRPr="007518B9">
        <w:rPr>
          <w:rStyle w:val="StyleBoldUnderline"/>
        </w:rPr>
        <w:t>sales of oil at 60-70% of market price under the Petrocaribe agreement; allocation of windfall oil revenues to different funds free of monitoring, just like the case of traditional fiscal accounts; and spiraling inflation, with the annualized rate as of May at 35.2%</w:t>
      </w:r>
      <w:r w:rsidRPr="007518B9">
        <w:rPr>
          <w:sz w:val="16"/>
        </w:rPr>
        <w:t>.</w:t>
      </w:r>
      <w:r w:rsidRPr="007518B9">
        <w:rPr>
          <w:sz w:val="12"/>
        </w:rPr>
        <w:t>¶</w:t>
      </w:r>
      <w:r w:rsidRPr="007518B9">
        <w:rPr>
          <w:sz w:val="16"/>
        </w:rPr>
        <w:t xml:space="preserve"> Further, the public manufacturing sector has slowed down. According to the Central Bank of Venezuela, state-owned manufacturing companies recorded a 12.1% drop in the first quarter of 2013.</w:t>
      </w:r>
    </w:p>
    <w:p w14:paraId="0B602EC5" w14:textId="77777777" w:rsidR="00B4610A" w:rsidRPr="00B4610A" w:rsidRDefault="00B4610A" w:rsidP="00B4610A">
      <w:pPr>
        <w:pStyle w:val="Heading4"/>
      </w:pPr>
      <w:r w:rsidRPr="00B4610A">
        <w:t>The United States intervention sends strong signal to other countries key to soft power and jump starts weak Venezuelan economy</w:t>
      </w:r>
    </w:p>
    <w:p w14:paraId="03EEE29C" w14:textId="77777777" w:rsidR="00B4610A" w:rsidRPr="00B4610A" w:rsidRDefault="00B4610A" w:rsidP="00B4610A">
      <w:r w:rsidRPr="00B4610A">
        <w:rPr>
          <w:rStyle w:val="StyleStyleBold12pt"/>
        </w:rPr>
        <w:t xml:space="preserve">Christy 13 </w:t>
      </w:r>
      <w:r w:rsidRPr="00B4610A">
        <w:t xml:space="preserve">(Patrick Christy, March 15, 2013, Senior Policy Analyst the Foreign Policy Institute, US News “Obama Must Stand Up for Democracy in Post-Chavez Venezuela” </w:t>
      </w:r>
      <w:hyperlink r:id="rId25" w:history="1">
        <w:r w:rsidRPr="00B4610A">
          <w:rPr>
            <w:rStyle w:val="Hyperlink"/>
          </w:rPr>
          <w:t>http://www.usnews.com/opinion/blogs/world-report/2013/03/15/after-chavez-us-must-encourage-democratic-venezuela</w:t>
        </w:r>
      </w:hyperlink>
      <w:r w:rsidRPr="00B4610A">
        <w:t>)</w:t>
      </w:r>
    </w:p>
    <w:p w14:paraId="7E782022" w14:textId="77777777" w:rsidR="00B4610A" w:rsidRPr="00B4610A" w:rsidRDefault="00B4610A" w:rsidP="00B4610A">
      <w:pPr>
        <w:rPr>
          <w:b/>
          <w:u w:val="single"/>
        </w:rPr>
      </w:pPr>
      <w:r w:rsidRPr="00B4610A">
        <w:rPr>
          <w:sz w:val="16"/>
        </w:rPr>
        <w:t xml:space="preserve">Venezuela's upcoming election to replace the late Hugo Chavez gives the country an important opportunity to break away from over a decade's worth of strongman rule—and move towards better governance, improved internal security and stability, a stronger and more vibrant economy, and a truly constructive role in regional and global affairs. </w:t>
      </w:r>
      <w:r w:rsidRPr="00B4610A">
        <w:rPr>
          <w:b/>
          <w:u w:val="single"/>
        </w:rPr>
        <w:t xml:space="preserve">It's critical that the United States do what it can to encourage Venezuela to seize that opportunity. </w:t>
      </w:r>
      <w:r w:rsidRPr="00B4610A">
        <w:rPr>
          <w:sz w:val="16"/>
        </w:rPr>
        <w:t xml:space="preserve">For over a decade, Chavez led </w:t>
      </w:r>
      <w:proofErr w:type="gramStart"/>
      <w:r w:rsidRPr="00B4610A">
        <w:rPr>
          <w:sz w:val="16"/>
        </w:rPr>
        <w:t>ideologically-driven</w:t>
      </w:r>
      <w:proofErr w:type="gramEnd"/>
      <w:r w:rsidRPr="00B4610A">
        <w:rPr>
          <w:sz w:val="16"/>
        </w:rPr>
        <w:t xml:space="preserve"> efforts to erode U.S. standing in Latin America and around the globe. The populist leader expanded Venezuela's ties with rogue states such as Cuba and Iran, aided and protected terrorist organizations such as the Revolutionary Armed Forces of Colombia (FARC), and actively undermined the rule of law in Venezuela and throughout the Americas. In the Western Hemisphere alone, Chavez used record petrol prices to prop up anti-American socialist leaders, most notably in Bolivia, Cuba and Nicaragua. </w:t>
      </w:r>
      <w:r w:rsidRPr="00B4610A">
        <w:rPr>
          <w:b/>
          <w:u w:val="single"/>
        </w:rPr>
        <w:t>Chavez leaves behind a broken economy, a deeply divided nation and a dysfunctional government, all of which will take years—if not decades—to overcome</w:t>
      </w:r>
      <w:r w:rsidRPr="00B4610A">
        <w:rPr>
          <w:sz w:val="16"/>
        </w:rPr>
        <w:t xml:space="preserve">. </w:t>
      </w:r>
      <w:r w:rsidRPr="00B4610A">
        <w:rPr>
          <w:b/>
          <w:u w:val="single"/>
        </w:rPr>
        <w:t>Venezuela is plagued with double-digit inflation, mounting budget deficits and rising levels of violence</w:t>
      </w:r>
      <w:r w:rsidRPr="00B4610A">
        <w:rPr>
          <w:sz w:val="16"/>
        </w:rPr>
        <w:t>. While the OPEC nation maintains one of the world's largest geological oil reserves, crude exports—which account for roughly 45 percent of federal budget revenues—have declined by nearly half since 1999. The United States imports roughly one million barrels from Venezuela per day. [See a collection of political cartoons on the economy.] Chavez's protégé Nicolas Maduro, the former vice president who's now acting as Venezuela's interim president, is running to succeed the late strongman, but it's not preordained that he'll win. It remains to be seen the extent to which he can properly unite prior to the election the many competing populist factions that benefited under Chavez for so many years. What is clear is that he will drape himself in the political ideology of chavismo in the run up to April 14 elections, and use—and quite possibly abuse—government institutions and petrodollars in attempt to woo the country's voters. What's perverse is how the Obama administration's move to "reset" relations with Maduro is doing more to legitimize him as the rightful heir to Venezuela's presidency than to resuscitate relations between the two governments. The move showed itself to be even more naive after Maduro accused the United States of plotting to poison Chavez shortly after the strongman's death. [Check out our editorial cartoons on President Obama.] Washington must realize that a strategy of engagement alone will not ensure a renewed and improved partnership with Caracas.</w:t>
      </w:r>
      <w:r w:rsidRPr="00B4610A">
        <w:rPr>
          <w:b/>
          <w:u w:val="single"/>
        </w:rPr>
        <w:t xml:space="preserve"> Failure to realize this will not only undermine whatever influence America has in the months ahead, but also send a troubling signal to Venezuela's increasingly united political opposition. The Obama administration should instead pursue a more principled policy</w:t>
      </w:r>
      <w:r w:rsidRPr="00B4610A">
        <w:rPr>
          <w:sz w:val="16"/>
        </w:rPr>
        <w:t xml:space="preserve"> towards a post-Chavez Venezuela. In particular, it should: Pressure Caracas to implement key election reforms. Venezuela's opposition faces formidable obstacles. Interim President </w:t>
      </w:r>
      <w:r w:rsidRPr="00B4610A">
        <w:rPr>
          <w:b/>
          <w:u w:val="single"/>
        </w:rPr>
        <w:t>Maduro will use the government's near-monopoly control of public airwaves, its established networks of political patronage and last-minute public spending programs to bolster his populist agenda.</w:t>
      </w:r>
      <w:r w:rsidRPr="00B4610A">
        <w:rPr>
          <w:sz w:val="16"/>
        </w:rPr>
        <w:t xml:space="preserve"> Washington should stress publicly and privately that any attempts to suppress or intimidate the opposition runs contrary to Venezuela's constitution and the principles defined in the Inter-American Democratic Charter, which was adopted by Venezuela in 2001. To this point, José Cárdenas, a former USAID acting assistant administrator for Latin America, writes, The Venezuelan opposition continues to insist that the constitution (which is of Chavez's own writing) be followed and have drawn up a list of simple electoral reforms that would level the playing field and better allow the Venezuelan people to chart their own future free of chavista and foreign interference. Demand free, fair and verifiable elections. Although Venezuela announced that a special election to replace Chavez </w:t>
      </w:r>
      <w:proofErr w:type="gramStart"/>
      <w:r w:rsidRPr="00B4610A">
        <w:rPr>
          <w:sz w:val="16"/>
        </w:rPr>
        <w:t>will</w:t>
      </w:r>
      <w:proofErr w:type="gramEnd"/>
      <w:r w:rsidRPr="00B4610A">
        <w:rPr>
          <w:sz w:val="16"/>
        </w:rPr>
        <w:t xml:space="preserve"> be held next month, it is important to remember that elections alone do not make a democracy. Indeed, Chavez long embraced the rhetoric of democracy as he, in reality, consolidated executive power, undermined Venezuela's previously democratic political system and altered the outcomes of election through corruption, fraud and intimidation. [Read the U.S. News Debate: Given The Current Deficit Crisis, Should Foreign Aid Be Cut?] </w:t>
      </w:r>
      <w:r w:rsidRPr="00B4610A">
        <w:rPr>
          <w:b/>
          <w:u w:val="single"/>
        </w:rPr>
        <w:t>The Obama administration should make clear that free and fair elections, properly monitored by respected international election observers, are essential to Venezuela's future standing in the hemisphere and the world</w:t>
      </w:r>
      <w:r w:rsidRPr="00B4610A">
        <w:rPr>
          <w:sz w:val="16"/>
        </w:rPr>
        <w:t xml:space="preserve">. Likewise, Secretary of State John Kerry should work with regional partners—including (but not limited to) Brazil, Canada, Colombia and Mexico—to firmly encourage Maduro's interim government. </w:t>
      </w:r>
      <w:r w:rsidRPr="00B4610A">
        <w:rPr>
          <w:b/>
          <w:u w:val="single"/>
        </w:rPr>
        <w:t xml:space="preserve">A unified regional voice would send a powerful signal to Chavez's cronies in Caracas and longtime enablers in China, Iran and Russia. </w:t>
      </w:r>
      <w:proofErr w:type="gramStart"/>
      <w:r w:rsidRPr="00B4610A">
        <w:rPr>
          <w:b/>
          <w:u w:val="single"/>
        </w:rPr>
        <w:t>Condition future diplomatic and economic relations.</w:t>
      </w:r>
      <w:proofErr w:type="gramEnd"/>
      <w:r w:rsidRPr="00B4610A">
        <w:rPr>
          <w:b/>
          <w:u w:val="single"/>
        </w:rPr>
        <w:t xml:space="preserve"> Corruption and criminality were widespread under the Chavez regime, as high-level government and military officials benefited from close ties to corrupt businesses and international drug traffickers.</w:t>
      </w:r>
      <w:r w:rsidRPr="00B4610A">
        <w:rPr>
          <w:sz w:val="16"/>
        </w:rPr>
        <w:t xml:space="preserve"> Yet to date, the Obama administration has done little to hold Venezuela's leaders accountable. [See Photos: The Life of Hugo Chavez] Washington should make clear that full diplomatic relations with the United States will be contingent upon Venezuela ending ties to international terrorist groups and rogue regimes like Iran. If Venezuela takes meaningful steps to end these ties and ensure future elections, </w:t>
      </w:r>
      <w:r w:rsidRPr="00B4610A">
        <w:rPr>
          <w:b/>
          <w:u w:val="single"/>
        </w:rPr>
        <w:t xml:space="preserve">the United States should work with Caracas and the private sector to reform Venezuela's energy industry and identify key development projects and reforms to improve the country's economic future. </w:t>
      </w:r>
      <w:r w:rsidRPr="00B4610A">
        <w:rPr>
          <w:sz w:val="16"/>
        </w:rPr>
        <w:t xml:space="preserve">The United States can play an important role in shaping Venezuela's post-Chavez future. But to do so, the </w:t>
      </w:r>
      <w:r w:rsidRPr="00B4610A">
        <w:rPr>
          <w:b/>
          <w:u w:val="single"/>
        </w:rPr>
        <w:t>Obama administration will need to stand with the people of Venezuela by publicly defending democratic principles and the impartial rule of law in Latin America.</w:t>
      </w:r>
    </w:p>
    <w:p w14:paraId="0B403807" w14:textId="77777777" w:rsidR="00EB1C68" w:rsidRPr="007518B9" w:rsidRDefault="00EB1C68" w:rsidP="00EB1C68">
      <w:pPr>
        <w:pStyle w:val="Heading3"/>
      </w:pPr>
      <w:r>
        <w:t>---4GW</w:t>
      </w:r>
    </w:p>
    <w:p w14:paraId="39B21399" w14:textId="77777777" w:rsidR="00EB1C68" w:rsidRPr="007518B9" w:rsidRDefault="00EB1C68" w:rsidP="00EB1C68">
      <w:pPr>
        <w:pStyle w:val="Heading4"/>
      </w:pPr>
      <w:proofErr w:type="gramStart"/>
      <w:r w:rsidRPr="007518B9">
        <w:t>Oil wealth being used for Bolivarian revolution.</w:t>
      </w:r>
      <w:proofErr w:type="gramEnd"/>
      <w:r w:rsidRPr="007518B9">
        <w:t xml:space="preserve"> Fourth generation war is the only threat to US influence and supremacy – empirics prove.</w:t>
      </w:r>
    </w:p>
    <w:p w14:paraId="7FA6B11D" w14:textId="77777777" w:rsidR="00EB1C68" w:rsidRPr="007518B9" w:rsidRDefault="00EB1C68" w:rsidP="00EB1C68">
      <w:r w:rsidRPr="007518B9">
        <w:rPr>
          <w:rStyle w:val="StyleStyleBold12pt"/>
        </w:rPr>
        <w:t>Peterson 08</w:t>
      </w:r>
      <w:r w:rsidRPr="007518B9">
        <w:t xml:space="preserve"> (Robert D. – Colonel US Army; “US STRATEGY TO DEAL WITH HUGO CHAVEZ’S ESTABLISHMENT OF MILITIAS”; U.S. Army War College; March 15, 2008; </w:t>
      </w:r>
      <w:hyperlink r:id="rId26" w:history="1">
        <w:r w:rsidRPr="007518B9">
          <w:rPr>
            <w:rStyle w:val="Hyperlink"/>
          </w:rPr>
          <w:t>http://www.dtic.mil/cgi-bin/GetTRDoc?AD=ADA479076</w:t>
        </w:r>
      </w:hyperlink>
      <w:r w:rsidRPr="007518B9">
        <w:t>) IIN</w:t>
      </w:r>
    </w:p>
    <w:p w14:paraId="38E5B240" w14:textId="77777777" w:rsidR="00EB1C68" w:rsidRPr="007518B9" w:rsidRDefault="00EB1C68" w:rsidP="00EB1C68">
      <w:r w:rsidRPr="007518B9">
        <w:t>US STRATEGY TO DEAL WITH HUGO CHAVEZ’S ESTABLISHMENT OF MILITIAS Introduction Hugo Chavez was democratically elected president of Venezuela in December 1998 and began what he calls a Bolivarian revolution, named after Simon Bolivar, a nineteenth-century leader of Latin American independence wars.1 He has repeatedly reformed the democratic government into an ever increasing socialist state with increased control by the executive branch, development of large social programs, and government control of energy companies and the media.2 Chavez is an extremely vocal anti-US., anti-capitalist who wants to be the leader of Latin America and a world player.3 Overall United States credibility in Central and South America has declined over the last decade due to the Iraq war and the “perceived failure of the pro-market reforms that it championed in the 1990s.”4 Widespread social inequality and poverty are the regions largest problems with an estimated 40 percent of the citizens of Latin America living in poverty.5 With Venezuela’s recent increase in oil revenues Hugo Chavez is able to spend millions on anti-poverty, health care, and social development initiatives thereby significantly increasing his Bolivarian ideology and his stature. Problem Venezuelan President Hugo Chavez’s anti-US crusade includes: anti-democracy, anti-free market economy, anti-free trade agreements and global economies, destabilizing the region, lack of cooperation with drug enforcement operations, and building alliances with U.S. adversaries including Cuba, Iran and North Korea.6 On April 11, 2002 the Venezuelan military conducted a coup and held Chavez in custody at a military base for a few days before he was released and again grabbed power.7 The United States responded suspiciously to the coup with the White House Press Secretary indicating that “the United States looked forward to working with the transitional government, thereby giving the impression that the administration had welcomed, even supported, Chavez’s forced departure.”8 The perceived U.S. involvement in the coup fueled Chavez’s suspicion and hate for the American government. Subsequently, Chavez built, funded, and armed militias to defend the country from a United States attack and as a means to suppress internal dissent and support his continued Presidency. The principle security threats to the United States today are unconventional in nature and seek to respond to America’s massive conventional force superiority in asymmetric ways. The lesson of the Persian Gulf War, Kosovo, and most recently in Afghanistan and Iraq is that no nation-state can afford to oppose the United States in a symmetrical manner with heavy Army divisions or tactical fighter planes.9 Chavez has studied the lessons of fighting the U.S. and has built his strategy around asymmetric warfare. He has “closely followed the Iraq insurgency, and has called on his armed forces to learn how to mimic the Sunni resistance”10 should the United States invade his country. In a speech by the Venezuelan Minister of Defense, Gustavo Reyes Rangel Briceno, on 18 July 2007, he defines the United States as the enemy and states that the U.S. uses 6 phases to gain power in regions.11 The first phase is the destabilization of the society through “transculturization, ungovernability, economic war and communicational war” while pretending to be friends and defending democracy, Human rights, etc. The second phase is consolidation of subversive groups with the intent of debilitating the constituted government. The third phase is promotion of regional conflicts, the fourth – threats of direct intervention, the fifth phase is the invasion, and the final phase is the imposition of puppet governments and distribution of gains so they become visible to the “great corporations”. To defend against U.S. aggression brought on by a “clear deficiency of energy” and a need to attain vital energy using military and economic power, the Minister of Defense stated that Venezuela would conduct an asymmetric war, a war of resistance, “a long war of all the town” to answer the “imperialistic aggressions in defense or our Mother country.”12 This is not rhetoric from a lunatic dictator’s appointee but a strategy and process that is engrained into all parts of the government and society. Hugo Chavez is using the country’s oil wealth to subsidize his Bolivarian revolution, destabilizing Latin America in order to unify it under his rule. He is following the dream of his idol, the region’s 19th-century liberator Simon Bolivar, who expelled Spanish rule from South America with the dream of unifying the subcontinent.13 Chavez is using all elements of national power to achieve his goal, including training his militias as an asymmetric force not only to defend the country from a United States invasion and to protect his internal power, but also to destabilize Latin American states in order to spread his Bolivarian revolution.14 To accomplish this grandeur strategy he will need a powerful tool, militias that can provide the means by coercion, and possibly force, for spreading the revolution throughout the region. Chavez‘s strategy to deal with the United States in the 21st century includes what he calls a “Super Insurgency”, “fourth-generation warfare” (4GW), “Asymmetric War” or “War of all the People”</w:t>
      </w:r>
      <w:proofErr w:type="gramStart"/>
      <w:r w:rsidRPr="007518B9">
        <w:t>.15</w:t>
      </w:r>
      <w:proofErr w:type="gramEnd"/>
      <w:r w:rsidRPr="007518B9">
        <w:t xml:space="preserve"> This war among the people has combatants more likely deployed in small groups of armed soldiers, not necessarily in uniforms, and interspersed among ordinary people.16 This type of warfare uses all elements of national power – political, economical, social, and military – “to convince the enemy’s political decision makers that their strategic goals are either unachievable or too costly for the perceived benefit.” This theory uses a principle that superior “political will”, over an extended period that could be measured in decades, can defeat a greater military and economic power like the U.S.17 Colonel Thomas Hammes in his book The Sling and The Stone points out that only fourth-generation warfare has defeated a superpower and has defeated both the United States and the Soviet Union on multiple occasions.18 The Bolivarian revolution ideology is Chavez’s “will” imposed over Venezuela and his loftier goal of the region. His strategy could also be used to defeat U.S.’s interests in the region and an American intervention into his country. Clearly Chavez recognizes that the U.S. strategic center of gravity is our “political will” and he is building a strategy to engage his enemy to the North. Recent history has shown Hugo Chavez that building conventional military forces to impose his revolution by force in neighboring countries will likely end in their defeat, international condemnation and possibly his fall from power. Saddam Hussein’s invasion of Kuwait in 1990 illustrates the vulnerabilities with using conventional forces to impose “will” on neighbors. The </w:t>
      </w:r>
      <w:proofErr w:type="gramStart"/>
      <w:r w:rsidRPr="007518B9">
        <w:t>Iraqi dictator was condemned by the United Nations and Arab countries</w:t>
      </w:r>
      <w:proofErr w:type="gramEnd"/>
      <w:r w:rsidRPr="007518B9">
        <w:t>, his forces were expelled from Kuwait, and most were destroyed by an immense coalition of forces led by the United States. In watching the U.S. military in other actions in the last two decades most notably: the Panama invasion in 1989, Bosnia, Kosovo, Operation Enduring Freedom in Afghanistan, and Operation Iraqi Freedom in Iraq; Chavez understands that his conventional forces are no match against the United States. However, lessons of the current irregular insurgencies in Afghanistan and Iraq give him hope and a possible “way” to achieve his objective of a Bolivarian revolution throughout the southern hemisphere, that the United States has little political resolve and lasting power against.</w:t>
      </w:r>
    </w:p>
    <w:p w14:paraId="5EF41FE2" w14:textId="77777777" w:rsidR="00EB1C68" w:rsidRPr="007518B9" w:rsidRDefault="00EB1C68" w:rsidP="00EB1C68"/>
    <w:p w14:paraId="56780AC0" w14:textId="77777777" w:rsidR="00EB1C68" w:rsidRPr="007518B9" w:rsidRDefault="00EB1C68" w:rsidP="00EB1C68">
      <w:pPr>
        <w:pStyle w:val="Heading3"/>
      </w:pPr>
      <w:r>
        <w:t>---Energy And Ag</w:t>
      </w:r>
    </w:p>
    <w:p w14:paraId="564145EF" w14:textId="77777777" w:rsidR="00EB1C68" w:rsidRPr="007518B9" w:rsidRDefault="00EB1C68" w:rsidP="00EB1C68">
      <w:pPr>
        <w:pStyle w:val="Heading4"/>
      </w:pPr>
      <w:r w:rsidRPr="007518B9">
        <w:t>Revolution will negatively affect energy and agricultural markets and raise sercurity threats</w:t>
      </w:r>
    </w:p>
    <w:p w14:paraId="2124C807" w14:textId="77777777" w:rsidR="00EB1C68" w:rsidRPr="007518B9" w:rsidRDefault="00EB1C68" w:rsidP="00EB1C68">
      <w:r w:rsidRPr="007518B9">
        <w:rPr>
          <w:rStyle w:val="StyleStyleBold12pt"/>
        </w:rPr>
        <w:t>Peterson 08</w:t>
      </w:r>
      <w:r w:rsidRPr="007518B9">
        <w:t xml:space="preserve"> (Robert D. – Colonel US Army; “US STRATEGY TO DEAL WITH HUGO CHAVEZ’S ESTABLISHMENT OF MILITIAS”; U.S. Army War College; March 15, 2008; </w:t>
      </w:r>
      <w:hyperlink r:id="rId27" w:history="1">
        <w:r w:rsidRPr="007518B9">
          <w:rPr>
            <w:rStyle w:val="Hyperlink"/>
          </w:rPr>
          <w:t>http://www.dtic.mil/cgi-bin/GetTRDoc?AD=ADA479076</w:t>
        </w:r>
      </w:hyperlink>
      <w:r w:rsidRPr="007518B9">
        <w:t>) IIN</w:t>
      </w:r>
    </w:p>
    <w:p w14:paraId="1B1A8518" w14:textId="77777777" w:rsidR="00EB1C68" w:rsidRDefault="00EB1C68" w:rsidP="00EB1C68">
      <w:r w:rsidRPr="007518B9">
        <w:t>The risk of less than full attainment of a contained Chavez is the spreading of his anti-American, anti-free market influence and revolutionary ideology throughout Latin America. The forceful spread of the Bolivarian revolution will negatively affect energy and agricultural markets and significantly reduce our influence and security in our own hemisphere. Without Latin American allies and partners with shared values and interests, we will be less likely to achieve effective solutions to the ever increasing complex security challenges shared by all throughout the Americas.</w:t>
      </w:r>
    </w:p>
    <w:p w14:paraId="115C61FC" w14:textId="77777777" w:rsidR="00EB1C68" w:rsidRPr="007518B9" w:rsidRDefault="00EB1C68" w:rsidP="00EB1C68">
      <w:pPr>
        <w:pStyle w:val="Heading3"/>
      </w:pPr>
      <w:r>
        <w:t>A2: Reason for anti-Americanism</w:t>
      </w:r>
    </w:p>
    <w:p w14:paraId="2027C496" w14:textId="77777777" w:rsidR="00EB1C68" w:rsidRPr="007518B9" w:rsidRDefault="00EB1C68" w:rsidP="00EB1C68">
      <w:pPr>
        <w:pStyle w:val="Heading4"/>
      </w:pPr>
      <w:r w:rsidRPr="007518B9">
        <w:t>Venezuelan anti-American sentiment is unwarranted – it’s just state building</w:t>
      </w:r>
    </w:p>
    <w:p w14:paraId="30AD5F46" w14:textId="77777777" w:rsidR="00EB1C68" w:rsidRPr="007518B9" w:rsidRDefault="00EB1C68" w:rsidP="00EB1C68">
      <w:r w:rsidRPr="007518B9">
        <w:rPr>
          <w:rStyle w:val="StyleStyleBold12pt"/>
        </w:rPr>
        <w:t>Bustamante and Sweig 8</w:t>
      </w:r>
      <w:r w:rsidRPr="007518B9">
        <w:t xml:space="preserve"> (Michael J. – research associate for Latin America studies at the council on Foreign Relations; Julia E. - the Nelson and David Rockefeller Senior Fellow and director of the Latin America Studies program at the Council on Foreign Relations; “PUBLIC DIPLOMACY IN A CHANGING WORLD: SECTION THREE: NATIONAL CASE STUDIES OF PUBLIC DIPLOMACY AND COMMENTARY: Buena Vista Solidarity and the Axis of Aid: Cuban and Venezuelan Public”; March 2008; The Annals of The American Academy of Political and Social Science; Lexis) IIN</w:t>
      </w:r>
    </w:p>
    <w:p w14:paraId="062CBD6D" w14:textId="77777777" w:rsidR="00EB1C68" w:rsidRPr="007518B9" w:rsidRDefault="00EB1C68" w:rsidP="00EB1C68">
      <w:pPr>
        <w:rPr>
          <w:sz w:val="16"/>
        </w:rPr>
      </w:pPr>
      <w:r w:rsidRPr="007518B9">
        <w:rPr>
          <w:sz w:val="16"/>
        </w:rPr>
        <w:t xml:space="preserve">On a more directly political level, </w:t>
      </w:r>
      <w:r w:rsidRPr="007518B9">
        <w:rPr>
          <w:rStyle w:val="StyleBoldUnderline"/>
        </w:rPr>
        <w:t>Venezuela has attempted to mobilize citizens across the world to stand in solidarity with the Bolivarian Revolution as it faces what Chavez describes as external threats and provocations</w:t>
      </w:r>
      <w:r w:rsidRPr="007518B9">
        <w:rPr>
          <w:sz w:val="16"/>
        </w:rPr>
        <w:t xml:space="preserve">, primarily </w:t>
      </w:r>
      <w:r w:rsidRPr="007518B9">
        <w:rPr>
          <w:rStyle w:val="StyleBoldUnderline"/>
        </w:rPr>
        <w:t>from the United States</w:t>
      </w:r>
      <w:r w:rsidRPr="007518B9">
        <w:rPr>
          <w:sz w:val="16"/>
        </w:rPr>
        <w:t xml:space="preserve">. Much like Cuba's OSPAAAL in the 1960s, </w:t>
      </w:r>
      <w:r w:rsidRPr="007518B9">
        <w:rPr>
          <w:rStyle w:val="StyleBoldUnderline"/>
        </w:rPr>
        <w:t>Venezuela has</w:t>
      </w:r>
      <w:r w:rsidRPr="007518B9">
        <w:rPr>
          <w:sz w:val="16"/>
        </w:rPr>
        <w:t xml:space="preserve"> organized periodic "World Gatherings in Solidarity with the Bolivarian Revolution" and </w:t>
      </w:r>
      <w:r w:rsidRPr="007518B9">
        <w:rPr>
          <w:rStyle w:val="StyleBoldUnderline"/>
        </w:rPr>
        <w:t>forged relationships with international "Bolivarian Circles" as well as the "Hands Off Venezuela" network</w:t>
      </w:r>
      <w:r w:rsidRPr="007518B9">
        <w:rPr>
          <w:sz w:val="16"/>
        </w:rPr>
        <w:t xml:space="preserve"> (http://www.handsoffvenezuela.org), </w:t>
      </w:r>
      <w:r w:rsidRPr="007518B9">
        <w:rPr>
          <w:rStyle w:val="StyleBoldUnderline"/>
        </w:rPr>
        <w:t>founded after the United States was widely suspected to have colluded in the 2002 coup that unseated Chavez</w:t>
      </w:r>
      <w:r w:rsidRPr="007518B9">
        <w:rPr>
          <w:sz w:val="16"/>
        </w:rPr>
        <w:t xml:space="preserve"> for several days. The </w:t>
      </w:r>
      <w:r w:rsidRPr="007518B9">
        <w:rPr>
          <w:rStyle w:val="StyleBoldUnderline"/>
        </w:rPr>
        <w:t>Chavez government has also been a direct participant and sponsor of events with a broader goal of promoting sustainable development in the third world and resisting global neoliberalism.</w:t>
      </w:r>
      <w:r w:rsidRPr="007518B9">
        <w:rPr>
          <w:sz w:val="16"/>
        </w:rPr>
        <w:t xml:space="preserve"> Most notable was Venezuela's role as host for one of the branches of 2006's "polycentric" World Social Forum--a conference established in 2003 to counter the yearly World Economic Forum in Davos. Officials took advantage of the occasion to appeal for the support of the more than sixty thousand conference attendees. On a principal avenue in Caracas, for example, a "festival of revolutionary democracy" highlighted the Chavez government's health, education, and other social programs, while outdoor video screens played pro-Chavez documentaries (Frasquet 2006)</w:t>
      </w:r>
      <w:proofErr w:type="gramStart"/>
      <w:r w:rsidRPr="007518B9">
        <w:rPr>
          <w:sz w:val="16"/>
        </w:rPr>
        <w:t>.</w:t>
      </w:r>
      <w:r w:rsidRPr="007518B9">
        <w:rPr>
          <w:sz w:val="12"/>
        </w:rPr>
        <w:t>¶</w:t>
      </w:r>
      <w:proofErr w:type="gramEnd"/>
      <w:r w:rsidRPr="007518B9">
        <w:rPr>
          <w:sz w:val="16"/>
        </w:rPr>
        <w:t xml:space="preserve"> Yet partly because the Chavez government is relatively new, and partly because Venezuela's economic fortunes do not seem so desperate (oil prices and revenues have hit all-time highs in recent years), the </w:t>
      </w:r>
      <w:r w:rsidRPr="007518B9">
        <w:rPr>
          <w:rStyle w:val="StyleBoldUnderline"/>
        </w:rPr>
        <w:t>idea that the country is somehow drastically threatened and in need of moral support can be a tough sell. Venezuelan officials have used Washington's suspected collaboration in the 2002 coup to successfully stoke anti-U.S. sentiment internationally</w:t>
      </w:r>
      <w:r w:rsidRPr="007518B9">
        <w:rPr>
          <w:sz w:val="16"/>
        </w:rPr>
        <w:t xml:space="preserve">. But particularly </w:t>
      </w:r>
      <w:r w:rsidRPr="007518B9">
        <w:rPr>
          <w:rStyle w:val="StyleBoldUnderline"/>
        </w:rPr>
        <w:t>since</w:t>
      </w:r>
      <w:r w:rsidRPr="007518B9">
        <w:rPr>
          <w:sz w:val="16"/>
        </w:rPr>
        <w:t xml:space="preserve"> the appointment of Thomas A. Shannon as U.S. Assistant Secretary of State for Western Hemisphere Affairs in </w:t>
      </w:r>
      <w:r w:rsidRPr="007518B9">
        <w:rPr>
          <w:rStyle w:val="StyleBoldUnderline"/>
        </w:rPr>
        <w:t>2005, U.S. officials have taken a somewhat more moderate tone toward Caracas.</w:t>
      </w:r>
      <w:r w:rsidRPr="007518B9">
        <w:rPr>
          <w:sz w:val="16"/>
        </w:rPr>
        <w:t xml:space="preserve"> Without something as concrete and consistent as the embargo to rally around, Bolivarian solidarity groups appear more fragmented and their message less urgent. Moreover, the fact that </w:t>
      </w:r>
      <w:r w:rsidRPr="007518B9">
        <w:rPr>
          <w:rStyle w:val="StyleBoldUnderline"/>
        </w:rPr>
        <w:t>Venezuela continues to depend on the United States to purchase more than 50 percent of its oil exports casts a suspicious shadow over the authenticity of Chavez's anti-American credentials</w:t>
      </w:r>
      <w:r w:rsidRPr="007518B9">
        <w:rPr>
          <w:sz w:val="16"/>
        </w:rPr>
        <w:t xml:space="preserve"> (Lapper 2006, 21-24)</w:t>
      </w:r>
      <w:proofErr w:type="gramStart"/>
      <w:r w:rsidRPr="007518B9">
        <w:rPr>
          <w:sz w:val="16"/>
        </w:rPr>
        <w:t>.</w:t>
      </w:r>
      <w:r w:rsidRPr="007518B9">
        <w:rPr>
          <w:sz w:val="12"/>
        </w:rPr>
        <w:t>¶</w:t>
      </w:r>
      <w:proofErr w:type="gramEnd"/>
      <w:r w:rsidRPr="007518B9">
        <w:rPr>
          <w:sz w:val="16"/>
        </w:rPr>
        <w:t xml:space="preserve"> [*234] This is not to say that Chavez himself is not popular as a personal figure in parts of the world. Among Palestinians, the Venezuelan leader has been treated like a celebrity (Khatib 2006). During President Bush's visits to Latin America, most recently during the spring of 2007, </w:t>
      </w:r>
      <w:r w:rsidRPr="007518B9">
        <w:rPr>
          <w:rStyle w:val="StyleBoldUnderline"/>
        </w:rPr>
        <w:t>Chavez has presided at large outdoor assemblies convened to protest the U.S. president's presence</w:t>
      </w:r>
      <w:r w:rsidRPr="007518B9">
        <w:rPr>
          <w:sz w:val="16"/>
        </w:rPr>
        <w:t xml:space="preserve"> (Cormier 2007). Nonetheless, </w:t>
      </w:r>
      <w:r w:rsidRPr="007518B9">
        <w:rPr>
          <w:rStyle w:val="StyleBoldUnderline"/>
        </w:rPr>
        <w:t>Chavez also tends to behave and speak rashly, much more so than his Cuban counterparts, who are generally very precise in the statements they release to the media.</w:t>
      </w:r>
      <w:r w:rsidRPr="007518B9">
        <w:rPr>
          <w:sz w:val="16"/>
        </w:rPr>
        <w:t xml:space="preserve"> For example, </w:t>
      </w:r>
      <w:r w:rsidRPr="007518B9">
        <w:rPr>
          <w:rStyle w:val="StyleBoldUnderline"/>
        </w:rPr>
        <w:t>Chavez's melodramatic speech to the UN General Assembly in September 2006, during which he labeled President Bush "the devil," was widely deemed a public relations disaster that may have even cost Venezuela its chance at winning a seat on the UN Security Council</w:t>
      </w:r>
      <w:r w:rsidRPr="007518B9">
        <w:rPr>
          <w:sz w:val="16"/>
        </w:rPr>
        <w:t xml:space="preserve"> (Hoge 2006). Likewise, </w:t>
      </w:r>
      <w:r w:rsidRPr="007518B9">
        <w:rPr>
          <w:rStyle w:val="StyleBoldUnderline"/>
        </w:rPr>
        <w:t>Chavez's open favoritism for left-leaning electoral candidates in neighboring countries appears to contradict his demand that the United States cease its support for Venezuelan opposition groups</w:t>
      </w:r>
      <w:r w:rsidRPr="007518B9">
        <w:rPr>
          <w:sz w:val="16"/>
        </w:rPr>
        <w:t>. In fact, in Peru's 2006 presidential contest, Venezuela's vocal endorsement of leftist candidate Ollanta Humala provoked enough of a nationalist reaction to help Alan Garcia reclaim the presidency (Romero 2006).</w:t>
      </w:r>
    </w:p>
    <w:p w14:paraId="7D6BAC86" w14:textId="77777777" w:rsidR="00EB1C68" w:rsidRPr="007518B9" w:rsidRDefault="00EB1C68" w:rsidP="00EB1C68"/>
    <w:p w14:paraId="26C69E25" w14:textId="77777777" w:rsidR="00EB1C68" w:rsidRPr="007518B9" w:rsidRDefault="00EB1C68" w:rsidP="00EB1C68">
      <w:pPr>
        <w:pStyle w:val="Heading4"/>
      </w:pPr>
      <w:r>
        <w:t>Chavez spread anti-American sentiment for power – Revolution isn’t revolutionary</w:t>
      </w:r>
    </w:p>
    <w:p w14:paraId="2CADC8E2" w14:textId="77777777" w:rsidR="00EB1C68" w:rsidRPr="007518B9" w:rsidRDefault="00EB1C68" w:rsidP="00EB1C68">
      <w:r w:rsidRPr="007518B9">
        <w:rPr>
          <w:rStyle w:val="StyleStyleBold12pt"/>
        </w:rPr>
        <w:t>Bustamante and Sweig 8</w:t>
      </w:r>
      <w:r w:rsidRPr="007518B9">
        <w:t xml:space="preserve"> (Michael J. – research associate for Latin America studies at the council on Foreign Relations; Julia E. - the Nelson and David Rockefeller Senior Fellow and director of the Latin America Studies program at the Council on Foreign Relations; “PUBLIC DIPLOMACY IN A CHANGING WORLD: SECTION THREE: NATIONAL CASE STUDIES OF PUBLIC DIPLOMACY AND COMMENTARY: Buena Vista Solidarity and the Axis of Aid: Cuban and Venezuelan Public”; March 2008; The Annals of The American Academy of Political and Social Science; Lexis) IIN</w:t>
      </w:r>
    </w:p>
    <w:p w14:paraId="22005EF8" w14:textId="77777777" w:rsidR="00EB1C68" w:rsidRPr="007518B9" w:rsidRDefault="00EB1C68" w:rsidP="00EB1C68">
      <w:pPr>
        <w:rPr>
          <w:sz w:val="16"/>
        </w:rPr>
      </w:pPr>
      <w:r w:rsidRPr="007518B9">
        <w:rPr>
          <w:sz w:val="16"/>
        </w:rPr>
        <w:t xml:space="preserve">In addition to providing subsidized oil for the poor, </w:t>
      </w:r>
      <w:r w:rsidRPr="007518B9">
        <w:rPr>
          <w:rStyle w:val="StyleBoldUnderline"/>
        </w:rPr>
        <w:t>Venezuela has dramatically expanded both energy and nonenergy negotiations with a variety of international partners</w:t>
      </w:r>
      <w:r w:rsidRPr="007518B9">
        <w:rPr>
          <w:sz w:val="16"/>
        </w:rPr>
        <w:t xml:space="preserve">. Since 2005, for example, </w:t>
      </w:r>
      <w:r w:rsidRPr="007518B9">
        <w:rPr>
          <w:rStyle w:val="StyleBoldUnderline"/>
        </w:rPr>
        <w:t>Brazil</w:t>
      </w:r>
      <w:r w:rsidRPr="007518B9">
        <w:rPr>
          <w:sz w:val="16"/>
        </w:rPr>
        <w:t xml:space="preserve"> and Venezuela have collaborated on the construction and upgrading of refineries as well as joint oil exploration off the Venezuelan coast (Wertheim 2005, 28). With </w:t>
      </w:r>
      <w:r w:rsidRPr="007518B9">
        <w:rPr>
          <w:rStyle w:val="StyleBoldUnderline"/>
        </w:rPr>
        <w:t>Colombia'</w:t>
      </w:r>
      <w:r w:rsidRPr="007518B9">
        <w:rPr>
          <w:sz w:val="16"/>
        </w:rPr>
        <w:t xml:space="preserve">s government, hardly an ally of left-wing chavismo, Venezuelan officials are pursuing the possible construction of a pipeline linking the two countries to facilitate Venezuelan exports to Asia (Marquez 2004). Venezuela has also substantially expanded the scope of its energy collaborations with </w:t>
      </w:r>
      <w:r w:rsidRPr="007518B9">
        <w:rPr>
          <w:rStyle w:val="StyleBoldUnderline"/>
        </w:rPr>
        <w:t>China and Iran</w:t>
      </w:r>
      <w:r w:rsidRPr="007518B9">
        <w:rPr>
          <w:sz w:val="16"/>
        </w:rPr>
        <w:t xml:space="preserve">, </w:t>
      </w:r>
      <w:r w:rsidRPr="007518B9">
        <w:rPr>
          <w:rStyle w:val="Emphasis"/>
        </w:rPr>
        <w:t>developments that have provoked concern in the United States</w:t>
      </w:r>
      <w:r w:rsidRPr="007518B9">
        <w:rPr>
          <w:sz w:val="16"/>
        </w:rPr>
        <w:t>. Finally, although the project was put on hold in the summer of 2007, Chavez has worked closely over the past several years with a number of neighbors on plans for a ten-thousand-kilometer natural gas pipeline that would travel south from Venezuela across the entire continent (Lapper 2006, 14-18). Outside of the energy sector, Chavez has extended his financial reach as well, most notably in Argentina, where the Venezuelan government has purchased more than $ 5 billion in Argentine bonds (Associated Press 2007; Barrionuevo 2007)</w:t>
      </w:r>
      <w:proofErr w:type="gramStart"/>
      <w:r w:rsidRPr="007518B9">
        <w:rPr>
          <w:sz w:val="16"/>
        </w:rPr>
        <w:t>.</w:t>
      </w:r>
      <w:r w:rsidRPr="007518B9">
        <w:rPr>
          <w:sz w:val="12"/>
        </w:rPr>
        <w:t>¶</w:t>
      </w:r>
      <w:proofErr w:type="gramEnd"/>
      <w:r w:rsidRPr="007518B9">
        <w:rPr>
          <w:sz w:val="16"/>
        </w:rPr>
        <w:t xml:space="preserve"> Chavez opponents see many of these programs as unfeasible, fruitless political investments that will bring few long-term benefits to the Venezuelan economy or its citizens. </w:t>
      </w:r>
      <w:r w:rsidRPr="007518B9">
        <w:rPr>
          <w:rStyle w:val="StyleBoldUnderline"/>
        </w:rPr>
        <w:t>The Venezuelan government</w:t>
      </w:r>
      <w:r w:rsidRPr="007518B9">
        <w:rPr>
          <w:sz w:val="16"/>
        </w:rPr>
        <w:t xml:space="preserve">, on the other hand, </w:t>
      </w:r>
      <w:r w:rsidRPr="007518B9">
        <w:rPr>
          <w:rStyle w:val="StyleBoldUnderline"/>
        </w:rPr>
        <w:t>frames these initiatives as part of a greater struggle to create a basis for independent regional development and, in a spirit of solidarity, further the economic and social integration of the hemisphere--rhetoric also used to characterize projects like Operacion Milagro and PetroCaribe</w:t>
      </w:r>
      <w:r w:rsidRPr="007518B9">
        <w:rPr>
          <w:sz w:val="16"/>
        </w:rPr>
        <w:t xml:space="preserve">. Yet Venezuela's wide-ranging endeavors also reveal several practical, rather than strictly ideological, components of Chavez's foreign policy strategy: the desire to diversify the sources of Venezuela's revenue, decrease its dependency on U.S. purchases of its oil, and increase the country's influence as a major economic player in the hemisphere. </w:t>
      </w:r>
      <w:r w:rsidRPr="007518B9">
        <w:rPr>
          <w:rStyle w:val="StyleBoldUnderline"/>
        </w:rPr>
        <w:t>Because Venezuela's international trade profile is so large, and because the government has aggressively sought to leverage its financial resources abroad</w:t>
      </w:r>
      <w:r w:rsidRPr="007518B9">
        <w:rPr>
          <w:sz w:val="16"/>
        </w:rPr>
        <w:t xml:space="preserve"> (Chavez is known to be a price-hawk in OPEC), </w:t>
      </w:r>
      <w:r w:rsidRPr="007518B9">
        <w:rPr>
          <w:rStyle w:val="StyleBoldUnderline"/>
        </w:rPr>
        <w:t>Chavez is seen in some quarters as more of a power broker than a third world revolutionary. Controversial diplomatic initiatives with Iran and Syria, deliberately intended to antagonize the United States, have only furthered this perception</w:t>
      </w:r>
      <w:r w:rsidRPr="007518B9">
        <w:rPr>
          <w:sz w:val="16"/>
        </w:rPr>
        <w:t>. By contrast, with the help of the U.S. embargo, Cuba has been content to portray itself as the little guy, the perennial David to the U.S. Goliath</w:t>
      </w:r>
      <w:proofErr w:type="gramStart"/>
      <w:r w:rsidRPr="007518B9">
        <w:rPr>
          <w:sz w:val="16"/>
        </w:rPr>
        <w:t>.</w:t>
      </w:r>
      <w:r w:rsidRPr="007518B9">
        <w:rPr>
          <w:sz w:val="12"/>
        </w:rPr>
        <w:t>¶</w:t>
      </w:r>
      <w:proofErr w:type="gramEnd"/>
      <w:r w:rsidRPr="007518B9">
        <w:rPr>
          <w:sz w:val="16"/>
        </w:rPr>
        <w:t xml:space="preserve"> In this context</w:t>
      </w:r>
      <w:r w:rsidRPr="007518B9">
        <w:rPr>
          <w:rStyle w:val="StyleBoldUnderline"/>
        </w:rPr>
        <w:t>, the size of Venezuela's charitable largesse exposes the country's leadership to accusations of clientelism and of attempting to simply purchase influence</w:t>
      </w:r>
      <w:r w:rsidRPr="007518B9">
        <w:rPr>
          <w:sz w:val="16"/>
        </w:rPr>
        <w:t xml:space="preserve">. More worrisome for Caracas, however, is the risk that those </w:t>
      </w:r>
      <w:r w:rsidRPr="007518B9">
        <w:rPr>
          <w:rStyle w:val="StyleBoldUnderline"/>
        </w:rPr>
        <w:t>programs with a more straightforward humanitarian focus</w:t>
      </w:r>
      <w:r w:rsidRPr="007518B9">
        <w:rPr>
          <w:sz w:val="16"/>
        </w:rPr>
        <w:t xml:space="preserve"> (where the potential public diplomacy gains are large) </w:t>
      </w:r>
      <w:r w:rsidRPr="007518B9">
        <w:rPr>
          <w:rStyle w:val="StyleBoldUnderline"/>
        </w:rPr>
        <w:t>may be perceived as less than altruistic extensions of chavista global power politics.</w:t>
      </w:r>
      <w:r w:rsidRPr="007518B9">
        <w:rPr>
          <w:sz w:val="16"/>
        </w:rPr>
        <w:t xml:space="preserve"> Cuban aid programs have been subject to similar [*241] accusations. Yet because Cuba can more easily fall back on well-established and widely accepted narratives of its victimization at the hands of the U.S. </w:t>
      </w:r>
      <w:proofErr w:type="gramStart"/>
      <w:r w:rsidRPr="007518B9">
        <w:rPr>
          <w:sz w:val="16"/>
        </w:rPr>
        <w:t>empire,</w:t>
      </w:r>
      <w:proofErr w:type="gramEnd"/>
      <w:r w:rsidRPr="007518B9">
        <w:rPr>
          <w:sz w:val="16"/>
        </w:rPr>
        <w:t xml:space="preserve"> and because the island's stake in trade, energy, and commercial matters is relatively small, the politicking inherent in its international outreach may appear less threatening, while being no less strategic. While the positive public diplomacy effects of many of Chavez's aid programs throughout the world should not be discounted or underestimated, at the very least what this suggests is a point of vulnerability in Venezuela's public diplomacy strategy. If taken too far, populist generosity can appear openly patronizing, a conundrum the United States has often faced with its own foreign aid programs</w:t>
      </w:r>
      <w:proofErr w:type="gramStart"/>
      <w:r w:rsidRPr="007518B9">
        <w:rPr>
          <w:sz w:val="16"/>
        </w:rPr>
        <w:t>.</w:t>
      </w:r>
      <w:r w:rsidRPr="007518B9">
        <w:rPr>
          <w:sz w:val="12"/>
        </w:rPr>
        <w:t>¶</w:t>
      </w:r>
      <w:proofErr w:type="gramEnd"/>
      <w:r w:rsidRPr="007518B9">
        <w:rPr>
          <w:sz w:val="16"/>
        </w:rPr>
        <w:t xml:space="preserve"> Other vulnerabilities are more directly of Chavez's own making. In addition to publicly supporting candidates in foreign elections, on several occasions the </w:t>
      </w:r>
      <w:r w:rsidRPr="007518B9">
        <w:rPr>
          <w:rStyle w:val="StyleBoldUnderline"/>
        </w:rPr>
        <w:t>Venezuelan government has been criticized for using international aid to influence electoral outcomes. One noteworthy case occurred in Nicaragua where Chavez donated fertilizer and subsidized oil to Sandinista-controlled districts in the run-up to the 2006 presidential contest</w:t>
      </w:r>
      <w:r w:rsidRPr="007518B9">
        <w:rPr>
          <w:sz w:val="16"/>
        </w:rPr>
        <w:t xml:space="preserve">. As before, </w:t>
      </w:r>
      <w:r w:rsidRPr="007518B9">
        <w:rPr>
          <w:rStyle w:val="StyleBoldUnderline"/>
        </w:rPr>
        <w:t>for a government that constantly warns of U.S. interference in Venezuelan affairs, such clear favoritism struck many as hypocritical</w:t>
      </w:r>
      <w:r w:rsidRPr="007518B9">
        <w:rPr>
          <w:sz w:val="16"/>
        </w:rPr>
        <w:t xml:space="preserve"> (Wyss 2006). Cuban aid programs, by contrast, have not been so obviously or publicly linked to domestic electoral politics.</w:t>
      </w:r>
    </w:p>
    <w:p w14:paraId="034813E8" w14:textId="77777777" w:rsidR="00EB1C68" w:rsidRPr="007518B9" w:rsidRDefault="00EB1C68" w:rsidP="00EB1C68"/>
    <w:p w14:paraId="7F306D84" w14:textId="77777777" w:rsidR="00EB1C68" w:rsidRPr="007518B9" w:rsidRDefault="00EB1C68" w:rsidP="00EB1C68">
      <w:pPr>
        <w:rPr>
          <w:sz w:val="16"/>
        </w:rPr>
      </w:pPr>
    </w:p>
    <w:p w14:paraId="1B2A1C4C" w14:textId="6827F80C" w:rsidR="00B4610A" w:rsidRPr="00B4610A" w:rsidRDefault="00B4610A" w:rsidP="00B4610A">
      <w:pPr>
        <w:pStyle w:val="Heading3"/>
      </w:pPr>
      <w:r w:rsidRPr="00B4610A">
        <w:t>A2: Topicality</w:t>
      </w:r>
    </w:p>
    <w:p w14:paraId="398C5DC3" w14:textId="5BAA24EE" w:rsidR="00B4610A" w:rsidRPr="00B4610A" w:rsidRDefault="00B4610A" w:rsidP="00B4610A">
      <w:pPr>
        <w:pStyle w:val="Heading4"/>
      </w:pPr>
      <w:r w:rsidRPr="00B4610A">
        <w:t xml:space="preserve">Counter Interpretation – </w:t>
      </w:r>
      <w:r>
        <w:t xml:space="preserve">democracy and human rights are </w:t>
      </w:r>
      <w:r w:rsidRPr="00B4610A">
        <w:t>topical</w:t>
      </w:r>
    </w:p>
    <w:p w14:paraId="58F5C69F" w14:textId="77777777" w:rsidR="00B4610A" w:rsidRPr="00B4610A" w:rsidRDefault="00B4610A" w:rsidP="00B4610A">
      <w:r w:rsidRPr="00FB0AF6">
        <w:rPr>
          <w:rStyle w:val="StyleStyleBold12pt"/>
        </w:rPr>
        <w:t xml:space="preserve">GAO 13 </w:t>
      </w:r>
      <w:r w:rsidRPr="00B4610A">
        <w:t>Feb 7, 2013 “Sub-Saharan Africa:</w:t>
      </w:r>
    </w:p>
    <w:p w14:paraId="67D1B839" w14:textId="77777777" w:rsidR="00B4610A" w:rsidRPr="00B4610A" w:rsidRDefault="00B4610A" w:rsidP="00B4610A">
      <w:r w:rsidRPr="00B4610A">
        <w:t xml:space="preserve">Trends in U.S. and Chinese Economic Engagement” </w:t>
      </w:r>
      <w:hyperlink r:id="rId28" w:history="1">
        <w:r w:rsidRPr="00B4610A">
          <w:rPr>
            <w:rStyle w:val="Hyperlink"/>
          </w:rPr>
          <w:t>http://www.gao.gov/products/GAO-13-199</w:t>
        </w:r>
      </w:hyperlink>
    </w:p>
    <w:p w14:paraId="73954336" w14:textId="77777777" w:rsidR="00B4610A" w:rsidRPr="007518B9" w:rsidRDefault="00B4610A" w:rsidP="00B4610A">
      <w:pPr>
        <w:rPr>
          <w:sz w:val="16"/>
        </w:rPr>
      </w:pPr>
      <w:r w:rsidRPr="00B4610A">
        <w:rPr>
          <w:sz w:val="16"/>
        </w:rPr>
        <w:t xml:space="preserve">TITLE: Sub-Saharan Africa: Trends in </w:t>
      </w:r>
      <w:r w:rsidRPr="00B4610A">
        <w:rPr>
          <w:b/>
          <w:u w:val="single"/>
        </w:rPr>
        <w:t>U.S. and Chinese Economic Engagement</w:t>
      </w:r>
      <w:r w:rsidRPr="00B4610A">
        <w:rPr>
          <w:sz w:val="16"/>
        </w:rPr>
        <w:t xml:space="preserve"> </w:t>
      </w:r>
      <w:r w:rsidRPr="00B4610A">
        <w:rPr>
          <w:b/>
          <w:u w:val="single"/>
        </w:rPr>
        <w:t>The United States and China have emphasized different policies and approaches for their engagement</w:t>
      </w:r>
      <w:r w:rsidRPr="00B4610A">
        <w:rPr>
          <w:sz w:val="16"/>
        </w:rPr>
        <w:t xml:space="preserve"> with sub-Saharan Africa</w:t>
      </w:r>
      <w:r w:rsidRPr="00B4610A">
        <w:rPr>
          <w:b/>
          <w:u w:val="single"/>
        </w:rPr>
        <w:t>. U.S. goals have included strengthening democratic institutions, supporting human rights</w:t>
      </w:r>
      <w:r w:rsidRPr="00B4610A">
        <w:rPr>
          <w:sz w:val="16"/>
        </w:rPr>
        <w:t xml:space="preserve">, using development assistance to improve health and education, and helping sub-Saharan African countries </w:t>
      </w:r>
      <w:r w:rsidRPr="00B4610A">
        <w:rPr>
          <w:b/>
          <w:u w:val="single"/>
        </w:rPr>
        <w:t>build global trade</w:t>
      </w:r>
      <w:r w:rsidRPr="00B4610A">
        <w:rPr>
          <w:sz w:val="16"/>
        </w:rPr>
        <w:t>. The Chinese government, in contrast, has stated the goal of establishing closer ties with African countries by seeking mutual benefit for China and African nations and by following a policy of noninterference in countries' domestic affairs.</w:t>
      </w:r>
    </w:p>
    <w:p w14:paraId="1573EBB4" w14:textId="05191DB9" w:rsidR="00266752" w:rsidRDefault="00266752" w:rsidP="00266752">
      <w:pPr>
        <w:rPr>
          <w:sz w:val="16"/>
        </w:rPr>
      </w:pPr>
    </w:p>
    <w:p w14:paraId="24532056" w14:textId="62C41CA7" w:rsidR="007310AF" w:rsidRPr="006316FB" w:rsidRDefault="007310AF" w:rsidP="007310AF">
      <w:pPr>
        <w:pStyle w:val="Heading4"/>
      </w:pPr>
      <w:r>
        <w:t xml:space="preserve">Engagement </w:t>
      </w:r>
      <w:r>
        <w:rPr>
          <w:u w:val="single"/>
        </w:rPr>
        <w:t>towards</w:t>
      </w:r>
      <w:r>
        <w:t xml:space="preserve"> a government must be conditional</w:t>
      </w:r>
    </w:p>
    <w:p w14:paraId="0747F83B" w14:textId="188C13A1" w:rsidR="007310AF" w:rsidRDefault="007310AF" w:rsidP="007310AF">
      <w:r w:rsidRPr="006316FB">
        <w:rPr>
          <w:b/>
        </w:rPr>
        <w:t>Haass and O’Sullivan, 2k</w:t>
      </w:r>
      <w:r>
        <w:t xml:space="preserve"> - *Vice President and</w:t>
      </w:r>
      <w:r w:rsidRPr="006316FB">
        <w:rPr>
          <w:sz w:val="12"/>
        </w:rPr>
        <w:t xml:space="preserve"> </w:t>
      </w:r>
      <w:r>
        <w:t>Director of Foreign Policy Studies at the Brookings Institution AND **a Fellow with the Foreign Policy Studies</w:t>
      </w:r>
      <w:r w:rsidRPr="006316FB">
        <w:rPr>
          <w:sz w:val="12"/>
        </w:rPr>
        <w:t xml:space="preserve"> </w:t>
      </w:r>
      <w:r>
        <w:t>Program at the Brookings Institution (Richard and Meghan, “Terms of Engagement:</w:t>
      </w:r>
      <w:r w:rsidRPr="006316FB">
        <w:rPr>
          <w:sz w:val="12"/>
        </w:rPr>
        <w:t xml:space="preserve"> </w:t>
      </w:r>
      <w:r>
        <w:t>Alternatives to Punitive</w:t>
      </w:r>
      <w:r w:rsidRPr="006316FB">
        <w:rPr>
          <w:sz w:val="12"/>
        </w:rPr>
        <w:t xml:space="preserve"> </w:t>
      </w:r>
      <w:r>
        <w:t>Policies” Survival</w:t>
      </w:r>
      <w:proofErr w:type="gramStart"/>
      <w:r>
        <w:t>,,</w:t>
      </w:r>
      <w:proofErr w:type="gramEnd"/>
      <w:r>
        <w:t xml:space="preserve"> vol. 42, no. 2, Summer 2000</w:t>
      </w:r>
      <w:r>
        <w:rPr>
          <w:sz w:val="12"/>
        </w:rPr>
        <w:t xml:space="preserve">, </w:t>
      </w:r>
      <w:hyperlink r:id="rId29" w:history="1">
        <w:r w:rsidRPr="008A3AB8">
          <w:rPr>
            <w:rStyle w:val="Hyperlink"/>
          </w:rPr>
          <w:t>http://www.brookings.edu/~/media/research/files/articles/2000/6/summer%20haass/2000survival.pdf</w:t>
        </w:r>
      </w:hyperlink>
    </w:p>
    <w:p w14:paraId="6F0A9D96" w14:textId="77777777" w:rsidR="007310AF" w:rsidRPr="007310AF" w:rsidRDefault="007310AF" w:rsidP="007310AF">
      <w:pPr>
        <w:rPr>
          <w:sz w:val="16"/>
        </w:rPr>
      </w:pPr>
      <w:r w:rsidRPr="006316FB">
        <w:rPr>
          <w:rStyle w:val="StyleBoldUnderline"/>
        </w:rPr>
        <w:t>Many different types of engagement strategies exist</w:t>
      </w:r>
      <w:r w:rsidRPr="007310AF">
        <w:rPr>
          <w:sz w:val="16"/>
        </w:rPr>
        <w:t xml:space="preserve">, depending on who is engaged, the kind of incentives employed and the sorts of objectives pursued. </w:t>
      </w:r>
      <w:r w:rsidRPr="006316FB">
        <w:rPr>
          <w:rStyle w:val="StyleBoldUnderline"/>
        </w:rPr>
        <w:t>Engagement may be conditional when it entails a negotiated series of exchanges,</w:t>
      </w:r>
      <w:r w:rsidRPr="007310AF">
        <w:rPr>
          <w:sz w:val="16"/>
        </w:rPr>
        <w:t xml:space="preserve"> </w:t>
      </w:r>
      <w:r w:rsidRPr="006316FB">
        <w:rPr>
          <w:rStyle w:val="StyleBoldUnderline"/>
        </w:rPr>
        <w:t>such as where the US extends positive inducements for changes undertaken by the target country</w:t>
      </w:r>
      <w:r w:rsidRPr="007310AF">
        <w:rPr>
          <w:sz w:val="16"/>
        </w:rPr>
        <w:t xml:space="preserve">. </w:t>
      </w:r>
      <w:r w:rsidRPr="006316FB">
        <w:rPr>
          <w:rStyle w:val="StyleBoldUnderline"/>
        </w:rPr>
        <w:t>Or engagement may be unconditional if it offers modifications in US policy towards a country without the explicit expectation that a reciprocal act will follow</w:t>
      </w:r>
      <w:r w:rsidRPr="007310AF">
        <w:rPr>
          <w:sz w:val="16"/>
        </w:rPr>
        <w:t xml:space="preserve">. Generally, </w:t>
      </w:r>
      <w:r w:rsidRPr="006316FB">
        <w:rPr>
          <w:rStyle w:val="StyleBoldUnderline"/>
        </w:rPr>
        <w:t xml:space="preserve">conditional engagement is geared </w:t>
      </w:r>
      <w:r w:rsidRPr="006316FB">
        <w:rPr>
          <w:rStyle w:val="Emphasis"/>
        </w:rPr>
        <w:t>towards</w:t>
      </w:r>
      <w:r w:rsidRPr="007310AF">
        <w:rPr>
          <w:sz w:val="16"/>
        </w:rPr>
        <w:t xml:space="preserve"> </w:t>
      </w:r>
      <w:r w:rsidRPr="00E1445F">
        <w:rPr>
          <w:rStyle w:val="StyleBoldUnderline"/>
        </w:rPr>
        <w:t>a government</w:t>
      </w:r>
      <w:r w:rsidRPr="006316FB">
        <w:rPr>
          <w:rStyle w:val="StyleBoldUnderline"/>
        </w:rPr>
        <w:t xml:space="preserve">; unconditional engagement works </w:t>
      </w:r>
      <w:r w:rsidRPr="00E1445F">
        <w:rPr>
          <w:rStyle w:val="Emphasis"/>
        </w:rPr>
        <w:t>with</w:t>
      </w:r>
      <w:r w:rsidRPr="006316FB">
        <w:rPr>
          <w:rStyle w:val="StyleBoldUnderline"/>
        </w:rPr>
        <w:t xml:space="preserve"> a country’s civil society or private sector</w:t>
      </w:r>
      <w:r w:rsidRPr="007310AF">
        <w:rPr>
          <w:sz w:val="16"/>
        </w:rPr>
        <w:t xml:space="preserve"> in the hopes of promoting forces that will eventually facilitate cooperation.</w:t>
      </w:r>
    </w:p>
    <w:p w14:paraId="5A720315" w14:textId="77777777" w:rsidR="00267AA1" w:rsidRPr="00B4610A" w:rsidRDefault="00267AA1" w:rsidP="00267AA1">
      <w:pPr>
        <w:pStyle w:val="Heading3"/>
      </w:pPr>
      <w:r w:rsidRPr="00B4610A">
        <w:t>Maduro Sucks</w:t>
      </w:r>
    </w:p>
    <w:p w14:paraId="62ED14F8" w14:textId="77777777" w:rsidR="00267AA1" w:rsidRPr="00B4610A" w:rsidRDefault="00267AA1" w:rsidP="00267AA1">
      <w:pPr>
        <w:pStyle w:val="Heading4"/>
        <w:rPr>
          <w:rStyle w:val="StyleStyleBold12pt"/>
          <w:b/>
        </w:rPr>
      </w:pPr>
      <w:r w:rsidRPr="00B4610A">
        <w:t>Maduro has anti-American sentiments who will hinder any possible chance of sturdy relations</w:t>
      </w:r>
      <w:r w:rsidRPr="00B4610A">
        <w:rPr>
          <w:rStyle w:val="StyleStyleBold12pt"/>
          <w:b/>
        </w:rPr>
        <w:t xml:space="preserve"> </w:t>
      </w:r>
    </w:p>
    <w:p w14:paraId="3C4A4DDA" w14:textId="77777777" w:rsidR="00267AA1" w:rsidRPr="00B4610A" w:rsidRDefault="00267AA1" w:rsidP="00267AA1">
      <w:pPr>
        <w:rPr>
          <w:sz w:val="16"/>
        </w:rPr>
      </w:pPr>
      <w:r w:rsidRPr="00B4610A">
        <w:rPr>
          <w:rStyle w:val="StyleStyleBold12pt"/>
          <w:sz w:val="16"/>
        </w:rPr>
        <w:t xml:space="preserve">O’Brien Bours 13 </w:t>
      </w:r>
      <w:r w:rsidRPr="00B4610A">
        <w:rPr>
          <w:sz w:val="16"/>
        </w:rPr>
        <w:t xml:space="preserve">(Robinson O'Brien-Bours, World, March 2013 “Venezuela Election: Why Nicolas Maduro Won't Improve Relations With the United States” http://www.policymic.com/articles/29758/venezuela-election-why-nicolas-maduro-won-t-improve-relations-with-the-united-states) </w:t>
      </w:r>
      <w:r w:rsidRPr="00B4610A">
        <w:rPr>
          <w:b/>
          <w:u w:val="single"/>
        </w:rPr>
        <w:t>Proving himself to be just as paranoid as his former master, the bus driver-turned-politician has implied that the United States poisoned Chavez with cancer</w:t>
      </w:r>
      <w:r w:rsidRPr="00B4610A">
        <w:rPr>
          <w:sz w:val="16"/>
        </w:rPr>
        <w:t xml:space="preserve">. His government has subsequently ordered an official investigation into whether or not President Obama ordered Chavez's assassination. The U.S. state department has, understandably, called Maduro's comments as "absurd" and dismissed the accusations. Hugo Chavez made similar comments in the past, "wondering" if the U.S. was routinely poisoning Latin American leaders. </w:t>
      </w:r>
      <w:r w:rsidRPr="00B4610A">
        <w:rPr>
          <w:b/>
          <w:u w:val="single"/>
        </w:rPr>
        <w:t>With it not being enough to accuse the U.S. of murdering Chavez, Maduro has resurrected the all-too-familiar rants of his socialist mento</w:t>
      </w:r>
      <w:r w:rsidRPr="00B4610A">
        <w:rPr>
          <w:sz w:val="16"/>
        </w:rPr>
        <w:t xml:space="preserve">r. “Sooner rather than later the imperialist elites who govern </w:t>
      </w:r>
      <w:r w:rsidRPr="00B4610A">
        <w:rPr>
          <w:b/>
          <w:u w:val="single"/>
        </w:rPr>
        <w:t>the United States will have to learn to live with absolute respect with the insurrectional peoples of America,” declared Maduro</w:t>
      </w:r>
      <w:r w:rsidRPr="00B4610A">
        <w:rPr>
          <w:sz w:val="16"/>
        </w:rPr>
        <w:t xml:space="preserve">. “We’ve decided to be free, and nothing and no one will take that independence that was re-conquered with our commander Hugo Chavez at the helm.” Worried by the charisma and support of Henrique Capriles Radonski, the acting president has decided on two obvious paths to victory. The first is playing on the public sympathy and mourning for Chavez, building a cult around the man's memory to help keep his movement alive. The second is to focus his hatred on the United States, blaming the Americans for the world's ills and distracting the Venezuelans from the sordid state of affairs that their socialist strongman left them. As a sign of things to come, </w:t>
      </w:r>
      <w:r w:rsidRPr="00B4610A">
        <w:rPr>
          <w:b/>
          <w:u w:val="single"/>
        </w:rPr>
        <w:t>Maduro expelled several American diplomats from Venezuela. The United States has returned the favor, booting two Venezuelan diplomats out of the country</w:t>
      </w:r>
      <w:r w:rsidRPr="00B4610A">
        <w:rPr>
          <w:sz w:val="16"/>
        </w:rPr>
        <w:t xml:space="preserve">. Maduro has also kowtowed to that particularly sleazy fraternity of world leaders that his predecessor so very much adored, indicating continuation of Venezuela's disastrous support for human rights abusers and anti-American regimes. If </w:t>
      </w:r>
      <w:r w:rsidRPr="00B4610A">
        <w:rPr>
          <w:b/>
          <w:u w:val="single"/>
        </w:rPr>
        <w:t>there is to be any hope of an improvement in relations between Venezuela and the United States, Henrique Capriles must defeat Nicolas Maduro</w:t>
      </w:r>
      <w:r w:rsidRPr="00B4610A">
        <w:rPr>
          <w:sz w:val="16"/>
        </w:rPr>
        <w:t xml:space="preserve"> on the April 14 elections. As the deck is stacked against the opposition, this seems unlikely.</w:t>
      </w:r>
    </w:p>
    <w:p w14:paraId="09998348" w14:textId="77777777" w:rsidR="00267AA1" w:rsidRPr="00B4610A" w:rsidRDefault="00267AA1" w:rsidP="00267AA1">
      <w:pPr>
        <w:pStyle w:val="Heading4"/>
      </w:pPr>
      <w:r w:rsidRPr="00B4610A">
        <w:t>Currently, Maduro is a human rights violator by sending military officials to the street while violence still continues</w:t>
      </w:r>
    </w:p>
    <w:p w14:paraId="614E27E3" w14:textId="77777777" w:rsidR="00267AA1" w:rsidRPr="00B4610A" w:rsidRDefault="00267AA1" w:rsidP="00267AA1">
      <w:r w:rsidRPr="00B4610A">
        <w:rPr>
          <w:rStyle w:val="StyleStyleBold12pt"/>
        </w:rPr>
        <w:t>AP News 13</w:t>
      </w:r>
      <w:r w:rsidRPr="00B4610A">
        <w:t xml:space="preserve"> (Associated Press, Fox News, May 18, 2013, “President Maduro Sends Venezuela's Military To Fight Crime In Violence Torn Neighborhoods” http://latino.foxnews.com/latino/news/2013/05/18/president-maduro-sends-venezuela-military-to-fight-crime-in-violence-torn/</w:t>
      </w:r>
    </w:p>
    <w:p w14:paraId="0E5D1B4A" w14:textId="77777777" w:rsidR="00267AA1" w:rsidRPr="00B4610A" w:rsidRDefault="00267AA1" w:rsidP="00267AA1">
      <w:pPr>
        <w:rPr>
          <w:b/>
          <w:u w:val="single"/>
        </w:rPr>
      </w:pPr>
      <w:r w:rsidRPr="00B4610A">
        <w:rPr>
          <w:sz w:val="16"/>
        </w:rPr>
        <w:t xml:space="preserve">Since Monday, in the </w:t>
      </w:r>
      <w:r w:rsidRPr="00B4610A">
        <w:rPr>
          <w:b/>
          <w:u w:val="single"/>
        </w:rPr>
        <w:t xml:space="preserve">socialist government's latest attempt to control Venezuela's pandemic of violence, President Nicolás Maduro has sent the military into slums to frisk local residents </w:t>
      </w:r>
      <w:r w:rsidRPr="00B4610A">
        <w:rPr>
          <w:sz w:val="16"/>
        </w:rPr>
        <w:t xml:space="preserve">and man dozens of military checkpoints. </w:t>
      </w:r>
      <w:r w:rsidRPr="00B4610A">
        <w:rPr>
          <w:b/>
          <w:u w:val="single"/>
        </w:rPr>
        <w:t>Stern-looking soldiers clutching assault rifles wave down the beat-up Chevy Caprice</w:t>
      </w:r>
      <w:r w:rsidRPr="00B4610A">
        <w:rPr>
          <w:sz w:val="16"/>
        </w:rPr>
        <w:t xml:space="preserve"> entering this sprawling slum on the outskirts of Caracas. Flashlights in his face, the driver steps out and places his hands on the roof while the soldiers frisk him for drugs and weapons. He's clean, and a hand gesture from the commanding officer sends him off into the maze of ramshackle homes that is Petare, one of the most dangerous parts of Venezuela's notoriously crime-infested capital. This scene is playing out day and night at dozens of military checkpoints. "Once they leave, everything changes." - Venezuelan Jorge Torres, 50 </w:t>
      </w:r>
      <w:r w:rsidRPr="00B4610A">
        <w:rPr>
          <w:b/>
          <w:u w:val="single"/>
        </w:rPr>
        <w:t>Critics dismiss the "Secure Homeland" initiative as a political charade that risks degenerating into human rights abuses while having no lasting impact on crime</w:t>
      </w:r>
      <w:r w:rsidRPr="00B4610A">
        <w:rPr>
          <w:sz w:val="16"/>
        </w:rPr>
        <w:t xml:space="preserve">. But to many residents, weary of being terrorized by armed gangs, seeing troops on the streets is a welcome projection of government power. "You have to act forcefully so that people feel the force of the state," said 47-year-old Irving Garcia, an unemployed former Army reservist, who like many Caracas residents has firsthand experience of violent crime. Garcia said he was shot in the chest when he unknowingly walked into a restaurant robbery. The bullet shattered his sternum, he said, inviting a reporter to feel a piece of protruding bone through his shirt. With some 15,000 killings a year, Venezuela's homicide rate is the fifth highest in the world, according to U.N. statistics. </w:t>
      </w:r>
      <w:r w:rsidRPr="00B4610A">
        <w:rPr>
          <w:b/>
          <w:u w:val="single"/>
        </w:rPr>
        <w:t xml:space="preserve">The murder rate doubled during the 14-year-rule of the late President Hugo Chávez as cheap access to guns and an ineffective justice system fed a culture of violence in slums like Petare, parts of which have become no-go zones for outsiders, including police. </w:t>
      </w:r>
      <w:r w:rsidRPr="00B4610A">
        <w:rPr>
          <w:sz w:val="16"/>
        </w:rPr>
        <w:t xml:space="preserve">Chávez banned gun sales, expanded a new national police force and stepped up policing and other programs in high-crime areas. </w:t>
      </w:r>
      <w:r w:rsidRPr="00B4610A">
        <w:rPr>
          <w:b/>
          <w:u w:val="single"/>
        </w:rPr>
        <w:t xml:space="preserve">Now, his </w:t>
      </w:r>
      <w:proofErr w:type="gramStart"/>
      <w:r w:rsidRPr="00B4610A">
        <w:rPr>
          <w:b/>
          <w:u w:val="single"/>
        </w:rPr>
        <w:t>hand-picked</w:t>
      </w:r>
      <w:proofErr w:type="gramEnd"/>
      <w:r w:rsidRPr="00B4610A">
        <w:rPr>
          <w:b/>
          <w:u w:val="single"/>
        </w:rPr>
        <w:t xml:space="preserve"> successor, Maduro, is adding military muscle by deploying 3,000 troops on the streets. The initiative started in the Caracas area on Monday and will be expanded to the states of Zulia, Lara and Carabobo next week. Human rights activists worry that sending soldiers trained for warfare on policing missions will only make things worse for the residents they are meant to protect. </w:t>
      </w:r>
    </w:p>
    <w:p w14:paraId="24ECA7F9" w14:textId="77777777" w:rsidR="00267AA1" w:rsidRPr="00B4610A" w:rsidRDefault="00267AA1" w:rsidP="00267AA1">
      <w:pPr>
        <w:rPr>
          <w:b/>
          <w:u w:val="single"/>
        </w:rPr>
      </w:pPr>
    </w:p>
    <w:p w14:paraId="21DE9134" w14:textId="3D489399" w:rsidR="00FB0AF6" w:rsidRPr="001E12BD" w:rsidRDefault="00FB0AF6" w:rsidP="007310AF">
      <w:pPr>
        <w:pStyle w:val="Heading4"/>
      </w:pPr>
    </w:p>
    <w:sectPr w:rsidR="00FB0AF6" w:rsidRPr="001E12BD"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AC242EC" w14:textId="77777777" w:rsidR="00FB0AF6" w:rsidRDefault="00FB0AF6" w:rsidP="00E46E7E">
      <w:r>
        <w:separator/>
      </w:r>
    </w:p>
  </w:endnote>
  <w:endnote w:type="continuationSeparator" w:id="0">
    <w:p w14:paraId="48CCAE3D" w14:textId="77777777" w:rsidR="00FB0AF6" w:rsidRDefault="00FB0AF6"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Wingdings">
    <w:panose1 w:val="05000000000000000000"/>
    <w:charset w:val="02"/>
    <w:family w:val="auto"/>
    <w:pitch w:val="variable"/>
    <w:sig w:usb0="00000000" w:usb1="10000000" w:usb2="00000000" w:usb3="00000000" w:csb0="80000000" w:csb1="00000000"/>
  </w:font>
  <w:font w:name="MS Mincho">
    <w:altName w:val="ＭＳ 明朝"/>
    <w:charset w:val="80"/>
    <w:family w:val="modern"/>
    <w:pitch w:val="fixed"/>
    <w:sig w:usb0="E00002FF" w:usb1="6AC7FDFB" w:usb2="00000012" w:usb3="00000000" w:csb0="0002009F"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7BFDD43" w14:textId="77777777" w:rsidR="00FB0AF6" w:rsidRDefault="00FB0AF6" w:rsidP="00E46E7E">
      <w:r>
        <w:separator/>
      </w:r>
    </w:p>
  </w:footnote>
  <w:footnote w:type="continuationSeparator" w:id="0">
    <w:p w14:paraId="24AE6A8B" w14:textId="77777777" w:rsidR="00FB0AF6" w:rsidRDefault="00FB0AF6"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72"/>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0BC"/>
    <w:rsid w:val="000140EC"/>
    <w:rsid w:val="00016A35"/>
    <w:rsid w:val="00022D55"/>
    <w:rsid w:val="00082836"/>
    <w:rsid w:val="000C16B3"/>
    <w:rsid w:val="000D532B"/>
    <w:rsid w:val="00100FFB"/>
    <w:rsid w:val="0011698B"/>
    <w:rsid w:val="001408C0"/>
    <w:rsid w:val="00143FD7"/>
    <w:rsid w:val="001463FB"/>
    <w:rsid w:val="00160696"/>
    <w:rsid w:val="001720BC"/>
    <w:rsid w:val="00186DB7"/>
    <w:rsid w:val="001A59B6"/>
    <w:rsid w:val="001A7EB8"/>
    <w:rsid w:val="001D42EE"/>
    <w:rsid w:val="001D7626"/>
    <w:rsid w:val="001E12BD"/>
    <w:rsid w:val="001F316E"/>
    <w:rsid w:val="002613DA"/>
    <w:rsid w:val="00266752"/>
    <w:rsid w:val="00267AA1"/>
    <w:rsid w:val="002726EB"/>
    <w:rsid w:val="00295ABF"/>
    <w:rsid w:val="002A364C"/>
    <w:rsid w:val="002B6353"/>
    <w:rsid w:val="002B68C8"/>
    <w:rsid w:val="002C03C2"/>
    <w:rsid w:val="002F35F4"/>
    <w:rsid w:val="002F3E28"/>
    <w:rsid w:val="002F40E6"/>
    <w:rsid w:val="00303E5B"/>
    <w:rsid w:val="00310542"/>
    <w:rsid w:val="00313226"/>
    <w:rsid w:val="0031425E"/>
    <w:rsid w:val="00325059"/>
    <w:rsid w:val="00340F92"/>
    <w:rsid w:val="00357719"/>
    <w:rsid w:val="00374144"/>
    <w:rsid w:val="003B3EC7"/>
    <w:rsid w:val="003B4772"/>
    <w:rsid w:val="003D09CF"/>
    <w:rsid w:val="003F42AF"/>
    <w:rsid w:val="00412F6D"/>
    <w:rsid w:val="00424BA0"/>
    <w:rsid w:val="0042635A"/>
    <w:rsid w:val="00466B6F"/>
    <w:rsid w:val="004B3188"/>
    <w:rsid w:val="004B3DB3"/>
    <w:rsid w:val="004C63B5"/>
    <w:rsid w:val="004D461E"/>
    <w:rsid w:val="00517479"/>
    <w:rsid w:val="00571671"/>
    <w:rsid w:val="00577C00"/>
    <w:rsid w:val="005A0BE5"/>
    <w:rsid w:val="005C0E1F"/>
    <w:rsid w:val="005E0D2B"/>
    <w:rsid w:val="005E2C99"/>
    <w:rsid w:val="00672258"/>
    <w:rsid w:val="0067575B"/>
    <w:rsid w:val="00692C26"/>
    <w:rsid w:val="006F2D3D"/>
    <w:rsid w:val="00700835"/>
    <w:rsid w:val="00726F87"/>
    <w:rsid w:val="007310AF"/>
    <w:rsid w:val="007333B9"/>
    <w:rsid w:val="00791B7D"/>
    <w:rsid w:val="007A3515"/>
    <w:rsid w:val="007B3930"/>
    <w:rsid w:val="007C61A0"/>
    <w:rsid w:val="007D7924"/>
    <w:rsid w:val="007E470C"/>
    <w:rsid w:val="007E5F71"/>
    <w:rsid w:val="00821415"/>
    <w:rsid w:val="0083768F"/>
    <w:rsid w:val="00840601"/>
    <w:rsid w:val="008605CD"/>
    <w:rsid w:val="00892075"/>
    <w:rsid w:val="008D63B9"/>
    <w:rsid w:val="0091595A"/>
    <w:rsid w:val="009165EA"/>
    <w:rsid w:val="0097399C"/>
    <w:rsid w:val="009829F2"/>
    <w:rsid w:val="00993F61"/>
    <w:rsid w:val="009B0746"/>
    <w:rsid w:val="009C198B"/>
    <w:rsid w:val="009D207E"/>
    <w:rsid w:val="009E5822"/>
    <w:rsid w:val="009E691A"/>
    <w:rsid w:val="009F6DFC"/>
    <w:rsid w:val="00A074CB"/>
    <w:rsid w:val="00A369C4"/>
    <w:rsid w:val="00A47986"/>
    <w:rsid w:val="00A60294"/>
    <w:rsid w:val="00A91A24"/>
    <w:rsid w:val="00AB516F"/>
    <w:rsid w:val="00AC0E99"/>
    <w:rsid w:val="00AF1E67"/>
    <w:rsid w:val="00AF5046"/>
    <w:rsid w:val="00AF70D4"/>
    <w:rsid w:val="00B169A1"/>
    <w:rsid w:val="00B33E0C"/>
    <w:rsid w:val="00B45FE9"/>
    <w:rsid w:val="00B4610A"/>
    <w:rsid w:val="00B55D49"/>
    <w:rsid w:val="00B65E97"/>
    <w:rsid w:val="00B84180"/>
    <w:rsid w:val="00BB23BB"/>
    <w:rsid w:val="00BB673F"/>
    <w:rsid w:val="00BE21B2"/>
    <w:rsid w:val="00BE63EA"/>
    <w:rsid w:val="00BF6A2A"/>
    <w:rsid w:val="00C42A3C"/>
    <w:rsid w:val="00CD2C6D"/>
    <w:rsid w:val="00CD3FFA"/>
    <w:rsid w:val="00CD4BB2"/>
    <w:rsid w:val="00CE1CD2"/>
    <w:rsid w:val="00CF1A0F"/>
    <w:rsid w:val="00D2754B"/>
    <w:rsid w:val="00D36252"/>
    <w:rsid w:val="00D4330B"/>
    <w:rsid w:val="00D460F1"/>
    <w:rsid w:val="00D51B44"/>
    <w:rsid w:val="00D5679F"/>
    <w:rsid w:val="00D6085D"/>
    <w:rsid w:val="00D66D57"/>
    <w:rsid w:val="00D81480"/>
    <w:rsid w:val="00DA2E40"/>
    <w:rsid w:val="00DA5BF8"/>
    <w:rsid w:val="00DC71AA"/>
    <w:rsid w:val="00DD2FAB"/>
    <w:rsid w:val="00DE627C"/>
    <w:rsid w:val="00DF1850"/>
    <w:rsid w:val="00E106CF"/>
    <w:rsid w:val="00E33E26"/>
    <w:rsid w:val="00E46E7E"/>
    <w:rsid w:val="00E95631"/>
    <w:rsid w:val="00EB1C68"/>
    <w:rsid w:val="00F1173B"/>
    <w:rsid w:val="00F27957"/>
    <w:rsid w:val="00F45F2E"/>
    <w:rsid w:val="00F56DA6"/>
    <w:rsid w:val="00FA538E"/>
    <w:rsid w:val="00FB0AF6"/>
    <w:rsid w:val="00FC5CBD"/>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7871B80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Emphasis!!,small"/>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DF1850"/>
    <w:rPr>
      <w:b/>
      <w:sz w:val="26"/>
      <w:u w:val="non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Emphasis!!,small"/>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DF1850"/>
    <w:rPr>
      <w:b/>
      <w:sz w:val="26"/>
      <w:u w:val="non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dtic.mil/cgi-bin/GetTRDoc?Location=U2&amp;doc=GetTRDoc.pdf&amp;AD=ADA565540" TargetMode="External"/><Relationship Id="rId20" Type="http://schemas.openxmlformats.org/officeDocument/2006/relationships/hyperlink" Target="http://www.reuters.com/article/2013/05/20/us-venezuela-usa-idUSBRE94J01R20130520" TargetMode="External"/><Relationship Id="rId21" Type="http://schemas.openxmlformats.org/officeDocument/2006/relationships/hyperlink" Target="http://www.foxnews.com/politics/2013/03/06/obama-us-supports-venezuelan-people-as-begin-new-chapter-after-chavez/" TargetMode="External"/><Relationship Id="rId22" Type="http://schemas.openxmlformats.org/officeDocument/2006/relationships/hyperlink" Target="http://www.eluniversal.com/economia/130312/us-fears-economic-collapse-in-venezuela" TargetMode="External"/><Relationship Id="rId23" Type="http://schemas.openxmlformats.org/officeDocument/2006/relationships/hyperlink" Target="http://www.dtic.mil/cgi-bin/GetTRDoc?AD=ADA479076" TargetMode="External"/><Relationship Id="rId24" Type="http://schemas.openxmlformats.org/officeDocument/2006/relationships/hyperlink" Target="http://www.eluniversal.com/economia/130701/venezuelas-economic-imbalances-prevent-achievement-of-goals" TargetMode="External"/><Relationship Id="rId25" Type="http://schemas.openxmlformats.org/officeDocument/2006/relationships/hyperlink" Target="http://www.usnews.com/opinion/blogs/world-report/2013/03/15/after-chavez-us-must-encourage-democratic-venezuela" TargetMode="External"/><Relationship Id="rId26" Type="http://schemas.openxmlformats.org/officeDocument/2006/relationships/hyperlink" Target="http://www.dtic.mil/cgi-bin/GetTRDoc?AD=ADA479076" TargetMode="External"/><Relationship Id="rId27" Type="http://schemas.openxmlformats.org/officeDocument/2006/relationships/hyperlink" Target="http://www.dtic.mil/cgi-bin/GetTRDoc?AD=ADA479076" TargetMode="External"/><Relationship Id="rId28" Type="http://schemas.openxmlformats.org/officeDocument/2006/relationships/hyperlink" Target="http://www.gao.gov/products/GAO-13-199" TargetMode="External"/><Relationship Id="rId29" Type="http://schemas.openxmlformats.org/officeDocument/2006/relationships/hyperlink" Target="http://www.brookings.edu/~/media/research/files/articles/2000/6/summer%20haass/2000survival.pdf" TargetMode="External"/><Relationship Id="rId30" Type="http://schemas.openxmlformats.org/officeDocument/2006/relationships/fontTable" Target="fontTable.xml"/><Relationship Id="rId31" Type="http://schemas.openxmlformats.org/officeDocument/2006/relationships/theme" Target="theme/theme1.xml"/><Relationship Id="rId10" Type="http://schemas.openxmlformats.org/officeDocument/2006/relationships/hyperlink" Target="http://www.dtic.mil/cgi-bin/GetTRDoc?Location=U2&amp;doc=GetTRDoc.pdf&amp;AD=ADA565540" TargetMode="External"/><Relationship Id="rId11" Type="http://schemas.openxmlformats.org/officeDocument/2006/relationships/hyperlink" Target="http://www.peace.ca/nuclearwinterrevisited.htm" TargetMode="External"/><Relationship Id="rId12" Type="http://schemas.openxmlformats.org/officeDocument/2006/relationships/hyperlink" Target="http://blogs.cfr.org/oneil/2013/06/25/venezuelas-economy-and-future/" TargetMode="External"/><Relationship Id="rId13" Type="http://schemas.openxmlformats.org/officeDocument/2006/relationships/hyperlink" Target="https://www.wsws.org/en/articles/2013/06/07/vene-j07.html" TargetMode="External"/><Relationship Id="rId14" Type="http://schemas.openxmlformats.org/officeDocument/2006/relationships/hyperlink" Target="http://www.dtic.mil/cgi-bin/GetTRDoc?AD=ADA479076" TargetMode="External"/><Relationship Id="rId15" Type="http://schemas.openxmlformats.org/officeDocument/2006/relationships/hyperlink" Target="http://www.washingtontimes.com/news/2013/mar/14/venezuela-after-chavez-what-comes-next/" TargetMode="External"/><Relationship Id="rId16" Type="http://schemas.openxmlformats.org/officeDocument/2006/relationships/hyperlink" Target="http://www.stanleyfoundation.org/articles.cfm?id=453" TargetMode="External"/><Relationship Id="rId17" Type="http://schemas.openxmlformats.org/officeDocument/2006/relationships/hyperlink" Target="http://www.usnews.com/opinion/blogs/world-report/2013/03/15/after-chavez-us-must-encourage-democratic-venezuela" TargetMode="External"/><Relationship Id="rId18" Type="http://schemas.openxmlformats.org/officeDocument/2006/relationships/hyperlink" Target="http://abcnews.go.com/ABC_Univision/Politics/hugo-chavez-death-fixing-us-venezuela-relationship-easy/story?id=18668275" TargetMode="External"/><Relationship Id="rId19" Type="http://schemas.openxmlformats.org/officeDocument/2006/relationships/hyperlink" Target="http://ros-lehtinen.house.gov/venezuelans-struggle-find-food-maduro-receive-un-award-food-production"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dtic.mil/cgi-bin/GetTRDoc?AD=ADA47907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iqraznanji: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19</Pages>
  <Words>39606</Words>
  <Characters>225759</Characters>
  <Application>Microsoft Macintosh Word</Application>
  <DocSecurity>0</DocSecurity>
  <Lines>1881</Lines>
  <Paragraphs>529</Paragraphs>
  <ScaleCrop>false</ScaleCrop>
  <Company>Whitman College</Company>
  <LinksUpToDate>false</LinksUpToDate>
  <CharactersWithSpaces>264836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Iqraz Nanji</dc:creator>
  <cp:keywords/>
  <dc:description/>
  <cp:lastModifiedBy>Abla</cp:lastModifiedBy>
  <cp:revision>2</cp:revision>
  <dcterms:created xsi:type="dcterms:W3CDTF">2013-08-10T20:43:00Z</dcterms:created>
  <dcterms:modified xsi:type="dcterms:W3CDTF">2013-08-10T20:43:00Z</dcterms:modified>
</cp:coreProperties>
</file>