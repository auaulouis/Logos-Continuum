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1403D7" w14:textId="7DE42BF0" w:rsidR="00940B86" w:rsidRDefault="00940B86" w:rsidP="00940B86">
      <w:pPr>
        <w:pStyle w:val="Heading1"/>
        <w:rPr>
          <w:rStyle w:val="StyleStyleBold12pt"/>
          <w:b/>
        </w:rPr>
      </w:pPr>
      <w:bookmarkStart w:id="0" w:name="_GoBack"/>
      <w:bookmarkEnd w:id="0"/>
      <w:r>
        <w:rPr>
          <w:rStyle w:val="StyleStyleBold12pt"/>
          <w:b/>
        </w:rPr>
        <w:t>Venezuela Oil Negative</w:t>
      </w:r>
    </w:p>
    <w:p w14:paraId="409082D6" w14:textId="082BFF0D" w:rsidR="00A25367" w:rsidRPr="00AF50C7" w:rsidRDefault="00A25367" w:rsidP="00AF50C7">
      <w:r>
        <w:t>Cut reasons why Snowden spillover</w:t>
      </w:r>
    </w:p>
    <w:p w14:paraId="020F1CDB" w14:textId="16C30180" w:rsidR="0093725A" w:rsidRPr="00CA1CF7" w:rsidRDefault="0093725A" w:rsidP="0093725A">
      <w:pPr>
        <w:pStyle w:val="Heading4"/>
        <w:rPr>
          <w:rStyle w:val="StyleStyleBold12pt"/>
          <w:b/>
        </w:rPr>
      </w:pPr>
      <w:r>
        <w:rPr>
          <w:rStyle w:val="StyleStyleBold12pt"/>
          <w:b/>
        </w:rPr>
        <w:t>1. Maduro would say no – sorry buddy</w:t>
      </w:r>
    </w:p>
    <w:p w14:paraId="18D2A832" w14:textId="77777777" w:rsidR="0093725A" w:rsidRDefault="0093725A" w:rsidP="0093725A">
      <w:r w:rsidRPr="00807799">
        <w:rPr>
          <w:rStyle w:val="StyleStyleBold12pt"/>
        </w:rPr>
        <w:t>WSJ 7/20</w:t>
      </w:r>
      <w:r>
        <w:t>(</w:t>
      </w:r>
      <w:r w:rsidRPr="00807799">
        <w:t>EZEQUIEL MINAYA</w:t>
      </w:r>
      <w:r>
        <w:t xml:space="preserve">, Staff Writer, Wall Street Journal, </w:t>
      </w:r>
      <w:r w:rsidRPr="00807799">
        <w:t>July 20, 2013</w:t>
      </w:r>
      <w:r>
        <w:t>, “</w:t>
      </w:r>
      <w:r w:rsidRPr="00524F61">
        <w:t>Venezuela Ends Attempt to Repair Diplomatic Relations With U.S.</w:t>
      </w:r>
      <w:r>
        <w:t xml:space="preserve">” </w:t>
      </w:r>
      <w:hyperlink r:id="rId6" w:history="1">
        <w:r w:rsidRPr="004F06AD">
          <w:rPr>
            <w:rStyle w:val="Hyperlink"/>
          </w:rPr>
          <w:t>http://online.wsj.com/article/SB10001424127887323993804578618223346497776.html</w:t>
        </w:r>
      </w:hyperlink>
      <w:r>
        <w:t>)</w:t>
      </w:r>
    </w:p>
    <w:p w14:paraId="648B4734" w14:textId="77777777" w:rsidR="0093725A" w:rsidRDefault="0093725A" w:rsidP="0093725A">
      <w:r>
        <w:t xml:space="preserve">CARACAS—The </w:t>
      </w:r>
      <w:r w:rsidRPr="004F490B">
        <w:rPr>
          <w:b/>
          <w:highlight w:val="yellow"/>
          <w:u w:val="single"/>
        </w:rPr>
        <w:t>Venezuelan government has ended fledgling efforts to repair diplomatic relations with Washington</w:t>
      </w:r>
      <w:r w:rsidRPr="00CA1CF7">
        <w:rPr>
          <w:b/>
          <w:u w:val="single"/>
        </w:rPr>
        <w:t xml:space="preserve"> </w:t>
      </w:r>
      <w:r>
        <w:t xml:space="preserve">in protest of comments made earlier in the week by Samantha Power, the nominee for U.S. ambassador to the United Nations, who grouped the South American country among nations carrying out a "crackdown on civil society." Venezuela's foreign ministry released a statement late Friday that "categorically rejected" Ms. Power's statement and criticized the State Department for backing U.S. President Barack Obama's choice for envoy to the U.N. amid the controversy. </w:t>
      </w:r>
      <w:r w:rsidRPr="006748DA">
        <w:rPr>
          <w:b/>
          <w:u w:val="single"/>
        </w:rPr>
        <w:t xml:space="preserve">The </w:t>
      </w:r>
      <w:r w:rsidRPr="004F490B">
        <w:rPr>
          <w:b/>
          <w:highlight w:val="yellow"/>
          <w:u w:val="single"/>
        </w:rPr>
        <w:t>ministry statement said that steps that began last month to normalize diplomatic ties between Washington and Caracas have been shelve</w:t>
      </w:r>
      <w:r w:rsidRPr="006748DA">
        <w:rPr>
          <w:b/>
          <w:u w:val="single"/>
        </w:rPr>
        <w:t>d</w:t>
      </w:r>
      <w:r>
        <w:t xml:space="preserve">. </w:t>
      </w:r>
    </w:p>
    <w:p w14:paraId="30B7D103" w14:textId="521D365C" w:rsidR="00025053" w:rsidRDefault="0093725A" w:rsidP="00025053">
      <w:pPr>
        <w:pStyle w:val="Heading4"/>
      </w:pPr>
      <w:r>
        <w:t xml:space="preserve">2. </w:t>
      </w:r>
      <w:r w:rsidR="00025053">
        <w:t xml:space="preserve">Venezuela oil </w:t>
      </w:r>
      <w:r w:rsidR="00EC25B0">
        <w:t xml:space="preserve">production </w:t>
      </w:r>
      <w:r w:rsidR="00025053">
        <w:t>set to increase</w:t>
      </w:r>
      <w:r w:rsidR="00CC1DE6">
        <w:t xml:space="preserve"> and the US already invested- proves there is no internal link to relations</w:t>
      </w:r>
    </w:p>
    <w:p w14:paraId="1A11C81E" w14:textId="30A202F8" w:rsidR="002F1033" w:rsidRDefault="00025053" w:rsidP="00CA1CF7">
      <w:r>
        <w:rPr>
          <w:rStyle w:val="StyleStyleBold12pt"/>
        </w:rPr>
        <w:t>Nelson 13</w:t>
      </w:r>
      <w:r>
        <w:t>(</w:t>
      </w:r>
      <w:r w:rsidR="002F1033">
        <w:t>George Nelson, 03 May 2013, “</w:t>
      </w:r>
      <w:r w:rsidR="002F1033" w:rsidRPr="002F1033">
        <w:t>Venezuela: Oil and Natural Gas Production Set To Increase</w:t>
      </w:r>
      <w:r w:rsidR="002F1033">
        <w:t xml:space="preserve">”  The Argentina Independent, </w:t>
      </w:r>
      <w:hyperlink r:id="rId7" w:history="1">
        <w:r w:rsidR="00CC1DE6" w:rsidRPr="004F06AD">
          <w:rPr>
            <w:rStyle w:val="Hyperlink"/>
          </w:rPr>
          <w:t>http://www.argentinaindependent.com/currentaffairs/newsfromlatinamerica/venezuela-oil-and-natural-gas-production-set-to-increase/</w:t>
        </w:r>
      </w:hyperlink>
      <w:r>
        <w:t>)</w:t>
      </w:r>
    </w:p>
    <w:p w14:paraId="440CD5CB" w14:textId="77777777" w:rsidR="00CC1DE6" w:rsidRDefault="00CC1DE6" w:rsidP="00CA1CF7"/>
    <w:p w14:paraId="3ED0311F" w14:textId="7E249EB7" w:rsidR="00CC1DE6" w:rsidRPr="00635F2C" w:rsidRDefault="00CC1DE6" w:rsidP="00CC1DE6">
      <w:pPr>
        <w:rPr>
          <w:b/>
          <w:u w:val="single"/>
        </w:rPr>
      </w:pPr>
      <w:r w:rsidRPr="00FA10AB">
        <w:rPr>
          <w:b/>
          <w:highlight w:val="yellow"/>
          <w:u w:val="single"/>
        </w:rPr>
        <w:t>Venezuela is set to increase oil production capacity by 2014</w:t>
      </w:r>
      <w:r w:rsidRPr="00CC1DE6">
        <w:rPr>
          <w:b/>
          <w:u w:val="single"/>
        </w:rPr>
        <w:t>,</w:t>
      </w:r>
      <w:r>
        <w:t xml:space="preserve"> according to the government. </w:t>
      </w:r>
      <w:r w:rsidRPr="00CC1DE6">
        <w:rPr>
          <w:b/>
          <w:u w:val="single"/>
        </w:rPr>
        <w:t xml:space="preserve">The world’s </w:t>
      </w:r>
      <w:r w:rsidRPr="00FA10AB">
        <w:rPr>
          <w:b/>
          <w:highlight w:val="yellow"/>
          <w:u w:val="single"/>
        </w:rPr>
        <w:t>largest crude oil reserves are found in the country, estimated at around 297,700million barrels</w:t>
      </w:r>
      <w:r w:rsidRPr="00CC1DE6">
        <w:rPr>
          <w:b/>
          <w:u w:val="single"/>
        </w:rPr>
        <w:t>.</w:t>
      </w:r>
      <w:r w:rsidR="00635F2C">
        <w:t xml:space="preserve"> </w:t>
      </w:r>
      <w:r w:rsidRPr="00CC1DE6">
        <w:rPr>
          <w:b/>
          <w:u w:val="single"/>
        </w:rPr>
        <w:t xml:space="preserve">The Venezuelan minister of petroleum and mining, Rafael </w:t>
      </w:r>
      <w:proofErr w:type="spellStart"/>
      <w:r w:rsidRPr="00CC1DE6">
        <w:rPr>
          <w:b/>
          <w:u w:val="single"/>
        </w:rPr>
        <w:t>Ramírez</w:t>
      </w:r>
      <w:proofErr w:type="spellEnd"/>
      <w:r w:rsidRPr="00CC1DE6">
        <w:rPr>
          <w:b/>
          <w:u w:val="single"/>
        </w:rPr>
        <w:t xml:space="preserve">, said that </w:t>
      </w:r>
      <w:r w:rsidRPr="00FA10AB">
        <w:rPr>
          <w:b/>
          <w:highlight w:val="yellow"/>
          <w:u w:val="single"/>
        </w:rPr>
        <w:t>US$25 billion is to be invested in the oil sector in a bid to increase mining and production capacity</w:t>
      </w:r>
      <w:r w:rsidRPr="00CC1DE6">
        <w:rPr>
          <w:b/>
          <w:u w:val="single"/>
        </w:rPr>
        <w:t>.</w:t>
      </w:r>
      <w:r w:rsidR="00635F2C">
        <w:rPr>
          <w:b/>
          <w:u w:val="single"/>
        </w:rPr>
        <w:t xml:space="preserve"> </w:t>
      </w:r>
      <w:r>
        <w:t>“Our goal is to produce four million barrels per day,” said Ramirez during a meeting with the National Oil Chamber, in the Sucre State, in the northeast of the country.</w:t>
      </w:r>
      <w:r w:rsidR="00635F2C">
        <w:t xml:space="preserve"> </w:t>
      </w:r>
      <w:r w:rsidRPr="00635F2C">
        <w:rPr>
          <w:b/>
          <w:u w:val="single"/>
        </w:rPr>
        <w:t xml:space="preserve">The </w:t>
      </w:r>
      <w:r w:rsidRPr="00FA10AB">
        <w:rPr>
          <w:b/>
          <w:highlight w:val="yellow"/>
          <w:u w:val="single"/>
        </w:rPr>
        <w:t>country is currently producing three million barrels a day, although present capacity stands at a potential 3.7 million barrels per</w:t>
      </w:r>
      <w:r w:rsidRPr="00635F2C">
        <w:rPr>
          <w:b/>
          <w:u w:val="single"/>
        </w:rPr>
        <w:t xml:space="preserve"> </w:t>
      </w:r>
      <w:r w:rsidRPr="00FA10AB">
        <w:rPr>
          <w:b/>
          <w:highlight w:val="yellow"/>
          <w:u w:val="single"/>
        </w:rPr>
        <w:t>day</w:t>
      </w:r>
      <w:r w:rsidRPr="00635F2C">
        <w:rPr>
          <w:b/>
          <w:u w:val="single"/>
        </w:rPr>
        <w:t>.</w:t>
      </w:r>
    </w:p>
    <w:p w14:paraId="276FF3BB" w14:textId="45BB3D5D" w:rsidR="008012BF" w:rsidRDefault="0093725A" w:rsidP="008012BF">
      <w:pPr>
        <w:pStyle w:val="Heading4"/>
        <w:rPr>
          <w:rStyle w:val="StyleStyleBold12pt"/>
          <w:b/>
        </w:rPr>
      </w:pPr>
      <w:r>
        <w:rPr>
          <w:rStyle w:val="StyleStyleBold12pt"/>
          <w:b/>
        </w:rPr>
        <w:t xml:space="preserve">3. </w:t>
      </w:r>
      <w:r w:rsidR="008012BF">
        <w:rPr>
          <w:rStyle w:val="StyleStyleBold12pt"/>
          <w:b/>
        </w:rPr>
        <w:t>Plan is a bad investment</w:t>
      </w:r>
      <w:r w:rsidR="001B50C7">
        <w:rPr>
          <w:rStyle w:val="StyleStyleBold12pt"/>
          <w:b/>
        </w:rPr>
        <w:t>- it does not change the necessary framework</w:t>
      </w:r>
      <w:r w:rsidR="00E852BE">
        <w:rPr>
          <w:rStyle w:val="StyleStyleBold12pt"/>
          <w:b/>
        </w:rPr>
        <w:t>- investment in oil leads to the political instability</w:t>
      </w:r>
    </w:p>
    <w:p w14:paraId="7330F9B2" w14:textId="29FAB3ED" w:rsidR="008012BF" w:rsidRDefault="008012BF" w:rsidP="008012BF">
      <w:r w:rsidRPr="00CB100B">
        <w:rPr>
          <w:rStyle w:val="StyleStyleBold12pt"/>
        </w:rPr>
        <w:t>Goldwyn</w:t>
      </w:r>
      <w:r w:rsidR="00CB100B">
        <w:rPr>
          <w:rStyle w:val="StyleStyleBold12pt"/>
        </w:rPr>
        <w:t xml:space="preserve">, their evidence, </w:t>
      </w:r>
      <w:r w:rsidRPr="00CB100B">
        <w:rPr>
          <w:rStyle w:val="StyleStyleBold12pt"/>
        </w:rPr>
        <w:t xml:space="preserve"> 13</w:t>
      </w:r>
      <w:r w:rsidRPr="008012BF">
        <w:t xml:space="preserve">  (President, Goldwyn Global Strategies, LLC (4/11/2013, David L., “The Impact of the Tight Oil and Gas Boom on Latin America and the Caribbean: Opportunities for Cooperation,” House Committee on Foreign Affairs; Subcommittee on the Western Hemisphere; “Energy Opportunities in Latin </w:t>
      </w:r>
      <w:r w:rsidRPr="008012BF">
        <w:lastRenderedPageBreak/>
        <w:t>America and the Caribbean” http://docs.house.gov/meetings/FA/FA07/20130411/100622/HHRG-113-FA07-Wstate-GoldwynD-20130411.pdf, JMP</w:t>
      </w:r>
      <w:r>
        <w:t>)</w:t>
      </w:r>
    </w:p>
    <w:p w14:paraId="24C2480F" w14:textId="77777777" w:rsidR="00F40326" w:rsidRPr="00F40326" w:rsidRDefault="00F40326" w:rsidP="00F40326">
      <w:pPr>
        <w:pStyle w:val="Heading4"/>
        <w:rPr>
          <w:rStyle w:val="StyleStyleBold12pt"/>
          <w:rFonts w:ascii="Cambria" w:hAnsi="Cambria"/>
          <w:sz w:val="24"/>
        </w:rPr>
      </w:pPr>
      <w:r w:rsidRPr="00F40326">
        <w:rPr>
          <w:rStyle w:val="StyleStyleBold12pt"/>
          <w:rFonts w:ascii="Cambria" w:hAnsi="Cambria"/>
          <w:sz w:val="24"/>
        </w:rPr>
        <w:t xml:space="preserve">The unconventional revolution will also force the resource-endowed nations of the Western Hemisphere to develop more competitive investment frameworks. </w:t>
      </w:r>
      <w:r w:rsidRPr="00FA10AB">
        <w:rPr>
          <w:rStyle w:val="StyleStyleBold12pt"/>
          <w:rFonts w:ascii="Cambria" w:hAnsi="Cambria"/>
          <w:b/>
          <w:sz w:val="24"/>
          <w:highlight w:val="yellow"/>
          <w:u w:val="single"/>
        </w:rPr>
        <w:t>North America has become the investment destination of choic</w:t>
      </w:r>
      <w:r w:rsidRPr="00F40326">
        <w:rPr>
          <w:rStyle w:val="StyleStyleBold12pt"/>
          <w:rFonts w:ascii="Cambria" w:hAnsi="Cambria"/>
          <w:b/>
          <w:sz w:val="24"/>
          <w:u w:val="single"/>
        </w:rPr>
        <w:t xml:space="preserve">e, with </w:t>
      </w:r>
      <w:r w:rsidRPr="00FA10AB">
        <w:rPr>
          <w:rStyle w:val="StyleStyleBold12pt"/>
          <w:rFonts w:ascii="Cambria" w:hAnsi="Cambria"/>
          <w:b/>
          <w:sz w:val="24"/>
          <w:highlight w:val="yellow"/>
          <w:u w:val="single"/>
        </w:rPr>
        <w:t>large markets</w:t>
      </w:r>
      <w:r w:rsidRPr="00F40326">
        <w:rPr>
          <w:rStyle w:val="StyleStyleBold12pt"/>
          <w:rFonts w:ascii="Cambria" w:hAnsi="Cambria"/>
          <w:b/>
          <w:sz w:val="24"/>
          <w:u w:val="single"/>
        </w:rPr>
        <w:t>, att</w:t>
      </w:r>
      <w:r w:rsidRPr="00FA10AB">
        <w:rPr>
          <w:rStyle w:val="StyleStyleBold12pt"/>
          <w:rFonts w:ascii="Cambria" w:hAnsi="Cambria"/>
          <w:b/>
          <w:sz w:val="24"/>
          <w:highlight w:val="yellow"/>
          <w:u w:val="single"/>
        </w:rPr>
        <w:t>ractive fiscal terms, strong rule of law and respect for contract sanctity in the U.S</w:t>
      </w:r>
      <w:r w:rsidRPr="00F40326">
        <w:rPr>
          <w:rStyle w:val="StyleStyleBold12pt"/>
          <w:rFonts w:ascii="Cambria" w:hAnsi="Cambria"/>
          <w:b/>
          <w:sz w:val="24"/>
          <w:u w:val="single"/>
        </w:rPr>
        <w:t xml:space="preserve"> </w:t>
      </w:r>
      <w:r w:rsidRPr="00F40326">
        <w:rPr>
          <w:rStyle w:val="StyleStyleBold12pt"/>
          <w:rFonts w:ascii="Cambria" w:hAnsi="Cambria"/>
          <w:sz w:val="24"/>
        </w:rPr>
        <w:t xml:space="preserve">and Canada. As will be discussed in greater depth, many </w:t>
      </w:r>
      <w:r w:rsidRPr="00FA10AB">
        <w:rPr>
          <w:rStyle w:val="StyleStyleBold12pt"/>
          <w:rFonts w:ascii="Cambria" w:hAnsi="Cambria"/>
          <w:b/>
          <w:sz w:val="24"/>
          <w:highlight w:val="yellow"/>
          <w:u w:val="single"/>
        </w:rPr>
        <w:t>Latin American countries are noted for resource nationalism, volatile investment frameworks, and political extremes</w:t>
      </w:r>
      <w:r w:rsidRPr="00F40326">
        <w:rPr>
          <w:rStyle w:val="StyleStyleBold12pt"/>
          <w:rFonts w:ascii="Cambria" w:hAnsi="Cambria"/>
          <w:b/>
          <w:sz w:val="24"/>
          <w:u w:val="single"/>
        </w:rPr>
        <w:t xml:space="preserve"> rather than stability</w:t>
      </w:r>
      <w:r w:rsidRPr="00F40326">
        <w:rPr>
          <w:rStyle w:val="StyleStyleBold12pt"/>
          <w:rFonts w:ascii="Cambria" w:hAnsi="Cambria"/>
          <w:sz w:val="24"/>
        </w:rPr>
        <w:t xml:space="preserve">. In order </w:t>
      </w:r>
      <w:r w:rsidRPr="00F40326">
        <w:rPr>
          <w:rStyle w:val="StyleStyleBold12pt"/>
          <w:rFonts w:ascii="Cambria" w:hAnsi="Cambria"/>
          <w:b/>
          <w:sz w:val="24"/>
          <w:u w:val="single"/>
        </w:rPr>
        <w:t>for Latin America to compete, investment terms will have to improve and regulatory frameworks must be enforced with equity and consistency</w:t>
      </w:r>
      <w:r w:rsidRPr="00F40326">
        <w:rPr>
          <w:rStyle w:val="StyleStyleBold12pt"/>
          <w:rFonts w:ascii="Cambria" w:hAnsi="Cambria"/>
          <w:sz w:val="24"/>
        </w:rPr>
        <w:t xml:space="preserve">. In short, the southern half of the Hemisphere must prove that it can adapt to changing markets, resource bases and technologies in order to compete with the opportunities found in North America. The prospects for this adaptation are mixed, providing opportunities for U.S. energy diplomacy.¶ II. Energy Trends in the Western Hemisphere¶ </w:t>
      </w:r>
      <w:r w:rsidRPr="00F40326">
        <w:rPr>
          <w:rStyle w:val="StyleStyleBold12pt"/>
          <w:rFonts w:ascii="Cambria" w:hAnsi="Cambria"/>
          <w:b/>
          <w:sz w:val="24"/>
          <w:u w:val="single"/>
        </w:rPr>
        <w:t xml:space="preserve">The Western Hemisphere has seen the rise of two trends in energy governance in recent years. One trend is towards rising state control of energy resources – in </w:t>
      </w:r>
      <w:r w:rsidRPr="00FA10AB">
        <w:rPr>
          <w:rStyle w:val="StyleStyleBold12pt"/>
          <w:rFonts w:ascii="Cambria" w:hAnsi="Cambria"/>
          <w:b/>
          <w:sz w:val="24"/>
          <w:highlight w:val="yellow"/>
          <w:u w:val="single"/>
        </w:rPr>
        <w:t>Venezuela</w:t>
      </w:r>
      <w:r w:rsidRPr="00F40326">
        <w:rPr>
          <w:rStyle w:val="StyleStyleBold12pt"/>
          <w:rFonts w:ascii="Cambria" w:hAnsi="Cambria"/>
          <w:sz w:val="24"/>
        </w:rPr>
        <w:t xml:space="preserve">, Argentina, Bolivia and Ecuador in particular. The </w:t>
      </w:r>
      <w:r w:rsidRPr="00FA10AB">
        <w:rPr>
          <w:rStyle w:val="StyleStyleBold12pt"/>
          <w:rFonts w:ascii="Cambria" w:hAnsi="Cambria"/>
          <w:b/>
          <w:sz w:val="24"/>
          <w:highlight w:val="yellow"/>
          <w:u w:val="single"/>
        </w:rPr>
        <w:t>concern here is that this trend will limit the growth of global supplies of oil and gas by undermining the value of existing investments, discouraging future investment and leading to political instability</w:t>
      </w:r>
      <w:r w:rsidRPr="00F40326">
        <w:rPr>
          <w:rStyle w:val="StyleStyleBold12pt"/>
          <w:rFonts w:ascii="Cambria" w:hAnsi="Cambria"/>
          <w:sz w:val="24"/>
        </w:rPr>
        <w:t xml:space="preserve"> resulting from declining living standards. </w:t>
      </w:r>
      <w:r w:rsidRPr="00F40326">
        <w:rPr>
          <w:rStyle w:val="StyleStyleBold12pt"/>
          <w:rFonts w:ascii="Cambria" w:hAnsi="Cambria"/>
          <w:b/>
          <w:sz w:val="24"/>
          <w:u w:val="single"/>
        </w:rPr>
        <w:t xml:space="preserve">The </w:t>
      </w:r>
      <w:r w:rsidRPr="00FA10AB">
        <w:rPr>
          <w:rStyle w:val="StyleStyleBold12pt"/>
          <w:rFonts w:ascii="Cambria" w:hAnsi="Cambria"/>
          <w:b/>
          <w:sz w:val="24"/>
          <w:highlight w:val="yellow"/>
          <w:u w:val="single"/>
        </w:rPr>
        <w:t>economic consequence of this trend is that the hemisphere will contribute less to the diversification of oil suppl</w:t>
      </w:r>
      <w:r w:rsidRPr="00FA10AB">
        <w:rPr>
          <w:rStyle w:val="StyleStyleBold12pt"/>
          <w:rFonts w:ascii="Cambria" w:hAnsi="Cambria"/>
          <w:sz w:val="24"/>
          <w:highlight w:val="yellow"/>
        </w:rPr>
        <w:t>y</w:t>
      </w:r>
      <w:r w:rsidRPr="00F40326">
        <w:rPr>
          <w:rStyle w:val="StyleStyleBold12pt"/>
          <w:rFonts w:ascii="Cambria" w:hAnsi="Cambria"/>
          <w:sz w:val="24"/>
        </w:rPr>
        <w:t xml:space="preserve">, </w:t>
      </w:r>
      <w:r w:rsidRPr="00F40326">
        <w:rPr>
          <w:rStyle w:val="StyleStyleBold12pt"/>
          <w:rFonts w:ascii="Cambria" w:hAnsi="Cambria"/>
          <w:b/>
          <w:sz w:val="24"/>
          <w:u w:val="single"/>
        </w:rPr>
        <w:t xml:space="preserve">thereby engendering a tighter </w:t>
      </w:r>
      <w:r w:rsidRPr="00FA10AB">
        <w:rPr>
          <w:rStyle w:val="StyleStyleBold12pt"/>
          <w:rFonts w:ascii="Cambria" w:hAnsi="Cambria"/>
          <w:b/>
          <w:sz w:val="24"/>
          <w:highlight w:val="yellow"/>
          <w:u w:val="single"/>
        </w:rPr>
        <w:t>international oil market more vulnerable to the negative effects of supply shocks</w:t>
      </w:r>
      <w:r w:rsidRPr="00F40326">
        <w:rPr>
          <w:rStyle w:val="StyleStyleBold12pt"/>
          <w:rFonts w:ascii="Cambria" w:hAnsi="Cambria"/>
          <w:sz w:val="24"/>
        </w:rPr>
        <w:t xml:space="preserve">, increasing the importance of OPEC supply and, over time, undermining economic development in the region. The political consequences of these trends include the decline of U.S. influence in the region relative to competing ideologies and the erosion of democratic structures.¶ A second, much more positive, trend is towards creative fiscal regimes that welcome foreign investment and require state owned companies to compete with international companies, with independent regulators that promote fair and efficient regulation. Countries observing this model are increasing production or stalling the decline of existing reserves. Colombia, Trinidad and Tobago, and Peru are key examples of this creative model.¶ When I last testified on Latin American energy trends before Congress, Mexico was generally considered to be a part of the first group, making the net trend negative. Today, however, Mexico’s government is actively seeking reforms that include, but are certainly not limited to, the energy sector. A new question mark hangs over Brazil, however. While </w:t>
      </w:r>
      <w:proofErr w:type="spellStart"/>
      <w:r w:rsidRPr="00F40326">
        <w:rPr>
          <w:rStyle w:val="StyleStyleBold12pt"/>
          <w:rFonts w:ascii="Cambria" w:hAnsi="Cambria"/>
          <w:sz w:val="24"/>
        </w:rPr>
        <w:t>Petrobras</w:t>
      </w:r>
      <w:proofErr w:type="spellEnd"/>
      <w:r w:rsidRPr="00F40326">
        <w:rPr>
          <w:rStyle w:val="StyleStyleBold12pt"/>
          <w:rFonts w:ascii="Cambria" w:hAnsi="Cambria"/>
          <w:sz w:val="24"/>
        </w:rPr>
        <w:t xml:space="preserve"> had been viewed as an exemplar national oil company in recent years, it has recently seen its production estimates curtailed, and its market value tumble. The company is no longer second in value only to Exxon Mobil. Perhaps as a sign of changing regional dynamics, </w:t>
      </w:r>
      <w:proofErr w:type="spellStart"/>
      <w:r w:rsidRPr="00F40326">
        <w:rPr>
          <w:rStyle w:val="StyleStyleBold12pt"/>
          <w:rFonts w:ascii="Cambria" w:hAnsi="Cambria"/>
          <w:sz w:val="24"/>
        </w:rPr>
        <w:t>Petrobras</w:t>
      </w:r>
      <w:proofErr w:type="spellEnd"/>
      <w:r w:rsidRPr="00F40326">
        <w:rPr>
          <w:rStyle w:val="StyleStyleBold12pt"/>
          <w:rFonts w:ascii="Cambria" w:hAnsi="Cambria"/>
          <w:sz w:val="24"/>
        </w:rPr>
        <w:t xml:space="preserve"> is now reported to be worth less than Colombia’s national oil company, a development that would have been thought to be nearly unthinkable just a few years ago. 14 While natural gas production is rising, oil production is falling, as </w:t>
      </w:r>
      <w:proofErr w:type="spellStart"/>
      <w:r w:rsidRPr="00F40326">
        <w:rPr>
          <w:rStyle w:val="StyleStyleBold12pt"/>
          <w:rFonts w:ascii="Cambria" w:hAnsi="Cambria"/>
          <w:sz w:val="24"/>
        </w:rPr>
        <w:t>Petrobras</w:t>
      </w:r>
      <w:proofErr w:type="spellEnd"/>
      <w:r w:rsidRPr="00F40326">
        <w:rPr>
          <w:rStyle w:val="StyleStyleBold12pt"/>
          <w:rFonts w:ascii="Cambria" w:hAnsi="Cambria"/>
          <w:sz w:val="24"/>
        </w:rPr>
        <w:t xml:space="preserve"> has faced major challenges fulfill both its newfound responsibilities in the deep and ultra-</w:t>
      </w:r>
      <w:proofErr w:type="spellStart"/>
      <w:r w:rsidRPr="00F40326">
        <w:rPr>
          <w:rStyle w:val="StyleStyleBold12pt"/>
          <w:rFonts w:ascii="Cambria" w:hAnsi="Cambria"/>
          <w:sz w:val="24"/>
        </w:rPr>
        <w:t>deepwater</w:t>
      </w:r>
      <w:proofErr w:type="spellEnd"/>
      <w:r w:rsidRPr="00F40326">
        <w:rPr>
          <w:rStyle w:val="StyleStyleBold12pt"/>
          <w:rFonts w:ascii="Cambria" w:hAnsi="Cambria"/>
          <w:sz w:val="24"/>
        </w:rPr>
        <w:t xml:space="preserve"> subsalt resources, companies face challenges meeting aggressive local content requirements and </w:t>
      </w:r>
      <w:proofErr w:type="spellStart"/>
      <w:r w:rsidRPr="00F40326">
        <w:rPr>
          <w:rStyle w:val="StyleStyleBold12pt"/>
          <w:rFonts w:ascii="Cambria" w:hAnsi="Cambria"/>
          <w:sz w:val="24"/>
        </w:rPr>
        <w:t>Petrobras</w:t>
      </w:r>
      <w:proofErr w:type="spellEnd"/>
      <w:r w:rsidRPr="00F40326">
        <w:rPr>
          <w:rStyle w:val="StyleStyleBold12pt"/>
          <w:rFonts w:ascii="Cambria" w:hAnsi="Cambria"/>
          <w:sz w:val="24"/>
        </w:rPr>
        <w:t xml:space="preserve"> struggles to meet the political expectations of the government.¶ Venezuela and Mexico are the most important oil exporters in the hemisphere. While Brazil, Colombia and Argentina are important destinations for foreign investment, and helpfully produce enough oil to meet their own domestic needs and make some contribution to the global export market, they are not strategic suppliers to the global market at this time. Only Mexico, Brazil and Venezuela produce more than a million barrels per day, although Colombian crude oil production rose as high as 944,310 barrels per day in 2012,15 and Federico </w:t>
      </w:r>
      <w:proofErr w:type="spellStart"/>
      <w:r w:rsidRPr="00F40326">
        <w:rPr>
          <w:rStyle w:val="StyleStyleBold12pt"/>
          <w:rFonts w:ascii="Cambria" w:hAnsi="Cambria"/>
          <w:sz w:val="24"/>
        </w:rPr>
        <w:t>Renjifo</w:t>
      </w:r>
      <w:proofErr w:type="spellEnd"/>
      <w:r w:rsidRPr="00F40326">
        <w:rPr>
          <w:rStyle w:val="StyleStyleBold12pt"/>
          <w:rFonts w:ascii="Cambria" w:hAnsi="Cambria"/>
          <w:sz w:val="24"/>
        </w:rPr>
        <w:t xml:space="preserve">, the Colombian Energy and Mining Minister, has stated that the country expects to produce 1.01 </w:t>
      </w:r>
      <w:proofErr w:type="spellStart"/>
      <w:r w:rsidRPr="00F40326">
        <w:rPr>
          <w:rStyle w:val="StyleStyleBold12pt"/>
          <w:rFonts w:ascii="Cambria" w:hAnsi="Cambria"/>
          <w:sz w:val="24"/>
        </w:rPr>
        <w:t>mbd</w:t>
      </w:r>
      <w:proofErr w:type="spellEnd"/>
      <w:r w:rsidRPr="00F40326">
        <w:rPr>
          <w:rStyle w:val="StyleStyleBold12pt"/>
          <w:rFonts w:ascii="Cambria" w:hAnsi="Cambria"/>
          <w:sz w:val="24"/>
        </w:rPr>
        <w:t xml:space="preserve"> in 2013.16 Bolivia has enormous gas reserves, but exports mostly to Brazil and modestly to Argentina. Only Trinidad and Tobago is a key supplier to the world gas market.¶ A. The Rise in State Control¶ From those countries now committed to increasing state control, the U.S. faces two key challenges: the loss of production growth and diversity of supply from the region if new economic frameworks are unattractive to foreign investors and, most critically, the loss of U.S. influence vis-à-vis competing political visions.¶ The Economic Impact of Rising State Control¶ The recent wave of changes in contractual terms and dramatic changes in tax regimes in Venezuela, Bolivia, Ecuador and, in recent years, Argentina, threatens to slow new investment and eventually deepen instability and poverty in these nations, as well as destroy shareholder value for the companies invested there. The deterioration in the investment climate for energy in these countries is primarily an economic threat, as it foments an environment where supply is constrained and prices are high. We are seeing the revision of economic terms at a time when producers rather than companies hold more market power.¶ Venezuela¶ In 2007, President Hugo Chavez led the nationalization of oil exploration and production in Venezuela, mandating renegotiation of contracts with a minimum 60 percent </w:t>
      </w:r>
      <w:proofErr w:type="spellStart"/>
      <w:r w:rsidRPr="00F40326">
        <w:rPr>
          <w:rStyle w:val="StyleStyleBold12pt"/>
          <w:rFonts w:ascii="Cambria" w:hAnsi="Cambria"/>
          <w:sz w:val="24"/>
        </w:rPr>
        <w:t>PdVSA</w:t>
      </w:r>
      <w:proofErr w:type="spellEnd"/>
      <w:r w:rsidRPr="00F40326">
        <w:rPr>
          <w:rStyle w:val="StyleStyleBold12pt"/>
          <w:rFonts w:ascii="Cambria" w:hAnsi="Cambria"/>
          <w:sz w:val="24"/>
        </w:rPr>
        <w:t xml:space="preserve"> share. While sixteen companies, including Shell and Chevron, complied with the new agreements, ExxonMobil and ENI refused to cooperate and were forcibly taken over. Both companies have pending complaints before the International Centre for the Settlement of Investment Disputes (ICSID) at the World Bank that are expected to be decided in late 2013. As a result of those claims, particularly the ExxonMobil claim, Venezuela withdrew from the ICSID in 2012.17 The impact of the nationalizations, according to expert analysts like Deutsche Bank and Wood Mackenzie, was a massive flight of investment capital from Venezuela’s heavy oil sector to Canada’s oil sands, effectively freezing development of the hemisphere’s largest oil reserves during one of the greatest oil booms in history. The net impact on Venezuela’s credit and credibility are quite negative, again with serious negative long-term consequences for the global oil market and Venezuela’s own economy. In 2008, ENI and Total came reached an agreement with </w:t>
      </w:r>
      <w:proofErr w:type="spellStart"/>
      <w:r w:rsidRPr="00F40326">
        <w:rPr>
          <w:rStyle w:val="StyleStyleBold12pt"/>
          <w:rFonts w:ascii="Cambria" w:hAnsi="Cambria"/>
          <w:sz w:val="24"/>
        </w:rPr>
        <w:t>PdVSA</w:t>
      </w:r>
      <w:proofErr w:type="spellEnd"/>
      <w:r w:rsidRPr="00F40326">
        <w:rPr>
          <w:rStyle w:val="StyleStyleBold12pt"/>
          <w:rFonts w:ascii="Cambria" w:hAnsi="Cambria"/>
          <w:sz w:val="24"/>
        </w:rPr>
        <w:t xml:space="preserve"> regarding a 2005 joint venture requirement that they had not previously signed an MOU for. Terms for involvement in natural gas development in Venezuela are slightly more beneficial, although in 2012, the year before his death, President Chavez expressed some interest in altering those terms. It is generally expected that Venezuela’s oil production will continue to fluctuate or stagnate without considerable outside investment. According to the EIA, some analysts estimate that </w:t>
      </w:r>
      <w:proofErr w:type="spellStart"/>
      <w:r w:rsidRPr="00F40326">
        <w:rPr>
          <w:rStyle w:val="StyleStyleBold12pt"/>
          <w:rFonts w:ascii="Cambria" w:hAnsi="Cambria"/>
          <w:sz w:val="24"/>
        </w:rPr>
        <w:t>PdVSA</w:t>
      </w:r>
      <w:proofErr w:type="spellEnd"/>
      <w:r w:rsidRPr="00F40326">
        <w:rPr>
          <w:rStyle w:val="StyleStyleBold12pt"/>
          <w:rFonts w:ascii="Cambria" w:hAnsi="Cambria"/>
          <w:sz w:val="24"/>
        </w:rPr>
        <w:t xml:space="preserve"> must spend at least $3 billion annually in order to keep production at its current levels.18 Venezuela plays a significant role in the Western Hemisphere, acting as a proxy for Cuba and providing oil at favorable cost and financing terms to Caribbean nations through </w:t>
      </w:r>
      <w:proofErr w:type="spellStart"/>
      <w:r w:rsidRPr="00F40326">
        <w:rPr>
          <w:rStyle w:val="StyleStyleBold12pt"/>
          <w:rFonts w:ascii="Cambria" w:hAnsi="Cambria"/>
          <w:sz w:val="24"/>
        </w:rPr>
        <w:t>Petrocaribe</w:t>
      </w:r>
      <w:proofErr w:type="spellEnd"/>
      <w:r w:rsidRPr="00F40326">
        <w:rPr>
          <w:rStyle w:val="StyleStyleBold12pt"/>
          <w:rFonts w:ascii="Cambria" w:hAnsi="Cambria"/>
          <w:sz w:val="24"/>
        </w:rPr>
        <w:t xml:space="preserve"> and the Southern Cone through </w:t>
      </w:r>
      <w:proofErr w:type="spellStart"/>
      <w:r w:rsidRPr="00F40326">
        <w:rPr>
          <w:rStyle w:val="StyleStyleBold12pt"/>
          <w:rFonts w:ascii="Cambria" w:hAnsi="Cambria"/>
          <w:sz w:val="24"/>
        </w:rPr>
        <w:t>Petrosur</w:t>
      </w:r>
      <w:proofErr w:type="spellEnd"/>
      <w:r w:rsidRPr="00F40326">
        <w:rPr>
          <w:rStyle w:val="StyleStyleBold12pt"/>
          <w:rFonts w:ascii="Cambria" w:hAnsi="Cambria"/>
          <w:sz w:val="24"/>
        </w:rPr>
        <w:t>, ventures which add stress to the country’s fiscal situation. While change is unlikely to happen quickly, pressure stemming from the recent failed currency devaluation, rising inflation, and vast external subsidies will take a toll on the economy and are ultimately unsustainable.</w:t>
      </w:r>
    </w:p>
    <w:p w14:paraId="0EC3C92F" w14:textId="77777777" w:rsidR="00657BE4" w:rsidRPr="008770E8" w:rsidRDefault="00657BE4" w:rsidP="00657BE4">
      <w:pPr>
        <w:pStyle w:val="Heading4"/>
        <w:rPr>
          <w:rStyle w:val="StyleStyleBold12pt"/>
          <w:b/>
        </w:rPr>
      </w:pPr>
      <w:r>
        <w:rPr>
          <w:rFonts w:ascii="Cambria" w:hAnsi="Cambria"/>
        </w:rPr>
        <w:t xml:space="preserve">4. </w:t>
      </w:r>
      <w:r w:rsidRPr="008770E8">
        <w:rPr>
          <w:rStyle w:val="StyleStyleBold12pt"/>
          <w:b/>
        </w:rPr>
        <w:t>There are alternative sou</w:t>
      </w:r>
      <w:r>
        <w:rPr>
          <w:rStyle w:val="StyleStyleBold12pt"/>
          <w:b/>
        </w:rPr>
        <w:t>rces of funding for Venezuela oil</w:t>
      </w:r>
    </w:p>
    <w:p w14:paraId="0809D5E9" w14:textId="77777777" w:rsidR="00657BE4" w:rsidRDefault="00657BE4" w:rsidP="00657BE4">
      <w:r>
        <w:rPr>
          <w:rStyle w:val="StyleStyleBold12pt"/>
        </w:rPr>
        <w:t>Orozco 13</w:t>
      </w:r>
      <w:r>
        <w:rPr>
          <w:rStyle w:val="StyleStyleBold12pt"/>
          <w:b w:val="0"/>
        </w:rPr>
        <w:t>(</w:t>
      </w:r>
      <w:r w:rsidRPr="00AD087F">
        <w:rPr>
          <w:rStyle w:val="StyleStyleBold12pt"/>
          <w:b w:val="0"/>
        </w:rPr>
        <w:t>Jose Orozco</w:t>
      </w:r>
      <w:r>
        <w:t xml:space="preserve">, Staff Writer, </w:t>
      </w:r>
      <w:r w:rsidRPr="00E96C60">
        <w:t>May 27, 2013</w:t>
      </w:r>
      <w:r>
        <w:t>, “</w:t>
      </w:r>
      <w:r w:rsidRPr="00E86AC5">
        <w:t>Chevron Lends Venezuelan Oil Venture $2 Billion for Output Boost</w:t>
      </w:r>
      <w:r>
        <w:t xml:space="preserve">”, </w:t>
      </w:r>
      <w:hyperlink r:id="rId8" w:history="1">
        <w:r w:rsidRPr="004F06AD">
          <w:rPr>
            <w:rStyle w:val="Hyperlink"/>
          </w:rPr>
          <w:t>http://www.bloomberg.com/news/2013-05-27/chevron-lends-venezuelan-oil-venture-2-billion-for-output-boost.html</w:t>
        </w:r>
      </w:hyperlink>
      <w:r>
        <w:t>)</w:t>
      </w:r>
    </w:p>
    <w:p w14:paraId="7C600A35" w14:textId="77777777" w:rsidR="00657BE4" w:rsidRDefault="00657BE4" w:rsidP="00657BE4"/>
    <w:p w14:paraId="614BB360" w14:textId="204575C9" w:rsidR="00516E3E" w:rsidRDefault="00657BE4" w:rsidP="000E37F0">
      <w:proofErr w:type="spellStart"/>
      <w:r w:rsidRPr="00FA10AB">
        <w:rPr>
          <w:b/>
          <w:highlight w:val="yellow"/>
          <w:u w:val="single"/>
        </w:rPr>
        <w:t>Petroleos</w:t>
      </w:r>
      <w:proofErr w:type="spellEnd"/>
      <w:r w:rsidRPr="00FA10AB">
        <w:rPr>
          <w:b/>
          <w:highlight w:val="yellow"/>
          <w:u w:val="single"/>
        </w:rPr>
        <w:t xml:space="preserve"> de Venezuela SA</w:t>
      </w:r>
      <w:r w:rsidRPr="009D03FD">
        <w:rPr>
          <w:b/>
          <w:u w:val="single"/>
        </w:rPr>
        <w:t>,</w:t>
      </w:r>
      <w:r>
        <w:t xml:space="preserve"> the country’s state-owned oil producer, </w:t>
      </w:r>
      <w:r w:rsidRPr="00FA10AB">
        <w:rPr>
          <w:b/>
          <w:highlight w:val="yellow"/>
          <w:u w:val="single"/>
        </w:rPr>
        <w:t>signed a $2 billion</w:t>
      </w:r>
      <w:r w:rsidRPr="009D03FD">
        <w:rPr>
          <w:b/>
          <w:u w:val="single"/>
        </w:rPr>
        <w:t xml:space="preserve"> financing agreement with</w:t>
      </w:r>
      <w:r>
        <w:t xml:space="preserve"> San Ramon, California-based </w:t>
      </w:r>
      <w:r w:rsidRPr="009D03FD">
        <w:rPr>
          <w:b/>
          <w:u w:val="single"/>
        </w:rPr>
        <w:t>Chevron Corp</w:t>
      </w:r>
      <w:r>
        <w:t xml:space="preserve">. (CVX) </w:t>
      </w:r>
      <w:r w:rsidRPr="009D03FD">
        <w:rPr>
          <w:b/>
          <w:u w:val="single"/>
        </w:rPr>
        <w:t>to increase output</w:t>
      </w:r>
      <w:r>
        <w:t xml:space="preserve"> </w:t>
      </w:r>
      <w:r w:rsidRPr="009D03FD">
        <w:t>at</w:t>
      </w:r>
      <w:r>
        <w:t xml:space="preserve"> their </w:t>
      </w:r>
      <w:proofErr w:type="spellStart"/>
      <w:r>
        <w:t>Petroboscan</w:t>
      </w:r>
      <w:proofErr w:type="spellEnd"/>
      <w:r>
        <w:t xml:space="preserve"> oil joint venture. The loan’s interest rate is the London Interbank Offered Rate plus 4.5 percentage points, Oil Minister Rafael Ramirez told reporters in Caracas today</w:t>
      </w:r>
      <w:r w:rsidRPr="009D03FD">
        <w:rPr>
          <w:b/>
          <w:u w:val="single"/>
        </w:rPr>
        <w:t xml:space="preserve">. </w:t>
      </w:r>
      <w:r w:rsidRPr="00FA10AB">
        <w:rPr>
          <w:b/>
          <w:highlight w:val="yellow"/>
          <w:u w:val="single"/>
        </w:rPr>
        <w:t xml:space="preserve">The money will be handled directly by </w:t>
      </w:r>
      <w:proofErr w:type="spellStart"/>
      <w:r w:rsidRPr="00FA10AB">
        <w:rPr>
          <w:b/>
          <w:highlight w:val="yellow"/>
          <w:u w:val="single"/>
        </w:rPr>
        <w:t>Petroboscan</w:t>
      </w:r>
      <w:proofErr w:type="spellEnd"/>
      <w:r w:rsidRPr="00FA10AB">
        <w:rPr>
          <w:b/>
          <w:highlight w:val="yellow"/>
          <w:u w:val="single"/>
        </w:rPr>
        <w:t xml:space="preserve"> and will help boost daily output to 127,000 barrels from 107,000 barrels</w:t>
      </w:r>
      <w:r>
        <w:t xml:space="preserve">, he said. “The loan has a very low rate because it’s a corporate loan from Chevron to its joint venture and is tied to increased production,” said Ramirez, who signed the credit along with Ali </w:t>
      </w:r>
      <w:proofErr w:type="spellStart"/>
      <w:r>
        <w:t>Moshiri</w:t>
      </w:r>
      <w:proofErr w:type="spellEnd"/>
      <w:r>
        <w:t xml:space="preserve">, Chevron’s head of Latin America, Middle East and Africa. “That way we obligate ourselves and our partner to focus on increasing production.” </w:t>
      </w:r>
      <w:r w:rsidRPr="00FA10AB">
        <w:rPr>
          <w:b/>
          <w:highlight w:val="yellow"/>
          <w:u w:val="single"/>
        </w:rPr>
        <w:t>Venezuela</w:t>
      </w:r>
      <w:r w:rsidRPr="009D03FD">
        <w:rPr>
          <w:b/>
          <w:u w:val="single"/>
        </w:rPr>
        <w:t xml:space="preserve">, which channels oil </w:t>
      </w:r>
      <w:r w:rsidRPr="00FA10AB">
        <w:rPr>
          <w:b/>
          <w:highlight w:val="yellow"/>
          <w:u w:val="single"/>
        </w:rPr>
        <w:t>earnings into social programs and regional fuel</w:t>
      </w:r>
      <w:r>
        <w:t xml:space="preserve"> subsidies</w:t>
      </w:r>
      <w:r w:rsidRPr="009D03FD">
        <w:rPr>
          <w:b/>
          <w:u w:val="single"/>
        </w:rPr>
        <w:t>, is seeking financing from foreign partners to tap more of the world’s largest oil reserves</w:t>
      </w:r>
      <w:r>
        <w:t xml:space="preserve">. </w:t>
      </w:r>
      <w:r w:rsidRPr="00FA10AB">
        <w:rPr>
          <w:b/>
          <w:highlight w:val="yellow"/>
          <w:u w:val="single"/>
        </w:rPr>
        <w:t>The state-owned producer reached an agreement with China on terms of a $4 billion loan</w:t>
      </w:r>
      <w:r>
        <w:t xml:space="preserve"> on May 15 for the </w:t>
      </w:r>
      <w:proofErr w:type="spellStart"/>
      <w:r>
        <w:t>Sinovensa</w:t>
      </w:r>
      <w:proofErr w:type="spellEnd"/>
      <w:r>
        <w:t xml:space="preserve"> joint venture with China National Petroleum Corp. Ramirez said today he’ll sign the financing agreement in Beijing this week.</w:t>
      </w:r>
    </w:p>
    <w:p w14:paraId="23C470B8" w14:textId="77777777" w:rsidR="000E37F0" w:rsidRDefault="000E37F0" w:rsidP="000E37F0"/>
    <w:p w14:paraId="315B3351" w14:textId="77777777" w:rsidR="00516E3E" w:rsidRDefault="00516E3E" w:rsidP="00516E3E">
      <w:pPr>
        <w:pStyle w:val="Heading3"/>
      </w:pPr>
      <w:r>
        <w:t>Ext 1NC Maduro Says no</w:t>
      </w:r>
    </w:p>
    <w:p w14:paraId="12CC8611" w14:textId="77777777" w:rsidR="00516E3E" w:rsidRPr="001A774E" w:rsidRDefault="00516E3E" w:rsidP="00516E3E">
      <w:pPr>
        <w:keepNext/>
        <w:keepLines/>
        <w:spacing w:before="200"/>
        <w:outlineLvl w:val="3"/>
        <w:rPr>
          <w:rFonts w:eastAsia="Times New Roman"/>
          <w:b/>
          <w:bCs/>
          <w:iCs/>
          <w:sz w:val="26"/>
          <w:szCs w:val="26"/>
        </w:rPr>
      </w:pPr>
      <w:r>
        <w:rPr>
          <w:rFonts w:eastAsia="Times New Roman"/>
          <w:b/>
          <w:bCs/>
          <w:iCs/>
          <w:sz w:val="26"/>
          <w:szCs w:val="26"/>
        </w:rPr>
        <w:t>Maduro is built on Anti-Americanism- he will never say yes</w:t>
      </w:r>
    </w:p>
    <w:p w14:paraId="4B3FF345" w14:textId="77777777" w:rsidR="00516E3E" w:rsidRPr="001A774E" w:rsidRDefault="00516E3E" w:rsidP="00516E3E">
      <w:pPr>
        <w:rPr>
          <w:sz w:val="26"/>
          <w:szCs w:val="26"/>
        </w:rPr>
      </w:pPr>
      <w:r w:rsidRPr="001A774E">
        <w:rPr>
          <w:rFonts w:ascii="Georgia" w:hAnsi="Georgia"/>
          <w:b/>
          <w:sz w:val="26"/>
          <w:szCs w:val="26"/>
        </w:rPr>
        <w:t>O’Reilly</w:t>
      </w:r>
      <w:r>
        <w:rPr>
          <w:rFonts w:ascii="Georgia" w:hAnsi="Georgia"/>
          <w:b/>
          <w:sz w:val="26"/>
          <w:szCs w:val="26"/>
        </w:rPr>
        <w:t>, their 1AC, evidence,</w:t>
      </w:r>
      <w:r w:rsidRPr="001A774E">
        <w:rPr>
          <w:rFonts w:ascii="Georgia" w:hAnsi="Georgia"/>
          <w:b/>
          <w:sz w:val="26"/>
          <w:szCs w:val="26"/>
        </w:rPr>
        <w:t xml:space="preserve"> 4/17</w:t>
      </w:r>
      <w:r w:rsidRPr="001A774E">
        <w:rPr>
          <w:sz w:val="26"/>
          <w:szCs w:val="26"/>
        </w:rPr>
        <w:t xml:space="preserve"> (Andrew, 4/17/13, Fox News Latino, “U.S.-Venezuelan Relations Remain Tense Under Maduro, Experts Claim” http://latino.foxnews.com/latino/politics/2013/04/17/us-venezuelan-relations-remain-tense-under-maduro-experts-claim/ – </w:t>
      </w:r>
      <w:proofErr w:type="spellStart"/>
      <w:r w:rsidRPr="001A774E">
        <w:rPr>
          <w:sz w:val="26"/>
          <w:szCs w:val="26"/>
        </w:rPr>
        <w:t>jj</w:t>
      </w:r>
      <w:proofErr w:type="spellEnd"/>
      <w:r w:rsidRPr="001A774E">
        <w:rPr>
          <w:sz w:val="26"/>
          <w:szCs w:val="26"/>
        </w:rPr>
        <w:t>)</w:t>
      </w:r>
    </w:p>
    <w:p w14:paraId="6F6487A3" w14:textId="77777777" w:rsidR="00516E3E" w:rsidRPr="001746AD" w:rsidRDefault="00516E3E" w:rsidP="00516E3E"/>
    <w:p w14:paraId="7EB475CB" w14:textId="77777777" w:rsidR="00516E3E" w:rsidRDefault="00516E3E" w:rsidP="00516E3E">
      <w:r w:rsidRPr="00B611BE">
        <w:t xml:space="preserve">While the ultimate impact of the Venezuelan presidential election remains to be seen, what's for sure is that relations between the United States and the administration of President-elect </w:t>
      </w:r>
      <w:proofErr w:type="spellStart"/>
      <w:r w:rsidRPr="00B611BE">
        <w:t>Nicolás</w:t>
      </w:r>
      <w:proofErr w:type="spellEnd"/>
      <w:r w:rsidRPr="00B611BE">
        <w:t xml:space="preserve"> Maduro will continue to be as tense as under the late Hugo Chávez, experts said.¶ After voting on Sunday in a Caracas slum, Maduro said that while he would like to reestablish relations with the U.S. “in terms of equality and respect,” Washington will always try to undermine his rule.¶ These words followed a steady rhetoric on the campaign trail of Maduro accusing the U.S. of conspiring against him and causing disruptions in Venezuela to unseat his rule, including working with opposition labor unions and causing electric power blackouts. ¶ Experts argue that given </w:t>
      </w:r>
      <w:proofErr w:type="spellStart"/>
      <w:r w:rsidRPr="00B611BE">
        <w:t>Maduro’s</w:t>
      </w:r>
      <w:proofErr w:type="spellEnd"/>
      <w:r w:rsidRPr="00B611BE">
        <w:t xml:space="preserve"> anti-American sentiments leading up to the election, as well as the controversy surrounding his victory and the polarization in Venezuela, there is little hope for a change in relations between the countries.¶ </w:t>
      </w:r>
      <w:r w:rsidRPr="00FA10AB">
        <w:rPr>
          <w:b/>
          <w:highlight w:val="yellow"/>
          <w:u w:val="single"/>
        </w:rPr>
        <w:t>It’s hard to see [Maduro] backing off his rhetoric in the aftermath</w:t>
      </w:r>
      <w:r w:rsidRPr="00B611BE">
        <w:t xml:space="preserve"> of the election...</w:t>
      </w:r>
      <w:r w:rsidRPr="00FA10AB">
        <w:rPr>
          <w:b/>
          <w:highlight w:val="yellow"/>
          <w:u w:val="single"/>
        </w:rPr>
        <w:t>Americans will insist on a level of respect that he is not going to give the</w:t>
      </w:r>
      <w:r w:rsidRPr="005A3B0B">
        <w:rPr>
          <w:b/>
          <w:u w:val="single"/>
        </w:rPr>
        <w:t>m.</w:t>
      </w:r>
      <w:r w:rsidRPr="00B611BE">
        <w:t xml:space="preserve">¶ “It’s hard to see [Maduro] backing off his rhetoric in the aftermath of the election,” </w:t>
      </w:r>
      <w:r w:rsidRPr="00FA10AB">
        <w:rPr>
          <w:b/>
          <w:highlight w:val="yellow"/>
          <w:u w:val="single"/>
        </w:rPr>
        <w:t xml:space="preserve">Eric </w:t>
      </w:r>
      <w:proofErr w:type="spellStart"/>
      <w:r w:rsidRPr="00FA10AB">
        <w:rPr>
          <w:b/>
          <w:highlight w:val="yellow"/>
          <w:u w:val="single"/>
        </w:rPr>
        <w:t>Hershberg</w:t>
      </w:r>
      <w:proofErr w:type="spellEnd"/>
      <w:r w:rsidRPr="005A3B0B">
        <w:rPr>
          <w:b/>
          <w:u w:val="single"/>
        </w:rPr>
        <w:t xml:space="preserve">, the </w:t>
      </w:r>
      <w:r w:rsidRPr="00FA10AB">
        <w:rPr>
          <w:b/>
          <w:highlight w:val="yellow"/>
          <w:u w:val="single"/>
        </w:rPr>
        <w:t>director of American University’s Center for Latin American and Latino Studies, told Fox News Latino</w:t>
      </w:r>
      <w:r w:rsidRPr="00B611BE">
        <w:t xml:space="preserve">. “Americans will insist on a level of respect that he is not going to give them.”¶ The death of Hugo Chávez put Maduro and the rest of the Venezuelan left in a difficult position. Chávez’s charisma held the movement together and his social spending allowed him to skirt the dicey issues of rising inflation, high crime and a fledgling economy.¶ While the current election results are still being debated, how Maduro faces the country’s mounting problems – both politically and socially – are what will decide is he and </w:t>
      </w:r>
      <w:proofErr w:type="spellStart"/>
      <w:r w:rsidRPr="00B611BE">
        <w:t>Chavismo</w:t>
      </w:r>
      <w:proofErr w:type="spellEnd"/>
      <w:r w:rsidRPr="00B611BE">
        <w:t xml:space="preserve"> survive his six-year term.¶ In 2009, Chávez led a successful push for a constitutional referendum that abolished term limits for the offices of President, state governors, mayors and congress members. The previous provision established a three-term limit for deputies and a two-term limit for the other offices, but with the 2009 referendum, Chávez – or any other leader – could ostensibly stay in power indefinitely. ¶ Maduro does not have the charm or power to hold the </w:t>
      </w:r>
      <w:proofErr w:type="spellStart"/>
      <w:r w:rsidRPr="00B611BE">
        <w:t>Chavista</w:t>
      </w:r>
      <w:proofErr w:type="spellEnd"/>
      <w:r w:rsidRPr="00B611BE">
        <w:t xml:space="preserve"> movement together nor make Venezuelans forget about the problems plaguing their nation. If Sunday’s vote is any indication, Venezuela is torn between Chávez’s legacy and a dismal future, with the official results giving Maduro 51 percent of the vote to challenger Henrique </w:t>
      </w:r>
      <w:proofErr w:type="spellStart"/>
      <w:r w:rsidRPr="00B611BE">
        <w:t>Capriles</w:t>
      </w:r>
      <w:proofErr w:type="spellEnd"/>
      <w:r w:rsidRPr="00B611BE">
        <w:t xml:space="preserve">’ 49 percent – although opposition sources showed </w:t>
      </w:r>
      <w:proofErr w:type="spellStart"/>
      <w:r w:rsidRPr="00B611BE">
        <w:t>Capriles</w:t>
      </w:r>
      <w:proofErr w:type="spellEnd"/>
      <w:r w:rsidRPr="00B611BE">
        <w:t xml:space="preserve"> winning by more than 300,000 votes.¶ “Chávez could overcome the detractors because he was viewed as a national hero, Maduro doesn’t have that,” said Larry </w:t>
      </w:r>
      <w:proofErr w:type="spellStart"/>
      <w:r w:rsidRPr="00B611BE">
        <w:t>Birns</w:t>
      </w:r>
      <w:proofErr w:type="spellEnd"/>
      <w:r w:rsidRPr="00B611BE">
        <w:t xml:space="preserve"> with the Council for Hemispheric Affairs.¶ To maintain his credibility within the </w:t>
      </w:r>
      <w:proofErr w:type="spellStart"/>
      <w:r w:rsidRPr="00B611BE">
        <w:t>Chavista</w:t>
      </w:r>
      <w:proofErr w:type="spellEnd"/>
      <w:r w:rsidRPr="00B611BE">
        <w:t xml:space="preserve"> movement and fend off opponents from within his own party, </w:t>
      </w:r>
      <w:r w:rsidRPr="00FA10AB">
        <w:rPr>
          <w:b/>
          <w:highlight w:val="yellow"/>
          <w:u w:val="single"/>
        </w:rPr>
        <w:t>Maduro needs to maintain his opposition to the U.S. and continue to paint Americans as imperialist intruders, experts said</w:t>
      </w:r>
      <w:r w:rsidRPr="005A3B0B">
        <w:rPr>
          <w:b/>
          <w:u w:val="single"/>
        </w:rPr>
        <w:t xml:space="preserve">.¶ “He’s got to worry about the opponents that will pose a threat to his rule,” </w:t>
      </w:r>
      <w:proofErr w:type="spellStart"/>
      <w:r w:rsidRPr="005A3B0B">
        <w:rPr>
          <w:b/>
          <w:u w:val="single"/>
        </w:rPr>
        <w:t>Birns</w:t>
      </w:r>
      <w:proofErr w:type="spellEnd"/>
      <w:r w:rsidRPr="005A3B0B">
        <w:rPr>
          <w:b/>
          <w:u w:val="single"/>
        </w:rPr>
        <w:t xml:space="preserve"> said</w:t>
      </w:r>
      <w:r w:rsidRPr="00B611BE">
        <w:t xml:space="preserve">. “These are difficult times for Maduro and no one knows how the scenario will play out.”¶ For its part, </w:t>
      </w:r>
      <w:r w:rsidRPr="00FA10AB">
        <w:rPr>
          <w:b/>
          <w:highlight w:val="yellow"/>
          <w:u w:val="single"/>
        </w:rPr>
        <w:t>the United States is not in better shape when it comes to its relations with Venezuel</w:t>
      </w:r>
      <w:r w:rsidRPr="005A3B0B">
        <w:rPr>
          <w:b/>
          <w:u w:val="single"/>
        </w:rPr>
        <w:t>a</w:t>
      </w:r>
      <w:r w:rsidRPr="00B611BE">
        <w:t xml:space="preserve"> – or other Latin American nations. Diplomatic disputes with Venezuela and touchy relations with neighboring Bolivia and Ecuador have led to a schism between the United States and the countries in the Bolivarian Alliance for the Americas.¶ </w:t>
      </w:r>
      <w:proofErr w:type="spellStart"/>
      <w:r w:rsidRPr="00B611BE">
        <w:t>Hershberg</w:t>
      </w:r>
      <w:proofErr w:type="spellEnd"/>
      <w:r w:rsidRPr="00B611BE">
        <w:t xml:space="preserve"> said that the Obama administration's refusal to accept the official results of Venezuela's election will not only anger Maduro, but could be viewed as hypocritical in the light of the scandal surrounding the uncounted votes during the 2000 U.S. presidential election that saw George W. Bush defeat Al Gore.¶ The U.S. has a long history of political involvement – both overtly and covertly – in elections throughout Latin America.¶ “For the Americans to say this only 12 years after Bush. V. Gore is remarkable,” he said. "Latin America looked at the U.S. and said that the U.S. will never again be able to tell us how to conduct our elections.”¶ “This makes them look absurd,” he added, about the State Department’s refusal to recognize the election of Maduro.¶ The State Department said it was "difficult to understand" why the commission certified ruling party candidate </w:t>
      </w:r>
      <w:proofErr w:type="spellStart"/>
      <w:r w:rsidRPr="00B611BE">
        <w:t>Nicolás</w:t>
      </w:r>
      <w:proofErr w:type="spellEnd"/>
      <w:r w:rsidRPr="00B611BE">
        <w:t xml:space="preserve"> Maduro as the winner in the absence of a recount, which challenger Henrique </w:t>
      </w:r>
      <w:proofErr w:type="spellStart"/>
      <w:r w:rsidRPr="00B611BE">
        <w:t>Capriles</w:t>
      </w:r>
      <w:proofErr w:type="spellEnd"/>
      <w:r w:rsidRPr="00B611BE">
        <w:t xml:space="preserve"> is demanding.¶ It also condemned the post-election violence that has killed at least seven people and injured 61.¶ In a televised broadcast Tuesday, Justice Minister Nestor </w:t>
      </w:r>
      <w:proofErr w:type="spellStart"/>
      <w:r w:rsidRPr="00B611BE">
        <w:t>Reverol</w:t>
      </w:r>
      <w:proofErr w:type="spellEnd"/>
      <w:r w:rsidRPr="00B611BE">
        <w:t xml:space="preserve"> accused </w:t>
      </w:r>
      <w:proofErr w:type="spellStart"/>
      <w:r w:rsidRPr="00B611BE">
        <w:t>Capriles</w:t>
      </w:r>
      <w:proofErr w:type="spellEnd"/>
      <w:r w:rsidRPr="00B611BE">
        <w:t xml:space="preserve"> of numerous crimes, including insurrection and civil disobedience.¶ Maduro blamed </w:t>
      </w:r>
      <w:proofErr w:type="spellStart"/>
      <w:r w:rsidRPr="00B611BE">
        <w:t>Capriles</w:t>
      </w:r>
      <w:proofErr w:type="spellEnd"/>
      <w:r w:rsidRPr="00B611BE">
        <w:t xml:space="preserve"> personally.¶ "You are responsible for the dead we are mourning," he said, calling </w:t>
      </w:r>
      <w:proofErr w:type="spellStart"/>
      <w:r w:rsidRPr="00B611BE">
        <w:t>Capriles</w:t>
      </w:r>
      <w:proofErr w:type="spellEnd"/>
      <w:r w:rsidRPr="00B611BE">
        <w:t xml:space="preserve"> "the defeated candidate."¶ Government officials have been alleging since Monday that </w:t>
      </w:r>
      <w:proofErr w:type="spellStart"/>
      <w:r w:rsidRPr="00B611BE">
        <w:t>Capriles</w:t>
      </w:r>
      <w:proofErr w:type="spellEnd"/>
      <w:r w:rsidRPr="00B611BE">
        <w:t xml:space="preserve"> is plotting a coup, and President-elect Maduro announced that he was prohibiting an opposition march scheduled for Wednesday in the capital.¶ On Tuesday </w:t>
      </w:r>
      <w:proofErr w:type="spellStart"/>
      <w:r w:rsidRPr="00B611BE">
        <w:t>Capriles</w:t>
      </w:r>
      <w:proofErr w:type="spellEnd"/>
      <w:r w:rsidRPr="00B611BE">
        <w:t>' supporters protested in cities including Merida and Maracay.</w:t>
      </w:r>
    </w:p>
    <w:p w14:paraId="2EAAEDA6" w14:textId="3964E60E" w:rsidR="000E37F0" w:rsidRPr="000E37F0" w:rsidRDefault="000E37F0" w:rsidP="000E37F0">
      <w:pPr>
        <w:pStyle w:val="Heading3"/>
      </w:pPr>
      <w:r>
        <w:t>1NC 3</w:t>
      </w:r>
    </w:p>
    <w:p w14:paraId="57C69E90" w14:textId="77777777" w:rsidR="000E37F0" w:rsidRPr="00033487" w:rsidRDefault="000E37F0" w:rsidP="000E37F0">
      <w:pPr>
        <w:pStyle w:val="Heading4"/>
        <w:rPr>
          <w:rStyle w:val="StyleStyleBold12pt"/>
          <w:b/>
        </w:rPr>
      </w:pPr>
      <w:r w:rsidRPr="00033487">
        <w:rPr>
          <w:rStyle w:val="StyleStyleBold12pt"/>
          <w:b/>
        </w:rPr>
        <w:t>Plan cannot solve- Venezuela oil is exporting well but the economy is doing poorly it is purely a structural issue</w:t>
      </w:r>
    </w:p>
    <w:p w14:paraId="79BDE71B" w14:textId="77777777" w:rsidR="000E37F0" w:rsidRDefault="000E37F0" w:rsidP="000E37F0">
      <w:r>
        <w:rPr>
          <w:rStyle w:val="StyleStyleBold12pt"/>
        </w:rPr>
        <w:t>AP 13</w:t>
      </w:r>
      <w:r>
        <w:t>(Associated Press,</w:t>
      </w:r>
      <w:r w:rsidRPr="008478AC">
        <w:t xml:space="preserve"> </w:t>
      </w:r>
      <w:r>
        <w:t>May 04, 2013</w:t>
      </w:r>
    </w:p>
    <w:p w14:paraId="0557ED20" w14:textId="77777777" w:rsidR="000E37F0" w:rsidRPr="008478AC" w:rsidRDefault="000E37F0" w:rsidP="000E37F0">
      <w:r>
        <w:t xml:space="preserve"> “Addicted to oil, Venezuela faces a grim future with prices and production dropping” </w:t>
      </w:r>
      <w:r w:rsidRPr="008478AC">
        <w:t>http://www.foxnews.com/world/2013/05/04/addicted-to-oil-venezuela-faces-grim-future-with-prices-and-production-dropping/</w:t>
      </w:r>
      <w:r>
        <w:t>)</w:t>
      </w:r>
    </w:p>
    <w:p w14:paraId="193090E9" w14:textId="77777777" w:rsidR="000E37F0" w:rsidRPr="00F64A35" w:rsidRDefault="000E37F0" w:rsidP="000E37F0">
      <w:pPr>
        <w:rPr>
          <w:b/>
          <w:u w:val="single"/>
        </w:rPr>
      </w:pPr>
    </w:p>
    <w:p w14:paraId="7733FB88" w14:textId="77777777" w:rsidR="000E37F0" w:rsidRDefault="000E37F0" w:rsidP="000E37F0">
      <w:r w:rsidRPr="00FA10AB">
        <w:rPr>
          <w:b/>
          <w:highlight w:val="yellow"/>
          <w:u w:val="single"/>
        </w:rPr>
        <w:t>PDVSA</w:t>
      </w:r>
      <w:r w:rsidRPr="00F64A35">
        <w:rPr>
          <w:b/>
          <w:u w:val="single"/>
        </w:rPr>
        <w:t xml:space="preserve">, </w:t>
      </w:r>
      <w:r w:rsidRPr="00FA10AB">
        <w:rPr>
          <w:b/>
          <w:highlight w:val="yellow"/>
          <w:u w:val="single"/>
        </w:rPr>
        <w:t>which accounts for 96 percent of the country's export earnings, no longer</w:t>
      </w:r>
      <w:r>
        <w:t xml:space="preserve"> "generates enough income to cover all its costs and finance its commitments," said Pedro Luis Rodriguez Sosa, an energy expert at the Institute for Advanced Studies in Administration in Caracas. He said that "</w:t>
      </w:r>
      <w:r w:rsidRPr="00FA10AB">
        <w:rPr>
          <w:b/>
          <w:highlight w:val="yellow"/>
          <w:u w:val="single"/>
        </w:rPr>
        <w:t>you can see PDVSA is in trouble" at the $100-a-barrel level because of the many millions</w:t>
      </w:r>
      <w:r w:rsidRPr="0041295E">
        <w:rPr>
          <w:b/>
          <w:u w:val="single"/>
        </w:rPr>
        <w:t xml:space="preserve"> lost to gasoline subsidies and spending on domestic social spending </w:t>
      </w:r>
      <w:r w:rsidRPr="00FA10AB">
        <w:rPr>
          <w:b/>
          <w:highlight w:val="yellow"/>
          <w:u w:val="single"/>
        </w:rPr>
        <w:t>and PDVSA's use as a "geopolitical tool</w:t>
      </w:r>
      <w:r w:rsidRPr="0041295E">
        <w:rPr>
          <w:b/>
          <w:u w:val="single"/>
        </w:rPr>
        <w:t>"</w:t>
      </w:r>
      <w:r>
        <w:t xml:space="preserve"> to maintain regional alliances. Venezuela has the world's largest oil reserves but PDVSA's production, earnings and income all appear to be on a downward slide and its debts to suppliers rose 35 percent. Its debt to the Central Bank of Venezuela reached $26.19 billion last year, a nearly eight-fold increase in two years. The government makes no apologies. It says it is employing the country's most important natural resource for the good of the people and promises increased production and revenues in the immediate future. Ramirez said that PDVSA's efforts remained focused on developing the remote Orinoco belt, site of the world's biggest oil reserves, with the aid of oil firms from China, Russia, the U.S., Italy, Vietnam, Malaysia, Japan and Spain. Venezuela hopes to lift overall production to some 3.32 million barrels a day, 200,000 more than last year. "We're in a process of trying to attract investment in dollars other than ours," Ramirez said, assuring reporters that PDVSA would work with private investors to not take on more debt to make new investment. Outside experts, however, are deeply skeptical. They say </w:t>
      </w:r>
      <w:r w:rsidRPr="00FA10AB">
        <w:rPr>
          <w:b/>
          <w:highlight w:val="yellow"/>
          <w:u w:val="single"/>
        </w:rPr>
        <w:t>PDVSA is badly mismanaged and that even a radical overhaul would take years to show results</w:t>
      </w:r>
      <w:r w:rsidRPr="00FA10AB">
        <w:rPr>
          <w:highlight w:val="yellow"/>
        </w:rPr>
        <w:t>.</w:t>
      </w:r>
      <w:r>
        <w:t xml:space="preserve"> Rather than reinvesting enough profits in exploration and maintenance, Chavez dedicated oil revenues to social spending such as building hundreds of thousands of homes and free medical clinics for the poor, they say. </w:t>
      </w:r>
      <w:r w:rsidRPr="00516E3E">
        <w:rPr>
          <w:b/>
          <w:u w:val="single"/>
        </w:rPr>
        <w:t>Last year PDVSA said it spent $28.83 billion, nearly a quarter of its income, on various state programs</w:t>
      </w:r>
      <w:r>
        <w:t xml:space="preserve">. PDVSA also loses billions subsidizing gasoline for Venezuelan drivers, who pay less to fill up their tanks than people anywhere else in the world. "The government of Venezuela today uses PDVSA as its petty cash box to lead populist social programs," said Jorge R. </w:t>
      </w:r>
      <w:proofErr w:type="spellStart"/>
      <w:r>
        <w:t>Pinon</w:t>
      </w:r>
      <w:proofErr w:type="spellEnd"/>
      <w:r>
        <w:t xml:space="preserve">, associate director of the Latin America and Caribbean Program at the University of Texas, Austin. "Whatever capital is left in PDVSA is being mismanaged, mismanaged because they're just not focused on running the company. ... They're focused on building hospitals and schools." On top of that, state oil company </w:t>
      </w:r>
      <w:r w:rsidRPr="00516E3E">
        <w:rPr>
          <w:b/>
          <w:u w:val="single"/>
        </w:rPr>
        <w:t>PDVSA dedicates 42 percent of its production to favored partners in the Caribbean and to consumption inside Venezuela, where gasoline is almost fre</w:t>
      </w:r>
      <w:r>
        <w:t>e, which means it can sell less than 60 percent at market price.</w:t>
      </w:r>
    </w:p>
    <w:p w14:paraId="7D56D965" w14:textId="1A611068" w:rsidR="00516E3E" w:rsidRDefault="000E37F0" w:rsidP="000E37F0">
      <w:pPr>
        <w:pStyle w:val="Heading3"/>
      </w:pPr>
      <w:r>
        <w:t>1NC 5</w:t>
      </w:r>
    </w:p>
    <w:p w14:paraId="18BF2027" w14:textId="77777777" w:rsidR="000E37F0" w:rsidRPr="003A1D65" w:rsidRDefault="000E37F0" w:rsidP="000E37F0">
      <w:pPr>
        <w:pStyle w:val="Heading4"/>
        <w:rPr>
          <w:rStyle w:val="StyleStyleBold12pt"/>
          <w:b/>
        </w:rPr>
      </w:pPr>
      <w:r w:rsidRPr="003A1D65">
        <w:rPr>
          <w:rStyle w:val="StyleStyleBold12pt"/>
          <w:b/>
        </w:rPr>
        <w:t>Russia solves in the status quo</w:t>
      </w:r>
    </w:p>
    <w:p w14:paraId="77413EBF" w14:textId="77777777" w:rsidR="000E37F0" w:rsidRDefault="000E37F0" w:rsidP="000E37F0">
      <w:r w:rsidRPr="008C2C1F">
        <w:rPr>
          <w:rStyle w:val="StyleStyleBold12pt"/>
        </w:rPr>
        <w:t>Reuters 4/15</w:t>
      </w:r>
      <w:r>
        <w:t>(Reuters, April 4, 2013</w:t>
      </w:r>
      <w:r w:rsidRPr="008C2C1F">
        <w:t xml:space="preserve">“Putin congratulates vote winner in oil ally Venezuela,” </w:t>
      </w:r>
      <w:hyperlink r:id="rId9" w:history="1">
        <w:r w:rsidRPr="004F06AD">
          <w:rPr>
            <w:rStyle w:val="Hyperlink"/>
          </w:rPr>
          <w:t>http://www.reuters.com/article/2013/04/15/us-venezuela-election-russia-idUSBRE93E0C920130415</w:t>
        </w:r>
      </w:hyperlink>
      <w:r>
        <w:t>)</w:t>
      </w:r>
    </w:p>
    <w:p w14:paraId="1D1129A3" w14:textId="77777777" w:rsidR="000E37F0" w:rsidRDefault="000E37F0" w:rsidP="000E37F0">
      <w:pPr>
        <w:rPr>
          <w:b/>
          <w:u w:val="single"/>
        </w:rPr>
      </w:pPr>
    </w:p>
    <w:p w14:paraId="36771C9F" w14:textId="77777777" w:rsidR="000E37F0" w:rsidRDefault="000E37F0" w:rsidP="000E37F0">
      <w:r w:rsidRPr="00FA10AB">
        <w:rPr>
          <w:b/>
          <w:highlight w:val="yellow"/>
          <w:u w:val="single"/>
        </w:rPr>
        <w:t>Russian President Vladimir Putin congratulated Nicolas Maduro</w:t>
      </w:r>
      <w:r>
        <w:t xml:space="preserve"> on Monday on winning Venezuela's presidential election, </w:t>
      </w:r>
      <w:r w:rsidRPr="00FA10AB">
        <w:rPr>
          <w:b/>
          <w:highlight w:val="yellow"/>
          <w:u w:val="single"/>
        </w:rPr>
        <w:t>saying he expected good relations to continue with a country where Moscow</w:t>
      </w:r>
      <w:r w:rsidRPr="00295259">
        <w:rPr>
          <w:b/>
          <w:u w:val="single"/>
        </w:rPr>
        <w:t xml:space="preserve"> has significant oil investments</w:t>
      </w:r>
      <w:r>
        <w:t>. Ties between Moscow and Caracas flourished under Hugo Chavez, the socialist leader who died last month of cancer. Maduro was Chavez's chosen successor and Russian officials were hoping for continuity to protect their energy and arms deals there. "</w:t>
      </w:r>
      <w:r w:rsidRPr="00FA10AB">
        <w:rPr>
          <w:b/>
          <w:highlight w:val="yellow"/>
          <w:u w:val="single"/>
        </w:rPr>
        <w:t xml:space="preserve">Putin expressed confidence that under </w:t>
      </w:r>
      <w:proofErr w:type="spellStart"/>
      <w:r w:rsidRPr="00FA10AB">
        <w:rPr>
          <w:b/>
          <w:highlight w:val="yellow"/>
          <w:u w:val="single"/>
        </w:rPr>
        <w:t>Maduro's</w:t>
      </w:r>
      <w:proofErr w:type="spellEnd"/>
      <w:r w:rsidRPr="00FA10AB">
        <w:rPr>
          <w:b/>
          <w:highlight w:val="yellow"/>
          <w:u w:val="single"/>
        </w:rPr>
        <w:t xml:space="preserve"> leadership Venezuela will further strengthen its relations of strategic partnership with Russia</w:t>
      </w:r>
      <w:r>
        <w:t xml:space="preserve">," the Kremlin said after the Sunday vote. </w:t>
      </w:r>
      <w:r w:rsidRPr="00295259">
        <w:rPr>
          <w:b/>
          <w:u w:val="single"/>
        </w:rPr>
        <w:t>Russia has invested billions of dollars in Venezuelan oil projects</w:t>
      </w:r>
      <w:r>
        <w:t xml:space="preserve"> and has given Caracas loans to buy weapons. </w:t>
      </w:r>
    </w:p>
    <w:p w14:paraId="0B49EEFC" w14:textId="77777777" w:rsidR="000E37F0" w:rsidRPr="00811F4D" w:rsidRDefault="000E37F0" w:rsidP="000E37F0">
      <w:pPr>
        <w:pStyle w:val="Heading4"/>
        <w:rPr>
          <w:rStyle w:val="StyleStyleBold12pt"/>
          <w:b/>
        </w:rPr>
      </w:pPr>
      <w:r w:rsidRPr="00811F4D">
        <w:rPr>
          <w:rStyle w:val="StyleStyleBold12pt"/>
          <w:b/>
        </w:rPr>
        <w:t>China is funding Venezuelan oil in the status quo</w:t>
      </w:r>
    </w:p>
    <w:p w14:paraId="2E61E994" w14:textId="77777777" w:rsidR="000E37F0" w:rsidRDefault="000E37F0" w:rsidP="000E37F0">
      <w:r>
        <w:rPr>
          <w:rStyle w:val="StyleStyleBold12pt"/>
        </w:rPr>
        <w:t>WSJ 6/13</w:t>
      </w:r>
      <w:r>
        <w:t>(</w:t>
      </w:r>
      <w:r w:rsidRPr="005F1CB2">
        <w:t>MARI IWATA</w:t>
      </w:r>
      <w:r>
        <w:t>, June 6, 2013</w:t>
      </w:r>
      <w:r w:rsidRPr="005F1CB2">
        <w:t xml:space="preserve"> </w:t>
      </w:r>
      <w:r>
        <w:t>“</w:t>
      </w:r>
      <w:r w:rsidRPr="005F1CB2">
        <w:t>Venezuela Secures $4 Billion Funding From China</w:t>
      </w:r>
      <w:r>
        <w:t>”</w:t>
      </w:r>
      <w:r w:rsidRPr="005F1CB2">
        <w:t xml:space="preserve"> http://online.wsj.com/article/SB10001424127887324798904578528922435217366.html</w:t>
      </w:r>
      <w:r>
        <w:t>)</w:t>
      </w:r>
    </w:p>
    <w:p w14:paraId="7D4A96CC" w14:textId="77777777" w:rsidR="000E37F0" w:rsidRPr="003B737F" w:rsidRDefault="000E37F0" w:rsidP="000E37F0">
      <w:pPr>
        <w:rPr>
          <w:b/>
          <w:u w:val="single"/>
        </w:rPr>
      </w:pPr>
      <w:r w:rsidRPr="00FA10AB">
        <w:rPr>
          <w:b/>
          <w:highlight w:val="yellow"/>
          <w:u w:val="single"/>
        </w:rPr>
        <w:t>Venezuela has secured $4 billion in funds from China</w:t>
      </w:r>
      <w:r w:rsidRPr="003B737F">
        <w:rPr>
          <w:b/>
          <w:u w:val="single"/>
        </w:rPr>
        <w:t xml:space="preserve"> to be used for oil field development</w:t>
      </w:r>
      <w:r>
        <w:t xml:space="preserve">, Oil Minister Rafael Ramirez said Thursday. </w:t>
      </w:r>
      <w:r w:rsidRPr="00FA10AB">
        <w:rPr>
          <w:b/>
          <w:highlight w:val="yellow"/>
          <w:u w:val="single"/>
        </w:rPr>
        <w:t>The minister didn't give details of the new funding from China, which will add to at least $35 billion of credit Beijing has provided to Venezuel</w:t>
      </w:r>
      <w:r w:rsidRPr="003B737F">
        <w:rPr>
          <w:b/>
          <w:u w:val="single"/>
        </w:rPr>
        <w:t>a, mostly in return for future oil deliveries.</w:t>
      </w:r>
      <w:r>
        <w:rPr>
          <w:b/>
          <w:u w:val="single"/>
        </w:rPr>
        <w:t xml:space="preserve"> </w:t>
      </w:r>
      <w:r w:rsidRPr="003B737F">
        <w:rPr>
          <w:b/>
          <w:u w:val="single"/>
        </w:rPr>
        <w:t xml:space="preserve">The South American country's state energy company </w:t>
      </w:r>
      <w:proofErr w:type="spellStart"/>
      <w:r w:rsidRPr="003B737F">
        <w:rPr>
          <w:b/>
          <w:u w:val="single"/>
        </w:rPr>
        <w:t>Petroleos</w:t>
      </w:r>
      <w:proofErr w:type="spellEnd"/>
      <w:r w:rsidRPr="003B737F">
        <w:rPr>
          <w:b/>
          <w:u w:val="single"/>
        </w:rPr>
        <w:t xml:space="preserve"> de Venezuela SA, or PDVSA, said Wednesday that Venezuela was negotiating a $4 billion credit</w:t>
      </w:r>
      <w:r>
        <w:t xml:space="preserve"> line from Export-Import Bank of China. Mr. Ramirez was speaking in Tokyo following a trip to Beijing for talks with Exim Bank President Li </w:t>
      </w:r>
      <w:proofErr w:type="spellStart"/>
      <w:r>
        <w:t>Ruogu</w:t>
      </w:r>
      <w:proofErr w:type="spellEnd"/>
      <w:r>
        <w:t xml:space="preserve"> and other officials. Venezuela has also secured a number of financing agreements with its partners, ranging from Russia's </w:t>
      </w:r>
      <w:proofErr w:type="spellStart"/>
      <w:r>
        <w:t>Rosneft</w:t>
      </w:r>
      <w:proofErr w:type="spellEnd"/>
      <w:r>
        <w:t xml:space="preserve"> to U.S. oil major Chevron Corp., CVX +0.09% during the past few weeks as it looks for funding for its plans to rapidly boost oil production. </w:t>
      </w:r>
      <w:r w:rsidRPr="003B737F">
        <w:rPr>
          <w:b/>
          <w:u w:val="single"/>
        </w:rPr>
        <w:t xml:space="preserve">The new </w:t>
      </w:r>
      <w:r w:rsidRPr="00FA10AB">
        <w:rPr>
          <w:b/>
          <w:highlight w:val="yellow"/>
          <w:u w:val="single"/>
        </w:rPr>
        <w:t>Chinese funds add to a separate $4 billion loan that PDVSA will receive from the Chinese government to boost oil production</w:t>
      </w:r>
      <w:r>
        <w:t xml:space="preserve"> at </w:t>
      </w:r>
      <w:proofErr w:type="spellStart"/>
      <w:r>
        <w:t>Petrolera</w:t>
      </w:r>
      <w:proofErr w:type="spellEnd"/>
      <w:r>
        <w:t xml:space="preserve"> </w:t>
      </w:r>
      <w:proofErr w:type="spellStart"/>
      <w:r>
        <w:t>Sinovensa</w:t>
      </w:r>
      <w:proofErr w:type="spellEnd"/>
      <w:r>
        <w:t>, a joint venture in Venezuela's between PDVSA and China National Petroleum Corp. in Venezuela's rich Orinoco heavy oil belt. "</w:t>
      </w:r>
      <w:r w:rsidRPr="003B737F">
        <w:rPr>
          <w:b/>
          <w:u w:val="single"/>
        </w:rPr>
        <w:t xml:space="preserve">We plan to increase output to </w:t>
      </w:r>
      <w:r w:rsidRPr="00FA10AB">
        <w:rPr>
          <w:b/>
          <w:highlight w:val="yellow"/>
          <w:u w:val="single"/>
        </w:rPr>
        <w:t>four million barrels a day by 2014 and six million barrels a day by 2016. Only Asia can absorb these increases</w:t>
      </w:r>
      <w:r w:rsidRPr="003B737F">
        <w:rPr>
          <w:b/>
          <w:u w:val="single"/>
        </w:rPr>
        <w:t>," Mr. Ramirez told reporters.</w:t>
      </w:r>
      <w:r>
        <w:rPr>
          <w:b/>
          <w:u w:val="single"/>
        </w:rPr>
        <w:t xml:space="preserve"> </w:t>
      </w:r>
      <w:r w:rsidRPr="003B737F">
        <w:rPr>
          <w:b/>
          <w:u w:val="single"/>
        </w:rPr>
        <w:t>Venezuela currently produces about three million barrels a day of crude oil.</w:t>
      </w:r>
    </w:p>
    <w:p w14:paraId="4F30B373" w14:textId="77777777" w:rsidR="000E37F0" w:rsidRPr="000E37F0" w:rsidRDefault="000E37F0" w:rsidP="000E37F0"/>
    <w:p w14:paraId="38B221AA" w14:textId="77777777" w:rsidR="00F40326" w:rsidRDefault="00F40326" w:rsidP="008012BF"/>
    <w:p w14:paraId="6C3A51B7" w14:textId="77777777" w:rsidR="00F40326" w:rsidRDefault="00F40326" w:rsidP="00F40326">
      <w:pPr>
        <w:pStyle w:val="Heading3"/>
      </w:pPr>
      <w:r>
        <w:t>Dutch DA</w:t>
      </w:r>
    </w:p>
    <w:p w14:paraId="145DCA53" w14:textId="77777777" w:rsidR="00F40326" w:rsidRPr="009430B8" w:rsidRDefault="00F40326" w:rsidP="00F40326">
      <w:pPr>
        <w:pStyle w:val="Heading4"/>
        <w:rPr>
          <w:rStyle w:val="StyleStyleBold12pt"/>
          <w:b/>
        </w:rPr>
      </w:pPr>
      <w:r w:rsidRPr="009430B8">
        <w:rPr>
          <w:rStyle w:val="StyleStyleBold12pt"/>
          <w:b/>
        </w:rPr>
        <w:t>Oil prices fluctuate the most- means economic collapse inevitable</w:t>
      </w:r>
    </w:p>
    <w:p w14:paraId="6D279AE8" w14:textId="77777777" w:rsidR="00F40326" w:rsidRDefault="00F40326" w:rsidP="00F40326">
      <w:proofErr w:type="spellStart"/>
      <w:r>
        <w:rPr>
          <w:rStyle w:val="StyleStyleBold12pt"/>
        </w:rPr>
        <w:t>Mander</w:t>
      </w:r>
      <w:proofErr w:type="spellEnd"/>
      <w:r>
        <w:rPr>
          <w:rStyle w:val="StyleStyleBold12pt"/>
        </w:rPr>
        <w:t xml:space="preserve"> 12</w:t>
      </w:r>
      <w:r>
        <w:t>(</w:t>
      </w:r>
      <w:r w:rsidRPr="002F044B">
        <w:t xml:space="preserve">Benedict </w:t>
      </w:r>
      <w:proofErr w:type="spellStart"/>
      <w:r w:rsidRPr="002F044B">
        <w:t>Mander</w:t>
      </w:r>
      <w:proofErr w:type="spellEnd"/>
      <w:r>
        <w:t>,</w:t>
      </w:r>
      <w:r w:rsidRPr="00F5409C">
        <w:t xml:space="preserve"> July 15, 2012</w:t>
      </w:r>
      <w:r>
        <w:t>,“</w:t>
      </w:r>
      <w:r w:rsidRPr="002F044B">
        <w:t>Venezuela more prone to oil price jitters</w:t>
      </w:r>
      <w:r>
        <w:t xml:space="preserve">” </w:t>
      </w:r>
      <w:hyperlink r:id="rId10" w:history="1">
        <w:r w:rsidRPr="004F06AD">
          <w:rPr>
            <w:rStyle w:val="Hyperlink"/>
          </w:rPr>
          <w:t>http://www.ft.com/intl/cms/s/0/415985c2-7a88-11e1-8ae6-00144feab49a.html</w:t>
        </w:r>
      </w:hyperlink>
      <w:r>
        <w:t>)</w:t>
      </w:r>
    </w:p>
    <w:p w14:paraId="236E9E6F" w14:textId="77777777" w:rsidR="00F40326" w:rsidRDefault="00F40326" w:rsidP="00F40326"/>
    <w:p w14:paraId="65C0CE61" w14:textId="77777777" w:rsidR="00F40326" w:rsidRDefault="00F40326" w:rsidP="00F40326">
      <w:r>
        <w:t>“</w:t>
      </w:r>
      <w:r w:rsidRPr="003B29AA">
        <w:rPr>
          <w:b/>
          <w:u w:val="single"/>
        </w:rPr>
        <w:t xml:space="preserve">There is no question about it. </w:t>
      </w:r>
      <w:r w:rsidRPr="00FA10AB">
        <w:rPr>
          <w:b/>
          <w:highlight w:val="yellow"/>
          <w:u w:val="single"/>
        </w:rPr>
        <w:t>Venezuela is not only more dependent on oil, but it is more dependent on the price of oil, as production has not increased</w:t>
      </w:r>
      <w:r>
        <w:t xml:space="preserve">,” says Jorge </w:t>
      </w:r>
      <w:proofErr w:type="spellStart"/>
      <w:r>
        <w:t>Piñon</w:t>
      </w:r>
      <w:proofErr w:type="spellEnd"/>
      <w:r>
        <w:t xml:space="preserve">, a research fellow at the University of Texas. The rise in oil prices since </w:t>
      </w:r>
      <w:proofErr w:type="spellStart"/>
      <w:r>
        <w:t>Mr</w:t>
      </w:r>
      <w:proofErr w:type="spellEnd"/>
      <w:r>
        <w:t xml:space="preserve"> Chávez came to power in 1998 has been a boon in many ways, allowing him to bolster his popularity by splurging oil revenues on social </w:t>
      </w:r>
      <w:proofErr w:type="spellStart"/>
      <w:r>
        <w:t>programmes</w:t>
      </w:r>
      <w:proofErr w:type="spellEnd"/>
      <w:r>
        <w:t xml:space="preserve">, in to which state-owned oil company PDVSA </w:t>
      </w:r>
      <w:proofErr w:type="spellStart"/>
      <w:r>
        <w:t>funnelled</w:t>
      </w:r>
      <w:proofErr w:type="spellEnd"/>
      <w:r>
        <w:t xml:space="preserve"> some $53bn between 2006 and 2010. The problem, however, is that PDVSA has neglected to invest in its core business, causing production to decline: it spent just $1bn in exploration activities over the same period. Venezuela produced 2.72m barrels a day in 2011, according to BP’s annual statistical review, versus 3.48m bpd in 1998 when </w:t>
      </w:r>
      <w:proofErr w:type="spellStart"/>
      <w:r>
        <w:t>Mr</w:t>
      </w:r>
      <w:proofErr w:type="spellEnd"/>
      <w:r>
        <w:t xml:space="preserve"> Chávez was first elected. This has made the economy more dependent on oil prices staying high. </w:t>
      </w:r>
      <w:r w:rsidRPr="003B29AA">
        <w:rPr>
          <w:b/>
          <w:u w:val="single"/>
        </w:rPr>
        <w:t>“</w:t>
      </w:r>
      <w:r w:rsidRPr="00FA10AB">
        <w:rPr>
          <w:b/>
          <w:highlight w:val="yellow"/>
          <w:u w:val="single"/>
        </w:rPr>
        <w:t>Oil prices are the Achilles heel of the Venezuelan economy</w:t>
      </w:r>
      <w:r w:rsidRPr="003B29AA">
        <w:rPr>
          <w:b/>
          <w:u w:val="single"/>
        </w:rPr>
        <w:t xml:space="preserve">,” added </w:t>
      </w:r>
      <w:proofErr w:type="spellStart"/>
      <w:r w:rsidRPr="003B29AA">
        <w:rPr>
          <w:b/>
          <w:u w:val="single"/>
        </w:rPr>
        <w:t>Mr</w:t>
      </w:r>
      <w:proofErr w:type="spellEnd"/>
      <w:r w:rsidRPr="003B29AA">
        <w:rPr>
          <w:b/>
          <w:u w:val="single"/>
        </w:rPr>
        <w:t xml:space="preserve"> </w:t>
      </w:r>
      <w:proofErr w:type="spellStart"/>
      <w:r w:rsidRPr="003B29AA">
        <w:rPr>
          <w:b/>
          <w:u w:val="single"/>
        </w:rPr>
        <w:t>Piñon</w:t>
      </w:r>
      <w:proofErr w:type="spellEnd"/>
      <w:r>
        <w:t xml:space="preserve">. </w:t>
      </w:r>
      <w:r w:rsidRPr="00FA10AB">
        <w:rPr>
          <w:b/>
          <w:highlight w:val="yellow"/>
          <w:u w:val="single"/>
        </w:rPr>
        <w:t>Venezuelan oil prices fell to a low of $86.17 a barrel last month, after peaking at $116.85 a barrel in March</w:t>
      </w:r>
      <w:r w:rsidRPr="003B29AA">
        <w:rPr>
          <w:b/>
          <w:u w:val="single"/>
        </w:rPr>
        <w:t xml:space="preserve">. Despite </w:t>
      </w:r>
      <w:proofErr w:type="spellStart"/>
      <w:r w:rsidRPr="003B29AA">
        <w:rPr>
          <w:b/>
          <w:u w:val="single"/>
        </w:rPr>
        <w:t>Mr</w:t>
      </w:r>
      <w:proofErr w:type="spellEnd"/>
      <w:r w:rsidRPr="003B29AA">
        <w:rPr>
          <w:b/>
          <w:u w:val="single"/>
        </w:rPr>
        <w:t xml:space="preserve"> Chávez’s wishful prediction recently that oil prices should </w:t>
      </w:r>
      <w:proofErr w:type="spellStart"/>
      <w:r w:rsidRPr="003B29AA">
        <w:rPr>
          <w:b/>
          <w:u w:val="single"/>
        </w:rPr>
        <w:t>stabilise</w:t>
      </w:r>
      <w:proofErr w:type="spellEnd"/>
      <w:r w:rsidRPr="003B29AA">
        <w:rPr>
          <w:b/>
          <w:u w:val="single"/>
        </w:rPr>
        <w:t xml:space="preserve"> at around $100, fears that prices will continue to slide have triggered concerns about Venezuela’s $340bn economy</w:t>
      </w:r>
      <w:r>
        <w:t xml:space="preserve">, which relies on oil for 95 per cent of export earnings. London-based Capital Economics calculates that if Brent oil prices fall to $85 a barrel, as they expect, the decline in Venezuela’s oil revenues would be equivalent to 2.5 per cent of gross domestic product. This is unlikely to hinder </w:t>
      </w:r>
      <w:proofErr w:type="spellStart"/>
      <w:r>
        <w:t>Mr</w:t>
      </w:r>
      <w:proofErr w:type="spellEnd"/>
      <w:r>
        <w:t xml:space="preserve"> Chávez’s pre-electoral spending binge that is already well under way. Analysts are increasingly concerned that the populist leader is sweeping the problem under the carpet. “Venezuela is going to need a meaningful adjustment next year, which will first involve devaluing the currency,” says Boris Segura, an analyst at Nomura Securities. He adds that spending will also have to be cut back significantly, and fewer dollars allotted for imports, possibly aggravating shortages of basic goods. Paradoxically, one import that could be squeezed is oil products. Lack of investment by PDVSA has led to a decline in refining activities, and Venezuela imports 40,000 barrels per day of oil products, including petrol, from the US, versus a previous high of 32,000 bpd in 2011, according to data from the US Energy Information Administration. Given that petrol retails locally at 9 cents a gallon, or around $5 a barrel, but costs around $200 at international prices, Venezuela is losing some $2.5bn a year on the trade, points out Juan </w:t>
      </w:r>
      <w:proofErr w:type="spellStart"/>
      <w:r>
        <w:t>Cristóbal</w:t>
      </w:r>
      <w:proofErr w:type="spellEnd"/>
      <w:r>
        <w:t xml:space="preserve"> Nagel, a Venezuelan economist and blogger. Still, analysts point out that should the government need to prevent unpopular problems like shortages from worsening, it can always resort to borrowing more from countries like China, in exchange for future oil deliveries, and the government can also issue more debt. José Guerra, an economic adviser for the opposition, warns that the government is ill-prepared for a fall in oil prices, and argues that the economy would be better managed by the opposition, because it understands markets better. “This government only knows of one way to solve the problem: printing money and getting into debt,” said </w:t>
      </w:r>
      <w:proofErr w:type="spellStart"/>
      <w:r>
        <w:t>Mr</w:t>
      </w:r>
      <w:proofErr w:type="spellEnd"/>
      <w:r>
        <w:t xml:space="preserve"> Guerra. “</w:t>
      </w:r>
      <w:r w:rsidRPr="00FA10AB">
        <w:rPr>
          <w:b/>
          <w:highlight w:val="yellow"/>
          <w:u w:val="single"/>
        </w:rPr>
        <w:t>Venezuela is in an extremely vulnerable situation,” he warns, calculating that for every dollar that oil prices</w:t>
      </w:r>
      <w:r w:rsidRPr="003B29AA">
        <w:rPr>
          <w:b/>
          <w:u w:val="single"/>
        </w:rPr>
        <w:t xml:space="preserve"> </w:t>
      </w:r>
      <w:r w:rsidRPr="00FA10AB">
        <w:rPr>
          <w:b/>
          <w:highlight w:val="yellow"/>
          <w:u w:val="single"/>
        </w:rPr>
        <w:t>fall</w:t>
      </w:r>
      <w:r>
        <w:t>, the government forgoes some $800m in revenues each year.</w:t>
      </w:r>
    </w:p>
    <w:p w14:paraId="30BA5913" w14:textId="77777777" w:rsidR="00F40326" w:rsidRPr="008A1EAA" w:rsidRDefault="00F40326" w:rsidP="00F40326"/>
    <w:p w14:paraId="77F7EEB6" w14:textId="77777777" w:rsidR="00F40326" w:rsidRPr="00E70BBE" w:rsidRDefault="00F40326" w:rsidP="00F40326">
      <w:pPr>
        <w:pStyle w:val="Heading4"/>
        <w:rPr>
          <w:rStyle w:val="StyleStyleBold12pt"/>
          <w:b/>
        </w:rPr>
      </w:pPr>
      <w:r w:rsidRPr="00E70BBE">
        <w:rPr>
          <w:rStyle w:val="StyleStyleBold12pt"/>
          <w:b/>
        </w:rPr>
        <w:t>Dependency on pure oil makes Venezu</w:t>
      </w:r>
      <w:r>
        <w:rPr>
          <w:rStyle w:val="StyleStyleBold12pt"/>
          <w:b/>
        </w:rPr>
        <w:t xml:space="preserve">ela more prone to economic collapse- it will never help its economy the way the government is structurally set up </w:t>
      </w:r>
    </w:p>
    <w:p w14:paraId="7D8DC0E3" w14:textId="77777777" w:rsidR="00F40326" w:rsidRDefault="00F40326" w:rsidP="00F40326">
      <w:r>
        <w:rPr>
          <w:rStyle w:val="StyleStyleBold12pt"/>
        </w:rPr>
        <w:t>Fuentes 13</w:t>
      </w:r>
      <w:r>
        <w:t xml:space="preserve">(Federico Fuentes, </w:t>
      </w:r>
      <w:r w:rsidRPr="00E70BBE">
        <w:t>Federico Fuentes is a national executive member of the Socialist http://www.greenleft.org.au/taxonomy/term/670#sthash.zazzqyfi.dpuf</w:t>
      </w:r>
      <w:r w:rsidRPr="00507BC8">
        <w:t>Green Left Weekly, July 8th 2013</w:t>
      </w:r>
      <w:r>
        <w:t>, “</w:t>
      </w:r>
      <w:r w:rsidRPr="00507BC8">
        <w:t>Venezuela: War for oil fuels economic crisis</w:t>
      </w:r>
      <w:r>
        <w:t xml:space="preserve">” </w:t>
      </w:r>
      <w:hyperlink r:id="rId11" w:history="1">
        <w:r w:rsidRPr="004F06AD">
          <w:rPr>
            <w:rStyle w:val="Hyperlink"/>
          </w:rPr>
          <w:t>http://venezuelanalysis.com/analysis/9820</w:t>
        </w:r>
      </w:hyperlink>
      <w:r>
        <w:t>)</w:t>
      </w:r>
    </w:p>
    <w:p w14:paraId="422DBF92" w14:textId="77777777" w:rsidR="00F40326" w:rsidRDefault="00F40326" w:rsidP="00F40326"/>
    <w:p w14:paraId="701B2EA9" w14:textId="77777777" w:rsidR="00F40326" w:rsidRPr="00E70BBE" w:rsidRDefault="00F40326" w:rsidP="00F40326">
      <w:pPr>
        <w:rPr>
          <w:b/>
          <w:u w:val="single"/>
        </w:rPr>
      </w:pPr>
      <w:r w:rsidRPr="00E70BBE">
        <w:rPr>
          <w:b/>
          <w:u w:val="single"/>
        </w:rPr>
        <w:t xml:space="preserve">With </w:t>
      </w:r>
      <w:r w:rsidRPr="002B3772">
        <w:rPr>
          <w:b/>
          <w:highlight w:val="yellow"/>
          <w:u w:val="single"/>
        </w:rPr>
        <w:t>Venezuela’s inflation rate for May soaring to 6.1%,</w:t>
      </w:r>
      <w:r w:rsidRPr="00E70BBE">
        <w:rPr>
          <w:b/>
          <w:u w:val="single"/>
        </w:rPr>
        <w:t xml:space="preserve"> </w:t>
      </w:r>
      <w:r w:rsidRPr="002B3772">
        <w:rPr>
          <w:b/>
          <w:highlight w:val="yellow"/>
          <w:u w:val="single"/>
        </w:rPr>
        <w:t>first quarter growth stagnating at 0.7%, and shortages afflicting a number of basic goods</w:t>
      </w:r>
      <w:r w:rsidRPr="00E70BBE">
        <w:rPr>
          <w:b/>
          <w:u w:val="single"/>
        </w:rPr>
        <w:t>, speculation has been rife regarding the country’s economic future.</w:t>
      </w:r>
      <w:r>
        <w:rPr>
          <w:b/>
          <w:u w:val="single"/>
        </w:rPr>
        <w:t xml:space="preserve"> </w:t>
      </w:r>
      <w:r>
        <w:t xml:space="preserve">Critics from the right and left have argued these are all signs that </w:t>
      </w:r>
      <w:proofErr w:type="spellStart"/>
      <w:r>
        <w:t>Chavismo</w:t>
      </w:r>
      <w:proofErr w:type="spellEnd"/>
      <w:r>
        <w:t xml:space="preserve"> (the name given to the radical project for change spearheaded by former president Hugo Chavez) has reached its limits. </w:t>
      </w:r>
      <w:r w:rsidRPr="00E70BBE">
        <w:rPr>
          <w:b/>
          <w:u w:val="single"/>
        </w:rPr>
        <w:t xml:space="preserve">In most cases, </w:t>
      </w:r>
      <w:r w:rsidRPr="002B3772">
        <w:rPr>
          <w:b/>
          <w:highlight w:val="yellow"/>
          <w:u w:val="single"/>
        </w:rPr>
        <w:t xml:space="preserve">economic woes are primarily attributed to bad policies that have led to an excessively </w:t>
      </w:r>
      <w:proofErr w:type="spellStart"/>
      <w:r w:rsidRPr="002B3772">
        <w:rPr>
          <w:b/>
          <w:highlight w:val="yellow"/>
          <w:u w:val="single"/>
        </w:rPr>
        <w:t>centralised</w:t>
      </w:r>
      <w:proofErr w:type="spellEnd"/>
      <w:r w:rsidRPr="002B3772">
        <w:rPr>
          <w:b/>
          <w:highlight w:val="yellow"/>
          <w:u w:val="single"/>
        </w:rPr>
        <w:t xml:space="preserve"> economy presided over by a bureaucratic state increasingly dependent on oil revenue</w:t>
      </w:r>
      <w:r w:rsidRPr="00E70BBE">
        <w:rPr>
          <w:b/>
          <w:u w:val="single"/>
        </w:rPr>
        <w:t>.</w:t>
      </w:r>
      <w:r>
        <w:rPr>
          <w:b/>
          <w:u w:val="single"/>
        </w:rPr>
        <w:t xml:space="preserve"> </w:t>
      </w:r>
      <w:r>
        <w:t xml:space="preserve">However, placing the blame solely on the government ignores the neo-colonial economy inherited by </w:t>
      </w:r>
      <w:proofErr w:type="spellStart"/>
      <w:r>
        <w:t>Chavismo</w:t>
      </w:r>
      <w:proofErr w:type="spellEnd"/>
      <w:r>
        <w:t xml:space="preserve">. </w:t>
      </w:r>
      <w:r w:rsidRPr="00E70BBE">
        <w:rPr>
          <w:b/>
          <w:u w:val="single"/>
        </w:rPr>
        <w:t xml:space="preserve">It also conceals the </w:t>
      </w:r>
      <w:r w:rsidRPr="002B3772">
        <w:rPr>
          <w:b/>
          <w:highlight w:val="yellow"/>
          <w:u w:val="single"/>
        </w:rPr>
        <w:t>ongoing economic war by Venezuela’s elites, who are seeking to regain control over the country’s prize possession ― oil wealth.</w:t>
      </w:r>
      <w:r>
        <w:rPr>
          <w:b/>
          <w:u w:val="single"/>
        </w:rPr>
        <w:t xml:space="preserve"> </w:t>
      </w:r>
      <w:r w:rsidRPr="00E70BBE">
        <w:rPr>
          <w:b/>
          <w:u w:val="single"/>
        </w:rPr>
        <w:t xml:space="preserve">This goal requires dismantling </w:t>
      </w:r>
      <w:proofErr w:type="spellStart"/>
      <w:r w:rsidRPr="00E70BBE">
        <w:rPr>
          <w:b/>
          <w:u w:val="single"/>
        </w:rPr>
        <w:t>Chavismo</w:t>
      </w:r>
      <w:proofErr w:type="spellEnd"/>
      <w:r w:rsidRPr="00E70BBE">
        <w:rPr>
          <w:b/>
          <w:u w:val="single"/>
        </w:rPr>
        <w:t xml:space="preserve">, which represents an attempt by </w:t>
      </w:r>
      <w:r w:rsidRPr="002B3772">
        <w:rPr>
          <w:b/>
          <w:u w:val="single"/>
        </w:rPr>
        <w:t>Venezuela’s historically excluded poor majority to capture the state, stem the flow of oil wealth out of the country and re-orientate it towards meeting their needs</w:t>
      </w:r>
      <w:r w:rsidRPr="00E70BBE">
        <w:rPr>
          <w:b/>
          <w:u w:val="single"/>
        </w:rPr>
        <w:t>.</w:t>
      </w:r>
      <w:r>
        <w:rPr>
          <w:b/>
          <w:u w:val="single"/>
        </w:rPr>
        <w:t xml:space="preserve"> </w:t>
      </w:r>
      <w:r>
        <w:t xml:space="preserve">Oil impacts The rise of oil production in the 1920s dramatically transformed Venezuela’s economy. Agricultural production slumped as foreign oil companies poured into the country to extract cheap oil and high profits. Rather than develop local industries, </w:t>
      </w:r>
      <w:r w:rsidRPr="002B3772">
        <w:rPr>
          <w:b/>
          <w:highlight w:val="yellow"/>
          <w:u w:val="single"/>
        </w:rPr>
        <w:t>Venezuela’s elites preferred to take part of this oil wealth for themselves</w:t>
      </w:r>
      <w:r w:rsidRPr="00E70BBE">
        <w:rPr>
          <w:b/>
          <w:u w:val="single"/>
        </w:rPr>
        <w:t>. They used some of it to import goods from abroad to sell in the domestic market.</w:t>
      </w:r>
      <w:r>
        <w:rPr>
          <w:b/>
          <w:u w:val="single"/>
        </w:rPr>
        <w:t xml:space="preserve"> </w:t>
      </w:r>
      <w:r>
        <w:t xml:space="preserve">Venezuela’s oil-based economy took the form of neo-colonial capitalism: formally an independent nation, </w:t>
      </w:r>
      <w:r w:rsidRPr="002B3772">
        <w:rPr>
          <w:b/>
          <w:highlight w:val="yellow"/>
          <w:u w:val="single"/>
        </w:rPr>
        <w:t>Venezuela’s economy was dominated by and dependent upon the economies of imperialist countries</w:t>
      </w:r>
      <w:r w:rsidRPr="00E70BBE">
        <w:rPr>
          <w:b/>
          <w:u w:val="single"/>
        </w:rPr>
        <w:t xml:space="preserve"> ― especially the United States, the main destination for oil exports and origin of imported basic goods.</w:t>
      </w:r>
    </w:p>
    <w:p w14:paraId="5DD9F571" w14:textId="77777777" w:rsidR="00F40326" w:rsidRDefault="00F40326" w:rsidP="00F40326"/>
    <w:p w14:paraId="0DA9C732" w14:textId="77777777" w:rsidR="00F40326" w:rsidRDefault="00F40326" w:rsidP="00F40326">
      <w:pPr>
        <w:pStyle w:val="Heading4"/>
      </w:pPr>
      <w:r>
        <w:t>Dutch disease is extremely specific to Venezuela- turns the Affirmative</w:t>
      </w:r>
    </w:p>
    <w:p w14:paraId="454B8628" w14:textId="77777777" w:rsidR="00F40326" w:rsidRDefault="00F40326" w:rsidP="00F40326">
      <w:proofErr w:type="spellStart"/>
      <w:r>
        <w:rPr>
          <w:rStyle w:val="StyleStyleBold12pt"/>
        </w:rPr>
        <w:t>Allegret</w:t>
      </w:r>
      <w:proofErr w:type="spellEnd"/>
      <w:r>
        <w:rPr>
          <w:rStyle w:val="StyleStyleBold12pt"/>
        </w:rPr>
        <w:t xml:space="preserve"> and </w:t>
      </w:r>
      <w:proofErr w:type="spellStart"/>
      <w:r>
        <w:rPr>
          <w:rStyle w:val="StyleStyleBold12pt"/>
        </w:rPr>
        <w:t>Benkdodjay</w:t>
      </w:r>
      <w:proofErr w:type="spellEnd"/>
      <w:r>
        <w:rPr>
          <w:rStyle w:val="StyleStyleBold12pt"/>
        </w:rPr>
        <w:t xml:space="preserve"> 13</w:t>
      </w:r>
      <w:r>
        <w:t xml:space="preserve">(Jean-Pierre </w:t>
      </w:r>
      <w:proofErr w:type="spellStart"/>
      <w:r>
        <w:t>Allegret</w:t>
      </w:r>
      <w:proofErr w:type="spellEnd"/>
      <w:r>
        <w:t xml:space="preserve"> and Mohamed </w:t>
      </w:r>
      <w:proofErr w:type="spellStart"/>
      <w:r>
        <w:t>Tahar</w:t>
      </w:r>
      <w:proofErr w:type="spellEnd"/>
      <w:r>
        <w:t xml:space="preserve"> </w:t>
      </w:r>
      <w:proofErr w:type="spellStart"/>
      <w:r>
        <w:t>Benkhodjay</w:t>
      </w:r>
      <w:proofErr w:type="spellEnd"/>
      <w:r>
        <w:t>, February 5, 2013</w:t>
      </w:r>
    </w:p>
    <w:p w14:paraId="7D6680D2" w14:textId="77777777" w:rsidR="00F40326" w:rsidRDefault="00F40326" w:rsidP="00F40326">
      <w:r>
        <w:t xml:space="preserve"> “The Dutch Disease Effect in a High </w:t>
      </w:r>
      <w:proofErr w:type="spellStart"/>
      <w:r>
        <w:t>vs</w:t>
      </w:r>
      <w:proofErr w:type="spellEnd"/>
      <w:r>
        <w:t xml:space="preserve"> Low Oil </w:t>
      </w:r>
      <w:proofErr w:type="spellStart"/>
      <w:r>
        <w:t>Dependant</w:t>
      </w:r>
      <w:proofErr w:type="spellEnd"/>
    </w:p>
    <w:p w14:paraId="606905C1" w14:textId="77777777" w:rsidR="00F40326" w:rsidRDefault="00F40326" w:rsidP="00F40326">
      <w:r>
        <w:t xml:space="preserve">Countries.” </w:t>
      </w:r>
      <w:hyperlink r:id="rId12" w:history="1">
        <w:r w:rsidRPr="004F06AD">
          <w:rPr>
            <w:rStyle w:val="Hyperlink"/>
          </w:rPr>
          <w:t>http://www.iaee2013daegu.org/eng/sub14/mb/2b/Jean-PierreAllegret.pdf</w:t>
        </w:r>
      </w:hyperlink>
      <w:r>
        <w:t>)</w:t>
      </w:r>
    </w:p>
    <w:p w14:paraId="380E948E" w14:textId="77777777" w:rsidR="00F40326" w:rsidRDefault="00F40326" w:rsidP="00F40326">
      <w:pPr>
        <w:rPr>
          <w:b/>
          <w:u w:val="single"/>
        </w:rPr>
      </w:pPr>
      <w:r w:rsidRPr="002960EE">
        <w:rPr>
          <w:b/>
          <w:u w:val="single"/>
        </w:rPr>
        <w:t xml:space="preserve">Blanchard and </w:t>
      </w:r>
      <w:proofErr w:type="spellStart"/>
      <w:r w:rsidRPr="002960EE">
        <w:rPr>
          <w:b/>
          <w:u w:val="single"/>
        </w:rPr>
        <w:t>Gali</w:t>
      </w:r>
      <w:proofErr w:type="spellEnd"/>
      <w:r w:rsidRPr="002960EE">
        <w:rPr>
          <w:b/>
          <w:u w:val="single"/>
        </w:rPr>
        <w:t xml:space="preserve"> (2010) show that the increase in </w:t>
      </w:r>
      <w:r w:rsidRPr="002B3772">
        <w:rPr>
          <w:b/>
          <w:highlight w:val="yellow"/>
          <w:u w:val="single"/>
        </w:rPr>
        <w:t>oil prices has not only a negative effect on both inflation and growth, but also on economic volatility. Regarding</w:t>
      </w:r>
      <w:r w:rsidRPr="002960EE">
        <w:rPr>
          <w:b/>
          <w:u w:val="single"/>
        </w:rPr>
        <w:t xml:space="preserve"> </w:t>
      </w:r>
      <w:r w:rsidRPr="002B3772">
        <w:rPr>
          <w:b/>
          <w:highlight w:val="yellow"/>
          <w:u w:val="single"/>
        </w:rPr>
        <w:t>oil-exporting countries</w:t>
      </w:r>
      <w:r>
        <w:t xml:space="preserve">, the most cited impact in the literature </w:t>
      </w:r>
      <w:r w:rsidRPr="002B3772">
        <w:rPr>
          <w:b/>
          <w:highlight w:val="yellow"/>
          <w:u w:val="single"/>
        </w:rPr>
        <w:t>is that of Dutch disease</w:t>
      </w:r>
      <w:r w:rsidRPr="002B3772">
        <w:rPr>
          <w:highlight w:val="yellow"/>
        </w:rPr>
        <w:t>.</w:t>
      </w:r>
      <w:r>
        <w:t xml:space="preserve"> Following </w:t>
      </w:r>
      <w:proofErr w:type="spellStart"/>
      <w:r>
        <w:t>Corden</w:t>
      </w:r>
      <w:proofErr w:type="spellEnd"/>
      <w:r>
        <w:t xml:space="preserve"> and </w:t>
      </w:r>
      <w:proofErr w:type="spellStart"/>
      <w:r>
        <w:t>Neary</w:t>
      </w:r>
      <w:proofErr w:type="spellEnd"/>
      <w:r>
        <w:t xml:space="preserve"> (1982) and </w:t>
      </w:r>
      <w:proofErr w:type="spellStart"/>
      <w:r>
        <w:t>Corden</w:t>
      </w:r>
      <w:proofErr w:type="spellEnd"/>
      <w:r>
        <w:t xml:space="preserve"> (1984), the Dutch disease shows that an exogenous increase in resource prices or in resource output results in real exchange rate appreciation and a decline in the manufacturing sector. This </w:t>
      </w:r>
      <w:proofErr w:type="spellStart"/>
      <w:r>
        <w:t>e§ect</w:t>
      </w:r>
      <w:proofErr w:type="spellEnd"/>
      <w:r>
        <w:t xml:space="preserve"> occurs mainly in two forms: the spending </w:t>
      </w:r>
      <w:proofErr w:type="spellStart"/>
      <w:r>
        <w:t>e§ect</w:t>
      </w:r>
      <w:proofErr w:type="spellEnd"/>
      <w:r>
        <w:t xml:space="preserve"> and the resource movement </w:t>
      </w:r>
      <w:proofErr w:type="spellStart"/>
      <w:r>
        <w:t>e§ect</w:t>
      </w:r>
      <w:proofErr w:type="spellEnd"/>
      <w:r>
        <w:t xml:space="preserve">. The spending </w:t>
      </w:r>
      <w:proofErr w:type="spellStart"/>
      <w:r>
        <w:t>e§ect</w:t>
      </w:r>
      <w:proofErr w:type="spellEnd"/>
      <w:r>
        <w:t xml:space="preserve"> can be </w:t>
      </w:r>
      <w:proofErr w:type="spellStart"/>
      <w:r>
        <w:t>deÖned</w:t>
      </w:r>
      <w:proofErr w:type="spellEnd"/>
      <w:r>
        <w:t xml:space="preserve"> as the negative consequence of real exchange rate appreciation on manufacturing sector production. The resource movement </w:t>
      </w:r>
      <w:proofErr w:type="spellStart"/>
      <w:r>
        <w:t>e§ect</w:t>
      </w:r>
      <w:proofErr w:type="spellEnd"/>
      <w:r>
        <w:t xml:space="preserve"> results from the perfect mobility of capital and labor from the manufacturing sector to the oil and services sectors. This </w:t>
      </w:r>
      <w:proofErr w:type="spellStart"/>
      <w:r>
        <w:t>e§ect</w:t>
      </w:r>
      <w:proofErr w:type="spellEnd"/>
      <w:r>
        <w:t xml:space="preserve"> occurs because an increase in oil prices generates a rise in wages and/or </w:t>
      </w:r>
      <w:proofErr w:type="spellStart"/>
      <w:r>
        <w:t>proÖts</w:t>
      </w:r>
      <w:proofErr w:type="spellEnd"/>
      <w:r>
        <w:t xml:space="preserve"> and generates a rise in aggregate demand in the economy. To the extent that a part of this demand will move toward the service sector, the price of non-tradable goods will rise. Consequently, the real exchange rate appreciates and lead to a de-industrialization process. To investigate the dynamic </w:t>
      </w:r>
      <w:proofErr w:type="spellStart"/>
      <w:r>
        <w:t>e§ect</w:t>
      </w:r>
      <w:proofErr w:type="spellEnd"/>
      <w:r>
        <w:t xml:space="preserve"> of the recent increase in oil price on a small open oil exporting economy, we estimate a Dynamic, Stochastic, General equilibrium (DSGE) model for some oil producing countries using the Bayesian approach. We build a small open economy model with three production sectors. Empirically, we consider a sample of 16 oil exporting countries (Algeria, Argentina, Ecuador, Gabon, Indonesia, Kuwait, Libya, Malaysia, Mexico, Nigeria, Oman, Russia, Saudi Arabia, United Arab Emirates, and Venezuela) over the period from 1980 to 2010, except for Russia where our sample begins in 1992. We use quarterly </w:t>
      </w:r>
      <w:proofErr w:type="spellStart"/>
      <w:r>
        <w:t>detrended</w:t>
      </w:r>
      <w:proofErr w:type="spellEnd"/>
      <w:r>
        <w:t xml:space="preserve"> data extracted from the International Financial Statistics provided by the IMF. In order to distinguish between high-dependent and low-dependent countries, we use two indicators: the ratio of fuel exports to total merchandise exports and the ratio of oil exports to GDP. We estimate the median for each ratio on our 16 studied countries. Countries above (below) the median are considered as high (low) oil dependent economies (see Table 1). We verify if the </w:t>
      </w:r>
      <w:proofErr w:type="spellStart"/>
      <w:r>
        <w:t>Örst</w:t>
      </w:r>
      <w:proofErr w:type="spellEnd"/>
      <w:r>
        <w:t xml:space="preserve"> group is more sensitive to the Dutch disease effect. In this paper, we also assess the role of monetary policy. For this, we evaluate the efficiency of two policy rules, namely exchange rate (ER) and </w:t>
      </w:r>
      <w:proofErr w:type="spellStart"/>
      <w:r>
        <w:t>ináation</w:t>
      </w:r>
      <w:proofErr w:type="spellEnd"/>
      <w:r>
        <w:t xml:space="preserve"> targeting (IT) rules. The choice of these rules is important in the case of a Dutch disease. Indeed, since the Dutch disease occurs under the spending and the resource movement effects, each monetary policy could play a central role to avoid this effect. Theoretically, in the case of an ER rule, the exchange rate will be </w:t>
      </w:r>
      <w:proofErr w:type="spellStart"/>
      <w:r>
        <w:t>Öxed</w:t>
      </w:r>
      <w:proofErr w:type="spellEnd"/>
      <w:r>
        <w:t xml:space="preserve">, which will lead to lock the spending effect channel. Similarly for the IT rule, the </w:t>
      </w:r>
      <w:proofErr w:type="spellStart"/>
      <w:r>
        <w:t>ináation</w:t>
      </w:r>
      <w:proofErr w:type="spellEnd"/>
      <w:r>
        <w:t xml:space="preserve"> rate will be stabilized. Knowing that wages are indexed to price index, this rule will prevent the resource movement effect. Thus, It would be interesting to verify if, empirically, these rules could prevent the Dutch disease. </w:t>
      </w:r>
      <w:r w:rsidRPr="002B3772">
        <w:rPr>
          <w:b/>
          <w:highlight w:val="yellow"/>
          <w:u w:val="single"/>
        </w:rPr>
        <w:t>Our results show that high oil dependent countries are most likely vulnerable to oil price shock than low oil dependent ones</w:t>
      </w:r>
      <w:r w:rsidRPr="002B3772">
        <w:rPr>
          <w:highlight w:val="yellow"/>
        </w:rPr>
        <w:t>.</w:t>
      </w:r>
      <w:r>
        <w:t xml:space="preserve"> Regarding the appropriate monetary policy rule, we </w:t>
      </w:r>
      <w:proofErr w:type="spellStart"/>
      <w:r>
        <w:t>Önd</w:t>
      </w:r>
      <w:proofErr w:type="spellEnd"/>
      <w:r>
        <w:t xml:space="preserve"> that both </w:t>
      </w:r>
      <w:proofErr w:type="spellStart"/>
      <w:r>
        <w:t>ináation</w:t>
      </w:r>
      <w:proofErr w:type="spellEnd"/>
      <w:r>
        <w:t xml:space="preserve"> targeting and exchange rate rules may be </w:t>
      </w:r>
      <w:proofErr w:type="spellStart"/>
      <w:r>
        <w:t>e§ective</w:t>
      </w:r>
      <w:proofErr w:type="spellEnd"/>
      <w:r>
        <w:t xml:space="preserve"> to contain the size of the Dutch disease </w:t>
      </w:r>
      <w:proofErr w:type="spellStart"/>
      <w:r>
        <w:t>e§ect</w:t>
      </w:r>
      <w:proofErr w:type="spellEnd"/>
      <w:r>
        <w:t xml:space="preserve">. Our results suggest that in Algeria and Saudi Arabia, </w:t>
      </w:r>
      <w:proofErr w:type="spellStart"/>
      <w:r>
        <w:t>ináation</w:t>
      </w:r>
      <w:proofErr w:type="spellEnd"/>
      <w:r>
        <w:t xml:space="preserve"> targeting </w:t>
      </w:r>
      <w:proofErr w:type="spellStart"/>
      <w:r>
        <w:t>o§ers</w:t>
      </w:r>
      <w:proofErr w:type="spellEnd"/>
      <w:r>
        <w:t xml:space="preserve"> better performances. </w:t>
      </w:r>
      <w:r w:rsidRPr="009E0FFD">
        <w:rPr>
          <w:b/>
          <w:u w:val="single"/>
        </w:rPr>
        <w:t>We observe the opposite in Gabon, Kuwait, Oman, and Venezuela. Such results are consistent with economic theory</w:t>
      </w:r>
      <w:r>
        <w:t xml:space="preserve">. Indeed, we see that in more open economies and smaller countries (in terms of economic size), the exchange rate rule is preferable to </w:t>
      </w:r>
      <w:proofErr w:type="spellStart"/>
      <w:r>
        <w:t>ináation</w:t>
      </w:r>
      <w:proofErr w:type="spellEnd"/>
      <w:r>
        <w:t xml:space="preserve"> rule. Venezuela seems an exception. Such country does not </w:t>
      </w:r>
      <w:proofErr w:type="spellStart"/>
      <w:r>
        <w:t>fulÖll</w:t>
      </w:r>
      <w:proofErr w:type="spellEnd"/>
      <w:r>
        <w:t xml:space="preserve"> the traditional criteria favoring the choice of the exchange rule. In fact, this exception is only apparent. </w:t>
      </w:r>
      <w:r w:rsidRPr="009E0FFD">
        <w:rPr>
          <w:b/>
          <w:u w:val="single"/>
        </w:rPr>
        <w:t xml:space="preserve">First, </w:t>
      </w:r>
      <w:r w:rsidRPr="002B3772">
        <w:rPr>
          <w:b/>
          <w:highlight w:val="yellow"/>
          <w:u w:val="single"/>
        </w:rPr>
        <w:t>if we consider the volatility</w:t>
      </w:r>
      <w:r>
        <w:t xml:space="preserve"> (see Table 1), </w:t>
      </w:r>
      <w:r w:rsidRPr="002B3772">
        <w:rPr>
          <w:b/>
          <w:highlight w:val="yellow"/>
          <w:u w:val="single"/>
        </w:rPr>
        <w:t>we see that Venezuela is among the most volatile economy</w:t>
      </w:r>
      <w:r w:rsidRPr="009E0FFD">
        <w:rPr>
          <w:b/>
          <w:u w:val="single"/>
        </w:rPr>
        <w:t>.</w:t>
      </w:r>
      <w:r>
        <w:t xml:space="preserve"> </w:t>
      </w:r>
      <w:r w:rsidRPr="009E0FFD">
        <w:rPr>
          <w:b/>
          <w:u w:val="single"/>
        </w:rPr>
        <w:t xml:space="preserve">Second, </w:t>
      </w:r>
      <w:r w:rsidRPr="002B3772">
        <w:rPr>
          <w:b/>
          <w:highlight w:val="yellow"/>
          <w:u w:val="single"/>
        </w:rPr>
        <w:t>Venezuela suffers from a fiscal dominance effect: both inflation rate and fiscal deficit</w:t>
      </w:r>
      <w:r w:rsidRPr="009E0FFD">
        <w:rPr>
          <w:b/>
          <w:u w:val="single"/>
        </w:rPr>
        <w:t xml:space="preserve"> are the highest relative to other studied countries.</w:t>
      </w:r>
    </w:p>
    <w:p w14:paraId="73A8A636" w14:textId="77777777" w:rsidR="002F044B" w:rsidRDefault="002F044B" w:rsidP="002F044B"/>
    <w:p w14:paraId="641D758D" w14:textId="77777777" w:rsidR="00086C08" w:rsidRDefault="00086C08" w:rsidP="00086C08"/>
    <w:p w14:paraId="32C38516" w14:textId="45031DA3" w:rsidR="00C00C9A" w:rsidRDefault="00C00C9A" w:rsidP="00C00C9A">
      <w:pPr>
        <w:pStyle w:val="Heading3"/>
        <w:rPr>
          <w:rStyle w:val="StyleStyleBold12pt"/>
          <w:b/>
        </w:rPr>
      </w:pPr>
      <w:r>
        <w:rPr>
          <w:rStyle w:val="StyleStyleBold12pt"/>
          <w:b/>
        </w:rPr>
        <w:t>AT Oil Shocks</w:t>
      </w:r>
    </w:p>
    <w:p w14:paraId="2150D0CA" w14:textId="77777777" w:rsidR="00810E42" w:rsidRPr="00810E42" w:rsidRDefault="00810E42" w:rsidP="00810E42">
      <w:pPr>
        <w:pStyle w:val="Heading4"/>
        <w:rPr>
          <w:rStyle w:val="StyleStyleBold12pt"/>
          <w:b/>
        </w:rPr>
      </w:pPr>
      <w:r w:rsidRPr="00810E42">
        <w:rPr>
          <w:rStyle w:val="StyleStyleBold12pt"/>
          <w:b/>
        </w:rPr>
        <w:t>No Chance of any shocks – no one but Venezuela’s economy will collapse</w:t>
      </w:r>
    </w:p>
    <w:p w14:paraId="34669286" w14:textId="77777777" w:rsidR="00810E42" w:rsidRDefault="00810E42" w:rsidP="00810E42">
      <w:r>
        <w:rPr>
          <w:rStyle w:val="StyleStyleBold12pt"/>
        </w:rPr>
        <w:t>Krauss 13</w:t>
      </w:r>
      <w:r>
        <w:t xml:space="preserve">(CLIFFORD KRAUSS, </w:t>
      </w:r>
      <w:r w:rsidRPr="00810E42">
        <w:t>Clifford Krauss has been a correspondent for The New York Times since 1990. He currently is a national business correspondent based in Houston, covering energy.</w:t>
      </w:r>
      <w:r>
        <w:t>, March 8, 2013 “</w:t>
      </w:r>
      <w:r w:rsidRPr="007C133C">
        <w:t>Dwindling Production Has Led to Lesser Role for Venezuela as Major Oil Power</w:t>
      </w:r>
      <w:r>
        <w:t xml:space="preserve">” </w:t>
      </w:r>
      <w:hyperlink r:id="rId13" w:history="1">
        <w:r w:rsidRPr="004F06AD">
          <w:rPr>
            <w:rStyle w:val="Hyperlink"/>
          </w:rPr>
          <w:t>http://www.nytimes.com/2013/03/09/world/americas/venezuelas-role-as-oil-power-diminished.html?_r=0</w:t>
        </w:r>
      </w:hyperlink>
      <w:r>
        <w:t>)</w:t>
      </w:r>
    </w:p>
    <w:p w14:paraId="5E1000E9" w14:textId="77777777" w:rsidR="00810E42" w:rsidRDefault="00810E42" w:rsidP="00810E42"/>
    <w:p w14:paraId="26FFC981" w14:textId="77777777" w:rsidR="00810E42" w:rsidRDefault="00810E42" w:rsidP="00810E42">
      <w:r w:rsidRPr="00810E42">
        <w:rPr>
          <w:b/>
          <w:u w:val="single"/>
        </w:rPr>
        <w:t>International oil prices have barely moved since Mr. Chávez died. OPEC has decided to increase shipments to the United States and Europe this month, using oil from Saudi Arabia and other Gulf states.</w:t>
      </w:r>
      <w:r>
        <w:t xml:space="preserve"> Oil company executives, long frustrated by Mr. Chávez’s nationalizations, are voicing only tepid hopes that they could possibly return in full force to what was once one of their crown jewels. </w:t>
      </w:r>
      <w:r w:rsidRPr="00810E42">
        <w:rPr>
          <w:b/>
          <w:u w:val="single"/>
        </w:rPr>
        <w:t>Venezuela’s annual oil production has declined since Mr. Chávez took office in 1999 by roughly a quarter, and oil exports have dropped by nearly a half</w:t>
      </w:r>
      <w:r>
        <w:t>, a major economic threat to a country that depends on oil for 95 percent of its exports and 45 percent of its federal budget revenues. “</w:t>
      </w:r>
      <w:r w:rsidRPr="00810E42">
        <w:rPr>
          <w:b/>
          <w:u w:val="single"/>
        </w:rPr>
        <w:t>Venezuela’s clout on OPEC and on world oil prices has been greatly diminished because of its inability to exploit its enormous resources</w:t>
      </w:r>
      <w:r>
        <w:t xml:space="preserve">,” said Michael Lynch, president of Strategic Energy and Economic Research, a consultancy. “In the 1990s, their production was booming and they could thumb their nose at Saudi Arabia and get away with it, but now they have become OPEC’s poor cousin.” In a fundamental geopolitical turn, </w:t>
      </w:r>
      <w:r w:rsidRPr="00810E42">
        <w:rPr>
          <w:b/>
          <w:u w:val="single"/>
        </w:rPr>
        <w:t>Venezuela now relies far more on the United States than the United States relies on Venezuela.</w:t>
      </w:r>
      <w:r>
        <w:rPr>
          <w:b/>
          <w:u w:val="single"/>
        </w:rPr>
        <w:t xml:space="preserve"> </w:t>
      </w:r>
      <w:r w:rsidRPr="00810E42">
        <w:rPr>
          <w:b/>
          <w:u w:val="single"/>
        </w:rPr>
        <w:t xml:space="preserve">Venezuela depends on the United States to buy 40 percent of its exports because Gulf of Mexico refineries were designed to process low-quality Venezuelan and Mexican </w:t>
      </w:r>
      <w:r>
        <w:t xml:space="preserve">crudes that most refineries around the world cannot easily handle. But in recent years, the United States has been replacing its imports of Latin American crudes with oil from Canadian oil sands fields, which is similarly heavy. </w:t>
      </w:r>
      <w:r w:rsidRPr="00810E42">
        <w:rPr>
          <w:b/>
          <w:u w:val="single"/>
        </w:rPr>
        <w:t>American imports of Venezuelan oil have declined to just under a million barrels a day, from 1.7 million barrels a day in 1997</w:t>
      </w:r>
      <w:r>
        <w:t>, according to the Energy Department. And while Venezuelan exports of oil are in decline, its dependency on American refineries for refined petroleum products has grown to nearly 200,000 barrels a day because of several recent Venezuelan refinery accidents.</w:t>
      </w:r>
    </w:p>
    <w:p w14:paraId="1D95F6DF" w14:textId="658AB0A3" w:rsidR="00635F2C" w:rsidRPr="006F2D3D" w:rsidRDefault="00635F2C" w:rsidP="00635F2C"/>
    <w:p w14:paraId="1A579D40" w14:textId="551133E7" w:rsidR="006747FB" w:rsidRDefault="000E37F0" w:rsidP="006747FB">
      <w:pPr>
        <w:pStyle w:val="Heading3"/>
      </w:pPr>
      <w:r>
        <w:t>Venezuela is meaningless</w:t>
      </w:r>
    </w:p>
    <w:p w14:paraId="42C4D81C" w14:textId="14A38178" w:rsidR="00622882" w:rsidRPr="00EB250F" w:rsidRDefault="00622882" w:rsidP="00622882">
      <w:pPr>
        <w:pStyle w:val="Heading4"/>
        <w:rPr>
          <w:rStyle w:val="StyleStyleBold12pt"/>
          <w:b/>
        </w:rPr>
      </w:pPr>
      <w:r w:rsidRPr="00EB250F">
        <w:rPr>
          <w:rStyle w:val="StyleStyleBold12pt"/>
          <w:b/>
        </w:rPr>
        <w:t>Saudi Arabia pumps three times as much oil in one day</w:t>
      </w:r>
    </w:p>
    <w:p w14:paraId="06CB797A" w14:textId="7F464B11" w:rsidR="00317F14" w:rsidRDefault="00317F14" w:rsidP="00317F14">
      <w:r>
        <w:rPr>
          <w:rStyle w:val="StyleStyleBold12pt"/>
        </w:rPr>
        <w:t xml:space="preserve">Reuters 13 </w:t>
      </w:r>
      <w:r>
        <w:t>(REUTERS, 7 May 2013 ,“</w:t>
      </w:r>
      <w:r w:rsidRPr="00317F14">
        <w:t>Saudi oil output rises to 9.3 m bpd in April</w:t>
      </w:r>
      <w:r>
        <w:t xml:space="preserve">” Arab News, </w:t>
      </w:r>
      <w:hyperlink r:id="rId14" w:history="1">
        <w:r w:rsidR="00622882" w:rsidRPr="004F06AD">
          <w:rPr>
            <w:rStyle w:val="Hyperlink"/>
          </w:rPr>
          <w:t>http://www.arabnews.com/news/450695</w:t>
        </w:r>
      </w:hyperlink>
      <w:r>
        <w:t>)</w:t>
      </w:r>
    </w:p>
    <w:p w14:paraId="4F1CEBE8" w14:textId="77777777" w:rsidR="00622882" w:rsidRDefault="00622882" w:rsidP="00317F14"/>
    <w:p w14:paraId="1E90F43A" w14:textId="77777777" w:rsidR="00622882" w:rsidRDefault="00622882" w:rsidP="00622882">
      <w:r>
        <w:t xml:space="preserve">ALKHOBAR: </w:t>
      </w:r>
      <w:r w:rsidRPr="00622882">
        <w:rPr>
          <w:b/>
          <w:u w:val="single"/>
        </w:rPr>
        <w:t>Saudi Arabia produced 9.3 million barrels per day (bpd) of oil in April, up from 9.14 million bpd in March</w:t>
      </w:r>
      <w:r>
        <w:t>, an industry source said.</w:t>
      </w:r>
    </w:p>
    <w:p w14:paraId="5F8C169C" w14:textId="580B3F75" w:rsidR="00622882" w:rsidRDefault="00622882" w:rsidP="00622882">
      <w:r>
        <w:t xml:space="preserve">Supply to the domestic and export markets was around 9.2 million bpd, up slightly from the 9.15 million bpd supplied in March, the source said. </w:t>
      </w:r>
      <w:r w:rsidRPr="00EB250F">
        <w:rPr>
          <w:b/>
          <w:u w:val="single"/>
        </w:rPr>
        <w:t>The other 100,000 bpd of oil produced is likely to have been put into storage.</w:t>
      </w:r>
      <w:r w:rsidR="00E84255">
        <w:rPr>
          <w:b/>
          <w:u w:val="single"/>
        </w:rPr>
        <w:t xml:space="preserve"> </w:t>
      </w:r>
      <w:r>
        <w:t>Export figures were not available.</w:t>
      </w:r>
      <w:r w:rsidR="00E84255">
        <w:t xml:space="preserve"> </w:t>
      </w:r>
      <w:r w:rsidRPr="00E84255">
        <w:rPr>
          <w:b/>
          <w:u w:val="single"/>
        </w:rPr>
        <w:t>Sources familiar with Saudi oil policy said in late April that they expected external demand for Saudi crude to remain steady from March through June 2013.</w:t>
      </w:r>
      <w:r w:rsidR="00E84255">
        <w:rPr>
          <w:b/>
          <w:u w:val="single"/>
        </w:rPr>
        <w:t xml:space="preserve"> </w:t>
      </w:r>
      <w:r w:rsidRPr="00E84255">
        <w:rPr>
          <w:b/>
          <w:u w:val="single"/>
        </w:rPr>
        <w:t>But Saudi Arabia’s own crude oil demand for power generation has jumped by an average of 147,000 bpd from March to April in the previous three</w:t>
      </w:r>
      <w:r>
        <w:t xml:space="preserve"> years, according to a Reuters analysis of official data.</w:t>
      </w:r>
    </w:p>
    <w:p w14:paraId="7134B8F6" w14:textId="77777777" w:rsidR="00284D12" w:rsidRDefault="00284D12" w:rsidP="00622882"/>
    <w:p w14:paraId="0EA89BA6" w14:textId="7567E088" w:rsidR="00284D12" w:rsidRDefault="00284D12" w:rsidP="00284D12">
      <w:pPr>
        <w:pStyle w:val="Heading4"/>
      </w:pPr>
      <w:r>
        <w:t>Saudi Arabia can make up for any loss of oil in Venezuela</w:t>
      </w:r>
    </w:p>
    <w:p w14:paraId="4907F0F8" w14:textId="7F654597" w:rsidR="00477C88" w:rsidRDefault="00477C88" w:rsidP="00477C88">
      <w:proofErr w:type="spellStart"/>
      <w:r>
        <w:rPr>
          <w:rStyle w:val="StyleStyleBold12pt"/>
        </w:rPr>
        <w:t>Rathee</w:t>
      </w:r>
      <w:proofErr w:type="spellEnd"/>
      <w:r>
        <w:rPr>
          <w:rStyle w:val="StyleStyleBold12pt"/>
        </w:rPr>
        <w:t xml:space="preserve"> 12</w:t>
      </w:r>
      <w:r>
        <w:t>(</w:t>
      </w:r>
      <w:proofErr w:type="spellStart"/>
      <w:r w:rsidRPr="00477C88">
        <w:t>Aabha</w:t>
      </w:r>
      <w:proofErr w:type="spellEnd"/>
      <w:r w:rsidRPr="00477C88">
        <w:t xml:space="preserve"> </w:t>
      </w:r>
      <w:proofErr w:type="spellStart"/>
      <w:r w:rsidRPr="00477C88">
        <w:t>Rathee</w:t>
      </w:r>
      <w:proofErr w:type="spellEnd"/>
      <w:r>
        <w:t xml:space="preserve">, March 12, 2012, Staff </w:t>
      </w:r>
      <w:proofErr w:type="spellStart"/>
      <w:r>
        <w:t>Writer“</w:t>
      </w:r>
      <w:r w:rsidRPr="00477C88">
        <w:t>Can</w:t>
      </w:r>
      <w:proofErr w:type="spellEnd"/>
      <w:r w:rsidRPr="00477C88">
        <w:t xml:space="preserve"> Saudi Arabia Control Oil Prices?</w:t>
      </w:r>
      <w:r>
        <w:t xml:space="preserve">” </w:t>
      </w:r>
      <w:hyperlink r:id="rId15" w:history="1">
        <w:r w:rsidRPr="004F06AD">
          <w:rPr>
            <w:rStyle w:val="Hyperlink"/>
          </w:rPr>
          <w:t>http://wallstcheatsheet.com/stocks/can-saudi-arabia-control-oil-prices.html/</w:t>
        </w:r>
      </w:hyperlink>
      <w:r>
        <w:t>)</w:t>
      </w:r>
    </w:p>
    <w:p w14:paraId="0BFEEAD0" w14:textId="7894ED27" w:rsidR="00477C88" w:rsidRDefault="00477C88" w:rsidP="00477C88"/>
    <w:p w14:paraId="333934B3" w14:textId="77777777" w:rsidR="00477C88" w:rsidRPr="00477C88" w:rsidRDefault="00477C88" w:rsidP="00477C88">
      <w:pPr>
        <w:rPr>
          <w:b/>
          <w:u w:val="single"/>
        </w:rPr>
      </w:pPr>
      <w:r w:rsidRPr="00477C88">
        <w:rPr>
          <w:b/>
          <w:u w:val="single"/>
        </w:rPr>
        <w:t>Saudi Oil Minister Ali al-</w:t>
      </w:r>
      <w:proofErr w:type="spellStart"/>
      <w:r w:rsidRPr="00477C88">
        <w:rPr>
          <w:b/>
          <w:u w:val="single"/>
        </w:rPr>
        <w:t>Naimi</w:t>
      </w:r>
      <w:proofErr w:type="spellEnd"/>
      <w:r w:rsidRPr="00477C88">
        <w:rPr>
          <w:b/>
          <w:u w:val="single"/>
        </w:rPr>
        <w:t xml:space="preserve"> said at a press conference on Tuesday that the country was prepared to raise oil output to 12.5 million barrels per day, if needed. “I want to assure you that there is no shortage of supply in the market,</w:t>
      </w:r>
      <w:r>
        <w:t xml:space="preserve">” </w:t>
      </w:r>
      <w:proofErr w:type="spellStart"/>
      <w:r>
        <w:t>Naimi</w:t>
      </w:r>
      <w:proofErr w:type="spellEnd"/>
      <w:r>
        <w:t xml:space="preserve"> said in Doha, Qatar. “</w:t>
      </w:r>
      <w:r w:rsidRPr="00477C88">
        <w:rPr>
          <w:b/>
          <w:u w:val="single"/>
        </w:rPr>
        <w:t>We are ready and willing to put more oil on the market, but you need a buyer.”</w:t>
      </w:r>
    </w:p>
    <w:p w14:paraId="34A78614" w14:textId="77777777" w:rsidR="00477C88" w:rsidRDefault="00477C88" w:rsidP="00477C88">
      <w:pPr>
        <w:rPr>
          <w:b/>
          <w:u w:val="single"/>
        </w:rPr>
      </w:pPr>
    </w:p>
    <w:p w14:paraId="5F9172B0" w14:textId="77777777" w:rsidR="00033487" w:rsidRPr="00507BC8" w:rsidRDefault="00033487" w:rsidP="00E70BBE"/>
    <w:p w14:paraId="3CEAC9F6" w14:textId="77777777" w:rsidR="00810E42" w:rsidRDefault="00810E42" w:rsidP="00810E42"/>
    <w:p w14:paraId="2010C1F9" w14:textId="77777777" w:rsidR="00810E42" w:rsidRPr="001E05F6" w:rsidRDefault="00810E42" w:rsidP="007C133C"/>
    <w:p w14:paraId="2579963F" w14:textId="77777777" w:rsidR="008770E8" w:rsidRPr="008770E8" w:rsidRDefault="008770E8" w:rsidP="008770E8"/>
    <w:p w14:paraId="079CFF51" w14:textId="77777777" w:rsidR="008770E8" w:rsidRDefault="008770E8" w:rsidP="008770E8"/>
    <w:p w14:paraId="3A1207C1" w14:textId="4A2E51AC" w:rsidR="00295259" w:rsidRDefault="00295259" w:rsidP="00295259"/>
    <w:p w14:paraId="0EAE56E9" w14:textId="73C6DC35" w:rsidR="00D127CB" w:rsidRDefault="00D127CB" w:rsidP="00D127CB">
      <w:pPr>
        <w:pStyle w:val="Heading3"/>
      </w:pPr>
      <w:r>
        <w:t>Impact Defense</w:t>
      </w:r>
    </w:p>
    <w:p w14:paraId="32DBA668" w14:textId="09802479" w:rsidR="00FE2D9D" w:rsidRPr="00E1082D" w:rsidRDefault="00BB2927" w:rsidP="00BB2927">
      <w:pPr>
        <w:pStyle w:val="Heading4"/>
        <w:rPr>
          <w:rStyle w:val="StyleStyleBold12pt"/>
          <w:b/>
        </w:rPr>
      </w:pPr>
      <w:r w:rsidRPr="00E1082D">
        <w:rPr>
          <w:rStyle w:val="StyleStyleBold12pt"/>
          <w:b/>
        </w:rPr>
        <w:t>Even the largest shocks did not cause catastrophes</w:t>
      </w:r>
    </w:p>
    <w:p w14:paraId="7A0DBA20" w14:textId="77777777" w:rsidR="00D127CB" w:rsidRPr="000D612D" w:rsidRDefault="00D127CB" w:rsidP="00D127CB">
      <w:pPr>
        <w:rPr>
          <w:rFonts w:ascii="Optima" w:hAnsi="Optima"/>
          <w:b/>
          <w:sz w:val="26"/>
        </w:rPr>
      </w:pPr>
      <w:r w:rsidRPr="00D127CB">
        <w:rPr>
          <w:rStyle w:val="StyleStyleBold12pt"/>
        </w:rPr>
        <w:t xml:space="preserve">Rasmussen and </w:t>
      </w:r>
      <w:proofErr w:type="spellStart"/>
      <w:r w:rsidRPr="00D127CB">
        <w:rPr>
          <w:rStyle w:val="StyleStyleBold12pt"/>
        </w:rPr>
        <w:t>Roitman</w:t>
      </w:r>
      <w:proofErr w:type="spellEnd"/>
      <w:r w:rsidRPr="00D127CB">
        <w:rPr>
          <w:rStyle w:val="StyleStyleBold12pt"/>
        </w:rPr>
        <w:t xml:space="preserve"> 2012</w:t>
      </w:r>
      <w:r w:rsidRPr="00D127CB">
        <w:t>(Tobias, senior economist at the IMF, and Agustin, economist at the IMF, February 22, “Oil Shocks Around</w:t>
      </w:r>
      <w:r>
        <w:t xml:space="preserve"> </w:t>
      </w:r>
      <w:r w:rsidRPr="000D612D">
        <w:rPr>
          <w:rFonts w:ascii="Optima" w:hAnsi="Optima"/>
        </w:rPr>
        <w:t xml:space="preserve">the World: Are They Really That Bad?,” </w:t>
      </w:r>
      <w:hyperlink r:id="rId16" w:history="1">
        <w:r w:rsidRPr="000D612D">
          <w:rPr>
            <w:rFonts w:ascii="Optima" w:hAnsi="Optima"/>
          </w:rPr>
          <w:t>http://www.theoildrum.com/node/8944</w:t>
        </w:r>
      </w:hyperlink>
      <w:r w:rsidRPr="000D612D">
        <w:rPr>
          <w:rFonts w:ascii="Optima" w:hAnsi="Optima"/>
        </w:rPr>
        <w:t>)</w:t>
      </w:r>
    </w:p>
    <w:p w14:paraId="23CEA46E" w14:textId="77777777" w:rsidR="00D127CB" w:rsidRDefault="00D127CB" w:rsidP="00D127CB"/>
    <w:p w14:paraId="46AFEA9E" w14:textId="507BA7A8" w:rsidR="00D127CB" w:rsidRPr="00FE2D9D" w:rsidRDefault="00D127CB" w:rsidP="00D127CB">
      <w:pPr>
        <w:rPr>
          <w:b/>
          <w:u w:val="single"/>
        </w:rPr>
      </w:pPr>
      <w:r>
        <w:t>Increases in international oil prices over the past couple years, explained partly by strong growth in large emerging and developing economies, have raised concerns that high oil prices could endanger the shaky recovery in advanced economies and small oil-importing countries.</w:t>
      </w:r>
      <w:r w:rsidR="00FE2D9D">
        <w:t xml:space="preserve"> </w:t>
      </w:r>
      <w:r>
        <w:t xml:space="preserve">The notion that oil prices can have a macroeconomic impact is well accepted; the debate has </w:t>
      </w:r>
      <w:proofErr w:type="spellStart"/>
      <w:r>
        <w:t>centred</w:t>
      </w:r>
      <w:proofErr w:type="spellEnd"/>
      <w:r>
        <w:t xml:space="preserve"> mainly on magnitude and transmission channels. Most studies have focused on the US and other OECD economies. And much of the discussion has related to the role of monetary policy, </w:t>
      </w:r>
      <w:proofErr w:type="spellStart"/>
      <w:r>
        <w:t>labour</w:t>
      </w:r>
      <w:proofErr w:type="spellEnd"/>
      <w:r>
        <w:t xml:space="preserve"> markets, and the intensity of oil in production (Hamilton 1983, 1996, 2005, 2009, </w:t>
      </w:r>
      <w:proofErr w:type="spellStart"/>
      <w:r>
        <w:t>Barsky</w:t>
      </w:r>
      <w:proofErr w:type="spellEnd"/>
      <w:r>
        <w:t xml:space="preserve"> and </w:t>
      </w:r>
      <w:proofErr w:type="spellStart"/>
      <w:r>
        <w:t>Kilian</w:t>
      </w:r>
      <w:proofErr w:type="spellEnd"/>
      <w:r>
        <w:t xml:space="preserve"> 2004, Bernanke et al 1997, Blanchard and </w:t>
      </w:r>
      <w:proofErr w:type="spellStart"/>
      <w:r>
        <w:t>Gali</w:t>
      </w:r>
      <w:proofErr w:type="spellEnd"/>
      <w:r>
        <w:t xml:space="preserve"> 2007).</w:t>
      </w:r>
      <w:r w:rsidR="00FE2D9D">
        <w:t xml:space="preserve"> </w:t>
      </w:r>
      <w:r>
        <w:t xml:space="preserve">The manner in which oil prices affect emerging and developing economies has received surprisingly little attention compared with the large body of evidence for advanced economies. In an attempt to provide a broader and more encompassing view on the impact of oil price shocks, we document in recent research (Rasmussen and </w:t>
      </w:r>
      <w:proofErr w:type="spellStart"/>
      <w:r>
        <w:t>Roitman</w:t>
      </w:r>
      <w:proofErr w:type="spellEnd"/>
      <w:r>
        <w:t xml:space="preserve"> 2011) key </w:t>
      </w:r>
      <w:proofErr w:type="spellStart"/>
      <w:r>
        <w:t>stylised</w:t>
      </w:r>
      <w:proofErr w:type="spellEnd"/>
      <w:r>
        <w:t xml:space="preserve"> facts that </w:t>
      </w:r>
      <w:proofErr w:type="spellStart"/>
      <w:r>
        <w:t>characterise</w:t>
      </w:r>
      <w:proofErr w:type="spellEnd"/>
      <w:r>
        <w:t xml:space="preserve"> the relationship between oil prices and macroeconomic aggregates across the world.</w:t>
      </w:r>
      <w:r w:rsidR="00FE2D9D">
        <w:t xml:space="preserve"> </w:t>
      </w:r>
      <w:r>
        <w:t>The big picture</w:t>
      </w:r>
      <w:r w:rsidR="00FE2D9D">
        <w:t xml:space="preserve"> </w:t>
      </w:r>
      <w:r>
        <w:t xml:space="preserve">It is no surprise that import bills go up when oil prices increase. It is </w:t>
      </w:r>
      <w:r w:rsidRPr="00865323">
        <w:rPr>
          <w:b/>
          <w:u w:val="single"/>
        </w:rPr>
        <w:t>more surprising that GDP often goes up too. Figure 1 depicts the correlation between oil prices and GDP for 144 countries from 1970 to 2010. More precisely, it shows the cyclical components of oil prices and GDP</w:t>
      </w:r>
      <w:r>
        <w:t xml:space="preserve">, with long-term trends excluded. The set includes 19 oil-exporting countries, represented by red bars, and 125 oil-importing countries, represented by blue bars. </w:t>
      </w:r>
      <w:r w:rsidRPr="00865323">
        <w:rPr>
          <w:b/>
          <w:u w:val="single"/>
        </w:rPr>
        <w:t>A positive correlation indicates that when oil prices go up, GDP goes up, and when oil prices go down, GDP goes down.</w:t>
      </w:r>
      <w:r w:rsidR="00FE2D9D">
        <w:rPr>
          <w:b/>
          <w:u w:val="single"/>
        </w:rPr>
        <w:t xml:space="preserve"> </w:t>
      </w:r>
      <w:r>
        <w:t>The message is clear. In more than 80% of the countries, the correlation between oil prices and GDP is positive, and in only two advanced economies – the US and Japan – it is negative. One of the contributing factors to this pattern is that in 90% of the countries, exports tend to move in the same direction as oil prices.</w:t>
      </w:r>
      <w:r w:rsidR="00FE2D9D">
        <w:t xml:space="preserve"> </w:t>
      </w:r>
      <w:r>
        <w:t>Figure 1. Correlation between the cyclical component of real GDP and the cyclical component of real oil prices (1970-2010)</w:t>
      </w:r>
      <w:r w:rsidR="00FE2D9D">
        <w:t xml:space="preserve"> </w:t>
      </w:r>
      <w:r>
        <w:t>Anatomy of oil shock episodes</w:t>
      </w:r>
      <w:r w:rsidR="00FE2D9D">
        <w:t xml:space="preserve"> </w:t>
      </w:r>
      <w:r>
        <w:t xml:space="preserve">Given that periods of high oil prices have generally coincided with good times for the world economy, especially in recent years, </w:t>
      </w:r>
      <w:r w:rsidRPr="00865323">
        <w:rPr>
          <w:b/>
          <w:u w:val="single"/>
        </w:rPr>
        <w:t>it is important to disentangle the impact of oil price increases on economic activity during episodes of markedly high oil prices.</w:t>
      </w:r>
      <w:r>
        <w:t xml:space="preserve"> Following Hamilton (2003), we identify 12 episodes since 1970 in which oil prices have reached three-year highs. The median increase in oil prices in these years was 27%.</w:t>
      </w:r>
      <w:r w:rsidR="00FE2D9D">
        <w:t xml:space="preserve"> </w:t>
      </w:r>
      <w:r>
        <w:t xml:space="preserve">We study the </w:t>
      </w:r>
      <w:proofErr w:type="spellStart"/>
      <w:r>
        <w:t>behaviour</w:t>
      </w:r>
      <w:proofErr w:type="spellEnd"/>
      <w:r>
        <w:t xml:space="preserve"> of macroeconomic aggregates during these episodes by comparing the median annual change in a particular variable during oil shock years to the median annual change over the entire sample period. This tells us of any unusual observed changes (Figure 2).</w:t>
      </w:r>
      <w:r w:rsidR="00FE2D9D">
        <w:t xml:space="preserve"> </w:t>
      </w:r>
      <w:r>
        <w:t>We find no evidence of a widespread contemporaneous negative effect on economic output across oil-importing countries, but rather value and volume increases in both imports and exports. It is only in the year after the shock that we find a negative impact on output for a small majority of countries.</w:t>
      </w:r>
      <w:r w:rsidR="00FE2D9D">
        <w:t xml:space="preserve"> </w:t>
      </w:r>
      <w:r>
        <w:t>Figure 2. Real GDP growth in oil shock episodes less median growth (1970-2010, in percent)</w:t>
      </w:r>
      <w:r w:rsidR="00FE2D9D">
        <w:t xml:space="preserve"> </w:t>
      </w:r>
      <w:r>
        <w:t>Small effects for oil importers</w:t>
      </w:r>
      <w:r w:rsidR="00FE2D9D">
        <w:t xml:space="preserve"> </w:t>
      </w:r>
      <w:r>
        <w:t xml:space="preserve">To </w:t>
      </w:r>
      <w:proofErr w:type="spellStart"/>
      <w:r>
        <w:t>analyse</w:t>
      </w:r>
      <w:proofErr w:type="spellEnd"/>
      <w:r>
        <w:t xml:space="preserve"> multiple countries and control for global conditions, we adapt the basic autoregressive model of Hamilton (2003, 2005).</w:t>
      </w:r>
      <w:r w:rsidR="00FE2D9D">
        <w:t xml:space="preserve"> </w:t>
      </w:r>
      <w:r>
        <w:t>Our main interest is in the effect of an oil price shock on the economy of a typical oil-importing country. Taking into account the fact that higher oil prices are generally positively associated with good global conditions, we find that the effect becomes larger and more significant as the ratio of oil imports to GDP increases (Figure 3).</w:t>
      </w:r>
      <w:r w:rsidR="00FE2D9D">
        <w:t xml:space="preserve"> </w:t>
      </w:r>
      <w:r w:rsidRPr="00865323">
        <w:rPr>
          <w:b/>
          <w:u w:val="single"/>
        </w:rPr>
        <w:t>To trace out the full impact of an oil shock, we calculate impulse responses for a 25% increase in oil prices</w:t>
      </w:r>
      <w:r>
        <w:t xml:space="preserve"> (Figure 4). </w:t>
      </w:r>
      <w:r w:rsidRPr="00865323">
        <w:rPr>
          <w:b/>
          <w:u w:val="single"/>
        </w:rPr>
        <w:t>The results indicate that the typical oil importer can expect a cumulative GDP loss of about 0.3% over the first two years,</w:t>
      </w:r>
      <w:r>
        <w:t xml:space="preserve"> with little subsequent impact. </w:t>
      </w:r>
      <w:r w:rsidRPr="00FE2D9D">
        <w:rPr>
          <w:b/>
          <w:u w:val="single"/>
        </w:rPr>
        <w:t>For countries with oil imports of more than 4% of GDP (</w:t>
      </w:r>
      <w:proofErr w:type="spellStart"/>
      <w:r w:rsidRPr="00FE2D9D">
        <w:rPr>
          <w:b/>
          <w:u w:val="single"/>
        </w:rPr>
        <w:t>ie</w:t>
      </w:r>
      <w:proofErr w:type="spellEnd"/>
      <w:r w:rsidRPr="00FE2D9D">
        <w:rPr>
          <w:b/>
          <w:u w:val="single"/>
        </w:rPr>
        <w:t xml:space="preserve"> at or above the average for middle- and low-income oil importers), however, the loss increases to about 0.</w:t>
      </w:r>
      <w:r>
        <w:t xml:space="preserve">8% – and this loss increases further for those with oil imports above 5% of GDP. </w:t>
      </w:r>
      <w:r w:rsidRPr="00FE2D9D">
        <w:rPr>
          <w:b/>
          <w:u w:val="single"/>
        </w:rPr>
        <w:t>In contrast to the oil importers, oil exporters show little impact on GDP in the first two years but then a substantial increase consistent with the positive income effect</w:t>
      </w:r>
      <w:r>
        <w:t>, with real GDP 0.6% higher three years after the initial shock.</w:t>
      </w:r>
      <w:r w:rsidR="00FE2D9D">
        <w:t xml:space="preserve"> </w:t>
      </w:r>
      <w:r>
        <w:t>Figure 3.</w:t>
      </w:r>
      <w:r w:rsidR="00FE2D9D">
        <w:t xml:space="preserve"> </w:t>
      </w:r>
      <w:r>
        <w:t xml:space="preserve">To put these numbers in perspective, </w:t>
      </w:r>
      <w:r w:rsidRPr="00FE2D9D">
        <w:rPr>
          <w:b/>
          <w:u w:val="single"/>
        </w:rPr>
        <w:t>it is useful to think of an economy where oil accounts for 4% of total expenditure and where aggregate spending is determined entirely by demand.</w:t>
      </w:r>
      <w:r>
        <w:t xml:space="preserve"> </w:t>
      </w:r>
      <w:r w:rsidRPr="00FE2D9D">
        <w:rPr>
          <w:b/>
          <w:u w:val="single"/>
        </w:rPr>
        <w:t>If the quantity of oil consumption remains unchanged, then a 25% increase in the price of oil will cause spending on other items to decrease and, hence, real GDP to contract by 1%</w:t>
      </w:r>
      <w:r>
        <w:t xml:space="preserve"> of the total. From this reference point, one would expect the possibility of substituting away from oil to reduce the overall impact on GDP. At the same time, there could also be factors working in the opposite direction, via, for example, confidence effects, market frictions, or changes in monetary policy. With our estimates of the GDP loss at only about half the level implied by the direct price effect on the import bill, the results presented here suggest the size of any such magnifying effects, if present, is not substantial across countries.</w:t>
      </w:r>
      <w:r w:rsidR="00FE2D9D">
        <w:t xml:space="preserve"> </w:t>
      </w:r>
      <w:r>
        <w:t>Are oil price increases really that bad?</w:t>
      </w:r>
      <w:r w:rsidR="00FE2D9D">
        <w:t xml:space="preserve"> </w:t>
      </w:r>
      <w:r>
        <w:t>Conventional wisdom has it that oil shocks are bad for oil-importing countries. This is grounded in the experience of slumps in many advanced economies during the 1970s. It is also consistent with the large body of research on the impact of higher oil prices on the US economy, although the magnitude and channels of the effect are still being debated.</w:t>
      </w:r>
      <w:r w:rsidR="00FE2D9D">
        <w:t xml:space="preserve"> </w:t>
      </w:r>
      <w:r>
        <w:t>Our recent research indicates that oil prices tend to be surprisingly closely associated with good times for the global economy. Indeed, we find that the US has been somewhat of an outlier in the way that it has been negatively affected by oil price increases. Across the world, oil price shock episodes have generally not been associated with a contemporaneous decline in output but, rather, with increases in both imports and exports. There is evidence of lagged negative effects on output, particularly for OECD economies, but the magnitude has typically been small.</w:t>
      </w:r>
      <w:r w:rsidR="00FE2D9D">
        <w:t xml:space="preserve"> </w:t>
      </w:r>
      <w:r w:rsidRPr="00FE2D9D">
        <w:rPr>
          <w:b/>
          <w:u w:val="single"/>
        </w:rPr>
        <w:t>Controlling for global economic conditions, and thus abstracting from our finding that oil price increases generally appear to be demand-driven, makes the impact of higher oil prices stand out more clearly</w:t>
      </w:r>
      <w:r>
        <w:t xml:space="preserve">.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t>
      </w:r>
      <w:r w:rsidRPr="00FE2D9D">
        <w:rPr>
          <w:b/>
          <w:u w:val="single"/>
        </w:rPr>
        <w:t>with our estimates suggesting that a 25% increase in oil prices will typically cause a loss of real GDP in oil-importing countries of less than half of 1%, spread over 2 to 3 years.</w:t>
      </w:r>
    </w:p>
    <w:p w14:paraId="3367066B" w14:textId="77777777" w:rsidR="00D127CB" w:rsidRDefault="00D127CB" w:rsidP="00D127CB"/>
    <w:p w14:paraId="173AAC11" w14:textId="1643AECC" w:rsidR="00AE3B07" w:rsidRPr="008E30E9" w:rsidRDefault="00AE3B07" w:rsidP="00AE3B07">
      <w:pPr>
        <w:rPr>
          <w:b/>
          <w:u w:val="single"/>
        </w:rPr>
      </w:pPr>
      <w:r w:rsidRPr="008E30E9">
        <w:rPr>
          <w:b/>
          <w:u w:val="single"/>
        </w:rPr>
        <w:t>.</w:t>
      </w:r>
    </w:p>
    <w:p w14:paraId="40E7D919" w14:textId="77777777" w:rsidR="00AE3B07" w:rsidRDefault="00AE3B07" w:rsidP="00AE3B07"/>
    <w:p w14:paraId="4930D6FA" w14:textId="648BE6B8" w:rsidR="00AE3B07" w:rsidRDefault="0098730C" w:rsidP="0098730C">
      <w:pPr>
        <w:pStyle w:val="Heading2"/>
      </w:pPr>
      <w:r>
        <w:t>Relations Advantage</w:t>
      </w:r>
    </w:p>
    <w:p w14:paraId="3B13D11E" w14:textId="50A792AE" w:rsidR="00516E3E" w:rsidRPr="002210BD" w:rsidRDefault="00B97EB7" w:rsidP="00516E3E">
      <w:pPr>
        <w:pStyle w:val="Heading4"/>
        <w:rPr>
          <w:rStyle w:val="StyleStyleBold12pt"/>
          <w:b/>
        </w:rPr>
      </w:pPr>
      <w:r>
        <w:rPr>
          <w:rStyle w:val="StyleStyleBold12pt"/>
          <w:b/>
        </w:rPr>
        <w:t>1</w:t>
      </w:r>
      <w:r w:rsidR="00516E3E">
        <w:t xml:space="preserve">. </w:t>
      </w:r>
      <w:r w:rsidR="00516E3E" w:rsidRPr="002210BD">
        <w:rPr>
          <w:rStyle w:val="StyleStyleBold12pt"/>
          <w:b/>
        </w:rPr>
        <w:t>Venezuela and US relations cannot be solved</w:t>
      </w:r>
    </w:p>
    <w:p w14:paraId="024A3196" w14:textId="77777777" w:rsidR="00516E3E" w:rsidRDefault="00516E3E" w:rsidP="00516E3E">
      <w:r>
        <w:rPr>
          <w:rStyle w:val="StyleStyleBold12pt"/>
        </w:rPr>
        <w:t>RT 7/19</w:t>
      </w:r>
      <w:r>
        <w:t xml:space="preserve">(RT, </w:t>
      </w:r>
      <w:r w:rsidRPr="008654F4">
        <w:t xml:space="preserve">July 19, 2013 </w:t>
      </w:r>
      <w:r>
        <w:t>, “</w:t>
      </w:r>
      <w:r w:rsidRPr="008654F4">
        <w:t>Kerry vows to put the screws to Venezuela over Snowden – report</w:t>
      </w:r>
      <w:r>
        <w:t xml:space="preserve">” </w:t>
      </w:r>
      <w:hyperlink r:id="rId17" w:history="1">
        <w:r w:rsidRPr="004F06AD">
          <w:rPr>
            <w:rStyle w:val="Hyperlink"/>
          </w:rPr>
          <w:t>http://rt.com/news/kerry-threatens-venezuela-snowden-308/</w:t>
        </w:r>
      </w:hyperlink>
      <w:r>
        <w:t>)</w:t>
      </w:r>
    </w:p>
    <w:p w14:paraId="0A535C97" w14:textId="735CF81E" w:rsidR="00516E3E" w:rsidRPr="00516E3E" w:rsidRDefault="00516E3E" w:rsidP="00516E3E">
      <w:r w:rsidRPr="002B3772">
        <w:rPr>
          <w:b/>
          <w:highlight w:val="yellow"/>
          <w:u w:val="single"/>
        </w:rPr>
        <w:t>US Secretary of State John Kerry has reportedly promised his Venezuelan counterpart</w:t>
      </w:r>
      <w:r w:rsidRPr="006A1907">
        <w:rPr>
          <w:b/>
          <w:u w:val="single"/>
        </w:rPr>
        <w:t xml:space="preserve"> </w:t>
      </w:r>
      <w:r w:rsidRPr="006A1907">
        <w:t>to close NATO airspace to the country’s flights and</w:t>
      </w:r>
      <w:r w:rsidRPr="006A1907">
        <w:rPr>
          <w:b/>
          <w:u w:val="single"/>
        </w:rPr>
        <w:t xml:space="preserve"> </w:t>
      </w:r>
      <w:r w:rsidRPr="002B3772">
        <w:rPr>
          <w:b/>
          <w:highlight w:val="yellow"/>
          <w:u w:val="single"/>
        </w:rPr>
        <w:t>stop crucial oil product deliveries if Caracas grants asylum to NSA leaker</w:t>
      </w:r>
      <w:r w:rsidRPr="006A1907">
        <w:rPr>
          <w:b/>
          <w:u w:val="single"/>
        </w:rPr>
        <w:t xml:space="preserve"> Edward </w:t>
      </w:r>
      <w:r w:rsidRPr="002B3772">
        <w:rPr>
          <w:b/>
          <w:highlight w:val="yellow"/>
          <w:u w:val="single"/>
        </w:rPr>
        <w:t>Snowden</w:t>
      </w:r>
      <w:r>
        <w:t xml:space="preserve">. Last Friday night, just hours after </w:t>
      </w:r>
      <w:r w:rsidRPr="002B3772">
        <w:rPr>
          <w:b/>
          <w:highlight w:val="yellow"/>
          <w:u w:val="single"/>
        </w:rPr>
        <w:t>Venezuela agreed to provide political asylum</w:t>
      </w:r>
      <w:r w:rsidRPr="006A1907">
        <w:rPr>
          <w:b/>
          <w:u w:val="single"/>
        </w:rPr>
        <w:t xml:space="preserve"> to former NSA contractor Edward </w:t>
      </w:r>
      <w:r w:rsidRPr="002B3772">
        <w:rPr>
          <w:b/>
          <w:highlight w:val="yellow"/>
          <w:u w:val="single"/>
        </w:rPr>
        <w:t>Snowden</w:t>
      </w:r>
      <w:r>
        <w:t xml:space="preserve">, </w:t>
      </w:r>
      <w:r w:rsidRPr="006A1907">
        <w:rPr>
          <w:b/>
          <w:u w:val="single"/>
        </w:rPr>
        <w:t xml:space="preserve">Kerry personally called Venezuelan Foreign Minister Elias </w:t>
      </w:r>
      <w:proofErr w:type="spellStart"/>
      <w:r>
        <w:t>Jaua</w:t>
      </w:r>
      <w:proofErr w:type="spellEnd"/>
      <w:r>
        <w:t xml:space="preserve">, a Spanish ABC media outlet cites a source familiar with the conversation as saying. </w:t>
      </w:r>
      <w:r w:rsidRPr="002B3772">
        <w:rPr>
          <w:b/>
          <w:highlight w:val="yellow"/>
          <w:u w:val="single"/>
        </w:rPr>
        <w:t>Kerry reportedly threatened to ground any Venezuelan aircraft in America’s or any NATO country’s airspace</w:t>
      </w:r>
      <w:r w:rsidRPr="006A1907">
        <w:rPr>
          <w:b/>
          <w:u w:val="single"/>
        </w:rPr>
        <w:t xml:space="preserve"> if there is the slightest suspicion that Snowden is using the flight to get to Caracas</w:t>
      </w:r>
    </w:p>
    <w:p w14:paraId="73F08A41" w14:textId="10DDEBCB" w:rsidR="007D537F" w:rsidRPr="00CD45AB" w:rsidRDefault="00F93858" w:rsidP="007D537F">
      <w:pPr>
        <w:pStyle w:val="Heading4"/>
        <w:rPr>
          <w:rStyle w:val="StyleStyleBold12pt"/>
          <w:b/>
        </w:rPr>
      </w:pPr>
      <w:r>
        <w:rPr>
          <w:rStyle w:val="StyleStyleBold12pt"/>
          <w:b/>
        </w:rPr>
        <w:t xml:space="preserve">2. </w:t>
      </w:r>
      <w:r w:rsidR="007D537F" w:rsidRPr="00CD45AB">
        <w:rPr>
          <w:rStyle w:val="StyleStyleBold12pt"/>
          <w:b/>
        </w:rPr>
        <w:t xml:space="preserve">Venezuela economy </w:t>
      </w:r>
      <w:r w:rsidR="0093725A">
        <w:rPr>
          <w:rStyle w:val="StyleStyleBold12pt"/>
          <w:b/>
        </w:rPr>
        <w:t xml:space="preserve">relies on Chinese economy- turns econ </w:t>
      </w:r>
    </w:p>
    <w:p w14:paraId="6314B741" w14:textId="36E340F1" w:rsidR="006F6F3E" w:rsidRDefault="003D0829" w:rsidP="006F6F3E">
      <w:proofErr w:type="spellStart"/>
      <w:r>
        <w:rPr>
          <w:rStyle w:val="StyleStyleBold12pt"/>
        </w:rPr>
        <w:t>Baiyi</w:t>
      </w:r>
      <w:proofErr w:type="spellEnd"/>
      <w:r>
        <w:rPr>
          <w:rStyle w:val="StyleStyleBold12pt"/>
        </w:rPr>
        <w:t xml:space="preserve"> 13</w:t>
      </w:r>
      <w:r>
        <w:t>(</w:t>
      </w:r>
      <w:r w:rsidR="006F6F3E">
        <w:t xml:space="preserve">Wu </w:t>
      </w:r>
      <w:proofErr w:type="spellStart"/>
      <w:r w:rsidR="006F6F3E">
        <w:t>Baiyi</w:t>
      </w:r>
      <w:proofErr w:type="spellEnd"/>
      <w:r w:rsidR="006F6F3E">
        <w:t>, fellow researcher at Chinese Academy of Social Sciences</w:t>
      </w:r>
    </w:p>
    <w:p w14:paraId="178F86CC" w14:textId="61C5A5E8" w:rsidR="006F6F3E" w:rsidRDefault="006F6F3E" w:rsidP="006F6F3E">
      <w:r>
        <w:t>March 18, 2013, “What’s Ahead for Sino-Venezuelan Relations After Chavez?”</w:t>
      </w:r>
      <w:r w:rsidR="003D0829">
        <w:t xml:space="preserve"> </w:t>
      </w:r>
      <w:hyperlink r:id="rId18" w:history="1">
        <w:r w:rsidR="003D0829" w:rsidRPr="004F06AD">
          <w:rPr>
            <w:rStyle w:val="Hyperlink"/>
          </w:rPr>
          <w:t>http://www.chinausfocus.com/foreign-policy/whats-ahead-for-sino-venezuelan-relations-after-chavez/</w:t>
        </w:r>
      </w:hyperlink>
      <w:r w:rsidR="003D0829">
        <w:t>)</w:t>
      </w:r>
    </w:p>
    <w:p w14:paraId="06410FAD" w14:textId="04E095E6" w:rsidR="003D0829" w:rsidRDefault="003D0829" w:rsidP="003D0829">
      <w:r w:rsidRPr="003D0829">
        <w:rPr>
          <w:b/>
          <w:u w:val="single"/>
        </w:rPr>
        <w:t>China’s response to Chavez’s death signifies the explicit support and close attention that the country places on the stability of Venezuela</w:t>
      </w:r>
      <w:r>
        <w:t xml:space="preserve"> after its loss of a great leader. </w:t>
      </w:r>
      <w:r w:rsidRPr="002B3772">
        <w:rPr>
          <w:b/>
          <w:highlight w:val="yellow"/>
          <w:u w:val="single"/>
        </w:rPr>
        <w:t>China and Venezuela are ‘strategic partners in the boat of common development,’ with the former being the latter’s second biggest oil importer and the latter being the former’s fourth biggest oil supplier</w:t>
      </w:r>
      <w:r>
        <w:t>. Thanks to their innovative credit models</w:t>
      </w:r>
      <w:r w:rsidRPr="003D0829">
        <w:rPr>
          <w:b/>
          <w:u w:val="single"/>
        </w:rPr>
        <w:t>, the two countries have also achieved win-win cooperation in trade, science and technology, infrastructure development, and other fields in recent years;</w:t>
      </w:r>
      <w:r>
        <w:t xml:space="preserve"> benefiting their people and satisfying their respective development demands. Particularly in the wake of the financial crisis, their cooperation played an important role in growing their economies, and diversifying their extraterritorial operations. </w:t>
      </w:r>
      <w:r w:rsidRPr="002B3772">
        <w:rPr>
          <w:rStyle w:val="StyleStyleBold12pt"/>
          <w:highlight w:val="yellow"/>
          <w:u w:val="single"/>
        </w:rPr>
        <w:t>This is in accordance with the general trend of South-South cooperation in the world economy</w:t>
      </w:r>
      <w:r>
        <w:t xml:space="preserve">. Given the facts, this author believes that Sino-Venezuelan relations after Chavez will feature mutual trust and down-to-earth cooperation. First of all, the ruling </w:t>
      </w:r>
      <w:r w:rsidRPr="003D0829">
        <w:rPr>
          <w:b/>
          <w:u w:val="single"/>
        </w:rPr>
        <w:t xml:space="preserve">Venezuelan United Socialist Party sees </w:t>
      </w:r>
      <w:r w:rsidRPr="002B3772">
        <w:rPr>
          <w:b/>
          <w:highlight w:val="yellow"/>
          <w:u w:val="single"/>
        </w:rPr>
        <w:t>China’s rise as a vital opportunity for Venezuela’s development, and has a strong desire to further cooperation with China</w:t>
      </w:r>
      <w:r>
        <w:t xml:space="preserve">. If he wins the general election scheduled for mid-April, Maduro and his team will surely commit themselves to advancing Venezuela’s strategic cooperation with China, an effort that not only constitutes a part of </w:t>
      </w:r>
      <w:r w:rsidRPr="003D0829">
        <w:rPr>
          <w:b/>
          <w:u w:val="single"/>
        </w:rPr>
        <w:t>Chavez’s legacy but also has a direct bearing on Venezuela’s core interests, such as the sustainable development of its economy and society</w:t>
      </w:r>
      <w:r>
        <w:t xml:space="preserve">, and its foreign relations. So far as China is concerned, policy continuation in Venezuela will benefit China’s business and diplomatic interests in Venezuela. </w:t>
      </w:r>
    </w:p>
    <w:p w14:paraId="2E490C05" w14:textId="77777777" w:rsidR="00BD3278" w:rsidRDefault="00BD3278" w:rsidP="00BD3278">
      <w:pPr>
        <w:pStyle w:val="Heading4"/>
      </w:pPr>
      <w:r w:rsidRPr="00BD3278">
        <w:t>3.</w:t>
      </w:r>
      <w:r>
        <w:rPr>
          <w:b w:val="0"/>
        </w:rPr>
        <w:t xml:space="preserve"> </w:t>
      </w:r>
      <w:r>
        <w:t xml:space="preserve">US China war probability is extremely low- analysts </w:t>
      </w:r>
    </w:p>
    <w:p w14:paraId="435ED849" w14:textId="77777777" w:rsidR="00BD3278" w:rsidRDefault="00BD3278" w:rsidP="00BD3278">
      <w:r>
        <w:rPr>
          <w:rStyle w:val="StyleStyleBold12pt"/>
        </w:rPr>
        <w:t xml:space="preserve">CNN 7/11 </w:t>
      </w:r>
      <w:r>
        <w:t>(</w:t>
      </w:r>
      <w:proofErr w:type="spellStart"/>
      <w:r>
        <w:t>Ramy</w:t>
      </w:r>
      <w:proofErr w:type="spellEnd"/>
      <w:r>
        <w:t xml:space="preserve"> </w:t>
      </w:r>
      <w:proofErr w:type="spellStart"/>
      <w:r>
        <w:t>Inocencio</w:t>
      </w:r>
      <w:proofErr w:type="spellEnd"/>
      <w:r>
        <w:t xml:space="preserve"> and Jaime </w:t>
      </w:r>
      <w:proofErr w:type="spellStart"/>
      <w:r>
        <w:t>Florcruz</w:t>
      </w:r>
      <w:proofErr w:type="spellEnd"/>
      <w:r>
        <w:t>, reporters, July 11, 2013 “</w:t>
      </w:r>
      <w:r w:rsidRPr="005D7029">
        <w:t>Will we really see the dawn of a "new chapter" in U.S.-China relations?</w:t>
      </w:r>
      <w:r>
        <w:t xml:space="preserve">” CNN,  </w:t>
      </w:r>
      <w:hyperlink r:id="rId19" w:history="1">
        <w:r w:rsidRPr="004F06AD">
          <w:rPr>
            <w:rStyle w:val="Hyperlink"/>
          </w:rPr>
          <w:t>http://edition.cnn.com/2013/07/11/business/us-china-relations-new-chapter</w:t>
        </w:r>
      </w:hyperlink>
      <w:r>
        <w:t>)</w:t>
      </w:r>
    </w:p>
    <w:p w14:paraId="289C3267" w14:textId="77777777" w:rsidR="00BD3278" w:rsidRDefault="00BD3278" w:rsidP="00BD3278"/>
    <w:p w14:paraId="0B4650A5" w14:textId="77777777" w:rsidR="00BD3278" w:rsidRDefault="00BD3278" w:rsidP="00BD3278">
      <w:r w:rsidRPr="00640329">
        <w:rPr>
          <w:b/>
          <w:u w:val="single"/>
        </w:rPr>
        <w:t>Thorny issues of unbalanced trade, cyber security and intellectual property rights stand stark in the spotlight at this year's U.S.-China Strategic Economic Dialogue</w:t>
      </w:r>
      <w:r>
        <w:t xml:space="preserve"> now underway in Washington, D.C. Top officials from both sides, including co-chairs U.S. Secretary of State John Kerry and China's State Councilor Yang </w:t>
      </w:r>
      <w:proofErr w:type="spellStart"/>
      <w:r>
        <w:t>Jiechi</w:t>
      </w:r>
      <w:proofErr w:type="spellEnd"/>
      <w:r>
        <w:t xml:space="preserve">, have expressed tempered optimism for "a new chapter" in bilateral ties -- despite recent stumbles. The U.S. has slammed China on unfair subsidies on solar panels and the theft of secrets owned by U.S. technology companies. China has returned its own complaints -- most recently after NSA leak Edward Snowden alleged Washington has been hacking Chinese computers. </w:t>
      </w:r>
      <w:r w:rsidRPr="00541AAC">
        <w:rPr>
          <w:b/>
          <w:u w:val="single"/>
        </w:rPr>
        <w:t xml:space="preserve">Yet </w:t>
      </w:r>
      <w:r w:rsidRPr="002B3772">
        <w:rPr>
          <w:b/>
          <w:highlight w:val="yellow"/>
          <w:u w:val="single"/>
        </w:rPr>
        <w:t>leaders of both the U.S. and China -- the world's two largest economies -- know their nations are mutually dependent, especially on economy and foreign policy</w:t>
      </w:r>
      <w:r w:rsidRPr="00541AAC">
        <w:rPr>
          <w:b/>
          <w:u w:val="single"/>
        </w:rPr>
        <w:t xml:space="preserve">. Should either party try to distance itself from the other, the result would be mutually detrimental, </w:t>
      </w:r>
      <w:r w:rsidRPr="00A5660E">
        <w:t>analysts say.</w:t>
      </w:r>
      <w:r>
        <w:t xml:space="preserve"> "For the United States, the biggest issue is market access to China and making sure American companies have a level playing field," says Fred Neumann, HSBC Co-head of Asian Economics and Managing Director in Hong Kong. In March, the U.S. Commerce Department attempted to balance the field on the issue of solar panels. Washington slapped tariffs on Chinese-made panels in response to alleged subsidies by Beijing. Under the ruling, Chinese panels were hit with tariffs from 2.9% to 4.7%, echoing similar spats between China and Europe over solar panels and European wines. The biggest technological thorn in U.S.-China ties is "the respect for intellectual property created by U.S. firms" -- and lack thereof, says Chris </w:t>
      </w:r>
      <w:proofErr w:type="spellStart"/>
      <w:r>
        <w:t>Bronk</w:t>
      </w:r>
      <w:proofErr w:type="spellEnd"/>
      <w:r>
        <w:t xml:space="preserve">, IT Policy Fellow at Rice University's James A. Baker Institute. This includes "everything from pirated movies and software to R&amp;D and corporate strategy documents" because "losses will cut into the capacity for additional development if the return on investment is insufficient." In June, the U.S. Department of Justice charged one of China's biggest wind turbine makers, </w:t>
      </w:r>
      <w:proofErr w:type="spellStart"/>
      <w:r>
        <w:t>Sinovel</w:t>
      </w:r>
      <w:proofErr w:type="spellEnd"/>
      <w:r>
        <w:t xml:space="preserve">, with stealing source codes from a U.S. competitor and manufacturing new machines. American Superconductor Corporation claims </w:t>
      </w:r>
      <w:proofErr w:type="spellStart"/>
      <w:r>
        <w:t>Sinovel's</w:t>
      </w:r>
      <w:proofErr w:type="spellEnd"/>
      <w:r>
        <w:t xml:space="preserve"> theft resulted in $800 million in losses. The United States loses some $300 billion each year mostly because of Chinese intellectual property theft, said former U.S. ambassador to China John Huntsman to CNN in June. In addition to IP theft, U.S.-China cyber security issues have come to the fore in the past month after NSA leak Edward Snowden alleged U.S. intelligence agents have been hacking hundreds of Chinese computers since at least 2009. China claimed Snowden's revelations would "test developing Sino-US ties" and exacerbate an already "soured relationship" on </w:t>
      </w:r>
      <w:proofErr w:type="spellStart"/>
      <w:r>
        <w:t>cybersecurity</w:t>
      </w:r>
      <w:proofErr w:type="spellEnd"/>
      <w:r>
        <w:t xml:space="preserve">. Snowden's assertions, on top of alleged Chinese hacking of U.S. firms, depict a clear degree of mutual mistrust. The majority of headlines in China since then have referenced "strain," "tension," and even "anger" between the U.S. and China. The potential and ease for cyber attacks between the U.S. and China will continue to grow, says Andy </w:t>
      </w:r>
      <w:proofErr w:type="spellStart"/>
      <w:r>
        <w:t>Mok</w:t>
      </w:r>
      <w:proofErr w:type="spellEnd"/>
      <w:r>
        <w:t xml:space="preserve">, managing director of Beijing-based Red Pagoda and former technology researcher for RAND Corporation. "When every physical object has an IP address ... the return on malicious behavior becomes much higher. So on both sides -- China and the U.S. -- the targets are increasingly attractive." National electrical grids and transportation networks are some of the most attractive marks in each country, adds </w:t>
      </w:r>
      <w:proofErr w:type="spellStart"/>
      <w:r>
        <w:t>Mok</w:t>
      </w:r>
      <w:proofErr w:type="spellEnd"/>
      <w:r>
        <w:t xml:space="preserve">. "That said, the sky is not falling and I don't believe we are weeks or months away from a </w:t>
      </w:r>
      <w:proofErr w:type="spellStart"/>
      <w:r>
        <w:t>cyberwar</w:t>
      </w:r>
      <w:proofErr w:type="spellEnd"/>
      <w:r>
        <w:t xml:space="preserve"> with China that will leave the U.S. power grid in tatters and the whole country sitting in the dark for months or years." </w:t>
      </w:r>
      <w:r w:rsidRPr="00830D6D">
        <w:rPr>
          <w:b/>
          <w:u w:val="single"/>
        </w:rPr>
        <w:t xml:space="preserve">The </w:t>
      </w:r>
      <w:r w:rsidRPr="002B3772">
        <w:rPr>
          <w:b/>
          <w:highlight w:val="yellow"/>
          <w:u w:val="single"/>
        </w:rPr>
        <w:t>chances of direct conflict are low, agree analysts. Economic, military, and technological disparity between the U.S. and China is too great. China is not ready for a clash to occur</w:t>
      </w:r>
      <w:r w:rsidRPr="00830D6D">
        <w:rPr>
          <w:b/>
          <w:u w:val="single"/>
        </w:rPr>
        <w:t>. And the U.S. -- still on the mend from the 2008 financial crisis -- is unlikely to instigate a conflict with China because of its own fiscal binds to China</w:t>
      </w:r>
      <w:r>
        <w:t>.</w:t>
      </w:r>
    </w:p>
    <w:p w14:paraId="6A4A585F" w14:textId="477276EE" w:rsidR="00457032" w:rsidRPr="00BB244E" w:rsidRDefault="00457032" w:rsidP="00457032">
      <w:pPr>
        <w:pStyle w:val="Heading4"/>
        <w:rPr>
          <w:rStyle w:val="StyleStyleBold12pt"/>
          <w:b/>
        </w:rPr>
      </w:pPr>
      <w:r>
        <w:rPr>
          <w:rStyle w:val="StyleStyleBold12pt"/>
          <w:b/>
        </w:rPr>
        <w:t xml:space="preserve">4. </w:t>
      </w:r>
      <w:r w:rsidRPr="00BB244E">
        <w:rPr>
          <w:rStyle w:val="StyleStyleBold12pt"/>
          <w:b/>
        </w:rPr>
        <w:t>Brazil is the most important country in terms of soft power</w:t>
      </w:r>
      <w:r w:rsidR="009A068F">
        <w:rPr>
          <w:rStyle w:val="StyleStyleBold12pt"/>
          <w:b/>
        </w:rPr>
        <w:t>- Venezuela is meaningless</w:t>
      </w:r>
    </w:p>
    <w:p w14:paraId="412D1565" w14:textId="77777777" w:rsidR="00457032" w:rsidRDefault="00457032" w:rsidP="00457032">
      <w:r>
        <w:rPr>
          <w:rStyle w:val="StyleStyleBold12pt"/>
        </w:rPr>
        <w:t>Wilson Center 12</w:t>
      </w:r>
      <w:r>
        <w:t>(Wilson Center, Latin America Program,</w:t>
      </w:r>
      <w:r w:rsidRPr="00BB244E">
        <w:t xml:space="preserve"> June 01, 2012 </w:t>
      </w:r>
      <w:r>
        <w:t>,“</w:t>
      </w:r>
      <w:r w:rsidRPr="00DB2596">
        <w:t>Brazil and South America</w:t>
      </w:r>
      <w:r>
        <w:t xml:space="preserve">” </w:t>
      </w:r>
      <w:hyperlink r:id="rId20" w:history="1">
        <w:r w:rsidRPr="004F06AD">
          <w:rPr>
            <w:rStyle w:val="Hyperlink"/>
          </w:rPr>
          <w:t>http://www.wilsoncenter.org/event/brazil-and-south-america</w:t>
        </w:r>
      </w:hyperlink>
      <w:r>
        <w:t>)</w:t>
      </w:r>
    </w:p>
    <w:p w14:paraId="799A9835" w14:textId="77777777" w:rsidR="00457032" w:rsidRDefault="00457032" w:rsidP="00457032">
      <w:r w:rsidRPr="00BB244E">
        <w:t xml:space="preserve">At her inauguration in 2011, Brazilian President </w:t>
      </w:r>
      <w:proofErr w:type="spellStart"/>
      <w:r w:rsidRPr="00BB244E">
        <w:t>Dilma</w:t>
      </w:r>
      <w:proofErr w:type="spellEnd"/>
      <w:r w:rsidRPr="00BB244E">
        <w:t xml:space="preserve"> </w:t>
      </w:r>
      <w:proofErr w:type="spellStart"/>
      <w:r w:rsidRPr="00BB244E">
        <w:t>Rousseff</w:t>
      </w:r>
      <w:proofErr w:type="spellEnd"/>
      <w:r w:rsidRPr="00BB244E">
        <w:t xml:space="preserve"> announced, “with vehemence and firmness,” Brazil’s decision to “associate its economic, social, and political development” with the continent of South America.  </w:t>
      </w:r>
      <w:proofErr w:type="spellStart"/>
      <w:r w:rsidRPr="00BB244E">
        <w:t>Rousseff</w:t>
      </w:r>
      <w:proofErr w:type="spellEnd"/>
      <w:r w:rsidRPr="00BB244E">
        <w:t xml:space="preserve"> specifically mentioned the </w:t>
      </w:r>
      <w:proofErr w:type="spellStart"/>
      <w:r w:rsidRPr="00BB244E">
        <w:t>Mercosur</w:t>
      </w:r>
      <w:proofErr w:type="spellEnd"/>
      <w:r w:rsidRPr="00BB244E">
        <w:t xml:space="preserve"> trade bloc and the Union of South American Nations (UNASUR) as essential components in the construction of a multipolar world.  Yet </w:t>
      </w:r>
      <w:r w:rsidRPr="001C584F">
        <w:rPr>
          <w:b/>
          <w:highlight w:val="yellow"/>
          <w:u w:val="single"/>
        </w:rPr>
        <w:t>huge asymmetries separate Brazil from its neighbors:  at the end of 2011, Brazil’s GDP accounted for approximately 60 percent of the total GDP of South America</w:t>
      </w:r>
      <w:r w:rsidRPr="00BB244E">
        <w:rPr>
          <w:b/>
          <w:u w:val="single"/>
        </w:rPr>
        <w:t xml:space="preserve"> and </w:t>
      </w:r>
      <w:r w:rsidRPr="001C584F">
        <w:rPr>
          <w:b/>
          <w:highlight w:val="yellow"/>
          <w:u w:val="single"/>
        </w:rPr>
        <w:t>close to 40 percent of the total output of all of Latin America</w:t>
      </w:r>
      <w:r w:rsidRPr="001C584F">
        <w:rPr>
          <w:highlight w:val="yellow"/>
        </w:rPr>
        <w:t xml:space="preserve">.  </w:t>
      </w:r>
      <w:r w:rsidRPr="001C584F">
        <w:rPr>
          <w:b/>
          <w:highlight w:val="yellow"/>
          <w:u w:val="single"/>
        </w:rPr>
        <w:t>Brazil’s “rise” as a global powe</w:t>
      </w:r>
      <w:r w:rsidRPr="00BB244E">
        <w:t xml:space="preserve">r and its growing clout on a host of </w:t>
      </w:r>
      <w:r w:rsidRPr="001C584F">
        <w:rPr>
          <w:b/>
          <w:highlight w:val="yellow"/>
          <w:u w:val="single"/>
        </w:rPr>
        <w:t>global issues</w:t>
      </w:r>
      <w:r w:rsidRPr="00BB244E">
        <w:t xml:space="preserve"> raise as many questions as they answers about the Brazil’s relationship with other nations in South America.</w:t>
      </w:r>
    </w:p>
    <w:p w14:paraId="661F125C" w14:textId="0786CE23" w:rsidR="00492440" w:rsidRDefault="00492440" w:rsidP="00492440">
      <w:pPr>
        <w:pStyle w:val="Heading4"/>
      </w:pPr>
      <w:r>
        <w:t xml:space="preserve">5. </w:t>
      </w:r>
      <w:r w:rsidR="009E7A40">
        <w:t xml:space="preserve">Relations with Venezuela are meaningless- </w:t>
      </w:r>
      <w:r w:rsidR="002A498E">
        <w:t>nations are inherently realist and will do things in their best interest</w:t>
      </w:r>
    </w:p>
    <w:p w14:paraId="00C08C12" w14:textId="3ED12B33" w:rsidR="00492440" w:rsidRDefault="009E7A40" w:rsidP="00492440">
      <w:proofErr w:type="spellStart"/>
      <w:r>
        <w:rPr>
          <w:rStyle w:val="StyleStyleBold12pt"/>
        </w:rPr>
        <w:t>Jehangir</w:t>
      </w:r>
      <w:proofErr w:type="spellEnd"/>
      <w:r>
        <w:rPr>
          <w:rStyle w:val="StyleStyleBold12pt"/>
        </w:rPr>
        <w:t xml:space="preserve"> 12</w:t>
      </w:r>
      <w:r w:rsidR="00492440">
        <w:t>(</w:t>
      </w:r>
      <w:proofErr w:type="spellStart"/>
      <w:r w:rsidR="00492440" w:rsidRPr="00492440">
        <w:t>Hamza</w:t>
      </w:r>
      <w:proofErr w:type="spellEnd"/>
      <w:r w:rsidR="00492440" w:rsidRPr="00492440">
        <w:t xml:space="preserve"> </w:t>
      </w:r>
      <w:proofErr w:type="spellStart"/>
      <w:r w:rsidR="00492440" w:rsidRPr="00492440">
        <w:t>Jehangir</w:t>
      </w:r>
      <w:proofErr w:type="spellEnd"/>
      <w:r w:rsidR="00492440">
        <w:t>, Staff Writer,</w:t>
      </w:r>
      <w:r w:rsidR="00492440" w:rsidRPr="00492440">
        <w:t xml:space="preserve"> February 19, 2012 </w:t>
      </w:r>
      <w:r w:rsidR="00492440">
        <w:t>“</w:t>
      </w:r>
      <w:r w:rsidR="00492440" w:rsidRPr="00492440">
        <w:t>Realism, Liberalism and the Possibilities of Peace</w:t>
      </w:r>
      <w:r w:rsidR="00492440">
        <w:t xml:space="preserve">” </w:t>
      </w:r>
      <w:hyperlink r:id="rId21" w:history="1">
        <w:r w:rsidR="00492440" w:rsidRPr="00022230">
          <w:rPr>
            <w:rStyle w:val="Hyperlink"/>
          </w:rPr>
          <w:t>http://www.e-ir.info/2012/02/19/realism-liberalism-and-the-possibilities-of-peace/</w:t>
        </w:r>
      </w:hyperlink>
      <w:r w:rsidR="00492440">
        <w:t>)</w:t>
      </w:r>
    </w:p>
    <w:p w14:paraId="25F91F42" w14:textId="77777777" w:rsidR="00492440" w:rsidRDefault="00492440" w:rsidP="00492440"/>
    <w:p w14:paraId="6130F101" w14:textId="77777777" w:rsidR="00492440" w:rsidRDefault="00492440" w:rsidP="00492440">
      <w:r>
        <w:t xml:space="preserve">However </w:t>
      </w:r>
      <w:r w:rsidRPr="001C584F">
        <w:rPr>
          <w:b/>
          <w:highlight w:val="yellow"/>
          <w:u w:val="single"/>
        </w:rPr>
        <w:t>modern realism which is known as neo-realism separates itself from the political rules</w:t>
      </w:r>
      <w:r>
        <w:t xml:space="preserve"> which are situated in human nature and its characteristics and takes the view that the structure in which states exists in international relations is anarchic due to the absence of an overarching authority sovereign. (Waltz, 1979, p.103) Neo-realists thus explain </w:t>
      </w:r>
      <w:r w:rsidRPr="001C584F">
        <w:rPr>
          <w:highlight w:val="yellow"/>
        </w:rPr>
        <w:t xml:space="preserve">that </w:t>
      </w:r>
      <w:r w:rsidRPr="001C584F">
        <w:rPr>
          <w:b/>
          <w:highlight w:val="yellow"/>
          <w:u w:val="single"/>
        </w:rPr>
        <w:t>state’s serve their own interests in the international system by following a strict code of self help due to the absence of any authority</w:t>
      </w:r>
      <w:r w:rsidRPr="004127C1">
        <w:rPr>
          <w:b/>
          <w:u w:val="single"/>
        </w:rPr>
        <w:t xml:space="preserve"> </w:t>
      </w:r>
      <w:r>
        <w:t xml:space="preserve">above them. Moreover, </w:t>
      </w:r>
      <w:r w:rsidRPr="001C584F">
        <w:rPr>
          <w:b/>
          <w:highlight w:val="yellow"/>
          <w:u w:val="single"/>
        </w:rPr>
        <w:t>as all states exist in a state of anarchy in the international arena of politics, they all pursue self interest and try to acquire power to secure themselves</w:t>
      </w:r>
      <w:r>
        <w:t xml:space="preserve"> and ensure their survival in a system where no other state or authority will come to save them if they fail to do. (Waltz, 1979, p.104)  Theorists such as Waltz argue that it is the structural effect of the system which shapes the way its residing units act. Waltz argues, “because some states may at any time use force, </w:t>
      </w:r>
      <w:r w:rsidRPr="001C584F">
        <w:rPr>
          <w:b/>
          <w:highlight w:val="yellow"/>
          <w:u w:val="single"/>
        </w:rPr>
        <w:t xml:space="preserve">all states must be prepared to do so-or live at the mercy of their militarily more vigorous </w:t>
      </w:r>
      <w:proofErr w:type="spellStart"/>
      <w:r w:rsidRPr="001C584F">
        <w:rPr>
          <w:b/>
          <w:highlight w:val="yellow"/>
          <w:u w:val="single"/>
        </w:rPr>
        <w:t>neighbours</w:t>
      </w:r>
      <w:proofErr w:type="spellEnd"/>
      <w:r w:rsidRPr="001C584F">
        <w:rPr>
          <w:b/>
          <w:highlight w:val="yellow"/>
          <w:u w:val="single"/>
        </w:rPr>
        <w:t>”, however this does not apply that there is constant warfare and conflict amongst states</w:t>
      </w:r>
      <w:r>
        <w:t xml:space="preserve"> in the state of anarchy but as </w:t>
      </w:r>
      <w:proofErr w:type="spellStart"/>
      <w:r>
        <w:t>Mearsheimer</w:t>
      </w:r>
      <w:proofErr w:type="spellEnd"/>
      <w:r>
        <w:t xml:space="preserve"> (1994) explains that there is not constant war but “relentless security competition with the possibility of war looming in the background”. (Waltz, 1979, p.102; </w:t>
      </w:r>
      <w:proofErr w:type="spellStart"/>
      <w:r>
        <w:t>Mearsheimer</w:t>
      </w:r>
      <w:proofErr w:type="spellEnd"/>
      <w:r>
        <w:t xml:space="preserve">, 1994, p.9) In such a situation, </w:t>
      </w:r>
      <w:r w:rsidRPr="001C584F">
        <w:rPr>
          <w:b/>
          <w:highlight w:val="yellow"/>
          <w:u w:val="single"/>
        </w:rPr>
        <w:t>no one state can trust another therefore cooperation is limited and unstable when it occurs</w:t>
      </w:r>
      <w:r>
        <w:t xml:space="preserve">. </w:t>
      </w:r>
      <w:r w:rsidRPr="001C584F">
        <w:rPr>
          <w:b/>
          <w:highlight w:val="yellow"/>
          <w:u w:val="single"/>
        </w:rPr>
        <w:t>States function on a zero-sum principle because they are present in a structure which compels them to seek security which results in competition between states and creates the possibility of state’s cheating their way</w:t>
      </w:r>
      <w:r w:rsidRPr="004F490B">
        <w:rPr>
          <w:b/>
          <w:u w:val="single"/>
        </w:rPr>
        <w:t xml:space="preserve"> out of an alliance to gain more power and security.</w:t>
      </w:r>
      <w:r>
        <w:t xml:space="preserve"> (</w:t>
      </w:r>
      <w:proofErr w:type="spellStart"/>
      <w:r>
        <w:t>Mearsheimer</w:t>
      </w:r>
      <w:proofErr w:type="spellEnd"/>
      <w:r>
        <w:t xml:space="preserve">, 1994, p.11; Waltz, 1979, p.106) Thus due to anarchy in the realm of international relations, realists view states as unitary rational actors and the principle movers in the game of international politics, states seek self-preservation at a minimum </w:t>
      </w:r>
      <w:r w:rsidRPr="001C584F">
        <w:rPr>
          <w:b/>
          <w:highlight w:val="yellow"/>
          <w:u w:val="single"/>
        </w:rPr>
        <w:t>but if given the chance they also dominate other units in the structure to make themselves more secure</w:t>
      </w:r>
      <w:r w:rsidRPr="004F490B">
        <w:rPr>
          <w:b/>
          <w:u w:val="single"/>
        </w:rPr>
        <w:t xml:space="preserve"> </w:t>
      </w:r>
      <w:r>
        <w:t xml:space="preserve">which creates a security dilemma as all the states exist in a self-help system of anarchy, positive moves can be deciphered as offensive ones amongst states due to the lack of trust and heightened suspicion that exists between them. (Waltz, 2001, p.181-188; </w:t>
      </w:r>
      <w:proofErr w:type="spellStart"/>
      <w:r>
        <w:t>Mearsheimer</w:t>
      </w:r>
      <w:proofErr w:type="spellEnd"/>
      <w:r>
        <w:t>, 1994, 11-14)</w:t>
      </w:r>
    </w:p>
    <w:p w14:paraId="2D9A9EE3" w14:textId="77777777" w:rsidR="00492440" w:rsidRDefault="00492440" w:rsidP="00492440"/>
    <w:p w14:paraId="47180D3C" w14:textId="77777777" w:rsidR="00492440" w:rsidRDefault="00492440" w:rsidP="00492440"/>
    <w:p w14:paraId="51103461" w14:textId="77777777" w:rsidR="00492440" w:rsidRPr="00492440" w:rsidRDefault="00492440" w:rsidP="00492440"/>
    <w:p w14:paraId="78B59CB9" w14:textId="77777777" w:rsidR="00457032" w:rsidRDefault="00457032" w:rsidP="00BD3278"/>
    <w:p w14:paraId="4CDE3E07" w14:textId="04FE63D8" w:rsidR="00BD3278" w:rsidRPr="00BD3278" w:rsidRDefault="00BD3278" w:rsidP="003D0829">
      <w:pPr>
        <w:rPr>
          <w:b/>
        </w:rPr>
      </w:pPr>
    </w:p>
    <w:p w14:paraId="633D2AA1" w14:textId="3A64276B" w:rsidR="00177A74" w:rsidRDefault="00177A74" w:rsidP="00177A74">
      <w:pPr>
        <w:pStyle w:val="Heading3"/>
      </w:pPr>
      <w:r>
        <w:t>1NC 1</w:t>
      </w:r>
    </w:p>
    <w:p w14:paraId="042840BC" w14:textId="4632B4E9" w:rsidR="002B748C" w:rsidRPr="00C40E9F" w:rsidRDefault="002B748C" w:rsidP="002B748C">
      <w:pPr>
        <w:pStyle w:val="Heading4"/>
        <w:rPr>
          <w:rStyle w:val="StyleStyleBold12pt"/>
          <w:b/>
        </w:rPr>
      </w:pPr>
      <w:r w:rsidRPr="00C40E9F">
        <w:rPr>
          <w:rStyle w:val="StyleStyleBold12pt"/>
          <w:b/>
        </w:rPr>
        <w:t xml:space="preserve">Venezuela </w:t>
      </w:r>
      <w:r w:rsidR="00C40E9F" w:rsidRPr="00C40E9F">
        <w:rPr>
          <w:rStyle w:val="StyleStyleBold12pt"/>
          <w:b/>
        </w:rPr>
        <w:t>and the United States will not resolve relations – Snowden proves</w:t>
      </w:r>
    </w:p>
    <w:p w14:paraId="6470F31E" w14:textId="64CA59C1" w:rsidR="003F7C25" w:rsidRDefault="009B6BA2" w:rsidP="00885CAB">
      <w:proofErr w:type="spellStart"/>
      <w:r>
        <w:rPr>
          <w:rStyle w:val="StyleStyleBold12pt"/>
        </w:rPr>
        <w:t>Neuman</w:t>
      </w:r>
      <w:proofErr w:type="spellEnd"/>
      <w:r>
        <w:rPr>
          <w:rStyle w:val="StyleStyleBold12pt"/>
        </w:rPr>
        <w:t xml:space="preserve"> 7/20</w:t>
      </w:r>
      <w:r>
        <w:t>(</w:t>
      </w:r>
      <w:r w:rsidR="00885CAB">
        <w:t xml:space="preserve">WILLIAM NEUMAN, July 20, 2013, </w:t>
      </w:r>
      <w:r w:rsidR="003F7C25">
        <w:t>“</w:t>
      </w:r>
      <w:r w:rsidR="003F7C25" w:rsidRPr="003F7C25">
        <w:t>Venezuela Stops Efforts to Improve U.S. Relations</w:t>
      </w:r>
      <w:r w:rsidR="003F7C25">
        <w:t xml:space="preserve">” </w:t>
      </w:r>
      <w:hyperlink r:id="rId22" w:history="1">
        <w:r w:rsidRPr="004F06AD">
          <w:rPr>
            <w:rStyle w:val="Hyperlink"/>
          </w:rPr>
          <w:t>http://www.nytimes.com/2013/07/21/world/americas/venezuela-stops-efforts-to-improve-us-relations.html?_r=0</w:t>
        </w:r>
      </w:hyperlink>
      <w:r>
        <w:t>)</w:t>
      </w:r>
    </w:p>
    <w:p w14:paraId="020B4892" w14:textId="14C9C677" w:rsidR="009B6BA2" w:rsidRDefault="009B6BA2" w:rsidP="009B6BA2">
      <w:r w:rsidRPr="001C584F">
        <w:rPr>
          <w:b/>
          <w:highlight w:val="yellow"/>
          <w:u w:val="single"/>
        </w:rPr>
        <w:t>Venezuela announced late Friday that it was stopping the latest round of off-again-on-again efforts to improve relations with the United States</w:t>
      </w:r>
      <w:r>
        <w:t xml:space="preserve"> in reaction to comments by the Obama administration’s nominee for United Nations ambassador.</w:t>
      </w:r>
      <w:r w:rsidR="002B748C">
        <w:t xml:space="preserve"> </w:t>
      </w:r>
      <w:r>
        <w:t xml:space="preserve">The nominee, Samantha Power, speaking before a Senate committee on Wednesday, said part of her role as ambassador would be to challenge a “crackdown on civil society” in several countries, including Venezuela. President </w:t>
      </w:r>
      <w:proofErr w:type="spellStart"/>
      <w:r>
        <w:t>Nicolás</w:t>
      </w:r>
      <w:proofErr w:type="spellEnd"/>
      <w:r>
        <w:t xml:space="preserve"> </w:t>
      </w:r>
      <w:r w:rsidRPr="001C584F">
        <w:rPr>
          <w:b/>
          <w:highlight w:val="yellow"/>
          <w:u w:val="single"/>
        </w:rPr>
        <w:t>Maduro had already lashed out on Thursday</w:t>
      </w:r>
      <w:r w:rsidR="001C584F">
        <w:rPr>
          <w:b/>
          <w:u w:val="single"/>
        </w:rPr>
        <w:t>8</w:t>
      </w:r>
      <w:r>
        <w:t xml:space="preserve"> at Ms. Power for her remarks, and late on Friday the Foreign Ministry said it was terminating efforts to improve relations with the United States.</w:t>
      </w:r>
      <w:r w:rsidR="002B748C">
        <w:t xml:space="preserve"> </w:t>
      </w:r>
      <w:r>
        <w:t xml:space="preserve">Those efforts had inched forward just last month after Secretary of State John Kerry publicly shook hands with the Venezuelan foreign minister, </w:t>
      </w:r>
      <w:proofErr w:type="spellStart"/>
      <w:r>
        <w:t>Elías</w:t>
      </w:r>
      <w:proofErr w:type="spellEnd"/>
      <w:r>
        <w:t xml:space="preserve"> </w:t>
      </w:r>
      <w:proofErr w:type="spellStart"/>
      <w:r>
        <w:t>Jaua</w:t>
      </w:r>
      <w:proofErr w:type="spellEnd"/>
      <w:r>
        <w:t>, during an international meeting in Guatemala — one of the highest-level meetings between officials of the two countries in years.</w:t>
      </w:r>
      <w:r w:rsidR="002B748C">
        <w:t xml:space="preserve"> </w:t>
      </w:r>
      <w:r>
        <w:t>Venezuela “will never accept interference of any kind in its internal affairs,” the Foreign Ministry said in a statement, adding that it “considered terminated the process begun in the conversations in Guatemala that had as their goal the regularization of our diplomatic relations.”</w:t>
      </w:r>
      <w:r w:rsidR="002B748C">
        <w:t xml:space="preserve"> </w:t>
      </w:r>
      <w:r w:rsidRPr="001C584F">
        <w:rPr>
          <w:b/>
          <w:highlight w:val="yellow"/>
          <w:u w:val="single"/>
        </w:rPr>
        <w:t>Relations with Venezuela have long been troubled, although the country has remained a major supplier of oil to the United States</w:t>
      </w:r>
      <w:r w:rsidRPr="002B748C">
        <w:rPr>
          <w:b/>
          <w:u w:val="single"/>
        </w:rPr>
        <w:t>.</w:t>
      </w:r>
      <w:r>
        <w:t xml:space="preserve"> Under the previous president, Hugo Chávez, a longtime nemesis of the United States, relations were bumpy, especially after the Bush administration tacitly supported a coup that briefly ousted him.</w:t>
      </w:r>
      <w:r w:rsidR="002B748C">
        <w:t xml:space="preserve"> </w:t>
      </w:r>
      <w:r>
        <w:t>Mr. Maduro, Mr. Chávez’s handpicked successor, has given mixed messages about relations with the United States.</w:t>
      </w:r>
      <w:r w:rsidR="002B748C">
        <w:t xml:space="preserve"> </w:t>
      </w:r>
      <w:r>
        <w:t>In March, when Mr. Maduro was vice president, he kicked out two American military attachés, accusing them of seeking to undermine the government. After he was elected in April, he ordered the arrest of an American documentary filmmaker whom officials accused of trying to start a civil war. The filmmaker, Tim Tracy, was later expelled from the country.</w:t>
      </w:r>
      <w:r w:rsidR="002B748C">
        <w:t xml:space="preserve"> </w:t>
      </w:r>
      <w:r>
        <w:t>And in recent days</w:t>
      </w:r>
      <w:r w:rsidRPr="002B748C">
        <w:rPr>
          <w:b/>
          <w:u w:val="single"/>
        </w:rPr>
        <w:t xml:space="preserve">, </w:t>
      </w:r>
      <w:r w:rsidRPr="001C584F">
        <w:rPr>
          <w:b/>
          <w:highlight w:val="yellow"/>
          <w:u w:val="single"/>
        </w:rPr>
        <w:t>in a sharp escalation of the war of words with Washington, Mr. Maduro has said he would give asylum to Edward J. Snowden</w:t>
      </w:r>
      <w:r>
        <w:t>, the former American intelligence contractor who leaked secrets about American intelligence programs and is staying at a Moscow airport.</w:t>
      </w:r>
    </w:p>
    <w:p w14:paraId="6F635921" w14:textId="515F2F36" w:rsidR="00551904" w:rsidRDefault="00551904" w:rsidP="00551904">
      <w:pPr>
        <w:pStyle w:val="Heading3"/>
      </w:pPr>
      <w:r>
        <w:t>1NC 2</w:t>
      </w:r>
    </w:p>
    <w:p w14:paraId="0E00CF07" w14:textId="1DE1B0D2" w:rsidR="00185484" w:rsidRPr="001F7C26" w:rsidRDefault="00185484" w:rsidP="00185484">
      <w:pPr>
        <w:pStyle w:val="Heading4"/>
        <w:rPr>
          <w:rStyle w:val="StyleStyleBold12pt"/>
          <w:b/>
        </w:rPr>
      </w:pPr>
      <w:r w:rsidRPr="001F7C26">
        <w:rPr>
          <w:rStyle w:val="StyleStyleBold12pt"/>
          <w:b/>
        </w:rPr>
        <w:t>China is key to Venezuela’</w:t>
      </w:r>
      <w:r w:rsidR="00047551">
        <w:rPr>
          <w:rStyle w:val="StyleStyleBold12pt"/>
          <w:b/>
        </w:rPr>
        <w:t>s economy- 300</w:t>
      </w:r>
      <w:r w:rsidRPr="001F7C26">
        <w:rPr>
          <w:rStyle w:val="StyleStyleBold12pt"/>
          <w:b/>
        </w:rPr>
        <w:t xml:space="preserve"> bilateral agreements and 80 major projects</w:t>
      </w:r>
    </w:p>
    <w:p w14:paraId="05F40EAE" w14:textId="4711C3E9" w:rsidR="00EC35A0" w:rsidRDefault="00B93085" w:rsidP="00EC35A0">
      <w:r>
        <w:rPr>
          <w:rStyle w:val="StyleStyleBold12pt"/>
        </w:rPr>
        <w:t>Arsenault 13</w:t>
      </w:r>
      <w:r>
        <w:t>(</w:t>
      </w:r>
      <w:r w:rsidR="00B50501" w:rsidRPr="00B50501">
        <w:t>Chris Arsenault</w:t>
      </w:r>
      <w:r w:rsidR="00B50501">
        <w:t>, Staff Writer, 12 Mar 2013, “</w:t>
      </w:r>
      <w:r w:rsidR="00B50501" w:rsidRPr="00B50501">
        <w:t>Venezuela looks to China for economic boost</w:t>
      </w:r>
      <w:r w:rsidR="00B50501">
        <w:t>”</w:t>
      </w:r>
      <w:r w:rsidR="00B50501" w:rsidRPr="00B50501">
        <w:t xml:space="preserve"> </w:t>
      </w:r>
      <w:r w:rsidR="00B50501">
        <w:t xml:space="preserve">Al Jazeera, </w:t>
      </w:r>
      <w:hyperlink r:id="rId23" w:history="1">
        <w:r w:rsidR="00A231FC" w:rsidRPr="004F06AD">
          <w:rPr>
            <w:rStyle w:val="Hyperlink"/>
          </w:rPr>
          <w:t>http://www.aljazeera.com/indepth/features/2013/03/201331271053389351.html</w:t>
        </w:r>
      </w:hyperlink>
      <w:r>
        <w:t>)</w:t>
      </w:r>
    </w:p>
    <w:p w14:paraId="38239F0D" w14:textId="158E452F" w:rsidR="00A231FC" w:rsidRPr="00185484" w:rsidRDefault="00A231FC" w:rsidP="00A231FC">
      <w:pPr>
        <w:rPr>
          <w:b/>
          <w:u w:val="single"/>
        </w:rPr>
      </w:pPr>
      <w:r w:rsidRPr="00A231FC">
        <w:rPr>
          <w:b/>
          <w:u w:val="single"/>
        </w:rPr>
        <w:t xml:space="preserve">As </w:t>
      </w:r>
      <w:r w:rsidRPr="00CF01D5">
        <w:rPr>
          <w:b/>
          <w:highlight w:val="yellow"/>
          <w:u w:val="single"/>
        </w:rPr>
        <w:t>China’s economic and political footprint grows across Latin America</w:t>
      </w:r>
      <w:r>
        <w:t xml:space="preserve"> and Africa, worrying some and enriching others, Alvaro Ruiz Sanchez has his eyes on the prize.</w:t>
      </w:r>
      <w:r w:rsidR="00185484">
        <w:t xml:space="preserve"> </w:t>
      </w:r>
      <w:r>
        <w:t xml:space="preserve">President of </w:t>
      </w:r>
      <w:proofErr w:type="spellStart"/>
      <w:r>
        <w:t>OrOctrading</w:t>
      </w:r>
      <w:proofErr w:type="spellEnd"/>
      <w:r>
        <w:t>, a consulting firm, Sanchez - sporting thick cufflinks with the red Chinese flag and a dark blazer - has been teaching Venezuelan companies about doing business with the world’s second-largest economy.</w:t>
      </w:r>
      <w:r w:rsidR="00185484">
        <w:t xml:space="preserve"> </w:t>
      </w:r>
      <w:r>
        <w:t xml:space="preserve">“Usually, </w:t>
      </w:r>
      <w:r w:rsidRPr="00A231FC">
        <w:rPr>
          <w:b/>
          <w:u w:val="single"/>
        </w:rPr>
        <w:t xml:space="preserve">manufactured goods from </w:t>
      </w:r>
      <w:r w:rsidRPr="00CF01D5">
        <w:rPr>
          <w:b/>
          <w:highlight w:val="yellow"/>
          <w:u w:val="single"/>
        </w:rPr>
        <w:t>China are coming into Latin America and raw materials are going out</w:t>
      </w:r>
      <w:r w:rsidRPr="00A231FC">
        <w:rPr>
          <w:b/>
          <w:u w:val="single"/>
        </w:rPr>
        <w:t xml:space="preserve">,” </w:t>
      </w:r>
      <w:r>
        <w:t>Sanchez told Al Jazeera. “</w:t>
      </w:r>
      <w:r w:rsidRPr="00CF01D5">
        <w:rPr>
          <w:b/>
          <w:highlight w:val="yellow"/>
          <w:u w:val="single"/>
        </w:rPr>
        <w:t>Venezuela has posted a positive trade balance with China</w:t>
      </w:r>
      <w:r w:rsidRPr="00A231FC">
        <w:rPr>
          <w:b/>
          <w:u w:val="single"/>
        </w:rPr>
        <w:t>,</w:t>
      </w:r>
      <w:r>
        <w:t xml:space="preserve"> because of oil exports, but without those we would have a major deficit.”</w:t>
      </w:r>
      <w:r w:rsidR="00185484">
        <w:t xml:space="preserve"> </w:t>
      </w:r>
      <w:r w:rsidRPr="00CF01D5">
        <w:rPr>
          <w:b/>
          <w:highlight w:val="yellow"/>
          <w:u w:val="single"/>
        </w:rPr>
        <w:t>Trade between Venezuela, holder of the world’s largest oil reserves, and China grew to $18bn in 2011</w:t>
      </w:r>
      <w:r>
        <w:t>, a 24-fold increase from 2003, reported China Daily, a government-backed newspaper.</w:t>
      </w:r>
      <w:r w:rsidR="00185484">
        <w:t xml:space="preserve"> </w:t>
      </w:r>
      <w:r w:rsidRPr="00CF01D5">
        <w:rPr>
          <w:b/>
          <w:highlight w:val="yellow"/>
          <w:u w:val="single"/>
        </w:rPr>
        <w:t>Venezuela exports more than 500,000 barrels of oil to the Asian giant daily</w:t>
      </w:r>
      <w:r>
        <w:t xml:space="preserve">, according to government figures, and plans to increase that to one million by 2015. </w:t>
      </w:r>
      <w:r w:rsidRPr="00CF01D5">
        <w:rPr>
          <w:b/>
          <w:highlight w:val="yellow"/>
          <w:u w:val="single"/>
        </w:rPr>
        <w:t>The two countries had signed 300 bilateral agreements, including 80 major p</w:t>
      </w:r>
      <w:r w:rsidRPr="00185484">
        <w:rPr>
          <w:b/>
          <w:u w:val="single"/>
        </w:rPr>
        <w:t>rojects, according to a University of Miami study in 2010.</w:t>
      </w:r>
      <w:r w:rsidR="00185484">
        <w:rPr>
          <w:b/>
          <w:u w:val="single"/>
        </w:rPr>
        <w:t xml:space="preserve"> </w:t>
      </w:r>
      <w:r>
        <w:t>Looking east</w:t>
      </w:r>
      <w:r w:rsidR="00185484">
        <w:t xml:space="preserve"> </w:t>
      </w:r>
      <w:r>
        <w:t>Alvaro Ruiz Sanchez believes trade with China is the way of the future for Venezuela [Chris Arsenault/Al Jazeera]</w:t>
      </w:r>
      <w:r w:rsidR="00185484">
        <w:t xml:space="preserve"> </w:t>
      </w:r>
      <w:r>
        <w:t>As relations between Venezuela and the US soured in recent years, Venezuela looked away from its traditional trading partner towards the east</w:t>
      </w:r>
      <w:r w:rsidRPr="00185484">
        <w:rPr>
          <w:b/>
          <w:u w:val="single"/>
        </w:rPr>
        <w:t>. China could soon surpass the US as Venezuela’s largest trading partner.</w:t>
      </w:r>
    </w:p>
    <w:p w14:paraId="05EBB759" w14:textId="77777777" w:rsidR="009B6BA2" w:rsidRDefault="009B6BA2" w:rsidP="009B6BA2"/>
    <w:p w14:paraId="0338E949" w14:textId="31D8BFA7" w:rsidR="00BB244E" w:rsidRDefault="00177A74" w:rsidP="00BB244E">
      <w:pPr>
        <w:pStyle w:val="Heading3"/>
      </w:pPr>
      <w:r>
        <w:t>1NC 4</w:t>
      </w:r>
    </w:p>
    <w:p w14:paraId="74E76582" w14:textId="6C6DC0A4" w:rsidR="000101B4" w:rsidRDefault="00290DF9" w:rsidP="00496BA6">
      <w:pPr>
        <w:pStyle w:val="Heading4"/>
      </w:pPr>
      <w:r>
        <w:t>Braz</w:t>
      </w:r>
      <w:r w:rsidR="00317392">
        <w:t xml:space="preserve">il is a lot more important then </w:t>
      </w:r>
      <w:r w:rsidR="00CF6D50">
        <w:t xml:space="preserve">Venezuela </w:t>
      </w:r>
    </w:p>
    <w:p w14:paraId="6C2E3259" w14:textId="3F6D8705" w:rsidR="000101B4" w:rsidRDefault="0033654C" w:rsidP="00BB244E">
      <w:r>
        <w:rPr>
          <w:rStyle w:val="StyleStyleBold12pt"/>
        </w:rPr>
        <w:t>Leahy 13</w:t>
      </w:r>
      <w:r>
        <w:t>(</w:t>
      </w:r>
      <w:r w:rsidR="007E32CB">
        <w:t xml:space="preserve">Joe Leahy, </w:t>
      </w:r>
      <w:r w:rsidRPr="0033654C">
        <w:t>FT’s Brazil bureau chief</w:t>
      </w:r>
      <w:r>
        <w:t xml:space="preserve">, </w:t>
      </w:r>
      <w:r w:rsidR="007E32CB" w:rsidRPr="007E32CB">
        <w:t>February 22, 2013</w:t>
      </w:r>
      <w:r w:rsidR="007E32CB">
        <w:t>, FT, “</w:t>
      </w:r>
      <w:r w:rsidR="007E32CB" w:rsidRPr="007E32CB">
        <w:t>Brazil: the first big ‘soft’ power</w:t>
      </w:r>
      <w:r w:rsidR="007E32CB">
        <w:t xml:space="preserve">” </w:t>
      </w:r>
      <w:hyperlink r:id="rId24" w:anchor="axzz2a6Y4Q4jt" w:history="1">
        <w:r w:rsidRPr="004F06AD">
          <w:rPr>
            <w:rStyle w:val="Hyperlink"/>
          </w:rPr>
          <w:t>http://www.ft.com/intl/cms/s/2/37685a5c-7bbd-11e2-95b9-00144feabdc0.html#axzz2a6Y4Q4jt</w:t>
        </w:r>
      </w:hyperlink>
      <w:r>
        <w:t>)</w:t>
      </w:r>
    </w:p>
    <w:p w14:paraId="46DEF429" w14:textId="77777777" w:rsidR="0033654C" w:rsidRDefault="0033654C" w:rsidP="00BB244E"/>
    <w:p w14:paraId="45BF8D2C" w14:textId="37D764C5" w:rsidR="0033654C" w:rsidRDefault="0033654C" w:rsidP="0033654C">
      <w:r>
        <w:t xml:space="preserve">The Brazil of Niemeyer’s last 10 years was one in which the lower middle class rose to account for more than half of the population – a fabulous </w:t>
      </w:r>
      <w:proofErr w:type="spellStart"/>
      <w:r>
        <w:t>turnround</w:t>
      </w:r>
      <w:proofErr w:type="spellEnd"/>
      <w:r>
        <w:t xml:space="preserve"> for what for five centuries has been one of the world’s most unequal societies. </w:t>
      </w:r>
      <w:r w:rsidRPr="0033654C">
        <w:rPr>
          <w:b/>
          <w:u w:val="single"/>
        </w:rPr>
        <w:t xml:space="preserve">It is </w:t>
      </w:r>
      <w:r w:rsidRPr="00CF01D5">
        <w:rPr>
          <w:b/>
          <w:highlight w:val="yellow"/>
          <w:u w:val="single"/>
        </w:rPr>
        <w:t>a Brazil that has had stable government for nearly two decades</w:t>
      </w:r>
      <w:r>
        <w:t>, from the sociologist-turned-</w:t>
      </w:r>
      <w:proofErr w:type="spellStart"/>
      <w:r>
        <w:t>centre</w:t>
      </w:r>
      <w:proofErr w:type="spellEnd"/>
      <w:r>
        <w:t xml:space="preserve">-right-president Fernando Henrique Cardoso, to the former firebrand unionist, </w:t>
      </w:r>
      <w:proofErr w:type="spellStart"/>
      <w:r>
        <w:t>Luiz</w:t>
      </w:r>
      <w:proofErr w:type="spellEnd"/>
      <w:r>
        <w:t xml:space="preserve"> </w:t>
      </w:r>
      <w:proofErr w:type="spellStart"/>
      <w:r>
        <w:t>Inácio</w:t>
      </w:r>
      <w:proofErr w:type="spellEnd"/>
      <w:r>
        <w:t xml:space="preserve"> Lula da Silva, who took office in 2003, and his successor in the ruling Workers Party (PT), </w:t>
      </w:r>
      <w:proofErr w:type="spellStart"/>
      <w:r>
        <w:t>Dilma</w:t>
      </w:r>
      <w:proofErr w:type="spellEnd"/>
      <w:r>
        <w:t xml:space="preserve"> </w:t>
      </w:r>
      <w:proofErr w:type="spellStart"/>
      <w:r>
        <w:t>Rousseff</w:t>
      </w:r>
      <w:proofErr w:type="spellEnd"/>
      <w:r>
        <w:t>, a Marxist guerrilla-turned-technocrat.</w:t>
      </w:r>
      <w:r w:rsidR="00496BA6">
        <w:t xml:space="preserve"> </w:t>
      </w:r>
      <w:r w:rsidRPr="0033654C">
        <w:rPr>
          <w:b/>
          <w:u w:val="single"/>
        </w:rPr>
        <w:t xml:space="preserve">It is a </w:t>
      </w:r>
      <w:r w:rsidRPr="00CF01D5">
        <w:rPr>
          <w:b/>
          <w:highlight w:val="yellow"/>
          <w:u w:val="single"/>
        </w:rPr>
        <w:t>Brazil whose global standing has rarely been higher</w:t>
      </w:r>
      <w:r w:rsidRPr="0033654C">
        <w:rPr>
          <w:b/>
          <w:u w:val="single"/>
        </w:rPr>
        <w:t xml:space="preserve">. Its </w:t>
      </w:r>
      <w:r w:rsidRPr="00CF01D5">
        <w:rPr>
          <w:b/>
          <w:highlight w:val="yellow"/>
          <w:u w:val="single"/>
        </w:rPr>
        <w:t>agriculture feeds the planet. It has good relations with virtually every country in the world</w:t>
      </w:r>
      <w:r w:rsidRPr="0033654C">
        <w:rPr>
          <w:b/>
          <w:u w:val="single"/>
        </w:rPr>
        <w:t>, from the US to North Korea</w:t>
      </w:r>
      <w:r>
        <w:t>. It has curbed, though not yet halted completely, the destruction of the Amazon. And it is preparing to host the World Cup next year and the Olympics two years later – a feat few countries have ever attempted.</w:t>
      </w:r>
      <w:r w:rsidR="00496BA6">
        <w:t xml:space="preserve"> </w:t>
      </w:r>
      <w:r>
        <w:t xml:space="preserve">If the games are successful – which they probably will be, </w:t>
      </w:r>
      <w:r w:rsidRPr="00CF01D5">
        <w:rPr>
          <w:b/>
          <w:highlight w:val="yellow"/>
          <w:u w:val="single"/>
        </w:rPr>
        <w:t>despite Brazil’s reputation</w:t>
      </w:r>
      <w:r>
        <w:t xml:space="preserve"> for having a very relaxed attitude to planning – </w:t>
      </w:r>
      <w:r w:rsidRPr="00CF01D5">
        <w:rPr>
          <w:b/>
          <w:highlight w:val="yellow"/>
          <w:u w:val="single"/>
        </w:rPr>
        <w:t>they will help seal the country’s image globally as one of the world’s emerging powers. Not a military power, bristling with missiles and troubled by messy border disputes like China</w:t>
      </w:r>
      <w:r w:rsidRPr="0033654C">
        <w:rPr>
          <w:b/>
          <w:u w:val="single"/>
        </w:rPr>
        <w:t xml:space="preserve"> or India, but the first big “soft” power</w:t>
      </w:r>
      <w:r>
        <w:t>, a kind of Canada writ large but with Carnival thrown in.</w:t>
      </w:r>
    </w:p>
    <w:p w14:paraId="48290C78" w14:textId="744A1261" w:rsidR="00C36C16" w:rsidRPr="00C36C16" w:rsidRDefault="00C36C16" w:rsidP="00C36C16">
      <w:pPr>
        <w:pStyle w:val="NormalWeb"/>
        <w:rPr>
          <w:rFonts w:asciiTheme="majorHAnsi" w:eastAsia="Times New Roman" w:hAnsiTheme="majorHAnsi"/>
          <w:bCs/>
          <w:sz w:val="28"/>
          <w:szCs w:val="28"/>
        </w:rPr>
      </w:pPr>
      <w:r w:rsidRPr="00641FAA">
        <w:rPr>
          <w:rFonts w:asciiTheme="majorHAnsi" w:eastAsia="Times New Roman" w:hAnsiTheme="majorHAnsi"/>
          <w:bCs/>
          <w:sz w:val="28"/>
          <w:szCs w:val="28"/>
          <w:highlight w:val="yellow"/>
        </w:rPr>
        <w:t>Title: 2013 : U.S. trade in goods with Venezuela</w:t>
      </w:r>
      <w:r w:rsidRPr="00C36C16">
        <w:rPr>
          <w:rFonts w:asciiTheme="majorHAnsi" w:eastAsia="Times New Roman" w:hAnsiTheme="majorHAnsi"/>
          <w:bCs/>
          <w:sz w:val="28"/>
          <w:szCs w:val="28"/>
        </w:rPr>
        <w:t xml:space="preserve"> </w:t>
      </w:r>
    </w:p>
    <w:p w14:paraId="4F3EA81C" w14:textId="69D039E6" w:rsidR="00C36C16" w:rsidRDefault="00C36C16" w:rsidP="00C36C16">
      <w:pPr>
        <w:pStyle w:val="NormalWeb"/>
      </w:pPr>
      <w:r>
        <w:rPr>
          <w:i/>
          <w:iCs/>
        </w:rPr>
        <w:t>NOTE: All figures are in millions of U.S. dollars on a nominal basis, not seasonally adjusted unless otherwise specified.</w:t>
      </w:r>
      <w:r>
        <w:t xml:space="preserve"> </w:t>
      </w:r>
      <w:r>
        <w:rPr>
          <w:i/>
          <w:iCs/>
        </w:rPr>
        <w:t>Details may not equal totals due to rounding.</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Grid>
        <w:gridCol w:w="3019"/>
        <w:gridCol w:w="1859"/>
        <w:gridCol w:w="2049"/>
        <w:gridCol w:w="1943"/>
      </w:tblGrid>
      <w:tr w:rsidR="00C36C16" w14:paraId="0466CD72"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C40A1F" w14:textId="77777777" w:rsidR="00C36C16" w:rsidRDefault="00C36C16">
            <w:pPr>
              <w:jc w:val="center"/>
              <w:rPr>
                <w:rFonts w:ascii="Times" w:eastAsia="Times New Roman" w:hAnsi="Times" w:cs="Times New Roman"/>
                <w:b/>
                <w:bCs/>
              </w:rPr>
            </w:pPr>
            <w:r>
              <w:rPr>
                <w:rFonts w:eastAsia="Times New Roman" w:cs="Times New Roman"/>
                <w:b/>
                <w:bCs/>
              </w:rPr>
              <w:t>Month</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C519D5" w14:textId="77777777" w:rsidR="00C36C16" w:rsidRDefault="00C36C16">
            <w:pPr>
              <w:jc w:val="center"/>
              <w:rPr>
                <w:rFonts w:ascii="Times" w:eastAsia="Times New Roman" w:hAnsi="Times" w:cs="Times New Roman"/>
                <w:b/>
                <w:bCs/>
              </w:rPr>
            </w:pPr>
            <w:r>
              <w:rPr>
                <w:rFonts w:eastAsia="Times New Roman" w:cs="Times New Roman"/>
                <w:b/>
                <w:bCs/>
              </w:rPr>
              <w:t>Exports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7CE0A9" w14:textId="77777777" w:rsidR="00C36C16" w:rsidRDefault="00C36C16">
            <w:pPr>
              <w:jc w:val="center"/>
              <w:rPr>
                <w:rFonts w:ascii="Times" w:eastAsia="Times New Roman" w:hAnsi="Times" w:cs="Times New Roman"/>
                <w:b/>
                <w:bCs/>
              </w:rPr>
            </w:pPr>
            <w:r w:rsidRPr="00641FAA">
              <w:rPr>
                <w:rFonts w:eastAsia="Times New Roman" w:cs="Times New Roman"/>
                <w:b/>
                <w:bCs/>
                <w:highlight w:val="yellow"/>
              </w:rPr>
              <w:t>Imports</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C39CE4" w14:textId="77777777" w:rsidR="00C36C16" w:rsidRDefault="00C36C16">
            <w:pPr>
              <w:jc w:val="center"/>
              <w:rPr>
                <w:rFonts w:ascii="Times" w:eastAsia="Times New Roman" w:hAnsi="Times" w:cs="Times New Roman"/>
                <w:b/>
                <w:bCs/>
              </w:rPr>
            </w:pPr>
            <w:r>
              <w:rPr>
                <w:rFonts w:eastAsia="Times New Roman" w:cs="Times New Roman"/>
                <w:b/>
                <w:bCs/>
              </w:rPr>
              <w:t>Balance</w:t>
            </w:r>
          </w:p>
        </w:tc>
      </w:tr>
      <w:tr w:rsidR="00C36C16" w14:paraId="55F71E89"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6E43034" w14:textId="77777777" w:rsidR="00C36C16" w:rsidRDefault="00C36C16">
            <w:pPr>
              <w:rPr>
                <w:rFonts w:ascii="Times" w:eastAsia="Times New Roman" w:hAnsi="Times" w:cs="Times New Roman"/>
              </w:rPr>
            </w:pPr>
            <w:r>
              <w:rPr>
                <w:rFonts w:eastAsia="Times New Roman" w:cs="Times New Roman"/>
              </w:rPr>
              <w:t xml:space="preserve">January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A3806" w14:textId="77777777" w:rsidR="00C36C16" w:rsidRDefault="00C36C16">
            <w:pPr>
              <w:jc w:val="right"/>
              <w:rPr>
                <w:rFonts w:ascii="Times" w:eastAsia="Times New Roman" w:hAnsi="Times" w:cs="Times New Roman"/>
              </w:rPr>
            </w:pPr>
            <w:r>
              <w:rPr>
                <w:rFonts w:eastAsia="Times New Roman" w:cs="Times New Roman"/>
              </w:rPr>
              <w:t xml:space="preserve">1,436.6 </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3FED8" w14:textId="77777777" w:rsidR="00C36C16" w:rsidRDefault="00C36C16">
            <w:pPr>
              <w:jc w:val="right"/>
              <w:rPr>
                <w:rFonts w:ascii="Times" w:eastAsia="Times New Roman" w:hAnsi="Times" w:cs="Times New Roman"/>
              </w:rPr>
            </w:pPr>
            <w:r>
              <w:rPr>
                <w:rFonts w:eastAsia="Times New Roman" w:cs="Times New Roman"/>
              </w:rPr>
              <w:t xml:space="preserve">3,408.9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474F0" w14:textId="77777777" w:rsidR="00C36C16" w:rsidRDefault="00C36C16">
            <w:pPr>
              <w:jc w:val="right"/>
              <w:rPr>
                <w:rFonts w:ascii="Times" w:eastAsia="Times New Roman" w:hAnsi="Times" w:cs="Times New Roman"/>
              </w:rPr>
            </w:pPr>
            <w:r>
              <w:rPr>
                <w:rFonts w:eastAsia="Times New Roman" w:cs="Times New Roman"/>
              </w:rPr>
              <w:t xml:space="preserve">-1,972.3 </w:t>
            </w:r>
          </w:p>
        </w:tc>
      </w:tr>
      <w:tr w:rsidR="00C36C16" w14:paraId="549D9205"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5B57A6" w14:textId="77777777" w:rsidR="00C36C16" w:rsidRDefault="00C36C16">
            <w:pPr>
              <w:rPr>
                <w:rFonts w:ascii="Times" w:eastAsia="Times New Roman" w:hAnsi="Times" w:cs="Times New Roman"/>
              </w:rPr>
            </w:pPr>
            <w:r>
              <w:rPr>
                <w:rFonts w:eastAsia="Times New Roman" w:cs="Times New Roman"/>
              </w:rPr>
              <w:t xml:space="preserve">February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E21AB" w14:textId="77777777" w:rsidR="00C36C16" w:rsidRDefault="00C36C16">
            <w:pPr>
              <w:jc w:val="right"/>
              <w:rPr>
                <w:rFonts w:ascii="Times" w:eastAsia="Times New Roman" w:hAnsi="Times" w:cs="Times New Roman"/>
              </w:rPr>
            </w:pPr>
            <w:r>
              <w:rPr>
                <w:rFonts w:eastAsia="Times New Roman" w:cs="Times New Roman"/>
              </w:rPr>
              <w:t xml:space="preserve">1,039.1 </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E76F6" w14:textId="77777777" w:rsidR="00C36C16" w:rsidRDefault="00C36C16">
            <w:pPr>
              <w:jc w:val="right"/>
              <w:rPr>
                <w:rFonts w:ascii="Times" w:eastAsia="Times New Roman" w:hAnsi="Times" w:cs="Times New Roman"/>
              </w:rPr>
            </w:pPr>
            <w:r>
              <w:rPr>
                <w:rFonts w:eastAsia="Times New Roman" w:cs="Times New Roman"/>
              </w:rPr>
              <w:t xml:space="preserve">2,182.9 </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68D0A" w14:textId="77777777" w:rsidR="00C36C16" w:rsidRDefault="00C36C16">
            <w:pPr>
              <w:jc w:val="right"/>
              <w:rPr>
                <w:rFonts w:ascii="Times" w:eastAsia="Times New Roman" w:hAnsi="Times" w:cs="Times New Roman"/>
              </w:rPr>
            </w:pPr>
            <w:r>
              <w:rPr>
                <w:rFonts w:eastAsia="Times New Roman" w:cs="Times New Roman"/>
              </w:rPr>
              <w:t xml:space="preserve">-1,143.8 </w:t>
            </w:r>
          </w:p>
        </w:tc>
      </w:tr>
      <w:tr w:rsidR="00C36C16" w14:paraId="7FA5D995"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BF7BE68" w14:textId="77777777" w:rsidR="00C36C16" w:rsidRDefault="00C36C16">
            <w:pPr>
              <w:rPr>
                <w:rFonts w:ascii="Times" w:eastAsia="Times New Roman" w:hAnsi="Times" w:cs="Times New Roman"/>
              </w:rPr>
            </w:pPr>
            <w:r>
              <w:rPr>
                <w:rFonts w:eastAsia="Times New Roman" w:cs="Times New Roman"/>
              </w:rPr>
              <w:t xml:space="preserve">March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06789" w14:textId="77777777" w:rsidR="00C36C16" w:rsidRDefault="00C36C16">
            <w:pPr>
              <w:jc w:val="right"/>
              <w:rPr>
                <w:rFonts w:ascii="Times" w:eastAsia="Times New Roman" w:hAnsi="Times" w:cs="Times New Roman"/>
              </w:rPr>
            </w:pPr>
            <w:r>
              <w:rPr>
                <w:rFonts w:eastAsia="Times New Roman" w:cs="Times New Roman"/>
              </w:rPr>
              <w:t xml:space="preserve">980.0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0BEBF" w14:textId="77777777" w:rsidR="00C36C16" w:rsidRDefault="00C36C16">
            <w:pPr>
              <w:jc w:val="right"/>
              <w:rPr>
                <w:rFonts w:ascii="Times" w:eastAsia="Times New Roman" w:hAnsi="Times" w:cs="Times New Roman"/>
              </w:rPr>
            </w:pPr>
            <w:r>
              <w:rPr>
                <w:rFonts w:eastAsia="Times New Roman" w:cs="Times New Roman"/>
              </w:rPr>
              <w:t xml:space="preserve">2,256.3 </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28645" w14:textId="77777777" w:rsidR="00C36C16" w:rsidRDefault="00C36C16">
            <w:pPr>
              <w:jc w:val="right"/>
              <w:rPr>
                <w:rFonts w:ascii="Times" w:eastAsia="Times New Roman" w:hAnsi="Times" w:cs="Times New Roman"/>
              </w:rPr>
            </w:pPr>
            <w:r>
              <w:rPr>
                <w:rFonts w:eastAsia="Times New Roman" w:cs="Times New Roman"/>
              </w:rPr>
              <w:t xml:space="preserve">-1,276.2 </w:t>
            </w:r>
          </w:p>
        </w:tc>
      </w:tr>
      <w:tr w:rsidR="00C36C16" w14:paraId="323D73A2"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992523" w14:textId="77777777" w:rsidR="00C36C16" w:rsidRDefault="00C36C16">
            <w:pPr>
              <w:rPr>
                <w:rFonts w:ascii="Times" w:eastAsia="Times New Roman" w:hAnsi="Times" w:cs="Times New Roman"/>
              </w:rPr>
            </w:pPr>
            <w:r>
              <w:rPr>
                <w:rFonts w:eastAsia="Times New Roman" w:cs="Times New Roman"/>
              </w:rPr>
              <w:t xml:space="preserve">April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27ADE" w14:textId="77777777" w:rsidR="00C36C16" w:rsidRDefault="00C36C16">
            <w:pPr>
              <w:jc w:val="right"/>
              <w:rPr>
                <w:rFonts w:ascii="Times" w:eastAsia="Times New Roman" w:hAnsi="Times" w:cs="Times New Roman"/>
              </w:rPr>
            </w:pPr>
            <w:r>
              <w:rPr>
                <w:rFonts w:eastAsia="Times New Roman" w:cs="Times New Roman"/>
              </w:rPr>
              <w:t xml:space="preserve">1,298.6 </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0779C" w14:textId="77777777" w:rsidR="00C36C16" w:rsidRDefault="00C36C16">
            <w:pPr>
              <w:jc w:val="right"/>
              <w:rPr>
                <w:rFonts w:ascii="Times" w:eastAsia="Times New Roman" w:hAnsi="Times" w:cs="Times New Roman"/>
              </w:rPr>
            </w:pPr>
            <w:r>
              <w:rPr>
                <w:rFonts w:eastAsia="Times New Roman" w:cs="Times New Roman"/>
              </w:rPr>
              <w:t xml:space="preserve">2,817.8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950CC" w14:textId="77777777" w:rsidR="00C36C16" w:rsidRDefault="00C36C16">
            <w:pPr>
              <w:jc w:val="right"/>
              <w:rPr>
                <w:rFonts w:ascii="Times" w:eastAsia="Times New Roman" w:hAnsi="Times" w:cs="Times New Roman"/>
              </w:rPr>
            </w:pPr>
            <w:r>
              <w:rPr>
                <w:rFonts w:eastAsia="Times New Roman" w:cs="Times New Roman"/>
              </w:rPr>
              <w:t xml:space="preserve">-1,519.1 </w:t>
            </w:r>
          </w:p>
        </w:tc>
      </w:tr>
      <w:tr w:rsidR="00C36C16" w14:paraId="71ADFA48"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89D94D" w14:textId="77777777" w:rsidR="00C36C16" w:rsidRDefault="00C36C16">
            <w:pPr>
              <w:rPr>
                <w:rFonts w:ascii="Times" w:eastAsia="Times New Roman" w:hAnsi="Times" w:cs="Times New Roman"/>
              </w:rPr>
            </w:pPr>
            <w:r>
              <w:rPr>
                <w:rFonts w:eastAsia="Times New Roman" w:cs="Times New Roman"/>
              </w:rPr>
              <w:t xml:space="preserve">May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25BCE" w14:textId="77777777" w:rsidR="00C36C16" w:rsidRDefault="00C36C16">
            <w:pPr>
              <w:jc w:val="right"/>
              <w:rPr>
                <w:rFonts w:ascii="Times" w:eastAsia="Times New Roman" w:hAnsi="Times" w:cs="Times New Roman"/>
              </w:rPr>
            </w:pPr>
            <w:r>
              <w:rPr>
                <w:rFonts w:eastAsia="Times New Roman" w:cs="Times New Roman"/>
              </w:rPr>
              <w:t xml:space="preserve">1,230.4 </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8B8FC" w14:textId="77777777" w:rsidR="00C36C16" w:rsidRDefault="00C36C16">
            <w:pPr>
              <w:jc w:val="right"/>
              <w:rPr>
                <w:rFonts w:ascii="Times" w:eastAsia="Times New Roman" w:hAnsi="Times" w:cs="Times New Roman"/>
              </w:rPr>
            </w:pPr>
            <w:r>
              <w:rPr>
                <w:rFonts w:eastAsia="Times New Roman" w:cs="Times New Roman"/>
              </w:rPr>
              <w:t xml:space="preserve">2,742.6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DA2DE" w14:textId="77777777" w:rsidR="00C36C16" w:rsidRDefault="00C36C16">
            <w:pPr>
              <w:jc w:val="right"/>
              <w:rPr>
                <w:rFonts w:ascii="Times" w:eastAsia="Times New Roman" w:hAnsi="Times" w:cs="Times New Roman"/>
              </w:rPr>
            </w:pPr>
            <w:r>
              <w:rPr>
                <w:rFonts w:eastAsia="Times New Roman" w:cs="Times New Roman"/>
              </w:rPr>
              <w:t xml:space="preserve">-1,512.2 </w:t>
            </w:r>
          </w:p>
        </w:tc>
      </w:tr>
      <w:tr w:rsidR="00C36C16" w14:paraId="500BB2F6" w14:textId="77777777" w:rsidTr="00C36C16">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67A1FB" w14:textId="77777777" w:rsidR="00C36C16" w:rsidRDefault="00C36C16">
            <w:pPr>
              <w:rPr>
                <w:rFonts w:ascii="Times" w:eastAsia="Times New Roman" w:hAnsi="Times" w:cs="Times New Roman"/>
              </w:rPr>
            </w:pPr>
            <w:r w:rsidRPr="00955188">
              <w:rPr>
                <w:rFonts w:eastAsia="Times New Roman" w:cs="Times New Roman"/>
                <w:b/>
                <w:bCs/>
                <w:highlight w:val="yellow"/>
              </w:rPr>
              <w:t>TOTAL 2013</w:t>
            </w:r>
            <w:r>
              <w:rPr>
                <w:rFonts w:eastAsia="Times New Roman" w:cs="Times New Roman"/>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BDDD8C" w14:textId="77777777" w:rsidR="00C36C16" w:rsidRDefault="00C36C16">
            <w:pPr>
              <w:jc w:val="right"/>
              <w:rPr>
                <w:rFonts w:ascii="Times" w:eastAsia="Times New Roman" w:hAnsi="Times" w:cs="Times New Roman"/>
              </w:rPr>
            </w:pPr>
            <w:r>
              <w:rPr>
                <w:rFonts w:eastAsia="Times New Roman" w:cs="Times New Roman"/>
                <w:b/>
                <w:bCs/>
              </w:rPr>
              <w:t>5,984.7</w:t>
            </w:r>
            <w:r>
              <w:rPr>
                <w:rFonts w:eastAsia="Times New Roman" w:cs="Times New Roman"/>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E902A6" w14:textId="77777777" w:rsidR="00C36C16" w:rsidRPr="00955188" w:rsidRDefault="00C36C16">
            <w:pPr>
              <w:jc w:val="right"/>
              <w:rPr>
                <w:rFonts w:ascii="Times" w:eastAsia="Times New Roman" w:hAnsi="Times" w:cs="Times New Roman"/>
                <w:highlight w:val="yellow"/>
              </w:rPr>
            </w:pPr>
            <w:r w:rsidRPr="00955188">
              <w:rPr>
                <w:rFonts w:eastAsia="Times New Roman" w:cs="Times New Roman"/>
                <w:b/>
                <w:bCs/>
                <w:highlight w:val="yellow"/>
              </w:rPr>
              <w:t>13,408.4</w:t>
            </w:r>
            <w:r w:rsidRPr="00955188">
              <w:rPr>
                <w:rFonts w:eastAsia="Times New Roman" w:cs="Times New Roman"/>
                <w:highlight w:val="yellow"/>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177C62" w14:textId="77777777" w:rsidR="00C36C16" w:rsidRDefault="00C36C16">
            <w:pPr>
              <w:jc w:val="right"/>
              <w:rPr>
                <w:rFonts w:ascii="Times" w:eastAsia="Times New Roman" w:hAnsi="Times" w:cs="Times New Roman"/>
              </w:rPr>
            </w:pPr>
            <w:r>
              <w:rPr>
                <w:rFonts w:eastAsia="Times New Roman" w:cs="Times New Roman"/>
                <w:b/>
                <w:bCs/>
              </w:rPr>
              <w:t>-7,423.7</w:t>
            </w:r>
            <w:r>
              <w:rPr>
                <w:rFonts w:eastAsia="Times New Roman" w:cs="Times New Roman"/>
              </w:rPr>
              <w:t xml:space="preserve"> </w:t>
            </w:r>
          </w:p>
        </w:tc>
      </w:tr>
    </w:tbl>
    <w:p w14:paraId="62AE151F" w14:textId="77777777" w:rsidR="00C36C16" w:rsidRDefault="00C36C16" w:rsidP="008D7727"/>
    <w:p w14:paraId="1BD5C876" w14:textId="7001A98A" w:rsidR="00641FAA" w:rsidRPr="00641FAA" w:rsidRDefault="00641FAA" w:rsidP="00641FAA">
      <w:pPr>
        <w:keepNext/>
        <w:keepLines/>
        <w:pageBreakBefore/>
        <w:spacing w:before="200"/>
        <w:outlineLvl w:val="2"/>
        <w:rPr>
          <w:rFonts w:asciiTheme="majorHAnsi" w:eastAsia="Times New Roman" w:hAnsiTheme="majorHAnsi" w:cs="Times New Roman"/>
          <w:bCs/>
          <w:sz w:val="26"/>
          <w:szCs w:val="26"/>
        </w:rPr>
      </w:pPr>
      <w:r w:rsidRPr="00641FAA">
        <w:rPr>
          <w:rFonts w:asciiTheme="majorHAnsi" w:eastAsia="Times New Roman" w:hAnsiTheme="majorHAnsi" w:cs="Times New Roman"/>
          <w:bCs/>
          <w:sz w:val="26"/>
          <w:szCs w:val="26"/>
          <w:highlight w:val="yellow"/>
        </w:rPr>
        <w:t>Title: 2013 : U.S. trade in goods with South and Central America</w:t>
      </w:r>
      <w:r w:rsidRPr="00641FAA">
        <w:rPr>
          <w:rFonts w:asciiTheme="majorHAnsi" w:eastAsia="Times New Roman" w:hAnsiTheme="majorHAnsi" w:cs="Times New Roman"/>
          <w:bCs/>
          <w:sz w:val="26"/>
          <w:szCs w:val="26"/>
        </w:rPr>
        <w:t xml:space="preserve"> </w:t>
      </w:r>
    </w:p>
    <w:p w14:paraId="7378216B" w14:textId="77777777" w:rsidR="00641FAA" w:rsidRPr="00641FAA" w:rsidRDefault="00641FAA" w:rsidP="00641FAA">
      <w:pPr>
        <w:spacing w:before="100" w:beforeAutospacing="1" w:after="100" w:afterAutospacing="1"/>
        <w:rPr>
          <w:rFonts w:ascii="Times" w:hAnsi="Times" w:cs="Times New Roman"/>
          <w:sz w:val="20"/>
          <w:szCs w:val="20"/>
        </w:rPr>
      </w:pPr>
      <w:r w:rsidRPr="00641FAA">
        <w:rPr>
          <w:rFonts w:ascii="Times" w:hAnsi="Times" w:cs="Times New Roman"/>
          <w:i/>
          <w:iCs/>
          <w:sz w:val="20"/>
          <w:szCs w:val="20"/>
        </w:rPr>
        <w:t>NOTE: All figures are in millions of U.S. dollars on a nominal basis, not seasonally adjusted unless otherwise specified.</w:t>
      </w:r>
      <w:r w:rsidRPr="00641FAA">
        <w:rPr>
          <w:rFonts w:ascii="Times" w:hAnsi="Times" w:cs="Times New Roman"/>
          <w:sz w:val="20"/>
          <w:szCs w:val="20"/>
        </w:rPr>
        <w:t xml:space="preserve"> </w:t>
      </w:r>
      <w:r w:rsidRPr="00641FAA">
        <w:rPr>
          <w:rFonts w:ascii="Times" w:hAnsi="Times" w:cs="Times New Roman"/>
          <w:i/>
          <w:iCs/>
          <w:sz w:val="20"/>
          <w:szCs w:val="20"/>
        </w:rPr>
        <w:t>Details may not equal totals due to rounding.</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100" w:type="dxa"/>
          <w:left w:w="100" w:type="dxa"/>
          <w:bottom w:w="100" w:type="dxa"/>
          <w:right w:w="100" w:type="dxa"/>
        </w:tblCellMar>
        <w:tblLook w:val="04A0" w:firstRow="1" w:lastRow="0" w:firstColumn="1" w:lastColumn="0" w:noHBand="0" w:noVBand="1"/>
      </w:tblPr>
      <w:tblGrid>
        <w:gridCol w:w="2982"/>
        <w:gridCol w:w="1979"/>
        <w:gridCol w:w="1723"/>
        <w:gridCol w:w="2186"/>
      </w:tblGrid>
      <w:tr w:rsidR="00641FAA" w:rsidRPr="00641FAA" w14:paraId="6C874823"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A6FBCE" w14:textId="77777777" w:rsidR="00641FAA" w:rsidRPr="00641FAA" w:rsidRDefault="00641FAA" w:rsidP="00641FAA">
            <w:pPr>
              <w:jc w:val="center"/>
              <w:rPr>
                <w:rFonts w:ascii="Times" w:eastAsia="Times New Roman" w:hAnsi="Times" w:cs="Times New Roman"/>
                <w:b/>
                <w:bCs/>
                <w:sz w:val="20"/>
                <w:szCs w:val="20"/>
              </w:rPr>
            </w:pPr>
            <w:r w:rsidRPr="00641FAA">
              <w:rPr>
                <w:rFonts w:ascii="Times" w:eastAsia="Times New Roman" w:hAnsi="Times" w:cs="Times New Roman"/>
                <w:b/>
                <w:bCs/>
                <w:sz w:val="20"/>
                <w:szCs w:val="20"/>
              </w:rPr>
              <w:t>Month</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170A71" w14:textId="77777777" w:rsidR="00641FAA" w:rsidRPr="00641FAA" w:rsidRDefault="00641FAA" w:rsidP="00641FAA">
            <w:pPr>
              <w:jc w:val="center"/>
              <w:rPr>
                <w:rFonts w:ascii="Times" w:eastAsia="Times New Roman" w:hAnsi="Times" w:cs="Times New Roman"/>
                <w:b/>
                <w:bCs/>
                <w:sz w:val="20"/>
                <w:szCs w:val="20"/>
                <w:highlight w:val="yellow"/>
              </w:rPr>
            </w:pPr>
            <w:r w:rsidRPr="00641FAA">
              <w:rPr>
                <w:rFonts w:ascii="Times" w:eastAsia="Times New Roman" w:hAnsi="Times" w:cs="Times New Roman"/>
                <w:b/>
                <w:bCs/>
                <w:sz w:val="20"/>
                <w:szCs w:val="20"/>
              </w:rPr>
              <w:t>Exports</w:t>
            </w:r>
          </w:p>
        </w:tc>
        <w:tc>
          <w:tcPr>
            <w:tcW w:w="971" w:type="pct"/>
            <w:tcBorders>
              <w:top w:val="outset" w:sz="6" w:space="0" w:color="auto"/>
              <w:left w:val="outset" w:sz="6" w:space="0" w:color="auto"/>
              <w:bottom w:val="outset" w:sz="6" w:space="0" w:color="auto"/>
              <w:right w:val="outset" w:sz="6" w:space="0" w:color="auto"/>
            </w:tcBorders>
            <w:shd w:val="clear" w:color="auto" w:fill="CCCCCC"/>
            <w:vAlign w:val="center"/>
            <w:hideMark/>
          </w:tcPr>
          <w:p w14:paraId="7DF86D82" w14:textId="77777777" w:rsidR="00641FAA" w:rsidRPr="00641FAA" w:rsidRDefault="00641FAA" w:rsidP="00641FAA">
            <w:pPr>
              <w:jc w:val="center"/>
              <w:rPr>
                <w:rFonts w:ascii="Times" w:eastAsia="Times New Roman" w:hAnsi="Times" w:cs="Times New Roman"/>
                <w:b/>
                <w:bCs/>
                <w:sz w:val="20"/>
                <w:szCs w:val="20"/>
              </w:rPr>
            </w:pPr>
            <w:r w:rsidRPr="00641FAA">
              <w:rPr>
                <w:rFonts w:ascii="Times" w:eastAsia="Times New Roman" w:hAnsi="Times" w:cs="Times New Roman"/>
                <w:b/>
                <w:bCs/>
                <w:sz w:val="20"/>
                <w:szCs w:val="20"/>
                <w:highlight w:val="yellow"/>
              </w:rPr>
              <w:t>Imports</w:t>
            </w:r>
          </w:p>
        </w:tc>
        <w:tc>
          <w:tcPr>
            <w:tcW w:w="1232" w:type="pct"/>
            <w:tcBorders>
              <w:top w:val="outset" w:sz="6" w:space="0" w:color="auto"/>
              <w:left w:val="outset" w:sz="6" w:space="0" w:color="auto"/>
              <w:bottom w:val="outset" w:sz="6" w:space="0" w:color="auto"/>
              <w:right w:val="outset" w:sz="6" w:space="0" w:color="auto"/>
            </w:tcBorders>
            <w:shd w:val="clear" w:color="auto" w:fill="CCCCCC"/>
            <w:vAlign w:val="center"/>
            <w:hideMark/>
          </w:tcPr>
          <w:p w14:paraId="3E8E19F9" w14:textId="77777777" w:rsidR="00641FAA" w:rsidRPr="00641FAA" w:rsidRDefault="00641FAA" w:rsidP="00641FAA">
            <w:pPr>
              <w:jc w:val="center"/>
              <w:rPr>
                <w:rFonts w:ascii="Times" w:eastAsia="Times New Roman" w:hAnsi="Times" w:cs="Times New Roman"/>
                <w:b/>
                <w:bCs/>
                <w:sz w:val="20"/>
                <w:szCs w:val="20"/>
              </w:rPr>
            </w:pPr>
            <w:r w:rsidRPr="00641FAA">
              <w:rPr>
                <w:rFonts w:ascii="Times" w:eastAsia="Times New Roman" w:hAnsi="Times" w:cs="Times New Roman"/>
                <w:b/>
                <w:bCs/>
                <w:sz w:val="20"/>
                <w:szCs w:val="20"/>
              </w:rPr>
              <w:t>Balance</w:t>
            </w:r>
          </w:p>
        </w:tc>
      </w:tr>
      <w:tr w:rsidR="00641FAA" w:rsidRPr="00641FAA" w14:paraId="59DDF510"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E74906"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sz w:val="20"/>
                <w:szCs w:val="20"/>
              </w:rPr>
              <w:t xml:space="preserve">January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92AA4"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15,149.9 </w:t>
            </w:r>
          </w:p>
        </w:tc>
        <w:tc>
          <w:tcPr>
            <w:tcW w:w="971" w:type="pct"/>
            <w:tcBorders>
              <w:top w:val="outset" w:sz="6" w:space="0" w:color="auto"/>
              <w:left w:val="outset" w:sz="6" w:space="0" w:color="auto"/>
              <w:bottom w:val="outset" w:sz="6" w:space="0" w:color="auto"/>
              <w:right w:val="outset" w:sz="6" w:space="0" w:color="auto"/>
            </w:tcBorders>
            <w:vAlign w:val="center"/>
            <w:hideMark/>
          </w:tcPr>
          <w:p w14:paraId="5F15D002"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14,067.1 </w:t>
            </w:r>
          </w:p>
        </w:tc>
        <w:tc>
          <w:tcPr>
            <w:tcW w:w="1232" w:type="pct"/>
            <w:tcBorders>
              <w:top w:val="outset" w:sz="6" w:space="0" w:color="auto"/>
              <w:left w:val="outset" w:sz="6" w:space="0" w:color="auto"/>
              <w:bottom w:val="outset" w:sz="6" w:space="0" w:color="auto"/>
              <w:right w:val="outset" w:sz="6" w:space="0" w:color="auto"/>
            </w:tcBorders>
            <w:vAlign w:val="center"/>
            <w:hideMark/>
          </w:tcPr>
          <w:p w14:paraId="62D9D56F"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1,082.9 </w:t>
            </w:r>
          </w:p>
        </w:tc>
      </w:tr>
      <w:tr w:rsidR="00641FAA" w:rsidRPr="00641FAA" w14:paraId="3228CBEA"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30F5CAD"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sz w:val="20"/>
                <w:szCs w:val="20"/>
              </w:rPr>
              <w:t xml:space="preserve">February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327F8"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14,545.3 </w:t>
            </w:r>
          </w:p>
        </w:tc>
        <w:tc>
          <w:tcPr>
            <w:tcW w:w="971" w:type="pct"/>
            <w:tcBorders>
              <w:top w:val="outset" w:sz="6" w:space="0" w:color="auto"/>
              <w:left w:val="outset" w:sz="6" w:space="0" w:color="auto"/>
              <w:bottom w:val="outset" w:sz="6" w:space="0" w:color="auto"/>
              <w:right w:val="outset" w:sz="6" w:space="0" w:color="auto"/>
            </w:tcBorders>
            <w:vAlign w:val="center"/>
            <w:hideMark/>
          </w:tcPr>
          <w:p w14:paraId="4A014E1A"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11,832.2 </w:t>
            </w:r>
          </w:p>
        </w:tc>
        <w:tc>
          <w:tcPr>
            <w:tcW w:w="1232" w:type="pct"/>
            <w:tcBorders>
              <w:top w:val="outset" w:sz="6" w:space="0" w:color="auto"/>
              <w:left w:val="outset" w:sz="6" w:space="0" w:color="auto"/>
              <w:bottom w:val="outset" w:sz="6" w:space="0" w:color="auto"/>
              <w:right w:val="outset" w:sz="6" w:space="0" w:color="auto"/>
            </w:tcBorders>
            <w:vAlign w:val="center"/>
            <w:hideMark/>
          </w:tcPr>
          <w:p w14:paraId="2F1E22C6"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2,713.2 </w:t>
            </w:r>
          </w:p>
        </w:tc>
      </w:tr>
      <w:tr w:rsidR="00641FAA" w:rsidRPr="00641FAA" w14:paraId="7C92882D"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2239C82"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sz w:val="20"/>
                <w:szCs w:val="20"/>
              </w:rPr>
              <w:t xml:space="preserve">March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81287"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15,666.6 </w:t>
            </w:r>
          </w:p>
        </w:tc>
        <w:tc>
          <w:tcPr>
            <w:tcW w:w="971" w:type="pct"/>
            <w:tcBorders>
              <w:top w:val="outset" w:sz="6" w:space="0" w:color="auto"/>
              <w:left w:val="outset" w:sz="6" w:space="0" w:color="auto"/>
              <w:bottom w:val="outset" w:sz="6" w:space="0" w:color="auto"/>
              <w:right w:val="outset" w:sz="6" w:space="0" w:color="auto"/>
            </w:tcBorders>
            <w:vAlign w:val="center"/>
            <w:hideMark/>
          </w:tcPr>
          <w:p w14:paraId="012B7CB8"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13,199.7 </w:t>
            </w:r>
          </w:p>
        </w:tc>
        <w:tc>
          <w:tcPr>
            <w:tcW w:w="1232" w:type="pct"/>
            <w:tcBorders>
              <w:top w:val="outset" w:sz="6" w:space="0" w:color="auto"/>
              <w:left w:val="outset" w:sz="6" w:space="0" w:color="auto"/>
              <w:bottom w:val="outset" w:sz="6" w:space="0" w:color="auto"/>
              <w:right w:val="outset" w:sz="6" w:space="0" w:color="auto"/>
            </w:tcBorders>
            <w:vAlign w:val="center"/>
            <w:hideMark/>
          </w:tcPr>
          <w:p w14:paraId="7C5C50BE"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2,466.9 </w:t>
            </w:r>
          </w:p>
        </w:tc>
      </w:tr>
      <w:tr w:rsidR="00641FAA" w:rsidRPr="00641FAA" w14:paraId="5E4EA568"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7F152B"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sz w:val="20"/>
                <w:szCs w:val="20"/>
              </w:rPr>
              <w:t xml:space="preserve">April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525BDEF9"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14,319.2 </w:t>
            </w:r>
          </w:p>
        </w:tc>
        <w:tc>
          <w:tcPr>
            <w:tcW w:w="971" w:type="pct"/>
            <w:tcBorders>
              <w:top w:val="outset" w:sz="6" w:space="0" w:color="auto"/>
              <w:left w:val="outset" w:sz="6" w:space="0" w:color="auto"/>
              <w:bottom w:val="outset" w:sz="6" w:space="0" w:color="auto"/>
              <w:right w:val="outset" w:sz="6" w:space="0" w:color="auto"/>
            </w:tcBorders>
            <w:vAlign w:val="center"/>
            <w:hideMark/>
          </w:tcPr>
          <w:p w14:paraId="2985D3D2"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13,443.8 </w:t>
            </w:r>
          </w:p>
        </w:tc>
        <w:tc>
          <w:tcPr>
            <w:tcW w:w="1232" w:type="pct"/>
            <w:tcBorders>
              <w:top w:val="outset" w:sz="6" w:space="0" w:color="auto"/>
              <w:left w:val="outset" w:sz="6" w:space="0" w:color="auto"/>
              <w:bottom w:val="outset" w:sz="6" w:space="0" w:color="auto"/>
              <w:right w:val="outset" w:sz="6" w:space="0" w:color="auto"/>
            </w:tcBorders>
            <w:vAlign w:val="center"/>
            <w:hideMark/>
          </w:tcPr>
          <w:p w14:paraId="0E1BDF35"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875.3 </w:t>
            </w:r>
          </w:p>
        </w:tc>
      </w:tr>
      <w:tr w:rsidR="00641FAA" w:rsidRPr="00641FAA" w14:paraId="27127707"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A2C669E"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sz w:val="20"/>
                <w:szCs w:val="20"/>
              </w:rPr>
              <w:t xml:space="preserve">May 2013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97B16"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14,844.5 </w:t>
            </w:r>
          </w:p>
        </w:tc>
        <w:tc>
          <w:tcPr>
            <w:tcW w:w="971" w:type="pct"/>
            <w:tcBorders>
              <w:top w:val="outset" w:sz="6" w:space="0" w:color="auto"/>
              <w:left w:val="outset" w:sz="6" w:space="0" w:color="auto"/>
              <w:bottom w:val="outset" w:sz="6" w:space="0" w:color="auto"/>
              <w:right w:val="outset" w:sz="6" w:space="0" w:color="auto"/>
            </w:tcBorders>
            <w:vAlign w:val="center"/>
            <w:hideMark/>
          </w:tcPr>
          <w:p w14:paraId="3DA3E3F8"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14,343.6 </w:t>
            </w:r>
          </w:p>
        </w:tc>
        <w:tc>
          <w:tcPr>
            <w:tcW w:w="1232" w:type="pct"/>
            <w:tcBorders>
              <w:top w:val="outset" w:sz="6" w:space="0" w:color="auto"/>
              <w:left w:val="outset" w:sz="6" w:space="0" w:color="auto"/>
              <w:bottom w:val="outset" w:sz="6" w:space="0" w:color="auto"/>
              <w:right w:val="outset" w:sz="6" w:space="0" w:color="auto"/>
            </w:tcBorders>
            <w:vAlign w:val="center"/>
            <w:hideMark/>
          </w:tcPr>
          <w:p w14:paraId="536D66ED"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sz w:val="20"/>
                <w:szCs w:val="20"/>
              </w:rPr>
              <w:t xml:space="preserve">500.9 </w:t>
            </w:r>
          </w:p>
        </w:tc>
      </w:tr>
      <w:tr w:rsidR="00641FAA" w:rsidRPr="00641FAA" w14:paraId="38ECD059" w14:textId="77777777" w:rsidTr="00641FAA">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D14B9" w14:textId="77777777" w:rsidR="00641FAA" w:rsidRPr="00641FAA" w:rsidRDefault="00641FAA" w:rsidP="00641FAA">
            <w:pPr>
              <w:rPr>
                <w:rFonts w:ascii="Times" w:eastAsia="Times New Roman" w:hAnsi="Times" w:cs="Times New Roman"/>
                <w:sz w:val="20"/>
                <w:szCs w:val="20"/>
              </w:rPr>
            </w:pPr>
            <w:r w:rsidRPr="00641FAA">
              <w:rPr>
                <w:rFonts w:ascii="Times" w:eastAsia="Times New Roman" w:hAnsi="Times" w:cs="Times New Roman"/>
                <w:b/>
                <w:bCs/>
                <w:sz w:val="20"/>
                <w:szCs w:val="20"/>
                <w:highlight w:val="yellow"/>
              </w:rPr>
              <w:t>TOTAL 2013</w:t>
            </w:r>
            <w:r w:rsidRPr="00641FAA">
              <w:rPr>
                <w:rFonts w:ascii="Times" w:eastAsia="Times New Roman" w:hAnsi="Times" w:cs="Times New Roman"/>
                <w:sz w:val="20"/>
                <w:szCs w:val="20"/>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C0B422"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b/>
                <w:bCs/>
                <w:sz w:val="20"/>
                <w:szCs w:val="20"/>
              </w:rPr>
              <w:t>74,525.5</w:t>
            </w:r>
            <w:r w:rsidRPr="00641FAA">
              <w:rPr>
                <w:rFonts w:ascii="Times" w:eastAsia="Times New Roman" w:hAnsi="Times" w:cs="Times New Roman"/>
                <w:sz w:val="20"/>
                <w:szCs w:val="20"/>
              </w:rPr>
              <w:t xml:space="preserve"> </w:t>
            </w:r>
          </w:p>
        </w:tc>
        <w:tc>
          <w:tcPr>
            <w:tcW w:w="971" w:type="pct"/>
            <w:tcBorders>
              <w:top w:val="outset" w:sz="6" w:space="0" w:color="auto"/>
              <w:left w:val="outset" w:sz="6" w:space="0" w:color="auto"/>
              <w:bottom w:val="outset" w:sz="6" w:space="0" w:color="auto"/>
              <w:right w:val="outset" w:sz="6" w:space="0" w:color="auto"/>
            </w:tcBorders>
            <w:shd w:val="clear" w:color="auto" w:fill="CCCCCC"/>
            <w:vAlign w:val="center"/>
            <w:hideMark/>
          </w:tcPr>
          <w:p w14:paraId="1CCB354D"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b/>
                <w:bCs/>
                <w:sz w:val="20"/>
                <w:szCs w:val="20"/>
                <w:highlight w:val="yellow"/>
              </w:rPr>
              <w:t>66,886.3</w:t>
            </w:r>
            <w:r w:rsidRPr="00641FAA">
              <w:rPr>
                <w:rFonts w:ascii="Times" w:eastAsia="Times New Roman" w:hAnsi="Times" w:cs="Times New Roman"/>
                <w:sz w:val="20"/>
                <w:szCs w:val="20"/>
              </w:rPr>
              <w:t xml:space="preserve"> </w:t>
            </w:r>
          </w:p>
        </w:tc>
        <w:tc>
          <w:tcPr>
            <w:tcW w:w="1232" w:type="pct"/>
            <w:tcBorders>
              <w:top w:val="outset" w:sz="6" w:space="0" w:color="auto"/>
              <w:left w:val="outset" w:sz="6" w:space="0" w:color="auto"/>
              <w:bottom w:val="outset" w:sz="6" w:space="0" w:color="auto"/>
              <w:right w:val="outset" w:sz="6" w:space="0" w:color="auto"/>
            </w:tcBorders>
            <w:shd w:val="clear" w:color="auto" w:fill="CCCCCC"/>
            <w:vAlign w:val="center"/>
            <w:hideMark/>
          </w:tcPr>
          <w:p w14:paraId="3AC8803F" w14:textId="77777777" w:rsidR="00641FAA" w:rsidRPr="00641FAA" w:rsidRDefault="00641FAA" w:rsidP="00641FAA">
            <w:pPr>
              <w:jc w:val="right"/>
              <w:rPr>
                <w:rFonts w:ascii="Times" w:eastAsia="Times New Roman" w:hAnsi="Times" w:cs="Times New Roman"/>
                <w:sz w:val="20"/>
                <w:szCs w:val="20"/>
              </w:rPr>
            </w:pPr>
            <w:r w:rsidRPr="00641FAA">
              <w:rPr>
                <w:rFonts w:ascii="Times" w:eastAsia="Times New Roman" w:hAnsi="Times" w:cs="Times New Roman"/>
                <w:b/>
                <w:bCs/>
                <w:sz w:val="20"/>
                <w:szCs w:val="20"/>
              </w:rPr>
              <w:t>7,639.2</w:t>
            </w:r>
          </w:p>
        </w:tc>
      </w:tr>
    </w:tbl>
    <w:p w14:paraId="614783DE" w14:textId="77777777" w:rsidR="008D7727" w:rsidRDefault="008D7727" w:rsidP="008D7727"/>
    <w:p w14:paraId="7868657F" w14:textId="125D34B1" w:rsidR="00641FAA" w:rsidRDefault="00641FAA" w:rsidP="00641FAA">
      <w:pPr>
        <w:pStyle w:val="Heading4"/>
      </w:pPr>
      <w:r>
        <w:t>These graphs show that Venezuela means n</w:t>
      </w:r>
      <w:r w:rsidR="00EB4DA8">
        <w:t>othing in terms of politics with Latin America- the US will inevitably trade with other countries</w:t>
      </w:r>
    </w:p>
    <w:p w14:paraId="3C9A80DE" w14:textId="77777777" w:rsidR="008D7727" w:rsidRDefault="008D7727" w:rsidP="00802149"/>
    <w:p w14:paraId="29E2897E" w14:textId="7FA74FCC" w:rsidR="009E0977" w:rsidRDefault="009E0977" w:rsidP="009E0977">
      <w:pPr>
        <w:pStyle w:val="Heading3"/>
      </w:pPr>
      <w:r>
        <w:t xml:space="preserve">Other Miscellaneous Arguments </w:t>
      </w:r>
    </w:p>
    <w:p w14:paraId="61F44C35" w14:textId="77777777" w:rsidR="009E0977" w:rsidRDefault="009E0977" w:rsidP="009E0977">
      <w:pPr>
        <w:pStyle w:val="Heading4"/>
      </w:pPr>
      <w:r>
        <w:t>Their Wallis card takes out the first advantage because Venezuela is turning to China and Russia in the status quo</w:t>
      </w:r>
    </w:p>
    <w:p w14:paraId="741C8177" w14:textId="77777777" w:rsidR="009E0977" w:rsidRPr="000F31FB" w:rsidRDefault="009E0977" w:rsidP="009E0977">
      <w:pPr>
        <w:rPr>
          <w:b/>
        </w:rPr>
      </w:pPr>
      <w:r>
        <w:rPr>
          <w:b/>
        </w:rPr>
        <w:t xml:space="preserve">There </w:t>
      </w:r>
      <w:proofErr w:type="spellStart"/>
      <w:r>
        <w:rPr>
          <w:b/>
        </w:rPr>
        <w:t>Cerna</w:t>
      </w:r>
      <w:proofErr w:type="spellEnd"/>
      <w:r>
        <w:rPr>
          <w:b/>
        </w:rPr>
        <w:t xml:space="preserve"> card that makes the litmus test claim is talking about Brazil</w:t>
      </w:r>
    </w:p>
    <w:p w14:paraId="72C160B1" w14:textId="77777777" w:rsidR="009E0977" w:rsidRPr="009E0977" w:rsidRDefault="009E0977" w:rsidP="009E0977"/>
    <w:p w14:paraId="59AE7302" w14:textId="3B72B1EB" w:rsidR="00B474D5" w:rsidRDefault="00B474D5" w:rsidP="00B474D5">
      <w:pPr>
        <w:pStyle w:val="Heading4"/>
      </w:pPr>
      <w:r>
        <w:t>Their Dowd cards make hyperbolic cl</w:t>
      </w:r>
      <w:r w:rsidR="00A15023">
        <w:t>aims not supported by warrants</w:t>
      </w:r>
    </w:p>
    <w:p w14:paraId="6D3F9637" w14:textId="529C38EC" w:rsidR="00A15023" w:rsidRPr="00A04789" w:rsidRDefault="00A15023" w:rsidP="00A15023">
      <w:pPr>
        <w:pStyle w:val="ListParagraph"/>
        <w:numPr>
          <w:ilvl w:val="0"/>
          <w:numId w:val="5"/>
        </w:numPr>
        <w:rPr>
          <w:b/>
        </w:rPr>
      </w:pPr>
      <w:r w:rsidRPr="00A04789">
        <w:rPr>
          <w:b/>
        </w:rPr>
        <w:t>No evidence that China is actually selling military equipment to Latin America</w:t>
      </w:r>
    </w:p>
    <w:p w14:paraId="06411580" w14:textId="1DADA05C" w:rsidR="00A15023" w:rsidRDefault="00A15023" w:rsidP="00A15023">
      <w:pPr>
        <w:pStyle w:val="ListParagraph"/>
        <w:numPr>
          <w:ilvl w:val="0"/>
          <w:numId w:val="5"/>
        </w:numPr>
        <w:rPr>
          <w:b/>
        </w:rPr>
      </w:pPr>
      <w:proofErr w:type="spellStart"/>
      <w:r w:rsidRPr="00A04789">
        <w:rPr>
          <w:b/>
        </w:rPr>
        <w:t>Aff</w:t>
      </w:r>
      <w:proofErr w:type="spellEnd"/>
      <w:r w:rsidRPr="00A04789">
        <w:rPr>
          <w:b/>
        </w:rPr>
        <w:t xml:space="preserve"> cannot solve it says the United States has to engage militarily</w:t>
      </w:r>
    </w:p>
    <w:p w14:paraId="7E55A315" w14:textId="77777777" w:rsidR="008D7D2B" w:rsidRDefault="008D7D2B" w:rsidP="008D7D2B">
      <w:pPr>
        <w:rPr>
          <w:b/>
        </w:rPr>
      </w:pPr>
    </w:p>
    <w:p w14:paraId="2391C0F4" w14:textId="77777777" w:rsidR="00DB2596" w:rsidRDefault="00DB2596" w:rsidP="006A1907">
      <w:pPr>
        <w:rPr>
          <w:b/>
          <w:u w:val="single"/>
        </w:rPr>
      </w:pPr>
    </w:p>
    <w:p w14:paraId="014198FB" w14:textId="220F1F2B" w:rsidR="00BE4E3D" w:rsidRPr="008D7D2B" w:rsidRDefault="00BE4E3D" w:rsidP="00BE4E3D">
      <w:pPr>
        <w:pStyle w:val="Heading4"/>
        <w:rPr>
          <w:rStyle w:val="StyleStyleBold12pt"/>
          <w:b/>
        </w:rPr>
      </w:pPr>
      <w:r w:rsidRPr="008D7D2B">
        <w:rPr>
          <w:rStyle w:val="StyleStyleBold12pt"/>
          <w:b/>
        </w:rPr>
        <w:t xml:space="preserve">No chance of US engagement </w:t>
      </w:r>
      <w:r w:rsidR="008D7D2B" w:rsidRPr="008D7D2B">
        <w:rPr>
          <w:rStyle w:val="StyleStyleBold12pt"/>
          <w:b/>
        </w:rPr>
        <w:t>with Venezuela as long as we are the hegemons</w:t>
      </w:r>
    </w:p>
    <w:p w14:paraId="4A7A9CB2" w14:textId="77777777" w:rsidR="008D7D2B" w:rsidRDefault="00487C9F" w:rsidP="008D7D2B">
      <w:r w:rsidRPr="00BE4E3D">
        <w:rPr>
          <w:rStyle w:val="StyleStyleBold12pt"/>
        </w:rPr>
        <w:t xml:space="preserve">Press TV 7/24 </w:t>
      </w:r>
      <w:r>
        <w:rPr>
          <w:rStyle w:val="StyleStyleBold12pt"/>
          <w:b w:val="0"/>
        </w:rPr>
        <w:t>(Press TV July 24,</w:t>
      </w:r>
      <w:r>
        <w:t>“</w:t>
      </w:r>
      <w:r w:rsidRPr="00487C9F">
        <w:t>No dialogue unless US changes imperialistic stance: Venezuela</w:t>
      </w:r>
      <w:r>
        <w:t xml:space="preserve">” </w:t>
      </w:r>
      <w:hyperlink r:id="rId25" w:history="1">
        <w:r w:rsidR="008D7D2B" w:rsidRPr="004F06AD">
          <w:rPr>
            <w:rStyle w:val="Hyperlink"/>
          </w:rPr>
          <w:t>http://www.presstv.ir/detail/2013/07/24/315416/us-must-end-imperialistic-stance-maduro/</w:t>
        </w:r>
      </w:hyperlink>
      <w:r w:rsidR="00BE4E3D">
        <w:t>)</w:t>
      </w:r>
    </w:p>
    <w:p w14:paraId="3B2AD9DB" w14:textId="5CDA3893" w:rsidR="008D7D2B" w:rsidRDefault="008D7D2B" w:rsidP="008D7D2B">
      <w:r>
        <w:t xml:space="preserve"> </w:t>
      </w:r>
      <w:r w:rsidRPr="008D7D2B">
        <w:rPr>
          <w:b/>
          <w:u w:val="single"/>
        </w:rPr>
        <w:t>Venezuelan President Nicolas Maduro says Caracas-Washington ties could not be normalized unless the US ends its “imperialistic attitude” towards Latin America.</w:t>
      </w:r>
      <w:r>
        <w:rPr>
          <w:b/>
          <w:u w:val="single"/>
        </w:rPr>
        <w:t xml:space="preserve"> </w:t>
      </w:r>
      <w:r w:rsidRPr="008D7D2B">
        <w:rPr>
          <w:b/>
          <w:u w:val="single"/>
        </w:rPr>
        <w:t>Improved relations with the United States “does not depend on just us, it depends on them (US).</w:t>
      </w:r>
      <w:r>
        <w:t xml:space="preserve"> </w:t>
      </w:r>
      <w:r w:rsidRPr="008D7D2B">
        <w:rPr>
          <w:b/>
          <w:u w:val="single"/>
        </w:rPr>
        <w:t>If they can rectify (this)</w:t>
      </w:r>
      <w:r>
        <w:t xml:space="preserve"> and are able to, which I doubt, there will be another position; </w:t>
      </w:r>
      <w:r w:rsidRPr="008D7D2B">
        <w:rPr>
          <w:b/>
          <w:u w:val="single"/>
        </w:rPr>
        <w:t>we will renew dialogue,” Maduro</w:t>
      </w:r>
      <w:r>
        <w:t xml:space="preserve"> told a cheering audience in the Caribbean state of Monagas on Tuesday. </w:t>
      </w:r>
    </w:p>
    <w:p w14:paraId="2C95E570" w14:textId="77777777" w:rsidR="004A50C2" w:rsidRDefault="004A50C2" w:rsidP="004A50C2">
      <w:pPr>
        <w:pStyle w:val="Heading3"/>
      </w:pPr>
      <w:r>
        <w:t xml:space="preserve">Venezuela DA </w:t>
      </w:r>
    </w:p>
    <w:p w14:paraId="0D8FD148" w14:textId="77777777" w:rsidR="004A50C2" w:rsidRPr="00236BDB" w:rsidRDefault="004A50C2" w:rsidP="004A50C2">
      <w:pPr>
        <w:pStyle w:val="Heading4"/>
      </w:pPr>
      <w:r>
        <w:t xml:space="preserve">The disadvantage can be strategic if you ask them about their </w:t>
      </w:r>
      <w:proofErr w:type="spellStart"/>
      <w:r>
        <w:t>Tulchin</w:t>
      </w:r>
      <w:proofErr w:type="spellEnd"/>
      <w:r>
        <w:t xml:space="preserve"> card in 1AC cross x. This is the internal link to their impact  and it says tensions are building up because of an economy. You have to win that those people do not care about the economy but more about keeping the US out.</w:t>
      </w:r>
    </w:p>
    <w:p w14:paraId="615C7798" w14:textId="77777777" w:rsidR="004A50C2" w:rsidRPr="007B2935" w:rsidRDefault="004A50C2" w:rsidP="004A50C2">
      <w:pPr>
        <w:pStyle w:val="Heading4"/>
        <w:rPr>
          <w:rStyle w:val="StyleStyleBold12pt"/>
          <w:b/>
        </w:rPr>
      </w:pPr>
      <w:proofErr w:type="spellStart"/>
      <w:r w:rsidRPr="007B2935">
        <w:rPr>
          <w:rStyle w:val="StyleStyleBold12pt"/>
          <w:b/>
        </w:rPr>
        <w:t>Maduro’s</w:t>
      </w:r>
      <w:proofErr w:type="spellEnd"/>
      <w:r w:rsidRPr="007B2935">
        <w:rPr>
          <w:rStyle w:val="StyleStyleBold12pt"/>
          <w:b/>
        </w:rPr>
        <w:t xml:space="preserve"> power is contingent on Anti- American sentiments</w:t>
      </w:r>
    </w:p>
    <w:p w14:paraId="3364E427" w14:textId="77777777" w:rsidR="004A50C2" w:rsidRDefault="004A50C2" w:rsidP="004A50C2">
      <w:r>
        <w:rPr>
          <w:rStyle w:val="StyleStyleBold12pt"/>
        </w:rPr>
        <w:t>El Universal 7/19</w:t>
      </w:r>
      <w:r>
        <w:t>(El Universal, July 19, 2013“</w:t>
      </w:r>
      <w:r w:rsidRPr="00776245">
        <w:t>Maduro asks Washington to rectify upon ambassador nominee's statements</w:t>
      </w:r>
      <w:r>
        <w:t xml:space="preserve">” </w:t>
      </w:r>
      <w:hyperlink r:id="rId26" w:history="1">
        <w:r w:rsidRPr="004F06AD">
          <w:rPr>
            <w:rStyle w:val="Hyperlink"/>
          </w:rPr>
          <w:t>http://english.eluniversal.com/nacional-y-politica/130719/maduro-asks-washington-to-rectify-upon-ambassador-nominees-statements</w:t>
        </w:r>
      </w:hyperlink>
      <w:r>
        <w:t>)</w:t>
      </w:r>
    </w:p>
    <w:p w14:paraId="40916F27" w14:textId="77777777" w:rsidR="004A50C2" w:rsidRDefault="004A50C2" w:rsidP="004A50C2"/>
    <w:p w14:paraId="266213D8" w14:textId="77777777" w:rsidR="004A50C2" w:rsidRDefault="004A50C2" w:rsidP="004A50C2">
      <w:r w:rsidRPr="007536A8">
        <w:rPr>
          <w:b/>
          <w:u w:val="single"/>
        </w:rPr>
        <w:t xml:space="preserve">President of Venezuela </w:t>
      </w:r>
      <w:proofErr w:type="spellStart"/>
      <w:r w:rsidRPr="007536A8">
        <w:rPr>
          <w:b/>
          <w:u w:val="single"/>
        </w:rPr>
        <w:t>Nicolás</w:t>
      </w:r>
      <w:proofErr w:type="spellEnd"/>
      <w:r w:rsidRPr="007536A8">
        <w:rPr>
          <w:b/>
          <w:u w:val="single"/>
        </w:rPr>
        <w:t xml:space="preserve"> Maduro late on Thursday demanded the government of US President Barack Obama to rectify immediately</w:t>
      </w:r>
      <w:r>
        <w:t xml:space="preserve">, upon the statements issued by Samantha Power, the US ambassador nominee to the United Nations. "I repudiate and reject in their entirety the ambassador's intemperate, unjust and aggressive statements," Maduro said during a ceremony in Monagas state, east Venezuela. </w:t>
      </w:r>
      <w:r w:rsidRPr="00F56CA6">
        <w:rPr>
          <w:b/>
          <w:u w:val="single"/>
        </w:rPr>
        <w:t>Maduro referred to the remarks uttered by Powe</w:t>
      </w:r>
      <w:r>
        <w:t xml:space="preserve">r, who on Wednesday criticized the actions of Cuba and Venezuela in the region. "Power says she'll fight repression in Venezuela? What repression? </w:t>
      </w:r>
      <w:r w:rsidRPr="00F56CA6">
        <w:rPr>
          <w:b/>
          <w:u w:val="single"/>
        </w:rPr>
        <w:t>There is repression in the United States, where they kill African-Americans with impunity, and where they hunt the youngster Edward Snowden just for telling the truth,</w:t>
      </w:r>
      <w:r>
        <w:t xml:space="preserve">" admonished Maduro. </w:t>
      </w:r>
      <w:r w:rsidRPr="00F56CA6">
        <w:rPr>
          <w:b/>
          <w:u w:val="single"/>
        </w:rPr>
        <w:t>He warned that "the fascist right-wing applauds the US imperialism's interference in Venezuela and seeks to return to power to surrender the country to them again</w:t>
      </w:r>
      <w:r>
        <w:t>." He criticized the fact that Washington talks of respect and improvement of relationships: "</w:t>
      </w:r>
      <w:r w:rsidRPr="00F56CA6">
        <w:rPr>
          <w:b/>
          <w:u w:val="single"/>
        </w:rPr>
        <w:t>We cannot believe in any US imperial government ever." Maduro stressed.</w:t>
      </w:r>
      <w:r>
        <w:rPr>
          <w:b/>
          <w:u w:val="single"/>
        </w:rPr>
        <w:t xml:space="preserve"> </w:t>
      </w:r>
    </w:p>
    <w:p w14:paraId="6770DBCB" w14:textId="77777777" w:rsidR="004A50C2" w:rsidRDefault="004A50C2" w:rsidP="004A50C2">
      <w:pPr>
        <w:pStyle w:val="Heading4"/>
      </w:pPr>
      <w:r>
        <w:t>US involvement backlash against Maduro causes a power struggle</w:t>
      </w:r>
    </w:p>
    <w:p w14:paraId="6FACECC9" w14:textId="77777777" w:rsidR="004A50C2" w:rsidRPr="003C6E5C" w:rsidRDefault="004A50C2" w:rsidP="004A50C2">
      <w:pPr>
        <w:rPr>
          <w:rStyle w:val="StyleStyleBold12pt"/>
          <w:b w:val="0"/>
        </w:rPr>
      </w:pPr>
      <w:proofErr w:type="spellStart"/>
      <w:r w:rsidRPr="007E7077">
        <w:rPr>
          <w:rStyle w:val="StyleStyleBold12pt"/>
        </w:rPr>
        <w:t>Spetalnick</w:t>
      </w:r>
      <w:proofErr w:type="spellEnd"/>
      <w:r w:rsidRPr="007E7077">
        <w:rPr>
          <w:rStyle w:val="StyleStyleBold12pt"/>
        </w:rPr>
        <w:t xml:space="preserve"> </w:t>
      </w:r>
      <w:r>
        <w:rPr>
          <w:rStyle w:val="StyleStyleBold12pt"/>
        </w:rPr>
        <w:t>’</w:t>
      </w:r>
      <w:r w:rsidRPr="007E7077">
        <w:rPr>
          <w:rStyle w:val="StyleStyleBold12pt"/>
        </w:rPr>
        <w:t>13</w:t>
      </w:r>
      <w:r>
        <w:rPr>
          <w:rStyle w:val="StyleStyleBold12pt"/>
        </w:rPr>
        <w:t xml:space="preserve"> </w:t>
      </w:r>
      <w:r>
        <w:rPr>
          <w:rStyle w:val="StyleStyleBold12pt"/>
          <w:b w:val="0"/>
        </w:rPr>
        <w:t xml:space="preserve">(Matt </w:t>
      </w:r>
      <w:proofErr w:type="spellStart"/>
      <w:r>
        <w:rPr>
          <w:rStyle w:val="StyleStyleBold12pt"/>
          <w:b w:val="0"/>
        </w:rPr>
        <w:t>Spetalnick</w:t>
      </w:r>
      <w:proofErr w:type="spellEnd"/>
      <w:r>
        <w:rPr>
          <w:rStyle w:val="StyleStyleBold12pt"/>
          <w:b w:val="0"/>
        </w:rPr>
        <w:t xml:space="preserve"> , </w:t>
      </w:r>
      <w:r w:rsidRPr="003C6E5C">
        <w:rPr>
          <w:rStyle w:val="StyleStyleBold12pt"/>
          <w:b w:val="0"/>
        </w:rPr>
        <w:t>White House correspondent who has covered news on four continents for Reuters, from Latin</w:t>
      </w:r>
      <w:r>
        <w:rPr>
          <w:rStyle w:val="StyleStyleBold12pt"/>
          <w:b w:val="0"/>
        </w:rPr>
        <w:t xml:space="preserve"> American coups and drug wars, </w:t>
      </w:r>
      <w:r w:rsidRPr="003C6E5C">
        <w:rPr>
          <w:rStyle w:val="StyleStyleBold12pt"/>
          <w:b w:val="0"/>
        </w:rPr>
        <w:t>Reut</w:t>
      </w:r>
      <w:r>
        <w:rPr>
          <w:rStyle w:val="StyleStyleBold12pt"/>
          <w:b w:val="0"/>
        </w:rPr>
        <w:t>er’s, March 6th, 2013,</w:t>
      </w:r>
      <w:r w:rsidRPr="003C6E5C">
        <w:rPr>
          <w:rStyle w:val="StyleStyleBold12pt"/>
          <w:b w:val="0"/>
        </w:rPr>
        <w:t xml:space="preserve"> “Despite new hopes, U.S. treads cautiously after death of Venezuela's Chavez” – http://uk.reuters.com/article/2013/03/06/uk-venezuela-chavez-usa-idUKBRE92504920130306)</w:t>
      </w:r>
    </w:p>
    <w:p w14:paraId="5804C664" w14:textId="77777777" w:rsidR="004A50C2" w:rsidRDefault="004A50C2" w:rsidP="004A50C2"/>
    <w:p w14:paraId="7390A3E4" w14:textId="77777777" w:rsidR="004A50C2" w:rsidRDefault="004A50C2" w:rsidP="004A50C2">
      <w:r w:rsidRPr="007575D2">
        <w:rPr>
          <w:b/>
          <w:u w:val="single"/>
        </w:rPr>
        <w:t xml:space="preserve">Washington's challenge will be to figure out how far to go in seizing the opening to engage with Venezuelan leaders as well as its political opposition without giving the impression of U.S. meddling </w:t>
      </w:r>
      <w:r>
        <w:t>following the socialist president's death after a two-year battle with cancer.   "</w:t>
      </w:r>
      <w:r w:rsidRPr="007575D2">
        <w:rPr>
          <w:b/>
          <w:u w:val="single"/>
        </w:rPr>
        <w:t>We're not interested in having a confrontational relationship with Venezuela," a senior U.S. official told Reuters. "We're going to have to see how things evolve. It's a dynamic period</w:t>
      </w:r>
      <w:r>
        <w:t xml:space="preserve">."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   Washington had accused Chavez and his allies of electoral abuses, such as intimidating foes and misusing state media during his 14-year rule.   Chavez had created headaches for successive U.S. administrations with his strong anti-American rhetoric and his alliances with some of Washington's main foes, including Cuba and Iran. </w:t>
      </w:r>
      <w:r w:rsidRPr="007575D2">
        <w:rPr>
          <w:b/>
          <w:u w:val="single"/>
        </w:rPr>
        <w:t>The question now is whether his leftist "revolution" and incendiary foreign policy can live on without his dominant personality at the helm</w:t>
      </w:r>
      <w:r>
        <w:t xml:space="preserve">.   In a normally divided Washington, Chavez's death brought a rare moment of bipartisan agreement, with Republicans and Democrats alike seeing it as a chance to turn a page after a long period of strained U.S.-Venezuelan ties.   "Hugo Chavez was a destabilizing force in Latin America, and an obstacle to progress in the region," said Mike Rogers, a Republican from Michigan and chairman of the U.S. House of Representatives intelligence committee. "I hope his death provides an opportunity for a new chapter in U.S.-Venezuelan relations."   "Hopefully there will be a peaceful transition of power in Venezuela with real, meaningful democratic reforms," U.S. Senator Bill Nelson, a Democrat from Florida, said in a message on Twitter.   OBAMA'S NOT-SO-SUBTLE MESSAGE   Obama called it a "challenging time" for Venezuela and - in a measured but not-so-subtle message to Vice President Nicolas Maduro, Chavez's preferred successor - said the United States "remains committed to policies that promote democratic principles, the rule of law and respect for human rights."   Taking the chill off the relationship between Washington and Caracas will not be easy.   Recent U.S. efforts to improve long-dormant cooperation in areas like drug interdiction and regional security were </w:t>
      </w:r>
      <w:proofErr w:type="spellStart"/>
      <w:r>
        <w:t>favourably</w:t>
      </w:r>
      <w:proofErr w:type="spellEnd"/>
      <w:r>
        <w:t xml:space="preserve"> received at first in Caracas but ultimately failed to yield any real progress, the senior administration official said.   And Washington was quick to reject </w:t>
      </w:r>
      <w:proofErr w:type="spellStart"/>
      <w:r>
        <w:t>Maduro's</w:t>
      </w:r>
      <w:proofErr w:type="spellEnd"/>
      <w:r>
        <w:t xml:space="preserve"> accusations, made just hours before his announcement of Chavez's death, that the United States had been engaged in a conspiracy against the president and Venezuela.   "Their statements and actions today call into question their interest in having a functional and productive relationship with the United States," the official said.   </w:t>
      </w:r>
      <w:r w:rsidRPr="007575D2">
        <w:rPr>
          <w:b/>
          <w:u w:val="single"/>
        </w:rPr>
        <w:t>Chavez, who took on Cuban leader Fidel Castro's role as Latin America's most vocal critic of Washington, accused the United States of pursuing imperialist policies in the region as he used Venezuela's oil wealth to bolster leftist allies.</w:t>
      </w:r>
      <w:r>
        <w:t xml:space="preserve">   As for whether Washington hoped to see Venezuela move away from its alliance with communist-ruled Cuba, the U.S. official said: "That's up to them to determine who their partners are." </w:t>
      </w:r>
      <w:r w:rsidRPr="007575D2">
        <w:rPr>
          <w:b/>
          <w:u w:val="single"/>
        </w:rPr>
        <w:t xml:space="preserve">But the official added that Washington has not hesitated to make known its displeasure when "there were relationships with actors of concern."   </w:t>
      </w:r>
      <w:r>
        <w:t xml:space="preserve">U.S. officials had contended that Chavez' rule eroded democratic freedoms in Venezuela and he went too far in concentrating power in his own hands.   </w:t>
      </w:r>
      <w:r w:rsidRPr="007575D2">
        <w:rPr>
          <w:b/>
          <w:u w:val="single"/>
        </w:rPr>
        <w:t>But any overt U.S. effort to intervene in Venezuela's politics now would almost certainly backfire,</w:t>
      </w:r>
      <w:r>
        <w:t xml:space="preserve"> and possibly harm the anti-Chavez opposition.   "</w:t>
      </w:r>
      <w:r w:rsidRPr="007575D2">
        <w:rPr>
          <w:b/>
          <w:u w:val="single"/>
        </w:rPr>
        <w:t>It is a delicate time. I think the United States needs to be very patient and not become a factor internally in a way that ... could become negative,</w:t>
      </w:r>
      <w:r>
        <w:t>" said Arturo Valenzuela, the U.S. State Department's top official for the Western Hemisphere from 2009 to 2011</w:t>
      </w:r>
    </w:p>
    <w:p w14:paraId="0EEC5D3D" w14:textId="77777777" w:rsidR="004A50C2" w:rsidRDefault="004A50C2" w:rsidP="004A50C2"/>
    <w:p w14:paraId="1CC1A6EF" w14:textId="77777777" w:rsidR="004A50C2" w:rsidRPr="007575D2" w:rsidRDefault="004A50C2" w:rsidP="004A50C2">
      <w:pPr>
        <w:pStyle w:val="Heading4"/>
      </w:pPr>
      <w:r>
        <w:t xml:space="preserve">Every Maduro action is watched carefully by </w:t>
      </w:r>
      <w:proofErr w:type="spellStart"/>
      <w:r>
        <w:t>Narco</w:t>
      </w:r>
      <w:proofErr w:type="spellEnd"/>
      <w:r>
        <w:t>-generals the country is on the brink of a social meltdown</w:t>
      </w:r>
    </w:p>
    <w:p w14:paraId="4C2DD406" w14:textId="77777777" w:rsidR="004A50C2" w:rsidRPr="007575D2" w:rsidRDefault="004A50C2" w:rsidP="004A50C2">
      <w:pPr>
        <w:rPr>
          <w:b/>
        </w:rPr>
      </w:pPr>
      <w:r w:rsidRPr="00297246">
        <w:rPr>
          <w:rStyle w:val="StyleStyleBold12pt"/>
        </w:rPr>
        <w:t xml:space="preserve">Noriega </w:t>
      </w:r>
      <w:r>
        <w:rPr>
          <w:rStyle w:val="StyleStyleBold12pt"/>
        </w:rPr>
        <w:t>’</w:t>
      </w:r>
      <w:r w:rsidRPr="00297246">
        <w:rPr>
          <w:rStyle w:val="StyleStyleBold12pt"/>
        </w:rPr>
        <w:t>13</w:t>
      </w:r>
      <w:r>
        <w:rPr>
          <w:rStyle w:val="StyleStyleBold12pt"/>
        </w:rPr>
        <w:t xml:space="preserve"> </w:t>
      </w:r>
      <w:r w:rsidRPr="007575D2">
        <w:rPr>
          <w:rStyle w:val="StyleStyleBold12pt"/>
          <w:b w:val="0"/>
        </w:rPr>
        <w:t xml:space="preserve">(Roger F. Noriega was ambassador to the Organization of American States from 2001-2003 and assistant secretary of state from 2003-2005. He is a visiting fellow at the American Enterprise Institute – “Venezuela elections may stir things up” ” – </w:t>
      </w:r>
      <w:proofErr w:type="spellStart"/>
      <w:r w:rsidRPr="007575D2">
        <w:rPr>
          <w:rStyle w:val="StyleStyleBold12pt"/>
          <w:b w:val="0"/>
        </w:rPr>
        <w:t>InterAmerica</w:t>
      </w:r>
      <w:proofErr w:type="spellEnd"/>
      <w:r w:rsidRPr="007575D2">
        <w:rPr>
          <w:rStyle w:val="StyleStyleBold12pt"/>
          <w:b w:val="0"/>
        </w:rPr>
        <w:t xml:space="preserve"> Security Watch – April 13th, 2013 – http://interamericansecuritywatch.com/venezuela-elections-may-stir-things-up/</w:t>
      </w:r>
    </w:p>
    <w:p w14:paraId="152BC2AC" w14:textId="77777777" w:rsidR="004A50C2" w:rsidRDefault="004A50C2" w:rsidP="004A50C2"/>
    <w:p w14:paraId="4AD807D1" w14:textId="77777777" w:rsidR="004A50C2" w:rsidRDefault="004A50C2" w:rsidP="004A50C2">
      <w:pPr>
        <w:rPr>
          <w:sz w:val="16"/>
        </w:rPr>
      </w:pPr>
      <w:r w:rsidRPr="000A78D3">
        <w:t>As I noted after Chávez’s death last month, Ven</w:t>
      </w:r>
      <w:r w:rsidRPr="000A78D3">
        <w:rPr>
          <w:b/>
          <w:u w:val="single"/>
        </w:rPr>
        <w:t>ezuela is a country on the verge of a socioeconomic meltdown. Street crime, power outages, and shortages of food and consumer goods trouble the lives of millions of citizens.</w:t>
      </w:r>
      <w:r w:rsidRPr="000A78D3">
        <w:t xml:space="preserve"> </w:t>
      </w:r>
      <w:r w:rsidRPr="000A78D3">
        <w:rPr>
          <w:b/>
          <w:u w:val="single"/>
        </w:rPr>
        <w:t>The government is running a dangerous fiscal deficit; mismanaged social programs are unsustainable.</w:t>
      </w:r>
      <w:r w:rsidRPr="000A78D3">
        <w:t xml:space="preserve"> State revenues are down dramatically because the state-run oil company – packed with political cronies and plundered by Chávez to fund pet projects – is producing far less oil than it was 15 years ago. </w:t>
      </w:r>
      <w:r w:rsidRPr="000A78D3">
        <w:rPr>
          <w:b/>
          <w:u w:val="single"/>
        </w:rPr>
        <w:t xml:space="preserve">The regime has forfeited its legitimacy as senior officials are complicit with drug trafficking and terrorism. And the shameless intervention of Havana to manage the </w:t>
      </w:r>
      <w:proofErr w:type="spellStart"/>
      <w:r w:rsidRPr="000A78D3">
        <w:rPr>
          <w:b/>
          <w:u w:val="single"/>
        </w:rPr>
        <w:t>chavista</w:t>
      </w:r>
      <w:proofErr w:type="spellEnd"/>
      <w:r w:rsidRPr="000A78D3">
        <w:rPr>
          <w:b/>
          <w:u w:val="single"/>
        </w:rPr>
        <w:t xml:space="preserve"> succession has stirred anger among nationalists in Venezuela’s once-proud military</w:t>
      </w:r>
      <w:r w:rsidRPr="000A78D3">
        <w:t xml:space="preserve">. Confronting these challenges without Chávez at the top of the ticket, the regime has exploited every unfair advantage to engineer a convincing victory.   Although the </w:t>
      </w:r>
      <w:proofErr w:type="spellStart"/>
      <w:r w:rsidRPr="000A78D3">
        <w:t>chavista</w:t>
      </w:r>
      <w:proofErr w:type="spellEnd"/>
      <w:r w:rsidRPr="000A78D3">
        <w:t xml:space="preserve"> leadership has closed ranks around Maduro, their confidence has to have been shaken by his buffoonish performance – claiming to chat with Chávez through a little bird circling over his head, for instance, or clumsily mimicking the antics of his charismatic predecessor. Even if the </w:t>
      </w:r>
      <w:proofErr w:type="spellStart"/>
      <w:r w:rsidRPr="000A78D3">
        <w:t>chavistas</w:t>
      </w:r>
      <w:proofErr w:type="spellEnd"/>
      <w:r w:rsidRPr="000A78D3">
        <w:t xml:space="preserve"> decide to steal an electoral victory for Maduro, </w:t>
      </w:r>
      <w:r w:rsidRPr="00243213">
        <w:rPr>
          <w:b/>
          <w:u w:val="single"/>
        </w:rPr>
        <w:t xml:space="preserve">after the election, the </w:t>
      </w:r>
      <w:proofErr w:type="spellStart"/>
      <w:r w:rsidRPr="00243213">
        <w:rPr>
          <w:b/>
          <w:u w:val="single"/>
        </w:rPr>
        <w:t>narcogenerals</w:t>
      </w:r>
      <w:proofErr w:type="spellEnd"/>
      <w:r w:rsidRPr="00243213">
        <w:rPr>
          <w:b/>
          <w:u w:val="single"/>
        </w:rPr>
        <w:t xml:space="preserve"> led by National Assembly president and ruling party chief </w:t>
      </w:r>
      <w:proofErr w:type="spellStart"/>
      <w:r w:rsidRPr="00243213">
        <w:rPr>
          <w:b/>
          <w:u w:val="single"/>
        </w:rPr>
        <w:t>Diosdado</w:t>
      </w:r>
      <w:proofErr w:type="spellEnd"/>
      <w:r w:rsidRPr="00243213">
        <w:rPr>
          <w:b/>
          <w:u w:val="single"/>
        </w:rPr>
        <w:t xml:space="preserve"> Cabello will second-guess Maduro as he tries to run the country</w:t>
      </w:r>
      <w:r w:rsidRPr="000A78D3">
        <w:t>. Cabello considers himself a much more able administrator, and he has a bitter distrust of the Cubans who appear to be micromanaging Maduro and his campaign</w:t>
      </w:r>
      <w:r w:rsidRPr="00490EB6">
        <w:rPr>
          <w:sz w:val="16"/>
        </w:rPr>
        <w:t>.</w:t>
      </w:r>
    </w:p>
    <w:p w14:paraId="5CB0B3C4" w14:textId="77777777" w:rsidR="004A50C2" w:rsidRDefault="004A50C2" w:rsidP="004A50C2">
      <w:pPr>
        <w:rPr>
          <w:sz w:val="16"/>
        </w:rPr>
      </w:pPr>
    </w:p>
    <w:p w14:paraId="01ED540D" w14:textId="44968C7F" w:rsidR="004A50C2" w:rsidRPr="00E8334F" w:rsidRDefault="009A6119" w:rsidP="004A50C2">
      <w:pPr>
        <w:pStyle w:val="Heading4"/>
        <w:rPr>
          <w:rFonts w:ascii="Calibri" w:hAnsi="Calibri"/>
        </w:rPr>
      </w:pPr>
      <w:proofErr w:type="spellStart"/>
      <w:r>
        <w:rPr>
          <w:rFonts w:ascii="Calibri" w:hAnsi="Calibri"/>
        </w:rPr>
        <w:t>Na</w:t>
      </w:r>
      <w:r w:rsidR="004A50C2">
        <w:rPr>
          <w:rFonts w:ascii="Calibri" w:hAnsi="Calibri"/>
        </w:rPr>
        <w:t>rco</w:t>
      </w:r>
      <w:proofErr w:type="spellEnd"/>
      <w:r w:rsidR="004A50C2">
        <w:rPr>
          <w:rFonts w:ascii="Calibri" w:hAnsi="Calibri"/>
        </w:rPr>
        <w:t xml:space="preserve"> uprising leads to terrorism- specifically FARC</w:t>
      </w:r>
    </w:p>
    <w:p w14:paraId="08BE3524" w14:textId="77777777" w:rsidR="004A50C2" w:rsidRPr="00E8334F" w:rsidRDefault="004A50C2" w:rsidP="004A50C2">
      <w:pPr>
        <w:rPr>
          <w:szCs w:val="22"/>
        </w:rPr>
      </w:pPr>
      <w:r w:rsidRPr="00E8334F">
        <w:rPr>
          <w:b/>
          <w:sz w:val="26"/>
          <w:szCs w:val="26"/>
        </w:rPr>
        <w:t xml:space="preserve">Feldman, 8 – </w:t>
      </w:r>
      <w:r w:rsidRPr="00E8334F">
        <w:rPr>
          <w:szCs w:val="22"/>
        </w:rPr>
        <w:t xml:space="preserve">(Andreas E. </w:t>
      </w:r>
      <w:proofErr w:type="spellStart"/>
      <w:r w:rsidRPr="00E8334F">
        <w:rPr>
          <w:szCs w:val="22"/>
        </w:rPr>
        <w:t>Feldmann</w:t>
      </w:r>
      <w:proofErr w:type="spellEnd"/>
      <w:r w:rsidRPr="00E8334F">
        <w:rPr>
          <w:szCs w:val="22"/>
        </w:rPr>
        <w:t xml:space="preserve">, </w:t>
      </w:r>
      <w:proofErr w:type="spellStart"/>
      <w:r w:rsidRPr="00E8334F">
        <w:rPr>
          <w:szCs w:val="22"/>
        </w:rPr>
        <w:t>Maiju</w:t>
      </w:r>
      <w:proofErr w:type="spellEnd"/>
      <w:r w:rsidRPr="00E8334F">
        <w:rPr>
          <w:szCs w:val="22"/>
        </w:rPr>
        <w:t xml:space="preserve"> </w:t>
      </w:r>
      <w:proofErr w:type="spellStart"/>
      <w:r w:rsidRPr="00E8334F">
        <w:rPr>
          <w:szCs w:val="22"/>
        </w:rPr>
        <w:t>Perala</w:t>
      </w:r>
      <w:proofErr w:type="spellEnd"/>
      <w:r w:rsidRPr="00E8334F">
        <w:rPr>
          <w:szCs w:val="22"/>
        </w:rPr>
        <w:t>.  Wiley online library.  “Reassessing the Causes of Nongovernmental Terrorism in Latin America,” http://onlinelibrary.wiley.com/doi/10.1111/j.1548-2456.2004.tb00277.x/abstract)//SDL</w:t>
      </w:r>
    </w:p>
    <w:p w14:paraId="04096553" w14:textId="77777777" w:rsidR="004A50C2" w:rsidRPr="00E8334F" w:rsidRDefault="004A50C2" w:rsidP="004A50C2">
      <w:pPr>
        <w:rPr>
          <w:rStyle w:val="StyleBoldUnderline"/>
        </w:rPr>
      </w:pPr>
      <w:r w:rsidRPr="00E8334F">
        <w:t xml:space="preserve">Some </w:t>
      </w:r>
      <w:r w:rsidRPr="00E8334F">
        <w:rPr>
          <w:rStyle w:val="StyleBoldUnderline"/>
        </w:rPr>
        <w:t xml:space="preserve">guerrilla organizations have resorted to terrorism as a </w:t>
      </w:r>
      <w:proofErr w:type="spellStart"/>
      <w:r w:rsidRPr="00E8334F">
        <w:rPr>
          <w:rStyle w:val="StyleBoldUnderline"/>
        </w:rPr>
        <w:t>delib</w:t>
      </w:r>
      <w:proofErr w:type="spellEnd"/>
      <w:r w:rsidRPr="00E8334F">
        <w:rPr>
          <w:rStyle w:val="StyleBoldUnderline"/>
        </w:rPr>
        <w:t xml:space="preserve">- ¶ </w:t>
      </w:r>
      <w:proofErr w:type="spellStart"/>
      <w:r w:rsidRPr="00E8334F">
        <w:rPr>
          <w:rStyle w:val="StyleBoldUnderline"/>
        </w:rPr>
        <w:t>erate</w:t>
      </w:r>
      <w:proofErr w:type="spellEnd"/>
      <w:r w:rsidRPr="00E8334F">
        <w:rPr>
          <w:rStyle w:val="StyleBoldUnderline"/>
        </w:rPr>
        <w:t xml:space="preserve"> strategy to attain certain goals</w:t>
      </w:r>
      <w:r w:rsidRPr="00E8334F">
        <w:t xml:space="preserve">; principally, demoralizing security </w:t>
      </w:r>
      <w:r w:rsidRPr="00E8334F">
        <w:rPr>
          <w:sz w:val="12"/>
        </w:rPr>
        <w:t xml:space="preserve">¶ </w:t>
      </w:r>
      <w:r w:rsidRPr="00E8334F">
        <w:t xml:space="preserve">forces and undermining the ruling government’s legitimacy by exposing </w:t>
      </w:r>
      <w:r w:rsidRPr="00E8334F">
        <w:rPr>
          <w:sz w:val="12"/>
        </w:rPr>
        <w:t xml:space="preserve">¶ </w:t>
      </w:r>
      <w:r w:rsidRPr="00E8334F">
        <w:t xml:space="preserve">their incapacity to protect their citizens. </w:t>
      </w:r>
      <w:r w:rsidRPr="00E8334F">
        <w:rPr>
          <w:rStyle w:val="StyleBoldUnderline"/>
        </w:rPr>
        <w:t>Some guerrilla groups are more ¶ inclined to use terrorism than others. In Latin America</w:t>
      </w:r>
      <w:r w:rsidRPr="00E8334F">
        <w:t xml:space="preserve">, for example, </w:t>
      </w:r>
      <w:r w:rsidRPr="00E8334F">
        <w:rPr>
          <w:sz w:val="12"/>
        </w:rPr>
        <w:t xml:space="preserve">¶ </w:t>
      </w:r>
      <w:r w:rsidRPr="00E8334F">
        <w:t xml:space="preserve">while groups such as El Salvador’s </w:t>
      </w:r>
      <w:proofErr w:type="spellStart"/>
      <w:r w:rsidRPr="00E8334F">
        <w:t>Farabundo</w:t>
      </w:r>
      <w:proofErr w:type="spellEnd"/>
      <w:r w:rsidRPr="00E8334F">
        <w:t xml:space="preserve"> Marti National Liberation </w:t>
      </w:r>
      <w:r w:rsidRPr="00E8334F">
        <w:rPr>
          <w:sz w:val="12"/>
        </w:rPr>
        <w:t xml:space="preserve">¶ </w:t>
      </w:r>
      <w:r w:rsidRPr="00E8334F">
        <w:t xml:space="preserve">Front (FMLN) very seldom engaged in terrorism, others, including Peru’s </w:t>
      </w:r>
      <w:r w:rsidRPr="00E8334F">
        <w:rPr>
          <w:sz w:val="12"/>
        </w:rPr>
        <w:t xml:space="preserve">¶ </w:t>
      </w:r>
      <w:r w:rsidRPr="00E8334F">
        <w:t xml:space="preserve">Sender0 </w:t>
      </w:r>
      <w:proofErr w:type="spellStart"/>
      <w:r w:rsidRPr="00E8334F">
        <w:t>Luminoso</w:t>
      </w:r>
      <w:proofErr w:type="spellEnd"/>
      <w:r w:rsidRPr="00E8334F">
        <w:t xml:space="preserve"> (</w:t>
      </w:r>
      <w:r w:rsidRPr="00E8334F">
        <w:rPr>
          <w:rStyle w:val="StyleBoldUnderline"/>
        </w:rPr>
        <w:t>Shining Path) and</w:t>
      </w:r>
      <w:r w:rsidRPr="00E8334F">
        <w:t xml:space="preserve"> the </w:t>
      </w:r>
      <w:proofErr w:type="spellStart"/>
      <w:r w:rsidRPr="00E8334F">
        <w:t>Fuerzas</w:t>
      </w:r>
      <w:proofErr w:type="spellEnd"/>
      <w:r w:rsidRPr="00E8334F">
        <w:t xml:space="preserve"> Armadas </w:t>
      </w:r>
      <w:proofErr w:type="spellStart"/>
      <w:r w:rsidRPr="00E8334F">
        <w:t>Revolu</w:t>
      </w:r>
      <w:proofErr w:type="spellEnd"/>
      <w:r w:rsidRPr="00E8334F">
        <w:t xml:space="preserve">- </w:t>
      </w:r>
      <w:r w:rsidRPr="00E8334F">
        <w:rPr>
          <w:sz w:val="12"/>
        </w:rPr>
        <w:t xml:space="preserve">¶ </w:t>
      </w:r>
      <w:proofErr w:type="spellStart"/>
      <w:r w:rsidRPr="00E8334F">
        <w:t>cionarias</w:t>
      </w:r>
      <w:proofErr w:type="spellEnd"/>
      <w:r w:rsidRPr="00E8334F">
        <w:t xml:space="preserve"> de Colombia (</w:t>
      </w:r>
      <w:r w:rsidRPr="00E8334F">
        <w:rPr>
          <w:rStyle w:val="StyleBoldUnderline"/>
        </w:rPr>
        <w:t>FARC), have used terrorism quite frequently as ¶ part of their military strategy</w:t>
      </w:r>
      <w:r w:rsidRPr="00E8334F">
        <w:t xml:space="preserve">. </w:t>
      </w:r>
      <w:r w:rsidRPr="00E8334F">
        <w:rPr>
          <w:sz w:val="12"/>
        </w:rPr>
        <w:t xml:space="preserve">¶ </w:t>
      </w:r>
      <w:r w:rsidRPr="00E8334F">
        <w:t xml:space="preserve">The principal difference between terrorism and guerrilla warfare is </w:t>
      </w:r>
      <w:r w:rsidRPr="00E8334F">
        <w:rPr>
          <w:sz w:val="12"/>
        </w:rPr>
        <w:t xml:space="preserve">¶ </w:t>
      </w:r>
      <w:r w:rsidRPr="00E8334F">
        <w:t xml:space="preserve">the nature of the act itself, irrespective of the individual or organization </w:t>
      </w:r>
      <w:r w:rsidRPr="00E8334F">
        <w:rPr>
          <w:sz w:val="12"/>
        </w:rPr>
        <w:t xml:space="preserve">¶ </w:t>
      </w:r>
      <w:r w:rsidRPr="00E8334F">
        <w:t xml:space="preserve">that carries out the actions. States, state-sponsored groups, criminal </w:t>
      </w:r>
      <w:r w:rsidRPr="00E8334F">
        <w:rPr>
          <w:sz w:val="12"/>
        </w:rPr>
        <w:t xml:space="preserve">¶ </w:t>
      </w:r>
      <w:r w:rsidRPr="00E8334F">
        <w:t xml:space="preserve">organizations, guerrillas, and individuals all perpetrate terrorist acts. </w:t>
      </w:r>
      <w:r w:rsidRPr="00E8334F">
        <w:rPr>
          <w:sz w:val="12"/>
        </w:rPr>
        <w:t xml:space="preserve">¶ </w:t>
      </w:r>
      <w:proofErr w:type="spellStart"/>
      <w:r w:rsidRPr="00E8334F">
        <w:t>Laqueur</w:t>
      </w:r>
      <w:proofErr w:type="spellEnd"/>
      <w:r w:rsidRPr="00E8334F">
        <w:t xml:space="preserve"> asserts that while guerrilla operations are directed principally </w:t>
      </w:r>
      <w:r w:rsidRPr="00E8334F">
        <w:rPr>
          <w:sz w:val="12"/>
        </w:rPr>
        <w:t xml:space="preserve">¶ </w:t>
      </w:r>
      <w:r w:rsidRPr="00E8334F">
        <w:t xml:space="preserve">against the members of the enemy’s security and armed forces, as well </w:t>
      </w:r>
      <w:r w:rsidRPr="00E8334F">
        <w:rPr>
          <w:sz w:val="12"/>
        </w:rPr>
        <w:t xml:space="preserve">¶ </w:t>
      </w:r>
      <w:r w:rsidRPr="00E8334F">
        <w:t xml:space="preserve">as their infrastructure, particularly strategic installations, </w:t>
      </w:r>
      <w:r w:rsidRPr="00E8334F">
        <w:rPr>
          <w:rStyle w:val="StyleBoldUnderline"/>
        </w:rPr>
        <w:t xml:space="preserve">terrorist organ- ¶ </w:t>
      </w:r>
      <w:proofErr w:type="spellStart"/>
      <w:r w:rsidRPr="00E8334F">
        <w:rPr>
          <w:rStyle w:val="StyleBoldUnderline"/>
        </w:rPr>
        <w:t>izations</w:t>
      </w:r>
      <w:proofErr w:type="spellEnd"/>
      <w:r w:rsidRPr="00E8334F">
        <w:rPr>
          <w:rStyle w:val="StyleBoldUnderline"/>
        </w:rPr>
        <w:t xml:space="preserve"> are far less discriminate in their choice of targets</w:t>
      </w:r>
      <w:r w:rsidRPr="00E8334F">
        <w:t xml:space="preserve"> (1976, 404). In </w:t>
      </w:r>
      <w:r w:rsidRPr="00E8334F">
        <w:rPr>
          <w:sz w:val="12"/>
        </w:rPr>
        <w:t xml:space="preserve">¶ </w:t>
      </w:r>
      <w:r w:rsidRPr="00E8334F">
        <w:t xml:space="preserve">order to challenge their enemy, </w:t>
      </w:r>
      <w:proofErr w:type="spellStart"/>
      <w:r w:rsidRPr="00E8334F">
        <w:t>Laqueur</w:t>
      </w:r>
      <w:proofErr w:type="spellEnd"/>
      <w:r w:rsidRPr="00E8334F">
        <w:t xml:space="preserve"> says, </w:t>
      </w:r>
      <w:r w:rsidRPr="00E8334F">
        <w:rPr>
          <w:rStyle w:val="StyleBoldUnderline"/>
        </w:rPr>
        <w:t xml:space="preserve">terrorist groups generally ¶ conduct sporadic, highly visible attacks, normally directed against non- ¶ combatants. These attacks aim to create commotion among the </w:t>
      </w:r>
      <w:proofErr w:type="spellStart"/>
      <w:r w:rsidRPr="00E8334F">
        <w:rPr>
          <w:rStyle w:val="StyleBoldUnderline"/>
        </w:rPr>
        <w:t>popula</w:t>
      </w:r>
      <w:proofErr w:type="spellEnd"/>
      <w:r w:rsidRPr="00E8334F">
        <w:rPr>
          <w:rStyle w:val="StyleBoldUnderline"/>
        </w:rPr>
        <w:t xml:space="preserve">- ¶ </w:t>
      </w:r>
      <w:proofErr w:type="spellStart"/>
      <w:r w:rsidRPr="00E8334F">
        <w:rPr>
          <w:rStyle w:val="StyleBoldUnderline"/>
        </w:rPr>
        <w:t>tion</w:t>
      </w:r>
      <w:proofErr w:type="spellEnd"/>
      <w:r w:rsidRPr="00E8334F">
        <w:rPr>
          <w:rStyle w:val="StyleBoldUnderline"/>
        </w:rPr>
        <w:t xml:space="preserve"> and to weaken the power and legitimacy of government</w:t>
      </w:r>
      <w:r w:rsidRPr="00E8334F">
        <w:t xml:space="preserve"> (</w:t>
      </w:r>
      <w:proofErr w:type="spellStart"/>
      <w:r w:rsidRPr="00E8334F">
        <w:t>Laqueur</w:t>
      </w:r>
      <w:proofErr w:type="spellEnd"/>
      <w:r w:rsidRPr="00E8334F">
        <w:t xml:space="preserve"> </w:t>
      </w:r>
      <w:r w:rsidRPr="00E8334F">
        <w:rPr>
          <w:sz w:val="12"/>
        </w:rPr>
        <w:t xml:space="preserve">¶ </w:t>
      </w:r>
      <w:r w:rsidRPr="00E8334F">
        <w:t xml:space="preserve">1987, 144-48, 1976, 400-4). In short, guerrilla actions consist of warfare </w:t>
      </w:r>
      <w:r w:rsidRPr="00E8334F">
        <w:rPr>
          <w:sz w:val="12"/>
        </w:rPr>
        <w:t xml:space="preserve">¶ </w:t>
      </w:r>
      <w:r w:rsidRPr="00E8334F">
        <w:t xml:space="preserve">tactics used by a weaker side to inflict damage on its enemy. </w:t>
      </w:r>
      <w:r w:rsidRPr="00E8334F">
        <w:rPr>
          <w:rStyle w:val="StyleBoldUnderline"/>
        </w:rPr>
        <w:t>Terrorism</w:t>
      </w:r>
      <w:r w:rsidRPr="00E8334F">
        <w:t xml:space="preserve">, </w:t>
      </w:r>
      <w:r w:rsidRPr="00E8334F">
        <w:rPr>
          <w:sz w:val="12"/>
        </w:rPr>
        <w:t xml:space="preserve">¶ </w:t>
      </w:r>
      <w:r w:rsidRPr="00E8334F">
        <w:t xml:space="preserve">conversely, </w:t>
      </w:r>
      <w:r w:rsidRPr="00E8334F">
        <w:rPr>
          <w:rStyle w:val="StyleBoldUnderline"/>
        </w:rPr>
        <w:t xml:space="preserve">consists of deliberate, indiscriminate attacks on noncombat- ¶ ants to instill terror in the population and undermine the power of </w:t>
      </w:r>
      <w:proofErr w:type="spellStart"/>
      <w:r w:rsidRPr="00E8334F">
        <w:rPr>
          <w:rStyle w:val="StyleBoldUnderline"/>
        </w:rPr>
        <w:t>polit</w:t>
      </w:r>
      <w:proofErr w:type="spellEnd"/>
      <w:r w:rsidRPr="00E8334F">
        <w:rPr>
          <w:rStyle w:val="StyleBoldUnderline"/>
        </w:rPr>
        <w:t xml:space="preserve">- ¶ </w:t>
      </w:r>
      <w:proofErr w:type="spellStart"/>
      <w:r w:rsidRPr="00E8334F">
        <w:rPr>
          <w:rStyle w:val="StyleBoldUnderline"/>
        </w:rPr>
        <w:t>ical</w:t>
      </w:r>
      <w:proofErr w:type="spellEnd"/>
      <w:r w:rsidRPr="00E8334F">
        <w:rPr>
          <w:rStyle w:val="StyleBoldUnderline"/>
        </w:rPr>
        <w:t xml:space="preserve"> authorities.</w:t>
      </w:r>
    </w:p>
    <w:p w14:paraId="7780D0F2" w14:textId="77777777" w:rsidR="004A50C2" w:rsidRPr="00C53A68" w:rsidRDefault="004A50C2" w:rsidP="004A50C2">
      <w:pPr>
        <w:pStyle w:val="Heading4"/>
        <w:rPr>
          <w:rStyle w:val="StyleBoldUnderline"/>
          <w:b/>
          <w:szCs w:val="26"/>
          <w:u w:val="none"/>
        </w:rPr>
      </w:pPr>
      <w:r>
        <w:rPr>
          <w:rStyle w:val="StyleBoldUnderline"/>
          <w:b/>
          <w:szCs w:val="26"/>
          <w:u w:val="none"/>
        </w:rPr>
        <w:t>Venezuela is the greatest threat to the US now – ties with Iran, Russia, and the Middle East – asymmetrical warfare proves</w:t>
      </w:r>
    </w:p>
    <w:p w14:paraId="23DCC084" w14:textId="77777777" w:rsidR="004A50C2" w:rsidRPr="00C53A68" w:rsidRDefault="004A50C2" w:rsidP="004A50C2">
      <w:pPr>
        <w:rPr>
          <w:rStyle w:val="StyleBoldUnderline"/>
          <w:b w:val="0"/>
          <w:szCs w:val="22"/>
          <w:u w:val="none"/>
        </w:rPr>
      </w:pPr>
      <w:r>
        <w:rPr>
          <w:rStyle w:val="StyleBoldUnderline"/>
          <w:sz w:val="26"/>
          <w:szCs w:val="26"/>
          <w:u w:val="none"/>
        </w:rPr>
        <w:t xml:space="preserve">Noriega, 12 – </w:t>
      </w:r>
      <w:r>
        <w:rPr>
          <w:rStyle w:val="StyleBoldUnderline"/>
          <w:b w:val="0"/>
          <w:szCs w:val="22"/>
          <w:u w:val="none"/>
        </w:rPr>
        <w:t xml:space="preserve">(Roger Noriega, Senior State Department Official, “Sizing up the Venezuela Threat,” </w:t>
      </w:r>
      <w:r w:rsidRPr="00C53A68">
        <w:rPr>
          <w:rStyle w:val="StyleBoldUnderline"/>
          <w:b w:val="0"/>
          <w:szCs w:val="22"/>
          <w:u w:val="none"/>
        </w:rPr>
        <w:t>http://www.aei-ideas.org/2012/08/sizing-up-the-venezuela-threat/</w:t>
      </w:r>
      <w:r>
        <w:rPr>
          <w:rStyle w:val="StyleBoldUnderline"/>
          <w:b w:val="0"/>
          <w:szCs w:val="22"/>
          <w:u w:val="none"/>
        </w:rPr>
        <w:t>)//SDL</w:t>
      </w:r>
    </w:p>
    <w:p w14:paraId="66D24A6A" w14:textId="77777777" w:rsidR="004A50C2" w:rsidRDefault="004A50C2" w:rsidP="004A50C2">
      <w:pPr>
        <w:rPr>
          <w:sz w:val="16"/>
        </w:rPr>
      </w:pPr>
      <w:r w:rsidRPr="00C53A68">
        <w:rPr>
          <w:rStyle w:val="StyleBoldUnderline"/>
          <w:b w:val="0"/>
          <w:sz w:val="12"/>
          <w:u w:val="none"/>
        </w:rPr>
        <w:t>¶</w:t>
      </w:r>
      <w:r w:rsidRPr="00C53A68">
        <w:rPr>
          <w:rStyle w:val="StyleBoldUnderline"/>
          <w:b w:val="0"/>
          <w:sz w:val="16"/>
          <w:u w:val="none"/>
        </w:rPr>
        <w:t xml:space="preserve"> Hugo </w:t>
      </w:r>
      <w:r w:rsidRPr="00C53A68">
        <w:rPr>
          <w:rStyle w:val="StyleBoldUnderline"/>
        </w:rPr>
        <w:t>Chávez</w:t>
      </w:r>
      <w:r w:rsidRPr="00C53A68">
        <w:rPr>
          <w:rStyle w:val="StyleBoldUnderline"/>
          <w:b w:val="0"/>
          <w:sz w:val="16"/>
          <w:u w:val="none"/>
        </w:rPr>
        <w:t xml:space="preserve"> has </w:t>
      </w:r>
      <w:r w:rsidRPr="00C53A68">
        <w:rPr>
          <w:rStyle w:val="StyleBoldUnderline"/>
        </w:rPr>
        <w:t xml:space="preserve">converted Venezuela into the </w:t>
      </w:r>
      <w:r w:rsidRPr="00C53A68">
        <w:rPr>
          <w:rStyle w:val="Emphasis"/>
        </w:rPr>
        <w:t xml:space="preserve">greatest </w:t>
      </w:r>
      <w:proofErr w:type="spellStart"/>
      <w:r w:rsidRPr="00C53A68">
        <w:rPr>
          <w:rStyle w:val="Emphasis"/>
        </w:rPr>
        <w:t>narcotrafficking</w:t>
      </w:r>
      <w:proofErr w:type="spellEnd"/>
      <w:r w:rsidRPr="00C53A68">
        <w:rPr>
          <w:rStyle w:val="Emphasis"/>
        </w:rPr>
        <w:t>, terrorism, and organized crime threat in the Americas</w:t>
      </w:r>
      <w:r w:rsidRPr="00C53A68">
        <w:rPr>
          <w:rStyle w:val="StyleBoldUnderline"/>
          <w:b w:val="0"/>
          <w:sz w:val="16"/>
          <w:u w:val="none"/>
        </w:rPr>
        <w:t xml:space="preserve">. His minister of defense is among a dozen Venezuelan officials who have been sanctioned for their involvement in </w:t>
      </w:r>
      <w:proofErr w:type="spellStart"/>
      <w:r w:rsidRPr="00C53A68">
        <w:rPr>
          <w:rStyle w:val="StyleBoldUnderline"/>
          <w:b w:val="0"/>
          <w:sz w:val="16"/>
          <w:u w:val="none"/>
        </w:rPr>
        <w:t>narcoterrorism</w:t>
      </w:r>
      <w:proofErr w:type="spellEnd"/>
      <w:r w:rsidRPr="00C53A68">
        <w:rPr>
          <w:rStyle w:val="StyleBoldUnderline"/>
          <w:b w:val="0"/>
          <w:sz w:val="16"/>
          <w:u w:val="none"/>
        </w:rPr>
        <w:t xml:space="preserve">. </w:t>
      </w:r>
      <w:r w:rsidRPr="00C53A68">
        <w:rPr>
          <w:rStyle w:val="StyleBoldUnderline"/>
        </w:rPr>
        <w:t>His military is not only compliant</w:t>
      </w:r>
      <w:r w:rsidRPr="00C53A68">
        <w:rPr>
          <w:rStyle w:val="StyleBoldUnderline"/>
          <w:b w:val="0"/>
          <w:sz w:val="16"/>
          <w:u w:val="none"/>
        </w:rPr>
        <w:t xml:space="preserve"> with the illicit drug trade, </w:t>
      </w:r>
      <w:r w:rsidRPr="00C53A68">
        <w:rPr>
          <w:rStyle w:val="StyleBoldUnderline"/>
        </w:rPr>
        <w:t>it is complicit with Colombian and Mexican crime syndicates</w:t>
      </w:r>
      <w:r w:rsidRPr="00C53A68">
        <w:rPr>
          <w:rStyle w:val="StyleBoldUnderline"/>
          <w:b w:val="0"/>
          <w:sz w:val="16"/>
          <w:u w:val="none"/>
        </w:rPr>
        <w:t>.</w:t>
      </w:r>
      <w:r w:rsidRPr="00C53A68">
        <w:rPr>
          <w:rStyle w:val="StyleBoldUnderline"/>
          <w:b w:val="0"/>
          <w:sz w:val="12"/>
          <w:u w:val="none"/>
        </w:rPr>
        <w:t>¶</w:t>
      </w:r>
      <w:r w:rsidRPr="00C53A68">
        <w:rPr>
          <w:rStyle w:val="StyleBoldUnderline"/>
          <w:b w:val="0"/>
          <w:sz w:val="16"/>
          <w:u w:val="none"/>
        </w:rPr>
        <w:t xml:space="preserve"> </w:t>
      </w:r>
      <w:r w:rsidRPr="00C53A68">
        <w:rPr>
          <w:rStyle w:val="StyleBoldUnderline"/>
          <w:b w:val="0"/>
          <w:sz w:val="12"/>
          <w:u w:val="none"/>
        </w:rPr>
        <w:t>¶</w:t>
      </w:r>
      <w:r w:rsidRPr="00C53A68">
        <w:rPr>
          <w:rStyle w:val="StyleBoldUnderline"/>
          <w:b w:val="0"/>
          <w:sz w:val="16"/>
          <w:u w:val="none"/>
        </w:rPr>
        <w:t xml:space="preserve"> </w:t>
      </w:r>
      <w:r w:rsidRPr="00C53A68">
        <w:rPr>
          <w:rStyle w:val="StyleBoldUnderline"/>
        </w:rPr>
        <w:t xml:space="preserve">Chávez has made Venezuela one of </w:t>
      </w:r>
      <w:r w:rsidRPr="00C53A68">
        <w:rPr>
          <w:rStyle w:val="Emphasis"/>
        </w:rPr>
        <w:t>Iran’s most important allies</w:t>
      </w:r>
      <w:r w:rsidRPr="00C53A68">
        <w:rPr>
          <w:rStyle w:val="StyleBoldUnderline"/>
        </w:rPr>
        <w:t xml:space="preserve">. He has provided material and logistical support to </w:t>
      </w:r>
      <w:r w:rsidRPr="00C53A68">
        <w:rPr>
          <w:rStyle w:val="Emphasis"/>
        </w:rPr>
        <w:t>Middle Eastern and Colombia terrorists</w:t>
      </w:r>
      <w:r w:rsidRPr="00C53A68">
        <w:rPr>
          <w:rStyle w:val="StyleBoldUnderline"/>
        </w:rPr>
        <w:t xml:space="preserve">, provides </w:t>
      </w:r>
      <w:r w:rsidRPr="00C53A68">
        <w:rPr>
          <w:rStyle w:val="Emphasis"/>
        </w:rPr>
        <w:t>oil to Syria</w:t>
      </w:r>
      <w:r w:rsidRPr="00C53A68">
        <w:rPr>
          <w:rStyle w:val="StyleBoldUnderline"/>
        </w:rPr>
        <w:t xml:space="preserve">, and extends Iran the means to </w:t>
      </w:r>
      <w:r w:rsidRPr="00C53A68">
        <w:rPr>
          <w:rStyle w:val="Emphasis"/>
        </w:rPr>
        <w:t>launder billions of dollars to support its illegal nuclear program</w:t>
      </w:r>
      <w:r w:rsidRPr="00C53A68">
        <w:rPr>
          <w:rStyle w:val="StyleBoldUnderline"/>
        </w:rPr>
        <w:t>. If terrorism, Syria, and Iran are threats, than so too is Venezuela.</w:t>
      </w:r>
      <w:r w:rsidRPr="00C53A68">
        <w:rPr>
          <w:rStyle w:val="StyleBoldUnderline"/>
          <w:b w:val="0"/>
          <w:sz w:val="12"/>
          <w:u w:val="none"/>
        </w:rPr>
        <w:t>¶</w:t>
      </w:r>
      <w:r w:rsidRPr="00C53A68">
        <w:rPr>
          <w:rStyle w:val="StyleBoldUnderline"/>
        </w:rPr>
        <w:t xml:space="preserve"> </w:t>
      </w:r>
      <w:r w:rsidRPr="00C53A68">
        <w:rPr>
          <w:rStyle w:val="StyleBoldUnderline"/>
          <w:b w:val="0"/>
          <w:sz w:val="12"/>
          <w:u w:val="none"/>
        </w:rPr>
        <w:t>¶</w:t>
      </w:r>
      <w:r w:rsidRPr="00C53A68">
        <w:rPr>
          <w:rStyle w:val="StyleBoldUnderline"/>
        </w:rPr>
        <w:t xml:space="preserve"> </w:t>
      </w:r>
      <w:r w:rsidRPr="00C53A68">
        <w:rPr>
          <w:rStyle w:val="Emphasis"/>
        </w:rPr>
        <w:t xml:space="preserve">Venezuela’s arms build up – at least $10 billion in Russian arms purchases </w:t>
      </w:r>
      <w:r w:rsidRPr="00C53A68">
        <w:rPr>
          <w:rStyle w:val="StyleBoldUnderline"/>
        </w:rPr>
        <w:t>– and production of assault rifles and ammunition gives it the means to sow mayhem in the country and beyond. Such conventional weaponry</w:t>
      </w:r>
      <w:r w:rsidRPr="00C53A68">
        <w:rPr>
          <w:rStyle w:val="StyleBoldUnderline"/>
          <w:b w:val="0"/>
          <w:sz w:val="16"/>
          <w:u w:val="none"/>
        </w:rPr>
        <w:t xml:space="preserve"> may not pose a threat to the United States, but it </w:t>
      </w:r>
      <w:r w:rsidRPr="00C53A68">
        <w:rPr>
          <w:rStyle w:val="StyleBoldUnderline"/>
        </w:rPr>
        <w:t xml:space="preserve">can be used as Chávez’s </w:t>
      </w:r>
      <w:r w:rsidRPr="00C53A68">
        <w:rPr>
          <w:rStyle w:val="Emphasis"/>
        </w:rPr>
        <w:t>asymmetrical strategy to harm U.S. security and interests</w:t>
      </w:r>
      <w:r w:rsidRPr="00C53A68">
        <w:rPr>
          <w:rStyle w:val="StyleBoldUnderline"/>
          <w:b w:val="0"/>
          <w:sz w:val="16"/>
          <w:u w:val="none"/>
        </w:rPr>
        <w:t>.</w:t>
      </w:r>
      <w:r w:rsidRPr="00C53A68">
        <w:rPr>
          <w:rStyle w:val="StyleBoldUnderline"/>
          <w:b w:val="0"/>
          <w:sz w:val="12"/>
          <w:u w:val="none"/>
        </w:rPr>
        <w:t>¶</w:t>
      </w:r>
      <w:r w:rsidRPr="00C53A68">
        <w:rPr>
          <w:rStyle w:val="StyleBoldUnderline"/>
          <w:b w:val="0"/>
          <w:sz w:val="16"/>
          <w:u w:val="none"/>
        </w:rPr>
        <w:t xml:space="preserve"> </w:t>
      </w:r>
      <w:r w:rsidRPr="00C53A68">
        <w:rPr>
          <w:rStyle w:val="StyleBoldUnderline"/>
          <w:b w:val="0"/>
          <w:sz w:val="12"/>
          <w:u w:val="none"/>
        </w:rPr>
        <w:t>¶</w:t>
      </w:r>
      <w:r w:rsidRPr="00C53A68">
        <w:rPr>
          <w:rStyle w:val="StyleBoldUnderline"/>
          <w:b w:val="0"/>
          <w:sz w:val="16"/>
          <w:u w:val="none"/>
        </w:rPr>
        <w:t xml:space="preserve"> </w:t>
      </w:r>
      <w:r w:rsidRPr="00C53A68">
        <w:rPr>
          <w:rStyle w:val="StyleBoldUnderline"/>
        </w:rPr>
        <w:t xml:space="preserve">Such a threat requires an </w:t>
      </w:r>
      <w:r w:rsidRPr="00C53A68">
        <w:rPr>
          <w:rStyle w:val="Emphasis"/>
        </w:rPr>
        <w:t>asymmetrical response</w:t>
      </w:r>
      <w:r w:rsidRPr="00C53A68">
        <w:rPr>
          <w:rStyle w:val="StyleBoldUnderline"/>
          <w:b w:val="0"/>
          <w:sz w:val="16"/>
          <w:u w:val="none"/>
        </w:rPr>
        <w:t xml:space="preserve">. Fortunately, several U.S. law enforcement agencies have taken the lead in targeting the links in the </w:t>
      </w:r>
      <w:proofErr w:type="spellStart"/>
      <w:r w:rsidRPr="00C53A68">
        <w:rPr>
          <w:rStyle w:val="StyleBoldUnderline"/>
          <w:b w:val="0"/>
          <w:sz w:val="16"/>
          <w:u w:val="none"/>
        </w:rPr>
        <w:t>narcoterrorist</w:t>
      </w:r>
      <w:proofErr w:type="spellEnd"/>
      <w:r w:rsidRPr="00C53A68">
        <w:rPr>
          <w:rStyle w:val="StyleBoldUnderline"/>
          <w:b w:val="0"/>
          <w:sz w:val="16"/>
          <w:u w:val="none"/>
        </w:rPr>
        <w:t xml:space="preserve"> networks in Venezuela. As for General Fraser, he is set to retire this fall; he will be replaced by a Marine Corps general who will have to start from scratch in sizing up the Venezuela threat</w:t>
      </w:r>
    </w:p>
    <w:p w14:paraId="2C7DA2C5" w14:textId="77777777" w:rsidR="004A50C2" w:rsidRDefault="004A50C2" w:rsidP="004A50C2">
      <w:pPr>
        <w:rPr>
          <w:sz w:val="16"/>
        </w:rPr>
      </w:pPr>
    </w:p>
    <w:p w14:paraId="6ADA265F" w14:textId="77777777" w:rsidR="004A50C2" w:rsidRDefault="004A50C2" w:rsidP="004A50C2">
      <w:pPr>
        <w:pStyle w:val="Heading3"/>
      </w:pPr>
      <w:r>
        <w:t xml:space="preserve">Link </w:t>
      </w:r>
      <w:proofErr w:type="spellStart"/>
      <w:r>
        <w:t>Uniquness</w:t>
      </w:r>
      <w:proofErr w:type="spellEnd"/>
    </w:p>
    <w:p w14:paraId="4DFEFD4D" w14:textId="77777777" w:rsidR="004A50C2" w:rsidRDefault="004A50C2" w:rsidP="004A50C2"/>
    <w:p w14:paraId="4A48574D" w14:textId="77777777" w:rsidR="004A50C2" w:rsidRDefault="004A50C2" w:rsidP="004A50C2">
      <w:pPr>
        <w:pStyle w:val="Heading4"/>
      </w:pPr>
      <w:r>
        <w:t>Maduro narrowly holding-off internal military challenges because of an anti- US ideology</w:t>
      </w:r>
    </w:p>
    <w:p w14:paraId="544A0721" w14:textId="77777777" w:rsidR="004A50C2" w:rsidRPr="002275E2" w:rsidRDefault="004A50C2" w:rsidP="004A50C2">
      <w:proofErr w:type="spellStart"/>
      <w:r w:rsidRPr="00783DC9">
        <w:rPr>
          <w:rStyle w:val="StyleStyleBold12pt"/>
        </w:rPr>
        <w:t>Metzker</w:t>
      </w:r>
      <w:proofErr w:type="spellEnd"/>
      <w:r w:rsidRPr="00783DC9">
        <w:rPr>
          <w:rStyle w:val="StyleStyleBold12pt"/>
        </w:rPr>
        <w:t xml:space="preserve"> </w:t>
      </w:r>
      <w:r>
        <w:rPr>
          <w:rStyle w:val="StyleStyleBold12pt"/>
        </w:rPr>
        <w:t>’</w:t>
      </w:r>
      <w:r w:rsidRPr="00783DC9">
        <w:rPr>
          <w:rStyle w:val="StyleStyleBold12pt"/>
        </w:rPr>
        <w:t>13</w:t>
      </w:r>
      <w:r>
        <w:rPr>
          <w:rStyle w:val="StyleStyleBold12pt"/>
        </w:rPr>
        <w:t xml:space="preserve"> </w:t>
      </w:r>
      <w:r>
        <w:t xml:space="preserve">(Jared </w:t>
      </w:r>
      <w:proofErr w:type="spellStart"/>
      <w:r>
        <w:t>Metzker</w:t>
      </w:r>
      <w:proofErr w:type="spellEnd"/>
      <w:r>
        <w:t xml:space="preserve">, IPS Reporter, June 17, 2013, </w:t>
      </w:r>
      <w:r w:rsidRPr="002275E2">
        <w:t>Analysts Say Oil Could Help Mend U.S.-Venezuela Relations</w:t>
      </w:r>
      <w:r>
        <w:t xml:space="preserve">, </w:t>
      </w:r>
      <w:r w:rsidRPr="002275E2">
        <w:t>http://www.ipsnews.net/2013/06/analysts-say-oil-could-help-mend-u-s-venezuela-relations/</w:t>
      </w:r>
      <w:r>
        <w:t>)</w:t>
      </w:r>
    </w:p>
    <w:p w14:paraId="370054E1" w14:textId="77777777" w:rsidR="004A50C2" w:rsidRDefault="004A50C2" w:rsidP="004A50C2"/>
    <w:p w14:paraId="22C5180D" w14:textId="77777777" w:rsidR="004A50C2" w:rsidRDefault="004A50C2" w:rsidP="004A50C2">
      <w:pPr>
        <w:rPr>
          <w:b/>
          <w:u w:val="single"/>
        </w:rPr>
      </w:pPr>
      <w:r w:rsidRPr="002275E2">
        <w:t xml:space="preserve">The </w:t>
      </w:r>
      <w:r w:rsidRPr="002275E2">
        <w:rPr>
          <w:b/>
          <w:u w:val="single"/>
        </w:rPr>
        <w:t>new president's waffling may be a reflection of his tenuous grip on power</w:t>
      </w:r>
      <w:r w:rsidRPr="002275E2">
        <w:t xml:space="preserve">. By many accounts, Maduro lacks the political prowess and rabble-rousing charm of Chavez, who enjoyed military backing as well as fervent support from the lower classes.¶ </w:t>
      </w:r>
      <w:r w:rsidRPr="002275E2">
        <w:rPr>
          <w:b/>
          <w:u w:val="single"/>
        </w:rPr>
        <w:t>In addition to a strong anti-</w:t>
      </w:r>
      <w:proofErr w:type="spellStart"/>
      <w:r w:rsidRPr="002275E2">
        <w:rPr>
          <w:b/>
          <w:u w:val="single"/>
        </w:rPr>
        <w:t>Chavista</w:t>
      </w:r>
      <w:proofErr w:type="spellEnd"/>
      <w:r w:rsidRPr="002275E2">
        <w:rPr>
          <w:b/>
          <w:u w:val="single"/>
        </w:rPr>
        <w:t xml:space="preserve"> opposition that openly challenges the legitimacy of his narrowly won election, Maduro has had to deal with a split within Chavez's own former political base</w:t>
      </w:r>
      <w:r w:rsidRPr="002275E2">
        <w:t xml:space="preserve">.¶ Shifter pointed out that among the </w:t>
      </w:r>
      <w:r w:rsidRPr="002275E2">
        <w:rPr>
          <w:b/>
          <w:u w:val="single"/>
        </w:rPr>
        <w:t xml:space="preserve">military, which was once a source of significant strength for Chavez, more support is given to </w:t>
      </w:r>
      <w:proofErr w:type="spellStart"/>
      <w:r w:rsidRPr="002275E2">
        <w:rPr>
          <w:b/>
          <w:u w:val="single"/>
        </w:rPr>
        <w:t>Diosdado</w:t>
      </w:r>
      <w:proofErr w:type="spellEnd"/>
      <w:r w:rsidRPr="002275E2">
        <w:rPr>
          <w:b/>
          <w:u w:val="single"/>
        </w:rPr>
        <w:t xml:space="preserve"> Cabello</w:t>
      </w:r>
      <w:r w:rsidRPr="002275E2">
        <w:t xml:space="preserve">, currently head of Venezuela's parliament and whose supporters believe he was the rightful heir to the presidency.¶ </w:t>
      </w:r>
      <w:proofErr w:type="spellStart"/>
      <w:r w:rsidRPr="002275E2">
        <w:rPr>
          <w:b/>
          <w:u w:val="single"/>
        </w:rPr>
        <w:t>Maduro's</w:t>
      </w:r>
      <w:proofErr w:type="spellEnd"/>
      <w:r w:rsidRPr="002275E2">
        <w:rPr>
          <w:b/>
          <w:u w:val="single"/>
        </w:rPr>
        <w:t xml:space="preserve"> legitimacy stems largely from his perceived ideological fidelity, the reason for his selection by Chavez to lead in the first place</w:t>
      </w:r>
      <w:r w:rsidRPr="002275E2">
        <w:t xml:space="preserve">. </w:t>
      </w:r>
      <w:r w:rsidRPr="002275E2">
        <w:rPr>
          <w:b/>
          <w:u w:val="single"/>
        </w:rPr>
        <w:t>Shifter said this leads him to "emulate" his predecessor and makes rapprochement with the United States less probable.</w:t>
      </w:r>
    </w:p>
    <w:p w14:paraId="7E387C2B" w14:textId="77777777" w:rsidR="004A50C2" w:rsidRDefault="004A50C2" w:rsidP="004A50C2">
      <w:pPr>
        <w:pStyle w:val="Heading3"/>
      </w:pPr>
      <w:r>
        <w:t>Link</w:t>
      </w:r>
    </w:p>
    <w:p w14:paraId="58006878" w14:textId="77777777" w:rsidR="004A50C2" w:rsidRPr="00AE3B07" w:rsidRDefault="004A50C2" w:rsidP="004A50C2">
      <w:pPr>
        <w:pStyle w:val="Heading4"/>
        <w:rPr>
          <w:rStyle w:val="StyleStyleBold12pt"/>
          <w:b/>
        </w:rPr>
      </w:pPr>
      <w:proofErr w:type="spellStart"/>
      <w:r w:rsidRPr="00AE3B07">
        <w:rPr>
          <w:rStyle w:val="StyleStyleBold12pt"/>
          <w:b/>
        </w:rPr>
        <w:t>Narco</w:t>
      </w:r>
      <w:proofErr w:type="spellEnd"/>
      <w:r w:rsidRPr="00AE3B07">
        <w:rPr>
          <w:rStyle w:val="StyleStyleBold12pt"/>
          <w:b/>
        </w:rPr>
        <w:t xml:space="preserve"> militants are ideologically against the United States</w:t>
      </w:r>
    </w:p>
    <w:p w14:paraId="22B49E56" w14:textId="77777777" w:rsidR="004A50C2" w:rsidRPr="00210981" w:rsidRDefault="004A50C2" w:rsidP="004A50C2">
      <w:proofErr w:type="spellStart"/>
      <w:r>
        <w:rPr>
          <w:rStyle w:val="StyleStyleBold12pt"/>
        </w:rPr>
        <w:t>Shinkman</w:t>
      </w:r>
      <w:proofErr w:type="spellEnd"/>
      <w:r>
        <w:rPr>
          <w:rStyle w:val="StyleStyleBold12pt"/>
        </w:rPr>
        <w:t xml:space="preserve"> 13</w:t>
      </w:r>
      <w:r>
        <w:t xml:space="preserve">(Paul D. </w:t>
      </w:r>
      <w:proofErr w:type="spellStart"/>
      <w:r>
        <w:t>Shinkman</w:t>
      </w:r>
      <w:proofErr w:type="spellEnd"/>
      <w:r>
        <w:t>, April 24, 2013 “</w:t>
      </w:r>
      <w:r w:rsidRPr="00210981">
        <w:t xml:space="preserve">Iranian-Sponsored </w:t>
      </w:r>
      <w:proofErr w:type="spellStart"/>
      <w:r w:rsidRPr="00210981">
        <w:t>Narco</w:t>
      </w:r>
      <w:proofErr w:type="spellEnd"/>
      <w:r w:rsidRPr="00210981">
        <w:t>-Terrorism in Venezuela: How Will Maduro Respond?</w:t>
      </w:r>
      <w:r>
        <w:t xml:space="preserve">” </w:t>
      </w:r>
      <w:r w:rsidRPr="00210981">
        <w:t>http://www.usnews.com/news/articles/2013/04/24/iranian-sponsored-narco-terrorism-in-venezuela-how-will-maduro-respond</w:t>
      </w:r>
      <w:r>
        <w:t>)</w:t>
      </w:r>
    </w:p>
    <w:p w14:paraId="062AFB73" w14:textId="77777777" w:rsidR="004A50C2" w:rsidRDefault="004A50C2" w:rsidP="004A50C2"/>
    <w:p w14:paraId="3D95882C" w14:textId="39FD12B7" w:rsidR="004A50C2" w:rsidRPr="0098730C" w:rsidRDefault="004A50C2" w:rsidP="004A50C2">
      <w:r w:rsidRPr="00850A02">
        <w:rPr>
          <w:b/>
          <w:u w:val="single"/>
        </w:rPr>
        <w:t>One expert on the region says the new leader may need to tap into a shadow world of transnational crime to maintain the stability his countrymen expect.</w:t>
      </w:r>
      <w:r>
        <w:rPr>
          <w:b/>
          <w:u w:val="single"/>
        </w:rPr>
        <w:t xml:space="preserve"> </w:t>
      </w:r>
      <w:r w:rsidRPr="00850A02">
        <w:rPr>
          <w:b/>
          <w:u w:val="single"/>
        </w:rPr>
        <w:t xml:space="preserve">"Venezuela is a really nice bar, and anybody can go in there and pick up anybody else," says Doug Farah, an expert on </w:t>
      </w:r>
      <w:proofErr w:type="spellStart"/>
      <w:r w:rsidRPr="00850A02">
        <w:rPr>
          <w:b/>
          <w:u w:val="single"/>
        </w:rPr>
        <w:t>narco</w:t>
      </w:r>
      <w:proofErr w:type="spellEnd"/>
      <w:r w:rsidRPr="00850A02">
        <w:rPr>
          <w:b/>
          <w:u w:val="single"/>
        </w:rPr>
        <w:t>-terrorism and Latin American crime.</w:t>
      </w:r>
      <w:r>
        <w:rPr>
          <w:b/>
          <w:u w:val="single"/>
        </w:rPr>
        <w:t xml:space="preserve"> </w:t>
      </w:r>
      <w:r>
        <w:t xml:space="preserve">He compares the country to the kind of establishment where nefarious actors can find solutions to a problem. </w:t>
      </w:r>
      <w:r w:rsidRPr="00850A02">
        <w:rPr>
          <w:b/>
          <w:u w:val="single"/>
        </w:rPr>
        <w:t>Anti-American groups can find freelance cyber terrorists, for example, or potential drug runners can make connections with the FARC</w:t>
      </w:r>
      <w:r>
        <w:t>, the Colombian guerilla organization, he says. "</w:t>
      </w:r>
      <w:r w:rsidRPr="00850A02">
        <w:rPr>
          <w:b/>
          <w:u w:val="single"/>
        </w:rPr>
        <w:t>Sometimes it creates a long-term relationship</w:t>
      </w:r>
      <w:r>
        <w:t xml:space="preserve">, and sometimes it creates a one-night stand," </w:t>
      </w:r>
      <w:r w:rsidRPr="00850A02">
        <w:rPr>
          <w:b/>
          <w:u w:val="single"/>
        </w:rPr>
        <w:t>says Farah</w:t>
      </w:r>
      <w:r>
        <w:t xml:space="preserve">, a former Washington Post investigative reporter who is now a senior fellow </w:t>
      </w:r>
      <w:r w:rsidRPr="00850A02">
        <w:rPr>
          <w:b/>
          <w:u w:val="single"/>
        </w:rPr>
        <w:t>at the Virginia-based International Assessment and Strategy Center.</w:t>
      </w:r>
      <w:r>
        <w:rPr>
          <w:b/>
          <w:u w:val="single"/>
        </w:rPr>
        <w:t xml:space="preserve"> </w:t>
      </w:r>
      <w:r>
        <w:t>[BROWSE: Political Cartoons on Iran] Under Chavez, Venezuela also created strong ties with Cuba, which for decades has navigated treacherous financial waters and desperate economic straits, all while dodging U.S. influence. But the help Venezuela receives is not limited to its own hemisphere. Farah produced a research paper for the U.S. Army War College in August 2012 about the "</w:t>
      </w:r>
      <w:r w:rsidRPr="008E30E9">
        <w:rPr>
          <w:b/>
          <w:u w:val="single"/>
        </w:rPr>
        <w:t>growing alliance" between state-sponsored Iranian agents and other anti-American groups in Latin America, including the governments of Venezuela</w:t>
      </w:r>
      <w:r>
        <w:t xml:space="preserve"> and Cuba. </w:t>
      </w:r>
      <w:r w:rsidRPr="008E30E9">
        <w:rPr>
          <w:b/>
          <w:u w:val="single"/>
        </w:rPr>
        <w:t>This alliance with Iran uses established drug trade routes from countries in South and Central America to penetrate North American borders, all under a banner of mutual malevolence toward the U.S</w:t>
      </w:r>
    </w:p>
    <w:sectPr w:rsidR="004A50C2" w:rsidRPr="0098730C"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Optima">
    <w:panose1 w:val="02000503060000020004"/>
    <w:charset w:val="00"/>
    <w:family w:val="auto"/>
    <w:pitch w:val="variable"/>
    <w:sig w:usb0="80000067"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E3F1E0A"/>
    <w:multiLevelType w:val="hybridMultilevel"/>
    <w:tmpl w:val="0A7C9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F61"/>
    <w:rsid w:val="000101B4"/>
    <w:rsid w:val="00025053"/>
    <w:rsid w:val="00033487"/>
    <w:rsid w:val="00047551"/>
    <w:rsid w:val="0006686C"/>
    <w:rsid w:val="00070DE6"/>
    <w:rsid w:val="00076100"/>
    <w:rsid w:val="00077779"/>
    <w:rsid w:val="00086C08"/>
    <w:rsid w:val="00091684"/>
    <w:rsid w:val="00093244"/>
    <w:rsid w:val="000A78D3"/>
    <w:rsid w:val="000B1319"/>
    <w:rsid w:val="000C639A"/>
    <w:rsid w:val="000E37F0"/>
    <w:rsid w:val="000F31FB"/>
    <w:rsid w:val="00106457"/>
    <w:rsid w:val="00123802"/>
    <w:rsid w:val="001408C0"/>
    <w:rsid w:val="001746AD"/>
    <w:rsid w:val="00177A74"/>
    <w:rsid w:val="00185484"/>
    <w:rsid w:val="001879C8"/>
    <w:rsid w:val="001B50C7"/>
    <w:rsid w:val="001C584F"/>
    <w:rsid w:val="001D02BB"/>
    <w:rsid w:val="001E05F6"/>
    <w:rsid w:val="001E3715"/>
    <w:rsid w:val="001F4F7E"/>
    <w:rsid w:val="001F7C26"/>
    <w:rsid w:val="00206618"/>
    <w:rsid w:val="00210981"/>
    <w:rsid w:val="002210BD"/>
    <w:rsid w:val="00226479"/>
    <w:rsid w:val="002275E2"/>
    <w:rsid w:val="00236BDB"/>
    <w:rsid w:val="00243213"/>
    <w:rsid w:val="002469BB"/>
    <w:rsid w:val="002528CC"/>
    <w:rsid w:val="002674B1"/>
    <w:rsid w:val="00284D12"/>
    <w:rsid w:val="00290DF9"/>
    <w:rsid w:val="00295259"/>
    <w:rsid w:val="002960EE"/>
    <w:rsid w:val="002A498E"/>
    <w:rsid w:val="002B3772"/>
    <w:rsid w:val="002B6353"/>
    <w:rsid w:val="002B68C8"/>
    <w:rsid w:val="002B748C"/>
    <w:rsid w:val="002D14E5"/>
    <w:rsid w:val="002F044B"/>
    <w:rsid w:val="002F1033"/>
    <w:rsid w:val="002F3950"/>
    <w:rsid w:val="002F40E6"/>
    <w:rsid w:val="002F6F85"/>
    <w:rsid w:val="00317392"/>
    <w:rsid w:val="00317F14"/>
    <w:rsid w:val="0033654C"/>
    <w:rsid w:val="003A1D65"/>
    <w:rsid w:val="003B0EFF"/>
    <w:rsid w:val="003B29AA"/>
    <w:rsid w:val="003B737F"/>
    <w:rsid w:val="003B7EE8"/>
    <w:rsid w:val="003C6E5C"/>
    <w:rsid w:val="003D0829"/>
    <w:rsid w:val="003D3332"/>
    <w:rsid w:val="003F7C25"/>
    <w:rsid w:val="00402C52"/>
    <w:rsid w:val="004127C1"/>
    <w:rsid w:val="0041295E"/>
    <w:rsid w:val="00413681"/>
    <w:rsid w:val="00417C37"/>
    <w:rsid w:val="0042635A"/>
    <w:rsid w:val="004432FF"/>
    <w:rsid w:val="00457032"/>
    <w:rsid w:val="00477C88"/>
    <w:rsid w:val="00486EC2"/>
    <w:rsid w:val="00487C9F"/>
    <w:rsid w:val="00492440"/>
    <w:rsid w:val="0049386A"/>
    <w:rsid w:val="00496BA6"/>
    <w:rsid w:val="00496FB2"/>
    <w:rsid w:val="004A0902"/>
    <w:rsid w:val="004A1DBC"/>
    <w:rsid w:val="004A50C2"/>
    <w:rsid w:val="004B50F3"/>
    <w:rsid w:val="004B65D8"/>
    <w:rsid w:val="004B68C4"/>
    <w:rsid w:val="004C45D3"/>
    <w:rsid w:val="004F490B"/>
    <w:rsid w:val="005034C4"/>
    <w:rsid w:val="00507BC8"/>
    <w:rsid w:val="0051084B"/>
    <w:rsid w:val="00516E3E"/>
    <w:rsid w:val="00517479"/>
    <w:rsid w:val="00524F61"/>
    <w:rsid w:val="005263E0"/>
    <w:rsid w:val="00541AAC"/>
    <w:rsid w:val="00551904"/>
    <w:rsid w:val="0056143A"/>
    <w:rsid w:val="00580008"/>
    <w:rsid w:val="0058008D"/>
    <w:rsid w:val="005A0F77"/>
    <w:rsid w:val="005A3B0B"/>
    <w:rsid w:val="005A5188"/>
    <w:rsid w:val="005D7029"/>
    <w:rsid w:val="005E2C99"/>
    <w:rsid w:val="005F1075"/>
    <w:rsid w:val="005F1CB2"/>
    <w:rsid w:val="00611996"/>
    <w:rsid w:val="00621A58"/>
    <w:rsid w:val="00622882"/>
    <w:rsid w:val="00635F2C"/>
    <w:rsid w:val="00640329"/>
    <w:rsid w:val="00641FAA"/>
    <w:rsid w:val="00657BE4"/>
    <w:rsid w:val="006747FB"/>
    <w:rsid w:val="006748DA"/>
    <w:rsid w:val="006773F1"/>
    <w:rsid w:val="00692C26"/>
    <w:rsid w:val="006A1907"/>
    <w:rsid w:val="006B1034"/>
    <w:rsid w:val="006B5303"/>
    <w:rsid w:val="006E7593"/>
    <w:rsid w:val="006F2D3D"/>
    <w:rsid w:val="006F6F3E"/>
    <w:rsid w:val="0070034C"/>
    <w:rsid w:val="00700835"/>
    <w:rsid w:val="007079DD"/>
    <w:rsid w:val="0073718A"/>
    <w:rsid w:val="00741390"/>
    <w:rsid w:val="007536A8"/>
    <w:rsid w:val="007575D2"/>
    <w:rsid w:val="00776245"/>
    <w:rsid w:val="0078518F"/>
    <w:rsid w:val="007973DA"/>
    <w:rsid w:val="007A1B47"/>
    <w:rsid w:val="007B2935"/>
    <w:rsid w:val="007B766A"/>
    <w:rsid w:val="007C133C"/>
    <w:rsid w:val="007D0E04"/>
    <w:rsid w:val="007D537F"/>
    <w:rsid w:val="007D7924"/>
    <w:rsid w:val="007E32CB"/>
    <w:rsid w:val="007E55BB"/>
    <w:rsid w:val="00801189"/>
    <w:rsid w:val="008012BF"/>
    <w:rsid w:val="00802149"/>
    <w:rsid w:val="00807799"/>
    <w:rsid w:val="00810E42"/>
    <w:rsid w:val="00811F4D"/>
    <w:rsid w:val="00815139"/>
    <w:rsid w:val="008229CC"/>
    <w:rsid w:val="00830D6D"/>
    <w:rsid w:val="00846003"/>
    <w:rsid w:val="008478AC"/>
    <w:rsid w:val="00850A02"/>
    <w:rsid w:val="00865323"/>
    <w:rsid w:val="008654F4"/>
    <w:rsid w:val="00870A09"/>
    <w:rsid w:val="00871E40"/>
    <w:rsid w:val="008770E8"/>
    <w:rsid w:val="00877CC6"/>
    <w:rsid w:val="00883E8F"/>
    <w:rsid w:val="00885CAB"/>
    <w:rsid w:val="008A1EAA"/>
    <w:rsid w:val="008C2C1F"/>
    <w:rsid w:val="008D7727"/>
    <w:rsid w:val="008D7D2B"/>
    <w:rsid w:val="008E30E9"/>
    <w:rsid w:val="0091595A"/>
    <w:rsid w:val="0093725A"/>
    <w:rsid w:val="00940B86"/>
    <w:rsid w:val="009430B8"/>
    <w:rsid w:val="00955188"/>
    <w:rsid w:val="00977D66"/>
    <w:rsid w:val="009829F2"/>
    <w:rsid w:val="0098730C"/>
    <w:rsid w:val="00996B83"/>
    <w:rsid w:val="009A068F"/>
    <w:rsid w:val="009A6119"/>
    <w:rsid w:val="009B1008"/>
    <w:rsid w:val="009B5BF6"/>
    <w:rsid w:val="009B6BA2"/>
    <w:rsid w:val="009C198B"/>
    <w:rsid w:val="009D03FD"/>
    <w:rsid w:val="009E0977"/>
    <w:rsid w:val="009E0FFD"/>
    <w:rsid w:val="009E7A40"/>
    <w:rsid w:val="00A01AB7"/>
    <w:rsid w:val="00A04660"/>
    <w:rsid w:val="00A04789"/>
    <w:rsid w:val="00A074CB"/>
    <w:rsid w:val="00A15023"/>
    <w:rsid w:val="00A231FC"/>
    <w:rsid w:val="00A25367"/>
    <w:rsid w:val="00A369C4"/>
    <w:rsid w:val="00A44B32"/>
    <w:rsid w:val="00A47986"/>
    <w:rsid w:val="00A5660E"/>
    <w:rsid w:val="00A66BE7"/>
    <w:rsid w:val="00A85CEA"/>
    <w:rsid w:val="00A9483C"/>
    <w:rsid w:val="00AA780E"/>
    <w:rsid w:val="00AD087F"/>
    <w:rsid w:val="00AD6F50"/>
    <w:rsid w:val="00AE3B07"/>
    <w:rsid w:val="00AE71AF"/>
    <w:rsid w:val="00AF50C7"/>
    <w:rsid w:val="00AF6408"/>
    <w:rsid w:val="00B413D7"/>
    <w:rsid w:val="00B474D5"/>
    <w:rsid w:val="00B50501"/>
    <w:rsid w:val="00B54061"/>
    <w:rsid w:val="00B611BE"/>
    <w:rsid w:val="00B65E97"/>
    <w:rsid w:val="00B73B60"/>
    <w:rsid w:val="00B93085"/>
    <w:rsid w:val="00B97EB7"/>
    <w:rsid w:val="00BB244E"/>
    <w:rsid w:val="00BB2927"/>
    <w:rsid w:val="00BD3278"/>
    <w:rsid w:val="00BD606C"/>
    <w:rsid w:val="00BE4E3D"/>
    <w:rsid w:val="00BF1F24"/>
    <w:rsid w:val="00C00C9A"/>
    <w:rsid w:val="00C36C16"/>
    <w:rsid w:val="00C40E9F"/>
    <w:rsid w:val="00C50F77"/>
    <w:rsid w:val="00C60402"/>
    <w:rsid w:val="00C7527B"/>
    <w:rsid w:val="00C854E1"/>
    <w:rsid w:val="00C96E51"/>
    <w:rsid w:val="00CA1CF7"/>
    <w:rsid w:val="00CB100B"/>
    <w:rsid w:val="00CC1DE6"/>
    <w:rsid w:val="00CD2C6D"/>
    <w:rsid w:val="00CD45AB"/>
    <w:rsid w:val="00CD79F0"/>
    <w:rsid w:val="00CF01D5"/>
    <w:rsid w:val="00CF1DD0"/>
    <w:rsid w:val="00CF6326"/>
    <w:rsid w:val="00CF6D50"/>
    <w:rsid w:val="00D127CB"/>
    <w:rsid w:val="00D36252"/>
    <w:rsid w:val="00D4330B"/>
    <w:rsid w:val="00D4571F"/>
    <w:rsid w:val="00D464B2"/>
    <w:rsid w:val="00D6200C"/>
    <w:rsid w:val="00D743AB"/>
    <w:rsid w:val="00D86EBC"/>
    <w:rsid w:val="00D908C9"/>
    <w:rsid w:val="00D91918"/>
    <w:rsid w:val="00DA2E40"/>
    <w:rsid w:val="00DB2596"/>
    <w:rsid w:val="00DD51A7"/>
    <w:rsid w:val="00DE627C"/>
    <w:rsid w:val="00E1082D"/>
    <w:rsid w:val="00E32B45"/>
    <w:rsid w:val="00E569F5"/>
    <w:rsid w:val="00E6361C"/>
    <w:rsid w:val="00E70BBE"/>
    <w:rsid w:val="00E84255"/>
    <w:rsid w:val="00E842C2"/>
    <w:rsid w:val="00E852BE"/>
    <w:rsid w:val="00E86AC5"/>
    <w:rsid w:val="00E96C60"/>
    <w:rsid w:val="00E9740D"/>
    <w:rsid w:val="00EB250F"/>
    <w:rsid w:val="00EB4DA8"/>
    <w:rsid w:val="00EC25B0"/>
    <w:rsid w:val="00EC35A0"/>
    <w:rsid w:val="00EE65F9"/>
    <w:rsid w:val="00F22AD9"/>
    <w:rsid w:val="00F22EE0"/>
    <w:rsid w:val="00F34F8C"/>
    <w:rsid w:val="00F40326"/>
    <w:rsid w:val="00F5409C"/>
    <w:rsid w:val="00F56CA6"/>
    <w:rsid w:val="00F64A35"/>
    <w:rsid w:val="00F7300B"/>
    <w:rsid w:val="00F85507"/>
    <w:rsid w:val="00F93858"/>
    <w:rsid w:val="00F94C7F"/>
    <w:rsid w:val="00F95419"/>
    <w:rsid w:val="00FA10AB"/>
    <w:rsid w:val="00FB2C14"/>
    <w:rsid w:val="00FC4B04"/>
    <w:rsid w:val="00FE2D9D"/>
    <w:rsid w:val="00FE5368"/>
    <w:rsid w:val="00FF5F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C3561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CA1CF7"/>
    <w:rPr>
      <w:color w:val="0000FF" w:themeColor="hyperlink"/>
      <w:u w:val="single"/>
    </w:rPr>
  </w:style>
  <w:style w:type="character" w:styleId="FollowedHyperlink">
    <w:name w:val="FollowedHyperlink"/>
    <w:basedOn w:val="DefaultParagraphFont"/>
    <w:uiPriority w:val="99"/>
    <w:semiHidden/>
    <w:unhideWhenUsed/>
    <w:rsid w:val="003A1D65"/>
    <w:rPr>
      <w:color w:val="800080" w:themeColor="followedHyperlink"/>
      <w:u w:val="single"/>
    </w:rPr>
  </w:style>
  <w:style w:type="paragraph" w:styleId="NormalWeb">
    <w:name w:val="Normal (Web)"/>
    <w:basedOn w:val="Normal"/>
    <w:uiPriority w:val="99"/>
    <w:semiHidden/>
    <w:unhideWhenUsed/>
    <w:rsid w:val="00C36C16"/>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9C198B"/>
    <w:rPr>
      <w:b/>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Hyperlink">
    <w:name w:val="Hyperlink"/>
    <w:basedOn w:val="DefaultParagraphFont"/>
    <w:uiPriority w:val="99"/>
    <w:unhideWhenUsed/>
    <w:rsid w:val="00CA1CF7"/>
    <w:rPr>
      <w:color w:val="0000FF" w:themeColor="hyperlink"/>
      <w:u w:val="single"/>
    </w:rPr>
  </w:style>
  <w:style w:type="character" w:styleId="FollowedHyperlink">
    <w:name w:val="FollowedHyperlink"/>
    <w:basedOn w:val="DefaultParagraphFont"/>
    <w:uiPriority w:val="99"/>
    <w:semiHidden/>
    <w:unhideWhenUsed/>
    <w:rsid w:val="003A1D65"/>
    <w:rPr>
      <w:color w:val="800080" w:themeColor="followedHyperlink"/>
      <w:u w:val="single"/>
    </w:rPr>
  </w:style>
  <w:style w:type="paragraph" w:styleId="NormalWeb">
    <w:name w:val="Normal (Web)"/>
    <w:basedOn w:val="Normal"/>
    <w:uiPriority w:val="99"/>
    <w:semiHidden/>
    <w:unhideWhenUsed/>
    <w:rsid w:val="00C36C16"/>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092467">
      <w:bodyDiv w:val="1"/>
      <w:marLeft w:val="0"/>
      <w:marRight w:val="0"/>
      <w:marTop w:val="0"/>
      <w:marBottom w:val="0"/>
      <w:divBdr>
        <w:top w:val="none" w:sz="0" w:space="0" w:color="auto"/>
        <w:left w:val="none" w:sz="0" w:space="0" w:color="auto"/>
        <w:bottom w:val="none" w:sz="0" w:space="0" w:color="auto"/>
        <w:right w:val="none" w:sz="0" w:space="0" w:color="auto"/>
      </w:divBdr>
    </w:div>
    <w:div w:id="313535479">
      <w:bodyDiv w:val="1"/>
      <w:marLeft w:val="0"/>
      <w:marRight w:val="0"/>
      <w:marTop w:val="0"/>
      <w:marBottom w:val="0"/>
      <w:divBdr>
        <w:top w:val="none" w:sz="0" w:space="0" w:color="auto"/>
        <w:left w:val="none" w:sz="0" w:space="0" w:color="auto"/>
        <w:bottom w:val="none" w:sz="0" w:space="0" w:color="auto"/>
        <w:right w:val="none" w:sz="0" w:space="0" w:color="auto"/>
      </w:divBdr>
    </w:div>
    <w:div w:id="768548955">
      <w:bodyDiv w:val="1"/>
      <w:marLeft w:val="0"/>
      <w:marRight w:val="0"/>
      <w:marTop w:val="0"/>
      <w:marBottom w:val="0"/>
      <w:divBdr>
        <w:top w:val="none" w:sz="0" w:space="0" w:color="auto"/>
        <w:left w:val="none" w:sz="0" w:space="0" w:color="auto"/>
        <w:bottom w:val="none" w:sz="0" w:space="0" w:color="auto"/>
        <w:right w:val="none" w:sz="0" w:space="0" w:color="auto"/>
      </w:divBdr>
    </w:div>
    <w:div w:id="10092593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reuters.com/article/2013/04/15/us-venezuela-election-russia-idUSBRE93E0C920130415" TargetMode="External"/><Relationship Id="rId20" Type="http://schemas.openxmlformats.org/officeDocument/2006/relationships/hyperlink" Target="http://www.wilsoncenter.org/event/brazil-and-south-america" TargetMode="External"/><Relationship Id="rId21" Type="http://schemas.openxmlformats.org/officeDocument/2006/relationships/hyperlink" Target="http://www.e-ir.info/2012/02/19/realism-liberalism-and-the-possibilities-of-peace/" TargetMode="External"/><Relationship Id="rId22" Type="http://schemas.openxmlformats.org/officeDocument/2006/relationships/hyperlink" Target="http://www.nytimes.com/2013/07/21/world/americas/venezuela-stops-efforts-to-improve-us-relations.html?_r=0" TargetMode="External"/><Relationship Id="rId23" Type="http://schemas.openxmlformats.org/officeDocument/2006/relationships/hyperlink" Target="http://www.aljazeera.com/indepth/features/2013/03/201331271053389351.html" TargetMode="External"/><Relationship Id="rId24" Type="http://schemas.openxmlformats.org/officeDocument/2006/relationships/hyperlink" Target="http://www.ft.com/intl/cms/s/2/37685a5c-7bbd-11e2-95b9-00144feabdc0.html" TargetMode="External"/><Relationship Id="rId25" Type="http://schemas.openxmlformats.org/officeDocument/2006/relationships/hyperlink" Target="http://www.presstv.ir/detail/2013/07/24/315416/us-must-end-imperialistic-stance-maduro/" TargetMode="External"/><Relationship Id="rId26" Type="http://schemas.openxmlformats.org/officeDocument/2006/relationships/hyperlink" Target="http://english.eluniversal.com/nacional-y-politica/130719/maduro-asks-washington-to-rectify-upon-ambassador-nominees-statements" TargetMode="External"/><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hyperlink" Target="http://www.ft.com/intl/cms/s/0/415985c2-7a88-11e1-8ae6-00144feab49a.html" TargetMode="External"/><Relationship Id="rId11" Type="http://schemas.openxmlformats.org/officeDocument/2006/relationships/hyperlink" Target="http://venezuelanalysis.com/analysis/9820" TargetMode="External"/><Relationship Id="rId12" Type="http://schemas.openxmlformats.org/officeDocument/2006/relationships/hyperlink" Target="http://www.iaee2013daegu.org/eng/sub14/mb/2b/Jean-PierreAllegret.pdf" TargetMode="External"/><Relationship Id="rId13" Type="http://schemas.openxmlformats.org/officeDocument/2006/relationships/hyperlink" Target="http://www.nytimes.com/2013/03/09/world/americas/venezuelas-role-as-oil-power-diminished.html?_r=0" TargetMode="External"/><Relationship Id="rId14" Type="http://schemas.openxmlformats.org/officeDocument/2006/relationships/hyperlink" Target="http://www.arabnews.com/news/450695" TargetMode="External"/><Relationship Id="rId15" Type="http://schemas.openxmlformats.org/officeDocument/2006/relationships/hyperlink" Target="http://wallstcheatsheet.com/stocks/can-saudi-arabia-control-oil-prices.html/" TargetMode="External"/><Relationship Id="rId16" Type="http://schemas.openxmlformats.org/officeDocument/2006/relationships/hyperlink" Target="http://www.theoildrum.com/node/8944" TargetMode="External"/><Relationship Id="rId17" Type="http://schemas.openxmlformats.org/officeDocument/2006/relationships/hyperlink" Target="http://rt.com/news/kerry-threatens-venezuela-snowden-308/" TargetMode="External"/><Relationship Id="rId18" Type="http://schemas.openxmlformats.org/officeDocument/2006/relationships/hyperlink" Target="http://www.chinausfocus.com/foreign-policy/whats-ahead-for-sino-venezuelan-relations-after-chavez/" TargetMode="External"/><Relationship Id="rId19" Type="http://schemas.openxmlformats.org/officeDocument/2006/relationships/hyperlink" Target="http://edition.cnn.com/2013/07/11/business/us-china-relations-new-chapter"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online.wsj.com/article/SB10001424127887323993804578618223346497776.html" TargetMode="External"/><Relationship Id="rId7" Type="http://schemas.openxmlformats.org/officeDocument/2006/relationships/hyperlink" Target="http://www.argentinaindependent.com/currentaffairs/newsfromlatinamerica/venezuela-oil-and-natural-gas-production-set-to-increase/" TargetMode="External"/><Relationship Id="rId8" Type="http://schemas.openxmlformats.org/officeDocument/2006/relationships/hyperlink" Target="http://www.bloomberg.com/news/2013-05-27/chevron-lends-venezuelan-oil-venture-2-billion-for-output-boo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12303</Words>
  <Characters>70131</Characters>
  <Application>Microsoft Macintosh Word</Application>
  <DocSecurity>0</DocSecurity>
  <Lines>584</Lines>
  <Paragraphs>164</Paragraphs>
  <ScaleCrop>false</ScaleCrop>
  <Company>The College Preparatory School</Company>
  <LinksUpToDate>false</LinksUpToDate>
  <CharactersWithSpaces>82270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Attiyeh</dc:creator>
  <cp:keywords/>
  <dc:description/>
  <cp:lastModifiedBy>Abla</cp:lastModifiedBy>
  <cp:revision>2</cp:revision>
  <dcterms:created xsi:type="dcterms:W3CDTF">2013-08-10T21:39:00Z</dcterms:created>
  <dcterms:modified xsi:type="dcterms:W3CDTF">2013-08-10T21:39:00Z</dcterms:modified>
</cp:coreProperties>
</file>