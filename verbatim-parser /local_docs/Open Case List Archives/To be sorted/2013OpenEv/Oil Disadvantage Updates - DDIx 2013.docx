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078AC2" w14:textId="77777777" w:rsidR="00B45FE9" w:rsidRDefault="005D1AAE" w:rsidP="005D1AAE">
      <w:pPr>
        <w:pStyle w:val="Heading1"/>
      </w:pPr>
      <w:r>
        <w:t>Oil DA Updates</w:t>
      </w:r>
    </w:p>
    <w:p w14:paraId="7C63064B" w14:textId="77777777" w:rsidR="005D1AAE" w:rsidRDefault="005D1AAE" w:rsidP="005D1AAE"/>
    <w:p w14:paraId="7DF578EF" w14:textId="77777777" w:rsidR="005D1AAE" w:rsidRDefault="005D1AAE" w:rsidP="005D1AAE">
      <w:pPr>
        <w:pStyle w:val="Heading2"/>
      </w:pPr>
      <w:r>
        <w:lastRenderedPageBreak/>
        <w:t>Uniqueness</w:t>
      </w:r>
    </w:p>
    <w:p w14:paraId="4D2D553F" w14:textId="77777777" w:rsidR="005D1AAE" w:rsidRDefault="005D1AAE" w:rsidP="005D1AAE">
      <w:pPr>
        <w:rPr>
          <w:rStyle w:val="googqs-tidbitgoogqs-tidbit-0"/>
        </w:rPr>
      </w:pPr>
      <w:bookmarkStart w:id="0" w:name="_Toc361165287"/>
    </w:p>
    <w:p w14:paraId="5F2C256E" w14:textId="77777777" w:rsidR="005D1AAE" w:rsidRDefault="005D1AAE" w:rsidP="005D1AAE">
      <w:pPr>
        <w:pStyle w:val="Heading3"/>
        <w:rPr>
          <w:rStyle w:val="googqs-tidbitgoogqs-tidbit-0"/>
        </w:rPr>
      </w:pPr>
      <w:r>
        <w:rPr>
          <w:rStyle w:val="googqs-tidbitgoogqs-tidbit-0"/>
        </w:rPr>
        <w:t>UQ – No Drilling Now</w:t>
      </w:r>
    </w:p>
    <w:p w14:paraId="3BA4DB1B" w14:textId="77777777" w:rsidR="003B1809" w:rsidRDefault="003B1809" w:rsidP="003B1809">
      <w:pPr>
        <w:rPr>
          <w:rStyle w:val="googqs-tidbitgoogqs-tidbit-0"/>
        </w:rPr>
      </w:pPr>
    </w:p>
    <w:p w14:paraId="3E767519" w14:textId="77777777" w:rsidR="003B1809" w:rsidRPr="00B4681E" w:rsidRDefault="003B1809" w:rsidP="003B1809">
      <w:pPr>
        <w:pStyle w:val="Heading4"/>
        <w:rPr>
          <w:rStyle w:val="StyleStyleBold12pt"/>
          <w:b/>
        </w:rPr>
      </w:pPr>
      <w:r>
        <w:rPr>
          <w:rStyle w:val="StyleStyleBold12pt"/>
          <w:b/>
        </w:rPr>
        <w:t>No significant drilling now—too many failures—but interest is still there</w:t>
      </w:r>
    </w:p>
    <w:p w14:paraId="61771533" w14:textId="77777777" w:rsidR="003B1809" w:rsidRPr="00B4681E" w:rsidRDefault="003B1809" w:rsidP="003B1809">
      <w:pPr>
        <w:rPr>
          <w:rStyle w:val="StyleStyleBold12pt"/>
          <w:b w:val="0"/>
          <w:sz w:val="16"/>
        </w:rPr>
      </w:pPr>
      <w:r w:rsidRPr="00B4681E">
        <w:rPr>
          <w:rStyle w:val="StyleStyleBold12pt"/>
          <w:u w:val="single"/>
        </w:rPr>
        <w:t>Gibson 4/14</w:t>
      </w:r>
      <w:r w:rsidRPr="00B4681E">
        <w:rPr>
          <w:rStyle w:val="StyleStyleBold12pt"/>
          <w:b w:val="0"/>
          <w:sz w:val="16"/>
        </w:rPr>
        <w:t>/13 [William E. Gibson, Washington Bureau, “Companies abandon search for oil in Cuba's deep waters” SunSentinel, http://articles.sun-sentinel.com/2013-04-14/news/fl-cuban-oil-drilling-retreat-20130414_1_jorge-p</w:t>
      </w:r>
      <w:r>
        <w:rPr>
          <w:rStyle w:val="StyleStyleBold12pt"/>
          <w:b w:val="0"/>
          <w:sz w:val="16"/>
        </w:rPr>
        <w:t>i-north-coast-cuban-officials]</w:t>
      </w:r>
    </w:p>
    <w:p w14:paraId="30752C8E" w14:textId="77777777" w:rsidR="003B1809" w:rsidRPr="003B1809" w:rsidRDefault="003B1809" w:rsidP="003B1809">
      <w:pPr>
        <w:rPr>
          <w:rStyle w:val="googqs-tidbitgoogqs-tidbit-0"/>
          <w:sz w:val="16"/>
        </w:rPr>
      </w:pPr>
      <w:r w:rsidRPr="00B4681E">
        <w:rPr>
          <w:sz w:val="16"/>
        </w:rPr>
        <w:t xml:space="preserve">WASHINGTON — After spending nearly $700 million during a decade, </w:t>
      </w:r>
      <w:r w:rsidRPr="00B4681E">
        <w:rPr>
          <w:rStyle w:val="StyleBoldUnderline"/>
        </w:rPr>
        <w:t>energy companies</w:t>
      </w:r>
      <w:r w:rsidRPr="00B4681E">
        <w:rPr>
          <w:sz w:val="16"/>
        </w:rPr>
        <w:t xml:space="preserve"> from around the world have all but </w:t>
      </w:r>
      <w:r w:rsidRPr="00B4681E">
        <w:rPr>
          <w:rStyle w:val="StyleBoldUnderline"/>
        </w:rPr>
        <w:t>abandoned their search for oil in deep waters off the north coast of Cuba</w:t>
      </w:r>
      <w:r w:rsidRPr="00B4681E">
        <w:rPr>
          <w:sz w:val="16"/>
        </w:rPr>
        <w:t xml:space="preserve"> near Florida, a blow to the Castro regime but a </w:t>
      </w:r>
      <w:r w:rsidRPr="00B4681E">
        <w:rPr>
          <w:rStyle w:val="StyleBoldUnderline"/>
        </w:rPr>
        <w:t>relief to environmentalists worried about a major oil spill.</w:t>
      </w:r>
      <w:r>
        <w:rPr>
          <w:rStyle w:val="StyleBoldUnderline"/>
        </w:rPr>
        <w:t xml:space="preserve"> </w:t>
      </w:r>
      <w:r w:rsidRPr="00B4681E">
        <w:rPr>
          <w:sz w:val="16"/>
        </w:rPr>
        <w:t xml:space="preserve">Decisions by </w:t>
      </w:r>
      <w:r w:rsidRPr="00B4681E">
        <w:rPr>
          <w:rStyle w:val="StyleBoldUnderline"/>
        </w:rPr>
        <w:t>Spain-based Repsol and other companies to drill elsewhere</w:t>
      </w:r>
      <w:r w:rsidRPr="00B4681E">
        <w:rPr>
          <w:sz w:val="16"/>
        </w:rPr>
        <w:t xml:space="preserve"> greatly </w:t>
      </w:r>
      <w:r w:rsidRPr="00B4681E">
        <w:rPr>
          <w:rStyle w:val="StyleBoldUnderline"/>
        </w:rPr>
        <w:t>reduce the chances that a giant slick</w:t>
      </w:r>
      <w:r w:rsidRPr="00B4681E">
        <w:rPr>
          <w:sz w:val="16"/>
        </w:rPr>
        <w:t xml:space="preserve"> along the Cuban coast </w:t>
      </w:r>
      <w:r w:rsidRPr="00B4681E">
        <w:rPr>
          <w:rStyle w:val="StyleBoldUnderline"/>
        </w:rPr>
        <w:t>would ride ocean currents to South Florida, threatening its beaches, inlets, mangroves, reefs and multibillion-dollar tourism industry.</w:t>
      </w:r>
      <w:r>
        <w:rPr>
          <w:rStyle w:val="StyleBoldUnderline"/>
        </w:rPr>
        <w:t xml:space="preserve"> </w:t>
      </w:r>
      <w:r w:rsidRPr="00B4681E">
        <w:rPr>
          <w:sz w:val="16"/>
        </w:rPr>
        <w:t xml:space="preserve">The Coast Guard remains prepared to contain, skim, burn or disperse a potential slick. And Cuban officials still yearn for a lucrative strike that would prop up its economy. A Russian company, Zarubezhneft, is drilling an exploratory well in shallower waters hugging the Cuban shoreline south of the Bahamas. But though some oil has been found offshore, </w:t>
      </w:r>
      <w:r w:rsidRPr="00B4681E">
        <w:rPr>
          <w:rStyle w:val="StyleBoldUnderline"/>
        </w:rPr>
        <w:t>exploratory drilling in deep waters near currents that rush toward Florida has failed to reveal big deposits that would be commercially viable to extract, discouraging companies from pouring more money into the search.</w:t>
      </w:r>
      <w:r>
        <w:rPr>
          <w:rStyle w:val="StyleBoldUnderline"/>
        </w:rPr>
        <w:t xml:space="preserve"> </w:t>
      </w:r>
      <w:r w:rsidRPr="00B4681E">
        <w:rPr>
          <w:sz w:val="16"/>
        </w:rPr>
        <w:t xml:space="preserve">"Those companies are saying, </w:t>
      </w:r>
      <w:r w:rsidRPr="00B4681E">
        <w:rPr>
          <w:rStyle w:val="StyleBoldUnderline"/>
        </w:rPr>
        <w:t xml:space="preserve">'We cannot spend any more capital </w:t>
      </w:r>
      <w:r w:rsidRPr="00B4681E">
        <w:rPr>
          <w:sz w:val="16"/>
        </w:rPr>
        <w:t xml:space="preserve">on this high-risk exploration. We'd rather go to Brazil; we'd rather go to Angola; </w:t>
      </w:r>
      <w:r w:rsidRPr="00B4681E">
        <w:rPr>
          <w:rStyle w:val="StyleBoldUnderline"/>
        </w:rPr>
        <w:t>we'd rather go to other places in the world where the technological and geological challenges are less,'" said Jorge Piñon, an oil-industry analyst at the University of Texas who consults with U.S. and Cuban officials as well as energy companies.</w:t>
      </w:r>
      <w:r>
        <w:rPr>
          <w:rStyle w:val="StyleBoldUnderline"/>
        </w:rPr>
        <w:t xml:space="preserve"> </w:t>
      </w:r>
      <w:r w:rsidRPr="00B4681E">
        <w:rPr>
          <w:sz w:val="16"/>
        </w:rPr>
        <w:t>"</w:t>
      </w:r>
      <w:r w:rsidRPr="00B4681E">
        <w:rPr>
          <w:rStyle w:val="StyleBoldUnderline"/>
        </w:rPr>
        <w:t>I don't foresee any time in the future exploration in Cuba's deep-water north coast. It is, for all practical purposes, over</w:t>
      </w:r>
      <w:r w:rsidRPr="00B4681E">
        <w:rPr>
          <w:sz w:val="16"/>
        </w:rPr>
        <w:t xml:space="preserve">." Despite these frustrations, Cuba's need for oil wealth and energy independence has only intensified. </w:t>
      </w:r>
      <w:r w:rsidRPr="00B4681E">
        <w:rPr>
          <w:rStyle w:val="StyleBoldUnderline"/>
        </w:rPr>
        <w:t>Venezuela</w:t>
      </w:r>
      <w:r w:rsidRPr="00B4681E">
        <w:rPr>
          <w:sz w:val="16"/>
        </w:rPr>
        <w:t xml:space="preserve"> — which holds a presidential election Sunday — </w:t>
      </w:r>
      <w:r w:rsidRPr="00B4681E">
        <w:rPr>
          <w:rStyle w:val="StyleBoldUnderline"/>
        </w:rPr>
        <w:t>may quit sending</w:t>
      </w:r>
      <w:r w:rsidRPr="00B4681E">
        <w:rPr>
          <w:sz w:val="16"/>
        </w:rPr>
        <w:t xml:space="preserve"> $3.5 billion worth of </w:t>
      </w:r>
      <w:r w:rsidRPr="00B4681E">
        <w:rPr>
          <w:rStyle w:val="StyleBoldUnderline"/>
        </w:rPr>
        <w:t>oil to Cuba each year</w:t>
      </w:r>
      <w:r w:rsidRPr="00B4681E">
        <w:rPr>
          <w:sz w:val="16"/>
        </w:rPr>
        <w:t xml:space="preserve"> under a barter arrangement initiated by the late Venezuelan President Hugo Chávez, an ally of Fidel and Raúl Castro. </w:t>
      </w:r>
      <w:r w:rsidRPr="00B4681E">
        <w:rPr>
          <w:rStyle w:val="StyleBoldUnderline"/>
        </w:rPr>
        <w:t>Venezuela has been sending oil to Cuba at favorable prices</w:t>
      </w:r>
      <w:r w:rsidRPr="00B4681E">
        <w:rPr>
          <w:sz w:val="16"/>
        </w:rPr>
        <w:t xml:space="preserve">, with part of the cost paid through low-interest loans and the rest offset by services from Cuban doctors, teachers and advisers — </w:t>
      </w:r>
      <w:r w:rsidRPr="00B4681E">
        <w:rPr>
          <w:rStyle w:val="StyleBoldUnderline"/>
        </w:rPr>
        <w:t>a sweet deal for the Castro regime that meets the island's energy needs and fuels its struggling economy.</w:t>
      </w:r>
      <w:r>
        <w:rPr>
          <w:rStyle w:val="StyleBoldUnderline"/>
        </w:rPr>
        <w:t xml:space="preserve"> </w:t>
      </w:r>
      <w:r w:rsidRPr="00B4681E">
        <w:rPr>
          <w:sz w:val="16"/>
        </w:rPr>
        <w:t xml:space="preserve">But </w:t>
      </w:r>
      <w:r w:rsidRPr="00B4681E">
        <w:rPr>
          <w:rStyle w:val="StyleBoldUnderline"/>
        </w:rPr>
        <w:t>Venezuelan opposition</w:t>
      </w:r>
      <w:r w:rsidRPr="00B4681E">
        <w:rPr>
          <w:sz w:val="16"/>
        </w:rPr>
        <w:t xml:space="preserve"> leader Henrique Capriles, a presidential candidate, </w:t>
      </w:r>
      <w:r w:rsidRPr="00B4681E">
        <w:rPr>
          <w:rStyle w:val="StyleBoldUnderline"/>
        </w:rPr>
        <w:t>has told voters</w:t>
      </w:r>
      <w:r w:rsidRPr="00B4681E">
        <w:rPr>
          <w:sz w:val="16"/>
        </w:rPr>
        <w:t xml:space="preserve"> that if he is elected "</w:t>
      </w:r>
      <w:r w:rsidRPr="00B4681E">
        <w:rPr>
          <w:rStyle w:val="StyleBoldUnderline"/>
        </w:rPr>
        <w:t>not another drop of oil will go toward</w:t>
      </w:r>
      <w:r w:rsidRPr="00B4681E">
        <w:rPr>
          <w:sz w:val="16"/>
        </w:rPr>
        <w:t xml:space="preserve"> financing the government of the </w:t>
      </w:r>
      <w:r w:rsidRPr="00B4681E">
        <w:rPr>
          <w:rStyle w:val="StyleBoldUnderline"/>
        </w:rPr>
        <w:t>Castros</w:t>
      </w:r>
      <w:r w:rsidRPr="00B4681E">
        <w:rPr>
          <w:sz w:val="16"/>
        </w:rPr>
        <w:t xml:space="preserve">." And </w:t>
      </w:r>
      <w:r w:rsidRPr="00B4681E">
        <w:rPr>
          <w:rStyle w:val="StyleBoldUnderline"/>
          <w:b w:val="0"/>
          <w:sz w:val="16"/>
          <w:u w:val="none"/>
        </w:rPr>
        <w:t>even if Capriles loses</w:t>
      </w:r>
      <w:r w:rsidRPr="00B4681E">
        <w:rPr>
          <w:sz w:val="16"/>
        </w:rPr>
        <w:t xml:space="preserve"> to acting President Nicolas Maduro, </w:t>
      </w:r>
      <w:r w:rsidRPr="00B4681E">
        <w:rPr>
          <w:rStyle w:val="StyleBoldUnderline"/>
        </w:rPr>
        <w:t>Venezuela may be unable to sustain its generosity</w:t>
      </w:r>
      <w:r w:rsidRPr="00B4681E">
        <w:rPr>
          <w:sz w:val="16"/>
        </w:rPr>
        <w:t>. "How much longer can Venezuela provide billions of dollars in aid and petroleum?" said U.S. Rep. Kathy Castor, D-Tampa, who met with energy officials in Havana earlier this month. "They [Cuban officials] know that is staring them in the face. "They were upfront that they have not been successful to date," she said. "</w:t>
      </w:r>
      <w:r w:rsidRPr="00B4681E">
        <w:rPr>
          <w:rStyle w:val="StyleBoldUnderline"/>
        </w:rPr>
        <w:t xml:space="preserve">But they do have other foreign </w:t>
      </w:r>
      <w:r w:rsidRPr="007018DA">
        <w:rPr>
          <w:rStyle w:val="StyleBoldUnderline"/>
        </w:rPr>
        <w:t>investors — the Russians, the Brazilians, Angola — and</w:t>
      </w:r>
      <w:r w:rsidRPr="00B4681E">
        <w:rPr>
          <w:rStyle w:val="StyleBoldUnderline"/>
        </w:rPr>
        <w:t xml:space="preserve"> they intend to proceed."</w:t>
      </w:r>
      <w:r w:rsidRPr="00B4681E">
        <w:rPr>
          <w:sz w:val="16"/>
        </w:rPr>
        <w:t xml:space="preserve"> Castor and other Floridians fear the consequences of a potential offshore oil spill, especially if a giant slick gets caught in ocean currents that feed into the powerful Gulf Stream, which could drag it north along the Florida coast and to the Carolinas. Florida leaders for years have fended off oil drilling within 125 miles of Florida's Gulf Coast for fear a spill would damage the environment and the state's $65 billion tourism industry. Those fears were heightened when the Deepwater Horizon spill in 2010 spewed 210 million gallons of oil into the Gulf, ruining that summer's tourist and fishing season along the Florida Panhandle and polluting coastal waters in ways that are still being measured. In the aftermath, drilling north of Cuba just 70 miles from Florida set off new alarms and prompted the Coast Guard to devise contingency plans to fend off a potential slick. The Coast Guard today is breathing a little easier but remains on guard. "The ocean currents [near the Russian drilling site] are much more favorable in terms of a U.S. landing of a potential oil spill, but clearly there's still risk," said Coast Guard Capt. John Slaughter, who oversees oil-spill response plans in South Florida. "Even if the currents don't bring it here, you still may have strong winds from the east pushing the oil closer to our shores. "Economically for the state of Florida, if [a spill] were to happen, even if nothing reaches the shore, people are going to get agitated. 'Should I still come to Florida on vacation if there's an oil spill in the Florida Straits?' We would be very aggressive to ensure that nothing happens."</w:t>
      </w:r>
    </w:p>
    <w:p w14:paraId="1A3B1410" w14:textId="77777777" w:rsidR="003B1809" w:rsidRDefault="003B1809" w:rsidP="003B1809">
      <w:pPr>
        <w:rPr>
          <w:rStyle w:val="googqs-tidbitgoogqs-tidbit-0"/>
        </w:rPr>
      </w:pPr>
    </w:p>
    <w:p w14:paraId="0DC96A5B" w14:textId="77777777" w:rsidR="00984092" w:rsidRDefault="00984092" w:rsidP="00984092">
      <w:pPr>
        <w:pStyle w:val="Heading4"/>
        <w:rPr>
          <w:lang w:val="en"/>
        </w:rPr>
      </w:pPr>
      <w:r>
        <w:rPr>
          <w:lang w:val="en"/>
        </w:rPr>
        <w:t>No drilling now but major potential for expansion</w:t>
      </w:r>
    </w:p>
    <w:p w14:paraId="0301DC49" w14:textId="77777777" w:rsidR="00984092" w:rsidRPr="00551623" w:rsidRDefault="00984092" w:rsidP="00984092">
      <w:r w:rsidRPr="00984092">
        <w:rPr>
          <w:rStyle w:val="Heading4Char"/>
        </w:rPr>
        <w:t>Goodhue, 6/13</w:t>
      </w:r>
      <w:r w:rsidRPr="00984092">
        <w:t>/</w:t>
      </w:r>
      <w:r>
        <w:t>13 (AVID GOODHUE, 6/13 “</w:t>
      </w:r>
      <w:r w:rsidRPr="0001782D">
        <w:t>Last Cuban offshore oil project ending for now</w:t>
      </w:r>
      <w:r>
        <w:t>”</w:t>
      </w:r>
    </w:p>
    <w:p w14:paraId="796C8AF9" w14:textId="77777777" w:rsidR="00984092" w:rsidRDefault="00984092" w:rsidP="00984092">
      <w:hyperlink r:id="rId8" w:history="1">
        <w:r>
          <w:rPr>
            <w:rStyle w:val="Hyperlink"/>
          </w:rPr>
          <w:t>http://www.keysnet.com/2013/06/06/487368/last-cuban-offshore-oil-project.html</w:t>
        </w:r>
      </w:hyperlink>
      <w:r>
        <w:rPr>
          <w:rStyle w:val="Hyperlink"/>
        </w:rPr>
        <w:t>)</w:t>
      </w:r>
    </w:p>
    <w:p w14:paraId="541C63FA" w14:textId="77777777" w:rsidR="00984092" w:rsidRDefault="00984092" w:rsidP="00984092">
      <w:pPr>
        <w:pStyle w:val="NormalWeb"/>
        <w:shd w:val="clear" w:color="auto" w:fill="FFFFFF"/>
        <w:spacing w:before="0" w:beforeAutospacing="0" w:after="150" w:afterAutospacing="0"/>
        <w:rPr>
          <w:rFonts w:ascii="Verdana" w:hAnsi="Verdana"/>
          <w:color w:val="000000"/>
          <w:sz w:val="18"/>
          <w:szCs w:val="18"/>
        </w:rPr>
      </w:pPr>
    </w:p>
    <w:p w14:paraId="6A6708CC" w14:textId="4F71BE4B" w:rsidR="00984092" w:rsidRPr="00984092" w:rsidRDefault="00984092" w:rsidP="00984092">
      <w:pPr>
        <w:pStyle w:val="NormalWeb"/>
        <w:shd w:val="clear" w:color="auto" w:fill="FFFFFF"/>
        <w:spacing w:before="0" w:beforeAutospacing="0" w:after="150" w:afterAutospacing="0"/>
        <w:rPr>
          <w:rStyle w:val="googqs-tidbitgoogqs-tidbit-0"/>
          <w:rFonts w:ascii="Verdana" w:hAnsi="Verdana"/>
          <w:color w:val="000000"/>
          <w:sz w:val="18"/>
          <w:szCs w:val="18"/>
        </w:rPr>
      </w:pPr>
      <w:r>
        <w:rPr>
          <w:rFonts w:ascii="Verdana" w:hAnsi="Verdana"/>
          <w:color w:val="000000"/>
          <w:sz w:val="18"/>
          <w:szCs w:val="18"/>
        </w:rPr>
        <w:t xml:space="preserve">A </w:t>
      </w:r>
      <w:r w:rsidRPr="006E1D69">
        <w:rPr>
          <w:rStyle w:val="StyleBoldUnderline"/>
        </w:rPr>
        <w:t>Russian oil company using a Norwegian-owned drilling rig is temporarily pulling out of Cuban waters without finding any significant sources of crude, but industry watchers say it is too soon to dismiss Cuba’s offshore energy potential.</w:t>
      </w:r>
      <w:r>
        <w:rPr>
          <w:rStyle w:val="StyleBoldUnderline"/>
        </w:rPr>
        <w:t xml:space="preserve"> </w:t>
      </w:r>
      <w:r>
        <w:rPr>
          <w:rFonts w:ascii="Verdana" w:hAnsi="Verdana"/>
          <w:color w:val="000000"/>
          <w:sz w:val="18"/>
          <w:szCs w:val="18"/>
        </w:rPr>
        <w:t xml:space="preserve">The Songa Mercur was searching for oil in at least two prospects near the Bahamas’ exclusive economic zone with Cuba — located fewer than 200 miles from the South Florida coast. The </w:t>
      </w:r>
      <w:r w:rsidRPr="006E1D69">
        <w:rPr>
          <w:rStyle w:val="StyleBoldUnderline"/>
        </w:rPr>
        <w:t>Cuban government announced in late May the state-run Russian company operating the rig, Zarubezhneft, was leaving the area but would return to the same spot in 2014.</w:t>
      </w:r>
      <w:r>
        <w:rPr>
          <w:rFonts w:ascii="Verdana" w:hAnsi="Verdana"/>
          <w:color w:val="000000"/>
          <w:sz w:val="18"/>
          <w:szCs w:val="18"/>
        </w:rPr>
        <w:t xml:space="preserve"> The announcement has major implications for Cuba’s energy future. The </w:t>
      </w:r>
      <w:r w:rsidRPr="006E1D69">
        <w:rPr>
          <w:rStyle w:val="StyleBoldUnderline"/>
        </w:rPr>
        <w:t>communist island nation is heavily dependent on imports from ally nations like Venezuela for its oil needs.</w:t>
      </w:r>
      <w:r>
        <w:rPr>
          <w:rStyle w:val="StyleBoldUnderline"/>
        </w:rPr>
        <w:t xml:space="preserve"> </w:t>
      </w:r>
      <w:r w:rsidRPr="006E1D69">
        <w:rPr>
          <w:rStyle w:val="StyleBoldUnderline"/>
        </w:rPr>
        <w:t>Cuba suffered a major disappointment when several countries were unsuccessful in finding oil in the deep waters of the Florida Straits last year</w:t>
      </w:r>
      <w:r>
        <w:rPr>
          <w:rFonts w:ascii="Verdana" w:hAnsi="Verdana"/>
          <w:color w:val="000000"/>
          <w:sz w:val="18"/>
          <w:szCs w:val="18"/>
        </w:rPr>
        <w:t xml:space="preserve">. The area — about 70 miles from Key West — might contain large amounts of oil, but </w:t>
      </w:r>
      <w:r w:rsidRPr="006E1D69">
        <w:rPr>
          <w:rStyle w:val="StyleBoldUnderline"/>
        </w:rPr>
        <w:t>it is in very deep water</w:t>
      </w:r>
      <w:r>
        <w:rPr>
          <w:rFonts w:ascii="Verdana" w:hAnsi="Verdana"/>
          <w:color w:val="000000"/>
          <w:sz w:val="18"/>
          <w:szCs w:val="18"/>
        </w:rPr>
        <w:t xml:space="preserve">, the crude is difficult to find and working in the area is highly expensive. Operations in the Straits cost companies about </w:t>
      </w:r>
      <w:r w:rsidRPr="006E1D69">
        <w:rPr>
          <w:rStyle w:val="StyleBoldUnderline"/>
        </w:rPr>
        <w:t>$100 million each in exploratory missions alone</w:t>
      </w:r>
      <w:r>
        <w:rPr>
          <w:rFonts w:ascii="Verdana" w:hAnsi="Verdana"/>
          <w:color w:val="000000"/>
          <w:sz w:val="18"/>
          <w:szCs w:val="18"/>
        </w:rPr>
        <w:t xml:space="preserve">, said Jorge Piñon, associate director of the Latin America and Caribbean Energy Program at the University of Texas at Austin. “I have been told that the </w:t>
      </w:r>
      <w:r w:rsidRPr="006E1D69">
        <w:rPr>
          <w:rStyle w:val="StyleBoldUnderline"/>
        </w:rPr>
        <w:t>oil is there, but the traps/structures are very difficult</w:t>
      </w:r>
      <w:r>
        <w:rPr>
          <w:rFonts w:ascii="Verdana" w:hAnsi="Verdana"/>
          <w:color w:val="000000"/>
          <w:sz w:val="18"/>
          <w:szCs w:val="18"/>
        </w:rPr>
        <w:t>. So oil companies are probably likely to spend their limited capital dollars in other more promising, less risky areas (not only technical but also politically) than Cuba,” Piñon said in an e-mail. “They would rather go to Brazil, Angola, Alaska, U.S. Gulf of Mexico or the new growing market of shale in Argentina.”</w:t>
      </w:r>
      <w:bookmarkStart w:id="1" w:name="_GoBack"/>
      <w:bookmarkEnd w:id="1"/>
    </w:p>
    <w:p w14:paraId="677D606F" w14:textId="77777777" w:rsidR="005D1AAE" w:rsidRPr="003B1809" w:rsidRDefault="005D1AAE" w:rsidP="003B1809">
      <w:pPr>
        <w:pStyle w:val="Heading4"/>
        <w:rPr>
          <w:bCs w:val="0"/>
          <w:sz w:val="28"/>
        </w:rPr>
      </w:pPr>
      <w:r>
        <w:rPr>
          <w:rStyle w:val="googqs-tidbitgoogqs-tidbit-0"/>
        </w:rPr>
        <w:t xml:space="preserve">No Drilling Now- Cuba is facing </w:t>
      </w:r>
      <w:r w:rsidRPr="00EE09FD">
        <w:rPr>
          <w:rStyle w:val="StyleStyleBold12pt"/>
          <w:b/>
          <w:bCs w:val="0"/>
          <w:sz w:val="28"/>
        </w:rPr>
        <w:t>4th</w:t>
      </w:r>
      <w:r>
        <w:rPr>
          <w:rStyle w:val="googqs-tidbitgoogqs-tidbit-0"/>
        </w:rPr>
        <w:t xml:space="preserve"> disappointment in 2 years</w:t>
      </w:r>
      <w:bookmarkEnd w:id="0"/>
      <w:r>
        <w:rPr>
          <w:rStyle w:val="googqs-tidbitgoogqs-tidbit-0"/>
        </w:rPr>
        <w:t xml:space="preserve"> </w:t>
      </w:r>
    </w:p>
    <w:p w14:paraId="4FE96C1F" w14:textId="77777777" w:rsidR="005D1AAE" w:rsidRDefault="005D1AAE" w:rsidP="005D1AAE">
      <w:pPr>
        <w:shd w:val="clear" w:color="auto" w:fill="FFFFFF"/>
        <w:rPr>
          <w:rStyle w:val="StyleStyleBold12pt"/>
        </w:rPr>
      </w:pPr>
      <w:r w:rsidRPr="00371E72">
        <w:rPr>
          <w:rStyle w:val="StyleStyleBold12pt"/>
        </w:rPr>
        <w:t>Tamayo</w:t>
      </w:r>
      <w:r>
        <w:rPr>
          <w:rStyle w:val="StyleStyleBold12pt"/>
        </w:rPr>
        <w:t>, Award-winning writer for the Miami Herald, 2013</w:t>
      </w:r>
    </w:p>
    <w:p w14:paraId="48E5CD62" w14:textId="77777777" w:rsidR="005D1AAE" w:rsidRDefault="005D1AAE" w:rsidP="005D1AAE">
      <w:pPr>
        <w:rPr>
          <w:rStyle w:val="StyleStyleBold12pt"/>
          <w:b w:val="0"/>
        </w:rPr>
      </w:pPr>
      <w:r>
        <w:rPr>
          <w:rStyle w:val="StyleStyleBold12pt"/>
          <w:b w:val="0"/>
        </w:rPr>
        <w:t>(Juan O., “Russian oil company suspends drilling in Cuba,”</w:t>
      </w:r>
      <w:r w:rsidRPr="00C261B5">
        <w:t xml:space="preserve"> </w:t>
      </w:r>
      <w:hyperlink r:id="rId9" w:history="1">
        <w:r w:rsidRPr="00F0289F">
          <w:rPr>
            <w:rStyle w:val="Hyperlink"/>
          </w:rPr>
          <w:t>http://www.miamiherald.com/2013/05/31/3424471/russian-oil-company-suspends.html</w:t>
        </w:r>
      </w:hyperlink>
      <w:r>
        <w:rPr>
          <w:rStyle w:val="StyleStyleBold12pt"/>
          <w:b w:val="0"/>
        </w:rPr>
        <w:t>)</w:t>
      </w:r>
    </w:p>
    <w:p w14:paraId="33050690" w14:textId="77777777" w:rsidR="005D1AAE" w:rsidRPr="00371E72" w:rsidRDefault="005D1AAE" w:rsidP="005D1AAE">
      <w:pPr>
        <w:shd w:val="clear" w:color="auto" w:fill="FFFFFF"/>
        <w:rPr>
          <w:rStyle w:val="StyleStyleBold12pt"/>
        </w:rPr>
      </w:pPr>
    </w:p>
    <w:p w14:paraId="62D9939C" w14:textId="77777777" w:rsidR="005D1AAE" w:rsidRDefault="005D1AAE" w:rsidP="005D1AAE">
      <w:pPr>
        <w:shd w:val="clear" w:color="auto" w:fill="FFFFFF"/>
        <w:rPr>
          <w:sz w:val="16"/>
          <w:szCs w:val="16"/>
        </w:rPr>
      </w:pPr>
      <w:r w:rsidRPr="008662E4">
        <w:rPr>
          <w:rStyle w:val="StyleBoldUnderline"/>
        </w:rPr>
        <w:t>A Russian state oil company drilling off Cuba’s northern shores has reportedly confirmed that it is temporarily halting its exploration — the fourth disappointment for Cuba’s dreams of energy self-sufficiency in less than two years.</w:t>
      </w:r>
      <w:r w:rsidRPr="008662E4">
        <w:rPr>
          <w:sz w:val="16"/>
          <w:szCs w:val="16"/>
        </w:rPr>
        <w:t xml:space="preserve">  </w:t>
      </w:r>
      <w:r w:rsidRPr="008662E4">
        <w:rPr>
          <w:rStyle w:val="StyleBoldUnderline"/>
        </w:rPr>
        <w:t>The announcement</w:t>
      </w:r>
      <w:r w:rsidRPr="008662E4">
        <w:rPr>
          <w:sz w:val="16"/>
          <w:szCs w:val="16"/>
        </w:rPr>
        <w:t xml:space="preserve"> by Zarubezhneft </w:t>
      </w:r>
      <w:r w:rsidRPr="008662E4">
        <w:rPr>
          <w:rStyle w:val="StyleBoldUnderline"/>
        </w:rPr>
        <w:t>signaled an end to the only active exploration program on the island, which now relies on highly subsidized oil from the beleaguered Venezuelan government of President Nicolas Maduro</w:t>
      </w:r>
      <w:r w:rsidRPr="008662E4">
        <w:rPr>
          <w:sz w:val="16"/>
          <w:szCs w:val="16"/>
        </w:rPr>
        <w:t xml:space="preserve">.  Zarubezhneft confirmed this week that it was halting work due to “geological” problems but added that it will resume its exploration next year, the Reuters news agency reported Thursday in a dispatch from Havana.  </w:t>
      </w:r>
      <w:r w:rsidRPr="008662E4">
        <w:rPr>
          <w:rStyle w:val="StyleBoldUnderline"/>
        </w:rPr>
        <w:t xml:space="preserve">The Russians withdrawal had been expected because the Norwegian company that owns the drilling platform they have been leasing, the Songa Mercur, already had announced that it would be leaving Cuban waters in July for another contract.  </w:t>
      </w:r>
      <w:r w:rsidRPr="00371E72">
        <w:rPr>
          <w:rStyle w:val="StyleBoldUnderline"/>
        </w:rPr>
        <w:t>Zarubezhneft’s confirmation, nevertheless, signals “another disappointment” for Cuba’s dreams of finding oil in its waters</w:t>
      </w:r>
      <w:r w:rsidRPr="008662E4">
        <w:rPr>
          <w:sz w:val="16"/>
          <w:szCs w:val="16"/>
        </w:rPr>
        <w:t xml:space="preserve">, said Jorge Pinon, a Cuba energy expert at the University of Texas in Austin.  </w:t>
      </w:r>
      <w:r w:rsidRPr="00371E72">
        <w:rPr>
          <w:rStyle w:val="StyleBoldUnderline"/>
        </w:rPr>
        <w:t>The U.S. Geological Survey has estimated that Cuba’s offshore waters have “significant undiscovered conventional oil potential” — between 4.6 billion and 9.3 billion barrels</w:t>
      </w:r>
      <w:r w:rsidRPr="008662E4">
        <w:rPr>
          <w:sz w:val="16"/>
          <w:szCs w:val="16"/>
        </w:rPr>
        <w:t xml:space="preserve">. Cuban officials estimate the potential reserves at 20 billion.“This is the second geological area in Cuba that … seemed to be promising,” Pinon said of Zarubezhneft’s exploration block. </w:t>
      </w:r>
      <w:r w:rsidRPr="00371E72">
        <w:rPr>
          <w:rStyle w:val="StyleBoldUnderline"/>
        </w:rPr>
        <w:t>But finding the oil means “you have to go into your pocket to drill exploratory wells.”  Spain’s Repsol oil company spent $100 million in the early part of 2012 unsuccessfully exploring with the Scarabeo 9 drilling platform, especially built in China to avoid the restrictions of the U.S. embargo</w:t>
      </w:r>
      <w:r w:rsidRPr="008662E4">
        <w:rPr>
          <w:sz w:val="16"/>
          <w:szCs w:val="16"/>
        </w:rPr>
        <w:t>, in deep waters northwest of Havana.</w:t>
      </w:r>
    </w:p>
    <w:p w14:paraId="5000A495" w14:textId="77777777" w:rsidR="003B1809" w:rsidRDefault="003B1809" w:rsidP="005D1AAE">
      <w:pPr>
        <w:shd w:val="clear" w:color="auto" w:fill="FFFFFF"/>
        <w:rPr>
          <w:sz w:val="16"/>
          <w:szCs w:val="16"/>
        </w:rPr>
      </w:pPr>
    </w:p>
    <w:p w14:paraId="43B6CAF6" w14:textId="77777777" w:rsidR="005D1AAE" w:rsidRPr="003B1809" w:rsidRDefault="005D1AAE" w:rsidP="003B1809">
      <w:pPr>
        <w:pStyle w:val="Heading4"/>
      </w:pPr>
      <w:r>
        <w:t>Foreign companies deterred from drilling now by US embargo restrictions- lifting the embargo would open Cuban fields</w:t>
      </w:r>
    </w:p>
    <w:p w14:paraId="5695093F" w14:textId="77777777" w:rsidR="005D1AAE" w:rsidRPr="008068A5" w:rsidRDefault="005D1AAE" w:rsidP="005D1AAE">
      <w:pPr>
        <w:rPr>
          <w:b/>
          <w:sz w:val="26"/>
          <w:szCs w:val="26"/>
        </w:rPr>
      </w:pPr>
      <w:r w:rsidRPr="008068A5">
        <w:rPr>
          <w:b/>
          <w:sz w:val="26"/>
          <w:szCs w:val="26"/>
        </w:rPr>
        <w:t>Kramer, Moscow Correspondent for the New York Times, 2012</w:t>
      </w:r>
    </w:p>
    <w:p w14:paraId="2E909379" w14:textId="77777777" w:rsidR="005D1AAE" w:rsidRDefault="005D1AAE" w:rsidP="005D1AAE">
      <w:pPr>
        <w:rPr>
          <w:sz w:val="16"/>
          <w:szCs w:val="16"/>
        </w:rPr>
      </w:pPr>
      <w:r>
        <w:rPr>
          <w:sz w:val="16"/>
          <w:szCs w:val="16"/>
        </w:rPr>
        <w:t xml:space="preserve">(Andrew E., July 11, “Russian Oil Drilling Off Cuba Is Delayed by Old Embargo,” </w:t>
      </w:r>
      <w:hyperlink r:id="rId10" w:history="1">
        <w:r w:rsidRPr="00FB453E">
          <w:rPr>
            <w:rStyle w:val="Hyperlink"/>
            <w:sz w:val="16"/>
            <w:szCs w:val="16"/>
          </w:rPr>
          <w:t>http://www.nytimes.com/2012/07/12/business/global/russian-company-delays-cuban-oil-exploration-plans.html?_r=0</w:t>
        </w:r>
      </w:hyperlink>
      <w:r>
        <w:rPr>
          <w:sz w:val="16"/>
          <w:szCs w:val="16"/>
        </w:rPr>
        <w:t>)</w:t>
      </w:r>
    </w:p>
    <w:p w14:paraId="7B765DC6" w14:textId="77777777" w:rsidR="005D1AAE" w:rsidRPr="008068A5" w:rsidRDefault="005D1AAE" w:rsidP="005D1AAE">
      <w:pPr>
        <w:rPr>
          <w:sz w:val="16"/>
          <w:szCs w:val="16"/>
        </w:rPr>
      </w:pPr>
    </w:p>
    <w:p w14:paraId="06F86673" w14:textId="77777777" w:rsidR="005D1AAE" w:rsidRDefault="005D1AAE" w:rsidP="005D1AAE">
      <w:pPr>
        <w:rPr>
          <w:sz w:val="16"/>
          <w:szCs w:val="16"/>
        </w:rPr>
      </w:pPr>
      <w:r w:rsidRPr="00190B74">
        <w:rPr>
          <w:sz w:val="16"/>
          <w:szCs w:val="16"/>
        </w:rPr>
        <w:t xml:space="preserve">MOSCOW — </w:t>
      </w:r>
      <w:r w:rsidRPr="008068A5">
        <w:rPr>
          <w:rStyle w:val="StyleBoldUnderline"/>
        </w:rPr>
        <w:t xml:space="preserve">A Russian </w:t>
      </w:r>
      <w:hyperlink r:id="rId11" w:tooltip="More articles about oil." w:history="1">
        <w:r w:rsidRPr="008068A5">
          <w:rPr>
            <w:rStyle w:val="StyleBoldUnderline"/>
          </w:rPr>
          <w:t>oil</w:t>
        </w:r>
      </w:hyperlink>
      <w:r w:rsidRPr="008068A5">
        <w:rPr>
          <w:rStyle w:val="StyleBoldUnderline"/>
        </w:rPr>
        <w:t xml:space="preserve"> company will delay drilling its first exploratory well off the northern coast of Cuba</w:t>
      </w:r>
      <w:r w:rsidRPr="00190B74">
        <w:rPr>
          <w:sz w:val="16"/>
          <w:szCs w:val="16"/>
        </w:rPr>
        <w:t xml:space="preserve">, about 180 miles from Florida, </w:t>
      </w:r>
      <w:r w:rsidRPr="008068A5">
        <w:rPr>
          <w:rStyle w:val="StyleBoldUnderline"/>
        </w:rPr>
        <w:t xml:space="preserve">after apparently struggling to find a drilling rig that would not violate a United States embargo. </w:t>
      </w:r>
      <w:r w:rsidRPr="008068A5">
        <w:rPr>
          <w:rStyle w:val="StyleBoldUnderline"/>
          <w:b w:val="0"/>
          <w:sz w:val="16"/>
          <w:szCs w:val="16"/>
          <w:u w:val="none"/>
        </w:rPr>
        <w:t>The Russian company</w:t>
      </w:r>
      <w:r w:rsidRPr="00190B74">
        <w:rPr>
          <w:sz w:val="16"/>
          <w:szCs w:val="16"/>
        </w:rPr>
        <w:t xml:space="preserve">, Zarubezhneft, said in a statement on Wednesday that it had planned to drill in August but now planned to start in November. </w:t>
      </w:r>
      <w:r w:rsidRPr="008068A5">
        <w:rPr>
          <w:rStyle w:val="StyleBoldUnderline"/>
        </w:rPr>
        <w:t>Finding rigs can be a challenge for oil companies operating in Cuba. To avoid violating the trade embargo the United States imposed on Cuba 50 years ago, rigs can have only a small portion of their parts manufactured in the United States. Zarubezhneft</w:t>
      </w:r>
      <w:r w:rsidRPr="00190B74">
        <w:rPr>
          <w:sz w:val="16"/>
          <w:szCs w:val="16"/>
        </w:rPr>
        <w:t xml:space="preserve">, a small state-owned company, </w:t>
      </w:r>
      <w:r w:rsidRPr="008068A5">
        <w:rPr>
          <w:rStyle w:val="StyleBoldUnderline"/>
        </w:rPr>
        <w:t>obtained the exploration rights to potential oil fields in the waters off Cuba three years</w:t>
      </w:r>
      <w:r w:rsidRPr="00190B74">
        <w:rPr>
          <w:sz w:val="16"/>
          <w:szCs w:val="16"/>
        </w:rPr>
        <w:t xml:space="preserve"> </w:t>
      </w:r>
      <w:r w:rsidRPr="008068A5">
        <w:rPr>
          <w:rStyle w:val="StyleBoldUnderline"/>
        </w:rPr>
        <w:t>ago</w:t>
      </w:r>
      <w:r w:rsidRPr="00190B74">
        <w:rPr>
          <w:sz w:val="16"/>
          <w:szCs w:val="16"/>
        </w:rPr>
        <w:t xml:space="preserve">. Last month, it obtained a rig from the Cyprus-based drilling operator, Songa Offshore. Cuba produces little oil now, but petroleum experts say the country’s northern coastal waters could hold reserves, which may help revive the island’s economy and ease its dependence on oil imported from Venezuela. </w:t>
      </w:r>
      <w:r w:rsidRPr="008068A5">
        <w:rPr>
          <w:rStyle w:val="StyleBoldUnderline"/>
        </w:rPr>
        <w:t>Half a dozen companies have signed deals to work in Cuban waters on projects that concern United States authorities. Many of the projects would be close to the United States but beyond the reach of its safety regulators.</w:t>
      </w:r>
      <w:r w:rsidRPr="00190B74">
        <w:rPr>
          <w:sz w:val="16"/>
          <w:szCs w:val="16"/>
        </w:rPr>
        <w:t xml:space="preserve"> Cuba’s maritime border is in some places 50 miles from the coast of the United States. Zarubezhneft updated its plans during a visit from Raúl Castro, Cuba’s leader and the brother of Fidel Castro, who is on a tour of former Communist allies. Seeking money for Cuba, Castro met with President Vladimir V. Putin after visiting China and Vietnam. </w:t>
      </w:r>
    </w:p>
    <w:p w14:paraId="027F0473" w14:textId="77777777" w:rsidR="005D1AAE" w:rsidRPr="00190B74" w:rsidRDefault="005D1AAE" w:rsidP="005D1AAE">
      <w:pPr>
        <w:rPr>
          <w:sz w:val="16"/>
          <w:szCs w:val="16"/>
        </w:rPr>
      </w:pPr>
    </w:p>
    <w:p w14:paraId="5DDA6BDE" w14:textId="77777777" w:rsidR="005D1AAE" w:rsidRDefault="005D1AAE" w:rsidP="003B1809">
      <w:pPr>
        <w:pStyle w:val="Heading4"/>
      </w:pPr>
      <w:bookmarkStart w:id="2" w:name="_Toc361165288"/>
      <w:r w:rsidRPr="00833169">
        <w:t>Drilling off the Cuban coast has consistently failed- most local oil fields are in “ultra-deep water,” which can</w:t>
      </w:r>
      <w:r>
        <w:t xml:space="preserve"> only</w:t>
      </w:r>
      <w:r w:rsidRPr="00833169">
        <w:t xml:space="preserve"> be accessed with US tech</w:t>
      </w:r>
      <w:bookmarkEnd w:id="2"/>
      <w:r w:rsidRPr="00833169">
        <w:t xml:space="preserve">  </w:t>
      </w:r>
    </w:p>
    <w:p w14:paraId="1F69176B" w14:textId="77777777" w:rsidR="005D1AAE" w:rsidRPr="00553FC8" w:rsidRDefault="005D1AAE" w:rsidP="005D1AAE">
      <w:pPr>
        <w:rPr>
          <w:rStyle w:val="StyleStyleBold12pt"/>
        </w:rPr>
      </w:pPr>
      <w:r w:rsidRPr="00553FC8">
        <w:rPr>
          <w:rStyle w:val="StyleStyleBold12pt"/>
        </w:rPr>
        <w:t>Franks, Journalist for Thompson Reuters News, 2012</w:t>
      </w:r>
    </w:p>
    <w:p w14:paraId="1DB42057" w14:textId="77777777" w:rsidR="005D1AAE" w:rsidRDefault="005D1AAE" w:rsidP="005D1AAE">
      <w:r>
        <w:t xml:space="preserve">(Jeff, “Cuba Offshore Drilling:  Another Well Declared a Failure,” </w:t>
      </w:r>
      <w:hyperlink r:id="rId12" w:history="1">
        <w:r w:rsidRPr="00F0289F">
          <w:rPr>
            <w:rStyle w:val="Hyperlink"/>
          </w:rPr>
          <w:t>http://www.huffingtonpost.com/2012/08/06/cuba-offshore-drilling-failure_n_1746576.html</w:t>
        </w:r>
      </w:hyperlink>
      <w:r>
        <w:t>)</w:t>
      </w:r>
    </w:p>
    <w:p w14:paraId="2249737D" w14:textId="77777777" w:rsidR="005D1AAE" w:rsidRDefault="005D1AAE" w:rsidP="005D1AAE"/>
    <w:p w14:paraId="76E039A1" w14:textId="77777777" w:rsidR="005D1AAE" w:rsidRPr="00553FC8" w:rsidRDefault="005D1AAE" w:rsidP="005D1AAE">
      <w:pPr>
        <w:rPr>
          <w:rStyle w:val="StyleBoldUnderline"/>
          <w:b w:val="0"/>
          <w:sz w:val="16"/>
          <w:szCs w:val="16"/>
          <w:u w:val="none"/>
        </w:rPr>
      </w:pPr>
      <w:r w:rsidRPr="009A575C">
        <w:rPr>
          <w:rStyle w:val="StyleBoldUnderline"/>
        </w:rPr>
        <w:t>Cuba's hopes for energy independence suffered another blow</w:t>
      </w:r>
      <w:r w:rsidRPr="009A575C">
        <w:rPr>
          <w:sz w:val="16"/>
          <w:szCs w:val="16"/>
          <w:lang w:val="en"/>
        </w:rPr>
        <w:t xml:space="preserve"> on Monday </w:t>
      </w:r>
      <w:r w:rsidRPr="009A575C">
        <w:rPr>
          <w:rStyle w:val="StyleBoldUnderline"/>
        </w:rPr>
        <w:t>when its state oil company said the island's latest offshore oil well was not successful.  Cubapetroleo said the well drilled by Malaysia's state-owned Petronas in partnership with Russia's Gazprom Neft found oil but in a geological formation so tightly compacted that oil and gas could not flow through it in "significant quantities."  "It cannot be qualified as a commercial discovery,</w:t>
      </w:r>
      <w:r w:rsidRPr="009A575C">
        <w:rPr>
          <w:sz w:val="16"/>
          <w:szCs w:val="16"/>
          <w:lang w:val="en"/>
        </w:rPr>
        <w:t xml:space="preserve">" the company said in an announcement in the Communist Party newspaper Granma.  </w:t>
      </w:r>
      <w:r w:rsidRPr="009A575C">
        <w:rPr>
          <w:rStyle w:val="StyleBoldUnderline"/>
        </w:rPr>
        <w:t xml:space="preserve">It was the third failed well in three attempts in Cuba's part of the Gulf of Mexico, where the communist country has said it may have 20 billion barrels of oil.  </w:t>
      </w:r>
      <w:r w:rsidRPr="009A575C">
        <w:rPr>
          <w:sz w:val="16"/>
          <w:szCs w:val="16"/>
          <w:lang w:val="en"/>
        </w:rPr>
        <w:t xml:space="preserve">The government led by President Raul Castro needs the oil to free it from dependence on socialist ally Venezuela, which under an oil-for-services deal sends Cuba about 115,000 barrels of oil daily.  With Venezuelan President Hugo Chavez battling cancer and facing re-election in October, </w:t>
      </w:r>
      <w:r w:rsidRPr="009A575C">
        <w:rPr>
          <w:rStyle w:val="StyleBoldUnderline"/>
        </w:rPr>
        <w:t>the future of his oil largess for Cuba is uncertain.  Cuba produces about 50,000 barrels a day from onshore wells, but it consumes an estimated 147,000 barrels daily</w:t>
      </w:r>
      <w:r w:rsidRPr="009A575C">
        <w:rPr>
          <w:sz w:val="16"/>
          <w:szCs w:val="16"/>
          <w:lang w:val="en"/>
        </w:rPr>
        <w:t xml:space="preserve"> and refines most of the rest for sale to other Caribbean countries.  </w:t>
      </w:r>
      <w:r w:rsidRPr="009A575C">
        <w:rPr>
          <w:rStyle w:val="StyleBoldUnderline"/>
        </w:rPr>
        <w:t>Spanish oil company Repsol hit a dry hole in Cuban waters in May and said it would likely pull out of the country after 12 years of operations, two unsuccessful wells and expenditures of $125 million.  Its first well, drilled in 2004, found oil but, like the Petronas well, was deemed not commercially viable</w:t>
      </w:r>
      <w:r w:rsidRPr="009A575C">
        <w:rPr>
          <w:sz w:val="16"/>
          <w:szCs w:val="16"/>
          <w:lang w:val="en"/>
        </w:rPr>
        <w:t xml:space="preserve">.  Repsol's recent well, drilled north of Havana in partnership with Norway's Statoil and ONGC Videsh, a unit of India's ONGC, found no hydrocarbons at all.  Cubapetroleo said the Petronas well, completed on July 31, was drilled west of the Cuban capital in 7,408 feet (2,258 meters) of water, much deeper than Cuban and Petronas officials previously had suggested.  EXTENDED OIL </w:t>
      </w:r>
      <w:r w:rsidRPr="00553FC8">
        <w:rPr>
          <w:sz w:val="16"/>
          <w:szCs w:val="16"/>
        </w:rPr>
        <w:t>ZONE  It said the oil that was found "could extend to other zones" in the four offshore blocks leased by the two companies and perhaps beyond.  Petronas and Gazprom would continue to study data collected during the drilling and conduct more seismic studies</w:t>
      </w:r>
      <w:r w:rsidRPr="009A575C">
        <w:rPr>
          <w:rStyle w:val="StyleBoldUnderline"/>
        </w:rPr>
        <w:t>,</w:t>
      </w:r>
      <w:r w:rsidRPr="009A575C">
        <w:rPr>
          <w:sz w:val="16"/>
          <w:szCs w:val="16"/>
          <w:lang w:val="en"/>
        </w:rPr>
        <w:t xml:space="preserve"> Cubapetroleo said.  Despite the three failed wells, Cuba oil expert Jorge Pinon at the University of Texas in Austin said it is likely </w:t>
      </w:r>
      <w:r w:rsidRPr="009A575C">
        <w:rPr>
          <w:rStyle w:val="StyleBoldUnderline"/>
        </w:rPr>
        <w:t xml:space="preserve">Cuba does have offshore oil, but that finding and producing it will take years.  "The bottom line is that Cuba is not going to get any economic benefit from an oil find any time soon. </w:t>
      </w:r>
      <w:r w:rsidRPr="00553FC8">
        <w:rPr>
          <w:sz w:val="16"/>
          <w:szCs w:val="16"/>
        </w:rPr>
        <w:t>This is a long-term exercise - it's going to take a long time to get results," he said.</w:t>
      </w:r>
      <w:r w:rsidRPr="009A575C">
        <w:rPr>
          <w:rStyle w:val="StyleBoldUnderline"/>
        </w:rPr>
        <w:t xml:space="preserve">  </w:t>
      </w:r>
      <w:r w:rsidRPr="00553FC8">
        <w:rPr>
          <w:rStyle w:val="StyleBoldUnderline"/>
          <w:szCs w:val="32"/>
        </w:rPr>
        <w:t>One problem facing Cuba is that its potential fields are mostly in what the oil industry calls "ultra-deep water," which requires specialized drilling rigs not readily available to the island because of technology limitations imposed by the longstanding U.S. trade embargo</w:t>
      </w:r>
      <w:r w:rsidRPr="00553FC8">
        <w:rPr>
          <w:sz w:val="32"/>
          <w:szCs w:val="32"/>
          <w:lang w:val="en"/>
        </w:rPr>
        <w:t>.</w:t>
      </w:r>
      <w:r w:rsidRPr="009A575C">
        <w:rPr>
          <w:sz w:val="16"/>
          <w:szCs w:val="16"/>
          <w:lang w:val="en"/>
        </w:rPr>
        <w:t xml:space="preserve">  Repsol spent years finding and waiting for the newly-built Scarabeo 9 rig as it was constructed in China. It is owned by Italian oil service company Saipem.  The rig will now go to Venezuela's PDVSA to drill a well at Cuba's western tip, Cubapetroleo said, but after that its future is not clear.  The Scarabeo 9 is contracted to stay in Cuba only until July 2013 and could leave earlier if no other company wants it.  Once it is gone, it will take a while to find another deepwater rig to continue the exploration of Cuban fields.  "Whatever the scenario on this (Petronas) well and PDVSA's is totally irrelevant in the short-term since the Scarabeo 9 will be gone," Pinon said.  </w:t>
      </w:r>
      <w:r w:rsidRPr="009A575C">
        <w:rPr>
          <w:rStyle w:val="StyleBoldUnderline"/>
        </w:rPr>
        <w:t xml:space="preserve">Several other companies hold exploration blocks in Cuban waters, but none are known to have firm drilling plans. Petrovietnam has said it would wait to see the results of these first wells before deciding what to do </w:t>
      </w:r>
      <w:r w:rsidRPr="00553FC8">
        <w:rPr>
          <w:rStyle w:val="StyleBoldUnderline"/>
          <w:b w:val="0"/>
          <w:sz w:val="16"/>
          <w:szCs w:val="16"/>
          <w:u w:val="none"/>
        </w:rPr>
        <w:t>in its three exploration blocks.</w:t>
      </w:r>
    </w:p>
    <w:p w14:paraId="130FD0AC" w14:textId="77777777" w:rsidR="005D1AAE" w:rsidRDefault="005D1AAE" w:rsidP="005D1AAE">
      <w:pPr>
        <w:rPr>
          <w:sz w:val="28"/>
          <w:szCs w:val="28"/>
        </w:rPr>
      </w:pPr>
    </w:p>
    <w:p w14:paraId="60C521A3" w14:textId="77777777" w:rsidR="005D1AAE" w:rsidRDefault="005D1AAE" w:rsidP="005D1AAE">
      <w:pPr>
        <w:pStyle w:val="Heading4"/>
        <w:rPr>
          <w:lang w:val="en"/>
        </w:rPr>
      </w:pPr>
      <w:r>
        <w:rPr>
          <w:lang w:val="en"/>
        </w:rPr>
        <w:t>No Drilling Now- Foreign energy companies are leaving Cuba after a decade of failure</w:t>
      </w:r>
    </w:p>
    <w:p w14:paraId="05A84B2D" w14:textId="77777777" w:rsidR="005D1AAE" w:rsidRDefault="005D1AAE" w:rsidP="005D1AAE">
      <w:pPr>
        <w:pStyle w:val="NormalWeb"/>
        <w:spacing w:before="0" w:beforeAutospacing="0" w:after="0" w:afterAutospacing="0"/>
        <w:rPr>
          <w:sz w:val="16"/>
          <w:szCs w:val="16"/>
          <w:lang w:val="en"/>
        </w:rPr>
      </w:pPr>
    </w:p>
    <w:p w14:paraId="2458B279" w14:textId="77777777" w:rsidR="005D1AAE" w:rsidRPr="00E81927" w:rsidRDefault="005D1AAE" w:rsidP="005D1AAE">
      <w:pPr>
        <w:pStyle w:val="NormalWeb"/>
        <w:spacing w:before="0" w:beforeAutospacing="0" w:after="0" w:afterAutospacing="0"/>
        <w:rPr>
          <w:rStyle w:val="StyleStyleBold12pt"/>
          <w:rFonts w:eastAsiaTheme="majorEastAsia"/>
        </w:rPr>
      </w:pPr>
      <w:r w:rsidRPr="00E81927">
        <w:rPr>
          <w:rStyle w:val="StyleStyleBold12pt"/>
          <w:rFonts w:eastAsiaTheme="majorEastAsia"/>
        </w:rPr>
        <w:t>Gibson, Correspondent for the Orlando Sentinel, 2013</w:t>
      </w:r>
    </w:p>
    <w:p w14:paraId="79C39D7A" w14:textId="77777777" w:rsidR="005D1AAE" w:rsidRPr="00E81927" w:rsidRDefault="005D1AAE" w:rsidP="005D1AAE">
      <w:pPr>
        <w:pStyle w:val="NormalWeb"/>
        <w:spacing w:before="0" w:beforeAutospacing="0" w:after="0" w:afterAutospacing="0"/>
        <w:rPr>
          <w:lang w:val="en"/>
        </w:rPr>
      </w:pPr>
      <w:r w:rsidRPr="00E81927">
        <w:rPr>
          <w:lang w:val="en"/>
        </w:rPr>
        <w:t>(William E., April 14, “Companies abandon search for oil in Cuba’s deep waters,”</w:t>
      </w:r>
      <w:r w:rsidRPr="00E81927">
        <w:t xml:space="preserve"> </w:t>
      </w:r>
      <w:hyperlink r:id="rId13" w:history="1">
        <w:r w:rsidRPr="00E81927">
          <w:rPr>
            <w:rStyle w:val="Hyperlink"/>
            <w:lang w:val="en"/>
          </w:rPr>
          <w:t>http://articles.sun-sentinel.com/2013-04-14/news/fl-cuban-oil-drilling-retreat-20130414_1_jorge-pi-north-coast-cuban-officials</w:t>
        </w:r>
      </w:hyperlink>
    </w:p>
    <w:p w14:paraId="607D4322" w14:textId="77777777" w:rsidR="005D1AAE" w:rsidRDefault="005D1AAE" w:rsidP="005D1AAE">
      <w:pPr>
        <w:pStyle w:val="NormalWeb"/>
        <w:spacing w:before="0" w:beforeAutospacing="0" w:after="0" w:afterAutospacing="0"/>
        <w:rPr>
          <w:sz w:val="16"/>
          <w:szCs w:val="16"/>
          <w:lang w:val="en"/>
        </w:rPr>
      </w:pPr>
    </w:p>
    <w:p w14:paraId="40856C42" w14:textId="77777777" w:rsidR="005D1AAE" w:rsidRDefault="005D1AAE" w:rsidP="005D1AAE">
      <w:pPr>
        <w:pStyle w:val="NormalWeb"/>
        <w:spacing w:before="0" w:beforeAutospacing="0" w:after="0" w:afterAutospacing="0"/>
        <w:rPr>
          <w:sz w:val="16"/>
          <w:szCs w:val="16"/>
          <w:lang w:val="en"/>
        </w:rPr>
      </w:pPr>
      <w:r w:rsidRPr="006C1426">
        <w:rPr>
          <w:sz w:val="16"/>
          <w:szCs w:val="16"/>
          <w:lang w:val="en"/>
        </w:rPr>
        <w:t xml:space="preserve">WASHINGTON — </w:t>
      </w:r>
      <w:r w:rsidRPr="006C1426">
        <w:rPr>
          <w:rStyle w:val="StyleBoldUnderline"/>
          <w:rFonts w:eastAsiaTheme="majorEastAsia"/>
        </w:rPr>
        <w:t xml:space="preserve">After spending nearly $700 million during a decade, energy companies from around the world have all but abandoned their search for oil in deep waters off the north coast of </w:t>
      </w:r>
      <w:hyperlink r:id="rId14" w:history="1">
        <w:r w:rsidRPr="006C1426">
          <w:rPr>
            <w:rStyle w:val="StyleBoldUnderline"/>
            <w:rFonts w:eastAsiaTheme="majorEastAsia"/>
          </w:rPr>
          <w:t>Cuba</w:t>
        </w:r>
        <w:r>
          <w:rPr>
            <w:rFonts w:eastAsiaTheme="majorEastAsia"/>
            <w:b/>
            <w:noProof/>
            <w:sz w:val="22"/>
            <w:u w:val="single"/>
          </w:rPr>
          <w:drawing>
            <wp:inline distT="0" distB="0" distL="0" distR="0" wp14:anchorId="76C881DD" wp14:editId="052AF293">
              <wp:extent cx="101600" cy="101600"/>
              <wp:effectExtent l="0" t="0" r="0" b="0"/>
              <wp:docPr id="1" name="itxthook0icon" descr="ic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0icon" descr="icon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hyperlink>
      <w:r w:rsidRPr="006C1426">
        <w:rPr>
          <w:sz w:val="16"/>
          <w:szCs w:val="16"/>
          <w:lang w:val="en"/>
        </w:rPr>
        <w:t xml:space="preserve"> near Florida</w:t>
      </w:r>
      <w:r w:rsidRPr="006C1426">
        <w:rPr>
          <w:rStyle w:val="StyleBoldUnderline"/>
          <w:rFonts w:eastAsiaTheme="majorEastAsia"/>
        </w:rPr>
        <w:t>, a blow to the Castro regime but a relief to environmentalists worried about a major oil spill.  Decisions by Spain-based Repsol and other companies to drill elsewhere greatly reduce the chances that a giant slick along the Cuban coast would ride ocean currents to South Florida, threatening its beaches, inlets, mangroves</w:t>
      </w:r>
      <w:r w:rsidRPr="006C1426">
        <w:rPr>
          <w:sz w:val="16"/>
          <w:szCs w:val="16"/>
          <w:lang w:val="en"/>
        </w:rPr>
        <w:t xml:space="preserve">, reefs and multibillion-dollar tourism </w:t>
      </w:r>
      <w:hyperlink r:id="rId16" w:history="1">
        <w:r w:rsidRPr="006C1426">
          <w:rPr>
            <w:rStyle w:val="itxtrstitxtrstspanitxtnowrapitxtnewhookspan"/>
            <w:sz w:val="16"/>
            <w:szCs w:val="16"/>
            <w:bdr w:val="none" w:sz="0" w:space="0" w:color="auto" w:frame="1"/>
            <w:lang w:val="en"/>
          </w:rPr>
          <w:t>industry</w:t>
        </w:r>
        <w:r>
          <w:rPr>
            <w:noProof/>
            <w:sz w:val="16"/>
            <w:szCs w:val="16"/>
          </w:rPr>
          <w:drawing>
            <wp:inline distT="0" distB="0" distL="0" distR="0" wp14:anchorId="5BA8AB78" wp14:editId="70C71207">
              <wp:extent cx="101600" cy="101600"/>
              <wp:effectExtent l="0" t="0" r="0" b="0"/>
              <wp:docPr id="2" name="itxthook1icon" descr="ic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1icon" descr="icon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hyperlink>
      <w:r w:rsidRPr="006C1426">
        <w:rPr>
          <w:sz w:val="16"/>
          <w:szCs w:val="16"/>
          <w:lang w:val="en"/>
        </w:rPr>
        <w:t>.  The Coast Guard remains prepared to contain, skim, burn or disperse a potential slick. And Cuban officials still yearn for a lucrative strike that would prop up its economy. A Russian company, Zarubezhneft, is drilling an exploratory well in shallower waters hugging the Cuban shoreline south of the Bahamas.  But though some oil has been found offshore, exploratory drilling in deep waters near currents that rush toward Florida has failed to reveal big deposits that would be commercially viable to extract, discouraging companies from pouring more money into the search.  "</w:t>
      </w:r>
      <w:r w:rsidRPr="006C1426">
        <w:rPr>
          <w:rStyle w:val="StyleBoldUnderline"/>
          <w:rFonts w:eastAsiaTheme="majorEastAsia"/>
        </w:rPr>
        <w:t>Those companies are saying, 'We cannot spend any more capital on this high-risk exploration. We'd rather go to Brazil; we'd rather go to Angola; we'd rather go to other places in the world where the technological and geological challenges are less,'" said Jorge Piñon, an oil-industry analyst at the University of Texas who consults with U.S. and Cuban officials as well as energy companies.  "I don't foresee any time in the future exploration in Cuba's deep-water north coast. It is, for all practical purposes, over."</w:t>
      </w:r>
    </w:p>
    <w:p w14:paraId="5996F1F2" w14:textId="77777777" w:rsidR="005D1AAE" w:rsidRDefault="005D1AAE" w:rsidP="005D1AAE">
      <w:pPr>
        <w:pStyle w:val="NormalWeb"/>
        <w:spacing w:before="0" w:beforeAutospacing="0" w:after="0" w:afterAutospacing="0"/>
        <w:rPr>
          <w:sz w:val="16"/>
          <w:szCs w:val="16"/>
          <w:lang w:val="en"/>
        </w:rPr>
      </w:pPr>
    </w:p>
    <w:p w14:paraId="0ECCC62E" w14:textId="77777777" w:rsidR="005D1AAE" w:rsidRDefault="005D1AAE" w:rsidP="005D1AAE">
      <w:pPr>
        <w:pStyle w:val="NormalWeb"/>
        <w:spacing w:before="0" w:beforeAutospacing="0" w:after="0" w:afterAutospacing="0"/>
        <w:rPr>
          <w:sz w:val="16"/>
          <w:szCs w:val="16"/>
          <w:lang w:val="en"/>
        </w:rPr>
      </w:pPr>
    </w:p>
    <w:p w14:paraId="60DB9073" w14:textId="77777777" w:rsidR="005D1AAE" w:rsidRDefault="005D1AAE" w:rsidP="005D1AAE">
      <w:pPr>
        <w:pStyle w:val="NormalWeb"/>
        <w:spacing w:before="0" w:beforeAutospacing="0" w:after="0" w:afterAutospacing="0"/>
        <w:rPr>
          <w:sz w:val="16"/>
          <w:szCs w:val="16"/>
          <w:lang w:val="en"/>
        </w:rPr>
      </w:pPr>
    </w:p>
    <w:p w14:paraId="62417F64" w14:textId="77777777" w:rsidR="005D1AAE" w:rsidRDefault="005D1AAE" w:rsidP="005D1AAE">
      <w:pPr>
        <w:pStyle w:val="Heading4"/>
        <w:spacing w:before="0"/>
        <w:rPr>
          <w:rStyle w:val="StyleStyleBold12pt"/>
          <w:b/>
          <w:bCs w:val="0"/>
          <w:sz w:val="28"/>
        </w:rPr>
      </w:pPr>
      <w:r>
        <w:rPr>
          <w:rStyle w:val="StyleStyleBold12pt"/>
          <w:b/>
          <w:bCs w:val="0"/>
          <w:sz w:val="28"/>
        </w:rPr>
        <w:t xml:space="preserve">Foreign drilling efforts have been abandoned in Cuba </w:t>
      </w:r>
    </w:p>
    <w:p w14:paraId="05C10396" w14:textId="77777777" w:rsidR="005D1AAE" w:rsidRPr="002B3B77" w:rsidRDefault="005D1AAE" w:rsidP="005D1AAE"/>
    <w:p w14:paraId="58B34651" w14:textId="77777777" w:rsidR="005D1AAE" w:rsidRDefault="005D1AAE" w:rsidP="005D1AAE">
      <w:pPr>
        <w:autoSpaceDE w:val="0"/>
        <w:autoSpaceDN w:val="0"/>
        <w:adjustRightInd w:val="0"/>
        <w:rPr>
          <w:rStyle w:val="StyleStyleBold12pt"/>
        </w:rPr>
      </w:pPr>
      <w:r w:rsidRPr="00CF46E0">
        <w:rPr>
          <w:rStyle w:val="StyleStyleBold12pt"/>
        </w:rPr>
        <w:t>O’Grady, Member of the Editorial Board of the Wall Street Journal, 2013</w:t>
      </w:r>
    </w:p>
    <w:p w14:paraId="709D6D6F" w14:textId="77777777" w:rsidR="005D1AAE" w:rsidRDefault="005D1AAE" w:rsidP="005D1AAE">
      <w:r>
        <w:t xml:space="preserve">(Mary Anastasia, April 24, “Cuba’s Oil Bust,” </w:t>
      </w:r>
      <w:hyperlink r:id="rId17" w:history="1">
        <w:r w:rsidRPr="00111AC8">
          <w:rPr>
            <w:rStyle w:val="Hyperlink"/>
          </w:rPr>
          <w:t>http://online.wsj.com/article/SB10001424127887324474004578442511561458392.html</w:t>
        </w:r>
      </w:hyperlink>
      <w:r>
        <w:t>)</w:t>
      </w:r>
    </w:p>
    <w:p w14:paraId="627C3D9F" w14:textId="77777777" w:rsidR="005D1AAE" w:rsidRPr="00CF46E0" w:rsidRDefault="005D1AAE" w:rsidP="005D1AAE">
      <w:pPr>
        <w:autoSpaceDE w:val="0"/>
        <w:autoSpaceDN w:val="0"/>
        <w:adjustRightInd w:val="0"/>
        <w:rPr>
          <w:rStyle w:val="StyleStyleBold12pt"/>
        </w:rPr>
      </w:pPr>
    </w:p>
    <w:p w14:paraId="5354F82B" w14:textId="77777777" w:rsidR="005D1AAE" w:rsidRPr="00BB729E" w:rsidRDefault="005D1AAE" w:rsidP="005D1AAE">
      <w:pPr>
        <w:autoSpaceDE w:val="0"/>
        <w:autoSpaceDN w:val="0"/>
        <w:adjustRightInd w:val="0"/>
        <w:rPr>
          <w:rStyle w:val="StyleBoldUnderline"/>
        </w:rPr>
      </w:pPr>
      <w:r w:rsidRPr="0070141A">
        <w:rPr>
          <w:rStyle w:val="StyleBoldUnderline"/>
        </w:rPr>
        <w:t xml:space="preserve">Remember all the hype about Cuba drilling for oil in Caribbean waters and American companies missing out on the bonanza because of the U.S. embargo? Well, like all the other Cuban get-rich-quick schemes of the past 50 years, this one seems to have flopped too. Last week, </w:t>
      </w:r>
      <w:r w:rsidRPr="00BB729E">
        <w:rPr>
          <w:rStyle w:val="StyleBoldUnderline"/>
          <w:b w:val="0"/>
          <w:bCs/>
          <w:sz w:val="16"/>
          <w:u w:val="none"/>
        </w:rPr>
        <w:t xml:space="preserve">Florida's Sun Sentinel reported that </w:t>
      </w:r>
      <w:r w:rsidRPr="0070141A">
        <w:rPr>
          <w:rStyle w:val="StyleBoldUnderline"/>
        </w:rPr>
        <w:t xml:space="preserve">"after spending nearly $700 million during a decade, energy companies from around the world have all but abandoned their search for oil in deep waters off the north coast of Cuba near Florida." Separately, </w:t>
      </w:r>
      <w:r w:rsidRPr="00BB729E">
        <w:rPr>
          <w:rStyle w:val="StyleBoldUnderline"/>
          <w:b w:val="0"/>
          <w:bCs/>
          <w:sz w:val="16"/>
          <w:u w:val="none"/>
        </w:rPr>
        <w:t>CubaStandard.com reported on Friday that</w:t>
      </w:r>
      <w:r w:rsidRPr="0070141A">
        <w:rPr>
          <w:rStyle w:val="StyleBoldUnderline"/>
        </w:rPr>
        <w:t xml:space="preserve"> "the shallow-water drilling platform used by Russian oil company OAO Zarubezhneft will leave Cuban waters June 1, to be redeployed to Asia."</w:t>
      </w:r>
      <w:r w:rsidRPr="0070141A">
        <w:rPr>
          <w:sz w:val="16"/>
          <w:szCs w:val="16"/>
        </w:rPr>
        <w:t>According to the Sun Sentinel story, Jorge Piñon, an oil-industry guru who had been cheering Cuba's exploration attempts, said "Companies are saying, 'We cannot spend any more capital on this high-risk exploration. We'd rather go to Brazil; we'd rather go to Angola; we'd rather go to other places in the world where the technological and geological challenges are less.'</w:t>
      </w:r>
      <w:r w:rsidRPr="00BB729E">
        <w:rPr>
          <w:rStyle w:val="StyleBoldUnderline"/>
        </w:rPr>
        <w:t>" It wouldn't be the first time the dictatorship thought it had found a short cut to wealth</w:t>
      </w:r>
      <w:r w:rsidRPr="00CF46E0">
        <w:rPr>
          <w:rStyle w:val="StyleBoldUnderline"/>
        </w:rPr>
        <w:t>. In 1970 it put all its faith in the "ten-million ton harvest,</w:t>
      </w:r>
      <w:r w:rsidRPr="0070141A">
        <w:rPr>
          <w:sz w:val="16"/>
          <w:szCs w:val="16"/>
        </w:rPr>
        <w:t xml:space="preserve">" which promised to get the nation off Soviet dependency by forcing every Cuban to work in the cane fields. It failed. Then there was that cow, Ubre Blanca, literally "white udder" in Spanish. She was a cross between two breeds and in 1982 Cuba claimed that she produced a world-record of 24 gallons of milk in one day. When she died, in 1985, Fidel Castro instructed Cuba's genetic scientists to get to work on making more of her. Almost 30 years later Cuban researchers were still at it. In June 2002, the Telegraph reported that "Dr Jose Morales, the head of the White Udder cloning project, is confident that a breakthrough is imminent. 'We're very close,' he said. 'We have big things coming. This project is very important to Comandante Castro.'" </w:t>
      </w:r>
      <w:r w:rsidRPr="00BB729E">
        <w:rPr>
          <w:rStyle w:val="StyleBoldUnderline"/>
        </w:rPr>
        <w:t xml:space="preserve">Then came </w:t>
      </w:r>
      <w:r w:rsidRPr="008F070D">
        <w:rPr>
          <w:rStyle w:val="StyleBoldUnderline"/>
        </w:rPr>
        <w:t>promises of an oil boom and</w:t>
      </w:r>
      <w:r w:rsidRPr="008F070D">
        <w:rPr>
          <w:sz w:val="16"/>
        </w:rPr>
        <w:t xml:space="preserve"> last week</w:t>
      </w:r>
      <w:r w:rsidRPr="00BB729E">
        <w:rPr>
          <w:rStyle w:val="StyleBoldUnderline"/>
        </w:rPr>
        <w:t xml:space="preserve"> the predictable bust. The Brazilian state-owned </w:t>
      </w:r>
      <w:hyperlink r:id="rId18" w:history="1">
        <w:r w:rsidRPr="00BB729E">
          <w:rPr>
            <w:rStyle w:val="StyleBoldUnderline"/>
          </w:rPr>
          <w:t>Petrobras</w:t>
        </w:r>
      </w:hyperlink>
      <w:r w:rsidRPr="00BB729E">
        <w:rPr>
          <w:rStyle w:val="StyleBoldUnderline"/>
        </w:rPr>
        <w:t xml:space="preserve"> had given up on deep-sea drilling in Cuban waters in 2011. </w:t>
      </w:r>
      <w:hyperlink r:id="rId19" w:history="1">
        <w:r w:rsidRPr="00BB729E">
          <w:rPr>
            <w:rStyle w:val="StyleBoldUnderline"/>
          </w:rPr>
          <w:t>Repsol</w:t>
        </w:r>
      </w:hyperlink>
      <w:r w:rsidRPr="00BB729E">
        <w:rPr>
          <w:rStyle w:val="StyleBoldUnderline"/>
        </w:rPr>
        <w:t xml:space="preserve"> gave up in May 2012. The deep water platform it was using was then passed to Malaysia's state-owned Petronas, which also came up empty. Venezuela's PdVSA had no luck either. In November Cuba announced that the rig that had been in use would be heading to Asia. Last week came the end of shallow-water drilling. </w:t>
      </w:r>
    </w:p>
    <w:p w14:paraId="7DC169AD" w14:textId="77777777" w:rsidR="005D1AAE" w:rsidRDefault="005D1AAE" w:rsidP="005D1AAE">
      <w:pPr>
        <w:jc w:val="center"/>
        <w:rPr>
          <w:sz w:val="28"/>
          <w:szCs w:val="28"/>
        </w:rPr>
      </w:pPr>
    </w:p>
    <w:p w14:paraId="00000CCF" w14:textId="77777777" w:rsidR="005D1AAE" w:rsidRDefault="005D1AAE" w:rsidP="005D1AAE">
      <w:pPr>
        <w:jc w:val="center"/>
        <w:rPr>
          <w:sz w:val="28"/>
          <w:szCs w:val="28"/>
        </w:rPr>
      </w:pPr>
    </w:p>
    <w:p w14:paraId="1CF81786" w14:textId="77777777" w:rsidR="005D1AAE" w:rsidRDefault="005D1AAE" w:rsidP="005D1AAE">
      <w:pPr>
        <w:pStyle w:val="Heading4"/>
        <w:spacing w:before="0"/>
        <w:rPr>
          <w:szCs w:val="16"/>
        </w:rPr>
      </w:pPr>
      <w:r>
        <w:rPr>
          <w:szCs w:val="16"/>
        </w:rPr>
        <w:t>Companies are suspending exploratory efforts off Cuba’s coast now- though they haven’t given up yet</w:t>
      </w:r>
    </w:p>
    <w:p w14:paraId="74AB3D9B" w14:textId="77777777" w:rsidR="005D1AAE" w:rsidRDefault="005D1AAE" w:rsidP="005D1AAE">
      <w:pPr>
        <w:shd w:val="clear" w:color="auto" w:fill="FFFFFF"/>
        <w:rPr>
          <w:sz w:val="16"/>
          <w:szCs w:val="16"/>
        </w:rPr>
      </w:pPr>
    </w:p>
    <w:p w14:paraId="68674756" w14:textId="77777777" w:rsidR="005D1AAE" w:rsidRPr="009F2D39" w:rsidRDefault="005D1AAE" w:rsidP="005D1AAE">
      <w:pPr>
        <w:shd w:val="clear" w:color="auto" w:fill="FFFFFF"/>
        <w:rPr>
          <w:rStyle w:val="StyleStyleBold12pt"/>
        </w:rPr>
      </w:pPr>
      <w:r w:rsidRPr="009F2D39">
        <w:rPr>
          <w:rStyle w:val="StyleStyleBold12pt"/>
        </w:rPr>
        <w:t>Goodhue, Editor for The Reporter, June 2013</w:t>
      </w:r>
    </w:p>
    <w:p w14:paraId="5D289AF6" w14:textId="77777777" w:rsidR="005D1AAE" w:rsidRPr="009F2D39" w:rsidRDefault="005D1AAE" w:rsidP="005D1AAE">
      <w:r w:rsidRPr="009F2D39">
        <w:t xml:space="preserve">(David, June 6, “Last Cuban offshore oil project ending for now:  but Russians pledge continued ‘prospecting’ in Cuban waters,” </w:t>
      </w:r>
      <w:hyperlink r:id="rId20" w:history="1">
        <w:r w:rsidRPr="009F2D39">
          <w:rPr>
            <w:rStyle w:val="Hyperlink"/>
          </w:rPr>
          <w:t>http://www.keysnet.com/2013/06/06/487368/last-cuban-offshore-oil-project.html</w:t>
        </w:r>
      </w:hyperlink>
      <w:r w:rsidRPr="009F2D39">
        <w:t>)</w:t>
      </w:r>
    </w:p>
    <w:p w14:paraId="79CDBEB5" w14:textId="77777777" w:rsidR="005D1AAE" w:rsidRDefault="005D1AAE" w:rsidP="005D1AAE">
      <w:pPr>
        <w:shd w:val="clear" w:color="auto" w:fill="FFFFFF"/>
        <w:rPr>
          <w:sz w:val="16"/>
          <w:szCs w:val="16"/>
        </w:rPr>
      </w:pPr>
    </w:p>
    <w:p w14:paraId="651A22CF" w14:textId="77777777" w:rsidR="005D1AAE" w:rsidRPr="002A0DDD" w:rsidRDefault="005D1AAE" w:rsidP="005D1AAE">
      <w:pPr>
        <w:shd w:val="clear" w:color="auto" w:fill="FFFFFF"/>
        <w:rPr>
          <w:sz w:val="16"/>
          <w:szCs w:val="16"/>
        </w:rPr>
      </w:pPr>
      <w:r w:rsidRPr="002A0DDD">
        <w:rPr>
          <w:sz w:val="16"/>
          <w:szCs w:val="16"/>
        </w:rPr>
        <w:t xml:space="preserve">A </w:t>
      </w:r>
      <w:r w:rsidRPr="002A0DDD">
        <w:rPr>
          <w:rStyle w:val="StyleBoldUnderline"/>
        </w:rPr>
        <w:t>Russian oil company using a Norwegian-owned drilling rig is temporarily pulling out of Cuban waters without finding any significant sources of crude, but industry watchers say it is too soon to dismiss Cuba’s offshore energy potential</w:t>
      </w:r>
      <w:r>
        <w:rPr>
          <w:sz w:val="16"/>
          <w:szCs w:val="16"/>
        </w:rPr>
        <w:t xml:space="preserve">.  </w:t>
      </w:r>
      <w:r w:rsidRPr="002A0DDD">
        <w:rPr>
          <w:sz w:val="16"/>
          <w:szCs w:val="16"/>
        </w:rPr>
        <w:t xml:space="preserve">The Songa Mercur was searching for oil in at least two prospects near the Bahamas’ exclusive economic zone with Cuba — located fewer than 200 miles from the South Florida coast. </w:t>
      </w:r>
      <w:r w:rsidRPr="002A0DDD">
        <w:rPr>
          <w:rStyle w:val="StyleBoldUnderline"/>
        </w:rPr>
        <w:t>The Cuban government announced in late May the state-run Russian company operating the rig, Zarubezhneft, was leaving the area</w:t>
      </w:r>
      <w:r w:rsidRPr="002A0DDD">
        <w:rPr>
          <w:sz w:val="16"/>
          <w:szCs w:val="16"/>
        </w:rPr>
        <w:t xml:space="preserve"> but would return to the same spot in 2014.</w:t>
      </w:r>
      <w:r>
        <w:rPr>
          <w:sz w:val="16"/>
          <w:szCs w:val="16"/>
        </w:rPr>
        <w:t xml:space="preserve">  </w:t>
      </w:r>
      <w:r w:rsidRPr="002A0DDD">
        <w:rPr>
          <w:rStyle w:val="StyleBoldUnderline"/>
        </w:rPr>
        <w:t xml:space="preserve">The announcement has major implications for Cuba’s energy future. The communist island nation is heavily dependent on imports from ally nations like Venezuela for its oil needs.  Cuba suffered a major disappointment when several countries were unsuccessful in finding oil in the deep waters </w:t>
      </w:r>
      <w:r w:rsidRPr="002A0DDD">
        <w:rPr>
          <w:sz w:val="16"/>
          <w:szCs w:val="16"/>
        </w:rPr>
        <w:t>of the Florida Straits last year. The area — about 70 miles from Key West — might contain large amounts of oil, but it is in very deep water, the crude is difficult to find and working i</w:t>
      </w:r>
      <w:r>
        <w:rPr>
          <w:sz w:val="16"/>
          <w:szCs w:val="16"/>
        </w:rPr>
        <w:t xml:space="preserve">n the area is highly expensive.  </w:t>
      </w:r>
      <w:r w:rsidRPr="002A0DDD">
        <w:rPr>
          <w:rStyle w:val="StyleBoldUnderline"/>
        </w:rPr>
        <w:t>Operations in the Straits cost companies about $100 million each in exploratory missions</w:t>
      </w:r>
      <w:r w:rsidRPr="002A0DDD">
        <w:rPr>
          <w:sz w:val="16"/>
          <w:szCs w:val="16"/>
        </w:rPr>
        <w:t xml:space="preserve"> alone, said Jorge Piñon, associate director of the Latin America and Caribbean Energy Program at the University of Texas at Austin</w:t>
      </w:r>
      <w:r>
        <w:rPr>
          <w:sz w:val="16"/>
          <w:szCs w:val="16"/>
        </w:rPr>
        <w:t xml:space="preserve">.  </w:t>
      </w:r>
      <w:r w:rsidRPr="002A0DDD">
        <w:rPr>
          <w:rStyle w:val="StyleBoldUnderline"/>
        </w:rPr>
        <w:t>“I have been told that the oil is there, but the traps/structures are very difficult. So</w:t>
      </w:r>
      <w:r w:rsidRPr="002A0DDD">
        <w:rPr>
          <w:rStyle w:val="StyleBoldUnderline"/>
          <w:szCs w:val="32"/>
        </w:rPr>
        <w:t xml:space="preserve"> oil companies are probably likely to spend their limited capital dollars in other more promising, less risky areas (not only technical but also politically) than Cuba,”</w:t>
      </w:r>
      <w:r w:rsidRPr="002A0DDD">
        <w:rPr>
          <w:sz w:val="16"/>
          <w:szCs w:val="16"/>
        </w:rPr>
        <w:t xml:space="preserve"> Piñon said in an e-mail. “They would rather go to Brazil, Angola, Alaska, U.S. Gulf of Mexico or the new growing market of shale in Argentina.”</w:t>
      </w:r>
      <w:r>
        <w:rPr>
          <w:sz w:val="16"/>
          <w:szCs w:val="16"/>
        </w:rPr>
        <w:t xml:space="preserve">  </w:t>
      </w:r>
      <w:r w:rsidRPr="002A0DDD">
        <w:rPr>
          <w:sz w:val="16"/>
          <w:szCs w:val="16"/>
        </w:rPr>
        <w:t xml:space="preserve">The Straits exploration — conducted by four international companies on a giant Chinese-built, Italian-owned semi-submersible oil rig — worried both environmentalists and critics of Cuba’s Castro regime. But </w:t>
      </w:r>
      <w:r w:rsidRPr="002A0DDD">
        <w:rPr>
          <w:rStyle w:val="StyleBoldUnderline"/>
        </w:rPr>
        <w:t>the operation was largely a bust and only</w:t>
      </w:r>
      <w:r w:rsidRPr="002A0DDD">
        <w:rPr>
          <w:sz w:val="16"/>
          <w:szCs w:val="16"/>
        </w:rPr>
        <w:t xml:space="preserve"> </w:t>
      </w:r>
      <w:r w:rsidRPr="002A0DDD">
        <w:rPr>
          <w:rStyle w:val="StyleBoldUnderline"/>
        </w:rPr>
        <w:t>two of the participating companies are still in the region: Malaysia’s Petronas and Gazprom, from Russia. They’re operating in a partnership and are now only conducting “some seismic work,</w:t>
      </w:r>
      <w:r w:rsidRPr="002A0DDD">
        <w:rPr>
          <w:sz w:val="16"/>
          <w:szCs w:val="16"/>
        </w:rPr>
        <w:t>” Piñon said.</w:t>
      </w:r>
    </w:p>
    <w:p w14:paraId="36B63F2F" w14:textId="77777777" w:rsidR="005D1AAE" w:rsidRDefault="005D1AAE" w:rsidP="005D1AAE">
      <w:pPr>
        <w:rPr>
          <w:sz w:val="16"/>
          <w:szCs w:val="16"/>
        </w:rPr>
      </w:pPr>
    </w:p>
    <w:p w14:paraId="08A2BBB4" w14:textId="77777777" w:rsidR="005D1AAE" w:rsidRPr="002A0DDD" w:rsidRDefault="005D1AAE" w:rsidP="005D1AAE">
      <w:pPr>
        <w:jc w:val="center"/>
        <w:rPr>
          <w:sz w:val="16"/>
          <w:szCs w:val="16"/>
        </w:rPr>
      </w:pPr>
    </w:p>
    <w:p w14:paraId="6607A2C2" w14:textId="77777777" w:rsidR="005D1AAE" w:rsidRPr="005D1AAE" w:rsidRDefault="005D1AAE" w:rsidP="005D1AAE">
      <w:pPr>
        <w:pStyle w:val="Heading4"/>
        <w:rPr>
          <w:rStyle w:val="Emphasis"/>
          <w:rFonts w:asciiTheme="majorHAnsi" w:hAnsiTheme="majorHAnsi"/>
          <w:b/>
          <w:iCs/>
          <w:sz w:val="26"/>
          <w:u w:val="none"/>
          <w:bdr w:val="none" w:sz="0" w:space="0" w:color="auto"/>
        </w:rPr>
      </w:pPr>
      <w:r>
        <w:rPr>
          <w:rStyle w:val="googqs-tidbitgoogqs-tidbit-0"/>
        </w:rPr>
        <w:t>The Cuban embargo has made it economically and technologically unfeasible to drill off the coast- the plan would make oil reserves much more accessible to foreign companies</w:t>
      </w:r>
    </w:p>
    <w:p w14:paraId="4DFBD96C" w14:textId="77777777" w:rsidR="005D1AAE" w:rsidRPr="00817BB2" w:rsidRDefault="005D1AAE" w:rsidP="005D1AAE">
      <w:pPr>
        <w:rPr>
          <w:rStyle w:val="StyleStyleBold12pt"/>
        </w:rPr>
      </w:pPr>
      <w:r w:rsidRPr="00817BB2">
        <w:rPr>
          <w:rStyle w:val="StyleStyleBold12pt"/>
        </w:rPr>
        <w:t>Lagesse, Journalist for the U.S. World News and World Report, 2012</w:t>
      </w:r>
    </w:p>
    <w:p w14:paraId="51D0E21E" w14:textId="77777777" w:rsidR="005D1AAE" w:rsidRPr="00817BB2" w:rsidRDefault="005D1AAE" w:rsidP="005D1AAE">
      <w:pPr>
        <w:rPr>
          <w:rStyle w:val="Emphasis"/>
          <w:i/>
        </w:rPr>
      </w:pPr>
      <w:r w:rsidRPr="005D1AAE">
        <w:t>(David, November 19, “Cuba’s Oil Quest to Continue, Despite Deepwater Disappointment,”</w:t>
      </w:r>
      <w:r w:rsidRPr="00817BB2">
        <w:rPr>
          <w:rStyle w:val="Emphasis"/>
          <w:i/>
        </w:rPr>
        <w:t xml:space="preserve"> </w:t>
      </w:r>
      <w:hyperlink r:id="rId21" w:history="1">
        <w:r w:rsidRPr="00817BB2">
          <w:rPr>
            <w:rStyle w:val="Hyperlink"/>
          </w:rPr>
          <w:t>http://news.nationalgeographic.com/news/energy/2012/11/121119-cuba-oil-quest</w:t>
        </w:r>
      </w:hyperlink>
      <w:r w:rsidRPr="005D1AAE">
        <w:t>)</w:t>
      </w:r>
    </w:p>
    <w:p w14:paraId="557F8997" w14:textId="77777777" w:rsidR="005D1AAE" w:rsidRPr="00817BB2" w:rsidRDefault="005D1AAE" w:rsidP="005D1AAE">
      <w:pPr>
        <w:rPr>
          <w:rStyle w:val="Emphasis"/>
          <w:i/>
          <w:sz w:val="16"/>
        </w:rPr>
      </w:pPr>
    </w:p>
    <w:p w14:paraId="18CE46E4" w14:textId="77777777" w:rsidR="005D1AAE" w:rsidRDefault="005D1AAE" w:rsidP="005D1AAE">
      <w:pPr>
        <w:pStyle w:val="NormalWeb"/>
        <w:spacing w:before="0" w:beforeAutospacing="0" w:after="0" w:afterAutospacing="0"/>
        <w:rPr>
          <w:sz w:val="16"/>
          <w:szCs w:val="16"/>
          <w:lang w:val="en"/>
        </w:rPr>
      </w:pPr>
      <w:r w:rsidRPr="00E40390">
        <w:rPr>
          <w:rStyle w:val="StyleBoldUnderline"/>
          <w:rFonts w:eastAsiaTheme="majorEastAsia"/>
        </w:rPr>
        <w:t>There's perhaps no better symbol of the complexity of Cuba's energy chase than the Scarabeo 9</w:t>
      </w:r>
      <w:r w:rsidRPr="00E40390">
        <w:rPr>
          <w:sz w:val="16"/>
          <w:szCs w:val="16"/>
          <w:lang w:val="en"/>
        </w:rPr>
        <w:t xml:space="preserve">, </w:t>
      </w:r>
      <w:hyperlink r:id="rId22" w:history="1">
        <w:r w:rsidRPr="00E40390">
          <w:rPr>
            <w:rStyle w:val="Hyperlink"/>
            <w:sz w:val="16"/>
            <w:szCs w:val="16"/>
            <w:lang w:val="en"/>
          </w:rPr>
          <w:t>the $750 million rig</w:t>
        </w:r>
      </w:hyperlink>
      <w:r w:rsidRPr="00E40390">
        <w:rPr>
          <w:sz w:val="16"/>
          <w:szCs w:val="16"/>
          <w:lang w:val="en"/>
        </w:rPr>
        <w:t xml:space="preserve"> that spent much of this year plumbing the depths of the Straits of Florida and Gulf of Mexico. </w:t>
      </w:r>
      <w:r w:rsidRPr="00E40390">
        <w:rPr>
          <w:rStyle w:val="StyleBoldUnderline"/>
          <w:rFonts w:eastAsiaTheme="majorEastAsia"/>
        </w:rPr>
        <w:t>It is the only deepwater platform in the world that can drill in Cuban waters without running afoul of U.S. sanctions</w:t>
      </w:r>
      <w:r w:rsidRPr="00E40390">
        <w:rPr>
          <w:rStyle w:val="StyleBoldUnderline"/>
          <w:rFonts w:eastAsiaTheme="majorEastAsia"/>
          <w:szCs w:val="32"/>
        </w:rPr>
        <w:t>. It was no easy feat to outfit the rig with fewer than 10 percent U.S. parts, given the dominance of U.S. technology in the ultra-deepwater industry</w:t>
      </w:r>
      <w:r w:rsidRPr="00E40390">
        <w:rPr>
          <w:sz w:val="16"/>
          <w:szCs w:val="16"/>
          <w:lang w:val="en"/>
        </w:rPr>
        <w:t xml:space="preserve">. By some reports, only the Scarabeo 9's blowout preventer was made in the United States.  </w:t>
      </w:r>
      <w:r w:rsidRPr="00E40390">
        <w:rPr>
          <w:rStyle w:val="StyleBoldUnderline"/>
          <w:rFonts w:eastAsiaTheme="majorEastAsia"/>
        </w:rPr>
        <w:t>Owned by the Italian firm Saipem, built in China, and outfitted in Singapore, Scarabeo 9 was shipped to Cuba's coast at great cost. "They had to drag a rig from the other side of the world," said</w:t>
      </w:r>
      <w:r w:rsidRPr="00E40390">
        <w:rPr>
          <w:sz w:val="16"/>
          <w:szCs w:val="16"/>
          <w:lang w:val="en"/>
        </w:rPr>
        <w:t xml:space="preserve"> Jonathan Benjamin-Alvarado, a University of Nebraska professor and </w:t>
      </w:r>
      <w:hyperlink r:id="rId23" w:history="1">
        <w:r w:rsidRPr="00E40390">
          <w:rPr>
            <w:rStyle w:val="Hyperlink"/>
            <w:sz w:val="16"/>
            <w:szCs w:val="16"/>
            <w:lang w:val="en"/>
          </w:rPr>
          <w:t>expert on Cuba's oil industry</w:t>
        </w:r>
      </w:hyperlink>
      <w:r w:rsidRPr="00E40390">
        <w:rPr>
          <w:sz w:val="16"/>
          <w:szCs w:val="16"/>
          <w:lang w:val="en"/>
        </w:rPr>
        <w:t>. "</w:t>
      </w:r>
      <w:r w:rsidRPr="00E40390">
        <w:rPr>
          <w:rStyle w:val="StyleBoldUnderline"/>
          <w:rFonts w:eastAsiaTheme="majorEastAsia"/>
        </w:rPr>
        <w:t>It made the wells incredibly expensive to drill."</w:t>
      </w:r>
      <w:r w:rsidRPr="00E40390">
        <w:rPr>
          <w:sz w:val="16"/>
          <w:szCs w:val="16"/>
          <w:lang w:val="en"/>
        </w:rPr>
        <w:t xml:space="preserve">  Leasing the semisubmersible platform at an estimated cost of $500,000 a day, three separate companies from three separate nations took their turns at drilling for Cuba. In May, Spanish company Repsol sank a well that turned out to be nonviable. Over the summer, Malaysia's Petronas took its turn, with equally disappointing results. Last up was state-owned </w:t>
      </w:r>
      <w:hyperlink r:id="rId24" w:history="1">
        <w:r w:rsidRPr="00E40390">
          <w:rPr>
            <w:rStyle w:val="Hyperlink"/>
            <w:sz w:val="16"/>
            <w:szCs w:val="16"/>
            <w:lang w:val="en"/>
          </w:rPr>
          <w:t>Petróleos de Venezuela</w:t>
        </w:r>
      </w:hyperlink>
      <w:r w:rsidRPr="00E40390">
        <w:rPr>
          <w:sz w:val="16"/>
          <w:szCs w:val="16"/>
          <w:lang w:val="en"/>
        </w:rPr>
        <w:t xml:space="preserve"> (PDVSA); on November 2, </w:t>
      </w:r>
      <w:r w:rsidRPr="00E40390">
        <w:rPr>
          <w:rStyle w:val="StyleBoldUnderline"/>
          <w:rFonts w:eastAsiaTheme="majorEastAsia"/>
        </w:rPr>
        <w:t>Granma</w:t>
      </w:r>
      <w:r w:rsidRPr="00E40390">
        <w:rPr>
          <w:rStyle w:val="Emphasis"/>
          <w:sz w:val="16"/>
          <w:szCs w:val="16"/>
          <w:lang w:val="en"/>
        </w:rPr>
        <w:t>,</w:t>
      </w:r>
      <w:r w:rsidRPr="00E40390">
        <w:rPr>
          <w:sz w:val="16"/>
          <w:szCs w:val="16"/>
          <w:lang w:val="en"/>
        </w:rPr>
        <w:t xml:space="preserve"> the Cuban national Communist Party daily newspaper, </w:t>
      </w:r>
      <w:r w:rsidRPr="00E40390">
        <w:rPr>
          <w:rStyle w:val="StyleBoldUnderline"/>
          <w:rFonts w:eastAsiaTheme="majorEastAsia"/>
        </w:rPr>
        <w:t xml:space="preserve">reported </w:t>
      </w:r>
      <w:hyperlink r:id="rId25" w:history="1">
        <w:r w:rsidRPr="00E40390">
          <w:rPr>
            <w:rStyle w:val="StyleBoldUnderline"/>
            <w:rFonts w:eastAsiaTheme="majorEastAsia"/>
          </w:rPr>
          <w:t>that effort also was unsuccessful</w:t>
        </w:r>
      </w:hyperlink>
      <w:r w:rsidRPr="00E40390">
        <w:rPr>
          <w:rStyle w:val="StyleBoldUnderline"/>
          <w:rFonts w:eastAsiaTheme="majorEastAsia"/>
        </w:rPr>
        <w:t>.  It's not unusual to hit dry holes in drilling, but the approach in offshore Cuba was shaped by uniquely political circumstances</w:t>
      </w:r>
      <w:r w:rsidRPr="00E40390">
        <w:rPr>
          <w:sz w:val="16"/>
          <w:szCs w:val="16"/>
          <w:lang w:val="en"/>
        </w:rPr>
        <w:t xml:space="preserve">. Benjamin-Alvarado points out that some of the areas drilled did turn up oil. But </w:t>
      </w:r>
      <w:r w:rsidRPr="00E40390">
        <w:rPr>
          <w:rStyle w:val="StyleBoldUnderline"/>
          <w:rFonts w:eastAsiaTheme="majorEastAsia"/>
        </w:rPr>
        <w:t>rather than shift nearby to find productive—if not hugely lucrative—sites, each new company dragged the rig to an entirely different area off Cuba. It's as if the companies were only going for the "big home runs" to justify the cost of drilling,</w:t>
      </w:r>
      <w:r w:rsidRPr="00E40390">
        <w:rPr>
          <w:sz w:val="16"/>
          <w:szCs w:val="16"/>
          <w:lang w:val="en"/>
        </w:rPr>
        <w:t xml:space="preserve"> he said. "</w:t>
      </w:r>
      <w:r w:rsidRPr="00E40390">
        <w:rPr>
          <w:rStyle w:val="StyleBoldUnderline"/>
          <w:rFonts w:eastAsiaTheme="majorEastAsia"/>
        </w:rPr>
        <w:t>The embargo had a profound impact on Cuba's efforts to find oil.</w:t>
      </w:r>
      <w:r w:rsidRPr="00E40390">
        <w:rPr>
          <w:sz w:val="16"/>
          <w:szCs w:val="16"/>
          <w:lang w:val="en"/>
        </w:rPr>
        <w:t xml:space="preserve">  </w:t>
      </w:r>
      <w:r w:rsidRPr="005E3023">
        <w:rPr>
          <w:rStyle w:val="StyleBoldUnderline"/>
          <w:rFonts w:eastAsiaTheme="majorEastAsia"/>
        </w:rPr>
        <w:t>Given its prospects, it's doubtful that Cuba will give up its hunt for oil</w:t>
      </w:r>
      <w:r w:rsidRPr="00E40390">
        <w:rPr>
          <w:sz w:val="16"/>
          <w:szCs w:val="16"/>
          <w:lang w:val="en"/>
        </w:rPr>
        <w:t xml:space="preserve">. The U.S. Geological Survey estimates that the waters north and west of Cuba contain </w:t>
      </w:r>
      <w:hyperlink r:id="rId26" w:history="1">
        <w:r w:rsidRPr="00E40390">
          <w:rPr>
            <w:rStyle w:val="Hyperlink"/>
            <w:sz w:val="16"/>
            <w:szCs w:val="16"/>
            <w:lang w:val="en"/>
          </w:rPr>
          <w:t>4.6 billion barrels of oil</w:t>
        </w:r>
      </w:hyperlink>
      <w:r w:rsidRPr="00E40390">
        <w:rPr>
          <w:sz w:val="16"/>
          <w:szCs w:val="16"/>
          <w:lang w:val="en"/>
        </w:rPr>
        <w:t xml:space="preserve">. State-owned Cubapetroleo says undiscovered offshore reserves all around the island may be more than 20 billion barrels, which would be double the reserves of Mexico.  </w:t>
      </w:r>
      <w:r w:rsidRPr="00E40390">
        <w:rPr>
          <w:rStyle w:val="StyleBoldUnderline"/>
          <w:rFonts w:eastAsiaTheme="majorEastAsia"/>
        </w:rPr>
        <w:t>But</w:t>
      </w:r>
      <w:r w:rsidRPr="00E40390">
        <w:rPr>
          <w:sz w:val="16"/>
          <w:szCs w:val="16"/>
          <w:lang w:val="en"/>
        </w:rPr>
        <w:t xml:space="preserve"> last week, </w:t>
      </w:r>
      <w:r w:rsidRPr="00E40390">
        <w:rPr>
          <w:rStyle w:val="StyleBoldUnderline"/>
          <w:rFonts w:eastAsiaTheme="majorEastAsia"/>
        </w:rPr>
        <w:t>Scarabeo 9 headed away from Cuban shores for new deepwater prospects elsewhere. That leaves Cuba without a platform that can drill in the ultradeepwater that is thought to hold the bulk of its stores.</w:t>
      </w:r>
      <w:r w:rsidRPr="00E40390">
        <w:rPr>
          <w:sz w:val="16"/>
          <w:szCs w:val="16"/>
          <w:lang w:val="en"/>
        </w:rPr>
        <w:t xml:space="preserve"> "This rig is the only shovel they have to dig for it," said Jorge Piñon, a former president of Amoco Oil Latin America (now part of </w:t>
      </w:r>
      <w:hyperlink r:id="rId27" w:history="1">
        <w:r w:rsidRPr="00E40390">
          <w:rPr>
            <w:rStyle w:val="Hyperlink"/>
            <w:sz w:val="16"/>
            <w:szCs w:val="16"/>
            <w:lang w:val="en"/>
          </w:rPr>
          <w:t>BP</w:t>
        </w:r>
      </w:hyperlink>
      <w:r w:rsidRPr="00E40390">
        <w:rPr>
          <w:sz w:val="16"/>
          <w:szCs w:val="16"/>
          <w:lang w:val="en"/>
        </w:rPr>
        <w:t xml:space="preserve">) and an expert on Cuba's energy sector who is now a research fellow at the </w:t>
      </w:r>
      <w:hyperlink r:id="rId28" w:history="1">
        <w:r w:rsidRPr="00E40390">
          <w:rPr>
            <w:rStyle w:val="Hyperlink"/>
            <w:sz w:val="16"/>
            <w:szCs w:val="16"/>
            <w:lang w:val="en"/>
          </w:rPr>
          <w:t>University of Texas at Austin</w:t>
        </w:r>
      </w:hyperlink>
      <w:r w:rsidRPr="00E40390">
        <w:rPr>
          <w:sz w:val="16"/>
          <w:szCs w:val="16"/>
          <w:lang w:val="en"/>
        </w:rPr>
        <w:t>.</w:t>
      </w:r>
    </w:p>
    <w:p w14:paraId="3C8254EC" w14:textId="77777777" w:rsidR="005D1AAE" w:rsidRDefault="005D1AAE" w:rsidP="005D1AAE">
      <w:pPr>
        <w:pStyle w:val="NormalWeb"/>
        <w:spacing w:before="0" w:beforeAutospacing="0" w:after="0" w:afterAutospacing="0"/>
        <w:rPr>
          <w:sz w:val="16"/>
          <w:szCs w:val="16"/>
          <w:lang w:val="en"/>
        </w:rPr>
      </w:pPr>
    </w:p>
    <w:p w14:paraId="44161D7A" w14:textId="77777777" w:rsidR="00984092" w:rsidRPr="00E40390" w:rsidRDefault="00984092" w:rsidP="005D1AAE">
      <w:pPr>
        <w:pStyle w:val="NormalWeb"/>
        <w:spacing w:before="0" w:beforeAutospacing="0" w:after="0" w:afterAutospacing="0"/>
        <w:rPr>
          <w:sz w:val="16"/>
          <w:szCs w:val="16"/>
          <w:lang w:val="en"/>
        </w:rPr>
      </w:pPr>
    </w:p>
    <w:p w14:paraId="6F00AF22" w14:textId="77777777" w:rsidR="005D1AAE" w:rsidRDefault="005D1AAE" w:rsidP="005D1AAE">
      <w:pPr>
        <w:pStyle w:val="Heading2"/>
        <w:rPr>
          <w:lang w:val="en"/>
        </w:rPr>
      </w:pPr>
      <w:r>
        <w:rPr>
          <w:lang w:val="en"/>
        </w:rPr>
        <w:t>Internal Links</w:t>
      </w:r>
    </w:p>
    <w:p w14:paraId="084B9D8C" w14:textId="77777777" w:rsidR="005D1AAE" w:rsidRDefault="005D1AAE" w:rsidP="005D1AAE">
      <w:pPr>
        <w:pStyle w:val="Heading3"/>
        <w:rPr>
          <w:lang w:val="en"/>
        </w:rPr>
      </w:pPr>
      <w:r>
        <w:rPr>
          <w:lang w:val="en"/>
        </w:rPr>
        <w:t xml:space="preserve">I/L – Drilling Causes Spills </w:t>
      </w:r>
      <w:r>
        <w:rPr>
          <w:lang w:val="en"/>
        </w:rPr>
        <w:br w:type="page"/>
      </w:r>
    </w:p>
    <w:p w14:paraId="57E7B071" w14:textId="77777777" w:rsidR="005D1AAE" w:rsidRPr="00EA1C0A" w:rsidRDefault="005D1AAE" w:rsidP="005D1AAE">
      <w:pPr>
        <w:pStyle w:val="Heading4"/>
        <w:rPr>
          <w:rStyle w:val="StyleStyleBold12pt"/>
          <w:b/>
          <w:bCs w:val="0"/>
          <w:sz w:val="28"/>
        </w:rPr>
      </w:pPr>
      <w:r>
        <w:rPr>
          <w:rStyle w:val="StyleStyleBold12pt"/>
          <w:b/>
          <w:bCs w:val="0"/>
          <w:sz w:val="28"/>
        </w:rPr>
        <w:t>Deepwater offshore drilling is a hazardous risk:  System failures and severe weather systems can bring about disaster</w:t>
      </w:r>
    </w:p>
    <w:p w14:paraId="6E68BBCF" w14:textId="77777777" w:rsidR="005D1AAE" w:rsidRPr="005D1AAE" w:rsidRDefault="005D1AAE" w:rsidP="005D1AAE">
      <w:pPr>
        <w:rPr>
          <w:rFonts w:ascii="Times New Roman" w:hAnsi="Times New Roman"/>
          <w:i/>
        </w:rPr>
      </w:pPr>
      <w:bookmarkStart w:id="3" w:name="_Toc361253123"/>
      <w:bookmarkStart w:id="4" w:name="_Toc361256888"/>
      <w:r w:rsidRPr="005D1AAE">
        <w:rPr>
          <w:rStyle w:val="Heading4Char"/>
        </w:rPr>
        <w:t>Melina, Editor at Nova Publishers, 2010</w:t>
      </w:r>
      <w:bookmarkEnd w:id="3"/>
      <w:bookmarkEnd w:id="4"/>
      <w:r>
        <w:rPr>
          <w:rStyle w:val="StyleStyleBold12pt"/>
          <w:rFonts w:ascii="Times New Roman" w:hAnsi="Times New Roman"/>
          <w:b w:val="0"/>
          <w:i/>
          <w:iCs/>
        </w:rPr>
        <w:t xml:space="preserve"> </w:t>
      </w:r>
      <w:r>
        <w:t xml:space="preserve">(Remy, May 28, “Why is offshore drilling so dangerous?” </w:t>
      </w:r>
      <w:hyperlink r:id="rId29" w:history="1">
        <w:r w:rsidRPr="00111AC8">
          <w:rPr>
            <w:rStyle w:val="Hyperlink"/>
          </w:rPr>
          <w:t>http://www.livescience.com/32614-why-is-offshore-drilling-so-dangerous-.html</w:t>
        </w:r>
      </w:hyperlink>
      <w:r>
        <w:t>)</w:t>
      </w:r>
    </w:p>
    <w:p w14:paraId="42F9EF75" w14:textId="77777777" w:rsidR="005D1AAE" w:rsidRDefault="005D1AAE" w:rsidP="005D1AAE">
      <w:pPr>
        <w:pStyle w:val="NormalWeb"/>
        <w:spacing w:before="0" w:beforeAutospacing="0" w:after="0" w:afterAutospacing="0"/>
        <w:rPr>
          <w:rStyle w:val="StyleBoldUnderline"/>
          <w:rFonts w:eastAsiaTheme="majorEastAsia"/>
        </w:rPr>
      </w:pPr>
    </w:p>
    <w:p w14:paraId="09642DB4" w14:textId="77777777" w:rsidR="005D1AAE" w:rsidRPr="006705C2" w:rsidRDefault="005D1AAE" w:rsidP="005D1AAE">
      <w:pPr>
        <w:pStyle w:val="NormalWeb"/>
        <w:spacing w:before="0" w:beforeAutospacing="0" w:after="0" w:afterAutospacing="0"/>
        <w:rPr>
          <w:sz w:val="16"/>
          <w:szCs w:val="16"/>
          <w:lang w:val="en"/>
        </w:rPr>
      </w:pPr>
      <w:r w:rsidRPr="006705C2">
        <w:rPr>
          <w:rStyle w:val="StyleBoldUnderline"/>
          <w:rFonts w:eastAsiaTheme="majorEastAsia"/>
        </w:rPr>
        <w:t>The Gulf of Mexico</w:t>
      </w:r>
      <w:r w:rsidRPr="006705C2">
        <w:rPr>
          <w:sz w:val="16"/>
          <w:szCs w:val="16"/>
          <w:lang w:val="en"/>
        </w:rPr>
        <w:t xml:space="preserve"> </w:t>
      </w:r>
      <w:hyperlink r:id="rId30" w:history="1">
        <w:r w:rsidRPr="006705C2">
          <w:rPr>
            <w:rStyle w:val="StyleBoldUnderline"/>
            <w:rFonts w:eastAsiaTheme="majorEastAsia"/>
          </w:rPr>
          <w:t>oil leak</w:t>
        </w:r>
      </w:hyperlink>
      <w:r w:rsidRPr="006705C2">
        <w:rPr>
          <w:rStyle w:val="StyleBoldUnderline"/>
          <w:rFonts w:eastAsiaTheme="majorEastAsia"/>
        </w:rPr>
        <w:t xml:space="preserve"> has fired up arguments against offshore drilling. After decades of heated debate, this incident shed light on its dangers and impact on the </w:t>
      </w:r>
      <w:hyperlink r:id="rId31" w:history="1">
        <w:r w:rsidRPr="006705C2">
          <w:rPr>
            <w:rStyle w:val="StyleBoldUnderline"/>
            <w:rFonts w:eastAsiaTheme="majorEastAsia"/>
          </w:rPr>
          <w:t>environment</w:t>
        </w:r>
        <w:r>
          <w:rPr>
            <w:rFonts w:eastAsiaTheme="majorEastAsia"/>
            <w:b/>
            <w:noProof/>
            <w:sz w:val="22"/>
            <w:u w:val="single"/>
          </w:rPr>
          <w:drawing>
            <wp:inline distT="0" distB="0" distL="0" distR="0" wp14:anchorId="200B84EA" wp14:editId="74F6CDE9">
              <wp:extent cx="101600" cy="101600"/>
              <wp:effectExtent l="0" t="0" r="0" b="0"/>
              <wp:docPr id="5" name="itxthook0icon" descr="ic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0icon" descr="icon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hyperlink>
      <w:r w:rsidRPr="006705C2">
        <w:rPr>
          <w:sz w:val="16"/>
          <w:szCs w:val="16"/>
          <w:lang w:val="en"/>
        </w:rPr>
        <w:t xml:space="preserve">.  Offshore drilling, the process of extracting oil and gas resources from underwater locations, including lakes, has been conducted at increasingly deeper and farther off shore sites in recent years, as shallow fossil fuel reserves and near-shore drilling locations have become exhausted.   But </w:t>
      </w:r>
      <w:r w:rsidRPr="006705C2">
        <w:rPr>
          <w:rStyle w:val="StyleBoldUnderline"/>
          <w:rFonts w:eastAsiaTheme="majorEastAsia"/>
        </w:rPr>
        <w:t>with deeper drilling depths comes increased danger including higher risks of accidents, spills and fires, according to</w:t>
      </w:r>
      <w:r w:rsidRPr="006705C2">
        <w:rPr>
          <w:sz w:val="16"/>
          <w:szCs w:val="16"/>
          <w:lang w:val="en"/>
        </w:rPr>
        <w:t xml:space="preserve"> the National Oceanic and Atmospheric Administration (</w:t>
      </w:r>
      <w:r w:rsidRPr="006705C2">
        <w:rPr>
          <w:rStyle w:val="StyleBoldUnderline"/>
          <w:rFonts w:eastAsiaTheme="majorEastAsia"/>
        </w:rPr>
        <w:t>NOAA).  "Big Oil has perpetuated a dangerous myth that coastline drilling is a completely safe endeavor, but accidents like this are a sober reminder just how far that is from the truth</w:t>
      </w:r>
      <w:r w:rsidRPr="006705C2">
        <w:rPr>
          <w:sz w:val="16"/>
          <w:szCs w:val="16"/>
          <w:lang w:val="en"/>
        </w:rPr>
        <w:t xml:space="preserve">," said Democratic Senator Robert Menendez in a press statement. "The fact is that </w:t>
      </w:r>
      <w:r w:rsidRPr="006705C2">
        <w:rPr>
          <w:rStyle w:val="StyleBoldUnderline"/>
          <w:rFonts w:eastAsiaTheme="majorEastAsia"/>
        </w:rPr>
        <w:t>509 oil rig fires have broken out in the Gulf</w:t>
      </w:r>
      <w:r w:rsidRPr="006705C2">
        <w:rPr>
          <w:sz w:val="16"/>
          <w:szCs w:val="16"/>
          <w:lang w:val="en"/>
        </w:rPr>
        <w:t xml:space="preserve"> of Mexico </w:t>
      </w:r>
      <w:r w:rsidRPr="006705C2">
        <w:rPr>
          <w:rStyle w:val="StyleBoldUnderline"/>
          <w:rFonts w:eastAsiaTheme="majorEastAsia"/>
        </w:rPr>
        <w:t>since 2006</w:t>
      </w:r>
      <w:r w:rsidRPr="006705C2">
        <w:rPr>
          <w:sz w:val="16"/>
          <w:szCs w:val="16"/>
          <w:lang w:val="en"/>
        </w:rPr>
        <w:t xml:space="preserve">."  </w:t>
      </w:r>
      <w:r w:rsidRPr="006705C2">
        <w:rPr>
          <w:rStyle w:val="Strong"/>
          <w:b w:val="0"/>
          <w:sz w:val="16"/>
          <w:szCs w:val="16"/>
          <w:lang w:val="en"/>
        </w:rPr>
        <w:t>Why is it so dangerous?</w:t>
      </w:r>
      <w:r w:rsidRPr="006705C2">
        <w:rPr>
          <w:sz w:val="16"/>
          <w:szCs w:val="16"/>
          <w:lang w:val="en"/>
        </w:rPr>
        <w:t xml:space="preserve">  </w:t>
      </w:r>
      <w:r w:rsidRPr="006705C2">
        <w:rPr>
          <w:rStyle w:val="StyleBoldUnderline"/>
          <w:rFonts w:eastAsiaTheme="majorEastAsia"/>
        </w:rPr>
        <w:t xml:space="preserve">One reason for this increased danger is the complex equipment needed to drill at such depths. As </w:t>
      </w:r>
      <w:hyperlink r:id="rId32" w:history="1">
        <w:r w:rsidRPr="006705C2">
          <w:rPr>
            <w:rStyle w:val="StyleBoldUnderline"/>
            <w:rFonts w:eastAsiaTheme="majorEastAsia"/>
          </w:rPr>
          <w:t>offshore drilling continues to be pushed</w:t>
        </w:r>
      </w:hyperlink>
      <w:r w:rsidRPr="006705C2">
        <w:rPr>
          <w:rStyle w:val="StyleBoldUnderline"/>
          <w:rFonts w:eastAsiaTheme="majorEastAsia"/>
        </w:rPr>
        <w:t xml:space="preserve"> to new depths, </w:t>
      </w:r>
      <w:r w:rsidRPr="00EA1C0A">
        <w:rPr>
          <w:sz w:val="16"/>
        </w:rPr>
        <w:t>with oil companies continuously drilling in deeper waters and penetrating further underground,</w:t>
      </w:r>
      <w:r w:rsidRPr="006705C2">
        <w:rPr>
          <w:rStyle w:val="StyleBoldUnderline"/>
          <w:rFonts w:eastAsiaTheme="majorEastAsia"/>
        </w:rPr>
        <w:t xml:space="preserve"> the </w:t>
      </w:r>
      <w:hyperlink r:id="rId33" w:history="1">
        <w:r w:rsidRPr="006705C2">
          <w:rPr>
            <w:rStyle w:val="StyleBoldUnderline"/>
            <w:rFonts w:eastAsiaTheme="majorEastAsia"/>
          </w:rPr>
          <w:t>technology</w:t>
        </w:r>
        <w:r>
          <w:rPr>
            <w:rFonts w:eastAsiaTheme="majorEastAsia"/>
            <w:b/>
            <w:noProof/>
            <w:sz w:val="22"/>
            <w:u w:val="single"/>
          </w:rPr>
          <w:drawing>
            <wp:inline distT="0" distB="0" distL="0" distR="0" wp14:anchorId="3B4659BB" wp14:editId="14ED3EF7">
              <wp:extent cx="101600" cy="101600"/>
              <wp:effectExtent l="0" t="0" r="0" b="0"/>
              <wp:docPr id="6" name="itxthook1icon" descr="ic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1icon" descr="icon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hyperlink>
      <w:r w:rsidRPr="006705C2">
        <w:rPr>
          <w:rStyle w:val="StyleBoldUnderline"/>
          <w:rFonts w:eastAsiaTheme="majorEastAsia"/>
        </w:rPr>
        <w:t xml:space="preserve"> needed to achieve these feats is extremely complex and not entirely invincible.  This is a pretty frigging complex system</w:t>
      </w:r>
      <w:r w:rsidRPr="006705C2">
        <w:rPr>
          <w:sz w:val="16"/>
          <w:szCs w:val="16"/>
          <w:lang w:val="en"/>
        </w:rPr>
        <w:t xml:space="preserve">, said Robert Bea, an engineering professor at the University of California, Berkeley, in an interview with Yale Environment 360, a publication of Yale University. </w:t>
      </w:r>
      <w:r w:rsidRPr="006705C2">
        <w:rPr>
          <w:rStyle w:val="StyleBoldUnderline"/>
          <w:rFonts w:eastAsiaTheme="majorEastAsia"/>
        </w:rPr>
        <w:t>You've got equipment and steel strung out over a long piece of geography starting at surface and terminating at 18,000 feet below the sea floor. So it has many potential weak points.</w:t>
      </w:r>
      <w:r w:rsidRPr="006705C2">
        <w:rPr>
          <w:sz w:val="16"/>
          <w:szCs w:val="16"/>
          <w:lang w:val="en"/>
        </w:rPr>
        <w:t xml:space="preserve"> Just as Katrina's storm surge found weaknesses in those piles of dirt the levees gas likes to find weakness in anything we connect to that source.  </w:t>
      </w:r>
      <w:r w:rsidRPr="00636AF7">
        <w:rPr>
          <w:rStyle w:val="StyleBoldUnderline"/>
          <w:rFonts w:eastAsiaTheme="majorEastAsia"/>
        </w:rPr>
        <w:t>Another reason for the danger is the harsh offshore environments that pose engineering challenges to offshore drilling equipment. Severe weather</w:t>
      </w:r>
      <w:r w:rsidRPr="006705C2">
        <w:rPr>
          <w:sz w:val="16"/>
          <w:szCs w:val="16"/>
          <w:lang w:val="en"/>
        </w:rPr>
        <w:t xml:space="preserve">, ice and storms </w:t>
      </w:r>
      <w:r w:rsidRPr="00636AF7">
        <w:rPr>
          <w:rStyle w:val="StyleBoldUnderline"/>
          <w:rFonts w:eastAsiaTheme="majorEastAsia"/>
        </w:rPr>
        <w:t>pose risks to the functionality of the rigs</w:t>
      </w:r>
      <w:r w:rsidRPr="006705C2">
        <w:rPr>
          <w:sz w:val="16"/>
          <w:szCs w:val="16"/>
          <w:lang w:val="en"/>
        </w:rPr>
        <w:t>, and their distance from land make it harder for additional rescue personnel to promptly reach the areas in emergency situations.</w:t>
      </w:r>
    </w:p>
    <w:p w14:paraId="633A0FD4" w14:textId="77777777" w:rsidR="005D1AAE" w:rsidRDefault="005D1AAE" w:rsidP="005D1AAE">
      <w:pPr>
        <w:pStyle w:val="Heading4"/>
        <w:rPr>
          <w:lang w:val="en"/>
        </w:rPr>
      </w:pPr>
      <w:r>
        <w:rPr>
          <w:lang w:val="en"/>
        </w:rPr>
        <w:t>The oil industry is not prepared for disaster response and has invested little in cleanup infrastructure</w:t>
      </w:r>
    </w:p>
    <w:p w14:paraId="457E361F" w14:textId="77777777" w:rsidR="005D1AAE" w:rsidRDefault="005D1AAE" w:rsidP="005D1AAE">
      <w:pPr>
        <w:pStyle w:val="NormalWeb"/>
        <w:spacing w:before="0" w:beforeAutospacing="0" w:after="0" w:afterAutospacing="0"/>
        <w:rPr>
          <w:sz w:val="16"/>
          <w:szCs w:val="16"/>
          <w:lang w:val="en"/>
        </w:rPr>
      </w:pPr>
    </w:p>
    <w:p w14:paraId="15EF11A4" w14:textId="77777777" w:rsidR="005D1AAE" w:rsidRPr="00EF28F6" w:rsidRDefault="005D1AAE" w:rsidP="005D1AAE">
      <w:pPr>
        <w:pStyle w:val="NormalWeb"/>
        <w:spacing w:before="0" w:beforeAutospacing="0" w:after="0" w:afterAutospacing="0"/>
        <w:rPr>
          <w:rStyle w:val="StyleStyleBold12pt"/>
          <w:rFonts w:eastAsiaTheme="majorEastAsia"/>
        </w:rPr>
      </w:pPr>
      <w:r w:rsidRPr="00EF28F6">
        <w:rPr>
          <w:rStyle w:val="StyleStyleBold12pt"/>
          <w:rFonts w:eastAsiaTheme="majorEastAsia"/>
        </w:rPr>
        <w:t>Reed, Reporter for Bloomberg Businessweek, 2010</w:t>
      </w:r>
    </w:p>
    <w:p w14:paraId="0F8473E8" w14:textId="77777777" w:rsidR="005D1AAE" w:rsidRPr="00EF28F6" w:rsidRDefault="005D1AAE" w:rsidP="005D1AAE">
      <w:pPr>
        <w:pStyle w:val="NormalWeb"/>
        <w:spacing w:before="0" w:beforeAutospacing="0" w:after="0" w:afterAutospacing="0"/>
        <w:rPr>
          <w:lang w:val="en"/>
        </w:rPr>
      </w:pPr>
      <w:r w:rsidRPr="00EF28F6">
        <w:rPr>
          <w:lang w:val="en"/>
        </w:rPr>
        <w:t xml:space="preserve">(Stanley, May 13, “Paradox of deep water:  Lots of oil, lots of danger,” </w:t>
      </w:r>
      <w:hyperlink r:id="rId34" w:history="1">
        <w:r w:rsidRPr="00EF28F6">
          <w:rPr>
            <w:rStyle w:val="Hyperlink"/>
            <w:lang w:val="en"/>
          </w:rPr>
          <w:t>http://www.businessweek.com/magazine/content/10_21/b4179017397376.htm#p1</w:t>
        </w:r>
      </w:hyperlink>
      <w:r w:rsidRPr="00EF28F6">
        <w:rPr>
          <w:lang w:val="en"/>
        </w:rPr>
        <w:t>)</w:t>
      </w:r>
    </w:p>
    <w:p w14:paraId="675F4F04" w14:textId="77777777" w:rsidR="005D1AAE" w:rsidRDefault="005D1AAE" w:rsidP="005D1AAE">
      <w:pPr>
        <w:pStyle w:val="NormalWeb"/>
        <w:spacing w:before="0" w:beforeAutospacing="0" w:after="0" w:afterAutospacing="0"/>
        <w:rPr>
          <w:sz w:val="16"/>
          <w:szCs w:val="16"/>
          <w:lang w:val="en"/>
        </w:rPr>
      </w:pPr>
    </w:p>
    <w:p w14:paraId="4E672E16" w14:textId="77777777" w:rsidR="005D1AAE" w:rsidRDefault="005D1AAE" w:rsidP="005D1AAE">
      <w:pPr>
        <w:pStyle w:val="NormalWeb"/>
        <w:spacing w:before="0" w:beforeAutospacing="0" w:after="0" w:afterAutospacing="0"/>
        <w:rPr>
          <w:sz w:val="16"/>
          <w:szCs w:val="16"/>
          <w:lang w:val="en"/>
        </w:rPr>
      </w:pPr>
      <w:r w:rsidRPr="00FC277F">
        <w:rPr>
          <w:sz w:val="16"/>
          <w:szCs w:val="16"/>
          <w:lang w:val="en"/>
        </w:rPr>
        <w:t xml:space="preserve">As the BP accident shows, </w:t>
      </w:r>
      <w:r w:rsidRPr="00FC277F">
        <w:rPr>
          <w:rStyle w:val="StyleBoldUnderline"/>
          <w:rFonts w:eastAsiaTheme="majorEastAsia"/>
        </w:rPr>
        <w:t>the oil industry is not fully prepared</w:t>
      </w:r>
      <w:r w:rsidRPr="00FC277F">
        <w:rPr>
          <w:sz w:val="16"/>
          <w:szCs w:val="16"/>
          <w:lang w:val="en"/>
        </w:rPr>
        <w:t xml:space="preserve"> for this new reality. </w:t>
      </w:r>
      <w:r w:rsidRPr="00FC277F">
        <w:rPr>
          <w:rStyle w:val="StyleBoldUnderline"/>
          <w:rFonts w:eastAsiaTheme="majorEastAsia"/>
        </w:rPr>
        <w:t>Over</w:t>
      </w:r>
      <w:r w:rsidRPr="00FC277F">
        <w:rPr>
          <w:sz w:val="16"/>
          <w:szCs w:val="16"/>
          <w:lang w:val="en"/>
        </w:rPr>
        <w:t xml:space="preserve"> </w:t>
      </w:r>
      <w:r w:rsidRPr="00FC277F">
        <w:rPr>
          <w:rStyle w:val="StyleBoldUnderline"/>
          <w:rFonts w:eastAsiaTheme="majorEastAsia"/>
        </w:rPr>
        <w:t>the last 30Â years, BP and other companies have pushed into deeper and deeper water with remarkably few serious incidents</w:t>
      </w:r>
      <w:r w:rsidRPr="00FC277F">
        <w:rPr>
          <w:sz w:val="16"/>
          <w:szCs w:val="16"/>
          <w:lang w:val="en"/>
        </w:rPr>
        <w:t xml:space="preserve">. </w:t>
      </w:r>
      <w:r w:rsidRPr="00FC277F">
        <w:rPr>
          <w:rStyle w:val="StyleBoldUnderline"/>
          <w:rFonts w:eastAsiaTheme="majorEastAsia"/>
        </w:rPr>
        <w:t>The Macondo well on which the BP-leased Deepwater Horizon rig encountered disaster on Apr. 20 was in 5,000 feet of water, now a normal operating environment for BP and other oil giants</w:t>
      </w:r>
      <w:r w:rsidRPr="00FC277F">
        <w:rPr>
          <w:sz w:val="16"/>
          <w:szCs w:val="16"/>
          <w:lang w:val="en"/>
        </w:rPr>
        <w:t>. Italy's ENI (</w:t>
      </w:r>
      <w:hyperlink r:id="rId35" w:history="1">
        <w:r w:rsidRPr="00FC277F">
          <w:rPr>
            <w:rStyle w:val="Hyperlink"/>
            <w:sz w:val="16"/>
            <w:szCs w:val="16"/>
            <w:lang w:val="en"/>
          </w:rPr>
          <w:t>E</w:t>
        </w:r>
      </w:hyperlink>
      <w:r w:rsidRPr="00FC277F">
        <w:rPr>
          <w:sz w:val="16"/>
          <w:szCs w:val="16"/>
          <w:lang w:val="en"/>
        </w:rPr>
        <w:t xml:space="preserve">), for instance, operates a field in similarly deep water just miles from BP's troubled project with no problem.  </w:t>
      </w:r>
      <w:r w:rsidRPr="00FC277F">
        <w:rPr>
          <w:rStyle w:val="StyleBoldUnderline"/>
          <w:rFonts w:eastAsiaTheme="majorEastAsia"/>
        </w:rPr>
        <w:t xml:space="preserve">While this benign track record may not have lulled the companies into complacency, they have never before been forced to face up to how difficult it might be to deal with an accident on the sea bottom at depths of a mile or more. "The industry has drilled over 5,000 wells in greater than 1,000 feet of water and has not hitherto had an issue of this sort to contend with," </w:t>
      </w:r>
      <w:r w:rsidRPr="00FC277F">
        <w:rPr>
          <w:rStyle w:val="StyleBoldUnderline"/>
          <w:rFonts w:eastAsiaTheme="majorEastAsia"/>
          <w:b w:val="0"/>
          <w:sz w:val="16"/>
          <w:szCs w:val="16"/>
          <w:u w:val="none"/>
        </w:rPr>
        <w:t>says Hayward</w:t>
      </w:r>
      <w:r w:rsidRPr="00FC277F">
        <w:rPr>
          <w:rStyle w:val="StyleBoldUnderline"/>
          <w:rFonts w:eastAsiaTheme="majorEastAsia"/>
        </w:rPr>
        <w:t xml:space="preserve">. "You can have all sorts of theoretical capability available, but until you actually get to use it </w:t>
      </w:r>
      <w:r w:rsidRPr="00FC277F">
        <w:rPr>
          <w:rStyle w:val="StyleBoldUnderline"/>
          <w:rFonts w:eastAsiaTheme="majorEastAsia"/>
          <w:b w:val="0"/>
          <w:sz w:val="16"/>
          <w:szCs w:val="16"/>
          <w:u w:val="none"/>
        </w:rPr>
        <w:t>in anger</w:t>
      </w:r>
      <w:r w:rsidRPr="00FC277F">
        <w:rPr>
          <w:rStyle w:val="StyleBoldUnderline"/>
          <w:rFonts w:eastAsiaTheme="majorEastAsia"/>
        </w:rPr>
        <w:t>, it's difficult to figure out what is necessary."  Perhaps that's because the technology of deepwater drilling has also outstripped the methods of cleaning up a potential mess</w:t>
      </w:r>
      <w:r w:rsidRPr="00FC277F">
        <w:rPr>
          <w:sz w:val="16"/>
          <w:szCs w:val="16"/>
          <w:lang w:val="en"/>
        </w:rPr>
        <w:t xml:space="preserve"> when things go wrong. BP and its fellow oil majors have spent tens of millions on seismic techniques for acquiring data under the salt layers often found in deep water and on the supercomputers and scientists needed to analyze the results. But </w:t>
      </w:r>
      <w:r w:rsidRPr="00FC277F">
        <w:rPr>
          <w:rStyle w:val="StyleBoldUnderline"/>
          <w:rFonts w:eastAsiaTheme="majorEastAsia"/>
        </w:rPr>
        <w:t>the company's response when things went awry, at least to this spill, has been surprisingly old school</w:t>
      </w:r>
      <w:r w:rsidRPr="00FC277F">
        <w:rPr>
          <w:sz w:val="16"/>
          <w:szCs w:val="16"/>
          <w:lang w:val="en"/>
        </w:rPr>
        <w:t xml:space="preserve">. BP has ordered up a flotilla of skimmer ships, launched an air force of planes to drop chemical dispersants onto the expanding slick, dispatched 1.2Â million feet of boom barriers to trap floating oil, and employed an army of beach and swamp cleaners. </w:t>
      </w:r>
      <w:r w:rsidRPr="00FC277F">
        <w:rPr>
          <w:rStyle w:val="StyleBoldUnderline"/>
          <w:rFonts w:eastAsiaTheme="majorEastAsia"/>
        </w:rPr>
        <w:t>None of this activity addresses the key issue: how to stop the continued leaking of oil."  As the industry goes further offshore, the level of investment in research has to be comparable for cleanup as for exploration,</w:t>
      </w:r>
      <w:r w:rsidRPr="00FC277F">
        <w:rPr>
          <w:sz w:val="16"/>
          <w:szCs w:val="16"/>
          <w:lang w:val="en"/>
        </w:rPr>
        <w:t xml:space="preserve">" says J. Robinson West, chairman of Washington-based consultants PFC Energy. </w:t>
      </w:r>
    </w:p>
    <w:p w14:paraId="675FCF77" w14:textId="77777777" w:rsidR="003B1809" w:rsidRDefault="003B1809" w:rsidP="005D1AAE">
      <w:pPr>
        <w:pStyle w:val="NormalWeb"/>
        <w:spacing w:before="0" w:beforeAutospacing="0" w:after="0" w:afterAutospacing="0"/>
        <w:rPr>
          <w:sz w:val="16"/>
          <w:szCs w:val="16"/>
          <w:lang w:val="en"/>
        </w:rPr>
      </w:pPr>
    </w:p>
    <w:p w14:paraId="61A70163" w14:textId="77777777" w:rsidR="003B1809" w:rsidRDefault="003B1809" w:rsidP="003B1809">
      <w:pPr>
        <w:pStyle w:val="Heading4"/>
      </w:pPr>
      <w:r>
        <w:t>Spills near Cuba would be catastrophic</w:t>
      </w:r>
    </w:p>
    <w:p w14:paraId="5EED2827" w14:textId="77777777" w:rsidR="003B1809" w:rsidRDefault="003B1809" w:rsidP="003B1809">
      <w:pPr>
        <w:shd w:val="clear" w:color="auto" w:fill="FFFFFF"/>
        <w:spacing w:after="180" w:line="285" w:lineRule="atLeast"/>
        <w:rPr>
          <w:rStyle w:val="Hyperlink"/>
          <w:b/>
        </w:rPr>
      </w:pPr>
      <w:r w:rsidRPr="00551623">
        <w:rPr>
          <w:b/>
          <w:bCs/>
          <w:u w:val="single"/>
        </w:rPr>
        <w:t>TAMAYO 5/31</w:t>
      </w:r>
      <w:r w:rsidRPr="003B1809">
        <w:t xml:space="preserve">/13 , JUAN O. TAMAYO, </w:t>
      </w:r>
      <w:hyperlink r:id="rId36" w:history="1">
        <w:r w:rsidRPr="003B1809">
          <w:t>http://www.miamiherald.com/2013/05/31/3424471/russian-oil-company-suspends.html</w:t>
        </w:r>
      </w:hyperlink>
      <w:r w:rsidRPr="003B1809">
        <w:t xml:space="preserve"> QR)</w:t>
      </w:r>
    </w:p>
    <w:p w14:paraId="4B2A3D4E" w14:textId="77777777" w:rsidR="003B1809" w:rsidRPr="00833FED" w:rsidRDefault="003B1809" w:rsidP="003B1809">
      <w:pPr>
        <w:shd w:val="clear" w:color="auto" w:fill="FFFFFF"/>
        <w:spacing w:after="180" w:line="285" w:lineRule="atLeast"/>
        <w:rPr>
          <w:rStyle w:val="StyleBoldUnderline"/>
        </w:rPr>
      </w:pPr>
      <w:r w:rsidRPr="00833FED">
        <w:rPr>
          <w:rStyle w:val="StyleBoldUnderline"/>
        </w:rPr>
        <w:t>Cuba’s oil explorations have caused concern among U.S. environmentalists and tourism officials that any spills would impact the entire Eastern Seaboard, from the Florida Keys to Cape Cod in Massachusetts.</w:t>
      </w:r>
      <w:r>
        <w:rPr>
          <w:rStyle w:val="StyleBoldUnderline"/>
        </w:rPr>
        <w:t xml:space="preserve"> </w:t>
      </w:r>
      <w:r w:rsidRPr="00833FED">
        <w:rPr>
          <w:rStyle w:val="StyleBoldUnderline"/>
        </w:rPr>
        <w:t>Supporters of improving U.S. relations with Cuba argued that Washington should allow American oil firms to get a piece of the potential profits</w:t>
      </w:r>
      <w:r w:rsidRPr="00833FED">
        <w:rPr>
          <w:rFonts w:ascii="Arial" w:eastAsia="Times New Roman" w:hAnsi="Arial" w:cs="Arial"/>
          <w:color w:val="1A2732"/>
          <w:sz w:val="16"/>
          <w:szCs w:val="21"/>
        </w:rPr>
        <w:t xml:space="preserve">. The U.S. embargo adds about 20 percent to that island’s exploration costs, according to Cuban officials Repsol publicly allowed U.S. officials to inspect the Scarabeo rig before it reached Cuban waters. Zarubezhneft privately allowed the U.S. inspectors to examine the Songa Mercur, according to some reports. </w:t>
      </w:r>
      <w:r w:rsidRPr="00833FED">
        <w:rPr>
          <w:rStyle w:val="StyleBoldUnderline"/>
        </w:rPr>
        <w:t>Zarubezhneft’s announcement means that for at least the next couple of years Cuba will have to continue relying on the estimated 96,000 barrels of oil it receives each day from Venezuela – about two thirds of its consumption.</w:t>
      </w:r>
      <w:r>
        <w:rPr>
          <w:rStyle w:val="StyleBoldUnderline"/>
        </w:rPr>
        <w:t xml:space="preserve"> </w:t>
      </w:r>
      <w:r w:rsidRPr="00833FED">
        <w:rPr>
          <w:rFonts w:ascii="Arial" w:eastAsia="Times New Roman" w:hAnsi="Arial" w:cs="Arial"/>
          <w:color w:val="1A2732"/>
          <w:sz w:val="16"/>
          <w:szCs w:val="21"/>
        </w:rPr>
        <w:t xml:space="preserve">Under highly advantageous deals signed by the late President Hugo Chávez, Cuba pays for part of the already subsidized oil with the vastly overpriced salaries that Venezuela pays for the 45,000 medical and other personnel working in the South American country. </w:t>
      </w:r>
      <w:r w:rsidRPr="00833FED">
        <w:rPr>
          <w:rStyle w:val="StyleBoldUnderline"/>
        </w:rPr>
        <w:t>Maduro has promised Cuba that he will continue the subsidies, but Venezuela’s oil production has been shrinking, its economy is in turmoil and the president’s political rivals are pushing for his removal.</w:t>
      </w:r>
    </w:p>
    <w:p w14:paraId="2E7EAAB6" w14:textId="77777777" w:rsidR="003B1809" w:rsidRDefault="003B1809" w:rsidP="005D1AAE">
      <w:pPr>
        <w:pStyle w:val="NormalWeb"/>
        <w:spacing w:before="0" w:beforeAutospacing="0" w:after="0" w:afterAutospacing="0"/>
        <w:rPr>
          <w:sz w:val="16"/>
          <w:szCs w:val="16"/>
          <w:lang w:val="en"/>
        </w:rPr>
      </w:pPr>
    </w:p>
    <w:p w14:paraId="4C67C5A2" w14:textId="77777777" w:rsidR="005D1AAE" w:rsidRDefault="005D1AAE" w:rsidP="005D1AAE"/>
    <w:p w14:paraId="4415B690" w14:textId="77777777" w:rsidR="005D1AAE" w:rsidRDefault="005D1AAE" w:rsidP="005D1AAE">
      <w:pPr>
        <w:pStyle w:val="Heading2"/>
      </w:pPr>
      <w:r>
        <w:t>A2 Aff Args</w:t>
      </w:r>
    </w:p>
    <w:p w14:paraId="10097C92" w14:textId="77777777" w:rsidR="005D1AAE" w:rsidRDefault="005D1AAE" w:rsidP="005D1AAE">
      <w:pPr>
        <w:pStyle w:val="Heading3"/>
      </w:pPr>
      <w:r>
        <w:t>A2: US Cooperation Solves</w:t>
      </w:r>
    </w:p>
    <w:p w14:paraId="56FCA0BD" w14:textId="77777777" w:rsidR="005D1AAE" w:rsidRDefault="005D1AAE" w:rsidP="005D1AAE"/>
    <w:p w14:paraId="34AF593D" w14:textId="77777777" w:rsidR="005D1AAE" w:rsidRPr="005D1AAE" w:rsidRDefault="005D1AAE" w:rsidP="005D1AAE">
      <w:pPr>
        <w:pStyle w:val="Heading4"/>
        <w:rPr>
          <w:rStyle w:val="StyleBoldUnderline"/>
          <w:b/>
          <w:bCs w:val="0"/>
          <w:sz w:val="28"/>
          <w:u w:val="none"/>
        </w:rPr>
      </w:pPr>
      <w:r>
        <w:rPr>
          <w:rStyle w:val="StyleBoldUnderline"/>
          <w:b/>
          <w:bCs w:val="0"/>
          <w:sz w:val="28"/>
          <w:u w:val="none"/>
        </w:rPr>
        <w:t>Cuba could not solve, and the US would not be ready to step in</w:t>
      </w:r>
    </w:p>
    <w:p w14:paraId="45FF4630" w14:textId="77777777" w:rsidR="005D1AAE" w:rsidRPr="00C81D62" w:rsidRDefault="005D1AAE" w:rsidP="005D1AAE">
      <w:pPr>
        <w:pStyle w:val="NormalWeb"/>
        <w:spacing w:before="0" w:beforeAutospacing="0" w:after="0" w:afterAutospacing="0"/>
        <w:rPr>
          <w:rStyle w:val="StyleStyleBold12pt"/>
          <w:rFonts w:eastAsiaTheme="majorEastAsia"/>
        </w:rPr>
      </w:pPr>
      <w:r w:rsidRPr="00C81D62">
        <w:rPr>
          <w:rStyle w:val="StyleStyleBold12pt"/>
          <w:rFonts w:eastAsiaTheme="majorEastAsia"/>
        </w:rPr>
        <w:t xml:space="preserve">Booth, longtime Washington Post reporter, </w:t>
      </w:r>
      <w:r>
        <w:rPr>
          <w:rStyle w:val="StyleStyleBold12pt"/>
          <w:rFonts w:eastAsiaTheme="majorEastAsia"/>
        </w:rPr>
        <w:t>20</w:t>
      </w:r>
      <w:r w:rsidRPr="00C81D62">
        <w:rPr>
          <w:rStyle w:val="StyleStyleBold12pt"/>
          <w:rFonts w:eastAsiaTheme="majorEastAsia"/>
        </w:rPr>
        <w:t>12</w:t>
      </w:r>
    </w:p>
    <w:p w14:paraId="6D346EC9" w14:textId="77777777" w:rsidR="005D1AAE" w:rsidRDefault="005D1AAE" w:rsidP="005D1AAE">
      <w:pPr>
        <w:pStyle w:val="NormalWeb"/>
        <w:spacing w:before="0" w:beforeAutospacing="0" w:after="0" w:afterAutospacing="0"/>
        <w:rPr>
          <w:rStyle w:val="StyleBoldUnderline"/>
          <w:rFonts w:eastAsiaTheme="majorEastAsia"/>
          <w:b w:val="0"/>
          <w:u w:val="none"/>
        </w:rPr>
      </w:pPr>
      <w:r>
        <w:rPr>
          <w:rStyle w:val="StyleBoldUnderline"/>
          <w:rFonts w:eastAsiaTheme="majorEastAsia"/>
          <w:b w:val="0"/>
          <w:u w:val="none"/>
        </w:rPr>
        <w:t xml:space="preserve">(William, March 1, “Cuba drills for oil, but U.S. unprepared for spill,” </w:t>
      </w:r>
      <w:hyperlink r:id="rId37" w:history="1">
        <w:r w:rsidRPr="00FB453E">
          <w:rPr>
            <w:rStyle w:val="Hyperlink"/>
          </w:rPr>
          <w:t>http://articles.washingtonpost.com/2012-03-01/world/35449848_1_cuba-basin-jorge-pinon-scarabeo</w:t>
        </w:r>
      </w:hyperlink>
      <w:r>
        <w:rPr>
          <w:rStyle w:val="StyleBoldUnderline"/>
          <w:rFonts w:eastAsiaTheme="majorEastAsia"/>
          <w:b w:val="0"/>
          <w:u w:val="none"/>
        </w:rPr>
        <w:t>)</w:t>
      </w:r>
    </w:p>
    <w:p w14:paraId="0F8AFC93" w14:textId="77777777" w:rsidR="005D1AAE" w:rsidRDefault="005D1AAE" w:rsidP="005D1AAE">
      <w:pPr>
        <w:pStyle w:val="NormalWeb"/>
        <w:spacing w:before="0" w:beforeAutospacing="0" w:after="0" w:afterAutospacing="0"/>
        <w:rPr>
          <w:rStyle w:val="StyleBoldUnderline"/>
          <w:rFonts w:eastAsiaTheme="majorEastAsia"/>
        </w:rPr>
      </w:pPr>
    </w:p>
    <w:p w14:paraId="62084813" w14:textId="77777777" w:rsidR="005D1AAE" w:rsidRPr="00575409" w:rsidRDefault="005D1AAE" w:rsidP="005D1AAE">
      <w:pPr>
        <w:pStyle w:val="NormalWeb"/>
        <w:spacing w:before="0" w:beforeAutospacing="0" w:after="0" w:afterAutospacing="0"/>
        <w:rPr>
          <w:rStyle w:val="StyleBoldUnderline"/>
          <w:rFonts w:eastAsiaTheme="majorEastAsia"/>
        </w:rPr>
      </w:pPr>
      <w:r w:rsidRPr="00C7396B">
        <w:rPr>
          <w:rStyle w:val="StyleBoldUnderline"/>
          <w:rFonts w:eastAsiaTheme="majorEastAsia"/>
        </w:rPr>
        <w:t>The need to plan a detailed response for a possible spill in Cuban waters</w:t>
      </w:r>
      <w:r w:rsidRPr="00C7396B">
        <w:rPr>
          <w:sz w:val="16"/>
          <w:szCs w:val="16"/>
          <w:lang w:val="en"/>
        </w:rPr>
        <w:t xml:space="preserve"> — including who pays for what — </w:t>
      </w:r>
      <w:r w:rsidRPr="00C7396B">
        <w:rPr>
          <w:rStyle w:val="StyleBoldUnderline"/>
          <w:rFonts w:eastAsiaTheme="majorEastAsia"/>
        </w:rPr>
        <w:t>is driven by memories of the 2010 Deepwater Horizon disaster in the Gulf of Mexico, where close to 5 million barrels of crude flowed unabated for three months</w:t>
      </w:r>
      <w:r w:rsidRPr="00C7396B">
        <w:rPr>
          <w:sz w:val="16"/>
          <w:szCs w:val="16"/>
          <w:lang w:val="en"/>
        </w:rPr>
        <w:t xml:space="preserve"> off the Louisiana coast.  </w:t>
      </w:r>
      <w:r w:rsidRPr="00C7396B">
        <w:rPr>
          <w:rStyle w:val="StyleBoldUnderline"/>
          <w:rFonts w:eastAsiaTheme="majorEastAsia"/>
        </w:rPr>
        <w:t>The</w:t>
      </w:r>
      <w:r w:rsidRPr="00C7396B">
        <w:rPr>
          <w:sz w:val="16"/>
          <w:szCs w:val="16"/>
          <w:lang w:val="en"/>
        </w:rPr>
        <w:t xml:space="preserve"> </w:t>
      </w:r>
      <w:hyperlink r:id="rId38" w:history="1">
        <w:r w:rsidRPr="00C7396B">
          <w:rPr>
            <w:rStyle w:val="Hyperlink"/>
            <w:sz w:val="16"/>
            <w:szCs w:val="16"/>
            <w:lang w:val="en"/>
          </w:rPr>
          <w:t xml:space="preserve">Deepwater Horizon </w:t>
        </w:r>
        <w:r w:rsidRPr="00C7396B">
          <w:rPr>
            <w:rStyle w:val="StyleBoldUnderline"/>
            <w:rFonts w:eastAsiaTheme="majorEastAsia"/>
          </w:rPr>
          <w:t>accident</w:t>
        </w:r>
      </w:hyperlink>
      <w:r w:rsidRPr="00C7396B">
        <w:rPr>
          <w:sz w:val="16"/>
          <w:szCs w:val="16"/>
          <w:lang w:val="en"/>
        </w:rPr>
        <w:t xml:space="preserve">, the largest maritime spill ever, </w:t>
      </w:r>
      <w:r w:rsidRPr="00C7396B">
        <w:rPr>
          <w:rStyle w:val="StyleBoldUnderline"/>
          <w:rFonts w:eastAsiaTheme="majorEastAsia"/>
        </w:rPr>
        <w:t xml:space="preserve">involved a massive response by the U.S. government to contain what experts concluded was a </w:t>
      </w:r>
      <w:hyperlink r:id="rId39" w:history="1">
        <w:r w:rsidRPr="00C7396B">
          <w:rPr>
            <w:rStyle w:val="StyleBoldUnderline"/>
            <w:rFonts w:eastAsiaTheme="majorEastAsia"/>
          </w:rPr>
          <w:t>preventable disaster</w:t>
        </w:r>
      </w:hyperlink>
      <w:r w:rsidRPr="00C7396B">
        <w:rPr>
          <w:rStyle w:val="StyleBoldUnderline"/>
          <w:rFonts w:eastAsiaTheme="majorEastAsia"/>
        </w:rPr>
        <w:t xml:space="preserve"> caused by misjudgments by three major oil drilling companies</w:t>
      </w:r>
      <w:r w:rsidRPr="00C7396B">
        <w:rPr>
          <w:sz w:val="16"/>
          <w:szCs w:val="16"/>
          <w:lang w:val="en"/>
        </w:rPr>
        <w:t>: BP, Halliburton and Transocean.  “</w:t>
      </w:r>
      <w:r w:rsidRPr="00C7396B">
        <w:rPr>
          <w:rStyle w:val="StyleBoldUnderline"/>
          <w:rFonts w:eastAsiaTheme="majorEastAsia"/>
          <w:szCs w:val="32"/>
        </w:rPr>
        <w:t>Now imagine something like that happening in the waters between two countries that don’t even talk to each other</w:t>
      </w:r>
      <w:r w:rsidRPr="00C7396B">
        <w:rPr>
          <w:rStyle w:val="StyleBoldUnderline"/>
          <w:rFonts w:eastAsiaTheme="majorEastAsia"/>
        </w:rPr>
        <w:t>,”</w:t>
      </w:r>
      <w:r w:rsidRPr="00C7396B">
        <w:rPr>
          <w:sz w:val="16"/>
          <w:szCs w:val="16"/>
          <w:lang w:val="en"/>
        </w:rPr>
        <w:t xml:space="preserve"> said Jorge Pinon, a former president of Amoco Oil Latin America and now a research fellow at the Center for International Energy and Environmental Policy at the University of Texas.  </w:t>
      </w:r>
      <w:r w:rsidRPr="00C7396B">
        <w:rPr>
          <w:rStyle w:val="StyleBoldUnderline"/>
          <w:rFonts w:eastAsiaTheme="majorEastAsia"/>
        </w:rPr>
        <w:t>The Deepwater Horizon liabilities could exceed $43 billion</w:t>
      </w:r>
      <w:r w:rsidRPr="00C7396B">
        <w:rPr>
          <w:sz w:val="16"/>
          <w:szCs w:val="16"/>
          <w:lang w:val="en"/>
        </w:rPr>
        <w:t xml:space="preserve">. Containing the oil in Louisiana employed 5,000 vessels. </w:t>
      </w:r>
      <w:r w:rsidRPr="00C7396B">
        <w:rPr>
          <w:rStyle w:val="StyleBoldUnderline"/>
          <w:rFonts w:eastAsiaTheme="majorEastAsia"/>
        </w:rPr>
        <w:t>Cuba’s total gross domestic product is $50 billion</w:t>
      </w:r>
      <w:r w:rsidRPr="00C7396B">
        <w:rPr>
          <w:sz w:val="16"/>
          <w:szCs w:val="16"/>
          <w:lang w:val="en"/>
        </w:rPr>
        <w:t xml:space="preserve">. Pinon said that </w:t>
      </w:r>
      <w:r w:rsidRPr="00C7396B">
        <w:rPr>
          <w:rStyle w:val="StyleBoldUnderline"/>
          <w:rFonts w:eastAsiaTheme="majorEastAsia"/>
        </w:rPr>
        <w:t>Cuba</w:t>
      </w:r>
      <w:r w:rsidRPr="00C7396B">
        <w:rPr>
          <w:sz w:val="16"/>
          <w:szCs w:val="16"/>
          <w:lang w:val="en"/>
        </w:rPr>
        <w:t xml:space="preserve">, with a tiny navy and a thin coast guard, </w:t>
      </w:r>
      <w:r w:rsidRPr="00C7396B">
        <w:rPr>
          <w:rStyle w:val="StyleBoldUnderline"/>
          <w:rFonts w:eastAsiaTheme="majorEastAsia"/>
        </w:rPr>
        <w:t xml:space="preserve">has only 5 percent of the resources needed to contain a spill approaching the size of </w:t>
      </w:r>
      <w:r w:rsidRPr="00C7396B">
        <w:rPr>
          <w:rStyle w:val="StyleBoldUnderline"/>
          <w:rFonts w:eastAsiaTheme="majorEastAsia"/>
          <w:b w:val="0"/>
          <w:sz w:val="16"/>
          <w:szCs w:val="16"/>
          <w:u w:val="none"/>
        </w:rPr>
        <w:t>the</w:t>
      </w:r>
      <w:r w:rsidRPr="00C7396B">
        <w:rPr>
          <w:rStyle w:val="StyleBoldUnderline"/>
          <w:rFonts w:eastAsiaTheme="majorEastAsia"/>
        </w:rPr>
        <w:t xml:space="preserve"> Deepwater Horizon</w:t>
      </w:r>
      <w:r w:rsidRPr="00C7396B">
        <w:rPr>
          <w:sz w:val="16"/>
          <w:szCs w:val="16"/>
          <w:lang w:val="en"/>
        </w:rPr>
        <w:t xml:space="preserve"> disaster.  “</w:t>
      </w:r>
      <w:r w:rsidRPr="00C7396B">
        <w:rPr>
          <w:rStyle w:val="StyleBoldUnderline"/>
          <w:rFonts w:eastAsiaTheme="majorEastAsia"/>
        </w:rPr>
        <w:t>The U.S. Coast Guard is terrified</w:t>
      </w:r>
      <w:r w:rsidRPr="00C7396B">
        <w:rPr>
          <w:sz w:val="16"/>
          <w:szCs w:val="16"/>
          <w:lang w:val="en"/>
        </w:rPr>
        <w:t xml:space="preserve">,” he said.  </w:t>
      </w:r>
      <w:r w:rsidRPr="00C7396B">
        <w:rPr>
          <w:rStyle w:val="Strong"/>
          <w:sz w:val="16"/>
          <w:szCs w:val="16"/>
          <w:lang w:val="en"/>
        </w:rPr>
        <w:t>5 billion barrels</w:t>
      </w:r>
      <w:r w:rsidRPr="00C7396B">
        <w:rPr>
          <w:sz w:val="16"/>
          <w:szCs w:val="16"/>
          <w:lang w:val="en"/>
        </w:rPr>
        <w:t xml:space="preserve">  Last month, </w:t>
      </w:r>
      <w:hyperlink r:id="rId40" w:history="1">
        <w:r w:rsidRPr="00C7396B">
          <w:rPr>
            <w:rStyle w:val="Hyperlink"/>
            <w:sz w:val="16"/>
            <w:szCs w:val="16"/>
            <w:lang w:val="en"/>
          </w:rPr>
          <w:t>Repsol, a Spanish oil and gas company</w:t>
        </w:r>
      </w:hyperlink>
      <w:r w:rsidRPr="00C7396B">
        <w:rPr>
          <w:sz w:val="16"/>
          <w:szCs w:val="16"/>
          <w:lang w:val="en"/>
        </w:rPr>
        <w:t xml:space="preserve">, using a state-of-the-art, Norwegian-designed, Chinese-built, semi-submersible rig called Scarabeo 9, began drilling the first in a series of deep-water exploratory wells in the Florida Straits, at a cost of $500,000 a day.  According to a 2004 study by the U.S. Geological Survey, there could be 5 billion barrels of undiscovered oil reserves in the north Cuba basin. While some U.S. lawmakers might not like it, Cuba has every right to drill for oil in its own waters.  Congressional Republicans representing Cuban American communities in Florida say the Obama administration should have imposed sanctions and threatened foreign companies such as Repsol from doing business in Cuba.  “This is a disaster waiting to happen, and the Obama administration has abdicated its role in protecting our environment and national security by allowing this plan to move forward,” said Rep. Ileana Ros-Lehtinen (R-Fla.), chairman of the House Foreign Affairs Committee.  Ros-Lehtinen and her colleagues sponsored legislation to deny visas to anyone who helps the Cubans advance their oil drilling plans. They have also sought to punish Repsol.  “We need to figure out what we can do to inflict maximum pain, maximum punishment, to bleed Repsol of whatever resources they may have if there’s a potential for a spill that would affect the U.S. coast,” Rep. David Rivera (R-Fla.) told in January a congressional subcommittee that oversees the U.S. Coast Guard.  </w:t>
      </w:r>
      <w:r w:rsidRPr="00C7396B">
        <w:rPr>
          <w:rStyle w:val="StyleBoldUnderline"/>
          <w:rFonts w:eastAsiaTheme="majorEastAsia"/>
        </w:rPr>
        <w:t>An unusual coalition of U.S. environmentalists and oil industry executives have joined forces to push the White House to treat the threat of a spill seriously while tamping down the anti-Castro rhetoric.  “</w:t>
      </w:r>
      <w:r w:rsidRPr="00C7396B">
        <w:rPr>
          <w:sz w:val="16"/>
          <w:szCs w:val="16"/>
          <w:lang w:val="en"/>
        </w:rPr>
        <w:t xml:space="preserve">There is no point in opposing drilling in Cuba. They are drilling. And so now we should be working together to prevent disaster,” said Daniel Whittle, Cuba program director of the Environmental Defense Fund, who has been brokering meetings between Cuban and U.S. officials.  </w:t>
      </w:r>
      <w:r w:rsidRPr="00575409">
        <w:rPr>
          <w:rStyle w:val="StyleBoldUnderline"/>
          <w:rFonts w:eastAsiaTheme="majorEastAsia"/>
        </w:rPr>
        <w:t>Environmentalists applauded the</w:t>
      </w:r>
      <w:r w:rsidRPr="00C7396B">
        <w:rPr>
          <w:sz w:val="16"/>
          <w:szCs w:val="16"/>
          <w:lang w:val="en"/>
        </w:rPr>
        <w:t xml:space="preserve"> announcement last week of an </w:t>
      </w:r>
      <w:r w:rsidRPr="00575409">
        <w:rPr>
          <w:rStyle w:val="StyleBoldUnderline"/>
          <w:rFonts w:eastAsiaTheme="majorEastAsia"/>
        </w:rPr>
        <w:t>agreement between the United States and Mexico to allow for joint inspection of rigs</w:t>
      </w:r>
      <w:r w:rsidRPr="00C7396B">
        <w:rPr>
          <w:sz w:val="16"/>
          <w:szCs w:val="16"/>
          <w:lang w:val="en"/>
        </w:rPr>
        <w:t xml:space="preserve"> operating in the Gulf of Mexico </w:t>
      </w:r>
      <w:r w:rsidRPr="00575409">
        <w:rPr>
          <w:rStyle w:val="StyleBoldUnderline"/>
          <w:rFonts w:eastAsiaTheme="majorEastAsia"/>
        </w:rPr>
        <w:t>and the establishment of a common set of safety protocols between the two countries.  Nothing approaching this exists with the Cubans.</w:t>
      </w:r>
    </w:p>
    <w:p w14:paraId="72C1F557" w14:textId="77777777" w:rsidR="005D1AAE" w:rsidRDefault="005D1AAE" w:rsidP="005D1AAE"/>
    <w:p w14:paraId="15EDEECA" w14:textId="77777777" w:rsidR="005D1AAE" w:rsidRDefault="005D1AAE" w:rsidP="005D1AAE">
      <w:pPr>
        <w:pStyle w:val="Heading3"/>
        <w:rPr>
          <w:lang w:val="en"/>
        </w:rPr>
      </w:pPr>
      <w:bookmarkStart w:id="5" w:name="_Toc361256890"/>
      <w:r>
        <w:rPr>
          <w:lang w:val="en"/>
        </w:rPr>
        <w:t>A2:  Embargo Hurts Relief Efforts</w:t>
      </w:r>
      <w:bookmarkEnd w:id="5"/>
    </w:p>
    <w:p w14:paraId="63EE6950" w14:textId="77777777" w:rsidR="005D1AAE" w:rsidRDefault="005D1AAE" w:rsidP="005D1AAE"/>
    <w:p w14:paraId="4C4B092A" w14:textId="77777777" w:rsidR="005D1AAE" w:rsidRDefault="005D1AAE" w:rsidP="005D1AAE">
      <w:pPr>
        <w:pStyle w:val="Heading4"/>
      </w:pPr>
      <w:r>
        <w:t>No offense on this turn- US Companies have already been granted licenses that would allow them to help</w:t>
      </w:r>
    </w:p>
    <w:p w14:paraId="75AB67B2" w14:textId="77777777" w:rsidR="005D1AAE" w:rsidRDefault="005D1AAE" w:rsidP="005D1AAE">
      <w:pPr>
        <w:rPr>
          <w:sz w:val="16"/>
          <w:szCs w:val="16"/>
        </w:rPr>
      </w:pPr>
    </w:p>
    <w:p w14:paraId="4BB616E4" w14:textId="77777777" w:rsidR="005D1AAE" w:rsidRPr="00F821AB" w:rsidRDefault="005D1AAE" w:rsidP="005D1AAE">
      <w:pPr>
        <w:rPr>
          <w:rStyle w:val="StyleStyleBold12pt"/>
        </w:rPr>
      </w:pPr>
      <w:r w:rsidRPr="00F821AB">
        <w:rPr>
          <w:rStyle w:val="StyleStyleBold12pt"/>
        </w:rPr>
        <w:t>Sutton, Correspondent for Reuters, 12</w:t>
      </w:r>
    </w:p>
    <w:p w14:paraId="23991327" w14:textId="77777777" w:rsidR="005D1AAE" w:rsidRPr="00F821AB" w:rsidRDefault="005D1AAE" w:rsidP="005D1AAE">
      <w:r w:rsidRPr="00F821AB">
        <w:t xml:space="preserve">(Jane, January 30, “Make Cuba ‘bleed’ if well leaks:  Lawmaker,” </w:t>
      </w:r>
      <w:hyperlink r:id="rId41" w:history="1">
        <w:r w:rsidRPr="00F821AB">
          <w:rPr>
            <w:rStyle w:val="Hyperlink"/>
          </w:rPr>
          <w:t>http://www.reuters.com/article/2012/01/31/us-usa-cuba-oil-idUSTRE80U01520120131</w:t>
        </w:r>
      </w:hyperlink>
    </w:p>
    <w:p w14:paraId="42808F57" w14:textId="77777777" w:rsidR="005D1AAE" w:rsidRDefault="005D1AAE" w:rsidP="005D1AAE">
      <w:pPr>
        <w:rPr>
          <w:sz w:val="16"/>
          <w:szCs w:val="16"/>
        </w:rPr>
      </w:pPr>
    </w:p>
    <w:p w14:paraId="5907E415" w14:textId="77777777" w:rsidR="005D1AAE" w:rsidRDefault="005D1AAE" w:rsidP="005D1AAE">
      <w:pPr>
        <w:rPr>
          <w:sz w:val="16"/>
          <w:szCs w:val="16"/>
        </w:rPr>
      </w:pPr>
      <w:r w:rsidRPr="00182FFF">
        <w:rPr>
          <w:sz w:val="16"/>
          <w:szCs w:val="16"/>
        </w:rPr>
        <w:t>Rivera, a Cuban American from Miami, has sponsored a bill that would make foreign oil companies responsible for clean-up costs if a spill from their operations reaches U.S. shores.</w:t>
      </w:r>
      <w:r>
        <w:rPr>
          <w:sz w:val="16"/>
          <w:szCs w:val="16"/>
        </w:rPr>
        <w:t xml:space="preserve">  </w:t>
      </w:r>
      <w:r w:rsidRPr="00182FFF">
        <w:rPr>
          <w:sz w:val="16"/>
          <w:szCs w:val="16"/>
        </w:rPr>
        <w:t xml:space="preserve">He urged the panel to look into whether a Repsol subsidiary that operates off the U.S. continental shelf could be made to pay or stripped of its license if there was a spill from the Cuban well. Herbst said afterward that it could not.  </w:t>
      </w:r>
      <w:r w:rsidRPr="00182FFF">
        <w:rPr>
          <w:rStyle w:val="StyleBoldUnderline"/>
        </w:rPr>
        <w:t>The United States has maintained an economic embargo against Cuba for five decades in order to put pressure on its communist government. But the U.S. Treasury and Commerce departments have already issued licenses to U.S. companies that would work under Coast Guard direction to contain and clean up any spill in Cuban waters, Baumgartner said.</w:t>
      </w:r>
      <w:r w:rsidRPr="00182FFF">
        <w:rPr>
          <w:sz w:val="16"/>
          <w:szCs w:val="16"/>
        </w:rPr>
        <w:t xml:space="preserve">  Representative Ileana Ros-Lehtinen, a Cuban-American Republican from Florida, said the United States should impose sanctions against nations that help Cuba develop its oilfields.  She and other Republicans on the panel suggested that by failing to halt the project, the Obama administration was helping make oil tycoons of Cuban President Raul Castro and his brother, former President Fidel Castro.  Subcommittee Chairman John Mica said he was "a little bit shocked" that President </w:t>
      </w:r>
      <w:hyperlink r:id="rId42" w:history="1">
        <w:r w:rsidRPr="00182FFF">
          <w:rPr>
            <w:sz w:val="16"/>
            <w:szCs w:val="16"/>
          </w:rPr>
          <w:t>Barack Obama</w:t>
        </w:r>
      </w:hyperlink>
      <w:r w:rsidRPr="00182FFF">
        <w:rPr>
          <w:sz w:val="16"/>
          <w:szCs w:val="16"/>
        </w:rPr>
        <w:t xml:space="preserve"> had rejected the Keystone XL pipeline project from Canada while "doing everything we can to help the Cuban regime and we're going to get stuck with both the damage and also the clean-up cost."</w:t>
      </w:r>
    </w:p>
    <w:p w14:paraId="1EC5CD8D" w14:textId="77777777" w:rsidR="005D1AAE" w:rsidRDefault="005D1AAE" w:rsidP="005D1AAE">
      <w:pPr>
        <w:rPr>
          <w:sz w:val="16"/>
          <w:szCs w:val="16"/>
        </w:rPr>
      </w:pPr>
    </w:p>
    <w:p w14:paraId="256B5E7C" w14:textId="77777777" w:rsidR="005D1AAE" w:rsidRDefault="005D1AAE" w:rsidP="005D1AAE">
      <w:pPr>
        <w:rPr>
          <w:sz w:val="16"/>
          <w:szCs w:val="16"/>
        </w:rPr>
      </w:pPr>
    </w:p>
    <w:p w14:paraId="231480BB" w14:textId="77777777" w:rsidR="005D1AAE" w:rsidRDefault="005D1AAE" w:rsidP="005D1AAE">
      <w:pPr>
        <w:pStyle w:val="Heading3"/>
        <w:rPr>
          <w:lang w:val="en"/>
        </w:rPr>
      </w:pPr>
      <w:bookmarkStart w:id="6" w:name="_Toc361256891"/>
      <w:r>
        <w:rPr>
          <w:lang w:val="en"/>
        </w:rPr>
        <w:t>A2:  Companies Won’t Drill</w:t>
      </w:r>
      <w:bookmarkEnd w:id="6"/>
    </w:p>
    <w:p w14:paraId="649B5CEC" w14:textId="77777777" w:rsidR="005D1AAE" w:rsidRDefault="005D1AAE" w:rsidP="005D1AAE">
      <w:pPr>
        <w:rPr>
          <w:lang w:val="en"/>
        </w:rPr>
      </w:pPr>
    </w:p>
    <w:p w14:paraId="3748C584" w14:textId="77777777" w:rsidR="005D1AAE" w:rsidRPr="00807F9B" w:rsidRDefault="005D1AAE" w:rsidP="005D1AAE">
      <w:pPr>
        <w:pStyle w:val="Heading4"/>
        <w:rPr>
          <w:rStyle w:val="googqs-tidbitgoogqs-tidbit-0"/>
          <w:szCs w:val="16"/>
        </w:rPr>
      </w:pPr>
      <w:r>
        <w:rPr>
          <w:rStyle w:val="googqs-tidbitgoogqs-tidbit-0"/>
          <w:szCs w:val="16"/>
        </w:rPr>
        <w:t>Companies have already bought blocks for drilling of Cuba’s coast- the plan would spur companies to act and make Cuban oil a profitable option</w:t>
      </w:r>
    </w:p>
    <w:p w14:paraId="7DCE357C" w14:textId="77777777" w:rsidR="005D1AAE" w:rsidRPr="001B5DB4" w:rsidRDefault="005D1AAE" w:rsidP="005D1AAE">
      <w:pPr>
        <w:pStyle w:val="NormalWeb"/>
        <w:shd w:val="clear" w:color="auto" w:fill="FFFFFF"/>
        <w:spacing w:after="0"/>
        <w:rPr>
          <w:rStyle w:val="googqs-tidbitgoogqs-tidbit-0"/>
          <w:rFonts w:eastAsiaTheme="majorEastAsia"/>
          <w:b/>
          <w:sz w:val="26"/>
          <w:szCs w:val="26"/>
        </w:rPr>
      </w:pPr>
      <w:r w:rsidRPr="001B5DB4">
        <w:rPr>
          <w:rStyle w:val="googqs-tidbitgoogqs-tidbit-0"/>
          <w:rFonts w:eastAsiaTheme="majorEastAsia"/>
          <w:b/>
          <w:sz w:val="26"/>
          <w:szCs w:val="26"/>
        </w:rPr>
        <w:t>Grogg, Reporter for the International Press Service News Agency, 2012</w:t>
      </w:r>
    </w:p>
    <w:p w14:paraId="6AE6E2C3" w14:textId="77777777" w:rsidR="005D1AAE" w:rsidRDefault="005D1AAE" w:rsidP="005D1AAE">
      <w:pPr>
        <w:pStyle w:val="NormalWeb"/>
        <w:shd w:val="clear" w:color="auto" w:fill="FFFFFF"/>
        <w:spacing w:after="0"/>
        <w:rPr>
          <w:rStyle w:val="googqs-tidbitgoogqs-tidbit-0"/>
          <w:rFonts w:eastAsiaTheme="majorEastAsia"/>
          <w:sz w:val="16"/>
          <w:szCs w:val="16"/>
        </w:rPr>
      </w:pPr>
      <w:r>
        <w:rPr>
          <w:rStyle w:val="googqs-tidbitgoogqs-tidbit-0"/>
          <w:rFonts w:eastAsiaTheme="majorEastAsia"/>
          <w:sz w:val="16"/>
          <w:szCs w:val="16"/>
        </w:rPr>
        <w:t>(Patricia, February 16, “CUBA: Oil Drilling Opens Up New Possibilities,”</w:t>
      </w:r>
      <w:r w:rsidRPr="001B5DB4">
        <w:t xml:space="preserve"> </w:t>
      </w:r>
      <w:hyperlink r:id="rId43" w:history="1">
        <w:r w:rsidRPr="00FB453E">
          <w:rPr>
            <w:rStyle w:val="Hyperlink"/>
            <w:sz w:val="16"/>
            <w:szCs w:val="16"/>
          </w:rPr>
          <w:t>http://www.ipsnews.net/2012/02/cuba-oil-drilling-opens-up-new-possibilities/</w:t>
        </w:r>
      </w:hyperlink>
      <w:r>
        <w:rPr>
          <w:rStyle w:val="googqs-tidbitgoogqs-tidbit-0"/>
          <w:rFonts w:eastAsiaTheme="majorEastAsia"/>
          <w:sz w:val="16"/>
          <w:szCs w:val="16"/>
        </w:rPr>
        <w:t>)</w:t>
      </w:r>
    </w:p>
    <w:p w14:paraId="3696317A" w14:textId="77777777" w:rsidR="005D1AAE" w:rsidRPr="00B97955" w:rsidRDefault="005D1AAE" w:rsidP="005D1AAE">
      <w:pPr>
        <w:pStyle w:val="NormalWeb"/>
        <w:shd w:val="clear" w:color="auto" w:fill="FFFFFF"/>
        <w:spacing w:after="0"/>
        <w:rPr>
          <w:sz w:val="16"/>
          <w:szCs w:val="16"/>
        </w:rPr>
      </w:pPr>
      <w:r w:rsidRPr="00B97955">
        <w:rPr>
          <w:rStyle w:val="googqs-tidbitgoogqs-tidbit-0"/>
          <w:rFonts w:eastAsiaTheme="majorEastAsia"/>
          <w:sz w:val="16"/>
          <w:szCs w:val="16"/>
        </w:rPr>
        <w:t>After opening up its economy to foreign investment in 1991, Cuba divided the</w:t>
      </w:r>
      <w:r w:rsidRPr="00B97955">
        <w:rPr>
          <w:sz w:val="16"/>
          <w:szCs w:val="16"/>
        </w:rPr>
        <w:t xml:space="preserve"> EEZ, which covers an area of 112,000 sq km, into 59 oil and gas exploration blocks. On Jan. 18, Rafael Tenreiro, director of exploration and production at CUPET, reiterated a previous estimate of a potential 20,000 million barrels in the area.  At the launching of the book “Perforación de pozos petroleros marinos” (“Offshore Oil Well Drilling”) by Rolando Fernández, supervisor of the Gulf of Mexico operations group, Tenreiro stated that </w:t>
      </w:r>
      <w:r w:rsidRPr="00B97955">
        <w:rPr>
          <w:rStyle w:val="StyleBoldUnderline"/>
          <w:rFonts w:eastAsiaTheme="majorEastAsia"/>
        </w:rPr>
        <w:t>it was “possible” that Cuba could become an oil exporter.  “We have to prepare the country for this good news</w:t>
      </w:r>
      <w:r w:rsidRPr="00B97955">
        <w:rPr>
          <w:sz w:val="16"/>
          <w:szCs w:val="16"/>
        </w:rPr>
        <w:t>,” he added, stressing the need for the production of technology and participation in the entire process.  I</w:t>
      </w:r>
      <w:r w:rsidRPr="00B97955">
        <w:rPr>
          <w:rStyle w:val="StyleBoldUnderline"/>
          <w:rFonts w:eastAsiaTheme="majorEastAsia"/>
        </w:rPr>
        <w:t>n 2011, more than 20 offshore exploration blocks had already been leased to large foreign energy companies,</w:t>
      </w:r>
      <w:r w:rsidRPr="00B97955">
        <w:rPr>
          <w:sz w:val="16"/>
          <w:szCs w:val="16"/>
        </w:rPr>
        <w:t xml:space="preserve"> including, in addition to Repsol, StatoilHydro of Norway, ONGC Videsh of India, PETRONAS of Malaysia, PetroVietnam, Gazprom of Russia, Sonangol of Angola the Venezuelan state oil company PDVSA.  </w:t>
      </w:r>
      <w:r w:rsidRPr="00B97955">
        <w:rPr>
          <w:rStyle w:val="StyleBoldUnderline"/>
          <w:rFonts w:eastAsiaTheme="majorEastAsia"/>
        </w:rPr>
        <w:t>Reflecting on the potential ramifications should Repsol’s exploratory drilling prove successful, university professor Fernando Martirena told IPS that large-scale development of the Cuban oil industry would obviously provide a boost to the government</w:t>
      </w:r>
      <w:r w:rsidRPr="00B97955">
        <w:rPr>
          <w:sz w:val="16"/>
          <w:szCs w:val="16"/>
        </w:rPr>
        <w:t xml:space="preserve"> programmes currently underway, since it would represent “a needed injection of fresh foreign currency into a tense national economy.”  This scenario, “combined with the package of measures being implemented as a result of the ‘updating’ of the Cuban economic model, will heat up the issue of the blockade,” said Martirena. Under the U.S. economic embargo against this Caribbean island nation, in place for 50 years this month, U.S. companies </w:t>
      </w:r>
      <w:r w:rsidRPr="00B97955">
        <w:rPr>
          <w:rStyle w:val="googqs-tidbitgoogqs-tidbit-1"/>
          <w:sz w:val="16"/>
          <w:szCs w:val="16"/>
        </w:rPr>
        <w:t>are shut out from profiting from a potential oil boom in Cuba.</w:t>
      </w:r>
    </w:p>
    <w:p w14:paraId="3AF4D8AE" w14:textId="77777777" w:rsidR="005D1AAE" w:rsidRPr="00807F9B" w:rsidRDefault="005D1AAE" w:rsidP="005D1AAE"/>
    <w:p w14:paraId="5E29705D" w14:textId="77777777" w:rsidR="005D1AAE" w:rsidRPr="005D1AAE" w:rsidRDefault="005D1AAE" w:rsidP="005D1AAE"/>
    <w:sectPr w:rsidR="005D1AAE" w:rsidRPr="005D1AAE"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E52D79" w14:textId="77777777" w:rsidR="005D1AAE" w:rsidRDefault="005D1AAE" w:rsidP="00E46E7E">
      <w:r>
        <w:separator/>
      </w:r>
    </w:p>
  </w:endnote>
  <w:endnote w:type="continuationSeparator" w:id="0">
    <w:p w14:paraId="44A350B5" w14:textId="77777777" w:rsidR="005D1AAE" w:rsidRDefault="005D1AA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Verdana">
    <w:panose1 w:val="020B0604030504040204"/>
    <w:charset w:val="00"/>
    <w:family w:val="auto"/>
    <w:pitch w:val="variable"/>
    <w:sig w:usb0="A10006FF" w:usb1="4000205B" w:usb2="0000001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955003" w14:textId="77777777" w:rsidR="005D1AAE" w:rsidRDefault="005D1AAE" w:rsidP="00E46E7E">
      <w:r>
        <w:separator/>
      </w:r>
    </w:p>
  </w:footnote>
  <w:footnote w:type="continuationSeparator" w:id="0">
    <w:p w14:paraId="17C68F1F" w14:textId="77777777" w:rsidR="005D1AAE" w:rsidRDefault="005D1AAE"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1AAE"/>
    <w:rsid w:val="000140EC"/>
    <w:rsid w:val="00016A35"/>
    <w:rsid w:val="000C16B3"/>
    <w:rsid w:val="001408C0"/>
    <w:rsid w:val="00143FD7"/>
    <w:rsid w:val="001463FB"/>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1809"/>
    <w:rsid w:val="003B3EC7"/>
    <w:rsid w:val="003F42AF"/>
    <w:rsid w:val="00412F6D"/>
    <w:rsid w:val="0042635A"/>
    <w:rsid w:val="00466B6F"/>
    <w:rsid w:val="004B3188"/>
    <w:rsid w:val="004B3DB3"/>
    <w:rsid w:val="004C63B5"/>
    <w:rsid w:val="004D461E"/>
    <w:rsid w:val="00517479"/>
    <w:rsid w:val="005A0BE5"/>
    <w:rsid w:val="005C0E1F"/>
    <w:rsid w:val="005D1AAE"/>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91595A"/>
    <w:rsid w:val="009165EA"/>
    <w:rsid w:val="009829F2"/>
    <w:rsid w:val="0098409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E618DA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Hyperlink" w:uiPriority="0"/>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DF1850"/>
    <w:rPr>
      <w:b/>
      <w:sz w:val="26"/>
      <w:u w:val="none"/>
    </w:rPr>
  </w:style>
  <w:style w:type="character" w:customStyle="1" w:styleId="StyleBoldUnderline">
    <w:name w:val="Style Bold Underline"/>
    <w:aliases w:val="Underline,apple-style-span + 6 pt,Bold,Kern at 16 pt,Intense Emphasis1,Intense Emphasis2,HHeading 3 + 12 pt,Style,ci,Intense Emphasis11,Intense Emphasis111,Intense Emphasis3,Intense Emphasis4,Minimized Char,c,Citation Char Char Char"/>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nhideWhenUsed/>
    <w:rsid w:val="00DF1850"/>
    <w:rPr>
      <w:color w:val="0000FF" w:themeColor="hyperlink"/>
      <w:u w:val="single"/>
    </w:rPr>
  </w:style>
  <w:style w:type="character" w:customStyle="1" w:styleId="googqs-tidbitgoogqs-tidbit-0">
    <w:name w:val="goog_qs-tidbit goog_qs-tidbit-0"/>
    <w:basedOn w:val="DefaultParagraphFont"/>
    <w:rsid w:val="005D1AAE"/>
  </w:style>
  <w:style w:type="paragraph" w:styleId="NormalWeb">
    <w:name w:val="Normal (Web)"/>
    <w:basedOn w:val="Normal"/>
    <w:uiPriority w:val="99"/>
    <w:rsid w:val="005D1AAE"/>
    <w:pPr>
      <w:spacing w:before="100" w:beforeAutospacing="1" w:after="100" w:afterAutospacing="1"/>
    </w:pPr>
    <w:rPr>
      <w:rFonts w:ascii="Times New Roman" w:eastAsia="Times New Roman" w:hAnsi="Times New Roman" w:cs="Times New Roman"/>
      <w:sz w:val="24"/>
    </w:rPr>
  </w:style>
  <w:style w:type="character" w:customStyle="1" w:styleId="itxtrstitxtrstspanitxtnowrapitxtnewhookspan">
    <w:name w:val="itxtrst itxtrstspan itxtnowrap itxtnewhookspan"/>
    <w:basedOn w:val="DefaultParagraphFont"/>
    <w:rsid w:val="005D1AAE"/>
  </w:style>
  <w:style w:type="character" w:styleId="Strong">
    <w:name w:val="Strong"/>
    <w:basedOn w:val="DefaultParagraphFont"/>
    <w:qFormat/>
    <w:rsid w:val="005D1AAE"/>
    <w:rPr>
      <w:b/>
      <w:bCs/>
    </w:rPr>
  </w:style>
  <w:style w:type="character" w:customStyle="1" w:styleId="googqs-tidbitgoogqs-tidbit-1">
    <w:name w:val="goog_qs-tidbit goog_qs-tidbit-1"/>
    <w:basedOn w:val="DefaultParagraphFont"/>
    <w:rsid w:val="005D1AA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Hyperlink" w:uiPriority="0"/>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DF1850"/>
    <w:rPr>
      <w:b/>
      <w:sz w:val="26"/>
      <w:u w:val="none"/>
    </w:rPr>
  </w:style>
  <w:style w:type="character" w:customStyle="1" w:styleId="StyleBoldUnderline">
    <w:name w:val="Style Bold Underline"/>
    <w:aliases w:val="Underline,apple-style-span + 6 pt,Bold,Kern at 16 pt,Intense Emphasis1,Intense Emphasis2,HHeading 3 + 12 pt,Style,ci,Intense Emphasis11,Intense Emphasis111,Intense Emphasis3,Intense Emphasis4,Minimized Char,c,Citation Char Char Char"/>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nhideWhenUsed/>
    <w:rsid w:val="00DF1850"/>
    <w:rPr>
      <w:color w:val="0000FF" w:themeColor="hyperlink"/>
      <w:u w:val="single"/>
    </w:rPr>
  </w:style>
  <w:style w:type="character" w:customStyle="1" w:styleId="googqs-tidbitgoogqs-tidbit-0">
    <w:name w:val="goog_qs-tidbit goog_qs-tidbit-0"/>
    <w:basedOn w:val="DefaultParagraphFont"/>
    <w:rsid w:val="005D1AAE"/>
  </w:style>
  <w:style w:type="paragraph" w:styleId="NormalWeb">
    <w:name w:val="Normal (Web)"/>
    <w:basedOn w:val="Normal"/>
    <w:uiPriority w:val="99"/>
    <w:rsid w:val="005D1AAE"/>
    <w:pPr>
      <w:spacing w:before="100" w:beforeAutospacing="1" w:after="100" w:afterAutospacing="1"/>
    </w:pPr>
    <w:rPr>
      <w:rFonts w:ascii="Times New Roman" w:eastAsia="Times New Roman" w:hAnsi="Times New Roman" w:cs="Times New Roman"/>
      <w:sz w:val="24"/>
    </w:rPr>
  </w:style>
  <w:style w:type="character" w:customStyle="1" w:styleId="itxtrstitxtrstspanitxtnowrapitxtnewhookspan">
    <w:name w:val="itxtrst itxtrstspan itxtnowrap itxtnewhookspan"/>
    <w:basedOn w:val="DefaultParagraphFont"/>
    <w:rsid w:val="005D1AAE"/>
  </w:style>
  <w:style w:type="character" w:styleId="Strong">
    <w:name w:val="Strong"/>
    <w:basedOn w:val="DefaultParagraphFont"/>
    <w:qFormat/>
    <w:rsid w:val="005D1AAE"/>
    <w:rPr>
      <w:b/>
      <w:bCs/>
    </w:rPr>
  </w:style>
  <w:style w:type="character" w:customStyle="1" w:styleId="googqs-tidbitgoogqs-tidbit-1">
    <w:name w:val="goog_qs-tidbit goog_qs-tidbit-1"/>
    <w:basedOn w:val="DefaultParagraphFont"/>
    <w:rsid w:val="005D1A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keysnet.com/2013/06/06/487368/last-cuban-offshore-oil-project.html" TargetMode="External"/><Relationship Id="rId21" Type="http://schemas.openxmlformats.org/officeDocument/2006/relationships/hyperlink" Target="http://news.nationalgeographic.com/news/energy/2012/11/121119-cuba-oil-quest" TargetMode="External"/><Relationship Id="rId22" Type="http://schemas.openxmlformats.org/officeDocument/2006/relationships/hyperlink" Target="http://uk.reuters.com/article/2011/05/18/us-cuba-usa-rig-idUKTRE74H0L220110518" TargetMode="External"/><Relationship Id="rId23" Type="http://schemas.openxmlformats.org/officeDocument/2006/relationships/hyperlink" Target="http://www.unomaha.edu/psci/benjamin-alvarado.php" TargetMode="External"/><Relationship Id="rId24" Type="http://schemas.openxmlformats.org/officeDocument/2006/relationships/hyperlink" Target="http://www.pdvsa.com/index.php?tpl=interface.en/design/home.tpl.html" TargetMode="External"/><Relationship Id="rId25" Type="http://schemas.openxmlformats.org/officeDocument/2006/relationships/hyperlink" Target="http://www.washingtonpost.com/business/cuba-says-drill-rig-to-depart-after-3-failed-wells-as-dreams-of-deep-water-oil-strike-elusive/2012/11/13/2c99538c-2dc6-11e2-b631-2aad9d9c73ac_story.html" TargetMode="External"/><Relationship Id="rId26" Type="http://schemas.openxmlformats.org/officeDocument/2006/relationships/hyperlink" Target="http://www.eia.gov/cabs/Caribbean/pdf.pdf" TargetMode="External"/><Relationship Id="rId27" Type="http://schemas.openxmlformats.org/officeDocument/2006/relationships/hyperlink" Target="http://www.bp.com/bodycopyarticle.do?categoryId=1&amp;contentId=7052055" TargetMode="External"/><Relationship Id="rId28" Type="http://schemas.openxmlformats.org/officeDocument/2006/relationships/hyperlink" Target="http://www.jsg.utexas.edu/cieep/faculty-staff/" TargetMode="External"/><Relationship Id="rId29" Type="http://schemas.openxmlformats.org/officeDocument/2006/relationships/hyperlink" Target="http://www.livescience.com/32614-why-is-offshore-drilling-so-dangerous-.html"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livescience.com/32592-could-the-oil-leak-stop-on-its-own-and-when.html" TargetMode="External"/><Relationship Id="rId31" Type="http://schemas.openxmlformats.org/officeDocument/2006/relationships/hyperlink" Target="http://www.livescience.com/32614-why-is-offshore-drilling-so-dangerous-.html" TargetMode="External"/><Relationship Id="rId32" Type="http://schemas.openxmlformats.org/officeDocument/2006/relationships/hyperlink" Target="http://www.livescience.com/environment/080625-oil-drilling.html" TargetMode="External"/><Relationship Id="rId9" Type="http://schemas.openxmlformats.org/officeDocument/2006/relationships/hyperlink" Target="http://www.miamiherald.com/2013/05/31/3424471/russian-oil-company-suspends.html"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keysnet.com/2013/06/06/487368/last-cuban-offshore-oil-project.html" TargetMode="External"/><Relationship Id="rId33" Type="http://schemas.openxmlformats.org/officeDocument/2006/relationships/hyperlink" Target="http://www.livescience.com/32614-why-is-offshore-drilling-so-dangerous-.html" TargetMode="External"/><Relationship Id="rId34" Type="http://schemas.openxmlformats.org/officeDocument/2006/relationships/hyperlink" Target="http://www.businessweek.com/magazine/content/10_21/b4179017397376.htm#p1" TargetMode="External"/><Relationship Id="rId35" Type="http://schemas.openxmlformats.org/officeDocument/2006/relationships/hyperlink" Target="http://investing.businessweek.com/research/stocks/snapshot/snapshot.asp?symbol=E" TargetMode="External"/><Relationship Id="rId36" Type="http://schemas.openxmlformats.org/officeDocument/2006/relationships/hyperlink" Target="http://www.miamiherald.com/2013/05/31/3424471/russian-oil-company-suspends.html" TargetMode="External"/><Relationship Id="rId10" Type="http://schemas.openxmlformats.org/officeDocument/2006/relationships/hyperlink" Target="http://www.nytimes.com/2012/07/12/business/global/russian-company-delays-cuban-oil-exploration-plans.html?_r=0" TargetMode="External"/><Relationship Id="rId11" Type="http://schemas.openxmlformats.org/officeDocument/2006/relationships/hyperlink" Target="http://topics.nytimes.com/top/news/business/energy-environment/oil-petroleum-and-gasoline/index.html?inline=nyt-classifier" TargetMode="External"/><Relationship Id="rId12" Type="http://schemas.openxmlformats.org/officeDocument/2006/relationships/hyperlink" Target="http://www.huffingtonpost.com/2012/08/06/cuba-offshore-drilling-failure_n_1746576.html" TargetMode="External"/><Relationship Id="rId13" Type="http://schemas.openxmlformats.org/officeDocument/2006/relationships/hyperlink" Target="http://articles.sun-sentinel.com/2013-04-14/news/fl-cuban-oil-drilling-retreat-20130414_1_jorge-pi-north-coast-cuban-officials" TargetMode="External"/><Relationship Id="rId14" Type="http://schemas.openxmlformats.org/officeDocument/2006/relationships/hyperlink" Target="http://articles.sun-sentinel.com/2013-04-14/news/fl-cuban-oil-drilling-retreat-20130414_1_jorge-pi-north-coast-cuban-officials" TargetMode="External"/><Relationship Id="rId15" Type="http://schemas.openxmlformats.org/officeDocument/2006/relationships/image" Target="media/image1.png"/><Relationship Id="rId16" Type="http://schemas.openxmlformats.org/officeDocument/2006/relationships/hyperlink" Target="http://articles.sun-sentinel.com/2013-04-14/news/fl-cuban-oil-drilling-retreat-20130414_1_jorge-pi-north-coast-cuban-officials" TargetMode="External"/><Relationship Id="rId17" Type="http://schemas.openxmlformats.org/officeDocument/2006/relationships/hyperlink" Target="http://online.wsj.com/article/SB10001424127887324474004578442511561458392.html" TargetMode="External"/><Relationship Id="rId18" Type="http://schemas.openxmlformats.org/officeDocument/2006/relationships/hyperlink" Target="file://localhost/public/quotes/main.html%3ftype=djn&amp;symbol=PETR4.BR" TargetMode="External"/><Relationship Id="rId19" Type="http://schemas.openxmlformats.org/officeDocument/2006/relationships/hyperlink" Target="file://localhost/public/quotes/main.html%3ftype=djn&amp;symbol=REP.MC" TargetMode="External"/><Relationship Id="rId37" Type="http://schemas.openxmlformats.org/officeDocument/2006/relationships/hyperlink" Target="http://articles.washingtonpost.com/2012-03-01/world/35449848_1_cuba-basin-jorge-pinon-scarabeo" TargetMode="External"/><Relationship Id="rId38" Type="http://schemas.openxmlformats.org/officeDocument/2006/relationships/hyperlink" Target="http://www.washingtonpost.com/national/initial-loss-of-well-control-doomed-deepwater-horizon/2011/03/23/ABRchDLB_story.html" TargetMode="External"/><Relationship Id="rId39" Type="http://schemas.openxmlformats.org/officeDocument/2006/relationships/hyperlink" Target="http://www.washingtonpost.com/business/economy/oil-spill-report-lays-much-blame-on-bp/2011/02/17/ABPUrQH_story.html" TargetMode="External"/><Relationship Id="rId40" Type="http://schemas.openxmlformats.org/officeDocument/2006/relationships/hyperlink" Target="http://www.repsol.com/es_en/" TargetMode="External"/><Relationship Id="rId41" Type="http://schemas.openxmlformats.org/officeDocument/2006/relationships/hyperlink" Target="http://www.reuters.com/article/2012/01/31/us-usa-cuba-oil-idUSTRE80U01520120131" TargetMode="External"/><Relationship Id="rId42" Type="http://schemas.openxmlformats.org/officeDocument/2006/relationships/hyperlink" Target="http://www.reuters.com/people/barack-obama?lc=int_mb_1001" TargetMode="External"/><Relationship Id="rId43" Type="http://schemas.openxmlformats.org/officeDocument/2006/relationships/hyperlink" Target="http://www.ipsnews.net/2012/02/cuba-oil-drilling-opens-up-new-possibilities/" TargetMode="External"/><Relationship Id="rId44" Type="http://schemas.openxmlformats.org/officeDocument/2006/relationships/fontTable" Target="fontTable.xml"/><Relationship Id="rId4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aelamalsi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3</TotalTime>
  <Pages>16</Pages>
  <Words>6493</Words>
  <Characters>37015</Characters>
  <Application>Microsoft Macintosh Word</Application>
  <DocSecurity>0</DocSecurity>
  <Lines>308</Lines>
  <Paragraphs>86</Paragraphs>
  <ScaleCrop>false</ScaleCrop>
  <Company>Whitman College</Company>
  <LinksUpToDate>false</LinksUpToDate>
  <CharactersWithSpaces>43422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Mikaela Malsin</dc:creator>
  <cp:keywords/>
  <dc:description/>
  <cp:lastModifiedBy>Mikaela Malsin</cp:lastModifiedBy>
  <cp:revision>3</cp:revision>
  <dcterms:created xsi:type="dcterms:W3CDTF">2013-07-11T02:23:00Z</dcterms:created>
  <dcterms:modified xsi:type="dcterms:W3CDTF">2013-07-11T13:38:00Z</dcterms:modified>
</cp:coreProperties>
</file>