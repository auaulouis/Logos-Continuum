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80C87D0" w14:textId="4C3E5189" w:rsidR="00D37601" w:rsidRPr="00DC6D5C" w:rsidRDefault="00743887" w:rsidP="00743887">
      <w:pPr>
        <w:pStyle w:val="Heading1"/>
        <w:rPr>
          <w:rFonts w:ascii="Times" w:hAnsi="Times"/>
        </w:rPr>
      </w:pPr>
      <w:r w:rsidRPr="00DC6D5C">
        <w:rPr>
          <w:rFonts w:ascii="Times" w:hAnsi="Times"/>
        </w:rPr>
        <w:t>DEVELOPMENT K SUPPLEMENT</w:t>
      </w:r>
    </w:p>
    <w:p w14:paraId="28729AA5" w14:textId="636246AD" w:rsidR="00743887" w:rsidRPr="00DC6D5C" w:rsidRDefault="00651032" w:rsidP="00743887">
      <w:pPr>
        <w:pStyle w:val="Heading2"/>
        <w:rPr>
          <w:rFonts w:ascii="Times" w:hAnsi="Times"/>
        </w:rPr>
      </w:pPr>
      <w:r w:rsidRPr="00DC6D5C">
        <w:rPr>
          <w:rFonts w:ascii="Times" w:hAnsi="Times"/>
        </w:rPr>
        <w:lastRenderedPageBreak/>
        <w:t>LINKS</w:t>
      </w:r>
    </w:p>
    <w:p w14:paraId="085B5C11" w14:textId="33E7B0BF" w:rsidR="007F08FC" w:rsidRPr="00DC6D5C" w:rsidRDefault="007F08FC" w:rsidP="007F08FC">
      <w:pPr>
        <w:pStyle w:val="Heading3"/>
        <w:rPr>
          <w:rFonts w:ascii="Times" w:hAnsi="Times"/>
        </w:rPr>
      </w:pPr>
      <w:r w:rsidRPr="00DC6D5C">
        <w:rPr>
          <w:rFonts w:ascii="Times" w:hAnsi="Times"/>
        </w:rPr>
        <w:lastRenderedPageBreak/>
        <w:t>Biodiversity</w:t>
      </w:r>
    </w:p>
    <w:p w14:paraId="4C4791F5" w14:textId="77777777" w:rsidR="007F08FC" w:rsidRPr="00DC6D5C" w:rsidRDefault="007F08FC" w:rsidP="007F08FC">
      <w:pPr>
        <w:pStyle w:val="Heading4"/>
        <w:rPr>
          <w:rFonts w:ascii="Times" w:hAnsi="Times"/>
        </w:rPr>
      </w:pPr>
      <w:r w:rsidRPr="00DC6D5C">
        <w:rPr>
          <w:rFonts w:ascii="Times" w:hAnsi="Times"/>
        </w:rPr>
        <w:t>Discourses of biodiversity and biotech construct nature under scientific paradigm</w:t>
      </w:r>
    </w:p>
    <w:p w14:paraId="70B747F5" w14:textId="77777777" w:rsidR="007F08FC" w:rsidRPr="00DC6D5C" w:rsidRDefault="007F08FC" w:rsidP="007F08FC">
      <w:pPr>
        <w:rPr>
          <w:rFonts w:ascii="Times" w:hAnsi="Times"/>
        </w:rPr>
      </w:pPr>
      <w:r w:rsidRPr="00DC6D5C">
        <w:rPr>
          <w:rStyle w:val="StyleStyleBold12pt"/>
          <w:rFonts w:ascii="Times" w:hAnsi="Times"/>
        </w:rPr>
        <w:t>Escobar 95</w:t>
      </w:r>
      <w:r w:rsidRPr="00DC6D5C">
        <w:rPr>
          <w:rFonts w:ascii="Times" w:hAnsi="Times"/>
        </w:rPr>
        <w:t xml:space="preserve"> (Arturo; prof of anthropology @ UMASS, ENCOUNTERING DEVELOPMENT: THE MAKING AND UNMAKING OF THE THIRD WORLD, p. 206)</w:t>
      </w:r>
    </w:p>
    <w:p w14:paraId="425067AF" w14:textId="77777777" w:rsidR="007F08FC" w:rsidRPr="00DC6D5C" w:rsidRDefault="007F08FC" w:rsidP="007F08FC">
      <w:pPr>
        <w:rPr>
          <w:rStyle w:val="StyleBoldUnderline"/>
          <w:rFonts w:ascii="Times" w:hAnsi="Times"/>
          <w:b w:val="0"/>
          <w:sz w:val="16"/>
          <w:szCs w:val="16"/>
        </w:rPr>
      </w:pPr>
    </w:p>
    <w:p w14:paraId="7CF502DC" w14:textId="6FF57CCE" w:rsidR="007F08FC" w:rsidRPr="00DC6D5C" w:rsidRDefault="003030B3" w:rsidP="007F08FC">
      <w:pPr>
        <w:rPr>
          <w:rFonts w:ascii="Times" w:hAnsi="Times"/>
        </w:rPr>
      </w:pPr>
      <w:r>
        <w:rPr>
          <w:rStyle w:val="StyleBoldUnderline"/>
          <w:rFonts w:ascii="Times" w:hAnsi="Times"/>
        </w:rPr>
        <w:t>T</w:t>
      </w:r>
      <w:r w:rsidR="007F08FC" w:rsidRPr="00DC6D5C">
        <w:rPr>
          <w:rStyle w:val="StyleBoldUnderline"/>
          <w:rFonts w:ascii="Times" w:hAnsi="Times"/>
        </w:rPr>
        <w:t>he discourses of biodiversity and biotechnology can be situated within the framework of</w:t>
      </w:r>
      <w:r w:rsidR="007F08FC" w:rsidRPr="00DC6D5C">
        <w:rPr>
          <w:rStyle w:val="StyleBoldUnderline"/>
          <w:rFonts w:ascii="Times" w:hAnsi="Times"/>
          <w:sz w:val="16"/>
          <w:szCs w:val="16"/>
        </w:rPr>
        <w:t xml:space="preserve"> </w:t>
      </w:r>
      <w:r w:rsidR="007F08FC" w:rsidRPr="00DC6D5C">
        <w:rPr>
          <w:rFonts w:ascii="Times" w:hAnsi="Times"/>
        </w:rPr>
        <w:t xml:space="preserve">what Donna </w:t>
      </w:r>
      <w:proofErr w:type="spellStart"/>
      <w:r w:rsidR="007F08FC" w:rsidRPr="00DC6D5C">
        <w:rPr>
          <w:rFonts w:ascii="Times" w:hAnsi="Times"/>
        </w:rPr>
        <w:t>Haraway</w:t>
      </w:r>
      <w:proofErr w:type="spellEnd"/>
      <w:r w:rsidR="007F08FC" w:rsidRPr="00DC6D5C">
        <w:rPr>
          <w:rFonts w:ascii="Times" w:hAnsi="Times"/>
        </w:rPr>
        <w:t xml:space="preserve"> calls</w:t>
      </w:r>
      <w:r w:rsidR="007F08FC" w:rsidRPr="00DC6D5C">
        <w:rPr>
          <w:rStyle w:val="StyleBoldUnderline"/>
          <w:rFonts w:ascii="Times" w:hAnsi="Times"/>
          <w:sz w:val="16"/>
          <w:szCs w:val="16"/>
        </w:rPr>
        <w:t xml:space="preserve"> </w:t>
      </w:r>
      <w:r w:rsidR="007F08FC" w:rsidRPr="00DC6D5C">
        <w:rPr>
          <w:rStyle w:val="StyleBoldUnderline"/>
          <w:rFonts w:ascii="Times" w:hAnsi="Times"/>
        </w:rPr>
        <w:t>the postmodern reinvention of nature</w:t>
      </w:r>
      <w:proofErr w:type="gramStart"/>
      <w:r w:rsidR="007F08FC" w:rsidRPr="00DC6D5C">
        <w:rPr>
          <w:rFonts w:ascii="Times" w:hAnsi="Times"/>
        </w:rPr>
        <w:t xml:space="preserve">. </w:t>
      </w:r>
      <w:proofErr w:type="gramEnd"/>
      <w:r w:rsidR="007F08FC" w:rsidRPr="00DC6D5C">
        <w:rPr>
          <w:rFonts w:ascii="Times" w:hAnsi="Times"/>
        </w:rPr>
        <w:t>This reinvention is being fostered by sciences such as molecular biology, genetics, and immunology, research trends such as human genome project, and artificial intelligence and biotechnology</w:t>
      </w:r>
      <w:proofErr w:type="gramStart"/>
      <w:r w:rsidR="007F08FC" w:rsidRPr="00DC6D5C">
        <w:rPr>
          <w:rFonts w:ascii="Times" w:hAnsi="Times"/>
        </w:rPr>
        <w:t xml:space="preserve">. </w:t>
      </w:r>
      <w:proofErr w:type="gramEnd"/>
      <w:r w:rsidR="007F08FC" w:rsidRPr="00DC6D5C">
        <w:rPr>
          <w:rStyle w:val="StyleBoldUnderline"/>
          <w:rFonts w:ascii="Times" w:hAnsi="Times"/>
        </w:rPr>
        <w:t>WE could be moving from a regime of “organic” and “capitalized nature to a regime of constructed nature effected by novel forms of science and technology</w:t>
      </w:r>
      <w:proofErr w:type="gramStart"/>
      <w:r w:rsidR="007F08FC" w:rsidRPr="00DC6D5C">
        <w:rPr>
          <w:rStyle w:val="StyleBoldUnderline"/>
          <w:rFonts w:ascii="Times" w:hAnsi="Times"/>
        </w:rPr>
        <w:t xml:space="preserve">. </w:t>
      </w:r>
      <w:proofErr w:type="gramEnd"/>
      <w:r w:rsidR="007F08FC" w:rsidRPr="00DC6D5C">
        <w:rPr>
          <w:rStyle w:val="StyleBoldUnderline"/>
          <w:rFonts w:ascii="Times" w:hAnsi="Times"/>
        </w:rPr>
        <w:t xml:space="preserve">In this regime, nature would be built by manifold </w:t>
      </w:r>
      <w:proofErr w:type="spellStart"/>
      <w:r w:rsidR="007F08FC" w:rsidRPr="00DC6D5C">
        <w:rPr>
          <w:rStyle w:val="StyleBoldUnderline"/>
          <w:rFonts w:ascii="Times" w:hAnsi="Times"/>
        </w:rPr>
        <w:t>biopractices</w:t>
      </w:r>
      <w:proofErr w:type="spellEnd"/>
      <w:r w:rsidR="007F08FC" w:rsidRPr="00DC6D5C">
        <w:rPr>
          <w:rStyle w:val="StyleBoldUnderline"/>
          <w:rFonts w:ascii="Times" w:hAnsi="Times"/>
        </w:rPr>
        <w:t>.</w:t>
      </w:r>
    </w:p>
    <w:p w14:paraId="50978F83" w14:textId="77777777" w:rsidR="00C02EAA" w:rsidRPr="00DC6D5C" w:rsidRDefault="00C02EAA" w:rsidP="00C02EAA">
      <w:pPr>
        <w:pStyle w:val="Heading3"/>
        <w:rPr>
          <w:rStyle w:val="StyleBoldUnderline"/>
          <w:rFonts w:ascii="Times" w:hAnsi="Times"/>
          <w:b/>
          <w:sz w:val="32"/>
        </w:rPr>
      </w:pPr>
      <w:r w:rsidRPr="00DC6D5C">
        <w:rPr>
          <w:rFonts w:ascii="Times" w:hAnsi="Times"/>
        </w:rPr>
        <w:lastRenderedPageBreak/>
        <w:t>Democratic Peace Theory</w:t>
      </w:r>
    </w:p>
    <w:p w14:paraId="616979E4" w14:textId="77777777" w:rsidR="00C02EAA" w:rsidRPr="00DC6D5C" w:rsidRDefault="00C02EAA" w:rsidP="00C02EAA">
      <w:pPr>
        <w:rPr>
          <w:rFonts w:ascii="Times" w:hAnsi="Times"/>
        </w:rPr>
      </w:pPr>
    </w:p>
    <w:p w14:paraId="26760FD9" w14:textId="77777777" w:rsidR="00C02EAA" w:rsidRPr="00DC6D5C" w:rsidRDefault="00C02EAA" w:rsidP="00C02EAA">
      <w:pPr>
        <w:pStyle w:val="Heading4"/>
        <w:rPr>
          <w:rFonts w:ascii="Times" w:hAnsi="Times"/>
        </w:rPr>
      </w:pPr>
      <w:r w:rsidRPr="00DC6D5C">
        <w:rPr>
          <w:rFonts w:ascii="Times" w:hAnsi="Times"/>
        </w:rPr>
        <w:t xml:space="preserve">The </w:t>
      </w:r>
      <w:proofErr w:type="spellStart"/>
      <w:r w:rsidRPr="00DC6D5C">
        <w:rPr>
          <w:rFonts w:ascii="Times" w:hAnsi="Times"/>
        </w:rPr>
        <w:t>aff's</w:t>
      </w:r>
      <w:proofErr w:type="spellEnd"/>
      <w:r w:rsidRPr="00DC6D5C">
        <w:rPr>
          <w:rFonts w:ascii="Times" w:hAnsi="Times"/>
        </w:rPr>
        <w:t xml:space="preserve"> </w:t>
      </w:r>
      <w:proofErr w:type="spellStart"/>
      <w:r w:rsidRPr="00DC6D5C">
        <w:rPr>
          <w:rFonts w:ascii="Times" w:hAnsi="Times"/>
        </w:rPr>
        <w:t>democractic</w:t>
      </w:r>
      <w:proofErr w:type="spellEnd"/>
      <w:r w:rsidRPr="00DC6D5C">
        <w:rPr>
          <w:rFonts w:ascii="Times" w:hAnsi="Times"/>
        </w:rPr>
        <w:t xml:space="preserve"> peace theory arguments undermine cultural difference and contribute to unequal power structures.</w:t>
      </w:r>
    </w:p>
    <w:p w14:paraId="1A4AC084" w14:textId="77777777" w:rsidR="00C02EAA" w:rsidRPr="00DC6D5C" w:rsidRDefault="00C02EAA" w:rsidP="00C02EAA">
      <w:pPr>
        <w:rPr>
          <w:rFonts w:ascii="Times" w:hAnsi="Times"/>
        </w:rPr>
      </w:pPr>
      <w:r w:rsidRPr="00DC6D5C">
        <w:rPr>
          <w:rFonts w:ascii="Times" w:hAnsi="Times"/>
        </w:rPr>
        <w:t xml:space="preserve">Dr. Kea </w:t>
      </w:r>
      <w:proofErr w:type="spellStart"/>
      <w:r w:rsidRPr="00DC6D5C">
        <w:rPr>
          <w:rStyle w:val="StyleStyleBold12pt"/>
          <w:rFonts w:ascii="Times" w:hAnsi="Times"/>
        </w:rPr>
        <w:t>Gorden</w:t>
      </w:r>
      <w:proofErr w:type="spellEnd"/>
      <w:r w:rsidRPr="00DC6D5C">
        <w:rPr>
          <w:rFonts w:ascii="Times" w:hAnsi="Times"/>
        </w:rPr>
        <w:t xml:space="preserve"> </w:t>
      </w:r>
      <w:proofErr w:type="spellStart"/>
      <w:r w:rsidRPr="00DC6D5C">
        <w:rPr>
          <w:rFonts w:ascii="Times" w:hAnsi="Times"/>
          <w:sz w:val="12"/>
          <w:szCs w:val="12"/>
        </w:rPr>
        <w:t>Gorden</w:t>
      </w:r>
      <w:proofErr w:type="spellEnd"/>
      <w:r w:rsidRPr="00DC6D5C">
        <w:rPr>
          <w:rFonts w:ascii="Times" w:hAnsi="Times"/>
          <w:sz w:val="12"/>
          <w:szCs w:val="12"/>
        </w:rPr>
        <w:t xml:space="preserve"> earned her</w:t>
      </w:r>
      <w:r w:rsidRPr="00DC6D5C">
        <w:rPr>
          <w:rFonts w:ascii="Times" w:hAnsi="Times"/>
        </w:rPr>
        <w:t xml:space="preserve"> Ph.D. in Politics from the University of California, </w:t>
      </w:r>
      <w:r w:rsidRPr="00DC6D5C">
        <w:rPr>
          <w:rFonts w:ascii="Times" w:hAnsi="Times"/>
          <w:sz w:val="12"/>
          <w:szCs w:val="12"/>
        </w:rPr>
        <w:t>Santa Cruz, completed Master’s degree work in International Development at the School of International Service at American University, and earned her undergraduate degree from Cornell University</w:t>
      </w:r>
      <w:proofErr w:type="gramStart"/>
      <w:r w:rsidRPr="00DC6D5C">
        <w:rPr>
          <w:rFonts w:ascii="Times" w:hAnsi="Times"/>
          <w:sz w:val="12"/>
          <w:szCs w:val="12"/>
        </w:rPr>
        <w:t xml:space="preserve">. </w:t>
      </w:r>
      <w:proofErr w:type="gramEnd"/>
      <w:r w:rsidRPr="00DC6D5C">
        <w:rPr>
          <w:rFonts w:ascii="Times" w:hAnsi="Times"/>
          <w:sz w:val="12"/>
          <w:szCs w:val="12"/>
        </w:rPr>
        <w:t>Her research is informed by her experiences as a Peace Corps volunteer in Zimbabwe and a Fulbright Research Fellow in South Africa, and her work is attendant to the network of guiding assumptions and constructions of difference that position “Africa” within discussions of poverty, security and resources</w:t>
      </w:r>
      <w:proofErr w:type="gramStart"/>
      <w:r w:rsidRPr="00DC6D5C">
        <w:rPr>
          <w:rFonts w:ascii="Times" w:hAnsi="Times"/>
          <w:sz w:val="12"/>
          <w:szCs w:val="12"/>
        </w:rPr>
        <w:t xml:space="preserve">. </w:t>
      </w:r>
      <w:proofErr w:type="gramEnd"/>
      <w:r w:rsidRPr="00DC6D5C">
        <w:rPr>
          <w:rFonts w:ascii="Times" w:hAnsi="Times"/>
          <w:sz w:val="12"/>
          <w:szCs w:val="12"/>
        </w:rPr>
        <w:t>Her research interests lie in exploring the politics of democratization and development, with particular attention to the ways that discourses of secular modernity so often shape how these phenomena are understood</w:t>
      </w:r>
      <w:proofErr w:type="gramStart"/>
      <w:r w:rsidRPr="00DC6D5C">
        <w:rPr>
          <w:rFonts w:ascii="Times" w:hAnsi="Times"/>
          <w:sz w:val="12"/>
          <w:szCs w:val="12"/>
        </w:rPr>
        <w:t xml:space="preserve">. </w:t>
      </w:r>
      <w:proofErr w:type="gramEnd"/>
      <w:r w:rsidRPr="00DC6D5C">
        <w:rPr>
          <w:rFonts w:ascii="Times" w:hAnsi="Times"/>
          <w:sz w:val="12"/>
          <w:szCs w:val="12"/>
        </w:rPr>
        <w:t>She is now engaged in a new research project questioning the ways that gendered cultural practices in South Africa impact the manner and form of women’s political participation and mobilization</w:t>
      </w:r>
      <w:proofErr w:type="gramStart"/>
      <w:r w:rsidRPr="00DC6D5C">
        <w:rPr>
          <w:rFonts w:ascii="Times" w:hAnsi="Times"/>
          <w:sz w:val="12"/>
          <w:szCs w:val="12"/>
        </w:rPr>
        <w:t>.</w:t>
      </w:r>
      <w:r w:rsidRPr="00DC6D5C">
        <w:rPr>
          <w:rFonts w:ascii="Times" w:hAnsi="Times"/>
        </w:rPr>
        <w:t xml:space="preserve"> </w:t>
      </w:r>
      <w:proofErr w:type="gramEnd"/>
      <w:r w:rsidRPr="00DC6D5C">
        <w:rPr>
          <w:rFonts w:ascii="Times" w:hAnsi="Times"/>
        </w:rPr>
        <w:t>“Depoliticizing Effects of International Development as the Praxis of Liberal Institutionalism” Field Statement #2 May 10th, 20</w:t>
      </w:r>
      <w:r w:rsidRPr="00DC6D5C">
        <w:rPr>
          <w:rStyle w:val="StyleStyleBold12pt"/>
          <w:rFonts w:ascii="Times" w:hAnsi="Times"/>
        </w:rPr>
        <w:t xml:space="preserve">04 </w:t>
      </w:r>
      <w:r w:rsidRPr="00DC6D5C">
        <w:rPr>
          <w:rFonts w:ascii="Times" w:hAnsi="Times"/>
        </w:rPr>
        <w:t>YHK//JDI</w:t>
      </w:r>
    </w:p>
    <w:p w14:paraId="40C842C6" w14:textId="77777777" w:rsidR="00C02EAA" w:rsidRPr="00DC6D5C" w:rsidRDefault="00C02EAA" w:rsidP="00C02EAA">
      <w:pPr>
        <w:rPr>
          <w:rFonts w:ascii="Times" w:hAnsi="Times"/>
        </w:rPr>
      </w:pPr>
    </w:p>
    <w:p w14:paraId="5DB66FF5" w14:textId="77777777" w:rsidR="00C02EAA" w:rsidRPr="00DC6D5C" w:rsidRDefault="00C02EAA" w:rsidP="00C02EAA">
      <w:pPr>
        <w:rPr>
          <w:rStyle w:val="StyleBoldUnderline"/>
          <w:rFonts w:ascii="Times" w:hAnsi="Times"/>
          <w:b w:val="0"/>
          <w:sz w:val="16"/>
          <w:u w:val="none"/>
        </w:rPr>
      </w:pPr>
      <w:r w:rsidRPr="00DC6D5C">
        <w:rPr>
          <w:rStyle w:val="StyleBoldUnderline"/>
          <w:rFonts w:ascii="Times" w:hAnsi="Times"/>
          <w:highlight w:val="yellow"/>
        </w:rPr>
        <w:t>Liberal institutionalism</w:t>
      </w:r>
      <w:r w:rsidRPr="00DC6D5C">
        <w:rPr>
          <w:rStyle w:val="StyleBoldUnderline"/>
          <w:rFonts w:ascii="Times" w:hAnsi="Times"/>
        </w:rPr>
        <w:t xml:space="preserve">, described by Kant in Perpetual Peace, </w:t>
      </w:r>
      <w:r w:rsidRPr="00DC6D5C">
        <w:rPr>
          <w:rStyle w:val="StyleBoldUnderline"/>
          <w:rFonts w:ascii="Times" w:hAnsi="Times"/>
          <w:highlight w:val="yellow"/>
        </w:rPr>
        <w:t>establishes the doctrine of liberal discourse</w:t>
      </w:r>
      <w:proofErr w:type="gramStart"/>
      <w:r w:rsidRPr="00DC6D5C">
        <w:rPr>
          <w:rStyle w:val="StyleBoldUnderline"/>
          <w:rFonts w:ascii="Times" w:hAnsi="Times"/>
          <w:highlight w:val="yellow"/>
        </w:rPr>
        <w:t>.</w:t>
      </w:r>
      <w:r w:rsidRPr="00DC6D5C">
        <w:rPr>
          <w:rFonts w:ascii="Times" w:hAnsi="Times"/>
          <w:sz w:val="16"/>
        </w:rPr>
        <w:t xml:space="preserve"> </w:t>
      </w:r>
      <w:proofErr w:type="gramEnd"/>
      <w:r w:rsidRPr="00DC6D5C">
        <w:rPr>
          <w:rFonts w:ascii="Times" w:hAnsi="Times"/>
          <w:sz w:val="16"/>
        </w:rPr>
        <w:t xml:space="preserve">Bruce </w:t>
      </w:r>
      <w:proofErr w:type="spellStart"/>
      <w:r w:rsidRPr="00DC6D5C">
        <w:rPr>
          <w:rStyle w:val="StyleBoldUnderline"/>
          <w:rFonts w:ascii="Times" w:hAnsi="Times"/>
        </w:rPr>
        <w:t>Russett</w:t>
      </w:r>
      <w:proofErr w:type="spellEnd"/>
      <w:r w:rsidRPr="00DC6D5C">
        <w:rPr>
          <w:rStyle w:val="StyleBoldUnderline"/>
          <w:rFonts w:ascii="Times" w:hAnsi="Times"/>
        </w:rPr>
        <w:t xml:space="preserve"> and</w:t>
      </w:r>
      <w:r w:rsidRPr="00DC6D5C">
        <w:rPr>
          <w:rFonts w:ascii="Times" w:hAnsi="Times"/>
          <w:sz w:val="16"/>
        </w:rPr>
        <w:t xml:space="preserve"> John </w:t>
      </w:r>
      <w:proofErr w:type="spellStart"/>
      <w:r w:rsidRPr="00DC6D5C">
        <w:rPr>
          <w:rStyle w:val="StyleBoldUnderline"/>
          <w:rFonts w:ascii="Times" w:hAnsi="Times"/>
        </w:rPr>
        <w:t>Oneal</w:t>
      </w:r>
      <w:proofErr w:type="spellEnd"/>
      <w:r w:rsidRPr="00DC6D5C">
        <w:rPr>
          <w:rFonts w:ascii="Times" w:hAnsi="Times"/>
          <w:sz w:val="16"/>
        </w:rPr>
        <w:t xml:space="preserve"> in their article, “Triangulating Peace”, d</w:t>
      </w:r>
      <w:r w:rsidRPr="00DC6D5C">
        <w:rPr>
          <w:rStyle w:val="StyleBoldUnderline"/>
          <w:rFonts w:ascii="Times" w:hAnsi="Times"/>
        </w:rPr>
        <w:t>escribe three tenets of Kant’s theory of peace, including representative democracy, commerce and free trade, and international law and organization</w:t>
      </w:r>
      <w:proofErr w:type="gramStart"/>
      <w:r w:rsidRPr="00DC6D5C">
        <w:rPr>
          <w:rStyle w:val="StyleBoldUnderline"/>
          <w:rFonts w:ascii="Times" w:hAnsi="Times"/>
        </w:rPr>
        <w:t xml:space="preserve">. </w:t>
      </w:r>
      <w:proofErr w:type="gramEnd"/>
      <w:r w:rsidRPr="00DC6D5C">
        <w:rPr>
          <w:rStyle w:val="StyleBoldUnderline"/>
          <w:rFonts w:ascii="Times" w:hAnsi="Times"/>
        </w:rPr>
        <w:t>These three elements reinforce one another, and result in an institutionalized international peace</w:t>
      </w:r>
      <w:r w:rsidRPr="00DC6D5C">
        <w:rPr>
          <w:rFonts w:ascii="Times" w:hAnsi="Times"/>
          <w:sz w:val="16"/>
        </w:rPr>
        <w:t>, unparalleled by other systems of security, such as balance of power systems</w:t>
      </w:r>
      <w:proofErr w:type="gramStart"/>
      <w:r w:rsidRPr="00DC6D5C">
        <w:rPr>
          <w:rFonts w:ascii="Times" w:hAnsi="Times"/>
          <w:sz w:val="16"/>
        </w:rPr>
        <w:t xml:space="preserve">. </w:t>
      </w:r>
      <w:proofErr w:type="gramEnd"/>
      <w:r w:rsidRPr="00DC6D5C">
        <w:rPr>
          <w:rStyle w:val="StyleBoldUnderline"/>
          <w:rFonts w:ascii="Times" w:hAnsi="Times"/>
          <w:highlight w:val="yellow"/>
        </w:rPr>
        <w:t>This triangle is based upon the supposition that</w:t>
      </w:r>
      <w:r w:rsidRPr="00DC6D5C">
        <w:rPr>
          <w:rFonts w:ascii="Times" w:hAnsi="Times"/>
          <w:sz w:val="16"/>
        </w:rPr>
        <w:t xml:space="preserve">, for substantive and structural reasons, </w:t>
      </w:r>
      <w:r w:rsidRPr="00DC6D5C">
        <w:rPr>
          <w:rStyle w:val="StyleBoldUnderline"/>
          <w:rFonts w:ascii="Times" w:hAnsi="Times"/>
          <w:highlight w:val="yellow"/>
        </w:rPr>
        <w:t>democracies will not fight one another</w:t>
      </w:r>
      <w:r w:rsidRPr="00DC6D5C">
        <w:rPr>
          <w:rFonts w:ascii="Times" w:hAnsi="Times"/>
          <w:sz w:val="16"/>
        </w:rPr>
        <w:t xml:space="preserve">, </w:t>
      </w:r>
      <w:r w:rsidRPr="00DC6D5C">
        <w:rPr>
          <w:rStyle w:val="StyleBoldUnderline"/>
          <w:rFonts w:ascii="Times" w:hAnsi="Times"/>
        </w:rPr>
        <w:t xml:space="preserve">and that economic interdependence </w:t>
      </w:r>
      <w:r w:rsidRPr="00DC6D5C">
        <w:rPr>
          <w:rFonts w:ascii="Times" w:hAnsi="Times"/>
          <w:sz w:val="16"/>
        </w:rPr>
        <w:t xml:space="preserve">and </w:t>
      </w:r>
      <w:proofErr w:type="spellStart"/>
      <w:r w:rsidRPr="00DC6D5C">
        <w:rPr>
          <w:rFonts w:ascii="Times" w:hAnsi="Times"/>
          <w:sz w:val="16"/>
        </w:rPr>
        <w:t>embeddedness</w:t>
      </w:r>
      <w:proofErr w:type="spellEnd"/>
      <w:r w:rsidRPr="00DC6D5C">
        <w:rPr>
          <w:rFonts w:ascii="Times" w:hAnsi="Times"/>
          <w:sz w:val="16"/>
        </w:rPr>
        <w:t xml:space="preserve"> within international organizations </w:t>
      </w:r>
      <w:r w:rsidRPr="00DC6D5C">
        <w:rPr>
          <w:rStyle w:val="StyleBoldUnderline"/>
          <w:rFonts w:ascii="Times" w:hAnsi="Times"/>
        </w:rPr>
        <w:t>will slow any tendencies towards war</w:t>
      </w:r>
      <w:proofErr w:type="gramStart"/>
      <w:r w:rsidRPr="00DC6D5C">
        <w:rPr>
          <w:rFonts w:ascii="Times" w:hAnsi="Times"/>
          <w:sz w:val="16"/>
        </w:rPr>
        <w:t xml:space="preserve">. </w:t>
      </w:r>
      <w:proofErr w:type="gramEnd"/>
      <w:r w:rsidRPr="00DC6D5C">
        <w:rPr>
          <w:rStyle w:val="StyleBoldUnderline"/>
          <w:rFonts w:ascii="Times" w:hAnsi="Times"/>
        </w:rPr>
        <w:t>Participation in organizations promoting free trade and the principles of democracy further encourage and protect the cooperation of states, and discourage conflict</w:t>
      </w:r>
      <w:proofErr w:type="gramStart"/>
      <w:r w:rsidRPr="00DC6D5C">
        <w:rPr>
          <w:rStyle w:val="StyleBoldUnderline"/>
          <w:rFonts w:ascii="Times" w:hAnsi="Times"/>
        </w:rPr>
        <w:t>.</w:t>
      </w:r>
      <w:r w:rsidRPr="00DC6D5C">
        <w:rPr>
          <w:rFonts w:ascii="Times" w:hAnsi="Times"/>
          <w:sz w:val="16"/>
        </w:rPr>
        <w:t xml:space="preserve"> </w:t>
      </w:r>
      <w:proofErr w:type="spellStart"/>
      <w:proofErr w:type="gramEnd"/>
      <w:r w:rsidRPr="00DC6D5C">
        <w:rPr>
          <w:rFonts w:ascii="Times" w:hAnsi="Times"/>
          <w:sz w:val="16"/>
        </w:rPr>
        <w:t>Russett</w:t>
      </w:r>
      <w:proofErr w:type="spellEnd"/>
      <w:r w:rsidRPr="00DC6D5C">
        <w:rPr>
          <w:rFonts w:ascii="Times" w:hAnsi="Times"/>
          <w:sz w:val="16"/>
        </w:rPr>
        <w:t xml:space="preserve"> and </w:t>
      </w:r>
      <w:proofErr w:type="spellStart"/>
      <w:r w:rsidRPr="00DC6D5C">
        <w:rPr>
          <w:rFonts w:ascii="Times" w:hAnsi="Times"/>
          <w:sz w:val="16"/>
        </w:rPr>
        <w:t>Oneal</w:t>
      </w:r>
      <w:proofErr w:type="spellEnd"/>
      <w:r w:rsidRPr="00DC6D5C">
        <w:rPr>
          <w:rFonts w:ascii="Times" w:hAnsi="Times"/>
          <w:sz w:val="16"/>
        </w:rPr>
        <w:t xml:space="preserve"> summarize, “If they were dependent on other countries for markets, for vital raw materials and other supplies, they would resist any policy of movement that threatened to break those economic ties</w:t>
      </w:r>
      <w:proofErr w:type="gramStart"/>
      <w:r w:rsidRPr="00DC6D5C">
        <w:rPr>
          <w:rFonts w:ascii="Times" w:hAnsi="Times"/>
          <w:sz w:val="16"/>
        </w:rPr>
        <w:t xml:space="preserve">… </w:t>
      </w:r>
      <w:proofErr w:type="gramEnd"/>
      <w:r w:rsidRPr="00DC6D5C">
        <w:rPr>
          <w:rFonts w:ascii="Times" w:hAnsi="Times"/>
          <w:sz w:val="16"/>
        </w:rPr>
        <w:t>War would be economically irrational: those with important economic interests would suffer from war, and so they would use their political power to oppose polices that might lead to it.</w:t>
      </w:r>
      <w:proofErr w:type="gramStart"/>
      <w:r w:rsidRPr="00DC6D5C">
        <w:rPr>
          <w:rFonts w:ascii="Times" w:hAnsi="Times"/>
          <w:sz w:val="16"/>
        </w:rPr>
        <w:t xml:space="preserve">”3  </w:t>
      </w:r>
      <w:r w:rsidRPr="00DC6D5C">
        <w:rPr>
          <w:rStyle w:val="StyleBoldUnderline"/>
          <w:rFonts w:ascii="Times" w:hAnsi="Times"/>
        </w:rPr>
        <w:t>While</w:t>
      </w:r>
      <w:proofErr w:type="gramEnd"/>
      <w:r w:rsidRPr="00DC6D5C">
        <w:rPr>
          <w:rStyle w:val="StyleBoldUnderline"/>
          <w:rFonts w:ascii="Times" w:hAnsi="Times"/>
        </w:rPr>
        <w:t xml:space="preserve"> an end to violent conflict between states seems an uncontestable goal, </w:t>
      </w:r>
      <w:r w:rsidRPr="00DC6D5C">
        <w:rPr>
          <w:rStyle w:val="StyleBoldUnderline"/>
          <w:rFonts w:ascii="Times" w:hAnsi="Times"/>
          <w:highlight w:val="yellow"/>
        </w:rPr>
        <w:t>the perpetual peace theory set forth</w:t>
      </w:r>
      <w:r w:rsidRPr="00DC6D5C">
        <w:rPr>
          <w:rStyle w:val="StyleBoldUnderline"/>
          <w:rFonts w:ascii="Times" w:hAnsi="Times"/>
        </w:rPr>
        <w:t xml:space="preserve"> during the Enlightenment </w:t>
      </w:r>
      <w:r w:rsidRPr="00DC6D5C">
        <w:rPr>
          <w:rStyle w:val="StyleBoldUnderline"/>
          <w:rFonts w:ascii="Times" w:hAnsi="Times"/>
          <w:highlight w:val="yellow"/>
        </w:rPr>
        <w:t>is problematic in its erasure of cultural, political and social difference</w:t>
      </w:r>
      <w:r w:rsidRPr="00DC6D5C">
        <w:rPr>
          <w:rFonts w:ascii="Times" w:hAnsi="Times"/>
          <w:sz w:val="16"/>
          <w:highlight w:val="yellow"/>
        </w:rPr>
        <w:t xml:space="preserve"> </w:t>
      </w:r>
      <w:r w:rsidRPr="00DC6D5C">
        <w:rPr>
          <w:rStyle w:val="StyleBoldUnderline"/>
          <w:rFonts w:ascii="Times" w:hAnsi="Times"/>
          <w:highlight w:val="yellow"/>
        </w:rPr>
        <w:t>in the name of creating a sense of consistency</w:t>
      </w:r>
      <w:r w:rsidRPr="00DC6D5C">
        <w:rPr>
          <w:rStyle w:val="StyleBoldUnderline"/>
          <w:rFonts w:ascii="Times" w:hAnsi="Times"/>
        </w:rPr>
        <w:t xml:space="preserve"> amongst global actors and their intentions</w:t>
      </w:r>
      <w:r w:rsidRPr="00DC6D5C">
        <w:rPr>
          <w:rFonts w:ascii="Times" w:hAnsi="Times"/>
          <w:sz w:val="16"/>
        </w:rPr>
        <w:t xml:space="preserve">. </w:t>
      </w:r>
      <w:r w:rsidRPr="00DC6D5C">
        <w:rPr>
          <w:rStyle w:val="StyleBoldUnderline"/>
          <w:rFonts w:ascii="Times" w:hAnsi="Times"/>
          <w:highlight w:val="yellow"/>
        </w:rPr>
        <w:t>Development endeavors are based upon positivist understandings of rational actors</w:t>
      </w:r>
      <w:r w:rsidRPr="00DC6D5C">
        <w:rPr>
          <w:rFonts w:ascii="Times" w:hAnsi="Times"/>
          <w:sz w:val="16"/>
        </w:rPr>
        <w:t xml:space="preserve"> </w:t>
      </w:r>
      <w:r w:rsidRPr="00DC6D5C">
        <w:rPr>
          <w:rStyle w:val="StyleBoldUnderline"/>
          <w:rFonts w:ascii="Times" w:hAnsi="Times"/>
        </w:rPr>
        <w:t>who,</w:t>
      </w:r>
      <w:r w:rsidRPr="00DC6D5C">
        <w:rPr>
          <w:rFonts w:ascii="Times" w:hAnsi="Times"/>
          <w:sz w:val="16"/>
        </w:rPr>
        <w:t xml:space="preserve"> given the right tools and resources from the West, will </w:t>
      </w:r>
      <w:r w:rsidRPr="00DC6D5C">
        <w:rPr>
          <w:rStyle w:val="StyleBoldUnderline"/>
          <w:rFonts w:ascii="Times" w:hAnsi="Times"/>
        </w:rPr>
        <w:t>transform their political, social and economic organization according to the tenets of liberal institutionalism</w:t>
      </w:r>
      <w:proofErr w:type="gramStart"/>
      <w:r w:rsidRPr="00DC6D5C">
        <w:rPr>
          <w:rStyle w:val="StyleBoldUnderline"/>
          <w:rFonts w:ascii="Times" w:hAnsi="Times"/>
        </w:rPr>
        <w:t>.</w:t>
      </w:r>
      <w:r w:rsidRPr="00DC6D5C">
        <w:rPr>
          <w:rFonts w:ascii="Times" w:hAnsi="Times"/>
          <w:sz w:val="16"/>
        </w:rPr>
        <w:t xml:space="preserve"> </w:t>
      </w:r>
      <w:proofErr w:type="gramEnd"/>
      <w:r w:rsidRPr="00DC6D5C">
        <w:rPr>
          <w:rFonts w:ascii="Times" w:hAnsi="Times"/>
          <w:sz w:val="16"/>
        </w:rPr>
        <w:t xml:space="preserve">As </w:t>
      </w:r>
      <w:r w:rsidRPr="00DC6D5C">
        <w:rPr>
          <w:rStyle w:val="StyleBoldUnderline"/>
          <w:rFonts w:ascii="Times" w:hAnsi="Times"/>
          <w:highlight w:val="yellow"/>
        </w:rPr>
        <w:t>the</w:t>
      </w:r>
      <w:r w:rsidRPr="00DC6D5C">
        <w:rPr>
          <w:rFonts w:ascii="Times" w:hAnsi="Times"/>
          <w:sz w:val="16"/>
          <w:highlight w:val="yellow"/>
        </w:rPr>
        <w:t xml:space="preserve"> </w:t>
      </w:r>
      <w:r w:rsidRPr="00DC6D5C">
        <w:rPr>
          <w:rStyle w:val="StyleBoldUnderline"/>
          <w:rFonts w:ascii="Times" w:hAnsi="Times"/>
          <w:highlight w:val="yellow"/>
        </w:rPr>
        <w:t>West holds both a position of</w:t>
      </w:r>
      <w:r w:rsidRPr="00DC6D5C">
        <w:rPr>
          <w:rStyle w:val="StyleBoldUnderline"/>
          <w:rFonts w:ascii="Times" w:hAnsi="Times"/>
        </w:rPr>
        <w:t xml:space="preserve"> hegemonic </w:t>
      </w:r>
      <w:r w:rsidRPr="00DC6D5C">
        <w:rPr>
          <w:rStyle w:val="StyleBoldUnderline"/>
          <w:rFonts w:ascii="Times" w:hAnsi="Times"/>
          <w:highlight w:val="yellow"/>
        </w:rPr>
        <w:t>power and is characterized by cap</w:t>
      </w:r>
      <w:r w:rsidRPr="00DC6D5C">
        <w:rPr>
          <w:rStyle w:val="StyleBoldUnderline"/>
          <w:rFonts w:ascii="Times" w:hAnsi="Times"/>
        </w:rPr>
        <w:t xml:space="preserve">italism </w:t>
      </w:r>
      <w:r w:rsidRPr="00DC6D5C">
        <w:rPr>
          <w:rStyle w:val="StyleBoldUnderline"/>
          <w:rFonts w:ascii="Times" w:hAnsi="Times"/>
          <w:highlight w:val="yellow"/>
        </w:rPr>
        <w:t>and democracy</w:t>
      </w:r>
      <w:r w:rsidRPr="00DC6D5C">
        <w:rPr>
          <w:rStyle w:val="StyleBoldUnderline"/>
          <w:rFonts w:ascii="Times" w:hAnsi="Times"/>
        </w:rPr>
        <w:t xml:space="preserve">, </w:t>
      </w:r>
      <w:r w:rsidRPr="00DC6D5C">
        <w:rPr>
          <w:rStyle w:val="StyleBoldUnderline"/>
          <w:rFonts w:ascii="Times" w:hAnsi="Times"/>
          <w:highlight w:val="yellow"/>
        </w:rPr>
        <w:t>these elements</w:t>
      </w:r>
      <w:r w:rsidRPr="00DC6D5C">
        <w:rPr>
          <w:rStyle w:val="StyleBoldUnderline"/>
          <w:rFonts w:ascii="Times" w:hAnsi="Times"/>
        </w:rPr>
        <w:t xml:space="preserve"> of liberal institutionalism </w:t>
      </w:r>
      <w:r w:rsidRPr="00DC6D5C">
        <w:rPr>
          <w:rStyle w:val="StyleBoldUnderline"/>
          <w:rFonts w:ascii="Times" w:hAnsi="Times"/>
          <w:highlight w:val="yellow"/>
        </w:rPr>
        <w:t>are assumed as the</w:t>
      </w:r>
      <w:r w:rsidRPr="00DC6D5C">
        <w:rPr>
          <w:rStyle w:val="StyleBoldUnderline"/>
          <w:rFonts w:ascii="Times" w:hAnsi="Times"/>
        </w:rPr>
        <w:t xml:space="preserve"> superior </w:t>
      </w:r>
      <w:r w:rsidRPr="00DC6D5C">
        <w:rPr>
          <w:rStyle w:val="StyleBoldUnderline"/>
          <w:rFonts w:ascii="Times" w:hAnsi="Times"/>
          <w:highlight w:val="yellow"/>
        </w:rPr>
        <w:t>forms around which underdeveloped societies must be reorganized.</w:t>
      </w:r>
    </w:p>
    <w:p w14:paraId="6675290F" w14:textId="77777777" w:rsidR="00D37601" w:rsidRPr="00DC6D5C" w:rsidRDefault="00D37601" w:rsidP="00D37601">
      <w:pPr>
        <w:pStyle w:val="Heading3"/>
        <w:rPr>
          <w:rFonts w:ascii="Times" w:hAnsi="Times"/>
        </w:rPr>
      </w:pPr>
      <w:r w:rsidRPr="00DC6D5C">
        <w:rPr>
          <w:rFonts w:ascii="Times" w:hAnsi="Times"/>
        </w:rPr>
        <w:lastRenderedPageBreak/>
        <w:t>Economy</w:t>
      </w:r>
    </w:p>
    <w:p w14:paraId="37B5124C" w14:textId="77777777" w:rsidR="00D37601" w:rsidRPr="00DC6D5C" w:rsidRDefault="00D37601" w:rsidP="00D37601">
      <w:pPr>
        <w:pStyle w:val="Heading4"/>
        <w:rPr>
          <w:rFonts w:ascii="Times" w:hAnsi="Times"/>
        </w:rPr>
      </w:pPr>
      <w:r w:rsidRPr="00DC6D5C">
        <w:rPr>
          <w:rFonts w:ascii="Times" w:hAnsi="Times"/>
        </w:rPr>
        <w:t>Their econ advantage isn’t neutral or objective—economic discourse is imbued with power that necessarily directs action toward development.</w:t>
      </w:r>
    </w:p>
    <w:p w14:paraId="388BAC07" w14:textId="77777777" w:rsidR="00D37601" w:rsidRPr="00DC6D5C" w:rsidRDefault="00D37601" w:rsidP="00D37601">
      <w:pPr>
        <w:rPr>
          <w:rFonts w:ascii="Times" w:hAnsi="Times"/>
        </w:rPr>
      </w:pPr>
    </w:p>
    <w:p w14:paraId="615347C8" w14:textId="77777777" w:rsidR="00D37601" w:rsidRPr="00DC6D5C" w:rsidRDefault="00D37601" w:rsidP="00D37601">
      <w:pPr>
        <w:rPr>
          <w:rStyle w:val="StyleStyleBold12pt"/>
          <w:rFonts w:ascii="Times" w:hAnsi="Times"/>
        </w:rPr>
      </w:pPr>
      <w:proofErr w:type="spellStart"/>
      <w:r w:rsidRPr="00DC6D5C">
        <w:rPr>
          <w:rStyle w:val="StyleStyleBold12pt"/>
          <w:rFonts w:ascii="Times" w:hAnsi="Times"/>
        </w:rPr>
        <w:t>Hackner</w:t>
      </w:r>
      <w:proofErr w:type="spellEnd"/>
      <w:r w:rsidRPr="00DC6D5C">
        <w:rPr>
          <w:rStyle w:val="StyleStyleBold12pt"/>
          <w:rFonts w:ascii="Times" w:hAnsi="Times"/>
        </w:rPr>
        <w:t xml:space="preserve"> 2003 </w:t>
      </w:r>
    </w:p>
    <w:p w14:paraId="52F5A92F" w14:textId="77777777" w:rsidR="00D37601" w:rsidRPr="00DC6D5C" w:rsidRDefault="00D37601" w:rsidP="00D37601">
      <w:pPr>
        <w:rPr>
          <w:rFonts w:ascii="Times" w:hAnsi="Times"/>
          <w:sz w:val="24"/>
        </w:rPr>
      </w:pPr>
      <w:r w:rsidRPr="00DC6D5C">
        <w:rPr>
          <w:rFonts w:ascii="Times" w:hAnsi="Times"/>
          <w:sz w:val="24"/>
        </w:rPr>
        <w:t xml:space="preserve">[Michaela Guerin </w:t>
      </w:r>
      <w:proofErr w:type="spellStart"/>
      <w:r w:rsidRPr="00DC6D5C">
        <w:rPr>
          <w:rFonts w:ascii="Times" w:hAnsi="Times"/>
          <w:sz w:val="24"/>
        </w:rPr>
        <w:t>Hackner</w:t>
      </w:r>
      <w:proofErr w:type="spellEnd"/>
      <w:r w:rsidRPr="00DC6D5C">
        <w:rPr>
          <w:rFonts w:ascii="Times" w:hAnsi="Times"/>
          <w:sz w:val="24"/>
        </w:rPr>
        <w:t>, MA in Communication, Culture and Technology @ Georgetown</w:t>
      </w:r>
      <w:proofErr w:type="gramStart"/>
      <w:r w:rsidRPr="00DC6D5C">
        <w:rPr>
          <w:rFonts w:ascii="Times" w:hAnsi="Times"/>
          <w:sz w:val="24"/>
        </w:rPr>
        <w:t xml:space="preserve">. </w:t>
      </w:r>
      <w:proofErr w:type="gramEnd"/>
      <w:r w:rsidRPr="00DC6D5C">
        <w:rPr>
          <w:rFonts w:ascii="Times" w:hAnsi="Times"/>
          <w:sz w:val="24"/>
        </w:rPr>
        <w:t xml:space="preserve">“Shaping International Development Discourse: The </w:t>
      </w:r>
      <w:proofErr w:type="spellStart"/>
      <w:r w:rsidRPr="00DC6D5C">
        <w:rPr>
          <w:rFonts w:ascii="Times" w:hAnsi="Times"/>
          <w:sz w:val="24"/>
        </w:rPr>
        <w:t>Embeddedness</w:t>
      </w:r>
      <w:proofErr w:type="spellEnd"/>
      <w:r w:rsidRPr="00DC6D5C">
        <w:rPr>
          <w:rFonts w:ascii="Times" w:hAnsi="Times"/>
          <w:sz w:val="24"/>
        </w:rPr>
        <w:t xml:space="preserve"> of Economic Theory and Policy Reform” A master’s thesis, presented at Georgetown University, </w:t>
      </w:r>
      <w:proofErr w:type="spellStart"/>
      <w:r w:rsidRPr="00DC6D5C">
        <w:rPr>
          <w:rFonts w:ascii="Times" w:hAnsi="Times"/>
          <w:sz w:val="24"/>
        </w:rPr>
        <w:t>pp</w:t>
      </w:r>
      <w:proofErr w:type="spellEnd"/>
      <w:r w:rsidRPr="00DC6D5C">
        <w:rPr>
          <w:rFonts w:ascii="Times" w:hAnsi="Times"/>
          <w:sz w:val="24"/>
        </w:rPr>
        <w:t xml:space="preserve"> 27-28]</w:t>
      </w:r>
    </w:p>
    <w:p w14:paraId="35684EA2" w14:textId="77777777" w:rsidR="00D37601" w:rsidRPr="00DC6D5C" w:rsidRDefault="00D37601" w:rsidP="00D37601">
      <w:pPr>
        <w:rPr>
          <w:rFonts w:ascii="Times" w:hAnsi="Times"/>
          <w:sz w:val="24"/>
        </w:rPr>
      </w:pPr>
    </w:p>
    <w:p w14:paraId="7D9D7F87" w14:textId="77777777" w:rsidR="00D37601" w:rsidRPr="00DC6D5C" w:rsidRDefault="00D37601" w:rsidP="00D37601">
      <w:pPr>
        <w:rPr>
          <w:rFonts w:ascii="Times" w:hAnsi="Times"/>
          <w:sz w:val="16"/>
        </w:rPr>
      </w:pPr>
      <w:r w:rsidRPr="00DC6D5C">
        <w:rPr>
          <w:rFonts w:ascii="Times" w:hAnsi="Times"/>
          <w:sz w:val="16"/>
        </w:rPr>
        <w:t>In keeping with Foucault’s interpretation of discourse, one must consider the factor of power in the discursive process related to development</w:t>
      </w:r>
      <w:proofErr w:type="gramStart"/>
      <w:r w:rsidRPr="00DC6D5C">
        <w:rPr>
          <w:rFonts w:ascii="Times" w:hAnsi="Times"/>
          <w:sz w:val="16"/>
        </w:rPr>
        <w:t xml:space="preserve">. </w:t>
      </w:r>
      <w:proofErr w:type="gramEnd"/>
      <w:r w:rsidRPr="00DC6D5C">
        <w:rPr>
          <w:rFonts w:ascii="Times" w:hAnsi="Times"/>
          <w:sz w:val="16"/>
        </w:rPr>
        <w:t>As Brigg notes, “</w:t>
      </w:r>
      <w:r w:rsidRPr="00DC6D5C">
        <w:rPr>
          <w:rStyle w:val="StyleBoldUnderline"/>
          <w:rFonts w:ascii="Times" w:hAnsi="Times"/>
        </w:rPr>
        <w:t>development is bound with the contemporary modality of power that operates by bringing forth and promoting the forces and energies of human subjects</w:t>
      </w:r>
      <w:r w:rsidRPr="00DC6D5C">
        <w:rPr>
          <w:rFonts w:ascii="Times" w:hAnsi="Times"/>
          <w:sz w:val="16"/>
        </w:rPr>
        <w:t>” (2002, 430)</w:t>
      </w:r>
      <w:proofErr w:type="gramStart"/>
      <w:r w:rsidRPr="00DC6D5C">
        <w:rPr>
          <w:rFonts w:ascii="Times" w:hAnsi="Times"/>
          <w:sz w:val="16"/>
        </w:rPr>
        <w:t xml:space="preserve">. </w:t>
      </w:r>
      <w:proofErr w:type="gramEnd"/>
      <w:r w:rsidRPr="00DC6D5C">
        <w:rPr>
          <w:rFonts w:ascii="Times" w:hAnsi="Times"/>
          <w:sz w:val="16"/>
        </w:rPr>
        <w:t>Foucault and other post-</w:t>
      </w:r>
      <w:proofErr w:type="spellStart"/>
      <w:r w:rsidRPr="00DC6D5C">
        <w:rPr>
          <w:rFonts w:ascii="Times" w:hAnsi="Times"/>
          <w:sz w:val="16"/>
        </w:rPr>
        <w:t>structuralists</w:t>
      </w:r>
      <w:proofErr w:type="spellEnd"/>
      <w:r w:rsidRPr="00DC6D5C">
        <w:rPr>
          <w:rFonts w:ascii="Times" w:hAnsi="Times"/>
          <w:sz w:val="16"/>
        </w:rPr>
        <w:t xml:space="preserve"> use the concept </w:t>
      </w:r>
      <w:proofErr w:type="spellStart"/>
      <w:r w:rsidRPr="00DC6D5C">
        <w:rPr>
          <w:rFonts w:ascii="Times" w:hAnsi="Times"/>
          <w:sz w:val="16"/>
        </w:rPr>
        <w:t>dispositif</w:t>
      </w:r>
      <w:proofErr w:type="spellEnd"/>
      <w:r w:rsidRPr="00DC6D5C">
        <w:rPr>
          <w:rFonts w:ascii="Times" w:hAnsi="Times"/>
          <w:sz w:val="16"/>
        </w:rPr>
        <w:t xml:space="preserve"> to explain the operation of power through development</w:t>
      </w:r>
      <w:proofErr w:type="gramStart"/>
      <w:r w:rsidRPr="00DC6D5C">
        <w:rPr>
          <w:rFonts w:ascii="Times" w:hAnsi="Times"/>
          <w:sz w:val="16"/>
        </w:rPr>
        <w:t xml:space="preserve">. </w:t>
      </w:r>
      <w:proofErr w:type="gramEnd"/>
      <w:r w:rsidRPr="00DC6D5C">
        <w:rPr>
          <w:rFonts w:ascii="Times" w:hAnsi="Times"/>
          <w:sz w:val="16"/>
        </w:rPr>
        <w:t xml:space="preserve">The </w:t>
      </w:r>
      <w:proofErr w:type="spellStart"/>
      <w:r w:rsidRPr="00DC6D5C">
        <w:rPr>
          <w:rFonts w:ascii="Times" w:hAnsi="Times"/>
          <w:sz w:val="16"/>
        </w:rPr>
        <w:t>dispositif</w:t>
      </w:r>
      <w:proofErr w:type="spellEnd"/>
      <w:r w:rsidRPr="00DC6D5C">
        <w:rPr>
          <w:rFonts w:ascii="Times" w:hAnsi="Times"/>
          <w:sz w:val="16"/>
        </w:rPr>
        <w:t xml:space="preserve"> is a “concrete social apparatus” that is both an “ensemble of discursive elements – for example, discourse, institutions, philosophical and moral propositions” and “the system of relations established between these elements” (Brigg, 2002, 431)</w:t>
      </w:r>
      <w:proofErr w:type="gramStart"/>
      <w:r w:rsidRPr="00DC6D5C">
        <w:rPr>
          <w:rFonts w:ascii="Times" w:hAnsi="Times"/>
          <w:sz w:val="16"/>
        </w:rPr>
        <w:t xml:space="preserve">. </w:t>
      </w:r>
      <w:proofErr w:type="gramEnd"/>
      <w:r w:rsidRPr="00DC6D5C">
        <w:rPr>
          <w:rFonts w:ascii="Times" w:hAnsi="Times"/>
          <w:sz w:val="16"/>
        </w:rPr>
        <w:t>According to Foucault, science has been used as a servant of the state, not just to explain reality but also to produce, control and normalize the relationships in society (</w:t>
      </w:r>
      <w:proofErr w:type="spellStart"/>
      <w:r w:rsidRPr="00DC6D5C">
        <w:rPr>
          <w:rFonts w:ascii="Times" w:hAnsi="Times"/>
          <w:sz w:val="16"/>
        </w:rPr>
        <w:t>Melkote</w:t>
      </w:r>
      <w:proofErr w:type="spellEnd"/>
      <w:r w:rsidRPr="00DC6D5C">
        <w:rPr>
          <w:rFonts w:ascii="Times" w:hAnsi="Times"/>
          <w:sz w:val="16"/>
        </w:rPr>
        <w:t>, 2003, 133)</w:t>
      </w:r>
      <w:proofErr w:type="gramStart"/>
      <w:r w:rsidRPr="00DC6D5C">
        <w:rPr>
          <w:rFonts w:ascii="Times" w:hAnsi="Times"/>
          <w:sz w:val="16"/>
        </w:rPr>
        <w:t xml:space="preserve">. </w:t>
      </w:r>
      <w:proofErr w:type="gramEnd"/>
      <w:r w:rsidRPr="00DC6D5C">
        <w:rPr>
          <w:rFonts w:ascii="Times" w:hAnsi="Times"/>
          <w:sz w:val="16"/>
        </w:rPr>
        <w:t>“</w:t>
      </w:r>
      <w:r w:rsidRPr="00DC6D5C">
        <w:rPr>
          <w:rStyle w:val="StyleBoldUnderline"/>
          <w:rFonts w:ascii="Times" w:hAnsi="Times"/>
        </w:rPr>
        <w:t>This process of normalization reduces heterogeneity by homogenizing individual feelings, desires, and actions</w:t>
      </w:r>
      <w:r w:rsidRPr="00DC6D5C">
        <w:rPr>
          <w:rFonts w:ascii="Times" w:hAnsi="Times"/>
          <w:sz w:val="16"/>
        </w:rPr>
        <w:t>” (</w:t>
      </w:r>
      <w:proofErr w:type="spellStart"/>
      <w:r w:rsidRPr="00DC6D5C">
        <w:rPr>
          <w:rFonts w:ascii="Times" w:hAnsi="Times"/>
          <w:sz w:val="16"/>
        </w:rPr>
        <w:t>Melkote</w:t>
      </w:r>
      <w:proofErr w:type="spellEnd"/>
      <w:r w:rsidRPr="00DC6D5C">
        <w:rPr>
          <w:rFonts w:ascii="Times" w:hAnsi="Times"/>
          <w:sz w:val="16"/>
        </w:rPr>
        <w:t>, 2003, 133)</w:t>
      </w:r>
      <w:proofErr w:type="gramStart"/>
      <w:r w:rsidRPr="00DC6D5C">
        <w:rPr>
          <w:rFonts w:ascii="Times" w:hAnsi="Times"/>
          <w:sz w:val="16"/>
        </w:rPr>
        <w:t xml:space="preserve">. </w:t>
      </w:r>
      <w:proofErr w:type="gramEnd"/>
      <w:r w:rsidRPr="00DC6D5C">
        <w:rPr>
          <w:rFonts w:ascii="Times" w:hAnsi="Times"/>
          <w:sz w:val="16"/>
        </w:rPr>
        <w:t xml:space="preserve">In effect, modern states and the elites that inspire the discourse have the power of deciding what is truth and what is not, so </w:t>
      </w:r>
      <w:r w:rsidRPr="00DC6D5C">
        <w:rPr>
          <w:rStyle w:val="StyleBoldUnderline"/>
          <w:rFonts w:ascii="Times" w:hAnsi="Times"/>
        </w:rPr>
        <w:t xml:space="preserve">the state serves as “a fulcrum for operations of power in the development </w:t>
      </w:r>
      <w:proofErr w:type="spellStart"/>
      <w:r w:rsidRPr="00DC6D5C">
        <w:rPr>
          <w:rStyle w:val="StyleBoldUnderline"/>
          <w:rFonts w:ascii="Times" w:hAnsi="Times"/>
        </w:rPr>
        <w:t>dispositif</w:t>
      </w:r>
      <w:proofErr w:type="spellEnd"/>
      <w:r w:rsidRPr="00DC6D5C">
        <w:rPr>
          <w:rStyle w:val="StyleBoldUnderline"/>
          <w:rFonts w:ascii="Times" w:hAnsi="Times"/>
        </w:rPr>
        <w:t>”</w:t>
      </w:r>
      <w:r w:rsidRPr="00DC6D5C">
        <w:rPr>
          <w:rFonts w:ascii="Times" w:hAnsi="Times"/>
          <w:sz w:val="16"/>
        </w:rPr>
        <w:t xml:space="preserve"> (Brigg, 2002, 433; </w:t>
      </w:r>
      <w:proofErr w:type="spellStart"/>
      <w:r w:rsidRPr="00DC6D5C">
        <w:rPr>
          <w:rFonts w:ascii="Times" w:hAnsi="Times"/>
          <w:sz w:val="16"/>
        </w:rPr>
        <w:t>Melkote</w:t>
      </w:r>
      <w:proofErr w:type="spellEnd"/>
      <w:r w:rsidRPr="00DC6D5C">
        <w:rPr>
          <w:rFonts w:ascii="Times" w:hAnsi="Times"/>
          <w:sz w:val="16"/>
        </w:rPr>
        <w:t>, 2003, 133)</w:t>
      </w:r>
      <w:proofErr w:type="gramStart"/>
      <w:r w:rsidRPr="00DC6D5C">
        <w:rPr>
          <w:rFonts w:ascii="Times" w:hAnsi="Times"/>
          <w:sz w:val="16"/>
        </w:rPr>
        <w:t xml:space="preserve">. </w:t>
      </w:r>
      <w:proofErr w:type="gramEnd"/>
      <w:r w:rsidRPr="00DC6D5C">
        <w:rPr>
          <w:rFonts w:ascii="Times" w:hAnsi="Times"/>
          <w:sz w:val="16"/>
        </w:rPr>
        <w:t xml:space="preserve">II.3.3 Economic Component </w:t>
      </w:r>
      <w:proofErr w:type="gramStart"/>
      <w:r w:rsidRPr="00DC6D5C">
        <w:rPr>
          <w:rFonts w:ascii="Times" w:hAnsi="Times"/>
          <w:sz w:val="16"/>
        </w:rPr>
        <w:t>Because</w:t>
      </w:r>
      <w:proofErr w:type="gramEnd"/>
      <w:r w:rsidRPr="00DC6D5C">
        <w:rPr>
          <w:rFonts w:ascii="Times" w:hAnsi="Times"/>
          <w:sz w:val="16"/>
        </w:rPr>
        <w:t xml:space="preserve"> </w:t>
      </w:r>
      <w:r w:rsidRPr="00DC6D5C">
        <w:rPr>
          <w:rStyle w:val="StyleBoldUnderline"/>
          <w:rFonts w:ascii="Times" w:hAnsi="Times"/>
        </w:rPr>
        <w:t>development is fundamentally an economic process</w:t>
      </w:r>
      <w:r w:rsidRPr="00DC6D5C">
        <w:rPr>
          <w:rFonts w:ascii="Times" w:hAnsi="Times"/>
          <w:sz w:val="16"/>
        </w:rPr>
        <w:t xml:space="preserve">, </w:t>
      </w:r>
      <w:r w:rsidRPr="00DC6D5C">
        <w:rPr>
          <w:rStyle w:val="StyleBoldUnderline"/>
          <w:rFonts w:ascii="Times" w:hAnsi="Times"/>
        </w:rPr>
        <w:t xml:space="preserve">it is important to understand that all theories of development have a significant economic dimension, which plays a large role in the discursive process </w:t>
      </w:r>
      <w:r w:rsidRPr="00DC6D5C">
        <w:rPr>
          <w:rFonts w:ascii="Times" w:hAnsi="Times"/>
          <w:sz w:val="16"/>
        </w:rPr>
        <w:t>(</w:t>
      </w:r>
      <w:proofErr w:type="spellStart"/>
      <w:r w:rsidRPr="00DC6D5C">
        <w:rPr>
          <w:rFonts w:ascii="Times" w:hAnsi="Times"/>
          <w:sz w:val="16"/>
        </w:rPr>
        <w:t>Peet</w:t>
      </w:r>
      <w:proofErr w:type="spellEnd"/>
      <w:r w:rsidRPr="00DC6D5C">
        <w:rPr>
          <w:rFonts w:ascii="Times" w:hAnsi="Times"/>
          <w:sz w:val="16"/>
        </w:rPr>
        <w:t xml:space="preserve"> &amp; </w:t>
      </w:r>
      <w:proofErr w:type="spellStart"/>
      <w:r w:rsidRPr="00DC6D5C">
        <w:rPr>
          <w:rFonts w:ascii="Times" w:hAnsi="Times"/>
          <w:sz w:val="16"/>
        </w:rPr>
        <w:t>Hartwick</w:t>
      </w:r>
      <w:proofErr w:type="spellEnd"/>
      <w:r w:rsidRPr="00DC6D5C">
        <w:rPr>
          <w:rFonts w:ascii="Times" w:hAnsi="Times"/>
          <w:sz w:val="16"/>
        </w:rPr>
        <w:t xml:space="preserve">, 1999, 17). Despite the variety of development theories, </w:t>
      </w:r>
      <w:r w:rsidRPr="00DC6D5C">
        <w:rPr>
          <w:rStyle w:val="StyleBoldUnderline"/>
          <w:rFonts w:ascii="Times" w:hAnsi="Times"/>
        </w:rPr>
        <w:t>an economic layer provides a common denominator throughout – and incidentally a popular area to mobilize a consensus, influencing the direction of the discourse</w:t>
      </w:r>
      <w:proofErr w:type="gramStart"/>
      <w:r w:rsidRPr="00DC6D5C">
        <w:rPr>
          <w:rFonts w:ascii="Times" w:hAnsi="Times"/>
          <w:sz w:val="16"/>
        </w:rPr>
        <w:t xml:space="preserve">. </w:t>
      </w:r>
      <w:proofErr w:type="gramEnd"/>
      <w:r w:rsidRPr="00DC6D5C">
        <w:rPr>
          <w:rFonts w:ascii="Times" w:hAnsi="Times"/>
          <w:sz w:val="16"/>
        </w:rPr>
        <w:t xml:space="preserve">Describing the convergence of the economic component in development discourse, </w:t>
      </w:r>
      <w:proofErr w:type="spellStart"/>
      <w:r w:rsidRPr="00DC6D5C">
        <w:rPr>
          <w:rFonts w:ascii="Times" w:hAnsi="Times"/>
          <w:sz w:val="16"/>
        </w:rPr>
        <w:t>Peet</w:t>
      </w:r>
      <w:proofErr w:type="spellEnd"/>
      <w:r w:rsidRPr="00DC6D5C">
        <w:rPr>
          <w:rFonts w:ascii="Times" w:hAnsi="Times"/>
          <w:sz w:val="16"/>
        </w:rPr>
        <w:t xml:space="preserve"> and </w:t>
      </w:r>
      <w:proofErr w:type="spellStart"/>
      <w:r w:rsidRPr="00DC6D5C">
        <w:rPr>
          <w:rFonts w:ascii="Times" w:hAnsi="Times"/>
          <w:sz w:val="16"/>
        </w:rPr>
        <w:t>Harwick</w:t>
      </w:r>
      <w:proofErr w:type="spellEnd"/>
      <w:r w:rsidRPr="00DC6D5C">
        <w:rPr>
          <w:rFonts w:ascii="Times" w:hAnsi="Times"/>
          <w:sz w:val="16"/>
        </w:rPr>
        <w:t xml:space="preserve"> note: Specialization and intellectual isolation have resulted in a highly formulated discipline, with rigorous rules of academic and practical conduct – for example, very careful forms of expression using a closely defined set of terms (1999, 18)</w:t>
      </w:r>
      <w:proofErr w:type="gramStart"/>
      <w:r w:rsidRPr="00DC6D5C">
        <w:rPr>
          <w:rFonts w:ascii="Times" w:hAnsi="Times"/>
          <w:sz w:val="16"/>
        </w:rPr>
        <w:t xml:space="preserve">. </w:t>
      </w:r>
      <w:proofErr w:type="gramEnd"/>
      <w:r w:rsidRPr="00DC6D5C">
        <w:rPr>
          <w:rFonts w:ascii="Times" w:hAnsi="Times"/>
          <w:sz w:val="16"/>
        </w:rPr>
        <w:t xml:space="preserve">As these authors contend, </w:t>
      </w:r>
      <w:r w:rsidRPr="00DC6D5C">
        <w:rPr>
          <w:rStyle w:val="StyleBoldUnderline"/>
          <w:rFonts w:ascii="Times" w:hAnsi="Times"/>
        </w:rPr>
        <w:t>the way that actors communicate about economics within development discourse has a profound impact on the language development practitioners use to communicate about the discipline</w:t>
      </w:r>
      <w:r w:rsidRPr="00DC6D5C">
        <w:rPr>
          <w:rFonts w:ascii="Times" w:hAnsi="Times"/>
          <w:sz w:val="16"/>
        </w:rPr>
        <w:t xml:space="preserve">. </w:t>
      </w:r>
    </w:p>
    <w:p w14:paraId="5BE1E330" w14:textId="77777777" w:rsidR="00651032" w:rsidRPr="00DC6D5C" w:rsidRDefault="00651032" w:rsidP="00651032">
      <w:pPr>
        <w:rPr>
          <w:rStyle w:val="StyleBoldUnderline"/>
          <w:rFonts w:ascii="Times" w:hAnsi="Times"/>
        </w:rPr>
      </w:pPr>
    </w:p>
    <w:p w14:paraId="04158793" w14:textId="77777777" w:rsidR="00651032" w:rsidRPr="00DC6D5C" w:rsidRDefault="00651032" w:rsidP="00651032">
      <w:pPr>
        <w:rPr>
          <w:rFonts w:ascii="Times" w:hAnsi="Times"/>
        </w:rPr>
      </w:pPr>
    </w:p>
    <w:p w14:paraId="48FECAE7" w14:textId="33738DEA" w:rsidR="00651032" w:rsidRPr="00DC6D5C" w:rsidRDefault="00A03920" w:rsidP="00C02EAA">
      <w:pPr>
        <w:pStyle w:val="Heading3"/>
        <w:rPr>
          <w:rFonts w:ascii="Times" w:hAnsi="Times"/>
        </w:rPr>
      </w:pPr>
      <w:r w:rsidRPr="00DC6D5C">
        <w:rPr>
          <w:rFonts w:ascii="Times" w:hAnsi="Times"/>
        </w:rPr>
        <w:lastRenderedPageBreak/>
        <w:t>Environmental Tech</w:t>
      </w:r>
    </w:p>
    <w:p w14:paraId="4F27C360" w14:textId="77777777" w:rsidR="009A7476" w:rsidRPr="00DC6D5C" w:rsidRDefault="009A7476" w:rsidP="00C02EAA">
      <w:pPr>
        <w:rPr>
          <w:rStyle w:val="StyleStyleBold12pt"/>
          <w:rFonts w:ascii="Times" w:hAnsi="Times"/>
        </w:rPr>
      </w:pPr>
    </w:p>
    <w:p w14:paraId="30E2766B" w14:textId="3A06E896" w:rsidR="009A7476" w:rsidRPr="00DC6D5C" w:rsidRDefault="009A7476" w:rsidP="00C02EAA">
      <w:pPr>
        <w:pStyle w:val="Heading4"/>
        <w:rPr>
          <w:rFonts w:ascii="Times" w:hAnsi="Times"/>
        </w:rPr>
      </w:pPr>
      <w:r w:rsidRPr="00DC6D5C">
        <w:rPr>
          <w:rFonts w:ascii="Times" w:hAnsi="Times"/>
        </w:rPr>
        <w:t>Even recent iterations of environmental tech are coopted by consumption</w:t>
      </w:r>
      <w:r w:rsidR="00A03920" w:rsidRPr="00DC6D5C">
        <w:rPr>
          <w:rFonts w:ascii="Times" w:hAnsi="Times"/>
        </w:rPr>
        <w:t>—a drive to develop ends in planetary extinction</w:t>
      </w:r>
    </w:p>
    <w:p w14:paraId="7AE5A37C" w14:textId="77777777" w:rsidR="009A7476" w:rsidRPr="00DC6D5C" w:rsidRDefault="009A7476" w:rsidP="00C02EAA">
      <w:pPr>
        <w:rPr>
          <w:rFonts w:ascii="Times" w:hAnsi="Times"/>
        </w:rPr>
      </w:pPr>
    </w:p>
    <w:p w14:paraId="3D5D1799" w14:textId="62AF4591" w:rsidR="00C02EAA" w:rsidRPr="00DC6D5C" w:rsidRDefault="009A7476" w:rsidP="00C02EAA">
      <w:pPr>
        <w:rPr>
          <w:rStyle w:val="StyleStyleBold12pt"/>
          <w:rFonts w:ascii="Times" w:hAnsi="Times"/>
        </w:rPr>
      </w:pPr>
      <w:r w:rsidRPr="00DC6D5C">
        <w:rPr>
          <w:rStyle w:val="StyleStyleBold12pt"/>
          <w:rFonts w:ascii="Times" w:hAnsi="Times"/>
        </w:rPr>
        <w:t>Goldenberg,</w:t>
      </w:r>
      <w:r w:rsidR="00C02EAA" w:rsidRPr="00DC6D5C">
        <w:rPr>
          <w:rStyle w:val="StyleStyleBold12pt"/>
          <w:rFonts w:ascii="Times" w:hAnsi="Times"/>
        </w:rPr>
        <w:t xml:space="preserve"> 2013</w:t>
      </w:r>
    </w:p>
    <w:p w14:paraId="56BDCA3A" w14:textId="38473A2D" w:rsidR="009A7476" w:rsidRPr="00DC6D5C" w:rsidRDefault="00C02EAA" w:rsidP="00C02EAA">
      <w:pPr>
        <w:rPr>
          <w:rFonts w:ascii="Times" w:hAnsi="Times"/>
        </w:rPr>
      </w:pPr>
      <w:r w:rsidRPr="00DC6D5C">
        <w:rPr>
          <w:rFonts w:ascii="Times" w:hAnsi="Times"/>
        </w:rPr>
        <w:t>[</w:t>
      </w:r>
      <w:r w:rsidR="009A7476" w:rsidRPr="00DC6D5C">
        <w:rPr>
          <w:rFonts w:ascii="Times" w:hAnsi="Times"/>
        </w:rPr>
        <w:t>Suzanne</w:t>
      </w:r>
      <w:proofErr w:type="gramStart"/>
      <w:r w:rsidR="009A7476" w:rsidRPr="00DC6D5C">
        <w:rPr>
          <w:rFonts w:ascii="Times" w:hAnsi="Times"/>
        </w:rPr>
        <w:t xml:space="preserve">. </w:t>
      </w:r>
      <w:proofErr w:type="gramEnd"/>
      <w:r w:rsidR="009A7476" w:rsidRPr="00DC6D5C">
        <w:rPr>
          <w:rFonts w:ascii="Times" w:hAnsi="Times"/>
        </w:rPr>
        <w:t>"US Cult of Greed Is Now a Global Environmental Threat, Report Warns.</w:t>
      </w:r>
      <w:proofErr w:type="gramStart"/>
      <w:r w:rsidR="009A7476" w:rsidRPr="00DC6D5C">
        <w:rPr>
          <w:rFonts w:ascii="Times" w:hAnsi="Times"/>
        </w:rPr>
        <w:t>" </w:t>
      </w:r>
      <w:proofErr w:type="gramEnd"/>
      <w:r w:rsidR="009A7476" w:rsidRPr="00DC6D5C">
        <w:rPr>
          <w:rFonts w:ascii="Times" w:hAnsi="Times"/>
        </w:rPr>
        <w:t>The Guardian</w:t>
      </w:r>
      <w:proofErr w:type="gramStart"/>
      <w:r w:rsidR="009A7476" w:rsidRPr="00DC6D5C">
        <w:rPr>
          <w:rFonts w:ascii="Times" w:hAnsi="Times"/>
        </w:rPr>
        <w:t xml:space="preserve">. </w:t>
      </w:r>
      <w:proofErr w:type="gramEnd"/>
      <w:r w:rsidR="009A7476" w:rsidRPr="00DC6D5C">
        <w:rPr>
          <w:rFonts w:ascii="Times" w:hAnsi="Times"/>
        </w:rPr>
        <w:t>Guardian News and Media, 01 Dec. 2010</w:t>
      </w:r>
      <w:proofErr w:type="gramStart"/>
      <w:r w:rsidR="009A7476" w:rsidRPr="00DC6D5C">
        <w:rPr>
          <w:rFonts w:ascii="Times" w:hAnsi="Times"/>
        </w:rPr>
        <w:t xml:space="preserve">. </w:t>
      </w:r>
      <w:proofErr w:type="gramEnd"/>
      <w:r w:rsidR="009A7476" w:rsidRPr="00DC6D5C">
        <w:rPr>
          <w:rFonts w:ascii="Times" w:hAnsi="Times"/>
        </w:rPr>
        <w:t>Web</w:t>
      </w:r>
      <w:proofErr w:type="gramStart"/>
      <w:r w:rsidR="009A7476" w:rsidRPr="00DC6D5C">
        <w:rPr>
          <w:rFonts w:ascii="Times" w:hAnsi="Times"/>
        </w:rPr>
        <w:t xml:space="preserve">. </w:t>
      </w:r>
      <w:proofErr w:type="gramEnd"/>
      <w:r w:rsidR="009A7476" w:rsidRPr="00DC6D5C">
        <w:rPr>
          <w:rFonts w:ascii="Times" w:hAnsi="Times"/>
        </w:rPr>
        <w:t>12 July 2013</w:t>
      </w:r>
      <w:proofErr w:type="gramStart"/>
      <w:r w:rsidR="009A7476" w:rsidRPr="00DC6D5C">
        <w:rPr>
          <w:rFonts w:ascii="Times" w:hAnsi="Times"/>
        </w:rPr>
        <w:t xml:space="preserve">. </w:t>
      </w:r>
      <w:proofErr w:type="gramEnd"/>
      <w:r w:rsidR="009A7476" w:rsidRPr="00DC6D5C">
        <w:rPr>
          <w:rFonts w:ascii="Times" w:hAnsi="Times"/>
        </w:rPr>
        <w:t>&lt;http://www.guardian.co.uk/environment/2010/jan/12/climate-change-greed-environment-threat&gt;.</w:t>
      </w:r>
      <w:r w:rsidRPr="00DC6D5C">
        <w:rPr>
          <w:rFonts w:ascii="Times" w:hAnsi="Times"/>
        </w:rPr>
        <w:t>]</w:t>
      </w:r>
    </w:p>
    <w:p w14:paraId="4A03E86A" w14:textId="77777777" w:rsidR="009A7476" w:rsidRPr="00DC6D5C" w:rsidRDefault="009A7476" w:rsidP="009A7476">
      <w:pPr>
        <w:rPr>
          <w:rFonts w:ascii="Times" w:hAnsi="Times"/>
        </w:rPr>
      </w:pPr>
    </w:p>
    <w:p w14:paraId="4EA52753" w14:textId="02430F90" w:rsidR="009A7476" w:rsidRPr="00DC6D5C" w:rsidRDefault="009A7476" w:rsidP="00743887">
      <w:pPr>
        <w:rPr>
          <w:rFonts w:ascii="Times" w:hAnsi="Times"/>
        </w:rPr>
      </w:pPr>
      <w:r w:rsidRPr="00DC6D5C">
        <w:rPr>
          <w:rFonts w:ascii="Times" w:hAnsi="Times"/>
          <w:sz w:val="20"/>
          <w:szCs w:val="20"/>
        </w:rPr>
        <w:t>The average American consumes more than his or her weight in products each day, fuelling a global culture of excess that is emerging as the biggest threat to the planet, according to a report published today</w:t>
      </w:r>
      <w:proofErr w:type="gramStart"/>
      <w:r w:rsidRPr="00DC6D5C">
        <w:rPr>
          <w:rFonts w:ascii="Times" w:hAnsi="Times"/>
          <w:sz w:val="20"/>
          <w:szCs w:val="20"/>
        </w:rPr>
        <w:t xml:space="preserve">. </w:t>
      </w:r>
      <w:proofErr w:type="gramEnd"/>
      <w:r w:rsidRPr="00DC6D5C">
        <w:rPr>
          <w:rFonts w:ascii="Times" w:hAnsi="Times"/>
          <w:sz w:val="20"/>
          <w:szCs w:val="20"/>
        </w:rPr>
        <w:t xml:space="preserve">In its annual report, </w:t>
      </w:r>
      <w:hyperlink r:id="rId8" w:tooltip="Worldwatch Institute" w:history="1">
        <w:proofErr w:type="spellStart"/>
        <w:r w:rsidRPr="00DC6D5C">
          <w:rPr>
            <w:rFonts w:ascii="Times" w:hAnsi="Times"/>
            <w:sz w:val="20"/>
            <w:szCs w:val="20"/>
          </w:rPr>
          <w:t>Worldwatch</w:t>
        </w:r>
        <w:proofErr w:type="spellEnd"/>
        <w:r w:rsidRPr="00DC6D5C">
          <w:rPr>
            <w:rFonts w:ascii="Times" w:hAnsi="Times"/>
            <w:sz w:val="20"/>
            <w:szCs w:val="20"/>
          </w:rPr>
          <w:t xml:space="preserve"> Institute</w:t>
        </w:r>
      </w:hyperlink>
      <w:r w:rsidRPr="00DC6D5C">
        <w:rPr>
          <w:rFonts w:ascii="Times" w:hAnsi="Times"/>
          <w:sz w:val="20"/>
          <w:szCs w:val="20"/>
        </w:rPr>
        <w:t xml:space="preserve"> says </w:t>
      </w:r>
      <w:r w:rsidRPr="00DC6D5C">
        <w:rPr>
          <w:rStyle w:val="StyleBoldUnderline"/>
          <w:rFonts w:ascii="Times" w:hAnsi="Times"/>
          <w:highlight w:val="yellow"/>
        </w:rPr>
        <w:t xml:space="preserve">the cult of consumption and greed could wipe out any gains from government action on </w:t>
      </w:r>
      <w:hyperlink r:id="rId9" w:tooltip="More from guardian.co.uk on Climate change" w:history="1">
        <w:r w:rsidRPr="00DC6D5C">
          <w:rPr>
            <w:rStyle w:val="StyleBoldUnderline"/>
            <w:rFonts w:ascii="Times" w:hAnsi="Times"/>
            <w:highlight w:val="yellow"/>
          </w:rPr>
          <w:t>climate change</w:t>
        </w:r>
      </w:hyperlink>
      <w:r w:rsidRPr="00DC6D5C">
        <w:rPr>
          <w:rStyle w:val="StyleBoldUnderline"/>
          <w:rFonts w:ascii="Times" w:hAnsi="Times"/>
          <w:highlight w:val="yellow"/>
        </w:rPr>
        <w:t xml:space="preserve"> or a shift to a clean </w:t>
      </w:r>
      <w:hyperlink r:id="rId10" w:tooltip="More from guardian.co.uk on Energy" w:history="1">
        <w:r w:rsidRPr="00DC6D5C">
          <w:rPr>
            <w:rStyle w:val="StyleBoldUnderline"/>
            <w:rFonts w:ascii="Times" w:hAnsi="Times"/>
            <w:highlight w:val="yellow"/>
          </w:rPr>
          <w:t>energy</w:t>
        </w:r>
      </w:hyperlink>
      <w:r w:rsidRPr="00DC6D5C">
        <w:rPr>
          <w:rStyle w:val="StyleBoldUnderline"/>
          <w:rFonts w:ascii="Times" w:hAnsi="Times"/>
          <w:highlight w:val="yellow"/>
        </w:rPr>
        <w:t xml:space="preserve"> economy</w:t>
      </w:r>
      <w:proofErr w:type="gramStart"/>
      <w:r w:rsidRPr="00DC6D5C">
        <w:rPr>
          <w:rFonts w:ascii="Times" w:hAnsi="Times"/>
          <w:sz w:val="20"/>
          <w:szCs w:val="20"/>
        </w:rPr>
        <w:t>.¶</w:t>
      </w:r>
      <w:proofErr w:type="gramEnd"/>
      <w:r w:rsidRPr="00DC6D5C">
        <w:rPr>
          <w:rFonts w:ascii="Times" w:hAnsi="Times"/>
          <w:sz w:val="20"/>
          <w:szCs w:val="20"/>
        </w:rPr>
        <w:t xml:space="preserve"> Erik </w:t>
      </w:r>
      <w:proofErr w:type="spellStart"/>
      <w:r w:rsidRPr="00DC6D5C">
        <w:rPr>
          <w:rFonts w:ascii="Times" w:hAnsi="Times"/>
          <w:sz w:val="20"/>
          <w:szCs w:val="20"/>
        </w:rPr>
        <w:t>Assadourian</w:t>
      </w:r>
      <w:proofErr w:type="spellEnd"/>
      <w:r w:rsidRPr="00DC6D5C">
        <w:rPr>
          <w:rFonts w:ascii="Times" w:hAnsi="Times"/>
          <w:sz w:val="20"/>
          <w:szCs w:val="20"/>
        </w:rPr>
        <w:t xml:space="preserve">, the project director who led a team of 35 behind the report, said: "Until we </w:t>
      </w:r>
      <w:proofErr w:type="spellStart"/>
      <w:r w:rsidRPr="00DC6D5C">
        <w:rPr>
          <w:rFonts w:ascii="Times" w:hAnsi="Times"/>
          <w:sz w:val="20"/>
          <w:szCs w:val="20"/>
        </w:rPr>
        <w:t>recognise</w:t>
      </w:r>
      <w:proofErr w:type="spellEnd"/>
      <w:r w:rsidRPr="00DC6D5C">
        <w:rPr>
          <w:rFonts w:ascii="Times" w:hAnsi="Times"/>
          <w:sz w:val="20"/>
          <w:szCs w:val="20"/>
        </w:rPr>
        <w:t xml:space="preserve"> that </w:t>
      </w:r>
      <w:r w:rsidRPr="00DC6D5C">
        <w:rPr>
          <w:rStyle w:val="StyleBoldUnderline"/>
          <w:rFonts w:ascii="Times" w:hAnsi="Times"/>
          <w:highlight w:val="yellow"/>
        </w:rPr>
        <w:t>our environmental problems, from climate change to deforestation to species loss, are driven by unsustainable habits,</w:t>
      </w:r>
      <w:r w:rsidRPr="00DC6D5C">
        <w:rPr>
          <w:rFonts w:ascii="Times" w:hAnsi="Times"/>
          <w:sz w:val="20"/>
          <w:szCs w:val="20"/>
        </w:rPr>
        <w:t xml:space="preserve"> </w:t>
      </w:r>
      <w:r w:rsidRPr="00DC6D5C">
        <w:rPr>
          <w:rStyle w:val="StyleBoldUnderline"/>
          <w:rFonts w:ascii="Times" w:hAnsi="Times"/>
        </w:rPr>
        <w:t xml:space="preserve">we will not be able to solve the ecological crises that threaten to wash over </w:t>
      </w:r>
      <w:proofErr w:type="spellStart"/>
      <w:r w:rsidRPr="00DC6D5C">
        <w:rPr>
          <w:rStyle w:val="StyleBoldUnderline"/>
          <w:rFonts w:ascii="Times" w:hAnsi="Times"/>
        </w:rPr>
        <w:t>civilisation</w:t>
      </w:r>
      <w:proofErr w:type="spellEnd"/>
      <w:r w:rsidRPr="00DC6D5C">
        <w:rPr>
          <w:rFonts w:ascii="Times" w:hAnsi="Times"/>
          <w:sz w:val="14"/>
          <w:szCs w:val="14"/>
        </w:rPr>
        <w:t xml:space="preserve">."¶ </w:t>
      </w:r>
      <w:proofErr w:type="gramStart"/>
      <w:r w:rsidRPr="00DC6D5C">
        <w:rPr>
          <w:rFonts w:ascii="Times" w:hAnsi="Times"/>
          <w:sz w:val="14"/>
          <w:szCs w:val="14"/>
        </w:rPr>
        <w:t>The</w:t>
      </w:r>
      <w:proofErr w:type="gramEnd"/>
      <w:r w:rsidRPr="00DC6D5C">
        <w:rPr>
          <w:rFonts w:ascii="Times" w:hAnsi="Times"/>
          <w:sz w:val="14"/>
          <w:szCs w:val="14"/>
        </w:rPr>
        <w:t xml:space="preserve"> world's population is burning through the planet's resources at a reckless rate, the US </w:t>
      </w:r>
      <w:proofErr w:type="spellStart"/>
      <w:r w:rsidRPr="00DC6D5C">
        <w:rPr>
          <w:rFonts w:ascii="Times" w:hAnsi="Times"/>
          <w:sz w:val="14"/>
          <w:szCs w:val="14"/>
        </w:rPr>
        <w:t>thinktank</w:t>
      </w:r>
      <w:proofErr w:type="spellEnd"/>
      <w:r w:rsidRPr="00DC6D5C">
        <w:rPr>
          <w:rFonts w:ascii="Times" w:hAnsi="Times"/>
          <w:sz w:val="14"/>
          <w:szCs w:val="14"/>
        </w:rPr>
        <w:t xml:space="preserve"> said. In the last decade, consumption of goods and services rose 28% to $30.5tn (£18.8tn)</w:t>
      </w:r>
      <w:proofErr w:type="gramStart"/>
      <w:r w:rsidRPr="00DC6D5C">
        <w:rPr>
          <w:rFonts w:ascii="Times" w:hAnsi="Times"/>
          <w:sz w:val="14"/>
          <w:szCs w:val="14"/>
        </w:rPr>
        <w:t>.¶</w:t>
      </w:r>
      <w:proofErr w:type="gramEnd"/>
      <w:r w:rsidRPr="00DC6D5C">
        <w:rPr>
          <w:rFonts w:ascii="Times" w:hAnsi="Times"/>
          <w:sz w:val="14"/>
          <w:szCs w:val="14"/>
        </w:rPr>
        <w:t xml:space="preserve"> The consumer culture is no longer a mostly American habit but is spreading across the planet. Over the last 50 years, excess has been adopted as a symbol of success in developing countries from Brazil to India to China, the report said</w:t>
      </w:r>
      <w:proofErr w:type="gramStart"/>
      <w:r w:rsidRPr="00DC6D5C">
        <w:rPr>
          <w:rFonts w:ascii="Times" w:hAnsi="Times"/>
          <w:sz w:val="14"/>
          <w:szCs w:val="14"/>
        </w:rPr>
        <w:t xml:space="preserve">. </w:t>
      </w:r>
      <w:proofErr w:type="gramEnd"/>
      <w:r w:rsidRPr="00DC6D5C">
        <w:rPr>
          <w:rFonts w:ascii="Times" w:hAnsi="Times"/>
          <w:sz w:val="14"/>
          <w:szCs w:val="14"/>
        </w:rPr>
        <w:t>China this week overtook the US as the world's top car market</w:t>
      </w:r>
      <w:proofErr w:type="gramStart"/>
      <w:r w:rsidRPr="00DC6D5C">
        <w:rPr>
          <w:rFonts w:ascii="Times" w:hAnsi="Times"/>
          <w:sz w:val="14"/>
          <w:szCs w:val="14"/>
        </w:rPr>
        <w:t xml:space="preserve">. </w:t>
      </w:r>
      <w:proofErr w:type="gramEnd"/>
      <w:r w:rsidRPr="00DC6D5C">
        <w:rPr>
          <w:rFonts w:ascii="Times" w:hAnsi="Times"/>
          <w:sz w:val="14"/>
          <w:szCs w:val="14"/>
        </w:rPr>
        <w:t>It is already the biggest producer of greenhouse gas emissions</w:t>
      </w:r>
      <w:proofErr w:type="gramStart"/>
      <w:r w:rsidRPr="00DC6D5C">
        <w:rPr>
          <w:rFonts w:ascii="Times" w:hAnsi="Times"/>
          <w:sz w:val="14"/>
          <w:szCs w:val="14"/>
        </w:rPr>
        <w:t>.¶</w:t>
      </w:r>
      <w:proofErr w:type="gramEnd"/>
      <w:r w:rsidRPr="00DC6D5C">
        <w:rPr>
          <w:rFonts w:ascii="Times" w:hAnsi="Times"/>
          <w:sz w:val="14"/>
          <w:szCs w:val="14"/>
        </w:rPr>
        <w:t xml:space="preserve"> Such trends were not a natural consequence of economic growth, the report said, but the result of deliberate efforts by businesses to win over consumers. Products such as the hamburger – dismissed as an unwholesome food for the poor at the beginning of the 20th century – and bottled water are now commonplace</w:t>
      </w:r>
      <w:proofErr w:type="gramStart"/>
      <w:r w:rsidRPr="00DC6D5C">
        <w:rPr>
          <w:rFonts w:ascii="Times" w:hAnsi="Times"/>
          <w:sz w:val="14"/>
          <w:szCs w:val="14"/>
        </w:rPr>
        <w:t>.¶</w:t>
      </w:r>
      <w:proofErr w:type="gramEnd"/>
      <w:r w:rsidRPr="00DC6D5C">
        <w:rPr>
          <w:rFonts w:ascii="Times" w:hAnsi="Times"/>
          <w:sz w:val="14"/>
          <w:szCs w:val="14"/>
        </w:rPr>
        <w:t xml:space="preserve"> The average western family spends more on their pet than is spent by a human in Bangladesh.¶ The report did note encouraging signs of a shift away from the high spend culture. It said school meals </w:t>
      </w:r>
      <w:proofErr w:type="spellStart"/>
      <w:r w:rsidRPr="00DC6D5C">
        <w:rPr>
          <w:rFonts w:ascii="Times" w:hAnsi="Times"/>
          <w:sz w:val="14"/>
          <w:szCs w:val="14"/>
        </w:rPr>
        <w:t>programmes</w:t>
      </w:r>
      <w:proofErr w:type="spellEnd"/>
      <w:r w:rsidRPr="00DC6D5C">
        <w:rPr>
          <w:rFonts w:ascii="Times" w:hAnsi="Times"/>
          <w:sz w:val="14"/>
          <w:szCs w:val="14"/>
        </w:rPr>
        <w:t xml:space="preserve"> marked greater efforts to encourage healthier eating habits among children</w:t>
      </w:r>
      <w:proofErr w:type="gramStart"/>
      <w:r w:rsidRPr="00DC6D5C">
        <w:rPr>
          <w:rFonts w:ascii="Times" w:hAnsi="Times"/>
          <w:sz w:val="14"/>
          <w:szCs w:val="14"/>
        </w:rPr>
        <w:t xml:space="preserve">. </w:t>
      </w:r>
      <w:proofErr w:type="gramEnd"/>
      <w:r w:rsidRPr="00DC6D5C">
        <w:rPr>
          <w:rFonts w:ascii="Times" w:hAnsi="Times"/>
          <w:sz w:val="14"/>
          <w:szCs w:val="14"/>
        </w:rPr>
        <w:t>The younger generation was also more aware of their impact on the environment</w:t>
      </w:r>
      <w:proofErr w:type="gramStart"/>
      <w:r w:rsidRPr="00DC6D5C">
        <w:rPr>
          <w:rFonts w:ascii="Times" w:hAnsi="Times"/>
          <w:sz w:val="14"/>
          <w:szCs w:val="14"/>
        </w:rPr>
        <w:t>.¶</w:t>
      </w:r>
      <w:proofErr w:type="gramEnd"/>
      <w:r w:rsidRPr="00DC6D5C">
        <w:rPr>
          <w:rFonts w:ascii="Times" w:hAnsi="Times"/>
          <w:sz w:val="14"/>
          <w:szCs w:val="14"/>
        </w:rPr>
        <w:t xml:space="preserve"> There has to be a wholesale transformation of values and attitudes, the report said. At current rates of consumption, the world needs to erect 24 wind turbines an hour to produce enough energy to replace fossil fuel</w:t>
      </w:r>
      <w:proofErr w:type="gramStart"/>
      <w:r w:rsidRPr="00DC6D5C">
        <w:rPr>
          <w:rFonts w:ascii="Times" w:hAnsi="Times"/>
          <w:sz w:val="14"/>
          <w:szCs w:val="14"/>
        </w:rPr>
        <w:t>.¶</w:t>
      </w:r>
      <w:proofErr w:type="gramEnd"/>
      <w:r w:rsidRPr="00DC6D5C">
        <w:rPr>
          <w:rFonts w:ascii="Times" w:hAnsi="Times"/>
          <w:sz w:val="14"/>
          <w:szCs w:val="14"/>
        </w:rPr>
        <w:t xml:space="preserve"> "</w:t>
      </w:r>
      <w:r w:rsidRPr="00DC6D5C">
        <w:rPr>
          <w:rStyle w:val="StyleBoldUnderline"/>
          <w:rFonts w:ascii="Times" w:hAnsi="Times"/>
        </w:rPr>
        <w:t xml:space="preserve">We've seen some encouraging efforts to combat the world's climate crisis in the past few years," </w:t>
      </w:r>
      <w:r w:rsidRPr="00DC6D5C">
        <w:rPr>
          <w:rFonts w:ascii="Times" w:hAnsi="Times"/>
        </w:rPr>
        <w:t xml:space="preserve">said </w:t>
      </w:r>
      <w:proofErr w:type="spellStart"/>
      <w:r w:rsidRPr="00DC6D5C">
        <w:rPr>
          <w:rFonts w:ascii="Times" w:hAnsi="Times"/>
        </w:rPr>
        <w:t>Assadourian</w:t>
      </w:r>
      <w:proofErr w:type="spellEnd"/>
      <w:r w:rsidRPr="00DC6D5C">
        <w:rPr>
          <w:rStyle w:val="StyleBoldUnderline"/>
          <w:rFonts w:ascii="Times" w:hAnsi="Times"/>
        </w:rPr>
        <w:t xml:space="preserve">. "But making policy and technology changes while keeping cultures </w:t>
      </w:r>
      <w:proofErr w:type="spellStart"/>
      <w:r w:rsidRPr="00DC6D5C">
        <w:rPr>
          <w:rStyle w:val="StyleBoldUnderline"/>
          <w:rFonts w:ascii="Times" w:hAnsi="Times"/>
        </w:rPr>
        <w:t>centred</w:t>
      </w:r>
      <w:proofErr w:type="spellEnd"/>
      <w:r w:rsidRPr="00DC6D5C">
        <w:rPr>
          <w:rStyle w:val="StyleBoldUnderline"/>
          <w:rFonts w:ascii="Times" w:hAnsi="Times"/>
        </w:rPr>
        <w:t xml:space="preserve"> on consumerism and growth can only go so fa</w:t>
      </w:r>
      <w:r w:rsidRPr="00DC6D5C">
        <w:rPr>
          <w:rFonts w:ascii="Times" w:hAnsi="Times"/>
          <w:sz w:val="14"/>
          <w:szCs w:val="14"/>
        </w:rPr>
        <w:t>r</w:t>
      </w:r>
      <w:proofErr w:type="gramStart"/>
      <w:r w:rsidRPr="00DC6D5C">
        <w:rPr>
          <w:rFonts w:ascii="Times" w:hAnsi="Times"/>
          <w:sz w:val="14"/>
          <w:szCs w:val="14"/>
        </w:rPr>
        <w:t>.¶</w:t>
      </w:r>
      <w:proofErr w:type="gramEnd"/>
      <w:r w:rsidRPr="00DC6D5C">
        <w:rPr>
          <w:rFonts w:ascii="Times" w:hAnsi="Times"/>
          <w:sz w:val="14"/>
          <w:szCs w:val="14"/>
        </w:rPr>
        <w:t xml:space="preserve"> "</w:t>
      </w:r>
      <w:r w:rsidRPr="00DC6D5C">
        <w:rPr>
          <w:rStyle w:val="StyleBoldUnderline"/>
          <w:rFonts w:ascii="Times" w:hAnsi="Times"/>
          <w:highlight w:val="yellow"/>
        </w:rPr>
        <w:t>If we don't shift our very culture there will be new crises we have to face. Ultimately, consumerism is not going to be viable as the world population grows by 2bn and as more countries grow in economic power.</w:t>
      </w:r>
      <w:proofErr w:type="gramStart"/>
      <w:r w:rsidRPr="00DC6D5C">
        <w:rPr>
          <w:rFonts w:ascii="Times" w:hAnsi="Times"/>
          <w:sz w:val="20"/>
          <w:szCs w:val="20"/>
        </w:rPr>
        <w:t>"</w:t>
      </w:r>
      <w:proofErr w:type="gramEnd"/>
      <w:r w:rsidRPr="00DC6D5C">
        <w:rPr>
          <w:rFonts w:ascii="Times" w:hAnsi="Times"/>
          <w:sz w:val="20"/>
          <w:szCs w:val="20"/>
        </w:rPr>
        <w:t xml:space="preserve">¶ In the preface to the report, </w:t>
      </w:r>
      <w:proofErr w:type="spellStart"/>
      <w:r w:rsidRPr="00DC6D5C">
        <w:rPr>
          <w:rFonts w:ascii="Times" w:hAnsi="Times"/>
          <w:sz w:val="20"/>
          <w:szCs w:val="20"/>
        </w:rPr>
        <w:t>Worldwatch</w:t>
      </w:r>
      <w:proofErr w:type="spellEnd"/>
      <w:r w:rsidRPr="00DC6D5C">
        <w:rPr>
          <w:rFonts w:ascii="Times" w:hAnsi="Times"/>
          <w:sz w:val="20"/>
          <w:szCs w:val="20"/>
        </w:rPr>
        <w:t xml:space="preserve"> Institute's president, Christopher </w:t>
      </w:r>
      <w:proofErr w:type="spellStart"/>
      <w:r w:rsidRPr="00DC6D5C">
        <w:rPr>
          <w:rFonts w:ascii="Times" w:hAnsi="Times"/>
          <w:sz w:val="20"/>
          <w:szCs w:val="20"/>
        </w:rPr>
        <w:t>Flavin</w:t>
      </w:r>
      <w:proofErr w:type="spellEnd"/>
      <w:r w:rsidRPr="00DC6D5C">
        <w:rPr>
          <w:rFonts w:ascii="Times" w:hAnsi="Times"/>
          <w:sz w:val="20"/>
          <w:szCs w:val="20"/>
        </w:rPr>
        <w:t>, writes: "As the world struggles to recover from the most serious global economic crisis since the Great Depression, we have an unprecedented opportunity to turn away from consumerism</w:t>
      </w:r>
      <w:proofErr w:type="gramStart"/>
      <w:r w:rsidRPr="00DC6D5C">
        <w:rPr>
          <w:rFonts w:ascii="Times" w:hAnsi="Times"/>
          <w:sz w:val="20"/>
          <w:szCs w:val="20"/>
        </w:rPr>
        <w:t xml:space="preserve">. </w:t>
      </w:r>
      <w:proofErr w:type="gramEnd"/>
      <w:r w:rsidRPr="00DC6D5C">
        <w:rPr>
          <w:rFonts w:ascii="Times" w:hAnsi="Times"/>
          <w:sz w:val="20"/>
          <w:szCs w:val="20"/>
        </w:rPr>
        <w:t>In the end, the human instinct for survival must triumph over the urge to consume at any cost."</w:t>
      </w:r>
      <w:r w:rsidR="00743887" w:rsidRPr="00DC6D5C">
        <w:rPr>
          <w:rFonts w:ascii="Times" w:hAnsi="Times"/>
        </w:rPr>
        <w:t xml:space="preserve"> </w:t>
      </w:r>
    </w:p>
    <w:p w14:paraId="4D757DA2" w14:textId="77777777" w:rsidR="00C02EAA" w:rsidRPr="00DC6D5C" w:rsidRDefault="00C02EAA" w:rsidP="00743887">
      <w:pPr>
        <w:rPr>
          <w:rFonts w:ascii="Times" w:hAnsi="Times"/>
        </w:rPr>
      </w:pPr>
    </w:p>
    <w:p w14:paraId="26380148" w14:textId="0D359962" w:rsidR="00A5718B" w:rsidRPr="00DC6D5C" w:rsidRDefault="00A5718B" w:rsidP="00A5718B">
      <w:pPr>
        <w:pStyle w:val="Heading3"/>
        <w:rPr>
          <w:rFonts w:ascii="Times" w:hAnsi="Times"/>
        </w:rPr>
      </w:pPr>
      <w:r w:rsidRPr="00DC6D5C">
        <w:rPr>
          <w:rFonts w:ascii="Times" w:hAnsi="Times"/>
        </w:rPr>
        <w:lastRenderedPageBreak/>
        <w:t>Experts/Objectivity</w:t>
      </w:r>
    </w:p>
    <w:p w14:paraId="5C49FE85" w14:textId="6F24B0C8" w:rsidR="00A5718B" w:rsidRPr="00DC6D5C" w:rsidRDefault="00A5718B" w:rsidP="00A5718B">
      <w:pPr>
        <w:pStyle w:val="Heading4"/>
        <w:rPr>
          <w:rFonts w:ascii="Times" w:hAnsi="Times"/>
        </w:rPr>
      </w:pPr>
      <w:r w:rsidRPr="00DC6D5C">
        <w:rPr>
          <w:rFonts w:ascii="Times" w:hAnsi="Times"/>
        </w:rPr>
        <w:t>So called experts represent a privileged vision for development touting you stats and latest tech is just more failed discourse from above</w:t>
      </w:r>
    </w:p>
    <w:p w14:paraId="1DB61DD1" w14:textId="77777777" w:rsidR="00A5718B" w:rsidRPr="00DC6D5C" w:rsidRDefault="00A5718B" w:rsidP="00A5718B">
      <w:pPr>
        <w:rPr>
          <w:rFonts w:ascii="Times" w:hAnsi="Times"/>
        </w:rPr>
      </w:pPr>
    </w:p>
    <w:p w14:paraId="718DA56D" w14:textId="6D9ED5AD" w:rsidR="00A5718B" w:rsidRPr="00DC6D5C" w:rsidRDefault="00A5718B" w:rsidP="00A5718B">
      <w:pPr>
        <w:rPr>
          <w:rFonts w:ascii="Times" w:hAnsi="Times"/>
          <w:b/>
          <w:iCs/>
          <w:u w:val="single"/>
          <w:bdr w:val="single" w:sz="18" w:space="0" w:color="auto"/>
        </w:rPr>
      </w:pPr>
      <w:r w:rsidRPr="00DC6D5C">
        <w:rPr>
          <w:rFonts w:ascii="Times" w:hAnsi="Times"/>
          <w:b/>
          <w:sz w:val="26"/>
          <w:szCs w:val="26"/>
        </w:rPr>
        <w:t>Hewitt 95</w:t>
      </w:r>
      <w:r w:rsidRPr="00DC6D5C">
        <w:rPr>
          <w:rFonts w:ascii="Times" w:hAnsi="Times"/>
        </w:rPr>
        <w:t xml:space="preserve"> </w:t>
      </w:r>
      <w:r w:rsidRPr="00DC6D5C">
        <w:rPr>
          <w:rFonts w:ascii="Times" w:hAnsi="Times"/>
          <w:sz w:val="16"/>
          <w:szCs w:val="16"/>
        </w:rPr>
        <w:t>(Kenneth – “Sustainable Disasters?</w:t>
      </w:r>
      <w:proofErr w:type="gramStart"/>
      <w:r w:rsidRPr="00DC6D5C">
        <w:rPr>
          <w:rFonts w:ascii="Times" w:hAnsi="Times"/>
          <w:sz w:val="16"/>
          <w:szCs w:val="16"/>
        </w:rPr>
        <w:t>”;</w:t>
      </w:r>
      <w:proofErr w:type="gramEnd"/>
      <w:r w:rsidRPr="00DC6D5C">
        <w:rPr>
          <w:rFonts w:ascii="Times" w:hAnsi="Times"/>
          <w:sz w:val="16"/>
          <w:szCs w:val="16"/>
        </w:rPr>
        <w:t xml:space="preserve"> Power of development, p. 127) </w:t>
      </w:r>
    </w:p>
    <w:p w14:paraId="62103CE8" w14:textId="77777777" w:rsidR="00A5718B" w:rsidRPr="00DC6D5C" w:rsidRDefault="00A5718B" w:rsidP="00A5718B">
      <w:pPr>
        <w:rPr>
          <w:rFonts w:ascii="Times" w:hAnsi="Times"/>
        </w:rPr>
      </w:pPr>
    </w:p>
    <w:p w14:paraId="23FD894B" w14:textId="77777777" w:rsidR="00A5718B" w:rsidRPr="00DC6D5C" w:rsidRDefault="00A5718B" w:rsidP="00A5718B">
      <w:pPr>
        <w:rPr>
          <w:rStyle w:val="StyleBoldUnderline"/>
          <w:rFonts w:ascii="Times" w:hAnsi="Times"/>
        </w:rPr>
      </w:pPr>
      <w:r w:rsidRPr="00DC6D5C">
        <w:rPr>
          <w:rStyle w:val="StyleBoldUnderline"/>
          <w:rFonts w:ascii="Times" w:hAnsi="Times"/>
        </w:rPr>
        <w:t>Another Illusion is that, somehow, by passing on info and training, by sending experts, existing institutions and social practices, or more effective in terms enjoyed in places of wealth</w:t>
      </w:r>
      <w:proofErr w:type="gramStart"/>
      <w:r w:rsidRPr="00DC6D5C">
        <w:rPr>
          <w:rStyle w:val="StyleBoldUnderline"/>
          <w:rFonts w:ascii="Times" w:hAnsi="Times"/>
        </w:rPr>
        <w:t xml:space="preserve">. </w:t>
      </w:r>
      <w:proofErr w:type="gramEnd"/>
      <w:r w:rsidRPr="00DC6D5C">
        <w:rPr>
          <w:rStyle w:val="StyleBoldUnderline"/>
          <w:rFonts w:ascii="Times" w:hAnsi="Times"/>
        </w:rPr>
        <w:t>All of this represents a view from above, epitomized by technocratic centralism, its obsession with ‘objectivity’ stats, or information generally, with tools and models, a faith in the latest technologies and Fashionable terms</w:t>
      </w:r>
      <w:proofErr w:type="gramStart"/>
      <w:r w:rsidRPr="00DC6D5C">
        <w:rPr>
          <w:rStyle w:val="StyleBoldUnderline"/>
          <w:rFonts w:ascii="Times" w:hAnsi="Times"/>
        </w:rPr>
        <w:t>.</w:t>
      </w:r>
      <w:r w:rsidRPr="00DC6D5C">
        <w:rPr>
          <w:rFonts w:ascii="Times" w:hAnsi="Times"/>
          <w:sz w:val="16"/>
          <w:szCs w:val="16"/>
        </w:rPr>
        <w:t xml:space="preserve"> </w:t>
      </w:r>
      <w:proofErr w:type="gramEnd"/>
      <w:r w:rsidRPr="00DC6D5C">
        <w:rPr>
          <w:rFonts w:ascii="Times" w:hAnsi="Times"/>
          <w:sz w:val="16"/>
          <w:szCs w:val="16"/>
        </w:rPr>
        <w:t xml:space="preserve">It is strategic vision and identities </w:t>
      </w:r>
      <w:proofErr w:type="spellStart"/>
      <w:r w:rsidRPr="00DC6D5C">
        <w:rPr>
          <w:rFonts w:ascii="Times" w:hAnsi="Times"/>
          <w:sz w:val="16"/>
          <w:szCs w:val="16"/>
        </w:rPr>
        <w:t>technostructures</w:t>
      </w:r>
      <w:proofErr w:type="spellEnd"/>
      <w:r w:rsidRPr="00DC6D5C">
        <w:rPr>
          <w:rFonts w:ascii="Times" w:hAnsi="Times"/>
          <w:sz w:val="16"/>
          <w:szCs w:val="16"/>
        </w:rPr>
        <w:t xml:space="preserve"> for </w:t>
      </w:r>
      <w:proofErr w:type="spellStart"/>
      <w:r w:rsidRPr="00DC6D5C">
        <w:rPr>
          <w:rFonts w:ascii="Times" w:hAnsi="Times"/>
          <w:sz w:val="16"/>
          <w:szCs w:val="16"/>
        </w:rPr>
        <w:t>masterin</w:t>
      </w:r>
      <w:proofErr w:type="spellEnd"/>
      <w:r w:rsidRPr="00DC6D5C">
        <w:rPr>
          <w:rFonts w:ascii="Times" w:hAnsi="Times"/>
          <w:sz w:val="16"/>
          <w:szCs w:val="16"/>
        </w:rPr>
        <w:t xml:space="preserve"> the opponent from a distance, and the impact of </w:t>
      </w:r>
      <w:proofErr w:type="spellStart"/>
      <w:r w:rsidRPr="00DC6D5C">
        <w:rPr>
          <w:rFonts w:ascii="Times" w:hAnsi="Times"/>
          <w:sz w:val="16"/>
          <w:szCs w:val="16"/>
        </w:rPr>
        <w:t>teleculture</w:t>
      </w:r>
      <w:proofErr w:type="spellEnd"/>
      <w:proofErr w:type="gramStart"/>
      <w:r w:rsidRPr="00DC6D5C">
        <w:rPr>
          <w:rFonts w:ascii="Times" w:hAnsi="Times"/>
          <w:sz w:val="16"/>
          <w:szCs w:val="16"/>
        </w:rPr>
        <w:t xml:space="preserve">. </w:t>
      </w:r>
      <w:proofErr w:type="gramEnd"/>
      <w:r w:rsidRPr="00DC6D5C">
        <w:rPr>
          <w:rFonts w:ascii="Times" w:hAnsi="Times"/>
          <w:sz w:val="16"/>
          <w:szCs w:val="16"/>
        </w:rPr>
        <w:t xml:space="preserve">But </w:t>
      </w:r>
      <w:r w:rsidRPr="00DC6D5C">
        <w:rPr>
          <w:rStyle w:val="StyleBoldUnderline"/>
          <w:rFonts w:ascii="Times" w:hAnsi="Times"/>
        </w:rPr>
        <w:t>these</w:t>
      </w:r>
      <w:r w:rsidRPr="00DC6D5C">
        <w:rPr>
          <w:rFonts w:ascii="Times" w:hAnsi="Times"/>
          <w:sz w:val="16"/>
          <w:szCs w:val="16"/>
        </w:rPr>
        <w:t xml:space="preserve"> </w:t>
      </w:r>
      <w:r w:rsidRPr="00DC6D5C">
        <w:rPr>
          <w:rStyle w:val="StyleBoldUnderline"/>
          <w:rFonts w:ascii="Times" w:hAnsi="Times"/>
        </w:rPr>
        <w:t>views</w:t>
      </w:r>
      <w:r w:rsidRPr="00DC6D5C">
        <w:rPr>
          <w:rFonts w:ascii="Times" w:hAnsi="Times"/>
          <w:sz w:val="16"/>
          <w:szCs w:val="16"/>
        </w:rPr>
        <w:t xml:space="preserve"> </w:t>
      </w:r>
      <w:r w:rsidRPr="00DC6D5C">
        <w:rPr>
          <w:rStyle w:val="StyleBoldUnderline"/>
          <w:rFonts w:ascii="Times" w:hAnsi="Times"/>
        </w:rPr>
        <w:t>are</w:t>
      </w:r>
      <w:r w:rsidRPr="00DC6D5C">
        <w:rPr>
          <w:rFonts w:ascii="Times" w:hAnsi="Times"/>
          <w:sz w:val="16"/>
          <w:szCs w:val="16"/>
        </w:rPr>
        <w:t xml:space="preserve">, in turn, </w:t>
      </w:r>
      <w:r w:rsidRPr="00DC6D5C">
        <w:rPr>
          <w:rStyle w:val="StyleBoldUnderline"/>
          <w:rFonts w:ascii="Times" w:hAnsi="Times"/>
        </w:rPr>
        <w:t>underwritten by a very partial view of risk and disaster</w:t>
      </w:r>
      <w:proofErr w:type="gramStart"/>
      <w:r w:rsidRPr="00DC6D5C">
        <w:rPr>
          <w:rStyle w:val="StyleBoldUnderline"/>
          <w:rFonts w:ascii="Times" w:hAnsi="Times"/>
        </w:rPr>
        <w:t xml:space="preserve">. </w:t>
      </w:r>
      <w:proofErr w:type="gramEnd"/>
      <w:r w:rsidRPr="00DC6D5C">
        <w:rPr>
          <w:rStyle w:val="StyleBoldUnderline"/>
          <w:rFonts w:ascii="Times" w:hAnsi="Times"/>
        </w:rPr>
        <w:t>For professionals and agencies, it allows disaster to be treated,</w:t>
      </w:r>
      <w:r w:rsidRPr="00DC6D5C">
        <w:rPr>
          <w:rFonts w:ascii="Times" w:hAnsi="Times"/>
          <w:sz w:val="16"/>
          <w:szCs w:val="16"/>
        </w:rPr>
        <w:t xml:space="preserve"> as </w:t>
      </w:r>
      <w:proofErr w:type="spellStart"/>
      <w:r w:rsidRPr="00DC6D5C">
        <w:rPr>
          <w:rFonts w:ascii="Times" w:hAnsi="Times"/>
          <w:sz w:val="16"/>
          <w:szCs w:val="16"/>
        </w:rPr>
        <w:t>castel</w:t>
      </w:r>
      <w:proofErr w:type="spellEnd"/>
      <w:r w:rsidRPr="00DC6D5C">
        <w:rPr>
          <w:rFonts w:ascii="Times" w:hAnsi="Times"/>
          <w:sz w:val="16"/>
          <w:szCs w:val="16"/>
        </w:rPr>
        <w:t xml:space="preserve"> says of </w:t>
      </w:r>
      <w:r w:rsidRPr="00DC6D5C">
        <w:rPr>
          <w:rStyle w:val="StyleBoldUnderline"/>
          <w:rFonts w:ascii="Times" w:hAnsi="Times"/>
        </w:rPr>
        <w:t xml:space="preserve">care, generally, a relationship constituted among the different expert </w:t>
      </w:r>
      <w:proofErr w:type="spellStart"/>
      <w:r w:rsidRPr="00DC6D5C">
        <w:rPr>
          <w:rStyle w:val="StyleBoldUnderline"/>
          <w:rFonts w:ascii="Times" w:hAnsi="Times"/>
        </w:rPr>
        <w:t>assesments</w:t>
      </w:r>
      <w:proofErr w:type="spellEnd"/>
      <w:r w:rsidRPr="00DC6D5C">
        <w:rPr>
          <w:rStyle w:val="StyleBoldUnderline"/>
          <w:rFonts w:ascii="Times" w:hAnsi="Times"/>
        </w:rPr>
        <w:t xml:space="preserve"> </w:t>
      </w:r>
    </w:p>
    <w:p w14:paraId="4D95F71B" w14:textId="77777777" w:rsidR="00A5718B" w:rsidRPr="00DC6D5C" w:rsidRDefault="00A5718B" w:rsidP="00A5718B">
      <w:pPr>
        <w:rPr>
          <w:rFonts w:ascii="Times" w:hAnsi="Times"/>
        </w:rPr>
      </w:pPr>
    </w:p>
    <w:p w14:paraId="387EF136" w14:textId="77777777" w:rsidR="000B73FA" w:rsidRPr="00DC6D5C" w:rsidRDefault="000B73FA" w:rsidP="000B73FA">
      <w:pPr>
        <w:pStyle w:val="Heading4"/>
        <w:rPr>
          <w:rFonts w:ascii="Times" w:hAnsi="Times"/>
        </w:rPr>
      </w:pPr>
      <w:r w:rsidRPr="00DC6D5C">
        <w:rPr>
          <w:rFonts w:ascii="Times" w:hAnsi="Times"/>
        </w:rPr>
        <w:t>Development representations in farming suck up local cultures through technical knowledge and training.</w:t>
      </w:r>
    </w:p>
    <w:p w14:paraId="78F86AAC" w14:textId="77777777" w:rsidR="000B73FA" w:rsidRPr="00DC6D5C" w:rsidRDefault="000B73FA" w:rsidP="000B73FA">
      <w:pPr>
        <w:rPr>
          <w:rFonts w:ascii="Times" w:hAnsi="Times"/>
        </w:rPr>
      </w:pPr>
    </w:p>
    <w:p w14:paraId="6D214251" w14:textId="77777777" w:rsidR="000B73FA" w:rsidRPr="00DC6D5C" w:rsidRDefault="000B73FA" w:rsidP="000B73FA">
      <w:pPr>
        <w:rPr>
          <w:rFonts w:ascii="Times" w:hAnsi="Times"/>
        </w:rPr>
      </w:pPr>
      <w:r w:rsidRPr="00DC6D5C">
        <w:rPr>
          <w:rStyle w:val="StyleStyleBold12pt"/>
          <w:rFonts w:ascii="Times" w:hAnsi="Times"/>
        </w:rPr>
        <w:t>Escobar 95</w:t>
      </w:r>
      <w:r w:rsidRPr="00DC6D5C">
        <w:rPr>
          <w:rFonts w:ascii="Times" w:hAnsi="Times"/>
        </w:rPr>
        <w:t xml:space="preserve"> (Arturo, professor of anthropology @ UMASS, ENCOUNTERING DEVELOPMENT: THE MAKING AND UNMAKING OF THE THIRD WORLD, p. 51)</w:t>
      </w:r>
    </w:p>
    <w:p w14:paraId="2FFA04C1" w14:textId="77777777" w:rsidR="000B73FA" w:rsidRPr="00DC6D5C" w:rsidRDefault="000B73FA" w:rsidP="000B73FA">
      <w:pPr>
        <w:rPr>
          <w:rStyle w:val="StyleBoldUnderline"/>
          <w:rFonts w:ascii="Times" w:hAnsi="Times"/>
          <w:sz w:val="26"/>
          <w:szCs w:val="26"/>
        </w:rPr>
      </w:pPr>
    </w:p>
    <w:p w14:paraId="2595262C" w14:textId="77777777" w:rsidR="000B73FA" w:rsidRDefault="000B73FA" w:rsidP="000B73FA">
      <w:pPr>
        <w:rPr>
          <w:rStyle w:val="StyleBoldUnderline"/>
          <w:rFonts w:ascii="Times" w:hAnsi="Times"/>
        </w:rPr>
      </w:pPr>
      <w:r w:rsidRPr="00DC6D5C">
        <w:rPr>
          <w:rStyle w:val="StyleBoldUnderline"/>
          <w:rFonts w:ascii="Times" w:hAnsi="Times"/>
        </w:rPr>
        <w:t xml:space="preserve">Technical knowledge often becomes an important marker of development </w:t>
      </w:r>
      <w:r w:rsidRPr="00DC6D5C">
        <w:rPr>
          <w:rFonts w:ascii="Times" w:hAnsi="Times"/>
          <w:sz w:val="16"/>
        </w:rPr>
        <w:t>as the recent introduction of rural development schemes in the pacific coast region of Colombia indicates</w:t>
      </w:r>
      <w:proofErr w:type="gramStart"/>
      <w:r w:rsidRPr="00DC6D5C">
        <w:rPr>
          <w:rFonts w:ascii="Times" w:hAnsi="Times"/>
          <w:sz w:val="16"/>
        </w:rPr>
        <w:t xml:space="preserve">. </w:t>
      </w:r>
      <w:proofErr w:type="gramEnd"/>
      <w:r w:rsidRPr="00DC6D5C">
        <w:rPr>
          <w:rFonts w:ascii="Times" w:hAnsi="Times"/>
          <w:sz w:val="16"/>
        </w:rPr>
        <w:t>Afro-Colombian peasants of this rainforest region, recently introduced by government extension agents into the world of accounting, farm planning methodologies, commercialization cooperatives, and the use of modern inputs such as pesticides, almost invariably list the acquisition of technical knowledge as an important transformation in the quality of their lives</w:t>
      </w:r>
      <w:proofErr w:type="gramStart"/>
      <w:r w:rsidRPr="00DC6D5C">
        <w:rPr>
          <w:rStyle w:val="StyleBoldUnderline"/>
          <w:rFonts w:ascii="Times" w:hAnsi="Times"/>
          <w:sz w:val="16"/>
          <w:szCs w:val="16"/>
        </w:rPr>
        <w:t xml:space="preserve">. </w:t>
      </w:r>
      <w:proofErr w:type="gramEnd"/>
      <w:r w:rsidRPr="00DC6D5C">
        <w:rPr>
          <w:rStyle w:val="StyleBoldUnderline"/>
          <w:rFonts w:ascii="Times" w:hAnsi="Times"/>
        </w:rPr>
        <w:t xml:space="preserve">Technical knowledge is imparted to most farmers on location, </w:t>
      </w:r>
      <w:proofErr w:type="spellStart"/>
      <w:r w:rsidRPr="00DC6D5C">
        <w:rPr>
          <w:rStyle w:val="StyleBoldUnderline"/>
          <w:rFonts w:ascii="Times" w:hAnsi="Times"/>
        </w:rPr>
        <w:t>alothough</w:t>
      </w:r>
      <w:proofErr w:type="spellEnd"/>
      <w:r w:rsidRPr="00DC6D5C">
        <w:rPr>
          <w:rStyle w:val="StyleBoldUnderline"/>
          <w:rFonts w:ascii="Times" w:hAnsi="Times"/>
        </w:rPr>
        <w:t xml:space="preserve"> a handful of them are regularly flown to cities of the interior to be trained in new farming and planning practices</w:t>
      </w:r>
      <w:proofErr w:type="gramStart"/>
      <w:r w:rsidRPr="00DC6D5C">
        <w:rPr>
          <w:rStyle w:val="StyleBoldUnderline"/>
          <w:rFonts w:ascii="Times" w:hAnsi="Times"/>
        </w:rPr>
        <w:t>.</w:t>
      </w:r>
      <w:r w:rsidRPr="00DC6D5C">
        <w:rPr>
          <w:rStyle w:val="StyleBoldUnderline"/>
          <w:rFonts w:ascii="Times" w:hAnsi="Times"/>
          <w:sz w:val="16"/>
          <w:szCs w:val="16"/>
        </w:rPr>
        <w:t xml:space="preserve"> </w:t>
      </w:r>
      <w:proofErr w:type="gramEnd"/>
      <w:r w:rsidRPr="00DC6D5C">
        <w:rPr>
          <w:rStyle w:val="StyleBoldUnderline"/>
          <w:rFonts w:ascii="Times" w:hAnsi="Times"/>
          <w:sz w:val="16"/>
          <w:szCs w:val="16"/>
        </w:rPr>
        <w:t>The chosen farmers tend to become ardent advocates of development</w:t>
      </w:r>
      <w:proofErr w:type="gramStart"/>
      <w:r w:rsidRPr="00DC6D5C">
        <w:rPr>
          <w:rStyle w:val="StyleBoldUnderline"/>
          <w:rFonts w:ascii="Times" w:hAnsi="Times"/>
          <w:sz w:val="16"/>
          <w:szCs w:val="16"/>
        </w:rPr>
        <w:t xml:space="preserve">. </w:t>
      </w:r>
      <w:proofErr w:type="gramEnd"/>
      <w:r w:rsidRPr="00DC6D5C">
        <w:rPr>
          <w:rStyle w:val="StyleBoldUnderline"/>
          <w:rFonts w:ascii="Times" w:hAnsi="Times"/>
        </w:rPr>
        <w:t>These farmers, moreover, begin to interpret their lives before the program as filled with ignorance and apathy</w:t>
      </w:r>
      <w:proofErr w:type="gramStart"/>
      <w:r w:rsidRPr="00DC6D5C">
        <w:rPr>
          <w:rFonts w:ascii="Times" w:hAnsi="Times"/>
          <w:sz w:val="16"/>
        </w:rPr>
        <w:t xml:space="preserve">. </w:t>
      </w:r>
      <w:proofErr w:type="gramEnd"/>
      <w:r w:rsidRPr="00DC6D5C">
        <w:rPr>
          <w:rFonts w:ascii="Times" w:hAnsi="Times"/>
          <w:sz w:val="16"/>
        </w:rPr>
        <w:t xml:space="preserve">Before the program, they say, they knew nothing about why their crops died; now they know that </w:t>
      </w:r>
      <w:proofErr w:type="gramStart"/>
      <w:r w:rsidRPr="00DC6D5C">
        <w:rPr>
          <w:rFonts w:ascii="Times" w:hAnsi="Times"/>
          <w:sz w:val="16"/>
        </w:rPr>
        <w:t>the coconut trees are killed by a particular pest that can be combated with chemicals</w:t>
      </w:r>
      <w:proofErr w:type="gramEnd"/>
      <w:r w:rsidRPr="00DC6D5C">
        <w:rPr>
          <w:rFonts w:ascii="Times" w:hAnsi="Times"/>
          <w:sz w:val="16"/>
        </w:rPr>
        <w:t>. They also learned that it is better to dedicate the family labor to one plot and plan well the activities to be performed on it day by day and month by month, instead of simultaneously working two or three plots that are often several hours walking distance from each other, as they used to do</w:t>
      </w:r>
      <w:proofErr w:type="gramStart"/>
      <w:r w:rsidRPr="00DC6D5C">
        <w:rPr>
          <w:rFonts w:ascii="Times" w:hAnsi="Times"/>
          <w:sz w:val="16"/>
        </w:rPr>
        <w:t xml:space="preserve">. </w:t>
      </w:r>
      <w:proofErr w:type="gramEnd"/>
      <w:r w:rsidRPr="00DC6D5C">
        <w:rPr>
          <w:rFonts w:ascii="Times" w:hAnsi="Times"/>
          <w:sz w:val="16"/>
        </w:rPr>
        <w:t xml:space="preserve">That was not really </w:t>
      </w:r>
      <w:proofErr w:type="gramStart"/>
      <w:r w:rsidRPr="00DC6D5C">
        <w:rPr>
          <w:rFonts w:ascii="Times" w:hAnsi="Times"/>
          <w:sz w:val="16"/>
        </w:rPr>
        <w:t>work</w:t>
      </w:r>
      <w:proofErr w:type="gramEnd"/>
      <w:r w:rsidRPr="00DC6D5C">
        <w:rPr>
          <w:rFonts w:ascii="Times" w:hAnsi="Times"/>
          <w:sz w:val="16"/>
        </w:rPr>
        <w:t>, they now say. They have adapted, in sum, the vocabulary of efficiency</w:t>
      </w:r>
      <w:proofErr w:type="gramStart"/>
      <w:r w:rsidRPr="00DC6D5C">
        <w:rPr>
          <w:rFonts w:ascii="Times" w:hAnsi="Times"/>
          <w:sz w:val="16"/>
        </w:rPr>
        <w:t xml:space="preserve">. </w:t>
      </w:r>
      <w:proofErr w:type="gramEnd"/>
      <w:r w:rsidRPr="00DC6D5C">
        <w:rPr>
          <w:rFonts w:ascii="Times" w:hAnsi="Times"/>
          <w:sz w:val="16"/>
        </w:rPr>
        <w:t>Yet, as in the other examples already discussed, the farmers retain many of the beliefs and practices from former times</w:t>
      </w:r>
      <w:proofErr w:type="gramStart"/>
      <w:r w:rsidRPr="00DC6D5C">
        <w:rPr>
          <w:rFonts w:ascii="Times" w:hAnsi="Times"/>
          <w:sz w:val="16"/>
        </w:rPr>
        <w:t xml:space="preserve">. </w:t>
      </w:r>
      <w:proofErr w:type="gramEnd"/>
      <w:r w:rsidRPr="00DC6D5C">
        <w:rPr>
          <w:rFonts w:ascii="Times" w:hAnsi="Times"/>
          <w:sz w:val="16"/>
        </w:rPr>
        <w:t>Next to the language of efficiency, for instance, one hears them say that the land needs to be “caressed,” and spoken to, and they still devote some time to the distant, “</w:t>
      </w:r>
      <w:proofErr w:type="spellStart"/>
      <w:r w:rsidRPr="00DC6D5C">
        <w:rPr>
          <w:rFonts w:ascii="Times" w:hAnsi="Times"/>
          <w:sz w:val="16"/>
        </w:rPr>
        <w:t>untechnified</w:t>
      </w:r>
      <w:proofErr w:type="spellEnd"/>
      <w:r w:rsidRPr="00DC6D5C">
        <w:rPr>
          <w:rFonts w:ascii="Times" w:hAnsi="Times"/>
          <w:sz w:val="16"/>
        </w:rPr>
        <w:t>” plots</w:t>
      </w:r>
      <w:proofErr w:type="gramStart"/>
      <w:r w:rsidRPr="00DC6D5C">
        <w:rPr>
          <w:rFonts w:ascii="Times" w:hAnsi="Times"/>
          <w:sz w:val="16"/>
        </w:rPr>
        <w:t xml:space="preserve">. </w:t>
      </w:r>
      <w:proofErr w:type="gramEnd"/>
      <w:r w:rsidRPr="00DC6D5C">
        <w:rPr>
          <w:rFonts w:ascii="Times" w:hAnsi="Times"/>
          <w:sz w:val="16"/>
        </w:rPr>
        <w:t>In short, they have developed a hybrid model of sorts, ruled neither by the logic of modern farming nor by traditional practices</w:t>
      </w:r>
      <w:proofErr w:type="gramStart"/>
      <w:r w:rsidRPr="00DC6D5C">
        <w:rPr>
          <w:rFonts w:ascii="Times" w:hAnsi="Times"/>
          <w:sz w:val="16"/>
        </w:rPr>
        <w:t xml:space="preserve">. </w:t>
      </w:r>
      <w:proofErr w:type="gramEnd"/>
      <w:r w:rsidRPr="00DC6D5C">
        <w:rPr>
          <w:rFonts w:ascii="Times" w:hAnsi="Times"/>
          <w:sz w:val="16"/>
        </w:rPr>
        <w:t>I will return to the notion of hybrid models in the concluding chapter</w:t>
      </w:r>
      <w:proofErr w:type="gramStart"/>
      <w:r w:rsidRPr="00DC6D5C">
        <w:rPr>
          <w:rFonts w:ascii="Times" w:hAnsi="Times"/>
          <w:sz w:val="16"/>
        </w:rPr>
        <w:t>.</w:t>
      </w:r>
      <w:r w:rsidRPr="00DC6D5C">
        <w:rPr>
          <w:rStyle w:val="StyleBoldUnderline"/>
          <w:rFonts w:ascii="Times" w:hAnsi="Times"/>
          <w:sz w:val="16"/>
          <w:szCs w:val="16"/>
        </w:rPr>
        <w:t xml:space="preserve"> </w:t>
      </w:r>
      <w:proofErr w:type="gramEnd"/>
      <w:r w:rsidRPr="00DC6D5C">
        <w:rPr>
          <w:rStyle w:val="StyleBoldUnderline"/>
          <w:rFonts w:ascii="Times" w:hAnsi="Times"/>
        </w:rPr>
        <w:t>The impact of development representations is thus profound at the local level</w:t>
      </w:r>
      <w:proofErr w:type="gramStart"/>
      <w:r w:rsidRPr="00DC6D5C">
        <w:rPr>
          <w:rStyle w:val="StyleBoldUnderline"/>
          <w:rFonts w:ascii="Times" w:hAnsi="Times"/>
        </w:rPr>
        <w:t xml:space="preserve">. </w:t>
      </w:r>
      <w:proofErr w:type="gramEnd"/>
      <w:r w:rsidRPr="00DC6D5C">
        <w:rPr>
          <w:rStyle w:val="StyleBoldUnderline"/>
          <w:rFonts w:ascii="Times" w:hAnsi="Times"/>
        </w:rPr>
        <w:t>At this level, the concepts of development and modernity are resisted</w:t>
      </w:r>
      <w:proofErr w:type="gramStart"/>
      <w:r w:rsidRPr="00DC6D5C">
        <w:rPr>
          <w:rStyle w:val="StyleBoldUnderline"/>
          <w:rFonts w:ascii="Times" w:hAnsi="Times"/>
        </w:rPr>
        <w:t xml:space="preserve">. </w:t>
      </w:r>
      <w:proofErr w:type="gramEnd"/>
      <w:r w:rsidRPr="00DC6D5C">
        <w:rPr>
          <w:rStyle w:val="StyleBoldUnderline"/>
          <w:rFonts w:ascii="Times" w:hAnsi="Times"/>
        </w:rPr>
        <w:t xml:space="preserve">Hybridized with local forms, transformed, or what have you; they have, in short, a cultural productivity that needs to be better understood. </w:t>
      </w:r>
    </w:p>
    <w:p w14:paraId="5CA4C618" w14:textId="77777777" w:rsidR="00DC6D5C" w:rsidRDefault="00DC6D5C" w:rsidP="00DC6D5C">
      <w:pPr>
        <w:rPr>
          <w:rStyle w:val="StyleStyleBold12pt"/>
        </w:rPr>
      </w:pPr>
    </w:p>
    <w:p w14:paraId="4F0C9FFD" w14:textId="77777777" w:rsidR="00DC6D5C" w:rsidRDefault="00DC6D5C" w:rsidP="00DC6D5C">
      <w:pPr>
        <w:rPr>
          <w:rStyle w:val="StyleStyleBold12pt"/>
        </w:rPr>
      </w:pPr>
    </w:p>
    <w:p w14:paraId="32628015" w14:textId="07D870F0" w:rsidR="00DC6D5C" w:rsidRPr="00DC6D5C" w:rsidRDefault="00DC6D5C" w:rsidP="00DC6D5C">
      <w:pPr>
        <w:pStyle w:val="Heading3"/>
      </w:pPr>
      <w:r w:rsidRPr="00DC6D5C">
        <w:lastRenderedPageBreak/>
        <w:t xml:space="preserve">Food Aid </w:t>
      </w:r>
    </w:p>
    <w:p w14:paraId="1571495C" w14:textId="08DF0E39" w:rsidR="00DC6D5C" w:rsidRDefault="00DC6D5C" w:rsidP="00DC6D5C">
      <w:pPr>
        <w:pStyle w:val="Heading4"/>
      </w:pPr>
      <w:r>
        <w:t>Food aid is a tool of development—</w:t>
      </w:r>
      <w:r w:rsidR="001029AF">
        <w:t xml:space="preserve">infiltrates local community governance and increases economic volatility. </w:t>
      </w:r>
    </w:p>
    <w:p w14:paraId="00A8E7B3" w14:textId="4A844309" w:rsidR="00DC6D5C" w:rsidRPr="00D07327" w:rsidRDefault="00DC6D5C" w:rsidP="00D07327">
      <w:pPr>
        <w:rPr>
          <w:rStyle w:val="StyleStyleBold12pt"/>
        </w:rPr>
      </w:pPr>
      <w:r w:rsidRPr="00D07327">
        <w:rPr>
          <w:rStyle w:val="StyleStyleBold12pt"/>
        </w:rPr>
        <w:t xml:space="preserve">Barnett 1998 </w:t>
      </w:r>
    </w:p>
    <w:p w14:paraId="69128C80" w14:textId="784C5A23" w:rsidR="00DC6D5C" w:rsidRPr="00D07327" w:rsidRDefault="00DC6D5C" w:rsidP="00DC6D5C">
      <w:pPr>
        <w:rPr>
          <w:rFonts w:ascii="Times" w:eastAsia="Times New Roman" w:hAnsi="Times"/>
          <w:sz w:val="20"/>
          <w:szCs w:val="20"/>
        </w:rPr>
      </w:pPr>
      <w:r w:rsidRPr="00D07327">
        <w:t>[Christopher B. American</w:t>
      </w:r>
      <w:r w:rsidRPr="00DC6D5C">
        <w:t xml:space="preserve"> Journal of American Agriculture Association 80.3 (1998): 566-67</w:t>
      </w:r>
      <w:proofErr w:type="gramStart"/>
      <w:r w:rsidRPr="00DC6D5C">
        <w:t>. </w:t>
      </w:r>
      <w:proofErr w:type="gramEnd"/>
      <w:r w:rsidRPr="00DC6D5C">
        <w:t>JSTOR</w:t>
      </w:r>
      <w:proofErr w:type="gramStart"/>
      <w:r w:rsidRPr="00DC6D5C">
        <w:t xml:space="preserve">. </w:t>
      </w:r>
      <w:proofErr w:type="gramEnd"/>
      <w:r w:rsidRPr="00DC6D5C">
        <w:t>Web</w:t>
      </w:r>
      <w:proofErr w:type="gramStart"/>
      <w:r w:rsidRPr="00DC6D5C">
        <w:t xml:space="preserve">. </w:t>
      </w:r>
      <w:proofErr w:type="gramEnd"/>
      <w:r w:rsidRPr="00DC6D5C">
        <w:t>13 July 2013</w:t>
      </w:r>
      <w:proofErr w:type="gramStart"/>
      <w:r w:rsidRPr="00DC6D5C">
        <w:t xml:space="preserve">. </w:t>
      </w:r>
      <w:proofErr w:type="gramEnd"/>
      <w:r w:rsidRPr="00DC6D5C">
        <w:t>&lt;http://www.jstor.org/discover/10.2307/1244559?uid=3739256&amp;uid=2&amp;uid=4&amp;</w:t>
      </w:r>
      <w:proofErr w:type="gramStart"/>
      <w:r w:rsidRPr="00DC6D5C">
        <w:t>sid</w:t>
      </w:r>
      <w:proofErr w:type="gramEnd"/>
      <w:r w:rsidRPr="00DC6D5C">
        <w:t>=21102157705933&gt;.</w:t>
      </w:r>
      <w:r>
        <w:t>]</w:t>
      </w:r>
    </w:p>
    <w:p w14:paraId="07A4E9AA" w14:textId="14EFEC47" w:rsidR="00DC6D5C" w:rsidRPr="001029AF" w:rsidRDefault="00DC6D5C" w:rsidP="00DC6D5C">
      <w:pPr>
        <w:rPr>
          <w:sz w:val="14"/>
          <w:szCs w:val="16"/>
        </w:rPr>
      </w:pPr>
      <w:r w:rsidRPr="001029AF">
        <w:rPr>
          <w:sz w:val="14"/>
        </w:rPr>
        <w:t>Food aid represents an in-kind transfer from food-surplus, high-income donors to food-deficit, low-income recipients</w:t>
      </w:r>
      <w:proofErr w:type="gramStart"/>
      <w:r w:rsidRPr="001029AF">
        <w:rPr>
          <w:sz w:val="14"/>
        </w:rPr>
        <w:t xml:space="preserve">. </w:t>
      </w:r>
      <w:proofErr w:type="gramEnd"/>
      <w:r w:rsidRPr="0050568D">
        <w:rPr>
          <w:rStyle w:val="StyleBoldUnderline"/>
          <w:highlight w:val="yellow"/>
        </w:rPr>
        <w:t>Food aid</w:t>
      </w:r>
      <w:r w:rsidRPr="001029AF">
        <w:rPr>
          <w:sz w:val="14"/>
        </w:rPr>
        <w:t xml:space="preserve"> thereby </w:t>
      </w:r>
      <w:r w:rsidRPr="0050568D">
        <w:rPr>
          <w:rStyle w:val="StyleBoldUnderline"/>
          <w:highlight w:val="yellow"/>
        </w:rPr>
        <w:t>provides resources that</w:t>
      </w:r>
      <w:r w:rsidRPr="001029AF">
        <w:rPr>
          <w:sz w:val="14"/>
        </w:rPr>
        <w:t xml:space="preserve"> can perhaps </w:t>
      </w:r>
      <w:r w:rsidRPr="0050568D">
        <w:rPr>
          <w:rStyle w:val="StyleBoldUnderline"/>
          <w:highlight w:val="yellow"/>
        </w:rPr>
        <w:t>help</w:t>
      </w:r>
      <w:r w:rsidRPr="0050568D">
        <w:rPr>
          <w:rStyle w:val="StyleBoldUnderline"/>
        </w:rPr>
        <w:t xml:space="preserve"> </w:t>
      </w:r>
      <w:r w:rsidRPr="001029AF">
        <w:rPr>
          <w:sz w:val="14"/>
        </w:rPr>
        <w:t xml:space="preserve">stimulate </w:t>
      </w:r>
      <w:r w:rsidRPr="0050568D">
        <w:rPr>
          <w:rStyle w:val="StyleBoldUnderline"/>
          <w:highlight w:val="yellow"/>
        </w:rPr>
        <w:t>development</w:t>
      </w:r>
      <w:proofErr w:type="gramStart"/>
      <w:r w:rsidRPr="001029AF">
        <w:rPr>
          <w:sz w:val="14"/>
        </w:rPr>
        <w:t xml:space="preserve">. </w:t>
      </w:r>
      <w:proofErr w:type="gramEnd"/>
      <w:r w:rsidRPr="00656E3B">
        <w:rPr>
          <w:rStyle w:val="StyleBoldUnderline"/>
          <w:highlight w:val="yellow"/>
        </w:rPr>
        <w:t>A pervasive and uniform aspect of the development process is a rapid increase in per capita agricultural production</w:t>
      </w:r>
      <w:r w:rsidRPr="001029AF">
        <w:rPr>
          <w:sz w:val="14"/>
        </w:rPr>
        <w:t xml:space="preserve"> that accompanies or precedes general economic growth (</w:t>
      </w:r>
      <w:proofErr w:type="spellStart"/>
      <w:r w:rsidRPr="001029AF">
        <w:rPr>
          <w:sz w:val="14"/>
        </w:rPr>
        <w:t>Timmer</w:t>
      </w:r>
      <w:proofErr w:type="spellEnd"/>
      <w:r w:rsidRPr="001029AF">
        <w:rPr>
          <w:sz w:val="14"/>
        </w:rPr>
        <w:t>)</w:t>
      </w:r>
      <w:proofErr w:type="gramStart"/>
      <w:r w:rsidRPr="001029AF">
        <w:rPr>
          <w:sz w:val="14"/>
        </w:rPr>
        <w:t xml:space="preserve">. </w:t>
      </w:r>
      <w:proofErr w:type="gramEnd"/>
      <w:r w:rsidRPr="001029AF">
        <w:rPr>
          <w:sz w:val="14"/>
        </w:rPr>
        <w:t xml:space="preserve">This then suggests a crucial indicator of whether </w:t>
      </w:r>
      <w:r>
        <w:rPr>
          <w:rStyle w:val="StyleBoldUnderline"/>
          <w:highlight w:val="yellow"/>
        </w:rPr>
        <w:t xml:space="preserve">food aid fosters </w:t>
      </w:r>
      <w:r w:rsidRPr="00656E3B">
        <w:rPr>
          <w:rStyle w:val="StyleBoldUnderline"/>
          <w:highlight w:val="yellow"/>
        </w:rPr>
        <w:t>recipient country development</w:t>
      </w:r>
      <w:r w:rsidRPr="001029AF">
        <w:rPr>
          <w:sz w:val="14"/>
        </w:rPr>
        <w:t xml:space="preserve">: </w:t>
      </w:r>
      <w:r w:rsidRPr="001029AF">
        <w:rPr>
          <w:sz w:val="14"/>
          <w:szCs w:val="16"/>
        </w:rPr>
        <w:t>Is food aid associated with increasing per capita farm output?  The literature is filled both with conceptual/</w:t>
      </w:r>
      <w:r w:rsidR="001029AF" w:rsidRPr="001029AF">
        <w:rPr>
          <w:sz w:val="12"/>
          <w:szCs w:val="16"/>
        </w:rPr>
        <w:t>¶</w:t>
      </w:r>
      <w:r w:rsidRPr="001029AF">
        <w:rPr>
          <w:sz w:val="14"/>
          <w:szCs w:val="16"/>
        </w:rPr>
        <w:t xml:space="preserve"> theoretical explorations of the effects of food aid on recipient country agriculture and with individual country case studies.3 these identify both macroeconomic and microeconomic effects that are worth considering</w:t>
      </w:r>
      <w:proofErr w:type="gramStart"/>
      <w:r w:rsidRPr="001029AF">
        <w:rPr>
          <w:sz w:val="14"/>
          <w:szCs w:val="16"/>
        </w:rPr>
        <w:t xml:space="preserve">. </w:t>
      </w:r>
      <w:proofErr w:type="gramEnd"/>
      <w:r w:rsidRPr="001029AF">
        <w:rPr>
          <w:sz w:val="14"/>
          <w:szCs w:val="16"/>
        </w:rPr>
        <w:t>On the macro side, food aid may relieve binding foreign exchange constraints to the import of necessary intermediate inputs or may provide fiscal resources-through counterpart funds generated by the local sale of program food aid-that government can invest to provide essential public goods, such as physical infrastructure, agricultural research and extension, or rural health and education services</w:t>
      </w:r>
      <w:proofErr w:type="gramStart"/>
      <w:r w:rsidRPr="001029AF">
        <w:rPr>
          <w:sz w:val="14"/>
          <w:szCs w:val="16"/>
        </w:rPr>
        <w:t>.</w:t>
      </w:r>
      <w:r w:rsidR="001029AF" w:rsidRPr="001029AF">
        <w:rPr>
          <w:sz w:val="12"/>
          <w:szCs w:val="16"/>
        </w:rPr>
        <w:t>¶</w:t>
      </w:r>
      <w:proofErr w:type="gramEnd"/>
      <w:r w:rsidRPr="001029AF">
        <w:rPr>
          <w:sz w:val="14"/>
          <w:szCs w:val="16"/>
        </w:rPr>
        <w:t xml:space="preserve"> On the other hand, food aid may be inflationary because it has a positive income effect</w:t>
      </w:r>
      <w:r w:rsidR="001029AF" w:rsidRPr="001029AF">
        <w:rPr>
          <w:sz w:val="12"/>
          <w:szCs w:val="16"/>
        </w:rPr>
        <w:t>¶</w:t>
      </w:r>
      <w:r w:rsidRPr="001029AF">
        <w:rPr>
          <w:sz w:val="14"/>
          <w:szCs w:val="16"/>
        </w:rPr>
        <w:t xml:space="preserve"> on demand for nonfood items and recipient</w:t>
      </w:r>
      <w:r w:rsidR="001029AF" w:rsidRPr="001029AF">
        <w:rPr>
          <w:sz w:val="12"/>
          <w:szCs w:val="16"/>
        </w:rPr>
        <w:t>¶</w:t>
      </w:r>
      <w:r w:rsidRPr="001029AF">
        <w:rPr>
          <w:sz w:val="14"/>
          <w:szCs w:val="16"/>
        </w:rPr>
        <w:t xml:space="preserve"> country governments may use counterpart</w:t>
      </w:r>
      <w:r w:rsidR="001029AF" w:rsidRPr="001029AF">
        <w:rPr>
          <w:sz w:val="12"/>
          <w:szCs w:val="16"/>
        </w:rPr>
        <w:t>¶</w:t>
      </w:r>
      <w:r w:rsidRPr="001029AF">
        <w:rPr>
          <w:sz w:val="14"/>
          <w:szCs w:val="16"/>
        </w:rPr>
        <w:t xml:space="preserve"> funds to undertake ongoing fiscal commitments that demand deficit financing once food</w:t>
      </w:r>
      <w:r w:rsidR="001029AF" w:rsidRPr="001029AF">
        <w:rPr>
          <w:sz w:val="12"/>
          <w:szCs w:val="16"/>
        </w:rPr>
        <w:t>¶</w:t>
      </w:r>
      <w:r w:rsidRPr="001029AF">
        <w:rPr>
          <w:sz w:val="14"/>
          <w:szCs w:val="16"/>
        </w:rPr>
        <w:t xml:space="preserve"> aid flows fall or end. Also</w:t>
      </w:r>
      <w:r w:rsidRPr="001029AF">
        <w:rPr>
          <w:sz w:val="14"/>
        </w:rPr>
        <w:t xml:space="preserve">, </w:t>
      </w:r>
      <w:r w:rsidRPr="00656E3B">
        <w:rPr>
          <w:rStyle w:val="StyleBoldUnderline"/>
          <w:highlight w:val="yellow"/>
        </w:rPr>
        <w:t>food aid</w:t>
      </w:r>
      <w:r w:rsidRPr="001029AF">
        <w:rPr>
          <w:sz w:val="14"/>
        </w:rPr>
        <w:t xml:space="preserve"> </w:t>
      </w:r>
      <w:r w:rsidRPr="001029AF">
        <w:rPr>
          <w:sz w:val="14"/>
          <w:szCs w:val="16"/>
        </w:rPr>
        <w:t xml:space="preserve">that relieves foreign exchange </w:t>
      </w:r>
      <w:r w:rsidRPr="001029AF">
        <w:rPr>
          <w:sz w:val="14"/>
        </w:rPr>
        <w:t xml:space="preserve">constraints </w:t>
      </w:r>
      <w:r w:rsidRPr="001029AF">
        <w:rPr>
          <w:rStyle w:val="StyleBoldUnderline"/>
          <w:highlight w:val="yellow"/>
        </w:rPr>
        <w:t>may</w:t>
      </w:r>
      <w:r w:rsidRPr="001029AF">
        <w:rPr>
          <w:sz w:val="14"/>
        </w:rPr>
        <w:t xml:space="preserve"> have Dutch disease effects</w:t>
      </w:r>
      <w:r w:rsidRPr="00656E3B">
        <w:rPr>
          <w:rStyle w:val="StyleBoldUnderline"/>
          <w:sz w:val="16"/>
          <w:szCs w:val="16"/>
        </w:rPr>
        <w:t xml:space="preserve"> </w:t>
      </w:r>
      <w:r w:rsidRPr="001029AF">
        <w:rPr>
          <w:sz w:val="14"/>
          <w:szCs w:val="16"/>
        </w:rPr>
        <w:t xml:space="preserve">on domestic </w:t>
      </w:r>
      <w:proofErr w:type="spellStart"/>
      <w:r w:rsidRPr="001029AF">
        <w:rPr>
          <w:sz w:val="14"/>
          <w:szCs w:val="16"/>
        </w:rPr>
        <w:t>tradables</w:t>
      </w:r>
      <w:proofErr w:type="spellEnd"/>
      <w:proofErr w:type="gramStart"/>
      <w:r w:rsidRPr="001029AF">
        <w:rPr>
          <w:sz w:val="14"/>
          <w:szCs w:val="16"/>
        </w:rPr>
        <w:t>,</w:t>
      </w:r>
      <w:r w:rsidR="001029AF" w:rsidRPr="001029AF">
        <w:rPr>
          <w:sz w:val="12"/>
          <w:szCs w:val="16"/>
        </w:rPr>
        <w:t>¶</w:t>
      </w:r>
      <w:proofErr w:type="gramEnd"/>
      <w:r w:rsidRPr="001029AF">
        <w:rPr>
          <w:sz w:val="14"/>
          <w:szCs w:val="16"/>
        </w:rPr>
        <w:t xml:space="preserve"> hurting the food sector's competitiveness in</w:t>
      </w:r>
      <w:r w:rsidR="001029AF" w:rsidRPr="001029AF">
        <w:rPr>
          <w:sz w:val="12"/>
          <w:szCs w:val="16"/>
        </w:rPr>
        <w:t>¶</w:t>
      </w:r>
      <w:r w:rsidRPr="001029AF">
        <w:rPr>
          <w:sz w:val="14"/>
          <w:szCs w:val="16"/>
        </w:rPr>
        <w:t xml:space="preserve"> international markets. Further, because most</w:t>
      </w:r>
      <w:r w:rsidR="001029AF" w:rsidRPr="001029AF">
        <w:rPr>
          <w:sz w:val="12"/>
          <w:szCs w:val="16"/>
        </w:rPr>
        <w:t>¶</w:t>
      </w:r>
      <w:r w:rsidRPr="001029AF">
        <w:rPr>
          <w:sz w:val="14"/>
          <w:szCs w:val="16"/>
        </w:rPr>
        <w:t xml:space="preserve"> donors budget food aid on a monetary basis</w:t>
      </w:r>
      <w:proofErr w:type="gramStart"/>
      <w:r w:rsidRPr="001029AF">
        <w:rPr>
          <w:sz w:val="14"/>
          <w:szCs w:val="16"/>
        </w:rPr>
        <w:t>,</w:t>
      </w:r>
      <w:r w:rsidR="001029AF" w:rsidRPr="001029AF">
        <w:rPr>
          <w:sz w:val="12"/>
          <w:szCs w:val="16"/>
        </w:rPr>
        <w:t>¶</w:t>
      </w:r>
      <w:proofErr w:type="gramEnd"/>
      <w:r w:rsidRPr="001029AF">
        <w:rPr>
          <w:sz w:val="14"/>
          <w:szCs w:val="16"/>
        </w:rPr>
        <w:t xml:space="preserve"> food aid flow volumes </w:t>
      </w:r>
      <w:proofErr w:type="spellStart"/>
      <w:r w:rsidRPr="001029AF">
        <w:rPr>
          <w:sz w:val="14"/>
          <w:szCs w:val="16"/>
        </w:rPr>
        <w:t>covary</w:t>
      </w:r>
      <w:proofErr w:type="spellEnd"/>
      <w:r w:rsidRPr="001029AF">
        <w:rPr>
          <w:sz w:val="14"/>
          <w:szCs w:val="16"/>
        </w:rPr>
        <w:t xml:space="preserve"> negatively with</w:t>
      </w:r>
      <w:r w:rsidR="001029AF" w:rsidRPr="001029AF">
        <w:rPr>
          <w:sz w:val="12"/>
          <w:szCs w:val="16"/>
        </w:rPr>
        <w:t>¶</w:t>
      </w:r>
      <w:r w:rsidRPr="001029AF">
        <w:rPr>
          <w:sz w:val="14"/>
          <w:szCs w:val="16"/>
        </w:rPr>
        <w:t xml:space="preserve"> international market prices, shrinking precisely when importing countries most need</w:t>
      </w:r>
      <w:r w:rsidR="001029AF" w:rsidRPr="001029AF">
        <w:rPr>
          <w:sz w:val="12"/>
          <w:szCs w:val="16"/>
        </w:rPr>
        <w:t>¶</w:t>
      </w:r>
      <w:r w:rsidRPr="001029AF">
        <w:rPr>
          <w:sz w:val="14"/>
          <w:szCs w:val="16"/>
        </w:rPr>
        <w:t xml:space="preserve"> concessional food </w:t>
      </w:r>
      <w:r w:rsidRPr="001029AF">
        <w:rPr>
          <w:sz w:val="14"/>
        </w:rPr>
        <w:t>flows, thereby causing</w:t>
      </w:r>
      <w:r w:rsidRPr="001029AF">
        <w:rPr>
          <w:sz w:val="14"/>
          <w:szCs w:val="16"/>
        </w:rPr>
        <w:t xml:space="preserve"> both</w:t>
      </w:r>
      <w:r w:rsidR="001029AF" w:rsidRPr="001029AF">
        <w:rPr>
          <w:sz w:val="12"/>
          <w:szCs w:val="16"/>
        </w:rPr>
        <w:t>¶</w:t>
      </w:r>
      <w:r w:rsidRPr="001029AF">
        <w:rPr>
          <w:sz w:val="14"/>
          <w:szCs w:val="16"/>
        </w:rPr>
        <w:t xml:space="preserve"> food import volumes and food import unit</w:t>
      </w:r>
      <w:r w:rsidR="001029AF" w:rsidRPr="001029AF">
        <w:rPr>
          <w:sz w:val="12"/>
          <w:szCs w:val="16"/>
        </w:rPr>
        <w:t>¶</w:t>
      </w:r>
      <w:r w:rsidRPr="001029AF">
        <w:rPr>
          <w:sz w:val="14"/>
          <w:szCs w:val="16"/>
        </w:rPr>
        <w:t xml:space="preserve"> costs to increase and potentially </w:t>
      </w:r>
      <w:r w:rsidRPr="001029AF">
        <w:rPr>
          <w:rStyle w:val="StyleBoldUnderline"/>
          <w:highlight w:val="yellow"/>
        </w:rPr>
        <w:t xml:space="preserve">aggravate business cycle volatility in recipient </w:t>
      </w:r>
      <w:proofErr w:type="spellStart"/>
      <w:r w:rsidRPr="001029AF">
        <w:rPr>
          <w:rStyle w:val="StyleBoldUnderline"/>
          <w:highlight w:val="yellow"/>
        </w:rPr>
        <w:t>countries.</w:t>
      </w:r>
      <w:r w:rsidRPr="00656E3B">
        <w:rPr>
          <w:rStyle w:val="StyleBoldUnderline"/>
          <w:highlight w:val="yellow"/>
        </w:rPr>
        <w:t>Food</w:t>
      </w:r>
      <w:proofErr w:type="spellEnd"/>
      <w:r w:rsidRPr="00656E3B">
        <w:rPr>
          <w:rStyle w:val="StyleBoldUnderline"/>
          <w:highlight w:val="yellow"/>
        </w:rPr>
        <w:t xml:space="preserve"> aid may enable states to postpone needed policy adjustments</w:t>
      </w:r>
      <w:r w:rsidRPr="001029AF">
        <w:rPr>
          <w:sz w:val="14"/>
        </w:rPr>
        <w:t xml:space="preserve">. </w:t>
      </w:r>
      <w:r w:rsidRPr="001029AF">
        <w:rPr>
          <w:sz w:val="14"/>
          <w:szCs w:val="16"/>
        </w:rPr>
        <w:t>On the other hand</w:t>
      </w:r>
      <w:proofErr w:type="gramStart"/>
      <w:r w:rsidRPr="001029AF">
        <w:rPr>
          <w:sz w:val="14"/>
          <w:szCs w:val="16"/>
        </w:rPr>
        <w:t>,</w:t>
      </w:r>
      <w:r w:rsidR="001029AF" w:rsidRPr="001029AF">
        <w:rPr>
          <w:sz w:val="12"/>
          <w:szCs w:val="16"/>
        </w:rPr>
        <w:t>¶</w:t>
      </w:r>
      <w:proofErr w:type="gramEnd"/>
      <w:r w:rsidRPr="001029AF">
        <w:rPr>
          <w:sz w:val="14"/>
          <w:szCs w:val="16"/>
        </w:rPr>
        <w:t xml:space="preserve"> food aid with conditionality can be used to</w:t>
      </w:r>
      <w:r w:rsidR="001029AF" w:rsidRPr="001029AF">
        <w:rPr>
          <w:sz w:val="12"/>
          <w:szCs w:val="16"/>
        </w:rPr>
        <w:t>¶</w:t>
      </w:r>
      <w:r w:rsidRPr="001029AF">
        <w:rPr>
          <w:sz w:val="14"/>
          <w:szCs w:val="16"/>
        </w:rPr>
        <w:t xml:space="preserve"> stimulate needed reforms. </w:t>
      </w:r>
      <w:proofErr w:type="gramStart"/>
      <w:r w:rsidRPr="001029AF">
        <w:rPr>
          <w:sz w:val="14"/>
          <w:szCs w:val="16"/>
        </w:rPr>
        <w:t>Finally, food aid is</w:t>
      </w:r>
      <w:r w:rsidR="001029AF" w:rsidRPr="001029AF">
        <w:rPr>
          <w:sz w:val="12"/>
          <w:szCs w:val="16"/>
        </w:rPr>
        <w:t>¶</w:t>
      </w:r>
      <w:r w:rsidRPr="001029AF">
        <w:rPr>
          <w:sz w:val="14"/>
          <w:szCs w:val="16"/>
        </w:rPr>
        <w:t xml:space="preserve"> a relatively inefficient transfer.</w:t>
      </w:r>
      <w:proofErr w:type="gramEnd"/>
      <w:r w:rsidRPr="001029AF">
        <w:rPr>
          <w:sz w:val="14"/>
          <w:szCs w:val="16"/>
        </w:rPr>
        <w:t xml:space="preserve"> For example</w:t>
      </w:r>
      <w:proofErr w:type="gramStart"/>
      <w:r w:rsidRPr="001029AF">
        <w:rPr>
          <w:sz w:val="14"/>
          <w:szCs w:val="16"/>
        </w:rPr>
        <w:t>,</w:t>
      </w:r>
      <w:r w:rsidR="001029AF" w:rsidRPr="001029AF">
        <w:rPr>
          <w:sz w:val="12"/>
          <w:szCs w:val="16"/>
        </w:rPr>
        <w:t>¶</w:t>
      </w:r>
      <w:proofErr w:type="gramEnd"/>
      <w:r w:rsidRPr="001029AF">
        <w:rPr>
          <w:sz w:val="14"/>
          <w:szCs w:val="16"/>
        </w:rPr>
        <w:t xml:space="preserve"> EU food aid generates counterpart funds 23% below the financial cost of the aid and at one-</w:t>
      </w:r>
      <w:r w:rsidR="001029AF" w:rsidRPr="001029AF">
        <w:rPr>
          <w:sz w:val="12"/>
          <w:szCs w:val="16"/>
        </w:rPr>
        <w:t>¶</w:t>
      </w:r>
      <w:r w:rsidRPr="001029AF">
        <w:rPr>
          <w:sz w:val="14"/>
          <w:szCs w:val="16"/>
        </w:rPr>
        <w:t xml:space="preserve"> third higher cost than commercial food imports (Clay, </w:t>
      </w:r>
      <w:proofErr w:type="spellStart"/>
      <w:r w:rsidRPr="001029AF">
        <w:rPr>
          <w:sz w:val="14"/>
          <w:szCs w:val="16"/>
        </w:rPr>
        <w:t>Dhiri</w:t>
      </w:r>
      <w:proofErr w:type="spellEnd"/>
      <w:r w:rsidRPr="001029AF">
        <w:rPr>
          <w:sz w:val="14"/>
          <w:szCs w:val="16"/>
        </w:rPr>
        <w:t>, and Benson).</w:t>
      </w:r>
      <w:r w:rsidR="001029AF" w:rsidRPr="001029AF">
        <w:rPr>
          <w:sz w:val="12"/>
          <w:szCs w:val="16"/>
        </w:rPr>
        <w:t>¶</w:t>
      </w:r>
      <w:r w:rsidRPr="001029AF">
        <w:rPr>
          <w:sz w:val="14"/>
          <w:szCs w:val="16"/>
        </w:rPr>
        <w:t xml:space="preserve"> </w:t>
      </w:r>
    </w:p>
    <w:p w14:paraId="7AEE4411" w14:textId="77777777" w:rsidR="00DC6D5C" w:rsidRPr="00DC6D5C" w:rsidRDefault="00DC6D5C" w:rsidP="000B73FA">
      <w:pPr>
        <w:rPr>
          <w:rStyle w:val="StyleBoldUnderline"/>
          <w:rFonts w:ascii="Times" w:hAnsi="Times"/>
        </w:rPr>
      </w:pPr>
    </w:p>
    <w:p w14:paraId="2F619D40" w14:textId="77777777" w:rsidR="00C02EAA" w:rsidRPr="00DC6D5C" w:rsidRDefault="00C02EAA" w:rsidP="00743887">
      <w:pPr>
        <w:rPr>
          <w:rFonts w:ascii="Times" w:hAnsi="Times"/>
        </w:rPr>
      </w:pPr>
    </w:p>
    <w:p w14:paraId="29EA4B50" w14:textId="77777777" w:rsidR="00C02EAA" w:rsidRPr="00DC6D5C" w:rsidRDefault="00C02EAA" w:rsidP="00C02EAA">
      <w:pPr>
        <w:pStyle w:val="Heading3"/>
        <w:rPr>
          <w:rFonts w:ascii="Times" w:hAnsi="Times"/>
        </w:rPr>
      </w:pPr>
      <w:proofErr w:type="spellStart"/>
      <w:r w:rsidRPr="00DC6D5C">
        <w:rPr>
          <w:rFonts w:ascii="Times" w:hAnsi="Times"/>
        </w:rPr>
        <w:lastRenderedPageBreak/>
        <w:t>Heg</w:t>
      </w:r>
      <w:proofErr w:type="spellEnd"/>
    </w:p>
    <w:p w14:paraId="1C57F8FB" w14:textId="77777777" w:rsidR="00C02EAA" w:rsidRPr="00DC6D5C" w:rsidRDefault="00C02EAA" w:rsidP="00C02EAA">
      <w:pPr>
        <w:rPr>
          <w:rFonts w:ascii="Times" w:hAnsi="Times"/>
          <w:sz w:val="24"/>
        </w:rPr>
      </w:pPr>
    </w:p>
    <w:p w14:paraId="75F78282" w14:textId="77777777" w:rsidR="00C02EAA" w:rsidRPr="00DC6D5C" w:rsidRDefault="00C02EAA" w:rsidP="00C02EAA">
      <w:pPr>
        <w:pStyle w:val="Heading4"/>
        <w:rPr>
          <w:rFonts w:ascii="Times" w:hAnsi="Times"/>
        </w:rPr>
      </w:pPr>
      <w:r w:rsidRPr="00DC6D5C">
        <w:rPr>
          <w:rFonts w:ascii="Times" w:hAnsi="Times"/>
        </w:rPr>
        <w:t>Development practices both rely on and prop up structures of hegemony and inequality</w:t>
      </w:r>
    </w:p>
    <w:p w14:paraId="3356A073" w14:textId="77777777" w:rsidR="00C02EAA" w:rsidRPr="00DC6D5C" w:rsidRDefault="00C02EAA" w:rsidP="00C02EAA">
      <w:pPr>
        <w:rPr>
          <w:rFonts w:ascii="Times" w:hAnsi="Times"/>
          <w:sz w:val="24"/>
        </w:rPr>
      </w:pPr>
    </w:p>
    <w:p w14:paraId="1D5632EC" w14:textId="77777777" w:rsidR="00C02EAA" w:rsidRPr="00DC6D5C" w:rsidRDefault="00C02EAA" w:rsidP="00C02EAA">
      <w:pPr>
        <w:rPr>
          <w:rStyle w:val="StyleStyleBold12pt"/>
          <w:rFonts w:ascii="Times" w:hAnsi="Times"/>
        </w:rPr>
      </w:pPr>
      <w:proofErr w:type="spellStart"/>
      <w:r w:rsidRPr="00DC6D5C">
        <w:rPr>
          <w:rStyle w:val="StyleStyleBold12pt"/>
          <w:rFonts w:ascii="Times" w:hAnsi="Times"/>
        </w:rPr>
        <w:t>Hackner</w:t>
      </w:r>
      <w:proofErr w:type="spellEnd"/>
      <w:r w:rsidRPr="00DC6D5C">
        <w:rPr>
          <w:rStyle w:val="StyleStyleBold12pt"/>
          <w:rFonts w:ascii="Times" w:hAnsi="Times"/>
        </w:rPr>
        <w:t xml:space="preserve"> 2003 </w:t>
      </w:r>
    </w:p>
    <w:p w14:paraId="0EEC44BB" w14:textId="77777777" w:rsidR="00C02EAA" w:rsidRPr="00DC6D5C" w:rsidRDefault="00C02EAA" w:rsidP="00C02EAA">
      <w:pPr>
        <w:rPr>
          <w:rFonts w:ascii="Times" w:hAnsi="Times"/>
          <w:sz w:val="24"/>
        </w:rPr>
      </w:pPr>
      <w:r w:rsidRPr="00DC6D5C">
        <w:rPr>
          <w:rFonts w:ascii="Times" w:hAnsi="Times"/>
          <w:sz w:val="24"/>
        </w:rPr>
        <w:t xml:space="preserve">[Michaela Guerin </w:t>
      </w:r>
      <w:proofErr w:type="spellStart"/>
      <w:r w:rsidRPr="00DC6D5C">
        <w:rPr>
          <w:rFonts w:ascii="Times" w:hAnsi="Times"/>
          <w:sz w:val="24"/>
        </w:rPr>
        <w:t>Hackner</w:t>
      </w:r>
      <w:proofErr w:type="spellEnd"/>
      <w:r w:rsidRPr="00DC6D5C">
        <w:rPr>
          <w:rFonts w:ascii="Times" w:hAnsi="Times"/>
          <w:sz w:val="24"/>
        </w:rPr>
        <w:t>, MA in Communication, Culture and Technology @ Georgetown</w:t>
      </w:r>
      <w:proofErr w:type="gramStart"/>
      <w:r w:rsidRPr="00DC6D5C">
        <w:rPr>
          <w:rFonts w:ascii="Times" w:hAnsi="Times"/>
          <w:sz w:val="24"/>
        </w:rPr>
        <w:t xml:space="preserve">. </w:t>
      </w:r>
      <w:proofErr w:type="gramEnd"/>
      <w:r w:rsidRPr="00DC6D5C">
        <w:rPr>
          <w:rFonts w:ascii="Times" w:hAnsi="Times"/>
          <w:sz w:val="24"/>
        </w:rPr>
        <w:t xml:space="preserve">“Shaping International Development Discourse: The </w:t>
      </w:r>
      <w:proofErr w:type="spellStart"/>
      <w:r w:rsidRPr="00DC6D5C">
        <w:rPr>
          <w:rFonts w:ascii="Times" w:hAnsi="Times"/>
          <w:sz w:val="24"/>
        </w:rPr>
        <w:t>Embeddedness</w:t>
      </w:r>
      <w:proofErr w:type="spellEnd"/>
      <w:r w:rsidRPr="00DC6D5C">
        <w:rPr>
          <w:rFonts w:ascii="Times" w:hAnsi="Times"/>
          <w:sz w:val="24"/>
        </w:rPr>
        <w:t xml:space="preserve"> of Economic Theory and Policy Reform” A master’s thesis, presented at Georgetown University, </w:t>
      </w:r>
      <w:proofErr w:type="spellStart"/>
      <w:r w:rsidRPr="00DC6D5C">
        <w:rPr>
          <w:rFonts w:ascii="Times" w:hAnsi="Times"/>
          <w:sz w:val="24"/>
        </w:rPr>
        <w:t>pp</w:t>
      </w:r>
      <w:proofErr w:type="spellEnd"/>
      <w:r w:rsidRPr="00DC6D5C">
        <w:rPr>
          <w:rFonts w:ascii="Times" w:hAnsi="Times"/>
          <w:sz w:val="24"/>
        </w:rPr>
        <w:t xml:space="preserve"> 31-32]</w:t>
      </w:r>
    </w:p>
    <w:p w14:paraId="191567DE" w14:textId="77777777" w:rsidR="00C02EAA" w:rsidRPr="00DC6D5C" w:rsidRDefault="00C02EAA" w:rsidP="00C02EAA">
      <w:pPr>
        <w:rPr>
          <w:rFonts w:ascii="Times" w:hAnsi="Times"/>
        </w:rPr>
      </w:pPr>
    </w:p>
    <w:p w14:paraId="653E7062" w14:textId="77777777" w:rsidR="00C02EAA" w:rsidRPr="00DC6D5C" w:rsidRDefault="00C02EAA" w:rsidP="00C02EAA">
      <w:pPr>
        <w:rPr>
          <w:rFonts w:ascii="Times" w:hAnsi="Times"/>
          <w:sz w:val="16"/>
        </w:rPr>
      </w:pPr>
      <w:r w:rsidRPr="00DC6D5C">
        <w:rPr>
          <w:rFonts w:ascii="Times" w:hAnsi="Times"/>
          <w:sz w:val="16"/>
        </w:rPr>
        <w:t>Despite the liberating potential of development practices</w:t>
      </w:r>
      <w:r w:rsidRPr="00DC6D5C">
        <w:rPr>
          <w:rStyle w:val="StyleBoldUnderline"/>
          <w:rFonts w:ascii="Times" w:hAnsi="Times"/>
        </w:rPr>
        <w:t>, the power struggle inherent in the discourse has often framed the development discipline with hegemonic intent, according to which the developed world directs the evolution of the developing world, based on its own capitalism-driven success story</w:t>
      </w:r>
      <w:proofErr w:type="gramStart"/>
      <w:r w:rsidRPr="00DC6D5C">
        <w:rPr>
          <w:rFonts w:ascii="Times" w:hAnsi="Times"/>
          <w:sz w:val="16"/>
        </w:rPr>
        <w:t xml:space="preserve">. </w:t>
      </w:r>
      <w:proofErr w:type="gramEnd"/>
      <w:r w:rsidRPr="00DC6D5C">
        <w:rPr>
          <w:rFonts w:ascii="Times" w:hAnsi="Times"/>
          <w:sz w:val="16"/>
        </w:rPr>
        <w:t>Hegemony is the means by which a dominant social class organizes its rule so it seems natural to its subjects (Moore, 1995, 1)</w:t>
      </w:r>
      <w:proofErr w:type="gramStart"/>
      <w:r w:rsidRPr="00DC6D5C">
        <w:rPr>
          <w:rFonts w:ascii="Times" w:hAnsi="Times"/>
          <w:sz w:val="16"/>
        </w:rPr>
        <w:t xml:space="preserve">. </w:t>
      </w:r>
      <w:proofErr w:type="gramEnd"/>
      <w:r w:rsidRPr="00DC6D5C">
        <w:rPr>
          <w:rStyle w:val="StyleBoldUnderline"/>
          <w:rFonts w:ascii="Times" w:hAnsi="Times"/>
        </w:rPr>
        <w:t>Hegemony is</w:t>
      </w:r>
      <w:r w:rsidRPr="00DC6D5C">
        <w:rPr>
          <w:rFonts w:ascii="Times" w:hAnsi="Times"/>
          <w:sz w:val="16"/>
        </w:rPr>
        <w:t xml:space="preserve"> not necessarily intentional</w:t>
      </w:r>
      <w:proofErr w:type="gramStart"/>
      <w:r w:rsidRPr="00DC6D5C">
        <w:rPr>
          <w:rFonts w:ascii="Times" w:hAnsi="Times"/>
          <w:sz w:val="16"/>
        </w:rPr>
        <w:t xml:space="preserve">. </w:t>
      </w:r>
      <w:proofErr w:type="gramEnd"/>
      <w:r w:rsidRPr="00DC6D5C">
        <w:rPr>
          <w:rFonts w:ascii="Times" w:hAnsi="Times"/>
          <w:sz w:val="16"/>
        </w:rPr>
        <w:t xml:space="preserve">Rather it is </w:t>
      </w:r>
      <w:r w:rsidRPr="00DC6D5C">
        <w:rPr>
          <w:rStyle w:val="StyleBoldUnderline"/>
          <w:rFonts w:ascii="Times" w:hAnsi="Times"/>
        </w:rPr>
        <w:t>inherent in the relationships between the powerful and the powerle</w:t>
      </w:r>
      <w:r w:rsidRPr="00DC6D5C">
        <w:rPr>
          <w:rFonts w:ascii="Times" w:hAnsi="Times"/>
          <w:sz w:val="16"/>
        </w:rPr>
        <w:t>ss</w:t>
      </w:r>
      <w:proofErr w:type="gramStart"/>
      <w:r w:rsidRPr="00DC6D5C">
        <w:rPr>
          <w:rFonts w:ascii="Times" w:hAnsi="Times"/>
          <w:sz w:val="16"/>
        </w:rPr>
        <w:t xml:space="preserve">. </w:t>
      </w:r>
      <w:proofErr w:type="gramEnd"/>
      <w:r w:rsidRPr="00DC6D5C">
        <w:rPr>
          <w:rFonts w:ascii="Times" w:hAnsi="Times"/>
          <w:sz w:val="16"/>
        </w:rPr>
        <w:t>As described by Moore: International development agencies and university programs in development studies have made no small contribution to the hegemony of capitalism on a global scale</w:t>
      </w:r>
      <w:proofErr w:type="gramStart"/>
      <w:r w:rsidRPr="00DC6D5C">
        <w:rPr>
          <w:rFonts w:ascii="Times" w:hAnsi="Times"/>
          <w:sz w:val="16"/>
        </w:rPr>
        <w:t xml:space="preserve">. </w:t>
      </w:r>
      <w:proofErr w:type="gramEnd"/>
      <w:r w:rsidRPr="00DC6D5C">
        <w:rPr>
          <w:rFonts w:ascii="Times" w:hAnsi="Times"/>
          <w:sz w:val="16"/>
        </w:rPr>
        <w:t>Most of the people who work within them have promoted the “moral and intellectual leadership,” of the classes who preside over the global political economy (1995, 5)</w:t>
      </w:r>
      <w:proofErr w:type="gramStart"/>
      <w:r w:rsidRPr="00DC6D5C">
        <w:rPr>
          <w:rFonts w:ascii="Times" w:hAnsi="Times"/>
          <w:sz w:val="16"/>
        </w:rPr>
        <w:t xml:space="preserve">. </w:t>
      </w:r>
      <w:proofErr w:type="gramEnd"/>
      <w:r w:rsidRPr="00DC6D5C">
        <w:rPr>
          <w:rFonts w:ascii="Times" w:hAnsi="Times"/>
          <w:sz w:val="16"/>
        </w:rPr>
        <w:t>Ruling groups exercise power not only through their actions, but also by creating the dominant ideas, representations, and discourses that frame the world in terms of “European categories, captured social imaginaries, and constructed identities” (</w:t>
      </w:r>
      <w:proofErr w:type="spellStart"/>
      <w:r w:rsidRPr="00DC6D5C">
        <w:rPr>
          <w:rFonts w:ascii="Times" w:hAnsi="Times"/>
          <w:sz w:val="16"/>
        </w:rPr>
        <w:t>Peet</w:t>
      </w:r>
      <w:proofErr w:type="spellEnd"/>
      <w:r w:rsidRPr="00DC6D5C">
        <w:rPr>
          <w:rFonts w:ascii="Times" w:hAnsi="Times"/>
          <w:sz w:val="16"/>
        </w:rPr>
        <w:t xml:space="preserve"> &amp; </w:t>
      </w:r>
      <w:proofErr w:type="spellStart"/>
      <w:r w:rsidRPr="00DC6D5C">
        <w:rPr>
          <w:rFonts w:ascii="Times" w:hAnsi="Times"/>
          <w:sz w:val="16"/>
        </w:rPr>
        <w:t>Hartwick</w:t>
      </w:r>
      <w:proofErr w:type="spellEnd"/>
      <w:r w:rsidRPr="00DC6D5C">
        <w:rPr>
          <w:rFonts w:ascii="Times" w:hAnsi="Times"/>
          <w:sz w:val="16"/>
        </w:rPr>
        <w:t>, 1999, 146)</w:t>
      </w:r>
      <w:proofErr w:type="gramStart"/>
      <w:r w:rsidRPr="00DC6D5C">
        <w:rPr>
          <w:rFonts w:ascii="Times" w:hAnsi="Times"/>
          <w:sz w:val="16"/>
        </w:rPr>
        <w:t xml:space="preserve">. </w:t>
      </w:r>
      <w:proofErr w:type="gramEnd"/>
      <w:r w:rsidRPr="00DC6D5C">
        <w:rPr>
          <w:rStyle w:val="Emphasis"/>
          <w:rFonts w:ascii="Times" w:hAnsi="Times"/>
        </w:rPr>
        <w:t>Globalization combined with hegemony can be a lethal combination insofar as agendas of the powerful permeate the discourse and legitimize otherwise unfounded development approaches</w:t>
      </w:r>
      <w:proofErr w:type="gramStart"/>
      <w:r w:rsidRPr="00DC6D5C">
        <w:rPr>
          <w:rFonts w:ascii="Times" w:hAnsi="Times"/>
          <w:sz w:val="16"/>
        </w:rPr>
        <w:t xml:space="preserve">. </w:t>
      </w:r>
      <w:proofErr w:type="gramEnd"/>
      <w:r w:rsidRPr="00DC6D5C">
        <w:rPr>
          <w:rFonts w:ascii="Times" w:hAnsi="Times"/>
          <w:sz w:val="16"/>
        </w:rPr>
        <w:t>An honest debate about theory can be misshapen when academics involved in making policy recommendations become politicized and start to bend the evidence to fit the idea of those in charge (</w:t>
      </w:r>
      <w:proofErr w:type="spellStart"/>
      <w:r w:rsidRPr="00DC6D5C">
        <w:rPr>
          <w:rFonts w:ascii="Times" w:hAnsi="Times"/>
          <w:sz w:val="16"/>
        </w:rPr>
        <w:t>Stiglitz</w:t>
      </w:r>
      <w:proofErr w:type="spellEnd"/>
      <w:r w:rsidRPr="00DC6D5C">
        <w:rPr>
          <w:rFonts w:ascii="Times" w:hAnsi="Times"/>
          <w:sz w:val="16"/>
        </w:rPr>
        <w:t>, 2002, x)</w:t>
      </w:r>
      <w:proofErr w:type="gramStart"/>
      <w:r w:rsidRPr="00DC6D5C">
        <w:rPr>
          <w:rFonts w:ascii="Times" w:hAnsi="Times"/>
          <w:sz w:val="16"/>
        </w:rPr>
        <w:t xml:space="preserve">. </w:t>
      </w:r>
      <w:proofErr w:type="gramEnd"/>
      <w:r w:rsidRPr="00DC6D5C">
        <w:rPr>
          <w:rFonts w:ascii="Times" w:hAnsi="Times"/>
          <w:sz w:val="16"/>
        </w:rPr>
        <w:t xml:space="preserve">Describing the way that Western hegemony has permeated the development discourse, </w:t>
      </w:r>
      <w:proofErr w:type="spellStart"/>
      <w:r w:rsidRPr="00DC6D5C">
        <w:rPr>
          <w:rFonts w:ascii="Times" w:hAnsi="Times"/>
          <w:sz w:val="16"/>
        </w:rPr>
        <w:t>Peet</w:t>
      </w:r>
      <w:proofErr w:type="spellEnd"/>
      <w:r w:rsidRPr="00DC6D5C">
        <w:rPr>
          <w:rFonts w:ascii="Times" w:hAnsi="Times"/>
          <w:sz w:val="16"/>
        </w:rPr>
        <w:t xml:space="preserve"> and </w:t>
      </w:r>
      <w:proofErr w:type="spellStart"/>
      <w:r w:rsidRPr="00DC6D5C">
        <w:rPr>
          <w:rFonts w:ascii="Times" w:hAnsi="Times"/>
          <w:sz w:val="16"/>
        </w:rPr>
        <w:t>Hartwick</w:t>
      </w:r>
      <w:proofErr w:type="spellEnd"/>
      <w:r w:rsidRPr="00DC6D5C">
        <w:rPr>
          <w:rFonts w:ascii="Times" w:hAnsi="Times"/>
          <w:sz w:val="16"/>
        </w:rPr>
        <w:t xml:space="preserve"> note, “</w:t>
      </w:r>
      <w:r w:rsidRPr="00DC6D5C">
        <w:rPr>
          <w:rStyle w:val="StyleBoldUnderline"/>
          <w:rFonts w:ascii="Times" w:hAnsi="Times"/>
        </w:rPr>
        <w:t>The Western dream of progress became a hegemonic global imagination”</w:t>
      </w:r>
      <w:r w:rsidRPr="00DC6D5C">
        <w:rPr>
          <w:rFonts w:ascii="Times" w:hAnsi="Times"/>
          <w:sz w:val="16"/>
        </w:rPr>
        <w:t xml:space="preserve"> (1999, 145)</w:t>
      </w:r>
      <w:proofErr w:type="gramStart"/>
      <w:r w:rsidRPr="00DC6D5C">
        <w:rPr>
          <w:rFonts w:ascii="Times" w:hAnsi="Times"/>
          <w:sz w:val="16"/>
        </w:rPr>
        <w:t xml:space="preserve">. </w:t>
      </w:r>
      <w:proofErr w:type="gramEnd"/>
      <w:r w:rsidRPr="00DC6D5C">
        <w:rPr>
          <w:rFonts w:ascii="Times" w:hAnsi="Times"/>
          <w:sz w:val="16"/>
        </w:rPr>
        <w:t xml:space="preserve">Moore likewise criticizes this negative aspect of discourse: It may well be that the simple insertion of the word </w:t>
      </w:r>
      <w:r w:rsidRPr="00DC6D5C">
        <w:rPr>
          <w:rStyle w:val="StyleBoldUnderline"/>
          <w:rFonts w:ascii="Times" w:hAnsi="Times"/>
        </w:rPr>
        <w:t>“development” into the lexicon of legitimacy for global capitalism is the single most important facet of its hegemonic project:</w:t>
      </w:r>
      <w:r w:rsidRPr="00DC6D5C">
        <w:rPr>
          <w:rFonts w:ascii="Times" w:hAnsi="Times"/>
          <w:sz w:val="16"/>
        </w:rPr>
        <w:t xml:space="preserve"> the notion of development adds much luster to the dream pursued by most of the world today…But the lure of benign and munificent capitalism is still held out</w:t>
      </w:r>
      <w:proofErr w:type="gramStart"/>
      <w:r w:rsidRPr="00DC6D5C">
        <w:rPr>
          <w:rFonts w:ascii="Times" w:hAnsi="Times"/>
          <w:sz w:val="16"/>
        </w:rPr>
        <w:t xml:space="preserve">. </w:t>
      </w:r>
      <w:proofErr w:type="gramEnd"/>
      <w:r w:rsidRPr="00DC6D5C">
        <w:rPr>
          <w:rFonts w:ascii="Times" w:hAnsi="Times"/>
          <w:sz w:val="16"/>
        </w:rPr>
        <w:t>Most of those who work in the many offices and agencies of development are still busily extending the bait to the Third World</w:t>
      </w:r>
      <w:proofErr w:type="gramStart"/>
      <w:r w:rsidRPr="00DC6D5C">
        <w:rPr>
          <w:rFonts w:ascii="Times" w:hAnsi="Times"/>
          <w:sz w:val="16"/>
        </w:rPr>
        <w:t>… (1995, 6).</w:t>
      </w:r>
      <w:proofErr w:type="gramEnd"/>
      <w:r w:rsidRPr="00DC6D5C">
        <w:rPr>
          <w:rFonts w:ascii="Times" w:hAnsi="Times"/>
          <w:sz w:val="16"/>
        </w:rPr>
        <w:t xml:space="preserve"> Thus, development discourse can greatly impact global power relationships by shaping perceptions throughout society. </w:t>
      </w:r>
    </w:p>
    <w:p w14:paraId="28AC4F20" w14:textId="77777777" w:rsidR="007F08FC" w:rsidRPr="00DC6D5C" w:rsidRDefault="007F08FC" w:rsidP="00C02EAA">
      <w:pPr>
        <w:rPr>
          <w:rFonts w:ascii="Times" w:hAnsi="Times"/>
          <w:sz w:val="16"/>
        </w:rPr>
      </w:pPr>
    </w:p>
    <w:p w14:paraId="756447E7" w14:textId="23275B7C" w:rsidR="007F08FC" w:rsidRPr="00DC6D5C" w:rsidRDefault="007F08FC" w:rsidP="007F08FC">
      <w:pPr>
        <w:pStyle w:val="Heading3"/>
        <w:rPr>
          <w:rFonts w:ascii="Times" w:hAnsi="Times"/>
        </w:rPr>
      </w:pPr>
      <w:r w:rsidRPr="00DC6D5C">
        <w:rPr>
          <w:rFonts w:ascii="Times" w:hAnsi="Times"/>
        </w:rPr>
        <w:lastRenderedPageBreak/>
        <w:t>Hunger</w:t>
      </w:r>
    </w:p>
    <w:p w14:paraId="4EDA5B38" w14:textId="77777777" w:rsidR="00C02EAA" w:rsidRPr="00DC6D5C" w:rsidRDefault="00C02EAA" w:rsidP="00743887">
      <w:pPr>
        <w:rPr>
          <w:rFonts w:ascii="Times" w:hAnsi="Times"/>
        </w:rPr>
      </w:pPr>
    </w:p>
    <w:p w14:paraId="2C284E5D" w14:textId="77777777" w:rsidR="007F08FC" w:rsidRPr="00DC6D5C" w:rsidRDefault="007F08FC" w:rsidP="007F08FC">
      <w:pPr>
        <w:pStyle w:val="Heading4"/>
        <w:rPr>
          <w:rFonts w:ascii="Times" w:hAnsi="Times"/>
        </w:rPr>
      </w:pPr>
      <w:r w:rsidRPr="00DC6D5C">
        <w:rPr>
          <w:rFonts w:ascii="Times" w:hAnsi="Times"/>
        </w:rPr>
        <w:t>Hunger discourse influences policy choices under careful direction of so called experts</w:t>
      </w:r>
    </w:p>
    <w:p w14:paraId="21531463" w14:textId="77777777" w:rsidR="007F08FC" w:rsidRPr="00DC6D5C" w:rsidRDefault="007F08FC" w:rsidP="007F08FC">
      <w:pPr>
        <w:rPr>
          <w:rFonts w:ascii="Times" w:hAnsi="Times"/>
        </w:rPr>
      </w:pPr>
      <w:r w:rsidRPr="00DC6D5C">
        <w:rPr>
          <w:rStyle w:val="StyleStyleBold12pt"/>
          <w:rFonts w:ascii="Times" w:hAnsi="Times"/>
        </w:rPr>
        <w:t>Escobar 95</w:t>
      </w:r>
      <w:r w:rsidRPr="00DC6D5C">
        <w:rPr>
          <w:rFonts w:ascii="Times" w:hAnsi="Times"/>
        </w:rPr>
        <w:t xml:space="preserve"> (Arturo; prof of anthropology @ UMASS, Encountering development: the making and unmaking of the third world, p. 102-103)</w:t>
      </w:r>
    </w:p>
    <w:p w14:paraId="0B41E233" w14:textId="77777777" w:rsidR="007F08FC" w:rsidRPr="00DC6D5C" w:rsidRDefault="007F08FC" w:rsidP="007F08FC">
      <w:pPr>
        <w:rPr>
          <w:rStyle w:val="StyleBoldUnderline"/>
          <w:rFonts w:ascii="Times" w:hAnsi="Times"/>
          <w:b w:val="0"/>
          <w:sz w:val="16"/>
          <w:szCs w:val="16"/>
        </w:rPr>
      </w:pPr>
    </w:p>
    <w:p w14:paraId="798F75E5" w14:textId="77777777" w:rsidR="007F08FC" w:rsidRPr="00DC6D5C" w:rsidRDefault="007F08FC" w:rsidP="007F08FC">
      <w:pPr>
        <w:rPr>
          <w:rStyle w:val="StyleBoldUnderline"/>
          <w:rFonts w:ascii="Times" w:hAnsi="Times"/>
        </w:rPr>
      </w:pPr>
      <w:r w:rsidRPr="00DC6D5C">
        <w:rPr>
          <w:rStyle w:val="StyleBoldUnderline"/>
          <w:rFonts w:ascii="Times" w:hAnsi="Times"/>
        </w:rPr>
        <w:t>No aspect of development appears as straightforward as hunger</w:t>
      </w:r>
      <w:proofErr w:type="gramStart"/>
      <w:r w:rsidRPr="00DC6D5C">
        <w:rPr>
          <w:rStyle w:val="StyleBoldUnderline"/>
          <w:rFonts w:ascii="Times" w:hAnsi="Times"/>
        </w:rPr>
        <w:t xml:space="preserve">. </w:t>
      </w:r>
      <w:proofErr w:type="gramEnd"/>
      <w:r w:rsidRPr="00DC6D5C">
        <w:rPr>
          <w:rStyle w:val="StyleBoldUnderline"/>
          <w:rFonts w:ascii="Times" w:hAnsi="Times"/>
        </w:rPr>
        <w:t>When people are hungry, is not the provision of food the logical answer</w:t>
      </w:r>
      <w:proofErr w:type="gramStart"/>
      <w:r w:rsidRPr="00DC6D5C">
        <w:rPr>
          <w:rFonts w:ascii="Times" w:hAnsi="Times"/>
          <w:sz w:val="16"/>
        </w:rPr>
        <w:t xml:space="preserve">? </w:t>
      </w:r>
      <w:proofErr w:type="gramEnd"/>
      <w:r w:rsidRPr="00DC6D5C">
        <w:rPr>
          <w:rFonts w:ascii="Times" w:hAnsi="Times"/>
          <w:sz w:val="16"/>
        </w:rPr>
        <w:t>Policy would be a matter of ensuring that enough food reaches those in need on a sustained basis</w:t>
      </w:r>
      <w:proofErr w:type="gramStart"/>
      <w:r w:rsidRPr="00DC6D5C">
        <w:rPr>
          <w:rFonts w:ascii="Times" w:hAnsi="Times"/>
          <w:sz w:val="16"/>
        </w:rPr>
        <w:t>.</w:t>
      </w:r>
      <w:r w:rsidRPr="00DC6D5C">
        <w:rPr>
          <w:rStyle w:val="StyleBoldUnderline"/>
          <w:rFonts w:ascii="Times" w:hAnsi="Times"/>
          <w:sz w:val="16"/>
          <w:szCs w:val="16"/>
        </w:rPr>
        <w:t xml:space="preserve"> </w:t>
      </w:r>
      <w:proofErr w:type="gramEnd"/>
      <w:r w:rsidRPr="00DC6D5C">
        <w:rPr>
          <w:rStyle w:val="StyleBoldUnderline"/>
          <w:rFonts w:ascii="Times" w:hAnsi="Times"/>
        </w:rPr>
        <w:t xml:space="preserve">The symbolism of hunger, however, has </w:t>
      </w:r>
      <w:proofErr w:type="spellStart"/>
      <w:r w:rsidRPr="00DC6D5C">
        <w:rPr>
          <w:rStyle w:val="StyleBoldUnderline"/>
          <w:rFonts w:ascii="Times" w:hAnsi="Times"/>
        </w:rPr>
        <w:t>prven</w:t>
      </w:r>
      <w:proofErr w:type="spellEnd"/>
      <w:r w:rsidRPr="00DC6D5C">
        <w:rPr>
          <w:rStyle w:val="StyleBoldUnderline"/>
          <w:rFonts w:ascii="Times" w:hAnsi="Times"/>
        </w:rPr>
        <w:t xml:space="preserve"> powerful throughout the ages</w:t>
      </w:r>
      <w:proofErr w:type="gramStart"/>
      <w:r w:rsidRPr="00DC6D5C">
        <w:rPr>
          <w:rStyle w:val="StyleBoldUnderline"/>
          <w:rFonts w:ascii="Times" w:hAnsi="Times"/>
          <w:sz w:val="16"/>
          <w:szCs w:val="16"/>
        </w:rPr>
        <w:t xml:space="preserve">. </w:t>
      </w:r>
      <w:proofErr w:type="gramEnd"/>
      <w:r w:rsidRPr="00DC6D5C">
        <w:rPr>
          <w:rFonts w:ascii="Times" w:hAnsi="Times"/>
          <w:sz w:val="16"/>
        </w:rPr>
        <w:t>From famine in prehistoric times to the food riots in lain America in the 80s and 90s, hunger has been a potent social and political force</w:t>
      </w:r>
      <w:proofErr w:type="gramStart"/>
      <w:r w:rsidRPr="00DC6D5C">
        <w:rPr>
          <w:rFonts w:ascii="Times" w:hAnsi="Times"/>
          <w:sz w:val="16"/>
        </w:rPr>
        <w:t xml:space="preserve">. </w:t>
      </w:r>
      <w:proofErr w:type="gramEnd"/>
      <w:r w:rsidRPr="00DC6D5C">
        <w:rPr>
          <w:rFonts w:ascii="Times" w:hAnsi="Times"/>
          <w:sz w:val="16"/>
        </w:rPr>
        <w:t xml:space="preserve">From the bible to Knut Hamsun, Dickens, Orwell, </w:t>
      </w:r>
      <w:proofErr w:type="spellStart"/>
      <w:r w:rsidRPr="00DC6D5C">
        <w:rPr>
          <w:rFonts w:ascii="Times" w:hAnsi="Times"/>
          <w:sz w:val="16"/>
        </w:rPr>
        <w:t>Stienbeck</w:t>
      </w:r>
      <w:proofErr w:type="spellEnd"/>
      <w:r w:rsidRPr="00DC6D5C">
        <w:rPr>
          <w:rFonts w:ascii="Times" w:hAnsi="Times"/>
          <w:sz w:val="16"/>
        </w:rPr>
        <w:t xml:space="preserve">, and in </w:t>
      </w:r>
      <w:proofErr w:type="spellStart"/>
      <w:proofErr w:type="gramStart"/>
      <w:r w:rsidRPr="00DC6D5C">
        <w:rPr>
          <w:rFonts w:ascii="Times" w:hAnsi="Times"/>
          <w:sz w:val="16"/>
        </w:rPr>
        <w:t>latin</w:t>
      </w:r>
      <w:proofErr w:type="spellEnd"/>
      <w:proofErr w:type="gramEnd"/>
      <w:r w:rsidRPr="00DC6D5C">
        <w:rPr>
          <w:rFonts w:ascii="Times" w:hAnsi="Times"/>
          <w:sz w:val="16"/>
        </w:rPr>
        <w:t xml:space="preserve"> America, </w:t>
      </w:r>
      <w:proofErr w:type="spellStart"/>
      <w:r w:rsidRPr="00DC6D5C">
        <w:rPr>
          <w:rFonts w:ascii="Times" w:hAnsi="Times"/>
          <w:sz w:val="16"/>
        </w:rPr>
        <w:t>ciro</w:t>
      </w:r>
      <w:proofErr w:type="spellEnd"/>
      <w:r w:rsidRPr="00DC6D5C">
        <w:rPr>
          <w:rFonts w:ascii="Times" w:hAnsi="Times"/>
          <w:sz w:val="16"/>
        </w:rPr>
        <w:t xml:space="preserve"> </w:t>
      </w:r>
      <w:proofErr w:type="spellStart"/>
      <w:r w:rsidRPr="00DC6D5C">
        <w:rPr>
          <w:rFonts w:ascii="Times" w:hAnsi="Times"/>
          <w:sz w:val="16"/>
        </w:rPr>
        <w:t>alegria</w:t>
      </w:r>
      <w:proofErr w:type="spellEnd"/>
      <w:r w:rsidRPr="00DC6D5C">
        <w:rPr>
          <w:rFonts w:ascii="Times" w:hAnsi="Times"/>
          <w:sz w:val="16"/>
        </w:rPr>
        <w:t xml:space="preserve">, Jorge </w:t>
      </w:r>
      <w:proofErr w:type="spellStart"/>
      <w:r w:rsidRPr="00DC6D5C">
        <w:rPr>
          <w:rFonts w:ascii="Times" w:hAnsi="Times"/>
          <w:sz w:val="16"/>
        </w:rPr>
        <w:t>Icaza</w:t>
      </w:r>
      <w:proofErr w:type="spellEnd"/>
      <w:r w:rsidRPr="00DC6D5C">
        <w:rPr>
          <w:rFonts w:ascii="Times" w:hAnsi="Times"/>
          <w:sz w:val="16"/>
        </w:rPr>
        <w:t xml:space="preserve">, and </w:t>
      </w:r>
      <w:proofErr w:type="spellStart"/>
      <w:r w:rsidRPr="00DC6D5C">
        <w:rPr>
          <w:rFonts w:ascii="Times" w:hAnsi="Times"/>
          <w:sz w:val="16"/>
        </w:rPr>
        <w:t>graciliano</w:t>
      </w:r>
      <w:proofErr w:type="spellEnd"/>
      <w:r w:rsidRPr="00DC6D5C">
        <w:rPr>
          <w:rFonts w:ascii="Times" w:hAnsi="Times"/>
          <w:sz w:val="16"/>
        </w:rPr>
        <w:t xml:space="preserve"> Ramos writers of many countries have been moved by the individual or collective experiences of hunger. Images of hunger have also been portrayed in the cinema, never as powerfully as in the early years of Brazil’s Cinema Novo during the first half of the 60s</w:t>
      </w:r>
      <w:proofErr w:type="gramStart"/>
      <w:r w:rsidRPr="00DC6D5C">
        <w:rPr>
          <w:rFonts w:ascii="Times" w:hAnsi="Times"/>
          <w:sz w:val="16"/>
        </w:rPr>
        <w:t xml:space="preserve">. </w:t>
      </w:r>
      <w:proofErr w:type="gramEnd"/>
      <w:r w:rsidRPr="00DC6D5C">
        <w:rPr>
          <w:rFonts w:ascii="Times" w:hAnsi="Times"/>
          <w:sz w:val="16"/>
        </w:rPr>
        <w:t xml:space="preserve">From </w:t>
      </w:r>
      <w:proofErr w:type="spellStart"/>
      <w:r w:rsidRPr="00DC6D5C">
        <w:rPr>
          <w:rFonts w:ascii="Times" w:hAnsi="Times"/>
          <w:sz w:val="16"/>
        </w:rPr>
        <w:t>arruanda</w:t>
      </w:r>
      <w:proofErr w:type="spellEnd"/>
      <w:r w:rsidRPr="00DC6D5C">
        <w:rPr>
          <w:rFonts w:ascii="Times" w:hAnsi="Times"/>
          <w:sz w:val="16"/>
        </w:rPr>
        <w:t xml:space="preserve"> to Barren Lives,” </w:t>
      </w:r>
      <w:proofErr w:type="spellStart"/>
      <w:r w:rsidRPr="00DC6D5C">
        <w:rPr>
          <w:rFonts w:ascii="Times" w:hAnsi="Times"/>
          <w:sz w:val="16"/>
        </w:rPr>
        <w:t>glauber</w:t>
      </w:r>
      <w:proofErr w:type="spellEnd"/>
      <w:r w:rsidRPr="00DC6D5C">
        <w:rPr>
          <w:rFonts w:ascii="Times" w:hAnsi="Times"/>
          <w:sz w:val="16"/>
        </w:rPr>
        <w:t xml:space="preserve"> </w:t>
      </w:r>
      <w:proofErr w:type="spellStart"/>
      <w:r w:rsidRPr="00DC6D5C">
        <w:rPr>
          <w:rFonts w:ascii="Times" w:hAnsi="Times"/>
          <w:sz w:val="16"/>
        </w:rPr>
        <w:t>rocha</w:t>
      </w:r>
      <w:proofErr w:type="spellEnd"/>
      <w:r w:rsidRPr="00DC6D5C">
        <w:rPr>
          <w:rFonts w:ascii="Times" w:hAnsi="Times"/>
          <w:sz w:val="16"/>
        </w:rPr>
        <w:t>, one of the founders of this movement, nakedly stated, “Cinema Novo has narrated, described, poeticized, discussed, analyzed, and stimulated the themes of hunger: characters eating dirt and roots, characters stealing to ear, characters killing to eat, characters fleeing to eat</w:t>
      </w:r>
      <w:proofErr w:type="gramStart"/>
      <w:r w:rsidRPr="00DC6D5C">
        <w:rPr>
          <w:rFonts w:ascii="Times" w:hAnsi="Times"/>
          <w:sz w:val="16"/>
        </w:rPr>
        <w:t xml:space="preserve">. </w:t>
      </w:r>
      <w:proofErr w:type="gramEnd"/>
      <w:r w:rsidRPr="00DC6D5C">
        <w:rPr>
          <w:rFonts w:ascii="Times" w:hAnsi="Times"/>
          <w:sz w:val="16"/>
        </w:rPr>
        <w:t xml:space="preserve">The liberties accorded to creative writing and </w:t>
      </w:r>
      <w:proofErr w:type="gramStart"/>
      <w:r w:rsidRPr="00DC6D5C">
        <w:rPr>
          <w:rFonts w:ascii="Times" w:hAnsi="Times"/>
          <w:sz w:val="16"/>
        </w:rPr>
        <w:t>cinema have</w:t>
      </w:r>
      <w:proofErr w:type="gramEnd"/>
      <w:r w:rsidRPr="00DC6D5C">
        <w:rPr>
          <w:rFonts w:ascii="Times" w:hAnsi="Times"/>
          <w:sz w:val="16"/>
        </w:rPr>
        <w:t xml:space="preserve"> not been granted to society at large. Indeed, as </w:t>
      </w:r>
      <w:proofErr w:type="spellStart"/>
      <w:r w:rsidRPr="00DC6D5C">
        <w:rPr>
          <w:rFonts w:ascii="Times" w:hAnsi="Times"/>
          <w:sz w:val="16"/>
        </w:rPr>
        <w:t>Josue</w:t>
      </w:r>
      <w:proofErr w:type="spellEnd"/>
      <w:r w:rsidRPr="00DC6D5C">
        <w:rPr>
          <w:rFonts w:ascii="Times" w:hAnsi="Times"/>
          <w:sz w:val="16"/>
        </w:rPr>
        <w:t xml:space="preserve"> de Castro, the Brazilian physician and first director of the United Nations food and agricultural </w:t>
      </w:r>
      <w:proofErr w:type="gramStart"/>
      <w:r w:rsidRPr="00DC6D5C">
        <w:rPr>
          <w:rFonts w:ascii="Times" w:hAnsi="Times"/>
          <w:sz w:val="16"/>
        </w:rPr>
        <w:t>organization,</w:t>
      </w:r>
      <w:proofErr w:type="gramEnd"/>
      <w:r w:rsidRPr="00DC6D5C">
        <w:rPr>
          <w:rFonts w:ascii="Times" w:hAnsi="Times"/>
          <w:sz w:val="16"/>
        </w:rPr>
        <w:t xml:space="preserve"> put it at the dawn of the development era. This obscurity of hunger changed dramatically after WWII, when hunger entered irremediably the politics of scientific knowledge</w:t>
      </w:r>
      <w:proofErr w:type="gramStart"/>
      <w:r w:rsidRPr="00DC6D5C">
        <w:rPr>
          <w:rFonts w:ascii="Times" w:hAnsi="Times"/>
          <w:sz w:val="16"/>
        </w:rPr>
        <w:t xml:space="preserve">. </w:t>
      </w:r>
      <w:proofErr w:type="gramEnd"/>
      <w:r w:rsidRPr="00DC6D5C">
        <w:rPr>
          <w:rFonts w:ascii="Times" w:hAnsi="Times"/>
          <w:sz w:val="16"/>
        </w:rPr>
        <w:t>Famines in the 60s and 70s brought massive hunger to public awareness</w:t>
      </w:r>
      <w:proofErr w:type="gramStart"/>
      <w:r w:rsidRPr="00DC6D5C">
        <w:rPr>
          <w:rFonts w:ascii="Times" w:hAnsi="Times"/>
          <w:sz w:val="16"/>
        </w:rPr>
        <w:t xml:space="preserve">. </w:t>
      </w:r>
      <w:proofErr w:type="gramEnd"/>
      <w:r w:rsidRPr="00DC6D5C">
        <w:rPr>
          <w:rFonts w:ascii="Times" w:hAnsi="Times"/>
          <w:sz w:val="16"/>
        </w:rPr>
        <w:t>Yet the more intractable aspects of persistent malnutrition and hunger entered the scientific world ten years earlier</w:t>
      </w:r>
      <w:proofErr w:type="gramStart"/>
      <w:r w:rsidRPr="00DC6D5C">
        <w:rPr>
          <w:rFonts w:ascii="Times" w:hAnsi="Times"/>
          <w:sz w:val="16"/>
        </w:rPr>
        <w:t xml:space="preserve">. </w:t>
      </w:r>
      <w:proofErr w:type="gramEnd"/>
      <w:r w:rsidRPr="00DC6D5C">
        <w:rPr>
          <w:rFonts w:ascii="Times" w:hAnsi="Times"/>
          <w:sz w:val="16"/>
        </w:rPr>
        <w:t>From the 50s to today, an army of scientists-nutritionists health experts, demographers, agriculturalists, planners, and so on – has been studying every single aspect of hunger</w:t>
      </w:r>
      <w:proofErr w:type="gramStart"/>
      <w:r w:rsidRPr="00DC6D5C">
        <w:rPr>
          <w:rStyle w:val="StyleBoldUnderline"/>
          <w:rFonts w:ascii="Times" w:hAnsi="Times"/>
          <w:sz w:val="16"/>
          <w:szCs w:val="16"/>
        </w:rPr>
        <w:t xml:space="preserve">. </w:t>
      </w:r>
      <w:proofErr w:type="gramEnd"/>
      <w:r w:rsidRPr="00DC6D5C">
        <w:rPr>
          <w:rStyle w:val="StyleBoldUnderline"/>
          <w:rFonts w:ascii="Times" w:hAnsi="Times"/>
        </w:rPr>
        <w:t>This hunger of scientific language has resulted in manifold strategies that have succeeded each other throughout the development era;</w:t>
      </w:r>
      <w:r w:rsidRPr="00DC6D5C">
        <w:rPr>
          <w:rStyle w:val="StyleBoldUnderline"/>
          <w:rFonts w:ascii="Times" w:hAnsi="Times"/>
          <w:sz w:val="16"/>
          <w:szCs w:val="16"/>
        </w:rPr>
        <w:t xml:space="preserve"> </w:t>
      </w:r>
      <w:r w:rsidRPr="00DC6D5C">
        <w:rPr>
          <w:rFonts w:ascii="Times" w:hAnsi="Times"/>
          <w:sz w:val="16"/>
        </w:rPr>
        <w:t xml:space="preserve">from food fortification and supplementation, nutrition education, and food aid in the 1950s and 60s to land reform, the green revolution, </w:t>
      </w:r>
      <w:proofErr w:type="spellStart"/>
      <w:r w:rsidRPr="00DC6D5C">
        <w:rPr>
          <w:rFonts w:ascii="Times" w:hAnsi="Times"/>
          <w:sz w:val="16"/>
        </w:rPr>
        <w:t>intergrated</w:t>
      </w:r>
      <w:proofErr w:type="spellEnd"/>
      <w:r w:rsidRPr="00DC6D5C">
        <w:rPr>
          <w:rFonts w:ascii="Times" w:hAnsi="Times"/>
          <w:sz w:val="16"/>
        </w:rPr>
        <w:t xml:space="preserve"> rural development, and comprehensive national food and nutritional planning since the late 1960s, </w:t>
      </w:r>
      <w:r w:rsidRPr="00DC6D5C">
        <w:rPr>
          <w:rStyle w:val="StyleBoldUnderline"/>
          <w:rFonts w:ascii="Times" w:hAnsi="Times"/>
        </w:rPr>
        <w:t>The languages of hunger have grown increasingly inclusive and detailed</w:t>
      </w:r>
      <w:proofErr w:type="gramStart"/>
      <w:r w:rsidRPr="00DC6D5C">
        <w:rPr>
          <w:rStyle w:val="StyleBoldUnderline"/>
          <w:rFonts w:ascii="Times" w:hAnsi="Times"/>
          <w:sz w:val="16"/>
          <w:szCs w:val="16"/>
        </w:rPr>
        <w:t xml:space="preserve">. </w:t>
      </w:r>
      <w:proofErr w:type="gramEnd"/>
      <w:r w:rsidRPr="00DC6D5C">
        <w:rPr>
          <w:rFonts w:ascii="Times" w:hAnsi="Times"/>
          <w:sz w:val="16"/>
        </w:rPr>
        <w:t>Whether the nutrition problem was thought to be due to insufficient protein intake, lack of calories, lack of nutritional education, inadequate food intake combined with poor sanitation and health, low incomes or inefficient agricultural practices – or to a combination of many of these factors –</w:t>
      </w:r>
      <w:r w:rsidRPr="00DC6D5C">
        <w:rPr>
          <w:rStyle w:val="StyleBoldUnderline"/>
          <w:rFonts w:ascii="Times" w:hAnsi="Times"/>
          <w:sz w:val="16"/>
          <w:szCs w:val="16"/>
        </w:rPr>
        <w:t xml:space="preserve"> </w:t>
      </w:r>
      <w:r w:rsidRPr="00DC6D5C">
        <w:rPr>
          <w:rStyle w:val="StyleBoldUnderline"/>
          <w:rFonts w:ascii="Times" w:hAnsi="Times"/>
        </w:rPr>
        <w:t>a battery of experts was always on call to design strategies and programs in behalf of the hungry and malnourished people of the third world.</w:t>
      </w:r>
    </w:p>
    <w:p w14:paraId="0FAADB50" w14:textId="77777777" w:rsidR="007F08FC" w:rsidRPr="00DC6D5C" w:rsidRDefault="007F08FC" w:rsidP="007F08FC">
      <w:pPr>
        <w:rPr>
          <w:rStyle w:val="StyleBoldUnderline"/>
          <w:rFonts w:ascii="Times" w:hAnsi="Times"/>
        </w:rPr>
      </w:pPr>
    </w:p>
    <w:p w14:paraId="249E286A" w14:textId="77777777" w:rsidR="007F08FC" w:rsidRPr="00DC6D5C" w:rsidRDefault="007F08FC" w:rsidP="007F08FC">
      <w:pPr>
        <w:rPr>
          <w:rFonts w:ascii="Times" w:hAnsi="Times"/>
        </w:rPr>
      </w:pPr>
    </w:p>
    <w:p w14:paraId="6281216E" w14:textId="77777777" w:rsidR="007F08FC" w:rsidRPr="00DC6D5C" w:rsidRDefault="007F08FC" w:rsidP="00743887">
      <w:pPr>
        <w:rPr>
          <w:rFonts w:ascii="Times" w:hAnsi="Times"/>
        </w:rPr>
      </w:pPr>
    </w:p>
    <w:p w14:paraId="2F06ED12" w14:textId="77777777" w:rsidR="007F08FC" w:rsidRPr="00DC6D5C" w:rsidRDefault="007F08FC" w:rsidP="00743887">
      <w:pPr>
        <w:rPr>
          <w:rFonts w:ascii="Times" w:hAnsi="Times"/>
        </w:rPr>
      </w:pPr>
    </w:p>
    <w:p w14:paraId="1C19C280" w14:textId="23477A19" w:rsidR="00073AF6" w:rsidRPr="00DC6D5C" w:rsidRDefault="00073AF6" w:rsidP="00073AF6">
      <w:pPr>
        <w:pStyle w:val="Heading3"/>
        <w:rPr>
          <w:rFonts w:ascii="Times" w:hAnsi="Times"/>
        </w:rPr>
      </w:pPr>
      <w:r w:rsidRPr="00DC6D5C">
        <w:rPr>
          <w:rFonts w:ascii="Times" w:hAnsi="Times"/>
        </w:rPr>
        <w:lastRenderedPageBreak/>
        <w:t>Natural Disasters</w:t>
      </w:r>
    </w:p>
    <w:p w14:paraId="1C7C03A2" w14:textId="5CA0A337" w:rsidR="00073AF6" w:rsidRPr="00DC6D5C" w:rsidRDefault="00073AF6" w:rsidP="00073AF6">
      <w:pPr>
        <w:pStyle w:val="Heading4"/>
        <w:rPr>
          <w:rFonts w:ascii="Times" w:hAnsi="Times"/>
        </w:rPr>
      </w:pPr>
      <w:r w:rsidRPr="00DC6D5C">
        <w:rPr>
          <w:rFonts w:ascii="Times" w:hAnsi="Times"/>
        </w:rPr>
        <w:t xml:space="preserve">Disaster responses top-down solutions controlled by experts, increases dependency and prevents social/ political change </w:t>
      </w:r>
    </w:p>
    <w:p w14:paraId="5CA42329" w14:textId="77777777" w:rsidR="00073AF6" w:rsidRPr="00DC6D5C" w:rsidRDefault="00073AF6" w:rsidP="007F08FC">
      <w:pPr>
        <w:rPr>
          <w:rFonts w:ascii="Times" w:hAnsi="Times"/>
        </w:rPr>
      </w:pPr>
      <w:r w:rsidRPr="00DC6D5C">
        <w:rPr>
          <w:rStyle w:val="StyleStyleBold12pt"/>
          <w:rFonts w:ascii="Times" w:hAnsi="Times"/>
        </w:rPr>
        <w:t>Hewitt 95</w:t>
      </w:r>
      <w:r w:rsidRPr="00DC6D5C">
        <w:rPr>
          <w:rFonts w:ascii="Times" w:hAnsi="Times"/>
        </w:rPr>
        <w:t xml:space="preserve"> (Kenneth; “sustainable Disasters?</w:t>
      </w:r>
      <w:proofErr w:type="gramStart"/>
      <w:r w:rsidRPr="00DC6D5C">
        <w:rPr>
          <w:rFonts w:ascii="Times" w:hAnsi="Times"/>
        </w:rPr>
        <w:t>”;</w:t>
      </w:r>
      <w:proofErr w:type="gramEnd"/>
      <w:r w:rsidRPr="00DC6D5C">
        <w:rPr>
          <w:rFonts w:ascii="Times" w:hAnsi="Times"/>
        </w:rPr>
        <w:t xml:space="preserve"> Power of development, p. )126</w:t>
      </w:r>
    </w:p>
    <w:p w14:paraId="1FE5B669" w14:textId="77777777" w:rsidR="00073AF6" w:rsidRPr="00DC6D5C" w:rsidRDefault="00073AF6" w:rsidP="00073AF6">
      <w:pPr>
        <w:rPr>
          <w:rFonts w:ascii="Times" w:hAnsi="Times"/>
        </w:rPr>
      </w:pPr>
    </w:p>
    <w:p w14:paraId="4A939DCE" w14:textId="77777777" w:rsidR="00073AF6" w:rsidRPr="00DC6D5C" w:rsidRDefault="00073AF6" w:rsidP="00073AF6">
      <w:pPr>
        <w:rPr>
          <w:rStyle w:val="StyleBoldUnderline"/>
          <w:rFonts w:ascii="Times" w:hAnsi="Times"/>
        </w:rPr>
      </w:pPr>
      <w:r w:rsidRPr="00DC6D5C">
        <w:rPr>
          <w:rFonts w:ascii="Times" w:hAnsi="Times"/>
          <w:sz w:val="16"/>
          <w:szCs w:val="16"/>
        </w:rPr>
        <w:t>What is also implied is that whether you realize it or not</w:t>
      </w:r>
      <w:r w:rsidRPr="00DC6D5C">
        <w:rPr>
          <w:rStyle w:val="StyleBoldUnderline"/>
          <w:rFonts w:ascii="Times" w:hAnsi="Times"/>
        </w:rPr>
        <w:t>, any change in disaster response means social and political change</w:t>
      </w:r>
      <w:proofErr w:type="gramStart"/>
      <w:r w:rsidRPr="00DC6D5C">
        <w:rPr>
          <w:rStyle w:val="StyleBoldUnderline"/>
          <w:rFonts w:ascii="Times" w:hAnsi="Times"/>
        </w:rPr>
        <w:t xml:space="preserve">. </w:t>
      </w:r>
      <w:proofErr w:type="gramEnd"/>
      <w:r w:rsidRPr="00DC6D5C">
        <w:rPr>
          <w:rStyle w:val="StyleBoldUnderline"/>
          <w:rFonts w:ascii="Times" w:hAnsi="Times"/>
        </w:rPr>
        <w:t xml:space="preserve">And just as it increasingly said in critiques of development, real improvements in disaster prevention and mitigation will only come about if they </w:t>
      </w:r>
      <w:proofErr w:type="spellStart"/>
      <w:r w:rsidRPr="00DC6D5C">
        <w:rPr>
          <w:rStyle w:val="StyleBoldUnderline"/>
          <w:rFonts w:ascii="Times" w:hAnsi="Times"/>
        </w:rPr>
        <w:t>orginate</w:t>
      </w:r>
      <w:proofErr w:type="spellEnd"/>
      <w:r w:rsidRPr="00DC6D5C">
        <w:rPr>
          <w:rStyle w:val="StyleBoldUnderline"/>
          <w:rFonts w:ascii="Times" w:hAnsi="Times"/>
        </w:rPr>
        <w:t xml:space="preserve"> in or are in step with social and political improvements</w:t>
      </w:r>
      <w:proofErr w:type="gramStart"/>
      <w:r w:rsidRPr="00DC6D5C">
        <w:rPr>
          <w:rStyle w:val="StyleBoldUnderline"/>
          <w:rFonts w:ascii="Times" w:hAnsi="Times"/>
        </w:rPr>
        <w:t>.</w:t>
      </w:r>
      <w:r w:rsidRPr="00DC6D5C">
        <w:rPr>
          <w:rFonts w:ascii="Times" w:hAnsi="Times"/>
          <w:sz w:val="16"/>
          <w:szCs w:val="16"/>
        </w:rPr>
        <w:t xml:space="preserve"> </w:t>
      </w:r>
      <w:proofErr w:type="gramEnd"/>
      <w:r w:rsidRPr="00DC6D5C">
        <w:rPr>
          <w:rFonts w:ascii="Times" w:hAnsi="Times"/>
          <w:sz w:val="16"/>
          <w:szCs w:val="16"/>
        </w:rPr>
        <w:t>The more vulnerable only have a chance to become les vulnerable with greater empowerment</w:t>
      </w:r>
      <w:proofErr w:type="gramStart"/>
      <w:r w:rsidRPr="00DC6D5C">
        <w:rPr>
          <w:rFonts w:ascii="Times" w:hAnsi="Times"/>
          <w:sz w:val="16"/>
          <w:szCs w:val="16"/>
        </w:rPr>
        <w:t xml:space="preserve">. </w:t>
      </w:r>
      <w:proofErr w:type="gramEnd"/>
      <w:r w:rsidRPr="00DC6D5C">
        <w:rPr>
          <w:rStyle w:val="StyleBoldUnderline"/>
          <w:rFonts w:ascii="Times" w:hAnsi="Times"/>
        </w:rPr>
        <w:t xml:space="preserve">The dominant view, with its support of top down and expert systems, not only fails to offer such social and political advancement </w:t>
      </w:r>
      <w:proofErr w:type="gramStart"/>
      <w:r w:rsidRPr="00DC6D5C">
        <w:rPr>
          <w:rStyle w:val="StyleBoldUnderline"/>
          <w:rFonts w:ascii="Times" w:hAnsi="Times"/>
        </w:rPr>
        <w:t>but</w:t>
      </w:r>
      <w:proofErr w:type="gramEnd"/>
      <w:r w:rsidRPr="00DC6D5C">
        <w:rPr>
          <w:rStyle w:val="StyleBoldUnderline"/>
          <w:rFonts w:ascii="Times" w:hAnsi="Times"/>
        </w:rPr>
        <w:t xml:space="preserve"> is almost certain to prevent it. For the essential result of such centralized and paternalistic arrangements is to create dependency of the vulnerable and hence greater vulnerability </w:t>
      </w:r>
    </w:p>
    <w:p w14:paraId="3B8D80CB" w14:textId="77777777" w:rsidR="00073AF6" w:rsidRPr="00DC6D5C" w:rsidRDefault="00073AF6">
      <w:pPr>
        <w:rPr>
          <w:rFonts w:ascii="Times" w:eastAsiaTheme="majorEastAsia" w:hAnsi="Times" w:cstheme="majorBidi"/>
          <w:b/>
          <w:bCs/>
          <w:iCs/>
          <w:sz w:val="26"/>
        </w:rPr>
      </w:pPr>
      <w:r w:rsidRPr="00DC6D5C">
        <w:rPr>
          <w:rFonts w:ascii="Times" w:hAnsi="Times"/>
        </w:rPr>
        <w:br w:type="page"/>
      </w:r>
    </w:p>
    <w:p w14:paraId="2EE90F0A" w14:textId="5F181FEC" w:rsidR="00073AF6" w:rsidRPr="00DC6D5C" w:rsidRDefault="00073AF6" w:rsidP="00073AF6">
      <w:pPr>
        <w:pStyle w:val="Heading4"/>
        <w:rPr>
          <w:rFonts w:ascii="Times" w:hAnsi="Times"/>
        </w:rPr>
      </w:pPr>
      <w:r w:rsidRPr="00DC6D5C">
        <w:rPr>
          <w:rFonts w:ascii="Times" w:hAnsi="Times"/>
        </w:rPr>
        <w:lastRenderedPageBreak/>
        <w:t>Experts underlay the 1AC claims and plan action – disaster assistance planned by socially constructed viewpoint of power</w:t>
      </w:r>
    </w:p>
    <w:p w14:paraId="3DF2B086" w14:textId="77777777" w:rsidR="00073AF6" w:rsidRPr="00DC6D5C" w:rsidRDefault="00073AF6" w:rsidP="00073AF6">
      <w:pPr>
        <w:rPr>
          <w:rFonts w:ascii="Times" w:hAnsi="Times"/>
        </w:rPr>
      </w:pPr>
    </w:p>
    <w:p w14:paraId="226ADFDF" w14:textId="77777777" w:rsidR="00073AF6" w:rsidRPr="00DC6D5C" w:rsidRDefault="00073AF6" w:rsidP="00073AF6">
      <w:pPr>
        <w:rPr>
          <w:rFonts w:ascii="Times" w:hAnsi="Times"/>
        </w:rPr>
      </w:pPr>
      <w:r w:rsidRPr="00DC6D5C">
        <w:rPr>
          <w:rFonts w:ascii="Times" w:hAnsi="Times"/>
          <w:b/>
          <w:sz w:val="26"/>
          <w:szCs w:val="26"/>
        </w:rPr>
        <w:t>Hewitt 95</w:t>
      </w:r>
      <w:r w:rsidRPr="00DC6D5C">
        <w:rPr>
          <w:rFonts w:ascii="Times" w:hAnsi="Times"/>
        </w:rPr>
        <w:t xml:space="preserve"> (</w:t>
      </w:r>
      <w:r w:rsidRPr="00DC6D5C">
        <w:rPr>
          <w:rFonts w:ascii="Times" w:hAnsi="Times"/>
          <w:sz w:val="16"/>
          <w:szCs w:val="16"/>
        </w:rPr>
        <w:t>Kenneth; “Sustainable Disasters?</w:t>
      </w:r>
      <w:proofErr w:type="gramStart"/>
      <w:r w:rsidRPr="00DC6D5C">
        <w:rPr>
          <w:rFonts w:ascii="Times" w:hAnsi="Times"/>
          <w:sz w:val="16"/>
          <w:szCs w:val="16"/>
        </w:rPr>
        <w:t>”;</w:t>
      </w:r>
      <w:proofErr w:type="gramEnd"/>
      <w:r w:rsidRPr="00DC6D5C">
        <w:rPr>
          <w:rFonts w:ascii="Times" w:hAnsi="Times"/>
          <w:sz w:val="16"/>
          <w:szCs w:val="16"/>
        </w:rPr>
        <w:t xml:space="preserve"> Power of development p. 120)</w:t>
      </w:r>
      <w:r w:rsidRPr="00DC6D5C">
        <w:rPr>
          <w:rFonts w:ascii="Times" w:hAnsi="Times"/>
        </w:rPr>
        <w:t xml:space="preserve"> </w:t>
      </w:r>
    </w:p>
    <w:p w14:paraId="791B23A8" w14:textId="77777777" w:rsidR="00073AF6" w:rsidRPr="00DC6D5C" w:rsidRDefault="00073AF6" w:rsidP="00073AF6">
      <w:pPr>
        <w:rPr>
          <w:rFonts w:ascii="Times" w:hAnsi="Times"/>
        </w:rPr>
      </w:pPr>
    </w:p>
    <w:p w14:paraId="2133E655" w14:textId="77777777" w:rsidR="00073AF6" w:rsidRPr="00DC6D5C" w:rsidRDefault="00073AF6" w:rsidP="00073AF6">
      <w:pPr>
        <w:rPr>
          <w:rStyle w:val="Emphasis"/>
          <w:rFonts w:ascii="Times" w:hAnsi="Times"/>
        </w:rPr>
      </w:pPr>
      <w:r w:rsidRPr="00DC6D5C">
        <w:rPr>
          <w:rStyle w:val="StyleBoldUnderline"/>
          <w:rFonts w:ascii="Times" w:hAnsi="Times"/>
        </w:rPr>
        <w:t xml:space="preserve">Much the same top-heavy structure and geography applies to official and </w:t>
      </w:r>
      <w:proofErr w:type="spellStart"/>
      <w:r w:rsidRPr="00DC6D5C">
        <w:rPr>
          <w:rStyle w:val="StyleBoldUnderline"/>
          <w:rFonts w:ascii="Times" w:hAnsi="Times"/>
        </w:rPr>
        <w:t>epert</w:t>
      </w:r>
      <w:proofErr w:type="spellEnd"/>
      <w:r w:rsidRPr="00DC6D5C">
        <w:rPr>
          <w:rStyle w:val="StyleBoldUnderline"/>
          <w:rFonts w:ascii="Times" w:hAnsi="Times"/>
        </w:rPr>
        <w:t xml:space="preserve"> disaster research and management as, indeed, the control of most development </w:t>
      </w:r>
      <w:proofErr w:type="spellStart"/>
      <w:r w:rsidRPr="00DC6D5C">
        <w:rPr>
          <w:rStyle w:val="StyleBoldUnderline"/>
          <w:rFonts w:ascii="Times" w:hAnsi="Times"/>
        </w:rPr>
        <w:t>programmes</w:t>
      </w:r>
      <w:proofErr w:type="spellEnd"/>
      <w:proofErr w:type="gramStart"/>
      <w:r w:rsidRPr="00DC6D5C">
        <w:rPr>
          <w:rStyle w:val="StyleBoldUnderline"/>
          <w:rFonts w:ascii="Times" w:hAnsi="Times"/>
        </w:rPr>
        <w:t xml:space="preserve">. </w:t>
      </w:r>
      <w:proofErr w:type="gramEnd"/>
      <w:r w:rsidRPr="00DC6D5C">
        <w:rPr>
          <w:rStyle w:val="StyleBoldUnderline"/>
          <w:rFonts w:ascii="Times" w:hAnsi="Times"/>
        </w:rPr>
        <w:t>To be sure, if ones task is to</w:t>
      </w:r>
      <w:r w:rsidRPr="00DC6D5C">
        <w:rPr>
          <w:rFonts w:ascii="Times" w:hAnsi="Times"/>
          <w:sz w:val="16"/>
          <w:szCs w:val="16"/>
        </w:rPr>
        <w:t xml:space="preserve"> determine the geotectonic conditions involved in earthquakes, or to </w:t>
      </w:r>
      <w:proofErr w:type="spellStart"/>
      <w:r w:rsidRPr="00DC6D5C">
        <w:rPr>
          <w:rFonts w:ascii="Times" w:hAnsi="Times"/>
          <w:sz w:val="16"/>
          <w:szCs w:val="16"/>
        </w:rPr>
        <w:t>analyse</w:t>
      </w:r>
      <w:proofErr w:type="spellEnd"/>
      <w:r w:rsidRPr="00DC6D5C">
        <w:rPr>
          <w:rFonts w:ascii="Times" w:hAnsi="Times"/>
          <w:sz w:val="16"/>
          <w:szCs w:val="16"/>
        </w:rPr>
        <w:t xml:space="preserve"> and model date from arrays of seismographs; to design or assess the seismic safety of high-rise buildings dams; to plan </w:t>
      </w:r>
      <w:proofErr w:type="spellStart"/>
      <w:r w:rsidRPr="00DC6D5C">
        <w:rPr>
          <w:rFonts w:ascii="Times" w:hAnsi="Times"/>
          <w:sz w:val="16"/>
          <w:szCs w:val="16"/>
        </w:rPr>
        <w:t>commincates</w:t>
      </w:r>
      <w:proofErr w:type="spellEnd"/>
      <w:r w:rsidRPr="00DC6D5C">
        <w:rPr>
          <w:rFonts w:ascii="Times" w:hAnsi="Times"/>
          <w:sz w:val="16"/>
          <w:szCs w:val="16"/>
        </w:rPr>
        <w:t xml:space="preserve"> for emergencies; or to </w:t>
      </w:r>
      <w:r w:rsidRPr="00DC6D5C">
        <w:rPr>
          <w:rStyle w:val="StyleBoldUnderline"/>
          <w:rFonts w:ascii="Times" w:hAnsi="Times"/>
        </w:rPr>
        <w:t xml:space="preserve">draft legislation for a national approach to disaster assistance one will be working within a more or less </w:t>
      </w:r>
      <w:proofErr w:type="spellStart"/>
      <w:r w:rsidRPr="00DC6D5C">
        <w:rPr>
          <w:rStyle w:val="StyleBoldUnderline"/>
          <w:rFonts w:ascii="Times" w:hAnsi="Times"/>
        </w:rPr>
        <w:t>compelx</w:t>
      </w:r>
      <w:proofErr w:type="spellEnd"/>
      <w:r w:rsidRPr="00DC6D5C">
        <w:rPr>
          <w:rStyle w:val="StyleBoldUnderline"/>
          <w:rFonts w:ascii="Times" w:hAnsi="Times"/>
        </w:rPr>
        <w:t>, techno managerial organization</w:t>
      </w:r>
      <w:proofErr w:type="gramStart"/>
      <w:r w:rsidRPr="00DC6D5C">
        <w:rPr>
          <w:rStyle w:val="StyleBoldUnderline"/>
          <w:rFonts w:ascii="Times" w:hAnsi="Times"/>
        </w:rPr>
        <w:t xml:space="preserve">. </w:t>
      </w:r>
      <w:proofErr w:type="gramEnd"/>
      <w:r w:rsidRPr="00DC6D5C">
        <w:rPr>
          <w:rStyle w:val="StyleBoldUnderline"/>
          <w:rFonts w:ascii="Times" w:hAnsi="Times"/>
        </w:rPr>
        <w:t xml:space="preserve">A detached, technical, strategic </w:t>
      </w:r>
      <w:proofErr w:type="gramStart"/>
      <w:r w:rsidRPr="00DC6D5C">
        <w:rPr>
          <w:rStyle w:val="StyleBoldUnderline"/>
          <w:rFonts w:ascii="Times" w:hAnsi="Times"/>
        </w:rPr>
        <w:t>an</w:t>
      </w:r>
      <w:proofErr w:type="gramEnd"/>
      <w:r w:rsidRPr="00DC6D5C">
        <w:rPr>
          <w:rStyle w:val="StyleBoldUnderline"/>
          <w:rFonts w:ascii="Times" w:hAnsi="Times"/>
        </w:rPr>
        <w:t xml:space="preserve"> standardized style of work will be </w:t>
      </w:r>
      <w:proofErr w:type="spellStart"/>
      <w:r w:rsidRPr="00DC6D5C">
        <w:rPr>
          <w:rStyle w:val="StyleBoldUnderline"/>
          <w:rFonts w:ascii="Times" w:hAnsi="Times"/>
        </w:rPr>
        <w:t>favoured</w:t>
      </w:r>
      <w:proofErr w:type="spellEnd"/>
      <w:r w:rsidRPr="00DC6D5C">
        <w:rPr>
          <w:rStyle w:val="StyleBoldUnderline"/>
          <w:rFonts w:ascii="Times" w:hAnsi="Times"/>
        </w:rPr>
        <w:t>. At Least</w:t>
      </w:r>
      <w:r w:rsidRPr="00DC6D5C">
        <w:rPr>
          <w:rFonts w:ascii="Times" w:hAnsi="Times"/>
          <w:sz w:val="16"/>
          <w:szCs w:val="16"/>
        </w:rPr>
        <w:t xml:space="preserve">, that </w:t>
      </w:r>
      <w:proofErr w:type="spellStart"/>
      <w:r w:rsidRPr="00DC6D5C">
        <w:rPr>
          <w:rFonts w:ascii="Times" w:hAnsi="Times"/>
          <w:sz w:val="16"/>
          <w:szCs w:val="16"/>
        </w:rPr>
        <w:t>sems</w:t>
      </w:r>
      <w:proofErr w:type="spellEnd"/>
      <w:r w:rsidRPr="00DC6D5C">
        <w:rPr>
          <w:rFonts w:ascii="Times" w:hAnsi="Times"/>
          <w:sz w:val="16"/>
          <w:szCs w:val="16"/>
        </w:rPr>
        <w:t xml:space="preserve"> to describe how such tasks are carried out in the modern world</w:t>
      </w:r>
      <w:proofErr w:type="gramStart"/>
      <w:r w:rsidRPr="00DC6D5C">
        <w:rPr>
          <w:rFonts w:ascii="Times" w:hAnsi="Times"/>
          <w:sz w:val="16"/>
          <w:szCs w:val="16"/>
        </w:rPr>
        <w:t xml:space="preserve">. </w:t>
      </w:r>
      <w:proofErr w:type="gramEnd"/>
      <w:r w:rsidRPr="00DC6D5C">
        <w:rPr>
          <w:rStyle w:val="StyleBoldUnderline"/>
          <w:rFonts w:ascii="Times" w:hAnsi="Times"/>
        </w:rPr>
        <w:t>They are not unimportant tasks</w:t>
      </w:r>
      <w:r w:rsidRPr="00DC6D5C">
        <w:rPr>
          <w:rFonts w:ascii="Times" w:hAnsi="Times"/>
          <w:sz w:val="16"/>
          <w:szCs w:val="16"/>
        </w:rPr>
        <w:t xml:space="preserve"> in urban-industrial societies, and perhaps this is the way to carry them out</w:t>
      </w:r>
      <w:proofErr w:type="gramStart"/>
      <w:r w:rsidRPr="00DC6D5C">
        <w:rPr>
          <w:rFonts w:ascii="Times" w:hAnsi="Times"/>
          <w:sz w:val="16"/>
          <w:szCs w:val="16"/>
        </w:rPr>
        <w:t xml:space="preserve">. </w:t>
      </w:r>
      <w:proofErr w:type="gramEnd"/>
      <w:r w:rsidRPr="00DC6D5C">
        <w:rPr>
          <w:rStyle w:val="Emphasis"/>
          <w:rFonts w:ascii="Times" w:hAnsi="Times"/>
        </w:rPr>
        <w:t>However, it encourages a view of problems from the outside and from the above; one attuned to the preoccupations of those in authority</w:t>
      </w:r>
      <w:proofErr w:type="gramStart"/>
      <w:r w:rsidRPr="00DC6D5C">
        <w:rPr>
          <w:rStyle w:val="Emphasis"/>
          <w:rFonts w:ascii="Times" w:hAnsi="Times"/>
        </w:rPr>
        <w:t xml:space="preserve">. </w:t>
      </w:r>
      <w:proofErr w:type="gramEnd"/>
      <w:r w:rsidRPr="00DC6D5C">
        <w:rPr>
          <w:rStyle w:val="Emphasis"/>
          <w:rFonts w:ascii="Times" w:hAnsi="Times"/>
        </w:rPr>
        <w:t>As a result, the most sophisticated and effective technical work is socially constructed around institutions and viewpoints of power.</w:t>
      </w:r>
    </w:p>
    <w:p w14:paraId="19A26500" w14:textId="77777777" w:rsidR="00073AF6" w:rsidRPr="00DC6D5C" w:rsidRDefault="00073AF6" w:rsidP="00073AF6">
      <w:pPr>
        <w:rPr>
          <w:rStyle w:val="StyleBoldUnderline"/>
          <w:rFonts w:ascii="Times" w:hAnsi="Times"/>
        </w:rPr>
      </w:pPr>
    </w:p>
    <w:p w14:paraId="3C578D87" w14:textId="53C3D7DB" w:rsidR="00073AF6" w:rsidRPr="00DC6D5C" w:rsidRDefault="00073AF6" w:rsidP="00073AF6">
      <w:pPr>
        <w:pStyle w:val="Heading4"/>
        <w:rPr>
          <w:rFonts w:ascii="Times" w:hAnsi="Times"/>
        </w:rPr>
      </w:pPr>
      <w:r w:rsidRPr="00DC6D5C">
        <w:rPr>
          <w:rFonts w:ascii="Times" w:hAnsi="Times"/>
        </w:rPr>
        <w:t>Experts construct a false reality about planning for and dealing with natural disasters, their knowledge leads to suffering</w:t>
      </w:r>
    </w:p>
    <w:p w14:paraId="1D3CC9A9" w14:textId="77777777" w:rsidR="00073AF6" w:rsidRPr="00DC6D5C" w:rsidRDefault="00073AF6" w:rsidP="00073AF6">
      <w:pPr>
        <w:rPr>
          <w:rFonts w:ascii="Times" w:hAnsi="Times"/>
        </w:rPr>
      </w:pPr>
    </w:p>
    <w:p w14:paraId="5B005926" w14:textId="77777777" w:rsidR="00073AF6" w:rsidRPr="00DC6D5C" w:rsidRDefault="00073AF6" w:rsidP="00073AF6">
      <w:pPr>
        <w:rPr>
          <w:rFonts w:ascii="Times" w:hAnsi="Times"/>
        </w:rPr>
      </w:pPr>
      <w:r w:rsidRPr="00DC6D5C">
        <w:rPr>
          <w:rStyle w:val="StyleStyleBold12pt"/>
          <w:rFonts w:ascii="Times" w:hAnsi="Times"/>
        </w:rPr>
        <w:t>Hewitt 95</w:t>
      </w:r>
      <w:r w:rsidRPr="00DC6D5C">
        <w:rPr>
          <w:rFonts w:ascii="Times" w:hAnsi="Times"/>
        </w:rPr>
        <w:t xml:space="preserve"> </w:t>
      </w:r>
    </w:p>
    <w:p w14:paraId="05DD396E" w14:textId="3768E6F0" w:rsidR="00073AF6" w:rsidRPr="00DC6D5C" w:rsidRDefault="00073AF6" w:rsidP="00073AF6">
      <w:pPr>
        <w:rPr>
          <w:rFonts w:ascii="Times" w:hAnsi="Times"/>
        </w:rPr>
      </w:pPr>
      <w:r w:rsidRPr="00DC6D5C">
        <w:rPr>
          <w:rFonts w:ascii="Times" w:hAnsi="Times"/>
        </w:rPr>
        <w:t>(Kenneth; “Sustainable Disasters?</w:t>
      </w:r>
      <w:proofErr w:type="gramStart"/>
      <w:r w:rsidRPr="00DC6D5C">
        <w:rPr>
          <w:rFonts w:ascii="Times" w:hAnsi="Times"/>
        </w:rPr>
        <w:t>”;</w:t>
      </w:r>
      <w:proofErr w:type="gramEnd"/>
      <w:r w:rsidRPr="00DC6D5C">
        <w:rPr>
          <w:rFonts w:ascii="Times" w:hAnsi="Times"/>
        </w:rPr>
        <w:t xml:space="preserve"> Power of development, p. 119)</w:t>
      </w:r>
    </w:p>
    <w:p w14:paraId="12F0EC15" w14:textId="77777777" w:rsidR="00073AF6" w:rsidRPr="00DC6D5C" w:rsidRDefault="00073AF6" w:rsidP="00073AF6">
      <w:pPr>
        <w:rPr>
          <w:rFonts w:ascii="Times" w:hAnsi="Times"/>
        </w:rPr>
      </w:pPr>
    </w:p>
    <w:p w14:paraId="3F9DA12B" w14:textId="77777777" w:rsidR="00073AF6" w:rsidRPr="00DC6D5C" w:rsidRDefault="00073AF6" w:rsidP="00073AF6">
      <w:pPr>
        <w:rPr>
          <w:rStyle w:val="StyleBoldUnderline"/>
          <w:rFonts w:ascii="Times" w:hAnsi="Times"/>
        </w:rPr>
      </w:pPr>
      <w:r w:rsidRPr="00DC6D5C">
        <w:rPr>
          <w:rFonts w:ascii="Times" w:hAnsi="Times"/>
          <w:sz w:val="16"/>
          <w:szCs w:val="16"/>
        </w:rPr>
        <w:t xml:space="preserve">Equally important, </w:t>
      </w:r>
      <w:r w:rsidRPr="00DC6D5C">
        <w:rPr>
          <w:rStyle w:val="StyleBoldUnderline"/>
          <w:rFonts w:ascii="Times" w:hAnsi="Times"/>
        </w:rPr>
        <w:t xml:space="preserve">the most desirable if not the only response to disasters </w:t>
      </w:r>
      <w:proofErr w:type="gramStart"/>
      <w:r w:rsidRPr="00DC6D5C">
        <w:rPr>
          <w:rStyle w:val="StyleBoldUnderline"/>
          <w:rFonts w:ascii="Times" w:hAnsi="Times"/>
        </w:rPr>
        <w:t>is</w:t>
      </w:r>
      <w:proofErr w:type="gramEnd"/>
      <w:r w:rsidRPr="00DC6D5C">
        <w:rPr>
          <w:rStyle w:val="StyleBoldUnderline"/>
          <w:rFonts w:ascii="Times" w:hAnsi="Times"/>
        </w:rPr>
        <w:t xml:space="preserve"> seen to lie in advanced and expert counterforce.</w:t>
      </w:r>
      <w:r w:rsidRPr="00DC6D5C">
        <w:rPr>
          <w:rFonts w:ascii="Times" w:hAnsi="Times"/>
          <w:sz w:val="16"/>
          <w:szCs w:val="16"/>
        </w:rPr>
        <w:t xml:space="preserve"> This combines scientific and technical understanding of natural processes such as exists in the more advanced countries or institutions, with the kinds of technical and emergency measures also in place there</w:t>
      </w:r>
      <w:proofErr w:type="gramStart"/>
      <w:r w:rsidRPr="00DC6D5C">
        <w:rPr>
          <w:rFonts w:ascii="Times" w:hAnsi="Times"/>
          <w:sz w:val="16"/>
          <w:szCs w:val="16"/>
        </w:rPr>
        <w:t xml:space="preserve">. </w:t>
      </w:r>
      <w:proofErr w:type="gramEnd"/>
      <w:r w:rsidRPr="00DC6D5C">
        <w:rPr>
          <w:rFonts w:ascii="Times" w:hAnsi="Times"/>
          <w:sz w:val="16"/>
          <w:szCs w:val="16"/>
        </w:rPr>
        <w:t>These are seen as offering the only chance to comprehend better predict and, where possible, control the natural agents</w:t>
      </w:r>
      <w:proofErr w:type="gramStart"/>
      <w:r w:rsidRPr="00DC6D5C">
        <w:rPr>
          <w:rFonts w:ascii="Times" w:hAnsi="Times"/>
          <w:sz w:val="16"/>
          <w:szCs w:val="16"/>
        </w:rPr>
        <w:t xml:space="preserve">. </w:t>
      </w:r>
      <w:proofErr w:type="gramEnd"/>
      <w:r w:rsidRPr="00DC6D5C">
        <w:rPr>
          <w:rStyle w:val="StyleBoldUnderline"/>
          <w:rFonts w:ascii="Times" w:hAnsi="Times"/>
        </w:rPr>
        <w:t>This kind of knowledge is expected to provide the best ways to inform and warn those at risk, or to plan and manage their responses</w:t>
      </w:r>
      <w:proofErr w:type="gramStart"/>
      <w:r w:rsidRPr="00DC6D5C">
        <w:rPr>
          <w:rStyle w:val="StyleBoldUnderline"/>
          <w:rFonts w:ascii="Times" w:hAnsi="Times"/>
        </w:rPr>
        <w:t xml:space="preserve">. </w:t>
      </w:r>
      <w:proofErr w:type="gramEnd"/>
      <w:r w:rsidRPr="00DC6D5C">
        <w:rPr>
          <w:rStyle w:val="StyleBoldUnderline"/>
          <w:rFonts w:ascii="Times" w:hAnsi="Times"/>
        </w:rPr>
        <w:t>Such is the technical vision of misfortune and human misery</w:t>
      </w:r>
      <w:proofErr w:type="gramStart"/>
      <w:r w:rsidRPr="00DC6D5C">
        <w:rPr>
          <w:rFonts w:ascii="Times" w:hAnsi="Times"/>
          <w:sz w:val="16"/>
          <w:szCs w:val="16"/>
        </w:rPr>
        <w:t xml:space="preserve">. </w:t>
      </w:r>
      <w:proofErr w:type="gramEnd"/>
      <w:r w:rsidRPr="00DC6D5C">
        <w:rPr>
          <w:rFonts w:ascii="Times" w:hAnsi="Times"/>
          <w:sz w:val="16"/>
          <w:szCs w:val="16"/>
        </w:rPr>
        <w:t xml:space="preserve">And it may well ne necessary and </w:t>
      </w:r>
      <w:proofErr w:type="spellStart"/>
      <w:r w:rsidRPr="00DC6D5C">
        <w:rPr>
          <w:rFonts w:ascii="Times" w:hAnsi="Times"/>
          <w:sz w:val="16"/>
          <w:szCs w:val="16"/>
        </w:rPr>
        <w:t>realitvely</w:t>
      </w:r>
      <w:proofErr w:type="spellEnd"/>
      <w:r w:rsidRPr="00DC6D5C">
        <w:rPr>
          <w:rFonts w:ascii="Times" w:hAnsi="Times"/>
          <w:sz w:val="16"/>
          <w:szCs w:val="16"/>
        </w:rPr>
        <w:t xml:space="preserve"> effective in the urban-industrial </w:t>
      </w:r>
      <w:proofErr w:type="spellStart"/>
      <w:r w:rsidRPr="00DC6D5C">
        <w:rPr>
          <w:rFonts w:ascii="Times" w:hAnsi="Times"/>
          <w:sz w:val="16"/>
          <w:szCs w:val="16"/>
        </w:rPr>
        <w:t>heatlands</w:t>
      </w:r>
      <w:proofErr w:type="spellEnd"/>
      <w:r w:rsidRPr="00DC6D5C">
        <w:rPr>
          <w:rFonts w:ascii="Times" w:hAnsi="Times"/>
          <w:sz w:val="16"/>
          <w:szCs w:val="16"/>
        </w:rPr>
        <w:t xml:space="preserve"> of its </w:t>
      </w:r>
      <w:proofErr w:type="spellStart"/>
      <w:r w:rsidRPr="00DC6D5C">
        <w:rPr>
          <w:rFonts w:ascii="Times" w:hAnsi="Times"/>
          <w:sz w:val="16"/>
          <w:szCs w:val="16"/>
        </w:rPr>
        <w:t>orgin</w:t>
      </w:r>
      <w:proofErr w:type="spellEnd"/>
      <w:proofErr w:type="gramStart"/>
      <w:r w:rsidRPr="00DC6D5C">
        <w:rPr>
          <w:rFonts w:ascii="Times" w:hAnsi="Times"/>
          <w:sz w:val="16"/>
          <w:szCs w:val="16"/>
        </w:rPr>
        <w:t xml:space="preserve">. </w:t>
      </w:r>
      <w:proofErr w:type="gramEnd"/>
      <w:r w:rsidRPr="00DC6D5C">
        <w:rPr>
          <w:rFonts w:ascii="Times" w:hAnsi="Times"/>
          <w:sz w:val="16"/>
          <w:szCs w:val="16"/>
        </w:rPr>
        <w:t>Wisely tapped into it might have wider value</w:t>
      </w:r>
      <w:proofErr w:type="gramStart"/>
      <w:r w:rsidRPr="00DC6D5C">
        <w:rPr>
          <w:rFonts w:ascii="Times" w:hAnsi="Times"/>
          <w:sz w:val="16"/>
          <w:szCs w:val="16"/>
        </w:rPr>
        <w:t xml:space="preserve">. </w:t>
      </w:r>
      <w:proofErr w:type="gramEnd"/>
      <w:r w:rsidRPr="00DC6D5C">
        <w:rPr>
          <w:rFonts w:ascii="Times" w:hAnsi="Times"/>
          <w:sz w:val="16"/>
          <w:szCs w:val="16"/>
        </w:rPr>
        <w:t>As it is, the further removed in space or society are the persons and conditions of concern, the less convincing the view or its results become</w:t>
      </w:r>
      <w:proofErr w:type="gramStart"/>
      <w:r w:rsidRPr="00DC6D5C">
        <w:rPr>
          <w:rFonts w:ascii="Times" w:hAnsi="Times"/>
          <w:sz w:val="16"/>
          <w:szCs w:val="16"/>
        </w:rPr>
        <w:t xml:space="preserve">. </w:t>
      </w:r>
      <w:proofErr w:type="gramEnd"/>
      <w:r w:rsidRPr="00DC6D5C">
        <w:rPr>
          <w:rStyle w:val="StyleBoldUnderline"/>
          <w:rFonts w:ascii="Times" w:hAnsi="Times"/>
        </w:rPr>
        <w:t xml:space="preserve">The consequence is a dichotomized reality in which the risks, incidence and phenomena of disaster have been </w:t>
      </w:r>
      <w:proofErr w:type="spellStart"/>
      <w:r w:rsidRPr="00DC6D5C">
        <w:rPr>
          <w:rStyle w:val="StyleBoldUnderline"/>
          <w:rFonts w:ascii="Times" w:hAnsi="Times"/>
        </w:rPr>
        <w:t>ssegregated</w:t>
      </w:r>
      <w:proofErr w:type="spellEnd"/>
      <w:r w:rsidRPr="00DC6D5C">
        <w:rPr>
          <w:rStyle w:val="StyleBoldUnderline"/>
          <w:rFonts w:ascii="Times" w:hAnsi="Times"/>
        </w:rPr>
        <w:t xml:space="preserve"> and targeted separately from normal life and its development</w:t>
      </w:r>
      <w:proofErr w:type="gramStart"/>
      <w:r w:rsidRPr="00DC6D5C">
        <w:rPr>
          <w:rStyle w:val="StyleBoldUnderline"/>
          <w:rFonts w:ascii="Times" w:hAnsi="Times"/>
        </w:rPr>
        <w:t xml:space="preserve">. </w:t>
      </w:r>
      <w:proofErr w:type="gramEnd"/>
      <w:r w:rsidRPr="00DC6D5C">
        <w:rPr>
          <w:rStyle w:val="StyleBoldUnderline"/>
          <w:rFonts w:ascii="Times" w:hAnsi="Times"/>
        </w:rPr>
        <w:t>But this dichotomized vision of reality also means an internal split in the discourses of disaster</w:t>
      </w:r>
      <w:proofErr w:type="gramStart"/>
      <w:r w:rsidRPr="00DC6D5C">
        <w:rPr>
          <w:rFonts w:ascii="Times" w:hAnsi="Times"/>
          <w:sz w:val="16"/>
          <w:szCs w:val="16"/>
        </w:rPr>
        <w:t xml:space="preserve">. </w:t>
      </w:r>
      <w:proofErr w:type="gramEnd"/>
      <w:r w:rsidRPr="00DC6D5C">
        <w:rPr>
          <w:rFonts w:ascii="Times" w:hAnsi="Times"/>
          <w:sz w:val="16"/>
          <w:szCs w:val="16"/>
        </w:rPr>
        <w:t xml:space="preserve">A broad range of studies in the 0s and 80s </w:t>
      </w:r>
      <w:proofErr w:type="spellStart"/>
      <w:r w:rsidRPr="00DC6D5C">
        <w:rPr>
          <w:rFonts w:ascii="Times" w:hAnsi="Times"/>
          <w:sz w:val="16"/>
          <w:szCs w:val="16"/>
        </w:rPr>
        <w:t>demonstated</w:t>
      </w:r>
      <w:proofErr w:type="spellEnd"/>
      <w:r w:rsidRPr="00DC6D5C">
        <w:rPr>
          <w:rFonts w:ascii="Times" w:hAnsi="Times"/>
          <w:sz w:val="16"/>
          <w:szCs w:val="16"/>
        </w:rPr>
        <w:t xml:space="preserve"> that most risks and damages is disaster arise from, or depend mainly upon, ongoing material life, the human circumstances or choices within that</w:t>
      </w:r>
      <w:proofErr w:type="gramStart"/>
      <w:r w:rsidRPr="00DC6D5C">
        <w:rPr>
          <w:rStyle w:val="StyleBoldUnderline"/>
          <w:rFonts w:ascii="Times" w:hAnsi="Times"/>
        </w:rPr>
        <w:t xml:space="preserve">. </w:t>
      </w:r>
      <w:proofErr w:type="gramEnd"/>
      <w:r w:rsidRPr="00DC6D5C">
        <w:rPr>
          <w:rStyle w:val="StyleBoldUnderline"/>
          <w:rFonts w:ascii="Times" w:hAnsi="Times"/>
        </w:rPr>
        <w:t>Natural disasters are not simply due to natural extreme</w:t>
      </w:r>
      <w:r w:rsidRPr="00DC6D5C">
        <w:rPr>
          <w:rFonts w:ascii="Times" w:hAnsi="Times"/>
          <w:sz w:val="16"/>
          <w:szCs w:val="16"/>
        </w:rPr>
        <w:t>s, nor do damage patterns simply or mainly reflect their intensity</w:t>
      </w:r>
      <w:proofErr w:type="gramStart"/>
      <w:r w:rsidRPr="00DC6D5C">
        <w:rPr>
          <w:rStyle w:val="StyleBoldUnderline"/>
          <w:rFonts w:ascii="Times" w:hAnsi="Times"/>
        </w:rPr>
        <w:t xml:space="preserve">. </w:t>
      </w:r>
      <w:proofErr w:type="gramEnd"/>
      <w:r w:rsidRPr="00DC6D5C">
        <w:rPr>
          <w:rStyle w:val="StyleBoldUnderline"/>
          <w:rFonts w:ascii="Times" w:hAnsi="Times"/>
        </w:rPr>
        <w:t xml:space="preserve">They also do not appear indiscriminate or due to mere chance </w:t>
      </w:r>
      <w:proofErr w:type="gramStart"/>
      <w:r w:rsidRPr="00DC6D5C">
        <w:rPr>
          <w:rStyle w:val="StyleBoldUnderline"/>
          <w:rFonts w:ascii="Times" w:hAnsi="Times"/>
        </w:rPr>
        <w:t>but,</w:t>
      </w:r>
      <w:proofErr w:type="gramEnd"/>
      <w:r w:rsidRPr="00DC6D5C">
        <w:rPr>
          <w:rStyle w:val="StyleBoldUnderline"/>
          <w:rFonts w:ascii="Times" w:hAnsi="Times"/>
        </w:rPr>
        <w:t xml:space="preserve"> as noted, relate closely to the social order and forms of development.</w:t>
      </w:r>
    </w:p>
    <w:p w14:paraId="5FC6F4FA" w14:textId="55C4A4FF" w:rsidR="00624C33" w:rsidRPr="00DC6D5C" w:rsidRDefault="00624C33" w:rsidP="00683827">
      <w:pPr>
        <w:pStyle w:val="Heading3"/>
        <w:rPr>
          <w:rFonts w:ascii="Times" w:hAnsi="Times"/>
        </w:rPr>
      </w:pPr>
      <w:r w:rsidRPr="00DC6D5C">
        <w:rPr>
          <w:rFonts w:ascii="Times" w:hAnsi="Times"/>
        </w:rPr>
        <w:lastRenderedPageBreak/>
        <w:t>Oil</w:t>
      </w:r>
      <w:r w:rsidR="00086C48" w:rsidRPr="00DC6D5C">
        <w:rPr>
          <w:rFonts w:ascii="Times" w:hAnsi="Times"/>
        </w:rPr>
        <w:t xml:space="preserve"> Production</w:t>
      </w:r>
    </w:p>
    <w:p w14:paraId="05116E1A" w14:textId="45809179" w:rsidR="00624C33" w:rsidRPr="00DC6D5C" w:rsidRDefault="00624C33" w:rsidP="00624C33">
      <w:pPr>
        <w:pStyle w:val="Heading4"/>
        <w:rPr>
          <w:rFonts w:ascii="Times" w:hAnsi="Times"/>
        </w:rPr>
      </w:pPr>
      <w:r w:rsidRPr="00DC6D5C">
        <w:rPr>
          <w:rFonts w:ascii="Times" w:hAnsi="Times"/>
        </w:rPr>
        <w:t>Oil companies develop communi</w:t>
      </w:r>
      <w:r w:rsidR="00DA1118" w:rsidRPr="00DC6D5C">
        <w:rPr>
          <w:rFonts w:ascii="Times" w:hAnsi="Times"/>
        </w:rPr>
        <w:t>ties for profit, constructing a capitalist oligarchy that takes precedent over local communities.</w:t>
      </w:r>
    </w:p>
    <w:p w14:paraId="0983916C" w14:textId="77777777" w:rsidR="00624C33" w:rsidRPr="00DC6D5C" w:rsidRDefault="00624C33" w:rsidP="007F08FC">
      <w:pPr>
        <w:rPr>
          <w:rStyle w:val="StyleStyleBold12pt"/>
          <w:rFonts w:ascii="Times" w:hAnsi="Times"/>
        </w:rPr>
      </w:pPr>
      <w:proofErr w:type="spellStart"/>
      <w:r w:rsidRPr="00DC6D5C">
        <w:rPr>
          <w:rStyle w:val="StyleStyleBold12pt"/>
          <w:rFonts w:ascii="Times" w:hAnsi="Times"/>
        </w:rPr>
        <w:t>Emeka</w:t>
      </w:r>
      <w:proofErr w:type="spellEnd"/>
      <w:r w:rsidRPr="00DC6D5C">
        <w:rPr>
          <w:rStyle w:val="StyleStyleBold12pt"/>
          <w:rFonts w:ascii="Times" w:hAnsi="Times"/>
        </w:rPr>
        <w:t xml:space="preserve"> 10 </w:t>
      </w:r>
    </w:p>
    <w:p w14:paraId="08B995BE" w14:textId="21468236" w:rsidR="00624C33" w:rsidRPr="00DC6D5C" w:rsidRDefault="00624C33" w:rsidP="007F08FC">
      <w:pPr>
        <w:rPr>
          <w:rFonts w:ascii="Times" w:hAnsi="Times"/>
        </w:rPr>
      </w:pPr>
      <w:r w:rsidRPr="00DC6D5C">
        <w:rPr>
          <w:rFonts w:ascii="Times" w:hAnsi="Times"/>
        </w:rPr>
        <w:t>[</w:t>
      </w:r>
      <w:proofErr w:type="spellStart"/>
      <w:r w:rsidRPr="00DC6D5C">
        <w:rPr>
          <w:rFonts w:ascii="Times" w:hAnsi="Times"/>
        </w:rPr>
        <w:t>Wokoro</w:t>
      </w:r>
      <w:proofErr w:type="spellEnd"/>
      <w:r w:rsidRPr="00DC6D5C">
        <w:rPr>
          <w:rFonts w:ascii="Times" w:hAnsi="Times"/>
        </w:rPr>
        <w:t>, professor of humanities at UT; “Beyond petroleum produ</w:t>
      </w:r>
      <w:r w:rsidR="00C02EAA" w:rsidRPr="00DC6D5C">
        <w:rPr>
          <w:rFonts w:ascii="Times" w:hAnsi="Times"/>
        </w:rPr>
        <w:t>ction to community development”</w:t>
      </w:r>
      <w:r w:rsidRPr="00DC6D5C">
        <w:rPr>
          <w:rFonts w:ascii="Times" w:hAnsi="Times"/>
        </w:rPr>
        <w:t>https://litigationessentials.lexisnexis.com/webcd/app</w:t>
      </w:r>
      <w:proofErr w:type="gramStart"/>
      <w:r w:rsidRPr="00DC6D5C">
        <w:rPr>
          <w:rFonts w:ascii="Times" w:hAnsi="Times"/>
        </w:rPr>
        <w:t>?action</w:t>
      </w:r>
      <w:proofErr w:type="gramEnd"/>
      <w:r w:rsidRPr="00DC6D5C">
        <w:rPr>
          <w:rFonts w:ascii="Times" w:hAnsi="Times"/>
        </w:rPr>
        <w:t xml:space="preserve">=DocumentDisplay&amp;crawlid=1&amp;doctype=cite&amp;docid=5+Tex.+J.+Oil+Gas+%26+Energy+L.+323&amp;srctype=smi&amp;srcid=3B15&amp;key=59a0e28437d135773ce3a11c237f7b8f    //JW </w:t>
      </w:r>
      <w:proofErr w:type="spellStart"/>
      <w:r w:rsidRPr="00DC6D5C">
        <w:rPr>
          <w:rFonts w:ascii="Times" w:hAnsi="Times"/>
        </w:rPr>
        <w:t>jedi</w:t>
      </w:r>
      <w:proofErr w:type="spellEnd"/>
      <w:r w:rsidRPr="00DC6D5C">
        <w:rPr>
          <w:rFonts w:ascii="Times" w:hAnsi="Times"/>
        </w:rPr>
        <w:t>]</w:t>
      </w:r>
    </w:p>
    <w:p w14:paraId="52B259A3" w14:textId="77777777" w:rsidR="00624C33" w:rsidRPr="00DC6D5C" w:rsidRDefault="00624C33" w:rsidP="00624C33">
      <w:pPr>
        <w:rPr>
          <w:rFonts w:ascii="Times" w:hAnsi="Times"/>
        </w:rPr>
      </w:pPr>
    </w:p>
    <w:p w14:paraId="1F25A439" w14:textId="3C5C90D4" w:rsidR="00624C33" w:rsidRPr="00DC6D5C" w:rsidRDefault="00624C33" w:rsidP="00624C33">
      <w:pPr>
        <w:rPr>
          <w:rFonts w:ascii="Times" w:hAnsi="Times"/>
          <w:sz w:val="16"/>
        </w:rPr>
      </w:pPr>
      <w:r w:rsidRPr="00DC6D5C">
        <w:rPr>
          <w:rFonts w:ascii="Times" w:hAnsi="Times"/>
          <w:sz w:val="16"/>
        </w:rPr>
        <w:t xml:space="preserve">International petroleum contracts involve three parties: (1) host </w:t>
      </w:r>
      <w:r w:rsidR="00DA1118" w:rsidRPr="00DC6D5C">
        <w:rPr>
          <w:rFonts w:ascii="Times" w:hAnsi="Times"/>
          <w:sz w:val="12"/>
        </w:rPr>
        <w:t>¶</w:t>
      </w:r>
      <w:r w:rsidRPr="00DC6D5C">
        <w:rPr>
          <w:rFonts w:ascii="Times" w:hAnsi="Times"/>
          <w:sz w:val="16"/>
        </w:rPr>
        <w:t xml:space="preserve"> governments that own the resources, provide the legal, fiscal, and regulatory frameworks, and execute the applicable petroleum agreements with international oil companies; (2</w:t>
      </w:r>
      <w:r w:rsidRPr="00DC6D5C">
        <w:rPr>
          <w:rStyle w:val="StyleBoldUnderline"/>
          <w:rFonts w:ascii="Times" w:hAnsi="Times"/>
        </w:rPr>
        <w:t>) international oil companies</w:t>
      </w:r>
      <w:r w:rsidRPr="00DC6D5C">
        <w:rPr>
          <w:rFonts w:ascii="Times" w:hAnsi="Times"/>
          <w:sz w:val="16"/>
        </w:rPr>
        <w:t xml:space="preserve"> </w:t>
      </w:r>
      <w:r w:rsidR="00DA1118" w:rsidRPr="00DC6D5C">
        <w:rPr>
          <w:rFonts w:ascii="Times" w:hAnsi="Times"/>
          <w:sz w:val="12"/>
        </w:rPr>
        <w:t>¶</w:t>
      </w:r>
      <w:r w:rsidRPr="00DC6D5C">
        <w:rPr>
          <w:rFonts w:ascii="Times" w:hAnsi="Times"/>
          <w:sz w:val="16"/>
        </w:rPr>
        <w:t xml:space="preserve"> (“IOCs”) that </w:t>
      </w:r>
      <w:r w:rsidRPr="00DC6D5C">
        <w:rPr>
          <w:rStyle w:val="StyleBoldUnderline"/>
          <w:rFonts w:ascii="Times" w:hAnsi="Times"/>
        </w:rPr>
        <w:t>contribute the capital, technology, and expertise in return for</w:t>
      </w:r>
      <w:r w:rsidRPr="00DC6D5C">
        <w:rPr>
          <w:rFonts w:ascii="Times" w:hAnsi="Times"/>
          <w:sz w:val="16"/>
        </w:rPr>
        <w:t xml:space="preserve"> a reas</w:t>
      </w:r>
      <w:r w:rsidRPr="00DC6D5C">
        <w:rPr>
          <w:rFonts w:ascii="Times" w:hAnsi="Times"/>
          <w:b/>
          <w:sz w:val="16"/>
        </w:rPr>
        <w:t>o</w:t>
      </w:r>
      <w:r w:rsidRPr="00DC6D5C">
        <w:rPr>
          <w:rFonts w:ascii="Times" w:hAnsi="Times"/>
          <w:sz w:val="16"/>
        </w:rPr>
        <w:t xml:space="preserve">nable </w:t>
      </w:r>
      <w:r w:rsidRPr="00DC6D5C">
        <w:rPr>
          <w:rStyle w:val="StyleBoldUnderline"/>
          <w:rFonts w:ascii="Times" w:hAnsi="Times"/>
        </w:rPr>
        <w:t>return on investment</w:t>
      </w:r>
      <w:r w:rsidRPr="00DC6D5C">
        <w:rPr>
          <w:rFonts w:ascii="Times" w:hAnsi="Times"/>
          <w:sz w:val="16"/>
        </w:rPr>
        <w:t xml:space="preserve"> to compensate for their risk; and  (3) host communities that may lay claim to the resource and have developmental expectations from oil and gas operations. Though the </w:t>
      </w:r>
      <w:r w:rsidR="00DA1118" w:rsidRPr="00DC6D5C">
        <w:rPr>
          <w:rFonts w:ascii="Times" w:hAnsi="Times"/>
          <w:sz w:val="12"/>
        </w:rPr>
        <w:t>¶</w:t>
      </w:r>
      <w:r w:rsidRPr="00DC6D5C">
        <w:rPr>
          <w:rFonts w:ascii="Times" w:hAnsi="Times"/>
          <w:sz w:val="16"/>
        </w:rPr>
        <w:t xml:space="preserve"> IOCs negotiate and execute applicable international petroleum </w:t>
      </w:r>
      <w:r w:rsidR="00DA1118" w:rsidRPr="00DC6D5C">
        <w:rPr>
          <w:rFonts w:ascii="Times" w:hAnsi="Times"/>
          <w:sz w:val="12"/>
        </w:rPr>
        <w:t>¶</w:t>
      </w:r>
      <w:r w:rsidRPr="00DC6D5C">
        <w:rPr>
          <w:rFonts w:ascii="Times" w:hAnsi="Times"/>
          <w:sz w:val="16"/>
        </w:rPr>
        <w:t xml:space="preserve"> contracts</w:t>
      </w:r>
      <w:proofErr w:type="gramStart"/>
      <w:r w:rsidRPr="00DC6D5C">
        <w:rPr>
          <w:rFonts w:ascii="Times" w:hAnsi="Times"/>
          <w:sz w:val="16"/>
        </w:rPr>
        <w:t>,—</w:t>
      </w:r>
      <w:proofErr w:type="gramEnd"/>
      <w:r w:rsidRPr="00DC6D5C">
        <w:rPr>
          <w:rFonts w:ascii="Times" w:hAnsi="Times"/>
          <w:sz w:val="16"/>
        </w:rPr>
        <w:t xml:space="preserve">such as production sharing contracts—with host </w:t>
      </w:r>
      <w:r w:rsidR="00DA1118" w:rsidRPr="00DC6D5C">
        <w:rPr>
          <w:rFonts w:ascii="Times" w:hAnsi="Times"/>
          <w:sz w:val="12"/>
        </w:rPr>
        <w:t>¶</w:t>
      </w:r>
      <w:r w:rsidRPr="00DC6D5C">
        <w:rPr>
          <w:rFonts w:ascii="Times" w:hAnsi="Times"/>
          <w:sz w:val="16"/>
        </w:rPr>
        <w:t xml:space="preserve"> governments, they must contend with the demands of non-contracting </w:t>
      </w:r>
      <w:r w:rsidR="00DA1118" w:rsidRPr="00DC6D5C">
        <w:rPr>
          <w:rFonts w:ascii="Times" w:hAnsi="Times"/>
          <w:sz w:val="12"/>
        </w:rPr>
        <w:t>¶</w:t>
      </w:r>
      <w:r w:rsidRPr="00DC6D5C">
        <w:rPr>
          <w:rFonts w:ascii="Times" w:hAnsi="Times"/>
          <w:sz w:val="16"/>
        </w:rPr>
        <w:t xml:space="preserve"> parties with arguably scant legal standing—host communities—to </w:t>
      </w:r>
      <w:r w:rsidR="00DA1118" w:rsidRPr="00DC6D5C">
        <w:rPr>
          <w:rFonts w:ascii="Times" w:hAnsi="Times"/>
          <w:sz w:val="12"/>
        </w:rPr>
        <w:t>¶</w:t>
      </w:r>
      <w:r w:rsidRPr="00DC6D5C">
        <w:rPr>
          <w:rFonts w:ascii="Times" w:hAnsi="Times"/>
          <w:sz w:val="16"/>
        </w:rPr>
        <w:t xml:space="preserve"> peacefully engage in operations. Without the host government, IOCs </w:t>
      </w:r>
      <w:r w:rsidR="00DA1118" w:rsidRPr="00DC6D5C">
        <w:rPr>
          <w:rFonts w:ascii="Times" w:hAnsi="Times"/>
          <w:sz w:val="12"/>
        </w:rPr>
        <w:t>¶</w:t>
      </w:r>
      <w:r w:rsidRPr="00DC6D5C">
        <w:rPr>
          <w:rFonts w:ascii="Times" w:hAnsi="Times"/>
          <w:sz w:val="16"/>
        </w:rPr>
        <w:t xml:space="preserve"> clearly lack the legal right to operate; without the host communities, they </w:t>
      </w:r>
      <w:r w:rsidR="00DA1118" w:rsidRPr="00DC6D5C">
        <w:rPr>
          <w:rFonts w:ascii="Times" w:hAnsi="Times"/>
          <w:sz w:val="12"/>
        </w:rPr>
        <w:t>¶</w:t>
      </w:r>
      <w:r w:rsidRPr="00DC6D5C">
        <w:rPr>
          <w:rFonts w:ascii="Times" w:hAnsi="Times"/>
          <w:sz w:val="16"/>
        </w:rPr>
        <w:t xml:space="preserve"> similarly </w:t>
      </w:r>
      <w:r w:rsidRPr="00DC6D5C">
        <w:rPr>
          <w:rStyle w:val="StyleBoldUnderline"/>
          <w:rFonts w:ascii="Times" w:hAnsi="Times"/>
        </w:rPr>
        <w:t>lack the social license to operate</w:t>
      </w:r>
      <w:proofErr w:type="gramStart"/>
      <w:r w:rsidRPr="00DC6D5C">
        <w:rPr>
          <w:rFonts w:ascii="Times" w:hAnsi="Times"/>
          <w:sz w:val="16"/>
        </w:rPr>
        <w:t xml:space="preserve">. </w:t>
      </w:r>
      <w:proofErr w:type="gramEnd"/>
      <w:r w:rsidR="00DA1118" w:rsidRPr="00DC6D5C">
        <w:rPr>
          <w:rFonts w:ascii="Times" w:hAnsi="Times"/>
          <w:sz w:val="12"/>
        </w:rPr>
        <w:t>¶</w:t>
      </w:r>
      <w:r w:rsidRPr="00DC6D5C">
        <w:rPr>
          <w:rFonts w:ascii="Times" w:hAnsi="Times"/>
          <w:sz w:val="16"/>
        </w:rPr>
        <w:t xml:space="preserve"> </w:t>
      </w:r>
      <w:r w:rsidRPr="00DC6D5C">
        <w:rPr>
          <w:rStyle w:val="StyleBoldUnderline"/>
          <w:rFonts w:ascii="Times" w:hAnsi="Times"/>
        </w:rPr>
        <w:t>Host governments typically adopt a hands-off approach</w:t>
      </w:r>
      <w:proofErr w:type="gramStart"/>
      <w:r w:rsidRPr="00DC6D5C">
        <w:rPr>
          <w:rStyle w:val="StyleBoldUnderline"/>
          <w:rFonts w:ascii="Times" w:hAnsi="Times"/>
        </w:rPr>
        <w:t xml:space="preserve">. </w:t>
      </w:r>
      <w:proofErr w:type="gramEnd"/>
      <w:r w:rsidRPr="00DC6D5C">
        <w:rPr>
          <w:rStyle w:val="StyleBoldUnderline"/>
          <w:rFonts w:ascii="Times" w:hAnsi="Times"/>
        </w:rPr>
        <w:t>They insist IOCs directly address the needs and concerns of host communitie</w:t>
      </w:r>
      <w:r w:rsidRPr="00DC6D5C">
        <w:rPr>
          <w:rFonts w:ascii="Times" w:hAnsi="Times"/>
          <w:sz w:val="16"/>
        </w:rPr>
        <w:t xml:space="preserve">s, with </w:t>
      </w:r>
      <w:r w:rsidR="00DA1118" w:rsidRPr="00DC6D5C">
        <w:rPr>
          <w:rFonts w:ascii="Times" w:hAnsi="Times"/>
          <w:sz w:val="12"/>
        </w:rPr>
        <w:t>¶</w:t>
      </w:r>
      <w:r w:rsidRPr="00DC6D5C">
        <w:rPr>
          <w:rFonts w:ascii="Times" w:hAnsi="Times"/>
          <w:sz w:val="16"/>
        </w:rPr>
        <w:t xml:space="preserve"> the result that—in addition to meeting contractual and regulatory </w:t>
      </w:r>
      <w:r w:rsidR="00DA1118" w:rsidRPr="00DC6D5C">
        <w:rPr>
          <w:rFonts w:ascii="Times" w:hAnsi="Times"/>
          <w:sz w:val="12"/>
        </w:rPr>
        <w:t>¶</w:t>
      </w:r>
      <w:r w:rsidRPr="00DC6D5C">
        <w:rPr>
          <w:rFonts w:ascii="Times" w:hAnsi="Times"/>
          <w:sz w:val="16"/>
        </w:rPr>
        <w:t xml:space="preserve"> commitments—</w:t>
      </w:r>
      <w:r w:rsidRPr="00DC6D5C">
        <w:rPr>
          <w:rStyle w:val="StyleBoldUnderline"/>
          <w:rFonts w:ascii="Times" w:hAnsi="Times"/>
        </w:rPr>
        <w:t>IOCs must devote significant resources towards appeasing and assuaging the concerns and needs of host communities</w:t>
      </w:r>
      <w:proofErr w:type="gramStart"/>
      <w:r w:rsidRPr="00DC6D5C">
        <w:rPr>
          <w:rFonts w:ascii="Times" w:hAnsi="Times"/>
          <w:sz w:val="16"/>
        </w:rPr>
        <w:t xml:space="preserve">. </w:t>
      </w:r>
      <w:proofErr w:type="gramEnd"/>
      <w:r w:rsidRPr="00DC6D5C">
        <w:rPr>
          <w:rFonts w:ascii="Times" w:hAnsi="Times"/>
          <w:sz w:val="16"/>
        </w:rPr>
        <w:t xml:space="preserve">In </w:t>
      </w:r>
      <w:r w:rsidR="00DA1118" w:rsidRPr="00DC6D5C">
        <w:rPr>
          <w:rFonts w:ascii="Times" w:hAnsi="Times"/>
          <w:sz w:val="12"/>
        </w:rPr>
        <w:t>¶</w:t>
      </w:r>
      <w:r w:rsidRPr="00DC6D5C">
        <w:rPr>
          <w:rFonts w:ascii="Times" w:hAnsi="Times"/>
          <w:sz w:val="16"/>
        </w:rPr>
        <w:t xml:space="preserve"> effect, </w:t>
      </w:r>
      <w:r w:rsidRPr="00DC6D5C">
        <w:rPr>
          <w:rStyle w:val="StyleBoldUnderline"/>
          <w:rFonts w:ascii="Times" w:hAnsi="Times"/>
        </w:rPr>
        <w:t>IOCs constitute proxy governments</w:t>
      </w:r>
      <w:proofErr w:type="gramStart"/>
      <w:r w:rsidRPr="00DC6D5C">
        <w:rPr>
          <w:rFonts w:ascii="Times" w:hAnsi="Times"/>
          <w:sz w:val="16"/>
        </w:rPr>
        <w:t xml:space="preserve">. </w:t>
      </w:r>
      <w:proofErr w:type="gramEnd"/>
      <w:r w:rsidRPr="00DC6D5C">
        <w:rPr>
          <w:rFonts w:ascii="Times" w:hAnsi="Times"/>
          <w:sz w:val="16"/>
        </w:rPr>
        <w:t xml:space="preserve">Because the relationship with </w:t>
      </w:r>
      <w:r w:rsidR="00DA1118" w:rsidRPr="00DC6D5C">
        <w:rPr>
          <w:rFonts w:ascii="Times" w:hAnsi="Times"/>
          <w:sz w:val="12"/>
        </w:rPr>
        <w:t>¶</w:t>
      </w:r>
      <w:r w:rsidRPr="00DC6D5C">
        <w:rPr>
          <w:rFonts w:ascii="Times" w:hAnsi="Times"/>
          <w:sz w:val="16"/>
        </w:rPr>
        <w:t xml:space="preserve"> the host government is defined by legal and regulatory frameworks, it is </w:t>
      </w:r>
      <w:r w:rsidR="00DA1118" w:rsidRPr="00DC6D5C">
        <w:rPr>
          <w:rFonts w:ascii="Times" w:hAnsi="Times"/>
          <w:sz w:val="12"/>
        </w:rPr>
        <w:t>¶</w:t>
      </w:r>
      <w:r w:rsidRPr="00DC6D5C">
        <w:rPr>
          <w:rFonts w:ascii="Times" w:hAnsi="Times"/>
          <w:sz w:val="16"/>
        </w:rPr>
        <w:t xml:space="preserve"> the relationship with host communities that often lacks a legal or </w:t>
      </w:r>
      <w:r w:rsidR="00DA1118" w:rsidRPr="00DC6D5C">
        <w:rPr>
          <w:rFonts w:ascii="Times" w:hAnsi="Times"/>
          <w:sz w:val="12"/>
        </w:rPr>
        <w:t>¶</w:t>
      </w:r>
      <w:r w:rsidRPr="00DC6D5C">
        <w:rPr>
          <w:rFonts w:ascii="Times" w:hAnsi="Times"/>
          <w:sz w:val="16"/>
        </w:rPr>
        <w:t xml:space="preserve"> regulatory basis and that presents significant challenges</w:t>
      </w:r>
      <w:proofErr w:type="gramStart"/>
      <w:r w:rsidRPr="00DC6D5C">
        <w:rPr>
          <w:rFonts w:ascii="Times" w:hAnsi="Times"/>
          <w:sz w:val="16"/>
        </w:rPr>
        <w:t xml:space="preserve">. </w:t>
      </w:r>
      <w:proofErr w:type="gramEnd"/>
      <w:r w:rsidR="00DA1118" w:rsidRPr="00DC6D5C">
        <w:rPr>
          <w:rFonts w:ascii="Times" w:hAnsi="Times"/>
          <w:sz w:val="12"/>
        </w:rPr>
        <w:t>¶</w:t>
      </w:r>
      <w:r w:rsidRPr="00DC6D5C">
        <w:rPr>
          <w:rFonts w:ascii="Times" w:hAnsi="Times"/>
          <w:sz w:val="16"/>
        </w:rPr>
        <w:t xml:space="preserve"> IOCs seek to navigate this treacherous relationship with host </w:t>
      </w:r>
      <w:r w:rsidR="00DA1118" w:rsidRPr="00DC6D5C">
        <w:rPr>
          <w:rFonts w:ascii="Times" w:hAnsi="Times"/>
          <w:sz w:val="12"/>
        </w:rPr>
        <w:t>¶</w:t>
      </w:r>
      <w:r w:rsidRPr="00DC6D5C">
        <w:rPr>
          <w:rFonts w:ascii="Times" w:hAnsi="Times"/>
          <w:sz w:val="16"/>
        </w:rPr>
        <w:t xml:space="preserve"> communities by employing corporate social responsibility principles</w:t>
      </w:r>
      <w:proofErr w:type="gramStart"/>
      <w:r w:rsidRPr="00DC6D5C">
        <w:rPr>
          <w:rFonts w:ascii="Times" w:hAnsi="Times"/>
          <w:sz w:val="16"/>
        </w:rPr>
        <w:t xml:space="preserve">. </w:t>
      </w:r>
      <w:proofErr w:type="gramEnd"/>
      <w:r w:rsidR="00DA1118" w:rsidRPr="00DC6D5C">
        <w:rPr>
          <w:rFonts w:ascii="Times" w:hAnsi="Times"/>
          <w:sz w:val="12"/>
        </w:rPr>
        <w:t>¶</w:t>
      </w:r>
      <w:r w:rsidRPr="00DC6D5C">
        <w:rPr>
          <w:rFonts w:ascii="Times" w:hAnsi="Times"/>
          <w:sz w:val="16"/>
        </w:rPr>
        <w:t xml:space="preserve"> Nonetheless</w:t>
      </w:r>
      <w:r w:rsidRPr="00DC6D5C">
        <w:rPr>
          <w:rStyle w:val="StyleBoldUnderline"/>
          <w:rFonts w:ascii="Times" w:hAnsi="Times"/>
        </w:rPr>
        <w:t xml:space="preserve">, IOCs are in a catch-22: cynics condemn </w:t>
      </w:r>
      <w:proofErr w:type="gramStart"/>
      <w:r w:rsidRPr="00DC6D5C">
        <w:rPr>
          <w:rStyle w:val="StyleBoldUnderline"/>
          <w:rFonts w:ascii="Times" w:hAnsi="Times"/>
        </w:rPr>
        <w:t>philanthropic  efforts</w:t>
      </w:r>
      <w:proofErr w:type="gramEnd"/>
      <w:r w:rsidRPr="00DC6D5C">
        <w:rPr>
          <w:rStyle w:val="StyleBoldUnderline"/>
          <w:rFonts w:ascii="Times" w:hAnsi="Times"/>
        </w:rPr>
        <w:t xml:space="preserve"> as self-serving or inadequate, or they claim they focus overly on  the bottom-line to the neglect of the plight of the communities</w:t>
      </w:r>
      <w:r w:rsidRPr="00DC6D5C">
        <w:rPr>
          <w:rFonts w:ascii="Times" w:hAnsi="Times"/>
          <w:sz w:val="16"/>
        </w:rPr>
        <w:t xml:space="preserve">. IOCs are </w:t>
      </w:r>
      <w:r w:rsidR="00DA1118" w:rsidRPr="00DC6D5C">
        <w:rPr>
          <w:rFonts w:ascii="Times" w:hAnsi="Times"/>
          <w:sz w:val="12"/>
        </w:rPr>
        <w:t>¶</w:t>
      </w:r>
      <w:r w:rsidRPr="00DC6D5C">
        <w:rPr>
          <w:rFonts w:ascii="Times" w:hAnsi="Times"/>
          <w:sz w:val="16"/>
        </w:rPr>
        <w:t xml:space="preserve"> ever prodded, pressured, cajoled, and coerced to do more</w:t>
      </w:r>
      <w:proofErr w:type="gramStart"/>
      <w:r w:rsidRPr="00DC6D5C">
        <w:rPr>
          <w:rFonts w:ascii="Times" w:hAnsi="Times"/>
          <w:sz w:val="16"/>
        </w:rPr>
        <w:t xml:space="preserve">. </w:t>
      </w:r>
      <w:proofErr w:type="gramEnd"/>
      <w:r w:rsidRPr="00DC6D5C">
        <w:rPr>
          <w:rStyle w:val="StyleBoldUnderline"/>
          <w:rFonts w:ascii="Times" w:hAnsi="Times"/>
        </w:rPr>
        <w:t>Philanthropic activities in response to local community, and sometimes international</w:t>
      </w:r>
      <w:proofErr w:type="gramStart"/>
      <w:r w:rsidRPr="00DC6D5C">
        <w:rPr>
          <w:rStyle w:val="StyleBoldUnderline"/>
          <w:rFonts w:ascii="Times" w:hAnsi="Times"/>
        </w:rPr>
        <w:t>,  pressures</w:t>
      </w:r>
      <w:proofErr w:type="gramEnd"/>
      <w:r w:rsidRPr="00DC6D5C">
        <w:rPr>
          <w:rStyle w:val="StyleBoldUnderline"/>
          <w:rFonts w:ascii="Times" w:hAnsi="Times"/>
        </w:rPr>
        <w:t xml:space="preserve"> have evolved into development efforts ordinarily expected of  regional and central governments in an attempt to manage reputational  risk and ensure security</w:t>
      </w:r>
      <w:r w:rsidRPr="00DC6D5C">
        <w:rPr>
          <w:rFonts w:ascii="Times" w:hAnsi="Times"/>
          <w:sz w:val="16"/>
        </w:rPr>
        <w:t>.</w:t>
      </w:r>
    </w:p>
    <w:p w14:paraId="6EB0FE9F" w14:textId="77777777" w:rsidR="00624C33" w:rsidRPr="00DC6D5C" w:rsidRDefault="00624C33" w:rsidP="00624C33">
      <w:pPr>
        <w:rPr>
          <w:rFonts w:ascii="Times" w:hAnsi="Times"/>
        </w:rPr>
      </w:pPr>
    </w:p>
    <w:p w14:paraId="6AECB246" w14:textId="53BF195E" w:rsidR="00683827" w:rsidRPr="00DC6D5C" w:rsidRDefault="00683827" w:rsidP="00683827">
      <w:pPr>
        <w:pStyle w:val="Heading3"/>
        <w:rPr>
          <w:rFonts w:ascii="Times" w:hAnsi="Times"/>
        </w:rPr>
      </w:pPr>
      <w:r w:rsidRPr="00DC6D5C">
        <w:rPr>
          <w:rFonts w:ascii="Times" w:hAnsi="Times"/>
        </w:rPr>
        <w:lastRenderedPageBreak/>
        <w:t>Oil Spills</w:t>
      </w:r>
    </w:p>
    <w:p w14:paraId="1806B0F3" w14:textId="77777777" w:rsidR="00683827" w:rsidRPr="00DC6D5C" w:rsidRDefault="00683827" w:rsidP="00683827">
      <w:pPr>
        <w:rPr>
          <w:rFonts w:ascii="Times" w:hAnsi="Times"/>
        </w:rPr>
      </w:pPr>
    </w:p>
    <w:p w14:paraId="653D02BD" w14:textId="0ABDACB2" w:rsidR="00683827" w:rsidRPr="00DC6D5C" w:rsidRDefault="00477909" w:rsidP="00683827">
      <w:pPr>
        <w:pStyle w:val="Heading4"/>
        <w:rPr>
          <w:rFonts w:ascii="Times" w:hAnsi="Times"/>
        </w:rPr>
      </w:pPr>
      <w:r w:rsidRPr="00DC6D5C">
        <w:rPr>
          <w:rFonts w:ascii="Times" w:hAnsi="Times"/>
        </w:rPr>
        <w:t>The drive for infinite profits compels oil exploration and production—means spills are inevitable.</w:t>
      </w:r>
    </w:p>
    <w:p w14:paraId="3AC63CD6" w14:textId="77777777" w:rsidR="00683827" w:rsidRPr="00DC6D5C" w:rsidRDefault="00683827" w:rsidP="00683827">
      <w:pPr>
        <w:rPr>
          <w:rFonts w:ascii="Times" w:hAnsi="Times"/>
        </w:rPr>
      </w:pPr>
    </w:p>
    <w:p w14:paraId="6EB1584A" w14:textId="5CC8A249" w:rsidR="00683827" w:rsidRPr="00DC6D5C" w:rsidRDefault="00683827" w:rsidP="00683827">
      <w:pPr>
        <w:rPr>
          <w:rStyle w:val="StyleStyleBold12pt"/>
          <w:rFonts w:ascii="Times" w:hAnsi="Times"/>
        </w:rPr>
      </w:pPr>
      <w:r w:rsidRPr="00DC6D5C">
        <w:rPr>
          <w:rStyle w:val="StyleStyleBold12pt"/>
          <w:rFonts w:ascii="Times" w:hAnsi="Times"/>
        </w:rPr>
        <w:t>The Pew Charitable Trusts 2010</w:t>
      </w:r>
    </w:p>
    <w:p w14:paraId="2494F670" w14:textId="76BB68AA" w:rsidR="00683827" w:rsidRPr="00DC6D5C" w:rsidRDefault="00683827" w:rsidP="00683827">
      <w:pPr>
        <w:rPr>
          <w:rFonts w:ascii="Times" w:eastAsia="Times New Roman" w:hAnsi="Times"/>
          <w:sz w:val="20"/>
          <w:szCs w:val="20"/>
        </w:rPr>
      </w:pPr>
      <w:r w:rsidRPr="00DC6D5C">
        <w:rPr>
          <w:rFonts w:ascii="Times" w:eastAsia="Times New Roman" w:hAnsi="Times"/>
          <w:color w:val="000000"/>
          <w:sz w:val="20"/>
          <w:szCs w:val="20"/>
          <w:shd w:val="clear" w:color="auto" w:fill="FFFFFF"/>
        </w:rPr>
        <w:t>"Exploration &amp; Development Risks.</w:t>
      </w:r>
      <w:proofErr w:type="gramStart"/>
      <w:r w:rsidRPr="00DC6D5C">
        <w:rPr>
          <w:rFonts w:ascii="Times" w:eastAsia="Times New Roman" w:hAnsi="Times"/>
          <w:color w:val="000000"/>
          <w:sz w:val="20"/>
          <w:szCs w:val="20"/>
          <w:shd w:val="clear" w:color="auto" w:fill="FFFFFF"/>
        </w:rPr>
        <w:t>" </w:t>
      </w:r>
      <w:r w:rsidRPr="00DC6D5C">
        <w:rPr>
          <w:rFonts w:ascii="Times" w:eastAsia="Times New Roman" w:hAnsi="Times"/>
          <w:i/>
          <w:iCs/>
          <w:color w:val="000000"/>
          <w:sz w:val="20"/>
          <w:szCs w:val="20"/>
          <w:shd w:val="clear" w:color="auto" w:fill="FFFFFF"/>
        </w:rPr>
        <w:t>Ocean Policies &amp; Arctic Conservation</w:t>
      </w:r>
      <w:r w:rsidRPr="00DC6D5C">
        <w:rPr>
          <w:rFonts w:ascii="Times" w:eastAsia="Times New Roman" w:hAnsi="Times"/>
          <w:color w:val="000000"/>
          <w:sz w:val="20"/>
          <w:szCs w:val="20"/>
          <w:shd w:val="clear" w:color="auto" w:fill="FFFFFF"/>
        </w:rPr>
        <w:t>.</w:t>
      </w:r>
      <w:proofErr w:type="gramEnd"/>
      <w:r w:rsidRPr="00DC6D5C">
        <w:rPr>
          <w:rFonts w:ascii="Times" w:eastAsia="Times New Roman" w:hAnsi="Times"/>
          <w:color w:val="000000"/>
          <w:sz w:val="20"/>
          <w:szCs w:val="20"/>
          <w:shd w:val="clear" w:color="auto" w:fill="FFFFFF"/>
        </w:rPr>
        <w:t xml:space="preserve"> Web</w:t>
      </w:r>
      <w:proofErr w:type="gramStart"/>
      <w:r w:rsidRPr="00DC6D5C">
        <w:rPr>
          <w:rFonts w:ascii="Times" w:eastAsia="Times New Roman" w:hAnsi="Times"/>
          <w:color w:val="000000"/>
          <w:sz w:val="20"/>
          <w:szCs w:val="20"/>
          <w:shd w:val="clear" w:color="auto" w:fill="FFFFFF"/>
        </w:rPr>
        <w:t xml:space="preserve">. </w:t>
      </w:r>
      <w:proofErr w:type="gramEnd"/>
      <w:r w:rsidRPr="00DC6D5C">
        <w:rPr>
          <w:rFonts w:ascii="Times" w:eastAsia="Times New Roman" w:hAnsi="Times"/>
          <w:color w:val="000000"/>
          <w:sz w:val="20"/>
          <w:szCs w:val="20"/>
          <w:shd w:val="clear" w:color="auto" w:fill="FFFFFF"/>
        </w:rPr>
        <w:t>12 July 2013</w:t>
      </w:r>
      <w:proofErr w:type="gramStart"/>
      <w:r w:rsidRPr="00DC6D5C">
        <w:rPr>
          <w:rFonts w:ascii="Times" w:eastAsia="Times New Roman" w:hAnsi="Times"/>
          <w:color w:val="000000"/>
          <w:sz w:val="20"/>
          <w:szCs w:val="20"/>
          <w:shd w:val="clear" w:color="auto" w:fill="FFFFFF"/>
        </w:rPr>
        <w:t xml:space="preserve">. </w:t>
      </w:r>
      <w:proofErr w:type="gramEnd"/>
      <w:r w:rsidRPr="00DC6D5C">
        <w:rPr>
          <w:rFonts w:ascii="Times" w:eastAsia="Times New Roman" w:hAnsi="Times"/>
          <w:color w:val="000000"/>
          <w:sz w:val="20"/>
          <w:szCs w:val="20"/>
          <w:shd w:val="clear" w:color="auto" w:fill="FFFFFF"/>
        </w:rPr>
        <w:t>&lt;http://oceansnorth.org/exploration-development-risks&gt;</w:t>
      </w:r>
      <w:proofErr w:type="gramStart"/>
      <w:r w:rsidRPr="00DC6D5C">
        <w:rPr>
          <w:rFonts w:ascii="Times" w:eastAsia="Times New Roman" w:hAnsi="Times"/>
          <w:color w:val="000000"/>
          <w:sz w:val="20"/>
          <w:szCs w:val="20"/>
          <w:shd w:val="clear" w:color="auto" w:fill="FFFFFF"/>
        </w:rPr>
        <w:t xml:space="preserve">. </w:t>
      </w:r>
      <w:proofErr w:type="gramEnd"/>
      <w:r w:rsidRPr="00DC6D5C">
        <w:rPr>
          <w:rFonts w:ascii="Times" w:eastAsia="Times New Roman" w:hAnsi="Times"/>
          <w:color w:val="000000"/>
          <w:sz w:val="20"/>
          <w:szCs w:val="20"/>
          <w:shd w:val="clear" w:color="auto" w:fill="FFFFFF"/>
        </w:rPr>
        <w:t>//LL</w:t>
      </w:r>
    </w:p>
    <w:p w14:paraId="01BEDB5E" w14:textId="77777777" w:rsidR="00683827" w:rsidRPr="00DC6D5C" w:rsidRDefault="00683827" w:rsidP="00683827">
      <w:pPr>
        <w:rPr>
          <w:rFonts w:ascii="Times" w:hAnsi="Times"/>
        </w:rPr>
      </w:pPr>
    </w:p>
    <w:p w14:paraId="11F24CDD" w14:textId="3ADEFE17" w:rsidR="00683827" w:rsidRPr="00DC6D5C" w:rsidRDefault="00683827" w:rsidP="00683827">
      <w:pPr>
        <w:rPr>
          <w:rFonts w:ascii="Times" w:hAnsi="Times"/>
          <w:sz w:val="16"/>
          <w:szCs w:val="20"/>
        </w:rPr>
      </w:pPr>
      <w:r w:rsidRPr="00DC6D5C">
        <w:rPr>
          <w:rStyle w:val="StyleBoldUnderline"/>
          <w:rFonts w:ascii="Times" w:hAnsi="Times"/>
          <w:highlight w:val="yellow"/>
        </w:rPr>
        <w:t>What Causes Spills</w:t>
      </w:r>
      <w:proofErr w:type="gramStart"/>
      <w:r w:rsidRPr="00DC6D5C">
        <w:rPr>
          <w:rStyle w:val="StyleBoldUnderline"/>
          <w:rFonts w:ascii="Times" w:hAnsi="Times"/>
          <w:highlight w:val="yellow"/>
        </w:rPr>
        <w:t xml:space="preserve">? </w:t>
      </w:r>
      <w:proofErr w:type="gramEnd"/>
      <w:r w:rsidRPr="00DC6D5C">
        <w:rPr>
          <w:rStyle w:val="StyleBoldUnderline"/>
          <w:rFonts w:ascii="Times" w:hAnsi="Times"/>
          <w:highlight w:val="yellow"/>
        </w:rPr>
        <w:t>Where there are people, there are mistakes</w:t>
      </w:r>
      <w:proofErr w:type="gramStart"/>
      <w:r w:rsidRPr="00DC6D5C">
        <w:rPr>
          <w:rFonts w:ascii="Times" w:hAnsi="Times"/>
          <w:sz w:val="16"/>
          <w:szCs w:val="20"/>
        </w:rPr>
        <w:t xml:space="preserve">. </w:t>
      </w:r>
      <w:proofErr w:type="gramEnd"/>
      <w:r w:rsidRPr="00DC6D5C">
        <w:rPr>
          <w:rFonts w:ascii="Times" w:hAnsi="Times"/>
          <w:sz w:val="16"/>
          <w:szCs w:val="20"/>
        </w:rPr>
        <w:t xml:space="preserve">The causes of BP’s </w:t>
      </w:r>
      <w:proofErr w:type="spellStart"/>
      <w:r w:rsidRPr="00DC6D5C">
        <w:rPr>
          <w:rFonts w:ascii="Times" w:hAnsi="Times"/>
          <w:sz w:val="16"/>
          <w:szCs w:val="20"/>
        </w:rPr>
        <w:t>Deepwater</w:t>
      </w:r>
      <w:proofErr w:type="spellEnd"/>
      <w:r w:rsidRPr="00DC6D5C">
        <w:rPr>
          <w:rFonts w:ascii="Times" w:hAnsi="Times"/>
          <w:sz w:val="16"/>
          <w:szCs w:val="20"/>
        </w:rPr>
        <w:t xml:space="preserve"> Horizon blowout in the Gulf of Mexico have not yet been determined</w:t>
      </w:r>
      <w:proofErr w:type="gramStart"/>
      <w:r w:rsidRPr="00DC6D5C">
        <w:rPr>
          <w:rFonts w:ascii="Times" w:hAnsi="Times"/>
          <w:sz w:val="16"/>
          <w:szCs w:val="20"/>
        </w:rPr>
        <w:t xml:space="preserve">. </w:t>
      </w:r>
      <w:proofErr w:type="gramEnd"/>
      <w:r w:rsidRPr="00DC6D5C">
        <w:rPr>
          <w:rFonts w:ascii="Times" w:hAnsi="Times"/>
          <w:sz w:val="16"/>
          <w:szCs w:val="20"/>
        </w:rPr>
        <w:t xml:space="preserve">But </w:t>
      </w:r>
      <w:r w:rsidRPr="00DC6D5C">
        <w:rPr>
          <w:rStyle w:val="StyleBoldUnderline"/>
          <w:rFonts w:ascii="Times" w:hAnsi="Times"/>
          <w:highlight w:val="yellow"/>
        </w:rPr>
        <w:t>the Exxon Valdez oil spill was caused by human error</w:t>
      </w:r>
      <w:proofErr w:type="gramStart"/>
      <w:r w:rsidRPr="00DC6D5C">
        <w:rPr>
          <w:rStyle w:val="StyleBoldUnderline"/>
          <w:rFonts w:ascii="Times" w:hAnsi="Times"/>
          <w:highlight w:val="yellow"/>
        </w:rPr>
        <w:t xml:space="preserve">. </w:t>
      </w:r>
      <w:proofErr w:type="gramEnd"/>
      <w:r w:rsidRPr="00DC6D5C">
        <w:rPr>
          <w:rStyle w:val="StyleBoldUnderline"/>
          <w:rFonts w:ascii="Times" w:hAnsi="Times"/>
          <w:highlight w:val="yellow"/>
        </w:rPr>
        <w:t xml:space="preserve">The </w:t>
      </w:r>
      <w:proofErr w:type="spellStart"/>
      <w:r w:rsidRPr="00DC6D5C">
        <w:rPr>
          <w:rStyle w:val="StyleBoldUnderline"/>
          <w:rFonts w:ascii="Times" w:hAnsi="Times"/>
          <w:highlight w:val="yellow"/>
        </w:rPr>
        <w:t>Montara</w:t>
      </w:r>
      <w:proofErr w:type="spellEnd"/>
      <w:r w:rsidRPr="00DC6D5C">
        <w:rPr>
          <w:rStyle w:val="StyleBoldUnderline"/>
          <w:rFonts w:ascii="Times" w:hAnsi="Times"/>
          <w:highlight w:val="yellow"/>
        </w:rPr>
        <w:t xml:space="preserve"> well blowout and spill in the Timor Sea in 2009</w:t>
      </w:r>
      <w:r w:rsidRPr="00DC6D5C">
        <w:rPr>
          <w:rFonts w:ascii="Times" w:hAnsi="Times"/>
          <w:sz w:val="16"/>
          <w:szCs w:val="20"/>
        </w:rPr>
        <w:t xml:space="preserve"> </w:t>
      </w:r>
      <w:r w:rsidRPr="00DC6D5C">
        <w:rPr>
          <w:rStyle w:val="StyleBoldUnderline"/>
          <w:rFonts w:ascii="Times" w:hAnsi="Times"/>
          <w:highlight w:val="yellow"/>
        </w:rPr>
        <w:t>was</w:t>
      </w:r>
      <w:r w:rsidRPr="00DC6D5C">
        <w:rPr>
          <w:rFonts w:ascii="Times" w:hAnsi="Times"/>
          <w:sz w:val="16"/>
          <w:szCs w:val="20"/>
        </w:rPr>
        <w:t xml:space="preserve"> very likely </w:t>
      </w:r>
      <w:r w:rsidRPr="00DC6D5C">
        <w:rPr>
          <w:rStyle w:val="StyleBoldUnderline"/>
          <w:rFonts w:ascii="Times" w:hAnsi="Times"/>
          <w:highlight w:val="yellow"/>
        </w:rPr>
        <w:t>caused by human error</w:t>
      </w:r>
      <w:r w:rsidRPr="00DC6D5C">
        <w:rPr>
          <w:rFonts w:ascii="Times" w:hAnsi="Times"/>
          <w:sz w:val="16"/>
          <w:szCs w:val="20"/>
        </w:rPr>
        <w:t xml:space="preserve"> in setting the cement casing</w:t>
      </w:r>
      <w:proofErr w:type="gramStart"/>
      <w:r w:rsidRPr="00DC6D5C">
        <w:rPr>
          <w:rStyle w:val="StyleBoldUnderline"/>
          <w:rFonts w:ascii="Times" w:hAnsi="Times"/>
          <w:highlight w:val="yellow"/>
        </w:rPr>
        <w:t xml:space="preserve">. </w:t>
      </w:r>
      <w:proofErr w:type="gramEnd"/>
      <w:r w:rsidRPr="00DC6D5C">
        <w:rPr>
          <w:rStyle w:val="StyleBoldUnderline"/>
          <w:rFonts w:ascii="Times" w:hAnsi="Times"/>
          <w:highlight w:val="yellow"/>
        </w:rPr>
        <w:t>Eighty percent of spills and accidents in all industries, including oil and gas, are</w:t>
      </w:r>
      <w:r w:rsidRPr="00DC6D5C">
        <w:rPr>
          <w:rFonts w:ascii="Times" w:hAnsi="Times"/>
          <w:sz w:val="16"/>
          <w:szCs w:val="20"/>
        </w:rPr>
        <w:t xml:space="preserve"> estimated to be </w:t>
      </w:r>
      <w:r w:rsidRPr="00DC6D5C">
        <w:rPr>
          <w:rStyle w:val="StyleBoldUnderline"/>
          <w:rFonts w:ascii="Times" w:hAnsi="Times"/>
          <w:highlight w:val="yellow"/>
        </w:rPr>
        <w:t>caused by human error</w:t>
      </w:r>
      <w:proofErr w:type="gramStart"/>
      <w:r w:rsidRPr="00DC6D5C">
        <w:rPr>
          <w:rFonts w:ascii="Times" w:hAnsi="Times"/>
          <w:sz w:val="16"/>
          <w:szCs w:val="20"/>
        </w:rPr>
        <w:t>.</w:t>
      </w:r>
      <w:r w:rsidR="00D37601" w:rsidRPr="00DC6D5C">
        <w:rPr>
          <w:rFonts w:ascii="Times" w:hAnsi="Times"/>
          <w:sz w:val="12"/>
          <w:szCs w:val="20"/>
        </w:rPr>
        <w:t>¶</w:t>
      </w:r>
      <w:proofErr w:type="gramEnd"/>
      <w:r w:rsidRPr="00DC6D5C">
        <w:rPr>
          <w:rFonts w:ascii="Times" w:hAnsi="Times"/>
          <w:sz w:val="16"/>
          <w:szCs w:val="20"/>
        </w:rPr>
        <w:t xml:space="preserve"> Additionally, the Arctic Ocean presents an array of hazardous operating conditions. The difficulty of responding to </w:t>
      </w:r>
      <w:hyperlink r:id="rId11" w:history="1">
        <w:r w:rsidRPr="00DC6D5C">
          <w:rPr>
            <w:rFonts w:ascii="Times" w:hAnsi="Times"/>
            <w:sz w:val="16"/>
            <w:szCs w:val="20"/>
          </w:rPr>
          <w:t xml:space="preserve">BP’s </w:t>
        </w:r>
        <w:proofErr w:type="spellStart"/>
        <w:r w:rsidRPr="00DC6D5C">
          <w:rPr>
            <w:rFonts w:ascii="Times" w:hAnsi="Times"/>
            <w:sz w:val="16"/>
            <w:szCs w:val="20"/>
          </w:rPr>
          <w:t>Deepwater</w:t>
        </w:r>
        <w:proofErr w:type="spellEnd"/>
        <w:r w:rsidRPr="00DC6D5C">
          <w:rPr>
            <w:rFonts w:ascii="Times" w:hAnsi="Times"/>
            <w:sz w:val="16"/>
            <w:szCs w:val="20"/>
          </w:rPr>
          <w:t xml:space="preserve"> Horizon spill in the Gulf of Mexico</w:t>
        </w:r>
      </w:hyperlink>
      <w:r w:rsidRPr="00DC6D5C">
        <w:rPr>
          <w:rFonts w:ascii="Times" w:hAnsi="Times"/>
          <w:sz w:val="16"/>
          <w:szCs w:val="20"/>
        </w:rPr>
        <w:t xml:space="preserve"> was exacerbated by the difficult conditions of extreme water depth</w:t>
      </w:r>
      <w:proofErr w:type="gramStart"/>
      <w:r w:rsidRPr="00DC6D5C">
        <w:rPr>
          <w:rFonts w:ascii="Times" w:hAnsi="Times"/>
          <w:sz w:val="16"/>
          <w:szCs w:val="20"/>
        </w:rPr>
        <w:t xml:space="preserve">. </w:t>
      </w:r>
      <w:proofErr w:type="gramEnd"/>
      <w:r w:rsidRPr="00DC6D5C">
        <w:rPr>
          <w:rFonts w:ascii="Times" w:hAnsi="Times"/>
          <w:sz w:val="16"/>
          <w:szCs w:val="20"/>
        </w:rPr>
        <w:t>In the Arctic, dangerous conditions could include gale force winds, extreme fog, prolonged periods of darkness, shifting sea ice and sub-zero temperatures.  When multiple risk factors combine, accidents are even more likely to occur</w:t>
      </w:r>
      <w:proofErr w:type="gramStart"/>
      <w:r w:rsidRPr="00DC6D5C">
        <w:rPr>
          <w:rFonts w:ascii="Times" w:hAnsi="Times"/>
          <w:sz w:val="16"/>
          <w:szCs w:val="20"/>
        </w:rPr>
        <w:t xml:space="preserve">. </w:t>
      </w:r>
      <w:proofErr w:type="gramEnd"/>
      <w:r w:rsidRPr="00DC6D5C">
        <w:rPr>
          <w:rFonts w:ascii="Times" w:hAnsi="Times"/>
          <w:sz w:val="16"/>
          <w:szCs w:val="20"/>
        </w:rPr>
        <w:t xml:space="preserve">For instance, the aging oil infrastructure at Prudhoe Bay is succumbing to corrosion and inadequate monitoring of that problem has led to a spate of recent spills on the North Slope.  </w:t>
      </w:r>
      <w:r w:rsidRPr="00DC6D5C">
        <w:rPr>
          <w:rStyle w:val="Emphasis"/>
          <w:rFonts w:ascii="Times" w:hAnsi="Times"/>
          <w:highlight w:val="yellow"/>
        </w:rPr>
        <w:t>An increase in oil exploration and production will create oil spill risks</w:t>
      </w:r>
      <w:r w:rsidRPr="00DC6D5C">
        <w:rPr>
          <w:rFonts w:ascii="Times" w:hAnsi="Times"/>
          <w:sz w:val="16"/>
          <w:szCs w:val="20"/>
        </w:rPr>
        <w:t xml:space="preserve"> from offshore platforms, associated pipelines, storage tanks and shipping activities</w:t>
      </w:r>
      <w:proofErr w:type="gramStart"/>
      <w:r w:rsidRPr="00DC6D5C">
        <w:rPr>
          <w:rFonts w:ascii="Times" w:hAnsi="Times"/>
          <w:sz w:val="16"/>
          <w:szCs w:val="20"/>
        </w:rPr>
        <w:t xml:space="preserve">. </w:t>
      </w:r>
      <w:proofErr w:type="gramEnd"/>
      <w:r w:rsidRPr="00DC6D5C">
        <w:rPr>
          <w:rFonts w:ascii="Times" w:hAnsi="Times"/>
          <w:sz w:val="16"/>
          <w:szCs w:val="20"/>
        </w:rPr>
        <w:t>At the same time, changing sea ice conditions are opening new shipping routes and extending the season for existing routes</w:t>
      </w:r>
      <w:proofErr w:type="gramStart"/>
      <w:r w:rsidRPr="00DC6D5C">
        <w:rPr>
          <w:rFonts w:ascii="Times" w:hAnsi="Times"/>
          <w:sz w:val="16"/>
          <w:szCs w:val="20"/>
        </w:rPr>
        <w:t xml:space="preserve">. </w:t>
      </w:r>
      <w:proofErr w:type="gramEnd"/>
      <w:r w:rsidRPr="00DC6D5C">
        <w:rPr>
          <w:rFonts w:ascii="Times" w:hAnsi="Times"/>
          <w:sz w:val="16"/>
          <w:szCs w:val="20"/>
        </w:rPr>
        <w:t>Increasing vessel traffic will only add to the potential risk of oil spills beyond the oil and gas industry.</w:t>
      </w:r>
    </w:p>
    <w:p w14:paraId="391CCDEF" w14:textId="77777777" w:rsidR="00477909" w:rsidRPr="00DC6D5C" w:rsidRDefault="00477909" w:rsidP="00683827">
      <w:pPr>
        <w:rPr>
          <w:rFonts w:ascii="Times" w:hAnsi="Times"/>
          <w:sz w:val="16"/>
          <w:szCs w:val="20"/>
        </w:rPr>
      </w:pPr>
    </w:p>
    <w:p w14:paraId="5273EE7F" w14:textId="77777777" w:rsidR="0009274E" w:rsidRPr="00DC6D5C" w:rsidRDefault="0009274E" w:rsidP="0009274E">
      <w:pPr>
        <w:pStyle w:val="Heading4"/>
        <w:rPr>
          <w:rFonts w:ascii="Times" w:hAnsi="Times"/>
        </w:rPr>
      </w:pPr>
      <w:r w:rsidRPr="00DC6D5C">
        <w:rPr>
          <w:rFonts w:ascii="Times" w:hAnsi="Times"/>
        </w:rPr>
        <w:t xml:space="preserve">Empirics prove- companies will sacrifice the environment to gain more profit </w:t>
      </w:r>
    </w:p>
    <w:p w14:paraId="44915C06" w14:textId="77777777" w:rsidR="0009274E" w:rsidRPr="00DC6D5C" w:rsidRDefault="0009274E" w:rsidP="0009274E">
      <w:pPr>
        <w:rPr>
          <w:rFonts w:ascii="Times" w:hAnsi="Times"/>
          <w:b/>
          <w:sz w:val="24"/>
        </w:rPr>
      </w:pPr>
      <w:r w:rsidRPr="00DC6D5C">
        <w:rPr>
          <w:rStyle w:val="StyleStyleBold12pt"/>
          <w:rFonts w:ascii="Times" w:hAnsi="Times"/>
        </w:rPr>
        <w:t>"</w:t>
      </w:r>
      <w:proofErr w:type="spellStart"/>
      <w:r w:rsidRPr="00DC6D5C">
        <w:rPr>
          <w:rStyle w:val="StyleStyleBold12pt"/>
          <w:rFonts w:ascii="Times" w:hAnsi="Times"/>
        </w:rPr>
        <w:t>PressTV</w:t>
      </w:r>
      <w:proofErr w:type="spellEnd"/>
      <w:r w:rsidRPr="00DC6D5C">
        <w:rPr>
          <w:rFonts w:ascii="Times" w:hAnsi="Times"/>
        </w:rPr>
        <w:t xml:space="preserve"> - BP's Greed for More Profit Has Caused Oil Spill Disaster, Court Hears.</w:t>
      </w:r>
      <w:proofErr w:type="gramStart"/>
      <w:r w:rsidRPr="00DC6D5C">
        <w:rPr>
          <w:rFonts w:ascii="Times" w:hAnsi="Times"/>
        </w:rPr>
        <w:t>"</w:t>
      </w:r>
      <w:proofErr w:type="spellStart"/>
      <w:proofErr w:type="gramEnd"/>
      <w:r w:rsidRPr="00DC6D5C">
        <w:rPr>
          <w:rFonts w:ascii="Times" w:hAnsi="Times"/>
        </w:rPr>
        <w:t>PressTV</w:t>
      </w:r>
      <w:proofErr w:type="spellEnd"/>
      <w:r w:rsidRPr="00DC6D5C">
        <w:rPr>
          <w:rFonts w:ascii="Times" w:hAnsi="Times"/>
        </w:rPr>
        <w:t xml:space="preserve"> - BP's Greed for More Profit Has Caused Oil Spill Disaster, Court Hears</w:t>
      </w:r>
      <w:proofErr w:type="gramStart"/>
      <w:r w:rsidRPr="00DC6D5C">
        <w:rPr>
          <w:rFonts w:ascii="Times" w:hAnsi="Times"/>
        </w:rPr>
        <w:t xml:space="preserve">. </w:t>
      </w:r>
      <w:proofErr w:type="spellStart"/>
      <w:proofErr w:type="gramEnd"/>
      <w:r w:rsidRPr="00DC6D5C">
        <w:rPr>
          <w:rFonts w:ascii="Times" w:hAnsi="Times"/>
        </w:rPr>
        <w:t>PressTV</w:t>
      </w:r>
      <w:proofErr w:type="spellEnd"/>
      <w:r w:rsidRPr="00DC6D5C">
        <w:rPr>
          <w:rFonts w:ascii="Times" w:hAnsi="Times"/>
        </w:rPr>
        <w:t xml:space="preserve">, 26 Feb. </w:t>
      </w:r>
      <w:r w:rsidRPr="00DC6D5C">
        <w:rPr>
          <w:rStyle w:val="StyleStyleBold12pt"/>
          <w:rFonts w:ascii="Times" w:hAnsi="Times"/>
        </w:rPr>
        <w:t>2013</w:t>
      </w:r>
      <w:proofErr w:type="gramStart"/>
      <w:r w:rsidRPr="00DC6D5C">
        <w:rPr>
          <w:rFonts w:ascii="Times" w:hAnsi="Times"/>
        </w:rPr>
        <w:t xml:space="preserve">. </w:t>
      </w:r>
      <w:proofErr w:type="gramEnd"/>
      <w:r w:rsidRPr="00DC6D5C">
        <w:rPr>
          <w:rFonts w:ascii="Times" w:hAnsi="Times"/>
        </w:rPr>
        <w:t>Web</w:t>
      </w:r>
      <w:proofErr w:type="gramStart"/>
      <w:r w:rsidRPr="00DC6D5C">
        <w:rPr>
          <w:rFonts w:ascii="Times" w:hAnsi="Times"/>
        </w:rPr>
        <w:t xml:space="preserve">. </w:t>
      </w:r>
      <w:proofErr w:type="gramEnd"/>
      <w:r w:rsidRPr="00DC6D5C">
        <w:rPr>
          <w:rFonts w:ascii="Times" w:hAnsi="Times"/>
        </w:rPr>
        <w:t>12 July 2013</w:t>
      </w:r>
      <w:proofErr w:type="gramStart"/>
      <w:r w:rsidRPr="00DC6D5C">
        <w:rPr>
          <w:rFonts w:ascii="Times" w:hAnsi="Times"/>
        </w:rPr>
        <w:t xml:space="preserve">. </w:t>
      </w:r>
      <w:proofErr w:type="gramEnd"/>
      <w:r w:rsidRPr="00DC6D5C">
        <w:rPr>
          <w:rFonts w:ascii="Times" w:hAnsi="Times"/>
        </w:rPr>
        <w:t>&lt;http://www.presstv.com/detail/2013/02/26/290811/bps-greed-causes-oil-spill-disaster/&gt;.</w:t>
      </w:r>
    </w:p>
    <w:p w14:paraId="17841C83" w14:textId="77777777" w:rsidR="0009274E" w:rsidRPr="00DC6D5C" w:rsidRDefault="0009274E" w:rsidP="0009274E">
      <w:pPr>
        <w:rPr>
          <w:rFonts w:ascii="Times" w:hAnsi="Times"/>
        </w:rPr>
      </w:pPr>
    </w:p>
    <w:p w14:paraId="42468842" w14:textId="77777777" w:rsidR="0009274E" w:rsidRPr="00DC6D5C" w:rsidRDefault="0009274E" w:rsidP="0009274E">
      <w:pPr>
        <w:rPr>
          <w:rFonts w:ascii="Times" w:hAnsi="Times"/>
          <w:sz w:val="16"/>
        </w:rPr>
      </w:pPr>
      <w:r w:rsidRPr="00DC6D5C">
        <w:rPr>
          <w:rFonts w:ascii="Times" w:hAnsi="Times"/>
          <w:sz w:val="16"/>
        </w:rPr>
        <w:t xml:space="preserve">US government prosecutors spent a tense day in a federal court in New Orleans over a long-delayed trial into the massive oil spill after an explosion at the BP's </w:t>
      </w:r>
      <w:proofErr w:type="spellStart"/>
      <w:r w:rsidRPr="00DC6D5C">
        <w:rPr>
          <w:rFonts w:ascii="Times" w:hAnsi="Times"/>
          <w:sz w:val="16"/>
        </w:rPr>
        <w:t>Deepwater</w:t>
      </w:r>
      <w:proofErr w:type="spellEnd"/>
      <w:r w:rsidRPr="00DC6D5C">
        <w:rPr>
          <w:rFonts w:ascii="Times" w:hAnsi="Times"/>
          <w:sz w:val="16"/>
        </w:rPr>
        <w:t xml:space="preserve"> Horizon </w:t>
      </w:r>
      <w:proofErr w:type="gramStart"/>
      <w:r w:rsidRPr="00DC6D5C">
        <w:rPr>
          <w:rFonts w:ascii="Times" w:hAnsi="Times"/>
          <w:sz w:val="16"/>
        </w:rPr>
        <w:t>oil rig</w:t>
      </w:r>
      <w:proofErr w:type="gramEnd"/>
      <w:r w:rsidRPr="00DC6D5C">
        <w:rPr>
          <w:rFonts w:ascii="Times" w:hAnsi="Times"/>
          <w:sz w:val="16"/>
        </w:rPr>
        <w:t xml:space="preserve">, in which more than 100,000 people and businesses were hurt. </w:t>
      </w:r>
      <w:r w:rsidRPr="00DC6D5C">
        <w:rPr>
          <w:rStyle w:val="StyleBoldUnderline"/>
          <w:rFonts w:ascii="Times" w:hAnsi="Times"/>
          <w:highlight w:val="yellow"/>
        </w:rPr>
        <w:t>BP</w:t>
      </w:r>
      <w:r w:rsidRPr="00DC6D5C">
        <w:rPr>
          <w:rFonts w:ascii="Times" w:hAnsi="Times"/>
          <w:sz w:val="16"/>
        </w:rPr>
        <w:t xml:space="preserve"> is accused of </w:t>
      </w:r>
      <w:r w:rsidRPr="00DC6D5C">
        <w:rPr>
          <w:rStyle w:val="StyleBoldUnderline"/>
          <w:rFonts w:ascii="Times" w:hAnsi="Times"/>
          <w:highlight w:val="yellow"/>
        </w:rPr>
        <w:t>systematically disregarding safety as the company sought to extract oil from ever greater depths in the Gulf of Mexico for more profit</w:t>
      </w:r>
      <w:r w:rsidRPr="00DC6D5C">
        <w:rPr>
          <w:rFonts w:ascii="Times" w:hAnsi="Times"/>
          <w:sz w:val="16"/>
        </w:rPr>
        <w:t>, the court heard</w:t>
      </w:r>
      <w:proofErr w:type="gramStart"/>
      <w:r w:rsidRPr="00DC6D5C">
        <w:rPr>
          <w:rFonts w:ascii="Times" w:hAnsi="Times"/>
          <w:sz w:val="16"/>
        </w:rPr>
        <w:t xml:space="preserve">. </w:t>
      </w:r>
      <w:proofErr w:type="gramEnd"/>
      <w:r w:rsidRPr="00DC6D5C">
        <w:rPr>
          <w:rFonts w:ascii="Times" w:hAnsi="Times"/>
          <w:sz w:val="16"/>
        </w:rPr>
        <w:t>“</w:t>
      </w:r>
      <w:r w:rsidRPr="00DC6D5C">
        <w:rPr>
          <w:rStyle w:val="StyleBoldUnderline"/>
          <w:rFonts w:ascii="Times" w:hAnsi="Times"/>
          <w:highlight w:val="yellow"/>
        </w:rPr>
        <w:t>BP put profits before people; profits before safety; profits before the environment,”</w:t>
      </w:r>
      <w:r w:rsidRPr="00DC6D5C">
        <w:rPr>
          <w:rFonts w:ascii="Times" w:hAnsi="Times"/>
          <w:sz w:val="16"/>
        </w:rPr>
        <w:t xml:space="preserve"> said Mike Underhill, a lawyer for the Department of Justice</w:t>
      </w:r>
      <w:proofErr w:type="gramStart"/>
      <w:r w:rsidRPr="00DC6D5C">
        <w:rPr>
          <w:rFonts w:ascii="Times" w:hAnsi="Times"/>
          <w:sz w:val="16"/>
        </w:rPr>
        <w:t xml:space="preserve">. </w:t>
      </w:r>
      <w:proofErr w:type="gramEnd"/>
      <w:r w:rsidRPr="00DC6D5C">
        <w:rPr>
          <w:rFonts w:ascii="Times" w:hAnsi="Times"/>
          <w:sz w:val="16"/>
        </w:rPr>
        <w:t xml:space="preserve">According to Carol Browner who served as director of the White House Office of Energy and Climate Change Policy from 2009 to 2011, the 2010 BP oil spill in the Gulf of Mexico has been the worst environmental disaster the US has ever experienced. </w:t>
      </w:r>
    </w:p>
    <w:p w14:paraId="26E62E6F" w14:textId="77777777" w:rsidR="0009274E" w:rsidRPr="00DC6D5C" w:rsidRDefault="0009274E" w:rsidP="0009274E">
      <w:pPr>
        <w:rPr>
          <w:rFonts w:ascii="Times" w:hAnsi="Times"/>
        </w:rPr>
      </w:pPr>
    </w:p>
    <w:p w14:paraId="6FC86F1D" w14:textId="77777777" w:rsidR="00624C33" w:rsidRPr="00DC6D5C" w:rsidRDefault="00624C33">
      <w:pPr>
        <w:rPr>
          <w:rFonts w:ascii="Times" w:eastAsiaTheme="majorEastAsia" w:hAnsi="Times" w:cstheme="majorBidi"/>
          <w:b/>
          <w:bCs/>
          <w:iCs/>
          <w:sz w:val="26"/>
        </w:rPr>
      </w:pPr>
      <w:r w:rsidRPr="00DC6D5C">
        <w:rPr>
          <w:rFonts w:ascii="Times" w:hAnsi="Times"/>
        </w:rPr>
        <w:br w:type="page"/>
      </w:r>
    </w:p>
    <w:p w14:paraId="00A7DDF3" w14:textId="633B2A08" w:rsidR="00477909" w:rsidRPr="00DC6D5C" w:rsidRDefault="00477909" w:rsidP="00477909">
      <w:pPr>
        <w:pStyle w:val="Heading4"/>
        <w:rPr>
          <w:rFonts w:ascii="Times" w:hAnsi="Times"/>
        </w:rPr>
      </w:pPr>
      <w:r w:rsidRPr="00DC6D5C">
        <w:rPr>
          <w:rFonts w:ascii="Times" w:hAnsi="Times"/>
        </w:rPr>
        <w:lastRenderedPageBreak/>
        <w:t>Reforms and regulations are not likely—</w:t>
      </w:r>
      <w:r w:rsidR="00DB37CE" w:rsidRPr="00DC6D5C">
        <w:rPr>
          <w:rFonts w:ascii="Times" w:hAnsi="Times"/>
        </w:rPr>
        <w:t xml:space="preserve">neoliberalism means </w:t>
      </w:r>
      <w:r w:rsidRPr="00DC6D5C">
        <w:rPr>
          <w:rFonts w:ascii="Times" w:hAnsi="Times"/>
        </w:rPr>
        <w:t>money</w:t>
      </w:r>
      <w:r w:rsidR="00562D4A" w:rsidRPr="00DC6D5C">
        <w:rPr>
          <w:rFonts w:ascii="Times" w:hAnsi="Times"/>
        </w:rPr>
        <w:t>- and power-</w:t>
      </w:r>
      <w:r w:rsidRPr="00DC6D5C">
        <w:rPr>
          <w:rFonts w:ascii="Times" w:hAnsi="Times"/>
        </w:rPr>
        <w:t>hungry oil companies control the fate of environment</w:t>
      </w:r>
      <w:r w:rsidR="00562D4A" w:rsidRPr="00DC6D5C">
        <w:rPr>
          <w:rFonts w:ascii="Times" w:hAnsi="Times"/>
        </w:rPr>
        <w:t>, turns the case.</w:t>
      </w:r>
    </w:p>
    <w:p w14:paraId="42FA6E19" w14:textId="77777777" w:rsidR="00477909" w:rsidRPr="00DC6D5C" w:rsidRDefault="00477909" w:rsidP="00477909">
      <w:pPr>
        <w:rPr>
          <w:rStyle w:val="StyleBoldUnderline"/>
          <w:rFonts w:ascii="Times" w:hAnsi="Times"/>
          <w:highlight w:val="yellow"/>
        </w:rPr>
      </w:pPr>
    </w:p>
    <w:p w14:paraId="3F1DAF6F" w14:textId="77777777" w:rsidR="00477909" w:rsidRPr="00DC6D5C" w:rsidRDefault="00477909" w:rsidP="00477909">
      <w:pPr>
        <w:rPr>
          <w:rFonts w:ascii="Times" w:eastAsia="Times New Roman" w:hAnsi="Times"/>
          <w:sz w:val="12"/>
          <w:szCs w:val="20"/>
        </w:rPr>
      </w:pPr>
      <w:r w:rsidRPr="00DC6D5C">
        <w:rPr>
          <w:rStyle w:val="StyleBoldUnderline"/>
          <w:rFonts w:ascii="Times" w:hAnsi="Times"/>
          <w:highlight w:val="yellow"/>
        </w:rPr>
        <w:t>Gunther</w:t>
      </w:r>
      <w:r w:rsidRPr="00DC6D5C">
        <w:rPr>
          <w:rFonts w:ascii="Times" w:eastAsia="Times New Roman" w:hAnsi="Times"/>
          <w:color w:val="000000"/>
          <w:sz w:val="24"/>
          <w:shd w:val="clear" w:color="auto" w:fill="FFFFFF"/>
        </w:rPr>
        <w:t>, Shea</w:t>
      </w:r>
      <w:proofErr w:type="gramStart"/>
      <w:r w:rsidRPr="00DC6D5C">
        <w:rPr>
          <w:rFonts w:ascii="Times" w:eastAsia="Times New Roman" w:hAnsi="Times"/>
          <w:color w:val="000000"/>
          <w:sz w:val="24"/>
          <w:shd w:val="clear" w:color="auto" w:fill="FFFFFF"/>
        </w:rPr>
        <w:t xml:space="preserve">. </w:t>
      </w:r>
      <w:proofErr w:type="gramEnd"/>
      <w:r w:rsidRPr="00DC6D5C">
        <w:rPr>
          <w:rFonts w:ascii="Times" w:eastAsia="Times New Roman" w:hAnsi="Times"/>
          <w:color w:val="000000"/>
          <w:sz w:val="24"/>
          <w:shd w:val="clear" w:color="auto" w:fill="FFFFFF"/>
        </w:rPr>
        <w:t>"MNN - Mother Nature Network.</w:t>
      </w:r>
      <w:proofErr w:type="gramStart"/>
      <w:r w:rsidRPr="00DC6D5C">
        <w:rPr>
          <w:rFonts w:ascii="Times" w:eastAsia="Times New Roman" w:hAnsi="Times"/>
          <w:color w:val="000000"/>
          <w:sz w:val="24"/>
          <w:shd w:val="clear" w:color="auto" w:fill="FFFFFF"/>
        </w:rPr>
        <w:t xml:space="preserve">" </w:t>
      </w:r>
      <w:proofErr w:type="gramEnd"/>
      <w:r w:rsidRPr="00DC6D5C">
        <w:rPr>
          <w:rFonts w:ascii="Times" w:eastAsia="Times New Roman" w:hAnsi="Times"/>
          <w:i/>
          <w:iCs/>
          <w:color w:val="000000"/>
          <w:sz w:val="24"/>
          <w:shd w:val="clear" w:color="auto" w:fill="FFFFFF"/>
        </w:rPr>
        <w:t>MNN - Mother Nature Network</w:t>
      </w:r>
      <w:proofErr w:type="gramStart"/>
      <w:r w:rsidRPr="00DC6D5C">
        <w:rPr>
          <w:rFonts w:ascii="Times" w:eastAsia="Times New Roman" w:hAnsi="Times"/>
          <w:color w:val="000000"/>
          <w:sz w:val="24"/>
          <w:shd w:val="clear" w:color="auto" w:fill="FFFFFF"/>
        </w:rPr>
        <w:t xml:space="preserve">. </w:t>
      </w:r>
      <w:proofErr w:type="gramEnd"/>
      <w:r w:rsidRPr="00DC6D5C">
        <w:rPr>
          <w:rFonts w:ascii="Times" w:eastAsia="Times New Roman" w:hAnsi="Times"/>
          <w:color w:val="000000"/>
          <w:sz w:val="24"/>
          <w:shd w:val="clear" w:color="auto" w:fill="FFFFFF"/>
        </w:rPr>
        <w:t xml:space="preserve">Mother Nature Network, 29 July </w:t>
      </w:r>
      <w:r w:rsidRPr="00DC6D5C">
        <w:rPr>
          <w:rStyle w:val="StyleBoldUnderline"/>
          <w:rFonts w:ascii="Times" w:hAnsi="Times"/>
          <w:highlight w:val="yellow"/>
        </w:rPr>
        <w:t>2010</w:t>
      </w:r>
      <w:proofErr w:type="gramStart"/>
      <w:r w:rsidRPr="00DC6D5C">
        <w:rPr>
          <w:rFonts w:ascii="Times" w:eastAsia="Times New Roman" w:hAnsi="Times"/>
          <w:color w:val="000000"/>
          <w:sz w:val="24"/>
          <w:shd w:val="clear" w:color="auto" w:fill="FFFFFF"/>
        </w:rPr>
        <w:t xml:space="preserve">. </w:t>
      </w:r>
      <w:proofErr w:type="gramEnd"/>
      <w:r w:rsidRPr="00DC6D5C">
        <w:rPr>
          <w:rFonts w:ascii="Times" w:eastAsia="Times New Roman" w:hAnsi="Times"/>
          <w:color w:val="000000"/>
          <w:sz w:val="24"/>
          <w:shd w:val="clear" w:color="auto" w:fill="FFFFFF"/>
        </w:rPr>
        <w:t>Web</w:t>
      </w:r>
      <w:proofErr w:type="gramStart"/>
      <w:r w:rsidRPr="00DC6D5C">
        <w:rPr>
          <w:rFonts w:ascii="Times" w:eastAsia="Times New Roman" w:hAnsi="Times"/>
          <w:color w:val="000000"/>
          <w:sz w:val="24"/>
          <w:shd w:val="clear" w:color="auto" w:fill="FFFFFF"/>
        </w:rPr>
        <w:t xml:space="preserve">. </w:t>
      </w:r>
      <w:proofErr w:type="gramEnd"/>
      <w:r w:rsidRPr="00DC6D5C">
        <w:rPr>
          <w:rFonts w:ascii="Times" w:eastAsia="Times New Roman" w:hAnsi="Times"/>
          <w:color w:val="000000"/>
          <w:sz w:val="24"/>
          <w:shd w:val="clear" w:color="auto" w:fill="FFFFFF"/>
        </w:rPr>
        <w:t>12 July 2013</w:t>
      </w:r>
      <w:proofErr w:type="gramStart"/>
      <w:r w:rsidRPr="00DC6D5C">
        <w:rPr>
          <w:rFonts w:ascii="Times" w:eastAsia="Times New Roman" w:hAnsi="Times"/>
          <w:color w:val="000000"/>
          <w:sz w:val="24"/>
          <w:shd w:val="clear" w:color="auto" w:fill="FFFFFF"/>
        </w:rPr>
        <w:t xml:space="preserve">. </w:t>
      </w:r>
      <w:proofErr w:type="gramEnd"/>
      <w:r w:rsidRPr="00DC6D5C">
        <w:rPr>
          <w:rFonts w:ascii="Times" w:eastAsia="Times New Roman" w:hAnsi="Times"/>
          <w:color w:val="000000"/>
          <w:sz w:val="24"/>
          <w:shd w:val="clear" w:color="auto" w:fill="FFFFFF"/>
        </w:rPr>
        <w:t>&lt;http://www.mnn.com/earth-matters/energy/blogs/exxon-mobils-massive-profits-are-bad-for-the-environment&gt;.</w:t>
      </w:r>
    </w:p>
    <w:p w14:paraId="70E01D66" w14:textId="77777777" w:rsidR="00477909" w:rsidRPr="00DC6D5C" w:rsidRDefault="00477909" w:rsidP="00477909">
      <w:pPr>
        <w:rPr>
          <w:rFonts w:ascii="Times" w:eastAsia="Times New Roman" w:hAnsi="Times"/>
          <w:sz w:val="12"/>
          <w:szCs w:val="20"/>
        </w:rPr>
      </w:pPr>
    </w:p>
    <w:p w14:paraId="60D4B75B" w14:textId="77777777" w:rsidR="00477909" w:rsidRPr="00DC6D5C" w:rsidRDefault="00477909" w:rsidP="00477909">
      <w:pPr>
        <w:rPr>
          <w:rFonts w:ascii="Times" w:eastAsia="Times New Roman" w:hAnsi="Times"/>
          <w:sz w:val="12"/>
          <w:szCs w:val="20"/>
        </w:rPr>
      </w:pPr>
    </w:p>
    <w:p w14:paraId="5B8B0E13" w14:textId="76B709DE" w:rsidR="00477909" w:rsidRPr="00DC6D5C" w:rsidRDefault="00477909" w:rsidP="00477909">
      <w:pPr>
        <w:rPr>
          <w:rFonts w:ascii="Times" w:hAnsi="Times"/>
          <w:sz w:val="16"/>
        </w:rPr>
      </w:pPr>
      <w:r w:rsidRPr="00DC6D5C">
        <w:rPr>
          <w:rStyle w:val="StyleBoldUnderline"/>
          <w:rFonts w:ascii="Times" w:hAnsi="Times"/>
          <w:highlight w:val="yellow"/>
        </w:rPr>
        <w:t xml:space="preserve">Exxon Mobil just </w:t>
      </w:r>
      <w:hyperlink r:id="rId12" w:history="1">
        <w:r w:rsidRPr="00DC6D5C">
          <w:rPr>
            <w:rStyle w:val="StyleBoldUnderline"/>
            <w:rFonts w:ascii="Times" w:hAnsi="Times"/>
            <w:highlight w:val="yellow"/>
          </w:rPr>
          <w:t>announced that its second quarter earnings are $7.56 billion</w:t>
        </w:r>
      </w:hyperlink>
      <w:r w:rsidRPr="00DC6D5C">
        <w:rPr>
          <w:rFonts w:ascii="Times" w:hAnsi="Times"/>
          <w:sz w:val="16"/>
        </w:rPr>
        <w:t>, nearly doubling the company's tally for the</w:t>
      </w:r>
      <w:r w:rsidR="003E51FA" w:rsidRPr="00DC6D5C">
        <w:rPr>
          <w:rFonts w:ascii="Times" w:hAnsi="Times"/>
          <w:sz w:val="16"/>
        </w:rPr>
        <w:t xml:space="preserve"> second quarter of last year</w:t>
      </w:r>
      <w:proofErr w:type="gramStart"/>
      <w:r w:rsidR="003E51FA" w:rsidRPr="00DC6D5C">
        <w:rPr>
          <w:rFonts w:ascii="Times" w:hAnsi="Times"/>
          <w:sz w:val="16"/>
        </w:rPr>
        <w:t>.</w:t>
      </w:r>
      <w:r w:rsidRPr="00DC6D5C">
        <w:rPr>
          <w:rFonts w:ascii="Times" w:hAnsi="Times"/>
          <w:sz w:val="16"/>
        </w:rPr>
        <w:t xml:space="preserve"> </w:t>
      </w:r>
      <w:proofErr w:type="gramEnd"/>
      <w:r w:rsidRPr="00DC6D5C">
        <w:rPr>
          <w:rStyle w:val="StyleBoldUnderline"/>
          <w:rFonts w:ascii="Times" w:hAnsi="Times"/>
          <w:highlight w:val="yellow"/>
        </w:rPr>
        <w:t>That's almost a thousand dollars a second in income</w:t>
      </w:r>
      <w:proofErr w:type="gramStart"/>
      <w:r w:rsidRPr="00DC6D5C">
        <w:rPr>
          <w:rFonts w:ascii="Times" w:hAnsi="Times"/>
          <w:sz w:val="16"/>
        </w:rPr>
        <w:t xml:space="preserve">. </w:t>
      </w:r>
      <w:proofErr w:type="gramEnd"/>
      <w:r w:rsidRPr="00DC6D5C">
        <w:rPr>
          <w:rStyle w:val="StyleBoldUnderline"/>
          <w:rFonts w:ascii="Times" w:hAnsi="Times"/>
          <w:highlight w:val="yellow"/>
        </w:rPr>
        <w:t>And that's a bad year for them</w:t>
      </w:r>
      <w:proofErr w:type="gramStart"/>
      <w:r w:rsidRPr="00DC6D5C">
        <w:rPr>
          <w:rFonts w:ascii="Times" w:hAnsi="Times"/>
          <w:sz w:val="16"/>
        </w:rPr>
        <w:t xml:space="preserve">. </w:t>
      </w:r>
      <w:proofErr w:type="gramEnd"/>
      <w:r w:rsidRPr="00DC6D5C">
        <w:rPr>
          <w:rFonts w:ascii="Times" w:hAnsi="Times"/>
          <w:sz w:val="16"/>
        </w:rPr>
        <w:t>In 2008, they made more than $45 billion, which works out to a litt</w:t>
      </w:r>
      <w:r w:rsidR="003E51FA" w:rsidRPr="00DC6D5C">
        <w:rPr>
          <w:rFonts w:ascii="Times" w:hAnsi="Times"/>
          <w:sz w:val="16"/>
        </w:rPr>
        <w:t>le more than $1,400 a second</w:t>
      </w:r>
      <w:proofErr w:type="gramStart"/>
      <w:r w:rsidR="003E51FA" w:rsidRPr="00DC6D5C">
        <w:rPr>
          <w:rFonts w:ascii="Times" w:hAnsi="Times"/>
          <w:sz w:val="16"/>
        </w:rPr>
        <w:t>.</w:t>
      </w:r>
      <w:r w:rsidRPr="00DC6D5C">
        <w:rPr>
          <w:rFonts w:ascii="Times" w:hAnsi="Times"/>
          <w:sz w:val="16"/>
        </w:rPr>
        <w:t xml:space="preserve"> </w:t>
      </w:r>
      <w:proofErr w:type="gramEnd"/>
      <w:r w:rsidRPr="00DC6D5C">
        <w:rPr>
          <w:rFonts w:ascii="Times" w:hAnsi="Times"/>
          <w:sz w:val="16"/>
        </w:rPr>
        <w:t>How do you fight something that big</w:t>
      </w:r>
      <w:proofErr w:type="gramStart"/>
      <w:r w:rsidRPr="00DC6D5C">
        <w:rPr>
          <w:rFonts w:ascii="Times" w:hAnsi="Times"/>
          <w:sz w:val="16"/>
        </w:rPr>
        <w:t>? Something that rich?</w:t>
      </w:r>
      <w:proofErr w:type="gramEnd"/>
      <w:r w:rsidRPr="00DC6D5C">
        <w:rPr>
          <w:rFonts w:ascii="Times" w:hAnsi="Times"/>
          <w:sz w:val="16"/>
        </w:rPr>
        <w:t xml:space="preserve"> An immortal entity with almost unlimited resources and control of all th</w:t>
      </w:r>
      <w:r w:rsidR="003E51FA" w:rsidRPr="00DC6D5C">
        <w:rPr>
          <w:rFonts w:ascii="Times" w:hAnsi="Times"/>
          <w:sz w:val="16"/>
        </w:rPr>
        <w:t xml:space="preserve">e people who make the </w:t>
      </w:r>
      <w:proofErr w:type="spellStart"/>
      <w:proofErr w:type="gramStart"/>
      <w:r w:rsidR="003E51FA" w:rsidRPr="00DC6D5C">
        <w:rPr>
          <w:rFonts w:ascii="Times" w:hAnsi="Times"/>
          <w:sz w:val="16"/>
        </w:rPr>
        <w:t>rules.</w:t>
      </w:r>
      <w:r w:rsidRPr="00DC6D5C">
        <w:rPr>
          <w:rFonts w:ascii="Times" w:hAnsi="Times"/>
          <w:sz w:val="16"/>
        </w:rPr>
        <w:t>So</w:t>
      </w:r>
      <w:proofErr w:type="spellEnd"/>
      <w:proofErr w:type="gramEnd"/>
      <w:r w:rsidRPr="00DC6D5C">
        <w:rPr>
          <w:rFonts w:ascii="Times" w:hAnsi="Times"/>
          <w:sz w:val="16"/>
        </w:rPr>
        <w:t xml:space="preserve"> far </w:t>
      </w:r>
      <w:r w:rsidRPr="00DC6D5C">
        <w:rPr>
          <w:rStyle w:val="StyleBoldUnderline"/>
          <w:rFonts w:ascii="Times" w:hAnsi="Times"/>
          <w:highlight w:val="yellow"/>
        </w:rPr>
        <w:t>in the wake of BP's oil leak, there have been no new significant reforms or regulations on oil drilling. New oil disasters</w:t>
      </w:r>
      <w:r w:rsidRPr="00DC6D5C">
        <w:rPr>
          <w:rFonts w:ascii="Times" w:hAnsi="Times"/>
          <w:sz w:val="16"/>
        </w:rPr>
        <w:t xml:space="preserve"> (in a </w:t>
      </w:r>
      <w:hyperlink r:id="rId13" w:history="1">
        <w:r w:rsidRPr="00DC6D5C">
          <w:rPr>
            <w:rFonts w:ascii="Times" w:hAnsi="Times"/>
            <w:sz w:val="16"/>
          </w:rPr>
          <w:t>Michigan river</w:t>
        </w:r>
      </w:hyperlink>
      <w:r w:rsidRPr="00DC6D5C">
        <w:rPr>
          <w:rFonts w:ascii="Times" w:hAnsi="Times"/>
          <w:sz w:val="16"/>
        </w:rPr>
        <w:t xml:space="preserve">, </w:t>
      </w:r>
      <w:hyperlink r:id="rId14" w:history="1">
        <w:r w:rsidRPr="00DC6D5C">
          <w:rPr>
            <w:rFonts w:ascii="Times" w:hAnsi="Times"/>
            <w:sz w:val="16"/>
          </w:rPr>
          <w:t>China</w:t>
        </w:r>
      </w:hyperlink>
      <w:r w:rsidRPr="00DC6D5C">
        <w:rPr>
          <w:rFonts w:ascii="Times" w:hAnsi="Times"/>
          <w:sz w:val="16"/>
        </w:rPr>
        <w:t xml:space="preserve"> and </w:t>
      </w:r>
      <w:hyperlink r:id="rId15" w:history="1">
        <w:r w:rsidRPr="00DC6D5C">
          <w:rPr>
            <w:rFonts w:ascii="Times" w:hAnsi="Times"/>
            <w:sz w:val="16"/>
          </w:rPr>
          <w:t>the Gulf</w:t>
        </w:r>
      </w:hyperlink>
      <w:r w:rsidRPr="00DC6D5C">
        <w:rPr>
          <w:rFonts w:ascii="Times" w:hAnsi="Times"/>
          <w:sz w:val="16"/>
        </w:rPr>
        <w:t xml:space="preserve">) </w:t>
      </w:r>
      <w:r w:rsidRPr="00DC6D5C">
        <w:rPr>
          <w:rStyle w:val="StyleBoldUnderline"/>
          <w:rFonts w:ascii="Times" w:hAnsi="Times"/>
          <w:highlight w:val="yellow"/>
        </w:rPr>
        <w:t>pop up in the news every day, and we all just keep on trucking on. We're not learning from this disaster; we're not using it as an opportunity to change the way we use non-renewable resources</w:t>
      </w:r>
      <w:proofErr w:type="gramStart"/>
      <w:r w:rsidRPr="00DC6D5C">
        <w:rPr>
          <w:rFonts w:ascii="Times" w:hAnsi="Times"/>
          <w:sz w:val="16"/>
        </w:rPr>
        <w:t xml:space="preserve">. </w:t>
      </w:r>
      <w:proofErr w:type="gramEnd"/>
      <w:r w:rsidRPr="00DC6D5C">
        <w:rPr>
          <w:rFonts w:ascii="Times" w:hAnsi="Times"/>
          <w:sz w:val="16"/>
        </w:rPr>
        <w:t>The GOP has the Democrats so boxed in and out-maneuvered that the left has been unable to make any meaningful advances on climate change legislation</w:t>
      </w:r>
      <w:proofErr w:type="gramStart"/>
      <w:r w:rsidRPr="00DC6D5C">
        <w:rPr>
          <w:rFonts w:ascii="Times" w:hAnsi="Times"/>
          <w:sz w:val="16"/>
        </w:rPr>
        <w:t>.</w:t>
      </w:r>
      <w:r w:rsidR="00C02EAA" w:rsidRPr="00DC6D5C">
        <w:rPr>
          <w:rFonts w:ascii="Times" w:hAnsi="Times"/>
          <w:sz w:val="12"/>
        </w:rPr>
        <w:t>¶</w:t>
      </w:r>
      <w:proofErr w:type="gramEnd"/>
      <w:r w:rsidRPr="00DC6D5C">
        <w:rPr>
          <w:rFonts w:ascii="Times" w:hAnsi="Times"/>
          <w:sz w:val="16"/>
        </w:rPr>
        <w:t xml:space="preserve"> </w:t>
      </w:r>
      <w:r w:rsidR="00C02EAA" w:rsidRPr="00DC6D5C">
        <w:rPr>
          <w:rFonts w:ascii="Times" w:hAnsi="Times"/>
          <w:sz w:val="12"/>
        </w:rPr>
        <w:t>¶</w:t>
      </w:r>
      <w:r w:rsidRPr="00DC6D5C">
        <w:rPr>
          <w:rFonts w:ascii="Times" w:hAnsi="Times"/>
          <w:sz w:val="16"/>
        </w:rPr>
        <w:t xml:space="preserve"> Why? Because </w:t>
      </w:r>
      <w:r w:rsidRPr="00DC6D5C">
        <w:rPr>
          <w:rStyle w:val="StyleBoldUnderline"/>
          <w:rFonts w:ascii="Times" w:hAnsi="Times"/>
          <w:highlight w:val="yellow"/>
        </w:rPr>
        <w:t>companies like Exxon Mobile don't want it to happen</w:t>
      </w:r>
      <w:proofErr w:type="gramStart"/>
      <w:r w:rsidRPr="00DC6D5C">
        <w:rPr>
          <w:rFonts w:ascii="Times" w:hAnsi="Times"/>
          <w:sz w:val="16"/>
        </w:rPr>
        <w:t xml:space="preserve">. </w:t>
      </w:r>
      <w:proofErr w:type="gramEnd"/>
      <w:r w:rsidRPr="00DC6D5C">
        <w:rPr>
          <w:rStyle w:val="StyleBoldUnderline"/>
          <w:rFonts w:ascii="Times" w:hAnsi="Times"/>
        </w:rPr>
        <w:t xml:space="preserve">When you're invincible and immortal and make $1,000 a second in profit, </w:t>
      </w:r>
      <w:r w:rsidRPr="00DC6D5C">
        <w:rPr>
          <w:rStyle w:val="StyleBoldUnderline"/>
          <w:rFonts w:ascii="Times" w:hAnsi="Times"/>
          <w:highlight w:val="yellow"/>
        </w:rPr>
        <w:t xml:space="preserve">what you don't want to happen usually doesn't </w:t>
      </w:r>
      <w:proofErr w:type="spellStart"/>
      <w:proofErr w:type="gramStart"/>
      <w:r w:rsidRPr="00DC6D5C">
        <w:rPr>
          <w:rStyle w:val="StyleBoldUnderline"/>
          <w:rFonts w:ascii="Times" w:hAnsi="Times"/>
          <w:highlight w:val="yellow"/>
        </w:rPr>
        <w:t>happen</w:t>
      </w:r>
      <w:r w:rsidRPr="00DC6D5C">
        <w:rPr>
          <w:rStyle w:val="StyleBoldUnderline"/>
          <w:rFonts w:ascii="Times" w:hAnsi="Times"/>
        </w:rPr>
        <w:t>.</w:t>
      </w:r>
      <w:r w:rsidRPr="00DC6D5C">
        <w:rPr>
          <w:rFonts w:ascii="Times" w:hAnsi="Times"/>
          <w:sz w:val="16"/>
        </w:rPr>
        <w:t>Seriously</w:t>
      </w:r>
      <w:proofErr w:type="spellEnd"/>
      <w:proofErr w:type="gramEnd"/>
      <w:r w:rsidRPr="00DC6D5C">
        <w:rPr>
          <w:rFonts w:ascii="Times" w:hAnsi="Times"/>
          <w:sz w:val="16"/>
        </w:rPr>
        <w:t>, how do we fight that</w:t>
      </w:r>
      <w:r w:rsidRPr="00DC6D5C">
        <w:rPr>
          <w:rStyle w:val="StyleBoldUnderline"/>
          <w:rFonts w:ascii="Times" w:hAnsi="Times"/>
          <w:highlight w:val="yellow"/>
        </w:rPr>
        <w:t>? Exxon Mobile is just one of a number of cash-rich energy companies committed to the fossil fuel status quo</w:t>
      </w:r>
      <w:proofErr w:type="gramStart"/>
      <w:r w:rsidRPr="00DC6D5C">
        <w:rPr>
          <w:rFonts w:ascii="Times" w:hAnsi="Times"/>
          <w:sz w:val="16"/>
        </w:rPr>
        <w:t xml:space="preserve">. </w:t>
      </w:r>
      <w:proofErr w:type="gramEnd"/>
      <w:r w:rsidRPr="00DC6D5C">
        <w:rPr>
          <w:rFonts w:ascii="Times" w:hAnsi="Times"/>
          <w:sz w:val="16"/>
        </w:rPr>
        <w:t>Their power, taken together, is almost unimaginable</w:t>
      </w:r>
      <w:proofErr w:type="gramStart"/>
      <w:r w:rsidRPr="00DC6D5C">
        <w:rPr>
          <w:rFonts w:ascii="Times" w:hAnsi="Times"/>
          <w:sz w:val="16"/>
        </w:rPr>
        <w:t xml:space="preserve">. </w:t>
      </w:r>
      <w:proofErr w:type="gramEnd"/>
      <w:r w:rsidRPr="00DC6D5C">
        <w:rPr>
          <w:rFonts w:ascii="Times" w:hAnsi="Times"/>
          <w:sz w:val="16"/>
        </w:rPr>
        <w:t>How do you fight that, in any other way than very, very slowly?</w:t>
      </w:r>
    </w:p>
    <w:p w14:paraId="52A0EDCC" w14:textId="77777777" w:rsidR="009A7476" w:rsidRPr="00DC6D5C" w:rsidRDefault="009A7476" w:rsidP="00477909">
      <w:pPr>
        <w:rPr>
          <w:rFonts w:ascii="Times" w:hAnsi="Times"/>
        </w:rPr>
      </w:pPr>
    </w:p>
    <w:p w14:paraId="21150997" w14:textId="77777777" w:rsidR="00477909" w:rsidRPr="00DC6D5C" w:rsidRDefault="00477909" w:rsidP="00683827">
      <w:pPr>
        <w:rPr>
          <w:rFonts w:ascii="Times" w:hAnsi="Times"/>
          <w:sz w:val="16"/>
          <w:szCs w:val="20"/>
        </w:rPr>
      </w:pPr>
    </w:p>
    <w:p w14:paraId="0BE608B4" w14:textId="77777777" w:rsidR="00C02EAA" w:rsidRPr="00DC6D5C" w:rsidRDefault="00C02EAA" w:rsidP="00C02EAA">
      <w:pPr>
        <w:pStyle w:val="Heading3"/>
        <w:rPr>
          <w:rFonts w:ascii="Times" w:hAnsi="Times"/>
        </w:rPr>
      </w:pPr>
      <w:r w:rsidRPr="00DC6D5C">
        <w:rPr>
          <w:rFonts w:ascii="Times" w:hAnsi="Times"/>
        </w:rPr>
        <w:lastRenderedPageBreak/>
        <w:t xml:space="preserve">Peacekeeping </w:t>
      </w:r>
    </w:p>
    <w:p w14:paraId="12E88B34" w14:textId="77777777" w:rsidR="00C02EAA" w:rsidRPr="00DC6D5C" w:rsidRDefault="00C02EAA" w:rsidP="00C02EAA">
      <w:pPr>
        <w:pStyle w:val="Heading4"/>
        <w:rPr>
          <w:rFonts w:ascii="Times" w:hAnsi="Times"/>
        </w:rPr>
      </w:pPr>
      <w:r w:rsidRPr="00DC6D5C">
        <w:rPr>
          <w:rFonts w:ascii="Times" w:hAnsi="Times"/>
        </w:rPr>
        <w:t xml:space="preserve">Their liberalism and peacekeeping arguments are fronts for </w:t>
      </w:r>
      <w:proofErr w:type="spellStart"/>
      <w:r w:rsidRPr="00DC6D5C">
        <w:rPr>
          <w:rFonts w:ascii="Times" w:hAnsi="Times"/>
        </w:rPr>
        <w:t>developmentalist</w:t>
      </w:r>
      <w:proofErr w:type="spellEnd"/>
      <w:r w:rsidRPr="00DC6D5C">
        <w:rPr>
          <w:rFonts w:ascii="Times" w:hAnsi="Times"/>
        </w:rPr>
        <w:t xml:space="preserve"> ideology.</w:t>
      </w:r>
    </w:p>
    <w:p w14:paraId="7E310B00" w14:textId="77777777" w:rsidR="00C02EAA" w:rsidRPr="00DC6D5C" w:rsidRDefault="00C02EAA" w:rsidP="00C02EAA">
      <w:pPr>
        <w:rPr>
          <w:rFonts w:ascii="Times" w:hAnsi="Times"/>
        </w:rPr>
      </w:pPr>
      <w:r w:rsidRPr="00DC6D5C">
        <w:rPr>
          <w:rFonts w:ascii="Times" w:hAnsi="Times"/>
        </w:rPr>
        <w:t xml:space="preserve">Dr. Kea </w:t>
      </w:r>
      <w:proofErr w:type="spellStart"/>
      <w:r w:rsidRPr="00DC6D5C">
        <w:rPr>
          <w:rStyle w:val="StyleStyleBold12pt"/>
          <w:rFonts w:ascii="Times" w:hAnsi="Times"/>
        </w:rPr>
        <w:t>Gorden</w:t>
      </w:r>
      <w:proofErr w:type="spellEnd"/>
      <w:r w:rsidRPr="00DC6D5C">
        <w:rPr>
          <w:rFonts w:ascii="Times" w:hAnsi="Times"/>
        </w:rPr>
        <w:t xml:space="preserve"> </w:t>
      </w:r>
      <w:proofErr w:type="spellStart"/>
      <w:r w:rsidRPr="00DC6D5C">
        <w:rPr>
          <w:rFonts w:ascii="Times" w:hAnsi="Times"/>
          <w:sz w:val="12"/>
          <w:szCs w:val="12"/>
        </w:rPr>
        <w:t>Gorden</w:t>
      </w:r>
      <w:proofErr w:type="spellEnd"/>
      <w:r w:rsidRPr="00DC6D5C">
        <w:rPr>
          <w:rFonts w:ascii="Times" w:hAnsi="Times"/>
          <w:sz w:val="12"/>
          <w:szCs w:val="12"/>
        </w:rPr>
        <w:t xml:space="preserve"> earned her</w:t>
      </w:r>
      <w:r w:rsidRPr="00DC6D5C">
        <w:rPr>
          <w:rFonts w:ascii="Times" w:hAnsi="Times"/>
        </w:rPr>
        <w:t xml:space="preserve"> Ph.D. in Politics from the University of California, </w:t>
      </w:r>
      <w:r w:rsidRPr="00DC6D5C">
        <w:rPr>
          <w:rFonts w:ascii="Times" w:hAnsi="Times"/>
          <w:sz w:val="12"/>
          <w:szCs w:val="12"/>
        </w:rPr>
        <w:t>Santa Cruz, completed Master’s degree work in International Development at the School of International Service at American University, and earned her undergraduate degree from Cornell University</w:t>
      </w:r>
      <w:proofErr w:type="gramStart"/>
      <w:r w:rsidRPr="00DC6D5C">
        <w:rPr>
          <w:rFonts w:ascii="Times" w:hAnsi="Times"/>
          <w:sz w:val="12"/>
          <w:szCs w:val="12"/>
        </w:rPr>
        <w:t xml:space="preserve">. </w:t>
      </w:r>
      <w:proofErr w:type="gramEnd"/>
      <w:r w:rsidRPr="00DC6D5C">
        <w:rPr>
          <w:rFonts w:ascii="Times" w:hAnsi="Times"/>
          <w:sz w:val="12"/>
          <w:szCs w:val="12"/>
        </w:rPr>
        <w:t>Her research is informed by her experiences as a Peace Corps volunteer in Zimbabwe and a Fulbright Research Fellow in South Africa, and her work is attendant to the network of guiding assumptions and constructions of difference that position “Africa” within discussions of poverty, security and resources</w:t>
      </w:r>
      <w:proofErr w:type="gramStart"/>
      <w:r w:rsidRPr="00DC6D5C">
        <w:rPr>
          <w:rFonts w:ascii="Times" w:hAnsi="Times"/>
          <w:sz w:val="12"/>
          <w:szCs w:val="12"/>
        </w:rPr>
        <w:t xml:space="preserve">. </w:t>
      </w:r>
      <w:proofErr w:type="gramEnd"/>
      <w:r w:rsidRPr="00DC6D5C">
        <w:rPr>
          <w:rFonts w:ascii="Times" w:hAnsi="Times"/>
          <w:sz w:val="12"/>
          <w:szCs w:val="12"/>
        </w:rPr>
        <w:t>Her research interests lie in exploring the politics of democratization and development, with particular attention to the ways that discourses of secular modernity so often shape how these phenomena are understood</w:t>
      </w:r>
      <w:proofErr w:type="gramStart"/>
      <w:r w:rsidRPr="00DC6D5C">
        <w:rPr>
          <w:rFonts w:ascii="Times" w:hAnsi="Times"/>
          <w:sz w:val="12"/>
          <w:szCs w:val="12"/>
        </w:rPr>
        <w:t xml:space="preserve">. </w:t>
      </w:r>
      <w:proofErr w:type="gramEnd"/>
      <w:r w:rsidRPr="00DC6D5C">
        <w:rPr>
          <w:rFonts w:ascii="Times" w:hAnsi="Times"/>
          <w:sz w:val="12"/>
          <w:szCs w:val="12"/>
        </w:rPr>
        <w:t>She is now engaged in a new research project questioning the ways that gendered cultural practices in South Africa impact the manner and form of women’s political participation and mobilization</w:t>
      </w:r>
      <w:proofErr w:type="gramStart"/>
      <w:r w:rsidRPr="00DC6D5C">
        <w:rPr>
          <w:rFonts w:ascii="Times" w:hAnsi="Times"/>
          <w:sz w:val="12"/>
          <w:szCs w:val="12"/>
        </w:rPr>
        <w:t>.</w:t>
      </w:r>
      <w:r w:rsidRPr="00DC6D5C">
        <w:rPr>
          <w:rFonts w:ascii="Times" w:hAnsi="Times"/>
        </w:rPr>
        <w:t xml:space="preserve"> </w:t>
      </w:r>
      <w:proofErr w:type="gramEnd"/>
      <w:r w:rsidRPr="00DC6D5C">
        <w:rPr>
          <w:rFonts w:ascii="Times" w:hAnsi="Times"/>
        </w:rPr>
        <w:t>“Depoliticizing Effects of International Development as the Praxis of Liberal Institutionalism” Field Statement #2 May 10th, 20</w:t>
      </w:r>
      <w:r w:rsidRPr="00DC6D5C">
        <w:rPr>
          <w:rStyle w:val="StyleStyleBold12pt"/>
          <w:rFonts w:ascii="Times" w:hAnsi="Times"/>
        </w:rPr>
        <w:t xml:space="preserve">04 </w:t>
      </w:r>
      <w:r w:rsidRPr="00DC6D5C">
        <w:rPr>
          <w:rFonts w:ascii="Times" w:hAnsi="Times"/>
        </w:rPr>
        <w:t>YHK//JDI</w:t>
      </w:r>
    </w:p>
    <w:p w14:paraId="3A7FF949" w14:textId="77777777" w:rsidR="00C02EAA" w:rsidRPr="00DC6D5C" w:rsidRDefault="00C02EAA" w:rsidP="00C02EAA">
      <w:pPr>
        <w:rPr>
          <w:rFonts w:ascii="Times" w:hAnsi="Times"/>
        </w:rPr>
      </w:pPr>
    </w:p>
    <w:p w14:paraId="5A8B29C7" w14:textId="27CEA357" w:rsidR="00C02EAA" w:rsidRPr="00DC6D5C" w:rsidRDefault="00C02EAA" w:rsidP="00C02EAA">
      <w:pPr>
        <w:rPr>
          <w:rStyle w:val="StyleBoldUnderline"/>
          <w:rFonts w:ascii="Times" w:hAnsi="Times"/>
        </w:rPr>
      </w:pPr>
      <w:r w:rsidRPr="00DC6D5C">
        <w:rPr>
          <w:rStyle w:val="StyleBoldUnderline"/>
          <w:rFonts w:ascii="Times" w:hAnsi="Times"/>
        </w:rPr>
        <w:t>In addition to the presumption that development can be performed on another,</w:t>
      </w:r>
      <w:r w:rsidRPr="00DC6D5C">
        <w:rPr>
          <w:rFonts w:ascii="Times" w:hAnsi="Times"/>
          <w:sz w:val="16"/>
        </w:rPr>
        <w:t xml:space="preserve"> the </w:t>
      </w:r>
      <w:r w:rsidRPr="00DC6D5C">
        <w:rPr>
          <w:rStyle w:val="StyleBoldUnderline"/>
          <w:rFonts w:ascii="Times" w:hAnsi="Times"/>
          <w:highlight w:val="yellow"/>
        </w:rPr>
        <w:t>tenets of liberal institutionalism commonly run through the discourse of the major development institutions</w:t>
      </w:r>
      <w:r w:rsidRPr="00DC6D5C">
        <w:rPr>
          <w:rStyle w:val="StyleBoldUnderline"/>
          <w:rFonts w:ascii="Times" w:hAnsi="Times"/>
        </w:rPr>
        <w:t xml:space="preserve"> at the national and international levels</w:t>
      </w:r>
      <w:proofErr w:type="gramStart"/>
      <w:r w:rsidRPr="00DC6D5C">
        <w:rPr>
          <w:rStyle w:val="StyleBoldUnderline"/>
          <w:rFonts w:ascii="Times" w:hAnsi="Times"/>
        </w:rPr>
        <w:t xml:space="preserve">. </w:t>
      </w:r>
      <w:proofErr w:type="gramEnd"/>
      <w:r w:rsidRPr="00DC6D5C">
        <w:rPr>
          <w:rStyle w:val="StyleBoldUnderline"/>
          <w:rFonts w:ascii="Times" w:hAnsi="Times"/>
          <w:highlight w:val="yellow"/>
        </w:rPr>
        <w:t>International development is both an ideology and a practice th</w:t>
      </w:r>
      <w:r w:rsidRPr="00DC6D5C">
        <w:rPr>
          <w:rStyle w:val="StyleBoldUnderline"/>
          <w:rFonts w:ascii="Times" w:hAnsi="Times"/>
        </w:rPr>
        <w:t>at carries out the mission of instilling and enforcing peace by building interdependent</w:t>
      </w:r>
      <w:r w:rsidRPr="00DC6D5C">
        <w:rPr>
          <w:rFonts w:ascii="Times" w:hAnsi="Times"/>
          <w:sz w:val="16"/>
        </w:rPr>
        <w:t xml:space="preserve"> </w:t>
      </w:r>
      <w:r w:rsidRPr="00DC6D5C">
        <w:rPr>
          <w:rStyle w:val="StyleBoldUnderline"/>
          <w:rFonts w:ascii="Times" w:hAnsi="Times"/>
        </w:rPr>
        <w:t>transnational institutions</w:t>
      </w:r>
      <w:proofErr w:type="gramStart"/>
      <w:r w:rsidRPr="00DC6D5C">
        <w:rPr>
          <w:rStyle w:val="StyleBoldUnderline"/>
          <w:rFonts w:ascii="Times" w:hAnsi="Times"/>
        </w:rPr>
        <w:t>.</w:t>
      </w:r>
      <w:r w:rsidRPr="00DC6D5C">
        <w:rPr>
          <w:rFonts w:ascii="Times" w:hAnsi="Times"/>
          <w:sz w:val="16"/>
        </w:rPr>
        <w:t xml:space="preserve"> </w:t>
      </w:r>
      <w:proofErr w:type="gramEnd"/>
      <w:r w:rsidRPr="00DC6D5C">
        <w:rPr>
          <w:rFonts w:ascii="Times" w:hAnsi="Times"/>
          <w:sz w:val="16"/>
        </w:rPr>
        <w:t xml:space="preserve">These </w:t>
      </w:r>
      <w:r w:rsidRPr="00DC6D5C">
        <w:rPr>
          <w:rStyle w:val="StyleBoldUnderline"/>
          <w:rFonts w:ascii="Times" w:hAnsi="Times"/>
        </w:rPr>
        <w:t xml:space="preserve">institutions </w:t>
      </w:r>
      <w:r w:rsidRPr="00DC6D5C">
        <w:rPr>
          <w:rStyle w:val="StyleBoldUnderline"/>
          <w:rFonts w:ascii="Times" w:hAnsi="Times"/>
          <w:highlight w:val="yellow"/>
        </w:rPr>
        <w:t>demand an inculcation of governmental and economic practices</w:t>
      </w:r>
      <w:r w:rsidRPr="00DC6D5C">
        <w:rPr>
          <w:rFonts w:ascii="Times" w:hAnsi="Times"/>
          <w:sz w:val="16"/>
        </w:rPr>
        <w:t xml:space="preserve"> that will encourage the rationalization of peace efforts in order to bring about the highest levels of prosperity to respective nation-states through economic and diplomatic cooperation</w:t>
      </w:r>
      <w:proofErr w:type="gramStart"/>
      <w:r w:rsidRPr="00DC6D5C">
        <w:rPr>
          <w:rFonts w:ascii="Times" w:hAnsi="Times"/>
          <w:sz w:val="16"/>
        </w:rPr>
        <w:t xml:space="preserve">. </w:t>
      </w:r>
      <w:proofErr w:type="gramEnd"/>
      <w:r w:rsidRPr="00DC6D5C">
        <w:rPr>
          <w:rFonts w:ascii="Times" w:hAnsi="Times"/>
          <w:sz w:val="16"/>
        </w:rPr>
        <w:t xml:space="preserve">However, </w:t>
      </w:r>
      <w:r w:rsidRPr="00DC6D5C">
        <w:rPr>
          <w:rStyle w:val="StyleBoldUnderline"/>
          <w:rFonts w:ascii="Times" w:hAnsi="Times"/>
        </w:rPr>
        <w:t xml:space="preserve">the </w:t>
      </w:r>
      <w:r w:rsidRPr="00DC6D5C">
        <w:rPr>
          <w:rStyle w:val="StyleBoldUnderline"/>
          <w:rFonts w:ascii="Times" w:hAnsi="Times"/>
          <w:highlight w:val="yellow"/>
        </w:rPr>
        <w:t>attempts by international institutions</w:t>
      </w:r>
      <w:r w:rsidRPr="00DC6D5C">
        <w:rPr>
          <w:rStyle w:val="StyleBoldUnderline"/>
          <w:rFonts w:ascii="Times" w:hAnsi="Times"/>
        </w:rPr>
        <w:t xml:space="preserve"> to create liberal </w:t>
      </w:r>
      <w:proofErr w:type="spellStart"/>
      <w:r w:rsidRPr="00DC6D5C">
        <w:rPr>
          <w:rStyle w:val="StyleBoldUnderline"/>
          <w:rFonts w:ascii="Times" w:hAnsi="Times"/>
        </w:rPr>
        <w:t>institutionalist</w:t>
      </w:r>
      <w:proofErr w:type="spellEnd"/>
      <w:r w:rsidRPr="00DC6D5C">
        <w:rPr>
          <w:rStyle w:val="StyleBoldUnderline"/>
          <w:rFonts w:ascii="Times" w:hAnsi="Times"/>
        </w:rPr>
        <w:t xml:space="preserve">, post-colonial states through development </w:t>
      </w:r>
      <w:r w:rsidRPr="00DC6D5C">
        <w:rPr>
          <w:rStyle w:val="StyleBoldUnderline"/>
          <w:rFonts w:ascii="Times" w:hAnsi="Times"/>
          <w:highlight w:val="yellow"/>
        </w:rPr>
        <w:t>has resulted in a violent homogenization of social organization in the name of international peacekeeping.</w:t>
      </w:r>
    </w:p>
    <w:p w14:paraId="71BAC8BC" w14:textId="77777777" w:rsidR="00651032" w:rsidRPr="00DC6D5C" w:rsidRDefault="00651032" w:rsidP="00651032">
      <w:pPr>
        <w:pStyle w:val="Heading3"/>
        <w:rPr>
          <w:rFonts w:ascii="Times" w:hAnsi="Times"/>
        </w:rPr>
      </w:pPr>
      <w:r w:rsidRPr="00DC6D5C">
        <w:rPr>
          <w:rFonts w:ascii="Times" w:hAnsi="Times"/>
        </w:rPr>
        <w:lastRenderedPageBreak/>
        <w:t>Poverty</w:t>
      </w:r>
    </w:p>
    <w:p w14:paraId="25B3DA7F" w14:textId="77777777" w:rsidR="00651032" w:rsidRPr="00DC6D5C" w:rsidRDefault="00651032" w:rsidP="00651032">
      <w:pPr>
        <w:pStyle w:val="Heading4"/>
        <w:rPr>
          <w:rFonts w:ascii="Times" w:hAnsi="Times"/>
        </w:rPr>
      </w:pPr>
      <w:r w:rsidRPr="00DC6D5C">
        <w:rPr>
          <w:rFonts w:ascii="Times" w:hAnsi="Times"/>
        </w:rPr>
        <w:t xml:space="preserve">The </w:t>
      </w:r>
      <w:proofErr w:type="spellStart"/>
      <w:r w:rsidRPr="00DC6D5C">
        <w:rPr>
          <w:rFonts w:ascii="Times" w:hAnsi="Times"/>
        </w:rPr>
        <w:t>aff's</w:t>
      </w:r>
      <w:proofErr w:type="spellEnd"/>
      <w:r w:rsidRPr="00DC6D5C">
        <w:rPr>
          <w:rFonts w:ascii="Times" w:hAnsi="Times"/>
        </w:rPr>
        <w:t xml:space="preserve"> quick-fix solution to poverty is another link</w:t>
      </w:r>
    </w:p>
    <w:p w14:paraId="7FD1F9E6" w14:textId="77777777" w:rsidR="00651032" w:rsidRPr="00DC6D5C" w:rsidRDefault="00651032" w:rsidP="00651032">
      <w:pPr>
        <w:rPr>
          <w:rFonts w:ascii="Times" w:hAnsi="Times"/>
        </w:rPr>
      </w:pPr>
      <w:r w:rsidRPr="00DC6D5C">
        <w:rPr>
          <w:rFonts w:ascii="Times" w:hAnsi="Times"/>
        </w:rPr>
        <w:t xml:space="preserve">Dr. Kea </w:t>
      </w:r>
      <w:proofErr w:type="spellStart"/>
      <w:r w:rsidRPr="00DC6D5C">
        <w:rPr>
          <w:rStyle w:val="StyleStyleBold12pt"/>
          <w:rFonts w:ascii="Times" w:hAnsi="Times"/>
        </w:rPr>
        <w:t>Gorden</w:t>
      </w:r>
      <w:proofErr w:type="spellEnd"/>
      <w:r w:rsidRPr="00DC6D5C">
        <w:rPr>
          <w:rFonts w:ascii="Times" w:hAnsi="Times"/>
        </w:rPr>
        <w:t xml:space="preserve"> </w:t>
      </w:r>
      <w:proofErr w:type="spellStart"/>
      <w:r w:rsidRPr="00DC6D5C">
        <w:rPr>
          <w:rFonts w:ascii="Times" w:hAnsi="Times"/>
          <w:sz w:val="12"/>
          <w:szCs w:val="12"/>
        </w:rPr>
        <w:t>Gorden</w:t>
      </w:r>
      <w:proofErr w:type="spellEnd"/>
      <w:r w:rsidRPr="00DC6D5C">
        <w:rPr>
          <w:rFonts w:ascii="Times" w:hAnsi="Times"/>
          <w:sz w:val="12"/>
          <w:szCs w:val="12"/>
        </w:rPr>
        <w:t xml:space="preserve"> earned her</w:t>
      </w:r>
      <w:r w:rsidRPr="00DC6D5C">
        <w:rPr>
          <w:rFonts w:ascii="Times" w:hAnsi="Times"/>
        </w:rPr>
        <w:t xml:space="preserve"> Ph.D. in Politics from the University of California, </w:t>
      </w:r>
      <w:r w:rsidRPr="00DC6D5C">
        <w:rPr>
          <w:rFonts w:ascii="Times" w:hAnsi="Times"/>
          <w:sz w:val="12"/>
          <w:szCs w:val="12"/>
        </w:rPr>
        <w:t>Santa Cruz, completed Master’s degree work in International Development at the School of International Service at American University, and earned her undergraduate degree from Cornell University</w:t>
      </w:r>
      <w:proofErr w:type="gramStart"/>
      <w:r w:rsidRPr="00DC6D5C">
        <w:rPr>
          <w:rFonts w:ascii="Times" w:hAnsi="Times"/>
          <w:sz w:val="12"/>
          <w:szCs w:val="12"/>
        </w:rPr>
        <w:t xml:space="preserve">. </w:t>
      </w:r>
      <w:proofErr w:type="gramEnd"/>
      <w:r w:rsidRPr="00DC6D5C">
        <w:rPr>
          <w:rFonts w:ascii="Times" w:hAnsi="Times"/>
          <w:sz w:val="12"/>
          <w:szCs w:val="12"/>
        </w:rPr>
        <w:t>Her research is informed by her experiences as a Peace Corps volunteer in Zimbabwe and a Fulbright Research Fellow in South Africa, and her work is attendant to the network of guiding assumptions and constructions of difference that position “Africa” within discussions of poverty, security and resources</w:t>
      </w:r>
      <w:proofErr w:type="gramStart"/>
      <w:r w:rsidRPr="00DC6D5C">
        <w:rPr>
          <w:rFonts w:ascii="Times" w:hAnsi="Times"/>
          <w:sz w:val="12"/>
          <w:szCs w:val="12"/>
        </w:rPr>
        <w:t xml:space="preserve">. </w:t>
      </w:r>
      <w:proofErr w:type="gramEnd"/>
      <w:r w:rsidRPr="00DC6D5C">
        <w:rPr>
          <w:rFonts w:ascii="Times" w:hAnsi="Times"/>
          <w:sz w:val="12"/>
          <w:szCs w:val="12"/>
        </w:rPr>
        <w:t>Her research interests lie in exploring the politics of democratization and development, with particular attention to the ways that discourses of secular modernity so often shape how these phenomena are understood</w:t>
      </w:r>
      <w:proofErr w:type="gramStart"/>
      <w:r w:rsidRPr="00DC6D5C">
        <w:rPr>
          <w:rFonts w:ascii="Times" w:hAnsi="Times"/>
          <w:sz w:val="12"/>
          <w:szCs w:val="12"/>
        </w:rPr>
        <w:t xml:space="preserve">. </w:t>
      </w:r>
      <w:proofErr w:type="gramEnd"/>
      <w:r w:rsidRPr="00DC6D5C">
        <w:rPr>
          <w:rFonts w:ascii="Times" w:hAnsi="Times"/>
          <w:sz w:val="12"/>
          <w:szCs w:val="12"/>
        </w:rPr>
        <w:t>She is now engaged in a new research project questioning the ways that gendered cultural practices in South Africa impact the manner and form of women’s political participation and mobilization</w:t>
      </w:r>
      <w:proofErr w:type="gramStart"/>
      <w:r w:rsidRPr="00DC6D5C">
        <w:rPr>
          <w:rFonts w:ascii="Times" w:hAnsi="Times"/>
          <w:sz w:val="12"/>
          <w:szCs w:val="12"/>
        </w:rPr>
        <w:t>.</w:t>
      </w:r>
      <w:r w:rsidRPr="00DC6D5C">
        <w:rPr>
          <w:rFonts w:ascii="Times" w:hAnsi="Times"/>
        </w:rPr>
        <w:t xml:space="preserve"> </w:t>
      </w:r>
      <w:proofErr w:type="gramEnd"/>
      <w:r w:rsidRPr="00DC6D5C">
        <w:rPr>
          <w:rFonts w:ascii="Times" w:hAnsi="Times"/>
        </w:rPr>
        <w:t>“Depoliticizing Effects of International Development as the Praxis of Liberal Institutionalism” Field Statement #2 May 10th, 20</w:t>
      </w:r>
      <w:r w:rsidRPr="00DC6D5C">
        <w:rPr>
          <w:rStyle w:val="StyleStyleBold12pt"/>
          <w:rFonts w:ascii="Times" w:hAnsi="Times"/>
        </w:rPr>
        <w:t xml:space="preserve">04 </w:t>
      </w:r>
      <w:r w:rsidRPr="00DC6D5C">
        <w:rPr>
          <w:rFonts w:ascii="Times" w:hAnsi="Times"/>
        </w:rPr>
        <w:t>YHK//JDI</w:t>
      </w:r>
    </w:p>
    <w:p w14:paraId="356CDC80" w14:textId="77777777" w:rsidR="00651032" w:rsidRPr="00DC6D5C" w:rsidRDefault="00651032" w:rsidP="00651032">
      <w:pPr>
        <w:rPr>
          <w:rStyle w:val="StyleBoldUnderline"/>
          <w:rFonts w:ascii="Times" w:hAnsi="Times"/>
        </w:rPr>
      </w:pPr>
      <w:r w:rsidRPr="00DC6D5C">
        <w:rPr>
          <w:rStyle w:val="StyleBoldUnderline"/>
          <w:rFonts w:ascii="Times" w:hAnsi="Times"/>
        </w:rPr>
        <w:t>There are a variety of indicators used to define the levels that comprise the hierarchy of societal development, most of which describe the ability of humans within a particular state to flourish in ways that have been identified as key to producing developed nations</w:t>
      </w:r>
      <w:proofErr w:type="gramStart"/>
      <w:r w:rsidRPr="001029AF">
        <w:rPr>
          <w:rFonts w:ascii="Times" w:hAnsi="Times"/>
          <w:sz w:val="14"/>
        </w:rPr>
        <w:t xml:space="preserve">. </w:t>
      </w:r>
      <w:proofErr w:type="gramEnd"/>
      <w:r w:rsidRPr="00DC6D5C">
        <w:rPr>
          <w:rStyle w:val="StyleBoldUnderline"/>
          <w:rFonts w:ascii="Times" w:hAnsi="Times"/>
          <w:highlight w:val="yellow"/>
        </w:rPr>
        <w:t xml:space="preserve">Development institutions apply a standardized set of </w:t>
      </w:r>
      <w:proofErr w:type="gramStart"/>
      <w:r w:rsidRPr="00DC6D5C">
        <w:rPr>
          <w:rStyle w:val="StyleBoldUnderline"/>
          <w:rFonts w:ascii="Times" w:hAnsi="Times"/>
          <w:highlight w:val="yellow"/>
        </w:rPr>
        <w:t>indicators</w:t>
      </w:r>
      <w:r w:rsidRPr="00DC6D5C">
        <w:rPr>
          <w:rStyle w:val="StyleBoldUnderline"/>
          <w:rFonts w:ascii="Times" w:hAnsi="Times"/>
        </w:rPr>
        <w:t xml:space="preserve"> </w:t>
      </w:r>
      <w:r w:rsidRPr="001029AF">
        <w:rPr>
          <w:rFonts w:ascii="Times" w:hAnsi="Times"/>
          <w:sz w:val="14"/>
        </w:rPr>
        <w:t>which</w:t>
      </w:r>
      <w:proofErr w:type="gramEnd"/>
      <w:r w:rsidRPr="001029AF">
        <w:rPr>
          <w:rFonts w:ascii="Times" w:hAnsi="Times"/>
          <w:sz w:val="14"/>
        </w:rPr>
        <w:t xml:space="preserve"> reconstitute and make legible the object of development. While the index to measure development may vary per institution, </w:t>
      </w:r>
      <w:r w:rsidRPr="00DC6D5C">
        <w:rPr>
          <w:rStyle w:val="StyleBoldUnderline"/>
          <w:rFonts w:ascii="Times" w:hAnsi="Times"/>
          <w:highlight w:val="yellow"/>
        </w:rPr>
        <w:t>these indicators allow for comparison across countries</w:t>
      </w:r>
      <w:r w:rsidRPr="00DC6D5C">
        <w:rPr>
          <w:rStyle w:val="StyleBoldUnderline"/>
          <w:rFonts w:ascii="Times" w:hAnsi="Times"/>
        </w:rPr>
        <w:t xml:space="preserve">, </w:t>
      </w:r>
      <w:r w:rsidRPr="001029AF">
        <w:rPr>
          <w:sz w:val="14"/>
        </w:rPr>
        <w:t>ma</w:t>
      </w:r>
      <w:r w:rsidRPr="001029AF">
        <w:rPr>
          <w:rFonts w:ascii="Times" w:hAnsi="Times"/>
          <w:sz w:val="14"/>
        </w:rPr>
        <w:t>king possible the formulation of programs that address target areas</w:t>
      </w:r>
      <w:proofErr w:type="gramStart"/>
      <w:r w:rsidRPr="001029AF">
        <w:rPr>
          <w:rFonts w:ascii="Times" w:hAnsi="Times"/>
          <w:sz w:val="14"/>
        </w:rPr>
        <w:t xml:space="preserve">. </w:t>
      </w:r>
      <w:proofErr w:type="gramEnd"/>
      <w:r w:rsidRPr="001029AF">
        <w:rPr>
          <w:rFonts w:ascii="Times" w:hAnsi="Times"/>
          <w:sz w:val="14"/>
        </w:rPr>
        <w:t xml:space="preserve">The World Bank’s World Development Report condenses a set of indicators which allow the ranking of countries according to a “Quality of Life” index.10 The United Nations Development Program’s Human Development Report offers the Human Development Index, ranking states according to high, medium and low human development.11 With this legibility, </w:t>
      </w:r>
      <w:r w:rsidRPr="00DC6D5C">
        <w:rPr>
          <w:rStyle w:val="StyleBoldUnderline"/>
          <w:rFonts w:ascii="Times" w:hAnsi="Times"/>
          <w:highlight w:val="yellow"/>
        </w:rPr>
        <w:t>development practitioners are able to cleanly describe and formulate solutions to the problems of undeveloped states, making reference to structural causes of poverty unnecessary</w:t>
      </w:r>
      <w:r w:rsidRPr="00DC6D5C">
        <w:rPr>
          <w:rStyle w:val="StyleBoldUnderline"/>
          <w:rFonts w:ascii="Times" w:hAnsi="Times"/>
        </w:rPr>
        <w:t>.</w:t>
      </w:r>
      <w:r w:rsidRPr="001029AF">
        <w:rPr>
          <w:rFonts w:ascii="Times" w:hAnsi="Times"/>
          <w:sz w:val="14"/>
        </w:rPr>
        <w:t xml:space="preserve"> Ferguson argues, </w:t>
      </w:r>
      <w:r w:rsidRPr="00DC6D5C">
        <w:rPr>
          <w:rStyle w:val="StyleBoldUnderline"/>
          <w:rFonts w:ascii="Times" w:hAnsi="Times"/>
        </w:rPr>
        <w:t>Through a kind of conceptual ‘natural selection,’ the theoretical apparatus of ‘development’</w:t>
      </w:r>
      <w:r w:rsidRPr="001029AF">
        <w:rPr>
          <w:rFonts w:ascii="Times" w:hAnsi="Times"/>
          <w:sz w:val="14"/>
        </w:rPr>
        <w:t xml:space="preserve"> thus </w:t>
      </w:r>
      <w:r w:rsidRPr="00DC6D5C">
        <w:rPr>
          <w:rStyle w:val="StyleBoldUnderline"/>
          <w:rFonts w:ascii="Times" w:hAnsi="Times"/>
        </w:rPr>
        <w:t>always tends toward the representation of Lesotho as an entity,</w:t>
      </w:r>
      <w:r w:rsidRPr="001029AF">
        <w:rPr>
          <w:rFonts w:ascii="Times" w:hAnsi="Times"/>
          <w:sz w:val="14"/>
        </w:rPr>
        <w:t xml:space="preserve"> the LDC [Least Developed Country], which may be defined as the ideal country that, </w:t>
      </w:r>
      <w:r w:rsidRPr="00DC6D5C">
        <w:rPr>
          <w:rStyle w:val="StyleBoldUnderline"/>
          <w:rFonts w:ascii="Times" w:hAnsi="Times"/>
        </w:rPr>
        <w:t>in order to become prosperous and solve all its problems, requires precisely those things which ‘development’ agencies are set up to provide</w:t>
      </w:r>
      <w:proofErr w:type="gramStart"/>
      <w:r w:rsidRPr="001029AF">
        <w:rPr>
          <w:rFonts w:ascii="Times" w:hAnsi="Times"/>
          <w:sz w:val="14"/>
        </w:rPr>
        <w:t xml:space="preserve">. </w:t>
      </w:r>
      <w:proofErr w:type="gramEnd"/>
      <w:r w:rsidRPr="001029AF">
        <w:rPr>
          <w:rFonts w:ascii="Times" w:hAnsi="Times"/>
          <w:sz w:val="14"/>
        </w:rPr>
        <w:t xml:space="preserve">The discursive regime of ‘development’ thus inevitably ends up reconstructing Lesotho, sometimes almost unrecognizably, as a generic ‘LDC’ – </w:t>
      </w:r>
      <w:r w:rsidRPr="00DC6D5C">
        <w:rPr>
          <w:rStyle w:val="StyleBoldUnderline"/>
          <w:rFonts w:ascii="Times" w:hAnsi="Times"/>
        </w:rPr>
        <w:t xml:space="preserve">a country with all the right deficiencies, the sort that </w:t>
      </w:r>
      <w:r w:rsidRPr="001029AF">
        <w:rPr>
          <w:rFonts w:ascii="Times" w:hAnsi="Times"/>
          <w:sz w:val="14"/>
        </w:rPr>
        <w:t>‘</w:t>
      </w:r>
      <w:r w:rsidRPr="00DC6D5C">
        <w:rPr>
          <w:rStyle w:val="StyleBoldUnderline"/>
          <w:rFonts w:ascii="Times" w:hAnsi="Times"/>
        </w:rPr>
        <w:t>development’ institutions can easily and productively latch on to</w:t>
      </w:r>
      <w:proofErr w:type="gramStart"/>
      <w:r w:rsidRPr="00DC6D5C">
        <w:rPr>
          <w:rStyle w:val="StyleBoldUnderline"/>
          <w:rFonts w:ascii="Times" w:hAnsi="Times"/>
        </w:rPr>
        <w:t>.</w:t>
      </w:r>
      <w:r w:rsidRPr="001029AF">
        <w:rPr>
          <w:rFonts w:ascii="Times" w:hAnsi="Times"/>
          <w:sz w:val="14"/>
        </w:rPr>
        <w:t xml:space="preserve"> </w:t>
      </w:r>
      <w:proofErr w:type="gramEnd"/>
      <w:r w:rsidRPr="001029AF">
        <w:rPr>
          <w:rFonts w:ascii="Times" w:hAnsi="Times"/>
          <w:sz w:val="14"/>
        </w:rPr>
        <w:t>The homogenizing results of such representations can be almost comical—many reports on Lesotho look as though they would work nearly as well with the word ‘Nepal’ systematically substituted for ‘</w:t>
      </w:r>
      <w:proofErr w:type="spellStart"/>
      <w:r w:rsidRPr="001029AF">
        <w:rPr>
          <w:rFonts w:ascii="Times" w:hAnsi="Times"/>
          <w:sz w:val="14"/>
        </w:rPr>
        <w:t>Lesotho.In</w:t>
      </w:r>
      <w:proofErr w:type="spellEnd"/>
      <w:r w:rsidRPr="001029AF">
        <w:rPr>
          <w:rFonts w:ascii="Times" w:hAnsi="Times"/>
          <w:sz w:val="14"/>
        </w:rPr>
        <w:t xml:space="preserve"> addition, </w:t>
      </w:r>
      <w:r w:rsidRPr="00DC6D5C">
        <w:rPr>
          <w:rStyle w:val="StyleBoldUnderline"/>
          <w:rFonts w:ascii="Times" w:hAnsi="Times"/>
        </w:rPr>
        <w:t xml:space="preserve">development effects </w:t>
      </w:r>
      <w:proofErr w:type="spellStart"/>
      <w:r w:rsidRPr="00DC6D5C">
        <w:rPr>
          <w:rStyle w:val="StyleBoldUnderline"/>
          <w:rFonts w:ascii="Times" w:hAnsi="Times"/>
        </w:rPr>
        <w:t>depoliticization</w:t>
      </w:r>
      <w:proofErr w:type="spellEnd"/>
      <w:r w:rsidRPr="00DC6D5C">
        <w:rPr>
          <w:rStyle w:val="StyleBoldUnderline"/>
          <w:rFonts w:ascii="Times" w:hAnsi="Times"/>
        </w:rPr>
        <w:t xml:space="preserve"> in the manner described by Marx by displacing development programs from meaningful public engagement</w:t>
      </w:r>
      <w:proofErr w:type="gramStart"/>
      <w:r w:rsidRPr="001029AF">
        <w:rPr>
          <w:rFonts w:ascii="Times" w:hAnsi="Times"/>
          <w:sz w:val="14"/>
        </w:rPr>
        <w:t xml:space="preserve">. </w:t>
      </w:r>
      <w:proofErr w:type="gramEnd"/>
      <w:r w:rsidRPr="001029AF">
        <w:rPr>
          <w:rFonts w:ascii="Times" w:hAnsi="Times"/>
          <w:sz w:val="14"/>
        </w:rPr>
        <w:t xml:space="preserve">Writing specifically of Lesotho, James Ferguson argues, “The short answer to the question of what </w:t>
      </w:r>
      <w:r w:rsidRPr="00DC6D5C">
        <w:rPr>
          <w:rStyle w:val="StyleBoldUnderline"/>
          <w:rFonts w:ascii="Times" w:hAnsi="Times"/>
        </w:rPr>
        <w:t>the ‘development’ apparatus in Lesotho does, then, is found in the book’s title: it is an “anti-politics machine,’ depoliticizing everything it touches, everywhere whisking political realities out of sight, all the while performing, almost unnoticed, its own pre-eminently political, operation of expanding state powe</w:t>
      </w:r>
      <w:r w:rsidRPr="001029AF">
        <w:rPr>
          <w:rFonts w:ascii="Times" w:hAnsi="Times"/>
          <w:sz w:val="14"/>
        </w:rPr>
        <w:t>r.</w:t>
      </w:r>
      <w:proofErr w:type="gramStart"/>
      <w:r w:rsidRPr="001029AF">
        <w:rPr>
          <w:rFonts w:ascii="Times" w:hAnsi="Times"/>
          <w:sz w:val="14"/>
        </w:rPr>
        <w:t>”</w:t>
      </w:r>
      <w:proofErr w:type="gramEnd"/>
      <w:r w:rsidRPr="001029AF">
        <w:rPr>
          <w:rFonts w:ascii="Times" w:hAnsi="Times"/>
          <w:sz w:val="14"/>
        </w:rPr>
        <w:t>13 Ferguson writes, “political and structural causes of poverty in Lesotho are systematically erased and replaced with technical ones, and the ‘modern’, capitalist, industrialized nature of society is systematically understated or concealed.</w:t>
      </w:r>
      <w:proofErr w:type="gramStart"/>
      <w:r w:rsidRPr="001029AF">
        <w:rPr>
          <w:rFonts w:ascii="Times" w:hAnsi="Times"/>
          <w:sz w:val="14"/>
        </w:rPr>
        <w:t xml:space="preserve">”14  </w:t>
      </w:r>
      <w:r w:rsidRPr="00DC6D5C">
        <w:rPr>
          <w:rStyle w:val="StyleBoldUnderline"/>
          <w:rFonts w:ascii="Times" w:hAnsi="Times"/>
          <w:highlight w:val="yellow"/>
        </w:rPr>
        <w:t>Development</w:t>
      </w:r>
      <w:proofErr w:type="gramEnd"/>
      <w:r w:rsidRPr="00DC6D5C">
        <w:rPr>
          <w:rStyle w:val="StyleBoldUnderline"/>
          <w:rFonts w:ascii="Times" w:hAnsi="Times"/>
          <w:highlight w:val="yellow"/>
        </w:rPr>
        <w:t xml:space="preserve"> programs are produced and carried out in an ahistorical, technocratic manner, which results in an increase of </w:t>
      </w:r>
      <w:proofErr w:type="spellStart"/>
      <w:r w:rsidRPr="00DC6D5C">
        <w:rPr>
          <w:rStyle w:val="StyleBoldUnderline"/>
          <w:rFonts w:ascii="Times" w:hAnsi="Times"/>
          <w:highlight w:val="yellow"/>
        </w:rPr>
        <w:t>governmentality</w:t>
      </w:r>
      <w:proofErr w:type="spellEnd"/>
      <w:r w:rsidRPr="00DC6D5C">
        <w:rPr>
          <w:rStyle w:val="StyleBoldUnderline"/>
          <w:rFonts w:ascii="Times" w:hAnsi="Times"/>
          <w:highlight w:val="yellow"/>
        </w:rPr>
        <w:t xml:space="preserve"> and wealth usurpation</w:t>
      </w:r>
      <w:r w:rsidRPr="00DC6D5C">
        <w:rPr>
          <w:rStyle w:val="StyleBoldUnderline"/>
          <w:rFonts w:ascii="Times" w:hAnsi="Times"/>
        </w:rPr>
        <w:t xml:space="preserve"> for those who create the institutions of development. </w:t>
      </w:r>
      <w:r w:rsidRPr="001029AF">
        <w:rPr>
          <w:rFonts w:ascii="Times" w:hAnsi="Times"/>
          <w:sz w:val="14"/>
        </w:rPr>
        <w:t xml:space="preserve">Ferguson writes, </w:t>
      </w:r>
      <w:proofErr w:type="gramStart"/>
      <w:r w:rsidRPr="001029AF">
        <w:rPr>
          <w:rFonts w:ascii="Times" w:hAnsi="Times"/>
          <w:sz w:val="14"/>
        </w:rPr>
        <w:t>For</w:t>
      </w:r>
      <w:proofErr w:type="gramEnd"/>
      <w:r w:rsidRPr="001029AF">
        <w:rPr>
          <w:rFonts w:ascii="Times" w:hAnsi="Times"/>
          <w:sz w:val="14"/>
        </w:rPr>
        <w:t xml:space="preserve"> while we have seen that ‘</w:t>
      </w:r>
      <w:r w:rsidRPr="00DC6D5C">
        <w:rPr>
          <w:rStyle w:val="StyleBoldUnderline"/>
          <w:rFonts w:ascii="Times" w:hAnsi="Times"/>
          <w:highlight w:val="yellow"/>
        </w:rPr>
        <w:t>development’ projects…may end up working to expand the power of the state, and while they claim to address the problems of poverty and deprivation,</w:t>
      </w:r>
      <w:r w:rsidRPr="001029AF">
        <w:rPr>
          <w:rFonts w:ascii="Times" w:hAnsi="Times"/>
          <w:sz w:val="14"/>
        </w:rPr>
        <w:t xml:space="preserve"> in neither guise does the ‘development’ industry allow its role to be formulated as a political one. </w:t>
      </w:r>
      <w:r w:rsidRPr="00DC6D5C">
        <w:rPr>
          <w:rStyle w:val="StyleBoldUnderline"/>
          <w:rFonts w:ascii="Times" w:hAnsi="Times"/>
          <w:highlight w:val="yellow"/>
        </w:rPr>
        <w:t xml:space="preserve">By </w:t>
      </w:r>
      <w:r w:rsidRPr="00DC6D5C">
        <w:rPr>
          <w:rStyle w:val="StyleBoldUnderline"/>
          <w:rFonts w:ascii="Times" w:hAnsi="Times"/>
        </w:rPr>
        <w:t xml:space="preserve">uncompromisingly </w:t>
      </w:r>
      <w:r w:rsidRPr="00DC6D5C">
        <w:rPr>
          <w:rStyle w:val="StyleBoldUnderline"/>
          <w:rFonts w:ascii="Times" w:hAnsi="Times"/>
          <w:highlight w:val="yellow"/>
        </w:rPr>
        <w:t>reducing poverty to a technical problem and by promising technical solutions to the sufferings of powerless and oppressed people, the hegemonic problematic of ‘development’ is the principle means through which the problem of poverty is depoliticized in the world today…</w:t>
      </w:r>
      <w:r w:rsidRPr="00DC6D5C">
        <w:rPr>
          <w:rStyle w:val="StyleBoldUnderline"/>
          <w:rFonts w:ascii="Times" w:hAnsi="Times"/>
        </w:rPr>
        <w:t xml:space="preserve">The instrumental effect, then, is two-fold: </w:t>
      </w:r>
      <w:r w:rsidRPr="00DC6D5C">
        <w:rPr>
          <w:rStyle w:val="StyleBoldUnderline"/>
          <w:rFonts w:ascii="Times" w:hAnsi="Times"/>
          <w:highlight w:val="yellow"/>
        </w:rPr>
        <w:t>alongside the institutional effect of expanding bureaucratic state power is the conceptual or ideological effect of depoliticizing both poverty and the state</w:t>
      </w:r>
      <w:r w:rsidRPr="00DC6D5C">
        <w:rPr>
          <w:rStyle w:val="StyleBoldUnderline"/>
          <w:rFonts w:ascii="Times" w:hAnsi="Times"/>
        </w:rPr>
        <w:t>.15</w:t>
      </w:r>
    </w:p>
    <w:p w14:paraId="1BBC4D97" w14:textId="77777777" w:rsidR="00BB1B0B" w:rsidRPr="00DC6D5C" w:rsidRDefault="00BB1B0B" w:rsidP="00651032">
      <w:pPr>
        <w:rPr>
          <w:rStyle w:val="StyleBoldUnderline"/>
          <w:rFonts w:ascii="Times" w:hAnsi="Times"/>
        </w:rPr>
      </w:pPr>
    </w:p>
    <w:p w14:paraId="4439CB74" w14:textId="2828B461" w:rsidR="00BB1B0B" w:rsidRPr="00DC6D5C" w:rsidRDefault="00BB1B0B" w:rsidP="00BB1B0B">
      <w:pPr>
        <w:pStyle w:val="Heading3"/>
        <w:rPr>
          <w:rFonts w:ascii="Times" w:hAnsi="Times"/>
        </w:rPr>
      </w:pPr>
      <w:r w:rsidRPr="00DC6D5C">
        <w:rPr>
          <w:rFonts w:ascii="Times" w:hAnsi="Times"/>
        </w:rPr>
        <w:lastRenderedPageBreak/>
        <w:t>Student Exchange</w:t>
      </w:r>
    </w:p>
    <w:p w14:paraId="73830E46" w14:textId="213277C0" w:rsidR="00BB1B0B" w:rsidRPr="00DC6D5C" w:rsidRDefault="00BB1B0B" w:rsidP="00BB1B0B">
      <w:pPr>
        <w:pStyle w:val="Heading4"/>
        <w:rPr>
          <w:rFonts w:ascii="Times" w:hAnsi="Times"/>
        </w:rPr>
      </w:pPr>
      <w:r w:rsidRPr="00DC6D5C">
        <w:rPr>
          <w:rFonts w:ascii="Times" w:hAnsi="Times"/>
        </w:rPr>
        <w:t xml:space="preserve">Student exchange programs are grounded in unequal power relations. </w:t>
      </w:r>
    </w:p>
    <w:p w14:paraId="3C9CA67C" w14:textId="399DEC83" w:rsidR="00BB1B0B" w:rsidRPr="00DC6D5C" w:rsidRDefault="00BB1B0B" w:rsidP="00C02EAA">
      <w:pPr>
        <w:rPr>
          <w:rStyle w:val="StyleStyleBold12pt"/>
          <w:rFonts w:ascii="Times" w:hAnsi="Times"/>
        </w:rPr>
      </w:pPr>
      <w:r w:rsidRPr="00DC6D5C">
        <w:rPr>
          <w:rStyle w:val="StyleStyleBold12pt"/>
          <w:rFonts w:ascii="Times" w:hAnsi="Times"/>
        </w:rPr>
        <w:t xml:space="preserve">Kramer 13 </w:t>
      </w:r>
    </w:p>
    <w:p w14:paraId="05C7834D" w14:textId="7A874237" w:rsidR="00BB1B0B" w:rsidRPr="00DC6D5C" w:rsidRDefault="00BB1B0B" w:rsidP="00C02EAA">
      <w:pPr>
        <w:rPr>
          <w:rFonts w:ascii="Times" w:hAnsi="Times"/>
        </w:rPr>
      </w:pPr>
      <w:r w:rsidRPr="00DC6D5C">
        <w:rPr>
          <w:rFonts w:ascii="Times" w:hAnsi="Times"/>
        </w:rPr>
        <w:t>[Paul; an associate professor of history at the Vanderbilt University</w:t>
      </w:r>
      <w:proofErr w:type="gramStart"/>
      <w:r w:rsidRPr="00DC6D5C">
        <w:rPr>
          <w:rFonts w:ascii="Times" w:hAnsi="Times"/>
        </w:rPr>
        <w:t xml:space="preserve">. </w:t>
      </w:r>
      <w:proofErr w:type="gramEnd"/>
      <w:r w:rsidRPr="00DC6D5C">
        <w:rPr>
          <w:rFonts w:ascii="Times" w:hAnsi="Times"/>
        </w:rPr>
        <w:t>“ International students and U.S. global power in the 20th century; http://www.japanfocus.org/-Paul_A_-Kramer/3289  //: JW JEDI]</w:t>
      </w:r>
    </w:p>
    <w:p w14:paraId="5204DBCA" w14:textId="77777777" w:rsidR="00BB1B0B" w:rsidRPr="00DC6D5C" w:rsidRDefault="00BB1B0B" w:rsidP="00BB1B0B">
      <w:pPr>
        <w:shd w:val="clear" w:color="auto" w:fill="FFFFFF"/>
        <w:rPr>
          <w:rFonts w:ascii="Times" w:hAnsi="Times"/>
          <w:sz w:val="12"/>
        </w:rPr>
      </w:pPr>
    </w:p>
    <w:p w14:paraId="2DE54F80" w14:textId="6CAFDAB0" w:rsidR="00BB1B0B" w:rsidRPr="00DC6D5C" w:rsidRDefault="00BB1B0B" w:rsidP="00C02EAA">
      <w:pPr>
        <w:shd w:val="clear" w:color="auto" w:fill="FFFFFF"/>
        <w:rPr>
          <w:rFonts w:ascii="Times" w:hAnsi="Times"/>
          <w:sz w:val="16"/>
        </w:rPr>
      </w:pPr>
      <w:r w:rsidRPr="00DC6D5C">
        <w:rPr>
          <w:rFonts w:ascii="Times" w:eastAsia="Times New Roman" w:hAnsi="Times"/>
          <w:color w:val="000000"/>
          <w:sz w:val="16"/>
          <w:szCs w:val="17"/>
        </w:rPr>
        <w:t>“</w:t>
      </w:r>
      <w:r w:rsidRPr="00DC6D5C">
        <w:rPr>
          <w:rFonts w:ascii="Times" w:eastAsia="Times New Roman" w:hAnsi="Times"/>
          <w:color w:val="000000"/>
          <w:sz w:val="16"/>
          <w:szCs w:val="16"/>
        </w:rPr>
        <w:t xml:space="preserve">Exchange” also telegraphs a sense of equality, mutuality and </w:t>
      </w:r>
      <w:proofErr w:type="gramStart"/>
      <w:r w:rsidRPr="00DC6D5C">
        <w:rPr>
          <w:rFonts w:ascii="Times" w:eastAsia="Times New Roman" w:hAnsi="Times"/>
          <w:color w:val="000000"/>
          <w:sz w:val="16"/>
          <w:szCs w:val="16"/>
        </w:rPr>
        <w:t>gift-giving</w:t>
      </w:r>
      <w:proofErr w:type="gramEnd"/>
      <w:r w:rsidRPr="00DC6D5C">
        <w:rPr>
          <w:rFonts w:ascii="Times" w:eastAsia="Times New Roman" w:hAnsi="Times"/>
          <w:color w:val="000000"/>
          <w:sz w:val="16"/>
          <w:szCs w:val="16"/>
        </w:rPr>
        <w:t>.  But if the programs by and large did not involve geographic exchanges, neither were they exchanges in their cultural economics, either.  While, for example, the organizers of “educational exchange” often hoped for visiting students’ conversion or transformation through their encounters with American culture and institutions, one searches in vain for affirmative descriptions of the radical changes that visiting students would introduce to American society in return.</w:t>
      </w:r>
      <w:r w:rsidRPr="00DC6D5C">
        <w:rPr>
          <w:rFonts w:ascii="Times" w:eastAsia="Times New Roman" w:hAnsi="Times"/>
          <w:color w:val="000000"/>
          <w:sz w:val="16"/>
          <w:szCs w:val="17"/>
        </w:rPr>
        <w:t xml:space="preserve">  </w:t>
      </w:r>
      <w:r w:rsidRPr="00DC6D5C">
        <w:rPr>
          <w:rStyle w:val="StyleBoldUnderline"/>
          <w:rFonts w:ascii="Times" w:hAnsi="Times"/>
        </w:rPr>
        <w:t>Where “exchanges” between Americans and foreign students were sketched, they were deeply asymmetrical.  At most, Americans were to gain from these encounters a less “provincial” approach to the world; foreign students were, by contrast, expected to take away core lessons about the way their own societies’ politics, economics and culture should be organized.</w:t>
      </w:r>
      <w:r w:rsidRPr="00DC6D5C">
        <w:rPr>
          <w:rFonts w:ascii="Times" w:eastAsia="Times New Roman" w:hAnsi="Times"/>
          <w:color w:val="000000"/>
          <w:sz w:val="16"/>
          <w:szCs w:val="17"/>
        </w:rPr>
        <w:t xml:space="preserve">  </w:t>
      </w:r>
      <w:r w:rsidRPr="00DC6D5C">
        <w:rPr>
          <w:rFonts w:ascii="Times" w:eastAsia="Times New Roman" w:hAnsi="Times"/>
          <w:color w:val="000000"/>
          <w:sz w:val="16"/>
          <w:szCs w:val="16"/>
        </w:rPr>
        <w:t xml:space="preserve">Clifford </w:t>
      </w:r>
      <w:proofErr w:type="spellStart"/>
      <w:r w:rsidRPr="00DC6D5C">
        <w:rPr>
          <w:rFonts w:ascii="Times" w:eastAsia="Times New Roman" w:hAnsi="Times"/>
          <w:color w:val="000000"/>
          <w:sz w:val="16"/>
          <w:szCs w:val="16"/>
        </w:rPr>
        <w:t>Ketzel’s</w:t>
      </w:r>
      <w:proofErr w:type="spellEnd"/>
      <w:r w:rsidRPr="00DC6D5C">
        <w:rPr>
          <w:rFonts w:ascii="Times" w:eastAsia="Times New Roman" w:hAnsi="Times"/>
          <w:color w:val="000000"/>
          <w:sz w:val="16"/>
          <w:szCs w:val="16"/>
        </w:rPr>
        <w:t xml:space="preserve"> insight, in a 1955 dissertation on the State Department’s “foreign leader” program, can easily be applied to cultural and educational “exchanges” more generally</w:t>
      </w:r>
      <w:proofErr w:type="gramStart"/>
      <w:r w:rsidRPr="00DC6D5C">
        <w:rPr>
          <w:rFonts w:ascii="Times" w:eastAsia="Times New Roman" w:hAnsi="Times"/>
          <w:color w:val="000000"/>
          <w:sz w:val="16"/>
          <w:szCs w:val="16"/>
        </w:rPr>
        <w:t>:</w:t>
      </w:r>
      <w:r w:rsidRPr="00DC6D5C">
        <w:rPr>
          <w:rFonts w:ascii="Times" w:eastAsia="Times New Roman" w:hAnsi="Times"/>
          <w:color w:val="000000"/>
          <w:sz w:val="12"/>
          <w:szCs w:val="16"/>
        </w:rPr>
        <w:t>¶</w:t>
      </w:r>
      <w:proofErr w:type="gramEnd"/>
      <w:r w:rsidRPr="00DC6D5C">
        <w:rPr>
          <w:rFonts w:ascii="Times" w:eastAsia="Times New Roman" w:hAnsi="Times"/>
          <w:color w:val="000000"/>
          <w:sz w:val="16"/>
          <w:szCs w:val="16"/>
        </w:rPr>
        <w:t xml:space="preserve"> With the exception of many professor and teacher exchanges, the other programs are predominantly ‘one-way streets,’ </w:t>
      </w:r>
      <w:proofErr w:type="spellStart"/>
      <w:r w:rsidRPr="00DC6D5C">
        <w:rPr>
          <w:rFonts w:ascii="Times" w:eastAsia="Times New Roman" w:hAnsi="Times"/>
          <w:color w:val="000000"/>
          <w:sz w:val="16"/>
          <w:szCs w:val="16"/>
        </w:rPr>
        <w:t>i</w:t>
      </w:r>
      <w:proofErr w:type="spellEnd"/>
      <w:r w:rsidRPr="00DC6D5C">
        <w:rPr>
          <w:rFonts w:ascii="Times" w:eastAsia="Times New Roman" w:hAnsi="Times"/>
          <w:color w:val="000000"/>
          <w:sz w:val="16"/>
          <w:szCs w:val="16"/>
        </w:rPr>
        <w:t>. e., they primarily encourage the export of American technical knowledge and the development of better understanding and more friendly attitudes toward the United States.  Only secondarily, if at all, are they concerned with the understanding of other nations or the import of technical skills and cultural values from which the United States, as a nation, might profit.</w:t>
      </w:r>
      <w:r w:rsidRPr="00DC6D5C">
        <w:rPr>
          <w:rFonts w:ascii="Times" w:eastAsia="Times New Roman" w:hAnsi="Times"/>
          <w:color w:val="000000"/>
          <w:sz w:val="16"/>
          <w:szCs w:val="16"/>
          <w:vertAlign w:val="superscript"/>
        </w:rPr>
        <w:t>14</w:t>
      </w:r>
      <w:r w:rsidRPr="00DC6D5C">
        <w:rPr>
          <w:rFonts w:ascii="Times" w:eastAsia="Times New Roman" w:hAnsi="Times"/>
          <w:color w:val="000000"/>
          <w:sz w:val="12"/>
          <w:szCs w:val="16"/>
        </w:rPr>
        <w:t>¶</w:t>
      </w:r>
      <w:r w:rsidRPr="00DC6D5C">
        <w:rPr>
          <w:rFonts w:ascii="Times" w:eastAsia="Times New Roman" w:hAnsi="Times"/>
          <w:color w:val="000000"/>
          <w:sz w:val="16"/>
          <w:szCs w:val="16"/>
        </w:rPr>
        <w:t xml:space="preserve"> Stripping away the ideological idiom of “exchange” and examining how these projects were actually structured, one finds instead a set of three interlocking principles in play which proved remarkably resilient across time, across lines of sectarian and secular politics and across private and state sponsorship</w:t>
      </w:r>
      <w:r w:rsidRPr="00DC6D5C">
        <w:rPr>
          <w:rFonts w:ascii="Times" w:eastAsia="Times New Roman" w:hAnsi="Times"/>
          <w:color w:val="000000"/>
          <w:sz w:val="16"/>
          <w:szCs w:val="17"/>
        </w:rPr>
        <w:t xml:space="preserve">.  </w:t>
      </w:r>
      <w:r w:rsidRPr="00DC6D5C">
        <w:rPr>
          <w:rStyle w:val="StyleBoldUnderline"/>
          <w:rFonts w:ascii="Times" w:hAnsi="Times"/>
        </w:rPr>
        <w:t xml:space="preserve">The principle of selection involved the choosing of “representatives” from among what was believed to be another society’s future “directing” or “leading” class of political, cultural and intellectual elites, a process commonly understood not as selection but as “identification,” that is, the politically-neutral recognition of worth and leadership capacity on the basis of universally agreed-upon criteria.  </w:t>
      </w:r>
      <w:r w:rsidRPr="00DC6D5C">
        <w:rPr>
          <w:rFonts w:ascii="Times" w:eastAsia="Times New Roman" w:hAnsi="Times"/>
          <w:color w:val="000000"/>
          <w:sz w:val="16"/>
          <w:szCs w:val="16"/>
        </w:rPr>
        <w:t xml:space="preserve">The principle of diffusion involved the assumption that foreign students would return home and, both consciously or not, spread U. S. practices and institutions, values and goods.  To the extent that this diffusion was anticipated to travel not only outward from the United States </w:t>
      </w:r>
      <w:proofErr w:type="gramStart"/>
      <w:r w:rsidRPr="00DC6D5C">
        <w:rPr>
          <w:rFonts w:ascii="Times" w:eastAsia="Times New Roman" w:hAnsi="Times"/>
          <w:color w:val="000000"/>
          <w:sz w:val="16"/>
          <w:szCs w:val="16"/>
        </w:rPr>
        <w:t>but</w:t>
      </w:r>
      <w:proofErr w:type="gramEnd"/>
      <w:r w:rsidRPr="00DC6D5C">
        <w:rPr>
          <w:rFonts w:ascii="Times" w:eastAsia="Times New Roman" w:hAnsi="Times"/>
          <w:color w:val="000000"/>
          <w:sz w:val="16"/>
          <w:szCs w:val="16"/>
        </w:rPr>
        <w:t xml:space="preserve"> downward across the social scale of students’ home societies, it presumed and encouraged a vertical, top-down and authoritarian model of society.  Third, the principle of legitimation involved the expectation that</w:t>
      </w:r>
      <w:r w:rsidRPr="00DC6D5C">
        <w:rPr>
          <w:rFonts w:ascii="Times" w:eastAsia="Times New Roman" w:hAnsi="Times"/>
          <w:color w:val="000000"/>
          <w:sz w:val="16"/>
          <w:szCs w:val="17"/>
        </w:rPr>
        <w:t xml:space="preserve"> </w:t>
      </w:r>
      <w:r w:rsidRPr="00DC6D5C">
        <w:rPr>
          <w:rStyle w:val="StyleBoldUnderline"/>
          <w:rFonts w:ascii="Times" w:hAnsi="Times"/>
        </w:rPr>
        <w:t>foreign students would, through their accounts of American life, play a favorable and vital role in aligning public opinion in their home societies towards the United States</w:t>
      </w:r>
      <w:proofErr w:type="gramStart"/>
      <w:r w:rsidRPr="00DC6D5C">
        <w:rPr>
          <w:rStyle w:val="StyleBoldUnderline"/>
          <w:rFonts w:ascii="Times" w:hAnsi="Times"/>
          <w:sz w:val="16"/>
          <w:szCs w:val="16"/>
        </w:rPr>
        <w:t>.</w:t>
      </w:r>
      <w:r w:rsidRPr="00DC6D5C">
        <w:rPr>
          <w:rStyle w:val="StyleBoldUnderline"/>
          <w:rFonts w:ascii="Times" w:hAnsi="Times"/>
          <w:b w:val="0"/>
          <w:sz w:val="12"/>
          <w:szCs w:val="16"/>
          <w:u w:val="none"/>
        </w:rPr>
        <w:t>¶</w:t>
      </w:r>
      <w:proofErr w:type="gramEnd"/>
      <w:r w:rsidRPr="00DC6D5C">
        <w:rPr>
          <w:rFonts w:ascii="Times" w:eastAsia="Times New Roman" w:hAnsi="Times"/>
          <w:color w:val="000000"/>
          <w:sz w:val="16"/>
          <w:szCs w:val="16"/>
        </w:rPr>
        <w:t xml:space="preserve"> Across the long 20th century, of course, these same objectives also drove thousands of Americans the other way, across U. S. national borders, as students, teachers, missionaries, officials, professionals, experts and technicians.</w:t>
      </w:r>
      <w:r w:rsidRPr="00DC6D5C">
        <w:rPr>
          <w:rFonts w:ascii="Times" w:eastAsia="Times New Roman" w:hAnsi="Times"/>
          <w:color w:val="000000"/>
          <w:sz w:val="16"/>
          <w:szCs w:val="16"/>
          <w:vertAlign w:val="superscript"/>
        </w:rPr>
        <w:t>15</w:t>
      </w:r>
      <w:r w:rsidRPr="00DC6D5C">
        <w:rPr>
          <w:rFonts w:ascii="Times" w:eastAsia="Times New Roman" w:hAnsi="Times"/>
          <w:color w:val="000000"/>
          <w:sz w:val="16"/>
          <w:szCs w:val="16"/>
        </w:rPr>
        <w:t xml:space="preserve">  While not the subject of the present account, their story is nonetheless intimately bound up with it: these mobile Americans were often decisive in constructing, shaping and maintaining the long-distance fields of interaction that would draw foreign students to U. S. colleges and universities: “identifying” potential student-leaders abroad; training them in the language skills required for study in the United States; familiarizing them with (often idealized) accounts of American society and education; recruiting them for admission to U. S. educational institutions; and ultimately, helping to evaluate their “success” (however it was defined) as agents of diffusion and legitimation upon their return home.  It was this dynamic of selection and recruitment—at the intersection between “outward” and “inward” migrations—that tended to give educational networks a tight-knit and even </w:t>
      </w:r>
      <w:proofErr w:type="spellStart"/>
      <w:r w:rsidRPr="00DC6D5C">
        <w:rPr>
          <w:rFonts w:ascii="Times" w:eastAsia="Times New Roman" w:hAnsi="Times"/>
          <w:color w:val="000000"/>
          <w:sz w:val="16"/>
          <w:szCs w:val="16"/>
        </w:rPr>
        <w:t>personalist</w:t>
      </w:r>
      <w:proofErr w:type="spellEnd"/>
      <w:r w:rsidRPr="00DC6D5C">
        <w:rPr>
          <w:rFonts w:ascii="Times" w:eastAsia="Times New Roman" w:hAnsi="Times"/>
          <w:color w:val="000000"/>
          <w:sz w:val="16"/>
          <w:szCs w:val="16"/>
        </w:rPr>
        <w:t xml:space="preserve"> character, a globalism of connected localities.</w:t>
      </w:r>
      <w:r w:rsidR="00C02EAA" w:rsidRPr="00DC6D5C">
        <w:rPr>
          <w:rFonts w:ascii="Times" w:hAnsi="Times"/>
          <w:sz w:val="16"/>
        </w:rPr>
        <w:t xml:space="preserve"> </w:t>
      </w:r>
    </w:p>
    <w:p w14:paraId="5127B92A" w14:textId="135FC66C" w:rsidR="00BB1B0B" w:rsidRPr="00DC6D5C" w:rsidRDefault="00BB1B0B" w:rsidP="00BB1B0B">
      <w:pPr>
        <w:pStyle w:val="Heading3"/>
        <w:rPr>
          <w:rFonts w:ascii="Times" w:hAnsi="Times"/>
        </w:rPr>
      </w:pPr>
      <w:r w:rsidRPr="00DC6D5C">
        <w:rPr>
          <w:rFonts w:ascii="Times" w:hAnsi="Times"/>
        </w:rPr>
        <w:lastRenderedPageBreak/>
        <w:t xml:space="preserve">Sugar—Cuba </w:t>
      </w:r>
    </w:p>
    <w:p w14:paraId="5ABB11CD" w14:textId="711A2FF8" w:rsidR="00BB1B0B" w:rsidRPr="00DC6D5C" w:rsidRDefault="00BB1B0B" w:rsidP="00BB1B0B">
      <w:pPr>
        <w:pStyle w:val="Heading4"/>
        <w:rPr>
          <w:rFonts w:ascii="Times" w:hAnsi="Times"/>
        </w:rPr>
      </w:pPr>
      <w:r w:rsidRPr="00DC6D5C">
        <w:rPr>
          <w:rFonts w:ascii="Times" w:hAnsi="Times"/>
          <w:sz w:val="16"/>
        </w:rPr>
        <w:br/>
      </w:r>
      <w:r w:rsidRPr="00DC6D5C">
        <w:rPr>
          <w:rFonts w:ascii="Times" w:hAnsi="Times"/>
        </w:rPr>
        <w:t>The US has historically justified intervention in Cuba through its sugar production.</w:t>
      </w:r>
    </w:p>
    <w:p w14:paraId="55A6D50A" w14:textId="77777777" w:rsidR="00BB1B0B" w:rsidRPr="00DC6D5C" w:rsidRDefault="00BB1B0B" w:rsidP="00BB1B0B">
      <w:pPr>
        <w:rPr>
          <w:rStyle w:val="StyleStyleBold12pt"/>
          <w:rFonts w:ascii="Times" w:hAnsi="Times"/>
        </w:rPr>
      </w:pPr>
      <w:r w:rsidRPr="00DC6D5C">
        <w:rPr>
          <w:rStyle w:val="StyleStyleBold12pt"/>
          <w:rFonts w:ascii="Times" w:hAnsi="Times"/>
        </w:rPr>
        <w:t xml:space="preserve">Dye ’98 </w:t>
      </w:r>
    </w:p>
    <w:p w14:paraId="7C47CC3A" w14:textId="77777777" w:rsidR="00BB1B0B" w:rsidRPr="00DC6D5C" w:rsidRDefault="00BB1B0B" w:rsidP="00BB1B0B">
      <w:pPr>
        <w:rPr>
          <w:rFonts w:ascii="Times" w:hAnsi="Times"/>
          <w:sz w:val="16"/>
          <w:szCs w:val="16"/>
        </w:rPr>
      </w:pPr>
      <w:r w:rsidRPr="00DC6D5C">
        <w:rPr>
          <w:rFonts w:ascii="Times" w:hAnsi="Times"/>
          <w:sz w:val="16"/>
          <w:szCs w:val="16"/>
        </w:rPr>
        <w:t>Alan Dye is Professor of Economics at Barnard College and an affiliate member of Columbia University’s Department of History and Institute of Latin American Studies</w:t>
      </w:r>
      <w:proofErr w:type="gramStart"/>
      <w:r w:rsidRPr="00DC6D5C">
        <w:rPr>
          <w:rFonts w:ascii="Times" w:hAnsi="Times"/>
          <w:sz w:val="16"/>
          <w:szCs w:val="16"/>
        </w:rPr>
        <w:t xml:space="preserve">. </w:t>
      </w:r>
      <w:proofErr w:type="gramEnd"/>
      <w:r w:rsidRPr="00DC6D5C">
        <w:rPr>
          <w:rFonts w:ascii="Times" w:hAnsi="Times"/>
          <w:sz w:val="16"/>
          <w:szCs w:val="16"/>
        </w:rPr>
        <w:t>He joined the Barnard faculty in 1995</w:t>
      </w:r>
      <w:proofErr w:type="gramStart"/>
      <w:r w:rsidRPr="00DC6D5C">
        <w:rPr>
          <w:rFonts w:ascii="Times" w:hAnsi="Times"/>
          <w:sz w:val="16"/>
          <w:szCs w:val="16"/>
        </w:rPr>
        <w:t xml:space="preserve">. </w:t>
      </w:r>
      <w:proofErr w:type="gramEnd"/>
      <w:r w:rsidRPr="00DC6D5C">
        <w:rPr>
          <w:rFonts w:ascii="Times" w:hAnsi="Times"/>
          <w:sz w:val="16"/>
          <w:szCs w:val="16"/>
        </w:rPr>
        <w:t>He has also held visiting positions at Yale University, the University of Michigan, and the Universidad de Carlos III de Madrid</w:t>
      </w:r>
      <w:proofErr w:type="gramStart"/>
      <w:r w:rsidRPr="00DC6D5C">
        <w:rPr>
          <w:rFonts w:ascii="Times" w:hAnsi="Times"/>
          <w:sz w:val="16"/>
          <w:szCs w:val="16"/>
        </w:rPr>
        <w:t xml:space="preserve">. </w:t>
      </w:r>
      <w:proofErr w:type="gramEnd"/>
      <w:r w:rsidRPr="00DC6D5C">
        <w:rPr>
          <w:rFonts w:ascii="Times" w:hAnsi="Times"/>
          <w:sz w:val="16"/>
          <w:szCs w:val="16"/>
        </w:rPr>
        <w:t>He specializes in economic history and institutions with emphasis on Latin America</w:t>
      </w:r>
      <w:proofErr w:type="gramStart"/>
      <w:r w:rsidRPr="00DC6D5C">
        <w:rPr>
          <w:rFonts w:ascii="Times" w:hAnsi="Times"/>
          <w:sz w:val="16"/>
          <w:szCs w:val="16"/>
        </w:rPr>
        <w:t>.¶</w:t>
      </w:r>
      <w:proofErr w:type="gramEnd"/>
      <w:r w:rsidRPr="00DC6D5C">
        <w:rPr>
          <w:rFonts w:ascii="Times" w:hAnsi="Times"/>
          <w:sz w:val="16"/>
          <w:szCs w:val="16"/>
        </w:rPr>
        <w:t xml:space="preserve"> Professor Dye’s teaching includes courses in the economic history of Latin America and Europe, and institutional economics applied to organizations, innovation and political economy. His current research focuses on the political economy of the institutions of trade protection and imperialism, with a current project on the relationship between prerevolutionary Cuba and the United </w:t>
      </w:r>
      <w:proofErr w:type="spellStart"/>
      <w:r w:rsidRPr="00DC6D5C">
        <w:rPr>
          <w:rFonts w:ascii="Times" w:hAnsi="Times"/>
          <w:sz w:val="16"/>
          <w:szCs w:val="16"/>
        </w:rPr>
        <w:t>States.Cuban</w:t>
      </w:r>
      <w:proofErr w:type="spellEnd"/>
      <w:r w:rsidRPr="00DC6D5C">
        <w:rPr>
          <w:rFonts w:ascii="Times" w:hAnsi="Times"/>
          <w:sz w:val="16"/>
          <w:szCs w:val="16"/>
        </w:rPr>
        <w:t xml:space="preserve"> Sugar in the Age of Mass Production: Technology and the Economics of the Sugar Central, 1899-1929</w:t>
      </w:r>
      <w:proofErr w:type="gramStart"/>
      <w:r w:rsidRPr="00DC6D5C">
        <w:rPr>
          <w:rFonts w:ascii="Times" w:hAnsi="Times"/>
          <w:sz w:val="16"/>
          <w:szCs w:val="16"/>
        </w:rPr>
        <w:t xml:space="preserve">. </w:t>
      </w:r>
      <w:proofErr w:type="gramEnd"/>
      <w:r w:rsidRPr="00DC6D5C">
        <w:rPr>
          <w:rFonts w:ascii="Times" w:hAnsi="Times"/>
          <w:sz w:val="16"/>
          <w:szCs w:val="16"/>
        </w:rPr>
        <w:t>Stanford: Stanford University Press, 1998</w:t>
      </w:r>
      <w:proofErr w:type="gramStart"/>
      <w:r w:rsidRPr="00DC6D5C">
        <w:rPr>
          <w:rFonts w:ascii="Times" w:hAnsi="Times"/>
          <w:sz w:val="16"/>
          <w:szCs w:val="16"/>
        </w:rPr>
        <w:t xml:space="preserve">. </w:t>
      </w:r>
      <w:proofErr w:type="gramEnd"/>
      <w:r w:rsidRPr="00DC6D5C">
        <w:rPr>
          <w:rFonts w:ascii="Times" w:hAnsi="Times"/>
          <w:sz w:val="16"/>
          <w:szCs w:val="16"/>
        </w:rPr>
        <w:t>343</w:t>
      </w:r>
    </w:p>
    <w:p w14:paraId="6972C6FA" w14:textId="77777777" w:rsidR="00BB1B0B" w:rsidRPr="00DC6D5C" w:rsidRDefault="00BB1B0B" w:rsidP="00BB1B0B">
      <w:pPr>
        <w:rPr>
          <w:rStyle w:val="StyleBoldUnderline"/>
          <w:rFonts w:ascii="Times" w:hAnsi="Times"/>
        </w:rPr>
      </w:pPr>
      <w:r w:rsidRPr="00DC6D5C">
        <w:rPr>
          <w:rFonts w:ascii="Times" w:hAnsi="Times"/>
          <w:sz w:val="14"/>
        </w:rPr>
        <w:t xml:space="preserve">In the late nineteenth century, </w:t>
      </w:r>
      <w:r w:rsidRPr="00DC6D5C">
        <w:rPr>
          <w:rStyle w:val="StyleBoldUnderline"/>
          <w:rFonts w:ascii="Times" w:hAnsi="Times"/>
        </w:rPr>
        <w:t>a wave of innovation in industrial processes brought about a profound change in the size and structure of business enterprises across the world</w:t>
      </w:r>
      <w:proofErr w:type="gramStart"/>
      <w:r w:rsidRPr="00DC6D5C">
        <w:rPr>
          <w:rFonts w:ascii="Times" w:hAnsi="Times"/>
          <w:sz w:val="14"/>
        </w:rPr>
        <w:t xml:space="preserve">. </w:t>
      </w:r>
      <w:proofErr w:type="gramEnd"/>
      <w:r w:rsidRPr="00DC6D5C">
        <w:rPr>
          <w:rFonts w:ascii="Times" w:hAnsi="Times"/>
          <w:sz w:val="14"/>
        </w:rPr>
        <w:t>In most instances, the industries affected by the technical changes of the second industrial revolution and the organizational innovations of the accompanying managerial revolution centered in Europe and the United States</w:t>
      </w:r>
      <w:proofErr w:type="gramStart"/>
      <w:r w:rsidRPr="00DC6D5C">
        <w:rPr>
          <w:rFonts w:ascii="Times" w:hAnsi="Times"/>
          <w:sz w:val="14"/>
        </w:rPr>
        <w:t xml:space="preserve">. </w:t>
      </w:r>
      <w:proofErr w:type="gramEnd"/>
      <w:r w:rsidRPr="00DC6D5C">
        <w:rPr>
          <w:rFonts w:ascii="Times" w:hAnsi="Times"/>
          <w:sz w:val="14"/>
        </w:rPr>
        <w:t>In one industry they did not-sugar</w:t>
      </w:r>
      <w:proofErr w:type="gramStart"/>
      <w:r w:rsidRPr="00DC6D5C">
        <w:rPr>
          <w:rFonts w:ascii="Times" w:hAnsi="Times"/>
          <w:sz w:val="14"/>
        </w:rPr>
        <w:t xml:space="preserve">. </w:t>
      </w:r>
      <w:proofErr w:type="gramEnd"/>
      <w:r w:rsidRPr="00DC6D5C">
        <w:rPr>
          <w:rStyle w:val="StyleBoldUnderline"/>
          <w:rFonts w:ascii="Times" w:hAnsi="Times"/>
        </w:rPr>
        <w:t>Unlike most other tropical commodities, sugarcane could not be traded internationally in crude form to be processed in the industrial countries</w:t>
      </w:r>
      <w:proofErr w:type="gramStart"/>
      <w:r w:rsidRPr="00DC6D5C">
        <w:rPr>
          <w:rFonts w:ascii="Times" w:hAnsi="Times"/>
          <w:sz w:val="14"/>
        </w:rPr>
        <w:t xml:space="preserve">. </w:t>
      </w:r>
      <w:proofErr w:type="gramEnd"/>
      <w:r w:rsidRPr="00DC6D5C">
        <w:rPr>
          <w:rFonts w:ascii="Times" w:hAnsi="Times"/>
          <w:sz w:val="14"/>
        </w:rPr>
        <w:t>The economic value of sugarcane deteriorates if it is not processed immediately</w:t>
      </w:r>
      <w:proofErr w:type="gramStart"/>
      <w:r w:rsidRPr="00DC6D5C">
        <w:rPr>
          <w:rFonts w:ascii="Times" w:hAnsi="Times"/>
          <w:sz w:val="14"/>
        </w:rPr>
        <w:t xml:space="preserve">. </w:t>
      </w:r>
      <w:proofErr w:type="gramEnd"/>
      <w:r w:rsidRPr="00DC6D5C">
        <w:rPr>
          <w:rFonts w:ascii="Times" w:hAnsi="Times"/>
          <w:sz w:val="14"/>
        </w:rPr>
        <w:t>The fact imposed a different regimen on the industrialization and modernization of the cane sugar industry</w:t>
      </w:r>
      <w:proofErr w:type="gramStart"/>
      <w:r w:rsidRPr="00DC6D5C">
        <w:rPr>
          <w:rFonts w:ascii="Times" w:hAnsi="Times"/>
          <w:sz w:val="14"/>
        </w:rPr>
        <w:t xml:space="preserve">. </w:t>
      </w:r>
      <w:proofErr w:type="gramEnd"/>
      <w:r w:rsidRPr="00DC6D5C">
        <w:rPr>
          <w:rFonts w:ascii="Times" w:hAnsi="Times"/>
          <w:sz w:val="14"/>
        </w:rPr>
        <w:t>Modern sugar manufacturing technology was a product of this period</w:t>
      </w:r>
      <w:proofErr w:type="gramStart"/>
      <w:r w:rsidRPr="00DC6D5C">
        <w:rPr>
          <w:rFonts w:ascii="Times" w:hAnsi="Times"/>
          <w:sz w:val="14"/>
        </w:rPr>
        <w:t xml:space="preserve">. </w:t>
      </w:r>
      <w:proofErr w:type="gramEnd"/>
      <w:r w:rsidRPr="00DC6D5C">
        <w:rPr>
          <w:rFonts w:ascii="Times" w:hAnsi="Times"/>
          <w:sz w:val="14"/>
        </w:rPr>
        <w:t>It emerged after 1880 on the wave of innovations in industrial chemicals, becoming most noticeable first in the rising European beet sugar industry</w:t>
      </w:r>
      <w:proofErr w:type="gramStart"/>
      <w:r w:rsidRPr="00DC6D5C">
        <w:rPr>
          <w:rFonts w:ascii="Times" w:hAnsi="Times"/>
          <w:sz w:val="14"/>
        </w:rPr>
        <w:t xml:space="preserve">. </w:t>
      </w:r>
      <w:proofErr w:type="gramEnd"/>
      <w:r w:rsidRPr="00DC6D5C">
        <w:rPr>
          <w:rFonts w:ascii="Times" w:hAnsi="Times"/>
          <w:sz w:val="14"/>
        </w:rPr>
        <w:t>Its application to sugarcane was more promising, however, and it swiftly spread throughout the tropical world, settling where conditions proved to be best</w:t>
      </w:r>
      <w:proofErr w:type="gramStart"/>
      <w:r w:rsidRPr="00DC6D5C">
        <w:rPr>
          <w:rFonts w:ascii="Times" w:hAnsi="Times"/>
          <w:sz w:val="14"/>
        </w:rPr>
        <w:t xml:space="preserve">. </w:t>
      </w:r>
      <w:proofErr w:type="gramEnd"/>
      <w:r w:rsidRPr="00DC6D5C">
        <w:rPr>
          <w:rFonts w:ascii="Times" w:hAnsi="Times"/>
          <w:sz w:val="14"/>
        </w:rPr>
        <w:t>One of these places was Cuba, the largest Island in the Caribbean, already famous for its fertile cane soils and propitious climate</w:t>
      </w:r>
      <w:proofErr w:type="gramStart"/>
      <w:r w:rsidRPr="00DC6D5C">
        <w:rPr>
          <w:rFonts w:ascii="Times" w:hAnsi="Times"/>
          <w:sz w:val="14"/>
        </w:rPr>
        <w:t xml:space="preserve">. </w:t>
      </w:r>
      <w:proofErr w:type="gramEnd"/>
      <w:r w:rsidRPr="00DC6D5C">
        <w:rPr>
          <w:rFonts w:ascii="Times" w:hAnsi="Times"/>
          <w:sz w:val="14"/>
        </w:rPr>
        <w:t xml:space="preserve">In this new technical regime, </w:t>
      </w:r>
      <w:r w:rsidRPr="00DC6D5C">
        <w:rPr>
          <w:rStyle w:val="StyleBoldUnderline"/>
          <w:rFonts w:ascii="Times" w:hAnsi="Times"/>
        </w:rPr>
        <w:t>Cuba occupied the position as both the largest and the lowest-cost sugar producer in the world</w:t>
      </w:r>
      <w:proofErr w:type="gramStart"/>
      <w:r w:rsidRPr="00DC6D5C">
        <w:rPr>
          <w:rStyle w:val="StyleBoldUnderline"/>
          <w:rFonts w:ascii="Times" w:hAnsi="Times"/>
        </w:rPr>
        <w:t xml:space="preserve">. </w:t>
      </w:r>
      <w:proofErr w:type="gramEnd"/>
      <w:r w:rsidRPr="00DC6D5C">
        <w:rPr>
          <w:rFonts w:ascii="Times" w:hAnsi="Times"/>
          <w:sz w:val="14"/>
        </w:rPr>
        <w:t>Cuba produced between 25 and 30 percent of the world’s sugar from the 1840s to the 1870s</w:t>
      </w:r>
      <w:proofErr w:type="gramStart"/>
      <w:r w:rsidRPr="00DC6D5C">
        <w:rPr>
          <w:rFonts w:ascii="Times" w:hAnsi="Times"/>
          <w:sz w:val="14"/>
        </w:rPr>
        <w:t xml:space="preserve">. </w:t>
      </w:r>
      <w:proofErr w:type="gramEnd"/>
      <w:r w:rsidRPr="00DC6D5C">
        <w:rPr>
          <w:rFonts w:ascii="Times" w:hAnsi="Times"/>
          <w:sz w:val="14"/>
        </w:rPr>
        <w:t>After 1875, however, internal social unrest had caused the Cuban industry to stagnate and decline just as technical advances in European beet sugar challenged all major can sugar producers</w:t>
      </w:r>
      <w:proofErr w:type="gramStart"/>
      <w:r w:rsidRPr="00DC6D5C">
        <w:rPr>
          <w:rFonts w:ascii="Times" w:hAnsi="Times"/>
          <w:sz w:val="14"/>
        </w:rPr>
        <w:t xml:space="preserve">. </w:t>
      </w:r>
      <w:proofErr w:type="gramEnd"/>
      <w:r w:rsidRPr="00DC6D5C">
        <w:rPr>
          <w:rFonts w:ascii="Times" w:hAnsi="Times"/>
          <w:sz w:val="14"/>
        </w:rPr>
        <w:t>Recovery from Cuba came wings of technical progress</w:t>
      </w:r>
      <w:proofErr w:type="gramStart"/>
      <w:r w:rsidRPr="00DC6D5C">
        <w:rPr>
          <w:rFonts w:ascii="Times" w:hAnsi="Times"/>
          <w:sz w:val="14"/>
        </w:rPr>
        <w:t xml:space="preserve">. </w:t>
      </w:r>
      <w:proofErr w:type="gramEnd"/>
      <w:r w:rsidRPr="00DC6D5C">
        <w:rPr>
          <w:rFonts w:ascii="Times" w:hAnsi="Times"/>
          <w:sz w:val="14"/>
        </w:rPr>
        <w:t>By 1913, it was again producing more than 20 percent of the world’s sugar and about 30 percent of the world’s cane sugar</w:t>
      </w:r>
      <w:proofErr w:type="gramStart"/>
      <w:r w:rsidRPr="00DC6D5C">
        <w:rPr>
          <w:rFonts w:ascii="Times" w:hAnsi="Times"/>
          <w:sz w:val="14"/>
        </w:rPr>
        <w:t xml:space="preserve">. </w:t>
      </w:r>
      <w:proofErr w:type="gramEnd"/>
      <w:r w:rsidRPr="00DC6D5C">
        <w:rPr>
          <w:rFonts w:ascii="Times" w:hAnsi="Times"/>
          <w:sz w:val="14"/>
        </w:rPr>
        <w:t xml:space="preserve">In the </w:t>
      </w:r>
      <w:r w:rsidRPr="00DC6D5C">
        <w:rPr>
          <w:rStyle w:val="StyleBoldUnderline"/>
          <w:rFonts w:ascii="Times" w:hAnsi="Times"/>
        </w:rPr>
        <w:t>North American trading system it contributed a greater weight</w:t>
      </w:r>
      <w:proofErr w:type="gramStart"/>
      <w:r w:rsidRPr="00DC6D5C">
        <w:rPr>
          <w:rStyle w:val="StyleBoldUnderline"/>
          <w:rFonts w:ascii="Times" w:hAnsi="Times"/>
        </w:rPr>
        <w:t xml:space="preserve">. </w:t>
      </w:r>
      <w:proofErr w:type="gramEnd"/>
      <w:r w:rsidRPr="00DC6D5C">
        <w:rPr>
          <w:rStyle w:val="StyleBoldUnderline"/>
          <w:rFonts w:ascii="Times" w:hAnsi="Times"/>
        </w:rPr>
        <w:t>As the principal supplier of sugar to the United States, in some years it contributed over 60 percent of all sugar consumed in that rising economic power</w:t>
      </w:r>
      <w:proofErr w:type="gramStart"/>
      <w:r w:rsidRPr="00DC6D5C">
        <w:rPr>
          <w:rStyle w:val="StyleBoldUnderline"/>
          <w:rFonts w:ascii="Times" w:hAnsi="Times"/>
        </w:rPr>
        <w:t>.</w:t>
      </w:r>
      <w:r w:rsidRPr="00DC6D5C">
        <w:rPr>
          <w:rFonts w:ascii="Times" w:hAnsi="Times"/>
          <w:sz w:val="14"/>
        </w:rPr>
        <w:t xml:space="preserve"> </w:t>
      </w:r>
      <w:proofErr w:type="gramEnd"/>
      <w:r w:rsidRPr="00DC6D5C">
        <w:rPr>
          <w:rFonts w:ascii="Times" w:hAnsi="Times"/>
          <w:sz w:val="14"/>
        </w:rPr>
        <w:t xml:space="preserve">Less </w:t>
      </w:r>
      <w:proofErr w:type="gramStart"/>
      <w:r w:rsidRPr="00DC6D5C">
        <w:rPr>
          <w:rFonts w:ascii="Times" w:hAnsi="Times"/>
          <w:sz w:val="14"/>
        </w:rPr>
        <w:t>well-known</w:t>
      </w:r>
      <w:proofErr w:type="gramEnd"/>
      <w:r w:rsidRPr="00DC6D5C">
        <w:rPr>
          <w:rFonts w:ascii="Times" w:hAnsi="Times"/>
          <w:sz w:val="14"/>
        </w:rPr>
        <w:t xml:space="preserve"> is the importance of Cuban commerce to certain sectors of the United States. For example, from 1922 to 1926, Cuba was the United </w:t>
      </w:r>
      <w:proofErr w:type="spellStart"/>
      <w:r w:rsidRPr="00DC6D5C">
        <w:rPr>
          <w:rFonts w:ascii="Times" w:hAnsi="Times"/>
          <w:sz w:val="14"/>
        </w:rPr>
        <w:t>States’s</w:t>
      </w:r>
      <w:proofErr w:type="spellEnd"/>
      <w:r w:rsidRPr="00DC6D5C">
        <w:rPr>
          <w:rFonts w:ascii="Times" w:hAnsi="Times"/>
          <w:sz w:val="14"/>
        </w:rPr>
        <w:t xml:space="preserve"> major customer for rail freight cars and the second major customer, next to Japan, for steep rails—a demand that reflects the extensive private railroad construction on the island</w:t>
      </w:r>
      <w:proofErr w:type="gramStart"/>
      <w:r w:rsidRPr="00DC6D5C">
        <w:rPr>
          <w:rFonts w:ascii="Times" w:hAnsi="Times"/>
          <w:sz w:val="14"/>
        </w:rPr>
        <w:t xml:space="preserve">. </w:t>
      </w:r>
      <w:proofErr w:type="gramEnd"/>
      <w:r w:rsidRPr="00DC6D5C">
        <w:rPr>
          <w:rFonts w:ascii="Times" w:hAnsi="Times"/>
          <w:sz w:val="14"/>
        </w:rPr>
        <w:t>The remarkable expansion of the industry was also reflected in a voracious demand for materials and equipment used in industrial construction</w:t>
      </w:r>
      <w:proofErr w:type="gramStart"/>
      <w:r w:rsidRPr="00DC6D5C">
        <w:rPr>
          <w:rFonts w:ascii="Times" w:hAnsi="Times"/>
          <w:sz w:val="14"/>
        </w:rPr>
        <w:t xml:space="preserve">. </w:t>
      </w:r>
      <w:proofErr w:type="gramEnd"/>
      <w:r w:rsidRPr="00DC6D5C">
        <w:rPr>
          <w:rFonts w:ascii="Times" w:hAnsi="Times"/>
          <w:sz w:val="14"/>
        </w:rPr>
        <w:t>Cuba was the major importer of such materials such as structural iron and steel and steam boiler plant</w:t>
      </w:r>
      <w:proofErr w:type="gramStart"/>
      <w:r w:rsidRPr="00DC6D5C">
        <w:rPr>
          <w:rFonts w:ascii="Times" w:hAnsi="Times"/>
          <w:sz w:val="14"/>
        </w:rPr>
        <w:t xml:space="preserve">. </w:t>
      </w:r>
      <w:proofErr w:type="gramEnd"/>
      <w:r w:rsidRPr="00DC6D5C">
        <w:rPr>
          <w:rFonts w:ascii="Times" w:hAnsi="Times"/>
          <w:sz w:val="14"/>
        </w:rPr>
        <w:t>Also, and perhaps not as surprising, Cuba absorbed about two-thirds of all U.S. exports of sugar machinery, which had become very sophisticated industrial apparatus by that time</w:t>
      </w:r>
      <w:proofErr w:type="gramStart"/>
      <w:r w:rsidRPr="00DC6D5C">
        <w:rPr>
          <w:rFonts w:ascii="Times" w:hAnsi="Times"/>
          <w:sz w:val="14"/>
        </w:rPr>
        <w:t>. If not as prominent, Cuba was also a principal destination for U.S. exports of numerous other modern durable goods and equipment.</w:t>
      </w:r>
      <w:proofErr w:type="gramEnd"/>
      <w:r w:rsidRPr="00DC6D5C">
        <w:rPr>
          <w:rFonts w:ascii="Times" w:hAnsi="Times"/>
          <w:sz w:val="14"/>
        </w:rPr>
        <w:t xml:space="preserve"> Also, along with Canada and Mexico, Cuba was among the top three destinations of U.S/ foreign capital in the Western Hemisphere</w:t>
      </w:r>
      <w:proofErr w:type="gramStart"/>
      <w:r w:rsidRPr="00DC6D5C">
        <w:rPr>
          <w:rFonts w:ascii="Times" w:hAnsi="Times"/>
          <w:sz w:val="14"/>
        </w:rPr>
        <w:t xml:space="preserve">. </w:t>
      </w:r>
      <w:proofErr w:type="gramEnd"/>
      <w:r w:rsidRPr="00DC6D5C">
        <w:rPr>
          <w:rStyle w:val="StyleBoldUnderline"/>
          <w:rFonts w:ascii="Times" w:hAnsi="Times"/>
        </w:rPr>
        <w:t>The relations between Cuba and United States were narrow but complicated</w:t>
      </w:r>
      <w:proofErr w:type="gramStart"/>
      <w:r w:rsidRPr="00DC6D5C">
        <w:rPr>
          <w:rFonts w:ascii="Times" w:hAnsi="Times"/>
          <w:sz w:val="14"/>
        </w:rPr>
        <w:t xml:space="preserve">. </w:t>
      </w:r>
      <w:proofErr w:type="gramEnd"/>
      <w:r w:rsidRPr="00DC6D5C">
        <w:rPr>
          <w:rFonts w:ascii="Times" w:hAnsi="Times"/>
          <w:sz w:val="14"/>
        </w:rPr>
        <w:t>Besides the close economic ties, there were also tricky diplomatic and political relations</w:t>
      </w:r>
      <w:proofErr w:type="gramStart"/>
      <w:r w:rsidRPr="00DC6D5C">
        <w:rPr>
          <w:rFonts w:ascii="Times" w:hAnsi="Times"/>
          <w:sz w:val="14"/>
        </w:rPr>
        <w:t xml:space="preserve">. </w:t>
      </w:r>
      <w:proofErr w:type="gramEnd"/>
      <w:r w:rsidRPr="00DC6D5C">
        <w:rPr>
          <w:rFonts w:ascii="Times" w:hAnsi="Times"/>
          <w:sz w:val="14"/>
        </w:rPr>
        <w:t xml:space="preserve">Since its foundation, </w:t>
      </w:r>
      <w:r w:rsidRPr="00DC6D5C">
        <w:rPr>
          <w:rStyle w:val="StyleBoldUnderline"/>
          <w:rFonts w:ascii="Times" w:hAnsi="Times"/>
        </w:rPr>
        <w:t>the United States had seen Cuba as important for strategic reason because of its geographical position</w:t>
      </w:r>
      <w:r w:rsidRPr="00DC6D5C">
        <w:rPr>
          <w:rFonts w:ascii="Times" w:hAnsi="Times"/>
          <w:sz w:val="14"/>
        </w:rPr>
        <w:t xml:space="preserve"> in the shipping lanes between the east coast and the Gulf of Mexico and as a logical extension of U.S. boundaries</w:t>
      </w:r>
      <w:proofErr w:type="gramStart"/>
      <w:r w:rsidRPr="00DC6D5C">
        <w:rPr>
          <w:rFonts w:ascii="Times" w:hAnsi="Times"/>
          <w:sz w:val="14"/>
        </w:rPr>
        <w:t xml:space="preserve">. </w:t>
      </w:r>
      <w:proofErr w:type="gramEnd"/>
      <w:r w:rsidRPr="00DC6D5C">
        <w:rPr>
          <w:rFonts w:ascii="Times" w:hAnsi="Times"/>
          <w:sz w:val="14"/>
        </w:rPr>
        <w:t>The economics and politics were closely intertwined</w:t>
      </w:r>
      <w:proofErr w:type="gramStart"/>
      <w:r w:rsidRPr="00DC6D5C">
        <w:rPr>
          <w:rFonts w:ascii="Times" w:hAnsi="Times"/>
          <w:sz w:val="14"/>
        </w:rPr>
        <w:t xml:space="preserve">. </w:t>
      </w:r>
      <w:proofErr w:type="gramEnd"/>
      <w:r w:rsidRPr="00DC6D5C">
        <w:rPr>
          <w:rFonts w:ascii="Times" w:hAnsi="Times"/>
          <w:sz w:val="14"/>
        </w:rPr>
        <w:t xml:space="preserve">Although </w:t>
      </w:r>
      <w:r w:rsidRPr="00DC6D5C">
        <w:rPr>
          <w:rStyle w:val="StyleBoldUnderline"/>
          <w:rFonts w:ascii="Times" w:hAnsi="Times"/>
        </w:rPr>
        <w:t>the attitudes of policymakers in the United States included elements of exploitation and benevolence the interventionist policy toward Cuba was defended on moral ground</w:t>
      </w:r>
      <w:r w:rsidRPr="00DC6D5C">
        <w:rPr>
          <w:rFonts w:ascii="Times" w:hAnsi="Times"/>
          <w:sz w:val="14"/>
        </w:rPr>
        <w:t>s</w:t>
      </w:r>
      <w:proofErr w:type="gramStart"/>
      <w:r w:rsidRPr="00DC6D5C">
        <w:rPr>
          <w:rFonts w:ascii="Times" w:hAnsi="Times"/>
          <w:sz w:val="14"/>
        </w:rPr>
        <w:t xml:space="preserve">. </w:t>
      </w:r>
      <w:proofErr w:type="gramEnd"/>
      <w:r w:rsidRPr="00DC6D5C">
        <w:rPr>
          <w:rFonts w:ascii="Times" w:hAnsi="Times"/>
          <w:sz w:val="14"/>
        </w:rPr>
        <w:t>It was widely held that the relationship was mutually beneficial, both enhancing U.S. interests and orienting Cuban society to proper direction</w:t>
      </w:r>
      <w:proofErr w:type="gramStart"/>
      <w:r w:rsidRPr="00DC6D5C">
        <w:rPr>
          <w:rFonts w:ascii="Times" w:hAnsi="Times"/>
          <w:sz w:val="14"/>
        </w:rPr>
        <w:t xml:space="preserve">. </w:t>
      </w:r>
      <w:proofErr w:type="gramEnd"/>
      <w:r w:rsidRPr="00DC6D5C">
        <w:rPr>
          <w:rFonts w:ascii="Times" w:hAnsi="Times"/>
          <w:sz w:val="14"/>
        </w:rPr>
        <w:t xml:space="preserve">Moreover, </w:t>
      </w:r>
      <w:r w:rsidRPr="00DC6D5C">
        <w:rPr>
          <w:rStyle w:val="StyleBoldUnderline"/>
          <w:rFonts w:ascii="Times" w:hAnsi="Times"/>
        </w:rPr>
        <w:t>private North American cultural and economic influences played a significant role in the process of orientation</w:t>
      </w:r>
      <w:proofErr w:type="gramStart"/>
      <w:r w:rsidRPr="00DC6D5C">
        <w:rPr>
          <w:rStyle w:val="StyleBoldUnderline"/>
          <w:rFonts w:ascii="Times" w:hAnsi="Times"/>
        </w:rPr>
        <w:t xml:space="preserve">. </w:t>
      </w:r>
      <w:proofErr w:type="gramEnd"/>
      <w:r w:rsidRPr="00DC6D5C">
        <w:rPr>
          <w:rFonts w:ascii="Times" w:hAnsi="Times"/>
          <w:sz w:val="14"/>
        </w:rPr>
        <w:t>Reciprocally, just as North American leaders understood the strategic importance of Cuba, Cuban leaders understood the economic importance of the United States, both public and private</w:t>
      </w:r>
      <w:proofErr w:type="gramStart"/>
      <w:r w:rsidRPr="00DC6D5C">
        <w:rPr>
          <w:rStyle w:val="StyleBoldUnderline"/>
          <w:rFonts w:ascii="Times" w:hAnsi="Times"/>
        </w:rPr>
        <w:t xml:space="preserve">. </w:t>
      </w:r>
      <w:proofErr w:type="gramEnd"/>
      <w:r w:rsidRPr="00DC6D5C">
        <w:rPr>
          <w:rStyle w:val="StyleBoldUnderline"/>
          <w:rFonts w:ascii="Times" w:hAnsi="Times"/>
        </w:rPr>
        <w:t xml:space="preserve">The context of economic relations was established as Cuban interests gravitated inevitably toward the North American trading system. </w:t>
      </w:r>
    </w:p>
    <w:p w14:paraId="14AF3F3F" w14:textId="77777777" w:rsidR="00BB1B0B" w:rsidRPr="00DC6D5C" w:rsidRDefault="00BB1B0B" w:rsidP="00BB1B0B">
      <w:pPr>
        <w:rPr>
          <w:rStyle w:val="StyleStyleBold12pt"/>
          <w:rFonts w:ascii="Times" w:hAnsi="Times"/>
        </w:rPr>
      </w:pPr>
    </w:p>
    <w:p w14:paraId="221A1AFF" w14:textId="77777777" w:rsidR="00BB1B0B" w:rsidRPr="00DC6D5C" w:rsidRDefault="00BB1B0B" w:rsidP="00BB1B0B">
      <w:pPr>
        <w:rPr>
          <w:rStyle w:val="StyleStyleBold12pt"/>
          <w:rFonts w:ascii="Times" w:hAnsi="Times"/>
        </w:rPr>
      </w:pPr>
    </w:p>
    <w:p w14:paraId="1D3A6824" w14:textId="77777777" w:rsidR="00C02EAA" w:rsidRPr="00DC6D5C" w:rsidRDefault="00C02EAA">
      <w:pPr>
        <w:rPr>
          <w:rStyle w:val="StyleStyleBold12pt"/>
          <w:rFonts w:ascii="Times" w:hAnsi="Times"/>
        </w:rPr>
      </w:pPr>
      <w:r w:rsidRPr="00DC6D5C">
        <w:rPr>
          <w:rStyle w:val="StyleStyleBold12pt"/>
          <w:rFonts w:ascii="Times" w:hAnsi="Times"/>
        </w:rPr>
        <w:br w:type="page"/>
      </w:r>
    </w:p>
    <w:p w14:paraId="5E8A6A92" w14:textId="31657B5D" w:rsidR="00BB1B0B" w:rsidRPr="00DC6D5C" w:rsidRDefault="00BB1B0B" w:rsidP="00BB1B0B">
      <w:pPr>
        <w:rPr>
          <w:rStyle w:val="StyleStyleBold12pt"/>
          <w:rFonts w:ascii="Times" w:hAnsi="Times"/>
        </w:rPr>
      </w:pPr>
      <w:r w:rsidRPr="00DC6D5C">
        <w:rPr>
          <w:rStyle w:val="StyleStyleBold12pt"/>
          <w:rFonts w:ascii="Times" w:hAnsi="Times"/>
        </w:rPr>
        <w:lastRenderedPageBreak/>
        <w:t>The US uses sugar to dominate Cuba</w:t>
      </w:r>
    </w:p>
    <w:p w14:paraId="7F275D3E" w14:textId="77777777" w:rsidR="00BB1B0B" w:rsidRPr="00DC6D5C" w:rsidRDefault="00BB1B0B" w:rsidP="00BB1B0B">
      <w:pPr>
        <w:rPr>
          <w:rStyle w:val="StyleStyleBold12pt"/>
          <w:rFonts w:ascii="Times" w:hAnsi="Times"/>
        </w:rPr>
      </w:pPr>
    </w:p>
    <w:p w14:paraId="38A687E4" w14:textId="77777777" w:rsidR="00BB1B0B" w:rsidRPr="00DC6D5C" w:rsidRDefault="00BB1B0B" w:rsidP="00BB1B0B">
      <w:pPr>
        <w:rPr>
          <w:rStyle w:val="StyleStyleBold12pt"/>
          <w:rFonts w:ascii="Times" w:hAnsi="Times"/>
        </w:rPr>
      </w:pPr>
      <w:r w:rsidRPr="00DC6D5C">
        <w:rPr>
          <w:rStyle w:val="StyleStyleBold12pt"/>
          <w:rFonts w:ascii="Times" w:hAnsi="Times"/>
        </w:rPr>
        <w:t xml:space="preserve">McCollum ’11 </w:t>
      </w:r>
    </w:p>
    <w:p w14:paraId="67B806F9" w14:textId="77777777" w:rsidR="00BB1B0B" w:rsidRPr="00DC6D5C" w:rsidRDefault="00BB1B0B" w:rsidP="00BB1B0B">
      <w:pPr>
        <w:rPr>
          <w:rFonts w:ascii="Times" w:hAnsi="Times"/>
        </w:rPr>
      </w:pPr>
      <w:r w:rsidRPr="00DC6D5C">
        <w:rPr>
          <w:rFonts w:ascii="Times" w:hAnsi="Times"/>
        </w:rPr>
        <w:t xml:space="preserve">McCollum, Justin (2011) "A Brief Historiography of U.S. Hegemony in the Cuban Sugar Industry," The Forum: Cal Poly's Journal of History: Vol. 3: </w:t>
      </w:r>
      <w:proofErr w:type="spellStart"/>
      <w:r w:rsidRPr="00DC6D5C">
        <w:rPr>
          <w:rFonts w:ascii="Times" w:hAnsi="Times"/>
        </w:rPr>
        <w:t>Iss</w:t>
      </w:r>
      <w:proofErr w:type="spellEnd"/>
      <w:proofErr w:type="gramStart"/>
      <w:r w:rsidRPr="00DC6D5C">
        <w:rPr>
          <w:rFonts w:ascii="Times" w:hAnsi="Times"/>
        </w:rPr>
        <w:t xml:space="preserve">. </w:t>
      </w:r>
      <w:proofErr w:type="gramEnd"/>
      <w:r w:rsidRPr="00DC6D5C">
        <w:rPr>
          <w:rFonts w:ascii="Times" w:hAnsi="Times"/>
        </w:rPr>
        <w:t>1, Article 8 http://digitalcommons.calpoly.edu/cgi/viewcontent.cgi</w:t>
      </w:r>
      <w:proofErr w:type="gramStart"/>
      <w:r w:rsidRPr="00DC6D5C">
        <w:rPr>
          <w:rFonts w:ascii="Times" w:hAnsi="Times"/>
        </w:rPr>
        <w:t>?article</w:t>
      </w:r>
      <w:proofErr w:type="gramEnd"/>
      <w:r w:rsidRPr="00DC6D5C">
        <w:rPr>
          <w:rFonts w:ascii="Times" w:hAnsi="Times"/>
        </w:rPr>
        <w:t>=1043&amp;context=forum</w:t>
      </w:r>
    </w:p>
    <w:p w14:paraId="19F073CC" w14:textId="77777777" w:rsidR="00BB1B0B" w:rsidRPr="00DC6D5C" w:rsidRDefault="00BB1B0B" w:rsidP="00BB1B0B">
      <w:pPr>
        <w:rPr>
          <w:rFonts w:ascii="Times" w:hAnsi="Times"/>
          <w:sz w:val="16"/>
        </w:rPr>
      </w:pPr>
      <w:r w:rsidRPr="00DC6D5C">
        <w:rPr>
          <w:rStyle w:val="StyleBoldUnderline"/>
          <w:rFonts w:ascii="Times" w:hAnsi="Times"/>
        </w:rPr>
        <w:t>The general trend of Cuban historiography accentuates the role of U.S.</w:t>
      </w:r>
      <w:r w:rsidRPr="00DC6D5C">
        <w:rPr>
          <w:rFonts w:ascii="Times" w:hAnsi="Times"/>
          <w:sz w:val="16"/>
        </w:rPr>
        <w:t xml:space="preserve"> </w:t>
      </w:r>
      <w:r w:rsidRPr="00DC6D5C">
        <w:rPr>
          <w:rFonts w:ascii="Times" w:hAnsi="Times"/>
          <w:sz w:val="12"/>
        </w:rPr>
        <w:t>¶</w:t>
      </w:r>
      <w:r w:rsidRPr="00DC6D5C">
        <w:rPr>
          <w:rFonts w:ascii="Times" w:hAnsi="Times"/>
          <w:sz w:val="16"/>
        </w:rPr>
        <w:t xml:space="preserve"> capitalists as they took advantage of the war-torn island, </w:t>
      </w:r>
      <w:r w:rsidRPr="00DC6D5C">
        <w:rPr>
          <w:rStyle w:val="StyleBoldUnderline"/>
          <w:rFonts w:ascii="Times" w:hAnsi="Times"/>
        </w:rPr>
        <w:t xml:space="preserve">bought up cheap </w:t>
      </w:r>
      <w:r w:rsidRPr="00DC6D5C">
        <w:rPr>
          <w:rStyle w:val="StyleBoldUnderline"/>
          <w:rFonts w:ascii="Times" w:hAnsi="Times"/>
          <w:sz w:val="12"/>
        </w:rPr>
        <w:t>¶</w:t>
      </w:r>
      <w:r w:rsidRPr="00DC6D5C">
        <w:rPr>
          <w:rStyle w:val="StyleBoldUnderline"/>
          <w:rFonts w:ascii="Times" w:hAnsi="Times"/>
        </w:rPr>
        <w:t xml:space="preserve"> sugar capital, forced peasants from their land, and imposed a heightened level </w:t>
      </w:r>
      <w:r w:rsidRPr="00DC6D5C">
        <w:rPr>
          <w:rStyle w:val="StyleBoldUnderline"/>
          <w:rFonts w:ascii="Times" w:hAnsi="Times"/>
          <w:sz w:val="12"/>
        </w:rPr>
        <w:t>¶</w:t>
      </w:r>
      <w:r w:rsidRPr="00DC6D5C">
        <w:rPr>
          <w:rStyle w:val="StyleBoldUnderline"/>
          <w:rFonts w:ascii="Times" w:hAnsi="Times"/>
        </w:rPr>
        <w:t xml:space="preserve"> of capitalism on Cuban society</w:t>
      </w:r>
      <w:proofErr w:type="gramStart"/>
      <w:r w:rsidRPr="00DC6D5C">
        <w:rPr>
          <w:rStyle w:val="StyleBoldUnderline"/>
          <w:rFonts w:ascii="Times" w:hAnsi="Times"/>
        </w:rPr>
        <w:t>.</w:t>
      </w:r>
      <w:r w:rsidRPr="00DC6D5C">
        <w:rPr>
          <w:rFonts w:ascii="Times" w:hAnsi="Times"/>
          <w:sz w:val="16"/>
        </w:rPr>
        <w:t xml:space="preserve"> </w:t>
      </w:r>
      <w:proofErr w:type="gramEnd"/>
      <w:r w:rsidRPr="00DC6D5C">
        <w:rPr>
          <w:rFonts w:ascii="Times" w:hAnsi="Times"/>
          <w:sz w:val="16"/>
        </w:rPr>
        <w:t xml:space="preserve">During the period of U.S. hegemony, Cuba </w:t>
      </w:r>
      <w:r w:rsidRPr="00DC6D5C">
        <w:rPr>
          <w:rFonts w:ascii="Times" w:hAnsi="Times"/>
          <w:sz w:val="12"/>
        </w:rPr>
        <w:t>¶</w:t>
      </w:r>
      <w:r w:rsidRPr="00DC6D5C">
        <w:rPr>
          <w:rFonts w:ascii="Times" w:hAnsi="Times"/>
          <w:sz w:val="16"/>
        </w:rPr>
        <w:t xml:space="preserve"> witnessed the destruction of peasant communities due to the expansion of </w:t>
      </w:r>
      <w:r w:rsidRPr="00DC6D5C">
        <w:rPr>
          <w:rFonts w:ascii="Times" w:hAnsi="Times"/>
          <w:sz w:val="12"/>
        </w:rPr>
        <w:t>¶</w:t>
      </w:r>
      <w:r w:rsidRPr="00DC6D5C">
        <w:rPr>
          <w:rFonts w:ascii="Times" w:hAnsi="Times"/>
          <w:sz w:val="16"/>
        </w:rPr>
        <w:t xml:space="preserve"> sugar plantations (</w:t>
      </w:r>
      <w:proofErr w:type="spellStart"/>
      <w:r w:rsidRPr="00DC6D5C">
        <w:rPr>
          <w:rFonts w:ascii="Times" w:hAnsi="Times"/>
          <w:sz w:val="16"/>
        </w:rPr>
        <w:t>latifundios</w:t>
      </w:r>
      <w:proofErr w:type="spellEnd"/>
      <w:r w:rsidRPr="00DC6D5C">
        <w:rPr>
          <w:rFonts w:ascii="Times" w:hAnsi="Times"/>
          <w:sz w:val="16"/>
        </w:rPr>
        <w:t xml:space="preserve">), and the creation of new social classes which </w:t>
      </w:r>
      <w:r w:rsidRPr="00DC6D5C">
        <w:rPr>
          <w:rFonts w:ascii="Times" w:hAnsi="Times"/>
          <w:sz w:val="12"/>
        </w:rPr>
        <w:t>¶</w:t>
      </w:r>
      <w:r w:rsidRPr="00DC6D5C">
        <w:rPr>
          <w:rFonts w:ascii="Times" w:hAnsi="Times"/>
          <w:sz w:val="16"/>
        </w:rPr>
        <w:t xml:space="preserve"> resulted from technological changes that barred Cuban planters access to necessary and expensive capital</w:t>
      </w:r>
      <w:proofErr w:type="gramStart"/>
      <w:r w:rsidRPr="00DC6D5C">
        <w:rPr>
          <w:rFonts w:ascii="Times" w:hAnsi="Times"/>
          <w:sz w:val="16"/>
        </w:rPr>
        <w:t xml:space="preserve">. </w:t>
      </w:r>
      <w:proofErr w:type="gramEnd"/>
      <w:r w:rsidRPr="00DC6D5C">
        <w:rPr>
          <w:rFonts w:ascii="Times" w:hAnsi="Times"/>
          <w:sz w:val="16"/>
        </w:rPr>
        <w:t xml:space="preserve">Consequently, </w:t>
      </w:r>
      <w:r w:rsidRPr="00DC6D5C">
        <w:rPr>
          <w:rStyle w:val="StyleBoldUnderline"/>
          <w:rFonts w:ascii="Times" w:hAnsi="Times"/>
        </w:rPr>
        <w:t>Cuba’s</w:t>
      </w:r>
      <w:r w:rsidRPr="00DC6D5C">
        <w:rPr>
          <w:rFonts w:ascii="Times" w:hAnsi="Times"/>
          <w:sz w:val="16"/>
        </w:rPr>
        <w:t xml:space="preserve"> export-oriented monoculture </w:t>
      </w:r>
      <w:r w:rsidRPr="00DC6D5C">
        <w:rPr>
          <w:rStyle w:val="StyleBoldUnderline"/>
          <w:rFonts w:ascii="Times" w:hAnsi="Times"/>
        </w:rPr>
        <w:t xml:space="preserve">economy became dependent on both foreign capital and high sugar prices </w:t>
      </w:r>
      <w:r w:rsidRPr="00DC6D5C">
        <w:rPr>
          <w:rStyle w:val="StyleBoldUnderline"/>
          <w:rFonts w:ascii="Times" w:hAnsi="Times"/>
          <w:sz w:val="12"/>
        </w:rPr>
        <w:t>¶</w:t>
      </w:r>
      <w:r w:rsidRPr="00DC6D5C">
        <w:rPr>
          <w:rStyle w:val="StyleBoldUnderline"/>
          <w:rFonts w:ascii="Times" w:hAnsi="Times"/>
        </w:rPr>
        <w:t xml:space="preserve"> in the global market, and the United States used its position as both Cuba’s </w:t>
      </w:r>
      <w:r w:rsidRPr="00DC6D5C">
        <w:rPr>
          <w:rStyle w:val="StyleBoldUnderline"/>
          <w:rFonts w:ascii="Times" w:hAnsi="Times"/>
          <w:sz w:val="12"/>
        </w:rPr>
        <w:t>¶</w:t>
      </w:r>
      <w:r w:rsidRPr="00DC6D5C">
        <w:rPr>
          <w:rStyle w:val="StyleBoldUnderline"/>
          <w:rFonts w:ascii="Times" w:hAnsi="Times"/>
        </w:rPr>
        <w:t xml:space="preserve"> primary capital investor and sugar consumer to leverage Cuban politics</w:t>
      </w:r>
      <w:proofErr w:type="gramStart"/>
      <w:r w:rsidRPr="00DC6D5C">
        <w:rPr>
          <w:rFonts w:ascii="Times" w:hAnsi="Times"/>
          <w:sz w:val="16"/>
        </w:rPr>
        <w:t>.</w:t>
      </w:r>
      <w:r w:rsidRPr="00DC6D5C">
        <w:rPr>
          <w:rFonts w:ascii="Times" w:hAnsi="Times"/>
          <w:sz w:val="12"/>
        </w:rPr>
        <w:t>¶</w:t>
      </w:r>
      <w:proofErr w:type="gramEnd"/>
      <w:r w:rsidRPr="00DC6D5C">
        <w:rPr>
          <w:rFonts w:ascii="Times" w:hAnsi="Times"/>
          <w:sz w:val="16"/>
        </w:rPr>
        <w:t xml:space="preserve"> In the late 1960s, after Fidel Castro’s revolution, Cuban scholars Ramiro </w:t>
      </w:r>
      <w:r w:rsidRPr="00DC6D5C">
        <w:rPr>
          <w:rFonts w:ascii="Times" w:hAnsi="Times"/>
          <w:sz w:val="12"/>
        </w:rPr>
        <w:t>¶</w:t>
      </w:r>
      <w:r w:rsidRPr="00DC6D5C">
        <w:rPr>
          <w:rFonts w:ascii="Times" w:hAnsi="Times"/>
          <w:sz w:val="16"/>
        </w:rPr>
        <w:t xml:space="preserve"> Guerra Sanchez and Lester D. Langley studied the effects of Cuban sugar </w:t>
      </w:r>
      <w:r w:rsidRPr="00DC6D5C">
        <w:rPr>
          <w:rFonts w:ascii="Times" w:hAnsi="Times"/>
          <w:sz w:val="12"/>
        </w:rPr>
        <w:t>¶</w:t>
      </w:r>
      <w:r w:rsidRPr="00DC6D5C">
        <w:rPr>
          <w:rFonts w:ascii="Times" w:hAnsi="Times"/>
          <w:sz w:val="16"/>
        </w:rPr>
        <w:t xml:space="preserve"> on the revolutionary movement and initiated what will be referred to as the </w:t>
      </w:r>
      <w:r w:rsidRPr="00DC6D5C">
        <w:rPr>
          <w:rFonts w:ascii="Times" w:hAnsi="Times"/>
          <w:sz w:val="12"/>
        </w:rPr>
        <w:t>¶</w:t>
      </w:r>
      <w:r w:rsidRPr="00DC6D5C">
        <w:rPr>
          <w:rFonts w:ascii="Times" w:hAnsi="Times"/>
          <w:sz w:val="16"/>
        </w:rPr>
        <w:t xml:space="preserve"> “orthodox” view. They agree that the destruction of the Cuban general economy, its sugar-related capital and infrastructure, and the economic ruin of the </w:t>
      </w:r>
      <w:r w:rsidRPr="00DC6D5C">
        <w:rPr>
          <w:rFonts w:ascii="Times" w:hAnsi="Times"/>
          <w:sz w:val="12"/>
        </w:rPr>
        <w:t>¶</w:t>
      </w:r>
      <w:r w:rsidRPr="00DC6D5C">
        <w:rPr>
          <w:rFonts w:ascii="Times" w:hAnsi="Times"/>
          <w:sz w:val="16"/>
        </w:rPr>
        <w:t xml:space="preserve"> planter class during the War for Independence necessitated imported capital </w:t>
      </w:r>
      <w:r w:rsidRPr="00DC6D5C">
        <w:rPr>
          <w:rFonts w:ascii="Times" w:hAnsi="Times"/>
          <w:sz w:val="12"/>
        </w:rPr>
        <w:t>¶</w:t>
      </w:r>
      <w:r w:rsidRPr="00DC6D5C">
        <w:rPr>
          <w:rFonts w:ascii="Times" w:hAnsi="Times"/>
          <w:sz w:val="16"/>
        </w:rPr>
        <w:t xml:space="preserve"> to revive the country</w:t>
      </w:r>
      <w:proofErr w:type="gramStart"/>
      <w:r w:rsidRPr="00DC6D5C">
        <w:rPr>
          <w:rFonts w:ascii="Times" w:hAnsi="Times"/>
          <w:sz w:val="16"/>
        </w:rPr>
        <w:t xml:space="preserve">. </w:t>
      </w:r>
      <w:proofErr w:type="gramEnd"/>
      <w:r w:rsidRPr="00DC6D5C">
        <w:rPr>
          <w:rFonts w:ascii="Times" w:hAnsi="Times"/>
          <w:sz w:val="16"/>
        </w:rPr>
        <w:t xml:space="preserve">However, they acknowledge that U.S. investors and corporations were reluctant to pour such capital into the island’s sugar industry </w:t>
      </w:r>
      <w:r w:rsidRPr="00DC6D5C">
        <w:rPr>
          <w:rFonts w:ascii="Times" w:hAnsi="Times"/>
          <w:sz w:val="12"/>
        </w:rPr>
        <w:t>¶</w:t>
      </w:r>
      <w:r w:rsidRPr="00DC6D5C">
        <w:rPr>
          <w:rFonts w:ascii="Times" w:hAnsi="Times"/>
          <w:sz w:val="16"/>
        </w:rPr>
        <w:t xml:space="preserve"> until favorable trade agreements were secured and risk was limited.1</w:t>
      </w:r>
      <w:r w:rsidRPr="00DC6D5C">
        <w:rPr>
          <w:rFonts w:ascii="Times" w:hAnsi="Times"/>
          <w:sz w:val="12"/>
        </w:rPr>
        <w:t>¶</w:t>
      </w:r>
      <w:r w:rsidRPr="00DC6D5C">
        <w:rPr>
          <w:rFonts w:ascii="Times" w:hAnsi="Times"/>
          <w:sz w:val="16"/>
        </w:rPr>
        <w:t xml:space="preserve"> These “favorable trade agreements” caused an immediate surge of U.S. </w:t>
      </w:r>
      <w:r w:rsidRPr="00DC6D5C">
        <w:rPr>
          <w:rFonts w:ascii="Times" w:hAnsi="Times"/>
          <w:sz w:val="12"/>
        </w:rPr>
        <w:t>¶</w:t>
      </w:r>
      <w:r w:rsidRPr="00DC6D5C">
        <w:rPr>
          <w:rFonts w:ascii="Times" w:hAnsi="Times"/>
          <w:sz w:val="16"/>
        </w:rPr>
        <w:t xml:space="preserve"> capital into the Cuban sugar industry</w:t>
      </w:r>
      <w:proofErr w:type="gramStart"/>
      <w:r w:rsidRPr="00DC6D5C">
        <w:rPr>
          <w:rFonts w:ascii="Times" w:hAnsi="Times"/>
          <w:sz w:val="16"/>
        </w:rPr>
        <w:t xml:space="preserve">. </w:t>
      </w:r>
      <w:proofErr w:type="gramEnd"/>
      <w:r w:rsidRPr="00DC6D5C">
        <w:rPr>
          <w:rFonts w:ascii="Times" w:hAnsi="Times"/>
          <w:sz w:val="16"/>
        </w:rPr>
        <w:t xml:space="preserve">The first such agreement, </w:t>
      </w:r>
      <w:r w:rsidRPr="00DC6D5C">
        <w:rPr>
          <w:rStyle w:val="StyleBoldUnderline"/>
          <w:rFonts w:ascii="Times" w:hAnsi="Times"/>
        </w:rPr>
        <w:t xml:space="preserve">the Platt </w:t>
      </w:r>
      <w:r w:rsidRPr="00DC6D5C">
        <w:rPr>
          <w:rStyle w:val="StyleBoldUnderline"/>
          <w:rFonts w:ascii="Times" w:hAnsi="Times"/>
          <w:sz w:val="12"/>
        </w:rPr>
        <w:t>¶</w:t>
      </w:r>
      <w:r w:rsidRPr="00DC6D5C">
        <w:rPr>
          <w:rStyle w:val="StyleBoldUnderline"/>
          <w:rFonts w:ascii="Times" w:hAnsi="Times"/>
        </w:rPr>
        <w:t xml:space="preserve"> Amendment, essentially gave the United States carte blanche to interfere in </w:t>
      </w:r>
      <w:r w:rsidRPr="00DC6D5C">
        <w:rPr>
          <w:rStyle w:val="StyleBoldUnderline"/>
          <w:rFonts w:ascii="Times" w:hAnsi="Times"/>
          <w:sz w:val="12"/>
        </w:rPr>
        <w:t>¶</w:t>
      </w:r>
      <w:r w:rsidRPr="00DC6D5C">
        <w:rPr>
          <w:rStyle w:val="StyleBoldUnderline"/>
          <w:rFonts w:ascii="Times" w:hAnsi="Times"/>
        </w:rPr>
        <w:t xml:space="preserve"> Cuban affairs when it determined that Cuba’s security, political stability, or </w:t>
      </w:r>
      <w:r w:rsidRPr="00DC6D5C">
        <w:rPr>
          <w:rStyle w:val="StyleBoldUnderline"/>
          <w:rFonts w:ascii="Times" w:hAnsi="Times"/>
          <w:sz w:val="12"/>
        </w:rPr>
        <w:t>¶</w:t>
      </w:r>
      <w:r w:rsidRPr="00DC6D5C">
        <w:rPr>
          <w:rStyle w:val="StyleBoldUnderline"/>
          <w:rFonts w:ascii="Times" w:hAnsi="Times"/>
        </w:rPr>
        <w:t xml:space="preserve"> ability to protect property was at risk</w:t>
      </w:r>
      <w:proofErr w:type="gramStart"/>
      <w:r w:rsidRPr="00DC6D5C">
        <w:rPr>
          <w:rStyle w:val="StyleBoldUnderline"/>
          <w:rFonts w:ascii="Times" w:hAnsi="Times"/>
        </w:rPr>
        <w:t xml:space="preserve">. </w:t>
      </w:r>
      <w:proofErr w:type="gramEnd"/>
      <w:r w:rsidRPr="00DC6D5C">
        <w:rPr>
          <w:rFonts w:ascii="Times" w:hAnsi="Times"/>
          <w:sz w:val="16"/>
        </w:rPr>
        <w:t xml:space="preserve">The Platt Amendment essentially </w:t>
      </w:r>
      <w:r w:rsidRPr="00DC6D5C">
        <w:rPr>
          <w:rStyle w:val="StyleBoldUnderline"/>
          <w:rFonts w:ascii="Times" w:hAnsi="Times"/>
        </w:rPr>
        <w:t>allowed the U.S. to control Cuba</w:t>
      </w:r>
      <w:proofErr w:type="gramStart"/>
      <w:r w:rsidRPr="00DC6D5C">
        <w:rPr>
          <w:rStyle w:val="StyleBoldUnderline"/>
          <w:rFonts w:ascii="Times" w:hAnsi="Times"/>
        </w:rPr>
        <w:t xml:space="preserve">. </w:t>
      </w:r>
      <w:proofErr w:type="gramEnd"/>
      <w:r w:rsidRPr="00DC6D5C">
        <w:rPr>
          <w:rFonts w:ascii="Times" w:hAnsi="Times"/>
          <w:sz w:val="16"/>
        </w:rPr>
        <w:t xml:space="preserve">United States investment was accelerated </w:t>
      </w:r>
      <w:r w:rsidRPr="00DC6D5C">
        <w:rPr>
          <w:rFonts w:ascii="Times" w:hAnsi="Times"/>
          <w:sz w:val="12"/>
        </w:rPr>
        <w:t>¶</w:t>
      </w:r>
      <w:r w:rsidRPr="00DC6D5C">
        <w:rPr>
          <w:rFonts w:ascii="Times" w:hAnsi="Times"/>
          <w:sz w:val="16"/>
        </w:rPr>
        <w:t xml:space="preserve"> by passage of the Reciprocity Treaty in 1903, which reduced tariffs on goods </w:t>
      </w:r>
      <w:r w:rsidRPr="00DC6D5C">
        <w:rPr>
          <w:rFonts w:ascii="Times" w:hAnsi="Times"/>
          <w:sz w:val="12"/>
        </w:rPr>
        <w:t>¶</w:t>
      </w:r>
      <w:r w:rsidRPr="00DC6D5C">
        <w:rPr>
          <w:rFonts w:ascii="Times" w:hAnsi="Times"/>
          <w:sz w:val="16"/>
        </w:rPr>
        <w:t xml:space="preserve"> exchanged between the two countries—most specifically, </w:t>
      </w:r>
      <w:r w:rsidRPr="00DC6D5C">
        <w:rPr>
          <w:rStyle w:val="StyleBoldUnderline"/>
          <w:rFonts w:ascii="Times" w:hAnsi="Times"/>
        </w:rPr>
        <w:t>Cuba’s import tariffs</w:t>
      </w:r>
      <w:r w:rsidRPr="00DC6D5C">
        <w:rPr>
          <w:rFonts w:ascii="Times" w:hAnsi="Times"/>
          <w:sz w:val="16"/>
        </w:rPr>
        <w:t xml:space="preserve"> </w:t>
      </w:r>
      <w:r w:rsidRPr="00DC6D5C">
        <w:rPr>
          <w:rFonts w:ascii="Times" w:hAnsi="Times"/>
          <w:sz w:val="12"/>
        </w:rPr>
        <w:t>¶</w:t>
      </w:r>
      <w:r w:rsidRPr="00DC6D5C">
        <w:rPr>
          <w:rFonts w:ascii="Times" w:hAnsi="Times"/>
          <w:sz w:val="16"/>
        </w:rPr>
        <w:t xml:space="preserve"> (paid to the U.S.) </w:t>
      </w:r>
      <w:r w:rsidRPr="00DC6D5C">
        <w:rPr>
          <w:rStyle w:val="StyleBoldUnderline"/>
          <w:rFonts w:ascii="Times" w:hAnsi="Times"/>
        </w:rPr>
        <w:t xml:space="preserve">would be credited twenty percent of the sugar it exported </w:t>
      </w:r>
      <w:r w:rsidRPr="00DC6D5C">
        <w:rPr>
          <w:rStyle w:val="StyleBoldUnderline"/>
          <w:rFonts w:ascii="Times" w:hAnsi="Times"/>
          <w:sz w:val="12"/>
        </w:rPr>
        <w:t>¶</w:t>
      </w:r>
      <w:r w:rsidRPr="00DC6D5C">
        <w:rPr>
          <w:rStyle w:val="StyleBoldUnderline"/>
          <w:rFonts w:ascii="Times" w:hAnsi="Times"/>
        </w:rPr>
        <w:t xml:space="preserve"> to the U.S. Langley argues that other than the guarantee of a sugar market, </w:t>
      </w:r>
      <w:r w:rsidRPr="00DC6D5C">
        <w:rPr>
          <w:rStyle w:val="StyleBoldUnderline"/>
          <w:rFonts w:ascii="Times" w:hAnsi="Times"/>
          <w:sz w:val="12"/>
        </w:rPr>
        <w:t>¶</w:t>
      </w:r>
      <w:r w:rsidRPr="00DC6D5C">
        <w:rPr>
          <w:rStyle w:val="StyleBoldUnderline"/>
          <w:rFonts w:ascii="Times" w:hAnsi="Times"/>
        </w:rPr>
        <w:t xml:space="preserve"> “Cuban sugar producers benefited little financially by the twenty percent preferential duty, for the preference merely encouraged more capital investment </w:t>
      </w:r>
      <w:r w:rsidRPr="00DC6D5C">
        <w:rPr>
          <w:rStyle w:val="StyleBoldUnderline"/>
          <w:rFonts w:ascii="Times" w:hAnsi="Times"/>
          <w:sz w:val="12"/>
        </w:rPr>
        <w:t>¶</w:t>
      </w:r>
      <w:r w:rsidRPr="00DC6D5C">
        <w:rPr>
          <w:rStyle w:val="StyleBoldUnderline"/>
          <w:rFonts w:ascii="Times" w:hAnsi="Times"/>
        </w:rPr>
        <w:t xml:space="preserve"> in sugar production</w:t>
      </w:r>
      <w:r w:rsidRPr="00DC6D5C">
        <w:rPr>
          <w:rFonts w:ascii="Times" w:hAnsi="Times"/>
          <w:sz w:val="16"/>
        </w:rPr>
        <w:t>.”2</w:t>
      </w:r>
      <w:r w:rsidRPr="00DC6D5C">
        <w:rPr>
          <w:rFonts w:ascii="Times" w:hAnsi="Times"/>
          <w:sz w:val="12"/>
        </w:rPr>
        <w:t>¶</w:t>
      </w:r>
      <w:r w:rsidRPr="00DC6D5C">
        <w:rPr>
          <w:rFonts w:ascii="Times" w:hAnsi="Times"/>
          <w:sz w:val="16"/>
        </w:rPr>
        <w:t xml:space="preserve"> However, both authors agree that the </w:t>
      </w:r>
      <w:proofErr w:type="gramStart"/>
      <w:r w:rsidRPr="00DC6D5C">
        <w:rPr>
          <w:rFonts w:ascii="Times" w:hAnsi="Times"/>
          <w:sz w:val="16"/>
        </w:rPr>
        <w:t>law originated</w:t>
      </w:r>
      <w:proofErr w:type="gramEnd"/>
      <w:r w:rsidRPr="00DC6D5C">
        <w:rPr>
          <w:rFonts w:ascii="Times" w:hAnsi="Times"/>
          <w:sz w:val="16"/>
        </w:rPr>
        <w:t xml:space="preserve"> </w:t>
      </w:r>
      <w:r w:rsidRPr="00DC6D5C">
        <w:rPr>
          <w:rFonts w:ascii="Times" w:hAnsi="Times"/>
          <w:sz w:val="12"/>
        </w:rPr>
        <w:t>¶</w:t>
      </w:r>
      <w:r w:rsidRPr="00DC6D5C">
        <w:rPr>
          <w:rFonts w:ascii="Times" w:hAnsi="Times"/>
          <w:sz w:val="16"/>
        </w:rPr>
        <w:t xml:space="preserve"> solely to benefit U.S. interests, as capital imported into Cuba was credited forty percent of the duty fee. Langley also notes that the U.S. rush to profit from </w:t>
      </w:r>
      <w:r w:rsidRPr="00DC6D5C">
        <w:rPr>
          <w:rFonts w:ascii="Times" w:hAnsi="Times"/>
          <w:sz w:val="12"/>
        </w:rPr>
        <w:t>¶</w:t>
      </w:r>
      <w:r w:rsidRPr="00DC6D5C">
        <w:rPr>
          <w:rFonts w:ascii="Times" w:hAnsi="Times"/>
          <w:sz w:val="16"/>
        </w:rPr>
        <w:t xml:space="preserve"> the Cuban landscape resembled </w:t>
      </w:r>
      <w:r w:rsidRPr="00DC6D5C">
        <w:rPr>
          <w:rStyle w:val="StyleBoldUnderline"/>
          <w:rFonts w:ascii="Times" w:hAnsi="Times"/>
        </w:rPr>
        <w:t xml:space="preserve">two persistent themes of U.S. frontier expansion: the paternalistic view that Cubans were incapable of governing their </w:t>
      </w:r>
      <w:r w:rsidRPr="00DC6D5C">
        <w:rPr>
          <w:rStyle w:val="StyleBoldUnderline"/>
          <w:rFonts w:ascii="Times" w:hAnsi="Times"/>
          <w:sz w:val="12"/>
        </w:rPr>
        <w:t>¶</w:t>
      </w:r>
      <w:r w:rsidRPr="00DC6D5C">
        <w:rPr>
          <w:rStyle w:val="StyleBoldUnderline"/>
          <w:rFonts w:ascii="Times" w:hAnsi="Times"/>
        </w:rPr>
        <w:t xml:space="preserve"> own country; and the notion that Cuban land was underutilized and would </w:t>
      </w:r>
      <w:r w:rsidRPr="00DC6D5C">
        <w:rPr>
          <w:rStyle w:val="StyleBoldUnderline"/>
          <w:rFonts w:ascii="Times" w:hAnsi="Times"/>
          <w:sz w:val="12"/>
        </w:rPr>
        <w:t>¶</w:t>
      </w:r>
      <w:r w:rsidRPr="00DC6D5C">
        <w:rPr>
          <w:rStyle w:val="StyleBoldUnderline"/>
          <w:rFonts w:ascii="Times" w:hAnsi="Times"/>
        </w:rPr>
        <w:t xml:space="preserve"> only achieve its full God-given potential through the influx of U.S. capital.</w:t>
      </w:r>
      <w:r w:rsidRPr="00DC6D5C">
        <w:rPr>
          <w:rFonts w:ascii="Times" w:hAnsi="Times"/>
          <w:sz w:val="16"/>
        </w:rPr>
        <w:t>3</w:t>
      </w:r>
      <w:r w:rsidRPr="00DC6D5C">
        <w:rPr>
          <w:rFonts w:ascii="Times" w:hAnsi="Times"/>
          <w:sz w:val="12"/>
        </w:rPr>
        <w:t>¶</w:t>
      </w:r>
      <w:r w:rsidRPr="00DC6D5C">
        <w:rPr>
          <w:rFonts w:ascii="Times" w:hAnsi="Times"/>
          <w:sz w:val="16"/>
        </w:rPr>
        <w:t xml:space="preserve"> Culminating this orthodox view, Guerra Sanchez argues that Cubans </w:t>
      </w:r>
      <w:r w:rsidRPr="00DC6D5C">
        <w:rPr>
          <w:rFonts w:ascii="Times" w:hAnsi="Times"/>
          <w:sz w:val="12"/>
        </w:rPr>
        <w:t>¶</w:t>
      </w:r>
      <w:r w:rsidRPr="00DC6D5C">
        <w:rPr>
          <w:rFonts w:ascii="Times" w:hAnsi="Times"/>
          <w:sz w:val="16"/>
        </w:rPr>
        <w:t xml:space="preserve"> were pushed into virtual serfdom as they became vassals of U.S. sugar interests. </w:t>
      </w:r>
      <w:r w:rsidRPr="00DC6D5C">
        <w:rPr>
          <w:rStyle w:val="StyleBoldUnderline"/>
          <w:rFonts w:ascii="Times" w:hAnsi="Times"/>
        </w:rPr>
        <w:t xml:space="preserve">The majority of Cubans’ displeasure with their socioeconomic predicament resulting from the period of U.S. sugar hegemony, coupled with the </w:t>
      </w:r>
      <w:r w:rsidRPr="00DC6D5C">
        <w:rPr>
          <w:rStyle w:val="StyleBoldUnderline"/>
          <w:rFonts w:ascii="Times" w:hAnsi="Times"/>
          <w:sz w:val="12"/>
        </w:rPr>
        <w:t>¶</w:t>
      </w:r>
      <w:r w:rsidRPr="00DC6D5C">
        <w:rPr>
          <w:rStyle w:val="StyleBoldUnderline"/>
          <w:rFonts w:ascii="Times" w:hAnsi="Times"/>
        </w:rPr>
        <w:t xml:space="preserve"> long-term degradation of the Cuban environment from extensive crop harvests, allowed Cuban peasants to be easily swayed by Castro’s anti-U.S. and </w:t>
      </w:r>
      <w:r w:rsidRPr="00DC6D5C">
        <w:rPr>
          <w:rStyle w:val="StyleBoldUnderline"/>
          <w:rFonts w:ascii="Times" w:hAnsi="Times"/>
          <w:sz w:val="12"/>
        </w:rPr>
        <w:t>¶</w:t>
      </w:r>
      <w:r w:rsidRPr="00DC6D5C">
        <w:rPr>
          <w:rStyle w:val="StyleBoldUnderline"/>
          <w:rFonts w:ascii="Times" w:hAnsi="Times"/>
        </w:rPr>
        <w:t xml:space="preserve"> anti-Batista rhetoric during the revolution</w:t>
      </w:r>
      <w:r w:rsidRPr="00DC6D5C">
        <w:rPr>
          <w:rFonts w:ascii="Times" w:hAnsi="Times"/>
          <w:sz w:val="16"/>
        </w:rPr>
        <w:t>.4</w:t>
      </w:r>
    </w:p>
    <w:p w14:paraId="21F94970" w14:textId="74757FF7" w:rsidR="00BB1B0B" w:rsidRPr="00DC6D5C" w:rsidRDefault="00BB1B0B" w:rsidP="00651032">
      <w:pPr>
        <w:rPr>
          <w:rFonts w:ascii="Times" w:hAnsi="Times"/>
          <w:sz w:val="16"/>
        </w:rPr>
      </w:pPr>
    </w:p>
    <w:p w14:paraId="7BBA22BC" w14:textId="77777777" w:rsidR="00BB1B0B" w:rsidRPr="00DC6D5C" w:rsidRDefault="00BB1B0B" w:rsidP="00651032">
      <w:pPr>
        <w:rPr>
          <w:rFonts w:ascii="Times" w:hAnsi="Times"/>
          <w:sz w:val="16"/>
        </w:rPr>
      </w:pPr>
    </w:p>
    <w:p w14:paraId="4EA8628D" w14:textId="77777777" w:rsidR="00C02EAA" w:rsidRPr="00DC6D5C" w:rsidRDefault="00C02EAA">
      <w:pPr>
        <w:rPr>
          <w:rFonts w:ascii="Times" w:eastAsiaTheme="majorEastAsia" w:hAnsi="Times" w:cstheme="majorBidi"/>
          <w:b/>
          <w:bCs/>
          <w:iCs/>
          <w:sz w:val="26"/>
        </w:rPr>
      </w:pPr>
      <w:r w:rsidRPr="00DC6D5C">
        <w:rPr>
          <w:rFonts w:ascii="Times" w:hAnsi="Times"/>
        </w:rPr>
        <w:br w:type="page"/>
      </w:r>
    </w:p>
    <w:p w14:paraId="0040F7D7" w14:textId="64BA003F" w:rsidR="00BB1B0B" w:rsidRPr="00DC6D5C" w:rsidRDefault="00BB1B0B" w:rsidP="00BB1B0B">
      <w:pPr>
        <w:pStyle w:val="Heading4"/>
        <w:rPr>
          <w:rFonts w:ascii="Times" w:hAnsi="Times"/>
        </w:rPr>
      </w:pPr>
      <w:r w:rsidRPr="00DC6D5C">
        <w:rPr>
          <w:rFonts w:ascii="Times" w:hAnsi="Times"/>
        </w:rPr>
        <w:lastRenderedPageBreak/>
        <w:t xml:space="preserve">Cuba's sugar trade is founded in a developmental mindset that ignores the </w:t>
      </w:r>
      <w:proofErr w:type="gramStart"/>
      <w:r w:rsidRPr="00DC6D5C">
        <w:rPr>
          <w:rFonts w:ascii="Times" w:hAnsi="Times"/>
        </w:rPr>
        <w:t>well-being</w:t>
      </w:r>
      <w:proofErr w:type="gramEnd"/>
      <w:r w:rsidRPr="00DC6D5C">
        <w:rPr>
          <w:rFonts w:ascii="Times" w:hAnsi="Times"/>
        </w:rPr>
        <w:t xml:space="preserve"> of Cuban peoples.</w:t>
      </w:r>
    </w:p>
    <w:p w14:paraId="5BAFAFFB" w14:textId="7DFF042D" w:rsidR="00BB1B0B" w:rsidRPr="00DC6D5C" w:rsidRDefault="00BB1B0B" w:rsidP="00BB1B0B">
      <w:pPr>
        <w:rPr>
          <w:rStyle w:val="StyleStyleBold12pt"/>
          <w:rFonts w:ascii="Times" w:hAnsi="Times"/>
        </w:rPr>
      </w:pPr>
      <w:proofErr w:type="spellStart"/>
      <w:r w:rsidRPr="00DC6D5C">
        <w:rPr>
          <w:rStyle w:val="StyleStyleBold12pt"/>
          <w:rFonts w:ascii="Times" w:hAnsi="Times"/>
        </w:rPr>
        <w:t>Basdeo</w:t>
      </w:r>
      <w:proofErr w:type="spellEnd"/>
      <w:r w:rsidRPr="00DC6D5C">
        <w:rPr>
          <w:rStyle w:val="StyleStyleBold12pt"/>
          <w:rFonts w:ascii="Times" w:hAnsi="Times"/>
        </w:rPr>
        <w:t xml:space="preserve"> and </w:t>
      </w:r>
      <w:proofErr w:type="spellStart"/>
      <w:r w:rsidRPr="00DC6D5C">
        <w:rPr>
          <w:rStyle w:val="StyleStyleBold12pt"/>
          <w:rFonts w:ascii="Times" w:hAnsi="Times"/>
        </w:rPr>
        <w:t>Nicol</w:t>
      </w:r>
      <w:proofErr w:type="spellEnd"/>
      <w:r w:rsidRPr="00DC6D5C">
        <w:rPr>
          <w:rStyle w:val="StyleStyleBold12pt"/>
          <w:rFonts w:ascii="Times" w:hAnsi="Times"/>
        </w:rPr>
        <w:t xml:space="preserve"> 2002</w:t>
      </w:r>
    </w:p>
    <w:p w14:paraId="16BF1ECC" w14:textId="25AD1DF8" w:rsidR="00BB1B0B" w:rsidRPr="00DC6D5C" w:rsidRDefault="00C02EAA" w:rsidP="00BB1B0B">
      <w:pPr>
        <w:rPr>
          <w:rFonts w:ascii="Times" w:hAnsi="Times"/>
          <w:sz w:val="16"/>
          <w:szCs w:val="16"/>
        </w:rPr>
      </w:pPr>
      <w:r w:rsidRPr="00DC6D5C">
        <w:rPr>
          <w:rFonts w:ascii="Times" w:hAnsi="Times"/>
          <w:sz w:val="16"/>
          <w:szCs w:val="16"/>
        </w:rPr>
        <w:t>[</w:t>
      </w:r>
      <w:r w:rsidR="00BB1B0B" w:rsidRPr="00DC6D5C">
        <w:rPr>
          <w:rFonts w:ascii="Times" w:hAnsi="Times"/>
          <w:sz w:val="16"/>
          <w:szCs w:val="16"/>
        </w:rPr>
        <w:t xml:space="preserve">Dr. </w:t>
      </w:r>
      <w:proofErr w:type="spellStart"/>
      <w:r w:rsidR="00BB1B0B" w:rsidRPr="00DC6D5C">
        <w:rPr>
          <w:rFonts w:ascii="Times" w:hAnsi="Times"/>
          <w:sz w:val="16"/>
          <w:szCs w:val="16"/>
        </w:rPr>
        <w:t>Sahadeo</w:t>
      </w:r>
      <w:proofErr w:type="spellEnd"/>
      <w:r w:rsidR="00BB1B0B" w:rsidRPr="00DC6D5C">
        <w:rPr>
          <w:rFonts w:ascii="Times" w:hAnsi="Times"/>
          <w:sz w:val="16"/>
          <w:szCs w:val="16"/>
        </w:rPr>
        <w:t xml:space="preserve"> </w:t>
      </w:r>
      <w:proofErr w:type="spellStart"/>
      <w:r w:rsidR="00BB1B0B" w:rsidRPr="00DC6D5C">
        <w:rPr>
          <w:rFonts w:ascii="Times" w:hAnsi="Times"/>
          <w:sz w:val="16"/>
          <w:szCs w:val="16"/>
        </w:rPr>
        <w:t>Basdeo</w:t>
      </w:r>
      <w:proofErr w:type="spellEnd"/>
      <w:r w:rsidR="00BB1B0B" w:rsidRPr="00DC6D5C">
        <w:rPr>
          <w:rFonts w:ascii="Times" w:hAnsi="Times"/>
          <w:sz w:val="16"/>
          <w:szCs w:val="16"/>
        </w:rPr>
        <w:t xml:space="preserve"> Associate Professor of History at The University of British Columbia Ph.D., History, Dalhousie (1975) M.A., History, University of Calgary (1972) B.A., History, Political Science and International Relations, Brandon University (1970) Okanagan University College Student Association Award for Teaching Excellence, 2002 Past Students’ Association Award for Meritorious and Yeoman Services to the Cause of the School, Community and Country, St. Benedict’s College, Trinidad and </w:t>
      </w:r>
      <w:proofErr w:type="spellStart"/>
      <w:r w:rsidR="00BB1B0B" w:rsidRPr="00DC6D5C">
        <w:rPr>
          <w:rFonts w:ascii="Times" w:hAnsi="Times"/>
          <w:sz w:val="16"/>
          <w:szCs w:val="16"/>
        </w:rPr>
        <w:t>Tabago</w:t>
      </w:r>
      <w:proofErr w:type="spellEnd"/>
      <w:r w:rsidR="00BB1B0B" w:rsidRPr="00DC6D5C">
        <w:rPr>
          <w:rFonts w:ascii="Times" w:hAnsi="Times"/>
          <w:sz w:val="16"/>
          <w:szCs w:val="16"/>
        </w:rPr>
        <w:t xml:space="preserve">, 1986 Award for Community Service, Lion’s Club of Trinidad </w:t>
      </w:r>
      <w:proofErr w:type="spellStart"/>
      <w:r w:rsidR="00BB1B0B" w:rsidRPr="00DC6D5C">
        <w:rPr>
          <w:rFonts w:ascii="Times" w:hAnsi="Times"/>
          <w:sz w:val="16"/>
          <w:szCs w:val="16"/>
        </w:rPr>
        <w:t>Centaral</w:t>
      </w:r>
      <w:proofErr w:type="spellEnd"/>
      <w:r w:rsidR="00BB1B0B" w:rsidRPr="00DC6D5C">
        <w:rPr>
          <w:rFonts w:ascii="Times" w:hAnsi="Times"/>
          <w:sz w:val="16"/>
          <w:szCs w:val="16"/>
        </w:rPr>
        <w:t xml:space="preserve">, 1985, 1987 </w:t>
      </w:r>
      <w:proofErr w:type="spellStart"/>
      <w:r w:rsidR="00BB1B0B" w:rsidRPr="00DC6D5C">
        <w:rPr>
          <w:rFonts w:ascii="Times" w:hAnsi="Times"/>
          <w:sz w:val="16"/>
          <w:szCs w:val="16"/>
        </w:rPr>
        <w:t>Isaak</w:t>
      </w:r>
      <w:proofErr w:type="spellEnd"/>
      <w:r w:rsidR="00BB1B0B" w:rsidRPr="00DC6D5C">
        <w:rPr>
          <w:rFonts w:ascii="Times" w:hAnsi="Times"/>
          <w:sz w:val="16"/>
          <w:szCs w:val="16"/>
        </w:rPr>
        <w:t xml:space="preserve"> Walton </w:t>
      </w:r>
      <w:proofErr w:type="spellStart"/>
      <w:r w:rsidR="00BB1B0B" w:rsidRPr="00DC6D5C">
        <w:rPr>
          <w:rFonts w:ascii="Times" w:hAnsi="Times"/>
          <w:sz w:val="16"/>
          <w:szCs w:val="16"/>
        </w:rPr>
        <w:t>Killam</w:t>
      </w:r>
      <w:proofErr w:type="spellEnd"/>
      <w:r w:rsidR="00BB1B0B" w:rsidRPr="00DC6D5C">
        <w:rPr>
          <w:rFonts w:ascii="Times" w:hAnsi="Times"/>
          <w:sz w:val="16"/>
          <w:szCs w:val="16"/>
        </w:rPr>
        <w:t xml:space="preserve"> Scholarship, 1972-1975 &amp; Dr. Heather </w:t>
      </w:r>
      <w:proofErr w:type="spellStart"/>
      <w:r w:rsidR="00BB1B0B" w:rsidRPr="00DC6D5C">
        <w:rPr>
          <w:rFonts w:ascii="Times" w:hAnsi="Times"/>
          <w:sz w:val="16"/>
          <w:szCs w:val="16"/>
        </w:rPr>
        <w:t>Nicol</w:t>
      </w:r>
      <w:proofErr w:type="spellEnd"/>
      <w:r w:rsidR="00BB1B0B" w:rsidRPr="00DC6D5C">
        <w:rPr>
          <w:rFonts w:ascii="Times" w:hAnsi="Times"/>
          <w:sz w:val="16"/>
          <w:szCs w:val="16"/>
        </w:rPr>
        <w:t xml:space="preserve"> at Trent University B.A. (</w:t>
      </w:r>
      <w:proofErr w:type="spellStart"/>
      <w:r w:rsidR="00BB1B0B" w:rsidRPr="00DC6D5C">
        <w:rPr>
          <w:rFonts w:ascii="Times" w:hAnsi="Times"/>
          <w:sz w:val="16"/>
          <w:szCs w:val="16"/>
        </w:rPr>
        <w:t>Honours</w:t>
      </w:r>
      <w:proofErr w:type="spellEnd"/>
      <w:r w:rsidR="00BB1B0B" w:rsidRPr="00DC6D5C">
        <w:rPr>
          <w:rFonts w:ascii="Times" w:hAnsi="Times"/>
          <w:sz w:val="16"/>
          <w:szCs w:val="16"/>
        </w:rPr>
        <w:t xml:space="preserve">), University of Toronto M.E.S. York University Ph.D., Queen's University Heather </w:t>
      </w:r>
      <w:proofErr w:type="spellStart"/>
      <w:r w:rsidR="00BB1B0B" w:rsidRPr="00DC6D5C">
        <w:rPr>
          <w:rFonts w:ascii="Times" w:hAnsi="Times"/>
          <w:sz w:val="16"/>
          <w:szCs w:val="16"/>
        </w:rPr>
        <w:t>Nicol</w:t>
      </w:r>
      <w:proofErr w:type="spellEnd"/>
      <w:r w:rsidR="00BB1B0B" w:rsidRPr="00DC6D5C">
        <w:rPr>
          <w:rFonts w:ascii="Times" w:hAnsi="Times"/>
          <w:sz w:val="16"/>
          <w:szCs w:val="16"/>
        </w:rPr>
        <w:t xml:space="preserve"> is a political geographer with interests¶  in the Canada-US Border, The circumpolar North,¶  and Canada-Cuba relations. Her work explores the</w:t>
      </w:r>
      <w:proofErr w:type="gramStart"/>
      <w:r w:rsidR="00BB1B0B" w:rsidRPr="00DC6D5C">
        <w:rPr>
          <w:rFonts w:ascii="Times" w:hAnsi="Times"/>
          <w:sz w:val="16"/>
          <w:szCs w:val="16"/>
        </w:rPr>
        <w:t>¶  structure</w:t>
      </w:r>
      <w:proofErr w:type="gramEnd"/>
      <w:r w:rsidR="00BB1B0B" w:rsidRPr="00DC6D5C">
        <w:rPr>
          <w:rFonts w:ascii="Times" w:hAnsi="Times"/>
          <w:sz w:val="16"/>
          <w:szCs w:val="16"/>
        </w:rPr>
        <w:t xml:space="preserve"> and operation of the Canada-US border,¶  with special emphasis on the impacts of security.¶  She is also interested in the circumpolar North as a¶  geopolitical and geo-economic space, and the¶  relationship between the interests of nation-states and indigenous peoples in the North. Dr. </w:t>
      </w:r>
      <w:proofErr w:type="spellStart"/>
      <w:r w:rsidR="00BB1B0B" w:rsidRPr="00DC6D5C">
        <w:rPr>
          <w:rFonts w:ascii="Times" w:hAnsi="Times"/>
          <w:sz w:val="16"/>
          <w:szCs w:val="16"/>
        </w:rPr>
        <w:t>Nicol</w:t>
      </w:r>
      <w:proofErr w:type="spellEnd"/>
      <w:r w:rsidR="00BB1B0B" w:rsidRPr="00DC6D5C">
        <w:rPr>
          <w:rFonts w:ascii="Times" w:hAnsi="Times"/>
          <w:sz w:val="16"/>
          <w:szCs w:val="16"/>
        </w:rPr>
        <w:t xml:space="preserve"> is currently the principal investigator for </w:t>
      </w:r>
      <w:proofErr w:type="gramStart"/>
      <w:r w:rsidR="00BB1B0B" w:rsidRPr="00DC6D5C">
        <w:rPr>
          <w:rFonts w:ascii="Times" w:hAnsi="Times"/>
          <w:sz w:val="16"/>
          <w:szCs w:val="16"/>
        </w:rPr>
        <w:t>a</w:t>
      </w:r>
      <w:proofErr w:type="gramEnd"/>
      <w:r w:rsidR="00BB1B0B" w:rsidRPr="00DC6D5C">
        <w:rPr>
          <w:rFonts w:ascii="Times" w:hAnsi="Times"/>
          <w:sz w:val="16"/>
          <w:szCs w:val="16"/>
        </w:rPr>
        <w:t xml:space="preserve"> SSHRC-funded project on the implications of security along the Canada-US border for American hegemony. She is also investigating the veracity of corporate claims to socio-economic development in the Canadian North</w:t>
      </w:r>
      <w:proofErr w:type="gramStart"/>
      <w:r w:rsidR="00BB1B0B" w:rsidRPr="00DC6D5C">
        <w:rPr>
          <w:rFonts w:ascii="Times" w:hAnsi="Times"/>
          <w:sz w:val="16"/>
          <w:szCs w:val="16"/>
        </w:rPr>
        <w:t xml:space="preserve">. </w:t>
      </w:r>
      <w:proofErr w:type="gramEnd"/>
      <w:r w:rsidR="00BB1B0B" w:rsidRPr="00DC6D5C">
        <w:rPr>
          <w:rFonts w:ascii="Times" w:hAnsi="Times"/>
          <w:sz w:val="16"/>
          <w:szCs w:val="16"/>
        </w:rPr>
        <w:t>She is the Trent University representative for the Canadian Association of Geographers</w:t>
      </w:r>
      <w:proofErr w:type="gramStart"/>
      <w:r w:rsidR="00BB1B0B" w:rsidRPr="00DC6D5C">
        <w:rPr>
          <w:rFonts w:ascii="Times" w:hAnsi="Times"/>
          <w:sz w:val="16"/>
          <w:szCs w:val="16"/>
        </w:rPr>
        <w:t xml:space="preserve">. </w:t>
      </w:r>
      <w:proofErr w:type="gramEnd"/>
      <w:r w:rsidR="00BB1B0B" w:rsidRPr="00DC6D5C">
        <w:rPr>
          <w:rFonts w:ascii="Times" w:hAnsi="Times"/>
          <w:sz w:val="16"/>
          <w:szCs w:val="16"/>
        </w:rPr>
        <w:t>"Canada, the United States, and Cuba: An Evolving Relationship</w:t>
      </w:r>
      <w:proofErr w:type="gramStart"/>
      <w:r w:rsidR="00BB1B0B" w:rsidRPr="00DC6D5C">
        <w:rPr>
          <w:rFonts w:ascii="Times" w:hAnsi="Times"/>
          <w:sz w:val="16"/>
          <w:szCs w:val="16"/>
        </w:rPr>
        <w:t>"  P114</w:t>
      </w:r>
      <w:proofErr w:type="gramEnd"/>
      <w:r w:rsidRPr="00DC6D5C">
        <w:rPr>
          <w:rFonts w:ascii="Times" w:hAnsi="Times"/>
          <w:sz w:val="16"/>
          <w:szCs w:val="16"/>
        </w:rPr>
        <w:t>]</w:t>
      </w:r>
    </w:p>
    <w:p w14:paraId="6CDA29FC" w14:textId="0EB1E9A9" w:rsidR="00BB1B0B" w:rsidRPr="00DC6D5C" w:rsidRDefault="00BB1B0B" w:rsidP="00BB1B0B">
      <w:pPr>
        <w:rPr>
          <w:rFonts w:ascii="Times" w:hAnsi="Times"/>
          <w:b/>
          <w:u w:val="single"/>
        </w:rPr>
      </w:pPr>
      <w:r w:rsidRPr="00DC6D5C">
        <w:rPr>
          <w:rStyle w:val="StyleBoldUnderline"/>
          <w:rFonts w:ascii="Times" w:hAnsi="Times"/>
        </w:rPr>
        <w:t>Cuba's one-crop economy results from an earlier globalization forged by the advance of Western imperialism</w:t>
      </w:r>
      <w:proofErr w:type="gramStart"/>
      <w:r w:rsidRPr="00DC6D5C">
        <w:rPr>
          <w:rStyle w:val="StyleBoldUnderline"/>
          <w:rFonts w:ascii="Times" w:hAnsi="Times"/>
        </w:rPr>
        <w:t>.</w:t>
      </w:r>
      <w:r w:rsidRPr="00DC6D5C">
        <w:rPr>
          <w:rFonts w:ascii="Times" w:hAnsi="Times"/>
          <w:sz w:val="16"/>
        </w:rPr>
        <w:t xml:space="preserve"> </w:t>
      </w:r>
      <w:proofErr w:type="gramEnd"/>
      <w:r w:rsidRPr="00DC6D5C">
        <w:rPr>
          <w:rFonts w:ascii="Times" w:hAnsi="Times"/>
          <w:sz w:val="16"/>
        </w:rPr>
        <w:t xml:space="preserve">Such </w:t>
      </w:r>
      <w:r w:rsidRPr="00DC6D5C">
        <w:rPr>
          <w:rStyle w:val="StyleBoldUnderline"/>
          <w:rFonts w:ascii="Times" w:hAnsi="Times"/>
        </w:rPr>
        <w:t>economic structuring renders the Caribbean nations, geographically each other's natural trading partners, virtually incapable of trading</w:t>
      </w:r>
      <w:r w:rsidRPr="00DC6D5C">
        <w:rPr>
          <w:rFonts w:ascii="Times" w:hAnsi="Times"/>
          <w:sz w:val="16"/>
        </w:rPr>
        <w:t xml:space="preserve"> because of a commodity structure imposed by centuries of control by </w:t>
      </w:r>
      <w:r w:rsidRPr="00DC6D5C">
        <w:rPr>
          <w:rStyle w:val="StyleBoldUnderline"/>
          <w:rFonts w:ascii="Times" w:hAnsi="Times"/>
        </w:rPr>
        <w:t>European nations that did not take into account the well-being of the people they were ruling</w:t>
      </w:r>
      <w:proofErr w:type="gramStart"/>
      <w:r w:rsidRPr="00DC6D5C">
        <w:rPr>
          <w:rFonts w:ascii="Times" w:hAnsi="Times"/>
          <w:sz w:val="16"/>
        </w:rPr>
        <w:t xml:space="preserve">. </w:t>
      </w:r>
      <w:proofErr w:type="gramEnd"/>
      <w:r w:rsidRPr="00DC6D5C">
        <w:rPr>
          <w:rFonts w:ascii="Times" w:hAnsi="Times"/>
          <w:sz w:val="16"/>
        </w:rPr>
        <w:t xml:space="preserve">Unfortunately, </w:t>
      </w:r>
      <w:r w:rsidRPr="00DC6D5C">
        <w:rPr>
          <w:rStyle w:val="StyleBoldUnderline"/>
          <w:rFonts w:ascii="Times" w:hAnsi="Times"/>
        </w:rPr>
        <w:t>because of their inherent weakness imposed by their small size, none of the Caribbean nations was able to overcome this deficiency</w:t>
      </w:r>
      <w:proofErr w:type="gramStart"/>
      <w:r w:rsidRPr="00DC6D5C">
        <w:rPr>
          <w:rStyle w:val="StyleBoldUnderline"/>
          <w:rFonts w:ascii="Times" w:hAnsi="Times"/>
        </w:rPr>
        <w:t>.</w:t>
      </w:r>
      <w:r w:rsidRPr="00DC6D5C">
        <w:rPr>
          <w:rFonts w:ascii="Times" w:hAnsi="Times"/>
          <w:sz w:val="16"/>
        </w:rPr>
        <w:t xml:space="preserve"> </w:t>
      </w:r>
      <w:proofErr w:type="gramEnd"/>
      <w:r w:rsidRPr="00DC6D5C">
        <w:rPr>
          <w:rFonts w:ascii="Times" w:hAnsi="Times"/>
          <w:sz w:val="16"/>
        </w:rPr>
        <w:t>Arguably</w:t>
      </w:r>
      <w:r w:rsidRPr="00DC6D5C">
        <w:rPr>
          <w:rStyle w:val="StyleBoldUnderline"/>
          <w:rFonts w:ascii="Times" w:hAnsi="Times"/>
        </w:rPr>
        <w:t>, today, the Caribbean region continues to be exploited, as its primary value to the United States, Canada, and Europe is as a tourist paradise, where their working populations can go for relaxation</w:t>
      </w:r>
      <w:r w:rsidRPr="00DC6D5C">
        <w:rPr>
          <w:rFonts w:ascii="Times" w:hAnsi="Times"/>
          <w:sz w:val="16"/>
        </w:rPr>
        <w:t>, according to political science professor Peter Schwab</w:t>
      </w:r>
      <w:proofErr w:type="gramStart"/>
      <w:r w:rsidRPr="00DC6D5C">
        <w:rPr>
          <w:rFonts w:ascii="Times" w:hAnsi="Times"/>
          <w:sz w:val="16"/>
        </w:rPr>
        <w:t xml:space="preserve">. </w:t>
      </w:r>
      <w:proofErr w:type="gramEnd"/>
      <w:r w:rsidRPr="00DC6D5C">
        <w:rPr>
          <w:rFonts w:ascii="Times" w:hAnsi="Times"/>
          <w:sz w:val="16"/>
        </w:rPr>
        <w:t>A central irony here is that this very same exploitation was one of the reasons for the Cuban Revolution</w:t>
      </w:r>
      <w:proofErr w:type="gramStart"/>
      <w:r w:rsidRPr="00DC6D5C">
        <w:rPr>
          <w:rFonts w:ascii="Times" w:hAnsi="Times"/>
          <w:sz w:val="16"/>
        </w:rPr>
        <w:t xml:space="preserve">. </w:t>
      </w:r>
      <w:proofErr w:type="gramEnd"/>
      <w:r w:rsidRPr="00DC6D5C">
        <w:rPr>
          <w:rFonts w:ascii="Times" w:hAnsi="Times"/>
          <w:sz w:val="16"/>
        </w:rPr>
        <w:t xml:space="preserve">Initially, </w:t>
      </w:r>
      <w:r w:rsidRPr="00DC6D5C">
        <w:rPr>
          <w:rStyle w:val="StyleBoldUnderline"/>
          <w:rFonts w:ascii="Times" w:hAnsi="Times"/>
        </w:rPr>
        <w:t>the government of Fidel Castro attempted to break centuries of foreign domination without outside assistance or foreign aid</w:t>
      </w:r>
      <w:proofErr w:type="gramStart"/>
      <w:r w:rsidRPr="00DC6D5C">
        <w:rPr>
          <w:rStyle w:val="StyleBoldUnderline"/>
          <w:rFonts w:ascii="Times" w:hAnsi="Times"/>
        </w:rPr>
        <w:t>.</w:t>
      </w:r>
      <w:r w:rsidR="00C02EAA" w:rsidRPr="00DC6D5C">
        <w:rPr>
          <w:rStyle w:val="StyleBoldUnderline"/>
          <w:rFonts w:ascii="Times" w:hAnsi="Times"/>
        </w:rPr>
        <w:t xml:space="preserve"> </w:t>
      </w:r>
      <w:proofErr w:type="gramEnd"/>
      <w:r w:rsidRPr="00DC6D5C">
        <w:rPr>
          <w:rFonts w:ascii="Times" w:hAnsi="Times"/>
          <w:sz w:val="16"/>
        </w:rPr>
        <w:t>The results of foreign domination cannot be overemphasized, nor should one fail to draw comparisons between Cuba's present dilemma and its historical efforts to overcome domination</w:t>
      </w:r>
      <w:proofErr w:type="gramStart"/>
      <w:r w:rsidRPr="00DC6D5C">
        <w:rPr>
          <w:rFonts w:ascii="Times" w:hAnsi="Times"/>
          <w:sz w:val="16"/>
        </w:rPr>
        <w:t xml:space="preserve">. </w:t>
      </w:r>
      <w:proofErr w:type="gramEnd"/>
      <w:r w:rsidRPr="00DC6D5C">
        <w:rPr>
          <w:rFonts w:ascii="Times" w:hAnsi="Times"/>
          <w:sz w:val="16"/>
        </w:rPr>
        <w:t>Interesting in this regard is the assessment of historian Geoff Simons regarding Cuba's early and forced inclusion in the world trading system in the fifteenth century</w:t>
      </w:r>
      <w:proofErr w:type="gramStart"/>
      <w:r w:rsidRPr="00DC6D5C">
        <w:rPr>
          <w:rFonts w:ascii="Times" w:hAnsi="Times"/>
          <w:sz w:val="16"/>
        </w:rPr>
        <w:t xml:space="preserve">. </w:t>
      </w:r>
      <w:proofErr w:type="gramEnd"/>
      <w:r w:rsidRPr="00DC6D5C">
        <w:rPr>
          <w:rFonts w:ascii="Times" w:hAnsi="Times"/>
          <w:sz w:val="16"/>
        </w:rPr>
        <w:t xml:space="preserve">It was </w:t>
      </w:r>
      <w:r w:rsidRPr="00DC6D5C">
        <w:rPr>
          <w:rStyle w:val="StyleBoldUnderline"/>
          <w:rFonts w:ascii="Times" w:hAnsi="Times"/>
        </w:rPr>
        <w:t xml:space="preserve">the misfortune of the native </w:t>
      </w:r>
      <w:proofErr w:type="spellStart"/>
      <w:r w:rsidRPr="00DC6D5C">
        <w:rPr>
          <w:rStyle w:val="StyleBoldUnderline"/>
          <w:rFonts w:ascii="Times" w:hAnsi="Times"/>
        </w:rPr>
        <w:t>Taíno</w:t>
      </w:r>
      <w:proofErr w:type="spellEnd"/>
      <w:r w:rsidRPr="00DC6D5C">
        <w:rPr>
          <w:rStyle w:val="StyleBoldUnderline"/>
          <w:rFonts w:ascii="Times" w:hAnsi="Times"/>
        </w:rPr>
        <w:t xml:space="preserve"> inhabitants of Cuba, Simons argues, "… to clash with foreign adventurers equipped with a superior military technology, an implacable racist ideology, and a merciless religious absolutism.</w:t>
      </w:r>
      <w:proofErr w:type="gramStart"/>
      <w:r w:rsidRPr="00DC6D5C">
        <w:rPr>
          <w:rStyle w:val="StyleBoldUnderline"/>
          <w:rFonts w:ascii="Times" w:hAnsi="Times"/>
        </w:rPr>
        <w:t>"</w:t>
      </w:r>
      <w:r w:rsidRPr="00DC6D5C">
        <w:rPr>
          <w:rFonts w:ascii="Times" w:hAnsi="Times"/>
          <w:sz w:val="16"/>
        </w:rPr>
        <w:t xml:space="preserve"> </w:t>
      </w:r>
      <w:proofErr w:type="gramEnd"/>
      <w:r w:rsidRPr="00DC6D5C">
        <w:rPr>
          <w:rFonts w:ascii="Times" w:hAnsi="Times"/>
          <w:sz w:val="16"/>
        </w:rPr>
        <w:t>The reference, of course, is to the arrival of Christopher Columbus in 1492 and the development of the Spanish empire</w:t>
      </w:r>
      <w:proofErr w:type="gramStart"/>
      <w:r w:rsidRPr="00DC6D5C">
        <w:rPr>
          <w:rStyle w:val="StyleBoldUnderline"/>
          <w:rFonts w:ascii="Times" w:hAnsi="Times"/>
        </w:rPr>
        <w:t xml:space="preserve">. </w:t>
      </w:r>
      <w:proofErr w:type="gramEnd"/>
      <w:r w:rsidRPr="00DC6D5C">
        <w:rPr>
          <w:rStyle w:val="StyleBoldUnderline"/>
          <w:rFonts w:ascii="Times" w:hAnsi="Times"/>
        </w:rPr>
        <w:t>The very first result of the Spanish conquest of Cuba was the enslavement and subsequent virtual extinction of Cuba's native population</w:t>
      </w:r>
      <w:proofErr w:type="gramStart"/>
      <w:r w:rsidRPr="00DC6D5C">
        <w:rPr>
          <w:rFonts w:ascii="Times" w:hAnsi="Times"/>
          <w:sz w:val="16"/>
        </w:rPr>
        <w:t xml:space="preserve">. </w:t>
      </w:r>
      <w:proofErr w:type="gramEnd"/>
      <w:r w:rsidRPr="00DC6D5C">
        <w:rPr>
          <w:rFonts w:ascii="Times" w:hAnsi="Times"/>
          <w:sz w:val="16"/>
        </w:rPr>
        <w:t xml:space="preserve">By the mid-sixteenth century, more than 100,000 </w:t>
      </w:r>
      <w:proofErr w:type="spellStart"/>
      <w:r w:rsidRPr="00DC6D5C">
        <w:rPr>
          <w:rFonts w:ascii="Times" w:hAnsi="Times"/>
          <w:sz w:val="16"/>
        </w:rPr>
        <w:t>Taínos</w:t>
      </w:r>
      <w:proofErr w:type="spellEnd"/>
      <w:r w:rsidRPr="00DC6D5C">
        <w:rPr>
          <w:rFonts w:ascii="Times" w:hAnsi="Times"/>
          <w:sz w:val="16"/>
        </w:rPr>
        <w:t xml:space="preserve"> were reduced to fewer than 3,000, an enormous carnage caused by </w:t>
      </w:r>
      <w:proofErr w:type="spellStart"/>
      <w:r w:rsidRPr="00DC6D5C">
        <w:rPr>
          <w:rFonts w:ascii="Times" w:hAnsi="Times"/>
          <w:sz w:val="16"/>
        </w:rPr>
        <w:t>diseas</w:t>
      </w:r>
      <w:proofErr w:type="spellEnd"/>
      <w:r w:rsidRPr="00DC6D5C">
        <w:rPr>
          <w:rFonts w:ascii="Times" w:hAnsi="Times"/>
          <w:sz w:val="16"/>
        </w:rPr>
        <w:t xml:space="preserve"> and Spanish </w:t>
      </w:r>
      <w:proofErr w:type="spellStart"/>
      <w:proofErr w:type="gramStart"/>
      <w:r w:rsidRPr="00DC6D5C">
        <w:rPr>
          <w:rFonts w:ascii="Times" w:hAnsi="Times"/>
          <w:sz w:val="16"/>
        </w:rPr>
        <w:t>brutality.What</w:t>
      </w:r>
      <w:proofErr w:type="spellEnd"/>
      <w:proofErr w:type="gramEnd"/>
      <w:r w:rsidRPr="00DC6D5C">
        <w:rPr>
          <w:rFonts w:ascii="Times" w:hAnsi="Times"/>
          <w:sz w:val="16"/>
        </w:rPr>
        <w:t xml:space="preserve"> followed in the island's history was no less brutal a regime based on the production of sugar. For the next 406 years, </w:t>
      </w:r>
      <w:r w:rsidRPr="00DC6D5C">
        <w:rPr>
          <w:rStyle w:val="StyleBoldUnderline"/>
          <w:rFonts w:ascii="Times" w:hAnsi="Times"/>
        </w:rPr>
        <w:t>Cuba endured Spanish rule characterized by the monopoly of the sugar industry and the attendant slave system</w:t>
      </w:r>
      <w:proofErr w:type="gramStart"/>
      <w:r w:rsidRPr="00DC6D5C">
        <w:rPr>
          <w:rStyle w:val="StyleBoldUnderline"/>
          <w:rFonts w:ascii="Times" w:hAnsi="Times"/>
        </w:rPr>
        <w:t xml:space="preserve">. </w:t>
      </w:r>
      <w:proofErr w:type="gramEnd"/>
      <w:r w:rsidRPr="00DC6D5C">
        <w:rPr>
          <w:rFonts w:ascii="Times" w:hAnsi="Times"/>
          <w:sz w:val="16"/>
        </w:rPr>
        <w:t xml:space="preserve">Over this period, </w:t>
      </w:r>
      <w:r w:rsidRPr="00DC6D5C">
        <w:rPr>
          <w:rStyle w:val="StyleBoldUnderline"/>
          <w:rFonts w:ascii="Times" w:hAnsi="Times"/>
        </w:rPr>
        <w:t>the Cuban economy gradually emerged as a one-crop-dependent economy at the mercy of a single market</w:t>
      </w:r>
      <w:r w:rsidRPr="00DC6D5C">
        <w:rPr>
          <w:rFonts w:ascii="Times" w:hAnsi="Times"/>
          <w:sz w:val="16"/>
        </w:rPr>
        <w:t>, Spain</w:t>
      </w:r>
      <w:proofErr w:type="gramStart"/>
      <w:r w:rsidRPr="00DC6D5C">
        <w:rPr>
          <w:rFonts w:ascii="Times" w:hAnsi="Times"/>
          <w:sz w:val="16"/>
        </w:rPr>
        <w:t xml:space="preserve">. </w:t>
      </w:r>
      <w:proofErr w:type="gramEnd"/>
      <w:r w:rsidRPr="00DC6D5C">
        <w:rPr>
          <w:rFonts w:ascii="Times" w:hAnsi="Times"/>
          <w:sz w:val="16"/>
        </w:rPr>
        <w:t>For example, although the island was a net exporter of jerked beef in 1761, fewer than 30 years later it had to satisfy its requirements for this product through imports</w:t>
      </w:r>
      <w:proofErr w:type="gramStart"/>
      <w:r w:rsidRPr="00DC6D5C">
        <w:rPr>
          <w:rFonts w:ascii="Times" w:hAnsi="Times"/>
          <w:sz w:val="16"/>
        </w:rPr>
        <w:t xml:space="preserve">. </w:t>
      </w:r>
      <w:proofErr w:type="gramEnd"/>
      <w:r w:rsidRPr="00DC6D5C">
        <w:rPr>
          <w:rFonts w:ascii="Times" w:hAnsi="Times"/>
          <w:sz w:val="16"/>
        </w:rPr>
        <w:t>The reverse statistic could be observed in the case of sugar, which before the end of the eighteenth century had become almost the only export item in the island's economy worth mentioning.</w:t>
      </w:r>
    </w:p>
    <w:p w14:paraId="088988D5" w14:textId="77777777" w:rsidR="00BB1B0B" w:rsidRPr="00DC6D5C" w:rsidRDefault="00BB1B0B" w:rsidP="00BB1B0B">
      <w:pPr>
        <w:rPr>
          <w:rFonts w:ascii="Times" w:hAnsi="Times"/>
        </w:rPr>
      </w:pPr>
    </w:p>
    <w:p w14:paraId="1D09CDB7" w14:textId="77777777" w:rsidR="00C02EAA" w:rsidRPr="00DC6D5C" w:rsidRDefault="00C02EAA" w:rsidP="00C02EAA">
      <w:pPr>
        <w:pStyle w:val="Heading3"/>
        <w:rPr>
          <w:rFonts w:ascii="Times" w:hAnsi="Times"/>
        </w:rPr>
      </w:pPr>
      <w:r w:rsidRPr="00DC6D5C">
        <w:rPr>
          <w:rFonts w:ascii="Times" w:hAnsi="Times"/>
        </w:rPr>
        <w:lastRenderedPageBreak/>
        <w:t>World Bank</w:t>
      </w:r>
    </w:p>
    <w:p w14:paraId="1C25AB77" w14:textId="77777777" w:rsidR="00C02EAA" w:rsidRPr="00DC6D5C" w:rsidRDefault="00C02EAA" w:rsidP="00C02EAA">
      <w:pPr>
        <w:pStyle w:val="Heading4"/>
        <w:rPr>
          <w:rFonts w:ascii="Times" w:hAnsi="Times"/>
        </w:rPr>
      </w:pPr>
      <w:r w:rsidRPr="00DC6D5C">
        <w:rPr>
          <w:rFonts w:ascii="Times" w:hAnsi="Times"/>
        </w:rPr>
        <w:t>The World Bank creates policies which virtually ensure its financial dominance—prevents imagining of alternatives.</w:t>
      </w:r>
    </w:p>
    <w:p w14:paraId="6C2FC0BB" w14:textId="77777777" w:rsidR="00C02EAA" w:rsidRPr="00DC6D5C" w:rsidRDefault="00C02EAA" w:rsidP="00C02EAA">
      <w:pPr>
        <w:rPr>
          <w:rFonts w:ascii="Times" w:hAnsi="Times"/>
          <w:sz w:val="24"/>
        </w:rPr>
      </w:pPr>
      <w:proofErr w:type="spellStart"/>
      <w:r w:rsidRPr="00DC6D5C">
        <w:rPr>
          <w:rFonts w:ascii="Times" w:hAnsi="Times"/>
          <w:sz w:val="24"/>
        </w:rPr>
        <w:t>Hackner</w:t>
      </w:r>
      <w:proofErr w:type="spellEnd"/>
      <w:r w:rsidRPr="00DC6D5C">
        <w:rPr>
          <w:rFonts w:ascii="Times" w:hAnsi="Times"/>
          <w:sz w:val="24"/>
        </w:rPr>
        <w:t xml:space="preserve"> 2003 </w:t>
      </w:r>
    </w:p>
    <w:p w14:paraId="7F01B13A" w14:textId="77777777" w:rsidR="00C02EAA" w:rsidRPr="00DC6D5C" w:rsidRDefault="00C02EAA" w:rsidP="00C02EAA">
      <w:pPr>
        <w:widowControl w:val="0"/>
        <w:autoSpaceDE w:val="0"/>
        <w:autoSpaceDN w:val="0"/>
        <w:adjustRightInd w:val="0"/>
        <w:rPr>
          <w:rFonts w:ascii="Times" w:hAnsi="Times"/>
        </w:rPr>
      </w:pPr>
      <w:r w:rsidRPr="00DC6D5C">
        <w:rPr>
          <w:rFonts w:ascii="Times" w:hAnsi="Times"/>
          <w:sz w:val="24"/>
        </w:rPr>
        <w:t xml:space="preserve">[Michaela Guerin </w:t>
      </w:r>
      <w:proofErr w:type="spellStart"/>
      <w:r w:rsidRPr="00DC6D5C">
        <w:rPr>
          <w:rFonts w:ascii="Times" w:hAnsi="Times"/>
          <w:sz w:val="24"/>
        </w:rPr>
        <w:t>Hackner</w:t>
      </w:r>
      <w:proofErr w:type="spellEnd"/>
      <w:r w:rsidRPr="00DC6D5C">
        <w:rPr>
          <w:rFonts w:ascii="Times" w:hAnsi="Times"/>
          <w:sz w:val="24"/>
        </w:rPr>
        <w:t>, MA in Communication, Culture and Technology @ Georgetown</w:t>
      </w:r>
      <w:proofErr w:type="gramStart"/>
      <w:r w:rsidRPr="00DC6D5C">
        <w:rPr>
          <w:rFonts w:ascii="Times" w:hAnsi="Times"/>
          <w:sz w:val="24"/>
        </w:rPr>
        <w:t xml:space="preserve">. </w:t>
      </w:r>
      <w:proofErr w:type="gramEnd"/>
      <w:r w:rsidRPr="00DC6D5C">
        <w:rPr>
          <w:rFonts w:ascii="Times" w:hAnsi="Times"/>
          <w:sz w:val="24"/>
        </w:rPr>
        <w:t xml:space="preserve">“Shaping International Development Discourse: The </w:t>
      </w:r>
      <w:proofErr w:type="spellStart"/>
      <w:r w:rsidRPr="00DC6D5C">
        <w:rPr>
          <w:rFonts w:ascii="Times" w:hAnsi="Times"/>
          <w:sz w:val="24"/>
        </w:rPr>
        <w:t>Embeddedness</w:t>
      </w:r>
      <w:proofErr w:type="spellEnd"/>
      <w:r w:rsidRPr="00DC6D5C">
        <w:rPr>
          <w:rFonts w:ascii="Times" w:hAnsi="Times"/>
          <w:sz w:val="24"/>
        </w:rPr>
        <w:t xml:space="preserve"> of Economic Theory and Policy Reform” A master’s thesis, presented at Georgetown University, </w:t>
      </w:r>
      <w:proofErr w:type="spellStart"/>
      <w:r w:rsidRPr="00DC6D5C">
        <w:rPr>
          <w:rFonts w:ascii="Times" w:hAnsi="Times"/>
          <w:sz w:val="24"/>
        </w:rPr>
        <w:t>pp</w:t>
      </w:r>
      <w:proofErr w:type="spellEnd"/>
      <w:r w:rsidRPr="00DC6D5C">
        <w:rPr>
          <w:rFonts w:ascii="Times" w:hAnsi="Times"/>
          <w:sz w:val="24"/>
        </w:rPr>
        <w:t xml:space="preserve"> 6-7.]</w:t>
      </w:r>
    </w:p>
    <w:p w14:paraId="7EF90277" w14:textId="77777777" w:rsidR="00C02EAA" w:rsidRPr="00DC6D5C" w:rsidRDefault="00C02EAA" w:rsidP="00C02EAA">
      <w:pPr>
        <w:rPr>
          <w:rFonts w:ascii="Times" w:hAnsi="Times"/>
        </w:rPr>
      </w:pPr>
      <w:r w:rsidRPr="00DC6D5C">
        <w:rPr>
          <w:rFonts w:ascii="Times" w:hAnsi="Times"/>
          <w:sz w:val="14"/>
        </w:rPr>
        <w:t>As key development organizations adopted this perspective</w:t>
      </w:r>
      <w:r w:rsidRPr="00DC6D5C">
        <w:rPr>
          <w:rStyle w:val="StyleBoldUnderline"/>
          <w:rFonts w:ascii="Times" w:hAnsi="Times"/>
        </w:rPr>
        <w:t>, the neoclassical development approach diffused rapidly across the globe</w:t>
      </w:r>
      <w:proofErr w:type="gramStart"/>
      <w:r w:rsidRPr="00DC6D5C">
        <w:rPr>
          <w:rFonts w:ascii="Times" w:hAnsi="Times"/>
          <w:sz w:val="14"/>
        </w:rPr>
        <w:t xml:space="preserve">. </w:t>
      </w:r>
      <w:proofErr w:type="gramEnd"/>
      <w:r w:rsidRPr="00DC6D5C">
        <w:rPr>
          <w:rFonts w:ascii="Times" w:hAnsi="Times"/>
          <w:sz w:val="14"/>
        </w:rPr>
        <w:t>Supporting these changes,</w:t>
      </w:r>
      <w:r w:rsidRPr="00DC6D5C">
        <w:rPr>
          <w:rFonts w:ascii="Times" w:hAnsi="Times"/>
          <w:b/>
          <w:u w:val="single"/>
        </w:rPr>
        <w:t xml:space="preserve"> </w:t>
      </w:r>
      <w:r w:rsidRPr="00DC6D5C">
        <w:rPr>
          <w:rStyle w:val="StyleBoldUnderline"/>
          <w:rFonts w:ascii="Times" w:hAnsi="Times"/>
        </w:rPr>
        <w:t>the World Bank implemented structural adjustment</w:t>
      </w:r>
      <w:r w:rsidRPr="00DC6D5C">
        <w:rPr>
          <w:rFonts w:ascii="Times" w:hAnsi="Times"/>
          <w:sz w:val="14"/>
        </w:rPr>
        <w:t xml:space="preserve">1 </w:t>
      </w:r>
      <w:r w:rsidRPr="00DC6D5C">
        <w:rPr>
          <w:rStyle w:val="StyleBoldUnderline"/>
          <w:rFonts w:ascii="Times" w:hAnsi="Times"/>
        </w:rPr>
        <w:t>or stabilization strategies that aimed to reduce domestic demand and lower imports, thereby reducing inflationary pressures</w:t>
      </w:r>
      <w:r w:rsidRPr="00DC6D5C">
        <w:rPr>
          <w:rFonts w:ascii="Times" w:hAnsi="Times"/>
          <w:sz w:val="14"/>
        </w:rPr>
        <w:t xml:space="preserve"> (</w:t>
      </w:r>
      <w:proofErr w:type="spellStart"/>
      <w:r w:rsidRPr="00DC6D5C">
        <w:rPr>
          <w:rFonts w:ascii="Times" w:hAnsi="Times"/>
          <w:sz w:val="14"/>
        </w:rPr>
        <w:t>Todaro</w:t>
      </w:r>
      <w:proofErr w:type="spellEnd"/>
      <w:r w:rsidRPr="00DC6D5C">
        <w:rPr>
          <w:rFonts w:ascii="Times" w:hAnsi="Times"/>
          <w:sz w:val="14"/>
        </w:rPr>
        <w:t>, 1989, 408</w:t>
      </w:r>
      <w:r w:rsidRPr="00DC6D5C">
        <w:rPr>
          <w:rStyle w:val="StyleBoldUnderline"/>
          <w:rFonts w:ascii="Times" w:hAnsi="Times"/>
        </w:rPr>
        <w:t>)</w:t>
      </w:r>
      <w:proofErr w:type="gramStart"/>
      <w:r w:rsidRPr="00DC6D5C">
        <w:rPr>
          <w:rStyle w:val="StyleBoldUnderline"/>
          <w:rFonts w:ascii="Times" w:hAnsi="Times"/>
        </w:rPr>
        <w:t xml:space="preserve">. </w:t>
      </w:r>
      <w:proofErr w:type="gramEnd"/>
      <w:r w:rsidRPr="00DC6D5C">
        <w:rPr>
          <w:rStyle w:val="StyleBoldUnderline"/>
          <w:rFonts w:ascii="Times" w:hAnsi="Times"/>
        </w:rPr>
        <w:t>During this time the Bank also began to limit its institutional policies to those that might bolster the neoclassical movement</w:t>
      </w:r>
      <w:r w:rsidRPr="00DC6D5C">
        <w:rPr>
          <w:rFonts w:ascii="Times" w:hAnsi="Times"/>
          <w:sz w:val="14"/>
        </w:rPr>
        <w:t xml:space="preserve"> –specifically optimal property rights, which they felt could reduce transaction costs and</w:t>
      </w:r>
      <w:r w:rsidRPr="00DC6D5C">
        <w:rPr>
          <w:rFonts w:ascii="Times" w:hAnsi="Times"/>
          <w:b/>
          <w:u w:val="single"/>
        </w:rPr>
        <w:t xml:space="preserve"> </w:t>
      </w:r>
      <w:r w:rsidRPr="00DC6D5C">
        <w:rPr>
          <w:rFonts w:ascii="Times" w:hAnsi="Times"/>
          <w:sz w:val="14"/>
        </w:rPr>
        <w:t>increase market efficiency</w:t>
      </w:r>
      <w:proofErr w:type="gramStart"/>
      <w:r w:rsidRPr="00DC6D5C">
        <w:rPr>
          <w:rFonts w:ascii="Times" w:hAnsi="Times"/>
          <w:sz w:val="14"/>
        </w:rPr>
        <w:t xml:space="preserve">. </w:t>
      </w:r>
      <w:proofErr w:type="gramEnd"/>
      <w:r w:rsidRPr="00DC6D5C">
        <w:rPr>
          <w:rFonts w:ascii="Times" w:hAnsi="Times"/>
          <w:sz w:val="14"/>
        </w:rPr>
        <w:t>Thus, since the early 1980s, policymakers have focused</w:t>
      </w:r>
      <w:r w:rsidRPr="00DC6D5C">
        <w:rPr>
          <w:rFonts w:ascii="Times" w:hAnsi="Times"/>
          <w:b/>
          <w:u w:val="single"/>
        </w:rPr>
        <w:t xml:space="preserve"> </w:t>
      </w:r>
      <w:r w:rsidRPr="00DC6D5C">
        <w:rPr>
          <w:rFonts w:ascii="Times" w:hAnsi="Times"/>
          <w:sz w:val="14"/>
        </w:rPr>
        <w:t>their development agenda towards liberalizing domestic trade and investment regimes,</w:t>
      </w:r>
      <w:r w:rsidRPr="00DC6D5C">
        <w:rPr>
          <w:rFonts w:ascii="Times" w:hAnsi="Times"/>
          <w:b/>
          <w:u w:val="single"/>
        </w:rPr>
        <w:t xml:space="preserve"> </w:t>
      </w:r>
      <w:r w:rsidRPr="00DC6D5C">
        <w:rPr>
          <w:rFonts w:ascii="Times" w:hAnsi="Times"/>
          <w:sz w:val="14"/>
        </w:rPr>
        <w:t>privatizing state-owned enterprises, as well as pursuing a variety of economic reforms</w:t>
      </w:r>
      <w:r w:rsidRPr="00DC6D5C">
        <w:rPr>
          <w:rFonts w:ascii="Times" w:hAnsi="Times"/>
          <w:b/>
          <w:u w:val="single"/>
        </w:rPr>
        <w:t xml:space="preserve"> </w:t>
      </w:r>
      <w:r w:rsidRPr="00DC6D5C">
        <w:rPr>
          <w:rFonts w:ascii="Times" w:hAnsi="Times"/>
          <w:sz w:val="14"/>
        </w:rPr>
        <w:t>that minimizes governments’ role in the economies of their nations (</w:t>
      </w:r>
      <w:proofErr w:type="spellStart"/>
      <w:r w:rsidRPr="00DC6D5C">
        <w:rPr>
          <w:rFonts w:ascii="Times" w:hAnsi="Times"/>
          <w:sz w:val="14"/>
        </w:rPr>
        <w:t>Biersteker</w:t>
      </w:r>
      <w:proofErr w:type="spellEnd"/>
      <w:r w:rsidRPr="00DC6D5C">
        <w:rPr>
          <w:rFonts w:ascii="Times" w:hAnsi="Times"/>
          <w:sz w:val="14"/>
        </w:rPr>
        <w:t>, 1995,</w:t>
      </w:r>
      <w:r w:rsidRPr="00DC6D5C">
        <w:rPr>
          <w:rFonts w:ascii="Times" w:hAnsi="Times"/>
          <w:b/>
          <w:u w:val="single"/>
        </w:rPr>
        <w:t xml:space="preserve"> </w:t>
      </w:r>
      <w:r w:rsidRPr="00DC6D5C">
        <w:rPr>
          <w:rFonts w:ascii="Times" w:hAnsi="Times"/>
          <w:sz w:val="14"/>
        </w:rPr>
        <w:t>174)</w:t>
      </w:r>
      <w:proofErr w:type="gramStart"/>
      <w:r w:rsidRPr="00DC6D5C">
        <w:rPr>
          <w:rFonts w:ascii="Times" w:hAnsi="Times"/>
          <w:sz w:val="14"/>
        </w:rPr>
        <w:t xml:space="preserve">. </w:t>
      </w:r>
      <w:proofErr w:type="gramEnd"/>
      <w:r w:rsidRPr="00DC6D5C">
        <w:rPr>
          <w:rStyle w:val="StyleBoldUnderline"/>
          <w:rFonts w:ascii="Times" w:hAnsi="Times"/>
        </w:rPr>
        <w:t>The growing convergence of this economic approach, and the consolidation of concepts society considers appropriate to achieving their economic development goals, helped to perpetuate neoclassical policies at the expense of other promising economic models</w:t>
      </w:r>
      <w:r w:rsidRPr="00DC6D5C">
        <w:rPr>
          <w:rFonts w:ascii="Times" w:hAnsi="Times"/>
          <w:sz w:val="14"/>
        </w:rPr>
        <w:t>.</w:t>
      </w:r>
      <w:r w:rsidRPr="00DC6D5C">
        <w:rPr>
          <w:rFonts w:ascii="Times" w:hAnsi="Times"/>
        </w:rPr>
        <w:t xml:space="preserve"> </w:t>
      </w:r>
    </w:p>
    <w:p w14:paraId="4FEEF3BF" w14:textId="77777777" w:rsidR="00C02EAA" w:rsidRPr="00DC6D5C" w:rsidRDefault="00C02EAA" w:rsidP="00BB1B0B">
      <w:pPr>
        <w:rPr>
          <w:rFonts w:ascii="Times" w:hAnsi="Times"/>
        </w:rPr>
      </w:pPr>
    </w:p>
    <w:p w14:paraId="2ED36E73" w14:textId="77777777" w:rsidR="00BB1B0B" w:rsidRPr="00DC6D5C" w:rsidRDefault="00BB1B0B" w:rsidP="00651032">
      <w:pPr>
        <w:rPr>
          <w:rFonts w:ascii="Times" w:hAnsi="Times"/>
          <w:sz w:val="16"/>
        </w:rPr>
      </w:pPr>
    </w:p>
    <w:p w14:paraId="2C53DC5D" w14:textId="77777777" w:rsidR="00651032" w:rsidRPr="00DC6D5C" w:rsidRDefault="00651032" w:rsidP="00651032">
      <w:pPr>
        <w:rPr>
          <w:rFonts w:ascii="Times" w:hAnsi="Times"/>
        </w:rPr>
      </w:pPr>
    </w:p>
    <w:p w14:paraId="2839A8AA" w14:textId="77777777" w:rsidR="00651032" w:rsidRPr="00DC6D5C" w:rsidRDefault="00651032" w:rsidP="00651032">
      <w:pPr>
        <w:pStyle w:val="Heading2"/>
        <w:rPr>
          <w:rFonts w:ascii="Times" w:hAnsi="Times"/>
        </w:rPr>
      </w:pPr>
      <w:r w:rsidRPr="00DC6D5C">
        <w:rPr>
          <w:rFonts w:ascii="Times" w:hAnsi="Times"/>
        </w:rPr>
        <w:lastRenderedPageBreak/>
        <w:t>NEG A2</w:t>
      </w:r>
    </w:p>
    <w:p w14:paraId="5A765F0F" w14:textId="788E9DDD" w:rsidR="005631C9" w:rsidRPr="00DC6D5C" w:rsidRDefault="005631C9" w:rsidP="005631C9">
      <w:pPr>
        <w:pStyle w:val="Heading3"/>
        <w:tabs>
          <w:tab w:val="left" w:pos="4320"/>
        </w:tabs>
        <w:rPr>
          <w:rFonts w:ascii="Times" w:hAnsi="Times"/>
        </w:rPr>
      </w:pPr>
      <w:r w:rsidRPr="00DC6D5C">
        <w:rPr>
          <w:rFonts w:ascii="Times" w:hAnsi="Times"/>
        </w:rPr>
        <w:lastRenderedPageBreak/>
        <w:t>A2: Permutation</w:t>
      </w:r>
    </w:p>
    <w:p w14:paraId="124B1CDA" w14:textId="77777777" w:rsidR="005631C9" w:rsidRPr="00DC6D5C" w:rsidRDefault="005631C9" w:rsidP="005631C9">
      <w:pPr>
        <w:pStyle w:val="Heading4"/>
        <w:rPr>
          <w:rFonts w:ascii="Times" w:hAnsi="Times"/>
        </w:rPr>
      </w:pPr>
      <w:r w:rsidRPr="00DC6D5C">
        <w:rPr>
          <w:rFonts w:ascii="Times" w:hAnsi="Times"/>
        </w:rPr>
        <w:t>The permutation simply coopts the revolutionary strategies of the alt without truly altering development ideology</w:t>
      </w:r>
    </w:p>
    <w:p w14:paraId="669E8A85" w14:textId="77777777" w:rsidR="005631C9" w:rsidRPr="00DC6D5C" w:rsidRDefault="005631C9" w:rsidP="005631C9">
      <w:pPr>
        <w:rPr>
          <w:rFonts w:ascii="Times" w:hAnsi="Times"/>
        </w:rPr>
      </w:pPr>
    </w:p>
    <w:p w14:paraId="6B34FA6A" w14:textId="77777777" w:rsidR="005631C9" w:rsidRPr="00DC6D5C" w:rsidRDefault="005631C9" w:rsidP="005631C9">
      <w:pPr>
        <w:rPr>
          <w:rStyle w:val="StyleStyleBold12pt"/>
          <w:rFonts w:ascii="Times" w:hAnsi="Times"/>
        </w:rPr>
      </w:pPr>
      <w:proofErr w:type="spellStart"/>
      <w:r w:rsidRPr="00DC6D5C">
        <w:rPr>
          <w:rStyle w:val="StyleStyleBold12pt"/>
          <w:rFonts w:ascii="Times" w:hAnsi="Times"/>
        </w:rPr>
        <w:t>Hackner</w:t>
      </w:r>
      <w:proofErr w:type="spellEnd"/>
      <w:r w:rsidRPr="00DC6D5C">
        <w:rPr>
          <w:rStyle w:val="StyleStyleBold12pt"/>
          <w:rFonts w:ascii="Times" w:hAnsi="Times"/>
        </w:rPr>
        <w:t xml:space="preserve"> 2003 </w:t>
      </w:r>
    </w:p>
    <w:p w14:paraId="6A779623" w14:textId="77777777" w:rsidR="005631C9" w:rsidRPr="00DC6D5C" w:rsidRDefault="005631C9" w:rsidP="005631C9">
      <w:pPr>
        <w:rPr>
          <w:rFonts w:ascii="Times" w:hAnsi="Times"/>
        </w:rPr>
      </w:pPr>
      <w:r w:rsidRPr="00DC6D5C">
        <w:rPr>
          <w:rFonts w:ascii="Times" w:hAnsi="Times"/>
          <w:sz w:val="24"/>
        </w:rPr>
        <w:t xml:space="preserve">[Michaela Guerin </w:t>
      </w:r>
      <w:proofErr w:type="spellStart"/>
      <w:r w:rsidRPr="00DC6D5C">
        <w:rPr>
          <w:rFonts w:ascii="Times" w:hAnsi="Times"/>
          <w:sz w:val="24"/>
        </w:rPr>
        <w:t>Hackner</w:t>
      </w:r>
      <w:proofErr w:type="spellEnd"/>
      <w:r w:rsidRPr="00DC6D5C">
        <w:rPr>
          <w:rFonts w:ascii="Times" w:hAnsi="Times"/>
          <w:sz w:val="24"/>
        </w:rPr>
        <w:t>, MA in Communication, Culture and Technology @ Georgetown</w:t>
      </w:r>
      <w:proofErr w:type="gramStart"/>
      <w:r w:rsidRPr="00DC6D5C">
        <w:rPr>
          <w:rFonts w:ascii="Times" w:hAnsi="Times"/>
          <w:sz w:val="24"/>
        </w:rPr>
        <w:t xml:space="preserve">. </w:t>
      </w:r>
      <w:proofErr w:type="gramEnd"/>
      <w:r w:rsidRPr="00DC6D5C">
        <w:rPr>
          <w:rFonts w:ascii="Times" w:hAnsi="Times"/>
          <w:sz w:val="24"/>
        </w:rPr>
        <w:t xml:space="preserve">“Shaping International Development Discourse: The </w:t>
      </w:r>
      <w:proofErr w:type="spellStart"/>
      <w:r w:rsidRPr="00DC6D5C">
        <w:rPr>
          <w:rFonts w:ascii="Times" w:hAnsi="Times"/>
          <w:sz w:val="24"/>
        </w:rPr>
        <w:t>Embeddedness</w:t>
      </w:r>
      <w:proofErr w:type="spellEnd"/>
      <w:r w:rsidRPr="00DC6D5C">
        <w:rPr>
          <w:rFonts w:ascii="Times" w:hAnsi="Times"/>
          <w:sz w:val="24"/>
        </w:rPr>
        <w:t xml:space="preserve"> of Economic Theory and Policy Reform” A master’s thesis, presented at Georgetown University, </w:t>
      </w:r>
      <w:proofErr w:type="spellStart"/>
      <w:r w:rsidRPr="00DC6D5C">
        <w:rPr>
          <w:rFonts w:ascii="Times" w:hAnsi="Times"/>
          <w:sz w:val="24"/>
        </w:rPr>
        <w:t>pp</w:t>
      </w:r>
      <w:proofErr w:type="spellEnd"/>
      <w:r w:rsidRPr="00DC6D5C">
        <w:rPr>
          <w:rFonts w:ascii="Times" w:hAnsi="Times"/>
          <w:sz w:val="24"/>
        </w:rPr>
        <w:t xml:space="preserve"> </w:t>
      </w:r>
      <w:r w:rsidRPr="00DC6D5C">
        <w:rPr>
          <w:rFonts w:ascii="Times" w:hAnsi="Times"/>
        </w:rPr>
        <w:t>10-11]</w:t>
      </w:r>
    </w:p>
    <w:p w14:paraId="08C7B0A2" w14:textId="77777777" w:rsidR="005631C9" w:rsidRPr="00DC6D5C" w:rsidRDefault="005631C9" w:rsidP="005631C9">
      <w:pPr>
        <w:rPr>
          <w:rFonts w:ascii="Times" w:hAnsi="Times"/>
        </w:rPr>
      </w:pPr>
    </w:p>
    <w:p w14:paraId="6FCFEA40" w14:textId="77777777" w:rsidR="005631C9" w:rsidRPr="00DC6D5C" w:rsidRDefault="005631C9" w:rsidP="005631C9">
      <w:pPr>
        <w:rPr>
          <w:rFonts w:ascii="Times" w:hAnsi="Times"/>
          <w:sz w:val="16"/>
        </w:rPr>
      </w:pPr>
      <w:r w:rsidRPr="00DC6D5C">
        <w:rPr>
          <w:rStyle w:val="StyleBoldUnderline"/>
          <w:rFonts w:ascii="Times" w:hAnsi="Times"/>
        </w:rPr>
        <w:t>Responding to these criticisms, large international organizations</w:t>
      </w:r>
      <w:r w:rsidRPr="00DC6D5C">
        <w:rPr>
          <w:rFonts w:ascii="Times" w:hAnsi="Times"/>
          <w:sz w:val="16"/>
        </w:rPr>
        <w:t xml:space="preserve">, such as the World Bank and United Nations Development Program (UNDP), </w:t>
      </w:r>
      <w:r w:rsidRPr="00DC6D5C">
        <w:rPr>
          <w:rStyle w:val="StyleBoldUnderline"/>
          <w:rFonts w:ascii="Times" w:hAnsi="Times"/>
        </w:rPr>
        <w:t>have begun to adjust their development policies</w:t>
      </w:r>
      <w:proofErr w:type="gramStart"/>
      <w:r w:rsidRPr="00DC6D5C">
        <w:rPr>
          <w:rFonts w:ascii="Times" w:hAnsi="Times"/>
          <w:sz w:val="16"/>
        </w:rPr>
        <w:t xml:space="preserve">. </w:t>
      </w:r>
      <w:proofErr w:type="gramEnd"/>
      <w:r w:rsidRPr="00DC6D5C">
        <w:rPr>
          <w:rFonts w:ascii="Times" w:hAnsi="Times"/>
          <w:sz w:val="16"/>
        </w:rPr>
        <w:t xml:space="preserve">As </w:t>
      </w:r>
      <w:proofErr w:type="spellStart"/>
      <w:r w:rsidRPr="00DC6D5C">
        <w:rPr>
          <w:rFonts w:ascii="Times" w:hAnsi="Times"/>
          <w:sz w:val="16"/>
        </w:rPr>
        <w:t>Stiglitz</w:t>
      </w:r>
      <w:proofErr w:type="spellEnd"/>
      <w:r w:rsidRPr="00DC6D5C">
        <w:rPr>
          <w:rFonts w:ascii="Times" w:hAnsi="Times"/>
          <w:sz w:val="16"/>
        </w:rPr>
        <w:t xml:space="preserve"> has described it, “The IMF and the World Bank have changed their rhetoric – </w:t>
      </w:r>
      <w:r w:rsidRPr="00DC6D5C">
        <w:rPr>
          <w:rStyle w:val="StyleBoldUnderline"/>
          <w:rFonts w:ascii="Times" w:hAnsi="Times"/>
        </w:rPr>
        <w:t>there is much more talk about poverty</w:t>
      </w:r>
      <w:r w:rsidRPr="00DC6D5C">
        <w:rPr>
          <w:rFonts w:ascii="Times" w:hAnsi="Times"/>
          <w:sz w:val="16"/>
        </w:rPr>
        <w:t xml:space="preserve">, and at least at the World Bank, there is </w:t>
      </w:r>
      <w:r w:rsidRPr="00DC6D5C">
        <w:rPr>
          <w:rStyle w:val="StyleBoldUnderline"/>
          <w:rFonts w:ascii="Times" w:hAnsi="Times"/>
        </w:rPr>
        <w:t>a sincere attempt to live up to its commitment to ‘put the country in the driver’s seat’ in its programs in many countries”</w:t>
      </w:r>
      <w:r w:rsidRPr="00DC6D5C">
        <w:rPr>
          <w:rFonts w:ascii="Times" w:hAnsi="Times"/>
          <w:sz w:val="16"/>
        </w:rPr>
        <w:t xml:space="preserve"> (</w:t>
      </w:r>
      <w:proofErr w:type="spellStart"/>
      <w:r w:rsidRPr="00DC6D5C">
        <w:rPr>
          <w:rFonts w:ascii="Times" w:hAnsi="Times"/>
          <w:sz w:val="16"/>
        </w:rPr>
        <w:t>Stiglitz</w:t>
      </w:r>
      <w:proofErr w:type="spellEnd"/>
      <w:r w:rsidRPr="00DC6D5C">
        <w:rPr>
          <w:rFonts w:ascii="Times" w:hAnsi="Times"/>
          <w:sz w:val="16"/>
        </w:rPr>
        <w:t>, 2002, 215)</w:t>
      </w:r>
      <w:proofErr w:type="gramStart"/>
      <w:r w:rsidRPr="00DC6D5C">
        <w:rPr>
          <w:rFonts w:ascii="Times" w:hAnsi="Times"/>
          <w:sz w:val="16"/>
        </w:rPr>
        <w:t xml:space="preserve">. </w:t>
      </w:r>
      <w:proofErr w:type="gramEnd"/>
      <w:r w:rsidRPr="00DC6D5C">
        <w:rPr>
          <w:rStyle w:val="StyleBoldUnderline"/>
          <w:rFonts w:ascii="Times" w:hAnsi="Times"/>
        </w:rPr>
        <w:t>In their efforts to overhaul their development frameworks, these organizations are now seeking to broaden their horizons</w:t>
      </w:r>
      <w:r w:rsidRPr="00DC6D5C">
        <w:rPr>
          <w:rFonts w:ascii="Times" w:hAnsi="Times"/>
          <w:sz w:val="16"/>
        </w:rPr>
        <w:t>, by both expanding their analysis of local conditions and incorporating a wider range of disciplines in their approaches</w:t>
      </w:r>
      <w:proofErr w:type="gramStart"/>
      <w:r w:rsidRPr="00DC6D5C">
        <w:rPr>
          <w:rFonts w:ascii="Times" w:hAnsi="Times"/>
          <w:sz w:val="16"/>
        </w:rPr>
        <w:t xml:space="preserve">. </w:t>
      </w:r>
      <w:proofErr w:type="gramEnd"/>
      <w:r w:rsidRPr="00DC6D5C">
        <w:rPr>
          <w:rFonts w:ascii="Times" w:hAnsi="Times"/>
          <w:sz w:val="16"/>
        </w:rPr>
        <w:t xml:space="preserve">For example, </w:t>
      </w:r>
      <w:r w:rsidRPr="00DC6D5C">
        <w:rPr>
          <w:rStyle w:val="StyleBoldUnderline"/>
          <w:rFonts w:ascii="Times" w:hAnsi="Times"/>
        </w:rPr>
        <w:t>new projects are being tailored for grass roots application</w:t>
      </w:r>
      <w:proofErr w:type="gramStart"/>
      <w:r w:rsidRPr="00DC6D5C">
        <w:rPr>
          <w:rFonts w:ascii="Times" w:hAnsi="Times"/>
          <w:sz w:val="16"/>
        </w:rPr>
        <w:t xml:space="preserve">. </w:t>
      </w:r>
      <w:proofErr w:type="gramEnd"/>
      <w:r w:rsidRPr="00DC6D5C">
        <w:rPr>
          <w:rFonts w:ascii="Times" w:hAnsi="Times"/>
          <w:sz w:val="16"/>
        </w:rPr>
        <w:t>These incorporate strategies that take into account group dynamics, sociological and cultural institutions, knowledge transfer, and other context-sensitive characteristics</w:t>
      </w:r>
      <w:proofErr w:type="gramStart"/>
      <w:r w:rsidRPr="00DC6D5C">
        <w:rPr>
          <w:rFonts w:ascii="Times" w:hAnsi="Times"/>
          <w:sz w:val="16"/>
        </w:rPr>
        <w:t xml:space="preserve">. </w:t>
      </w:r>
      <w:proofErr w:type="gramEnd"/>
      <w:r w:rsidRPr="00DC6D5C">
        <w:rPr>
          <w:rFonts w:ascii="Times" w:hAnsi="Times"/>
          <w:sz w:val="16"/>
        </w:rPr>
        <w:t>Conceivably, therefore, a new discursive paradigm might be emerging, generated by a renewed dialogue between economics and sociology</w:t>
      </w:r>
      <w:proofErr w:type="gramStart"/>
      <w:r w:rsidRPr="00DC6D5C">
        <w:rPr>
          <w:rFonts w:ascii="Times" w:hAnsi="Times"/>
          <w:sz w:val="16"/>
        </w:rPr>
        <w:t xml:space="preserve">. </w:t>
      </w:r>
      <w:proofErr w:type="gramEnd"/>
      <w:r w:rsidRPr="00DC6D5C">
        <w:rPr>
          <w:rFonts w:ascii="Times" w:hAnsi="Times"/>
          <w:sz w:val="16"/>
        </w:rPr>
        <w:t xml:space="preserve">The prospects for such an opening are difficult to estimate, </w:t>
      </w:r>
      <w:r w:rsidRPr="00DC6D5C">
        <w:rPr>
          <w:rStyle w:val="StyleBoldUnderline"/>
          <w:rFonts w:ascii="Times" w:hAnsi="Times"/>
        </w:rPr>
        <w:t>however</w:t>
      </w:r>
      <w:proofErr w:type="gramStart"/>
      <w:r w:rsidRPr="00DC6D5C">
        <w:rPr>
          <w:rFonts w:ascii="Times" w:hAnsi="Times"/>
          <w:sz w:val="16"/>
        </w:rPr>
        <w:t xml:space="preserve">. </w:t>
      </w:r>
      <w:proofErr w:type="gramEnd"/>
      <w:r w:rsidRPr="00DC6D5C">
        <w:rPr>
          <w:rFonts w:ascii="Times" w:hAnsi="Times"/>
          <w:sz w:val="16"/>
        </w:rPr>
        <w:t xml:space="preserve">As noted above, </w:t>
      </w:r>
      <w:r w:rsidRPr="00DC6D5C">
        <w:rPr>
          <w:rStyle w:val="StyleBoldUnderline"/>
          <w:rFonts w:ascii="Times" w:hAnsi="Times"/>
        </w:rPr>
        <w:t>once discourses are locked in, they are very difficult to reverse</w:t>
      </w:r>
      <w:proofErr w:type="gramStart"/>
      <w:r w:rsidRPr="00DC6D5C">
        <w:rPr>
          <w:rStyle w:val="StyleBoldUnderline"/>
          <w:rFonts w:ascii="Times" w:hAnsi="Times"/>
        </w:rPr>
        <w:t xml:space="preserve">. </w:t>
      </w:r>
      <w:proofErr w:type="gramEnd"/>
      <w:r w:rsidRPr="00DC6D5C">
        <w:rPr>
          <w:rFonts w:ascii="Times" w:hAnsi="Times"/>
          <w:sz w:val="16"/>
        </w:rPr>
        <w:t xml:space="preserve">And, as we have seen, </w:t>
      </w:r>
      <w:r w:rsidRPr="00DC6D5C">
        <w:rPr>
          <w:rStyle w:val="StyleBoldUnderline"/>
          <w:rFonts w:ascii="Times" w:hAnsi="Times"/>
        </w:rPr>
        <w:t>neoclassical-driven development strategies have</w:t>
      </w:r>
      <w:r w:rsidRPr="00DC6D5C">
        <w:rPr>
          <w:rFonts w:ascii="Times" w:hAnsi="Times"/>
          <w:sz w:val="16"/>
        </w:rPr>
        <w:t xml:space="preserve"> indeed </w:t>
      </w:r>
      <w:r w:rsidRPr="00DC6D5C">
        <w:rPr>
          <w:rStyle w:val="StyleBoldUnderline"/>
          <w:rFonts w:ascii="Times" w:hAnsi="Times"/>
        </w:rPr>
        <w:t>fallen victim to the inflexible and impervious qualities of a locked-in discourse</w:t>
      </w:r>
      <w:proofErr w:type="gramStart"/>
      <w:r w:rsidRPr="00DC6D5C">
        <w:rPr>
          <w:rStyle w:val="StyleBoldUnderline"/>
          <w:rFonts w:ascii="Times" w:hAnsi="Times"/>
        </w:rPr>
        <w:t xml:space="preserve">. </w:t>
      </w:r>
      <w:proofErr w:type="gramEnd"/>
      <w:r w:rsidRPr="00DC6D5C">
        <w:rPr>
          <w:rStyle w:val="StyleBoldUnderline"/>
          <w:rFonts w:ascii="Times" w:hAnsi="Times"/>
        </w:rPr>
        <w:t>For the most part, development agents who adopted the neoclassical approach continued to reenact and reinforce it</w:t>
      </w:r>
      <w:r w:rsidRPr="00DC6D5C">
        <w:rPr>
          <w:rFonts w:ascii="Times" w:hAnsi="Times"/>
          <w:sz w:val="16"/>
        </w:rPr>
        <w:t>, confident in its validity</w:t>
      </w:r>
      <w:proofErr w:type="gramStart"/>
      <w:r w:rsidRPr="00DC6D5C">
        <w:rPr>
          <w:rFonts w:ascii="Times" w:hAnsi="Times"/>
          <w:sz w:val="16"/>
        </w:rPr>
        <w:t xml:space="preserve">. </w:t>
      </w:r>
      <w:proofErr w:type="gramEnd"/>
      <w:r w:rsidRPr="00DC6D5C">
        <w:rPr>
          <w:rFonts w:ascii="Times" w:hAnsi="Times"/>
          <w:sz w:val="16"/>
        </w:rPr>
        <w:t xml:space="preserve">Not surprisingly, </w:t>
      </w:r>
      <w:r w:rsidRPr="00DC6D5C">
        <w:rPr>
          <w:rStyle w:val="StyleBoldUnderline"/>
          <w:rFonts w:ascii="Times" w:hAnsi="Times"/>
        </w:rPr>
        <w:t>many critics remain skeptical about the recent changes in development policies</w:t>
      </w:r>
      <w:proofErr w:type="gramStart"/>
      <w:r w:rsidRPr="00DC6D5C">
        <w:rPr>
          <w:rStyle w:val="StyleBoldUnderline"/>
          <w:rFonts w:ascii="Times" w:hAnsi="Times"/>
        </w:rPr>
        <w:t xml:space="preserve">. </w:t>
      </w:r>
      <w:proofErr w:type="gramEnd"/>
      <w:r w:rsidRPr="00DC6D5C">
        <w:rPr>
          <w:rStyle w:val="StyleBoldUnderline"/>
          <w:rFonts w:ascii="Times" w:hAnsi="Times"/>
        </w:rPr>
        <w:t>They view these as marginal changes – a mere bow and a curtsy to the opposition – and not as a sign of a real commitment</w:t>
      </w:r>
      <w:r w:rsidRPr="00DC6D5C">
        <w:rPr>
          <w:rFonts w:ascii="Times" w:hAnsi="Times"/>
          <w:sz w:val="16"/>
        </w:rPr>
        <w:t xml:space="preserve"> (</w:t>
      </w:r>
      <w:proofErr w:type="spellStart"/>
      <w:r w:rsidRPr="00DC6D5C">
        <w:rPr>
          <w:rFonts w:ascii="Times" w:hAnsi="Times"/>
          <w:sz w:val="16"/>
        </w:rPr>
        <w:t>Stiglitz</w:t>
      </w:r>
      <w:proofErr w:type="spellEnd"/>
      <w:r w:rsidRPr="00DC6D5C">
        <w:rPr>
          <w:rFonts w:ascii="Times" w:hAnsi="Times"/>
          <w:sz w:val="16"/>
        </w:rPr>
        <w:t xml:space="preserve">, 2002, 215). </w:t>
      </w:r>
    </w:p>
    <w:p w14:paraId="0A2996E6" w14:textId="77777777" w:rsidR="005631C9" w:rsidRPr="00DC6D5C" w:rsidRDefault="005631C9" w:rsidP="005631C9">
      <w:pPr>
        <w:rPr>
          <w:rFonts w:ascii="Times" w:hAnsi="Times"/>
        </w:rPr>
      </w:pPr>
    </w:p>
    <w:p w14:paraId="4708432C" w14:textId="77777777" w:rsidR="00D33475" w:rsidRPr="00DC6D5C" w:rsidRDefault="00FD61E5" w:rsidP="00FD61E5">
      <w:pPr>
        <w:pStyle w:val="Heading3"/>
        <w:rPr>
          <w:rFonts w:ascii="Times" w:hAnsi="Times"/>
        </w:rPr>
      </w:pPr>
      <w:r w:rsidRPr="00DC6D5C">
        <w:rPr>
          <w:rFonts w:ascii="Times" w:hAnsi="Times"/>
        </w:rPr>
        <w:lastRenderedPageBreak/>
        <w:t>A2: West is Best</w:t>
      </w:r>
    </w:p>
    <w:p w14:paraId="2305B86B" w14:textId="77777777" w:rsidR="00FD61E5" w:rsidRPr="00DC6D5C" w:rsidRDefault="00FD61E5" w:rsidP="00FD61E5">
      <w:pPr>
        <w:pStyle w:val="Heading4"/>
        <w:rPr>
          <w:rFonts w:ascii="Times" w:hAnsi="Times"/>
        </w:rPr>
      </w:pPr>
      <w:r w:rsidRPr="00DC6D5C">
        <w:rPr>
          <w:rFonts w:ascii="Times" w:hAnsi="Times"/>
        </w:rPr>
        <w:t>West is best is empirically denied-- failed to save "underdeveloped" nations.</w:t>
      </w:r>
    </w:p>
    <w:p w14:paraId="2D8094A6" w14:textId="77777777" w:rsidR="00FD61E5" w:rsidRPr="00DC6D5C" w:rsidRDefault="00FD61E5" w:rsidP="00FD61E5">
      <w:pPr>
        <w:rPr>
          <w:rFonts w:ascii="Times" w:hAnsi="Times"/>
        </w:rPr>
      </w:pPr>
      <w:r w:rsidRPr="00DC6D5C">
        <w:rPr>
          <w:rFonts w:ascii="Times" w:hAnsi="Times"/>
        </w:rPr>
        <w:t xml:space="preserve">Dr. Kea </w:t>
      </w:r>
      <w:proofErr w:type="spellStart"/>
      <w:r w:rsidRPr="00DC6D5C">
        <w:rPr>
          <w:rStyle w:val="StyleStyleBold12pt"/>
          <w:rFonts w:ascii="Times" w:hAnsi="Times"/>
        </w:rPr>
        <w:t>Gorden</w:t>
      </w:r>
      <w:proofErr w:type="spellEnd"/>
      <w:r w:rsidRPr="00DC6D5C">
        <w:rPr>
          <w:rFonts w:ascii="Times" w:hAnsi="Times"/>
        </w:rPr>
        <w:t xml:space="preserve"> </w:t>
      </w:r>
      <w:proofErr w:type="spellStart"/>
      <w:r w:rsidRPr="00DC6D5C">
        <w:rPr>
          <w:rFonts w:ascii="Times" w:hAnsi="Times"/>
          <w:sz w:val="12"/>
          <w:szCs w:val="12"/>
        </w:rPr>
        <w:t>Gorden</w:t>
      </w:r>
      <w:proofErr w:type="spellEnd"/>
      <w:r w:rsidRPr="00DC6D5C">
        <w:rPr>
          <w:rFonts w:ascii="Times" w:hAnsi="Times"/>
          <w:sz w:val="12"/>
          <w:szCs w:val="12"/>
        </w:rPr>
        <w:t xml:space="preserve"> earned her</w:t>
      </w:r>
      <w:r w:rsidRPr="00DC6D5C">
        <w:rPr>
          <w:rFonts w:ascii="Times" w:hAnsi="Times"/>
        </w:rPr>
        <w:t xml:space="preserve"> Ph.D. in Politics from the University of California, </w:t>
      </w:r>
      <w:r w:rsidRPr="00DC6D5C">
        <w:rPr>
          <w:rFonts w:ascii="Times" w:hAnsi="Times"/>
          <w:sz w:val="12"/>
          <w:szCs w:val="12"/>
        </w:rPr>
        <w:t>Santa Cruz, completed Master’s degree work in International Development at the School of International Service at American University, and earned her undergraduate degree from Cornell University</w:t>
      </w:r>
      <w:proofErr w:type="gramStart"/>
      <w:r w:rsidRPr="00DC6D5C">
        <w:rPr>
          <w:rFonts w:ascii="Times" w:hAnsi="Times"/>
          <w:sz w:val="12"/>
          <w:szCs w:val="12"/>
        </w:rPr>
        <w:t xml:space="preserve">. </w:t>
      </w:r>
      <w:proofErr w:type="gramEnd"/>
      <w:r w:rsidRPr="00DC6D5C">
        <w:rPr>
          <w:rFonts w:ascii="Times" w:hAnsi="Times"/>
          <w:sz w:val="12"/>
          <w:szCs w:val="12"/>
        </w:rPr>
        <w:t>Her research is informed by her experiences as a Peace Corps volunteer in Zimbabwe and a Fulbright Research Fellow in South Africa, and her work is attendant to the network of guiding assumptions and constructions of difference that position “Africa” within discussions of poverty, security and resources</w:t>
      </w:r>
      <w:proofErr w:type="gramStart"/>
      <w:r w:rsidRPr="00DC6D5C">
        <w:rPr>
          <w:rFonts w:ascii="Times" w:hAnsi="Times"/>
          <w:sz w:val="12"/>
          <w:szCs w:val="12"/>
        </w:rPr>
        <w:t xml:space="preserve">. </w:t>
      </w:r>
      <w:proofErr w:type="gramEnd"/>
      <w:r w:rsidRPr="00DC6D5C">
        <w:rPr>
          <w:rFonts w:ascii="Times" w:hAnsi="Times"/>
          <w:sz w:val="12"/>
          <w:szCs w:val="12"/>
        </w:rPr>
        <w:t>Her research interests lie in exploring the politics of democratization and development, with particular attention to the ways that discourses of secular modernity so often shape how these phenomena are understood</w:t>
      </w:r>
      <w:proofErr w:type="gramStart"/>
      <w:r w:rsidRPr="00DC6D5C">
        <w:rPr>
          <w:rFonts w:ascii="Times" w:hAnsi="Times"/>
          <w:sz w:val="12"/>
          <w:szCs w:val="12"/>
        </w:rPr>
        <w:t xml:space="preserve">. </w:t>
      </w:r>
      <w:proofErr w:type="gramEnd"/>
      <w:r w:rsidRPr="00DC6D5C">
        <w:rPr>
          <w:rFonts w:ascii="Times" w:hAnsi="Times"/>
          <w:sz w:val="12"/>
          <w:szCs w:val="12"/>
        </w:rPr>
        <w:t>She is now engaged in a new research project questioning the ways that gendered cultural practices in South Africa impact the manner and form of women’s political participation and mobilization</w:t>
      </w:r>
      <w:proofErr w:type="gramStart"/>
      <w:r w:rsidRPr="00DC6D5C">
        <w:rPr>
          <w:rFonts w:ascii="Times" w:hAnsi="Times"/>
          <w:sz w:val="12"/>
          <w:szCs w:val="12"/>
        </w:rPr>
        <w:t>.</w:t>
      </w:r>
      <w:r w:rsidRPr="00DC6D5C">
        <w:rPr>
          <w:rFonts w:ascii="Times" w:hAnsi="Times"/>
        </w:rPr>
        <w:t xml:space="preserve"> </w:t>
      </w:r>
      <w:proofErr w:type="gramEnd"/>
      <w:r w:rsidRPr="00DC6D5C">
        <w:rPr>
          <w:rFonts w:ascii="Times" w:hAnsi="Times"/>
        </w:rPr>
        <w:t>“Depoliticizing Effects of International Development as the Praxis of Liberal Institutionalism” Field Statement #2 May 10th, 20</w:t>
      </w:r>
      <w:r w:rsidRPr="00DC6D5C">
        <w:rPr>
          <w:rStyle w:val="StyleStyleBold12pt"/>
          <w:rFonts w:ascii="Times" w:hAnsi="Times"/>
        </w:rPr>
        <w:t xml:space="preserve">04 </w:t>
      </w:r>
      <w:r w:rsidRPr="00DC6D5C">
        <w:rPr>
          <w:rFonts w:ascii="Times" w:hAnsi="Times"/>
        </w:rPr>
        <w:t>YHK//JDI</w:t>
      </w:r>
    </w:p>
    <w:p w14:paraId="38D36B7D" w14:textId="77777777" w:rsidR="00FD61E5" w:rsidRPr="00DC6D5C" w:rsidRDefault="00FD61E5" w:rsidP="00FD61E5">
      <w:pPr>
        <w:rPr>
          <w:rFonts w:ascii="Times" w:hAnsi="Times"/>
        </w:rPr>
      </w:pPr>
    </w:p>
    <w:p w14:paraId="2C21EA27" w14:textId="341205CF" w:rsidR="00FD61E5" w:rsidRPr="00DC6D5C" w:rsidRDefault="00FD61E5" w:rsidP="00FD61E5">
      <w:pPr>
        <w:rPr>
          <w:rStyle w:val="StyleBoldUnderline"/>
          <w:rFonts w:ascii="Times" w:hAnsi="Times"/>
        </w:rPr>
      </w:pPr>
      <w:r w:rsidRPr="00DC6D5C">
        <w:rPr>
          <w:rStyle w:val="StyleBoldUnderline"/>
          <w:rFonts w:ascii="Times" w:hAnsi="Times"/>
          <w:highlight w:val="yellow"/>
        </w:rPr>
        <w:t>Unfortunately, trade liberalization, injections of various forms of capital, scientifically modified super-grains and other inputs from Western countries</w:t>
      </w:r>
      <w:r w:rsidRPr="00DC6D5C">
        <w:rPr>
          <w:rStyle w:val="StyleBoldUnderline"/>
          <w:rFonts w:ascii="Times" w:hAnsi="Times"/>
        </w:rPr>
        <w:t xml:space="preserve"> </w:t>
      </w:r>
      <w:r w:rsidRPr="00DC6D5C">
        <w:rPr>
          <w:rStyle w:val="StyleBoldUnderline"/>
          <w:rFonts w:ascii="Times" w:hAnsi="Times"/>
          <w:highlight w:val="yellow"/>
        </w:rPr>
        <w:t>did not prompt the majority of the Third World along to the next stages of growth</w:t>
      </w:r>
      <w:r w:rsidRPr="00DC6D5C">
        <w:rPr>
          <w:rStyle w:val="StyleBoldUnderline"/>
          <w:rFonts w:ascii="Times" w:hAnsi="Times"/>
        </w:rPr>
        <w:t xml:space="preserve"> as described in </w:t>
      </w:r>
      <w:proofErr w:type="spellStart"/>
      <w:r w:rsidRPr="00DC6D5C">
        <w:rPr>
          <w:rStyle w:val="StyleBoldUnderline"/>
          <w:rFonts w:ascii="Times" w:hAnsi="Times"/>
        </w:rPr>
        <w:t>Rostow’s</w:t>
      </w:r>
      <w:proofErr w:type="spellEnd"/>
      <w:r w:rsidRPr="00DC6D5C">
        <w:rPr>
          <w:rStyle w:val="StyleBoldUnderline"/>
          <w:rFonts w:ascii="Times" w:hAnsi="Times"/>
        </w:rPr>
        <w:t xml:space="preserve"> model</w:t>
      </w:r>
      <w:proofErr w:type="gramStart"/>
      <w:r w:rsidRPr="00DC6D5C">
        <w:rPr>
          <w:rFonts w:ascii="Times" w:hAnsi="Times"/>
          <w:sz w:val="16"/>
        </w:rPr>
        <w:t xml:space="preserve">. </w:t>
      </w:r>
      <w:proofErr w:type="gramEnd"/>
      <w:r w:rsidRPr="00DC6D5C">
        <w:rPr>
          <w:rStyle w:val="StyleBoldUnderline"/>
          <w:rFonts w:ascii="Times" w:hAnsi="Times"/>
          <w:highlight w:val="yellow"/>
        </w:rPr>
        <w:t>The inputs of capital for development projects did not lead to the expected outputs of industrial and cultural modernization.</w:t>
      </w:r>
      <w:r w:rsidRPr="00DC6D5C">
        <w:rPr>
          <w:rStyle w:val="StyleBoldUnderline"/>
          <w:rFonts w:ascii="Times" w:hAnsi="Times"/>
        </w:rPr>
        <w:t xml:space="preserve"> </w:t>
      </w:r>
      <w:r w:rsidR="00D37601" w:rsidRPr="00DC6D5C">
        <w:rPr>
          <w:rStyle w:val="StyleBoldUnderline"/>
          <w:rFonts w:ascii="Times" w:hAnsi="Times"/>
        </w:rPr>
        <w:t xml:space="preserve"> </w:t>
      </w:r>
      <w:r w:rsidRPr="00DC6D5C">
        <w:rPr>
          <w:rStyle w:val="StyleBoldUnderline"/>
          <w:rFonts w:ascii="Times" w:hAnsi="Times"/>
          <w:highlight w:val="yellow"/>
        </w:rPr>
        <w:t>The notion of poverty alleviation and basic needs</w:t>
      </w:r>
      <w:r w:rsidRPr="00DC6D5C">
        <w:rPr>
          <w:rStyle w:val="StyleBoldUnderline"/>
          <w:rFonts w:ascii="Times" w:hAnsi="Times"/>
        </w:rPr>
        <w:t xml:space="preserve"> were tacked onto this economic definition of development during the Johnson and Carter Administrations</w:t>
      </w:r>
      <w:proofErr w:type="gramStart"/>
      <w:r w:rsidRPr="00DC6D5C">
        <w:rPr>
          <w:rStyle w:val="StyleBoldUnderline"/>
          <w:rFonts w:ascii="Times" w:hAnsi="Times"/>
        </w:rPr>
        <w:t xml:space="preserve">. </w:t>
      </w:r>
      <w:proofErr w:type="gramEnd"/>
      <w:r w:rsidRPr="00DC6D5C">
        <w:rPr>
          <w:rStyle w:val="StyleBoldUnderline"/>
          <w:rFonts w:ascii="Times" w:hAnsi="Times"/>
        </w:rPr>
        <w:t xml:space="preserve">These goals, too, were </w:t>
      </w:r>
      <w:r w:rsidRPr="00DC6D5C">
        <w:rPr>
          <w:rStyle w:val="StyleBoldUnderline"/>
          <w:rFonts w:ascii="Times" w:hAnsi="Times"/>
          <w:highlight w:val="yellow"/>
        </w:rPr>
        <w:t>largely unmet</w:t>
      </w:r>
      <w:proofErr w:type="gramStart"/>
      <w:r w:rsidRPr="00DC6D5C">
        <w:rPr>
          <w:rFonts w:ascii="Times" w:hAnsi="Times"/>
          <w:sz w:val="16"/>
        </w:rPr>
        <w:t xml:space="preserve">. </w:t>
      </w:r>
      <w:proofErr w:type="gramEnd"/>
      <w:r w:rsidRPr="00DC6D5C">
        <w:rPr>
          <w:rFonts w:ascii="Times" w:hAnsi="Times"/>
          <w:sz w:val="16"/>
        </w:rPr>
        <w:t xml:space="preserve">While the standard of living, as measured by indicators such as infant mortality rates and primary school enrollment, has increased for many countries in the global south, </w:t>
      </w:r>
      <w:r w:rsidRPr="00DC6D5C">
        <w:rPr>
          <w:rStyle w:val="StyleBoldUnderline"/>
          <w:rFonts w:ascii="Times" w:hAnsi="Times"/>
          <w:highlight w:val="yellow"/>
        </w:rPr>
        <w:t>the project of creating developed states, in which poverty levels, average household incomes, and GNP ratios are at or near the levels of the states of the global North, has not come to fruition</w:t>
      </w:r>
      <w:proofErr w:type="gramStart"/>
      <w:r w:rsidRPr="00DC6D5C">
        <w:rPr>
          <w:rStyle w:val="StyleBoldUnderline"/>
          <w:rFonts w:ascii="Times" w:hAnsi="Times"/>
        </w:rPr>
        <w:t xml:space="preserve">. </w:t>
      </w:r>
      <w:proofErr w:type="gramEnd"/>
      <w:r w:rsidRPr="00DC6D5C">
        <w:rPr>
          <w:rStyle w:val="StyleBoldUnderline"/>
          <w:rFonts w:ascii="Times" w:hAnsi="Times"/>
        </w:rPr>
        <w:t xml:space="preserve">When modernization theory ran into problems, responses arose that did not challenge the idea of the model of growth, but rather attempted to examine the cultural and societal factors as well as structural, exogenous factors that might be responsible for inhibiting the success of modernization theory. </w:t>
      </w:r>
    </w:p>
    <w:p w14:paraId="2C2097D6" w14:textId="77777777" w:rsidR="00FD61E5" w:rsidRPr="00DC6D5C" w:rsidRDefault="00FD61E5" w:rsidP="00FD61E5">
      <w:pPr>
        <w:rPr>
          <w:rFonts w:ascii="Times" w:hAnsi="Times"/>
        </w:rPr>
      </w:pPr>
    </w:p>
    <w:p w14:paraId="796DB306" w14:textId="77777777" w:rsidR="00FD61E5" w:rsidRPr="00DC6D5C" w:rsidRDefault="00FD61E5" w:rsidP="00FD61E5">
      <w:pPr>
        <w:pStyle w:val="Heading3"/>
        <w:rPr>
          <w:rFonts w:ascii="Times" w:hAnsi="Times"/>
        </w:rPr>
      </w:pPr>
      <w:r w:rsidRPr="00DC6D5C">
        <w:rPr>
          <w:rFonts w:ascii="Times" w:hAnsi="Times"/>
        </w:rPr>
        <w:lastRenderedPageBreak/>
        <w:t>A2: (Strategic) Universalism</w:t>
      </w:r>
    </w:p>
    <w:p w14:paraId="0079D58F" w14:textId="77777777" w:rsidR="00FD61E5" w:rsidRPr="00DC6D5C" w:rsidRDefault="00FD61E5" w:rsidP="00FD61E5">
      <w:pPr>
        <w:pStyle w:val="Heading4"/>
        <w:rPr>
          <w:rFonts w:ascii="Times" w:hAnsi="Times"/>
        </w:rPr>
      </w:pPr>
      <w:r w:rsidRPr="00DC6D5C">
        <w:rPr>
          <w:rFonts w:ascii="Times" w:hAnsi="Times"/>
        </w:rPr>
        <w:t xml:space="preserve">Modernization theory is a-historical and doesn’t take into account local values and cultures—dooms development projects to failure. </w:t>
      </w:r>
    </w:p>
    <w:p w14:paraId="5D028379" w14:textId="77777777" w:rsidR="00FD61E5" w:rsidRPr="00DC6D5C" w:rsidRDefault="00FD61E5" w:rsidP="00FD61E5">
      <w:pPr>
        <w:rPr>
          <w:rFonts w:ascii="Times" w:hAnsi="Times"/>
        </w:rPr>
      </w:pPr>
      <w:r w:rsidRPr="00DC6D5C">
        <w:rPr>
          <w:rFonts w:ascii="Times" w:hAnsi="Times"/>
        </w:rPr>
        <w:t xml:space="preserve">Dr. Kea </w:t>
      </w:r>
      <w:proofErr w:type="spellStart"/>
      <w:r w:rsidRPr="00DC6D5C">
        <w:rPr>
          <w:rStyle w:val="StyleStyleBold12pt"/>
          <w:rFonts w:ascii="Times" w:hAnsi="Times"/>
        </w:rPr>
        <w:t>Gorden</w:t>
      </w:r>
      <w:proofErr w:type="spellEnd"/>
      <w:r w:rsidRPr="00DC6D5C">
        <w:rPr>
          <w:rFonts w:ascii="Times" w:hAnsi="Times"/>
        </w:rPr>
        <w:t xml:space="preserve"> </w:t>
      </w:r>
      <w:proofErr w:type="spellStart"/>
      <w:r w:rsidRPr="00DC6D5C">
        <w:rPr>
          <w:rFonts w:ascii="Times" w:hAnsi="Times"/>
          <w:sz w:val="12"/>
          <w:szCs w:val="12"/>
        </w:rPr>
        <w:t>Gorden</w:t>
      </w:r>
      <w:proofErr w:type="spellEnd"/>
      <w:r w:rsidRPr="00DC6D5C">
        <w:rPr>
          <w:rFonts w:ascii="Times" w:hAnsi="Times"/>
          <w:sz w:val="12"/>
          <w:szCs w:val="12"/>
        </w:rPr>
        <w:t xml:space="preserve"> earned her</w:t>
      </w:r>
      <w:r w:rsidRPr="00DC6D5C">
        <w:rPr>
          <w:rFonts w:ascii="Times" w:hAnsi="Times"/>
        </w:rPr>
        <w:t xml:space="preserve"> Ph.D. in Politics from the University of California, </w:t>
      </w:r>
      <w:r w:rsidRPr="00DC6D5C">
        <w:rPr>
          <w:rFonts w:ascii="Times" w:hAnsi="Times"/>
          <w:sz w:val="12"/>
          <w:szCs w:val="12"/>
        </w:rPr>
        <w:t>Santa Cruz, completed Master’s degree work in International Development at the School of International Service at American University, and earned her undergraduate degree from Cornell University</w:t>
      </w:r>
      <w:proofErr w:type="gramStart"/>
      <w:r w:rsidRPr="00DC6D5C">
        <w:rPr>
          <w:rFonts w:ascii="Times" w:hAnsi="Times"/>
          <w:sz w:val="12"/>
          <w:szCs w:val="12"/>
        </w:rPr>
        <w:t xml:space="preserve">. </w:t>
      </w:r>
      <w:proofErr w:type="gramEnd"/>
      <w:r w:rsidRPr="00DC6D5C">
        <w:rPr>
          <w:rFonts w:ascii="Times" w:hAnsi="Times"/>
          <w:sz w:val="12"/>
          <w:szCs w:val="12"/>
        </w:rPr>
        <w:t>Her research is informed by her experiences as a Peace Corps volunteer in Zimbabwe and a Fulbright Research Fellow in South Africa, and her work is attendant to the network of guiding assumptions and constructions of difference that position “Africa” within discussions of poverty, security and resources</w:t>
      </w:r>
      <w:proofErr w:type="gramStart"/>
      <w:r w:rsidRPr="00DC6D5C">
        <w:rPr>
          <w:rFonts w:ascii="Times" w:hAnsi="Times"/>
          <w:sz w:val="12"/>
          <w:szCs w:val="12"/>
        </w:rPr>
        <w:t xml:space="preserve">. </w:t>
      </w:r>
      <w:proofErr w:type="gramEnd"/>
      <w:r w:rsidRPr="00DC6D5C">
        <w:rPr>
          <w:rFonts w:ascii="Times" w:hAnsi="Times"/>
          <w:sz w:val="12"/>
          <w:szCs w:val="12"/>
        </w:rPr>
        <w:t>Her research interests lie in exploring the politics of democratization and development, with particular attention to the ways that discourses of secular modernity so often shape how these phenomena are understood</w:t>
      </w:r>
      <w:proofErr w:type="gramStart"/>
      <w:r w:rsidRPr="00DC6D5C">
        <w:rPr>
          <w:rFonts w:ascii="Times" w:hAnsi="Times"/>
          <w:sz w:val="12"/>
          <w:szCs w:val="12"/>
        </w:rPr>
        <w:t xml:space="preserve">. </w:t>
      </w:r>
      <w:proofErr w:type="gramEnd"/>
      <w:r w:rsidRPr="00DC6D5C">
        <w:rPr>
          <w:rFonts w:ascii="Times" w:hAnsi="Times"/>
          <w:sz w:val="12"/>
          <w:szCs w:val="12"/>
        </w:rPr>
        <w:t>She is now engaged in a new research project questioning the ways that gendered cultural practices in South Africa impact the manner and form of women’s political participation and mobilization</w:t>
      </w:r>
      <w:proofErr w:type="gramStart"/>
      <w:r w:rsidRPr="00DC6D5C">
        <w:rPr>
          <w:rFonts w:ascii="Times" w:hAnsi="Times"/>
          <w:sz w:val="12"/>
          <w:szCs w:val="12"/>
        </w:rPr>
        <w:t>.</w:t>
      </w:r>
      <w:r w:rsidRPr="00DC6D5C">
        <w:rPr>
          <w:rFonts w:ascii="Times" w:hAnsi="Times"/>
        </w:rPr>
        <w:t xml:space="preserve"> </w:t>
      </w:r>
      <w:proofErr w:type="gramEnd"/>
      <w:r w:rsidRPr="00DC6D5C">
        <w:rPr>
          <w:rFonts w:ascii="Times" w:hAnsi="Times"/>
        </w:rPr>
        <w:t>“Depoliticizing Effects of International Development as the Praxis of Liberal Institutionalism” Field Statement #2 May 10th, 20</w:t>
      </w:r>
      <w:r w:rsidRPr="00DC6D5C">
        <w:rPr>
          <w:rStyle w:val="StyleStyleBold12pt"/>
          <w:rFonts w:ascii="Times" w:hAnsi="Times"/>
        </w:rPr>
        <w:t xml:space="preserve">04 </w:t>
      </w:r>
      <w:r w:rsidRPr="00DC6D5C">
        <w:rPr>
          <w:rFonts w:ascii="Times" w:hAnsi="Times"/>
        </w:rPr>
        <w:t>YHK//JDI</w:t>
      </w:r>
    </w:p>
    <w:p w14:paraId="447A9F76" w14:textId="77777777" w:rsidR="00FD61E5" w:rsidRPr="00DC6D5C" w:rsidRDefault="00FD61E5" w:rsidP="00FD61E5">
      <w:pPr>
        <w:rPr>
          <w:rStyle w:val="StyleBoldUnderline"/>
          <w:rFonts w:ascii="Times" w:hAnsi="Times"/>
        </w:rPr>
      </w:pPr>
      <w:r w:rsidRPr="00DC6D5C">
        <w:rPr>
          <w:rStyle w:val="StyleBoldUnderline"/>
          <w:rFonts w:ascii="Times" w:hAnsi="Times"/>
          <w:highlight w:val="yellow"/>
        </w:rPr>
        <w:t>An important criticism that can be made about</w:t>
      </w:r>
      <w:r w:rsidRPr="00DC6D5C">
        <w:rPr>
          <w:rStyle w:val="StyleBoldUnderline"/>
          <w:rFonts w:ascii="Times" w:hAnsi="Times"/>
        </w:rPr>
        <w:t xml:space="preserve"> McClelland’s prescription of cultural/psychological ingredients needed for </w:t>
      </w:r>
      <w:r w:rsidRPr="00DC6D5C">
        <w:rPr>
          <w:rStyle w:val="StyleBoldUnderline"/>
          <w:rFonts w:ascii="Times" w:hAnsi="Times"/>
          <w:highlight w:val="yellow"/>
        </w:rPr>
        <w:t>societal development is that it ignores</w:t>
      </w:r>
      <w:r w:rsidRPr="00DC6D5C">
        <w:rPr>
          <w:rStyle w:val="StyleBoldUnderline"/>
          <w:rFonts w:ascii="Times" w:hAnsi="Times"/>
        </w:rPr>
        <w:t xml:space="preserve"> completely the </w:t>
      </w:r>
      <w:proofErr w:type="spellStart"/>
      <w:r w:rsidRPr="00DC6D5C">
        <w:rPr>
          <w:rStyle w:val="StyleBoldUnderline"/>
          <w:rFonts w:ascii="Times" w:hAnsi="Times"/>
        </w:rPr>
        <w:t>Weberian</w:t>
      </w:r>
      <w:proofErr w:type="spellEnd"/>
      <w:r w:rsidRPr="00DC6D5C">
        <w:rPr>
          <w:rStyle w:val="StyleBoldUnderline"/>
          <w:rFonts w:ascii="Times" w:hAnsi="Times"/>
        </w:rPr>
        <w:t xml:space="preserve"> treatment of </w:t>
      </w:r>
      <w:r w:rsidRPr="00DC6D5C">
        <w:rPr>
          <w:rStyle w:val="StyleBoldUnderline"/>
          <w:rFonts w:ascii="Times" w:hAnsi="Times"/>
          <w:highlight w:val="yellow"/>
        </w:rPr>
        <w:t>historical-structural issues</w:t>
      </w:r>
      <w:proofErr w:type="gramStart"/>
      <w:r w:rsidRPr="00DC6D5C">
        <w:rPr>
          <w:rFonts w:ascii="Times" w:hAnsi="Times"/>
          <w:sz w:val="16"/>
        </w:rPr>
        <w:t xml:space="preserve">. </w:t>
      </w:r>
      <w:proofErr w:type="gramEnd"/>
      <w:r w:rsidRPr="00DC6D5C">
        <w:rPr>
          <w:rFonts w:ascii="Times" w:hAnsi="Times"/>
          <w:sz w:val="16"/>
        </w:rPr>
        <w:t xml:space="preserve">In “On the Sociology of National Development,” Alejandro </w:t>
      </w:r>
      <w:proofErr w:type="spellStart"/>
      <w:r w:rsidRPr="00DC6D5C">
        <w:rPr>
          <w:rFonts w:ascii="Times" w:hAnsi="Times"/>
          <w:sz w:val="16"/>
        </w:rPr>
        <w:t>Portes</w:t>
      </w:r>
      <w:proofErr w:type="spellEnd"/>
      <w:r w:rsidRPr="00DC6D5C">
        <w:rPr>
          <w:rFonts w:ascii="Times" w:hAnsi="Times"/>
          <w:sz w:val="16"/>
        </w:rPr>
        <w:t xml:space="preserve"> argues this point, asserting that psychological theories of development are flawed, as are the underlying assumptions of this direction of modernization theory</w:t>
      </w:r>
      <w:proofErr w:type="gramStart"/>
      <w:r w:rsidRPr="00DC6D5C">
        <w:rPr>
          <w:rFonts w:ascii="Times" w:hAnsi="Times"/>
          <w:sz w:val="16"/>
        </w:rPr>
        <w:t xml:space="preserve">. </w:t>
      </w:r>
      <w:proofErr w:type="spellStart"/>
      <w:proofErr w:type="gramEnd"/>
      <w:r w:rsidRPr="00DC6D5C">
        <w:rPr>
          <w:rStyle w:val="StyleBoldUnderline"/>
          <w:rFonts w:ascii="Times" w:hAnsi="Times"/>
          <w:highlight w:val="yellow"/>
        </w:rPr>
        <w:t>Portes</w:t>
      </w:r>
      <w:proofErr w:type="spellEnd"/>
      <w:r w:rsidRPr="00DC6D5C">
        <w:rPr>
          <w:rStyle w:val="StyleBoldUnderline"/>
          <w:rFonts w:ascii="Times" w:hAnsi="Times"/>
          <w:highlight w:val="yellow"/>
        </w:rPr>
        <w:t xml:space="preserve"> lists structural constraints, consumption-oriented values and the ideas of historical fiction to oppose the cultural and psychological arguments made by authors l</w:t>
      </w:r>
      <w:r w:rsidRPr="00DC6D5C">
        <w:rPr>
          <w:rStyle w:val="StyleBoldUnderline"/>
          <w:rFonts w:ascii="Times" w:hAnsi="Times"/>
        </w:rPr>
        <w:t>ike McClelland</w:t>
      </w:r>
      <w:proofErr w:type="gramStart"/>
      <w:r w:rsidRPr="00DC6D5C">
        <w:rPr>
          <w:rStyle w:val="StyleBoldUnderline"/>
          <w:rFonts w:ascii="Times" w:hAnsi="Times"/>
        </w:rPr>
        <w:t xml:space="preserve">. </w:t>
      </w:r>
      <w:proofErr w:type="gramEnd"/>
      <w:r w:rsidRPr="00DC6D5C">
        <w:rPr>
          <w:rFonts w:ascii="Times" w:hAnsi="Times"/>
          <w:sz w:val="16"/>
        </w:rPr>
        <w:t>He writes, “An active set of individuals, motivated by whatever psychological mechanisms one may wish to posit, must still cope with existing economic and political arrangements.</w:t>
      </w:r>
      <w:proofErr w:type="gramStart"/>
      <w:r w:rsidRPr="00DC6D5C">
        <w:rPr>
          <w:rFonts w:ascii="Times" w:hAnsi="Times"/>
          <w:sz w:val="16"/>
        </w:rPr>
        <w:t>”</w:t>
      </w:r>
      <w:proofErr w:type="gramEnd"/>
      <w:r w:rsidRPr="00DC6D5C">
        <w:rPr>
          <w:rFonts w:ascii="Times" w:hAnsi="Times"/>
          <w:sz w:val="16"/>
        </w:rPr>
        <w:t xml:space="preserve">46 In </w:t>
      </w:r>
      <w:r w:rsidRPr="00DC6D5C">
        <w:rPr>
          <w:rStyle w:val="StyleBoldUnderline"/>
          <w:rFonts w:ascii="Times" w:hAnsi="Times"/>
        </w:rPr>
        <w:t>different socio-political environments, those characteristics typified as entrepreneurial might be exercised in revolutionary movements or be channeled into the elitist economic structures often seen in developing nations</w:t>
      </w:r>
      <w:proofErr w:type="gramStart"/>
      <w:r w:rsidRPr="00DC6D5C">
        <w:rPr>
          <w:rFonts w:ascii="Times" w:hAnsi="Times"/>
          <w:sz w:val="16"/>
        </w:rPr>
        <w:t xml:space="preserve">. </w:t>
      </w:r>
      <w:proofErr w:type="gramEnd"/>
      <w:r w:rsidRPr="00DC6D5C">
        <w:rPr>
          <w:rFonts w:ascii="Times" w:hAnsi="Times"/>
          <w:sz w:val="16"/>
        </w:rPr>
        <w:t xml:space="preserve">Essentially, </w:t>
      </w:r>
      <w:proofErr w:type="spellStart"/>
      <w:r w:rsidRPr="00DC6D5C">
        <w:rPr>
          <w:rFonts w:ascii="Times" w:hAnsi="Times"/>
          <w:sz w:val="16"/>
        </w:rPr>
        <w:t>Portes</w:t>
      </w:r>
      <w:proofErr w:type="spellEnd"/>
      <w:r w:rsidRPr="00DC6D5C">
        <w:rPr>
          <w:rFonts w:ascii="Times" w:hAnsi="Times"/>
          <w:sz w:val="16"/>
        </w:rPr>
        <w:t xml:space="preserve"> </w:t>
      </w:r>
      <w:proofErr w:type="gramStart"/>
      <w:r w:rsidRPr="00DC6D5C">
        <w:rPr>
          <w:rFonts w:ascii="Times" w:hAnsi="Times"/>
          <w:sz w:val="16"/>
        </w:rPr>
        <w:t>argues</w:t>
      </w:r>
      <w:proofErr w:type="gramEnd"/>
      <w:r w:rsidRPr="00DC6D5C">
        <w:rPr>
          <w:rFonts w:ascii="Times" w:hAnsi="Times"/>
          <w:sz w:val="16"/>
        </w:rPr>
        <w:t xml:space="preserve"> “individual motivations for achievement can be absorbed, fulfilled and utilized without changing a basic situation of economic subordination and social misdistribution.”</w:t>
      </w:r>
      <w:proofErr w:type="gramStart"/>
      <w:r w:rsidRPr="00DC6D5C">
        <w:rPr>
          <w:rFonts w:ascii="Times" w:hAnsi="Times"/>
          <w:sz w:val="16"/>
        </w:rPr>
        <w:t>47  In</w:t>
      </w:r>
      <w:proofErr w:type="gramEnd"/>
      <w:r w:rsidRPr="00DC6D5C">
        <w:rPr>
          <w:rFonts w:ascii="Times" w:hAnsi="Times"/>
          <w:sz w:val="16"/>
        </w:rPr>
        <w:t xml:space="preserve"> addition, </w:t>
      </w:r>
      <w:proofErr w:type="spellStart"/>
      <w:r w:rsidRPr="00DC6D5C">
        <w:rPr>
          <w:rFonts w:ascii="Times" w:hAnsi="Times"/>
          <w:sz w:val="16"/>
        </w:rPr>
        <w:t>Portes</w:t>
      </w:r>
      <w:proofErr w:type="spellEnd"/>
      <w:r w:rsidRPr="00DC6D5C">
        <w:rPr>
          <w:rFonts w:ascii="Times" w:hAnsi="Times"/>
          <w:sz w:val="16"/>
        </w:rPr>
        <w:t xml:space="preserve"> makes his most salient point when he discusses the idea of historical fiction, the biggest apparent flaw of the modernization school. </w:t>
      </w:r>
      <w:r w:rsidRPr="00DC6D5C">
        <w:rPr>
          <w:rStyle w:val="StyleBoldUnderline"/>
          <w:rFonts w:ascii="Times" w:hAnsi="Times"/>
        </w:rPr>
        <w:t xml:space="preserve">Regardless of psychological and cultural factors, </w:t>
      </w:r>
      <w:r w:rsidRPr="00DC6D5C">
        <w:rPr>
          <w:rStyle w:val="StyleBoldUnderline"/>
          <w:rFonts w:ascii="Times" w:hAnsi="Times"/>
          <w:highlight w:val="yellow"/>
        </w:rPr>
        <w:t>modernization theory fails because it is a-historical, and takes for granted that all societies pass through a series of identical stages</w:t>
      </w:r>
      <w:r w:rsidRPr="00DC6D5C">
        <w:rPr>
          <w:rStyle w:val="StyleBoldUnderline"/>
          <w:rFonts w:ascii="Times" w:hAnsi="Times"/>
        </w:rPr>
        <w:t>, emulating the Western model</w:t>
      </w:r>
      <w:proofErr w:type="gramStart"/>
      <w:r w:rsidRPr="00DC6D5C">
        <w:rPr>
          <w:rFonts w:ascii="Times" w:hAnsi="Times"/>
          <w:sz w:val="16"/>
        </w:rPr>
        <w:t xml:space="preserve">. </w:t>
      </w:r>
      <w:proofErr w:type="spellStart"/>
      <w:proofErr w:type="gramEnd"/>
      <w:r w:rsidRPr="00DC6D5C">
        <w:rPr>
          <w:rFonts w:ascii="Times" w:hAnsi="Times"/>
          <w:sz w:val="16"/>
        </w:rPr>
        <w:t>Portes</w:t>
      </w:r>
      <w:proofErr w:type="spellEnd"/>
      <w:r w:rsidRPr="00DC6D5C">
        <w:rPr>
          <w:rFonts w:ascii="Times" w:hAnsi="Times"/>
          <w:sz w:val="16"/>
        </w:rPr>
        <w:t xml:space="preserve"> writes, “While providing points of reference for developmental efforts, features of currently industrialized nations are products of unique historical processes which already belong to mankind’s past.</w:t>
      </w:r>
      <w:proofErr w:type="gramStart"/>
      <w:r w:rsidRPr="00DC6D5C">
        <w:rPr>
          <w:rFonts w:ascii="Times" w:hAnsi="Times"/>
          <w:sz w:val="16"/>
        </w:rPr>
        <w:t>”</w:t>
      </w:r>
      <w:proofErr w:type="gramEnd"/>
      <w:r w:rsidRPr="00DC6D5C">
        <w:rPr>
          <w:rFonts w:ascii="Times" w:hAnsi="Times"/>
          <w:sz w:val="16"/>
        </w:rPr>
        <w:t xml:space="preserve">48 </w:t>
      </w:r>
      <w:r w:rsidRPr="00DC6D5C">
        <w:rPr>
          <w:rStyle w:val="StyleBoldUnderline"/>
          <w:rFonts w:ascii="Times" w:hAnsi="Times"/>
        </w:rPr>
        <w:t xml:space="preserve">The </w:t>
      </w:r>
      <w:proofErr w:type="gramStart"/>
      <w:r w:rsidRPr="00DC6D5C">
        <w:rPr>
          <w:rStyle w:val="StyleBoldUnderline"/>
          <w:rFonts w:ascii="Times" w:hAnsi="Times"/>
        </w:rPr>
        <w:t>conditions which allowed the First World to rise to power and economic stability no longer</w:t>
      </w:r>
      <w:proofErr w:type="gramEnd"/>
      <w:r w:rsidRPr="00DC6D5C">
        <w:rPr>
          <w:rStyle w:val="StyleBoldUnderline"/>
          <w:rFonts w:ascii="Times" w:hAnsi="Times"/>
        </w:rPr>
        <w:t xml:space="preserve"> exist. </w:t>
      </w:r>
      <w:r w:rsidRPr="00DC6D5C">
        <w:rPr>
          <w:rStyle w:val="StyleBoldUnderline"/>
          <w:rFonts w:ascii="Times" w:hAnsi="Times"/>
          <w:highlight w:val="yellow"/>
        </w:rPr>
        <w:t>There is no universal model for societal development</w:t>
      </w:r>
      <w:proofErr w:type="gramStart"/>
      <w:r w:rsidRPr="00DC6D5C">
        <w:rPr>
          <w:rStyle w:val="StyleBoldUnderline"/>
          <w:rFonts w:ascii="Times" w:hAnsi="Times"/>
          <w:highlight w:val="yellow"/>
        </w:rPr>
        <w:t xml:space="preserve">. </w:t>
      </w:r>
      <w:proofErr w:type="gramEnd"/>
      <w:r w:rsidRPr="00DC6D5C">
        <w:rPr>
          <w:rStyle w:val="StyleBoldUnderline"/>
          <w:rFonts w:ascii="Times" w:hAnsi="Times"/>
        </w:rPr>
        <w:t>To try to discover psychological traits necessary for the individuals of a nation to then reach the threshold of the critical stages of development or to create a list of cultural features necessary for economic development is moot, because there is no a-historical model</w:t>
      </w:r>
      <w:r w:rsidRPr="00DC6D5C">
        <w:rPr>
          <w:rFonts w:ascii="Times" w:hAnsi="Times"/>
          <w:sz w:val="16"/>
        </w:rPr>
        <w:t xml:space="preserve">.  </w:t>
      </w:r>
      <w:proofErr w:type="spellStart"/>
      <w:r w:rsidRPr="00DC6D5C">
        <w:rPr>
          <w:rFonts w:ascii="Times" w:hAnsi="Times"/>
          <w:sz w:val="16"/>
        </w:rPr>
        <w:t>Portes</w:t>
      </w:r>
      <w:proofErr w:type="spellEnd"/>
      <w:r w:rsidRPr="00DC6D5C">
        <w:rPr>
          <w:rFonts w:ascii="Times" w:hAnsi="Times"/>
          <w:sz w:val="16"/>
        </w:rPr>
        <w:t xml:space="preserve"> writes as part of the dependency theory school, which argues that </w:t>
      </w:r>
      <w:r w:rsidRPr="00DC6D5C">
        <w:rPr>
          <w:rStyle w:val="StyleBoldUnderline"/>
          <w:rFonts w:ascii="Times" w:hAnsi="Times"/>
        </w:rPr>
        <w:t>existing economic and political structure maintains a system of inter-state dependency and inequality</w:t>
      </w:r>
      <w:proofErr w:type="gramStart"/>
      <w:r w:rsidRPr="00DC6D5C">
        <w:rPr>
          <w:rStyle w:val="StyleBoldUnderline"/>
          <w:rFonts w:ascii="Times" w:hAnsi="Times"/>
        </w:rPr>
        <w:t xml:space="preserve">. </w:t>
      </w:r>
      <w:proofErr w:type="gramEnd"/>
      <w:r w:rsidRPr="00DC6D5C">
        <w:rPr>
          <w:rStyle w:val="StyleBoldUnderline"/>
          <w:rFonts w:ascii="Times" w:hAnsi="Times"/>
        </w:rPr>
        <w:t>Dependency theory and its sister, world systems theory, claim that developing countries, having achieved independence in terms of political sovereignty as a result of decolonization, remain impoverished due to their dependence on foreign investment, donor funds, and the willingness of developed countries to purchase their primary good exports</w:t>
      </w:r>
      <w:proofErr w:type="gramStart"/>
      <w:r w:rsidRPr="00DC6D5C">
        <w:rPr>
          <w:rStyle w:val="StyleBoldUnderline"/>
          <w:rFonts w:ascii="Times" w:hAnsi="Times"/>
        </w:rPr>
        <w:t xml:space="preserve">. </w:t>
      </w:r>
      <w:proofErr w:type="gramEnd"/>
      <w:r w:rsidRPr="00DC6D5C">
        <w:rPr>
          <w:rStyle w:val="StyleBoldUnderline"/>
          <w:rFonts w:ascii="Times" w:hAnsi="Times"/>
        </w:rPr>
        <w:t xml:space="preserve">These exports are constantly at risk of devaluation depending on market supply, and the openness of trade policies set by powerful states via </w:t>
      </w:r>
      <w:proofErr w:type="spellStart"/>
      <w:r w:rsidRPr="00DC6D5C">
        <w:rPr>
          <w:rStyle w:val="StyleBoldUnderline"/>
          <w:rFonts w:ascii="Times" w:hAnsi="Times"/>
        </w:rPr>
        <w:t>institutionalist</w:t>
      </w:r>
      <w:proofErr w:type="spellEnd"/>
      <w:r w:rsidRPr="00DC6D5C">
        <w:rPr>
          <w:rStyle w:val="StyleBoldUnderline"/>
          <w:rFonts w:ascii="Times" w:hAnsi="Times"/>
        </w:rPr>
        <w:t xml:space="preserve"> methods</w:t>
      </w:r>
      <w:proofErr w:type="gramStart"/>
      <w:r w:rsidRPr="00DC6D5C">
        <w:rPr>
          <w:rStyle w:val="StyleBoldUnderline"/>
          <w:rFonts w:ascii="Times" w:hAnsi="Times"/>
        </w:rPr>
        <w:t>.</w:t>
      </w:r>
      <w:r w:rsidRPr="00DC6D5C">
        <w:rPr>
          <w:rFonts w:ascii="Times" w:hAnsi="Times"/>
          <w:sz w:val="16"/>
        </w:rPr>
        <w:t xml:space="preserve"> </w:t>
      </w:r>
      <w:proofErr w:type="gramEnd"/>
      <w:r w:rsidRPr="00DC6D5C">
        <w:rPr>
          <w:rFonts w:ascii="Times" w:hAnsi="Times"/>
          <w:sz w:val="16"/>
        </w:rPr>
        <w:t xml:space="preserve">The </w:t>
      </w:r>
      <w:proofErr w:type="spellStart"/>
      <w:r w:rsidRPr="00DC6D5C">
        <w:rPr>
          <w:rFonts w:ascii="Times" w:hAnsi="Times"/>
          <w:sz w:val="16"/>
        </w:rPr>
        <w:t>dependistas</w:t>
      </w:r>
      <w:proofErr w:type="spellEnd"/>
      <w:r w:rsidRPr="00DC6D5C">
        <w:rPr>
          <w:rFonts w:ascii="Times" w:hAnsi="Times"/>
          <w:sz w:val="16"/>
        </w:rPr>
        <w:t xml:space="preserve"> blame the policies of the developed world for the failure of developing economies, and hold fast to the idea that liberal markets, if allowed to function without the biases and restrictions of the core states, would encourage peripheral states to lurch into equal participation in world trade and prosperity</w:t>
      </w:r>
      <w:proofErr w:type="gramStart"/>
      <w:r w:rsidRPr="00DC6D5C">
        <w:rPr>
          <w:rFonts w:ascii="Times" w:hAnsi="Times"/>
          <w:sz w:val="16"/>
        </w:rPr>
        <w:t xml:space="preserve">. </w:t>
      </w:r>
      <w:proofErr w:type="gramEnd"/>
      <w:r w:rsidRPr="00DC6D5C">
        <w:rPr>
          <w:rStyle w:val="StyleBoldUnderline"/>
          <w:rFonts w:ascii="Times" w:hAnsi="Times"/>
        </w:rPr>
        <w:t xml:space="preserve">Dependency theorists, in other words, do not negate the modernization concepts of liberal development discourse. </w:t>
      </w:r>
    </w:p>
    <w:p w14:paraId="2D3070BC" w14:textId="77777777" w:rsidR="005631C9" w:rsidRPr="00DC6D5C" w:rsidRDefault="005631C9" w:rsidP="00FD61E5">
      <w:pPr>
        <w:rPr>
          <w:rStyle w:val="StyleBoldUnderline"/>
          <w:rFonts w:ascii="Times" w:hAnsi="Times"/>
        </w:rPr>
      </w:pPr>
    </w:p>
    <w:p w14:paraId="3D4034ED" w14:textId="77777777" w:rsidR="00624C33" w:rsidRPr="00DC6D5C" w:rsidRDefault="00624C33">
      <w:pPr>
        <w:rPr>
          <w:rFonts w:ascii="Times" w:eastAsiaTheme="majorEastAsia" w:hAnsi="Times" w:cstheme="majorBidi"/>
          <w:b/>
          <w:bCs/>
          <w:iCs/>
          <w:sz w:val="26"/>
        </w:rPr>
      </w:pPr>
      <w:r w:rsidRPr="00DC6D5C">
        <w:rPr>
          <w:rFonts w:ascii="Times" w:hAnsi="Times"/>
        </w:rPr>
        <w:br w:type="page"/>
      </w:r>
    </w:p>
    <w:p w14:paraId="58F203CC" w14:textId="68B68604" w:rsidR="005631C9" w:rsidRPr="00DC6D5C" w:rsidRDefault="005631C9" w:rsidP="005631C9">
      <w:pPr>
        <w:pStyle w:val="Heading4"/>
        <w:rPr>
          <w:rFonts w:ascii="Times" w:hAnsi="Times"/>
        </w:rPr>
      </w:pPr>
      <w:r w:rsidRPr="00DC6D5C">
        <w:rPr>
          <w:rFonts w:ascii="Times" w:hAnsi="Times"/>
        </w:rPr>
        <w:lastRenderedPageBreak/>
        <w:t xml:space="preserve">Turn: Neoclassical development theories don’t take into account structure and organizational difference in so called less developed countries—their programs ultimately cause economic decline. </w:t>
      </w:r>
    </w:p>
    <w:p w14:paraId="57889082" w14:textId="77777777" w:rsidR="005631C9" w:rsidRPr="00DC6D5C" w:rsidRDefault="005631C9" w:rsidP="005631C9">
      <w:pPr>
        <w:rPr>
          <w:rFonts w:ascii="Times" w:hAnsi="Times"/>
        </w:rPr>
      </w:pPr>
    </w:p>
    <w:p w14:paraId="2D1CBE8B" w14:textId="77777777" w:rsidR="005631C9" w:rsidRPr="00DC6D5C" w:rsidRDefault="005631C9" w:rsidP="005631C9">
      <w:pPr>
        <w:rPr>
          <w:rStyle w:val="StyleStyleBold12pt"/>
          <w:rFonts w:ascii="Times" w:hAnsi="Times"/>
        </w:rPr>
      </w:pPr>
      <w:proofErr w:type="spellStart"/>
      <w:r w:rsidRPr="00DC6D5C">
        <w:rPr>
          <w:rStyle w:val="StyleStyleBold12pt"/>
          <w:rFonts w:ascii="Times" w:hAnsi="Times"/>
        </w:rPr>
        <w:t>Hackner</w:t>
      </w:r>
      <w:proofErr w:type="spellEnd"/>
      <w:r w:rsidRPr="00DC6D5C">
        <w:rPr>
          <w:rStyle w:val="StyleStyleBold12pt"/>
          <w:rFonts w:ascii="Times" w:hAnsi="Times"/>
        </w:rPr>
        <w:t xml:space="preserve"> 2003 </w:t>
      </w:r>
    </w:p>
    <w:p w14:paraId="42C6A2E1" w14:textId="77777777" w:rsidR="005631C9" w:rsidRPr="00DC6D5C" w:rsidRDefault="005631C9" w:rsidP="005631C9">
      <w:pPr>
        <w:widowControl w:val="0"/>
        <w:autoSpaceDE w:val="0"/>
        <w:autoSpaceDN w:val="0"/>
        <w:adjustRightInd w:val="0"/>
        <w:rPr>
          <w:rFonts w:ascii="Times" w:hAnsi="Times"/>
        </w:rPr>
      </w:pPr>
      <w:r w:rsidRPr="00DC6D5C">
        <w:rPr>
          <w:rFonts w:ascii="Times" w:hAnsi="Times"/>
          <w:sz w:val="24"/>
        </w:rPr>
        <w:t xml:space="preserve">[Michaela Guerin </w:t>
      </w:r>
      <w:proofErr w:type="spellStart"/>
      <w:r w:rsidRPr="00DC6D5C">
        <w:rPr>
          <w:rFonts w:ascii="Times" w:hAnsi="Times"/>
          <w:sz w:val="24"/>
        </w:rPr>
        <w:t>Hackner</w:t>
      </w:r>
      <w:proofErr w:type="spellEnd"/>
      <w:r w:rsidRPr="00DC6D5C">
        <w:rPr>
          <w:rFonts w:ascii="Times" w:hAnsi="Times"/>
          <w:sz w:val="24"/>
        </w:rPr>
        <w:t>, MA in Communication, Culture and Technology @ Georgetown</w:t>
      </w:r>
      <w:proofErr w:type="gramStart"/>
      <w:r w:rsidRPr="00DC6D5C">
        <w:rPr>
          <w:rFonts w:ascii="Times" w:hAnsi="Times"/>
          <w:sz w:val="24"/>
        </w:rPr>
        <w:t xml:space="preserve">. </w:t>
      </w:r>
      <w:proofErr w:type="gramEnd"/>
      <w:r w:rsidRPr="00DC6D5C">
        <w:rPr>
          <w:rFonts w:ascii="Times" w:hAnsi="Times"/>
          <w:sz w:val="24"/>
        </w:rPr>
        <w:t xml:space="preserve">“Shaping International Development Discourse: The </w:t>
      </w:r>
      <w:proofErr w:type="spellStart"/>
      <w:r w:rsidRPr="00DC6D5C">
        <w:rPr>
          <w:rFonts w:ascii="Times" w:hAnsi="Times"/>
          <w:sz w:val="24"/>
        </w:rPr>
        <w:t>Embeddedness</w:t>
      </w:r>
      <w:proofErr w:type="spellEnd"/>
      <w:r w:rsidRPr="00DC6D5C">
        <w:rPr>
          <w:rFonts w:ascii="Times" w:hAnsi="Times"/>
          <w:sz w:val="24"/>
        </w:rPr>
        <w:t xml:space="preserve"> of Economic Theory and Policy Reform” A master’s thesis, presented at Georgetown University, </w:t>
      </w:r>
      <w:proofErr w:type="spellStart"/>
      <w:r w:rsidRPr="00DC6D5C">
        <w:rPr>
          <w:rFonts w:ascii="Times" w:hAnsi="Times"/>
          <w:sz w:val="24"/>
        </w:rPr>
        <w:t>pp</w:t>
      </w:r>
      <w:proofErr w:type="spellEnd"/>
      <w:r w:rsidRPr="00DC6D5C">
        <w:rPr>
          <w:rFonts w:ascii="Times" w:hAnsi="Times"/>
          <w:sz w:val="24"/>
        </w:rPr>
        <w:t xml:space="preserve"> 8-9.]</w:t>
      </w:r>
    </w:p>
    <w:p w14:paraId="5963570C" w14:textId="77777777" w:rsidR="005631C9" w:rsidRPr="00DC6D5C" w:rsidRDefault="005631C9" w:rsidP="005631C9">
      <w:pPr>
        <w:rPr>
          <w:rFonts w:ascii="Times" w:hAnsi="Times"/>
        </w:rPr>
      </w:pPr>
    </w:p>
    <w:p w14:paraId="530F41DF" w14:textId="77777777" w:rsidR="005631C9" w:rsidRPr="00DC6D5C" w:rsidRDefault="005631C9" w:rsidP="005631C9">
      <w:pPr>
        <w:rPr>
          <w:rFonts w:ascii="Times" w:hAnsi="Times"/>
          <w:sz w:val="14"/>
        </w:rPr>
      </w:pPr>
      <w:r w:rsidRPr="00DC6D5C">
        <w:rPr>
          <w:rFonts w:ascii="Times" w:hAnsi="Times"/>
          <w:sz w:val="14"/>
        </w:rPr>
        <w:t>Not surprisingly, the tension between development philosophical camps is becoming more pronounced, as academics become more outspoken in their criticism of neoclassical policies and the Washington Consensus, and more emphatic about the importance of sociological and other institutional factors</w:t>
      </w:r>
      <w:proofErr w:type="gramStart"/>
      <w:r w:rsidRPr="00DC6D5C">
        <w:rPr>
          <w:rFonts w:ascii="Times" w:hAnsi="Times"/>
          <w:sz w:val="14"/>
        </w:rPr>
        <w:t xml:space="preserve">. </w:t>
      </w:r>
      <w:proofErr w:type="gramEnd"/>
      <w:r w:rsidRPr="00DC6D5C">
        <w:rPr>
          <w:rFonts w:ascii="Times" w:hAnsi="Times"/>
          <w:sz w:val="14"/>
        </w:rPr>
        <w:t xml:space="preserve">As </w:t>
      </w:r>
      <w:proofErr w:type="spellStart"/>
      <w:r w:rsidRPr="00DC6D5C">
        <w:rPr>
          <w:rFonts w:ascii="Times" w:hAnsi="Times"/>
          <w:sz w:val="14"/>
        </w:rPr>
        <w:t>Stiglitz</w:t>
      </w:r>
      <w:proofErr w:type="spellEnd"/>
      <w:r w:rsidRPr="00DC6D5C">
        <w:rPr>
          <w:rFonts w:ascii="Times" w:hAnsi="Times"/>
          <w:sz w:val="14"/>
        </w:rPr>
        <w:t xml:space="preserve"> points out, </w:t>
      </w:r>
      <w:r w:rsidRPr="00DC6D5C">
        <w:rPr>
          <w:rStyle w:val="StyleBoldUnderline"/>
          <w:rFonts w:ascii="Times" w:hAnsi="Times"/>
        </w:rPr>
        <w:t>development organizations have served the interests of the more industrialized countries and thus approach globalization from a narrow mind-set, shaped by a particular vision of the economy and society</w:t>
      </w:r>
      <w:r w:rsidRPr="00DC6D5C">
        <w:rPr>
          <w:rFonts w:ascii="Times" w:hAnsi="Times"/>
          <w:sz w:val="14"/>
        </w:rPr>
        <w:t xml:space="preserve"> (</w:t>
      </w:r>
      <w:proofErr w:type="spellStart"/>
      <w:r w:rsidRPr="00DC6D5C">
        <w:rPr>
          <w:rFonts w:ascii="Times" w:hAnsi="Times"/>
          <w:sz w:val="14"/>
        </w:rPr>
        <w:t>Stiglitz</w:t>
      </w:r>
      <w:proofErr w:type="spellEnd"/>
      <w:r w:rsidRPr="00DC6D5C">
        <w:rPr>
          <w:rFonts w:ascii="Times" w:hAnsi="Times"/>
          <w:sz w:val="14"/>
        </w:rPr>
        <w:t>, 2002, 215)</w:t>
      </w:r>
      <w:proofErr w:type="gramStart"/>
      <w:r w:rsidRPr="00DC6D5C">
        <w:rPr>
          <w:rFonts w:ascii="Times" w:hAnsi="Times"/>
          <w:sz w:val="14"/>
        </w:rPr>
        <w:t xml:space="preserve">. </w:t>
      </w:r>
      <w:proofErr w:type="gramEnd"/>
      <w:r w:rsidRPr="00DC6D5C">
        <w:rPr>
          <w:rFonts w:ascii="Times" w:hAnsi="Times"/>
          <w:sz w:val="14"/>
        </w:rPr>
        <w:t>“</w:t>
      </w:r>
      <w:r w:rsidRPr="00DC6D5C">
        <w:rPr>
          <w:rStyle w:val="StyleBoldUnderline"/>
          <w:rFonts w:ascii="Times" w:hAnsi="Times"/>
        </w:rPr>
        <w:t>The assumptions underlying market fundamentalism do not hold in developed economies, let alone in developing countries</w:t>
      </w:r>
      <w:r w:rsidRPr="00DC6D5C">
        <w:rPr>
          <w:rFonts w:ascii="Times" w:hAnsi="Times"/>
          <w:sz w:val="14"/>
        </w:rPr>
        <w:t>” (</w:t>
      </w:r>
      <w:proofErr w:type="spellStart"/>
      <w:r w:rsidRPr="00DC6D5C">
        <w:rPr>
          <w:rFonts w:ascii="Times" w:hAnsi="Times"/>
          <w:sz w:val="14"/>
        </w:rPr>
        <w:t>Stiglitz</w:t>
      </w:r>
      <w:proofErr w:type="spellEnd"/>
      <w:r w:rsidRPr="00DC6D5C">
        <w:rPr>
          <w:rFonts w:ascii="Times" w:hAnsi="Times"/>
          <w:sz w:val="14"/>
        </w:rPr>
        <w:t>, 2002, 219)</w:t>
      </w:r>
      <w:proofErr w:type="gramStart"/>
      <w:r w:rsidRPr="00DC6D5C">
        <w:rPr>
          <w:rFonts w:ascii="Times" w:hAnsi="Times"/>
          <w:sz w:val="14"/>
        </w:rPr>
        <w:t xml:space="preserve">. </w:t>
      </w:r>
      <w:proofErr w:type="gramEnd"/>
      <w:r w:rsidRPr="00DC6D5C">
        <w:rPr>
          <w:rFonts w:ascii="Times" w:hAnsi="Times"/>
          <w:sz w:val="14"/>
        </w:rPr>
        <w:t>Likewise</w:t>
      </w:r>
      <w:r w:rsidRPr="00DC6D5C">
        <w:rPr>
          <w:rStyle w:val="StyleBoldUnderline"/>
          <w:rFonts w:ascii="Times" w:hAnsi="Times"/>
        </w:rPr>
        <w:t xml:space="preserve">, as </w:t>
      </w:r>
      <w:proofErr w:type="spellStart"/>
      <w:r w:rsidRPr="00DC6D5C">
        <w:rPr>
          <w:rStyle w:val="StyleBoldUnderline"/>
          <w:rFonts w:ascii="Times" w:hAnsi="Times"/>
        </w:rPr>
        <w:t>Todaro</w:t>
      </w:r>
      <w:proofErr w:type="spellEnd"/>
      <w:r w:rsidRPr="00DC6D5C">
        <w:rPr>
          <w:rStyle w:val="StyleBoldUnderline"/>
          <w:rFonts w:ascii="Times" w:hAnsi="Times"/>
        </w:rPr>
        <w:t xml:space="preserve"> argues: The problem is that many Third World economies are so different in structure and organization from their Western counterparts that the behavioral assumptions and policy precepts of traditional neoclassical theory are sometimes questionable and often incorrect</w:t>
      </w:r>
      <w:proofErr w:type="gramStart"/>
      <w:r w:rsidRPr="00DC6D5C">
        <w:rPr>
          <w:rStyle w:val="StyleBoldUnderline"/>
          <w:rFonts w:ascii="Times" w:hAnsi="Times"/>
        </w:rPr>
        <w:t xml:space="preserve">. </w:t>
      </w:r>
      <w:proofErr w:type="gramEnd"/>
      <w:r w:rsidRPr="00DC6D5C">
        <w:rPr>
          <w:rStyle w:val="StyleBoldUnderline"/>
          <w:rFonts w:ascii="Times" w:hAnsi="Times"/>
        </w:rPr>
        <w:t>Competitive markets simply do not exist</w:t>
      </w:r>
      <w:r w:rsidRPr="00DC6D5C">
        <w:rPr>
          <w:rFonts w:ascii="Times" w:hAnsi="Times"/>
          <w:sz w:val="14"/>
        </w:rPr>
        <w:t xml:space="preserve">, </w:t>
      </w:r>
      <w:r w:rsidRPr="00DC6D5C">
        <w:rPr>
          <w:rStyle w:val="StyleBoldUnderline"/>
          <w:rFonts w:ascii="Times" w:hAnsi="Times"/>
        </w:rPr>
        <w:t>nor</w:t>
      </w:r>
      <w:r w:rsidRPr="00DC6D5C">
        <w:rPr>
          <w:rFonts w:ascii="Times" w:hAnsi="Times"/>
          <w:sz w:val="14"/>
        </w:rPr>
        <w:t xml:space="preserve">, given the institutional, cultural, and historical context of many lesser-developed countries (LDCs), </w:t>
      </w:r>
      <w:r w:rsidRPr="00DC6D5C">
        <w:rPr>
          <w:rStyle w:val="StyleBoldUnderline"/>
          <w:rFonts w:ascii="Times" w:hAnsi="Times"/>
        </w:rPr>
        <w:t>would they necessarily be desirable from a long-term economic and social perspective</w:t>
      </w:r>
      <w:r w:rsidRPr="00DC6D5C">
        <w:rPr>
          <w:rFonts w:ascii="Times" w:hAnsi="Times"/>
          <w:sz w:val="14"/>
        </w:rPr>
        <w:t xml:space="preserve"> (1989, 84)</w:t>
      </w:r>
      <w:proofErr w:type="gramStart"/>
      <w:r w:rsidRPr="00DC6D5C">
        <w:rPr>
          <w:rFonts w:ascii="Times" w:hAnsi="Times"/>
          <w:sz w:val="14"/>
        </w:rPr>
        <w:t xml:space="preserve">. </w:t>
      </w:r>
      <w:proofErr w:type="gramEnd"/>
      <w:r w:rsidRPr="00DC6D5C">
        <w:rPr>
          <w:rStyle w:val="StyleBoldUnderline"/>
          <w:rFonts w:ascii="Times" w:hAnsi="Times"/>
        </w:rPr>
        <w:t>In fact, some critics contend that in certain developing nations</w:t>
      </w:r>
      <w:r w:rsidRPr="00DC6D5C">
        <w:rPr>
          <w:rFonts w:ascii="Times" w:hAnsi="Times"/>
          <w:sz w:val="14"/>
        </w:rPr>
        <w:t xml:space="preserve">, such as Argentina, </w:t>
      </w:r>
      <w:r w:rsidRPr="00DC6D5C">
        <w:rPr>
          <w:rStyle w:val="StyleBoldUnderline"/>
          <w:rFonts w:ascii="Times" w:hAnsi="Times"/>
        </w:rPr>
        <w:t xml:space="preserve">structural adjustment strategies are actually the cause of economic decline </w:t>
      </w:r>
    </w:p>
    <w:p w14:paraId="36619731" w14:textId="77777777" w:rsidR="005631C9" w:rsidRPr="00DC6D5C" w:rsidRDefault="005631C9" w:rsidP="00FD61E5">
      <w:pPr>
        <w:rPr>
          <w:rStyle w:val="StyleBoldUnderline"/>
          <w:rFonts w:ascii="Times" w:hAnsi="Times"/>
          <w:b w:val="0"/>
          <w:u w:val="none"/>
        </w:rPr>
      </w:pPr>
    </w:p>
    <w:p w14:paraId="2F444364" w14:textId="77777777" w:rsidR="00FD61E5" w:rsidRPr="00DC6D5C" w:rsidRDefault="00FD61E5" w:rsidP="00FD61E5">
      <w:pPr>
        <w:rPr>
          <w:rFonts w:ascii="Times" w:hAnsi="Times"/>
        </w:rPr>
      </w:pPr>
    </w:p>
    <w:p w14:paraId="68DA1EC7" w14:textId="625A28E6" w:rsidR="00651032" w:rsidRPr="00DC6D5C" w:rsidRDefault="00651032" w:rsidP="00651032">
      <w:pPr>
        <w:pStyle w:val="Heading3"/>
        <w:rPr>
          <w:rFonts w:ascii="Times" w:hAnsi="Times"/>
        </w:rPr>
      </w:pPr>
      <w:r w:rsidRPr="00DC6D5C">
        <w:rPr>
          <w:rFonts w:ascii="Times" w:hAnsi="Times"/>
        </w:rPr>
        <w:lastRenderedPageBreak/>
        <w:t xml:space="preserve">A2: </w:t>
      </w:r>
      <w:r w:rsidR="00624C33" w:rsidRPr="00DC6D5C">
        <w:rPr>
          <w:rFonts w:ascii="Times" w:hAnsi="Times"/>
        </w:rPr>
        <w:t>Development/Cap</w:t>
      </w:r>
      <w:r w:rsidRPr="00DC6D5C">
        <w:rPr>
          <w:rFonts w:ascii="Times" w:hAnsi="Times"/>
        </w:rPr>
        <w:t xml:space="preserve"> Inevitable</w:t>
      </w:r>
    </w:p>
    <w:p w14:paraId="12DBB520" w14:textId="77777777" w:rsidR="00651032" w:rsidRPr="00DC6D5C" w:rsidRDefault="00651032" w:rsidP="00651032">
      <w:pPr>
        <w:pStyle w:val="Heading4"/>
        <w:rPr>
          <w:rFonts w:ascii="Times" w:hAnsi="Times"/>
        </w:rPr>
      </w:pPr>
      <w:r w:rsidRPr="00DC6D5C">
        <w:rPr>
          <w:rFonts w:ascii="Times" w:hAnsi="Times"/>
        </w:rPr>
        <w:t>Even if they win capitalism is inevitable development co-opts the political and should be rejected</w:t>
      </w:r>
    </w:p>
    <w:p w14:paraId="11C057A2" w14:textId="77777777" w:rsidR="00651032" w:rsidRPr="00DC6D5C" w:rsidRDefault="00651032" w:rsidP="00651032">
      <w:pPr>
        <w:rPr>
          <w:rFonts w:ascii="Times" w:hAnsi="Times"/>
        </w:rPr>
      </w:pPr>
      <w:r w:rsidRPr="00DC6D5C">
        <w:rPr>
          <w:rFonts w:ascii="Times" w:hAnsi="Times"/>
        </w:rPr>
        <w:t xml:space="preserve">Dr. Kea </w:t>
      </w:r>
      <w:proofErr w:type="spellStart"/>
      <w:r w:rsidRPr="00DC6D5C">
        <w:rPr>
          <w:rStyle w:val="StyleStyleBold12pt"/>
          <w:rFonts w:ascii="Times" w:hAnsi="Times"/>
        </w:rPr>
        <w:t>Gorden</w:t>
      </w:r>
      <w:proofErr w:type="spellEnd"/>
      <w:r w:rsidRPr="00DC6D5C">
        <w:rPr>
          <w:rFonts w:ascii="Times" w:hAnsi="Times"/>
        </w:rPr>
        <w:t xml:space="preserve"> </w:t>
      </w:r>
      <w:proofErr w:type="spellStart"/>
      <w:r w:rsidRPr="00DC6D5C">
        <w:rPr>
          <w:rFonts w:ascii="Times" w:hAnsi="Times"/>
          <w:sz w:val="12"/>
          <w:szCs w:val="12"/>
        </w:rPr>
        <w:t>Gorden</w:t>
      </w:r>
      <w:proofErr w:type="spellEnd"/>
      <w:r w:rsidRPr="00DC6D5C">
        <w:rPr>
          <w:rFonts w:ascii="Times" w:hAnsi="Times"/>
          <w:sz w:val="12"/>
          <w:szCs w:val="12"/>
        </w:rPr>
        <w:t xml:space="preserve"> earned her</w:t>
      </w:r>
      <w:r w:rsidRPr="00DC6D5C">
        <w:rPr>
          <w:rFonts w:ascii="Times" w:hAnsi="Times"/>
        </w:rPr>
        <w:t xml:space="preserve"> Ph.D. in Politics from the University of California, </w:t>
      </w:r>
      <w:r w:rsidRPr="00DC6D5C">
        <w:rPr>
          <w:rFonts w:ascii="Times" w:hAnsi="Times"/>
          <w:sz w:val="12"/>
          <w:szCs w:val="12"/>
        </w:rPr>
        <w:t>Santa Cruz, completed Master’s degree work in International Development at the School of International Service at American University, and earned her undergraduate degree from Cornell University</w:t>
      </w:r>
      <w:proofErr w:type="gramStart"/>
      <w:r w:rsidRPr="00DC6D5C">
        <w:rPr>
          <w:rFonts w:ascii="Times" w:hAnsi="Times"/>
          <w:sz w:val="12"/>
          <w:szCs w:val="12"/>
        </w:rPr>
        <w:t xml:space="preserve">. </w:t>
      </w:r>
      <w:proofErr w:type="gramEnd"/>
      <w:r w:rsidRPr="00DC6D5C">
        <w:rPr>
          <w:rFonts w:ascii="Times" w:hAnsi="Times"/>
          <w:sz w:val="12"/>
          <w:szCs w:val="12"/>
        </w:rPr>
        <w:t>Her research is informed by her experiences as a Peace Corps volunteer in Zimbabwe and a Fulbright Research Fellow in South Africa, and her work is attendant to the network of guiding assumptions and constructions of difference that position “Africa” within discussions of poverty, security and resources</w:t>
      </w:r>
      <w:proofErr w:type="gramStart"/>
      <w:r w:rsidRPr="00DC6D5C">
        <w:rPr>
          <w:rFonts w:ascii="Times" w:hAnsi="Times"/>
          <w:sz w:val="12"/>
          <w:szCs w:val="12"/>
        </w:rPr>
        <w:t xml:space="preserve">. </w:t>
      </w:r>
      <w:proofErr w:type="gramEnd"/>
      <w:r w:rsidRPr="00DC6D5C">
        <w:rPr>
          <w:rFonts w:ascii="Times" w:hAnsi="Times"/>
          <w:sz w:val="12"/>
          <w:szCs w:val="12"/>
        </w:rPr>
        <w:t>Her research interests lie in exploring the politics of democratization and development, with particular attention to the ways that discourses of secular modernity so often shape how these phenomena are understood</w:t>
      </w:r>
      <w:proofErr w:type="gramStart"/>
      <w:r w:rsidRPr="00DC6D5C">
        <w:rPr>
          <w:rFonts w:ascii="Times" w:hAnsi="Times"/>
          <w:sz w:val="12"/>
          <w:szCs w:val="12"/>
        </w:rPr>
        <w:t xml:space="preserve">. </w:t>
      </w:r>
      <w:proofErr w:type="gramEnd"/>
      <w:r w:rsidRPr="00DC6D5C">
        <w:rPr>
          <w:rFonts w:ascii="Times" w:hAnsi="Times"/>
          <w:sz w:val="12"/>
          <w:szCs w:val="12"/>
        </w:rPr>
        <w:t>She is now engaged in a new research project questioning the ways that gendered cultural practices in South Africa impact the manner and form of women’s political participation and mobilization</w:t>
      </w:r>
      <w:proofErr w:type="gramStart"/>
      <w:r w:rsidRPr="00DC6D5C">
        <w:rPr>
          <w:rFonts w:ascii="Times" w:hAnsi="Times"/>
          <w:sz w:val="12"/>
          <w:szCs w:val="12"/>
        </w:rPr>
        <w:t>.</w:t>
      </w:r>
      <w:r w:rsidRPr="00DC6D5C">
        <w:rPr>
          <w:rFonts w:ascii="Times" w:hAnsi="Times"/>
        </w:rPr>
        <w:t xml:space="preserve"> </w:t>
      </w:r>
      <w:proofErr w:type="gramEnd"/>
      <w:r w:rsidRPr="00DC6D5C">
        <w:rPr>
          <w:rFonts w:ascii="Times" w:hAnsi="Times"/>
        </w:rPr>
        <w:t>“Depoliticizing Effects of International Development as the Praxis of Liberal Institutionalism” Field Statement #2 May 10th, 20</w:t>
      </w:r>
      <w:r w:rsidRPr="00DC6D5C">
        <w:rPr>
          <w:rStyle w:val="StyleStyleBold12pt"/>
          <w:rFonts w:ascii="Times" w:hAnsi="Times"/>
        </w:rPr>
        <w:t xml:space="preserve">04 </w:t>
      </w:r>
      <w:r w:rsidRPr="00DC6D5C">
        <w:rPr>
          <w:rFonts w:ascii="Times" w:hAnsi="Times"/>
        </w:rPr>
        <w:t>YHK//JDI</w:t>
      </w:r>
    </w:p>
    <w:p w14:paraId="1AEE8E83" w14:textId="77777777" w:rsidR="00651032" w:rsidRPr="00DC6D5C" w:rsidRDefault="00651032" w:rsidP="00651032">
      <w:pPr>
        <w:rPr>
          <w:rStyle w:val="StyleBoldUnderline"/>
          <w:rFonts w:ascii="Times" w:hAnsi="Times"/>
        </w:rPr>
      </w:pPr>
    </w:p>
    <w:p w14:paraId="4CDDF4F5" w14:textId="77777777" w:rsidR="00651032" w:rsidRPr="00DC6D5C" w:rsidRDefault="00651032" w:rsidP="00F20AF2">
      <w:pPr>
        <w:rPr>
          <w:rFonts w:ascii="Times" w:hAnsi="Times"/>
        </w:rPr>
      </w:pPr>
      <w:r w:rsidRPr="00DC6D5C">
        <w:rPr>
          <w:rFonts w:ascii="Times" w:hAnsi="Times"/>
        </w:rPr>
        <w:t xml:space="preserve"> However, </w:t>
      </w:r>
      <w:proofErr w:type="spellStart"/>
      <w:r w:rsidRPr="00DC6D5C">
        <w:rPr>
          <w:rFonts w:ascii="Times" w:hAnsi="Times"/>
        </w:rPr>
        <w:t>Rist</w:t>
      </w:r>
      <w:proofErr w:type="spellEnd"/>
      <w:r w:rsidRPr="00DC6D5C">
        <w:rPr>
          <w:rFonts w:ascii="Times" w:hAnsi="Times"/>
        </w:rPr>
        <w:t xml:space="preserve"> argues that </w:t>
      </w:r>
      <w:r w:rsidRPr="00DC6D5C">
        <w:rPr>
          <w:rStyle w:val="StyleBoldUnderline"/>
          <w:rFonts w:ascii="Times" w:hAnsi="Times"/>
          <w:highlight w:val="yellow"/>
        </w:rPr>
        <w:t>in every society</w:t>
      </w:r>
      <w:r w:rsidRPr="00DC6D5C">
        <w:rPr>
          <w:rStyle w:val="StyleBoldUnderline"/>
          <w:rFonts w:ascii="Times" w:hAnsi="Times"/>
        </w:rPr>
        <w:t xml:space="preserve">, of course, </w:t>
      </w:r>
      <w:r w:rsidRPr="00DC6D5C">
        <w:rPr>
          <w:rStyle w:val="StyleBoldUnderline"/>
          <w:rFonts w:ascii="Times" w:hAnsi="Times"/>
          <w:highlight w:val="yellow"/>
        </w:rPr>
        <w:t>people try to improve their conditions</w:t>
      </w:r>
      <w:r w:rsidRPr="00DC6D5C">
        <w:rPr>
          <w:rStyle w:val="StyleBoldUnderline"/>
          <w:rFonts w:ascii="Times" w:hAnsi="Times"/>
        </w:rPr>
        <w:t xml:space="preserve"> of existence, and it is not for anyone to question the legitimacy of their strivings</w:t>
      </w:r>
      <w:proofErr w:type="gramStart"/>
      <w:r w:rsidRPr="00DC6D5C">
        <w:rPr>
          <w:rStyle w:val="StyleBoldUnderline"/>
          <w:rFonts w:ascii="Times" w:hAnsi="Times"/>
        </w:rPr>
        <w:t xml:space="preserve">. </w:t>
      </w:r>
      <w:proofErr w:type="gramEnd"/>
      <w:r w:rsidRPr="00DC6D5C">
        <w:rPr>
          <w:rStyle w:val="StyleBoldUnderline"/>
          <w:rFonts w:ascii="Times" w:hAnsi="Times"/>
          <w:highlight w:val="yellow"/>
        </w:rPr>
        <w:t>There is nothing to indicate, however, that ‘development’ is the only way of achieving them</w:t>
      </w:r>
      <w:r w:rsidRPr="00DC6D5C">
        <w:rPr>
          <w:rStyle w:val="StyleBoldUnderline"/>
          <w:rFonts w:ascii="Times" w:hAnsi="Times"/>
        </w:rPr>
        <w:t>, or that every society wished to have the same thing</w:t>
      </w:r>
      <w:proofErr w:type="gramStart"/>
      <w:r w:rsidRPr="00DC6D5C">
        <w:rPr>
          <w:rFonts w:ascii="Times" w:hAnsi="Times"/>
        </w:rPr>
        <w:t xml:space="preserve">. </w:t>
      </w:r>
      <w:proofErr w:type="gramEnd"/>
      <w:r w:rsidRPr="00DC6D5C">
        <w:rPr>
          <w:rStyle w:val="StyleBoldUnderline"/>
          <w:rFonts w:ascii="Times" w:hAnsi="Times"/>
        </w:rPr>
        <w:t>The misunderstanding would not be so troublesome if ‘development’ discourse was not built into relationships of power</w:t>
      </w:r>
      <w:proofErr w:type="gramStart"/>
      <w:r w:rsidRPr="00DC6D5C">
        <w:rPr>
          <w:rStyle w:val="StyleBoldUnderline"/>
          <w:rFonts w:ascii="Times" w:hAnsi="Times"/>
        </w:rPr>
        <w:t>.</w:t>
      </w:r>
      <w:r w:rsidRPr="00DC6D5C">
        <w:rPr>
          <w:rFonts w:ascii="Times" w:hAnsi="Times"/>
        </w:rPr>
        <w:t xml:space="preserve"> </w:t>
      </w:r>
      <w:proofErr w:type="gramEnd"/>
      <w:r w:rsidRPr="00DC6D5C">
        <w:rPr>
          <w:rFonts w:ascii="Times" w:hAnsi="Times"/>
        </w:rPr>
        <w:t xml:space="preserve">For </w:t>
      </w:r>
      <w:r w:rsidRPr="00DC6D5C">
        <w:rPr>
          <w:rStyle w:val="StyleBoldUnderline"/>
          <w:rFonts w:ascii="Times" w:hAnsi="Times"/>
          <w:highlight w:val="yellow"/>
        </w:rPr>
        <w:t>when the pretense is made that everyone now believes in that discourse, the reason is doubtless that no one has the choice of doing otherwise and distancing themselves</w:t>
      </w:r>
      <w:r w:rsidRPr="00DC6D5C">
        <w:rPr>
          <w:rFonts w:ascii="Times" w:hAnsi="Times"/>
          <w:highlight w:val="yellow"/>
        </w:rPr>
        <w:t xml:space="preserve"> </w:t>
      </w:r>
      <w:r w:rsidRPr="00DC6D5C">
        <w:rPr>
          <w:rStyle w:val="StyleBoldUnderline"/>
          <w:rFonts w:ascii="Times" w:hAnsi="Times"/>
          <w:highlight w:val="yellow"/>
        </w:rPr>
        <w:t>from the shared belie</w:t>
      </w:r>
      <w:r w:rsidRPr="00DC6D5C">
        <w:rPr>
          <w:rStyle w:val="StyleBoldUnderline"/>
          <w:rFonts w:ascii="Times" w:hAnsi="Times"/>
        </w:rPr>
        <w:t>f</w:t>
      </w:r>
      <w:r w:rsidRPr="00DC6D5C">
        <w:rPr>
          <w:rFonts w:ascii="Times" w:hAnsi="Times"/>
        </w:rPr>
        <w:t xml:space="preserve">.4 </w:t>
      </w:r>
      <w:r w:rsidRPr="00DC6D5C">
        <w:rPr>
          <w:rStyle w:val="StyleBoldUnderline"/>
          <w:rFonts w:ascii="Times" w:hAnsi="Times"/>
        </w:rPr>
        <w:t xml:space="preserve">Under </w:t>
      </w:r>
      <w:r w:rsidRPr="00DC6D5C">
        <w:rPr>
          <w:rStyle w:val="StyleBoldUnderline"/>
          <w:rFonts w:ascii="Times" w:hAnsi="Times"/>
          <w:highlight w:val="yellow"/>
        </w:rPr>
        <w:t>this project</w:t>
      </w:r>
      <w:r w:rsidRPr="00DC6D5C">
        <w:rPr>
          <w:rStyle w:val="StyleBoldUnderline"/>
          <w:rFonts w:ascii="Times" w:hAnsi="Times"/>
        </w:rPr>
        <w:t xml:space="preserve"> of creating universal agreement</w:t>
      </w:r>
      <w:r w:rsidRPr="00DC6D5C">
        <w:rPr>
          <w:rFonts w:ascii="Times" w:hAnsi="Times"/>
        </w:rPr>
        <w:t xml:space="preserve"> regarding the manner in which the organization of social life ought to occur </w:t>
      </w:r>
      <w:r w:rsidRPr="00DC6D5C">
        <w:rPr>
          <w:rStyle w:val="StyleBoldUnderline"/>
          <w:rFonts w:ascii="Times" w:hAnsi="Times"/>
          <w:highlight w:val="yellow"/>
        </w:rPr>
        <w:t>is the removal of political struggle.</w:t>
      </w:r>
      <w:r w:rsidRPr="00DC6D5C">
        <w:rPr>
          <w:rStyle w:val="StyleBoldUnderline"/>
          <w:rFonts w:ascii="Times" w:hAnsi="Times"/>
        </w:rPr>
        <w:t xml:space="preserve"> </w:t>
      </w:r>
    </w:p>
    <w:p w14:paraId="7A0B2BC6" w14:textId="77777777" w:rsidR="00FD61E5" w:rsidRPr="00DC6D5C" w:rsidRDefault="00FD61E5" w:rsidP="00FD61E5">
      <w:pPr>
        <w:pStyle w:val="Heading3"/>
        <w:rPr>
          <w:rFonts w:ascii="Times" w:hAnsi="Times"/>
        </w:rPr>
      </w:pPr>
      <w:r w:rsidRPr="00DC6D5C">
        <w:rPr>
          <w:rFonts w:ascii="Times" w:hAnsi="Times"/>
        </w:rPr>
        <w:lastRenderedPageBreak/>
        <w:t>A2: Framework</w:t>
      </w:r>
    </w:p>
    <w:p w14:paraId="199B43CB" w14:textId="77777777" w:rsidR="00FD61E5" w:rsidRPr="00DC6D5C" w:rsidRDefault="00FD61E5" w:rsidP="00FD61E5">
      <w:pPr>
        <w:pStyle w:val="Heading4"/>
        <w:rPr>
          <w:rFonts w:ascii="Times" w:hAnsi="Times"/>
        </w:rPr>
      </w:pPr>
      <w:r w:rsidRPr="00DC6D5C">
        <w:rPr>
          <w:rFonts w:ascii="Times" w:hAnsi="Times"/>
        </w:rPr>
        <w:t xml:space="preserve">Their framework arguments exercise </w:t>
      </w:r>
      <w:proofErr w:type="spellStart"/>
      <w:r w:rsidRPr="00DC6D5C">
        <w:rPr>
          <w:rFonts w:ascii="Times" w:hAnsi="Times"/>
        </w:rPr>
        <w:t>biopolitical</w:t>
      </w:r>
      <w:proofErr w:type="spellEnd"/>
      <w:r w:rsidRPr="00DC6D5C">
        <w:rPr>
          <w:rFonts w:ascii="Times" w:hAnsi="Times"/>
        </w:rPr>
        <w:t xml:space="preserve"> control over the boundaries of knowledge in this debate.</w:t>
      </w:r>
    </w:p>
    <w:p w14:paraId="748475C5" w14:textId="77777777" w:rsidR="00FD61E5" w:rsidRPr="00DC6D5C" w:rsidRDefault="00FD61E5" w:rsidP="00FD61E5">
      <w:pPr>
        <w:rPr>
          <w:rFonts w:ascii="Times" w:hAnsi="Times"/>
        </w:rPr>
      </w:pPr>
      <w:r w:rsidRPr="00DC6D5C">
        <w:rPr>
          <w:rFonts w:ascii="Times" w:hAnsi="Times"/>
        </w:rPr>
        <w:t xml:space="preserve">Dr. Kea </w:t>
      </w:r>
      <w:proofErr w:type="spellStart"/>
      <w:r w:rsidRPr="00DC6D5C">
        <w:rPr>
          <w:rStyle w:val="StyleStyleBold12pt"/>
          <w:rFonts w:ascii="Times" w:hAnsi="Times"/>
        </w:rPr>
        <w:t>Gorden</w:t>
      </w:r>
      <w:proofErr w:type="spellEnd"/>
      <w:r w:rsidRPr="00DC6D5C">
        <w:rPr>
          <w:rFonts w:ascii="Times" w:hAnsi="Times"/>
        </w:rPr>
        <w:t xml:space="preserve"> </w:t>
      </w:r>
      <w:proofErr w:type="spellStart"/>
      <w:r w:rsidRPr="00DC6D5C">
        <w:rPr>
          <w:rFonts w:ascii="Times" w:hAnsi="Times"/>
          <w:sz w:val="12"/>
          <w:szCs w:val="12"/>
        </w:rPr>
        <w:t>Gorden</w:t>
      </w:r>
      <w:proofErr w:type="spellEnd"/>
      <w:r w:rsidRPr="00DC6D5C">
        <w:rPr>
          <w:rFonts w:ascii="Times" w:hAnsi="Times"/>
          <w:sz w:val="12"/>
          <w:szCs w:val="12"/>
        </w:rPr>
        <w:t xml:space="preserve"> earned her</w:t>
      </w:r>
      <w:r w:rsidRPr="00DC6D5C">
        <w:rPr>
          <w:rFonts w:ascii="Times" w:hAnsi="Times"/>
        </w:rPr>
        <w:t xml:space="preserve"> Ph.D. in Politics from the University of California, </w:t>
      </w:r>
      <w:r w:rsidRPr="00DC6D5C">
        <w:rPr>
          <w:rFonts w:ascii="Times" w:hAnsi="Times"/>
          <w:sz w:val="12"/>
          <w:szCs w:val="12"/>
        </w:rPr>
        <w:t>Santa Cruz, completed Master’s degree work in International Development at the School of International Service at American University, and earned her undergraduate degree from Cornell University</w:t>
      </w:r>
      <w:proofErr w:type="gramStart"/>
      <w:r w:rsidRPr="00DC6D5C">
        <w:rPr>
          <w:rFonts w:ascii="Times" w:hAnsi="Times"/>
          <w:sz w:val="12"/>
          <w:szCs w:val="12"/>
        </w:rPr>
        <w:t xml:space="preserve">. </w:t>
      </w:r>
      <w:proofErr w:type="gramEnd"/>
      <w:r w:rsidRPr="00DC6D5C">
        <w:rPr>
          <w:rFonts w:ascii="Times" w:hAnsi="Times"/>
          <w:sz w:val="12"/>
          <w:szCs w:val="12"/>
        </w:rPr>
        <w:t>Her research is informed by her experiences as a Peace Corps volunteer in Zimbabwe and a Fulbright Research Fellow in South Africa, and her work is attendant to the network of guiding assumptions and constructions of difference that position “Africa” within discussions of poverty, security and resources</w:t>
      </w:r>
      <w:proofErr w:type="gramStart"/>
      <w:r w:rsidRPr="00DC6D5C">
        <w:rPr>
          <w:rFonts w:ascii="Times" w:hAnsi="Times"/>
          <w:sz w:val="12"/>
          <w:szCs w:val="12"/>
        </w:rPr>
        <w:t xml:space="preserve">. </w:t>
      </w:r>
      <w:proofErr w:type="gramEnd"/>
      <w:r w:rsidRPr="00DC6D5C">
        <w:rPr>
          <w:rFonts w:ascii="Times" w:hAnsi="Times"/>
          <w:sz w:val="12"/>
          <w:szCs w:val="12"/>
        </w:rPr>
        <w:t>Her research interests lie in exploring the politics of democratization and development, with particular attention to the ways that discourses of secular modernity so often shape how these phenomena are understood</w:t>
      </w:r>
      <w:proofErr w:type="gramStart"/>
      <w:r w:rsidRPr="00DC6D5C">
        <w:rPr>
          <w:rFonts w:ascii="Times" w:hAnsi="Times"/>
          <w:sz w:val="12"/>
          <w:szCs w:val="12"/>
        </w:rPr>
        <w:t xml:space="preserve">. </w:t>
      </w:r>
      <w:proofErr w:type="gramEnd"/>
      <w:r w:rsidRPr="00DC6D5C">
        <w:rPr>
          <w:rFonts w:ascii="Times" w:hAnsi="Times"/>
          <w:sz w:val="12"/>
          <w:szCs w:val="12"/>
        </w:rPr>
        <w:t>She is now engaged in a new research project questioning the ways that gendered cultural practices in South Africa impact the manner and form of women’s political participation and mobilization</w:t>
      </w:r>
      <w:proofErr w:type="gramStart"/>
      <w:r w:rsidRPr="00DC6D5C">
        <w:rPr>
          <w:rFonts w:ascii="Times" w:hAnsi="Times"/>
          <w:sz w:val="12"/>
          <w:szCs w:val="12"/>
        </w:rPr>
        <w:t>.</w:t>
      </w:r>
      <w:r w:rsidRPr="00DC6D5C">
        <w:rPr>
          <w:rFonts w:ascii="Times" w:hAnsi="Times"/>
        </w:rPr>
        <w:t xml:space="preserve"> </w:t>
      </w:r>
      <w:proofErr w:type="gramEnd"/>
      <w:r w:rsidRPr="00DC6D5C">
        <w:rPr>
          <w:rFonts w:ascii="Times" w:hAnsi="Times"/>
        </w:rPr>
        <w:t>“Depoliticizing Effects of International Development as the Praxis of Liberal Institutionalism” Field Statement #2 May 10th, 20</w:t>
      </w:r>
      <w:r w:rsidRPr="00DC6D5C">
        <w:rPr>
          <w:rStyle w:val="StyleStyleBold12pt"/>
          <w:rFonts w:ascii="Times" w:hAnsi="Times"/>
        </w:rPr>
        <w:t xml:space="preserve">04 </w:t>
      </w:r>
      <w:r w:rsidRPr="00DC6D5C">
        <w:rPr>
          <w:rFonts w:ascii="Times" w:hAnsi="Times"/>
        </w:rPr>
        <w:t>YHK//JDI</w:t>
      </w:r>
    </w:p>
    <w:p w14:paraId="18A6FB28" w14:textId="77777777" w:rsidR="00FD61E5" w:rsidRPr="00DC6D5C" w:rsidRDefault="00FD61E5" w:rsidP="00FD61E5">
      <w:pPr>
        <w:rPr>
          <w:rFonts w:ascii="Times" w:hAnsi="Times"/>
          <w:sz w:val="16"/>
        </w:rPr>
      </w:pPr>
      <w:r w:rsidRPr="00DC6D5C">
        <w:rPr>
          <w:rStyle w:val="StyleBoldUnderline"/>
          <w:rFonts w:ascii="Times" w:hAnsi="Times"/>
          <w:highlight w:val="yellow"/>
        </w:rPr>
        <w:t>Power operates in distinct ways through institutions</w:t>
      </w:r>
      <w:r w:rsidRPr="00DC6D5C">
        <w:rPr>
          <w:rStyle w:val="StyleBoldUnderline"/>
          <w:rFonts w:ascii="Times" w:hAnsi="Times"/>
        </w:rPr>
        <w:t>, both by constricting or mandating action and by inculcating norms</w:t>
      </w:r>
      <w:proofErr w:type="gramStart"/>
      <w:r w:rsidRPr="00DC6D5C">
        <w:rPr>
          <w:rStyle w:val="StyleBoldUnderline"/>
          <w:rFonts w:ascii="Times" w:hAnsi="Times"/>
        </w:rPr>
        <w:t>.</w:t>
      </w:r>
      <w:r w:rsidRPr="00DC6D5C">
        <w:rPr>
          <w:rFonts w:ascii="Times" w:hAnsi="Times"/>
          <w:sz w:val="16"/>
        </w:rPr>
        <w:t xml:space="preserve"> </w:t>
      </w:r>
      <w:proofErr w:type="gramEnd"/>
      <w:r w:rsidRPr="00DC6D5C">
        <w:rPr>
          <w:rStyle w:val="StyleBoldUnderline"/>
          <w:rFonts w:ascii="Times" w:hAnsi="Times"/>
          <w:highlight w:val="yellow"/>
        </w:rPr>
        <w:t>Institutions of development act as management systems</w:t>
      </w:r>
      <w:r w:rsidRPr="00DC6D5C">
        <w:rPr>
          <w:rStyle w:val="StyleBoldUnderline"/>
          <w:rFonts w:ascii="Times" w:hAnsi="Times"/>
        </w:rPr>
        <w:t xml:space="preserve"> in which there are numerous levels of actors </w:t>
      </w:r>
      <w:r w:rsidRPr="00DC6D5C">
        <w:rPr>
          <w:rStyle w:val="StyleBoldUnderline"/>
          <w:rFonts w:ascii="Times" w:hAnsi="Times"/>
          <w:highlight w:val="yellow"/>
        </w:rPr>
        <w:t xml:space="preserve">participating in policing the boundaries of knowledge and the creation of </w:t>
      </w:r>
      <w:proofErr w:type="spellStart"/>
      <w:r w:rsidRPr="00DC6D5C">
        <w:rPr>
          <w:rStyle w:val="StyleBoldUnderline"/>
          <w:rFonts w:ascii="Times" w:hAnsi="Times"/>
          <w:highlight w:val="yellow"/>
        </w:rPr>
        <w:t>liberatory</w:t>
      </w:r>
      <w:proofErr w:type="spellEnd"/>
      <w:r w:rsidRPr="00DC6D5C">
        <w:rPr>
          <w:rStyle w:val="StyleBoldUnderline"/>
          <w:rFonts w:ascii="Times" w:hAnsi="Times"/>
          <w:highlight w:val="yellow"/>
        </w:rPr>
        <w:t xml:space="preserve"> projects</w:t>
      </w:r>
      <w:proofErr w:type="gramStart"/>
      <w:r w:rsidRPr="00DC6D5C">
        <w:rPr>
          <w:rStyle w:val="StyleBoldUnderline"/>
          <w:rFonts w:ascii="Times" w:hAnsi="Times"/>
          <w:highlight w:val="yellow"/>
        </w:rPr>
        <w:t>.</w:t>
      </w:r>
      <w:r w:rsidRPr="00DC6D5C">
        <w:rPr>
          <w:rFonts w:ascii="Times" w:hAnsi="Times"/>
          <w:sz w:val="16"/>
        </w:rPr>
        <w:t xml:space="preserve"> </w:t>
      </w:r>
      <w:proofErr w:type="gramEnd"/>
      <w:r w:rsidRPr="00DC6D5C">
        <w:rPr>
          <w:rFonts w:ascii="Times" w:hAnsi="Times"/>
          <w:sz w:val="16"/>
        </w:rPr>
        <w:t xml:space="preserve">A brief exploration of the theories of power offered by John </w:t>
      </w:r>
      <w:proofErr w:type="spellStart"/>
      <w:r w:rsidRPr="00DC6D5C">
        <w:rPr>
          <w:rFonts w:ascii="Times" w:hAnsi="Times"/>
          <w:sz w:val="16"/>
        </w:rPr>
        <w:t>Gaventa</w:t>
      </w:r>
      <w:proofErr w:type="spellEnd"/>
      <w:r w:rsidRPr="00DC6D5C">
        <w:rPr>
          <w:rFonts w:ascii="Times" w:hAnsi="Times"/>
          <w:sz w:val="16"/>
        </w:rPr>
        <w:t>, Foucault, and Bourdieu expands the understanding of how development naturalizes liberal institutionalism</w:t>
      </w:r>
      <w:proofErr w:type="gramStart"/>
      <w:r w:rsidRPr="00DC6D5C">
        <w:rPr>
          <w:rFonts w:ascii="Times" w:hAnsi="Times"/>
          <w:sz w:val="16"/>
        </w:rPr>
        <w:t xml:space="preserve">. </w:t>
      </w:r>
      <w:proofErr w:type="gramEnd"/>
      <w:r w:rsidRPr="00DC6D5C">
        <w:rPr>
          <w:rStyle w:val="StyleBoldUnderline"/>
          <w:rFonts w:ascii="Times" w:hAnsi="Times"/>
        </w:rPr>
        <w:t>Power can be witnessed in the active employment and in its relative absence,</w:t>
      </w:r>
      <w:r w:rsidRPr="00DC6D5C">
        <w:rPr>
          <w:rFonts w:ascii="Times" w:hAnsi="Times"/>
          <w:sz w:val="16"/>
        </w:rPr>
        <w:t xml:space="preserve"> i.e., in its active disempowerment or the powerlessness of another</w:t>
      </w:r>
      <w:proofErr w:type="gramStart"/>
      <w:r w:rsidRPr="00DC6D5C">
        <w:rPr>
          <w:rFonts w:ascii="Times" w:hAnsi="Times"/>
          <w:sz w:val="16"/>
        </w:rPr>
        <w:t xml:space="preserve">. </w:t>
      </w:r>
      <w:proofErr w:type="gramEnd"/>
      <w:r w:rsidRPr="00DC6D5C">
        <w:rPr>
          <w:rFonts w:ascii="Times" w:hAnsi="Times"/>
          <w:sz w:val="16"/>
        </w:rPr>
        <w:t xml:space="preserve">In John </w:t>
      </w:r>
      <w:proofErr w:type="spellStart"/>
      <w:r w:rsidRPr="00DC6D5C">
        <w:rPr>
          <w:rFonts w:ascii="Times" w:hAnsi="Times"/>
          <w:sz w:val="16"/>
        </w:rPr>
        <w:t>Gaventa’s</w:t>
      </w:r>
      <w:proofErr w:type="spellEnd"/>
      <w:r w:rsidRPr="00DC6D5C">
        <w:rPr>
          <w:rFonts w:ascii="Times" w:hAnsi="Times"/>
          <w:sz w:val="16"/>
        </w:rPr>
        <w:t xml:space="preserve"> book, Power and Powerlessness, </w:t>
      </w:r>
      <w:r w:rsidRPr="00DC6D5C">
        <w:rPr>
          <w:rStyle w:val="StyleBoldUnderline"/>
          <w:rFonts w:ascii="Times" w:hAnsi="Times"/>
        </w:rPr>
        <w:t>he describes the long-standing inequities and patterns of quiescence in the coal-company towns and valleys of Appalachia in the 19th and 20th centuri</w:t>
      </w:r>
      <w:r w:rsidRPr="00DC6D5C">
        <w:rPr>
          <w:rFonts w:ascii="Times" w:hAnsi="Times"/>
          <w:sz w:val="16"/>
        </w:rPr>
        <w:t>es</w:t>
      </w:r>
      <w:proofErr w:type="gramStart"/>
      <w:r w:rsidRPr="00DC6D5C">
        <w:rPr>
          <w:rFonts w:ascii="Times" w:hAnsi="Times"/>
          <w:sz w:val="16"/>
        </w:rPr>
        <w:t xml:space="preserve">. </w:t>
      </w:r>
      <w:proofErr w:type="gramEnd"/>
      <w:r w:rsidRPr="00DC6D5C">
        <w:rPr>
          <w:rFonts w:ascii="Times" w:hAnsi="Times"/>
          <w:sz w:val="16"/>
        </w:rPr>
        <w:t xml:space="preserve">Here, in describing </w:t>
      </w:r>
      <w:r w:rsidRPr="00DC6D5C">
        <w:rPr>
          <w:rStyle w:val="StyleBoldUnderline"/>
          <w:rFonts w:ascii="Times" w:hAnsi="Times"/>
        </w:rPr>
        <w:t>the “</w:t>
      </w:r>
      <w:r w:rsidRPr="00DC6D5C">
        <w:rPr>
          <w:rStyle w:val="StyleBoldUnderline"/>
          <w:rFonts w:ascii="Times" w:hAnsi="Times"/>
          <w:highlight w:val="yellow"/>
        </w:rPr>
        <w:t>capital-intensive, resource-extractive [processes]</w:t>
      </w:r>
      <w:r w:rsidRPr="00DC6D5C">
        <w:rPr>
          <w:rStyle w:val="StyleBoldUnderline"/>
          <w:rFonts w:ascii="Times" w:hAnsi="Times"/>
        </w:rPr>
        <w:t xml:space="preserve"> in Yellow Creek and the surrounding valleys”, he notes how the “</w:t>
      </w:r>
      <w:r w:rsidRPr="00DC6D5C">
        <w:rPr>
          <w:rStyle w:val="StyleBoldUnderline"/>
          <w:rFonts w:ascii="Times" w:hAnsi="Times"/>
          <w:highlight w:val="yellow"/>
        </w:rPr>
        <w:t>control</w:t>
      </w:r>
      <w:r w:rsidRPr="00DC6D5C">
        <w:rPr>
          <w:rStyle w:val="StyleBoldUnderline"/>
          <w:rFonts w:ascii="Times" w:hAnsi="Times"/>
        </w:rPr>
        <w:t xml:space="preserve"> of </w:t>
      </w:r>
      <w:r w:rsidRPr="00DC6D5C">
        <w:rPr>
          <w:rStyle w:val="StyleBoldUnderline"/>
          <w:rFonts w:ascii="Times" w:hAnsi="Times"/>
          <w:highlight w:val="yellow"/>
        </w:rPr>
        <w:t>the political apparatus…</w:t>
      </w:r>
      <w:r w:rsidRPr="00DC6D5C">
        <w:rPr>
          <w:rStyle w:val="StyleBoldUnderline"/>
          <w:rFonts w:ascii="Times" w:hAnsi="Times"/>
        </w:rPr>
        <w:t>meant the instillation of an ideology that would more permanently serve to shroud the inequalities and help to ensure non-challenging participation by the non-elite in the new order</w:t>
      </w:r>
      <w:r w:rsidRPr="00DC6D5C">
        <w:rPr>
          <w:rFonts w:ascii="Times" w:hAnsi="Times"/>
          <w:sz w:val="16"/>
        </w:rPr>
        <w:t>.</w:t>
      </w:r>
      <w:proofErr w:type="gramStart"/>
      <w:r w:rsidRPr="00DC6D5C">
        <w:rPr>
          <w:rFonts w:ascii="Times" w:hAnsi="Times"/>
          <w:sz w:val="16"/>
        </w:rPr>
        <w:t>”</w:t>
      </w:r>
      <w:proofErr w:type="gramEnd"/>
      <w:r w:rsidRPr="00DC6D5C">
        <w:rPr>
          <w:rFonts w:ascii="Times" w:hAnsi="Times"/>
          <w:sz w:val="16"/>
        </w:rPr>
        <w:t>23 This ideological apparatus had four aspects, including the notion of common purpose, an ethic of perseverance, the virtues of progress, and a shift in culture according to these norms</w:t>
      </w:r>
      <w:proofErr w:type="gramStart"/>
      <w:r w:rsidRPr="00DC6D5C">
        <w:rPr>
          <w:rFonts w:ascii="Times" w:hAnsi="Times"/>
          <w:sz w:val="16"/>
        </w:rPr>
        <w:t xml:space="preserve">. </w:t>
      </w:r>
      <w:proofErr w:type="gramEnd"/>
      <w:r w:rsidRPr="00DC6D5C">
        <w:rPr>
          <w:rFonts w:ascii="Times" w:hAnsi="Times"/>
          <w:sz w:val="16"/>
        </w:rPr>
        <w:t xml:space="preserve">A speech of a local politician, Alexander Arthur, sums up the normativity of industrialization: </w:t>
      </w:r>
    </w:p>
    <w:p w14:paraId="2D59CA66" w14:textId="77777777" w:rsidR="00624C33" w:rsidRPr="00DC6D5C" w:rsidRDefault="00624C33">
      <w:pPr>
        <w:rPr>
          <w:rFonts w:ascii="Times" w:eastAsiaTheme="majorEastAsia" w:hAnsi="Times" w:cstheme="majorBidi"/>
          <w:b/>
          <w:bCs/>
          <w:iCs/>
          <w:sz w:val="26"/>
        </w:rPr>
      </w:pPr>
      <w:r w:rsidRPr="00DC6D5C">
        <w:rPr>
          <w:rFonts w:ascii="Times" w:hAnsi="Times"/>
        </w:rPr>
        <w:br w:type="page"/>
      </w:r>
    </w:p>
    <w:p w14:paraId="58FDF948" w14:textId="424D5F9C" w:rsidR="00A61F5E" w:rsidRPr="00DC6D5C" w:rsidRDefault="00A61F5E" w:rsidP="00A61F5E">
      <w:pPr>
        <w:pStyle w:val="Heading4"/>
        <w:rPr>
          <w:rFonts w:ascii="Times" w:hAnsi="Times"/>
        </w:rPr>
      </w:pPr>
      <w:r w:rsidRPr="00DC6D5C">
        <w:rPr>
          <w:rFonts w:ascii="Times" w:hAnsi="Times"/>
        </w:rPr>
        <w:lastRenderedPageBreak/>
        <w:t xml:space="preserve">Their framework arguments are equivalent to development </w:t>
      </w:r>
      <w:proofErr w:type="gramStart"/>
      <w:r w:rsidRPr="00DC6D5C">
        <w:rPr>
          <w:rFonts w:ascii="Times" w:hAnsi="Times"/>
        </w:rPr>
        <w:t>practices which</w:t>
      </w:r>
      <w:proofErr w:type="gramEnd"/>
      <w:r w:rsidRPr="00DC6D5C">
        <w:rPr>
          <w:rFonts w:ascii="Times" w:hAnsi="Times"/>
        </w:rPr>
        <w:t xml:space="preserve"> homogenize underdeveloped societies and neutralize political resistance.</w:t>
      </w:r>
    </w:p>
    <w:p w14:paraId="22513180" w14:textId="77777777" w:rsidR="00A61F5E" w:rsidRPr="00DC6D5C" w:rsidRDefault="00A61F5E" w:rsidP="00A61F5E">
      <w:pPr>
        <w:rPr>
          <w:rFonts w:ascii="Times" w:hAnsi="Times"/>
        </w:rPr>
      </w:pPr>
      <w:r w:rsidRPr="00DC6D5C">
        <w:rPr>
          <w:rFonts w:ascii="Times" w:hAnsi="Times"/>
        </w:rPr>
        <w:t xml:space="preserve">Dr. Kea </w:t>
      </w:r>
      <w:proofErr w:type="spellStart"/>
      <w:r w:rsidRPr="00DC6D5C">
        <w:rPr>
          <w:rStyle w:val="StyleStyleBold12pt"/>
          <w:rFonts w:ascii="Times" w:hAnsi="Times"/>
        </w:rPr>
        <w:t>Gorden</w:t>
      </w:r>
      <w:proofErr w:type="spellEnd"/>
      <w:r w:rsidRPr="00DC6D5C">
        <w:rPr>
          <w:rFonts w:ascii="Times" w:hAnsi="Times"/>
        </w:rPr>
        <w:t xml:space="preserve"> </w:t>
      </w:r>
      <w:proofErr w:type="spellStart"/>
      <w:r w:rsidRPr="00DC6D5C">
        <w:rPr>
          <w:rFonts w:ascii="Times" w:hAnsi="Times"/>
          <w:sz w:val="12"/>
          <w:szCs w:val="12"/>
        </w:rPr>
        <w:t>Gorden</w:t>
      </w:r>
      <w:proofErr w:type="spellEnd"/>
      <w:r w:rsidRPr="00DC6D5C">
        <w:rPr>
          <w:rFonts w:ascii="Times" w:hAnsi="Times"/>
          <w:sz w:val="12"/>
          <w:szCs w:val="12"/>
        </w:rPr>
        <w:t xml:space="preserve"> earned her</w:t>
      </w:r>
      <w:r w:rsidRPr="00DC6D5C">
        <w:rPr>
          <w:rFonts w:ascii="Times" w:hAnsi="Times"/>
        </w:rPr>
        <w:t xml:space="preserve"> Ph.D. in Politics from the University of California, </w:t>
      </w:r>
      <w:r w:rsidRPr="00DC6D5C">
        <w:rPr>
          <w:rFonts w:ascii="Times" w:hAnsi="Times"/>
          <w:sz w:val="12"/>
          <w:szCs w:val="12"/>
        </w:rPr>
        <w:t>Santa Cruz, completed Master’s degree work in International Development at the School of International Service at American University, and earned her undergraduate degree from Cornell University</w:t>
      </w:r>
      <w:proofErr w:type="gramStart"/>
      <w:r w:rsidRPr="00DC6D5C">
        <w:rPr>
          <w:rFonts w:ascii="Times" w:hAnsi="Times"/>
          <w:sz w:val="12"/>
          <w:szCs w:val="12"/>
        </w:rPr>
        <w:t xml:space="preserve">. </w:t>
      </w:r>
      <w:proofErr w:type="gramEnd"/>
      <w:r w:rsidRPr="00DC6D5C">
        <w:rPr>
          <w:rFonts w:ascii="Times" w:hAnsi="Times"/>
          <w:sz w:val="12"/>
          <w:szCs w:val="12"/>
        </w:rPr>
        <w:t>Her research is informed by her experiences as a Peace Corps volunteer in Zimbabwe and a Fulbright Research Fellow in South Africa, and her work is attendant to the network of guiding assumptions and constructions of difference that position “Africa” within discussions of poverty, security and resources</w:t>
      </w:r>
      <w:proofErr w:type="gramStart"/>
      <w:r w:rsidRPr="00DC6D5C">
        <w:rPr>
          <w:rFonts w:ascii="Times" w:hAnsi="Times"/>
          <w:sz w:val="12"/>
          <w:szCs w:val="12"/>
        </w:rPr>
        <w:t xml:space="preserve">. </w:t>
      </w:r>
      <w:proofErr w:type="gramEnd"/>
      <w:r w:rsidRPr="00DC6D5C">
        <w:rPr>
          <w:rFonts w:ascii="Times" w:hAnsi="Times"/>
          <w:sz w:val="12"/>
          <w:szCs w:val="12"/>
        </w:rPr>
        <w:t>Her research interests lie in exploring the politics of democratization and development, with particular attention to the ways that discourses of secular modernity so often shape how these phenomena are understood</w:t>
      </w:r>
      <w:proofErr w:type="gramStart"/>
      <w:r w:rsidRPr="00DC6D5C">
        <w:rPr>
          <w:rFonts w:ascii="Times" w:hAnsi="Times"/>
          <w:sz w:val="12"/>
          <w:szCs w:val="12"/>
        </w:rPr>
        <w:t xml:space="preserve">. </w:t>
      </w:r>
      <w:proofErr w:type="gramEnd"/>
      <w:r w:rsidRPr="00DC6D5C">
        <w:rPr>
          <w:rFonts w:ascii="Times" w:hAnsi="Times"/>
          <w:sz w:val="12"/>
          <w:szCs w:val="12"/>
        </w:rPr>
        <w:t>She is now engaged in a new research project questioning the ways that gendered cultural practices in South Africa impact the manner and form of women’s political participation and mobilization</w:t>
      </w:r>
      <w:proofErr w:type="gramStart"/>
      <w:r w:rsidRPr="00DC6D5C">
        <w:rPr>
          <w:rFonts w:ascii="Times" w:hAnsi="Times"/>
          <w:sz w:val="12"/>
          <w:szCs w:val="12"/>
        </w:rPr>
        <w:t>.</w:t>
      </w:r>
      <w:r w:rsidRPr="00DC6D5C">
        <w:rPr>
          <w:rFonts w:ascii="Times" w:hAnsi="Times"/>
        </w:rPr>
        <w:t xml:space="preserve"> </w:t>
      </w:r>
      <w:proofErr w:type="gramEnd"/>
      <w:r w:rsidRPr="00DC6D5C">
        <w:rPr>
          <w:rFonts w:ascii="Times" w:hAnsi="Times"/>
        </w:rPr>
        <w:t>“Depoliticizing Effects of International Development as the Praxis of Liberal Institutionalism” Field Statement #2 May 10th, 20</w:t>
      </w:r>
      <w:r w:rsidRPr="00DC6D5C">
        <w:rPr>
          <w:rStyle w:val="StyleStyleBold12pt"/>
          <w:rFonts w:ascii="Times" w:hAnsi="Times"/>
        </w:rPr>
        <w:t xml:space="preserve">04 </w:t>
      </w:r>
      <w:r w:rsidRPr="00DC6D5C">
        <w:rPr>
          <w:rFonts w:ascii="Times" w:hAnsi="Times"/>
        </w:rPr>
        <w:t>YHK//JDI</w:t>
      </w:r>
    </w:p>
    <w:p w14:paraId="1FE4B605" w14:textId="77777777" w:rsidR="00A61F5E" w:rsidRPr="00DC6D5C" w:rsidRDefault="00A61F5E" w:rsidP="00A61F5E">
      <w:pPr>
        <w:rPr>
          <w:rFonts w:ascii="Times" w:hAnsi="Times"/>
        </w:rPr>
      </w:pPr>
    </w:p>
    <w:p w14:paraId="2427B256" w14:textId="77777777" w:rsidR="00A61F5E" w:rsidRPr="00DC6D5C" w:rsidRDefault="00A61F5E" w:rsidP="00A61F5E">
      <w:pPr>
        <w:rPr>
          <w:rFonts w:ascii="Times" w:hAnsi="Times"/>
        </w:rPr>
      </w:pPr>
      <w:proofErr w:type="spellStart"/>
      <w:r w:rsidRPr="00DC6D5C">
        <w:rPr>
          <w:rFonts w:ascii="Times" w:hAnsi="Times"/>
        </w:rPr>
        <w:t>Depoliticization</w:t>
      </w:r>
      <w:proofErr w:type="spellEnd"/>
      <w:r w:rsidRPr="00DC6D5C">
        <w:rPr>
          <w:rFonts w:ascii="Times" w:hAnsi="Times"/>
        </w:rPr>
        <w:t xml:space="preserve"> I.: Schmitt’s Conception of Politics as Struggle </w:t>
      </w:r>
    </w:p>
    <w:p w14:paraId="21F162E3" w14:textId="77777777" w:rsidR="00A61F5E" w:rsidRPr="00DC6D5C" w:rsidRDefault="00A61F5E" w:rsidP="00A61F5E">
      <w:pPr>
        <w:rPr>
          <w:rStyle w:val="StyleBoldUnderline"/>
          <w:rFonts w:ascii="Times" w:hAnsi="Times"/>
        </w:rPr>
      </w:pPr>
      <w:r w:rsidRPr="00DC6D5C">
        <w:rPr>
          <w:rStyle w:val="StyleBoldUnderline"/>
          <w:rFonts w:ascii="Times" w:hAnsi="Times"/>
        </w:rPr>
        <w:t>The study of politics is the analysis of the various forms of power that humans employ to manipulate their social and physical environment according to cultural definitions of how social life should be organized and conducted</w:t>
      </w:r>
      <w:proofErr w:type="gramStart"/>
      <w:r w:rsidRPr="00DC6D5C">
        <w:rPr>
          <w:rStyle w:val="StyleBoldUnderline"/>
          <w:rFonts w:ascii="Times" w:hAnsi="Times"/>
        </w:rPr>
        <w:t>.</w:t>
      </w:r>
      <w:r w:rsidRPr="00DC6D5C">
        <w:rPr>
          <w:rFonts w:ascii="Times" w:hAnsi="Times"/>
          <w:sz w:val="16"/>
        </w:rPr>
        <w:t xml:space="preserve"> </w:t>
      </w:r>
      <w:proofErr w:type="gramEnd"/>
      <w:r w:rsidRPr="00DC6D5C">
        <w:rPr>
          <w:rStyle w:val="StyleBoldUnderline"/>
          <w:rFonts w:ascii="Times" w:hAnsi="Times"/>
        </w:rPr>
        <w:t xml:space="preserve">The attempt by an individual </w:t>
      </w:r>
      <w:r w:rsidRPr="00DC6D5C">
        <w:rPr>
          <w:rFonts w:ascii="Times" w:hAnsi="Times"/>
          <w:sz w:val="16"/>
        </w:rPr>
        <w:t xml:space="preserve">or a group </w:t>
      </w:r>
      <w:r w:rsidRPr="00DC6D5C">
        <w:rPr>
          <w:rStyle w:val="StyleBoldUnderline"/>
          <w:rFonts w:ascii="Times" w:hAnsi="Times"/>
        </w:rPr>
        <w:t>to influence the set of choices</w:t>
      </w:r>
      <w:r w:rsidRPr="00DC6D5C">
        <w:rPr>
          <w:rFonts w:ascii="Times" w:hAnsi="Times"/>
          <w:sz w:val="16"/>
        </w:rPr>
        <w:t xml:space="preserve"> available to both </w:t>
      </w:r>
      <w:r w:rsidRPr="00DC6D5C">
        <w:rPr>
          <w:rFonts w:ascii="Times" w:hAnsi="Times"/>
          <w:strike/>
          <w:sz w:val="16"/>
        </w:rPr>
        <w:t>him</w:t>
      </w:r>
      <w:r w:rsidRPr="00DC6D5C">
        <w:rPr>
          <w:rFonts w:ascii="Times" w:hAnsi="Times"/>
          <w:sz w:val="16"/>
        </w:rPr>
        <w:t xml:space="preserve">self and others </w:t>
      </w:r>
      <w:r w:rsidRPr="00DC6D5C">
        <w:rPr>
          <w:rStyle w:val="StyleBoldUnderline"/>
          <w:rFonts w:ascii="Times" w:hAnsi="Times"/>
        </w:rPr>
        <w:t xml:space="preserve">around </w:t>
      </w:r>
      <w:r w:rsidRPr="00DC6D5C">
        <w:rPr>
          <w:rStyle w:val="StyleBoldUnderline"/>
          <w:rFonts w:ascii="Times" w:hAnsi="Times"/>
          <w:strike/>
        </w:rPr>
        <w:t>him</w:t>
      </w:r>
      <w:r w:rsidRPr="00DC6D5C">
        <w:rPr>
          <w:rFonts w:ascii="Times" w:hAnsi="Times"/>
          <w:sz w:val="16"/>
        </w:rPr>
        <w:t xml:space="preserve"> </w:t>
      </w:r>
      <w:r w:rsidRPr="00DC6D5C">
        <w:rPr>
          <w:rStyle w:val="StyleBoldUnderline"/>
          <w:rFonts w:ascii="Times" w:hAnsi="Times"/>
        </w:rPr>
        <w:t>characterizes the general means by which politics are enacted</w:t>
      </w:r>
      <w:proofErr w:type="gramStart"/>
      <w:r w:rsidRPr="00DC6D5C">
        <w:rPr>
          <w:rStyle w:val="StyleBoldUnderline"/>
          <w:rFonts w:ascii="Times" w:hAnsi="Times"/>
        </w:rPr>
        <w:t xml:space="preserve">. </w:t>
      </w:r>
      <w:proofErr w:type="gramEnd"/>
      <w:r w:rsidRPr="00DC6D5C">
        <w:rPr>
          <w:rStyle w:val="StyleBoldUnderline"/>
          <w:rFonts w:ascii="Times" w:hAnsi="Times"/>
          <w:highlight w:val="yellow"/>
        </w:rPr>
        <w:t>Political struggles are about fostering participation</w:t>
      </w:r>
      <w:r w:rsidRPr="00DC6D5C">
        <w:rPr>
          <w:rStyle w:val="StyleBoldUnderline"/>
          <w:rFonts w:ascii="Times" w:hAnsi="Times"/>
        </w:rPr>
        <w:t xml:space="preserve"> a</w:t>
      </w:r>
      <w:r w:rsidRPr="00DC6D5C">
        <w:rPr>
          <w:rFonts w:ascii="Times" w:hAnsi="Times"/>
          <w:sz w:val="16"/>
        </w:rPr>
        <w:t>n</w:t>
      </w:r>
      <w:r w:rsidRPr="00DC6D5C">
        <w:rPr>
          <w:rStyle w:val="StyleBoldUnderline"/>
          <w:rFonts w:ascii="Times" w:hAnsi="Times"/>
        </w:rPr>
        <w:t>d contestation around defining the good life</w:t>
      </w:r>
      <w:r w:rsidRPr="00DC6D5C">
        <w:rPr>
          <w:rFonts w:ascii="Times" w:hAnsi="Times"/>
          <w:sz w:val="16"/>
        </w:rPr>
        <w:t>—what a society wants and how it should organize to get there</w:t>
      </w:r>
      <w:proofErr w:type="gramStart"/>
      <w:r w:rsidRPr="00DC6D5C">
        <w:rPr>
          <w:rFonts w:ascii="Times" w:hAnsi="Times"/>
          <w:sz w:val="16"/>
        </w:rPr>
        <w:t xml:space="preserve">. </w:t>
      </w:r>
      <w:proofErr w:type="gramEnd"/>
      <w:r w:rsidRPr="00DC6D5C">
        <w:rPr>
          <w:rStyle w:val="StyleBoldUnderline"/>
          <w:rFonts w:ascii="Times" w:hAnsi="Times"/>
        </w:rPr>
        <w:t>In the political space, there is struggle over the meaning and organization of life</w:t>
      </w:r>
      <w:proofErr w:type="gramStart"/>
      <w:r w:rsidRPr="00DC6D5C">
        <w:rPr>
          <w:rStyle w:val="StyleBoldUnderline"/>
          <w:rFonts w:ascii="Times" w:hAnsi="Times"/>
        </w:rPr>
        <w:t>.</w:t>
      </w:r>
      <w:r w:rsidRPr="00DC6D5C">
        <w:rPr>
          <w:rFonts w:ascii="Times" w:hAnsi="Times"/>
          <w:sz w:val="16"/>
        </w:rPr>
        <w:t xml:space="preserve"> </w:t>
      </w:r>
      <w:proofErr w:type="gramEnd"/>
      <w:r w:rsidRPr="00DC6D5C">
        <w:rPr>
          <w:rFonts w:ascii="Times" w:hAnsi="Times"/>
          <w:sz w:val="16"/>
        </w:rPr>
        <w:t>Schmitt claims, “</w:t>
      </w:r>
      <w:r w:rsidRPr="00DC6D5C">
        <w:rPr>
          <w:rStyle w:val="StyleBoldUnderline"/>
          <w:rFonts w:ascii="Times" w:hAnsi="Times"/>
        </w:rPr>
        <w:t>The phenomenon of the political can be understood only in the context of the ever present possibility of the friend-and-enemy grouping,</w:t>
      </w:r>
      <w:r w:rsidRPr="00DC6D5C">
        <w:rPr>
          <w:rFonts w:ascii="Times" w:hAnsi="Times"/>
          <w:sz w:val="16"/>
        </w:rPr>
        <w:t xml:space="preserve"> regardless of the aspects which this possibility implies for morality, aesthetics, and economics.</w:t>
      </w:r>
      <w:proofErr w:type="gramStart"/>
      <w:r w:rsidRPr="00DC6D5C">
        <w:rPr>
          <w:rFonts w:ascii="Times" w:hAnsi="Times"/>
          <w:sz w:val="16"/>
        </w:rPr>
        <w:t>”</w:t>
      </w:r>
      <w:proofErr w:type="gramEnd"/>
      <w:r w:rsidRPr="00DC6D5C">
        <w:rPr>
          <w:rFonts w:ascii="Times" w:hAnsi="Times"/>
          <w:sz w:val="16"/>
        </w:rPr>
        <w:t xml:space="preserve">5 </w:t>
      </w:r>
      <w:r w:rsidRPr="00DC6D5C">
        <w:rPr>
          <w:rStyle w:val="StyleBoldUnderline"/>
          <w:rFonts w:ascii="Times" w:hAnsi="Times"/>
          <w:highlight w:val="yellow"/>
        </w:rPr>
        <w:t xml:space="preserve">Homogenizing social </w:t>
      </w:r>
      <w:proofErr w:type="gramStart"/>
      <w:r w:rsidRPr="00DC6D5C">
        <w:rPr>
          <w:rStyle w:val="StyleBoldUnderline"/>
          <w:rFonts w:ascii="Times" w:hAnsi="Times"/>
          <w:highlight w:val="yellow"/>
        </w:rPr>
        <w:t>life</w:t>
      </w:r>
      <w:proofErr w:type="gramEnd"/>
      <w:r w:rsidRPr="00DC6D5C">
        <w:rPr>
          <w:rStyle w:val="StyleBoldUnderline"/>
          <w:rFonts w:ascii="Times" w:hAnsi="Times"/>
        </w:rPr>
        <w:t xml:space="preserve">, </w:t>
      </w:r>
      <w:r w:rsidRPr="00DC6D5C">
        <w:rPr>
          <w:rFonts w:ascii="Times" w:hAnsi="Times"/>
          <w:sz w:val="16"/>
        </w:rPr>
        <w:t xml:space="preserve">according to this definition, </w:t>
      </w:r>
      <w:r w:rsidRPr="00DC6D5C">
        <w:rPr>
          <w:rStyle w:val="StyleBoldUnderline"/>
          <w:rFonts w:ascii="Times" w:hAnsi="Times"/>
          <w:highlight w:val="yellow"/>
        </w:rPr>
        <w:t>obstructs politics.</w:t>
      </w:r>
      <w:r w:rsidRPr="00DC6D5C">
        <w:rPr>
          <w:rStyle w:val="StyleBoldUnderline"/>
          <w:rFonts w:ascii="Times" w:hAnsi="Times"/>
        </w:rPr>
        <w:t xml:space="preserve"> </w:t>
      </w:r>
    </w:p>
    <w:p w14:paraId="446B698B" w14:textId="77777777" w:rsidR="00A61F5E" w:rsidRPr="00DC6D5C" w:rsidRDefault="00A61F5E" w:rsidP="00A61F5E">
      <w:pPr>
        <w:rPr>
          <w:rFonts w:ascii="Times" w:hAnsi="Times"/>
          <w:sz w:val="16"/>
        </w:rPr>
      </w:pPr>
      <w:r w:rsidRPr="00DC6D5C">
        <w:rPr>
          <w:rFonts w:ascii="Times" w:hAnsi="Times"/>
          <w:sz w:val="16"/>
        </w:rPr>
        <w:t xml:space="preserve">Schmitt argues that </w:t>
      </w:r>
      <w:r w:rsidRPr="00DC6D5C">
        <w:rPr>
          <w:rStyle w:val="StyleBoldUnderline"/>
          <w:rFonts w:ascii="Times" w:hAnsi="Times"/>
          <w:highlight w:val="yellow"/>
        </w:rPr>
        <w:t>what begins as a political moment, evident in struggle, ends with assimilation of both into the hegemonic neutrality of liberalism</w:t>
      </w:r>
      <w:proofErr w:type="gramStart"/>
      <w:r w:rsidRPr="00DC6D5C">
        <w:rPr>
          <w:rStyle w:val="StyleBoldUnderline"/>
          <w:rFonts w:ascii="Times" w:hAnsi="Times"/>
          <w:highlight w:val="yellow"/>
        </w:rPr>
        <w:t>.</w:t>
      </w:r>
      <w:r w:rsidRPr="00DC6D5C">
        <w:rPr>
          <w:rFonts w:ascii="Times" w:hAnsi="Times"/>
          <w:sz w:val="16"/>
          <w:highlight w:val="yellow"/>
        </w:rPr>
        <w:t xml:space="preserve"> </w:t>
      </w:r>
      <w:proofErr w:type="gramEnd"/>
      <w:r w:rsidRPr="00DC6D5C">
        <w:rPr>
          <w:rStyle w:val="StyleBoldUnderline"/>
          <w:rFonts w:ascii="Times" w:hAnsi="Times"/>
          <w:highlight w:val="yellow"/>
        </w:rPr>
        <w:t>Politics is sublimated and displaced</w:t>
      </w:r>
      <w:r w:rsidRPr="00DC6D5C">
        <w:rPr>
          <w:rFonts w:ascii="Times" w:hAnsi="Times"/>
          <w:sz w:val="16"/>
        </w:rPr>
        <w:t>, and what is ultimately pursued is the suppression of struggle</w:t>
      </w:r>
      <w:proofErr w:type="gramStart"/>
      <w:r w:rsidRPr="00DC6D5C">
        <w:rPr>
          <w:rFonts w:ascii="Times" w:hAnsi="Times"/>
          <w:sz w:val="16"/>
        </w:rPr>
        <w:t xml:space="preserve">. </w:t>
      </w:r>
      <w:proofErr w:type="gramEnd"/>
      <w:r w:rsidRPr="00DC6D5C">
        <w:rPr>
          <w:rFonts w:ascii="Times" w:hAnsi="Times"/>
          <w:sz w:val="16"/>
        </w:rPr>
        <w:t xml:space="preserve">There is no </w:t>
      </w:r>
      <w:proofErr w:type="spellStart"/>
      <w:r w:rsidRPr="00DC6D5C">
        <w:rPr>
          <w:rFonts w:ascii="Times" w:hAnsi="Times"/>
          <w:sz w:val="16"/>
        </w:rPr>
        <w:t>Arendtian</w:t>
      </w:r>
      <w:proofErr w:type="spellEnd"/>
      <w:r w:rsidRPr="00DC6D5C">
        <w:rPr>
          <w:rFonts w:ascii="Times" w:hAnsi="Times"/>
          <w:sz w:val="16"/>
        </w:rPr>
        <w:t xml:space="preserve"> public space where contestation over the common good can occur; instead, Schmitt contends that liberalism transforms plurality into polarity</w:t>
      </w:r>
      <w:proofErr w:type="gramStart"/>
      <w:r w:rsidRPr="00DC6D5C">
        <w:rPr>
          <w:rFonts w:ascii="Times" w:hAnsi="Times"/>
          <w:sz w:val="16"/>
        </w:rPr>
        <w:t xml:space="preserve">. </w:t>
      </w:r>
      <w:proofErr w:type="gramEnd"/>
      <w:r w:rsidRPr="00DC6D5C">
        <w:rPr>
          <w:rFonts w:ascii="Times" w:hAnsi="Times"/>
          <w:sz w:val="16"/>
        </w:rPr>
        <w:t>Schmitt wants the political moment to be about enmity and to make us willing to fight to the death, but because of this awareness of what we fight against, we become aware of our friends</w:t>
      </w:r>
      <w:proofErr w:type="gramStart"/>
      <w:r w:rsidRPr="00DC6D5C">
        <w:rPr>
          <w:rStyle w:val="StyleBoldUnderline"/>
          <w:rFonts w:ascii="Times" w:hAnsi="Times"/>
        </w:rPr>
        <w:t xml:space="preserve">. </w:t>
      </w:r>
      <w:proofErr w:type="gramEnd"/>
      <w:r w:rsidRPr="00DC6D5C">
        <w:rPr>
          <w:rStyle w:val="StyleBoldUnderline"/>
          <w:rFonts w:ascii="Times" w:hAnsi="Times"/>
          <w:highlight w:val="yellow"/>
        </w:rPr>
        <w:t>Liberal institutionalism spreads</w:t>
      </w:r>
      <w:r w:rsidRPr="00DC6D5C">
        <w:rPr>
          <w:rStyle w:val="StyleBoldUnderline"/>
          <w:rFonts w:ascii="Times" w:hAnsi="Times"/>
        </w:rPr>
        <w:t xml:space="preserve"> a Hellenic version of peace that has shaped </w:t>
      </w:r>
      <w:r w:rsidRPr="00DC6D5C">
        <w:rPr>
          <w:rStyle w:val="StyleBoldUnderline"/>
          <w:rFonts w:ascii="Times" w:hAnsi="Times"/>
          <w:highlight w:val="yellow"/>
        </w:rPr>
        <w:t>Western policing systems and Western development missions that attempt to bring both quietude and homogenization</w:t>
      </w:r>
      <w:proofErr w:type="gramStart"/>
      <w:r w:rsidRPr="00DC6D5C">
        <w:rPr>
          <w:rStyle w:val="StyleBoldUnderline"/>
          <w:rFonts w:ascii="Times" w:hAnsi="Times"/>
          <w:highlight w:val="yellow"/>
        </w:rPr>
        <w:t>.</w:t>
      </w:r>
      <w:r w:rsidRPr="00DC6D5C">
        <w:rPr>
          <w:rFonts w:ascii="Times" w:hAnsi="Times"/>
          <w:sz w:val="16"/>
          <w:highlight w:val="yellow"/>
        </w:rPr>
        <w:t xml:space="preserve"> </w:t>
      </w:r>
      <w:proofErr w:type="gramEnd"/>
      <w:r w:rsidRPr="00DC6D5C">
        <w:rPr>
          <w:rFonts w:ascii="Times" w:hAnsi="Times"/>
          <w:sz w:val="16"/>
          <w:highlight w:val="yellow"/>
        </w:rPr>
        <w:t>“</w:t>
      </w:r>
      <w:r w:rsidRPr="00DC6D5C">
        <w:rPr>
          <w:rStyle w:val="StyleBoldUnderline"/>
          <w:rFonts w:ascii="Times" w:hAnsi="Times"/>
        </w:rPr>
        <w:t xml:space="preserve">Peace on the basis of Truth—on the basis of the truth of a knowledge where, instead of opposing itself, the diverse agrees with itself and unites; </w:t>
      </w:r>
      <w:r w:rsidRPr="00DC6D5C">
        <w:rPr>
          <w:rStyle w:val="StyleBoldUnderline"/>
          <w:rFonts w:ascii="Times" w:hAnsi="Times"/>
          <w:highlight w:val="yellow"/>
        </w:rPr>
        <w:t>where the stranger is assimilated</w:t>
      </w:r>
      <w:r w:rsidRPr="00DC6D5C">
        <w:rPr>
          <w:rStyle w:val="StyleBoldUnderline"/>
          <w:rFonts w:ascii="Times" w:hAnsi="Times"/>
        </w:rPr>
        <w:t>;</w:t>
      </w:r>
      <w:r w:rsidRPr="00DC6D5C">
        <w:rPr>
          <w:rFonts w:ascii="Times" w:hAnsi="Times"/>
          <w:sz w:val="16"/>
        </w:rPr>
        <w:t xml:space="preserve"> where the other is reconciled with the identity of the identical in everyone.</w:t>
      </w:r>
      <w:proofErr w:type="gramStart"/>
      <w:r w:rsidRPr="00DC6D5C">
        <w:rPr>
          <w:rFonts w:ascii="Times" w:hAnsi="Times"/>
          <w:sz w:val="16"/>
        </w:rPr>
        <w:t xml:space="preserve">” </w:t>
      </w:r>
      <w:proofErr w:type="gramEnd"/>
      <w:r w:rsidRPr="00DC6D5C">
        <w:rPr>
          <w:rFonts w:ascii="Times" w:hAnsi="Times"/>
          <w:sz w:val="16"/>
        </w:rPr>
        <w:t xml:space="preserve">6 </w:t>
      </w:r>
    </w:p>
    <w:p w14:paraId="67BCD37C" w14:textId="77777777" w:rsidR="00A61F5E" w:rsidRPr="00DC6D5C" w:rsidRDefault="00A61F5E" w:rsidP="00FD61E5">
      <w:pPr>
        <w:rPr>
          <w:rFonts w:ascii="Times" w:hAnsi="Times"/>
        </w:rPr>
      </w:pPr>
    </w:p>
    <w:p w14:paraId="520A1BA8" w14:textId="77777777" w:rsidR="00FD61E5" w:rsidRPr="00DC6D5C" w:rsidRDefault="00FD61E5" w:rsidP="00FD61E5">
      <w:pPr>
        <w:rPr>
          <w:rFonts w:ascii="Times" w:hAnsi="Times"/>
        </w:rPr>
      </w:pPr>
    </w:p>
    <w:p w14:paraId="68D3CD2D" w14:textId="77777777" w:rsidR="00FD61E5" w:rsidRPr="00DC6D5C" w:rsidRDefault="00FD61E5" w:rsidP="00FD61E5">
      <w:pPr>
        <w:pStyle w:val="Heading3"/>
        <w:rPr>
          <w:rFonts w:ascii="Times" w:hAnsi="Times"/>
        </w:rPr>
      </w:pPr>
      <w:r w:rsidRPr="00DC6D5C">
        <w:rPr>
          <w:rFonts w:ascii="Times" w:hAnsi="Times"/>
        </w:rPr>
        <w:lastRenderedPageBreak/>
        <w:t>A2: Anti-politics</w:t>
      </w:r>
    </w:p>
    <w:p w14:paraId="20732CB0" w14:textId="77777777" w:rsidR="00FD61E5" w:rsidRPr="00DC6D5C" w:rsidRDefault="00FD61E5" w:rsidP="00FD61E5">
      <w:pPr>
        <w:rPr>
          <w:rFonts w:ascii="Times" w:hAnsi="Times"/>
        </w:rPr>
      </w:pPr>
    </w:p>
    <w:p w14:paraId="7D8620A5" w14:textId="77777777" w:rsidR="00FD61E5" w:rsidRPr="00DC6D5C" w:rsidRDefault="00FD61E5" w:rsidP="00FD61E5">
      <w:pPr>
        <w:pStyle w:val="Heading4"/>
        <w:rPr>
          <w:rFonts w:ascii="Times" w:hAnsi="Times"/>
        </w:rPr>
      </w:pPr>
      <w:r w:rsidRPr="00DC6D5C">
        <w:rPr>
          <w:rFonts w:ascii="Times" w:hAnsi="Times"/>
        </w:rPr>
        <w:t>TURN—Development discourse creates the worst forms of anti-politics</w:t>
      </w:r>
    </w:p>
    <w:p w14:paraId="1D9F4970" w14:textId="77777777" w:rsidR="00FD61E5" w:rsidRPr="00DC6D5C" w:rsidRDefault="00FD61E5" w:rsidP="00FD61E5">
      <w:pPr>
        <w:rPr>
          <w:rFonts w:ascii="Times" w:hAnsi="Times"/>
        </w:rPr>
      </w:pPr>
      <w:r w:rsidRPr="00DC6D5C">
        <w:rPr>
          <w:rFonts w:ascii="Times" w:hAnsi="Times"/>
        </w:rPr>
        <w:t xml:space="preserve">Dr. Kea </w:t>
      </w:r>
      <w:proofErr w:type="spellStart"/>
      <w:r w:rsidRPr="00DC6D5C">
        <w:rPr>
          <w:rStyle w:val="StyleStyleBold12pt"/>
          <w:rFonts w:ascii="Times" w:hAnsi="Times"/>
        </w:rPr>
        <w:t>Gorden</w:t>
      </w:r>
      <w:proofErr w:type="spellEnd"/>
      <w:r w:rsidRPr="00DC6D5C">
        <w:rPr>
          <w:rFonts w:ascii="Times" w:hAnsi="Times"/>
        </w:rPr>
        <w:t xml:space="preserve"> </w:t>
      </w:r>
      <w:proofErr w:type="spellStart"/>
      <w:r w:rsidRPr="00DC6D5C">
        <w:rPr>
          <w:rFonts w:ascii="Times" w:hAnsi="Times"/>
          <w:sz w:val="12"/>
          <w:szCs w:val="12"/>
        </w:rPr>
        <w:t>Gorden</w:t>
      </w:r>
      <w:proofErr w:type="spellEnd"/>
      <w:r w:rsidRPr="00DC6D5C">
        <w:rPr>
          <w:rFonts w:ascii="Times" w:hAnsi="Times"/>
          <w:sz w:val="12"/>
          <w:szCs w:val="12"/>
        </w:rPr>
        <w:t xml:space="preserve"> earned her</w:t>
      </w:r>
      <w:r w:rsidRPr="00DC6D5C">
        <w:rPr>
          <w:rFonts w:ascii="Times" w:hAnsi="Times"/>
        </w:rPr>
        <w:t xml:space="preserve"> Ph.D. in Politics from the University of California, </w:t>
      </w:r>
      <w:r w:rsidRPr="00DC6D5C">
        <w:rPr>
          <w:rFonts w:ascii="Times" w:hAnsi="Times"/>
          <w:sz w:val="12"/>
          <w:szCs w:val="12"/>
        </w:rPr>
        <w:t>Santa Cruz, completed Master’s degree work in International Development at the School of International Service at American University, and earned her undergraduate degree from Cornell University</w:t>
      </w:r>
      <w:proofErr w:type="gramStart"/>
      <w:r w:rsidRPr="00DC6D5C">
        <w:rPr>
          <w:rFonts w:ascii="Times" w:hAnsi="Times"/>
          <w:sz w:val="12"/>
          <w:szCs w:val="12"/>
        </w:rPr>
        <w:t xml:space="preserve">. </w:t>
      </w:r>
      <w:proofErr w:type="gramEnd"/>
      <w:r w:rsidRPr="00DC6D5C">
        <w:rPr>
          <w:rFonts w:ascii="Times" w:hAnsi="Times"/>
          <w:sz w:val="12"/>
          <w:szCs w:val="12"/>
        </w:rPr>
        <w:t>Her research is informed by her experiences as a Peace Corps volunteer in Zimbabwe and a Fulbright Research Fellow in South Africa, and her work is attendant to the network of guiding assumptions and constructions of difference that position “Africa” within discussions of poverty, security and resources</w:t>
      </w:r>
      <w:proofErr w:type="gramStart"/>
      <w:r w:rsidRPr="00DC6D5C">
        <w:rPr>
          <w:rFonts w:ascii="Times" w:hAnsi="Times"/>
          <w:sz w:val="12"/>
          <w:szCs w:val="12"/>
        </w:rPr>
        <w:t xml:space="preserve">. </w:t>
      </w:r>
      <w:proofErr w:type="gramEnd"/>
      <w:r w:rsidRPr="00DC6D5C">
        <w:rPr>
          <w:rFonts w:ascii="Times" w:hAnsi="Times"/>
          <w:sz w:val="12"/>
          <w:szCs w:val="12"/>
        </w:rPr>
        <w:t>Her research interests lie in exploring the politics of democratization and development, with particular attention to the ways that discourses of secular modernity so often shape how these phenomena are understood</w:t>
      </w:r>
      <w:proofErr w:type="gramStart"/>
      <w:r w:rsidRPr="00DC6D5C">
        <w:rPr>
          <w:rFonts w:ascii="Times" w:hAnsi="Times"/>
          <w:sz w:val="12"/>
          <w:szCs w:val="12"/>
        </w:rPr>
        <w:t xml:space="preserve">. </w:t>
      </w:r>
      <w:proofErr w:type="gramEnd"/>
      <w:r w:rsidRPr="00DC6D5C">
        <w:rPr>
          <w:rFonts w:ascii="Times" w:hAnsi="Times"/>
          <w:sz w:val="12"/>
          <w:szCs w:val="12"/>
        </w:rPr>
        <w:t>She is now engaged in a new research project questioning the ways that gendered cultural practices in South Africa impact the manner and form of women’s political participation and mobilization</w:t>
      </w:r>
      <w:proofErr w:type="gramStart"/>
      <w:r w:rsidRPr="00DC6D5C">
        <w:rPr>
          <w:rFonts w:ascii="Times" w:hAnsi="Times"/>
          <w:sz w:val="12"/>
          <w:szCs w:val="12"/>
        </w:rPr>
        <w:t>.</w:t>
      </w:r>
      <w:r w:rsidRPr="00DC6D5C">
        <w:rPr>
          <w:rFonts w:ascii="Times" w:hAnsi="Times"/>
        </w:rPr>
        <w:t xml:space="preserve"> </w:t>
      </w:r>
      <w:proofErr w:type="gramEnd"/>
      <w:r w:rsidRPr="00DC6D5C">
        <w:rPr>
          <w:rFonts w:ascii="Times" w:hAnsi="Times"/>
        </w:rPr>
        <w:t>“Depoliticizing Effects of International Development as the Praxis of Liberal Institutionalism” Field Statement #2 May 10th, 20</w:t>
      </w:r>
      <w:r w:rsidRPr="00DC6D5C">
        <w:rPr>
          <w:rStyle w:val="StyleStyleBold12pt"/>
          <w:rFonts w:ascii="Times" w:hAnsi="Times"/>
        </w:rPr>
        <w:t xml:space="preserve">04 </w:t>
      </w:r>
      <w:r w:rsidRPr="00DC6D5C">
        <w:rPr>
          <w:rFonts w:ascii="Times" w:hAnsi="Times"/>
        </w:rPr>
        <w:t>YHK//JDI</w:t>
      </w:r>
    </w:p>
    <w:p w14:paraId="02D10BF5" w14:textId="77777777" w:rsidR="00FD61E5" w:rsidRPr="00DC6D5C" w:rsidRDefault="00FD61E5" w:rsidP="00FD61E5">
      <w:pPr>
        <w:rPr>
          <w:rFonts w:ascii="Times" w:hAnsi="Times"/>
        </w:rPr>
      </w:pPr>
    </w:p>
    <w:p w14:paraId="28C4674F" w14:textId="77777777" w:rsidR="00FD61E5" w:rsidRPr="00DC6D5C" w:rsidRDefault="00FD61E5" w:rsidP="00FD61E5">
      <w:pPr>
        <w:rPr>
          <w:rStyle w:val="StyleBoldUnderline"/>
          <w:rFonts w:ascii="Times" w:hAnsi="Times"/>
        </w:rPr>
      </w:pPr>
      <w:r w:rsidRPr="00DC6D5C">
        <w:rPr>
          <w:rStyle w:val="StyleBoldUnderline"/>
          <w:rFonts w:ascii="Times" w:hAnsi="Times"/>
          <w:highlight w:val="yellow"/>
        </w:rPr>
        <w:t>When</w:t>
      </w:r>
      <w:r w:rsidRPr="00DC6D5C">
        <w:rPr>
          <w:rStyle w:val="StyleBoldUnderline"/>
          <w:rFonts w:ascii="Times" w:hAnsi="Times"/>
        </w:rPr>
        <w:t xml:space="preserve"> the application of </w:t>
      </w:r>
      <w:r w:rsidRPr="00DC6D5C">
        <w:rPr>
          <w:rStyle w:val="StyleBoldUnderline"/>
          <w:rFonts w:ascii="Times" w:hAnsi="Times"/>
          <w:highlight w:val="yellow"/>
        </w:rPr>
        <w:t>development</w:t>
      </w:r>
      <w:r w:rsidRPr="00DC6D5C">
        <w:rPr>
          <w:rStyle w:val="StyleBoldUnderline"/>
          <w:rFonts w:ascii="Times" w:hAnsi="Times"/>
        </w:rPr>
        <w:t xml:space="preserve"> programs </w:t>
      </w:r>
      <w:r w:rsidRPr="00DC6D5C">
        <w:rPr>
          <w:rStyle w:val="StyleBoldUnderline"/>
          <w:rFonts w:ascii="Times" w:hAnsi="Times"/>
          <w:highlight w:val="yellow"/>
        </w:rPr>
        <w:t>goes awry,</w:t>
      </w:r>
      <w:r w:rsidRPr="00DC6D5C">
        <w:rPr>
          <w:rFonts w:ascii="Times" w:hAnsi="Times"/>
          <w:sz w:val="16"/>
          <w:highlight w:val="yellow"/>
        </w:rPr>
        <w:t xml:space="preserve"> </w:t>
      </w:r>
      <w:r w:rsidRPr="00DC6D5C">
        <w:rPr>
          <w:rStyle w:val="StyleBoldUnderline"/>
          <w:rFonts w:ascii="Times" w:hAnsi="Times"/>
          <w:highlight w:val="yellow"/>
        </w:rPr>
        <w:t>actors</w:t>
      </w:r>
      <w:r w:rsidRPr="00DC6D5C">
        <w:rPr>
          <w:rStyle w:val="StyleBoldUnderline"/>
          <w:rFonts w:ascii="Times" w:hAnsi="Times"/>
        </w:rPr>
        <w:t xml:space="preserve"> within the international development regime—NGOs, state-aid agencies, policy-makers—</w:t>
      </w:r>
      <w:r w:rsidRPr="00DC6D5C">
        <w:rPr>
          <w:rStyle w:val="StyleBoldUnderline"/>
          <w:rFonts w:ascii="Times" w:hAnsi="Times"/>
          <w:highlight w:val="yellow"/>
        </w:rPr>
        <w:t>ask questions about the dysfunctions of their models</w:t>
      </w:r>
      <w:r w:rsidRPr="00DC6D5C">
        <w:rPr>
          <w:rStyle w:val="StyleBoldUnderline"/>
          <w:rFonts w:ascii="Times" w:hAnsi="Times"/>
        </w:rPr>
        <w:t>, or the shortcomings of their population target</w:t>
      </w:r>
      <w:proofErr w:type="gramStart"/>
      <w:r w:rsidRPr="00DC6D5C">
        <w:rPr>
          <w:rStyle w:val="StyleBoldUnderline"/>
          <w:rFonts w:ascii="Times" w:hAnsi="Times"/>
        </w:rPr>
        <w:t xml:space="preserve">. </w:t>
      </w:r>
      <w:proofErr w:type="gramEnd"/>
      <w:r w:rsidRPr="00DC6D5C">
        <w:rPr>
          <w:rStyle w:val="StyleBoldUnderline"/>
          <w:rFonts w:ascii="Times" w:hAnsi="Times"/>
          <w:highlight w:val="yellow"/>
        </w:rPr>
        <w:t>Massive industrialization, trade liberalization, export-oriented growth, democratization, gender inclusion, human rights—these are all goals couched within the spectrum of development discourse</w:t>
      </w:r>
      <w:r w:rsidRPr="00DC6D5C">
        <w:rPr>
          <w:rFonts w:ascii="Times" w:hAnsi="Times"/>
          <w:sz w:val="16"/>
        </w:rPr>
        <w:t>, conjured across geopolitical spaces to remedy dysfunctional states</w:t>
      </w:r>
      <w:proofErr w:type="gramStart"/>
      <w:r w:rsidRPr="00DC6D5C">
        <w:rPr>
          <w:rFonts w:ascii="Times" w:hAnsi="Times"/>
          <w:sz w:val="16"/>
        </w:rPr>
        <w:t xml:space="preserve">. </w:t>
      </w:r>
      <w:proofErr w:type="gramEnd"/>
      <w:r w:rsidRPr="00DC6D5C">
        <w:rPr>
          <w:rStyle w:val="StyleBoldUnderline"/>
          <w:rFonts w:ascii="Times" w:hAnsi="Times"/>
        </w:rPr>
        <w:t xml:space="preserve">For agents of development, </w:t>
      </w:r>
      <w:r w:rsidRPr="00DC6D5C">
        <w:rPr>
          <w:rStyle w:val="StyleBoldUnderline"/>
          <w:rFonts w:ascii="Times" w:hAnsi="Times"/>
          <w:highlight w:val="yellow"/>
        </w:rPr>
        <w:t xml:space="preserve">the </w:t>
      </w:r>
      <w:r w:rsidRPr="00DC6D5C">
        <w:rPr>
          <w:rStyle w:val="StyleBoldUnderline"/>
          <w:rFonts w:ascii="Times" w:hAnsi="Times"/>
        </w:rPr>
        <w:t xml:space="preserve">overriding </w:t>
      </w:r>
      <w:r w:rsidRPr="00DC6D5C">
        <w:rPr>
          <w:rStyle w:val="StyleBoldUnderline"/>
          <w:rFonts w:ascii="Times" w:hAnsi="Times"/>
          <w:highlight w:val="yellow"/>
        </w:rPr>
        <w:t>mission is</w:t>
      </w:r>
      <w:r w:rsidRPr="00DC6D5C">
        <w:rPr>
          <w:rStyle w:val="StyleBoldUnderline"/>
          <w:rFonts w:ascii="Times" w:hAnsi="Times"/>
        </w:rPr>
        <w:t xml:space="preserve"> uniform and </w:t>
      </w:r>
      <w:r w:rsidRPr="00DC6D5C">
        <w:rPr>
          <w:rStyle w:val="StyleBoldUnderline"/>
          <w:rFonts w:ascii="Times" w:hAnsi="Times"/>
          <w:highlight w:val="yellow"/>
        </w:rPr>
        <w:t>clear</w:t>
      </w:r>
      <w:r w:rsidRPr="00DC6D5C">
        <w:rPr>
          <w:rStyle w:val="StyleBoldUnderline"/>
          <w:rFonts w:ascii="Times" w:hAnsi="Times"/>
        </w:rPr>
        <w:t xml:space="preserve">, namely, </w:t>
      </w:r>
      <w:r w:rsidRPr="00DC6D5C">
        <w:rPr>
          <w:rStyle w:val="StyleBoldUnderline"/>
          <w:rFonts w:ascii="Times" w:hAnsi="Times"/>
          <w:highlight w:val="yellow"/>
        </w:rPr>
        <w:t>to carry out the transformation of nations into liberal capitalist democracies</w:t>
      </w:r>
      <w:r w:rsidRPr="00DC6D5C">
        <w:rPr>
          <w:rStyle w:val="StyleBoldUnderline"/>
          <w:rFonts w:ascii="Times" w:hAnsi="Times"/>
        </w:rPr>
        <w:t>, the apex of developed society</w:t>
      </w:r>
      <w:proofErr w:type="gramStart"/>
      <w:r w:rsidRPr="00DC6D5C">
        <w:rPr>
          <w:rStyle w:val="StyleBoldUnderline"/>
          <w:rFonts w:ascii="Times" w:hAnsi="Times"/>
        </w:rPr>
        <w:t xml:space="preserve">. </w:t>
      </w:r>
      <w:proofErr w:type="gramEnd"/>
      <w:r w:rsidRPr="00DC6D5C">
        <w:rPr>
          <w:rFonts w:ascii="Times" w:hAnsi="Times"/>
          <w:sz w:val="16"/>
        </w:rPr>
        <w:t xml:space="preserve">While the institutions that practice and teach development theory have shifted their discursive orientation from dogmatic modernization models towards a more culturally sensitive, inclusive set of practices, </w:t>
      </w:r>
      <w:r w:rsidRPr="00DC6D5C">
        <w:rPr>
          <w:rStyle w:val="StyleBoldUnderline"/>
          <w:rFonts w:ascii="Times" w:hAnsi="Times"/>
        </w:rPr>
        <w:t xml:space="preserve">liberal institutionalism continues to function as the consistent framework for </w:t>
      </w:r>
      <w:r w:rsidRPr="00DC6D5C">
        <w:rPr>
          <w:rStyle w:val="StyleBoldUnderline"/>
          <w:rFonts w:ascii="Times" w:hAnsi="Times"/>
          <w:highlight w:val="yellow"/>
        </w:rPr>
        <w:t>development</w:t>
      </w:r>
      <w:r w:rsidRPr="00DC6D5C">
        <w:rPr>
          <w:rStyle w:val="StyleBoldUnderline"/>
          <w:rFonts w:ascii="Times" w:hAnsi="Times"/>
        </w:rPr>
        <w:t xml:space="preserve"> activities</w:t>
      </w:r>
      <w:proofErr w:type="gramStart"/>
      <w:r w:rsidRPr="00DC6D5C">
        <w:rPr>
          <w:rStyle w:val="StyleBoldUnderline"/>
          <w:rFonts w:ascii="Times" w:hAnsi="Times"/>
        </w:rPr>
        <w:t xml:space="preserve">. </w:t>
      </w:r>
      <w:proofErr w:type="gramEnd"/>
      <w:r w:rsidRPr="00DC6D5C">
        <w:rPr>
          <w:rFonts w:ascii="Times" w:hAnsi="Times"/>
          <w:sz w:val="16"/>
        </w:rPr>
        <w:t xml:space="preserve">This </w:t>
      </w:r>
      <w:r w:rsidRPr="00DC6D5C">
        <w:rPr>
          <w:rStyle w:val="StyleBoldUnderline"/>
          <w:rFonts w:ascii="Times" w:hAnsi="Times"/>
        </w:rPr>
        <w:t xml:space="preserve">restructuring of economic policy and governance toward capitalism and democracy </w:t>
      </w:r>
      <w:r w:rsidRPr="00DC6D5C">
        <w:rPr>
          <w:rStyle w:val="StyleBoldUnderline"/>
          <w:rFonts w:ascii="Times" w:hAnsi="Times"/>
          <w:highlight w:val="yellow"/>
        </w:rPr>
        <w:t>carries the normative assumption that these particular forms of social organization are the highest level of human development</w:t>
      </w:r>
      <w:proofErr w:type="gramStart"/>
      <w:r w:rsidRPr="00DC6D5C">
        <w:rPr>
          <w:rStyle w:val="StyleBoldUnderline"/>
          <w:rFonts w:ascii="Times" w:hAnsi="Times"/>
        </w:rPr>
        <w:t xml:space="preserve">. </w:t>
      </w:r>
      <w:r w:rsidRPr="00DC6D5C">
        <w:rPr>
          <w:rFonts w:ascii="Times" w:hAnsi="Times"/>
          <w:sz w:val="16"/>
        </w:rPr>
        <w:t>(Fukuyama, 1998).</w:t>
      </w:r>
      <w:proofErr w:type="gramEnd"/>
      <w:r w:rsidRPr="00DC6D5C">
        <w:rPr>
          <w:rFonts w:ascii="Times" w:hAnsi="Times"/>
          <w:sz w:val="16"/>
        </w:rPr>
        <w:t xml:space="preserve"> In spreading the transformative mission of the Western development forces, </w:t>
      </w:r>
      <w:r w:rsidRPr="00DC6D5C">
        <w:rPr>
          <w:rStyle w:val="StyleBoldUnderline"/>
          <w:rFonts w:ascii="Times" w:hAnsi="Times"/>
          <w:highlight w:val="yellow"/>
        </w:rPr>
        <w:t>development practices quell contesting voices that might challenge the definition of progress</w:t>
      </w:r>
      <w:r w:rsidRPr="00DC6D5C">
        <w:rPr>
          <w:rStyle w:val="StyleBoldUnderline"/>
          <w:rFonts w:ascii="Times" w:hAnsi="Times"/>
        </w:rPr>
        <w:t xml:space="preserve"> and “development” offered by the developer</w:t>
      </w:r>
      <w:proofErr w:type="gramStart"/>
      <w:r w:rsidRPr="00DC6D5C">
        <w:rPr>
          <w:rStyle w:val="StyleBoldUnderline"/>
          <w:rFonts w:ascii="Times" w:hAnsi="Times"/>
        </w:rPr>
        <w:t>.</w:t>
      </w:r>
      <w:r w:rsidRPr="00DC6D5C">
        <w:rPr>
          <w:rFonts w:ascii="Times" w:hAnsi="Times"/>
          <w:sz w:val="16"/>
        </w:rPr>
        <w:t xml:space="preserve"> </w:t>
      </w:r>
      <w:proofErr w:type="gramEnd"/>
      <w:r w:rsidRPr="00DC6D5C">
        <w:rPr>
          <w:rFonts w:ascii="Times" w:hAnsi="Times"/>
          <w:sz w:val="16"/>
        </w:rPr>
        <w:t xml:space="preserve">This paper argues that development practices carry out a process of </w:t>
      </w:r>
      <w:proofErr w:type="spellStart"/>
      <w:r w:rsidRPr="00DC6D5C">
        <w:rPr>
          <w:rFonts w:ascii="Times" w:hAnsi="Times"/>
          <w:sz w:val="16"/>
        </w:rPr>
        <w:t>depoliticization</w:t>
      </w:r>
      <w:proofErr w:type="spellEnd"/>
      <w:r w:rsidRPr="00DC6D5C">
        <w:rPr>
          <w:rFonts w:ascii="Times" w:hAnsi="Times"/>
          <w:sz w:val="16"/>
        </w:rPr>
        <w:t xml:space="preserve"> through the attempt to reconstitute liberal institutionalism’s tenets of capitalism and democracy</w:t>
      </w:r>
      <w:proofErr w:type="gramStart"/>
      <w:r w:rsidRPr="00DC6D5C">
        <w:rPr>
          <w:rFonts w:ascii="Times" w:hAnsi="Times"/>
          <w:sz w:val="16"/>
        </w:rPr>
        <w:t xml:space="preserve">. </w:t>
      </w:r>
      <w:proofErr w:type="spellStart"/>
      <w:proofErr w:type="gramEnd"/>
      <w:r w:rsidRPr="00DC6D5C">
        <w:rPr>
          <w:rStyle w:val="StyleBoldUnderline"/>
          <w:rFonts w:ascii="Times" w:hAnsi="Times"/>
        </w:rPr>
        <w:t>Depoliticization</w:t>
      </w:r>
      <w:proofErr w:type="spellEnd"/>
      <w:r w:rsidRPr="00DC6D5C">
        <w:rPr>
          <w:rStyle w:val="StyleBoldUnderline"/>
          <w:rFonts w:ascii="Times" w:hAnsi="Times"/>
        </w:rPr>
        <w:t xml:space="preserve"> or</w:t>
      </w:r>
      <w:r w:rsidRPr="00DC6D5C">
        <w:rPr>
          <w:rFonts w:ascii="Times" w:hAnsi="Times"/>
          <w:sz w:val="16"/>
        </w:rPr>
        <w:t xml:space="preserve"> </w:t>
      </w:r>
      <w:r w:rsidRPr="00DC6D5C">
        <w:rPr>
          <w:rStyle w:val="StyleBoldUnderline"/>
          <w:rFonts w:ascii="Times" w:hAnsi="Times"/>
        </w:rPr>
        <w:t>“</w:t>
      </w:r>
      <w:r w:rsidRPr="00DC6D5C">
        <w:rPr>
          <w:rStyle w:val="StyleBoldUnderline"/>
          <w:rFonts w:ascii="Times" w:hAnsi="Times"/>
          <w:highlight w:val="yellow"/>
        </w:rPr>
        <w:t>anti-politics” is intended to stabilize and institutionalize power relations so that challenges to distribution are contained and constrained by the</w:t>
      </w:r>
      <w:r w:rsidRPr="00DC6D5C">
        <w:rPr>
          <w:rStyle w:val="StyleBoldUnderline"/>
          <w:rFonts w:ascii="Times" w:hAnsi="Times"/>
        </w:rPr>
        <w:t xml:space="preserve"> specific processes and </w:t>
      </w:r>
      <w:r w:rsidRPr="00DC6D5C">
        <w:rPr>
          <w:rStyle w:val="StyleBoldUnderline"/>
          <w:rFonts w:ascii="Times" w:hAnsi="Times"/>
          <w:highlight w:val="yellow"/>
        </w:rPr>
        <w:t>practices of development</w:t>
      </w:r>
      <w:r w:rsidRPr="00DC6D5C">
        <w:rPr>
          <w:rStyle w:val="StyleBoldUnderline"/>
          <w:rFonts w:ascii="Times" w:hAnsi="Times"/>
        </w:rPr>
        <w:t xml:space="preserve">. </w:t>
      </w:r>
    </w:p>
    <w:p w14:paraId="11BC091D" w14:textId="77777777" w:rsidR="00FD61E5" w:rsidRPr="00DC6D5C" w:rsidRDefault="00FD61E5" w:rsidP="00FD61E5">
      <w:pPr>
        <w:rPr>
          <w:rFonts w:ascii="Times" w:hAnsi="Times"/>
        </w:rPr>
      </w:pPr>
    </w:p>
    <w:p w14:paraId="75B6459E" w14:textId="77777777" w:rsidR="00FD61E5" w:rsidRPr="00DC6D5C" w:rsidRDefault="00FD61E5" w:rsidP="00FD61E5">
      <w:pPr>
        <w:rPr>
          <w:rFonts w:ascii="Times" w:hAnsi="Times"/>
        </w:rPr>
      </w:pPr>
    </w:p>
    <w:p w14:paraId="4E164D00" w14:textId="101317A9" w:rsidR="00073AF6" w:rsidRPr="00DC6D5C" w:rsidRDefault="00073AF6" w:rsidP="00073AF6">
      <w:pPr>
        <w:pStyle w:val="Heading3"/>
        <w:rPr>
          <w:rFonts w:ascii="Times" w:hAnsi="Times"/>
        </w:rPr>
      </w:pPr>
      <w:r w:rsidRPr="00DC6D5C">
        <w:rPr>
          <w:rFonts w:ascii="Times" w:hAnsi="Times"/>
        </w:rPr>
        <w:lastRenderedPageBreak/>
        <w:t>A2: No Alt</w:t>
      </w:r>
    </w:p>
    <w:p w14:paraId="477F69F6" w14:textId="28D9D135" w:rsidR="00073AF6" w:rsidRPr="00DC6D5C" w:rsidRDefault="00073AF6" w:rsidP="00073AF6">
      <w:pPr>
        <w:pStyle w:val="Heading4"/>
        <w:rPr>
          <w:rFonts w:ascii="Times" w:hAnsi="Times"/>
        </w:rPr>
      </w:pPr>
      <w:r w:rsidRPr="00DC6D5C">
        <w:rPr>
          <w:rFonts w:ascii="Times" w:hAnsi="Times"/>
        </w:rPr>
        <w:t xml:space="preserve">Demands for a blueprint beg the question: unmaking development means changing </w:t>
      </w:r>
      <w:proofErr w:type="spellStart"/>
      <w:r w:rsidRPr="00DC6D5C">
        <w:rPr>
          <w:rFonts w:ascii="Times" w:hAnsi="Times"/>
        </w:rPr>
        <w:t>discoursive</w:t>
      </w:r>
      <w:proofErr w:type="spellEnd"/>
      <w:r w:rsidRPr="00DC6D5C">
        <w:rPr>
          <w:rFonts w:ascii="Times" w:hAnsi="Times"/>
        </w:rPr>
        <w:t xml:space="preserve"> practices to think and see </w:t>
      </w:r>
      <w:proofErr w:type="gramStart"/>
      <w:r w:rsidRPr="00DC6D5C">
        <w:rPr>
          <w:rFonts w:ascii="Times" w:hAnsi="Times"/>
        </w:rPr>
        <w:t>differently  a</w:t>
      </w:r>
      <w:proofErr w:type="gramEnd"/>
      <w:r w:rsidRPr="00DC6D5C">
        <w:rPr>
          <w:rFonts w:ascii="Times" w:hAnsi="Times"/>
        </w:rPr>
        <w:t xml:space="preserve"> plan of action only repeats old mistakes</w:t>
      </w:r>
    </w:p>
    <w:p w14:paraId="7E10EBB7" w14:textId="77777777" w:rsidR="00073AF6" w:rsidRPr="00DC6D5C" w:rsidRDefault="00073AF6" w:rsidP="00073AF6">
      <w:pPr>
        <w:rPr>
          <w:rFonts w:ascii="Times" w:hAnsi="Times"/>
        </w:rPr>
      </w:pPr>
    </w:p>
    <w:p w14:paraId="6A2FB427" w14:textId="77777777" w:rsidR="00073AF6" w:rsidRPr="00DC6D5C" w:rsidRDefault="00073AF6" w:rsidP="00073AF6">
      <w:pPr>
        <w:rPr>
          <w:rFonts w:ascii="Times" w:hAnsi="Times"/>
        </w:rPr>
      </w:pPr>
      <w:r w:rsidRPr="00DC6D5C">
        <w:rPr>
          <w:rStyle w:val="StyleStyleBold12pt"/>
          <w:rFonts w:ascii="Times" w:hAnsi="Times"/>
        </w:rPr>
        <w:t>Escobar 95</w:t>
      </w:r>
      <w:r w:rsidRPr="00DC6D5C">
        <w:rPr>
          <w:rFonts w:ascii="Times" w:hAnsi="Times"/>
        </w:rPr>
        <w:t xml:space="preserve"> (Arturo; prof of anthropology @ UMASS, ENCOUNTERING DEVELOPMENT: THE MAKING AND UNMAKING OF THE THIRD WORLD, p. 217)</w:t>
      </w:r>
    </w:p>
    <w:p w14:paraId="431F32EE" w14:textId="77777777" w:rsidR="00073AF6" w:rsidRPr="00DC6D5C" w:rsidRDefault="00073AF6" w:rsidP="00073AF6">
      <w:pPr>
        <w:rPr>
          <w:rStyle w:val="StyleBoldUnderline"/>
          <w:rFonts w:ascii="Times" w:hAnsi="Times"/>
        </w:rPr>
      </w:pPr>
    </w:p>
    <w:p w14:paraId="1EF1AA7B" w14:textId="77777777" w:rsidR="00073AF6" w:rsidRPr="00DC6D5C" w:rsidRDefault="00073AF6" w:rsidP="00073AF6">
      <w:pPr>
        <w:rPr>
          <w:rFonts w:ascii="Times" w:hAnsi="Times"/>
          <w:b/>
          <w:bCs/>
          <w:u w:val="single"/>
        </w:rPr>
      </w:pPr>
      <w:r w:rsidRPr="00DC6D5C">
        <w:rPr>
          <w:rStyle w:val="StyleBoldUnderline"/>
          <w:rFonts w:ascii="Times" w:hAnsi="Times"/>
        </w:rPr>
        <w:t>The process of unmaking development, however, is slow and painful, and there are no easy solutions or prescriptions</w:t>
      </w:r>
      <w:proofErr w:type="gramStart"/>
      <w:r w:rsidRPr="00DC6D5C">
        <w:rPr>
          <w:rStyle w:val="StyleBoldUnderline"/>
          <w:rFonts w:ascii="Times" w:hAnsi="Times"/>
        </w:rPr>
        <w:t>.</w:t>
      </w:r>
      <w:r w:rsidRPr="00DC6D5C">
        <w:rPr>
          <w:rFonts w:ascii="Times" w:hAnsi="Times"/>
          <w:sz w:val="16"/>
          <w:szCs w:val="16"/>
        </w:rPr>
        <w:t xml:space="preserve"> </w:t>
      </w:r>
      <w:proofErr w:type="gramEnd"/>
      <w:r w:rsidRPr="00DC6D5C">
        <w:rPr>
          <w:rFonts w:ascii="Times" w:hAnsi="Times"/>
          <w:sz w:val="16"/>
          <w:szCs w:val="16"/>
        </w:rPr>
        <w:t>From the west, it is much more difficult to perceive that development is at the same time self-destructing and being unmade by social action, even as it continues to destroy people and nature</w:t>
      </w:r>
      <w:proofErr w:type="gramStart"/>
      <w:r w:rsidRPr="00DC6D5C">
        <w:rPr>
          <w:rFonts w:ascii="Times" w:hAnsi="Times"/>
          <w:sz w:val="16"/>
          <w:szCs w:val="16"/>
        </w:rPr>
        <w:t xml:space="preserve">. </w:t>
      </w:r>
      <w:proofErr w:type="gramEnd"/>
      <w:r w:rsidRPr="00DC6D5C">
        <w:rPr>
          <w:rStyle w:val="StyleBoldUnderline"/>
          <w:rFonts w:ascii="Times" w:hAnsi="Times"/>
        </w:rPr>
        <w:t>The dialectic here tends to push form another round of solutions, even if conceived through more radical categories</w:t>
      </w:r>
      <w:r w:rsidRPr="00DC6D5C">
        <w:rPr>
          <w:rFonts w:ascii="Times" w:hAnsi="Times"/>
          <w:sz w:val="16"/>
          <w:szCs w:val="16"/>
        </w:rPr>
        <w:t xml:space="preserve"> – cultural, ecological, </w:t>
      </w:r>
      <w:proofErr w:type="spellStart"/>
      <w:r w:rsidRPr="00DC6D5C">
        <w:rPr>
          <w:rFonts w:ascii="Times" w:hAnsi="Times"/>
          <w:sz w:val="16"/>
          <w:szCs w:val="16"/>
        </w:rPr>
        <w:t>politicoeconomic</w:t>
      </w:r>
      <w:proofErr w:type="spellEnd"/>
      <w:r w:rsidRPr="00DC6D5C">
        <w:rPr>
          <w:rFonts w:ascii="Times" w:hAnsi="Times"/>
          <w:sz w:val="16"/>
          <w:szCs w:val="16"/>
        </w:rPr>
        <w:t xml:space="preserve"> and so on</w:t>
      </w:r>
      <w:proofErr w:type="gramStart"/>
      <w:r w:rsidRPr="00DC6D5C">
        <w:rPr>
          <w:rFonts w:ascii="Times" w:hAnsi="Times"/>
          <w:sz w:val="16"/>
          <w:szCs w:val="16"/>
        </w:rPr>
        <w:t xml:space="preserve">. </w:t>
      </w:r>
      <w:proofErr w:type="gramEnd"/>
      <w:r w:rsidRPr="00DC6D5C">
        <w:rPr>
          <w:rStyle w:val="StyleBoldUnderline"/>
          <w:rFonts w:ascii="Times" w:hAnsi="Times"/>
        </w:rPr>
        <w:t>This will not do, the empty defense of development must be left to the bureaucrats of the development apparatus and those who support it</w:t>
      </w:r>
      <w:r w:rsidRPr="00DC6D5C">
        <w:rPr>
          <w:rFonts w:ascii="Times" w:hAnsi="Times"/>
          <w:sz w:val="16"/>
          <w:szCs w:val="16"/>
        </w:rPr>
        <w:t>, such as the military and corporations</w:t>
      </w:r>
      <w:proofErr w:type="gramStart"/>
      <w:r w:rsidRPr="00DC6D5C">
        <w:rPr>
          <w:rFonts w:ascii="Times" w:hAnsi="Times"/>
          <w:sz w:val="16"/>
          <w:szCs w:val="16"/>
        </w:rPr>
        <w:t xml:space="preserve">. </w:t>
      </w:r>
      <w:proofErr w:type="gramEnd"/>
      <w:r w:rsidRPr="00DC6D5C">
        <w:rPr>
          <w:rFonts w:ascii="Times" w:hAnsi="Times"/>
          <w:sz w:val="16"/>
          <w:szCs w:val="16"/>
        </w:rPr>
        <w:t>It is up to us, however, to make sure that the life span of the bureaucrats and the experts as producers and enforcers of costly gestures is limited</w:t>
      </w:r>
      <w:proofErr w:type="gramStart"/>
      <w:r w:rsidRPr="00DC6D5C">
        <w:rPr>
          <w:rFonts w:ascii="Times" w:hAnsi="Times"/>
          <w:sz w:val="16"/>
          <w:szCs w:val="16"/>
        </w:rPr>
        <w:t xml:space="preserve">. </w:t>
      </w:r>
      <w:proofErr w:type="gramEnd"/>
      <w:r w:rsidRPr="00DC6D5C">
        <w:rPr>
          <w:rFonts w:ascii="Times" w:hAnsi="Times"/>
          <w:sz w:val="16"/>
          <w:szCs w:val="16"/>
        </w:rPr>
        <w:t>Development unmade means the inauguration of a discontinuity with the</w:t>
      </w:r>
      <w:proofErr w:type="gramStart"/>
      <w:r w:rsidRPr="00DC6D5C">
        <w:rPr>
          <w:rFonts w:ascii="Times" w:hAnsi="Times"/>
          <w:sz w:val="16"/>
          <w:szCs w:val="16"/>
        </w:rPr>
        <w:t xml:space="preserve">. </w:t>
      </w:r>
      <w:proofErr w:type="gramEnd"/>
      <w:r w:rsidRPr="00DC6D5C">
        <w:rPr>
          <w:rFonts w:ascii="Times" w:hAnsi="Times"/>
          <w:sz w:val="16"/>
          <w:szCs w:val="16"/>
        </w:rPr>
        <w:t xml:space="preserve">In some parts of the third world, this possibility may already be a social </w:t>
      </w:r>
      <w:proofErr w:type="spellStart"/>
      <w:r w:rsidRPr="00DC6D5C">
        <w:rPr>
          <w:rFonts w:ascii="Times" w:hAnsi="Times"/>
          <w:sz w:val="16"/>
          <w:szCs w:val="16"/>
        </w:rPr>
        <w:t>reality</w:t>
      </w:r>
      <w:r w:rsidRPr="00DC6D5C">
        <w:rPr>
          <w:rStyle w:val="StyleBoldUnderline"/>
          <w:rFonts w:ascii="Times" w:hAnsi="Times"/>
        </w:rPr>
        <w:t>discursive</w:t>
      </w:r>
      <w:proofErr w:type="spellEnd"/>
      <w:r w:rsidRPr="00DC6D5C">
        <w:rPr>
          <w:rStyle w:val="StyleBoldUnderline"/>
          <w:rFonts w:ascii="Times" w:hAnsi="Times"/>
        </w:rPr>
        <w:t xml:space="preserve"> practice of the last forty years, imagining the day when we will not be able to say or even entertain the thoughts that have led to forty years of incredibly irresponsible policies and programs</w:t>
      </w:r>
    </w:p>
    <w:p w14:paraId="3825F83E" w14:textId="77777777" w:rsidR="00073AF6" w:rsidRPr="00DC6D5C" w:rsidRDefault="00073AF6" w:rsidP="00073AF6">
      <w:pPr>
        <w:rPr>
          <w:rStyle w:val="StyleBoldUnderline"/>
          <w:rFonts w:ascii="Times" w:hAnsi="Times"/>
        </w:rPr>
      </w:pPr>
    </w:p>
    <w:p w14:paraId="23B127E9" w14:textId="77777777" w:rsidR="00073AF6" w:rsidRPr="00DC6D5C" w:rsidRDefault="00073AF6" w:rsidP="00073AF6">
      <w:pPr>
        <w:rPr>
          <w:rStyle w:val="StyleBoldUnderline"/>
          <w:rFonts w:ascii="Times" w:hAnsi="Times"/>
        </w:rPr>
      </w:pPr>
    </w:p>
    <w:p w14:paraId="5E54D0C3" w14:textId="77777777" w:rsidR="00073AF6" w:rsidRPr="00DC6D5C" w:rsidRDefault="00073AF6" w:rsidP="00073AF6">
      <w:pPr>
        <w:pStyle w:val="Heading4"/>
        <w:rPr>
          <w:rFonts w:ascii="Times" w:hAnsi="Times"/>
        </w:rPr>
      </w:pPr>
      <w:r w:rsidRPr="00DC6D5C">
        <w:rPr>
          <w:rFonts w:ascii="Times" w:hAnsi="Times"/>
        </w:rPr>
        <w:t>They want a Plan of action, but our criticism speaks to fundamental human relations and a will to truth</w:t>
      </w:r>
    </w:p>
    <w:p w14:paraId="76D9AEBD" w14:textId="77777777" w:rsidR="00073AF6" w:rsidRPr="00DC6D5C" w:rsidRDefault="00073AF6" w:rsidP="00073AF6">
      <w:pPr>
        <w:rPr>
          <w:rFonts w:ascii="Times" w:hAnsi="Times"/>
        </w:rPr>
      </w:pPr>
    </w:p>
    <w:p w14:paraId="18118A10" w14:textId="77777777" w:rsidR="00073AF6" w:rsidRPr="00DC6D5C" w:rsidRDefault="00073AF6" w:rsidP="00073AF6">
      <w:pPr>
        <w:rPr>
          <w:rFonts w:ascii="Times" w:hAnsi="Times"/>
        </w:rPr>
      </w:pPr>
      <w:proofErr w:type="spellStart"/>
      <w:r w:rsidRPr="00DC6D5C">
        <w:rPr>
          <w:rStyle w:val="StyleStyleBold12pt"/>
          <w:rFonts w:ascii="Times" w:hAnsi="Times"/>
        </w:rPr>
        <w:t>Rahnema</w:t>
      </w:r>
      <w:proofErr w:type="spellEnd"/>
      <w:r w:rsidRPr="00DC6D5C">
        <w:rPr>
          <w:rStyle w:val="StyleStyleBold12pt"/>
          <w:rFonts w:ascii="Times" w:hAnsi="Times"/>
        </w:rPr>
        <w:t xml:space="preserve"> 97</w:t>
      </w:r>
      <w:r w:rsidRPr="00DC6D5C">
        <w:rPr>
          <w:rFonts w:ascii="Times" w:hAnsi="Times"/>
        </w:rPr>
        <w:t xml:space="preserve"> (</w:t>
      </w:r>
      <w:proofErr w:type="spellStart"/>
      <w:r w:rsidRPr="00DC6D5C">
        <w:rPr>
          <w:rFonts w:ascii="Times" w:hAnsi="Times"/>
        </w:rPr>
        <w:t>Majid</w:t>
      </w:r>
      <w:proofErr w:type="spellEnd"/>
      <w:r w:rsidRPr="00DC6D5C">
        <w:rPr>
          <w:rFonts w:ascii="Times" w:hAnsi="Times"/>
        </w:rPr>
        <w:t xml:space="preserve"> – visiting prof of development studies @ the American </w:t>
      </w:r>
      <w:proofErr w:type="spellStart"/>
      <w:r w:rsidRPr="00DC6D5C">
        <w:rPr>
          <w:rFonts w:ascii="Times" w:hAnsi="Times"/>
        </w:rPr>
        <w:t>univ.</w:t>
      </w:r>
      <w:proofErr w:type="spellEnd"/>
      <w:r w:rsidRPr="00DC6D5C">
        <w:rPr>
          <w:rFonts w:ascii="Times" w:hAnsi="Times"/>
        </w:rPr>
        <w:t xml:space="preserve"> </w:t>
      </w:r>
      <w:proofErr w:type="spellStart"/>
      <w:r w:rsidRPr="00DC6D5C">
        <w:rPr>
          <w:rFonts w:ascii="Times" w:hAnsi="Times"/>
        </w:rPr>
        <w:t>paris</w:t>
      </w:r>
      <w:proofErr w:type="spellEnd"/>
      <w:r w:rsidRPr="00DC6D5C">
        <w:rPr>
          <w:rFonts w:ascii="Times" w:hAnsi="Times"/>
        </w:rPr>
        <w:t>, “towards Post-development,” The post development reader, p. 401-402)</w:t>
      </w:r>
    </w:p>
    <w:p w14:paraId="73EA55F6" w14:textId="77777777" w:rsidR="00073AF6" w:rsidRPr="00DC6D5C" w:rsidRDefault="00073AF6" w:rsidP="00073AF6">
      <w:pPr>
        <w:rPr>
          <w:rStyle w:val="StyleBoldUnderline"/>
          <w:rFonts w:ascii="Times" w:hAnsi="Times"/>
          <w:b w:val="0"/>
          <w:sz w:val="16"/>
          <w:szCs w:val="16"/>
        </w:rPr>
      </w:pPr>
    </w:p>
    <w:p w14:paraId="7FF0A983" w14:textId="77777777" w:rsidR="00073AF6" w:rsidRPr="00DC6D5C" w:rsidRDefault="00073AF6" w:rsidP="00073AF6">
      <w:pPr>
        <w:rPr>
          <w:rStyle w:val="StyleBoldUnderline"/>
          <w:rFonts w:ascii="Times" w:hAnsi="Times"/>
        </w:rPr>
      </w:pPr>
      <w:r w:rsidRPr="00DC6D5C">
        <w:rPr>
          <w:rStyle w:val="StyleBoldUnderline"/>
          <w:rFonts w:ascii="Times" w:hAnsi="Times"/>
          <w:sz w:val="16"/>
          <w:szCs w:val="16"/>
        </w:rPr>
        <w:t xml:space="preserve">Unlike the period </w:t>
      </w:r>
      <w:proofErr w:type="spellStart"/>
      <w:r w:rsidRPr="00DC6D5C">
        <w:rPr>
          <w:rStyle w:val="StyleBoldUnderline"/>
          <w:rFonts w:ascii="Times" w:hAnsi="Times"/>
          <w:sz w:val="16"/>
          <w:szCs w:val="16"/>
        </w:rPr>
        <w:t>precegin</w:t>
      </w:r>
      <w:proofErr w:type="spellEnd"/>
      <w:r w:rsidRPr="00DC6D5C">
        <w:rPr>
          <w:rStyle w:val="StyleBoldUnderline"/>
          <w:rFonts w:ascii="Times" w:hAnsi="Times"/>
          <w:sz w:val="16"/>
          <w:szCs w:val="16"/>
        </w:rPr>
        <w:t xml:space="preserve"> it</w:t>
      </w:r>
      <w:r w:rsidRPr="00DC6D5C">
        <w:rPr>
          <w:rStyle w:val="StyleBoldUnderline"/>
          <w:rFonts w:ascii="Times" w:hAnsi="Times"/>
        </w:rPr>
        <w:t>, the post development era should not be focused on merely operational or spectacular plans of action or strategies</w:t>
      </w:r>
      <w:proofErr w:type="gramStart"/>
      <w:r w:rsidRPr="00DC6D5C">
        <w:rPr>
          <w:rStyle w:val="StyleBoldUnderline"/>
          <w:rFonts w:ascii="Times" w:hAnsi="Times"/>
        </w:rPr>
        <w:t xml:space="preserve">. </w:t>
      </w:r>
      <w:proofErr w:type="gramEnd"/>
      <w:r w:rsidRPr="00DC6D5C">
        <w:rPr>
          <w:rStyle w:val="StyleBoldUnderline"/>
          <w:rFonts w:ascii="Times" w:hAnsi="Times"/>
        </w:rPr>
        <w:t>It will represent a different age only if it in harmony with the existential need of all the good people of the world to live differently, to witness their truth, and to cultivate friendship</w:t>
      </w:r>
      <w:proofErr w:type="gramStart"/>
      <w:r w:rsidRPr="00DC6D5C">
        <w:rPr>
          <w:rStyle w:val="StyleBoldUnderline"/>
          <w:rFonts w:ascii="Times" w:hAnsi="Times"/>
        </w:rPr>
        <w:t xml:space="preserve">. </w:t>
      </w:r>
      <w:proofErr w:type="gramEnd"/>
      <w:r w:rsidRPr="00DC6D5C">
        <w:rPr>
          <w:rStyle w:val="StyleBoldUnderline"/>
          <w:rFonts w:ascii="Times" w:hAnsi="Times"/>
        </w:rPr>
        <w:t>And this can come about only if we all begin with ourselves, and learn to face our truth and live with it as an artist does with the objects of his or her creation.</w:t>
      </w:r>
    </w:p>
    <w:p w14:paraId="4EA3FD33" w14:textId="77777777" w:rsidR="00073AF6" w:rsidRPr="00DC6D5C" w:rsidRDefault="00073AF6" w:rsidP="00073AF6">
      <w:pPr>
        <w:rPr>
          <w:rStyle w:val="StyleBoldUnderline"/>
          <w:rFonts w:ascii="Times" w:hAnsi="Times"/>
        </w:rPr>
      </w:pPr>
    </w:p>
    <w:p w14:paraId="4A382A3B" w14:textId="77777777" w:rsidR="000B73FA" w:rsidRPr="00DC6D5C" w:rsidRDefault="000B73FA">
      <w:pPr>
        <w:rPr>
          <w:rFonts w:ascii="Times" w:eastAsiaTheme="majorEastAsia" w:hAnsi="Times" w:cstheme="majorBidi"/>
          <w:b/>
          <w:bCs/>
          <w:iCs/>
          <w:sz w:val="26"/>
        </w:rPr>
      </w:pPr>
      <w:r w:rsidRPr="00DC6D5C">
        <w:rPr>
          <w:rFonts w:ascii="Times" w:hAnsi="Times"/>
        </w:rPr>
        <w:br w:type="page"/>
      </w:r>
    </w:p>
    <w:p w14:paraId="595A095B" w14:textId="1553C84F" w:rsidR="000B73FA" w:rsidRPr="00DC6D5C" w:rsidRDefault="000B73FA" w:rsidP="000B73FA">
      <w:pPr>
        <w:pStyle w:val="Heading4"/>
        <w:rPr>
          <w:rFonts w:ascii="Times" w:hAnsi="Times"/>
        </w:rPr>
      </w:pPr>
      <w:r w:rsidRPr="00DC6D5C">
        <w:rPr>
          <w:rFonts w:ascii="Times" w:hAnsi="Times"/>
        </w:rPr>
        <w:lastRenderedPageBreak/>
        <w:t>Your request for a blueprint to the future appeals to illusion</w:t>
      </w:r>
      <w:proofErr w:type="gramStart"/>
      <w:r w:rsidRPr="00DC6D5C">
        <w:rPr>
          <w:rFonts w:ascii="Times" w:hAnsi="Times"/>
        </w:rPr>
        <w:t xml:space="preserve">. </w:t>
      </w:r>
      <w:proofErr w:type="gramEnd"/>
      <w:r w:rsidRPr="00DC6D5C">
        <w:rPr>
          <w:rFonts w:ascii="Times" w:hAnsi="Times"/>
        </w:rPr>
        <w:t xml:space="preserve">The answer lies in transforming truth regimes; grassroots movements most likely force for change under greater local autonomy </w:t>
      </w:r>
    </w:p>
    <w:p w14:paraId="6E25DE98" w14:textId="77777777" w:rsidR="000B73FA" w:rsidRPr="00DC6D5C" w:rsidRDefault="000B73FA" w:rsidP="000B73FA">
      <w:pPr>
        <w:rPr>
          <w:rFonts w:ascii="Times" w:hAnsi="Times"/>
        </w:rPr>
      </w:pPr>
    </w:p>
    <w:p w14:paraId="3DD954B2" w14:textId="77777777" w:rsidR="000B73FA" w:rsidRPr="00DC6D5C" w:rsidRDefault="000B73FA" w:rsidP="000B73FA">
      <w:pPr>
        <w:rPr>
          <w:rFonts w:ascii="Times" w:hAnsi="Times"/>
        </w:rPr>
      </w:pPr>
      <w:r w:rsidRPr="00DC6D5C">
        <w:rPr>
          <w:rStyle w:val="StyleStyleBold12pt"/>
          <w:rFonts w:ascii="Times" w:hAnsi="Times"/>
        </w:rPr>
        <w:t>Escobar 95</w:t>
      </w:r>
      <w:r w:rsidRPr="00DC6D5C">
        <w:rPr>
          <w:rFonts w:ascii="Times" w:hAnsi="Times"/>
        </w:rPr>
        <w:t xml:space="preserve"> (Arturo; prof of anthropology @ UMASS, ENCOUNTERING DEVELOPMENT: THE MAKING AND UNMAKING OF THE WORLD, p. 216)</w:t>
      </w:r>
    </w:p>
    <w:p w14:paraId="559304A8" w14:textId="77777777" w:rsidR="000B73FA" w:rsidRPr="00DC6D5C" w:rsidRDefault="000B73FA" w:rsidP="000B73FA">
      <w:pPr>
        <w:rPr>
          <w:rStyle w:val="StyleBoldUnderline"/>
          <w:rFonts w:ascii="Times" w:hAnsi="Times"/>
          <w:b w:val="0"/>
          <w:sz w:val="16"/>
          <w:szCs w:val="16"/>
        </w:rPr>
      </w:pPr>
    </w:p>
    <w:p w14:paraId="042692A0" w14:textId="77777777" w:rsidR="000B73FA" w:rsidRPr="00DC6D5C" w:rsidRDefault="000B73FA" w:rsidP="000B73FA">
      <w:pPr>
        <w:rPr>
          <w:rStyle w:val="StyleBoldUnderline"/>
          <w:rFonts w:ascii="Times" w:hAnsi="Times"/>
          <w:sz w:val="26"/>
          <w:szCs w:val="26"/>
        </w:rPr>
      </w:pPr>
    </w:p>
    <w:p w14:paraId="56D3C5B0" w14:textId="77777777" w:rsidR="000B73FA" w:rsidRPr="00DC6D5C" w:rsidRDefault="000B73FA" w:rsidP="000B73FA">
      <w:pPr>
        <w:rPr>
          <w:rStyle w:val="StyleBoldUnderline"/>
          <w:rFonts w:ascii="Times" w:hAnsi="Times"/>
        </w:rPr>
      </w:pPr>
      <w:r w:rsidRPr="00DC6D5C">
        <w:rPr>
          <w:rStyle w:val="StyleBoldUnderline"/>
          <w:rFonts w:ascii="Times" w:hAnsi="Times"/>
        </w:rPr>
        <w:t>What is at stake is the transformation of the political, economic, and institutional regime of truth production that has defined the era of development</w:t>
      </w:r>
      <w:proofErr w:type="gramStart"/>
      <w:r w:rsidRPr="00DC6D5C">
        <w:rPr>
          <w:rStyle w:val="StyleBoldUnderline"/>
          <w:rFonts w:ascii="Times" w:hAnsi="Times"/>
        </w:rPr>
        <w:t xml:space="preserve">. </w:t>
      </w:r>
      <w:proofErr w:type="gramEnd"/>
      <w:r w:rsidRPr="00DC6D5C">
        <w:rPr>
          <w:rStyle w:val="StyleBoldUnderline"/>
          <w:rFonts w:ascii="Times" w:hAnsi="Times"/>
        </w:rPr>
        <w:t>This in turn requires changes in institutions and social relations, openness to various forms of knowledge and cultural manifestations, new styles of participation, greater local autonomy over the production of norms and discourses</w:t>
      </w:r>
      <w:proofErr w:type="gramStart"/>
      <w:r w:rsidRPr="00DC6D5C">
        <w:rPr>
          <w:rStyle w:val="StyleBoldUnderline"/>
          <w:rFonts w:ascii="Times" w:hAnsi="Times"/>
          <w:sz w:val="16"/>
          <w:szCs w:val="16"/>
        </w:rPr>
        <w:t xml:space="preserve">. </w:t>
      </w:r>
      <w:proofErr w:type="gramEnd"/>
      <w:r w:rsidRPr="00DC6D5C">
        <w:rPr>
          <w:rFonts w:ascii="Times" w:hAnsi="Times"/>
        </w:rPr>
        <w:t>Whether or not this leads to significant transformations in the prevailing regime remains to be seen</w:t>
      </w:r>
      <w:proofErr w:type="gramStart"/>
      <w:r w:rsidRPr="00DC6D5C">
        <w:rPr>
          <w:rFonts w:ascii="Times" w:hAnsi="Times"/>
        </w:rPr>
        <w:t xml:space="preserve">. </w:t>
      </w:r>
      <w:proofErr w:type="gramEnd"/>
      <w:r w:rsidRPr="00DC6D5C">
        <w:rPr>
          <w:rStyle w:val="StyleBoldUnderline"/>
          <w:rFonts w:ascii="Times" w:hAnsi="Times"/>
        </w:rPr>
        <w:t>The future cannot be predicted in this respect, nor can an explicit strategy be proposed</w:t>
      </w:r>
      <w:proofErr w:type="gramStart"/>
      <w:r w:rsidRPr="00DC6D5C">
        <w:rPr>
          <w:rStyle w:val="StyleBoldUnderline"/>
          <w:rFonts w:ascii="Times" w:hAnsi="Times"/>
        </w:rPr>
        <w:t xml:space="preserve">. </w:t>
      </w:r>
      <w:proofErr w:type="gramEnd"/>
      <w:r w:rsidRPr="00DC6D5C">
        <w:rPr>
          <w:rStyle w:val="StyleBoldUnderline"/>
          <w:rFonts w:ascii="Times" w:hAnsi="Times"/>
        </w:rPr>
        <w:t>However, the grassroots initiatives of social movements may very well lead in this direction</w:t>
      </w:r>
      <w:proofErr w:type="gramStart"/>
      <w:r w:rsidRPr="00DC6D5C">
        <w:rPr>
          <w:rStyle w:val="StyleBoldUnderline"/>
          <w:rFonts w:ascii="Times" w:hAnsi="Times"/>
        </w:rPr>
        <w:t xml:space="preserve">. </w:t>
      </w:r>
      <w:proofErr w:type="gramEnd"/>
      <w:r w:rsidRPr="00DC6D5C">
        <w:rPr>
          <w:rStyle w:val="StyleBoldUnderline"/>
          <w:rFonts w:ascii="Times" w:hAnsi="Times"/>
        </w:rPr>
        <w:t>Social movements constitute an analytical and political terrain in which the weakening of development and the displacement of certain categories of modernity can be defined and explored</w:t>
      </w:r>
      <w:proofErr w:type="gramStart"/>
      <w:r w:rsidRPr="00DC6D5C">
        <w:rPr>
          <w:rStyle w:val="StyleBoldUnderline"/>
          <w:rFonts w:ascii="Times" w:hAnsi="Times"/>
        </w:rPr>
        <w:t xml:space="preserve">. </w:t>
      </w:r>
      <w:proofErr w:type="gramEnd"/>
      <w:r w:rsidRPr="00DC6D5C">
        <w:rPr>
          <w:rStyle w:val="StyleBoldUnderline"/>
          <w:rFonts w:ascii="Times" w:hAnsi="Times"/>
        </w:rPr>
        <w:t xml:space="preserve">It is in terms of social movements discourse that development and its foundational role in the constitution of the third world and the post war international economic </w:t>
      </w:r>
      <w:proofErr w:type="gramStart"/>
      <w:r w:rsidRPr="00DC6D5C">
        <w:rPr>
          <w:rStyle w:val="StyleBoldUnderline"/>
          <w:rFonts w:ascii="Times" w:hAnsi="Times"/>
        </w:rPr>
        <w:t>order,</w:t>
      </w:r>
      <w:proofErr w:type="gramEnd"/>
      <w:r w:rsidRPr="00DC6D5C">
        <w:rPr>
          <w:rStyle w:val="StyleBoldUnderline"/>
          <w:rFonts w:ascii="Times" w:hAnsi="Times"/>
        </w:rPr>
        <w:t xml:space="preserve"> can be put to the test.</w:t>
      </w:r>
    </w:p>
    <w:p w14:paraId="4894D097" w14:textId="77777777" w:rsidR="00073AF6" w:rsidRPr="00DC6D5C" w:rsidRDefault="00073AF6" w:rsidP="00073AF6">
      <w:pPr>
        <w:rPr>
          <w:rFonts w:ascii="Times" w:hAnsi="Times"/>
        </w:rPr>
      </w:pPr>
    </w:p>
    <w:p w14:paraId="6C99C56B" w14:textId="77777777" w:rsidR="00FD61E5" w:rsidRPr="00DC6D5C" w:rsidRDefault="00FD61E5" w:rsidP="00FD61E5">
      <w:pPr>
        <w:rPr>
          <w:rFonts w:ascii="Times" w:hAnsi="Times"/>
        </w:rPr>
      </w:pPr>
    </w:p>
    <w:p w14:paraId="62377FFF" w14:textId="77777777" w:rsidR="00FD61E5" w:rsidRPr="00DC6D5C" w:rsidRDefault="00FD61E5" w:rsidP="00FD61E5">
      <w:pPr>
        <w:pStyle w:val="Heading3"/>
        <w:rPr>
          <w:rFonts w:ascii="Times" w:hAnsi="Times"/>
        </w:rPr>
      </w:pPr>
      <w:r w:rsidRPr="00DC6D5C">
        <w:rPr>
          <w:rFonts w:ascii="Times" w:hAnsi="Times"/>
        </w:rPr>
        <w:lastRenderedPageBreak/>
        <w:t>A2: Agency</w:t>
      </w:r>
    </w:p>
    <w:p w14:paraId="063649A9" w14:textId="77777777" w:rsidR="00FD61E5" w:rsidRPr="00DC6D5C" w:rsidRDefault="00FD61E5" w:rsidP="00FD61E5">
      <w:pPr>
        <w:pStyle w:val="Heading4"/>
        <w:rPr>
          <w:rFonts w:ascii="Times" w:hAnsi="Times"/>
        </w:rPr>
      </w:pPr>
      <w:r w:rsidRPr="00DC6D5C">
        <w:rPr>
          <w:rFonts w:ascii="Times" w:hAnsi="Times"/>
        </w:rPr>
        <w:t>Development strips individuals of the ability to determine personal values—kills agency.</w:t>
      </w:r>
    </w:p>
    <w:p w14:paraId="6BB47AB6" w14:textId="77777777" w:rsidR="00FD61E5" w:rsidRPr="00DC6D5C" w:rsidRDefault="00FD61E5" w:rsidP="00FD61E5">
      <w:pPr>
        <w:rPr>
          <w:rFonts w:ascii="Times" w:hAnsi="Times"/>
        </w:rPr>
      </w:pPr>
      <w:r w:rsidRPr="00DC6D5C">
        <w:rPr>
          <w:rFonts w:ascii="Times" w:hAnsi="Times"/>
        </w:rPr>
        <w:t xml:space="preserve">Dr. Kea </w:t>
      </w:r>
      <w:proofErr w:type="spellStart"/>
      <w:r w:rsidRPr="00DC6D5C">
        <w:rPr>
          <w:rStyle w:val="StyleStyleBold12pt"/>
          <w:rFonts w:ascii="Times" w:hAnsi="Times"/>
        </w:rPr>
        <w:t>Gorden</w:t>
      </w:r>
      <w:proofErr w:type="spellEnd"/>
      <w:r w:rsidRPr="00DC6D5C">
        <w:rPr>
          <w:rFonts w:ascii="Times" w:hAnsi="Times"/>
        </w:rPr>
        <w:t xml:space="preserve"> </w:t>
      </w:r>
      <w:proofErr w:type="spellStart"/>
      <w:r w:rsidRPr="00DC6D5C">
        <w:rPr>
          <w:rFonts w:ascii="Times" w:hAnsi="Times"/>
          <w:sz w:val="12"/>
          <w:szCs w:val="12"/>
        </w:rPr>
        <w:t>Gorden</w:t>
      </w:r>
      <w:proofErr w:type="spellEnd"/>
      <w:r w:rsidRPr="00DC6D5C">
        <w:rPr>
          <w:rFonts w:ascii="Times" w:hAnsi="Times"/>
          <w:sz w:val="12"/>
          <w:szCs w:val="12"/>
        </w:rPr>
        <w:t xml:space="preserve"> earned her</w:t>
      </w:r>
      <w:r w:rsidRPr="00DC6D5C">
        <w:rPr>
          <w:rFonts w:ascii="Times" w:hAnsi="Times"/>
        </w:rPr>
        <w:t xml:space="preserve"> Ph.D. in Politics from the University of California, </w:t>
      </w:r>
      <w:r w:rsidRPr="00DC6D5C">
        <w:rPr>
          <w:rFonts w:ascii="Times" w:hAnsi="Times"/>
          <w:sz w:val="12"/>
          <w:szCs w:val="12"/>
        </w:rPr>
        <w:t>Santa Cruz, completed Master’s degree work in International Development at the School of International Service at American University, and earned her undergraduate degree from Cornell University</w:t>
      </w:r>
      <w:proofErr w:type="gramStart"/>
      <w:r w:rsidRPr="00DC6D5C">
        <w:rPr>
          <w:rFonts w:ascii="Times" w:hAnsi="Times"/>
          <w:sz w:val="12"/>
          <w:szCs w:val="12"/>
        </w:rPr>
        <w:t xml:space="preserve">. </w:t>
      </w:r>
      <w:proofErr w:type="gramEnd"/>
      <w:r w:rsidRPr="00DC6D5C">
        <w:rPr>
          <w:rFonts w:ascii="Times" w:hAnsi="Times"/>
          <w:sz w:val="12"/>
          <w:szCs w:val="12"/>
        </w:rPr>
        <w:t>Her research is informed by her experiences as a Peace Corps volunteer in Zimbabwe and a Fulbright Research Fellow in South Africa, and her work is attendant to the network of guiding assumptions and constructions of difference that position “Africa” within discussions of poverty, security and resources</w:t>
      </w:r>
      <w:proofErr w:type="gramStart"/>
      <w:r w:rsidRPr="00DC6D5C">
        <w:rPr>
          <w:rFonts w:ascii="Times" w:hAnsi="Times"/>
          <w:sz w:val="12"/>
          <w:szCs w:val="12"/>
        </w:rPr>
        <w:t xml:space="preserve">. </w:t>
      </w:r>
      <w:proofErr w:type="gramEnd"/>
      <w:r w:rsidRPr="00DC6D5C">
        <w:rPr>
          <w:rFonts w:ascii="Times" w:hAnsi="Times"/>
          <w:sz w:val="12"/>
          <w:szCs w:val="12"/>
        </w:rPr>
        <w:t>Her research interests lie in exploring the politics of democratization and development, with particular attention to the ways that discourses of secular modernity so often shape how these phenomena are understood</w:t>
      </w:r>
      <w:proofErr w:type="gramStart"/>
      <w:r w:rsidRPr="00DC6D5C">
        <w:rPr>
          <w:rFonts w:ascii="Times" w:hAnsi="Times"/>
          <w:sz w:val="12"/>
          <w:szCs w:val="12"/>
        </w:rPr>
        <w:t xml:space="preserve">. </w:t>
      </w:r>
      <w:proofErr w:type="gramEnd"/>
      <w:r w:rsidRPr="00DC6D5C">
        <w:rPr>
          <w:rFonts w:ascii="Times" w:hAnsi="Times"/>
          <w:sz w:val="12"/>
          <w:szCs w:val="12"/>
        </w:rPr>
        <w:t>She is now engaged in a new research project questioning the ways that gendered cultural practices in South Africa impact the manner and form of women’s political participation and mobilization</w:t>
      </w:r>
      <w:proofErr w:type="gramStart"/>
      <w:r w:rsidRPr="00DC6D5C">
        <w:rPr>
          <w:rFonts w:ascii="Times" w:hAnsi="Times"/>
          <w:sz w:val="12"/>
          <w:szCs w:val="12"/>
        </w:rPr>
        <w:t>.</w:t>
      </w:r>
      <w:r w:rsidRPr="00DC6D5C">
        <w:rPr>
          <w:rFonts w:ascii="Times" w:hAnsi="Times"/>
        </w:rPr>
        <w:t xml:space="preserve"> </w:t>
      </w:r>
      <w:proofErr w:type="gramEnd"/>
      <w:r w:rsidRPr="00DC6D5C">
        <w:rPr>
          <w:rFonts w:ascii="Times" w:hAnsi="Times"/>
        </w:rPr>
        <w:t>“Depoliticizing Effects of International Development as the Praxis of Liberal Institutionalism” Field Statement #2 May 10th, 20</w:t>
      </w:r>
      <w:r w:rsidRPr="00DC6D5C">
        <w:rPr>
          <w:rStyle w:val="StyleStyleBold12pt"/>
          <w:rFonts w:ascii="Times" w:hAnsi="Times"/>
        </w:rPr>
        <w:t xml:space="preserve">04 </w:t>
      </w:r>
      <w:r w:rsidRPr="00DC6D5C">
        <w:rPr>
          <w:rFonts w:ascii="Times" w:hAnsi="Times"/>
        </w:rPr>
        <w:t>YHK//JDI</w:t>
      </w:r>
    </w:p>
    <w:p w14:paraId="05D4794E" w14:textId="77777777" w:rsidR="00FD61E5" w:rsidRPr="00DC6D5C" w:rsidRDefault="00FD61E5" w:rsidP="00FD61E5">
      <w:pPr>
        <w:rPr>
          <w:rFonts w:ascii="Times" w:hAnsi="Times"/>
          <w:sz w:val="16"/>
        </w:rPr>
      </w:pPr>
      <w:r w:rsidRPr="00DC6D5C">
        <w:rPr>
          <w:rStyle w:val="StyleBoldUnderline"/>
          <w:rFonts w:ascii="Times" w:hAnsi="Times"/>
          <w:highlight w:val="yellow"/>
        </w:rPr>
        <w:t>The establishment of dominance includes the development of an administrative relationship by the</w:t>
      </w:r>
      <w:r w:rsidRPr="00DC6D5C">
        <w:rPr>
          <w:rFonts w:ascii="Times" w:hAnsi="Times"/>
          <w:sz w:val="16"/>
          <w:highlight w:val="yellow"/>
        </w:rPr>
        <w:t xml:space="preserve"> </w:t>
      </w:r>
      <w:r w:rsidRPr="00DC6D5C">
        <w:rPr>
          <w:rStyle w:val="StyleBoldUnderline"/>
          <w:rFonts w:ascii="Times" w:hAnsi="Times"/>
          <w:highlight w:val="yellow"/>
        </w:rPr>
        <w:t>dominant society over the dominated</w:t>
      </w:r>
      <w:r w:rsidRPr="00DC6D5C">
        <w:rPr>
          <w:rFonts w:ascii="Times" w:hAnsi="Times"/>
          <w:sz w:val="16"/>
        </w:rPr>
        <w:t xml:space="preserve">, either through the direct control of the representatives of the former, of through the development of collaborators </w:t>
      </w:r>
      <w:r w:rsidRPr="00DC6D5C">
        <w:rPr>
          <w:rStyle w:val="StyleBoldUnderline"/>
          <w:rFonts w:ascii="Times" w:hAnsi="Times"/>
        </w:rPr>
        <w:t xml:space="preserve">or mediating elites amongst the latter…In short, </w:t>
      </w:r>
      <w:r w:rsidRPr="00DC6D5C">
        <w:rPr>
          <w:rStyle w:val="StyleBoldUnderline"/>
          <w:rFonts w:ascii="Times" w:hAnsi="Times"/>
          <w:highlight w:val="yellow"/>
        </w:rPr>
        <w:t>the development of the colonial situation involves the shaping of wants, values, roles and beliefs of the colonized</w:t>
      </w:r>
      <w:proofErr w:type="gramStart"/>
      <w:r w:rsidRPr="00DC6D5C">
        <w:rPr>
          <w:rStyle w:val="StyleBoldUnderline"/>
          <w:rFonts w:ascii="Times" w:hAnsi="Times"/>
        </w:rPr>
        <w:t xml:space="preserve">. </w:t>
      </w:r>
      <w:proofErr w:type="gramEnd"/>
      <w:r w:rsidRPr="00DC6D5C">
        <w:rPr>
          <w:rStyle w:val="StyleBoldUnderline"/>
          <w:rFonts w:ascii="Times" w:hAnsi="Times"/>
        </w:rPr>
        <w:t>It is a third-dimensional power relationship.</w:t>
      </w:r>
      <w:r w:rsidRPr="00DC6D5C">
        <w:rPr>
          <w:rFonts w:ascii="Times" w:hAnsi="Times"/>
          <w:sz w:val="16"/>
        </w:rPr>
        <w:t xml:space="preserve">27 </w:t>
      </w:r>
      <w:proofErr w:type="gramStart"/>
      <w:r w:rsidRPr="00DC6D5C">
        <w:rPr>
          <w:rStyle w:val="StyleBoldUnderline"/>
          <w:rFonts w:ascii="Times" w:hAnsi="Times"/>
        </w:rPr>
        <w:t>A</w:t>
      </w:r>
      <w:proofErr w:type="gramEnd"/>
      <w:r w:rsidRPr="00DC6D5C">
        <w:rPr>
          <w:rStyle w:val="StyleBoldUnderline"/>
          <w:rFonts w:ascii="Times" w:hAnsi="Times"/>
        </w:rPr>
        <w:t xml:space="preserve"> relationship of third-dimensional power may be evident in the ways that </w:t>
      </w:r>
      <w:r w:rsidRPr="00DC6D5C">
        <w:rPr>
          <w:rStyle w:val="StyleBoldUnderline"/>
          <w:rFonts w:ascii="Times" w:hAnsi="Times"/>
          <w:highlight w:val="yellow"/>
        </w:rPr>
        <w:t>development institutions systematize and naturalize particular definitions of social, economic and political lif</w:t>
      </w:r>
      <w:r w:rsidRPr="00DC6D5C">
        <w:rPr>
          <w:rFonts w:ascii="Times" w:hAnsi="Times"/>
          <w:sz w:val="16"/>
          <w:highlight w:val="yellow"/>
        </w:rPr>
        <w:t>e.</w:t>
      </w:r>
      <w:r w:rsidRPr="00DC6D5C">
        <w:rPr>
          <w:rFonts w:ascii="Times" w:hAnsi="Times"/>
          <w:sz w:val="16"/>
        </w:rPr>
        <w:t xml:space="preserve"> </w:t>
      </w:r>
      <w:r w:rsidRPr="00DC6D5C">
        <w:rPr>
          <w:rStyle w:val="StyleBoldUnderline"/>
          <w:rFonts w:ascii="Times" w:hAnsi="Times"/>
        </w:rPr>
        <w:t>The particular features and modes of institutions are important to understanding their effect on how practices of ideology are carried forth</w:t>
      </w:r>
      <w:proofErr w:type="gramStart"/>
      <w:r w:rsidRPr="00DC6D5C">
        <w:rPr>
          <w:rStyle w:val="StyleBoldUnderline"/>
          <w:rFonts w:ascii="Times" w:hAnsi="Times"/>
        </w:rPr>
        <w:t>.</w:t>
      </w:r>
      <w:r w:rsidRPr="00DC6D5C">
        <w:rPr>
          <w:rFonts w:ascii="Times" w:hAnsi="Times"/>
          <w:sz w:val="16"/>
        </w:rPr>
        <w:t xml:space="preserve"> </w:t>
      </w:r>
      <w:proofErr w:type="spellStart"/>
      <w:proofErr w:type="gramEnd"/>
      <w:r w:rsidRPr="00DC6D5C">
        <w:rPr>
          <w:rFonts w:ascii="Times" w:hAnsi="Times"/>
          <w:sz w:val="16"/>
        </w:rPr>
        <w:t>Gaventa’s</w:t>
      </w:r>
      <w:proofErr w:type="spellEnd"/>
      <w:r w:rsidRPr="00DC6D5C">
        <w:rPr>
          <w:rFonts w:ascii="Times" w:hAnsi="Times"/>
          <w:sz w:val="16"/>
        </w:rPr>
        <w:t xml:space="preserve"> suggestions regarding the third-dimension of power may encourage a finer examination of the role of institutions and use of ideology to construct quiescence. </w:t>
      </w:r>
    </w:p>
    <w:p w14:paraId="7FF3AD54" w14:textId="77777777" w:rsidR="00624C33" w:rsidRPr="00DC6D5C" w:rsidRDefault="00624C33">
      <w:pPr>
        <w:rPr>
          <w:rFonts w:ascii="Times" w:eastAsiaTheme="majorEastAsia" w:hAnsi="Times" w:cstheme="majorBidi"/>
          <w:b/>
          <w:bCs/>
          <w:iCs/>
          <w:sz w:val="26"/>
        </w:rPr>
      </w:pPr>
      <w:r w:rsidRPr="00DC6D5C">
        <w:rPr>
          <w:rFonts w:ascii="Times" w:hAnsi="Times"/>
        </w:rPr>
        <w:br w:type="page"/>
      </w:r>
    </w:p>
    <w:p w14:paraId="433E4914" w14:textId="01DC6AA3" w:rsidR="00651032" w:rsidRPr="00DC6D5C" w:rsidRDefault="00651032" w:rsidP="00651032">
      <w:pPr>
        <w:pStyle w:val="Heading4"/>
        <w:rPr>
          <w:rFonts w:ascii="Times" w:hAnsi="Times"/>
        </w:rPr>
      </w:pPr>
      <w:r w:rsidRPr="00DC6D5C">
        <w:rPr>
          <w:rFonts w:ascii="Times" w:hAnsi="Times"/>
        </w:rPr>
        <w:lastRenderedPageBreak/>
        <w:t>Development robs local populations of political participation.</w:t>
      </w:r>
    </w:p>
    <w:p w14:paraId="47865065" w14:textId="77777777" w:rsidR="00651032" w:rsidRPr="00DC6D5C" w:rsidRDefault="00651032" w:rsidP="00651032">
      <w:pPr>
        <w:rPr>
          <w:rFonts w:ascii="Times" w:hAnsi="Times"/>
        </w:rPr>
      </w:pPr>
      <w:r w:rsidRPr="00DC6D5C">
        <w:rPr>
          <w:rFonts w:ascii="Times" w:hAnsi="Times"/>
        </w:rPr>
        <w:t xml:space="preserve">Dr. Kea </w:t>
      </w:r>
      <w:proofErr w:type="spellStart"/>
      <w:r w:rsidRPr="00DC6D5C">
        <w:rPr>
          <w:rStyle w:val="StyleStyleBold12pt"/>
          <w:rFonts w:ascii="Times" w:hAnsi="Times"/>
        </w:rPr>
        <w:t>Gorden</w:t>
      </w:r>
      <w:proofErr w:type="spellEnd"/>
      <w:r w:rsidRPr="00DC6D5C">
        <w:rPr>
          <w:rFonts w:ascii="Times" w:hAnsi="Times"/>
        </w:rPr>
        <w:t xml:space="preserve"> </w:t>
      </w:r>
      <w:proofErr w:type="spellStart"/>
      <w:r w:rsidRPr="00DC6D5C">
        <w:rPr>
          <w:rFonts w:ascii="Times" w:hAnsi="Times"/>
          <w:sz w:val="12"/>
          <w:szCs w:val="12"/>
        </w:rPr>
        <w:t>Gorden</w:t>
      </w:r>
      <w:proofErr w:type="spellEnd"/>
      <w:r w:rsidRPr="00DC6D5C">
        <w:rPr>
          <w:rFonts w:ascii="Times" w:hAnsi="Times"/>
          <w:sz w:val="12"/>
          <w:szCs w:val="12"/>
        </w:rPr>
        <w:t xml:space="preserve"> earned her</w:t>
      </w:r>
      <w:r w:rsidRPr="00DC6D5C">
        <w:rPr>
          <w:rFonts w:ascii="Times" w:hAnsi="Times"/>
        </w:rPr>
        <w:t xml:space="preserve"> Ph.D. in Politics from the University of California, </w:t>
      </w:r>
      <w:r w:rsidRPr="00DC6D5C">
        <w:rPr>
          <w:rFonts w:ascii="Times" w:hAnsi="Times"/>
          <w:sz w:val="12"/>
          <w:szCs w:val="12"/>
        </w:rPr>
        <w:t>Santa Cruz, completed Master’s degree work in International Development at the School of International Service at American University, and earned her undergraduate degree from Cornell University</w:t>
      </w:r>
      <w:proofErr w:type="gramStart"/>
      <w:r w:rsidRPr="00DC6D5C">
        <w:rPr>
          <w:rFonts w:ascii="Times" w:hAnsi="Times"/>
          <w:sz w:val="12"/>
          <w:szCs w:val="12"/>
        </w:rPr>
        <w:t xml:space="preserve">. </w:t>
      </w:r>
      <w:proofErr w:type="gramEnd"/>
      <w:r w:rsidRPr="00DC6D5C">
        <w:rPr>
          <w:rFonts w:ascii="Times" w:hAnsi="Times"/>
          <w:sz w:val="12"/>
          <w:szCs w:val="12"/>
        </w:rPr>
        <w:t>Her research is informed by her experiences as a Peace Corps volunteer in Zimbabwe and a Fulbright Research Fellow in South Africa, and her work is attendant to the network of guiding assumptions and constructions of difference that position “Africa” within discussions of poverty, security and resources</w:t>
      </w:r>
      <w:proofErr w:type="gramStart"/>
      <w:r w:rsidRPr="00DC6D5C">
        <w:rPr>
          <w:rFonts w:ascii="Times" w:hAnsi="Times"/>
          <w:sz w:val="12"/>
          <w:szCs w:val="12"/>
        </w:rPr>
        <w:t xml:space="preserve">. </w:t>
      </w:r>
      <w:proofErr w:type="gramEnd"/>
      <w:r w:rsidRPr="00DC6D5C">
        <w:rPr>
          <w:rFonts w:ascii="Times" w:hAnsi="Times"/>
          <w:sz w:val="12"/>
          <w:szCs w:val="12"/>
        </w:rPr>
        <w:t>Her research interests lie in exploring the politics of democratization and development, with particular attention to the ways that discourses of secular modernity so often shape how these phenomena are understood</w:t>
      </w:r>
      <w:proofErr w:type="gramStart"/>
      <w:r w:rsidRPr="00DC6D5C">
        <w:rPr>
          <w:rFonts w:ascii="Times" w:hAnsi="Times"/>
          <w:sz w:val="12"/>
          <w:szCs w:val="12"/>
        </w:rPr>
        <w:t xml:space="preserve">. </w:t>
      </w:r>
      <w:proofErr w:type="gramEnd"/>
      <w:r w:rsidRPr="00DC6D5C">
        <w:rPr>
          <w:rFonts w:ascii="Times" w:hAnsi="Times"/>
          <w:sz w:val="12"/>
          <w:szCs w:val="12"/>
        </w:rPr>
        <w:t>She is now engaged in a new research project questioning the ways that gendered cultural practices in South Africa impact the manner and form of women’s political participation and mobilization</w:t>
      </w:r>
      <w:proofErr w:type="gramStart"/>
      <w:r w:rsidRPr="00DC6D5C">
        <w:rPr>
          <w:rFonts w:ascii="Times" w:hAnsi="Times"/>
          <w:sz w:val="12"/>
          <w:szCs w:val="12"/>
        </w:rPr>
        <w:t>.</w:t>
      </w:r>
      <w:r w:rsidRPr="00DC6D5C">
        <w:rPr>
          <w:rFonts w:ascii="Times" w:hAnsi="Times"/>
        </w:rPr>
        <w:t xml:space="preserve"> </w:t>
      </w:r>
      <w:proofErr w:type="gramEnd"/>
      <w:r w:rsidRPr="00DC6D5C">
        <w:rPr>
          <w:rFonts w:ascii="Times" w:hAnsi="Times"/>
        </w:rPr>
        <w:t>“Depoliticizing Effects of International Development as the Praxis of Liberal Institutionalism” Field Statement #2 May 10th, 20</w:t>
      </w:r>
      <w:r w:rsidRPr="00DC6D5C">
        <w:rPr>
          <w:rStyle w:val="StyleStyleBold12pt"/>
          <w:rFonts w:ascii="Times" w:hAnsi="Times"/>
        </w:rPr>
        <w:t xml:space="preserve">04 </w:t>
      </w:r>
      <w:r w:rsidRPr="00DC6D5C">
        <w:rPr>
          <w:rFonts w:ascii="Times" w:hAnsi="Times"/>
        </w:rPr>
        <w:t>YHK//JDI</w:t>
      </w:r>
    </w:p>
    <w:p w14:paraId="06C6FB27" w14:textId="77777777" w:rsidR="00651032" w:rsidRPr="00DC6D5C" w:rsidRDefault="00651032" w:rsidP="00651032">
      <w:pPr>
        <w:rPr>
          <w:rFonts w:ascii="Times" w:hAnsi="Times"/>
        </w:rPr>
      </w:pPr>
    </w:p>
    <w:p w14:paraId="1A9DAD16" w14:textId="77777777" w:rsidR="00651032" w:rsidRPr="00DC6D5C" w:rsidRDefault="00651032" w:rsidP="00651032">
      <w:pPr>
        <w:rPr>
          <w:rStyle w:val="StyleBoldUnderline"/>
          <w:rFonts w:ascii="Times" w:hAnsi="Times"/>
        </w:rPr>
      </w:pPr>
      <w:r w:rsidRPr="00DC6D5C">
        <w:rPr>
          <w:rFonts w:ascii="Times" w:hAnsi="Times"/>
          <w:sz w:val="16"/>
        </w:rPr>
        <w:t xml:space="preserve">The </w:t>
      </w:r>
      <w:proofErr w:type="spellStart"/>
      <w:r w:rsidRPr="00DC6D5C">
        <w:rPr>
          <w:rStyle w:val="StyleBoldUnderline"/>
          <w:rFonts w:ascii="Times" w:hAnsi="Times"/>
          <w:highlight w:val="yellow"/>
        </w:rPr>
        <w:t>depoliticization</w:t>
      </w:r>
      <w:proofErr w:type="spellEnd"/>
      <w:r w:rsidRPr="00DC6D5C">
        <w:rPr>
          <w:rStyle w:val="StyleBoldUnderline"/>
          <w:rFonts w:ascii="Times" w:hAnsi="Times"/>
        </w:rPr>
        <w:t xml:space="preserve"> that I argue characterizes development </w:t>
      </w:r>
      <w:r w:rsidRPr="00DC6D5C">
        <w:rPr>
          <w:rStyle w:val="StyleBoldUnderline"/>
          <w:rFonts w:ascii="Times" w:hAnsi="Times"/>
          <w:highlight w:val="yellow"/>
        </w:rPr>
        <w:t>has three angles</w:t>
      </w:r>
      <w:proofErr w:type="gramStart"/>
      <w:r w:rsidRPr="00DC6D5C">
        <w:rPr>
          <w:rFonts w:ascii="Times" w:hAnsi="Times"/>
          <w:sz w:val="16"/>
        </w:rPr>
        <w:t xml:space="preserve">. </w:t>
      </w:r>
      <w:proofErr w:type="gramEnd"/>
      <w:r w:rsidRPr="00DC6D5C">
        <w:rPr>
          <w:rFonts w:ascii="Times" w:hAnsi="Times"/>
          <w:sz w:val="16"/>
        </w:rPr>
        <w:t xml:space="preserve">As I discuss first, </w:t>
      </w:r>
      <w:r w:rsidRPr="00DC6D5C">
        <w:rPr>
          <w:rStyle w:val="StyleBoldUnderline"/>
          <w:rFonts w:ascii="Times" w:hAnsi="Times"/>
          <w:highlight w:val="yellow"/>
        </w:rPr>
        <w:t>development,</w:t>
      </w:r>
      <w:r w:rsidRPr="00DC6D5C">
        <w:rPr>
          <w:rFonts w:ascii="Times" w:hAnsi="Times"/>
          <w:sz w:val="16"/>
        </w:rPr>
        <w:t xml:space="preserve"> as the praxis of liberal institutionalism</w:t>
      </w:r>
      <w:r w:rsidRPr="00DC6D5C">
        <w:rPr>
          <w:rFonts w:ascii="Times" w:hAnsi="Times"/>
          <w:sz w:val="16"/>
          <w:highlight w:val="yellow"/>
        </w:rPr>
        <w:t xml:space="preserve">, </w:t>
      </w:r>
      <w:r w:rsidRPr="00DC6D5C">
        <w:rPr>
          <w:rStyle w:val="StyleBoldUnderline"/>
          <w:rFonts w:ascii="Times" w:hAnsi="Times"/>
          <w:highlight w:val="yellow"/>
        </w:rPr>
        <w:t>precludes the political moment in which societies</w:t>
      </w:r>
      <w:r w:rsidRPr="00DC6D5C">
        <w:rPr>
          <w:rStyle w:val="StyleBoldUnderline"/>
          <w:rFonts w:ascii="Times" w:hAnsi="Times"/>
        </w:rPr>
        <w:t xml:space="preserve"> experience the struggle over how to </w:t>
      </w:r>
      <w:r w:rsidRPr="00DC6D5C">
        <w:rPr>
          <w:rStyle w:val="StyleBoldUnderline"/>
          <w:rFonts w:ascii="Times" w:hAnsi="Times"/>
          <w:highlight w:val="yellow"/>
        </w:rPr>
        <w:t>define their goals and the ways</w:t>
      </w:r>
      <w:r w:rsidRPr="00DC6D5C">
        <w:rPr>
          <w:rStyle w:val="StyleBoldUnderline"/>
          <w:rFonts w:ascii="Times" w:hAnsi="Times"/>
        </w:rPr>
        <w:t xml:space="preserve"> to organize </w:t>
      </w:r>
      <w:r w:rsidRPr="00DC6D5C">
        <w:rPr>
          <w:rStyle w:val="StyleBoldUnderline"/>
          <w:rFonts w:ascii="Times" w:hAnsi="Times"/>
          <w:highlight w:val="yellow"/>
        </w:rPr>
        <w:t>to reach them,</w:t>
      </w:r>
      <w:r w:rsidRPr="00DC6D5C">
        <w:rPr>
          <w:rStyle w:val="StyleBoldUnderline"/>
          <w:rFonts w:ascii="Times" w:hAnsi="Times"/>
        </w:rPr>
        <w:t xml:space="preserve"> and hence it is depoliticizing</w:t>
      </w:r>
      <w:proofErr w:type="gramStart"/>
      <w:r w:rsidRPr="00DC6D5C">
        <w:rPr>
          <w:rStyle w:val="StyleBoldUnderline"/>
          <w:rFonts w:ascii="Times" w:hAnsi="Times"/>
        </w:rPr>
        <w:t xml:space="preserve">. </w:t>
      </w:r>
      <w:proofErr w:type="gramEnd"/>
      <w:r w:rsidRPr="00DC6D5C">
        <w:rPr>
          <w:rStyle w:val="StyleBoldUnderline"/>
          <w:rFonts w:ascii="Times" w:hAnsi="Times"/>
        </w:rPr>
        <w:t>The very notion of existence outside of the liberal paradigm can only arouse connotations of the pre-modern, uncivilized society, the failed or rogue state</w:t>
      </w:r>
      <w:proofErr w:type="gramStart"/>
      <w:r w:rsidRPr="00DC6D5C">
        <w:rPr>
          <w:rFonts w:ascii="Times" w:hAnsi="Times"/>
          <w:sz w:val="16"/>
        </w:rPr>
        <w:t xml:space="preserve">. </w:t>
      </w:r>
      <w:proofErr w:type="gramEnd"/>
      <w:r w:rsidRPr="00DC6D5C">
        <w:rPr>
          <w:rFonts w:ascii="Times" w:hAnsi="Times"/>
          <w:sz w:val="16"/>
        </w:rPr>
        <w:t xml:space="preserve">Such </w:t>
      </w:r>
      <w:r w:rsidRPr="00DC6D5C">
        <w:rPr>
          <w:rStyle w:val="StyleBoldUnderline"/>
          <w:rFonts w:ascii="Times" w:hAnsi="Times"/>
        </w:rPr>
        <w:t>conceptions continue the violence enacted upon colonial subjects, where the intrusion of the colonial powers has manifested in “the domination of physical space, the formation of natives’ minds, and the integration of local economic histories into the Western perspective.</w:t>
      </w:r>
      <w:proofErr w:type="gramStart"/>
      <w:r w:rsidRPr="00DC6D5C">
        <w:rPr>
          <w:rFonts w:ascii="Times" w:hAnsi="Times"/>
          <w:sz w:val="16"/>
        </w:rPr>
        <w:t xml:space="preserve">”1 </w:t>
      </w:r>
      <w:r w:rsidRPr="00DC6D5C">
        <w:rPr>
          <w:rStyle w:val="StyleBoldUnderline"/>
          <w:rFonts w:ascii="Times" w:hAnsi="Times"/>
          <w:highlight w:val="yellow"/>
        </w:rPr>
        <w:t>Regeneration</w:t>
      </w:r>
      <w:proofErr w:type="gramEnd"/>
      <w:r w:rsidRPr="00DC6D5C">
        <w:rPr>
          <w:rStyle w:val="StyleBoldUnderline"/>
          <w:rFonts w:ascii="Times" w:hAnsi="Times"/>
          <w:highlight w:val="yellow"/>
        </w:rPr>
        <w:t xml:space="preserve"> of the undeveloped enacts an epistemological violence through the homogenizing project of development</w:t>
      </w:r>
      <w:r w:rsidRPr="00DC6D5C">
        <w:rPr>
          <w:rStyle w:val="StyleBoldUnderline"/>
          <w:rFonts w:ascii="Times" w:hAnsi="Times"/>
        </w:rPr>
        <w:t xml:space="preserve"> and its depoliticizing repercussions. </w:t>
      </w:r>
      <w:r w:rsidRPr="00DC6D5C">
        <w:rPr>
          <w:rFonts w:ascii="Times" w:hAnsi="Times"/>
          <w:sz w:val="16"/>
        </w:rPr>
        <w:t xml:space="preserve">Regarding the second facet of </w:t>
      </w:r>
      <w:proofErr w:type="spellStart"/>
      <w:r w:rsidRPr="00DC6D5C">
        <w:rPr>
          <w:rFonts w:ascii="Times" w:hAnsi="Times"/>
          <w:sz w:val="16"/>
        </w:rPr>
        <w:t>depoliticization</w:t>
      </w:r>
      <w:proofErr w:type="spellEnd"/>
      <w:r w:rsidRPr="00DC6D5C">
        <w:rPr>
          <w:rFonts w:ascii="Times" w:hAnsi="Times"/>
          <w:sz w:val="16"/>
        </w:rPr>
        <w:t xml:space="preserve">, I argue, in the vein of James Ferguson’s </w:t>
      </w:r>
      <w:proofErr w:type="spellStart"/>
      <w:r w:rsidRPr="00DC6D5C">
        <w:rPr>
          <w:rFonts w:ascii="Times" w:hAnsi="Times"/>
          <w:sz w:val="16"/>
        </w:rPr>
        <w:t>Antipolitics</w:t>
      </w:r>
      <w:proofErr w:type="spellEnd"/>
      <w:r w:rsidRPr="00DC6D5C">
        <w:rPr>
          <w:rFonts w:ascii="Times" w:hAnsi="Times"/>
          <w:sz w:val="16"/>
        </w:rPr>
        <w:t xml:space="preserve"> Machine, that </w:t>
      </w:r>
      <w:r w:rsidRPr="00DC6D5C">
        <w:rPr>
          <w:rStyle w:val="StyleBoldUnderline"/>
          <w:rFonts w:ascii="Times" w:hAnsi="Times"/>
          <w:highlight w:val="yellow"/>
        </w:rPr>
        <w:t>development institutions</w:t>
      </w:r>
      <w:r w:rsidRPr="00DC6D5C">
        <w:rPr>
          <w:rStyle w:val="StyleBoldUnderline"/>
          <w:rFonts w:ascii="Times" w:hAnsi="Times"/>
        </w:rPr>
        <w:t xml:space="preserve"> such as USAID </w:t>
      </w:r>
      <w:r w:rsidRPr="00DC6D5C">
        <w:rPr>
          <w:rStyle w:val="StyleBoldUnderline"/>
          <w:rFonts w:ascii="Times" w:hAnsi="Times"/>
          <w:highlight w:val="yellow"/>
        </w:rPr>
        <w:t>treat</w:t>
      </w:r>
      <w:r w:rsidRPr="00DC6D5C">
        <w:rPr>
          <w:rStyle w:val="StyleBoldUnderline"/>
          <w:rFonts w:ascii="Times" w:hAnsi="Times"/>
        </w:rPr>
        <w:t xml:space="preserve"> the </w:t>
      </w:r>
      <w:r w:rsidRPr="00DC6D5C">
        <w:rPr>
          <w:rStyle w:val="StyleBoldUnderline"/>
          <w:rFonts w:ascii="Times" w:hAnsi="Times"/>
          <w:highlight w:val="yellow"/>
        </w:rPr>
        <w:t>problems</w:t>
      </w:r>
      <w:r w:rsidRPr="00DC6D5C">
        <w:rPr>
          <w:rStyle w:val="StyleBoldUnderline"/>
          <w:rFonts w:ascii="Times" w:hAnsi="Times"/>
        </w:rPr>
        <w:t xml:space="preserve"> facing postcolonial states, such as poverty, violence, and lack of legible social and physical infrastructure, </w:t>
      </w:r>
      <w:r w:rsidRPr="00DC6D5C">
        <w:rPr>
          <w:rStyle w:val="StyleBoldUnderline"/>
          <w:rFonts w:ascii="Times" w:hAnsi="Times"/>
          <w:highlight w:val="yellow"/>
        </w:rPr>
        <w:t>as technical problems with solutions that can be engineered</w:t>
      </w:r>
      <w:proofErr w:type="gramStart"/>
      <w:r w:rsidRPr="00DC6D5C">
        <w:rPr>
          <w:rFonts w:ascii="Times" w:hAnsi="Times"/>
          <w:sz w:val="16"/>
          <w:highlight w:val="yellow"/>
        </w:rPr>
        <w:t>.</w:t>
      </w:r>
      <w:r w:rsidRPr="00DC6D5C">
        <w:rPr>
          <w:rFonts w:ascii="Times" w:hAnsi="Times"/>
          <w:sz w:val="16"/>
        </w:rPr>
        <w:t xml:space="preserve"> </w:t>
      </w:r>
      <w:proofErr w:type="gramEnd"/>
      <w:r w:rsidRPr="00DC6D5C">
        <w:rPr>
          <w:rFonts w:ascii="Times" w:hAnsi="Times"/>
          <w:sz w:val="16"/>
        </w:rPr>
        <w:t xml:space="preserve">By framing problems as repairable by technocrats, </w:t>
      </w:r>
      <w:r w:rsidRPr="00DC6D5C">
        <w:rPr>
          <w:rStyle w:val="StyleBoldUnderline"/>
          <w:rFonts w:ascii="Times" w:hAnsi="Times"/>
        </w:rPr>
        <w:t>development projects are formulated as a-political and a-historical efforts</w:t>
      </w:r>
      <w:proofErr w:type="gramStart"/>
      <w:r w:rsidRPr="00DC6D5C">
        <w:rPr>
          <w:rStyle w:val="StyleBoldUnderline"/>
          <w:rFonts w:ascii="Times" w:hAnsi="Times"/>
        </w:rPr>
        <w:t>.</w:t>
      </w:r>
      <w:r w:rsidRPr="00DC6D5C">
        <w:rPr>
          <w:rFonts w:ascii="Times" w:hAnsi="Times"/>
          <w:sz w:val="16"/>
        </w:rPr>
        <w:t xml:space="preserve"> </w:t>
      </w:r>
      <w:proofErr w:type="gramEnd"/>
      <w:r w:rsidRPr="00DC6D5C">
        <w:rPr>
          <w:rFonts w:ascii="Times" w:hAnsi="Times"/>
          <w:sz w:val="16"/>
        </w:rPr>
        <w:t xml:space="preserve">In this sense, </w:t>
      </w:r>
      <w:r w:rsidRPr="00DC6D5C">
        <w:rPr>
          <w:rStyle w:val="StyleBoldUnderline"/>
          <w:rFonts w:ascii="Times" w:hAnsi="Times"/>
        </w:rPr>
        <w:t xml:space="preserve">development projects carry forth Marx’s notion of </w:t>
      </w:r>
      <w:proofErr w:type="spellStart"/>
      <w:r w:rsidRPr="00DC6D5C">
        <w:rPr>
          <w:rStyle w:val="StyleBoldUnderline"/>
          <w:rFonts w:ascii="Times" w:hAnsi="Times"/>
        </w:rPr>
        <w:t>depoliticization</w:t>
      </w:r>
      <w:proofErr w:type="spellEnd"/>
      <w:r w:rsidRPr="00DC6D5C">
        <w:rPr>
          <w:rStyle w:val="StyleBoldUnderline"/>
          <w:rFonts w:ascii="Times" w:hAnsi="Times"/>
        </w:rPr>
        <w:t>,</w:t>
      </w:r>
      <w:r w:rsidRPr="00DC6D5C">
        <w:rPr>
          <w:rFonts w:ascii="Times" w:hAnsi="Times"/>
          <w:sz w:val="16"/>
        </w:rPr>
        <w:t xml:space="preserve"> where </w:t>
      </w:r>
      <w:r w:rsidRPr="00DC6D5C">
        <w:rPr>
          <w:rStyle w:val="StyleBoldUnderline"/>
          <w:rFonts w:ascii="Times" w:hAnsi="Times"/>
          <w:highlight w:val="yellow"/>
        </w:rPr>
        <w:t>issues are removed from the public sphere and nominated as non-political,</w:t>
      </w:r>
      <w:r w:rsidRPr="00DC6D5C">
        <w:rPr>
          <w:rStyle w:val="StyleBoldUnderline"/>
          <w:rFonts w:ascii="Times" w:hAnsi="Times"/>
        </w:rPr>
        <w:t xml:space="preserve"> thereby removing the potential for meaningful debate and struggle within society</w:t>
      </w:r>
      <w:proofErr w:type="gramStart"/>
      <w:r w:rsidRPr="00DC6D5C">
        <w:rPr>
          <w:rStyle w:val="StyleBoldUnderline"/>
          <w:rFonts w:ascii="Times" w:hAnsi="Times"/>
        </w:rPr>
        <w:t>.</w:t>
      </w:r>
      <w:r w:rsidRPr="00DC6D5C">
        <w:rPr>
          <w:rFonts w:ascii="Times" w:hAnsi="Times"/>
          <w:sz w:val="16"/>
        </w:rPr>
        <w:t xml:space="preserve"> </w:t>
      </w:r>
      <w:proofErr w:type="gramEnd"/>
      <w:r w:rsidRPr="00DC6D5C">
        <w:rPr>
          <w:rFonts w:ascii="Times" w:hAnsi="Times"/>
          <w:sz w:val="16"/>
        </w:rPr>
        <w:t xml:space="preserve">Ferguson argues that notions of </w:t>
      </w:r>
      <w:r w:rsidRPr="00DC6D5C">
        <w:rPr>
          <w:rStyle w:val="StyleBoldUnderline"/>
          <w:rFonts w:ascii="Times" w:hAnsi="Times"/>
        </w:rPr>
        <w:t>liberal institutionalism have been instilled mechanistically</w:t>
      </w:r>
      <w:r w:rsidRPr="00DC6D5C">
        <w:rPr>
          <w:rFonts w:ascii="Times" w:hAnsi="Times"/>
          <w:sz w:val="16"/>
        </w:rPr>
        <w:t xml:space="preserve"> as obvious ingredients in the production of a developed state, </w:t>
      </w:r>
      <w:r w:rsidRPr="00DC6D5C">
        <w:rPr>
          <w:rStyle w:val="StyleBoldUnderline"/>
          <w:rFonts w:ascii="Times" w:hAnsi="Times"/>
        </w:rPr>
        <w:t>and politicizing this production runs against the grain of the project of development and those who stand to benefit from it</w:t>
      </w:r>
      <w:proofErr w:type="gramStart"/>
      <w:r w:rsidRPr="00DC6D5C">
        <w:rPr>
          <w:rStyle w:val="StyleBoldUnderline"/>
          <w:rFonts w:ascii="Times" w:hAnsi="Times"/>
        </w:rPr>
        <w:t xml:space="preserve">. </w:t>
      </w:r>
      <w:proofErr w:type="gramEnd"/>
      <w:r w:rsidRPr="00DC6D5C">
        <w:rPr>
          <w:rStyle w:val="StyleBoldUnderline"/>
          <w:rFonts w:ascii="Times" w:hAnsi="Times"/>
        </w:rPr>
        <w:t>Development carries out accumulation for those who set up the institutions that are recognized as critical for “right development.</w:t>
      </w:r>
      <w:proofErr w:type="gramStart"/>
      <w:r w:rsidRPr="00DC6D5C">
        <w:rPr>
          <w:rStyle w:val="StyleBoldUnderline"/>
          <w:rFonts w:ascii="Times" w:hAnsi="Times"/>
        </w:rPr>
        <w:t xml:space="preserve">” </w:t>
      </w:r>
      <w:proofErr w:type="gramEnd"/>
      <w:r w:rsidRPr="00DC6D5C">
        <w:rPr>
          <w:rStyle w:val="StyleBoldUnderline"/>
          <w:rFonts w:ascii="Times" w:hAnsi="Times"/>
        </w:rPr>
        <w:t xml:space="preserve">The third facet of </w:t>
      </w:r>
      <w:proofErr w:type="spellStart"/>
      <w:r w:rsidRPr="00DC6D5C">
        <w:rPr>
          <w:rStyle w:val="StyleBoldUnderline"/>
          <w:rFonts w:ascii="Times" w:hAnsi="Times"/>
        </w:rPr>
        <w:t>depoliticization</w:t>
      </w:r>
      <w:proofErr w:type="spellEnd"/>
      <w:r w:rsidRPr="00DC6D5C">
        <w:rPr>
          <w:rStyle w:val="StyleBoldUnderline"/>
          <w:rFonts w:ascii="Times" w:hAnsi="Times"/>
        </w:rPr>
        <w:t xml:space="preserve"> is evident in the institutional aspect of development</w:t>
      </w:r>
      <w:proofErr w:type="gramStart"/>
      <w:r w:rsidRPr="00DC6D5C">
        <w:rPr>
          <w:rFonts w:ascii="Times" w:hAnsi="Times"/>
          <w:sz w:val="16"/>
        </w:rPr>
        <w:t xml:space="preserve">. </w:t>
      </w:r>
      <w:proofErr w:type="gramEnd"/>
      <w:r w:rsidRPr="00DC6D5C">
        <w:rPr>
          <w:rFonts w:ascii="Times" w:hAnsi="Times"/>
          <w:sz w:val="16"/>
        </w:rPr>
        <w:t xml:space="preserve">The </w:t>
      </w:r>
      <w:r w:rsidRPr="00DC6D5C">
        <w:rPr>
          <w:rStyle w:val="StyleBoldUnderline"/>
          <w:rFonts w:ascii="Times" w:hAnsi="Times"/>
          <w:highlight w:val="yellow"/>
        </w:rPr>
        <w:t>creation of institutions can be depoliticizing</w:t>
      </w:r>
      <w:r w:rsidRPr="00DC6D5C">
        <w:rPr>
          <w:rStyle w:val="StyleBoldUnderline"/>
          <w:rFonts w:ascii="Times" w:hAnsi="Times"/>
        </w:rPr>
        <w:t xml:space="preserve"> in two way</w:t>
      </w:r>
      <w:r w:rsidRPr="00DC6D5C">
        <w:rPr>
          <w:rFonts w:ascii="Times" w:hAnsi="Times"/>
          <w:sz w:val="16"/>
        </w:rPr>
        <w:t>s</w:t>
      </w:r>
      <w:proofErr w:type="gramStart"/>
      <w:r w:rsidRPr="00DC6D5C">
        <w:rPr>
          <w:rFonts w:ascii="Times" w:hAnsi="Times"/>
          <w:sz w:val="16"/>
        </w:rPr>
        <w:t xml:space="preserve">. </w:t>
      </w:r>
      <w:proofErr w:type="gramEnd"/>
      <w:r w:rsidRPr="00DC6D5C">
        <w:rPr>
          <w:rFonts w:ascii="Times" w:hAnsi="Times"/>
          <w:sz w:val="16"/>
        </w:rPr>
        <w:t xml:space="preserve">First, </w:t>
      </w:r>
      <w:r w:rsidRPr="00DC6D5C">
        <w:rPr>
          <w:rStyle w:val="StyleBoldUnderline"/>
          <w:rFonts w:ascii="Times" w:hAnsi="Times"/>
          <w:highlight w:val="yellow"/>
        </w:rPr>
        <w:t>institutions formulate problems</w:t>
      </w:r>
      <w:r w:rsidRPr="00DC6D5C">
        <w:rPr>
          <w:rStyle w:val="StyleBoldUnderline"/>
          <w:rFonts w:ascii="Times" w:hAnsi="Times"/>
        </w:rPr>
        <w:t xml:space="preserve"> of development as those which can be remedied through </w:t>
      </w:r>
      <w:proofErr w:type="spellStart"/>
      <w:r w:rsidRPr="00DC6D5C">
        <w:rPr>
          <w:rStyle w:val="StyleBoldUnderline"/>
          <w:rFonts w:ascii="Times" w:hAnsi="Times"/>
        </w:rPr>
        <w:t>behavioralist</w:t>
      </w:r>
      <w:proofErr w:type="spellEnd"/>
      <w:r w:rsidRPr="00DC6D5C">
        <w:rPr>
          <w:rStyle w:val="StyleBoldUnderline"/>
          <w:rFonts w:ascii="Times" w:hAnsi="Times"/>
        </w:rPr>
        <w:t>, bureaucratized systems, depoliticizing the conditions which may have created and maintain the levels of underdevelopment in a particular state</w:t>
      </w:r>
      <w:proofErr w:type="gramStart"/>
      <w:r w:rsidRPr="00DC6D5C">
        <w:rPr>
          <w:rStyle w:val="StyleBoldUnderline"/>
          <w:rFonts w:ascii="Times" w:hAnsi="Times"/>
        </w:rPr>
        <w:t>.</w:t>
      </w:r>
      <w:r w:rsidRPr="00DC6D5C">
        <w:rPr>
          <w:rFonts w:ascii="Times" w:hAnsi="Times"/>
          <w:sz w:val="16"/>
        </w:rPr>
        <w:t xml:space="preserve"> </w:t>
      </w:r>
      <w:proofErr w:type="gramEnd"/>
      <w:r w:rsidRPr="00DC6D5C">
        <w:rPr>
          <w:rFonts w:ascii="Times" w:hAnsi="Times"/>
          <w:sz w:val="16"/>
        </w:rPr>
        <w:t xml:space="preserve">Second, </w:t>
      </w:r>
      <w:r w:rsidRPr="00DC6D5C">
        <w:rPr>
          <w:rStyle w:val="StyleBoldUnderline"/>
          <w:rFonts w:ascii="Times" w:hAnsi="Times"/>
        </w:rPr>
        <w:t xml:space="preserve">the manner in which </w:t>
      </w:r>
      <w:r w:rsidRPr="00DC6D5C">
        <w:rPr>
          <w:rStyle w:val="StyleBoldUnderline"/>
          <w:rFonts w:ascii="Times" w:hAnsi="Times"/>
          <w:highlight w:val="yellow"/>
        </w:rPr>
        <w:t>institutions</w:t>
      </w:r>
      <w:r w:rsidRPr="00DC6D5C">
        <w:rPr>
          <w:rStyle w:val="StyleBoldUnderline"/>
          <w:rFonts w:ascii="Times" w:hAnsi="Times"/>
        </w:rPr>
        <w:t xml:space="preserve"> incorporate and purport to manage problems </w:t>
      </w:r>
      <w:r w:rsidRPr="00DC6D5C">
        <w:rPr>
          <w:rStyle w:val="StyleBoldUnderline"/>
          <w:rFonts w:ascii="Times" w:hAnsi="Times"/>
          <w:highlight w:val="yellow"/>
        </w:rPr>
        <w:t>precludes struggle at both material and ontological levels</w:t>
      </w:r>
      <w:proofErr w:type="gramStart"/>
      <w:r w:rsidRPr="00DC6D5C">
        <w:rPr>
          <w:rStyle w:val="StyleBoldUnderline"/>
          <w:rFonts w:ascii="Times" w:hAnsi="Times"/>
        </w:rPr>
        <w:t>.</w:t>
      </w:r>
      <w:r w:rsidRPr="00DC6D5C">
        <w:rPr>
          <w:rFonts w:ascii="Times" w:hAnsi="Times"/>
          <w:sz w:val="16"/>
        </w:rPr>
        <w:t xml:space="preserve"> </w:t>
      </w:r>
      <w:proofErr w:type="gramEnd"/>
      <w:r w:rsidRPr="00DC6D5C">
        <w:rPr>
          <w:rFonts w:ascii="Times" w:hAnsi="Times"/>
          <w:sz w:val="16"/>
        </w:rPr>
        <w:t xml:space="preserve">As I explain in this part of the paper, across its population targets, </w:t>
      </w:r>
      <w:r w:rsidRPr="00DC6D5C">
        <w:rPr>
          <w:rStyle w:val="StyleBoldUnderline"/>
          <w:rFonts w:ascii="Times" w:hAnsi="Times"/>
        </w:rPr>
        <w:t>development efforts engage with the social, political and economic life of their objects through the creation of institutions</w:t>
      </w:r>
      <w:proofErr w:type="gramStart"/>
      <w:r w:rsidRPr="00DC6D5C">
        <w:rPr>
          <w:rStyle w:val="StyleBoldUnderline"/>
          <w:rFonts w:ascii="Times" w:hAnsi="Times"/>
        </w:rPr>
        <w:t>.</w:t>
      </w:r>
      <w:r w:rsidRPr="00DC6D5C">
        <w:rPr>
          <w:rFonts w:ascii="Times" w:hAnsi="Times"/>
          <w:sz w:val="16"/>
        </w:rPr>
        <w:t xml:space="preserve"> </w:t>
      </w:r>
      <w:proofErr w:type="gramEnd"/>
      <w:r w:rsidRPr="00DC6D5C">
        <w:rPr>
          <w:rFonts w:ascii="Times" w:hAnsi="Times"/>
          <w:sz w:val="16"/>
        </w:rPr>
        <w:t xml:space="preserve">New </w:t>
      </w:r>
      <w:proofErr w:type="spellStart"/>
      <w:r w:rsidRPr="00DC6D5C">
        <w:rPr>
          <w:rFonts w:ascii="Times" w:hAnsi="Times"/>
          <w:sz w:val="16"/>
        </w:rPr>
        <w:t>institutionalist</w:t>
      </w:r>
      <w:proofErr w:type="spellEnd"/>
      <w:r w:rsidRPr="00DC6D5C">
        <w:rPr>
          <w:rFonts w:ascii="Times" w:hAnsi="Times"/>
          <w:sz w:val="16"/>
        </w:rPr>
        <w:t xml:space="preserve"> theory argues that institutions have the power to inculcate beliefs and practices in a manner that is outside of the public realm of debate</w:t>
      </w:r>
      <w:proofErr w:type="gramStart"/>
      <w:r w:rsidRPr="00DC6D5C">
        <w:rPr>
          <w:rFonts w:ascii="Times" w:hAnsi="Times"/>
          <w:sz w:val="16"/>
        </w:rPr>
        <w:t xml:space="preserve">. </w:t>
      </w:r>
      <w:proofErr w:type="gramEnd"/>
      <w:r w:rsidRPr="00DC6D5C">
        <w:rPr>
          <w:rStyle w:val="StyleBoldUnderline"/>
          <w:rFonts w:ascii="Times" w:hAnsi="Times"/>
        </w:rPr>
        <w:t>Conceptions that development spreads regarding correct societal growth and organization are formed and indoctrinated as a result of the practices of development institutions</w:t>
      </w:r>
      <w:proofErr w:type="gramStart"/>
      <w:r w:rsidRPr="00DC6D5C">
        <w:rPr>
          <w:rStyle w:val="StyleBoldUnderline"/>
          <w:rFonts w:ascii="Times" w:hAnsi="Times"/>
        </w:rPr>
        <w:t>.</w:t>
      </w:r>
      <w:r w:rsidRPr="00DC6D5C">
        <w:rPr>
          <w:rFonts w:ascii="Times" w:hAnsi="Times"/>
          <w:sz w:val="16"/>
        </w:rPr>
        <w:t xml:space="preserve"> </w:t>
      </w:r>
      <w:proofErr w:type="gramEnd"/>
      <w:r w:rsidRPr="00DC6D5C">
        <w:rPr>
          <w:rFonts w:ascii="Times" w:hAnsi="Times"/>
          <w:sz w:val="16"/>
        </w:rPr>
        <w:t xml:space="preserve">Institutions of </w:t>
      </w:r>
      <w:r w:rsidRPr="00DC6D5C">
        <w:rPr>
          <w:rStyle w:val="StyleBoldUnderline"/>
          <w:rFonts w:ascii="Times" w:hAnsi="Times"/>
        </w:rPr>
        <w:t>democracy and capitalistic exchange are considered a sine qua non to substantial recognition as a developed state</w:t>
      </w:r>
      <w:proofErr w:type="gramStart"/>
      <w:r w:rsidRPr="00DC6D5C">
        <w:rPr>
          <w:rFonts w:ascii="Times" w:hAnsi="Times"/>
          <w:sz w:val="16"/>
        </w:rPr>
        <w:t xml:space="preserve">. </w:t>
      </w:r>
      <w:proofErr w:type="gramEnd"/>
      <w:r w:rsidRPr="00DC6D5C">
        <w:rPr>
          <w:rFonts w:ascii="Times" w:hAnsi="Times"/>
          <w:sz w:val="16"/>
        </w:rPr>
        <w:t>However</w:t>
      </w:r>
      <w:r w:rsidRPr="00DC6D5C">
        <w:rPr>
          <w:rStyle w:val="StyleBoldUnderline"/>
          <w:rFonts w:ascii="Times" w:hAnsi="Times"/>
        </w:rPr>
        <w:t xml:space="preserve">, </w:t>
      </w:r>
      <w:r w:rsidRPr="00DC6D5C">
        <w:rPr>
          <w:rStyle w:val="StyleBoldUnderline"/>
          <w:rFonts w:ascii="Times" w:hAnsi="Times"/>
          <w:highlight w:val="yellow"/>
        </w:rPr>
        <w:t>institutions of</w:t>
      </w:r>
      <w:r w:rsidRPr="00DC6D5C">
        <w:rPr>
          <w:rStyle w:val="StyleBoldUnderline"/>
          <w:rFonts w:ascii="Times" w:hAnsi="Times"/>
        </w:rPr>
        <w:t xml:space="preserve"> </w:t>
      </w:r>
      <w:r w:rsidRPr="00DC6D5C">
        <w:rPr>
          <w:rStyle w:val="StyleBoldUnderline"/>
          <w:rFonts w:ascii="Times" w:hAnsi="Times"/>
          <w:highlight w:val="yellow"/>
        </w:rPr>
        <w:t>development</w:t>
      </w:r>
      <w:r w:rsidRPr="00DC6D5C">
        <w:rPr>
          <w:rStyle w:val="StyleBoldUnderline"/>
          <w:rFonts w:ascii="Times" w:hAnsi="Times"/>
        </w:rPr>
        <w:t xml:space="preserve"> are arguably mechanisms of power that </w:t>
      </w:r>
      <w:r w:rsidRPr="00DC6D5C">
        <w:rPr>
          <w:rStyle w:val="StyleBoldUnderline"/>
          <w:rFonts w:ascii="Times" w:hAnsi="Times"/>
          <w:highlight w:val="yellow"/>
        </w:rPr>
        <w:t>entrench those who stand to benefit</w:t>
      </w:r>
      <w:r w:rsidRPr="00DC6D5C">
        <w:rPr>
          <w:rStyle w:val="StyleBoldUnderline"/>
          <w:rFonts w:ascii="Times" w:hAnsi="Times"/>
        </w:rPr>
        <w:t xml:space="preserve"> from drawing former colonial states into the global economy, with all of its rules and procedures</w:t>
      </w:r>
      <w:proofErr w:type="gramStart"/>
      <w:r w:rsidRPr="00DC6D5C">
        <w:rPr>
          <w:rStyle w:val="StyleBoldUnderline"/>
          <w:rFonts w:ascii="Times" w:hAnsi="Times"/>
        </w:rPr>
        <w:t>.</w:t>
      </w:r>
      <w:r w:rsidRPr="00DC6D5C">
        <w:rPr>
          <w:rFonts w:ascii="Times" w:hAnsi="Times"/>
          <w:sz w:val="16"/>
        </w:rPr>
        <w:t xml:space="preserve"> </w:t>
      </w:r>
      <w:proofErr w:type="gramEnd"/>
      <w:r w:rsidRPr="00DC6D5C">
        <w:rPr>
          <w:rFonts w:ascii="Times" w:hAnsi="Times"/>
          <w:sz w:val="16"/>
        </w:rPr>
        <w:t xml:space="preserve">I assert that </w:t>
      </w:r>
      <w:r w:rsidRPr="00DC6D5C">
        <w:rPr>
          <w:rStyle w:val="StyleBoldUnderline"/>
          <w:rFonts w:ascii="Times" w:hAnsi="Times"/>
        </w:rPr>
        <w:t xml:space="preserve">in addition to performing organizational, routinizing functions for the translation of ideas into practices, development institutions can be unique instruments in the mechanization of power and authority. </w:t>
      </w:r>
    </w:p>
    <w:p w14:paraId="2E05D506" w14:textId="77777777" w:rsidR="00651032" w:rsidRPr="00DC6D5C" w:rsidRDefault="00651032" w:rsidP="00FD61E5">
      <w:pPr>
        <w:rPr>
          <w:rFonts w:ascii="Times" w:hAnsi="Times"/>
        </w:rPr>
      </w:pPr>
    </w:p>
    <w:p w14:paraId="30CA0B37" w14:textId="77777777" w:rsidR="00651032" w:rsidRPr="00DC6D5C" w:rsidRDefault="00651032" w:rsidP="00FD61E5">
      <w:pPr>
        <w:rPr>
          <w:rFonts w:ascii="Times" w:hAnsi="Times"/>
        </w:rPr>
      </w:pPr>
    </w:p>
    <w:p w14:paraId="521D141F" w14:textId="77777777" w:rsidR="00FD61E5" w:rsidRPr="00DC6D5C" w:rsidRDefault="00FD61E5" w:rsidP="00FD61E5">
      <w:pPr>
        <w:rPr>
          <w:rFonts w:ascii="Times" w:hAnsi="Times"/>
        </w:rPr>
      </w:pPr>
    </w:p>
    <w:p w14:paraId="4099CC9E" w14:textId="77777777" w:rsidR="00FD61E5" w:rsidRPr="00DC6D5C" w:rsidRDefault="00FD61E5" w:rsidP="00FD61E5">
      <w:pPr>
        <w:pStyle w:val="Heading3"/>
        <w:rPr>
          <w:rFonts w:ascii="Times" w:hAnsi="Times"/>
        </w:rPr>
      </w:pPr>
      <w:r w:rsidRPr="00DC6D5C">
        <w:rPr>
          <w:rFonts w:ascii="Times" w:hAnsi="Times"/>
        </w:rPr>
        <w:lastRenderedPageBreak/>
        <w:t>A2: Policy Making Good</w:t>
      </w:r>
    </w:p>
    <w:p w14:paraId="674B9DB1" w14:textId="77777777" w:rsidR="00FD61E5" w:rsidRPr="00DC6D5C" w:rsidRDefault="00FD61E5" w:rsidP="00FD61E5">
      <w:pPr>
        <w:pStyle w:val="Heading4"/>
        <w:rPr>
          <w:rFonts w:ascii="Times" w:hAnsi="Times"/>
        </w:rPr>
      </w:pPr>
      <w:r w:rsidRPr="00DC6D5C">
        <w:rPr>
          <w:rFonts w:ascii="Times" w:hAnsi="Times"/>
        </w:rPr>
        <w:t>We are a pre-requisite to good policy-making</w:t>
      </w:r>
      <w:proofErr w:type="gramStart"/>
      <w:r w:rsidRPr="00DC6D5C">
        <w:rPr>
          <w:rFonts w:ascii="Times" w:hAnsi="Times"/>
        </w:rPr>
        <w:t xml:space="preserve">. </w:t>
      </w:r>
      <w:proofErr w:type="gramEnd"/>
      <w:r w:rsidRPr="00DC6D5C">
        <w:rPr>
          <w:rFonts w:ascii="Times" w:hAnsi="Times"/>
        </w:rPr>
        <w:t>Challenging discourse is key to reframe the political.</w:t>
      </w:r>
    </w:p>
    <w:p w14:paraId="5AED7667" w14:textId="77777777" w:rsidR="00FD61E5" w:rsidRPr="00DC6D5C" w:rsidRDefault="00FD61E5" w:rsidP="00FD61E5">
      <w:pPr>
        <w:rPr>
          <w:rFonts w:ascii="Times" w:hAnsi="Times"/>
        </w:rPr>
      </w:pPr>
      <w:r w:rsidRPr="00DC6D5C">
        <w:rPr>
          <w:rFonts w:ascii="Times" w:hAnsi="Times"/>
        </w:rPr>
        <w:t xml:space="preserve">Dr. Kea </w:t>
      </w:r>
      <w:proofErr w:type="spellStart"/>
      <w:r w:rsidRPr="00DC6D5C">
        <w:rPr>
          <w:rStyle w:val="StyleStyleBold12pt"/>
          <w:rFonts w:ascii="Times" w:hAnsi="Times"/>
        </w:rPr>
        <w:t>Gorden</w:t>
      </w:r>
      <w:proofErr w:type="spellEnd"/>
      <w:r w:rsidRPr="00DC6D5C">
        <w:rPr>
          <w:rFonts w:ascii="Times" w:hAnsi="Times"/>
        </w:rPr>
        <w:t xml:space="preserve"> </w:t>
      </w:r>
      <w:proofErr w:type="spellStart"/>
      <w:r w:rsidRPr="00DC6D5C">
        <w:rPr>
          <w:rFonts w:ascii="Times" w:hAnsi="Times"/>
          <w:sz w:val="12"/>
          <w:szCs w:val="12"/>
        </w:rPr>
        <w:t>Gorden</w:t>
      </w:r>
      <w:proofErr w:type="spellEnd"/>
      <w:r w:rsidRPr="00DC6D5C">
        <w:rPr>
          <w:rFonts w:ascii="Times" w:hAnsi="Times"/>
          <w:sz w:val="12"/>
          <w:szCs w:val="12"/>
        </w:rPr>
        <w:t xml:space="preserve"> earned her</w:t>
      </w:r>
      <w:r w:rsidRPr="00DC6D5C">
        <w:rPr>
          <w:rFonts w:ascii="Times" w:hAnsi="Times"/>
        </w:rPr>
        <w:t xml:space="preserve"> Ph.D. in Politics from the University of California, </w:t>
      </w:r>
      <w:r w:rsidRPr="00DC6D5C">
        <w:rPr>
          <w:rFonts w:ascii="Times" w:hAnsi="Times"/>
          <w:sz w:val="12"/>
          <w:szCs w:val="12"/>
        </w:rPr>
        <w:t>Santa Cruz, completed Master’s degree work in International Development at the School of International Service at American University, and earned her undergraduate degree from Cornell University</w:t>
      </w:r>
      <w:proofErr w:type="gramStart"/>
      <w:r w:rsidRPr="00DC6D5C">
        <w:rPr>
          <w:rFonts w:ascii="Times" w:hAnsi="Times"/>
          <w:sz w:val="12"/>
          <w:szCs w:val="12"/>
        </w:rPr>
        <w:t xml:space="preserve">. </w:t>
      </w:r>
      <w:proofErr w:type="gramEnd"/>
      <w:r w:rsidRPr="00DC6D5C">
        <w:rPr>
          <w:rFonts w:ascii="Times" w:hAnsi="Times"/>
          <w:sz w:val="12"/>
          <w:szCs w:val="12"/>
        </w:rPr>
        <w:t>Her research is informed by her experiences as a Peace Corps volunteer in Zimbabwe and a Fulbright Research Fellow in South Africa, and her work is attendant to the network of guiding assumptions and constructions of difference that position “Africa” within discussions of poverty, security and resources</w:t>
      </w:r>
      <w:proofErr w:type="gramStart"/>
      <w:r w:rsidRPr="00DC6D5C">
        <w:rPr>
          <w:rFonts w:ascii="Times" w:hAnsi="Times"/>
          <w:sz w:val="12"/>
          <w:szCs w:val="12"/>
        </w:rPr>
        <w:t xml:space="preserve">. </w:t>
      </w:r>
      <w:proofErr w:type="gramEnd"/>
      <w:r w:rsidRPr="00DC6D5C">
        <w:rPr>
          <w:rFonts w:ascii="Times" w:hAnsi="Times"/>
          <w:sz w:val="12"/>
          <w:szCs w:val="12"/>
        </w:rPr>
        <w:t>Her research interests lie in exploring the politics of democratization and development, with particular attention to the ways that discourses of secular modernity so often shape how these phenomena are understood</w:t>
      </w:r>
      <w:proofErr w:type="gramStart"/>
      <w:r w:rsidRPr="00DC6D5C">
        <w:rPr>
          <w:rFonts w:ascii="Times" w:hAnsi="Times"/>
          <w:sz w:val="12"/>
          <w:szCs w:val="12"/>
        </w:rPr>
        <w:t xml:space="preserve">. </w:t>
      </w:r>
      <w:proofErr w:type="gramEnd"/>
      <w:r w:rsidRPr="00DC6D5C">
        <w:rPr>
          <w:rFonts w:ascii="Times" w:hAnsi="Times"/>
          <w:sz w:val="12"/>
          <w:szCs w:val="12"/>
        </w:rPr>
        <w:t>She is now engaged in a new research project questioning the ways that gendered cultural practices in South Africa impact the manner and form of women’s political participation and mobilization</w:t>
      </w:r>
      <w:proofErr w:type="gramStart"/>
      <w:r w:rsidRPr="00DC6D5C">
        <w:rPr>
          <w:rFonts w:ascii="Times" w:hAnsi="Times"/>
          <w:sz w:val="12"/>
          <w:szCs w:val="12"/>
        </w:rPr>
        <w:t>.</w:t>
      </w:r>
      <w:r w:rsidRPr="00DC6D5C">
        <w:rPr>
          <w:rFonts w:ascii="Times" w:hAnsi="Times"/>
        </w:rPr>
        <w:t xml:space="preserve"> </w:t>
      </w:r>
      <w:proofErr w:type="gramEnd"/>
      <w:r w:rsidRPr="00DC6D5C">
        <w:rPr>
          <w:rFonts w:ascii="Times" w:hAnsi="Times"/>
        </w:rPr>
        <w:t>“Depoliticizing Effects of International Development as the Praxis of Liberal Institutionalism” Field Statement #2 May 10th, 20</w:t>
      </w:r>
      <w:r w:rsidRPr="00DC6D5C">
        <w:rPr>
          <w:rStyle w:val="StyleStyleBold12pt"/>
          <w:rFonts w:ascii="Times" w:hAnsi="Times"/>
        </w:rPr>
        <w:t xml:space="preserve">04 </w:t>
      </w:r>
      <w:r w:rsidRPr="00DC6D5C">
        <w:rPr>
          <w:rFonts w:ascii="Times" w:hAnsi="Times"/>
        </w:rPr>
        <w:t>YHK//JDI</w:t>
      </w:r>
    </w:p>
    <w:p w14:paraId="62E424DC" w14:textId="77777777" w:rsidR="00FD61E5" w:rsidRPr="00DC6D5C" w:rsidRDefault="00FD61E5" w:rsidP="00FD61E5">
      <w:pPr>
        <w:rPr>
          <w:rFonts w:ascii="Times" w:hAnsi="Times"/>
        </w:rPr>
      </w:pPr>
    </w:p>
    <w:p w14:paraId="6566E4C9" w14:textId="77777777" w:rsidR="00FD61E5" w:rsidRPr="00DC6D5C" w:rsidRDefault="00FD61E5" w:rsidP="00FD61E5">
      <w:pPr>
        <w:rPr>
          <w:rFonts w:ascii="Times" w:hAnsi="Times"/>
          <w:sz w:val="16"/>
        </w:rPr>
      </w:pPr>
      <w:r w:rsidRPr="00DC6D5C">
        <w:rPr>
          <w:rStyle w:val="StyleBoldUnderline"/>
          <w:rFonts w:ascii="Times" w:hAnsi="Times"/>
        </w:rPr>
        <w:t xml:space="preserve">According to </w:t>
      </w:r>
      <w:proofErr w:type="spellStart"/>
      <w:r w:rsidRPr="00DC6D5C">
        <w:rPr>
          <w:rStyle w:val="StyleBoldUnderline"/>
          <w:rFonts w:ascii="Times" w:hAnsi="Times"/>
        </w:rPr>
        <w:t>behavioralist</w:t>
      </w:r>
      <w:proofErr w:type="spellEnd"/>
      <w:r w:rsidRPr="00DC6D5C">
        <w:rPr>
          <w:rStyle w:val="StyleBoldUnderline"/>
          <w:rFonts w:ascii="Times" w:hAnsi="Times"/>
        </w:rPr>
        <w:t xml:space="preserve"> understandings of knowledge creation and understand</w:t>
      </w:r>
      <w:r w:rsidRPr="00DC6D5C">
        <w:rPr>
          <w:rFonts w:ascii="Times" w:hAnsi="Times"/>
          <w:sz w:val="16"/>
        </w:rPr>
        <w:t>ing, in establishing an understanding of the world and one’s place in it, a</w:t>
      </w:r>
      <w:r w:rsidRPr="00DC6D5C">
        <w:rPr>
          <w:rStyle w:val="StyleBoldUnderline"/>
          <w:rFonts w:ascii="Times" w:hAnsi="Times"/>
        </w:rPr>
        <w:t>n individual has the responsibility to decide which pieces of information resonate in the most satisfactory way with him or her</w:t>
      </w:r>
      <w:proofErr w:type="gramStart"/>
      <w:r w:rsidRPr="00DC6D5C">
        <w:rPr>
          <w:rStyle w:val="StyleBoldUnderline"/>
          <w:rFonts w:ascii="Times" w:hAnsi="Times"/>
        </w:rPr>
        <w:t>.</w:t>
      </w:r>
      <w:r w:rsidRPr="00DC6D5C">
        <w:rPr>
          <w:rFonts w:ascii="Times" w:hAnsi="Times"/>
          <w:sz w:val="16"/>
        </w:rPr>
        <w:t xml:space="preserve"> </w:t>
      </w:r>
      <w:proofErr w:type="gramEnd"/>
      <w:r w:rsidRPr="00DC6D5C">
        <w:rPr>
          <w:rFonts w:ascii="Times" w:hAnsi="Times"/>
          <w:sz w:val="16"/>
        </w:rPr>
        <w:t>The resonation experience is one that taps into lived experiences, familial heritage, and learned information, which has been transmitted from both the private and public sector</w:t>
      </w:r>
      <w:proofErr w:type="gramStart"/>
      <w:r w:rsidRPr="00DC6D5C">
        <w:rPr>
          <w:rFonts w:ascii="Times" w:hAnsi="Times"/>
          <w:sz w:val="16"/>
        </w:rPr>
        <w:t xml:space="preserve">. </w:t>
      </w:r>
      <w:proofErr w:type="gramEnd"/>
      <w:r w:rsidRPr="00DC6D5C">
        <w:rPr>
          <w:rFonts w:ascii="Times" w:hAnsi="Times"/>
          <w:sz w:val="16"/>
        </w:rPr>
        <w:t xml:space="preserve">In receiving this information, </w:t>
      </w:r>
      <w:r w:rsidRPr="00DC6D5C">
        <w:rPr>
          <w:rStyle w:val="StyleBoldUnderline"/>
          <w:rFonts w:ascii="Times" w:hAnsi="Times"/>
        </w:rPr>
        <w:t>t</w:t>
      </w:r>
      <w:r w:rsidRPr="00DC6D5C">
        <w:rPr>
          <w:rStyle w:val="StyleBoldUnderline"/>
          <w:rFonts w:ascii="Times" w:hAnsi="Times"/>
          <w:highlight w:val="yellow"/>
        </w:rPr>
        <w:t>he individual places the various facts and impressions into a master frame, which will allow the divergent elements to fit together in a congruent manner</w:t>
      </w:r>
      <w:proofErr w:type="gramStart"/>
      <w:r w:rsidRPr="00DC6D5C">
        <w:rPr>
          <w:rStyle w:val="StyleBoldUnderline"/>
          <w:rFonts w:ascii="Times" w:hAnsi="Times"/>
        </w:rPr>
        <w:t>.</w:t>
      </w:r>
      <w:r w:rsidRPr="00DC6D5C">
        <w:rPr>
          <w:rFonts w:ascii="Times" w:hAnsi="Times"/>
          <w:sz w:val="16"/>
        </w:rPr>
        <w:t xml:space="preserve"> </w:t>
      </w:r>
      <w:proofErr w:type="gramEnd"/>
      <w:r w:rsidRPr="00DC6D5C">
        <w:rPr>
          <w:rFonts w:ascii="Times" w:hAnsi="Times"/>
          <w:sz w:val="16"/>
        </w:rPr>
        <w:t xml:space="preserve">However, authors such as Pierre Bourdieu and Michel Foucault tell us that </w:t>
      </w:r>
      <w:r w:rsidRPr="00DC6D5C">
        <w:rPr>
          <w:rStyle w:val="StyleBoldUnderline"/>
          <w:rFonts w:ascii="Times" w:hAnsi="Times"/>
          <w:highlight w:val="yellow"/>
        </w:rPr>
        <w:t>this process of creating a frame</w:t>
      </w:r>
      <w:r w:rsidRPr="00DC6D5C">
        <w:rPr>
          <w:rStyle w:val="StyleBoldUnderline"/>
          <w:rFonts w:ascii="Times" w:hAnsi="Times"/>
        </w:rPr>
        <w:t xml:space="preserve"> and one’s place in it is not only not within the autonomous realm of the individual, but </w:t>
      </w:r>
      <w:r w:rsidRPr="00DC6D5C">
        <w:rPr>
          <w:rStyle w:val="StyleBoldUnderline"/>
          <w:rFonts w:ascii="Times" w:hAnsi="Times"/>
          <w:highlight w:val="yellow"/>
        </w:rPr>
        <w:t>is controlled by the mechanisms that create and impart knowledge for the purpose of maintaining the status quo</w:t>
      </w:r>
      <w:proofErr w:type="gramStart"/>
      <w:r w:rsidRPr="00DC6D5C">
        <w:rPr>
          <w:rStyle w:val="StyleBoldUnderline"/>
          <w:rFonts w:ascii="Times" w:hAnsi="Times"/>
        </w:rPr>
        <w:t>.</w:t>
      </w:r>
      <w:r w:rsidRPr="00DC6D5C">
        <w:rPr>
          <w:rFonts w:ascii="Times" w:hAnsi="Times"/>
          <w:sz w:val="16"/>
        </w:rPr>
        <w:t xml:space="preserve"> </w:t>
      </w:r>
      <w:proofErr w:type="gramEnd"/>
      <w:r w:rsidRPr="00DC6D5C">
        <w:rPr>
          <w:rStyle w:val="StyleBoldUnderline"/>
          <w:rFonts w:ascii="Times" w:hAnsi="Times"/>
        </w:rPr>
        <w:t>These mechanisms take the institutional form of the state legal apparatuses, educational systems, private corporate bodies and international bodies</w:t>
      </w:r>
      <w:r w:rsidRPr="00DC6D5C">
        <w:rPr>
          <w:rFonts w:ascii="Times" w:hAnsi="Times"/>
          <w:sz w:val="16"/>
        </w:rPr>
        <w:t xml:space="preserve">.  For Pierre Bourdieu, </w:t>
      </w:r>
      <w:r w:rsidRPr="00DC6D5C">
        <w:rPr>
          <w:rFonts w:ascii="Times" w:hAnsi="Times"/>
          <w:sz w:val="16"/>
          <w:highlight w:val="yellow"/>
        </w:rPr>
        <w:t>la</w:t>
      </w:r>
      <w:r w:rsidRPr="00DC6D5C">
        <w:rPr>
          <w:rStyle w:val="StyleBoldUnderline"/>
          <w:rFonts w:ascii="Times" w:hAnsi="Times"/>
          <w:highlight w:val="yellow"/>
        </w:rPr>
        <w:t>nguage is an incomparably powerful element in maintaining divides among people and the status quo</w:t>
      </w:r>
      <w:proofErr w:type="gramStart"/>
      <w:r w:rsidRPr="00DC6D5C">
        <w:rPr>
          <w:rStyle w:val="StyleBoldUnderline"/>
          <w:rFonts w:ascii="Times" w:hAnsi="Times"/>
        </w:rPr>
        <w:t xml:space="preserve">. </w:t>
      </w:r>
      <w:proofErr w:type="gramEnd"/>
      <w:r w:rsidRPr="00DC6D5C">
        <w:rPr>
          <w:rStyle w:val="StyleBoldUnderline"/>
          <w:rFonts w:ascii="Times" w:hAnsi="Times"/>
        </w:rPr>
        <w:t>Specialized language creates professionalization of articulation, decides the question of legitimacy of who can speak on a matter, and reproduces a separation of actors</w:t>
      </w:r>
      <w:proofErr w:type="gramStart"/>
      <w:r w:rsidRPr="00DC6D5C">
        <w:rPr>
          <w:rFonts w:ascii="Times" w:hAnsi="Times"/>
          <w:sz w:val="16"/>
        </w:rPr>
        <w:t xml:space="preserve">. </w:t>
      </w:r>
      <w:proofErr w:type="gramEnd"/>
      <w:r w:rsidRPr="00DC6D5C">
        <w:rPr>
          <w:rFonts w:ascii="Times" w:hAnsi="Times"/>
          <w:sz w:val="16"/>
        </w:rPr>
        <w:t>One of the central concerns of Bourdieu’s work is “the way in which unequal power relations, unrecognized as such and thus accepted as legitimate, are embedded in the systems of classification used to describe and discuss everyday life.</w:t>
      </w:r>
      <w:proofErr w:type="gramStart"/>
      <w:r w:rsidRPr="00DC6D5C">
        <w:rPr>
          <w:rFonts w:ascii="Times" w:hAnsi="Times"/>
          <w:sz w:val="16"/>
        </w:rPr>
        <w:t xml:space="preserve">” </w:t>
      </w:r>
      <w:proofErr w:type="gramEnd"/>
      <w:r w:rsidRPr="00DC6D5C">
        <w:rPr>
          <w:rFonts w:ascii="Times" w:hAnsi="Times"/>
          <w:sz w:val="16"/>
        </w:rPr>
        <w:t>29 Bourdieu uses the concept of “habitus” to describe the ways in which a quiet agent generates a consciousness in the individual, which can serve to legitimate certain kinds of knowledge</w:t>
      </w:r>
      <w:proofErr w:type="gramStart"/>
      <w:r w:rsidRPr="00DC6D5C">
        <w:rPr>
          <w:rFonts w:ascii="Times" w:hAnsi="Times"/>
          <w:sz w:val="16"/>
        </w:rPr>
        <w:t xml:space="preserve">. </w:t>
      </w:r>
      <w:proofErr w:type="gramEnd"/>
      <w:r w:rsidRPr="00DC6D5C">
        <w:rPr>
          <w:rStyle w:val="StyleBoldUnderline"/>
          <w:rFonts w:ascii="Times" w:hAnsi="Times"/>
        </w:rPr>
        <w:t>Bourdieu formally defines habitus as the system of “durable, transposable dispositions… principles which generate and organize practices and representations that can be objectively adapted to their outcomes without presupposing a conscious aiming at ends or an express mastery of the operations necessary in order to attain them.</w:t>
      </w:r>
      <w:proofErr w:type="gramStart"/>
      <w:r w:rsidRPr="00DC6D5C">
        <w:rPr>
          <w:rStyle w:val="StyleBoldUnderline"/>
          <w:rFonts w:ascii="Times" w:hAnsi="Times"/>
        </w:rPr>
        <w:t>”</w:t>
      </w:r>
      <w:proofErr w:type="gramEnd"/>
      <w:r w:rsidRPr="00DC6D5C">
        <w:rPr>
          <w:rFonts w:ascii="Times" w:hAnsi="Times"/>
          <w:sz w:val="16"/>
        </w:rPr>
        <w:t>30</w:t>
      </w:r>
    </w:p>
    <w:p w14:paraId="64E4A288" w14:textId="77777777" w:rsidR="000B73FA" w:rsidRPr="00DC6D5C" w:rsidRDefault="000B73FA" w:rsidP="00FD61E5">
      <w:pPr>
        <w:rPr>
          <w:rFonts w:ascii="Times" w:hAnsi="Times"/>
        </w:rPr>
      </w:pPr>
    </w:p>
    <w:p w14:paraId="20041C66" w14:textId="77777777" w:rsidR="0009274E" w:rsidRDefault="0009274E">
      <w:pPr>
        <w:rPr>
          <w:rFonts w:ascii="Times" w:eastAsiaTheme="majorEastAsia" w:hAnsi="Times" w:cstheme="majorBidi"/>
          <w:b/>
          <w:bCs/>
          <w:iCs/>
          <w:sz w:val="26"/>
        </w:rPr>
      </w:pPr>
      <w:r>
        <w:rPr>
          <w:rFonts w:ascii="Times" w:hAnsi="Times"/>
        </w:rPr>
        <w:br w:type="page"/>
      </w:r>
    </w:p>
    <w:p w14:paraId="4834D285" w14:textId="58C24800" w:rsidR="000B73FA" w:rsidRPr="00DC6D5C" w:rsidRDefault="000B73FA" w:rsidP="000B73FA">
      <w:pPr>
        <w:pStyle w:val="Heading4"/>
        <w:rPr>
          <w:rFonts w:ascii="Times" w:hAnsi="Times"/>
        </w:rPr>
      </w:pPr>
      <w:r w:rsidRPr="00DC6D5C">
        <w:rPr>
          <w:rFonts w:ascii="Times" w:hAnsi="Times"/>
        </w:rPr>
        <w:lastRenderedPageBreak/>
        <w:t>The point is no</w:t>
      </w:r>
      <w:r w:rsidR="0009274E">
        <w:rPr>
          <w:rFonts w:ascii="Times" w:hAnsi="Times"/>
        </w:rPr>
        <w:t>t</w:t>
      </w:r>
      <w:r w:rsidRPr="00DC6D5C">
        <w:rPr>
          <w:rFonts w:ascii="Times" w:hAnsi="Times"/>
        </w:rPr>
        <w:t xml:space="preserve"> to find a cure all policy alternative, but changing how those policies are conceived and practiced – must build conceptual models first </w:t>
      </w:r>
    </w:p>
    <w:p w14:paraId="2D7D1AA0" w14:textId="77777777" w:rsidR="000B73FA" w:rsidRPr="00DC6D5C" w:rsidRDefault="000B73FA" w:rsidP="000B73FA">
      <w:pPr>
        <w:rPr>
          <w:rFonts w:ascii="Times" w:hAnsi="Times"/>
        </w:rPr>
      </w:pPr>
    </w:p>
    <w:p w14:paraId="33732B97" w14:textId="77777777" w:rsidR="000B73FA" w:rsidRPr="00DC6D5C" w:rsidRDefault="000B73FA" w:rsidP="000B73FA">
      <w:pPr>
        <w:rPr>
          <w:rFonts w:ascii="Times" w:hAnsi="Times"/>
        </w:rPr>
      </w:pPr>
      <w:r w:rsidRPr="00DC6D5C">
        <w:rPr>
          <w:rStyle w:val="StyleStyleBold12pt"/>
          <w:rFonts w:ascii="Times" w:hAnsi="Times"/>
        </w:rPr>
        <w:t>Escobar 95</w:t>
      </w:r>
      <w:r w:rsidRPr="00DC6D5C">
        <w:rPr>
          <w:rFonts w:ascii="Times" w:hAnsi="Times"/>
        </w:rPr>
        <w:t xml:space="preserve"> (Arturo; prof of anthropology @ UMASS, EONCOUNTERING DEVELOPMENT: THE MAKING AND UNMAKING FO THE THIRD WORLD, p. 222-223)</w:t>
      </w:r>
    </w:p>
    <w:p w14:paraId="645C13EC" w14:textId="77777777" w:rsidR="000B73FA" w:rsidRPr="00DC6D5C" w:rsidRDefault="000B73FA" w:rsidP="000B73FA">
      <w:pPr>
        <w:rPr>
          <w:rStyle w:val="StyleBoldUnderline"/>
          <w:rFonts w:ascii="Times" w:hAnsi="Times"/>
          <w:b w:val="0"/>
          <w:sz w:val="16"/>
          <w:szCs w:val="16"/>
        </w:rPr>
      </w:pPr>
    </w:p>
    <w:p w14:paraId="323C23C4" w14:textId="3B753D4B" w:rsidR="000B73FA" w:rsidRPr="00DC6D5C" w:rsidRDefault="000B73FA" w:rsidP="000B73FA">
      <w:pPr>
        <w:rPr>
          <w:rFonts w:ascii="Times" w:hAnsi="Times"/>
          <w:sz w:val="16"/>
        </w:rPr>
      </w:pPr>
      <w:r w:rsidRPr="00DC6D5C">
        <w:rPr>
          <w:rStyle w:val="StyleBoldUnderline"/>
          <w:rFonts w:ascii="Times" w:hAnsi="Times"/>
        </w:rPr>
        <w:t>Where, then, lies the alternative</w:t>
      </w:r>
      <w:proofErr w:type="gramStart"/>
      <w:r w:rsidRPr="00DC6D5C">
        <w:rPr>
          <w:rStyle w:val="StyleBoldUnderline"/>
          <w:rFonts w:ascii="Times" w:hAnsi="Times"/>
          <w:sz w:val="16"/>
          <w:szCs w:val="16"/>
        </w:rPr>
        <w:t xml:space="preserve">? </w:t>
      </w:r>
      <w:proofErr w:type="gramEnd"/>
      <w:r w:rsidRPr="00DC6D5C">
        <w:rPr>
          <w:rFonts w:ascii="Times" w:hAnsi="Times"/>
          <w:sz w:val="16"/>
        </w:rPr>
        <w:t>What instances must be interrogated concerning their relations to possible alternative practices</w:t>
      </w:r>
      <w:proofErr w:type="gramStart"/>
      <w:r w:rsidRPr="00DC6D5C">
        <w:rPr>
          <w:rFonts w:ascii="Times" w:hAnsi="Times"/>
          <w:sz w:val="16"/>
        </w:rPr>
        <w:t xml:space="preserve">? </w:t>
      </w:r>
      <w:proofErr w:type="gramEnd"/>
      <w:r w:rsidRPr="00DC6D5C">
        <w:rPr>
          <w:rFonts w:ascii="Times" w:hAnsi="Times"/>
          <w:sz w:val="16"/>
        </w:rPr>
        <w:t>A first approach to these questions is to look for alternative practices in the resistance grassroots groups present to dominant interventions</w:t>
      </w:r>
      <w:proofErr w:type="gramStart"/>
      <w:r w:rsidRPr="00DC6D5C">
        <w:rPr>
          <w:rFonts w:ascii="Times" w:hAnsi="Times"/>
          <w:sz w:val="16"/>
        </w:rPr>
        <w:t xml:space="preserve">. </w:t>
      </w:r>
      <w:proofErr w:type="gramEnd"/>
      <w:r w:rsidRPr="00DC6D5C">
        <w:rPr>
          <w:rFonts w:ascii="Times" w:hAnsi="Times"/>
          <w:sz w:val="16"/>
        </w:rPr>
        <w:t>This was the predominant approach to the question of alternatives during the 1980s, both in the anthropology and critical development studies, even if the relationship between resistance and alternatives were not fully articulated as such</w:t>
      </w:r>
      <w:proofErr w:type="gramStart"/>
      <w:r w:rsidRPr="00DC6D5C">
        <w:rPr>
          <w:rFonts w:ascii="Times" w:hAnsi="Times"/>
          <w:sz w:val="16"/>
        </w:rPr>
        <w:t xml:space="preserve">. </w:t>
      </w:r>
      <w:proofErr w:type="gramEnd"/>
      <w:r w:rsidRPr="00DC6D5C">
        <w:rPr>
          <w:rFonts w:ascii="Times" w:hAnsi="Times"/>
          <w:sz w:val="16"/>
        </w:rPr>
        <w:t>A different, perhaps complementary approach can be gleaned from the ethnographies discussed at the end of chapter 2</w:t>
      </w:r>
      <w:proofErr w:type="gramStart"/>
      <w:r w:rsidRPr="00DC6D5C">
        <w:rPr>
          <w:rFonts w:ascii="Times" w:hAnsi="Times"/>
          <w:sz w:val="16"/>
        </w:rPr>
        <w:t xml:space="preserve">. </w:t>
      </w:r>
      <w:proofErr w:type="gramEnd"/>
      <w:r w:rsidRPr="00DC6D5C">
        <w:rPr>
          <w:rFonts w:ascii="Times" w:hAnsi="Times"/>
          <w:sz w:val="16"/>
        </w:rPr>
        <w:t>Those ethnographies south to investigate the concrete forms that concepts and practices of development and modernity take in specific communities</w:t>
      </w:r>
      <w:proofErr w:type="gramStart"/>
      <w:r w:rsidRPr="00DC6D5C">
        <w:rPr>
          <w:rFonts w:ascii="Times" w:hAnsi="Times"/>
          <w:sz w:val="16"/>
        </w:rPr>
        <w:t xml:space="preserve">. </w:t>
      </w:r>
      <w:proofErr w:type="gramEnd"/>
      <w:r w:rsidRPr="00DC6D5C">
        <w:rPr>
          <w:rFonts w:ascii="Times" w:hAnsi="Times"/>
          <w:sz w:val="16"/>
        </w:rPr>
        <w:t>This type of research might be taken as a point of departure for the investigation of alternatives from the anthropological perspectives</w:t>
      </w:r>
      <w:proofErr w:type="gramStart"/>
      <w:r w:rsidRPr="00DC6D5C">
        <w:rPr>
          <w:rFonts w:ascii="Times" w:hAnsi="Times"/>
          <w:sz w:val="16"/>
        </w:rPr>
        <w:t xml:space="preserve">. </w:t>
      </w:r>
      <w:proofErr w:type="gramEnd"/>
      <w:r w:rsidRPr="00DC6D5C">
        <w:rPr>
          <w:rFonts w:ascii="Times" w:hAnsi="Times"/>
          <w:sz w:val="16"/>
        </w:rPr>
        <w:t>In other words</w:t>
      </w:r>
      <w:r w:rsidRPr="00DC6D5C">
        <w:rPr>
          <w:rStyle w:val="StyleBoldUnderline"/>
          <w:rFonts w:ascii="Times" w:hAnsi="Times"/>
          <w:sz w:val="16"/>
          <w:szCs w:val="16"/>
        </w:rPr>
        <w:t xml:space="preserve">, </w:t>
      </w:r>
      <w:r w:rsidRPr="00DC6D5C">
        <w:rPr>
          <w:rStyle w:val="StyleBoldUnderline"/>
          <w:rFonts w:ascii="Times" w:hAnsi="Times"/>
        </w:rPr>
        <w:t>ethnographies of the circulation of discourses provide, perhaps for the first time, with a view of where these communities are culturally in relation to development</w:t>
      </w:r>
      <w:proofErr w:type="gramStart"/>
      <w:r w:rsidRPr="00DC6D5C">
        <w:rPr>
          <w:rStyle w:val="StyleBoldUnderline"/>
          <w:rFonts w:ascii="Times" w:hAnsi="Times"/>
        </w:rPr>
        <w:t xml:space="preserve">. </w:t>
      </w:r>
      <w:proofErr w:type="gramEnd"/>
      <w:r w:rsidRPr="00DC6D5C">
        <w:rPr>
          <w:rStyle w:val="StyleBoldUnderline"/>
          <w:rFonts w:ascii="Times" w:hAnsi="Times"/>
        </w:rPr>
        <w:t>This view may be taken as a basis for interrogating current practices in terms of their potential role in articulating alternatives</w:t>
      </w:r>
      <w:proofErr w:type="gramStart"/>
      <w:r w:rsidRPr="00DC6D5C">
        <w:rPr>
          <w:rStyle w:val="StyleBoldUnderline"/>
          <w:rFonts w:ascii="Times" w:hAnsi="Times"/>
        </w:rPr>
        <w:t xml:space="preserve">. </w:t>
      </w:r>
      <w:proofErr w:type="gramEnd"/>
      <w:r w:rsidRPr="00DC6D5C">
        <w:rPr>
          <w:rStyle w:val="StyleBoldUnderline"/>
          <w:rFonts w:ascii="Times" w:hAnsi="Times"/>
        </w:rPr>
        <w:t>Notions of hybrid models and communities of modelers are ways of giving form to this research strategy</w:t>
      </w:r>
    </w:p>
    <w:p w14:paraId="0D298967" w14:textId="77777777" w:rsidR="00F20AF2" w:rsidRPr="00DC6D5C" w:rsidRDefault="00F20AF2" w:rsidP="00F20AF2">
      <w:pPr>
        <w:pStyle w:val="Heading3"/>
        <w:rPr>
          <w:rFonts w:ascii="Times" w:hAnsi="Times"/>
        </w:rPr>
      </w:pPr>
      <w:r w:rsidRPr="00DC6D5C">
        <w:rPr>
          <w:rFonts w:ascii="Times" w:hAnsi="Times"/>
        </w:rPr>
        <w:lastRenderedPageBreak/>
        <w:t>A2: Development=</w:t>
      </w:r>
      <w:proofErr w:type="spellStart"/>
      <w:r w:rsidRPr="00DC6D5C">
        <w:rPr>
          <w:rFonts w:ascii="Times" w:hAnsi="Times"/>
        </w:rPr>
        <w:t>Squo</w:t>
      </w:r>
      <w:proofErr w:type="spellEnd"/>
      <w:r w:rsidRPr="00DC6D5C">
        <w:rPr>
          <w:rFonts w:ascii="Times" w:hAnsi="Times"/>
        </w:rPr>
        <w:t>/Past</w:t>
      </w:r>
    </w:p>
    <w:p w14:paraId="0D88FDC7" w14:textId="77777777" w:rsidR="00F20AF2" w:rsidRPr="00DC6D5C" w:rsidRDefault="00F20AF2" w:rsidP="00F20AF2">
      <w:pPr>
        <w:rPr>
          <w:rFonts w:ascii="Times" w:hAnsi="Times"/>
        </w:rPr>
      </w:pPr>
    </w:p>
    <w:p w14:paraId="5B7C6819" w14:textId="77777777" w:rsidR="00F20AF2" w:rsidRPr="00DC6D5C" w:rsidRDefault="00F20AF2" w:rsidP="00F20AF2">
      <w:pPr>
        <w:pStyle w:val="Heading4"/>
        <w:rPr>
          <w:rFonts w:ascii="Times" w:hAnsi="Times"/>
        </w:rPr>
      </w:pPr>
      <w:r w:rsidRPr="00DC6D5C">
        <w:rPr>
          <w:rFonts w:ascii="Times" w:hAnsi="Times"/>
        </w:rPr>
        <w:t xml:space="preserve">Increased governmental </w:t>
      </w:r>
      <w:proofErr w:type="gramStart"/>
      <w:r w:rsidRPr="00DC6D5C">
        <w:rPr>
          <w:rFonts w:ascii="Times" w:hAnsi="Times"/>
        </w:rPr>
        <w:t>influence in societies post-development destroys culture and turn</w:t>
      </w:r>
      <w:proofErr w:type="gramEnd"/>
      <w:r w:rsidRPr="00DC6D5C">
        <w:rPr>
          <w:rFonts w:ascii="Times" w:hAnsi="Times"/>
        </w:rPr>
        <w:t xml:space="preserve"> the case.</w:t>
      </w:r>
    </w:p>
    <w:p w14:paraId="4EB278BF" w14:textId="77777777" w:rsidR="00F20AF2" w:rsidRPr="00DC6D5C" w:rsidRDefault="00F20AF2" w:rsidP="00F20AF2">
      <w:pPr>
        <w:rPr>
          <w:rFonts w:ascii="Times" w:hAnsi="Times"/>
        </w:rPr>
      </w:pPr>
      <w:r w:rsidRPr="00DC6D5C">
        <w:rPr>
          <w:rFonts w:ascii="Times" w:hAnsi="Times"/>
        </w:rPr>
        <w:t xml:space="preserve">Dr. Kea </w:t>
      </w:r>
      <w:proofErr w:type="spellStart"/>
      <w:r w:rsidRPr="00DC6D5C">
        <w:rPr>
          <w:rStyle w:val="StyleStyleBold12pt"/>
          <w:rFonts w:ascii="Times" w:hAnsi="Times"/>
        </w:rPr>
        <w:t>Gorden</w:t>
      </w:r>
      <w:proofErr w:type="spellEnd"/>
      <w:r w:rsidRPr="00DC6D5C">
        <w:rPr>
          <w:rFonts w:ascii="Times" w:hAnsi="Times"/>
        </w:rPr>
        <w:t xml:space="preserve"> </w:t>
      </w:r>
      <w:proofErr w:type="spellStart"/>
      <w:r w:rsidRPr="00DC6D5C">
        <w:rPr>
          <w:rFonts w:ascii="Times" w:hAnsi="Times"/>
          <w:sz w:val="12"/>
          <w:szCs w:val="12"/>
        </w:rPr>
        <w:t>Gorden</w:t>
      </w:r>
      <w:proofErr w:type="spellEnd"/>
      <w:r w:rsidRPr="00DC6D5C">
        <w:rPr>
          <w:rFonts w:ascii="Times" w:hAnsi="Times"/>
          <w:sz w:val="12"/>
          <w:szCs w:val="12"/>
        </w:rPr>
        <w:t xml:space="preserve"> earned her</w:t>
      </w:r>
      <w:r w:rsidRPr="00DC6D5C">
        <w:rPr>
          <w:rFonts w:ascii="Times" w:hAnsi="Times"/>
        </w:rPr>
        <w:t xml:space="preserve"> Ph.D. in Politics from the University of California, </w:t>
      </w:r>
      <w:r w:rsidRPr="00DC6D5C">
        <w:rPr>
          <w:rFonts w:ascii="Times" w:hAnsi="Times"/>
          <w:sz w:val="12"/>
          <w:szCs w:val="12"/>
        </w:rPr>
        <w:t>Santa Cruz, completed Master’s degree work in International Development at the School of International Service at American University, and earned her undergraduate degree from Cornell University</w:t>
      </w:r>
      <w:proofErr w:type="gramStart"/>
      <w:r w:rsidRPr="00DC6D5C">
        <w:rPr>
          <w:rFonts w:ascii="Times" w:hAnsi="Times"/>
          <w:sz w:val="12"/>
          <w:szCs w:val="12"/>
        </w:rPr>
        <w:t xml:space="preserve">. </w:t>
      </w:r>
      <w:proofErr w:type="gramEnd"/>
      <w:r w:rsidRPr="00DC6D5C">
        <w:rPr>
          <w:rFonts w:ascii="Times" w:hAnsi="Times"/>
          <w:sz w:val="12"/>
          <w:szCs w:val="12"/>
        </w:rPr>
        <w:t>Her research is informed by her experiences as a Peace Corps volunteer in Zimbabwe and a Fulbright Research Fellow in South Africa, and her work is attendant to the network of guiding assumptions and constructions of difference that position “Africa” within discussions of poverty, security and resources</w:t>
      </w:r>
      <w:proofErr w:type="gramStart"/>
      <w:r w:rsidRPr="00DC6D5C">
        <w:rPr>
          <w:rFonts w:ascii="Times" w:hAnsi="Times"/>
          <w:sz w:val="12"/>
          <w:szCs w:val="12"/>
        </w:rPr>
        <w:t xml:space="preserve">. </w:t>
      </w:r>
      <w:proofErr w:type="gramEnd"/>
      <w:r w:rsidRPr="00DC6D5C">
        <w:rPr>
          <w:rFonts w:ascii="Times" w:hAnsi="Times"/>
          <w:sz w:val="12"/>
          <w:szCs w:val="12"/>
        </w:rPr>
        <w:t>Her research interests lie in exploring the politics of democratization and development, with particular attention to the ways that discourses of secular modernity so often shape how these phenomena are understood</w:t>
      </w:r>
      <w:proofErr w:type="gramStart"/>
      <w:r w:rsidRPr="00DC6D5C">
        <w:rPr>
          <w:rFonts w:ascii="Times" w:hAnsi="Times"/>
          <w:sz w:val="12"/>
          <w:szCs w:val="12"/>
        </w:rPr>
        <w:t xml:space="preserve">. </w:t>
      </w:r>
      <w:proofErr w:type="gramEnd"/>
      <w:r w:rsidRPr="00DC6D5C">
        <w:rPr>
          <w:rFonts w:ascii="Times" w:hAnsi="Times"/>
          <w:sz w:val="12"/>
          <w:szCs w:val="12"/>
        </w:rPr>
        <w:t>She is now engaged in a new research project questioning the ways that gendered cultural practices in South Africa impact the manner and form of women’s political participation and mobilization</w:t>
      </w:r>
      <w:proofErr w:type="gramStart"/>
      <w:r w:rsidRPr="00DC6D5C">
        <w:rPr>
          <w:rFonts w:ascii="Times" w:hAnsi="Times"/>
          <w:sz w:val="12"/>
          <w:szCs w:val="12"/>
        </w:rPr>
        <w:t>.</w:t>
      </w:r>
      <w:r w:rsidRPr="00DC6D5C">
        <w:rPr>
          <w:rFonts w:ascii="Times" w:hAnsi="Times"/>
        </w:rPr>
        <w:t xml:space="preserve"> </w:t>
      </w:r>
      <w:proofErr w:type="gramEnd"/>
      <w:r w:rsidRPr="00DC6D5C">
        <w:rPr>
          <w:rFonts w:ascii="Times" w:hAnsi="Times"/>
        </w:rPr>
        <w:t>“Depoliticizing Effects of International Development as the Praxis of Liberal Institutionalism” Field Statement #2 May 10th, 20</w:t>
      </w:r>
      <w:r w:rsidRPr="00DC6D5C">
        <w:rPr>
          <w:rStyle w:val="StyleStyleBold12pt"/>
          <w:rFonts w:ascii="Times" w:hAnsi="Times"/>
        </w:rPr>
        <w:t xml:space="preserve">04 </w:t>
      </w:r>
      <w:r w:rsidRPr="00DC6D5C">
        <w:rPr>
          <w:rFonts w:ascii="Times" w:hAnsi="Times"/>
        </w:rPr>
        <w:t>YHK//JDI</w:t>
      </w:r>
    </w:p>
    <w:p w14:paraId="2FCF2648" w14:textId="77777777" w:rsidR="00F20AF2" w:rsidRPr="00DC6D5C" w:rsidRDefault="00F20AF2" w:rsidP="00F20AF2">
      <w:pPr>
        <w:rPr>
          <w:rFonts w:ascii="Times" w:hAnsi="Times"/>
        </w:rPr>
      </w:pPr>
    </w:p>
    <w:p w14:paraId="38FC6B67" w14:textId="77777777" w:rsidR="00F20AF2" w:rsidRPr="00DC6D5C" w:rsidRDefault="00F20AF2" w:rsidP="00F20AF2">
      <w:pPr>
        <w:rPr>
          <w:rStyle w:val="StyleBoldUnderline"/>
          <w:rFonts w:ascii="Times" w:hAnsi="Times"/>
        </w:rPr>
      </w:pPr>
      <w:r w:rsidRPr="00DC6D5C">
        <w:rPr>
          <w:rFonts w:ascii="Times" w:hAnsi="Times"/>
          <w:sz w:val="14"/>
        </w:rPr>
        <w:t xml:space="preserve">However, </w:t>
      </w:r>
      <w:r w:rsidRPr="00DC6D5C">
        <w:rPr>
          <w:rStyle w:val="StyleBoldUnderline"/>
          <w:rFonts w:ascii="Times" w:hAnsi="Times"/>
        </w:rPr>
        <w:t xml:space="preserve">we might press our inquiry of the </w:t>
      </w:r>
      <w:proofErr w:type="spellStart"/>
      <w:r w:rsidRPr="00DC6D5C">
        <w:rPr>
          <w:rStyle w:val="StyleBoldUnderline"/>
          <w:rFonts w:ascii="Times" w:hAnsi="Times"/>
        </w:rPr>
        <w:t>functionability</w:t>
      </w:r>
      <w:proofErr w:type="spellEnd"/>
      <w:r w:rsidRPr="00DC6D5C">
        <w:rPr>
          <w:rStyle w:val="StyleBoldUnderline"/>
          <w:rFonts w:ascii="Times" w:hAnsi="Times"/>
        </w:rPr>
        <w:t xml:space="preserve"> of the spread of state power, and examine another </w:t>
      </w:r>
      <w:proofErr w:type="gramStart"/>
      <w:r w:rsidRPr="00DC6D5C">
        <w:rPr>
          <w:rStyle w:val="StyleBoldUnderline"/>
          <w:rFonts w:ascii="Times" w:hAnsi="Times"/>
        </w:rPr>
        <w:t>angle which</w:t>
      </w:r>
      <w:proofErr w:type="gramEnd"/>
      <w:r w:rsidRPr="00DC6D5C">
        <w:rPr>
          <w:rStyle w:val="StyleBoldUnderline"/>
          <w:rFonts w:ascii="Times" w:hAnsi="Times"/>
        </w:rPr>
        <w:t xml:space="preserve"> might shed light upon the failure of large-scale social engineering projects</w:t>
      </w:r>
      <w:r w:rsidRPr="00DC6D5C">
        <w:rPr>
          <w:rFonts w:ascii="Times" w:hAnsi="Times"/>
          <w:sz w:val="14"/>
        </w:rPr>
        <w:t xml:space="preserve">. While </w:t>
      </w:r>
      <w:r w:rsidRPr="00DC6D5C">
        <w:rPr>
          <w:rStyle w:val="StyleBoldUnderline"/>
          <w:rFonts w:ascii="Times" w:hAnsi="Times"/>
        </w:rPr>
        <w:t>commodification and homogenization of social life may have had adverse effects upon the eventual success of engineering projects, there is an associated level of utilitarian benevolence with this mapping process</w:t>
      </w:r>
      <w:proofErr w:type="gramStart"/>
      <w:r w:rsidRPr="00DC6D5C">
        <w:rPr>
          <w:rStyle w:val="StyleBoldUnderline"/>
          <w:rFonts w:ascii="Times" w:hAnsi="Times"/>
        </w:rPr>
        <w:t xml:space="preserve">. </w:t>
      </w:r>
      <w:proofErr w:type="gramEnd"/>
      <w:r w:rsidRPr="00DC6D5C">
        <w:rPr>
          <w:rFonts w:ascii="Times" w:hAnsi="Times"/>
          <w:sz w:val="14"/>
        </w:rPr>
        <w:t xml:space="preserve">Scott writes, “Where the </w:t>
      </w:r>
      <w:proofErr w:type="spellStart"/>
      <w:r w:rsidRPr="00DC6D5C">
        <w:rPr>
          <w:rFonts w:ascii="Times" w:hAnsi="Times"/>
          <w:sz w:val="14"/>
        </w:rPr>
        <w:t>premodern</w:t>
      </w:r>
      <w:proofErr w:type="spellEnd"/>
      <w:r w:rsidRPr="00DC6D5C">
        <w:rPr>
          <w:rFonts w:ascii="Times" w:hAnsi="Times"/>
          <w:sz w:val="14"/>
        </w:rPr>
        <w:t xml:space="preserve"> state was content with a level of intelligence sufficient to allow it to keep order, extract taxes, and raise armies, the modern state increasingly aspired to ‘take charge’ of the physical and human resources of the nation and make them more productive</w:t>
      </w:r>
      <w:proofErr w:type="gramStart"/>
      <w:r w:rsidRPr="00DC6D5C">
        <w:rPr>
          <w:rFonts w:ascii="Times" w:hAnsi="Times"/>
          <w:sz w:val="14"/>
        </w:rPr>
        <w:t xml:space="preserve">. </w:t>
      </w:r>
      <w:proofErr w:type="gramEnd"/>
      <w:r w:rsidRPr="00DC6D5C">
        <w:rPr>
          <w:rFonts w:ascii="Times" w:hAnsi="Times"/>
          <w:sz w:val="14"/>
        </w:rPr>
        <w:t>These more positive ends of statecraft required a much greater knowledge of society.</w:t>
      </w:r>
      <w:proofErr w:type="gramStart"/>
      <w:r w:rsidRPr="00DC6D5C">
        <w:rPr>
          <w:rFonts w:ascii="Times" w:hAnsi="Times"/>
          <w:sz w:val="14"/>
        </w:rPr>
        <w:t>”</w:t>
      </w:r>
      <w:proofErr w:type="gramEnd"/>
      <w:r w:rsidRPr="00DC6D5C">
        <w:rPr>
          <w:rFonts w:ascii="Times" w:hAnsi="Times"/>
          <w:sz w:val="14"/>
        </w:rPr>
        <w:t xml:space="preserve">20 While </w:t>
      </w:r>
      <w:r w:rsidRPr="00DC6D5C">
        <w:rPr>
          <w:rStyle w:val="StyleBoldUnderline"/>
          <w:rFonts w:ascii="Times" w:hAnsi="Times"/>
          <w:highlight w:val="yellow"/>
        </w:rPr>
        <w:t xml:space="preserve">this increased the </w:t>
      </w:r>
      <w:proofErr w:type="spellStart"/>
      <w:r w:rsidRPr="00DC6D5C">
        <w:rPr>
          <w:rStyle w:val="StyleBoldUnderline"/>
          <w:rFonts w:ascii="Times" w:hAnsi="Times"/>
          <w:highlight w:val="yellow"/>
        </w:rPr>
        <w:t>functionability</w:t>
      </w:r>
      <w:proofErr w:type="spellEnd"/>
      <w:r w:rsidRPr="00DC6D5C">
        <w:rPr>
          <w:rStyle w:val="StyleBoldUnderline"/>
          <w:rFonts w:ascii="Times" w:hAnsi="Times"/>
          <w:highlight w:val="yellow"/>
        </w:rPr>
        <w:t xml:space="preserve"> of the state to respond to the needs of its citizenry and</w:t>
      </w:r>
      <w:r w:rsidRPr="00DC6D5C">
        <w:rPr>
          <w:rStyle w:val="StyleBoldUnderline"/>
          <w:rFonts w:ascii="Times" w:hAnsi="Times"/>
        </w:rPr>
        <w:t xml:space="preserve"> expanded by association the obligation of the state to its citizenry, the level of intelligence which grew </w:t>
      </w:r>
      <w:r w:rsidRPr="00DC6D5C">
        <w:rPr>
          <w:rStyle w:val="StyleBoldUnderline"/>
          <w:rFonts w:ascii="Times" w:hAnsi="Times"/>
          <w:highlight w:val="yellow"/>
        </w:rPr>
        <w:t>as a result</w:t>
      </w:r>
      <w:r w:rsidRPr="00DC6D5C">
        <w:rPr>
          <w:rStyle w:val="StyleBoldUnderline"/>
          <w:rFonts w:ascii="Times" w:hAnsi="Times"/>
        </w:rPr>
        <w:t xml:space="preserve"> of the mapping process of the populace </w:t>
      </w:r>
      <w:r w:rsidRPr="00DC6D5C">
        <w:rPr>
          <w:rStyle w:val="StyleBoldUnderline"/>
          <w:rFonts w:ascii="Times" w:hAnsi="Times"/>
          <w:highlight w:val="yellow"/>
        </w:rPr>
        <w:t>increased the control and permeability of society by the state</w:t>
      </w:r>
      <w:proofErr w:type="gramStart"/>
      <w:r w:rsidRPr="00DC6D5C">
        <w:rPr>
          <w:rFonts w:ascii="Times" w:hAnsi="Times"/>
          <w:sz w:val="14"/>
        </w:rPr>
        <w:t xml:space="preserve">. </w:t>
      </w:r>
      <w:proofErr w:type="gramEnd"/>
      <w:r w:rsidRPr="00DC6D5C">
        <w:rPr>
          <w:rFonts w:ascii="Times" w:hAnsi="Times"/>
          <w:sz w:val="14"/>
        </w:rPr>
        <w:t>He writes, “state authorities endeavored to map complex, old cities in a way that would facilitate policing and control</w:t>
      </w:r>
      <w:proofErr w:type="gramStart"/>
      <w:r w:rsidRPr="00DC6D5C">
        <w:rPr>
          <w:rStyle w:val="StyleBoldUnderline"/>
          <w:rFonts w:ascii="Times" w:hAnsi="Times"/>
        </w:rPr>
        <w:t xml:space="preserve">… </w:t>
      </w:r>
      <w:proofErr w:type="gramEnd"/>
      <w:r w:rsidRPr="00DC6D5C">
        <w:rPr>
          <w:rStyle w:val="StyleBoldUnderline"/>
          <w:rFonts w:ascii="Times" w:hAnsi="Times"/>
        </w:rPr>
        <w:t>When urban revolts occurred, the authorities wanted to be able to move quickly to the precise locations that would enable them to contain or suppress the rebellions effectively.</w:t>
      </w:r>
      <w:proofErr w:type="gramStart"/>
      <w:r w:rsidRPr="00DC6D5C">
        <w:rPr>
          <w:rFonts w:ascii="Times" w:hAnsi="Times"/>
          <w:sz w:val="14"/>
        </w:rPr>
        <w:t>”</w:t>
      </w:r>
      <w:proofErr w:type="gramEnd"/>
      <w:r w:rsidRPr="00DC6D5C">
        <w:rPr>
          <w:rFonts w:ascii="Times" w:hAnsi="Times"/>
          <w:sz w:val="14"/>
        </w:rPr>
        <w:t xml:space="preserve">21 Like Ferguson, Scott recognizes </w:t>
      </w:r>
      <w:r w:rsidRPr="00DC6D5C">
        <w:rPr>
          <w:rStyle w:val="StyleBoldUnderline"/>
          <w:rFonts w:ascii="Times" w:hAnsi="Times"/>
          <w:highlight w:val="yellow"/>
        </w:rPr>
        <w:t>the effects of heightened state control</w:t>
      </w:r>
      <w:r w:rsidRPr="00DC6D5C">
        <w:rPr>
          <w:rStyle w:val="StyleBoldUnderline"/>
          <w:rFonts w:ascii="Times" w:hAnsi="Times"/>
        </w:rPr>
        <w:t xml:space="preserve">, describing with the example of modern urban planning how the intention to increase efficiency, cleanliness and order in the city-scape </w:t>
      </w:r>
      <w:r w:rsidRPr="00DC6D5C">
        <w:rPr>
          <w:rStyle w:val="StyleBoldUnderline"/>
          <w:rFonts w:ascii="Times" w:hAnsi="Times"/>
          <w:highlight w:val="yellow"/>
        </w:rPr>
        <w:t xml:space="preserve">resulted in the violent rending of social patterns, an environment of alienation, and </w:t>
      </w:r>
      <w:proofErr w:type="spellStart"/>
      <w:r w:rsidRPr="00DC6D5C">
        <w:rPr>
          <w:rStyle w:val="StyleBoldUnderline"/>
          <w:rFonts w:ascii="Times" w:hAnsi="Times"/>
          <w:highlight w:val="yellow"/>
        </w:rPr>
        <w:t>depoliticization</w:t>
      </w:r>
      <w:proofErr w:type="spellEnd"/>
      <w:r w:rsidRPr="00DC6D5C">
        <w:rPr>
          <w:rStyle w:val="StyleBoldUnderline"/>
          <w:rFonts w:ascii="Times" w:hAnsi="Times"/>
          <w:highlight w:val="yellow"/>
        </w:rPr>
        <w:t xml:space="preserve"> through the reconstitution of the built environment.</w:t>
      </w:r>
      <w:r w:rsidRPr="00DC6D5C">
        <w:rPr>
          <w:rStyle w:val="StyleBoldUnderline"/>
          <w:rFonts w:ascii="Times" w:hAnsi="Times"/>
        </w:rPr>
        <w:t xml:space="preserve"> </w:t>
      </w:r>
    </w:p>
    <w:p w14:paraId="46B120B0" w14:textId="77777777" w:rsidR="00F20AF2" w:rsidRPr="00DC6D5C" w:rsidRDefault="00F20AF2" w:rsidP="00F20AF2">
      <w:pPr>
        <w:rPr>
          <w:rStyle w:val="StyleBoldUnderline"/>
          <w:rFonts w:ascii="Times" w:hAnsi="Times"/>
        </w:rPr>
      </w:pPr>
    </w:p>
    <w:p w14:paraId="2ABCBC18" w14:textId="09316F11" w:rsidR="000B1588" w:rsidRPr="00DC6D5C" w:rsidRDefault="000B1588" w:rsidP="00F20AF2">
      <w:pPr>
        <w:pStyle w:val="Heading3"/>
        <w:rPr>
          <w:rFonts w:ascii="Times" w:hAnsi="Times"/>
        </w:rPr>
      </w:pPr>
      <w:r w:rsidRPr="00DC6D5C">
        <w:rPr>
          <w:rFonts w:ascii="Times" w:hAnsi="Times"/>
        </w:rPr>
        <w:lastRenderedPageBreak/>
        <w:t>A2: Development Inevitable</w:t>
      </w:r>
    </w:p>
    <w:p w14:paraId="487E8C22" w14:textId="3EDECF0A" w:rsidR="000B1588" w:rsidRPr="00DC6D5C" w:rsidRDefault="000B1588" w:rsidP="000B1588">
      <w:pPr>
        <w:pStyle w:val="Heading4"/>
        <w:rPr>
          <w:rFonts w:ascii="Times" w:hAnsi="Times"/>
        </w:rPr>
      </w:pPr>
      <w:r w:rsidRPr="00DC6D5C">
        <w:rPr>
          <w:rFonts w:ascii="Times" w:hAnsi="Times"/>
        </w:rPr>
        <w:t>Development discourse shields itself from criticism—only the alternative loosens its ideological dominance</w:t>
      </w:r>
    </w:p>
    <w:p w14:paraId="39D2CD98" w14:textId="77777777" w:rsidR="000B1588" w:rsidRPr="00DC6D5C" w:rsidRDefault="000B1588" w:rsidP="000B1588">
      <w:pPr>
        <w:rPr>
          <w:rFonts w:ascii="Times" w:hAnsi="Times"/>
        </w:rPr>
      </w:pPr>
      <w:r w:rsidRPr="00DC6D5C">
        <w:rPr>
          <w:rFonts w:ascii="Times" w:hAnsi="Times"/>
        </w:rPr>
        <w:t xml:space="preserve">Dr. Kea </w:t>
      </w:r>
      <w:proofErr w:type="spellStart"/>
      <w:r w:rsidRPr="00DC6D5C">
        <w:rPr>
          <w:rStyle w:val="StyleStyleBold12pt"/>
          <w:rFonts w:ascii="Times" w:hAnsi="Times"/>
        </w:rPr>
        <w:t>Gorden</w:t>
      </w:r>
      <w:proofErr w:type="spellEnd"/>
      <w:r w:rsidRPr="00DC6D5C">
        <w:rPr>
          <w:rFonts w:ascii="Times" w:hAnsi="Times"/>
        </w:rPr>
        <w:t xml:space="preserve"> </w:t>
      </w:r>
      <w:proofErr w:type="spellStart"/>
      <w:r w:rsidRPr="00DC6D5C">
        <w:rPr>
          <w:rFonts w:ascii="Times" w:hAnsi="Times"/>
          <w:sz w:val="12"/>
          <w:szCs w:val="12"/>
        </w:rPr>
        <w:t>Gorden</w:t>
      </w:r>
      <w:proofErr w:type="spellEnd"/>
      <w:r w:rsidRPr="00DC6D5C">
        <w:rPr>
          <w:rFonts w:ascii="Times" w:hAnsi="Times"/>
          <w:sz w:val="12"/>
          <w:szCs w:val="12"/>
        </w:rPr>
        <w:t xml:space="preserve"> earned her</w:t>
      </w:r>
      <w:r w:rsidRPr="00DC6D5C">
        <w:rPr>
          <w:rFonts w:ascii="Times" w:hAnsi="Times"/>
        </w:rPr>
        <w:t xml:space="preserve"> Ph.D. in Politics from the University of California, </w:t>
      </w:r>
      <w:r w:rsidRPr="00DC6D5C">
        <w:rPr>
          <w:rFonts w:ascii="Times" w:hAnsi="Times"/>
          <w:sz w:val="12"/>
          <w:szCs w:val="12"/>
        </w:rPr>
        <w:t>Santa Cruz, completed Master’s degree work in International Development at the School of International Service at American University, and earned her undergraduate degree from Cornell University</w:t>
      </w:r>
      <w:proofErr w:type="gramStart"/>
      <w:r w:rsidRPr="00DC6D5C">
        <w:rPr>
          <w:rFonts w:ascii="Times" w:hAnsi="Times"/>
          <w:sz w:val="12"/>
          <w:szCs w:val="12"/>
        </w:rPr>
        <w:t xml:space="preserve">. </w:t>
      </w:r>
      <w:proofErr w:type="gramEnd"/>
      <w:r w:rsidRPr="00DC6D5C">
        <w:rPr>
          <w:rFonts w:ascii="Times" w:hAnsi="Times"/>
          <w:sz w:val="12"/>
          <w:szCs w:val="12"/>
        </w:rPr>
        <w:t>Her research is informed by her experiences as a Peace Corps volunteer in Zimbabwe and a Fulbright Research Fellow in South Africa, and her work is attendant to the network of guiding assumptions and constructions of difference that position “Africa” within discussions of poverty, security and resources</w:t>
      </w:r>
      <w:proofErr w:type="gramStart"/>
      <w:r w:rsidRPr="00DC6D5C">
        <w:rPr>
          <w:rFonts w:ascii="Times" w:hAnsi="Times"/>
          <w:sz w:val="12"/>
          <w:szCs w:val="12"/>
        </w:rPr>
        <w:t xml:space="preserve">. </w:t>
      </w:r>
      <w:proofErr w:type="gramEnd"/>
      <w:r w:rsidRPr="00DC6D5C">
        <w:rPr>
          <w:rFonts w:ascii="Times" w:hAnsi="Times"/>
          <w:sz w:val="12"/>
          <w:szCs w:val="12"/>
        </w:rPr>
        <w:t>Her research interests lie in exploring the politics of democratization and development, with particular attention to the ways that discourses of secular modernity so often shape how these phenomena are understood</w:t>
      </w:r>
      <w:proofErr w:type="gramStart"/>
      <w:r w:rsidRPr="00DC6D5C">
        <w:rPr>
          <w:rFonts w:ascii="Times" w:hAnsi="Times"/>
          <w:sz w:val="12"/>
          <w:szCs w:val="12"/>
        </w:rPr>
        <w:t xml:space="preserve">. </w:t>
      </w:r>
      <w:proofErr w:type="gramEnd"/>
      <w:r w:rsidRPr="00DC6D5C">
        <w:rPr>
          <w:rFonts w:ascii="Times" w:hAnsi="Times"/>
          <w:sz w:val="12"/>
          <w:szCs w:val="12"/>
        </w:rPr>
        <w:t>She is now engaged in a new research project questioning the ways that gendered cultural practices in South Africa impact the manner and form of women’s political participation and mobilization</w:t>
      </w:r>
      <w:proofErr w:type="gramStart"/>
      <w:r w:rsidRPr="00DC6D5C">
        <w:rPr>
          <w:rFonts w:ascii="Times" w:hAnsi="Times"/>
          <w:sz w:val="12"/>
          <w:szCs w:val="12"/>
        </w:rPr>
        <w:t>.</w:t>
      </w:r>
      <w:r w:rsidRPr="00DC6D5C">
        <w:rPr>
          <w:rFonts w:ascii="Times" w:hAnsi="Times"/>
        </w:rPr>
        <w:t xml:space="preserve"> </w:t>
      </w:r>
      <w:proofErr w:type="gramEnd"/>
      <w:r w:rsidRPr="00DC6D5C">
        <w:rPr>
          <w:rFonts w:ascii="Times" w:hAnsi="Times"/>
        </w:rPr>
        <w:t>“Depoliticizing Effects of International Development as the Praxis of Liberal Institutionalism” Field Statement #2 May 10th, 20</w:t>
      </w:r>
      <w:r w:rsidRPr="00DC6D5C">
        <w:rPr>
          <w:rStyle w:val="StyleStyleBold12pt"/>
          <w:rFonts w:ascii="Times" w:hAnsi="Times"/>
        </w:rPr>
        <w:t xml:space="preserve">04 </w:t>
      </w:r>
      <w:r w:rsidRPr="00DC6D5C">
        <w:rPr>
          <w:rFonts w:ascii="Times" w:hAnsi="Times"/>
        </w:rPr>
        <w:t>YHK//JDI</w:t>
      </w:r>
    </w:p>
    <w:p w14:paraId="67260081" w14:textId="77777777" w:rsidR="000B1588" w:rsidRPr="00DC6D5C" w:rsidRDefault="000B1588" w:rsidP="000B1588">
      <w:pPr>
        <w:rPr>
          <w:rFonts w:ascii="Times" w:hAnsi="Times"/>
        </w:rPr>
      </w:pPr>
      <w:r w:rsidRPr="00DC6D5C">
        <w:rPr>
          <w:rFonts w:ascii="Times" w:hAnsi="Times"/>
        </w:rPr>
        <w:t xml:space="preserve">Development Theory as Praxis of Liberal Institutionalism </w:t>
      </w:r>
    </w:p>
    <w:p w14:paraId="37EE4F39" w14:textId="77777777" w:rsidR="000B1588" w:rsidRPr="00DC6D5C" w:rsidRDefault="000B1588" w:rsidP="000B1588">
      <w:pPr>
        <w:rPr>
          <w:rFonts w:ascii="Times" w:hAnsi="Times"/>
          <w:sz w:val="14"/>
        </w:rPr>
      </w:pPr>
      <w:r w:rsidRPr="00DC6D5C">
        <w:rPr>
          <w:rStyle w:val="StyleBoldUnderline"/>
          <w:rFonts w:ascii="Times" w:hAnsi="Times"/>
          <w:highlight w:val="yellow"/>
        </w:rPr>
        <w:t>The practice of development involves external application of resources and conceptions of social organization</w:t>
      </w:r>
      <w:r w:rsidRPr="00DC6D5C">
        <w:rPr>
          <w:rStyle w:val="StyleBoldUnderline"/>
          <w:rFonts w:ascii="Times" w:hAnsi="Times"/>
        </w:rPr>
        <w:t>, both of which originate in the West</w:t>
      </w:r>
      <w:proofErr w:type="gramStart"/>
      <w:r w:rsidRPr="00DC6D5C">
        <w:rPr>
          <w:rFonts w:ascii="Times" w:hAnsi="Times"/>
          <w:sz w:val="14"/>
        </w:rPr>
        <w:t xml:space="preserve">. </w:t>
      </w:r>
      <w:proofErr w:type="gramEnd"/>
      <w:r w:rsidRPr="00DC6D5C">
        <w:rPr>
          <w:rFonts w:ascii="Times" w:hAnsi="Times"/>
          <w:sz w:val="14"/>
        </w:rPr>
        <w:t xml:space="preserve">Though the practices of international development address a multitude of issues at both micro and macro levels, and while the methods used to bring about change may be contested, </w:t>
      </w:r>
      <w:r w:rsidRPr="00DC6D5C">
        <w:rPr>
          <w:rStyle w:val="StyleBoldUnderline"/>
          <w:rFonts w:ascii="Times" w:hAnsi="Times"/>
        </w:rPr>
        <w:t xml:space="preserve">the </w:t>
      </w:r>
      <w:r w:rsidRPr="00DC6D5C">
        <w:rPr>
          <w:rStyle w:val="StyleBoldUnderline"/>
          <w:rFonts w:ascii="Times" w:hAnsi="Times"/>
          <w:highlight w:val="yellow"/>
        </w:rPr>
        <w:t>underlying assumptions</w:t>
      </w:r>
      <w:r w:rsidRPr="00DC6D5C">
        <w:rPr>
          <w:rStyle w:val="StyleBoldUnderline"/>
          <w:rFonts w:ascii="Times" w:hAnsi="Times"/>
        </w:rPr>
        <w:t xml:space="preserve"> within the development regime</w:t>
      </w:r>
      <w:r w:rsidRPr="00DC6D5C">
        <w:rPr>
          <w:rStyle w:val="StyleBoldUnderline"/>
          <w:rFonts w:ascii="Times" w:hAnsi="Times"/>
          <w:highlight w:val="yellow"/>
        </w:rPr>
        <w:t xml:space="preserve"> are consistent</w:t>
      </w:r>
      <w:proofErr w:type="gramStart"/>
      <w:r w:rsidRPr="00DC6D5C">
        <w:rPr>
          <w:rStyle w:val="StyleBoldUnderline"/>
          <w:rFonts w:ascii="Times" w:hAnsi="Times"/>
        </w:rPr>
        <w:t>.</w:t>
      </w:r>
      <w:r w:rsidRPr="00DC6D5C">
        <w:rPr>
          <w:rFonts w:ascii="Times" w:hAnsi="Times"/>
          <w:sz w:val="14"/>
        </w:rPr>
        <w:t xml:space="preserve"> </w:t>
      </w:r>
      <w:proofErr w:type="gramEnd"/>
      <w:r w:rsidRPr="00DC6D5C">
        <w:rPr>
          <w:rStyle w:val="StyleBoldUnderline"/>
          <w:rFonts w:ascii="Times" w:hAnsi="Times"/>
        </w:rPr>
        <w:t>These assumptions are based on the notion that change can be inculcated in state and cultural practices in a manner that will result in improvement of the status quo for those who are the objects of development</w:t>
      </w:r>
      <w:proofErr w:type="gramStart"/>
      <w:r w:rsidRPr="00DC6D5C">
        <w:rPr>
          <w:rStyle w:val="StyleBoldUnderline"/>
          <w:rFonts w:ascii="Times" w:hAnsi="Times"/>
        </w:rPr>
        <w:t xml:space="preserve">. </w:t>
      </w:r>
      <w:proofErr w:type="gramEnd"/>
      <w:r w:rsidRPr="00DC6D5C">
        <w:rPr>
          <w:rFonts w:ascii="Times" w:hAnsi="Times"/>
          <w:sz w:val="14"/>
        </w:rPr>
        <w:t xml:space="preserve">Gilbert </w:t>
      </w:r>
      <w:proofErr w:type="spellStart"/>
      <w:r w:rsidRPr="00DC6D5C">
        <w:rPr>
          <w:rFonts w:ascii="Times" w:hAnsi="Times"/>
          <w:sz w:val="14"/>
        </w:rPr>
        <w:t>Rist</w:t>
      </w:r>
      <w:proofErr w:type="spellEnd"/>
      <w:r w:rsidRPr="00DC6D5C">
        <w:rPr>
          <w:rFonts w:ascii="Times" w:hAnsi="Times"/>
          <w:sz w:val="14"/>
        </w:rPr>
        <w:t xml:space="preserve"> provides historical citation of the notion of development, writing of a few of the different uses of ‘development’ and ‘underdevelopment’ that have appeared in modern political discourse</w:t>
      </w:r>
      <w:proofErr w:type="gramStart"/>
      <w:r w:rsidRPr="00DC6D5C">
        <w:rPr>
          <w:rFonts w:ascii="Times" w:hAnsi="Times"/>
          <w:sz w:val="14"/>
        </w:rPr>
        <w:t xml:space="preserve">. </w:t>
      </w:r>
      <w:proofErr w:type="gramEnd"/>
      <w:r w:rsidRPr="00DC6D5C">
        <w:rPr>
          <w:rFonts w:ascii="Times" w:hAnsi="Times"/>
          <w:sz w:val="14"/>
        </w:rPr>
        <w:t>“…</w:t>
      </w:r>
      <w:r w:rsidRPr="00DC6D5C">
        <w:rPr>
          <w:rStyle w:val="StyleBoldUnderline"/>
          <w:rFonts w:ascii="Times" w:hAnsi="Times"/>
          <w:highlight w:val="yellow"/>
        </w:rPr>
        <w:t>The use of</w:t>
      </w:r>
      <w:r w:rsidRPr="00DC6D5C">
        <w:rPr>
          <w:rFonts w:ascii="Times" w:hAnsi="Times"/>
          <w:sz w:val="14"/>
        </w:rPr>
        <w:t xml:space="preserve"> the word ‘</w:t>
      </w:r>
      <w:r w:rsidRPr="00DC6D5C">
        <w:rPr>
          <w:rStyle w:val="StyleBoldUnderline"/>
          <w:rFonts w:ascii="Times" w:hAnsi="Times"/>
          <w:highlight w:val="yellow"/>
        </w:rPr>
        <w:t>development’ in a socioeconomic context [is] not new</w:t>
      </w:r>
      <w:proofErr w:type="gramStart"/>
      <w:r w:rsidRPr="00DC6D5C">
        <w:rPr>
          <w:rFonts w:ascii="Times" w:hAnsi="Times"/>
          <w:sz w:val="14"/>
        </w:rPr>
        <w:t xml:space="preserve">. </w:t>
      </w:r>
      <w:proofErr w:type="gramEnd"/>
      <w:r w:rsidRPr="00DC6D5C">
        <w:rPr>
          <w:rFonts w:ascii="Times" w:hAnsi="Times"/>
          <w:sz w:val="14"/>
        </w:rPr>
        <w:t>Both Marx and Leroy-Beaulieu employed it, and as we have seen, it figured – together with ‘stages of development’ – in Article 22 of the Covenant of the League of Nations</w:t>
      </w:r>
      <w:proofErr w:type="gramStart"/>
      <w:r w:rsidRPr="00DC6D5C">
        <w:rPr>
          <w:rFonts w:ascii="Times" w:hAnsi="Times"/>
          <w:sz w:val="14"/>
        </w:rPr>
        <w:t xml:space="preserve">. </w:t>
      </w:r>
      <w:proofErr w:type="gramEnd"/>
      <w:r w:rsidRPr="00DC6D5C">
        <w:rPr>
          <w:rStyle w:val="StyleBoldUnderline"/>
          <w:rFonts w:ascii="Times" w:hAnsi="Times"/>
        </w:rPr>
        <w:t>Lenin wrote a work called ‘The Development of Capitalism in Russia’</w:t>
      </w:r>
      <w:r w:rsidRPr="00DC6D5C">
        <w:rPr>
          <w:rFonts w:ascii="Times" w:hAnsi="Times"/>
          <w:sz w:val="14"/>
        </w:rPr>
        <w:t xml:space="preserve"> in1899; Schumpeter composed his ‘Theory of Economic Development’ in 1911; and </w:t>
      </w:r>
      <w:proofErr w:type="spellStart"/>
      <w:r w:rsidRPr="00DC6D5C">
        <w:rPr>
          <w:rFonts w:ascii="Times" w:hAnsi="Times"/>
          <w:sz w:val="14"/>
        </w:rPr>
        <w:t>Rosenstien</w:t>
      </w:r>
      <w:proofErr w:type="spellEnd"/>
      <w:r w:rsidRPr="00DC6D5C">
        <w:rPr>
          <w:rFonts w:ascii="Times" w:hAnsi="Times"/>
          <w:sz w:val="14"/>
        </w:rPr>
        <w:t xml:space="preserve"> and </w:t>
      </w:r>
      <w:proofErr w:type="spellStart"/>
      <w:r w:rsidRPr="00DC6D5C">
        <w:rPr>
          <w:rStyle w:val="StyleBoldUnderline"/>
          <w:rFonts w:ascii="Times" w:hAnsi="Times"/>
        </w:rPr>
        <w:t>Rodan</w:t>
      </w:r>
      <w:proofErr w:type="spellEnd"/>
      <w:r w:rsidRPr="00DC6D5C">
        <w:rPr>
          <w:rStyle w:val="StyleBoldUnderline"/>
          <w:rFonts w:ascii="Times" w:hAnsi="Times"/>
        </w:rPr>
        <w:t xml:space="preserve"> submitted</w:t>
      </w:r>
      <w:r w:rsidRPr="00DC6D5C">
        <w:rPr>
          <w:rFonts w:ascii="Times" w:hAnsi="Times"/>
          <w:sz w:val="14"/>
        </w:rPr>
        <w:t xml:space="preserve"> ‘</w:t>
      </w:r>
      <w:r w:rsidRPr="00DC6D5C">
        <w:rPr>
          <w:rStyle w:val="StyleBoldUnderline"/>
          <w:rFonts w:ascii="Times" w:hAnsi="Times"/>
        </w:rPr>
        <w:t>The International Development of Economically Backward Areas’ in 1944</w:t>
      </w:r>
      <w:proofErr w:type="gramStart"/>
      <w:r w:rsidRPr="00DC6D5C">
        <w:rPr>
          <w:rStyle w:val="StyleBoldUnderline"/>
          <w:rFonts w:ascii="Times" w:hAnsi="Times"/>
        </w:rPr>
        <w:t>.</w:t>
      </w:r>
      <w:r w:rsidRPr="00DC6D5C">
        <w:rPr>
          <w:rFonts w:ascii="Times" w:hAnsi="Times"/>
          <w:sz w:val="14"/>
        </w:rPr>
        <w:t xml:space="preserve"> </w:t>
      </w:r>
      <w:proofErr w:type="gramEnd"/>
      <w:r w:rsidRPr="00DC6D5C">
        <w:rPr>
          <w:rFonts w:ascii="Times" w:hAnsi="Times"/>
          <w:sz w:val="14"/>
        </w:rPr>
        <w:t xml:space="preserve">And most recently, in December 1948, </w:t>
      </w:r>
      <w:r w:rsidRPr="00DC6D5C">
        <w:rPr>
          <w:rStyle w:val="StyleBoldUnderline"/>
          <w:rFonts w:ascii="Times" w:hAnsi="Times"/>
        </w:rPr>
        <w:t>the UN General Assembly had adopted a pair of resolutions: ‘Economic Development of Underdeveloped Countries’ and ‘Technical Assistance for Economic Development’</w:t>
      </w:r>
      <w:r w:rsidRPr="00DC6D5C">
        <w:rPr>
          <w:rFonts w:ascii="Times" w:hAnsi="Times"/>
          <w:sz w:val="14"/>
        </w:rPr>
        <w:t xml:space="preserve"> (200-III)</w:t>
      </w:r>
      <w:proofErr w:type="gramStart"/>
      <w:r w:rsidRPr="00DC6D5C">
        <w:rPr>
          <w:rFonts w:ascii="Times" w:hAnsi="Times"/>
          <w:sz w:val="14"/>
        </w:rPr>
        <w:t xml:space="preserve">. </w:t>
      </w:r>
      <w:proofErr w:type="gramEnd"/>
      <w:r w:rsidRPr="00DC6D5C">
        <w:rPr>
          <w:rStyle w:val="StyleBoldUnderline"/>
          <w:rFonts w:ascii="Times" w:hAnsi="Times"/>
        </w:rPr>
        <w:t xml:space="preserve">What all these examples have in common is that, in keeping with </w:t>
      </w:r>
      <w:r w:rsidRPr="00DC6D5C">
        <w:rPr>
          <w:rStyle w:val="StyleBoldUnderline"/>
          <w:rFonts w:ascii="Times" w:hAnsi="Times"/>
          <w:highlight w:val="yellow"/>
        </w:rPr>
        <w:t>Western tradition,</w:t>
      </w:r>
      <w:r w:rsidRPr="00DC6D5C">
        <w:rPr>
          <w:rStyle w:val="StyleBoldUnderline"/>
          <w:rFonts w:ascii="Times" w:hAnsi="Times"/>
        </w:rPr>
        <w:t xml:space="preserve"> they </w:t>
      </w:r>
      <w:r w:rsidRPr="00DC6D5C">
        <w:rPr>
          <w:rStyle w:val="StyleBoldUnderline"/>
          <w:rFonts w:ascii="Times" w:hAnsi="Times"/>
          <w:highlight w:val="yellow"/>
        </w:rPr>
        <w:t xml:space="preserve">present ‘development’ as an intransitive </w:t>
      </w:r>
      <w:proofErr w:type="gramStart"/>
      <w:r w:rsidRPr="00DC6D5C">
        <w:rPr>
          <w:rStyle w:val="StyleBoldUnderline"/>
          <w:rFonts w:ascii="Times" w:hAnsi="Times"/>
          <w:highlight w:val="yellow"/>
        </w:rPr>
        <w:t>phenomenon which</w:t>
      </w:r>
      <w:proofErr w:type="gramEnd"/>
      <w:r w:rsidRPr="00DC6D5C">
        <w:rPr>
          <w:rStyle w:val="StyleBoldUnderline"/>
          <w:rFonts w:ascii="Times" w:hAnsi="Times"/>
          <w:highlight w:val="yellow"/>
        </w:rPr>
        <w:t xml:space="preserve"> simply ‘happens’; nothing can be done to change things</w:t>
      </w:r>
      <w:r w:rsidRPr="00DC6D5C">
        <w:rPr>
          <w:rFonts w:ascii="Times" w:hAnsi="Times"/>
          <w:sz w:val="14"/>
        </w:rPr>
        <w:t xml:space="preserve">. The appearance of </w:t>
      </w:r>
      <w:r w:rsidRPr="00DC6D5C">
        <w:rPr>
          <w:rStyle w:val="StyleBoldUnderline"/>
          <w:rFonts w:ascii="Times" w:hAnsi="Times"/>
          <w:highlight w:val="yellow"/>
        </w:rPr>
        <w:t>the term ‘underdevelopment’ evoked not only the idea of change in direction of a final state</w:t>
      </w:r>
      <w:r w:rsidRPr="00DC6D5C">
        <w:rPr>
          <w:rFonts w:ascii="Times" w:hAnsi="Times"/>
          <w:sz w:val="14"/>
          <w:highlight w:val="yellow"/>
        </w:rPr>
        <w:t>,</w:t>
      </w:r>
      <w:r w:rsidRPr="00DC6D5C">
        <w:rPr>
          <w:rStyle w:val="StyleBoldUnderline"/>
          <w:rFonts w:ascii="Times" w:hAnsi="Times"/>
          <w:highlight w:val="yellow"/>
        </w:rPr>
        <w:t xml:space="preserve"> but</w:t>
      </w:r>
      <w:r w:rsidRPr="00DC6D5C">
        <w:rPr>
          <w:rFonts w:ascii="Times" w:hAnsi="Times"/>
          <w:sz w:val="14"/>
        </w:rPr>
        <w:t xml:space="preserve"> above all, </w:t>
      </w:r>
      <w:r w:rsidRPr="00DC6D5C">
        <w:rPr>
          <w:rStyle w:val="StyleBoldUnderline"/>
          <w:rFonts w:ascii="Times" w:hAnsi="Times"/>
          <w:highlight w:val="yellow"/>
        </w:rPr>
        <w:t>the possibility of bringing about such change</w:t>
      </w:r>
      <w:proofErr w:type="gramStart"/>
      <w:r w:rsidRPr="00DC6D5C">
        <w:rPr>
          <w:rFonts w:ascii="Times" w:hAnsi="Times"/>
          <w:sz w:val="14"/>
        </w:rPr>
        <w:t xml:space="preserve">. </w:t>
      </w:r>
      <w:proofErr w:type="gramEnd"/>
      <w:r w:rsidRPr="00DC6D5C">
        <w:rPr>
          <w:rFonts w:ascii="Times" w:hAnsi="Times"/>
          <w:sz w:val="14"/>
        </w:rPr>
        <w:t>No longer was it just a question of things ‘developing’; now it was possible to ‘develop’ a region</w:t>
      </w:r>
      <w:proofErr w:type="gramStart"/>
      <w:r w:rsidRPr="00DC6D5C">
        <w:rPr>
          <w:rFonts w:ascii="Times" w:hAnsi="Times"/>
          <w:sz w:val="14"/>
        </w:rPr>
        <w:t xml:space="preserve">. </w:t>
      </w:r>
      <w:proofErr w:type="gramEnd"/>
      <w:r w:rsidRPr="00DC6D5C">
        <w:rPr>
          <w:rFonts w:ascii="Times" w:hAnsi="Times"/>
          <w:sz w:val="14"/>
        </w:rPr>
        <w:t>Thus, ‘</w:t>
      </w:r>
      <w:r w:rsidRPr="00DC6D5C">
        <w:rPr>
          <w:rStyle w:val="StyleBoldUnderline"/>
          <w:rFonts w:ascii="Times" w:hAnsi="Times"/>
          <w:highlight w:val="yellow"/>
        </w:rPr>
        <w:t>development’ took on a transitive meaning</w:t>
      </w:r>
      <w:r w:rsidRPr="00DC6D5C">
        <w:rPr>
          <w:rStyle w:val="StyleBoldUnderline"/>
          <w:rFonts w:ascii="Times" w:hAnsi="Times"/>
        </w:rPr>
        <w:t xml:space="preserve"> </w:t>
      </w:r>
      <w:r w:rsidRPr="00DC6D5C">
        <w:rPr>
          <w:rFonts w:ascii="Times" w:hAnsi="Times"/>
          <w:sz w:val="14"/>
        </w:rPr>
        <w:t xml:space="preserve">(an action performed by one agent upon another), which corresponded to a principle of social organization, while ‘underdevelopment’ became a ‘naturally’ occurring (that is, seemingly causeless) state of things.2 </w:t>
      </w:r>
    </w:p>
    <w:p w14:paraId="2588B917" w14:textId="77777777" w:rsidR="000B1588" w:rsidRPr="00DC6D5C" w:rsidRDefault="000B1588" w:rsidP="000B1588">
      <w:pPr>
        <w:rPr>
          <w:rFonts w:ascii="Times" w:hAnsi="Times"/>
        </w:rPr>
      </w:pPr>
    </w:p>
    <w:p w14:paraId="143FEAB7" w14:textId="77777777" w:rsidR="00F20AF2" w:rsidRPr="00DC6D5C" w:rsidRDefault="00F20AF2" w:rsidP="00F20AF2">
      <w:pPr>
        <w:pStyle w:val="Heading3"/>
        <w:rPr>
          <w:rFonts w:ascii="Times" w:hAnsi="Times"/>
        </w:rPr>
      </w:pPr>
      <w:r w:rsidRPr="00DC6D5C">
        <w:rPr>
          <w:rFonts w:ascii="Times" w:hAnsi="Times"/>
        </w:rPr>
        <w:lastRenderedPageBreak/>
        <w:t>A2: Development Solves Poverty</w:t>
      </w:r>
    </w:p>
    <w:p w14:paraId="731C1BBC" w14:textId="77777777" w:rsidR="00F20AF2" w:rsidRPr="00DC6D5C" w:rsidRDefault="00F20AF2" w:rsidP="00F20AF2">
      <w:pPr>
        <w:pStyle w:val="Heading4"/>
        <w:rPr>
          <w:rFonts w:ascii="Times" w:hAnsi="Times"/>
        </w:rPr>
      </w:pPr>
      <w:r w:rsidRPr="00DC6D5C">
        <w:rPr>
          <w:rFonts w:ascii="Times" w:hAnsi="Times"/>
        </w:rPr>
        <w:t xml:space="preserve">Development structurally recreates poverty—means they can’t solve the </w:t>
      </w:r>
      <w:proofErr w:type="spellStart"/>
      <w:r w:rsidRPr="00DC6D5C">
        <w:rPr>
          <w:rFonts w:ascii="Times" w:hAnsi="Times"/>
        </w:rPr>
        <w:t>aff</w:t>
      </w:r>
      <w:proofErr w:type="spellEnd"/>
      <w:r w:rsidRPr="00DC6D5C">
        <w:rPr>
          <w:rFonts w:ascii="Times" w:hAnsi="Times"/>
        </w:rPr>
        <w:t>.</w:t>
      </w:r>
    </w:p>
    <w:p w14:paraId="1860F06A" w14:textId="77777777" w:rsidR="00F20AF2" w:rsidRPr="00DC6D5C" w:rsidRDefault="00F20AF2" w:rsidP="00F20AF2">
      <w:pPr>
        <w:rPr>
          <w:rFonts w:ascii="Times" w:hAnsi="Times"/>
        </w:rPr>
      </w:pPr>
    </w:p>
    <w:p w14:paraId="59F3C263" w14:textId="77777777" w:rsidR="00F20AF2" w:rsidRPr="00DC6D5C" w:rsidRDefault="00F20AF2" w:rsidP="00F20AF2">
      <w:pPr>
        <w:rPr>
          <w:rFonts w:ascii="Times" w:hAnsi="Times"/>
        </w:rPr>
      </w:pPr>
      <w:r w:rsidRPr="00DC6D5C">
        <w:rPr>
          <w:rFonts w:ascii="Times" w:hAnsi="Times"/>
        </w:rPr>
        <w:t xml:space="preserve">Dr. Kea </w:t>
      </w:r>
      <w:proofErr w:type="spellStart"/>
      <w:r w:rsidRPr="00DC6D5C">
        <w:rPr>
          <w:rStyle w:val="StyleStyleBold12pt"/>
          <w:rFonts w:ascii="Times" w:hAnsi="Times"/>
        </w:rPr>
        <w:t>Gorden</w:t>
      </w:r>
      <w:proofErr w:type="spellEnd"/>
      <w:r w:rsidRPr="00DC6D5C">
        <w:rPr>
          <w:rFonts w:ascii="Times" w:hAnsi="Times"/>
        </w:rPr>
        <w:t xml:space="preserve"> </w:t>
      </w:r>
      <w:proofErr w:type="spellStart"/>
      <w:r w:rsidRPr="00DC6D5C">
        <w:rPr>
          <w:rFonts w:ascii="Times" w:hAnsi="Times"/>
          <w:sz w:val="12"/>
          <w:szCs w:val="12"/>
        </w:rPr>
        <w:t>Gorden</w:t>
      </w:r>
      <w:proofErr w:type="spellEnd"/>
      <w:r w:rsidRPr="00DC6D5C">
        <w:rPr>
          <w:rFonts w:ascii="Times" w:hAnsi="Times"/>
          <w:sz w:val="12"/>
          <w:szCs w:val="12"/>
        </w:rPr>
        <w:t xml:space="preserve"> earned her</w:t>
      </w:r>
      <w:r w:rsidRPr="00DC6D5C">
        <w:rPr>
          <w:rFonts w:ascii="Times" w:hAnsi="Times"/>
        </w:rPr>
        <w:t xml:space="preserve"> Ph.D. in Politics from the University of California, </w:t>
      </w:r>
      <w:r w:rsidRPr="00DC6D5C">
        <w:rPr>
          <w:rFonts w:ascii="Times" w:hAnsi="Times"/>
          <w:sz w:val="12"/>
          <w:szCs w:val="12"/>
        </w:rPr>
        <w:t>Santa Cruz, completed Master’s degree work in International Development at the School of International Service at American University, and earned her undergraduate degree from Cornell University</w:t>
      </w:r>
      <w:proofErr w:type="gramStart"/>
      <w:r w:rsidRPr="00DC6D5C">
        <w:rPr>
          <w:rFonts w:ascii="Times" w:hAnsi="Times"/>
          <w:sz w:val="12"/>
          <w:szCs w:val="12"/>
        </w:rPr>
        <w:t xml:space="preserve">. </w:t>
      </w:r>
      <w:proofErr w:type="gramEnd"/>
      <w:r w:rsidRPr="00DC6D5C">
        <w:rPr>
          <w:rFonts w:ascii="Times" w:hAnsi="Times"/>
          <w:sz w:val="12"/>
          <w:szCs w:val="12"/>
        </w:rPr>
        <w:t>Her research is informed by her experiences as a Peace Corps volunteer in Zimbabwe and a Fulbright Research Fellow in South Africa, and her work is attendant to the network of guiding assumptions and constructions of difference that position “Africa” within discussions of poverty, security and resources</w:t>
      </w:r>
      <w:proofErr w:type="gramStart"/>
      <w:r w:rsidRPr="00DC6D5C">
        <w:rPr>
          <w:rFonts w:ascii="Times" w:hAnsi="Times"/>
          <w:sz w:val="12"/>
          <w:szCs w:val="12"/>
        </w:rPr>
        <w:t xml:space="preserve">. </w:t>
      </w:r>
      <w:proofErr w:type="gramEnd"/>
      <w:r w:rsidRPr="00DC6D5C">
        <w:rPr>
          <w:rFonts w:ascii="Times" w:hAnsi="Times"/>
          <w:sz w:val="12"/>
          <w:szCs w:val="12"/>
        </w:rPr>
        <w:t>Her research interests lie in exploring the politics of democratization and development, with particular attention to the ways that discourses of secular modernity so often shape how these phenomena are understood</w:t>
      </w:r>
      <w:proofErr w:type="gramStart"/>
      <w:r w:rsidRPr="00DC6D5C">
        <w:rPr>
          <w:rFonts w:ascii="Times" w:hAnsi="Times"/>
          <w:sz w:val="12"/>
          <w:szCs w:val="12"/>
        </w:rPr>
        <w:t xml:space="preserve">. </w:t>
      </w:r>
      <w:proofErr w:type="gramEnd"/>
      <w:r w:rsidRPr="00DC6D5C">
        <w:rPr>
          <w:rFonts w:ascii="Times" w:hAnsi="Times"/>
          <w:sz w:val="12"/>
          <w:szCs w:val="12"/>
        </w:rPr>
        <w:t>She is now engaged in a new research project questioning the ways that gendered cultural practices in South Africa impact the manner and form of women’s political participation and mobilization</w:t>
      </w:r>
      <w:proofErr w:type="gramStart"/>
      <w:r w:rsidRPr="00DC6D5C">
        <w:rPr>
          <w:rFonts w:ascii="Times" w:hAnsi="Times"/>
          <w:sz w:val="12"/>
          <w:szCs w:val="12"/>
        </w:rPr>
        <w:t>.</w:t>
      </w:r>
      <w:r w:rsidRPr="00DC6D5C">
        <w:rPr>
          <w:rFonts w:ascii="Times" w:hAnsi="Times"/>
        </w:rPr>
        <w:t xml:space="preserve"> </w:t>
      </w:r>
      <w:proofErr w:type="gramEnd"/>
      <w:r w:rsidRPr="00DC6D5C">
        <w:rPr>
          <w:rFonts w:ascii="Times" w:hAnsi="Times"/>
        </w:rPr>
        <w:t>“Depoliticizing Effects of International Development as the Praxis of Liberal Institutionalism” Field Statement #2 May 10th, 20</w:t>
      </w:r>
      <w:r w:rsidRPr="00DC6D5C">
        <w:rPr>
          <w:rStyle w:val="StyleStyleBold12pt"/>
          <w:rFonts w:ascii="Times" w:hAnsi="Times"/>
        </w:rPr>
        <w:t xml:space="preserve">04 </w:t>
      </w:r>
      <w:r w:rsidRPr="00DC6D5C">
        <w:rPr>
          <w:rFonts w:ascii="Times" w:hAnsi="Times"/>
        </w:rPr>
        <w:t>YHK//JDI</w:t>
      </w:r>
    </w:p>
    <w:p w14:paraId="77752C6C" w14:textId="77777777" w:rsidR="00F20AF2" w:rsidRPr="00DC6D5C" w:rsidRDefault="00F20AF2" w:rsidP="00F20AF2">
      <w:pPr>
        <w:rPr>
          <w:rFonts w:ascii="Times" w:hAnsi="Times"/>
          <w:sz w:val="16"/>
        </w:rPr>
      </w:pPr>
      <w:r w:rsidRPr="00DC6D5C">
        <w:rPr>
          <w:rFonts w:ascii="Times" w:hAnsi="Times"/>
          <w:sz w:val="16"/>
        </w:rPr>
        <w:t xml:space="preserve">Scott argues </w:t>
      </w:r>
      <w:r w:rsidRPr="00DC6D5C">
        <w:rPr>
          <w:rStyle w:val="StyleBoldUnderline"/>
          <w:rFonts w:ascii="Times" w:hAnsi="Times"/>
        </w:rPr>
        <w:t xml:space="preserve">that </w:t>
      </w:r>
      <w:r w:rsidRPr="00DC6D5C">
        <w:rPr>
          <w:rStyle w:val="StyleBoldUnderline"/>
          <w:rFonts w:ascii="Times" w:hAnsi="Times"/>
          <w:highlight w:val="yellow"/>
        </w:rPr>
        <w:t>the goal of architects</w:t>
      </w:r>
      <w:r w:rsidRPr="00DC6D5C">
        <w:rPr>
          <w:rStyle w:val="StyleBoldUnderline"/>
          <w:rFonts w:ascii="Times" w:hAnsi="Times"/>
        </w:rPr>
        <w:t xml:space="preserve"> such as Le Corbusier and the Bauhaus school </w:t>
      </w:r>
      <w:r w:rsidRPr="00DC6D5C">
        <w:rPr>
          <w:rStyle w:val="StyleBoldUnderline"/>
          <w:rFonts w:ascii="Times" w:hAnsi="Times"/>
          <w:highlight w:val="yellow"/>
        </w:rPr>
        <w:t xml:space="preserve">was to increase the </w:t>
      </w:r>
      <w:proofErr w:type="spellStart"/>
      <w:r w:rsidRPr="00DC6D5C">
        <w:rPr>
          <w:rStyle w:val="StyleBoldUnderline"/>
          <w:rFonts w:ascii="Times" w:hAnsi="Times"/>
          <w:highlight w:val="yellow"/>
        </w:rPr>
        <w:t>Taylorization</w:t>
      </w:r>
      <w:proofErr w:type="spellEnd"/>
      <w:r w:rsidRPr="00DC6D5C">
        <w:rPr>
          <w:rStyle w:val="StyleBoldUnderline"/>
          <w:rFonts w:ascii="Times" w:hAnsi="Times"/>
          <w:highlight w:val="yellow"/>
        </w:rPr>
        <w:t xml:space="preserve"> of social life</w:t>
      </w:r>
      <w:r w:rsidRPr="00DC6D5C">
        <w:rPr>
          <w:rStyle w:val="StyleBoldUnderline"/>
          <w:rFonts w:ascii="Times" w:hAnsi="Times"/>
        </w:rPr>
        <w:t xml:space="preserve"> via a built environment that would produce inhabitants habituated to be rational, efficient citizens</w:t>
      </w:r>
      <w:proofErr w:type="gramStart"/>
      <w:r w:rsidRPr="00DC6D5C">
        <w:rPr>
          <w:rStyle w:val="StyleBoldUnderline"/>
          <w:rFonts w:ascii="Times" w:hAnsi="Times"/>
        </w:rPr>
        <w:t xml:space="preserve">. </w:t>
      </w:r>
      <w:proofErr w:type="gramEnd"/>
      <w:r w:rsidRPr="00DC6D5C">
        <w:rPr>
          <w:rStyle w:val="StyleBoldUnderline"/>
          <w:rFonts w:ascii="Times" w:hAnsi="Times"/>
        </w:rPr>
        <w:t>I</w:t>
      </w:r>
      <w:r w:rsidRPr="00DC6D5C">
        <w:rPr>
          <w:rFonts w:ascii="Times" w:hAnsi="Times"/>
          <w:sz w:val="16"/>
        </w:rPr>
        <w:t>n examining Brasilia, a new city intended to transform the environment into one “minutely tailored to the latest dictates regarding health, efficiency, and rational order”</w:t>
      </w:r>
      <w:proofErr w:type="gramStart"/>
      <w:r w:rsidRPr="00DC6D5C">
        <w:rPr>
          <w:rFonts w:ascii="Times" w:hAnsi="Times"/>
          <w:sz w:val="16"/>
        </w:rPr>
        <w:t>,</w:t>
      </w:r>
      <w:proofErr w:type="gramEnd"/>
      <w:r w:rsidRPr="00DC6D5C">
        <w:rPr>
          <w:rFonts w:ascii="Times" w:hAnsi="Times"/>
          <w:sz w:val="16"/>
        </w:rPr>
        <w:t xml:space="preserve"> Scott writes that </w:t>
      </w:r>
      <w:r w:rsidRPr="00DC6D5C">
        <w:rPr>
          <w:rStyle w:val="StyleBoldUnderline"/>
          <w:rFonts w:ascii="Times" w:hAnsi="Times"/>
          <w:highlight w:val="yellow"/>
        </w:rPr>
        <w:t>the actual result was an unplanned Brasilia that responded in a backlash to the engineering of the state.</w:t>
      </w:r>
      <w:r w:rsidRPr="00DC6D5C">
        <w:rPr>
          <w:rStyle w:val="StyleBoldUnderline"/>
          <w:rFonts w:ascii="Times" w:hAnsi="Times"/>
        </w:rPr>
        <w:t xml:space="preserve"> </w:t>
      </w:r>
      <w:r w:rsidRPr="00DC6D5C">
        <w:rPr>
          <w:rFonts w:ascii="Times" w:hAnsi="Times"/>
          <w:sz w:val="16"/>
        </w:rPr>
        <w:t>“If we judge [Brasilia] by its capacity to transform the rest of Brazil or to inspire a love of the new way of life, then its success was minimal</w:t>
      </w:r>
      <w:proofErr w:type="gramStart"/>
      <w:r w:rsidRPr="00DC6D5C">
        <w:rPr>
          <w:rFonts w:ascii="Times" w:hAnsi="Times"/>
          <w:sz w:val="16"/>
        </w:rPr>
        <w:t xml:space="preserve">. </w:t>
      </w:r>
      <w:proofErr w:type="gramEnd"/>
      <w:r w:rsidRPr="00DC6D5C">
        <w:rPr>
          <w:rFonts w:ascii="Times" w:hAnsi="Times"/>
          <w:sz w:val="16"/>
        </w:rPr>
        <w:t>The real Brasilia, as opposed to the hypothetical Brasilia in the planning documents, was greatly marked by resistance, subversion, and political calculation.</w:t>
      </w:r>
      <w:proofErr w:type="gramStart"/>
      <w:r w:rsidRPr="00DC6D5C">
        <w:rPr>
          <w:rFonts w:ascii="Times" w:hAnsi="Times"/>
          <w:sz w:val="16"/>
        </w:rPr>
        <w:t>”</w:t>
      </w:r>
      <w:proofErr w:type="gramEnd"/>
      <w:r w:rsidRPr="00DC6D5C">
        <w:rPr>
          <w:rFonts w:ascii="Times" w:hAnsi="Times"/>
          <w:sz w:val="16"/>
        </w:rPr>
        <w:t>22 Planning, development and attempts at increased social control by the state was in the case of Brasilia an attempt to remove from public debate and to depoliticize the engineering actions of the state</w:t>
      </w:r>
      <w:proofErr w:type="gramStart"/>
      <w:r w:rsidRPr="00DC6D5C">
        <w:rPr>
          <w:rFonts w:ascii="Times" w:hAnsi="Times"/>
          <w:sz w:val="16"/>
        </w:rPr>
        <w:t xml:space="preserve">. </w:t>
      </w:r>
      <w:proofErr w:type="gramEnd"/>
      <w:r w:rsidRPr="00DC6D5C">
        <w:rPr>
          <w:rFonts w:ascii="Times" w:hAnsi="Times"/>
          <w:sz w:val="16"/>
        </w:rPr>
        <w:t xml:space="preserve">As both Ferguson and Scott have argued, </w:t>
      </w:r>
      <w:r w:rsidRPr="00DC6D5C">
        <w:rPr>
          <w:rStyle w:val="StyleBoldUnderline"/>
          <w:rFonts w:ascii="Times" w:hAnsi="Times"/>
        </w:rPr>
        <w:t xml:space="preserve">not only does </w:t>
      </w:r>
      <w:r w:rsidRPr="00DC6D5C">
        <w:rPr>
          <w:rStyle w:val="StyleBoldUnderline"/>
          <w:rFonts w:ascii="Times" w:hAnsi="Times"/>
          <w:highlight w:val="yellow"/>
        </w:rPr>
        <w:t>development ignore the structural levels of violence that perpetuate poverty and underdevelopment</w:t>
      </w:r>
      <w:r w:rsidRPr="00DC6D5C">
        <w:rPr>
          <w:rStyle w:val="StyleBoldUnderline"/>
          <w:rFonts w:ascii="Times" w:hAnsi="Times"/>
        </w:rPr>
        <w:t xml:space="preserve">, its </w:t>
      </w:r>
      <w:r w:rsidRPr="00DC6D5C">
        <w:rPr>
          <w:rStyle w:val="StyleBoldUnderline"/>
          <w:rFonts w:ascii="Times" w:hAnsi="Times"/>
          <w:highlight w:val="yellow"/>
        </w:rPr>
        <w:t>institutions also</w:t>
      </w:r>
      <w:r w:rsidRPr="00DC6D5C">
        <w:rPr>
          <w:rStyle w:val="StyleBoldUnderline"/>
          <w:rFonts w:ascii="Times" w:hAnsi="Times"/>
        </w:rPr>
        <w:t xml:space="preserve"> help to </w:t>
      </w:r>
      <w:r w:rsidRPr="00DC6D5C">
        <w:rPr>
          <w:rStyle w:val="StyleBoldUnderline"/>
          <w:rFonts w:ascii="Times" w:hAnsi="Times"/>
          <w:highlight w:val="yellow"/>
        </w:rPr>
        <w:t>obfuscate the levels of power that are implicated in maintaining the inequality</w:t>
      </w:r>
      <w:r w:rsidRPr="00DC6D5C">
        <w:rPr>
          <w:rStyle w:val="StyleBoldUnderline"/>
          <w:rFonts w:ascii="Times" w:hAnsi="Times"/>
        </w:rPr>
        <w:t xml:space="preserve"> both within and amongst states</w:t>
      </w:r>
      <w:proofErr w:type="gramStart"/>
      <w:r w:rsidRPr="00DC6D5C">
        <w:rPr>
          <w:rStyle w:val="StyleBoldUnderline"/>
          <w:rFonts w:ascii="Times" w:hAnsi="Times"/>
        </w:rPr>
        <w:t xml:space="preserve">. </w:t>
      </w:r>
      <w:proofErr w:type="gramEnd"/>
      <w:r w:rsidRPr="00DC6D5C">
        <w:rPr>
          <w:rStyle w:val="StyleBoldUnderline"/>
          <w:rFonts w:ascii="Times" w:hAnsi="Times"/>
        </w:rPr>
        <w:t>In addition, the practices of development agencies refashion the social environment into an increasingly legible, controllable space</w:t>
      </w:r>
      <w:proofErr w:type="gramStart"/>
      <w:r w:rsidRPr="00DC6D5C">
        <w:rPr>
          <w:rStyle w:val="StyleBoldUnderline"/>
          <w:rFonts w:ascii="Times" w:hAnsi="Times"/>
        </w:rPr>
        <w:t xml:space="preserve">. </w:t>
      </w:r>
      <w:proofErr w:type="gramEnd"/>
      <w:r w:rsidRPr="00DC6D5C">
        <w:rPr>
          <w:rStyle w:val="StyleBoldUnderline"/>
          <w:rFonts w:ascii="Times" w:hAnsi="Times"/>
        </w:rPr>
        <w:t xml:space="preserve">This </w:t>
      </w:r>
      <w:r w:rsidRPr="00DC6D5C">
        <w:rPr>
          <w:rStyle w:val="StyleBoldUnderline"/>
          <w:rFonts w:ascii="Times" w:hAnsi="Times"/>
          <w:highlight w:val="yellow"/>
        </w:rPr>
        <w:t>refashioning is undertaken outside of the realm of public debate</w:t>
      </w:r>
      <w:r w:rsidRPr="00DC6D5C">
        <w:rPr>
          <w:rStyle w:val="StyleBoldUnderline"/>
          <w:rFonts w:ascii="Times" w:hAnsi="Times"/>
        </w:rPr>
        <w:t xml:space="preserve">, </w:t>
      </w:r>
      <w:r w:rsidRPr="00DC6D5C">
        <w:rPr>
          <w:rStyle w:val="StyleBoldUnderline"/>
          <w:rFonts w:ascii="Times" w:hAnsi="Times"/>
          <w:highlight w:val="yellow"/>
        </w:rPr>
        <w:t>framed inside the discourses of progress and improvement</w:t>
      </w:r>
      <w:r w:rsidRPr="00DC6D5C">
        <w:rPr>
          <w:rFonts w:ascii="Times" w:hAnsi="Times"/>
          <w:sz w:val="16"/>
          <w:highlight w:val="yellow"/>
        </w:rPr>
        <w:t>.</w:t>
      </w:r>
      <w:r w:rsidRPr="00DC6D5C">
        <w:rPr>
          <w:rFonts w:ascii="Times" w:hAnsi="Times"/>
          <w:sz w:val="16"/>
        </w:rPr>
        <w:t xml:space="preserve"> </w:t>
      </w:r>
    </w:p>
    <w:p w14:paraId="653630FB" w14:textId="77777777" w:rsidR="00F20AF2" w:rsidRPr="00DC6D5C" w:rsidRDefault="00F20AF2" w:rsidP="00F20AF2">
      <w:pPr>
        <w:rPr>
          <w:rFonts w:ascii="Times" w:hAnsi="Times"/>
        </w:rPr>
      </w:pPr>
    </w:p>
    <w:p w14:paraId="6B01EFDD" w14:textId="77777777" w:rsidR="00FD61E5" w:rsidRPr="00DC6D5C" w:rsidRDefault="00FD61E5" w:rsidP="00FD61E5">
      <w:pPr>
        <w:rPr>
          <w:rFonts w:ascii="Times" w:hAnsi="Times"/>
        </w:rPr>
      </w:pPr>
    </w:p>
    <w:p w14:paraId="445BD397" w14:textId="77777777" w:rsidR="00FD61E5" w:rsidRPr="00DC6D5C" w:rsidRDefault="00F20AF2" w:rsidP="00F20AF2">
      <w:pPr>
        <w:pStyle w:val="Heading2"/>
        <w:rPr>
          <w:rFonts w:ascii="Times" w:hAnsi="Times"/>
        </w:rPr>
      </w:pPr>
      <w:r w:rsidRPr="00DC6D5C">
        <w:rPr>
          <w:rFonts w:ascii="Times" w:hAnsi="Times"/>
        </w:rPr>
        <w:lastRenderedPageBreak/>
        <w:t>ALT</w:t>
      </w:r>
    </w:p>
    <w:p w14:paraId="54B21D95" w14:textId="5025CCFF" w:rsidR="00073AF6" w:rsidRPr="00DC6D5C" w:rsidRDefault="00073AF6" w:rsidP="00073AF6">
      <w:pPr>
        <w:pStyle w:val="Heading3"/>
        <w:rPr>
          <w:rFonts w:ascii="Times" w:hAnsi="Times"/>
        </w:rPr>
      </w:pPr>
      <w:r w:rsidRPr="00DC6D5C">
        <w:rPr>
          <w:rFonts w:ascii="Times" w:hAnsi="Times"/>
        </w:rPr>
        <w:lastRenderedPageBreak/>
        <w:t>Deconstructing Development Solvency</w:t>
      </w:r>
    </w:p>
    <w:p w14:paraId="04BD9D61" w14:textId="77777777" w:rsidR="00073AF6" w:rsidRPr="00DC6D5C" w:rsidRDefault="00073AF6" w:rsidP="00073AF6">
      <w:pPr>
        <w:pStyle w:val="Heading4"/>
        <w:rPr>
          <w:rFonts w:ascii="Times" w:hAnsi="Times"/>
        </w:rPr>
      </w:pPr>
      <w:r w:rsidRPr="00DC6D5C">
        <w:rPr>
          <w:rFonts w:ascii="Times" w:hAnsi="Times"/>
        </w:rPr>
        <w:t>Deconstruction development discourse can make a difference – critical awareness starts here and is essential for change</w:t>
      </w:r>
    </w:p>
    <w:p w14:paraId="794B3EF8" w14:textId="77777777" w:rsidR="00073AF6" w:rsidRPr="00DC6D5C" w:rsidRDefault="00073AF6" w:rsidP="00073AF6">
      <w:pPr>
        <w:rPr>
          <w:rFonts w:ascii="Times" w:hAnsi="Times"/>
        </w:rPr>
      </w:pPr>
    </w:p>
    <w:p w14:paraId="56BB9ACA" w14:textId="63BE1527" w:rsidR="00073AF6" w:rsidRPr="00DC6D5C" w:rsidRDefault="00073AF6" w:rsidP="00A5718B">
      <w:pPr>
        <w:rPr>
          <w:rFonts w:ascii="Times" w:hAnsi="Times"/>
        </w:rPr>
      </w:pPr>
      <w:r w:rsidRPr="00DC6D5C">
        <w:rPr>
          <w:rStyle w:val="StyleStyleBold12pt"/>
          <w:rFonts w:ascii="Times" w:hAnsi="Times"/>
        </w:rPr>
        <w:t>Porter 95</w:t>
      </w:r>
      <w:r w:rsidRPr="00DC6D5C">
        <w:rPr>
          <w:rFonts w:ascii="Times" w:hAnsi="Times"/>
        </w:rPr>
        <w:t xml:space="preserve"> (Doug; professor of society and environment @ research school of pacific and Asian studies, Australian Nat’l Univ. “scenes from Childhood: the homesickness of development discourses” Power of </w:t>
      </w:r>
      <w:r w:rsidR="00A5718B" w:rsidRPr="00DC6D5C">
        <w:rPr>
          <w:rFonts w:ascii="Times" w:hAnsi="Times"/>
        </w:rPr>
        <w:t>development</w:t>
      </w:r>
      <w:r w:rsidRPr="00DC6D5C">
        <w:rPr>
          <w:rFonts w:ascii="Times" w:hAnsi="Times"/>
        </w:rPr>
        <w:t xml:space="preserve"> p. 63)</w:t>
      </w:r>
    </w:p>
    <w:p w14:paraId="762E2A65" w14:textId="77777777" w:rsidR="00073AF6" w:rsidRPr="00DC6D5C" w:rsidRDefault="00073AF6" w:rsidP="00073AF6">
      <w:pPr>
        <w:rPr>
          <w:rStyle w:val="StyleBoldUnderline"/>
          <w:rFonts w:ascii="Times" w:hAnsi="Times"/>
        </w:rPr>
      </w:pPr>
    </w:p>
    <w:p w14:paraId="641D5DEC" w14:textId="77777777" w:rsidR="00073AF6" w:rsidRPr="00DC6D5C" w:rsidRDefault="00073AF6" w:rsidP="00073AF6">
      <w:pPr>
        <w:rPr>
          <w:rStyle w:val="StyleBoldUnderline"/>
          <w:rFonts w:ascii="Times" w:hAnsi="Times"/>
        </w:rPr>
      </w:pPr>
      <w:r w:rsidRPr="00DC6D5C">
        <w:rPr>
          <w:rStyle w:val="StyleBoldUnderline"/>
          <w:rFonts w:ascii="Times" w:hAnsi="Times"/>
        </w:rPr>
        <w:t>What has discourse analysis to offer our understanding and practice of development</w:t>
      </w:r>
      <w:proofErr w:type="gramStart"/>
      <w:r w:rsidRPr="00DC6D5C">
        <w:rPr>
          <w:rStyle w:val="StyleBoldUnderline"/>
          <w:rFonts w:ascii="Times" w:hAnsi="Times"/>
        </w:rPr>
        <w:t>?</w:t>
      </w:r>
      <w:r w:rsidRPr="00DC6D5C">
        <w:rPr>
          <w:rFonts w:ascii="Times" w:hAnsi="Times"/>
          <w:sz w:val="16"/>
          <w:szCs w:val="16"/>
        </w:rPr>
        <w:t xml:space="preserve"> </w:t>
      </w:r>
      <w:proofErr w:type="gramEnd"/>
      <w:r w:rsidRPr="00DC6D5C">
        <w:rPr>
          <w:rFonts w:ascii="Times" w:hAnsi="Times"/>
          <w:sz w:val="16"/>
          <w:szCs w:val="16"/>
        </w:rPr>
        <w:t xml:space="preserve">One easy response is </w:t>
      </w:r>
      <w:r w:rsidRPr="00DC6D5C">
        <w:rPr>
          <w:rStyle w:val="StyleBoldUnderline"/>
          <w:rFonts w:ascii="Times" w:hAnsi="Times"/>
        </w:rPr>
        <w:t>that in a field so characterized by rhetoric and persuasion, critical awareness of ideological processes in discourse is essential</w:t>
      </w:r>
      <w:proofErr w:type="gramStart"/>
      <w:r w:rsidRPr="00DC6D5C">
        <w:rPr>
          <w:rStyle w:val="StyleBoldUnderline"/>
          <w:rFonts w:ascii="Times" w:hAnsi="Times"/>
        </w:rPr>
        <w:t xml:space="preserve">. </w:t>
      </w:r>
      <w:proofErr w:type="gramEnd"/>
      <w:r w:rsidRPr="00DC6D5C">
        <w:rPr>
          <w:rStyle w:val="StyleBoldUnderline"/>
          <w:rFonts w:ascii="Times" w:hAnsi="Times"/>
        </w:rPr>
        <w:t>At a minimum it ensures that aspiring development workers are more aware of their own practices</w:t>
      </w:r>
      <w:proofErr w:type="gramStart"/>
      <w:r w:rsidRPr="00DC6D5C">
        <w:rPr>
          <w:rStyle w:val="StyleBoldUnderline"/>
          <w:rFonts w:ascii="Times" w:hAnsi="Times"/>
        </w:rPr>
        <w:t xml:space="preserve">. </w:t>
      </w:r>
      <w:proofErr w:type="gramEnd"/>
      <w:r w:rsidRPr="00DC6D5C">
        <w:rPr>
          <w:rStyle w:val="StyleBoldUnderline"/>
          <w:rFonts w:ascii="Times" w:hAnsi="Times"/>
        </w:rPr>
        <w:t xml:space="preserve">At best it enables those eventually afflicted by their services critically to confirm the </w:t>
      </w:r>
      <w:proofErr w:type="spellStart"/>
      <w:r w:rsidRPr="00DC6D5C">
        <w:rPr>
          <w:rStyle w:val="StyleBoldUnderline"/>
          <w:rFonts w:ascii="Times" w:hAnsi="Times"/>
        </w:rPr>
        <w:t>idealogical</w:t>
      </w:r>
      <w:proofErr w:type="spellEnd"/>
      <w:r w:rsidRPr="00DC6D5C">
        <w:rPr>
          <w:rStyle w:val="StyleBoldUnderline"/>
          <w:rFonts w:ascii="Times" w:hAnsi="Times"/>
        </w:rPr>
        <w:t xml:space="preserve"> investments they are inevitably being persuaded to make in development</w:t>
      </w:r>
      <w:proofErr w:type="gramStart"/>
      <w:r w:rsidRPr="00DC6D5C">
        <w:rPr>
          <w:rFonts w:ascii="Times" w:hAnsi="Times"/>
          <w:sz w:val="16"/>
          <w:szCs w:val="16"/>
        </w:rPr>
        <w:t xml:space="preserve">. </w:t>
      </w:r>
      <w:proofErr w:type="gramEnd"/>
      <w:r w:rsidRPr="00DC6D5C">
        <w:rPr>
          <w:rFonts w:ascii="Times" w:hAnsi="Times"/>
          <w:sz w:val="16"/>
          <w:szCs w:val="16"/>
        </w:rPr>
        <w:t xml:space="preserve">In other words, </w:t>
      </w:r>
      <w:r w:rsidRPr="00DC6D5C">
        <w:rPr>
          <w:rStyle w:val="StyleBoldUnderline"/>
          <w:rFonts w:ascii="Times" w:hAnsi="Times"/>
        </w:rPr>
        <w:t xml:space="preserve">discourse analysis reiterates an old responsibility if ideology critique to challenge what is </w:t>
      </w:r>
      <w:proofErr w:type="spellStart"/>
      <w:r w:rsidRPr="00DC6D5C">
        <w:rPr>
          <w:rStyle w:val="StyleBoldUnderline"/>
          <w:rFonts w:ascii="Times" w:hAnsi="Times"/>
        </w:rPr>
        <w:t>givien</w:t>
      </w:r>
      <w:proofErr w:type="spellEnd"/>
      <w:r w:rsidRPr="00DC6D5C">
        <w:rPr>
          <w:rStyle w:val="StyleBoldUnderline"/>
          <w:rFonts w:ascii="Times" w:hAnsi="Times"/>
        </w:rPr>
        <w:t xml:space="preserve"> in the head as well as in reality, and to deconstruct these categories which </w:t>
      </w:r>
      <w:proofErr w:type="spellStart"/>
      <w:r w:rsidRPr="00DC6D5C">
        <w:rPr>
          <w:rStyle w:val="StyleBoldUnderline"/>
          <w:rFonts w:ascii="Times" w:hAnsi="Times"/>
        </w:rPr>
        <w:t>espress</w:t>
      </w:r>
      <w:proofErr w:type="spellEnd"/>
      <w:r w:rsidRPr="00DC6D5C">
        <w:rPr>
          <w:rStyle w:val="StyleBoldUnderline"/>
          <w:rFonts w:ascii="Times" w:hAnsi="Times"/>
        </w:rPr>
        <w:t xml:space="preserve"> the forms of being, the characteristics of existence’</w:t>
      </w:r>
    </w:p>
    <w:p w14:paraId="55A9230A" w14:textId="77777777" w:rsidR="00073AF6" w:rsidRPr="00DC6D5C" w:rsidRDefault="00073AF6" w:rsidP="00073AF6">
      <w:pPr>
        <w:rPr>
          <w:rStyle w:val="StyleBoldUnderline"/>
          <w:rFonts w:ascii="Times" w:hAnsi="Times"/>
        </w:rPr>
      </w:pPr>
    </w:p>
    <w:p w14:paraId="37798294" w14:textId="77777777" w:rsidR="00073AF6" w:rsidRPr="00DC6D5C" w:rsidRDefault="00073AF6" w:rsidP="00073AF6">
      <w:pPr>
        <w:pStyle w:val="Heading4"/>
        <w:rPr>
          <w:rFonts w:ascii="Times" w:hAnsi="Times"/>
        </w:rPr>
      </w:pPr>
      <w:r w:rsidRPr="00DC6D5C">
        <w:rPr>
          <w:rFonts w:ascii="Times" w:hAnsi="Times"/>
        </w:rPr>
        <w:t>Our criticism of development discourse opens up new possibilities for constructing an alternative – development discourse closes off open models for dialogic exchanges</w:t>
      </w:r>
    </w:p>
    <w:p w14:paraId="4B933E3C" w14:textId="08A9FDE7" w:rsidR="00073AF6" w:rsidRPr="00DC6D5C" w:rsidRDefault="00073AF6" w:rsidP="00073AF6">
      <w:pPr>
        <w:rPr>
          <w:rFonts w:ascii="Times" w:hAnsi="Times"/>
        </w:rPr>
      </w:pPr>
      <w:r w:rsidRPr="00DC6D5C">
        <w:rPr>
          <w:rStyle w:val="StyleStyleBold12pt"/>
          <w:rFonts w:ascii="Times" w:hAnsi="Times"/>
        </w:rPr>
        <w:t>Tucker 99</w:t>
      </w:r>
      <w:r w:rsidRPr="00DC6D5C">
        <w:rPr>
          <w:rFonts w:ascii="Times" w:hAnsi="Times"/>
        </w:rPr>
        <w:t xml:space="preserve"> </w:t>
      </w:r>
      <w:r w:rsidR="00A5718B" w:rsidRPr="00DC6D5C">
        <w:rPr>
          <w:rFonts w:ascii="Times" w:hAnsi="Times"/>
        </w:rPr>
        <w:t>(</w:t>
      </w:r>
      <w:r w:rsidRPr="00DC6D5C">
        <w:rPr>
          <w:rFonts w:ascii="Times" w:hAnsi="Times"/>
        </w:rPr>
        <w:t xml:space="preserve">Vincent; “ the Myth of development: a critique of Eurocentric discourse,” </w:t>
      </w:r>
      <w:proofErr w:type="spellStart"/>
      <w:r w:rsidRPr="00DC6D5C">
        <w:rPr>
          <w:rFonts w:ascii="Times" w:hAnsi="Times"/>
        </w:rPr>
        <w:t>Critcal</w:t>
      </w:r>
      <w:proofErr w:type="spellEnd"/>
      <w:r w:rsidRPr="00DC6D5C">
        <w:rPr>
          <w:rFonts w:ascii="Times" w:hAnsi="Times"/>
        </w:rPr>
        <w:t xml:space="preserve"> development Theory: contributions to a new paradigm, p. </w:t>
      </w:r>
      <w:proofErr w:type="gramStart"/>
      <w:r w:rsidRPr="00DC6D5C">
        <w:rPr>
          <w:rFonts w:ascii="Times" w:hAnsi="Times"/>
        </w:rPr>
        <w:t>22 )</w:t>
      </w:r>
      <w:proofErr w:type="gramEnd"/>
    </w:p>
    <w:p w14:paraId="6AC74ECC" w14:textId="77777777" w:rsidR="00073AF6" w:rsidRPr="00DC6D5C" w:rsidRDefault="00073AF6" w:rsidP="00073AF6">
      <w:pPr>
        <w:rPr>
          <w:rFonts w:ascii="Times" w:hAnsi="Times"/>
        </w:rPr>
      </w:pPr>
    </w:p>
    <w:p w14:paraId="7B26E17D" w14:textId="77777777" w:rsidR="00073AF6" w:rsidRPr="00DC6D5C" w:rsidRDefault="00073AF6" w:rsidP="00073AF6">
      <w:pPr>
        <w:rPr>
          <w:rStyle w:val="StyleBoldUnderline"/>
          <w:rFonts w:ascii="Times" w:hAnsi="Times"/>
        </w:rPr>
      </w:pPr>
      <w:r w:rsidRPr="00DC6D5C">
        <w:rPr>
          <w:rStyle w:val="StyleBoldUnderline"/>
          <w:rFonts w:ascii="Times" w:hAnsi="Times"/>
        </w:rPr>
        <w:t>The more difficult task is that of constructing an alternative</w:t>
      </w:r>
      <w:proofErr w:type="gramStart"/>
      <w:r w:rsidRPr="00DC6D5C">
        <w:rPr>
          <w:rStyle w:val="StyleBoldUnderline"/>
          <w:rFonts w:ascii="Times" w:hAnsi="Times"/>
        </w:rPr>
        <w:t xml:space="preserve">. </w:t>
      </w:r>
      <w:proofErr w:type="gramEnd"/>
      <w:r w:rsidRPr="00DC6D5C">
        <w:rPr>
          <w:rStyle w:val="StyleBoldUnderline"/>
          <w:rFonts w:ascii="Times" w:hAnsi="Times"/>
        </w:rPr>
        <w:t>The deconstruction of the current hegemonic discourse of development in itself opens up new possibilities</w:t>
      </w:r>
      <w:proofErr w:type="gramStart"/>
      <w:r w:rsidRPr="00DC6D5C">
        <w:rPr>
          <w:rStyle w:val="StyleBoldUnderline"/>
          <w:rFonts w:ascii="Times" w:hAnsi="Times"/>
        </w:rPr>
        <w:t xml:space="preserve">. </w:t>
      </w:r>
      <w:proofErr w:type="gramEnd"/>
      <w:r w:rsidRPr="00DC6D5C">
        <w:rPr>
          <w:rStyle w:val="StyleBoldUnderline"/>
          <w:rFonts w:ascii="Times" w:hAnsi="Times"/>
        </w:rPr>
        <w:t>The exclusiveness of the current discourses points to the need for open models that emphasize process and dialogical exchange</w:t>
      </w:r>
      <w:proofErr w:type="gramStart"/>
      <w:r w:rsidRPr="00DC6D5C">
        <w:rPr>
          <w:rStyle w:val="StyleBoldUnderline"/>
          <w:rFonts w:ascii="Times" w:hAnsi="Times"/>
        </w:rPr>
        <w:t xml:space="preserve">. </w:t>
      </w:r>
      <w:proofErr w:type="gramEnd"/>
      <w:r w:rsidRPr="00DC6D5C">
        <w:rPr>
          <w:rStyle w:val="StyleBoldUnderline"/>
          <w:rFonts w:ascii="Times" w:hAnsi="Times"/>
        </w:rPr>
        <w:t xml:space="preserve">To theorize this openness and the interdependent </w:t>
      </w:r>
      <w:proofErr w:type="spellStart"/>
      <w:r w:rsidRPr="00DC6D5C">
        <w:rPr>
          <w:rStyle w:val="StyleBoldUnderline"/>
          <w:rFonts w:ascii="Times" w:hAnsi="Times"/>
        </w:rPr>
        <w:t>hydridness</w:t>
      </w:r>
      <w:proofErr w:type="spellEnd"/>
      <w:r w:rsidRPr="00DC6D5C">
        <w:rPr>
          <w:rStyle w:val="StyleBoldUnderline"/>
          <w:rFonts w:ascii="Times" w:hAnsi="Times"/>
        </w:rPr>
        <w:t xml:space="preserve"> of human exchange need to rid </w:t>
      </w:r>
      <w:proofErr w:type="gramStart"/>
      <w:r w:rsidRPr="00DC6D5C">
        <w:rPr>
          <w:rStyle w:val="StyleBoldUnderline"/>
          <w:rFonts w:ascii="Times" w:hAnsi="Times"/>
        </w:rPr>
        <w:t>ourselves</w:t>
      </w:r>
      <w:proofErr w:type="gramEnd"/>
      <w:r w:rsidRPr="00DC6D5C">
        <w:rPr>
          <w:rStyle w:val="StyleBoldUnderline"/>
          <w:rFonts w:ascii="Times" w:hAnsi="Times"/>
        </w:rPr>
        <w:t xml:space="preserve"> of concepts of culture that are elitist, holistic or relativist. Inadequate conceptualizations of </w:t>
      </w:r>
      <w:proofErr w:type="spellStart"/>
      <w:r w:rsidRPr="00DC6D5C">
        <w:rPr>
          <w:rStyle w:val="StyleBoldUnderline"/>
          <w:rFonts w:ascii="Times" w:hAnsi="Times"/>
        </w:rPr>
        <w:t>culure</w:t>
      </w:r>
      <w:proofErr w:type="spellEnd"/>
      <w:r w:rsidRPr="00DC6D5C">
        <w:rPr>
          <w:rStyle w:val="StyleBoldUnderline"/>
          <w:rFonts w:ascii="Times" w:hAnsi="Times"/>
        </w:rPr>
        <w:t xml:space="preserve"> as somewhat closed wholes prevent us from seeing the dynamism of cultural exchange and the power relations embedded in it.</w:t>
      </w:r>
    </w:p>
    <w:p w14:paraId="0F71431F" w14:textId="77777777" w:rsidR="00504066" w:rsidRPr="00DC6D5C" w:rsidRDefault="00504066" w:rsidP="00073AF6">
      <w:pPr>
        <w:rPr>
          <w:rStyle w:val="StyleBoldUnderline"/>
          <w:rFonts w:ascii="Times" w:hAnsi="Times"/>
        </w:rPr>
      </w:pPr>
    </w:p>
    <w:p w14:paraId="729B5B5A" w14:textId="77777777" w:rsidR="00504066" w:rsidRPr="00DC6D5C" w:rsidRDefault="00504066">
      <w:pPr>
        <w:rPr>
          <w:rFonts w:ascii="Times" w:eastAsiaTheme="majorEastAsia" w:hAnsi="Times" w:cstheme="majorBidi"/>
          <w:b/>
          <w:bCs/>
          <w:iCs/>
          <w:sz w:val="26"/>
        </w:rPr>
      </w:pPr>
      <w:r w:rsidRPr="00DC6D5C">
        <w:rPr>
          <w:rFonts w:ascii="Times" w:hAnsi="Times"/>
        </w:rPr>
        <w:br w:type="page"/>
      </w:r>
    </w:p>
    <w:p w14:paraId="40FE8AE9" w14:textId="62BFC953" w:rsidR="00504066" w:rsidRPr="00DC6D5C" w:rsidRDefault="00504066" w:rsidP="00504066">
      <w:pPr>
        <w:pStyle w:val="Heading4"/>
        <w:rPr>
          <w:rFonts w:ascii="Times" w:hAnsi="Times"/>
        </w:rPr>
      </w:pPr>
      <w:r w:rsidRPr="00DC6D5C">
        <w:rPr>
          <w:rFonts w:ascii="Times" w:hAnsi="Times"/>
        </w:rPr>
        <w:lastRenderedPageBreak/>
        <w:t>Unmaking development means finding new ways of seeing and knowing and doing development – the alt is a new form of representation</w:t>
      </w:r>
    </w:p>
    <w:p w14:paraId="0023D332" w14:textId="77777777" w:rsidR="00504066" w:rsidRPr="00DC6D5C" w:rsidRDefault="00504066" w:rsidP="00504066">
      <w:pPr>
        <w:rPr>
          <w:rFonts w:ascii="Times" w:hAnsi="Times"/>
        </w:rPr>
      </w:pPr>
      <w:r w:rsidRPr="00DC6D5C">
        <w:rPr>
          <w:rStyle w:val="StyleStyleBold12pt"/>
          <w:rFonts w:ascii="Times" w:hAnsi="Times"/>
        </w:rPr>
        <w:t>Escobar 95</w:t>
      </w:r>
      <w:r w:rsidRPr="00DC6D5C">
        <w:rPr>
          <w:rFonts w:ascii="Times" w:hAnsi="Times"/>
        </w:rPr>
        <w:t xml:space="preserve"> (Arturo; prof of anthropology @ UMASS; ENCOUNTERING DEVELOPMENT: THE MAKING AND UNMAKING OF THE THIRD WORLD, p. 223)</w:t>
      </w:r>
    </w:p>
    <w:p w14:paraId="7969C5FB" w14:textId="77777777" w:rsidR="00504066" w:rsidRPr="00DC6D5C" w:rsidRDefault="00504066" w:rsidP="00504066">
      <w:pPr>
        <w:rPr>
          <w:rStyle w:val="StyleBoldUnderline"/>
          <w:rFonts w:ascii="Times" w:hAnsi="Times"/>
          <w:b w:val="0"/>
          <w:sz w:val="16"/>
          <w:szCs w:val="16"/>
        </w:rPr>
      </w:pPr>
    </w:p>
    <w:p w14:paraId="69DD1D74" w14:textId="77777777" w:rsidR="00504066" w:rsidRPr="00DC6D5C" w:rsidRDefault="00504066" w:rsidP="00504066">
      <w:pPr>
        <w:rPr>
          <w:rStyle w:val="StyleBoldUnderline"/>
          <w:rFonts w:ascii="Times" w:hAnsi="Times"/>
        </w:rPr>
      </w:pPr>
      <w:r w:rsidRPr="00DC6D5C">
        <w:rPr>
          <w:rStyle w:val="StyleBoldUnderline"/>
          <w:rFonts w:ascii="Times" w:hAnsi="Times"/>
        </w:rPr>
        <w:t xml:space="preserve">The crisis in the regimes of representation of the third world this calls for new theories and research strategies: the crisis is a real conjunctional moment in the reconstruction of the connection between truth and reality, </w:t>
      </w:r>
      <w:proofErr w:type="spellStart"/>
      <w:r w:rsidRPr="00DC6D5C">
        <w:rPr>
          <w:rStyle w:val="StyleBoldUnderline"/>
          <w:rFonts w:ascii="Times" w:hAnsi="Times"/>
        </w:rPr>
        <w:t>betweem</w:t>
      </w:r>
      <w:proofErr w:type="spellEnd"/>
      <w:r w:rsidRPr="00DC6D5C">
        <w:rPr>
          <w:rStyle w:val="StyleBoldUnderline"/>
          <w:rFonts w:ascii="Times" w:hAnsi="Times"/>
        </w:rPr>
        <w:t xml:space="preserve"> words and things, on that demands new practices of seeing, knowing and being</w:t>
      </w:r>
      <w:proofErr w:type="gramStart"/>
      <w:r w:rsidRPr="00DC6D5C">
        <w:rPr>
          <w:rStyle w:val="StyleBoldUnderline"/>
          <w:rFonts w:ascii="Times" w:hAnsi="Times"/>
        </w:rPr>
        <w:t>.</w:t>
      </w:r>
      <w:r w:rsidRPr="00DC6D5C">
        <w:rPr>
          <w:rStyle w:val="StyleBoldUnderline"/>
          <w:rFonts w:ascii="Times" w:hAnsi="Times"/>
          <w:sz w:val="16"/>
          <w:szCs w:val="16"/>
        </w:rPr>
        <w:t xml:space="preserve"> </w:t>
      </w:r>
      <w:proofErr w:type="gramEnd"/>
      <w:r w:rsidRPr="00DC6D5C">
        <w:rPr>
          <w:rFonts w:ascii="Times" w:hAnsi="Times"/>
        </w:rPr>
        <w:t xml:space="preserve">Ethnography is by no means the sole method od pursuing this goal: but given the need to unmake and unlearn </w:t>
      </w:r>
      <w:proofErr w:type="spellStart"/>
      <w:r w:rsidRPr="00DC6D5C">
        <w:rPr>
          <w:rFonts w:ascii="Times" w:hAnsi="Times"/>
        </w:rPr>
        <w:t>decelopment</w:t>
      </w:r>
      <w:proofErr w:type="spellEnd"/>
      <w:r w:rsidRPr="00DC6D5C">
        <w:rPr>
          <w:rFonts w:ascii="Times" w:hAnsi="Times"/>
        </w:rPr>
        <w:t>, and</w:t>
      </w:r>
      <w:r w:rsidRPr="00DC6D5C">
        <w:rPr>
          <w:rStyle w:val="StyleBoldUnderline"/>
          <w:rFonts w:ascii="Times" w:hAnsi="Times"/>
          <w:sz w:val="16"/>
          <w:szCs w:val="16"/>
        </w:rPr>
        <w:t xml:space="preserve"> </w:t>
      </w:r>
      <w:r w:rsidRPr="00DC6D5C">
        <w:rPr>
          <w:rStyle w:val="StyleBoldUnderline"/>
          <w:rFonts w:ascii="Times" w:hAnsi="Times"/>
        </w:rPr>
        <w:t>if one recognizes that the crucial insights for the pursuit of alternatives will be found not in academic circles</w:t>
      </w:r>
      <w:r w:rsidRPr="00DC6D5C">
        <w:rPr>
          <w:rStyle w:val="StyleBoldUnderline"/>
          <w:rFonts w:ascii="Times" w:hAnsi="Times"/>
          <w:sz w:val="16"/>
          <w:szCs w:val="16"/>
        </w:rPr>
        <w:t xml:space="preserve"> </w:t>
      </w:r>
      <w:r w:rsidRPr="00DC6D5C">
        <w:rPr>
          <w:rFonts w:ascii="Times" w:hAnsi="Times"/>
        </w:rPr>
        <w:t>– critical or conventional –</w:t>
      </w:r>
      <w:r w:rsidRPr="00DC6D5C">
        <w:rPr>
          <w:rStyle w:val="StyleBoldUnderline"/>
          <w:rFonts w:ascii="Times" w:hAnsi="Times"/>
          <w:sz w:val="16"/>
          <w:szCs w:val="16"/>
        </w:rPr>
        <w:t xml:space="preserve"> </w:t>
      </w:r>
      <w:r w:rsidRPr="00DC6D5C">
        <w:rPr>
          <w:rStyle w:val="StyleBoldUnderline"/>
          <w:rFonts w:ascii="Times" w:hAnsi="Times"/>
        </w:rPr>
        <w:t>or in the</w:t>
      </w:r>
      <w:r w:rsidRPr="00DC6D5C">
        <w:rPr>
          <w:rStyle w:val="StyleBoldUnderline"/>
          <w:rFonts w:ascii="Times" w:hAnsi="Times"/>
          <w:sz w:val="16"/>
          <w:szCs w:val="16"/>
        </w:rPr>
        <w:t xml:space="preserve"> </w:t>
      </w:r>
      <w:r w:rsidRPr="00DC6D5C">
        <w:rPr>
          <w:rFonts w:ascii="Times" w:hAnsi="Times"/>
        </w:rPr>
        <w:t>offices of institutions such as the</w:t>
      </w:r>
      <w:r w:rsidRPr="00DC6D5C">
        <w:rPr>
          <w:rStyle w:val="StyleBoldUnderline"/>
          <w:rFonts w:ascii="Times" w:hAnsi="Times"/>
          <w:sz w:val="16"/>
          <w:szCs w:val="16"/>
        </w:rPr>
        <w:t xml:space="preserve"> </w:t>
      </w:r>
      <w:r w:rsidRPr="00DC6D5C">
        <w:rPr>
          <w:rStyle w:val="StyleBoldUnderline"/>
          <w:rFonts w:ascii="Times" w:hAnsi="Times"/>
        </w:rPr>
        <w:t xml:space="preserve">world bank but in a new reading of popular practices and the </w:t>
      </w:r>
      <w:proofErr w:type="spellStart"/>
      <w:r w:rsidRPr="00DC6D5C">
        <w:rPr>
          <w:rStyle w:val="StyleBoldUnderline"/>
          <w:rFonts w:ascii="Times" w:hAnsi="Times"/>
        </w:rPr>
        <w:t>reappropriation</w:t>
      </w:r>
      <w:proofErr w:type="spellEnd"/>
      <w:r w:rsidRPr="00DC6D5C">
        <w:rPr>
          <w:rStyle w:val="StyleBoldUnderline"/>
          <w:rFonts w:ascii="Times" w:hAnsi="Times"/>
        </w:rPr>
        <w:t xml:space="preserve"> by popular actors of the space of hegemonic sociocultural production, then one must at least concede that the task of conceptualizing alternatives must include a significant contact with those whose alternatives research is supposed to illuminate.</w:t>
      </w:r>
    </w:p>
    <w:p w14:paraId="0728BD9B" w14:textId="77777777" w:rsidR="00504066" w:rsidRPr="00DC6D5C" w:rsidRDefault="00504066" w:rsidP="00073AF6">
      <w:pPr>
        <w:rPr>
          <w:rStyle w:val="StyleBoldUnderline"/>
          <w:rFonts w:ascii="Times" w:hAnsi="Times"/>
        </w:rPr>
      </w:pPr>
    </w:p>
    <w:p w14:paraId="10DE0C74" w14:textId="77777777" w:rsidR="007F08FC" w:rsidRPr="00DC6D5C" w:rsidRDefault="007F08FC" w:rsidP="00073AF6">
      <w:pPr>
        <w:rPr>
          <w:rStyle w:val="StyleBoldUnderline"/>
          <w:rFonts w:ascii="Times" w:hAnsi="Times"/>
        </w:rPr>
      </w:pPr>
    </w:p>
    <w:p w14:paraId="3EEDA90B" w14:textId="3E7AE822" w:rsidR="007F08FC" w:rsidRPr="00DC6D5C" w:rsidRDefault="007F08FC" w:rsidP="007F08FC">
      <w:pPr>
        <w:pStyle w:val="Heading3"/>
        <w:rPr>
          <w:rFonts w:ascii="Times" w:hAnsi="Times"/>
        </w:rPr>
      </w:pPr>
      <w:r w:rsidRPr="00DC6D5C">
        <w:rPr>
          <w:rFonts w:ascii="Times" w:hAnsi="Times"/>
        </w:rPr>
        <w:lastRenderedPageBreak/>
        <w:t>Discourse Key</w:t>
      </w:r>
    </w:p>
    <w:p w14:paraId="0BABBFDC" w14:textId="77777777" w:rsidR="007F08FC" w:rsidRPr="00DC6D5C" w:rsidRDefault="007F08FC" w:rsidP="007F08FC">
      <w:pPr>
        <w:pStyle w:val="Heading4"/>
        <w:rPr>
          <w:rFonts w:ascii="Times" w:hAnsi="Times"/>
        </w:rPr>
      </w:pPr>
      <w:r w:rsidRPr="00DC6D5C">
        <w:rPr>
          <w:rFonts w:ascii="Times" w:hAnsi="Times"/>
        </w:rPr>
        <w:t>Words do matter</w:t>
      </w:r>
      <w:proofErr w:type="gramStart"/>
      <w:r w:rsidRPr="00DC6D5C">
        <w:rPr>
          <w:rFonts w:ascii="Times" w:hAnsi="Times"/>
        </w:rPr>
        <w:t xml:space="preserve">! </w:t>
      </w:r>
      <w:proofErr w:type="gramEnd"/>
      <w:r w:rsidRPr="00DC6D5C">
        <w:rPr>
          <w:rFonts w:ascii="Times" w:hAnsi="Times"/>
        </w:rPr>
        <w:t xml:space="preserve">Deconstructing development as discourse breaks down Eurocentric barriers to alternative conceptions at every turn – prevents </w:t>
      </w:r>
      <w:proofErr w:type="spellStart"/>
      <w:r w:rsidRPr="00DC6D5C">
        <w:rPr>
          <w:rFonts w:ascii="Times" w:hAnsi="Times"/>
        </w:rPr>
        <w:t>maldevelopment</w:t>
      </w:r>
      <w:proofErr w:type="spellEnd"/>
      <w:r w:rsidRPr="00DC6D5C">
        <w:rPr>
          <w:rFonts w:ascii="Times" w:hAnsi="Times"/>
        </w:rPr>
        <w:t xml:space="preserve"> from becoming a self-fulfilling prophecy</w:t>
      </w:r>
    </w:p>
    <w:p w14:paraId="56EC1EA8" w14:textId="77777777" w:rsidR="007F08FC" w:rsidRPr="00DC6D5C" w:rsidRDefault="007F08FC" w:rsidP="007F08FC">
      <w:pPr>
        <w:rPr>
          <w:rFonts w:ascii="Times" w:hAnsi="Times"/>
        </w:rPr>
      </w:pPr>
    </w:p>
    <w:p w14:paraId="3B60F4AA" w14:textId="77777777" w:rsidR="007F08FC" w:rsidRPr="00DC6D5C" w:rsidRDefault="007F08FC" w:rsidP="007F08FC">
      <w:pPr>
        <w:rPr>
          <w:rFonts w:ascii="Times" w:hAnsi="Times"/>
          <w:sz w:val="16"/>
          <w:szCs w:val="16"/>
        </w:rPr>
      </w:pPr>
      <w:r w:rsidRPr="00DC6D5C">
        <w:rPr>
          <w:rFonts w:ascii="Times" w:hAnsi="Times"/>
          <w:b/>
          <w:sz w:val="26"/>
          <w:szCs w:val="26"/>
        </w:rPr>
        <w:t xml:space="preserve">Carmen 96 </w:t>
      </w:r>
      <w:proofErr w:type="gramStart"/>
      <w:r w:rsidRPr="00DC6D5C">
        <w:rPr>
          <w:rFonts w:ascii="Times" w:hAnsi="Times"/>
          <w:sz w:val="16"/>
          <w:szCs w:val="16"/>
        </w:rPr>
        <w:t>( raff</w:t>
      </w:r>
      <w:proofErr w:type="gramEnd"/>
      <w:r w:rsidRPr="00DC6D5C">
        <w:rPr>
          <w:rFonts w:ascii="Times" w:hAnsi="Times"/>
          <w:sz w:val="16"/>
          <w:szCs w:val="16"/>
        </w:rPr>
        <w:t xml:space="preserve">; prof at </w:t>
      </w:r>
      <w:proofErr w:type="spellStart"/>
      <w:r w:rsidRPr="00DC6D5C">
        <w:rPr>
          <w:rFonts w:ascii="Times" w:hAnsi="Times"/>
          <w:sz w:val="16"/>
          <w:szCs w:val="16"/>
        </w:rPr>
        <w:t>univ.</w:t>
      </w:r>
      <w:proofErr w:type="spellEnd"/>
      <w:r w:rsidRPr="00DC6D5C">
        <w:rPr>
          <w:rFonts w:ascii="Times" w:hAnsi="Times"/>
          <w:sz w:val="16"/>
          <w:szCs w:val="16"/>
        </w:rPr>
        <w:t xml:space="preserve"> of </w:t>
      </w:r>
      <w:proofErr w:type="spellStart"/>
      <w:r w:rsidRPr="00DC6D5C">
        <w:rPr>
          <w:rFonts w:ascii="Times" w:hAnsi="Times"/>
          <w:sz w:val="16"/>
          <w:szCs w:val="16"/>
        </w:rPr>
        <w:t>machester</w:t>
      </w:r>
      <w:proofErr w:type="spellEnd"/>
      <w:r w:rsidRPr="00DC6D5C">
        <w:rPr>
          <w:rFonts w:ascii="Times" w:hAnsi="Times"/>
          <w:sz w:val="16"/>
          <w:szCs w:val="16"/>
        </w:rPr>
        <w:t>, Autonomous development, humanizing the landscape: An excursion into radical thinking and Practice, p. 38)</w:t>
      </w:r>
    </w:p>
    <w:p w14:paraId="1196EB3D" w14:textId="77777777" w:rsidR="007F08FC" w:rsidRPr="00DC6D5C" w:rsidRDefault="007F08FC" w:rsidP="007F08FC">
      <w:pPr>
        <w:rPr>
          <w:rFonts w:ascii="Times" w:hAnsi="Times"/>
          <w:sz w:val="16"/>
          <w:szCs w:val="16"/>
        </w:rPr>
      </w:pPr>
    </w:p>
    <w:p w14:paraId="65CB2F97" w14:textId="77777777" w:rsidR="007F08FC" w:rsidRPr="00DC6D5C" w:rsidRDefault="007F08FC" w:rsidP="007F08FC">
      <w:pPr>
        <w:rPr>
          <w:rStyle w:val="StyleBoldUnderline"/>
          <w:rFonts w:ascii="Times" w:hAnsi="Times"/>
        </w:rPr>
      </w:pPr>
      <w:r w:rsidRPr="00DC6D5C">
        <w:rPr>
          <w:rStyle w:val="StyleBoldUnderline"/>
          <w:rFonts w:ascii="Times" w:hAnsi="Times"/>
        </w:rPr>
        <w:t>It may seem pedantic and futile to devote so much time and attention to mere words and terminology</w:t>
      </w:r>
      <w:proofErr w:type="gramStart"/>
      <w:r w:rsidRPr="00DC6D5C">
        <w:rPr>
          <w:rFonts w:ascii="Times" w:hAnsi="Times"/>
          <w:sz w:val="16"/>
          <w:szCs w:val="16"/>
        </w:rPr>
        <w:t xml:space="preserve">. </w:t>
      </w:r>
      <w:proofErr w:type="gramEnd"/>
      <w:r w:rsidRPr="00DC6D5C">
        <w:rPr>
          <w:rFonts w:ascii="Times" w:hAnsi="Times"/>
          <w:sz w:val="16"/>
          <w:szCs w:val="16"/>
        </w:rPr>
        <w:t>After all, wards are just words</w:t>
      </w:r>
      <w:proofErr w:type="gramStart"/>
      <w:r w:rsidRPr="00DC6D5C">
        <w:rPr>
          <w:rStyle w:val="StyleBoldUnderline"/>
          <w:rFonts w:ascii="Times" w:hAnsi="Times"/>
        </w:rPr>
        <w:t xml:space="preserve">. </w:t>
      </w:r>
      <w:proofErr w:type="gramEnd"/>
      <w:r w:rsidRPr="00DC6D5C">
        <w:rPr>
          <w:rStyle w:val="StyleBoldUnderline"/>
          <w:rFonts w:ascii="Times" w:hAnsi="Times"/>
        </w:rPr>
        <w:t>It must be pointed out, thought, that most of the development-related terms</w:t>
      </w:r>
      <w:r w:rsidRPr="00DC6D5C">
        <w:rPr>
          <w:rFonts w:ascii="Times" w:hAnsi="Times"/>
          <w:sz w:val="16"/>
          <w:szCs w:val="16"/>
        </w:rPr>
        <w:t xml:space="preserve"> – except for those referring to us, as opposed to those referring to </w:t>
      </w:r>
      <w:proofErr w:type="gramStart"/>
      <w:r w:rsidRPr="00DC6D5C">
        <w:rPr>
          <w:rFonts w:ascii="Times" w:hAnsi="Times"/>
          <w:sz w:val="16"/>
          <w:szCs w:val="16"/>
        </w:rPr>
        <w:t>Them</w:t>
      </w:r>
      <w:proofErr w:type="gramEnd"/>
      <w:r w:rsidRPr="00DC6D5C">
        <w:rPr>
          <w:rFonts w:ascii="Times" w:hAnsi="Times"/>
          <w:sz w:val="16"/>
          <w:szCs w:val="16"/>
        </w:rPr>
        <w:t xml:space="preserve"> – </w:t>
      </w:r>
      <w:r w:rsidRPr="00DC6D5C">
        <w:rPr>
          <w:rStyle w:val="StyleBoldUnderline"/>
          <w:rFonts w:ascii="Times" w:hAnsi="Times"/>
        </w:rPr>
        <w:t xml:space="preserve">are negativisms and that, on this basis </w:t>
      </w:r>
      <w:proofErr w:type="spellStart"/>
      <w:r w:rsidRPr="00DC6D5C">
        <w:rPr>
          <w:rStyle w:val="StyleBoldUnderline"/>
          <w:rFonts w:ascii="Times" w:hAnsi="Times"/>
        </w:rPr>
        <w:t>alono</w:t>
      </w:r>
      <w:proofErr w:type="spellEnd"/>
      <w:r w:rsidRPr="00DC6D5C">
        <w:rPr>
          <w:rStyle w:val="StyleBoldUnderline"/>
          <w:rFonts w:ascii="Times" w:hAnsi="Times"/>
        </w:rPr>
        <w:t>, terms are never neutral.</w:t>
      </w:r>
      <w:r w:rsidRPr="00DC6D5C">
        <w:rPr>
          <w:rFonts w:ascii="Times" w:hAnsi="Times"/>
          <w:sz w:val="16"/>
          <w:szCs w:val="16"/>
        </w:rPr>
        <w:t xml:space="preserve"> Juxtaposing pseudo-opposites, such as contrasting of underdeveloped with developed but not with overdeveloped</w:t>
      </w:r>
      <w:r w:rsidRPr="00DC6D5C">
        <w:rPr>
          <w:rStyle w:val="StyleBoldUnderline"/>
          <w:rFonts w:ascii="Times" w:hAnsi="Times"/>
        </w:rPr>
        <w:t>, is indicative of an ethnocentric turn of mind</w:t>
      </w:r>
      <w:proofErr w:type="gramStart"/>
      <w:r w:rsidRPr="00DC6D5C">
        <w:rPr>
          <w:rFonts w:ascii="Times" w:hAnsi="Times"/>
          <w:sz w:val="16"/>
          <w:szCs w:val="16"/>
        </w:rPr>
        <w:t xml:space="preserve">. </w:t>
      </w:r>
      <w:proofErr w:type="gramEnd"/>
      <w:r w:rsidRPr="00DC6D5C">
        <w:rPr>
          <w:rFonts w:ascii="Times" w:hAnsi="Times"/>
          <w:sz w:val="16"/>
          <w:szCs w:val="16"/>
        </w:rPr>
        <w:t xml:space="preserve">More importantly, </w:t>
      </w:r>
      <w:r w:rsidRPr="00DC6D5C">
        <w:rPr>
          <w:rStyle w:val="StyleBoldUnderline"/>
          <w:rFonts w:ascii="Times" w:hAnsi="Times"/>
        </w:rPr>
        <w:t xml:space="preserve">the </w:t>
      </w:r>
      <w:proofErr w:type="gramStart"/>
      <w:r w:rsidRPr="00DC6D5C">
        <w:rPr>
          <w:rStyle w:val="StyleBoldUnderline"/>
          <w:rFonts w:ascii="Times" w:hAnsi="Times"/>
        </w:rPr>
        <w:t xml:space="preserve">reality of universal </w:t>
      </w:r>
      <w:proofErr w:type="spellStart"/>
      <w:r w:rsidRPr="00DC6D5C">
        <w:rPr>
          <w:rStyle w:val="StyleBoldUnderline"/>
          <w:rFonts w:ascii="Times" w:hAnsi="Times"/>
        </w:rPr>
        <w:t>maldevelopment</w:t>
      </w:r>
      <w:proofErr w:type="spellEnd"/>
      <w:r w:rsidRPr="00DC6D5C">
        <w:rPr>
          <w:rStyle w:val="StyleBoldUnderline"/>
          <w:rFonts w:ascii="Times" w:hAnsi="Times"/>
        </w:rPr>
        <w:t xml:space="preserve"> is effectively obfuscated by the very language used</w:t>
      </w:r>
      <w:proofErr w:type="gramEnd"/>
      <w:r w:rsidRPr="00DC6D5C">
        <w:rPr>
          <w:rStyle w:val="StyleBoldUnderline"/>
          <w:rFonts w:ascii="Times" w:hAnsi="Times"/>
        </w:rPr>
        <w:t>. Terminology does matter</w:t>
      </w:r>
      <w:r w:rsidRPr="00DC6D5C">
        <w:rPr>
          <w:rFonts w:ascii="Times" w:hAnsi="Times"/>
          <w:sz w:val="16"/>
          <w:szCs w:val="16"/>
        </w:rPr>
        <w:t>: Fourth world analysis is only possible from a third world perspective</w:t>
      </w:r>
      <w:proofErr w:type="gramStart"/>
      <w:r w:rsidRPr="00DC6D5C">
        <w:rPr>
          <w:rStyle w:val="StyleBoldUnderline"/>
          <w:rFonts w:ascii="Times" w:hAnsi="Times"/>
        </w:rPr>
        <w:t xml:space="preserve">. </w:t>
      </w:r>
      <w:proofErr w:type="gramEnd"/>
      <w:r w:rsidRPr="00DC6D5C">
        <w:rPr>
          <w:rStyle w:val="StyleBoldUnderline"/>
          <w:rFonts w:ascii="Times" w:hAnsi="Times"/>
        </w:rPr>
        <w:t>Lack of reference to the third world allows a Fukuyama to slip in his visionless theories of non-hope and inhibits people from thinking, imagining, creating, and re-inventing</w:t>
      </w:r>
      <w:proofErr w:type="gramStart"/>
      <w:r w:rsidRPr="00DC6D5C">
        <w:rPr>
          <w:rStyle w:val="StyleBoldUnderline"/>
          <w:rFonts w:ascii="Times" w:hAnsi="Times"/>
        </w:rPr>
        <w:t xml:space="preserve">. </w:t>
      </w:r>
      <w:proofErr w:type="gramEnd"/>
      <w:r w:rsidRPr="00DC6D5C">
        <w:rPr>
          <w:rStyle w:val="StyleBoldUnderline"/>
          <w:rFonts w:ascii="Times" w:hAnsi="Times"/>
        </w:rPr>
        <w:t xml:space="preserve">The end result is a universal disbelief of people in </w:t>
      </w:r>
      <w:proofErr w:type="gramStart"/>
      <w:r w:rsidRPr="00DC6D5C">
        <w:rPr>
          <w:rStyle w:val="StyleBoldUnderline"/>
          <w:rFonts w:ascii="Times" w:hAnsi="Times"/>
        </w:rPr>
        <w:t>themselves</w:t>
      </w:r>
      <w:proofErr w:type="gramEnd"/>
      <w:r w:rsidRPr="00DC6D5C">
        <w:rPr>
          <w:rStyle w:val="StyleBoldUnderline"/>
          <w:rFonts w:ascii="Times" w:hAnsi="Times"/>
        </w:rPr>
        <w:t xml:space="preserve">, in the </w:t>
      </w:r>
      <w:proofErr w:type="spellStart"/>
      <w:r w:rsidRPr="00DC6D5C">
        <w:rPr>
          <w:rStyle w:val="StyleBoldUnderline"/>
          <w:rFonts w:ascii="Times" w:hAnsi="Times"/>
        </w:rPr>
        <w:t>creativityof</w:t>
      </w:r>
      <w:proofErr w:type="spellEnd"/>
      <w:r w:rsidRPr="00DC6D5C">
        <w:rPr>
          <w:rStyle w:val="StyleBoldUnderline"/>
          <w:rFonts w:ascii="Times" w:hAnsi="Times"/>
        </w:rPr>
        <w:t xml:space="preserve"> the human spirit, and in the possibility of a world different from the one we know. Every thought of alternative development is killed in the bud</w:t>
      </w:r>
      <w:proofErr w:type="gramStart"/>
      <w:r w:rsidRPr="00DC6D5C">
        <w:rPr>
          <w:rStyle w:val="StyleBoldUnderline"/>
          <w:rFonts w:ascii="Times" w:hAnsi="Times"/>
        </w:rPr>
        <w:t xml:space="preserve">. </w:t>
      </w:r>
      <w:proofErr w:type="gramEnd"/>
      <w:r w:rsidRPr="00DC6D5C">
        <w:rPr>
          <w:rStyle w:val="StyleBoldUnderline"/>
          <w:rFonts w:ascii="Times" w:hAnsi="Times"/>
        </w:rPr>
        <w:t xml:space="preserve">The end of history becomes a </w:t>
      </w:r>
      <w:proofErr w:type="gramStart"/>
      <w:r w:rsidRPr="00DC6D5C">
        <w:rPr>
          <w:rStyle w:val="StyleBoldUnderline"/>
          <w:rFonts w:ascii="Times" w:hAnsi="Times"/>
        </w:rPr>
        <w:t>self fulfilling</w:t>
      </w:r>
      <w:proofErr w:type="gramEnd"/>
      <w:r w:rsidRPr="00DC6D5C">
        <w:rPr>
          <w:rStyle w:val="StyleBoldUnderline"/>
          <w:rFonts w:ascii="Times" w:hAnsi="Times"/>
        </w:rPr>
        <w:t xml:space="preserve"> prophecy.</w:t>
      </w:r>
    </w:p>
    <w:p w14:paraId="31906627" w14:textId="77777777" w:rsidR="007F08FC" w:rsidRPr="00DC6D5C" w:rsidRDefault="007F08FC" w:rsidP="00073AF6">
      <w:pPr>
        <w:rPr>
          <w:rStyle w:val="StyleBoldUnderline"/>
          <w:rFonts w:ascii="Times" w:hAnsi="Times"/>
        </w:rPr>
      </w:pPr>
    </w:p>
    <w:p w14:paraId="5D30E2CC" w14:textId="77777777" w:rsidR="00073AF6" w:rsidRPr="00DC6D5C" w:rsidRDefault="00073AF6" w:rsidP="00073AF6">
      <w:pPr>
        <w:rPr>
          <w:rStyle w:val="StyleBoldUnderline"/>
          <w:rFonts w:ascii="Times" w:hAnsi="Times"/>
        </w:rPr>
      </w:pPr>
    </w:p>
    <w:p w14:paraId="316512D9" w14:textId="106EB3B3" w:rsidR="000B1588" w:rsidRPr="00DC6D5C" w:rsidRDefault="000B1588" w:rsidP="000B1588">
      <w:pPr>
        <w:pStyle w:val="Heading3"/>
        <w:rPr>
          <w:rFonts w:ascii="Times" w:hAnsi="Times"/>
        </w:rPr>
      </w:pPr>
      <w:r w:rsidRPr="00DC6D5C">
        <w:rPr>
          <w:rFonts w:ascii="Times" w:hAnsi="Times"/>
        </w:rPr>
        <w:lastRenderedPageBreak/>
        <w:t>Discourse Key—Development Specific</w:t>
      </w:r>
    </w:p>
    <w:p w14:paraId="1FABC805" w14:textId="77777777" w:rsidR="000B1588" w:rsidRPr="00DC6D5C" w:rsidRDefault="000B1588" w:rsidP="000B1588">
      <w:pPr>
        <w:pStyle w:val="Heading4"/>
        <w:rPr>
          <w:rFonts w:ascii="Times" w:hAnsi="Times"/>
        </w:rPr>
      </w:pPr>
      <w:r w:rsidRPr="00DC6D5C">
        <w:rPr>
          <w:rFonts w:ascii="Times" w:hAnsi="Times"/>
        </w:rPr>
        <w:t>Discourse shapes reality specifically in context of the criticism.</w:t>
      </w:r>
    </w:p>
    <w:p w14:paraId="1C2518F9" w14:textId="77777777" w:rsidR="000B1588" w:rsidRPr="00DC6D5C" w:rsidRDefault="000B1588" w:rsidP="000B1588">
      <w:pPr>
        <w:tabs>
          <w:tab w:val="left" w:pos="1350"/>
        </w:tabs>
        <w:rPr>
          <w:rFonts w:ascii="Times" w:hAnsi="Times"/>
        </w:rPr>
      </w:pPr>
      <w:r w:rsidRPr="00DC6D5C">
        <w:rPr>
          <w:rFonts w:ascii="Times" w:hAnsi="Times"/>
        </w:rPr>
        <w:t xml:space="preserve">Dr. Kea </w:t>
      </w:r>
      <w:proofErr w:type="spellStart"/>
      <w:r w:rsidRPr="00DC6D5C">
        <w:rPr>
          <w:rStyle w:val="StyleStyleBold12pt"/>
          <w:rFonts w:ascii="Times" w:hAnsi="Times"/>
        </w:rPr>
        <w:t>Gorden</w:t>
      </w:r>
      <w:proofErr w:type="spellEnd"/>
      <w:r w:rsidRPr="00DC6D5C">
        <w:rPr>
          <w:rFonts w:ascii="Times" w:hAnsi="Times"/>
        </w:rPr>
        <w:t xml:space="preserve"> </w:t>
      </w:r>
      <w:proofErr w:type="spellStart"/>
      <w:r w:rsidRPr="00DC6D5C">
        <w:rPr>
          <w:rFonts w:ascii="Times" w:hAnsi="Times"/>
          <w:sz w:val="12"/>
          <w:szCs w:val="12"/>
        </w:rPr>
        <w:t>Gorden</w:t>
      </w:r>
      <w:proofErr w:type="spellEnd"/>
      <w:r w:rsidRPr="00DC6D5C">
        <w:rPr>
          <w:rFonts w:ascii="Times" w:hAnsi="Times"/>
          <w:sz w:val="12"/>
          <w:szCs w:val="12"/>
        </w:rPr>
        <w:t xml:space="preserve"> earned her</w:t>
      </w:r>
      <w:r w:rsidRPr="00DC6D5C">
        <w:rPr>
          <w:rFonts w:ascii="Times" w:hAnsi="Times"/>
        </w:rPr>
        <w:t xml:space="preserve"> Ph.D. in Politics from the University of California, </w:t>
      </w:r>
      <w:r w:rsidRPr="00DC6D5C">
        <w:rPr>
          <w:rFonts w:ascii="Times" w:hAnsi="Times"/>
          <w:sz w:val="12"/>
          <w:szCs w:val="12"/>
        </w:rPr>
        <w:t>Santa Cruz, completed Master’s degree work in International Development at the School of International Service at American University, and earned her undergraduate degree from Cornell University</w:t>
      </w:r>
      <w:proofErr w:type="gramStart"/>
      <w:r w:rsidRPr="00DC6D5C">
        <w:rPr>
          <w:rFonts w:ascii="Times" w:hAnsi="Times"/>
          <w:sz w:val="12"/>
          <w:szCs w:val="12"/>
        </w:rPr>
        <w:t xml:space="preserve">. </w:t>
      </w:r>
      <w:proofErr w:type="gramEnd"/>
      <w:r w:rsidRPr="00DC6D5C">
        <w:rPr>
          <w:rFonts w:ascii="Times" w:hAnsi="Times"/>
          <w:sz w:val="12"/>
          <w:szCs w:val="12"/>
        </w:rPr>
        <w:t>Her research is informed by her experiences as a Peace Corps volunteer in Zimbabwe and a Fulbright Research Fellow in South Africa, and her work is attendant to the network of guiding assumptions and constructions of difference that position “Africa” within discussions of poverty, security and resources</w:t>
      </w:r>
      <w:proofErr w:type="gramStart"/>
      <w:r w:rsidRPr="00DC6D5C">
        <w:rPr>
          <w:rFonts w:ascii="Times" w:hAnsi="Times"/>
          <w:sz w:val="12"/>
          <w:szCs w:val="12"/>
        </w:rPr>
        <w:t xml:space="preserve">. </w:t>
      </w:r>
      <w:proofErr w:type="gramEnd"/>
      <w:r w:rsidRPr="00DC6D5C">
        <w:rPr>
          <w:rFonts w:ascii="Times" w:hAnsi="Times"/>
          <w:sz w:val="12"/>
          <w:szCs w:val="12"/>
        </w:rPr>
        <w:t>Her research interests lie in exploring the politics of democratization and development, with particular attention to the ways that discourses of secular modernity so often shape how these phenomena are understood</w:t>
      </w:r>
      <w:proofErr w:type="gramStart"/>
      <w:r w:rsidRPr="00DC6D5C">
        <w:rPr>
          <w:rFonts w:ascii="Times" w:hAnsi="Times"/>
          <w:sz w:val="12"/>
          <w:szCs w:val="12"/>
        </w:rPr>
        <w:t xml:space="preserve">. </w:t>
      </w:r>
      <w:proofErr w:type="gramEnd"/>
      <w:r w:rsidRPr="00DC6D5C">
        <w:rPr>
          <w:rFonts w:ascii="Times" w:hAnsi="Times"/>
          <w:sz w:val="12"/>
          <w:szCs w:val="12"/>
        </w:rPr>
        <w:t>She is now engaged in a new research project questioning the ways that gendered cultural practices in South Africa impact the manner and form of women’s political participation and mobilization</w:t>
      </w:r>
      <w:proofErr w:type="gramStart"/>
      <w:r w:rsidRPr="00DC6D5C">
        <w:rPr>
          <w:rFonts w:ascii="Times" w:hAnsi="Times"/>
          <w:sz w:val="12"/>
          <w:szCs w:val="12"/>
        </w:rPr>
        <w:t>.</w:t>
      </w:r>
      <w:r w:rsidRPr="00DC6D5C">
        <w:rPr>
          <w:rFonts w:ascii="Times" w:hAnsi="Times"/>
        </w:rPr>
        <w:t xml:space="preserve"> </w:t>
      </w:r>
      <w:proofErr w:type="gramEnd"/>
      <w:r w:rsidRPr="00DC6D5C">
        <w:rPr>
          <w:rFonts w:ascii="Times" w:hAnsi="Times"/>
        </w:rPr>
        <w:t>“Depoliticizing Effects of International Development as the Praxis of Liberal Institutionalism” Field Statement #2 May 10th, 20</w:t>
      </w:r>
      <w:r w:rsidRPr="00DC6D5C">
        <w:rPr>
          <w:rStyle w:val="StyleStyleBold12pt"/>
          <w:rFonts w:ascii="Times" w:hAnsi="Times"/>
        </w:rPr>
        <w:t xml:space="preserve">04 </w:t>
      </w:r>
      <w:r w:rsidRPr="00DC6D5C">
        <w:rPr>
          <w:rFonts w:ascii="Times" w:hAnsi="Times"/>
        </w:rPr>
        <w:t>YHK//JDI</w:t>
      </w:r>
    </w:p>
    <w:p w14:paraId="4D8B8726" w14:textId="209BD587" w:rsidR="000B1588" w:rsidRPr="00DC6D5C" w:rsidRDefault="000B1588" w:rsidP="000B1588">
      <w:pPr>
        <w:rPr>
          <w:rFonts w:ascii="Times" w:hAnsi="Times"/>
          <w:sz w:val="16"/>
        </w:rPr>
      </w:pPr>
      <w:r w:rsidRPr="00DC6D5C">
        <w:rPr>
          <w:rStyle w:val="StyleBoldUnderline"/>
          <w:rFonts w:ascii="Times" w:hAnsi="Times"/>
        </w:rPr>
        <w:t>The legitimation process that occurs when development actors create the object they are studying in a way that privileges certain forms of state construction and civil participation is a principle of institutionalized forms of development</w:t>
      </w:r>
      <w:proofErr w:type="gramStart"/>
      <w:r w:rsidRPr="00DC6D5C">
        <w:rPr>
          <w:rStyle w:val="StyleBoldUnderline"/>
          <w:rFonts w:ascii="Times" w:hAnsi="Times"/>
        </w:rPr>
        <w:t xml:space="preserve">. </w:t>
      </w:r>
      <w:proofErr w:type="gramEnd"/>
      <w:r w:rsidRPr="00DC6D5C">
        <w:rPr>
          <w:rStyle w:val="StyleBoldUnderline"/>
          <w:rFonts w:ascii="Times" w:hAnsi="Times"/>
        </w:rPr>
        <w:t>The strength of the normativity and rationality of liberal institutionalism has not grown simply as a result of development agents coercing the objects of their projects into accepting definitions of a “right political organization</w:t>
      </w:r>
      <w:r w:rsidRPr="00DC6D5C">
        <w:rPr>
          <w:rFonts w:ascii="Times" w:hAnsi="Times"/>
          <w:sz w:val="16"/>
        </w:rPr>
        <w:t>”</w:t>
      </w:r>
      <w:proofErr w:type="gramStart"/>
      <w:r w:rsidRPr="00DC6D5C">
        <w:rPr>
          <w:rFonts w:ascii="Times" w:hAnsi="Times"/>
          <w:sz w:val="16"/>
        </w:rPr>
        <w:t xml:space="preserve">. </w:t>
      </w:r>
      <w:proofErr w:type="gramEnd"/>
      <w:r w:rsidRPr="00DC6D5C">
        <w:rPr>
          <w:rFonts w:ascii="Times" w:hAnsi="Times"/>
          <w:sz w:val="16"/>
        </w:rPr>
        <w:t xml:space="preserve">Rather, </w:t>
      </w:r>
      <w:r w:rsidRPr="00DC6D5C">
        <w:rPr>
          <w:rStyle w:val="StyleBoldUnderline"/>
          <w:rFonts w:ascii="Times" w:hAnsi="Times"/>
        </w:rPr>
        <w:t xml:space="preserve">the rearrangement of societies according to the particular worldview of liberal </w:t>
      </w:r>
      <w:proofErr w:type="spellStart"/>
      <w:r w:rsidRPr="00DC6D5C">
        <w:rPr>
          <w:rStyle w:val="StyleBoldUnderline"/>
          <w:rFonts w:ascii="Times" w:hAnsi="Times"/>
        </w:rPr>
        <w:t>institionalism</w:t>
      </w:r>
      <w:proofErr w:type="spellEnd"/>
      <w:r w:rsidRPr="00DC6D5C">
        <w:rPr>
          <w:rFonts w:ascii="Times" w:hAnsi="Times"/>
          <w:sz w:val="16"/>
        </w:rPr>
        <w:t xml:space="preserve">, as </w:t>
      </w:r>
      <w:proofErr w:type="spellStart"/>
      <w:r w:rsidRPr="00DC6D5C">
        <w:rPr>
          <w:rFonts w:ascii="Times" w:hAnsi="Times"/>
          <w:sz w:val="16"/>
        </w:rPr>
        <w:t>Gaventa</w:t>
      </w:r>
      <w:proofErr w:type="spellEnd"/>
      <w:r w:rsidRPr="00DC6D5C">
        <w:rPr>
          <w:rFonts w:ascii="Times" w:hAnsi="Times"/>
          <w:sz w:val="16"/>
        </w:rPr>
        <w:t xml:space="preserve"> has postulated, </w:t>
      </w:r>
      <w:r w:rsidRPr="00DC6D5C">
        <w:rPr>
          <w:rStyle w:val="StyleBoldUnderline"/>
          <w:rFonts w:ascii="Times" w:hAnsi="Times"/>
        </w:rPr>
        <w:t>occurs through the ways that power functions through institutions</w:t>
      </w:r>
      <w:proofErr w:type="gramStart"/>
      <w:r w:rsidRPr="00DC6D5C">
        <w:rPr>
          <w:rFonts w:ascii="Times" w:hAnsi="Times"/>
          <w:sz w:val="16"/>
        </w:rPr>
        <w:t xml:space="preserve">. </w:t>
      </w:r>
      <w:proofErr w:type="gramEnd"/>
      <w:r w:rsidRPr="00DC6D5C">
        <w:rPr>
          <w:rFonts w:ascii="Times" w:hAnsi="Times"/>
          <w:sz w:val="16"/>
        </w:rPr>
        <w:t xml:space="preserve">By undermining the plurality of social and political organization, </w:t>
      </w:r>
      <w:proofErr w:type="spellStart"/>
      <w:r w:rsidRPr="00DC6D5C">
        <w:rPr>
          <w:rFonts w:ascii="Times" w:hAnsi="Times"/>
          <w:sz w:val="16"/>
        </w:rPr>
        <w:t>Gaventa’s</w:t>
      </w:r>
      <w:proofErr w:type="spellEnd"/>
      <w:r w:rsidRPr="00DC6D5C">
        <w:rPr>
          <w:rFonts w:ascii="Times" w:hAnsi="Times"/>
          <w:sz w:val="16"/>
        </w:rPr>
        <w:t xml:space="preserve"> argument regarding the third dimension of power illustrates how development as an institution depoliticizes the societies in which it operates. </w:t>
      </w:r>
      <w:r w:rsidR="00E51BB8" w:rsidRPr="00DC6D5C">
        <w:rPr>
          <w:rFonts w:ascii="Times" w:hAnsi="Times"/>
          <w:sz w:val="16"/>
        </w:rPr>
        <w:t xml:space="preserve"> </w:t>
      </w:r>
      <w:r w:rsidRPr="00DC6D5C">
        <w:rPr>
          <w:rStyle w:val="StyleBoldUnderline"/>
          <w:rFonts w:ascii="Times" w:hAnsi="Times"/>
        </w:rPr>
        <w:t>Liberal institutionalism is the dominant ideational and material organization pattern for societies in our present moment</w:t>
      </w:r>
      <w:proofErr w:type="gramStart"/>
      <w:r w:rsidRPr="00DC6D5C">
        <w:rPr>
          <w:rFonts w:ascii="Times" w:hAnsi="Times"/>
          <w:sz w:val="16"/>
        </w:rPr>
        <w:t xml:space="preserve">. </w:t>
      </w:r>
      <w:proofErr w:type="gramEnd"/>
      <w:r w:rsidRPr="00DC6D5C">
        <w:rPr>
          <w:rStyle w:val="StyleBoldUnderline"/>
          <w:rFonts w:ascii="Times" w:hAnsi="Times"/>
          <w:highlight w:val="yellow"/>
        </w:rPr>
        <w:t>Development helps reinforce the hegemony of liberal institutionalism through shaping worldviews via educational programs, workshops, contingent funding, and participation on policy committees in developing countries</w:t>
      </w:r>
      <w:proofErr w:type="gramStart"/>
      <w:r w:rsidRPr="00DC6D5C">
        <w:rPr>
          <w:rFonts w:ascii="Times" w:hAnsi="Times"/>
          <w:sz w:val="16"/>
          <w:highlight w:val="yellow"/>
        </w:rPr>
        <w:t xml:space="preserve">. </w:t>
      </w:r>
      <w:proofErr w:type="gramEnd"/>
      <w:r w:rsidRPr="00DC6D5C">
        <w:rPr>
          <w:rStyle w:val="StyleBoldUnderline"/>
          <w:rFonts w:ascii="Times" w:hAnsi="Times"/>
          <w:highlight w:val="yellow"/>
        </w:rPr>
        <w:t>Speech and language mediate understandings of truth, shaping perspectives and actions of people.</w:t>
      </w:r>
      <w:r w:rsidRPr="00DC6D5C">
        <w:rPr>
          <w:rFonts w:ascii="Times" w:hAnsi="Times"/>
          <w:sz w:val="16"/>
        </w:rPr>
        <w:t xml:space="preserve">28 </w:t>
      </w:r>
      <w:proofErr w:type="gramStart"/>
      <w:r w:rsidRPr="00DC6D5C">
        <w:rPr>
          <w:rFonts w:ascii="Times" w:hAnsi="Times"/>
          <w:sz w:val="16"/>
        </w:rPr>
        <w:t>Though</w:t>
      </w:r>
      <w:proofErr w:type="gramEnd"/>
      <w:r w:rsidRPr="00DC6D5C">
        <w:rPr>
          <w:rFonts w:ascii="Times" w:hAnsi="Times"/>
          <w:sz w:val="16"/>
        </w:rPr>
        <w:t xml:space="preserve"> </w:t>
      </w:r>
      <w:r w:rsidRPr="00DC6D5C">
        <w:rPr>
          <w:rStyle w:val="StyleBoldUnderline"/>
          <w:rFonts w:ascii="Times" w:hAnsi="Times"/>
        </w:rPr>
        <w:t>the language that development institutions adopt may take on an objective, rationalized and naturalized tone, this information may also be serviceable to the operation of those institutions</w:t>
      </w:r>
      <w:r w:rsidRPr="00DC6D5C">
        <w:rPr>
          <w:rFonts w:ascii="Times" w:hAnsi="Times"/>
          <w:sz w:val="16"/>
        </w:rPr>
        <w:t xml:space="preserve">. </w:t>
      </w:r>
      <w:r w:rsidRPr="00DC6D5C">
        <w:rPr>
          <w:rStyle w:val="StyleBoldUnderline"/>
          <w:rFonts w:ascii="Times" w:hAnsi="Times"/>
        </w:rPr>
        <w:t xml:space="preserve">Whether to control the individual or benefit from his or her acceptance of the status quo of which the institution is a part, </w:t>
      </w:r>
      <w:r w:rsidRPr="00DC6D5C">
        <w:rPr>
          <w:rStyle w:val="StyleBoldUnderline"/>
          <w:rFonts w:ascii="Times" w:hAnsi="Times"/>
          <w:highlight w:val="yellow"/>
        </w:rPr>
        <w:t>these objectified, rationalized forms of knowledge can come to colonize the everyday life of individuals,</w:t>
      </w:r>
      <w:r w:rsidRPr="00DC6D5C">
        <w:rPr>
          <w:rStyle w:val="StyleBoldUnderline"/>
          <w:rFonts w:ascii="Times" w:hAnsi="Times"/>
        </w:rPr>
        <w:t xml:space="preserve"> exacerbating </w:t>
      </w:r>
      <w:proofErr w:type="spellStart"/>
      <w:r w:rsidRPr="00DC6D5C">
        <w:rPr>
          <w:rStyle w:val="StyleBoldUnderline"/>
          <w:rFonts w:ascii="Times" w:hAnsi="Times"/>
        </w:rPr>
        <w:t>depoliticization</w:t>
      </w:r>
      <w:proofErr w:type="spellEnd"/>
      <w:r w:rsidRPr="00DC6D5C">
        <w:rPr>
          <w:rStyle w:val="StyleBoldUnderline"/>
          <w:rFonts w:ascii="Times" w:hAnsi="Times"/>
        </w:rPr>
        <w:t>.</w:t>
      </w:r>
      <w:r w:rsidRPr="00DC6D5C">
        <w:rPr>
          <w:rFonts w:ascii="Times" w:hAnsi="Times"/>
          <w:sz w:val="16"/>
        </w:rPr>
        <w:t xml:space="preserve"> </w:t>
      </w:r>
    </w:p>
    <w:p w14:paraId="216CA148" w14:textId="43D41853" w:rsidR="00404C7F" w:rsidRPr="00DC6D5C" w:rsidRDefault="00404C7F" w:rsidP="00404C7F">
      <w:pPr>
        <w:pStyle w:val="Heading3"/>
        <w:rPr>
          <w:rFonts w:ascii="Times" w:hAnsi="Times"/>
        </w:rPr>
      </w:pPr>
      <w:r w:rsidRPr="00DC6D5C">
        <w:rPr>
          <w:rFonts w:ascii="Times" w:hAnsi="Times"/>
        </w:rPr>
        <w:lastRenderedPageBreak/>
        <w:t>Discourse=Pre-</w:t>
      </w:r>
      <w:proofErr w:type="spellStart"/>
      <w:r w:rsidRPr="00DC6D5C">
        <w:rPr>
          <w:rFonts w:ascii="Times" w:hAnsi="Times"/>
        </w:rPr>
        <w:t>req</w:t>
      </w:r>
      <w:proofErr w:type="spellEnd"/>
      <w:r w:rsidRPr="00DC6D5C">
        <w:rPr>
          <w:rFonts w:ascii="Times" w:hAnsi="Times"/>
        </w:rPr>
        <w:t xml:space="preserve"> to Policy</w:t>
      </w:r>
    </w:p>
    <w:p w14:paraId="364E807E" w14:textId="77777777" w:rsidR="00404C7F" w:rsidRPr="00DC6D5C" w:rsidRDefault="00404C7F" w:rsidP="00404C7F">
      <w:pPr>
        <w:pStyle w:val="Heading4"/>
        <w:rPr>
          <w:rFonts w:ascii="Times" w:hAnsi="Times"/>
        </w:rPr>
      </w:pPr>
      <w:r w:rsidRPr="00DC6D5C">
        <w:rPr>
          <w:rFonts w:ascii="Times" w:hAnsi="Times"/>
        </w:rPr>
        <w:t>Altering development discourse is the first step in nonviolent economic engagement—means we’re a pre-</w:t>
      </w:r>
      <w:proofErr w:type="spellStart"/>
      <w:r w:rsidRPr="00DC6D5C">
        <w:rPr>
          <w:rFonts w:ascii="Times" w:hAnsi="Times"/>
        </w:rPr>
        <w:t>req</w:t>
      </w:r>
      <w:proofErr w:type="spellEnd"/>
      <w:r w:rsidRPr="00DC6D5C">
        <w:rPr>
          <w:rFonts w:ascii="Times" w:hAnsi="Times"/>
        </w:rPr>
        <w:t xml:space="preserve"> to good policymaking </w:t>
      </w:r>
    </w:p>
    <w:p w14:paraId="7CA43910" w14:textId="77777777" w:rsidR="00404C7F" w:rsidRPr="00DC6D5C" w:rsidRDefault="00404C7F" w:rsidP="00404C7F">
      <w:pPr>
        <w:widowControl w:val="0"/>
        <w:autoSpaceDE w:val="0"/>
        <w:autoSpaceDN w:val="0"/>
        <w:adjustRightInd w:val="0"/>
        <w:rPr>
          <w:rFonts w:ascii="Times" w:hAnsi="Times"/>
        </w:rPr>
      </w:pPr>
    </w:p>
    <w:p w14:paraId="432E0C1B" w14:textId="77777777" w:rsidR="00404C7F" w:rsidRPr="00DC6D5C" w:rsidRDefault="00404C7F" w:rsidP="00404C7F">
      <w:pPr>
        <w:rPr>
          <w:rStyle w:val="StyleStyleBold12pt"/>
          <w:rFonts w:ascii="Times" w:hAnsi="Times"/>
        </w:rPr>
      </w:pPr>
      <w:proofErr w:type="spellStart"/>
      <w:r w:rsidRPr="00DC6D5C">
        <w:rPr>
          <w:rStyle w:val="StyleStyleBold12pt"/>
          <w:rFonts w:ascii="Times" w:hAnsi="Times"/>
        </w:rPr>
        <w:t>Hackner</w:t>
      </w:r>
      <w:proofErr w:type="spellEnd"/>
      <w:r w:rsidRPr="00DC6D5C">
        <w:rPr>
          <w:rStyle w:val="StyleStyleBold12pt"/>
          <w:rFonts w:ascii="Times" w:hAnsi="Times"/>
        </w:rPr>
        <w:t xml:space="preserve"> 2003 </w:t>
      </w:r>
    </w:p>
    <w:p w14:paraId="589333DC" w14:textId="77777777" w:rsidR="00404C7F" w:rsidRPr="00DC6D5C" w:rsidRDefault="00404C7F" w:rsidP="00404C7F">
      <w:pPr>
        <w:rPr>
          <w:rFonts w:ascii="Times" w:hAnsi="Times"/>
        </w:rPr>
      </w:pPr>
      <w:r w:rsidRPr="00DC6D5C">
        <w:rPr>
          <w:rFonts w:ascii="Times" w:hAnsi="Times"/>
          <w:sz w:val="24"/>
        </w:rPr>
        <w:t xml:space="preserve">[Michaela Guerin </w:t>
      </w:r>
      <w:proofErr w:type="spellStart"/>
      <w:r w:rsidRPr="00DC6D5C">
        <w:rPr>
          <w:rFonts w:ascii="Times" w:hAnsi="Times"/>
          <w:sz w:val="24"/>
        </w:rPr>
        <w:t>Hackner</w:t>
      </w:r>
      <w:proofErr w:type="spellEnd"/>
      <w:r w:rsidRPr="00DC6D5C">
        <w:rPr>
          <w:rFonts w:ascii="Times" w:hAnsi="Times"/>
          <w:sz w:val="24"/>
        </w:rPr>
        <w:t>, MA in Communication, Culture and Technology @ Georgetown</w:t>
      </w:r>
      <w:proofErr w:type="gramStart"/>
      <w:r w:rsidRPr="00DC6D5C">
        <w:rPr>
          <w:rFonts w:ascii="Times" w:hAnsi="Times"/>
          <w:sz w:val="24"/>
        </w:rPr>
        <w:t xml:space="preserve">. </w:t>
      </w:r>
      <w:proofErr w:type="gramEnd"/>
      <w:r w:rsidRPr="00DC6D5C">
        <w:rPr>
          <w:rFonts w:ascii="Times" w:hAnsi="Times"/>
          <w:sz w:val="24"/>
        </w:rPr>
        <w:t xml:space="preserve">“Shaping International Development Discourse: The </w:t>
      </w:r>
      <w:proofErr w:type="spellStart"/>
      <w:r w:rsidRPr="00DC6D5C">
        <w:rPr>
          <w:rFonts w:ascii="Times" w:hAnsi="Times"/>
          <w:sz w:val="24"/>
        </w:rPr>
        <w:t>Embeddedness</w:t>
      </w:r>
      <w:proofErr w:type="spellEnd"/>
      <w:r w:rsidRPr="00DC6D5C">
        <w:rPr>
          <w:rFonts w:ascii="Times" w:hAnsi="Times"/>
          <w:sz w:val="24"/>
        </w:rPr>
        <w:t xml:space="preserve"> of Economic Theory and Policy Reform” A master’s thesis, presented at Georgetown University, </w:t>
      </w:r>
      <w:proofErr w:type="spellStart"/>
      <w:r w:rsidRPr="00DC6D5C">
        <w:rPr>
          <w:rFonts w:ascii="Times" w:hAnsi="Times"/>
          <w:sz w:val="24"/>
        </w:rPr>
        <w:t>pp</w:t>
      </w:r>
      <w:proofErr w:type="spellEnd"/>
      <w:r w:rsidRPr="00DC6D5C">
        <w:rPr>
          <w:rFonts w:ascii="Times" w:hAnsi="Times"/>
          <w:sz w:val="24"/>
        </w:rPr>
        <w:t xml:space="preserve"> </w:t>
      </w:r>
      <w:r w:rsidRPr="00DC6D5C">
        <w:rPr>
          <w:rFonts w:ascii="Times" w:hAnsi="Times"/>
        </w:rPr>
        <w:t>26-27]</w:t>
      </w:r>
    </w:p>
    <w:p w14:paraId="223966C6" w14:textId="77777777" w:rsidR="00404C7F" w:rsidRPr="00DC6D5C" w:rsidRDefault="00404C7F" w:rsidP="00404C7F">
      <w:pPr>
        <w:widowControl w:val="0"/>
        <w:autoSpaceDE w:val="0"/>
        <w:autoSpaceDN w:val="0"/>
        <w:adjustRightInd w:val="0"/>
        <w:rPr>
          <w:rFonts w:ascii="Times" w:hAnsi="Times"/>
        </w:rPr>
      </w:pPr>
    </w:p>
    <w:p w14:paraId="0F288A55" w14:textId="77777777" w:rsidR="00404C7F" w:rsidRPr="00DC6D5C" w:rsidRDefault="00404C7F" w:rsidP="00404C7F">
      <w:pPr>
        <w:widowControl w:val="0"/>
        <w:autoSpaceDE w:val="0"/>
        <w:autoSpaceDN w:val="0"/>
        <w:adjustRightInd w:val="0"/>
        <w:rPr>
          <w:rStyle w:val="StyleBoldUnderline"/>
          <w:rFonts w:ascii="Times" w:hAnsi="Times"/>
        </w:rPr>
      </w:pPr>
      <w:r w:rsidRPr="00DC6D5C">
        <w:rPr>
          <w:rStyle w:val="StyleBoldUnderline"/>
          <w:rFonts w:ascii="Times" w:hAnsi="Times"/>
        </w:rPr>
        <w:t>The way people communicate about development is strongly correlated with</w:t>
      </w:r>
    </w:p>
    <w:p w14:paraId="214F8E89" w14:textId="77777777" w:rsidR="00404C7F" w:rsidRPr="00DC6D5C" w:rsidRDefault="00404C7F" w:rsidP="00404C7F">
      <w:pPr>
        <w:widowControl w:val="0"/>
        <w:autoSpaceDE w:val="0"/>
        <w:autoSpaceDN w:val="0"/>
        <w:adjustRightInd w:val="0"/>
        <w:rPr>
          <w:rFonts w:ascii="Times" w:hAnsi="Times"/>
          <w:sz w:val="24"/>
        </w:rPr>
      </w:pPr>
      <w:proofErr w:type="gramStart"/>
      <w:r w:rsidRPr="00DC6D5C">
        <w:rPr>
          <w:rStyle w:val="StyleBoldUnderline"/>
          <w:rFonts w:ascii="Times" w:hAnsi="Times"/>
        </w:rPr>
        <w:t>the</w:t>
      </w:r>
      <w:proofErr w:type="gramEnd"/>
      <w:r w:rsidRPr="00DC6D5C">
        <w:rPr>
          <w:rStyle w:val="StyleBoldUnderline"/>
          <w:rFonts w:ascii="Times" w:hAnsi="Times"/>
        </w:rPr>
        <w:t xml:space="preserve"> behaviors that take place within the discipline</w:t>
      </w:r>
      <w:r w:rsidRPr="00DC6D5C">
        <w:rPr>
          <w:rFonts w:ascii="Times" w:hAnsi="Times"/>
          <w:sz w:val="24"/>
        </w:rPr>
        <w:t>: a vast institutional network defines</w:t>
      </w:r>
    </w:p>
    <w:p w14:paraId="041BE554" w14:textId="77777777" w:rsidR="00404C7F" w:rsidRPr="00DC6D5C" w:rsidRDefault="00404C7F" w:rsidP="00404C7F">
      <w:pPr>
        <w:widowControl w:val="0"/>
        <w:autoSpaceDE w:val="0"/>
        <w:autoSpaceDN w:val="0"/>
        <w:adjustRightInd w:val="0"/>
        <w:rPr>
          <w:rFonts w:ascii="Times" w:hAnsi="Times"/>
          <w:sz w:val="24"/>
        </w:rPr>
      </w:pPr>
      <w:proofErr w:type="gramStart"/>
      <w:r w:rsidRPr="00DC6D5C">
        <w:rPr>
          <w:rFonts w:ascii="Times" w:hAnsi="Times"/>
          <w:sz w:val="24"/>
        </w:rPr>
        <w:t>a</w:t>
      </w:r>
      <w:proofErr w:type="gramEnd"/>
      <w:r w:rsidRPr="00DC6D5C">
        <w:rPr>
          <w:rFonts w:ascii="Times" w:hAnsi="Times"/>
          <w:sz w:val="24"/>
        </w:rPr>
        <w:t xml:space="preserve"> perceptual domain, the space of development (</w:t>
      </w:r>
      <w:proofErr w:type="spellStart"/>
      <w:r w:rsidRPr="00DC6D5C">
        <w:rPr>
          <w:rFonts w:ascii="Times" w:hAnsi="Times"/>
          <w:sz w:val="24"/>
        </w:rPr>
        <w:t>Peet</w:t>
      </w:r>
      <w:proofErr w:type="spellEnd"/>
      <w:r w:rsidRPr="00DC6D5C">
        <w:rPr>
          <w:rFonts w:ascii="Times" w:hAnsi="Times"/>
          <w:sz w:val="24"/>
        </w:rPr>
        <w:t xml:space="preserve"> &amp; </w:t>
      </w:r>
      <w:proofErr w:type="spellStart"/>
      <w:r w:rsidRPr="00DC6D5C">
        <w:rPr>
          <w:rFonts w:ascii="Times" w:hAnsi="Times"/>
          <w:sz w:val="24"/>
        </w:rPr>
        <w:t>Hartwick</w:t>
      </w:r>
      <w:proofErr w:type="spellEnd"/>
      <w:r w:rsidRPr="00DC6D5C">
        <w:rPr>
          <w:rFonts w:ascii="Times" w:hAnsi="Times"/>
          <w:sz w:val="24"/>
        </w:rPr>
        <w:t>, 1999, 147).</w:t>
      </w:r>
    </w:p>
    <w:p w14:paraId="3D398CE6" w14:textId="77777777" w:rsidR="00404C7F" w:rsidRPr="00DC6D5C" w:rsidRDefault="00404C7F" w:rsidP="00404C7F">
      <w:pPr>
        <w:widowControl w:val="0"/>
        <w:autoSpaceDE w:val="0"/>
        <w:autoSpaceDN w:val="0"/>
        <w:adjustRightInd w:val="0"/>
        <w:rPr>
          <w:rStyle w:val="StyleBoldUnderline"/>
          <w:rFonts w:ascii="Times" w:hAnsi="Times"/>
        </w:rPr>
      </w:pPr>
      <w:r w:rsidRPr="00DC6D5C">
        <w:rPr>
          <w:rStyle w:val="StyleBoldUnderline"/>
          <w:rFonts w:ascii="Times" w:hAnsi="Times"/>
        </w:rPr>
        <w:t>Development communication can become a space for the systematic creation of</w:t>
      </w:r>
    </w:p>
    <w:p w14:paraId="63DF3509" w14:textId="77777777" w:rsidR="00404C7F" w:rsidRPr="00DC6D5C" w:rsidRDefault="00404C7F" w:rsidP="00404C7F">
      <w:pPr>
        <w:widowControl w:val="0"/>
        <w:autoSpaceDE w:val="0"/>
        <w:autoSpaceDN w:val="0"/>
        <w:adjustRightInd w:val="0"/>
        <w:rPr>
          <w:rFonts w:ascii="Times" w:hAnsi="Times"/>
          <w:sz w:val="16"/>
        </w:rPr>
      </w:pPr>
      <w:proofErr w:type="gramStart"/>
      <w:r w:rsidRPr="00DC6D5C">
        <w:rPr>
          <w:rStyle w:val="StyleBoldUnderline"/>
          <w:rFonts w:ascii="Times" w:hAnsi="Times"/>
        </w:rPr>
        <w:t>concepts</w:t>
      </w:r>
      <w:proofErr w:type="gramEnd"/>
      <w:r w:rsidRPr="00DC6D5C">
        <w:rPr>
          <w:rStyle w:val="StyleBoldUnderline"/>
          <w:rFonts w:ascii="Times" w:hAnsi="Times"/>
        </w:rPr>
        <w:t>, theories, and practices</w:t>
      </w:r>
      <w:r w:rsidRPr="00DC6D5C">
        <w:rPr>
          <w:rFonts w:ascii="Times" w:hAnsi="Times"/>
          <w:sz w:val="16"/>
        </w:rPr>
        <w:t xml:space="preserve"> (Escobar, 1995, 39). For example, some actors</w:t>
      </w:r>
    </w:p>
    <w:p w14:paraId="31FFF7D9" w14:textId="44CCF7B2" w:rsidR="00404C7F" w:rsidRPr="00DC6D5C" w:rsidRDefault="00404C7F" w:rsidP="00E51BB8">
      <w:pPr>
        <w:widowControl w:val="0"/>
        <w:autoSpaceDE w:val="0"/>
        <w:autoSpaceDN w:val="0"/>
        <w:adjustRightInd w:val="0"/>
        <w:rPr>
          <w:rFonts w:ascii="Times" w:hAnsi="Times"/>
          <w:sz w:val="14"/>
        </w:rPr>
      </w:pPr>
      <w:proofErr w:type="gramStart"/>
      <w:r w:rsidRPr="00DC6D5C">
        <w:rPr>
          <w:rFonts w:ascii="Times" w:hAnsi="Times"/>
          <w:sz w:val="14"/>
        </w:rPr>
        <w:t>shaping</w:t>
      </w:r>
      <w:proofErr w:type="gramEnd"/>
      <w:r w:rsidRPr="00DC6D5C">
        <w:rPr>
          <w:rFonts w:ascii="Times" w:hAnsi="Times"/>
          <w:sz w:val="14"/>
        </w:rPr>
        <w:t xml:space="preserve"> the discipline embrace the responsibility of promoting universal prosperity </w:t>
      </w:r>
      <w:r w:rsidRPr="00DC6D5C">
        <w:rPr>
          <w:rStyle w:val="StyleBoldUnderline"/>
          <w:rFonts w:ascii="Times" w:hAnsi="Times"/>
        </w:rPr>
        <w:t>They reinforce their objectives through communication p</w:t>
      </w:r>
      <w:r w:rsidR="00E51BB8" w:rsidRPr="00DC6D5C">
        <w:rPr>
          <w:rStyle w:val="StyleBoldUnderline"/>
          <w:rFonts w:ascii="Times" w:hAnsi="Times"/>
        </w:rPr>
        <w:t xml:space="preserve">rocesses, often painting a dark </w:t>
      </w:r>
      <w:r w:rsidRPr="00DC6D5C">
        <w:rPr>
          <w:rStyle w:val="StyleBoldUnderline"/>
          <w:rFonts w:ascii="Times" w:hAnsi="Times"/>
        </w:rPr>
        <w:t>picture of the conditions in underdeveloped societies.</w:t>
      </w:r>
      <w:r w:rsidRPr="00DC6D5C">
        <w:rPr>
          <w:rFonts w:ascii="Times" w:hAnsi="Times"/>
          <w:sz w:val="14"/>
        </w:rPr>
        <w:t xml:space="preserve"> Escobar agrees, claiming that</w:t>
      </w:r>
      <w:r w:rsidR="00E51BB8" w:rsidRPr="00DC6D5C">
        <w:rPr>
          <w:rFonts w:ascii="Times" w:hAnsi="Times"/>
          <w:b/>
          <w:u w:val="single"/>
        </w:rPr>
        <w:t xml:space="preserve"> </w:t>
      </w:r>
      <w:r w:rsidRPr="00DC6D5C">
        <w:rPr>
          <w:rFonts w:ascii="Times" w:hAnsi="Times"/>
          <w:sz w:val="14"/>
        </w:rPr>
        <w:t>language has almost universally altered global perceptions about development:</w:t>
      </w:r>
      <w:r w:rsidR="00E51BB8" w:rsidRPr="00DC6D5C">
        <w:rPr>
          <w:rFonts w:ascii="Times" w:hAnsi="Times"/>
          <w:b/>
          <w:u w:val="single"/>
        </w:rPr>
        <w:t xml:space="preserve"> </w:t>
      </w:r>
      <w:r w:rsidRPr="00DC6D5C">
        <w:rPr>
          <w:rStyle w:val="StyleBoldUnderline"/>
          <w:rFonts w:ascii="Times" w:hAnsi="Times"/>
        </w:rPr>
        <w:t>“Development… achieved the status of a certainty in the social imaginary</w:t>
      </w:r>
      <w:r w:rsidRPr="00DC6D5C">
        <w:rPr>
          <w:rFonts w:ascii="Times" w:hAnsi="Times"/>
          <w:sz w:val="14"/>
        </w:rPr>
        <w:t>” (1995, 5)</w:t>
      </w:r>
      <w:proofErr w:type="gramStart"/>
      <w:r w:rsidRPr="00DC6D5C">
        <w:rPr>
          <w:rFonts w:ascii="Times" w:hAnsi="Times"/>
          <w:sz w:val="14"/>
        </w:rPr>
        <w:t>.</w:t>
      </w:r>
      <w:r w:rsidR="00E51BB8" w:rsidRPr="00DC6D5C">
        <w:rPr>
          <w:rFonts w:ascii="Times" w:hAnsi="Times"/>
          <w:b/>
          <w:u w:val="single"/>
        </w:rPr>
        <w:t xml:space="preserve"> </w:t>
      </w:r>
      <w:proofErr w:type="gramEnd"/>
      <w:r w:rsidRPr="00DC6D5C">
        <w:rPr>
          <w:rStyle w:val="StyleBoldUnderline"/>
          <w:rFonts w:ascii="Times" w:hAnsi="Times"/>
        </w:rPr>
        <w:t>The jargon and methods in which development agents characterize the developing</w:t>
      </w:r>
      <w:r w:rsidR="00E51BB8" w:rsidRPr="00DC6D5C">
        <w:rPr>
          <w:rStyle w:val="StyleBoldUnderline"/>
          <w:rFonts w:ascii="Times" w:hAnsi="Times"/>
        </w:rPr>
        <w:t xml:space="preserve"> </w:t>
      </w:r>
      <w:r w:rsidRPr="00DC6D5C">
        <w:rPr>
          <w:rStyle w:val="StyleBoldUnderline"/>
          <w:rFonts w:ascii="Times" w:hAnsi="Times"/>
        </w:rPr>
        <w:t>world often creates an opportunity and the necessary prerequisite for active</w:t>
      </w:r>
      <w:r w:rsidR="00E51BB8" w:rsidRPr="00DC6D5C">
        <w:rPr>
          <w:rStyle w:val="StyleBoldUnderline"/>
          <w:rFonts w:ascii="Times" w:hAnsi="Times"/>
        </w:rPr>
        <w:t xml:space="preserve"> </w:t>
      </w:r>
      <w:r w:rsidRPr="00DC6D5C">
        <w:rPr>
          <w:rStyle w:val="StyleBoldUnderline"/>
          <w:rFonts w:ascii="Times" w:hAnsi="Times"/>
        </w:rPr>
        <w:t>engagement in the development process</w:t>
      </w:r>
      <w:r w:rsidRPr="00DC6D5C">
        <w:rPr>
          <w:rFonts w:ascii="Times" w:hAnsi="Times"/>
          <w:sz w:val="14"/>
        </w:rPr>
        <w:t>.</w:t>
      </w:r>
    </w:p>
    <w:p w14:paraId="586A54C7" w14:textId="77777777" w:rsidR="00504066" w:rsidRPr="00DC6D5C" w:rsidRDefault="00504066" w:rsidP="00E51BB8">
      <w:pPr>
        <w:widowControl w:val="0"/>
        <w:autoSpaceDE w:val="0"/>
        <w:autoSpaceDN w:val="0"/>
        <w:adjustRightInd w:val="0"/>
        <w:rPr>
          <w:rFonts w:ascii="Times" w:hAnsi="Times"/>
          <w:sz w:val="14"/>
        </w:rPr>
      </w:pPr>
    </w:p>
    <w:p w14:paraId="02433CF3" w14:textId="6885E3E8" w:rsidR="00504066" w:rsidRPr="00DC6D5C" w:rsidRDefault="00504066" w:rsidP="00504066">
      <w:pPr>
        <w:pStyle w:val="Heading3"/>
        <w:rPr>
          <w:rFonts w:ascii="Times" w:hAnsi="Times"/>
        </w:rPr>
      </w:pPr>
      <w:r w:rsidRPr="00DC6D5C">
        <w:rPr>
          <w:rFonts w:ascii="Times" w:hAnsi="Times"/>
        </w:rPr>
        <w:lastRenderedPageBreak/>
        <w:t xml:space="preserve">Discourse Comes First </w:t>
      </w:r>
    </w:p>
    <w:p w14:paraId="571765F0" w14:textId="77777777" w:rsidR="00504066" w:rsidRPr="00DC6D5C" w:rsidRDefault="00504066" w:rsidP="00504066">
      <w:pPr>
        <w:pStyle w:val="Heading4"/>
        <w:rPr>
          <w:rFonts w:ascii="Times" w:hAnsi="Times"/>
        </w:rPr>
      </w:pPr>
      <w:r w:rsidRPr="00DC6D5C">
        <w:rPr>
          <w:rFonts w:ascii="Times" w:hAnsi="Times"/>
        </w:rPr>
        <w:t xml:space="preserve">Our criticism comes before considerations of the plan – we must break with the </w:t>
      </w:r>
      <w:proofErr w:type="spellStart"/>
      <w:r w:rsidRPr="00DC6D5C">
        <w:rPr>
          <w:rFonts w:ascii="Times" w:hAnsi="Times"/>
        </w:rPr>
        <w:t>structues</w:t>
      </w:r>
      <w:proofErr w:type="spellEnd"/>
      <w:r w:rsidRPr="00DC6D5C">
        <w:rPr>
          <w:rFonts w:ascii="Times" w:hAnsi="Times"/>
        </w:rPr>
        <w:t xml:space="preserve"> of knowledge created by development experts.</w:t>
      </w:r>
    </w:p>
    <w:p w14:paraId="37AE9D00" w14:textId="77777777" w:rsidR="00504066" w:rsidRPr="00DC6D5C" w:rsidRDefault="00504066" w:rsidP="00504066">
      <w:pPr>
        <w:rPr>
          <w:rFonts w:ascii="Times" w:hAnsi="Times"/>
        </w:rPr>
      </w:pPr>
    </w:p>
    <w:p w14:paraId="40C9E9A8" w14:textId="77777777" w:rsidR="00504066" w:rsidRPr="00DC6D5C" w:rsidRDefault="00504066" w:rsidP="00504066">
      <w:pPr>
        <w:rPr>
          <w:rFonts w:ascii="Times" w:hAnsi="Times"/>
          <w:b/>
        </w:rPr>
      </w:pPr>
      <w:r w:rsidRPr="00DC6D5C">
        <w:rPr>
          <w:rStyle w:val="StyleStyleBold12pt"/>
          <w:rFonts w:ascii="Times" w:hAnsi="Times"/>
        </w:rPr>
        <w:t>Coetzee 89</w:t>
      </w:r>
      <w:r w:rsidRPr="00DC6D5C">
        <w:rPr>
          <w:rFonts w:ascii="Times" w:hAnsi="Times"/>
        </w:rPr>
        <w:t xml:space="preserve"> </w:t>
      </w:r>
      <w:proofErr w:type="gramStart"/>
      <w:r w:rsidRPr="00DC6D5C">
        <w:rPr>
          <w:rFonts w:ascii="Times" w:hAnsi="Times"/>
        </w:rPr>
        <w:t>( Jan</w:t>
      </w:r>
      <w:proofErr w:type="gramEnd"/>
      <w:r w:rsidRPr="00DC6D5C">
        <w:rPr>
          <w:rFonts w:ascii="Times" w:hAnsi="Times"/>
          <w:b/>
          <w:sz w:val="16"/>
          <w:szCs w:val="16"/>
        </w:rPr>
        <w:t xml:space="preserve">; head of dept. of Soc. @ </w:t>
      </w:r>
      <w:proofErr w:type="spellStart"/>
      <w:r w:rsidRPr="00DC6D5C">
        <w:rPr>
          <w:rFonts w:ascii="Times" w:hAnsi="Times"/>
          <w:b/>
          <w:sz w:val="16"/>
          <w:szCs w:val="16"/>
        </w:rPr>
        <w:t>rhode</w:t>
      </w:r>
      <w:proofErr w:type="spellEnd"/>
      <w:r w:rsidRPr="00DC6D5C">
        <w:rPr>
          <w:rFonts w:ascii="Times" w:hAnsi="Times"/>
          <w:b/>
          <w:sz w:val="16"/>
          <w:szCs w:val="16"/>
        </w:rPr>
        <w:t xml:space="preserve"> island </w:t>
      </w:r>
      <w:proofErr w:type="spellStart"/>
      <w:r w:rsidRPr="00DC6D5C">
        <w:rPr>
          <w:rFonts w:ascii="Times" w:hAnsi="Times"/>
          <w:b/>
          <w:sz w:val="16"/>
          <w:szCs w:val="16"/>
        </w:rPr>
        <w:t>uniz</w:t>
      </w:r>
      <w:proofErr w:type="spellEnd"/>
      <w:r w:rsidRPr="00DC6D5C">
        <w:rPr>
          <w:rFonts w:ascii="Times" w:hAnsi="Times"/>
          <w:b/>
          <w:sz w:val="16"/>
          <w:szCs w:val="16"/>
        </w:rPr>
        <w:t>., Development is for the people, p.152</w:t>
      </w:r>
      <w:r w:rsidRPr="00DC6D5C">
        <w:rPr>
          <w:rFonts w:ascii="Times" w:hAnsi="Times"/>
          <w:b/>
        </w:rPr>
        <w:t>)</w:t>
      </w:r>
    </w:p>
    <w:p w14:paraId="1D15B803" w14:textId="77777777" w:rsidR="00504066" w:rsidRPr="00DC6D5C" w:rsidRDefault="00504066" w:rsidP="00504066">
      <w:pPr>
        <w:rPr>
          <w:rFonts w:ascii="Times" w:hAnsi="Times"/>
          <w:b/>
          <w:sz w:val="26"/>
          <w:szCs w:val="26"/>
        </w:rPr>
      </w:pPr>
    </w:p>
    <w:p w14:paraId="654106BB" w14:textId="77777777" w:rsidR="00504066" w:rsidRPr="00DC6D5C" w:rsidRDefault="00504066" w:rsidP="00504066">
      <w:pPr>
        <w:rPr>
          <w:rStyle w:val="StyleBoldUnderline"/>
          <w:rFonts w:ascii="Times" w:hAnsi="Times"/>
        </w:rPr>
      </w:pPr>
      <w:r w:rsidRPr="00DC6D5C">
        <w:rPr>
          <w:rFonts w:ascii="Times" w:hAnsi="Times"/>
          <w:sz w:val="16"/>
          <w:szCs w:val="16"/>
        </w:rPr>
        <w:t>Although this chapter deals with a highly theoretical issue, it should not be seen merely as discourse, completely separated from the reality of the development situation</w:t>
      </w:r>
      <w:proofErr w:type="gramStart"/>
      <w:r w:rsidRPr="00DC6D5C">
        <w:rPr>
          <w:rFonts w:ascii="Times" w:hAnsi="Times"/>
          <w:sz w:val="16"/>
          <w:szCs w:val="16"/>
        </w:rPr>
        <w:t xml:space="preserve">. </w:t>
      </w:r>
      <w:proofErr w:type="gramEnd"/>
      <w:r w:rsidRPr="00DC6D5C">
        <w:rPr>
          <w:rFonts w:ascii="Times" w:hAnsi="Times"/>
          <w:sz w:val="16"/>
          <w:szCs w:val="16"/>
        </w:rPr>
        <w:t xml:space="preserve">The structure of </w:t>
      </w:r>
      <w:proofErr w:type="spellStart"/>
      <w:r w:rsidRPr="00DC6D5C">
        <w:rPr>
          <w:rFonts w:ascii="Times" w:hAnsi="Times"/>
          <w:sz w:val="16"/>
          <w:szCs w:val="16"/>
        </w:rPr>
        <w:t>knowledgeof</w:t>
      </w:r>
      <w:proofErr w:type="spellEnd"/>
      <w:r w:rsidRPr="00DC6D5C">
        <w:rPr>
          <w:rFonts w:ascii="Times" w:hAnsi="Times"/>
          <w:sz w:val="16"/>
          <w:szCs w:val="16"/>
        </w:rPr>
        <w:t xml:space="preserve">, and potential resource processes for development require </w:t>
      </w:r>
      <w:proofErr w:type="gramStart"/>
      <w:r w:rsidRPr="00DC6D5C">
        <w:rPr>
          <w:rFonts w:ascii="Times" w:hAnsi="Times"/>
          <w:sz w:val="16"/>
          <w:szCs w:val="16"/>
        </w:rPr>
        <w:t>an openness</w:t>
      </w:r>
      <w:proofErr w:type="gramEnd"/>
      <w:r w:rsidRPr="00DC6D5C">
        <w:rPr>
          <w:rFonts w:ascii="Times" w:hAnsi="Times"/>
          <w:sz w:val="16"/>
          <w:szCs w:val="16"/>
        </w:rPr>
        <w:t xml:space="preserve"> in the theoretical debate – not merely an openness in a development application. It will be argued that </w:t>
      </w:r>
      <w:r w:rsidRPr="00DC6D5C">
        <w:rPr>
          <w:rStyle w:val="StyleBoldUnderline"/>
          <w:rFonts w:ascii="Times" w:hAnsi="Times"/>
        </w:rPr>
        <w:t>sustainability and justice require scientific and technological shifts on the level of the theoretical content as a prerequisite for development applications</w:t>
      </w:r>
      <w:proofErr w:type="gramStart"/>
      <w:r w:rsidRPr="00DC6D5C">
        <w:rPr>
          <w:rStyle w:val="StyleBoldUnderline"/>
          <w:rFonts w:ascii="Times" w:hAnsi="Times"/>
        </w:rPr>
        <w:t xml:space="preserve">. </w:t>
      </w:r>
      <w:proofErr w:type="gramEnd"/>
      <w:r w:rsidRPr="00DC6D5C">
        <w:rPr>
          <w:rStyle w:val="StyleBoldUnderline"/>
          <w:rFonts w:ascii="Times" w:hAnsi="Times"/>
        </w:rPr>
        <w:t xml:space="preserve">Sociological insight has to be implemented in the search for sources of knowledge that can provide the basis for a more just, sustainable and </w:t>
      </w:r>
      <w:proofErr w:type="spellStart"/>
      <w:r w:rsidRPr="00DC6D5C">
        <w:rPr>
          <w:rStyle w:val="StyleBoldUnderline"/>
          <w:rFonts w:ascii="Times" w:hAnsi="Times"/>
        </w:rPr>
        <w:t>parcipatory</w:t>
      </w:r>
      <w:proofErr w:type="spellEnd"/>
      <w:r w:rsidRPr="00DC6D5C">
        <w:rPr>
          <w:rStyle w:val="StyleBoldUnderline"/>
          <w:rFonts w:ascii="Times" w:hAnsi="Times"/>
        </w:rPr>
        <w:t xml:space="preserve"> development</w:t>
      </w:r>
      <w:proofErr w:type="gramStart"/>
      <w:r w:rsidRPr="00DC6D5C">
        <w:rPr>
          <w:rStyle w:val="StyleBoldUnderline"/>
          <w:rFonts w:ascii="Times" w:hAnsi="Times"/>
        </w:rPr>
        <w:t xml:space="preserve">. </w:t>
      </w:r>
      <w:proofErr w:type="gramEnd"/>
      <w:r w:rsidRPr="00DC6D5C">
        <w:rPr>
          <w:rStyle w:val="StyleBoldUnderline"/>
          <w:rFonts w:ascii="Times" w:hAnsi="Times"/>
        </w:rPr>
        <w:t>The sources of knowledge will primarily have to include people within the situation of so called underdevelopment</w:t>
      </w:r>
      <w:proofErr w:type="gramStart"/>
      <w:r w:rsidRPr="00DC6D5C">
        <w:rPr>
          <w:rStyle w:val="StyleBoldUnderline"/>
          <w:rFonts w:ascii="Times" w:hAnsi="Times"/>
        </w:rPr>
        <w:t xml:space="preserve">. </w:t>
      </w:r>
      <w:proofErr w:type="gramEnd"/>
      <w:r w:rsidRPr="00DC6D5C">
        <w:rPr>
          <w:rStyle w:val="StyleBoldUnderline"/>
          <w:rFonts w:ascii="Times" w:hAnsi="Times"/>
        </w:rPr>
        <w:t xml:space="preserve">The interaction between the people and the so called experts is essential in breaking through the legitimized way in which structures have developed – structures that can often be described as the basis for exploitation and destruction. </w:t>
      </w:r>
    </w:p>
    <w:p w14:paraId="73852CDF" w14:textId="77777777" w:rsidR="00504066" w:rsidRPr="00DC6D5C" w:rsidRDefault="00504066" w:rsidP="00504066">
      <w:pPr>
        <w:rPr>
          <w:rFonts w:ascii="Times" w:hAnsi="Times"/>
        </w:rPr>
      </w:pPr>
    </w:p>
    <w:p w14:paraId="5F740CFD" w14:textId="7C533C1E" w:rsidR="00404C7F" w:rsidRPr="00DC6D5C" w:rsidRDefault="000B73FA" w:rsidP="000B73FA">
      <w:pPr>
        <w:pStyle w:val="Heading3"/>
        <w:rPr>
          <w:rFonts w:ascii="Times" w:hAnsi="Times"/>
        </w:rPr>
      </w:pPr>
      <w:r w:rsidRPr="00DC6D5C">
        <w:rPr>
          <w:rFonts w:ascii="Times" w:hAnsi="Times"/>
        </w:rPr>
        <w:lastRenderedPageBreak/>
        <w:t>Local Voices Key</w:t>
      </w:r>
    </w:p>
    <w:p w14:paraId="69C5DDC0" w14:textId="569063D8" w:rsidR="000B73FA" w:rsidRPr="00DC6D5C" w:rsidRDefault="000B73FA" w:rsidP="000B73FA">
      <w:pPr>
        <w:pStyle w:val="Heading4"/>
        <w:rPr>
          <w:rFonts w:ascii="Times" w:hAnsi="Times"/>
        </w:rPr>
      </w:pPr>
      <w:r w:rsidRPr="00DC6D5C">
        <w:rPr>
          <w:rFonts w:ascii="Times" w:hAnsi="Times"/>
        </w:rPr>
        <w:t>The call for local voice is a sound philosophical and political alternative – autonomy is not exclusive, but a new starting point for research</w:t>
      </w:r>
    </w:p>
    <w:p w14:paraId="66D8EEF5" w14:textId="77777777" w:rsidR="000B73FA" w:rsidRPr="00DC6D5C" w:rsidRDefault="000B73FA" w:rsidP="000B73FA">
      <w:pPr>
        <w:rPr>
          <w:rFonts w:ascii="Times" w:hAnsi="Times"/>
        </w:rPr>
      </w:pPr>
      <w:r w:rsidRPr="00DC6D5C">
        <w:rPr>
          <w:rStyle w:val="StyleStyleBold12pt"/>
          <w:rFonts w:ascii="Times" w:hAnsi="Times"/>
        </w:rPr>
        <w:t>Escobar 95</w:t>
      </w:r>
      <w:r w:rsidRPr="00DC6D5C">
        <w:rPr>
          <w:rFonts w:ascii="Times" w:hAnsi="Times"/>
        </w:rPr>
        <w:t xml:space="preserve"> (Arturo; prof of anthropology@ UMASS, ENCOUNTERING DEVELOPMENT: THE MAKING AND UNMAKING OF THE THIRD WORLD, p. 100-101)</w:t>
      </w:r>
    </w:p>
    <w:p w14:paraId="2B540F89" w14:textId="77777777" w:rsidR="000B73FA" w:rsidRPr="00DC6D5C" w:rsidRDefault="000B73FA" w:rsidP="000B73FA">
      <w:pPr>
        <w:rPr>
          <w:rStyle w:val="StyleBoldUnderline"/>
          <w:rFonts w:ascii="Times" w:hAnsi="Times"/>
          <w:b w:val="0"/>
          <w:sz w:val="16"/>
          <w:szCs w:val="16"/>
        </w:rPr>
      </w:pPr>
    </w:p>
    <w:p w14:paraId="52E4CF23" w14:textId="77777777" w:rsidR="000B73FA" w:rsidRPr="00DC6D5C" w:rsidRDefault="000B73FA" w:rsidP="000B73FA">
      <w:pPr>
        <w:rPr>
          <w:rStyle w:val="StyleBoldUnderline"/>
          <w:rFonts w:ascii="Times" w:hAnsi="Times"/>
          <w:b w:val="0"/>
          <w:sz w:val="16"/>
          <w:szCs w:val="16"/>
        </w:rPr>
      </w:pPr>
    </w:p>
    <w:p w14:paraId="2EEB5FC9" w14:textId="77777777" w:rsidR="000B73FA" w:rsidRPr="00DC6D5C" w:rsidRDefault="000B73FA" w:rsidP="000B73FA">
      <w:pPr>
        <w:rPr>
          <w:rStyle w:val="StyleBoldUnderline"/>
          <w:rFonts w:ascii="Times" w:hAnsi="Times"/>
        </w:rPr>
      </w:pPr>
      <w:r w:rsidRPr="00DC6D5C">
        <w:rPr>
          <w:rStyle w:val="StyleBoldUnderline"/>
          <w:rFonts w:ascii="Times" w:hAnsi="Times"/>
        </w:rPr>
        <w:t>The suggestion that we taking into account peoples own models</w:t>
      </w:r>
      <w:r w:rsidRPr="00DC6D5C">
        <w:rPr>
          <w:rStyle w:val="StyleBoldUnderline"/>
          <w:rFonts w:ascii="Times" w:hAnsi="Times"/>
          <w:sz w:val="16"/>
          <w:szCs w:val="16"/>
        </w:rPr>
        <w:t xml:space="preserve"> </w:t>
      </w:r>
      <w:r w:rsidRPr="00DC6D5C">
        <w:rPr>
          <w:rFonts w:ascii="Times" w:hAnsi="Times"/>
          <w:sz w:val="16"/>
        </w:rPr>
        <w:t>is not only a politically correct position</w:t>
      </w:r>
      <w:proofErr w:type="gramStart"/>
      <w:r w:rsidRPr="00DC6D5C">
        <w:rPr>
          <w:rFonts w:ascii="Times" w:hAnsi="Times"/>
          <w:sz w:val="16"/>
        </w:rPr>
        <w:t xml:space="preserve">. </w:t>
      </w:r>
      <w:proofErr w:type="gramEnd"/>
      <w:r w:rsidRPr="00DC6D5C">
        <w:rPr>
          <w:rFonts w:ascii="Times" w:hAnsi="Times"/>
          <w:sz w:val="16"/>
        </w:rPr>
        <w:t xml:space="preserve">On the contrary, </w:t>
      </w:r>
      <w:r w:rsidRPr="00DC6D5C">
        <w:rPr>
          <w:rStyle w:val="StyleBoldUnderline"/>
          <w:rFonts w:ascii="Times" w:hAnsi="Times"/>
        </w:rPr>
        <w:t>it constitutes a sound philosophical and political alternative</w:t>
      </w:r>
      <w:proofErr w:type="gramStart"/>
      <w:r w:rsidRPr="00DC6D5C">
        <w:rPr>
          <w:rStyle w:val="StyleBoldUnderline"/>
          <w:rFonts w:ascii="Times" w:hAnsi="Times"/>
          <w:sz w:val="16"/>
          <w:szCs w:val="16"/>
        </w:rPr>
        <w:t xml:space="preserve">. </w:t>
      </w:r>
      <w:proofErr w:type="gramEnd"/>
      <w:r w:rsidRPr="00DC6D5C">
        <w:rPr>
          <w:rFonts w:ascii="Times" w:hAnsi="Times"/>
          <w:sz w:val="16"/>
        </w:rPr>
        <w:t xml:space="preserve">Philosophically, it follows the mandate of interpretive social science the we take subjects as agents of </w:t>
      </w:r>
      <w:proofErr w:type="gramStart"/>
      <w:r w:rsidRPr="00DC6D5C">
        <w:rPr>
          <w:rFonts w:ascii="Times" w:hAnsi="Times"/>
          <w:sz w:val="16"/>
        </w:rPr>
        <w:t>self definition</w:t>
      </w:r>
      <w:proofErr w:type="gramEnd"/>
      <w:r w:rsidRPr="00DC6D5C">
        <w:rPr>
          <w:rFonts w:ascii="Times" w:hAnsi="Times"/>
          <w:sz w:val="16"/>
        </w:rPr>
        <w:t xml:space="preserve"> whose practice is shaped by their self-understanding. </w:t>
      </w:r>
      <w:proofErr w:type="gramStart"/>
      <w:r w:rsidRPr="00DC6D5C">
        <w:rPr>
          <w:rFonts w:ascii="Times" w:hAnsi="Times"/>
          <w:sz w:val="16"/>
        </w:rPr>
        <w:t>This self-understanding may be grasped by the researcher or activist</w:t>
      </w:r>
      <w:proofErr w:type="gramEnd"/>
      <w:r w:rsidRPr="00DC6D5C">
        <w:rPr>
          <w:rFonts w:ascii="Times" w:hAnsi="Times"/>
          <w:sz w:val="16"/>
        </w:rPr>
        <w:t xml:space="preserve"> through ethnographic methods.</w:t>
      </w:r>
      <w:r w:rsidRPr="00DC6D5C">
        <w:rPr>
          <w:rStyle w:val="StyleBoldUnderline"/>
          <w:rFonts w:ascii="Times" w:hAnsi="Times"/>
          <w:sz w:val="16"/>
          <w:szCs w:val="16"/>
        </w:rPr>
        <w:t xml:space="preserve"> </w:t>
      </w:r>
      <w:r w:rsidRPr="00DC6D5C">
        <w:rPr>
          <w:rStyle w:val="StyleBoldUnderline"/>
          <w:rFonts w:ascii="Times" w:hAnsi="Times"/>
        </w:rPr>
        <w:t>This does not mean that the researcher or activist has to adopt the subjects view or that the subjects view is always right</w:t>
      </w:r>
      <w:proofErr w:type="gramStart"/>
      <w:r w:rsidRPr="00DC6D5C">
        <w:rPr>
          <w:rStyle w:val="StyleBoldUnderline"/>
          <w:rFonts w:ascii="Times" w:hAnsi="Times"/>
        </w:rPr>
        <w:t xml:space="preserve">. </w:t>
      </w:r>
      <w:proofErr w:type="gramEnd"/>
      <w:r w:rsidRPr="00DC6D5C">
        <w:rPr>
          <w:rStyle w:val="StyleBoldUnderline"/>
          <w:rFonts w:ascii="Times" w:hAnsi="Times"/>
        </w:rPr>
        <w:t>Cultural relativists have often fallen into this double trap</w:t>
      </w:r>
      <w:proofErr w:type="gramStart"/>
      <w:r w:rsidRPr="00DC6D5C">
        <w:rPr>
          <w:rStyle w:val="StyleBoldUnderline"/>
          <w:rFonts w:ascii="Times" w:hAnsi="Times"/>
        </w:rPr>
        <w:t xml:space="preserve">. </w:t>
      </w:r>
      <w:proofErr w:type="gramEnd"/>
      <w:r w:rsidRPr="00DC6D5C">
        <w:rPr>
          <w:rStyle w:val="StyleBoldUnderline"/>
          <w:rFonts w:ascii="Times" w:hAnsi="Times"/>
        </w:rPr>
        <w:t xml:space="preserve">It means that the interpretive social scientist has to take into </w:t>
      </w:r>
      <w:proofErr w:type="spellStart"/>
      <w:r w:rsidRPr="00DC6D5C">
        <w:rPr>
          <w:rStyle w:val="StyleBoldUnderline"/>
          <w:rFonts w:ascii="Times" w:hAnsi="Times"/>
        </w:rPr>
        <w:t>accound</w:t>
      </w:r>
      <w:proofErr w:type="spellEnd"/>
      <w:r w:rsidRPr="00DC6D5C">
        <w:rPr>
          <w:rStyle w:val="StyleBoldUnderline"/>
          <w:rFonts w:ascii="Times" w:hAnsi="Times"/>
        </w:rPr>
        <w:t xml:space="preserve"> people </w:t>
      </w:r>
      <w:proofErr w:type="spellStart"/>
      <w:r w:rsidRPr="00DC6D5C">
        <w:rPr>
          <w:rStyle w:val="StyleBoldUnderline"/>
          <w:rFonts w:ascii="Times" w:hAnsi="Times"/>
        </w:rPr>
        <w:t>pwn</w:t>
      </w:r>
      <w:proofErr w:type="spellEnd"/>
      <w:r w:rsidRPr="00DC6D5C">
        <w:rPr>
          <w:rStyle w:val="StyleBoldUnderline"/>
          <w:rFonts w:ascii="Times" w:hAnsi="Times"/>
        </w:rPr>
        <w:t xml:space="preserve"> descriptions as the starting point of theory, that is, of what has to be explained strategies and programs in behalf of the hungry and malnourished people of the third world.</w:t>
      </w:r>
    </w:p>
    <w:p w14:paraId="430B32E1" w14:textId="77777777" w:rsidR="000B1588" w:rsidRPr="00DC6D5C" w:rsidRDefault="000B1588" w:rsidP="000B73FA">
      <w:pPr>
        <w:rPr>
          <w:rFonts w:ascii="Times" w:hAnsi="Times"/>
        </w:rPr>
      </w:pPr>
    </w:p>
    <w:p w14:paraId="11D12DB0" w14:textId="35601425" w:rsidR="00FD61E5" w:rsidRPr="00DC6D5C" w:rsidRDefault="00624C33" w:rsidP="00200992">
      <w:pPr>
        <w:pStyle w:val="Heading3"/>
        <w:rPr>
          <w:rFonts w:ascii="Times" w:hAnsi="Times"/>
        </w:rPr>
      </w:pPr>
      <w:r w:rsidRPr="00DC6D5C">
        <w:rPr>
          <w:rFonts w:ascii="Times" w:hAnsi="Times"/>
        </w:rPr>
        <w:lastRenderedPageBreak/>
        <w:t>New Institutional T</w:t>
      </w:r>
      <w:r w:rsidR="00200992" w:rsidRPr="00DC6D5C">
        <w:rPr>
          <w:rFonts w:ascii="Times" w:hAnsi="Times"/>
        </w:rPr>
        <w:t xml:space="preserve">heory </w:t>
      </w:r>
      <w:r w:rsidR="00C02EAA" w:rsidRPr="00DC6D5C">
        <w:rPr>
          <w:rFonts w:ascii="Times" w:hAnsi="Times"/>
        </w:rPr>
        <w:t>Alt</w:t>
      </w:r>
    </w:p>
    <w:p w14:paraId="20D266A5" w14:textId="7281AEDD" w:rsidR="00FD61E5" w:rsidRPr="00DC6D5C" w:rsidRDefault="00200992" w:rsidP="00FD61E5">
      <w:pPr>
        <w:pStyle w:val="Heading4"/>
        <w:rPr>
          <w:rFonts w:ascii="Times" w:hAnsi="Times"/>
        </w:rPr>
      </w:pPr>
      <w:r w:rsidRPr="00DC6D5C">
        <w:rPr>
          <w:rFonts w:ascii="Times" w:hAnsi="Times"/>
        </w:rPr>
        <w:t>The alternative is to interrogate the historical</w:t>
      </w:r>
      <w:r w:rsidR="00477909" w:rsidRPr="00DC6D5C">
        <w:rPr>
          <w:rFonts w:ascii="Times" w:hAnsi="Times"/>
        </w:rPr>
        <w:t xml:space="preserve"> and cultural </w:t>
      </w:r>
      <w:r w:rsidRPr="00DC6D5C">
        <w:rPr>
          <w:rFonts w:ascii="Times" w:hAnsi="Times"/>
        </w:rPr>
        <w:t xml:space="preserve">linkage of development, power and institutions. </w:t>
      </w:r>
    </w:p>
    <w:p w14:paraId="14EF022E" w14:textId="77777777" w:rsidR="00200992" w:rsidRPr="00DC6D5C" w:rsidRDefault="00200992" w:rsidP="00200992">
      <w:pPr>
        <w:rPr>
          <w:rFonts w:ascii="Times" w:hAnsi="Times"/>
        </w:rPr>
      </w:pPr>
    </w:p>
    <w:p w14:paraId="3B74B227" w14:textId="7D224336" w:rsidR="00200992" w:rsidRPr="00DC6D5C" w:rsidRDefault="00200992" w:rsidP="00200992">
      <w:pPr>
        <w:pStyle w:val="Heading4"/>
        <w:rPr>
          <w:rFonts w:ascii="Times" w:hAnsi="Times"/>
        </w:rPr>
      </w:pPr>
      <w:r w:rsidRPr="00DC6D5C">
        <w:rPr>
          <w:rFonts w:ascii="Times" w:hAnsi="Times"/>
        </w:rPr>
        <w:t xml:space="preserve">The alternative deemphasizes the polity’s dependence on institutions, favoring instead on the agential action of local populations. </w:t>
      </w:r>
    </w:p>
    <w:p w14:paraId="42B89A23" w14:textId="77777777" w:rsidR="00FD61E5" w:rsidRPr="00DC6D5C" w:rsidRDefault="00FD61E5" w:rsidP="00FD61E5">
      <w:pPr>
        <w:rPr>
          <w:rFonts w:ascii="Times" w:hAnsi="Times"/>
        </w:rPr>
      </w:pPr>
      <w:r w:rsidRPr="00DC6D5C">
        <w:rPr>
          <w:rFonts w:ascii="Times" w:hAnsi="Times"/>
        </w:rPr>
        <w:t xml:space="preserve">Dr. Kea </w:t>
      </w:r>
      <w:proofErr w:type="spellStart"/>
      <w:r w:rsidRPr="00DC6D5C">
        <w:rPr>
          <w:rStyle w:val="StyleStyleBold12pt"/>
          <w:rFonts w:ascii="Times" w:hAnsi="Times"/>
        </w:rPr>
        <w:t>Gorden</w:t>
      </w:r>
      <w:proofErr w:type="spellEnd"/>
      <w:r w:rsidRPr="00DC6D5C">
        <w:rPr>
          <w:rFonts w:ascii="Times" w:hAnsi="Times"/>
        </w:rPr>
        <w:t xml:space="preserve"> </w:t>
      </w:r>
      <w:proofErr w:type="spellStart"/>
      <w:r w:rsidRPr="00DC6D5C">
        <w:rPr>
          <w:rFonts w:ascii="Times" w:hAnsi="Times"/>
          <w:sz w:val="12"/>
          <w:szCs w:val="12"/>
        </w:rPr>
        <w:t>Gorden</w:t>
      </w:r>
      <w:proofErr w:type="spellEnd"/>
      <w:r w:rsidRPr="00DC6D5C">
        <w:rPr>
          <w:rFonts w:ascii="Times" w:hAnsi="Times"/>
          <w:sz w:val="12"/>
          <w:szCs w:val="12"/>
        </w:rPr>
        <w:t xml:space="preserve"> earned her</w:t>
      </w:r>
      <w:r w:rsidRPr="00DC6D5C">
        <w:rPr>
          <w:rFonts w:ascii="Times" w:hAnsi="Times"/>
        </w:rPr>
        <w:t xml:space="preserve"> Ph.D. in Politics from the University of California, </w:t>
      </w:r>
      <w:r w:rsidRPr="00DC6D5C">
        <w:rPr>
          <w:rFonts w:ascii="Times" w:hAnsi="Times"/>
          <w:sz w:val="12"/>
          <w:szCs w:val="12"/>
        </w:rPr>
        <w:t>Santa Cruz, completed Master’s degree work in International Development at the School of International Service at American University, and earned her undergraduate degree from Cornell University</w:t>
      </w:r>
      <w:proofErr w:type="gramStart"/>
      <w:r w:rsidRPr="00DC6D5C">
        <w:rPr>
          <w:rFonts w:ascii="Times" w:hAnsi="Times"/>
          <w:sz w:val="12"/>
          <w:szCs w:val="12"/>
        </w:rPr>
        <w:t xml:space="preserve">. </w:t>
      </w:r>
      <w:proofErr w:type="gramEnd"/>
      <w:r w:rsidRPr="00DC6D5C">
        <w:rPr>
          <w:rFonts w:ascii="Times" w:hAnsi="Times"/>
          <w:sz w:val="12"/>
          <w:szCs w:val="12"/>
        </w:rPr>
        <w:t>Her research is informed by her experiences as a Peace Corps volunteer in Zimbabwe and a Fulbright Research Fellow in South Africa, and her work is attendant to the network of guiding assumptions and constructions of difference that position “Africa” within discussions of poverty, security and resources</w:t>
      </w:r>
      <w:proofErr w:type="gramStart"/>
      <w:r w:rsidRPr="00DC6D5C">
        <w:rPr>
          <w:rFonts w:ascii="Times" w:hAnsi="Times"/>
          <w:sz w:val="12"/>
          <w:szCs w:val="12"/>
        </w:rPr>
        <w:t xml:space="preserve">. </w:t>
      </w:r>
      <w:proofErr w:type="gramEnd"/>
      <w:r w:rsidRPr="00DC6D5C">
        <w:rPr>
          <w:rFonts w:ascii="Times" w:hAnsi="Times"/>
          <w:sz w:val="12"/>
          <w:szCs w:val="12"/>
        </w:rPr>
        <w:t>Her research interests lie in exploring the politics of democratization and development, with particular attention to the ways that discourses of secular modernity so often shape how these phenomena are understood</w:t>
      </w:r>
      <w:proofErr w:type="gramStart"/>
      <w:r w:rsidRPr="00DC6D5C">
        <w:rPr>
          <w:rFonts w:ascii="Times" w:hAnsi="Times"/>
          <w:sz w:val="12"/>
          <w:szCs w:val="12"/>
        </w:rPr>
        <w:t xml:space="preserve">. </w:t>
      </w:r>
      <w:proofErr w:type="gramEnd"/>
      <w:r w:rsidRPr="00DC6D5C">
        <w:rPr>
          <w:rFonts w:ascii="Times" w:hAnsi="Times"/>
          <w:sz w:val="12"/>
          <w:szCs w:val="12"/>
        </w:rPr>
        <w:t>She is now engaged in a new research project questioning the ways that gendered cultural practices in South Africa impact the manner and form of women’s political participation and mobilization</w:t>
      </w:r>
      <w:proofErr w:type="gramStart"/>
      <w:r w:rsidRPr="00DC6D5C">
        <w:rPr>
          <w:rFonts w:ascii="Times" w:hAnsi="Times"/>
          <w:sz w:val="12"/>
          <w:szCs w:val="12"/>
        </w:rPr>
        <w:t>.</w:t>
      </w:r>
      <w:r w:rsidRPr="00DC6D5C">
        <w:rPr>
          <w:rFonts w:ascii="Times" w:hAnsi="Times"/>
        </w:rPr>
        <w:t xml:space="preserve"> </w:t>
      </w:r>
      <w:proofErr w:type="gramEnd"/>
      <w:r w:rsidRPr="00DC6D5C">
        <w:rPr>
          <w:rFonts w:ascii="Times" w:hAnsi="Times"/>
        </w:rPr>
        <w:t>“Depoliticizing Effects of International Development as the Praxis of Liberal Institutionalism” Field Statement #2 May 10th, 20</w:t>
      </w:r>
      <w:r w:rsidRPr="00DC6D5C">
        <w:rPr>
          <w:rStyle w:val="StyleStyleBold12pt"/>
          <w:rFonts w:ascii="Times" w:hAnsi="Times"/>
        </w:rPr>
        <w:t xml:space="preserve">04 </w:t>
      </w:r>
      <w:r w:rsidRPr="00DC6D5C">
        <w:rPr>
          <w:rFonts w:ascii="Times" w:hAnsi="Times"/>
        </w:rPr>
        <w:t>YHK//JDI</w:t>
      </w:r>
    </w:p>
    <w:p w14:paraId="3EFE1485" w14:textId="77777777" w:rsidR="00FD61E5" w:rsidRPr="00DC6D5C" w:rsidRDefault="00FD61E5" w:rsidP="00FD61E5">
      <w:pPr>
        <w:rPr>
          <w:rFonts w:ascii="Times" w:hAnsi="Times"/>
        </w:rPr>
      </w:pPr>
    </w:p>
    <w:p w14:paraId="34660A0F" w14:textId="77777777" w:rsidR="00FD61E5" w:rsidRPr="00DC6D5C" w:rsidRDefault="00FD61E5" w:rsidP="00FD61E5">
      <w:pPr>
        <w:rPr>
          <w:rFonts w:ascii="Times" w:hAnsi="Times"/>
          <w:b/>
          <w:bCs/>
          <w:u w:val="single"/>
        </w:rPr>
      </w:pPr>
      <w:r w:rsidRPr="00DC6D5C">
        <w:rPr>
          <w:rFonts w:ascii="Times" w:hAnsi="Times"/>
        </w:rPr>
        <w:t xml:space="preserve">In addition to theories of power, </w:t>
      </w:r>
      <w:r w:rsidRPr="00DC6D5C">
        <w:rPr>
          <w:rStyle w:val="StyleBoldUnderline"/>
          <w:rFonts w:ascii="Times" w:hAnsi="Times"/>
          <w:highlight w:val="yellow"/>
        </w:rPr>
        <w:t>institutional theory helps elucidate the manner in which liberalism is naturalized and endorsed through development</w:t>
      </w:r>
      <w:proofErr w:type="gramStart"/>
      <w:r w:rsidRPr="00DC6D5C">
        <w:rPr>
          <w:rFonts w:ascii="Times" w:hAnsi="Times"/>
          <w:highlight w:val="yellow"/>
        </w:rPr>
        <w:t>.</w:t>
      </w:r>
      <w:r w:rsidRPr="00DC6D5C">
        <w:rPr>
          <w:rFonts w:ascii="Times" w:hAnsi="Times"/>
        </w:rPr>
        <w:t xml:space="preserve"> </w:t>
      </w:r>
      <w:proofErr w:type="gramEnd"/>
      <w:r w:rsidRPr="00DC6D5C">
        <w:rPr>
          <w:rFonts w:ascii="Times" w:hAnsi="Times"/>
        </w:rPr>
        <w:t>The distinctive features, modes and histories of institutions are important to understand how they particularly systematize social practices in a recognizable and durable manner</w:t>
      </w:r>
      <w:proofErr w:type="gramStart"/>
      <w:r w:rsidRPr="00DC6D5C">
        <w:rPr>
          <w:rFonts w:ascii="Times" w:hAnsi="Times"/>
        </w:rPr>
        <w:t xml:space="preserve">. </w:t>
      </w:r>
      <w:proofErr w:type="gramEnd"/>
      <w:r w:rsidRPr="00DC6D5C">
        <w:rPr>
          <w:rFonts w:ascii="Times" w:hAnsi="Times"/>
        </w:rPr>
        <w:t>“</w:t>
      </w:r>
      <w:r w:rsidRPr="00DC6D5C">
        <w:rPr>
          <w:rStyle w:val="StyleBoldUnderline"/>
          <w:rFonts w:ascii="Times" w:hAnsi="Times"/>
        </w:rPr>
        <w:t>To see liberalism as a historical event means that one understands it as the inheritor and bearer not only of rights and freedoms but also of structures of power and domination, of colonial and class exploitations, of the hatred of, rather than the opposition to, the Other”</w:t>
      </w:r>
      <w:proofErr w:type="gramStart"/>
      <w:r w:rsidRPr="00DC6D5C">
        <w:rPr>
          <w:rStyle w:val="StyleBoldUnderline"/>
          <w:rFonts w:ascii="Times" w:hAnsi="Times"/>
        </w:rPr>
        <w:t>.32</w:t>
      </w:r>
      <w:proofErr w:type="gramEnd"/>
      <w:r w:rsidRPr="00DC6D5C">
        <w:rPr>
          <w:rStyle w:val="StyleBoldUnderline"/>
          <w:rFonts w:ascii="Times" w:hAnsi="Times"/>
        </w:rPr>
        <w:t xml:space="preserve"> </w:t>
      </w:r>
      <w:r w:rsidRPr="00DC6D5C">
        <w:rPr>
          <w:rFonts w:ascii="Times" w:hAnsi="Times"/>
        </w:rPr>
        <w:t xml:space="preserve">March and Olsen write that in political science, there have been a number of assumptions regarding the behavior of institutions and the relationship of institutions to political life that need to be reevaluated. </w:t>
      </w:r>
      <w:r w:rsidRPr="00DC6D5C">
        <w:rPr>
          <w:rStyle w:val="StyleBoldUnderline"/>
          <w:rFonts w:ascii="Times" w:hAnsi="Times"/>
        </w:rPr>
        <w:t>The claims of “new institutionalism” assert that institutions are subordinate to rather than directive of social and political life, that institutions can be understood by a reductionist analogy where institutional behavior can be compared to the behavior of an individual, and that choices made within an institution are conducted rationally to maximize the utility and efficiency of the institution’s function.33 In the place of these institutional characteristics</w:t>
      </w:r>
      <w:r w:rsidRPr="00DC6D5C">
        <w:rPr>
          <w:rFonts w:ascii="Times" w:hAnsi="Times"/>
        </w:rPr>
        <w:t xml:space="preserve">, March and Olsen propose </w:t>
      </w:r>
      <w:r w:rsidRPr="00DC6D5C">
        <w:rPr>
          <w:rStyle w:val="StyleBoldUnderline"/>
          <w:rFonts w:ascii="Times" w:hAnsi="Times"/>
          <w:highlight w:val="yellow"/>
        </w:rPr>
        <w:t xml:space="preserve">the “new </w:t>
      </w:r>
      <w:proofErr w:type="spellStart"/>
      <w:r w:rsidRPr="00DC6D5C">
        <w:rPr>
          <w:rStyle w:val="StyleBoldUnderline"/>
          <w:rFonts w:ascii="Times" w:hAnsi="Times"/>
          <w:highlight w:val="yellow"/>
        </w:rPr>
        <w:t>institutionalist</w:t>
      </w:r>
      <w:proofErr w:type="spellEnd"/>
      <w:r w:rsidRPr="00DC6D5C">
        <w:rPr>
          <w:rStyle w:val="StyleBoldUnderline"/>
          <w:rFonts w:ascii="Times" w:hAnsi="Times"/>
          <w:highlight w:val="yellow"/>
        </w:rPr>
        <w:t xml:space="preserve">” perspective in which the ideas deemphasize the dependence of the polity on society in favor of an interdependence between relatively autonomous social and political institutions; they deemphasize the simple primacy of micro processes and efficient histories in favor of relatively complex processes and historical inefficiency; they deemphasize metaphors of choice and </w:t>
      </w:r>
      <w:proofErr w:type="spellStart"/>
      <w:r w:rsidRPr="00DC6D5C">
        <w:rPr>
          <w:rStyle w:val="StyleBoldUnderline"/>
          <w:rFonts w:ascii="Times" w:hAnsi="Times"/>
          <w:highlight w:val="yellow"/>
        </w:rPr>
        <w:t>allocative</w:t>
      </w:r>
      <w:proofErr w:type="spellEnd"/>
      <w:r w:rsidRPr="00DC6D5C">
        <w:rPr>
          <w:rStyle w:val="StyleBoldUnderline"/>
          <w:rFonts w:ascii="Times" w:hAnsi="Times"/>
          <w:highlight w:val="yellow"/>
        </w:rPr>
        <w:t xml:space="preserve"> outcomes in favor of other logics of action and the centrality of meaning and symbolic action</w:t>
      </w:r>
      <w:r w:rsidRPr="00DC6D5C">
        <w:rPr>
          <w:rFonts w:ascii="Times" w:hAnsi="Times"/>
        </w:rPr>
        <w:t xml:space="preserve">.34 </w:t>
      </w:r>
    </w:p>
    <w:p w14:paraId="2AF77EE8" w14:textId="77777777" w:rsidR="00624C33" w:rsidRPr="00DC6D5C" w:rsidRDefault="00624C33">
      <w:pPr>
        <w:rPr>
          <w:rFonts w:ascii="Times" w:eastAsiaTheme="majorEastAsia" w:hAnsi="Times" w:cstheme="majorBidi"/>
          <w:b/>
          <w:bCs/>
          <w:iCs/>
          <w:sz w:val="26"/>
        </w:rPr>
      </w:pPr>
      <w:r w:rsidRPr="00DC6D5C">
        <w:rPr>
          <w:rFonts w:ascii="Times" w:hAnsi="Times"/>
        </w:rPr>
        <w:br w:type="page"/>
      </w:r>
    </w:p>
    <w:p w14:paraId="499CAFD3" w14:textId="2C67F38F" w:rsidR="00FD61E5" w:rsidRPr="00DC6D5C" w:rsidRDefault="00200992" w:rsidP="00FD61E5">
      <w:pPr>
        <w:pStyle w:val="Heading4"/>
        <w:rPr>
          <w:rFonts w:ascii="Times" w:hAnsi="Times"/>
        </w:rPr>
      </w:pPr>
      <w:r w:rsidRPr="00DC6D5C">
        <w:rPr>
          <w:rFonts w:ascii="Times" w:hAnsi="Times"/>
        </w:rPr>
        <w:lastRenderedPageBreak/>
        <w:t xml:space="preserve">This new </w:t>
      </w:r>
      <w:proofErr w:type="spellStart"/>
      <w:r w:rsidRPr="00DC6D5C">
        <w:rPr>
          <w:rFonts w:ascii="Times" w:hAnsi="Times"/>
        </w:rPr>
        <w:t>institutionalist</w:t>
      </w:r>
      <w:proofErr w:type="spellEnd"/>
      <w:r w:rsidRPr="00DC6D5C">
        <w:rPr>
          <w:rFonts w:ascii="Times" w:hAnsi="Times"/>
        </w:rPr>
        <w:t xml:space="preserve"> perspective undermines the ideology of development</w:t>
      </w:r>
    </w:p>
    <w:p w14:paraId="1B120B58" w14:textId="77777777" w:rsidR="00FD61E5" w:rsidRPr="00DC6D5C" w:rsidRDefault="00FD61E5" w:rsidP="00FD61E5">
      <w:pPr>
        <w:rPr>
          <w:rFonts w:ascii="Times" w:hAnsi="Times"/>
        </w:rPr>
      </w:pPr>
      <w:r w:rsidRPr="00DC6D5C">
        <w:rPr>
          <w:rFonts w:ascii="Times" w:hAnsi="Times"/>
        </w:rPr>
        <w:t xml:space="preserve">Dr. Kea </w:t>
      </w:r>
      <w:proofErr w:type="spellStart"/>
      <w:r w:rsidRPr="00DC6D5C">
        <w:rPr>
          <w:rStyle w:val="StyleStyleBold12pt"/>
          <w:rFonts w:ascii="Times" w:hAnsi="Times"/>
        </w:rPr>
        <w:t>Gorden</w:t>
      </w:r>
      <w:proofErr w:type="spellEnd"/>
      <w:r w:rsidRPr="00DC6D5C">
        <w:rPr>
          <w:rFonts w:ascii="Times" w:hAnsi="Times"/>
        </w:rPr>
        <w:t xml:space="preserve"> </w:t>
      </w:r>
      <w:proofErr w:type="spellStart"/>
      <w:r w:rsidRPr="00DC6D5C">
        <w:rPr>
          <w:rFonts w:ascii="Times" w:hAnsi="Times"/>
          <w:sz w:val="12"/>
          <w:szCs w:val="12"/>
        </w:rPr>
        <w:t>Gorden</w:t>
      </w:r>
      <w:proofErr w:type="spellEnd"/>
      <w:r w:rsidRPr="00DC6D5C">
        <w:rPr>
          <w:rFonts w:ascii="Times" w:hAnsi="Times"/>
          <w:sz w:val="12"/>
          <w:szCs w:val="12"/>
        </w:rPr>
        <w:t xml:space="preserve"> earned her</w:t>
      </w:r>
      <w:r w:rsidRPr="00DC6D5C">
        <w:rPr>
          <w:rFonts w:ascii="Times" w:hAnsi="Times"/>
        </w:rPr>
        <w:t xml:space="preserve"> Ph.D. in Politics from the University of California, </w:t>
      </w:r>
      <w:r w:rsidRPr="00DC6D5C">
        <w:rPr>
          <w:rFonts w:ascii="Times" w:hAnsi="Times"/>
          <w:sz w:val="12"/>
          <w:szCs w:val="12"/>
        </w:rPr>
        <w:t>Santa Cruz, completed Master’s degree work in International Development at the School of International Service at American University, and earned her undergraduate degree from Cornell University</w:t>
      </w:r>
      <w:proofErr w:type="gramStart"/>
      <w:r w:rsidRPr="00DC6D5C">
        <w:rPr>
          <w:rFonts w:ascii="Times" w:hAnsi="Times"/>
          <w:sz w:val="12"/>
          <w:szCs w:val="12"/>
        </w:rPr>
        <w:t xml:space="preserve">. </w:t>
      </w:r>
      <w:proofErr w:type="gramEnd"/>
      <w:r w:rsidRPr="00DC6D5C">
        <w:rPr>
          <w:rFonts w:ascii="Times" w:hAnsi="Times"/>
          <w:sz w:val="12"/>
          <w:szCs w:val="12"/>
        </w:rPr>
        <w:t>Her research is informed by her experiences as a Peace Corps volunteer in Zimbabwe and a Fulbright Research Fellow in South Africa, and her work is attendant to the network of guiding assumptions and constructions of difference that position “Africa” within discussions of poverty, security and resources</w:t>
      </w:r>
      <w:proofErr w:type="gramStart"/>
      <w:r w:rsidRPr="00DC6D5C">
        <w:rPr>
          <w:rFonts w:ascii="Times" w:hAnsi="Times"/>
          <w:sz w:val="12"/>
          <w:szCs w:val="12"/>
        </w:rPr>
        <w:t xml:space="preserve">. </w:t>
      </w:r>
      <w:proofErr w:type="gramEnd"/>
      <w:r w:rsidRPr="00DC6D5C">
        <w:rPr>
          <w:rFonts w:ascii="Times" w:hAnsi="Times"/>
          <w:sz w:val="12"/>
          <w:szCs w:val="12"/>
        </w:rPr>
        <w:t>Her research interests lie in exploring the politics of democratization and development, with particular attention to the ways that discourses of secular modernity so often shape how these phenomena are understood</w:t>
      </w:r>
      <w:proofErr w:type="gramStart"/>
      <w:r w:rsidRPr="00DC6D5C">
        <w:rPr>
          <w:rFonts w:ascii="Times" w:hAnsi="Times"/>
          <w:sz w:val="12"/>
          <w:szCs w:val="12"/>
        </w:rPr>
        <w:t xml:space="preserve">. </w:t>
      </w:r>
      <w:proofErr w:type="gramEnd"/>
      <w:r w:rsidRPr="00DC6D5C">
        <w:rPr>
          <w:rFonts w:ascii="Times" w:hAnsi="Times"/>
          <w:sz w:val="12"/>
          <w:szCs w:val="12"/>
        </w:rPr>
        <w:t>She is now engaged in a new research project questioning the ways that gendered cultural practices in South Africa impact the manner and form of women’s political participation and mobilization</w:t>
      </w:r>
      <w:proofErr w:type="gramStart"/>
      <w:r w:rsidRPr="00DC6D5C">
        <w:rPr>
          <w:rFonts w:ascii="Times" w:hAnsi="Times"/>
          <w:sz w:val="12"/>
          <w:szCs w:val="12"/>
        </w:rPr>
        <w:t>.</w:t>
      </w:r>
      <w:r w:rsidRPr="00DC6D5C">
        <w:rPr>
          <w:rFonts w:ascii="Times" w:hAnsi="Times"/>
        </w:rPr>
        <w:t xml:space="preserve"> </w:t>
      </w:r>
      <w:proofErr w:type="gramEnd"/>
      <w:r w:rsidRPr="00DC6D5C">
        <w:rPr>
          <w:rFonts w:ascii="Times" w:hAnsi="Times"/>
        </w:rPr>
        <w:t>“Depoliticizing Effects of International Development as the Praxis of Liberal Institutionalism” Field Statement #2 May 10th, 20</w:t>
      </w:r>
      <w:r w:rsidRPr="00DC6D5C">
        <w:rPr>
          <w:rStyle w:val="StyleStyleBold12pt"/>
          <w:rFonts w:ascii="Times" w:hAnsi="Times"/>
        </w:rPr>
        <w:t xml:space="preserve">04 </w:t>
      </w:r>
      <w:r w:rsidRPr="00DC6D5C">
        <w:rPr>
          <w:rFonts w:ascii="Times" w:hAnsi="Times"/>
        </w:rPr>
        <w:t>YHK//JDI</w:t>
      </w:r>
    </w:p>
    <w:p w14:paraId="15F0C506" w14:textId="613BAF66" w:rsidR="00FD61E5" w:rsidRPr="00DC6D5C" w:rsidRDefault="00FD61E5" w:rsidP="00FD61E5">
      <w:pPr>
        <w:rPr>
          <w:rStyle w:val="StyleBoldUnderline"/>
          <w:rFonts w:ascii="Times" w:hAnsi="Times"/>
          <w:b w:val="0"/>
          <w:u w:val="none"/>
        </w:rPr>
      </w:pPr>
      <w:r w:rsidRPr="00DC6D5C">
        <w:rPr>
          <w:rStyle w:val="StyleBoldUnderline"/>
          <w:rFonts w:ascii="Times" w:hAnsi="Times"/>
          <w:highlight w:val="yellow"/>
        </w:rPr>
        <w:t xml:space="preserve">This new </w:t>
      </w:r>
      <w:proofErr w:type="spellStart"/>
      <w:r w:rsidRPr="00DC6D5C">
        <w:rPr>
          <w:rStyle w:val="StyleBoldUnderline"/>
          <w:rFonts w:ascii="Times" w:hAnsi="Times"/>
          <w:highlight w:val="yellow"/>
        </w:rPr>
        <w:t>institutionalist</w:t>
      </w:r>
      <w:proofErr w:type="spellEnd"/>
      <w:r w:rsidRPr="00DC6D5C">
        <w:rPr>
          <w:rStyle w:val="StyleBoldUnderline"/>
          <w:rFonts w:ascii="Times" w:hAnsi="Times"/>
          <w:highlight w:val="yellow"/>
        </w:rPr>
        <w:t xml:space="preserve"> perspective understands institutions as having the ability to shape social and political life</w:t>
      </w:r>
      <w:proofErr w:type="gramStart"/>
      <w:r w:rsidRPr="00DC6D5C">
        <w:rPr>
          <w:rStyle w:val="StyleBoldUnderline"/>
          <w:rFonts w:ascii="Times" w:hAnsi="Times"/>
          <w:highlight w:val="yellow"/>
        </w:rPr>
        <w:t>.</w:t>
      </w:r>
      <w:r w:rsidRPr="00DC6D5C">
        <w:rPr>
          <w:rFonts w:ascii="Times" w:hAnsi="Times"/>
        </w:rPr>
        <w:t xml:space="preserve"> </w:t>
      </w:r>
      <w:proofErr w:type="gramEnd"/>
      <w:r w:rsidRPr="00DC6D5C">
        <w:rPr>
          <w:rFonts w:ascii="Times" w:hAnsi="Times"/>
        </w:rPr>
        <w:t xml:space="preserve">March and Olsen emphasize that institutions create norms which influence society, in contrast to old institutionalism and </w:t>
      </w:r>
      <w:proofErr w:type="spellStart"/>
      <w:r w:rsidRPr="00DC6D5C">
        <w:rPr>
          <w:rFonts w:ascii="Times" w:hAnsi="Times"/>
        </w:rPr>
        <w:t>behavioralism</w:t>
      </w:r>
      <w:proofErr w:type="spellEnd"/>
      <w:proofErr w:type="gramStart"/>
      <w:r w:rsidRPr="00DC6D5C">
        <w:rPr>
          <w:rFonts w:ascii="Times" w:hAnsi="Times"/>
        </w:rPr>
        <w:t xml:space="preserve">. </w:t>
      </w:r>
      <w:proofErr w:type="gramEnd"/>
      <w:r w:rsidRPr="00DC6D5C">
        <w:rPr>
          <w:rStyle w:val="StyleBoldUnderline"/>
          <w:rFonts w:ascii="Times" w:hAnsi="Times"/>
          <w:highlight w:val="yellow"/>
        </w:rPr>
        <w:t>This contrast</w:t>
      </w:r>
      <w:r w:rsidRPr="00DC6D5C">
        <w:rPr>
          <w:rStyle w:val="StyleBoldUnderline"/>
          <w:rFonts w:ascii="Times" w:hAnsi="Times"/>
        </w:rPr>
        <w:t xml:space="preserve"> is significant for our understanding of how USAID, as an institution of development and liberalism, </w:t>
      </w:r>
      <w:r w:rsidRPr="00DC6D5C">
        <w:rPr>
          <w:rStyle w:val="StyleBoldUnderline"/>
          <w:rFonts w:ascii="Times" w:hAnsi="Times"/>
          <w:highlight w:val="yellow"/>
        </w:rPr>
        <w:t>performs the linkage between ideas and practices, and explains why the stated functions of institutions are not always evident in their resultant actions</w:t>
      </w:r>
      <w:proofErr w:type="gramStart"/>
      <w:r w:rsidRPr="00DC6D5C">
        <w:rPr>
          <w:rStyle w:val="StyleBoldUnderline"/>
          <w:rFonts w:ascii="Times" w:hAnsi="Times"/>
          <w:highlight w:val="yellow"/>
        </w:rPr>
        <w:t>.</w:t>
      </w:r>
      <w:r w:rsidRPr="00DC6D5C">
        <w:rPr>
          <w:rStyle w:val="StyleBoldUnderline"/>
          <w:rFonts w:ascii="Times" w:hAnsi="Times"/>
        </w:rPr>
        <w:t xml:space="preserve"> </w:t>
      </w:r>
      <w:proofErr w:type="gramEnd"/>
      <w:r w:rsidRPr="00DC6D5C">
        <w:rPr>
          <w:rStyle w:val="StyleBoldUnderline"/>
          <w:rFonts w:ascii="Times" w:hAnsi="Times"/>
        </w:rPr>
        <w:t>Similar to the notion of institutions shaping social norms as described by March and Olsen, the historical approach calls attention to the ways that institutions construct different types of restraints and opportunities for actors to express their interests</w:t>
      </w:r>
      <w:proofErr w:type="gramStart"/>
      <w:r w:rsidR="00200992" w:rsidRPr="00DC6D5C">
        <w:rPr>
          <w:rFonts w:ascii="Times" w:hAnsi="Times"/>
        </w:rPr>
        <w:t xml:space="preserve">. </w:t>
      </w:r>
      <w:proofErr w:type="spellStart"/>
      <w:proofErr w:type="gramEnd"/>
      <w:r w:rsidR="00200992" w:rsidRPr="00DC6D5C">
        <w:rPr>
          <w:rFonts w:ascii="Times" w:hAnsi="Times"/>
        </w:rPr>
        <w:t>Immergut</w:t>
      </w:r>
      <w:proofErr w:type="spellEnd"/>
      <w:r w:rsidR="00200992" w:rsidRPr="00DC6D5C">
        <w:rPr>
          <w:rFonts w:ascii="Times" w:hAnsi="Times"/>
        </w:rPr>
        <w:t xml:space="preserve"> writes </w:t>
      </w:r>
      <w:proofErr w:type="gramStart"/>
      <w:r w:rsidR="00200992" w:rsidRPr="00DC6D5C">
        <w:rPr>
          <w:rFonts w:ascii="Times" w:hAnsi="Times"/>
        </w:rPr>
        <w:t xml:space="preserve">that  </w:t>
      </w:r>
      <w:r w:rsidRPr="00DC6D5C">
        <w:rPr>
          <w:rFonts w:ascii="Times" w:hAnsi="Times"/>
        </w:rPr>
        <w:t>political</w:t>
      </w:r>
      <w:proofErr w:type="gramEnd"/>
      <w:r w:rsidRPr="00DC6D5C">
        <w:rPr>
          <w:rFonts w:ascii="Times" w:hAnsi="Times"/>
        </w:rPr>
        <w:t xml:space="preserve"> institutions and government politics, for example, may facilitate the organization of interests by recognizing particular interest groups and or delegating government functions to them. </w:t>
      </w:r>
      <w:r w:rsidRPr="00DC6D5C">
        <w:rPr>
          <w:rStyle w:val="StyleBoldUnderline"/>
          <w:rFonts w:ascii="Times" w:hAnsi="Times"/>
        </w:rPr>
        <w:t xml:space="preserve">More fundamentally, government actions may encourage (or discourage) the mobilization of interests by recognizing the legitimacy of particular claims or even by providing these persons with the opportunity to voice their complaints.35 </w:t>
      </w:r>
      <w:r w:rsidRPr="00DC6D5C">
        <w:rPr>
          <w:rFonts w:ascii="Times" w:hAnsi="Times"/>
        </w:rPr>
        <w:t xml:space="preserve">By placing the evolution of USAID </w:t>
      </w:r>
      <w:r w:rsidRPr="00DC6D5C">
        <w:rPr>
          <w:rStyle w:val="StyleBoldUnderline"/>
          <w:rFonts w:ascii="Times" w:hAnsi="Times"/>
          <w:highlight w:val="yellow"/>
        </w:rPr>
        <w:t xml:space="preserve">within a new </w:t>
      </w:r>
      <w:proofErr w:type="spellStart"/>
      <w:r w:rsidRPr="00DC6D5C">
        <w:rPr>
          <w:rStyle w:val="StyleBoldUnderline"/>
          <w:rFonts w:ascii="Times" w:hAnsi="Times"/>
          <w:highlight w:val="yellow"/>
        </w:rPr>
        <w:t>institutionalist</w:t>
      </w:r>
      <w:proofErr w:type="spellEnd"/>
      <w:r w:rsidRPr="00DC6D5C">
        <w:rPr>
          <w:rStyle w:val="StyleBoldUnderline"/>
          <w:rFonts w:ascii="Times" w:hAnsi="Times"/>
          <w:highlight w:val="yellow"/>
        </w:rPr>
        <w:t xml:space="preserve"> perspective, we can understand the operation of the ideology and practice of development as the praxis of liberal institutionalism.</w:t>
      </w:r>
      <w:r w:rsidRPr="00DC6D5C">
        <w:rPr>
          <w:rStyle w:val="StyleBoldUnderline"/>
          <w:rFonts w:ascii="Times" w:hAnsi="Times"/>
        </w:rPr>
        <w:t xml:space="preserve"> </w:t>
      </w:r>
    </w:p>
    <w:p w14:paraId="50C344A8" w14:textId="77777777" w:rsidR="00FD61E5" w:rsidRPr="00DC6D5C" w:rsidRDefault="00FD61E5" w:rsidP="00FD61E5">
      <w:pPr>
        <w:rPr>
          <w:rFonts w:ascii="Times" w:hAnsi="Times"/>
        </w:rPr>
      </w:pPr>
    </w:p>
    <w:p w14:paraId="6E2DB3D3" w14:textId="77777777" w:rsidR="00F20AF2" w:rsidRDefault="00F20AF2" w:rsidP="00F20AF2">
      <w:pPr>
        <w:pStyle w:val="Heading2"/>
        <w:rPr>
          <w:rFonts w:ascii="Times" w:hAnsi="Times"/>
        </w:rPr>
      </w:pPr>
      <w:r w:rsidRPr="00DC6D5C">
        <w:rPr>
          <w:rFonts w:ascii="Times" w:hAnsi="Times"/>
        </w:rPr>
        <w:lastRenderedPageBreak/>
        <w:t>IMPACTS</w:t>
      </w:r>
    </w:p>
    <w:p w14:paraId="5CAED6AA" w14:textId="2EC7E82C" w:rsidR="00684B73" w:rsidRDefault="00684B73" w:rsidP="00684B73">
      <w:pPr>
        <w:pStyle w:val="Heading3"/>
      </w:pPr>
      <w:r>
        <w:lastRenderedPageBreak/>
        <w:t>Colonialism</w:t>
      </w:r>
    </w:p>
    <w:p w14:paraId="3A6E2681" w14:textId="77777777" w:rsidR="00684B73" w:rsidRPr="00684B73" w:rsidRDefault="00684B73" w:rsidP="00684B73"/>
    <w:p w14:paraId="0FBF40B9" w14:textId="77777777" w:rsidR="00684B73" w:rsidRDefault="00684B73" w:rsidP="00684B73">
      <w:pPr>
        <w:pStyle w:val="Heading4"/>
      </w:pPr>
      <w:r>
        <w:t xml:space="preserve">Be skeptical--the impacts of the 1AC </w:t>
      </w:r>
      <w:r>
        <w:rPr>
          <w:i/>
        </w:rPr>
        <w:t>only</w:t>
      </w:r>
      <w:r>
        <w:t xml:space="preserve"> exist in a Western colonial framework.</w:t>
      </w:r>
    </w:p>
    <w:p w14:paraId="3722A138" w14:textId="77777777" w:rsidR="00684B73" w:rsidRDefault="00684B73" w:rsidP="00684B73">
      <w:r>
        <w:t xml:space="preserve">Dr. </w:t>
      </w:r>
      <w:hyperlink r:id="rId16" w:history="1">
        <w:proofErr w:type="spellStart"/>
        <w:r>
          <w:rPr>
            <w:rStyle w:val="Hyperlink"/>
            <w:color w:val="000000"/>
            <w:bdr w:val="none" w:sz="0" w:space="0" w:color="auto" w:frame="1"/>
            <w:shd w:val="clear" w:color="auto" w:fill="FFFFFF"/>
          </w:rPr>
          <w:t>Katrin</w:t>
        </w:r>
        <w:proofErr w:type="spellEnd"/>
        <w:r>
          <w:rPr>
            <w:rStyle w:val="Hyperlink"/>
            <w:color w:val="000000"/>
            <w:bdr w:val="none" w:sz="0" w:space="0" w:color="auto" w:frame="1"/>
            <w:shd w:val="clear" w:color="auto" w:fill="FFFFFF"/>
          </w:rPr>
          <w:t xml:space="preserve"> </w:t>
        </w:r>
        <w:proofErr w:type="spellStart"/>
        <w:r>
          <w:rPr>
            <w:rStyle w:val="StyleStyleBold12pt"/>
          </w:rPr>
          <w:t>Köhler</w:t>
        </w:r>
        <w:proofErr w:type="spellEnd"/>
      </w:hyperlink>
      <w:r>
        <w:t xml:space="preserve"> Professor at the University of Rhode Island</w:t>
      </w:r>
      <w:r>
        <w:rPr>
          <w:rFonts w:ascii="Arial" w:hAnsi="Arial" w:cs="Arial"/>
          <w:b/>
          <w:bCs/>
          <w:color w:val="434343"/>
          <w:sz w:val="18"/>
          <w:szCs w:val="18"/>
          <w:shd w:val="clear" w:color="auto" w:fill="FFFFFF"/>
        </w:rPr>
        <w:t xml:space="preserve"> "Colonial (Dis-</w:t>
      </w:r>
      <w:proofErr w:type="gramStart"/>
      <w:r>
        <w:rPr>
          <w:rFonts w:ascii="Arial" w:hAnsi="Arial" w:cs="Arial"/>
          <w:b/>
          <w:bCs/>
          <w:color w:val="434343"/>
          <w:sz w:val="18"/>
          <w:szCs w:val="18"/>
          <w:shd w:val="clear" w:color="auto" w:fill="FFFFFF"/>
        </w:rPr>
        <w:t>)Continuities</w:t>
      </w:r>
      <w:proofErr w:type="gramEnd"/>
      <w:r>
        <w:rPr>
          <w:rFonts w:ascii="Arial" w:hAnsi="Arial" w:cs="Arial"/>
          <w:b/>
          <w:bCs/>
          <w:color w:val="434343"/>
          <w:sz w:val="18"/>
          <w:szCs w:val="18"/>
          <w:shd w:val="clear" w:color="auto" w:fill="FFFFFF"/>
        </w:rPr>
        <w:t xml:space="preserve"> in Development Discourse and Practice" Global Politics </w:t>
      </w:r>
      <w:hyperlink r:id="rId17" w:history="1">
        <w:r>
          <w:rPr>
            <w:rStyle w:val="Hyperlink"/>
          </w:rPr>
          <w:t>http://www.globalpolitics.cz/clanky/colonial-dis-continuities-in-development-discourse-and-practice</w:t>
        </w:r>
      </w:hyperlink>
      <w:r>
        <w:t xml:space="preserve"> 9-7-20</w:t>
      </w:r>
      <w:r>
        <w:rPr>
          <w:rStyle w:val="StyleStyleBold12pt"/>
        </w:rPr>
        <w:t>11</w:t>
      </w:r>
      <w:r>
        <w:t xml:space="preserve">  Accessed: 7-3-13 YHK//JDI</w:t>
      </w:r>
    </w:p>
    <w:p w14:paraId="468FBB08" w14:textId="77777777" w:rsidR="00684B73" w:rsidRDefault="00684B73" w:rsidP="00684B73"/>
    <w:p w14:paraId="05184943" w14:textId="3D598429" w:rsidR="00684B73" w:rsidRDefault="00684B73" w:rsidP="00684B73">
      <w:pPr>
        <w:rPr>
          <w:rFonts w:ascii="Times" w:hAnsi="Times"/>
        </w:rPr>
      </w:pPr>
      <w:r>
        <w:t xml:space="preserve">Aram </w:t>
      </w:r>
      <w:proofErr w:type="spellStart"/>
      <w:r>
        <w:rPr>
          <w:rStyle w:val="StyleBoldUnderline"/>
          <w:highlight w:val="yellow"/>
        </w:rPr>
        <w:t>Ziai</w:t>
      </w:r>
      <w:proofErr w:type="spellEnd"/>
      <w:r>
        <w:rPr>
          <w:rStyle w:val="StyleBoldUnderline"/>
          <w:highlight w:val="yellow"/>
        </w:rPr>
        <w:t xml:space="preserve"> identifies the following </w:t>
      </w:r>
      <w:r>
        <w:rPr>
          <w:rStyle w:val="StyleBoldUnderline"/>
        </w:rPr>
        <w:t xml:space="preserve">theoretical basic </w:t>
      </w:r>
      <w:r>
        <w:rPr>
          <w:rStyle w:val="StyleBoldUnderline"/>
          <w:highlight w:val="yellow"/>
        </w:rPr>
        <w:t>assumptions that most development theories share</w:t>
      </w:r>
      <w:r>
        <w:rPr>
          <w:rStyle w:val="StyleBoldUnderline"/>
        </w:rPr>
        <w:t xml:space="preserve"> despite their differences:</w:t>
      </w:r>
      <w:r>
        <w:t xml:space="preserve"> </w:t>
      </w:r>
      <w:r>
        <w:rPr>
          <w:rStyle w:val="StyleBoldUnderline"/>
          <w:highlight w:val="yellow"/>
        </w:rPr>
        <w:t>the norm of state of development are the</w:t>
      </w:r>
      <w:r>
        <w:rPr>
          <w:rFonts w:ascii="inherit" w:hAnsi="inherit"/>
          <w:color w:val="000000"/>
          <w:highlight w:val="yellow"/>
        </w:rPr>
        <w:t xml:space="preserve"> </w:t>
      </w:r>
      <w:r>
        <w:rPr>
          <w:rStyle w:val="StyleBoldUnderline"/>
          <w:highlight w:val="yellow"/>
        </w:rPr>
        <w:t xml:space="preserve">western industrial nation </w:t>
      </w:r>
      <w:r>
        <w:rPr>
          <w:rStyle w:val="StyleBoldUnderline"/>
          <w:highlight w:val="yellow"/>
        </w:rPr>
        <w:t>the norm of development as a process are the western industrialized nations</w:t>
      </w:r>
      <w:r>
        <w:rPr>
          <w:rStyle w:val="StyleBoldUnderline"/>
          <w:b w:val="0"/>
          <w:u w:val="none"/>
        </w:rPr>
        <w:t xml:space="preserve"> </w:t>
      </w:r>
      <w:r>
        <w:rPr>
          <w:rStyle w:val="StyleBoldUnderline"/>
          <w:highlight w:val="yellow"/>
        </w:rPr>
        <w:t>the nations which have deficits in relation to this norm are in need of economic growth, social modernization and western technology in order to progress</w:t>
      </w:r>
      <w:r>
        <w:rPr>
          <w:rStyle w:val="StyleBoldUnderline"/>
        </w:rPr>
        <w:t xml:space="preserve"> on the universal path of development </w:t>
      </w:r>
      <w:r>
        <w:rPr>
          <w:rStyle w:val="StyleBoldUnderline"/>
          <w:highlight w:val="yellow"/>
        </w:rPr>
        <w:t>and to reach the target state</w:t>
      </w:r>
      <w:r>
        <w:rPr>
          <w:rStyle w:val="StyleBoldUnderline"/>
        </w:rPr>
        <w:t xml:space="preserve"> of a developed society </w:t>
      </w:r>
      <w:r>
        <w:rPr>
          <w:rFonts w:ascii="inherit" w:hAnsi="inherit"/>
          <w:color w:val="000000"/>
        </w:rPr>
        <w:t>(</w:t>
      </w:r>
      <w:proofErr w:type="spellStart"/>
      <w:r>
        <w:rPr>
          <w:rFonts w:ascii="inherit" w:hAnsi="inherit"/>
          <w:color w:val="000000"/>
        </w:rPr>
        <w:t>Ziai</w:t>
      </w:r>
      <w:proofErr w:type="spellEnd"/>
      <w:r>
        <w:rPr>
          <w:rFonts w:ascii="inherit" w:hAnsi="inherit"/>
          <w:color w:val="000000"/>
        </w:rPr>
        <w:t xml:space="preserve"> 138 ff., translation by author)</w:t>
      </w:r>
      <w:r>
        <w:rPr>
          <w:rFonts w:ascii="inherit" w:hAnsi="inherit"/>
          <w:color w:val="000000"/>
        </w:rPr>
        <w:t xml:space="preserve"> </w:t>
      </w:r>
      <w:r>
        <w:rPr>
          <w:rFonts w:ascii="inherit" w:hAnsi="inherit"/>
          <w:color w:val="000000"/>
        </w:rPr>
        <w:t xml:space="preserve">I am aware of the fact that the idea of one single homogenous formation to be called ‘development discourse’ would be highly oversimplifying and ignoring the great diversity of concepts associated with ‘development’. However, I think that </w:t>
      </w:r>
      <w:r>
        <w:rPr>
          <w:rStyle w:val="StyleBoldUnderline"/>
          <w:highlight w:val="yellow"/>
        </w:rPr>
        <w:t>the</w:t>
      </w:r>
      <w:r>
        <w:rPr>
          <w:rStyle w:val="StyleBoldUnderline"/>
        </w:rPr>
        <w:t xml:space="preserve"> basic </w:t>
      </w:r>
      <w:r>
        <w:rPr>
          <w:rStyle w:val="StyleBoldUnderline"/>
          <w:highlight w:val="yellow"/>
        </w:rPr>
        <w:t>elements</w:t>
      </w:r>
      <w:r>
        <w:rPr>
          <w:rStyle w:val="StyleBoldUnderline"/>
        </w:rPr>
        <w:t xml:space="preserve"> depicted above </w:t>
      </w:r>
      <w:r>
        <w:rPr>
          <w:rStyle w:val="StyleBoldUnderline"/>
          <w:highlight w:val="yellow"/>
        </w:rPr>
        <w:t>can be identified in most development paradigms</w:t>
      </w:r>
      <w:r>
        <w:rPr>
          <w:rStyle w:val="StyleBoldUnderline"/>
        </w:rPr>
        <w:t xml:space="preserve"> and can be congregated under the term ‘development discourse’</w:t>
      </w:r>
      <w:proofErr w:type="gramStart"/>
      <w:r>
        <w:rPr>
          <w:rFonts w:ascii="inherit" w:hAnsi="inherit"/>
          <w:color w:val="000000"/>
        </w:rPr>
        <w:t xml:space="preserve">. </w:t>
      </w:r>
      <w:proofErr w:type="gramEnd"/>
      <w:r>
        <w:rPr>
          <w:rFonts w:ascii="inherit" w:hAnsi="inherit"/>
          <w:color w:val="000000"/>
        </w:rPr>
        <w:t>As Dubois </w:t>
      </w:r>
      <w:proofErr w:type="spellStart"/>
      <w:r>
        <w:rPr>
          <w:rFonts w:ascii="inherit" w:hAnsi="inherit"/>
          <w:color w:val="000000"/>
        </w:rPr>
        <w:t>wrote:</w:t>
      </w:r>
      <w:r>
        <w:rPr>
          <w:rStyle w:val="StyleBoldUnderline"/>
        </w:rPr>
        <w:t>“</w:t>
      </w:r>
      <w:r>
        <w:rPr>
          <w:rStyle w:val="StyleBoldUnderline"/>
          <w:highlight w:val="yellow"/>
        </w:rPr>
        <w:t>Above</w:t>
      </w:r>
      <w:proofErr w:type="spellEnd"/>
      <w:r>
        <w:rPr>
          <w:rStyle w:val="StyleBoldUnderline"/>
          <w:highlight w:val="yellow"/>
        </w:rPr>
        <w:t xml:space="preserve"> the polemics and disagreements over policy</w:t>
      </w:r>
      <w:r>
        <w:rPr>
          <w:rFonts w:ascii="inherit" w:hAnsi="inherit"/>
          <w:color w:val="000000"/>
        </w:rPr>
        <w:t xml:space="preserve">, which appear to distinguish the sundry schools of thought in development, </w:t>
      </w:r>
      <w:r>
        <w:rPr>
          <w:rStyle w:val="StyleBoldUnderline"/>
          <w:highlight w:val="yellow"/>
        </w:rPr>
        <w:t>there exists a profound unity</w:t>
      </w:r>
      <w:proofErr w:type="gramStart"/>
      <w:r>
        <w:rPr>
          <w:rFonts w:ascii="inherit" w:hAnsi="inherit"/>
          <w:color w:val="000000"/>
          <w:highlight w:val="yellow"/>
        </w:rPr>
        <w:t>.</w:t>
      </w:r>
      <w:r>
        <w:rPr>
          <w:rFonts w:ascii="inherit" w:hAnsi="inherit"/>
          <w:color w:val="000000"/>
        </w:rPr>
        <w:t xml:space="preserve"> </w:t>
      </w:r>
      <w:proofErr w:type="gramEnd"/>
      <w:r>
        <w:rPr>
          <w:rStyle w:val="StyleBoldUnderline"/>
          <w:highlight w:val="yellow"/>
        </w:rPr>
        <w:t>The</w:t>
      </w:r>
      <w:r>
        <w:rPr>
          <w:rStyle w:val="StyleBoldUnderline"/>
        </w:rPr>
        <w:t xml:space="preserve"> locus of this </w:t>
      </w:r>
      <w:r>
        <w:rPr>
          <w:rStyle w:val="StyleBoldUnderline"/>
          <w:highlight w:val="yellow"/>
        </w:rPr>
        <w:t>unity is</w:t>
      </w:r>
      <w:r>
        <w:rPr>
          <w:rStyle w:val="StyleBoldUnderline"/>
        </w:rPr>
        <w:t xml:space="preserve"> to be </w:t>
      </w:r>
      <w:r>
        <w:rPr>
          <w:rStyle w:val="StyleBoldUnderline"/>
          <w:highlight w:val="yellow"/>
        </w:rPr>
        <w:t>found</w:t>
      </w:r>
      <w:r>
        <w:rPr>
          <w:rFonts w:ascii="inherit" w:hAnsi="inherit"/>
          <w:color w:val="000000"/>
        </w:rPr>
        <w:t xml:space="preserve"> not in the perception of the causes of underdevelopment or the approaches to solving problems therein, but </w:t>
      </w:r>
      <w:r>
        <w:rPr>
          <w:rFonts w:ascii="inherit" w:hAnsi="inherit"/>
          <w:color w:val="000000"/>
          <w:highlight w:val="yellow"/>
        </w:rPr>
        <w:t>in</w:t>
      </w:r>
      <w:r>
        <w:rPr>
          <w:rStyle w:val="StyleBoldUnderline"/>
          <w:highlight w:val="yellow"/>
        </w:rPr>
        <w:t xml:space="preserve"> the definition and identification of these problems</w:t>
      </w:r>
      <w:r>
        <w:rPr>
          <w:rStyle w:val="StyleBoldUnderline"/>
        </w:rPr>
        <w:t xml:space="preserve"> of underdevelopment in the first place</w:t>
      </w:r>
      <w:proofErr w:type="gramStart"/>
      <w:r>
        <w:rPr>
          <w:rStyle w:val="StyleBoldUnderline"/>
          <w:highlight w:val="yellow"/>
        </w:rPr>
        <w:t xml:space="preserve">. </w:t>
      </w:r>
      <w:proofErr w:type="gramEnd"/>
      <w:r>
        <w:rPr>
          <w:rStyle w:val="StyleBoldUnderline"/>
          <w:highlight w:val="yellow"/>
        </w:rPr>
        <w:t>Underdevelopment is defined as a lack – a lack that stands out in relief against the backdrop of a ‘complete’ Western society</w:t>
      </w:r>
      <w:r>
        <w:rPr>
          <w:rStyle w:val="StyleBoldUnderline"/>
        </w:rPr>
        <w:t>”</w:t>
      </w:r>
      <w:proofErr w:type="gramStart"/>
      <w:r>
        <w:rPr>
          <w:rFonts w:ascii="inherit" w:hAnsi="inherit"/>
          <w:color w:val="000000"/>
        </w:rPr>
        <w:t>. (…)</w:t>
      </w:r>
      <w:proofErr w:type="gramEnd"/>
      <w:r>
        <w:rPr>
          <w:rFonts w:ascii="inherit" w:hAnsi="inherit"/>
          <w:color w:val="000000"/>
        </w:rPr>
        <w:t>The manifold critiques of development leave intact the illusion that development comprises a natural category”</w:t>
      </w:r>
      <w:proofErr w:type="gramStart"/>
      <w:r>
        <w:rPr>
          <w:rFonts w:ascii="inherit" w:hAnsi="inherit"/>
          <w:color w:val="000000"/>
        </w:rPr>
        <w:t xml:space="preserve">. </w:t>
      </w:r>
      <w:proofErr w:type="gramEnd"/>
      <w:r>
        <w:rPr>
          <w:rFonts w:ascii="inherit" w:hAnsi="inherit"/>
          <w:color w:val="000000"/>
        </w:rPr>
        <w:t>(</w:t>
      </w:r>
      <w:proofErr w:type="spellStart"/>
      <w:r>
        <w:rPr>
          <w:rFonts w:ascii="inherit" w:hAnsi="inherit"/>
          <w:color w:val="000000"/>
        </w:rPr>
        <w:t>DuBois</w:t>
      </w:r>
      <w:proofErr w:type="spellEnd"/>
      <w:r>
        <w:rPr>
          <w:rFonts w:ascii="inherit" w:hAnsi="inherit"/>
          <w:color w:val="000000"/>
        </w:rPr>
        <w:t xml:space="preserve"> in </w:t>
      </w:r>
      <w:proofErr w:type="spellStart"/>
      <w:r>
        <w:rPr>
          <w:rFonts w:ascii="inherit" w:hAnsi="inherit"/>
          <w:color w:val="000000"/>
        </w:rPr>
        <w:t>Ziai</w:t>
      </w:r>
      <w:proofErr w:type="spellEnd"/>
      <w:r>
        <w:rPr>
          <w:rFonts w:ascii="inherit" w:hAnsi="inherit"/>
          <w:color w:val="000000"/>
        </w:rPr>
        <w:t xml:space="preserve"> 2004: 147)</w:t>
      </w:r>
      <w:bookmarkStart w:id="0" w:name="_GoBack"/>
      <w:bookmarkEnd w:id="0"/>
      <w:r>
        <w:rPr>
          <w:rFonts w:ascii="Times" w:hAnsi="Times"/>
        </w:rPr>
        <w:t xml:space="preserve"> </w:t>
      </w:r>
    </w:p>
    <w:p w14:paraId="6A589AD7" w14:textId="77777777" w:rsidR="00F20AF2" w:rsidRPr="00DC6D5C" w:rsidRDefault="00F20AF2" w:rsidP="00F20AF2">
      <w:pPr>
        <w:pStyle w:val="Heading3"/>
        <w:rPr>
          <w:rFonts w:ascii="Times" w:hAnsi="Times"/>
        </w:rPr>
      </w:pPr>
      <w:r w:rsidRPr="00DC6D5C">
        <w:rPr>
          <w:rFonts w:ascii="Times" w:hAnsi="Times"/>
        </w:rPr>
        <w:lastRenderedPageBreak/>
        <w:t>Error Replication</w:t>
      </w:r>
    </w:p>
    <w:p w14:paraId="017DD33C" w14:textId="77777777" w:rsidR="00624C33" w:rsidRPr="00DC6D5C" w:rsidRDefault="00624C33" w:rsidP="00624C33">
      <w:pPr>
        <w:pStyle w:val="Heading4"/>
        <w:rPr>
          <w:rFonts w:ascii="Times" w:hAnsi="Times"/>
        </w:rPr>
      </w:pPr>
      <w:r w:rsidRPr="00DC6D5C">
        <w:rPr>
          <w:rFonts w:ascii="Times" w:hAnsi="Times"/>
        </w:rPr>
        <w:t>Development ideology oversimplifies complex problems – guarantees error replication</w:t>
      </w:r>
    </w:p>
    <w:p w14:paraId="531D55CD" w14:textId="77777777" w:rsidR="00624C33" w:rsidRPr="00DC6D5C" w:rsidRDefault="00624C33" w:rsidP="00624C33">
      <w:pPr>
        <w:rPr>
          <w:rStyle w:val="StyleBoldUnderline"/>
          <w:rFonts w:ascii="Times" w:hAnsi="Times"/>
          <w:b w:val="0"/>
          <w:bCs/>
        </w:rPr>
      </w:pPr>
      <w:r w:rsidRPr="00DC6D5C">
        <w:rPr>
          <w:rFonts w:ascii="Times" w:hAnsi="Times"/>
        </w:rPr>
        <w:t xml:space="preserve">Dr. Kea </w:t>
      </w:r>
      <w:proofErr w:type="spellStart"/>
      <w:r w:rsidRPr="00DC6D5C">
        <w:rPr>
          <w:rStyle w:val="StyleStyleBold12pt"/>
          <w:rFonts w:ascii="Times" w:hAnsi="Times"/>
        </w:rPr>
        <w:t>Gorden</w:t>
      </w:r>
      <w:proofErr w:type="spellEnd"/>
      <w:r w:rsidRPr="00DC6D5C">
        <w:rPr>
          <w:rFonts w:ascii="Times" w:hAnsi="Times"/>
        </w:rPr>
        <w:t xml:space="preserve"> </w:t>
      </w:r>
      <w:proofErr w:type="spellStart"/>
      <w:r w:rsidRPr="00DC6D5C">
        <w:rPr>
          <w:rFonts w:ascii="Times" w:hAnsi="Times"/>
          <w:sz w:val="12"/>
          <w:szCs w:val="12"/>
        </w:rPr>
        <w:t>Gorden</w:t>
      </w:r>
      <w:proofErr w:type="spellEnd"/>
      <w:r w:rsidRPr="00DC6D5C">
        <w:rPr>
          <w:rFonts w:ascii="Times" w:hAnsi="Times"/>
          <w:sz w:val="12"/>
          <w:szCs w:val="12"/>
        </w:rPr>
        <w:t xml:space="preserve"> earned her</w:t>
      </w:r>
      <w:r w:rsidRPr="00DC6D5C">
        <w:rPr>
          <w:rFonts w:ascii="Times" w:hAnsi="Times"/>
        </w:rPr>
        <w:t xml:space="preserve"> Ph.D. in Politics from the University of California, </w:t>
      </w:r>
      <w:r w:rsidRPr="00DC6D5C">
        <w:rPr>
          <w:rFonts w:ascii="Times" w:hAnsi="Times"/>
          <w:sz w:val="12"/>
          <w:szCs w:val="12"/>
        </w:rPr>
        <w:t>Santa Cruz, completed Master’s degree work in International Development at the School of International Service at American University, and earned her undergraduate degree from Cornell University</w:t>
      </w:r>
      <w:proofErr w:type="gramStart"/>
      <w:r w:rsidRPr="00DC6D5C">
        <w:rPr>
          <w:rFonts w:ascii="Times" w:hAnsi="Times"/>
          <w:sz w:val="12"/>
          <w:szCs w:val="12"/>
        </w:rPr>
        <w:t xml:space="preserve">. </w:t>
      </w:r>
      <w:proofErr w:type="gramEnd"/>
      <w:r w:rsidRPr="00DC6D5C">
        <w:rPr>
          <w:rFonts w:ascii="Times" w:hAnsi="Times"/>
          <w:sz w:val="12"/>
          <w:szCs w:val="12"/>
        </w:rPr>
        <w:t>Her research is informed by her experiences as a Peace Corps volunteer in Zimbabwe and a Fulbright Research Fellow in South Africa, and her work is attendant to the network of guiding assumptions and constructions of difference that position “Africa” within discussions of poverty, security and resources</w:t>
      </w:r>
      <w:proofErr w:type="gramStart"/>
      <w:r w:rsidRPr="00DC6D5C">
        <w:rPr>
          <w:rFonts w:ascii="Times" w:hAnsi="Times"/>
          <w:sz w:val="12"/>
          <w:szCs w:val="12"/>
        </w:rPr>
        <w:t xml:space="preserve">. </w:t>
      </w:r>
      <w:proofErr w:type="gramEnd"/>
      <w:r w:rsidRPr="00DC6D5C">
        <w:rPr>
          <w:rFonts w:ascii="Times" w:hAnsi="Times"/>
          <w:sz w:val="12"/>
          <w:szCs w:val="12"/>
        </w:rPr>
        <w:t>Her research interests lie in exploring the politics of democratization and development, with particular attention to the ways that discourses of secular modernity so often shape how these phenomena are understood</w:t>
      </w:r>
      <w:proofErr w:type="gramStart"/>
      <w:r w:rsidRPr="00DC6D5C">
        <w:rPr>
          <w:rFonts w:ascii="Times" w:hAnsi="Times"/>
          <w:sz w:val="12"/>
          <w:szCs w:val="12"/>
        </w:rPr>
        <w:t xml:space="preserve">. </w:t>
      </w:r>
      <w:proofErr w:type="gramEnd"/>
      <w:r w:rsidRPr="00DC6D5C">
        <w:rPr>
          <w:rFonts w:ascii="Times" w:hAnsi="Times"/>
          <w:sz w:val="12"/>
          <w:szCs w:val="12"/>
        </w:rPr>
        <w:t>She is now engaged in a new research project questioning the ways that gendered cultural practices in South Africa impact the manner and form of women’s political participation and mobilization</w:t>
      </w:r>
      <w:proofErr w:type="gramStart"/>
      <w:r w:rsidRPr="00DC6D5C">
        <w:rPr>
          <w:rFonts w:ascii="Times" w:hAnsi="Times"/>
          <w:sz w:val="12"/>
          <w:szCs w:val="12"/>
        </w:rPr>
        <w:t>.</w:t>
      </w:r>
      <w:r w:rsidRPr="00DC6D5C">
        <w:rPr>
          <w:rFonts w:ascii="Times" w:hAnsi="Times"/>
        </w:rPr>
        <w:t xml:space="preserve"> </w:t>
      </w:r>
      <w:proofErr w:type="gramEnd"/>
      <w:r w:rsidRPr="00DC6D5C">
        <w:rPr>
          <w:rFonts w:ascii="Times" w:hAnsi="Times"/>
        </w:rPr>
        <w:t>“Depoliticizing Effects of International Development as the Praxis of Liberal Institutionalism” Field Statement #2 May 10th, 20</w:t>
      </w:r>
      <w:r w:rsidRPr="00DC6D5C">
        <w:rPr>
          <w:rStyle w:val="StyleStyleBold12pt"/>
          <w:rFonts w:ascii="Times" w:hAnsi="Times"/>
        </w:rPr>
        <w:t xml:space="preserve">04 </w:t>
      </w:r>
      <w:r w:rsidRPr="00DC6D5C">
        <w:rPr>
          <w:rFonts w:ascii="Times" w:hAnsi="Times"/>
        </w:rPr>
        <w:t>YHK//JDI</w:t>
      </w:r>
    </w:p>
    <w:p w14:paraId="27716B5F" w14:textId="77777777" w:rsidR="00624C33" w:rsidRPr="00DC6D5C" w:rsidRDefault="00624C33" w:rsidP="00624C33">
      <w:pPr>
        <w:rPr>
          <w:rFonts w:ascii="Times" w:hAnsi="Times"/>
          <w:sz w:val="16"/>
        </w:rPr>
      </w:pPr>
      <w:r w:rsidRPr="00DC6D5C">
        <w:rPr>
          <w:rFonts w:ascii="Times" w:hAnsi="Times"/>
          <w:sz w:val="16"/>
        </w:rPr>
        <w:t xml:space="preserve">James Scott in Seeing Like a State explains </w:t>
      </w:r>
      <w:r w:rsidRPr="00DC6D5C">
        <w:rPr>
          <w:rStyle w:val="StyleBoldUnderline"/>
          <w:rFonts w:ascii="Times" w:hAnsi="Times"/>
          <w:highlight w:val="yellow"/>
        </w:rPr>
        <w:t>that failure of state-led projects is repeatedly attributable,</w:t>
      </w:r>
      <w:r w:rsidRPr="00DC6D5C">
        <w:rPr>
          <w:rFonts w:ascii="Times" w:hAnsi="Times"/>
          <w:sz w:val="16"/>
        </w:rPr>
        <w:t xml:space="preserve"> </w:t>
      </w:r>
      <w:r w:rsidRPr="00DC6D5C">
        <w:rPr>
          <w:rStyle w:val="StyleBoldUnderline"/>
          <w:rFonts w:ascii="Times" w:hAnsi="Times"/>
        </w:rPr>
        <w:t>regardless of their particular goal</w:t>
      </w:r>
      <w:r w:rsidRPr="00DC6D5C">
        <w:rPr>
          <w:rStyle w:val="StyleBoldUnderline"/>
          <w:rFonts w:ascii="Times" w:hAnsi="Times"/>
          <w:highlight w:val="yellow"/>
        </w:rPr>
        <w:t>, to the inability of the planner to regard as both valuable and crucial the voice of civil societ</w:t>
      </w:r>
      <w:r w:rsidRPr="00DC6D5C">
        <w:rPr>
          <w:rStyle w:val="StyleBoldUnderline"/>
          <w:rFonts w:ascii="Times" w:hAnsi="Times"/>
        </w:rPr>
        <w:t>y</w:t>
      </w:r>
      <w:proofErr w:type="gramStart"/>
      <w:r w:rsidRPr="00DC6D5C">
        <w:rPr>
          <w:rStyle w:val="StyleBoldUnderline"/>
          <w:rFonts w:ascii="Times" w:hAnsi="Times"/>
        </w:rPr>
        <w:t xml:space="preserve">. </w:t>
      </w:r>
      <w:proofErr w:type="gramEnd"/>
      <w:r w:rsidRPr="00DC6D5C">
        <w:rPr>
          <w:rFonts w:ascii="Times" w:hAnsi="Times"/>
          <w:sz w:val="16"/>
        </w:rPr>
        <w:t>This included, state planning may have a hope of success</w:t>
      </w:r>
      <w:proofErr w:type="gramStart"/>
      <w:r w:rsidRPr="00DC6D5C">
        <w:rPr>
          <w:rFonts w:ascii="Times" w:hAnsi="Times"/>
          <w:sz w:val="16"/>
        </w:rPr>
        <w:t xml:space="preserve">. </w:t>
      </w:r>
      <w:proofErr w:type="gramEnd"/>
      <w:r w:rsidRPr="00DC6D5C">
        <w:rPr>
          <w:rFonts w:ascii="Times" w:hAnsi="Times"/>
          <w:sz w:val="16"/>
        </w:rPr>
        <w:t>Scott analyzes the large-scale attempts of state-engineered social design, seeking to explain the profound failure of these projects to reach their utopian ends</w:t>
      </w:r>
      <w:proofErr w:type="gramStart"/>
      <w:r w:rsidRPr="00DC6D5C">
        <w:rPr>
          <w:rFonts w:ascii="Times" w:hAnsi="Times"/>
          <w:sz w:val="16"/>
        </w:rPr>
        <w:t xml:space="preserve">. </w:t>
      </w:r>
      <w:proofErr w:type="gramEnd"/>
      <w:r w:rsidRPr="00DC6D5C">
        <w:rPr>
          <w:rFonts w:ascii="Times" w:hAnsi="Times"/>
          <w:sz w:val="16"/>
        </w:rPr>
        <w:t xml:space="preserve">He argues, “The </w:t>
      </w:r>
      <w:r w:rsidRPr="00DC6D5C">
        <w:rPr>
          <w:rStyle w:val="StyleBoldUnderline"/>
          <w:rFonts w:ascii="Times" w:hAnsi="Times"/>
        </w:rPr>
        <w:t>most tragic episodes of state-initiated social engineering originate in a pernicious combination of four elements”</w:t>
      </w:r>
      <w:proofErr w:type="gramStart"/>
      <w:r w:rsidRPr="00DC6D5C">
        <w:rPr>
          <w:rStyle w:val="StyleBoldUnderline"/>
          <w:rFonts w:ascii="Times" w:hAnsi="Times"/>
        </w:rPr>
        <w:t>.</w:t>
      </w:r>
      <w:r w:rsidRPr="00DC6D5C">
        <w:rPr>
          <w:rFonts w:ascii="Times" w:hAnsi="Times"/>
          <w:sz w:val="16"/>
        </w:rPr>
        <w:t xml:space="preserve"> </w:t>
      </w:r>
      <w:proofErr w:type="gramEnd"/>
      <w:r w:rsidRPr="00DC6D5C">
        <w:rPr>
          <w:rFonts w:ascii="Times" w:hAnsi="Times"/>
          <w:sz w:val="16"/>
        </w:rPr>
        <w:t>These include: 1.</w:t>
      </w:r>
      <w:proofErr w:type="gramStart"/>
      <w:r w:rsidRPr="00DC6D5C">
        <w:rPr>
          <w:rFonts w:ascii="Times" w:hAnsi="Times"/>
          <w:sz w:val="16"/>
        </w:rPr>
        <w:t xml:space="preserve">) </w:t>
      </w:r>
      <w:r w:rsidRPr="00DC6D5C">
        <w:rPr>
          <w:rStyle w:val="StyleBoldUnderline"/>
          <w:rFonts w:ascii="Times" w:hAnsi="Times"/>
        </w:rPr>
        <w:t>the</w:t>
      </w:r>
      <w:proofErr w:type="gramEnd"/>
      <w:r w:rsidRPr="00DC6D5C">
        <w:rPr>
          <w:rStyle w:val="StyleBoldUnderline"/>
          <w:rFonts w:ascii="Times" w:hAnsi="Times"/>
        </w:rPr>
        <w:t xml:space="preserve"> administrative ordering of society;</w:t>
      </w:r>
      <w:r w:rsidRPr="00DC6D5C">
        <w:rPr>
          <w:rFonts w:ascii="Times" w:hAnsi="Times"/>
          <w:sz w:val="16"/>
        </w:rPr>
        <w:t xml:space="preserve"> 2.) </w:t>
      </w:r>
      <w:proofErr w:type="gramStart"/>
      <w:r w:rsidRPr="00DC6D5C">
        <w:rPr>
          <w:rStyle w:val="StyleBoldUnderline"/>
          <w:rFonts w:ascii="Times" w:hAnsi="Times"/>
        </w:rPr>
        <w:t>high</w:t>
      </w:r>
      <w:proofErr w:type="gramEnd"/>
      <w:r w:rsidRPr="00DC6D5C">
        <w:rPr>
          <w:rStyle w:val="StyleBoldUnderline"/>
          <w:rFonts w:ascii="Times" w:hAnsi="Times"/>
        </w:rPr>
        <w:t>-modernist ideology,</w:t>
      </w:r>
      <w:r w:rsidRPr="00DC6D5C">
        <w:rPr>
          <w:rFonts w:ascii="Times" w:hAnsi="Times"/>
          <w:sz w:val="16"/>
        </w:rPr>
        <w:t xml:space="preserve"> which is “best conceived as a strong, one might even say muscle-bound, version of the self-confidence about scientific and technical progress; 3.) </w:t>
      </w:r>
      <w:proofErr w:type="gramStart"/>
      <w:r w:rsidRPr="00DC6D5C">
        <w:rPr>
          <w:rFonts w:ascii="Times" w:hAnsi="Times"/>
          <w:sz w:val="16"/>
        </w:rPr>
        <w:t>an</w:t>
      </w:r>
      <w:proofErr w:type="gramEnd"/>
      <w:r w:rsidRPr="00DC6D5C">
        <w:rPr>
          <w:rFonts w:ascii="Times" w:hAnsi="Times"/>
          <w:sz w:val="16"/>
        </w:rPr>
        <w:t xml:space="preserve"> </w:t>
      </w:r>
      <w:r w:rsidRPr="00DC6D5C">
        <w:rPr>
          <w:rStyle w:val="StyleBoldUnderline"/>
          <w:rFonts w:ascii="Times" w:hAnsi="Times"/>
        </w:rPr>
        <w:t xml:space="preserve">“authoritarian state that is willing and able to use the full weight of its coercive power </w:t>
      </w:r>
      <w:r w:rsidRPr="00DC6D5C">
        <w:rPr>
          <w:rFonts w:ascii="Times" w:hAnsi="Times"/>
          <w:sz w:val="16"/>
        </w:rPr>
        <w:t>to bring these high-modernist designs into being; and 4.) “</w:t>
      </w:r>
      <w:proofErr w:type="gramStart"/>
      <w:r w:rsidRPr="00DC6D5C">
        <w:rPr>
          <w:rFonts w:ascii="Times" w:hAnsi="Times"/>
          <w:sz w:val="16"/>
        </w:rPr>
        <w:t>a</w:t>
      </w:r>
      <w:proofErr w:type="gramEnd"/>
      <w:r w:rsidRPr="00DC6D5C">
        <w:rPr>
          <w:rFonts w:ascii="Times" w:hAnsi="Times"/>
          <w:sz w:val="16"/>
        </w:rPr>
        <w:t xml:space="preserve"> </w:t>
      </w:r>
      <w:r w:rsidRPr="00DC6D5C">
        <w:rPr>
          <w:rStyle w:val="StyleBoldUnderline"/>
          <w:rFonts w:ascii="Times" w:hAnsi="Times"/>
        </w:rPr>
        <w:t>prostrate civil society that lacks the capacity to resist these plan</w:t>
      </w:r>
      <w:r w:rsidRPr="00DC6D5C">
        <w:rPr>
          <w:rFonts w:ascii="Times" w:hAnsi="Times"/>
          <w:sz w:val="16"/>
        </w:rPr>
        <w:t>s.”</w:t>
      </w:r>
      <w:proofErr w:type="gramStart"/>
      <w:r w:rsidRPr="00DC6D5C">
        <w:rPr>
          <w:rFonts w:ascii="Times" w:hAnsi="Times"/>
          <w:sz w:val="16"/>
        </w:rPr>
        <w:t xml:space="preserve">17  </w:t>
      </w:r>
      <w:r w:rsidRPr="00DC6D5C">
        <w:rPr>
          <w:rStyle w:val="StyleBoldUnderline"/>
          <w:rFonts w:ascii="Times" w:hAnsi="Times"/>
          <w:highlight w:val="yellow"/>
        </w:rPr>
        <w:t>The</w:t>
      </w:r>
      <w:proofErr w:type="gramEnd"/>
      <w:r w:rsidRPr="00DC6D5C">
        <w:rPr>
          <w:rStyle w:val="StyleBoldUnderline"/>
          <w:rFonts w:ascii="Times" w:hAnsi="Times"/>
          <w:highlight w:val="yellow"/>
        </w:rPr>
        <w:t xml:space="preserve"> critical element of failure</w:t>
      </w:r>
      <w:r w:rsidRPr="00DC6D5C">
        <w:rPr>
          <w:rFonts w:ascii="Times" w:hAnsi="Times"/>
          <w:sz w:val="16"/>
        </w:rPr>
        <w:t xml:space="preserve">, Scott emphasizes, is </w:t>
      </w:r>
      <w:r w:rsidRPr="00DC6D5C">
        <w:rPr>
          <w:rStyle w:val="StyleBoldUnderline"/>
          <w:rFonts w:ascii="Times" w:hAnsi="Times"/>
          <w:highlight w:val="yellow"/>
        </w:rPr>
        <w:t>the proclivity of the state to reduce society to a series of standardized indicators</w:t>
      </w:r>
      <w:r w:rsidRPr="00DC6D5C">
        <w:rPr>
          <w:rStyle w:val="StyleBoldUnderline"/>
          <w:rFonts w:ascii="Times" w:hAnsi="Times"/>
        </w:rPr>
        <w:t>, leaving out the enormous complexity</w:t>
      </w:r>
      <w:r w:rsidRPr="00DC6D5C">
        <w:rPr>
          <w:rFonts w:ascii="Times" w:hAnsi="Times"/>
          <w:sz w:val="16"/>
        </w:rPr>
        <w:t xml:space="preserve">, the “living tissue” that holds together and makes functional any kind of social institution. </w:t>
      </w:r>
      <w:r w:rsidRPr="00DC6D5C">
        <w:rPr>
          <w:rStyle w:val="StyleBoldUnderline"/>
          <w:rFonts w:ascii="Times" w:hAnsi="Times"/>
          <w:highlight w:val="yellow"/>
        </w:rPr>
        <w:t>Development projects, as an example of social engineering, fail because they ignore the complexity</w:t>
      </w:r>
      <w:r w:rsidRPr="00DC6D5C">
        <w:rPr>
          <w:rStyle w:val="StyleBoldUnderline"/>
          <w:rFonts w:ascii="Times" w:hAnsi="Times"/>
        </w:rPr>
        <w:t xml:space="preserve">, the local knowledge, </w:t>
      </w:r>
      <w:proofErr w:type="gramStart"/>
      <w:r w:rsidRPr="00DC6D5C">
        <w:rPr>
          <w:rStyle w:val="StyleBoldUnderline"/>
          <w:rFonts w:ascii="Times" w:hAnsi="Times"/>
        </w:rPr>
        <w:t>the</w:t>
      </w:r>
      <w:proofErr w:type="gramEnd"/>
      <w:r w:rsidRPr="00DC6D5C">
        <w:rPr>
          <w:rStyle w:val="StyleBoldUnderline"/>
          <w:rFonts w:ascii="Times" w:hAnsi="Times"/>
        </w:rPr>
        <w:t xml:space="preserve"> “metis” of a particular setting</w:t>
      </w:r>
      <w:r w:rsidRPr="00DC6D5C">
        <w:rPr>
          <w:rFonts w:ascii="Times" w:hAnsi="Times"/>
          <w:sz w:val="16"/>
        </w:rPr>
        <w:t xml:space="preserve">. Scott describes </w:t>
      </w:r>
      <w:r w:rsidRPr="00DC6D5C">
        <w:rPr>
          <w:rStyle w:val="StyleBoldUnderline"/>
          <w:rFonts w:ascii="Times" w:hAnsi="Times"/>
          <w:highlight w:val="yellow"/>
        </w:rPr>
        <w:t xml:space="preserve">the failure of forced </w:t>
      </w:r>
      <w:proofErr w:type="spellStart"/>
      <w:r w:rsidRPr="00DC6D5C">
        <w:rPr>
          <w:rStyle w:val="StyleBoldUnderline"/>
          <w:rFonts w:ascii="Times" w:hAnsi="Times"/>
          <w:highlight w:val="yellow"/>
        </w:rPr>
        <w:t>villagization</w:t>
      </w:r>
      <w:proofErr w:type="spellEnd"/>
      <w:r w:rsidRPr="00DC6D5C">
        <w:rPr>
          <w:rStyle w:val="StyleBoldUnderline"/>
          <w:rFonts w:ascii="Times" w:hAnsi="Times"/>
          <w:highlight w:val="yellow"/>
        </w:rPr>
        <w:t xml:space="preserve"> projects, the failure of high-modernist agriculture, and the failure of dehumanizing, modern urban planning</w:t>
      </w:r>
      <w:r w:rsidRPr="00DC6D5C">
        <w:rPr>
          <w:rStyle w:val="StyleBoldUnderline"/>
          <w:rFonts w:ascii="Times" w:hAnsi="Times"/>
        </w:rPr>
        <w:t>.</w:t>
      </w:r>
      <w:r w:rsidRPr="00DC6D5C">
        <w:rPr>
          <w:rFonts w:ascii="Times" w:hAnsi="Times"/>
          <w:sz w:val="16"/>
        </w:rPr>
        <w:t xml:space="preserve">  Scott articulates </w:t>
      </w:r>
      <w:r w:rsidRPr="00DC6D5C">
        <w:rPr>
          <w:rStyle w:val="StyleBoldUnderline"/>
          <w:rFonts w:ascii="Times" w:hAnsi="Times"/>
        </w:rPr>
        <w:t>t</w:t>
      </w:r>
      <w:r w:rsidRPr="00DC6D5C">
        <w:rPr>
          <w:rFonts w:ascii="Times" w:hAnsi="Times"/>
          <w:sz w:val="16"/>
        </w:rPr>
        <w:t>he state’s mapping of social life as a means both for increasing the efficiency of the delivery of social services associated with good, modern governance, and the control, homogenization and violence against social life associated with forced standardization of social life</w:t>
      </w:r>
      <w:proofErr w:type="gramStart"/>
      <w:r w:rsidRPr="00DC6D5C">
        <w:rPr>
          <w:rFonts w:ascii="Times" w:hAnsi="Times"/>
          <w:sz w:val="16"/>
        </w:rPr>
        <w:t xml:space="preserve">. </w:t>
      </w:r>
      <w:proofErr w:type="gramEnd"/>
      <w:r w:rsidRPr="00DC6D5C">
        <w:rPr>
          <w:rFonts w:ascii="Times" w:hAnsi="Times"/>
          <w:sz w:val="16"/>
        </w:rPr>
        <w:t>He writes, “Much of this book can be read as a case against the imperialism of high-modernist, planned social order</w:t>
      </w:r>
      <w:proofErr w:type="gramStart"/>
      <w:r w:rsidRPr="00DC6D5C">
        <w:rPr>
          <w:rFonts w:ascii="Times" w:hAnsi="Times"/>
          <w:sz w:val="16"/>
        </w:rPr>
        <w:t xml:space="preserve">. </w:t>
      </w:r>
      <w:proofErr w:type="gramEnd"/>
      <w:r w:rsidRPr="00DC6D5C">
        <w:rPr>
          <w:rFonts w:ascii="Times" w:hAnsi="Times"/>
          <w:sz w:val="16"/>
        </w:rPr>
        <w:t>I stress the word “imperialism” here because I am emphatically not making a blanket case against either bureaucratic planning or high-modernist ideology</w:t>
      </w:r>
      <w:proofErr w:type="gramStart"/>
      <w:r w:rsidRPr="00DC6D5C">
        <w:rPr>
          <w:rFonts w:ascii="Times" w:hAnsi="Times"/>
          <w:sz w:val="16"/>
        </w:rPr>
        <w:t xml:space="preserve">. </w:t>
      </w:r>
      <w:proofErr w:type="gramEnd"/>
      <w:r w:rsidRPr="00DC6D5C">
        <w:rPr>
          <w:rFonts w:ascii="Times" w:hAnsi="Times"/>
          <w:sz w:val="16"/>
        </w:rPr>
        <w:t>I am, however, making a case against an imperial, hegemonic planning mentality that excludes the necessary role of local knowledge and know-how.</w:t>
      </w:r>
      <w:proofErr w:type="gramStart"/>
      <w:r w:rsidRPr="00DC6D5C">
        <w:rPr>
          <w:rFonts w:ascii="Times" w:hAnsi="Times"/>
          <w:sz w:val="16"/>
        </w:rPr>
        <w:t>”</w:t>
      </w:r>
      <w:proofErr w:type="gramEnd"/>
      <w:r w:rsidRPr="00DC6D5C">
        <w:rPr>
          <w:rFonts w:ascii="Times" w:hAnsi="Times"/>
          <w:sz w:val="16"/>
        </w:rPr>
        <w:t xml:space="preserve">18 </w:t>
      </w:r>
    </w:p>
    <w:p w14:paraId="4530EEE8" w14:textId="77777777" w:rsidR="00624C33" w:rsidRPr="00DC6D5C" w:rsidRDefault="00624C33" w:rsidP="00624C33">
      <w:pPr>
        <w:rPr>
          <w:rFonts w:ascii="Times" w:hAnsi="Times"/>
        </w:rPr>
      </w:pPr>
    </w:p>
    <w:p w14:paraId="1EC187A7" w14:textId="77777777" w:rsidR="00624C33" w:rsidRPr="00DC6D5C" w:rsidRDefault="00624C33" w:rsidP="00624C33">
      <w:pPr>
        <w:rPr>
          <w:rFonts w:ascii="Times" w:hAnsi="Times"/>
        </w:rPr>
      </w:pPr>
    </w:p>
    <w:p w14:paraId="6439073D" w14:textId="77777777" w:rsidR="00F20AF2" w:rsidRPr="00DC6D5C" w:rsidRDefault="00F20AF2" w:rsidP="00F20AF2">
      <w:pPr>
        <w:pStyle w:val="Heading3"/>
        <w:rPr>
          <w:rFonts w:ascii="Times" w:hAnsi="Times"/>
        </w:rPr>
      </w:pPr>
      <w:proofErr w:type="spellStart"/>
      <w:r w:rsidRPr="00DC6D5C">
        <w:rPr>
          <w:rFonts w:ascii="Times" w:hAnsi="Times"/>
        </w:rPr>
        <w:lastRenderedPageBreak/>
        <w:t>Biopolitics</w:t>
      </w:r>
      <w:proofErr w:type="spellEnd"/>
    </w:p>
    <w:p w14:paraId="7AD7A6E4" w14:textId="77777777" w:rsidR="00F20AF2" w:rsidRPr="00DC6D5C" w:rsidRDefault="00F20AF2" w:rsidP="00F20AF2">
      <w:pPr>
        <w:pStyle w:val="Heading4"/>
        <w:rPr>
          <w:rFonts w:ascii="Times" w:hAnsi="Times"/>
        </w:rPr>
      </w:pPr>
      <w:r w:rsidRPr="00DC6D5C">
        <w:rPr>
          <w:rFonts w:ascii="Times" w:hAnsi="Times"/>
        </w:rPr>
        <w:t xml:space="preserve">Development allows the state to expand </w:t>
      </w:r>
      <w:proofErr w:type="spellStart"/>
      <w:r w:rsidRPr="00DC6D5C">
        <w:rPr>
          <w:rFonts w:ascii="Times" w:hAnsi="Times"/>
        </w:rPr>
        <w:t>biopolitical</w:t>
      </w:r>
      <w:proofErr w:type="spellEnd"/>
      <w:r w:rsidRPr="00DC6D5C">
        <w:rPr>
          <w:rFonts w:ascii="Times" w:hAnsi="Times"/>
        </w:rPr>
        <w:t xml:space="preserve"> control</w:t>
      </w:r>
    </w:p>
    <w:p w14:paraId="3E2A8312" w14:textId="77777777" w:rsidR="00F20AF2" w:rsidRPr="00DC6D5C" w:rsidRDefault="00F20AF2" w:rsidP="00F20AF2">
      <w:pPr>
        <w:rPr>
          <w:rFonts w:ascii="Times" w:hAnsi="Times"/>
        </w:rPr>
      </w:pPr>
      <w:r w:rsidRPr="00DC6D5C">
        <w:rPr>
          <w:rFonts w:ascii="Times" w:hAnsi="Times"/>
        </w:rPr>
        <w:t xml:space="preserve">Dr. Kea </w:t>
      </w:r>
      <w:proofErr w:type="spellStart"/>
      <w:r w:rsidRPr="00DC6D5C">
        <w:rPr>
          <w:rStyle w:val="StyleStyleBold12pt"/>
          <w:rFonts w:ascii="Times" w:hAnsi="Times"/>
        </w:rPr>
        <w:t>Gorden</w:t>
      </w:r>
      <w:proofErr w:type="spellEnd"/>
      <w:r w:rsidRPr="00DC6D5C">
        <w:rPr>
          <w:rFonts w:ascii="Times" w:hAnsi="Times"/>
        </w:rPr>
        <w:t xml:space="preserve"> </w:t>
      </w:r>
      <w:proofErr w:type="spellStart"/>
      <w:r w:rsidRPr="00DC6D5C">
        <w:rPr>
          <w:rFonts w:ascii="Times" w:hAnsi="Times"/>
          <w:sz w:val="12"/>
          <w:szCs w:val="12"/>
        </w:rPr>
        <w:t>Gorden</w:t>
      </w:r>
      <w:proofErr w:type="spellEnd"/>
      <w:r w:rsidRPr="00DC6D5C">
        <w:rPr>
          <w:rFonts w:ascii="Times" w:hAnsi="Times"/>
          <w:sz w:val="12"/>
          <w:szCs w:val="12"/>
        </w:rPr>
        <w:t xml:space="preserve"> earned her</w:t>
      </w:r>
      <w:r w:rsidRPr="00DC6D5C">
        <w:rPr>
          <w:rFonts w:ascii="Times" w:hAnsi="Times"/>
        </w:rPr>
        <w:t xml:space="preserve"> Ph.D. in Politics from the University of California, </w:t>
      </w:r>
      <w:r w:rsidRPr="00DC6D5C">
        <w:rPr>
          <w:rFonts w:ascii="Times" w:hAnsi="Times"/>
          <w:sz w:val="12"/>
          <w:szCs w:val="12"/>
        </w:rPr>
        <w:t>Santa Cruz, completed Master’s degree work in International Development at the School of International Service at American University, and earned her undergraduate degree from Cornell University</w:t>
      </w:r>
      <w:proofErr w:type="gramStart"/>
      <w:r w:rsidRPr="00DC6D5C">
        <w:rPr>
          <w:rFonts w:ascii="Times" w:hAnsi="Times"/>
          <w:sz w:val="12"/>
          <w:szCs w:val="12"/>
        </w:rPr>
        <w:t xml:space="preserve">. </w:t>
      </w:r>
      <w:proofErr w:type="gramEnd"/>
      <w:r w:rsidRPr="00DC6D5C">
        <w:rPr>
          <w:rFonts w:ascii="Times" w:hAnsi="Times"/>
          <w:sz w:val="12"/>
          <w:szCs w:val="12"/>
        </w:rPr>
        <w:t>Her research is informed by her experiences as a Peace Corps volunteer in Zimbabwe and a Fulbright Research Fellow in South Africa, and her work is attendant to the network of guiding assumptions and constructions of difference that position “Africa” within discussions of poverty, security and resources</w:t>
      </w:r>
      <w:proofErr w:type="gramStart"/>
      <w:r w:rsidRPr="00DC6D5C">
        <w:rPr>
          <w:rFonts w:ascii="Times" w:hAnsi="Times"/>
          <w:sz w:val="12"/>
          <w:szCs w:val="12"/>
        </w:rPr>
        <w:t xml:space="preserve">. </w:t>
      </w:r>
      <w:proofErr w:type="gramEnd"/>
      <w:r w:rsidRPr="00DC6D5C">
        <w:rPr>
          <w:rFonts w:ascii="Times" w:hAnsi="Times"/>
          <w:sz w:val="12"/>
          <w:szCs w:val="12"/>
        </w:rPr>
        <w:t>Her research interests lie in exploring the politics of democratization and development, with particular attention to the ways that discourses of secular modernity so often shape how these phenomena are understood</w:t>
      </w:r>
      <w:proofErr w:type="gramStart"/>
      <w:r w:rsidRPr="00DC6D5C">
        <w:rPr>
          <w:rFonts w:ascii="Times" w:hAnsi="Times"/>
          <w:sz w:val="12"/>
          <w:szCs w:val="12"/>
        </w:rPr>
        <w:t xml:space="preserve">. </w:t>
      </w:r>
      <w:proofErr w:type="gramEnd"/>
      <w:r w:rsidRPr="00DC6D5C">
        <w:rPr>
          <w:rFonts w:ascii="Times" w:hAnsi="Times"/>
          <w:sz w:val="12"/>
          <w:szCs w:val="12"/>
        </w:rPr>
        <w:t>She is now engaged in a new research project questioning the ways that gendered cultural practices in South Africa impact the manner and form of women’s political participation and mobilization</w:t>
      </w:r>
      <w:proofErr w:type="gramStart"/>
      <w:r w:rsidRPr="00DC6D5C">
        <w:rPr>
          <w:rFonts w:ascii="Times" w:hAnsi="Times"/>
          <w:sz w:val="12"/>
          <w:szCs w:val="12"/>
        </w:rPr>
        <w:t>.</w:t>
      </w:r>
      <w:r w:rsidRPr="00DC6D5C">
        <w:rPr>
          <w:rFonts w:ascii="Times" w:hAnsi="Times"/>
        </w:rPr>
        <w:t xml:space="preserve"> </w:t>
      </w:r>
      <w:proofErr w:type="gramEnd"/>
      <w:r w:rsidRPr="00DC6D5C">
        <w:rPr>
          <w:rFonts w:ascii="Times" w:hAnsi="Times"/>
        </w:rPr>
        <w:t>“Depoliticizing Effects of International Development as the Praxis of Liberal Institutionalism” Field Statement #2 May 10th, 20</w:t>
      </w:r>
      <w:r w:rsidRPr="00DC6D5C">
        <w:rPr>
          <w:rStyle w:val="StyleStyleBold12pt"/>
          <w:rFonts w:ascii="Times" w:hAnsi="Times"/>
        </w:rPr>
        <w:t xml:space="preserve">04 </w:t>
      </w:r>
      <w:r w:rsidRPr="00DC6D5C">
        <w:rPr>
          <w:rFonts w:ascii="Times" w:hAnsi="Times"/>
        </w:rPr>
        <w:t>YHK//JDI</w:t>
      </w:r>
    </w:p>
    <w:p w14:paraId="7FF32852" w14:textId="77777777" w:rsidR="00F20AF2" w:rsidRPr="00DC6D5C" w:rsidRDefault="00F20AF2" w:rsidP="00F20AF2">
      <w:pPr>
        <w:rPr>
          <w:rFonts w:ascii="Times" w:hAnsi="Times"/>
        </w:rPr>
      </w:pPr>
    </w:p>
    <w:p w14:paraId="05603DD2" w14:textId="41F1A1B6" w:rsidR="00F20AF2" w:rsidRPr="00DC6D5C" w:rsidRDefault="00F20AF2" w:rsidP="00F20AF2">
      <w:pPr>
        <w:rPr>
          <w:rStyle w:val="StyleBoldUnderline"/>
          <w:rFonts w:ascii="Times" w:hAnsi="Times"/>
          <w:b w:val="0"/>
          <w:sz w:val="16"/>
          <w:u w:val="none"/>
        </w:rPr>
      </w:pPr>
      <w:r w:rsidRPr="00DC6D5C">
        <w:rPr>
          <w:rStyle w:val="StyleBoldUnderline"/>
          <w:rFonts w:ascii="Times" w:hAnsi="Times"/>
        </w:rPr>
        <w:t>With the prevalence of project failure, there is an associated call for increasingly technical solutions</w:t>
      </w:r>
      <w:proofErr w:type="gramStart"/>
      <w:r w:rsidRPr="00DC6D5C">
        <w:rPr>
          <w:rFonts w:ascii="Times" w:hAnsi="Times"/>
          <w:sz w:val="16"/>
        </w:rPr>
        <w:t xml:space="preserve">. </w:t>
      </w:r>
      <w:proofErr w:type="gramEnd"/>
      <w:r w:rsidRPr="00DC6D5C">
        <w:rPr>
          <w:rFonts w:ascii="Times" w:hAnsi="Times"/>
          <w:sz w:val="16"/>
        </w:rPr>
        <w:t xml:space="preserve">However </w:t>
      </w:r>
      <w:r w:rsidRPr="00DC6D5C">
        <w:rPr>
          <w:rStyle w:val="StyleBoldUnderline"/>
          <w:rFonts w:ascii="Times" w:hAnsi="Times"/>
        </w:rPr>
        <w:t>failure is judged for the particular engineering project to which one is referring</w:t>
      </w:r>
      <w:r w:rsidRPr="00DC6D5C">
        <w:rPr>
          <w:rFonts w:ascii="Times" w:hAnsi="Times"/>
          <w:sz w:val="16"/>
        </w:rPr>
        <w:t>--perhaps the voting system needs to be altered or the pipe design for water delivery needs to be rethought--</w:t>
      </w:r>
      <w:r w:rsidRPr="00DC6D5C">
        <w:rPr>
          <w:rStyle w:val="StyleBoldUnderline"/>
          <w:rFonts w:ascii="Times" w:hAnsi="Times"/>
        </w:rPr>
        <w:t xml:space="preserve">the </w:t>
      </w:r>
      <w:r w:rsidRPr="00DC6D5C">
        <w:rPr>
          <w:rStyle w:val="StyleBoldUnderline"/>
          <w:rFonts w:ascii="Times" w:hAnsi="Times"/>
          <w:highlight w:val="yellow"/>
        </w:rPr>
        <w:t>politics that lie underneath the project failure are increasingly ignored</w:t>
      </w:r>
      <w:proofErr w:type="gramStart"/>
      <w:r w:rsidRPr="00DC6D5C">
        <w:rPr>
          <w:rFonts w:ascii="Times" w:hAnsi="Times"/>
          <w:sz w:val="16"/>
        </w:rPr>
        <w:t xml:space="preserve">. </w:t>
      </w:r>
      <w:proofErr w:type="gramEnd"/>
      <w:r w:rsidRPr="00DC6D5C">
        <w:rPr>
          <w:rFonts w:ascii="Times" w:hAnsi="Times"/>
          <w:sz w:val="16"/>
        </w:rPr>
        <w:t>Ferguson argues for the productive effect of such failures</w:t>
      </w:r>
      <w:proofErr w:type="gramStart"/>
      <w:r w:rsidRPr="00DC6D5C">
        <w:rPr>
          <w:rFonts w:ascii="Times" w:hAnsi="Times"/>
          <w:sz w:val="16"/>
        </w:rPr>
        <w:t xml:space="preserve">. </w:t>
      </w:r>
      <w:proofErr w:type="gramEnd"/>
      <w:r w:rsidRPr="00DC6D5C">
        <w:rPr>
          <w:rFonts w:ascii="Times" w:hAnsi="Times"/>
          <w:sz w:val="16"/>
        </w:rPr>
        <w:t>He cites Foucault who, “speaking of the prison, suggest that dwelling on the ‘failure’ of the prison may be asking the wrong question.</w:t>
      </w:r>
      <w:proofErr w:type="gramStart"/>
      <w:r w:rsidRPr="00DC6D5C">
        <w:rPr>
          <w:rFonts w:ascii="Times" w:hAnsi="Times"/>
          <w:sz w:val="16"/>
        </w:rPr>
        <w:t xml:space="preserve">” </w:t>
      </w:r>
      <w:proofErr w:type="gramEnd"/>
      <w:r w:rsidRPr="00DC6D5C">
        <w:rPr>
          <w:rFonts w:ascii="Times" w:hAnsi="Times"/>
          <w:sz w:val="16"/>
        </w:rPr>
        <w:t xml:space="preserve">Perhaps, he suggests, </w:t>
      </w:r>
      <w:r w:rsidRPr="00DC6D5C">
        <w:rPr>
          <w:rStyle w:val="StyleBoldUnderline"/>
          <w:rFonts w:ascii="Times" w:hAnsi="Times"/>
        </w:rPr>
        <w:t>One should reverse the problem and ask oneself what is served by the failure of the prison</w:t>
      </w:r>
      <w:r w:rsidRPr="00DC6D5C">
        <w:rPr>
          <w:rFonts w:ascii="Times" w:hAnsi="Times"/>
          <w:sz w:val="16"/>
        </w:rPr>
        <w:t>; what is the use of these different phenomena that are continually being criticized; the maintenance of delinquency, the encouragement of recidivism, the transformation of the occasional offender in a habitual delinquency, the organization of a closed milieu of delinquency</w:t>
      </w:r>
      <w:proofErr w:type="gramStart"/>
      <w:r w:rsidRPr="00DC6D5C">
        <w:rPr>
          <w:rFonts w:ascii="Times" w:hAnsi="Times"/>
          <w:sz w:val="16"/>
        </w:rPr>
        <w:t xml:space="preserve">. </w:t>
      </w:r>
      <w:proofErr w:type="gramEnd"/>
      <w:r w:rsidRPr="00DC6D5C">
        <w:rPr>
          <w:rFonts w:ascii="Times" w:hAnsi="Times"/>
          <w:sz w:val="16"/>
        </w:rPr>
        <w:t xml:space="preserve">(Foucault 1979: 272).  </w:t>
      </w:r>
      <w:r w:rsidRPr="00DC6D5C">
        <w:rPr>
          <w:rStyle w:val="StyleBoldUnderline"/>
          <w:rFonts w:ascii="Times" w:hAnsi="Times"/>
        </w:rPr>
        <w:t xml:space="preserve">The implication, </w:t>
      </w:r>
      <w:r w:rsidRPr="00DC6D5C">
        <w:rPr>
          <w:rFonts w:ascii="Times" w:hAnsi="Times"/>
          <w:sz w:val="16"/>
        </w:rPr>
        <w:t xml:space="preserve">Ferguson argues, is that, through failure, </w:t>
      </w:r>
      <w:r w:rsidRPr="00DC6D5C">
        <w:rPr>
          <w:rStyle w:val="StyleBoldUnderline"/>
          <w:rFonts w:ascii="Times" w:hAnsi="Times"/>
          <w:highlight w:val="yellow"/>
        </w:rPr>
        <w:t>the state can justify further intervention in areas that will expanding its scope into the private sphere of people’s lives under the pretense of attempting to fix past mistake</w:t>
      </w:r>
      <w:r w:rsidRPr="00DC6D5C">
        <w:rPr>
          <w:rStyle w:val="StyleBoldUnderline"/>
          <w:rFonts w:ascii="Times" w:hAnsi="Times"/>
        </w:rPr>
        <w:t>s</w:t>
      </w:r>
      <w:proofErr w:type="gramStart"/>
      <w:r w:rsidRPr="00DC6D5C">
        <w:rPr>
          <w:rFonts w:ascii="Times" w:hAnsi="Times"/>
          <w:sz w:val="16"/>
        </w:rPr>
        <w:t xml:space="preserve">. </w:t>
      </w:r>
      <w:proofErr w:type="gramEnd"/>
      <w:r w:rsidRPr="00DC6D5C">
        <w:rPr>
          <w:rFonts w:ascii="Times" w:hAnsi="Times"/>
          <w:sz w:val="16"/>
        </w:rPr>
        <w:t xml:space="preserve">More studies, more extension agents, </w:t>
      </w:r>
      <w:r w:rsidRPr="00DC6D5C">
        <w:rPr>
          <w:rStyle w:val="StyleBoldUnderline"/>
          <w:rFonts w:ascii="Times" w:hAnsi="Times"/>
        </w:rPr>
        <w:t>m</w:t>
      </w:r>
      <w:r w:rsidRPr="00DC6D5C">
        <w:rPr>
          <w:rStyle w:val="StyleBoldUnderline"/>
          <w:rFonts w:ascii="Times" w:hAnsi="Times"/>
          <w:highlight w:val="yellow"/>
        </w:rPr>
        <w:t>ore infiltration of the social environment</w:t>
      </w:r>
      <w:r w:rsidRPr="00DC6D5C">
        <w:rPr>
          <w:rStyle w:val="StyleBoldUnderline"/>
          <w:rFonts w:ascii="Times" w:hAnsi="Times"/>
        </w:rPr>
        <w:t xml:space="preserve"> </w:t>
      </w:r>
      <w:r w:rsidRPr="00DC6D5C">
        <w:rPr>
          <w:rStyle w:val="StyleBoldUnderline"/>
          <w:rFonts w:ascii="Times" w:hAnsi="Times"/>
          <w:highlight w:val="yellow"/>
        </w:rPr>
        <w:t>allows,</w:t>
      </w:r>
      <w:r w:rsidRPr="00DC6D5C">
        <w:rPr>
          <w:rStyle w:val="StyleBoldUnderline"/>
          <w:rFonts w:ascii="Times" w:hAnsi="Times"/>
        </w:rPr>
        <w:t xml:space="preserve"> perversely, </w:t>
      </w:r>
      <w:r w:rsidRPr="00DC6D5C">
        <w:rPr>
          <w:rStyle w:val="StyleBoldUnderline"/>
          <w:rFonts w:ascii="Times" w:hAnsi="Times"/>
          <w:highlight w:val="yellow"/>
        </w:rPr>
        <w:t>for more control and manipulation of society</w:t>
      </w:r>
      <w:proofErr w:type="gramStart"/>
      <w:r w:rsidRPr="00DC6D5C">
        <w:rPr>
          <w:rFonts w:ascii="Times" w:hAnsi="Times"/>
          <w:sz w:val="16"/>
          <w:highlight w:val="yellow"/>
        </w:rPr>
        <w:t>.</w:t>
      </w:r>
      <w:r w:rsidRPr="00DC6D5C">
        <w:rPr>
          <w:rFonts w:ascii="Times" w:hAnsi="Times"/>
          <w:sz w:val="16"/>
        </w:rPr>
        <w:t xml:space="preserve"> </w:t>
      </w:r>
      <w:proofErr w:type="gramEnd"/>
      <w:r w:rsidRPr="00DC6D5C">
        <w:rPr>
          <w:rFonts w:ascii="Times" w:hAnsi="Times"/>
          <w:sz w:val="16"/>
        </w:rPr>
        <w:t xml:space="preserve">While Marx describes the retreat of the state from development projects so that development become depoliticized, Ferguson call attention to the ways that </w:t>
      </w:r>
      <w:r w:rsidRPr="00DC6D5C">
        <w:rPr>
          <w:rStyle w:val="StyleBoldUnderline"/>
          <w:rFonts w:ascii="Times" w:hAnsi="Times"/>
          <w:highlight w:val="yellow"/>
        </w:rPr>
        <w:t>development can be a tool of the state to insert itself deeper into the surveillance and extraction of capital from society.</w:t>
      </w:r>
      <w:r w:rsidRPr="00DC6D5C">
        <w:rPr>
          <w:rStyle w:val="StyleBoldUnderline"/>
          <w:rFonts w:ascii="Times" w:hAnsi="Times"/>
        </w:rPr>
        <w:t xml:space="preserve"> </w:t>
      </w:r>
    </w:p>
    <w:p w14:paraId="583061E0" w14:textId="77777777" w:rsidR="00F20AF2" w:rsidRPr="00DC6D5C" w:rsidRDefault="00F20AF2" w:rsidP="00F20AF2">
      <w:pPr>
        <w:rPr>
          <w:rFonts w:ascii="Times" w:hAnsi="Times"/>
        </w:rPr>
      </w:pPr>
    </w:p>
    <w:p w14:paraId="67025666" w14:textId="77777777" w:rsidR="0009274E" w:rsidRPr="00DC6D5C" w:rsidRDefault="0009274E" w:rsidP="0009274E">
      <w:pPr>
        <w:pStyle w:val="Heading4"/>
        <w:rPr>
          <w:rFonts w:ascii="Times" w:hAnsi="Times"/>
        </w:rPr>
      </w:pPr>
      <w:proofErr w:type="spellStart"/>
      <w:r w:rsidRPr="00DC6D5C">
        <w:rPr>
          <w:rFonts w:ascii="Times" w:hAnsi="Times"/>
        </w:rPr>
        <w:t>Biopower</w:t>
      </w:r>
      <w:proofErr w:type="spellEnd"/>
      <w:r w:rsidRPr="00DC6D5C">
        <w:rPr>
          <w:rFonts w:ascii="Times" w:hAnsi="Times"/>
        </w:rPr>
        <w:t xml:space="preserve"> makes life meaningless and mass extinction inevitable</w:t>
      </w:r>
    </w:p>
    <w:p w14:paraId="5FB96F6E" w14:textId="77777777" w:rsidR="0009274E" w:rsidRPr="00DC6D5C" w:rsidRDefault="0009274E" w:rsidP="0009274E">
      <w:pPr>
        <w:rPr>
          <w:rFonts w:ascii="Times" w:hAnsi="Times"/>
        </w:rPr>
      </w:pPr>
      <w:r w:rsidRPr="00DC6D5C">
        <w:rPr>
          <w:rFonts w:ascii="Times" w:hAnsi="Times"/>
        </w:rPr>
        <w:t xml:space="preserve">Michel </w:t>
      </w:r>
      <w:r w:rsidRPr="00DC6D5C">
        <w:rPr>
          <w:rStyle w:val="StyleStyleBold12pt"/>
          <w:rFonts w:ascii="Times" w:hAnsi="Times"/>
          <w:highlight w:val="yellow"/>
        </w:rPr>
        <w:t>Foucault,</w:t>
      </w:r>
      <w:r w:rsidRPr="00DC6D5C">
        <w:rPr>
          <w:rFonts w:ascii="Times" w:hAnsi="Times"/>
        </w:rPr>
        <w:t xml:space="preserve"> professor of philosophy at the college de </w:t>
      </w:r>
      <w:proofErr w:type="spellStart"/>
      <w:proofErr w:type="gramStart"/>
      <w:r w:rsidRPr="00DC6D5C">
        <w:rPr>
          <w:rFonts w:ascii="Times" w:hAnsi="Times"/>
        </w:rPr>
        <w:t>france</w:t>
      </w:r>
      <w:proofErr w:type="spellEnd"/>
      <w:proofErr w:type="gramEnd"/>
      <w:r w:rsidRPr="00DC6D5C">
        <w:rPr>
          <w:rFonts w:ascii="Times" w:hAnsi="Times"/>
        </w:rPr>
        <w:t xml:space="preserve">, The History Of Sexuality: An Introduction, Volume 1, pg. 136-137,    </w:t>
      </w:r>
    </w:p>
    <w:p w14:paraId="67F4A9C6" w14:textId="77777777" w:rsidR="0009274E" w:rsidRPr="00DC6D5C" w:rsidRDefault="0009274E" w:rsidP="0009274E">
      <w:pPr>
        <w:rPr>
          <w:rFonts w:ascii="Times" w:hAnsi="Times"/>
        </w:rPr>
      </w:pPr>
      <w:r w:rsidRPr="00DC6D5C">
        <w:rPr>
          <w:rFonts w:ascii="Times" w:hAnsi="Times"/>
          <w:bCs/>
          <w:sz w:val="18"/>
          <w:szCs w:val="18"/>
        </w:rPr>
        <w:t>19</w:t>
      </w:r>
      <w:r w:rsidRPr="00DC6D5C">
        <w:rPr>
          <w:rStyle w:val="StyleStyleBold12pt"/>
          <w:rFonts w:ascii="Times" w:hAnsi="Times"/>
          <w:highlight w:val="yellow"/>
        </w:rPr>
        <w:t>78</w:t>
      </w:r>
      <w:r w:rsidRPr="00DC6D5C">
        <w:rPr>
          <w:rFonts w:ascii="Times" w:hAnsi="Times"/>
        </w:rPr>
        <w:t xml:space="preserve">, </w:t>
      </w:r>
    </w:p>
    <w:p w14:paraId="3021F077" w14:textId="77777777" w:rsidR="0009274E" w:rsidRPr="00DC6D5C" w:rsidRDefault="0009274E" w:rsidP="0009274E">
      <w:pPr>
        <w:autoSpaceDE w:val="0"/>
        <w:autoSpaceDN w:val="0"/>
        <w:adjustRightInd w:val="0"/>
        <w:rPr>
          <w:rFonts w:ascii="Times" w:hAnsi="Times" w:cs="TimesNewRomanPSMT"/>
          <w:sz w:val="10"/>
          <w:szCs w:val="20"/>
        </w:rPr>
      </w:pPr>
      <w:r w:rsidRPr="00DC6D5C">
        <w:rPr>
          <w:rFonts w:ascii="Times" w:hAnsi="Times"/>
          <w:sz w:val="10"/>
        </w:rPr>
        <w:t>Since the classical age the West has undergone a very profound transformation of these mechanisms of power</w:t>
      </w:r>
      <w:proofErr w:type="gramStart"/>
      <w:r w:rsidRPr="00DC6D5C">
        <w:rPr>
          <w:rFonts w:ascii="Times" w:hAnsi="Times"/>
          <w:sz w:val="10"/>
        </w:rPr>
        <w:t xml:space="preserve">. </w:t>
      </w:r>
      <w:proofErr w:type="gramEnd"/>
      <w:r w:rsidRPr="00DC6D5C">
        <w:rPr>
          <w:rFonts w:ascii="Times" w:hAnsi="Times"/>
          <w:sz w:val="10"/>
        </w:rPr>
        <w:t>“Deduction” has tended to be no longer the major form of power but merely one element among others, working to incite, reinforce, control, monitor, optimize, and organize the forces under it: a power bent on generating forces, making them grow, and ordering them, rather than one dedicated to impeding them, making them submit, or destroying them</w:t>
      </w:r>
      <w:proofErr w:type="gramStart"/>
      <w:r w:rsidRPr="00DC6D5C">
        <w:rPr>
          <w:rFonts w:ascii="Times" w:hAnsi="Times"/>
          <w:sz w:val="10"/>
        </w:rPr>
        <w:t xml:space="preserve">. </w:t>
      </w:r>
      <w:proofErr w:type="gramEnd"/>
      <w:r w:rsidRPr="00DC6D5C">
        <w:rPr>
          <w:rFonts w:ascii="Times" w:hAnsi="Times"/>
          <w:sz w:val="10"/>
        </w:rPr>
        <w:t>There has been a parallel shift in the right of death, or at least a tendency to align itself with the exigencies of a life-administering power and to define itself accordingly</w:t>
      </w:r>
      <w:proofErr w:type="gramStart"/>
      <w:r w:rsidRPr="00DC6D5C">
        <w:rPr>
          <w:rFonts w:ascii="Times" w:hAnsi="Times"/>
          <w:sz w:val="10"/>
        </w:rPr>
        <w:t xml:space="preserve">. </w:t>
      </w:r>
      <w:proofErr w:type="gramEnd"/>
      <w:r w:rsidRPr="00DC6D5C">
        <w:rPr>
          <w:rFonts w:ascii="Times" w:hAnsi="Times"/>
          <w:sz w:val="10"/>
        </w:rPr>
        <w:t>This death that was based on the right of the sovereign is now manifested as simply the reverse of the right of the social body to ensure, maintain, or develop its life</w:t>
      </w:r>
      <w:proofErr w:type="gramStart"/>
      <w:r w:rsidRPr="00DC6D5C">
        <w:rPr>
          <w:rFonts w:ascii="Times" w:hAnsi="Times"/>
          <w:sz w:val="10"/>
        </w:rPr>
        <w:t xml:space="preserve">. </w:t>
      </w:r>
      <w:proofErr w:type="gramEnd"/>
      <w:r w:rsidRPr="00DC6D5C">
        <w:rPr>
          <w:rFonts w:ascii="Times" w:hAnsi="Times"/>
          <w:sz w:val="10"/>
        </w:rPr>
        <w:t>Yet wars were never as bloody as they have been since the nineteenth century, and all things being equal, never before did regimes visit such holocausts on their own populations</w:t>
      </w:r>
      <w:proofErr w:type="gramStart"/>
      <w:r w:rsidRPr="00DC6D5C">
        <w:rPr>
          <w:rFonts w:ascii="Times" w:hAnsi="Times"/>
          <w:sz w:val="10"/>
        </w:rPr>
        <w:t xml:space="preserve">. </w:t>
      </w:r>
      <w:proofErr w:type="gramEnd"/>
      <w:r w:rsidRPr="00DC6D5C">
        <w:rPr>
          <w:rFonts w:ascii="Times" w:hAnsi="Times"/>
          <w:sz w:val="10"/>
        </w:rPr>
        <w:t>But this formidable power of death—and this is perhaps what accounts for part of its force and the cynicism with which it has so greatly expanded its limits—now presents itself as the counterpart of a power that exerts a positive influence on life, that endeavors to administer, optimize, and multiply it, subjecting it to precise controls and comprehensive regulations</w:t>
      </w:r>
      <w:proofErr w:type="gramStart"/>
      <w:r w:rsidRPr="00DC6D5C">
        <w:rPr>
          <w:rFonts w:ascii="Times" w:hAnsi="Times"/>
          <w:sz w:val="10"/>
        </w:rPr>
        <w:t>.</w:t>
      </w:r>
      <w:r w:rsidRPr="00DC6D5C">
        <w:rPr>
          <w:rStyle w:val="StyleBoldUnderline"/>
          <w:rFonts w:ascii="Times" w:hAnsi="Times"/>
          <w:sz w:val="18"/>
        </w:rPr>
        <w:t xml:space="preserve"> </w:t>
      </w:r>
      <w:proofErr w:type="gramEnd"/>
      <w:r w:rsidRPr="00DC6D5C">
        <w:rPr>
          <w:rStyle w:val="StyleBoldUnderline"/>
          <w:rFonts w:ascii="Times" w:hAnsi="Times"/>
          <w:highlight w:val="yellow"/>
        </w:rPr>
        <w:t>Wars are</w:t>
      </w:r>
      <w:r w:rsidRPr="00DC6D5C">
        <w:rPr>
          <w:rStyle w:val="StyleBoldUnderline"/>
          <w:rFonts w:ascii="Times" w:hAnsi="Times"/>
        </w:rPr>
        <w:t xml:space="preserve"> no longer waged in the name of a sovereign who must be defended; they are </w:t>
      </w:r>
      <w:r w:rsidRPr="00DC6D5C">
        <w:rPr>
          <w:rStyle w:val="StyleBoldUnderline"/>
          <w:rFonts w:ascii="Times" w:hAnsi="Times"/>
          <w:highlight w:val="yellow"/>
        </w:rPr>
        <w:t>waged on behalf of the existence of everyone; entire populations are mobilized for the purpose of wholesale slaughter in the name of life necessity</w:t>
      </w:r>
      <w:r w:rsidRPr="00DC6D5C">
        <w:rPr>
          <w:rStyle w:val="StyleBoldUnderline"/>
          <w:rFonts w:ascii="Times" w:hAnsi="Times"/>
        </w:rPr>
        <w:t>:</w:t>
      </w:r>
      <w:r w:rsidRPr="00DC6D5C">
        <w:rPr>
          <w:rFonts w:ascii="Times" w:hAnsi="Times"/>
          <w:b/>
          <w:bCs/>
          <w:u w:val="single"/>
        </w:rPr>
        <w:t xml:space="preserve"> </w:t>
      </w:r>
      <w:r w:rsidRPr="00DC6D5C">
        <w:rPr>
          <w:rFonts w:ascii="Times" w:hAnsi="Times"/>
          <w:sz w:val="10"/>
        </w:rPr>
        <w:t>massacres have become vital</w:t>
      </w:r>
      <w:proofErr w:type="gramStart"/>
      <w:r w:rsidRPr="00DC6D5C">
        <w:rPr>
          <w:rStyle w:val="StyleBoldUnderline"/>
          <w:rFonts w:ascii="Times" w:hAnsi="Times"/>
          <w:highlight w:val="yellow"/>
        </w:rPr>
        <w:t xml:space="preserve">. </w:t>
      </w:r>
      <w:proofErr w:type="gramEnd"/>
      <w:r w:rsidRPr="00DC6D5C">
        <w:rPr>
          <w:rStyle w:val="StyleBoldUnderline"/>
          <w:rFonts w:ascii="Times" w:hAnsi="Times"/>
          <w:highlight w:val="yellow"/>
        </w:rPr>
        <w:t>It is as managers of life and survival,</w:t>
      </w:r>
      <w:r w:rsidRPr="00DC6D5C">
        <w:rPr>
          <w:rFonts w:ascii="Times" w:hAnsi="Times"/>
          <w:b/>
          <w:bCs/>
          <w:u w:val="single"/>
        </w:rPr>
        <w:t xml:space="preserve"> </w:t>
      </w:r>
      <w:r w:rsidRPr="00DC6D5C">
        <w:rPr>
          <w:rFonts w:ascii="Times" w:hAnsi="Times"/>
          <w:sz w:val="10"/>
        </w:rPr>
        <w:t>of bodies and the race,</w:t>
      </w:r>
      <w:r w:rsidRPr="00DC6D5C">
        <w:rPr>
          <w:rFonts w:ascii="Times" w:hAnsi="Times"/>
          <w:bCs/>
          <w:sz w:val="10"/>
          <w:szCs w:val="20"/>
        </w:rPr>
        <w:t xml:space="preserve"> </w:t>
      </w:r>
      <w:r w:rsidRPr="00DC6D5C">
        <w:rPr>
          <w:rStyle w:val="StyleBoldUnderline"/>
          <w:rFonts w:ascii="Times" w:hAnsi="Times"/>
          <w:highlight w:val="yellow"/>
        </w:rPr>
        <w:t>that so many regimes have been able to wage so many wars</w:t>
      </w:r>
      <w:r w:rsidRPr="00DC6D5C">
        <w:rPr>
          <w:rStyle w:val="StyleBoldUnderline"/>
          <w:rFonts w:ascii="Times" w:hAnsi="Times"/>
        </w:rPr>
        <w:t>,</w:t>
      </w:r>
      <w:r w:rsidRPr="00DC6D5C">
        <w:rPr>
          <w:rFonts w:ascii="Times" w:hAnsi="Times" w:cs="TimesNewRomanPSMT"/>
          <w:sz w:val="20"/>
          <w:szCs w:val="20"/>
          <w:u w:val="single"/>
        </w:rPr>
        <w:t xml:space="preserve"> </w:t>
      </w:r>
      <w:r w:rsidRPr="00DC6D5C">
        <w:rPr>
          <w:rFonts w:ascii="Times" w:hAnsi="Times" w:cs="TimesNewRomanPSMT"/>
          <w:sz w:val="10"/>
          <w:szCs w:val="16"/>
        </w:rPr>
        <w:t xml:space="preserve">causing so </w:t>
      </w:r>
      <w:r w:rsidRPr="00DC6D5C">
        <w:rPr>
          <w:rFonts w:ascii="Times" w:hAnsi="Times"/>
          <w:sz w:val="10"/>
        </w:rPr>
        <w:t>many men to be killed</w:t>
      </w:r>
      <w:proofErr w:type="gramStart"/>
      <w:r w:rsidRPr="00DC6D5C">
        <w:rPr>
          <w:rFonts w:ascii="Times" w:hAnsi="Times" w:cs="TimesNewRomanPSMT"/>
          <w:sz w:val="10"/>
          <w:szCs w:val="16"/>
        </w:rPr>
        <w:t>.</w:t>
      </w:r>
      <w:r w:rsidRPr="00DC6D5C">
        <w:rPr>
          <w:rFonts w:ascii="Times" w:hAnsi="Times" w:cs="TimesNewRomanPSMT"/>
          <w:sz w:val="10"/>
          <w:szCs w:val="20"/>
        </w:rPr>
        <w:t xml:space="preserve"> </w:t>
      </w:r>
      <w:proofErr w:type="gramEnd"/>
      <w:r w:rsidRPr="00DC6D5C">
        <w:rPr>
          <w:rFonts w:ascii="Times" w:hAnsi="Times"/>
          <w:sz w:val="10"/>
        </w:rPr>
        <w:t>And through a turn that closes the circle, as the technology of wars has caused them to tend increasingly</w:t>
      </w:r>
      <w:r w:rsidRPr="00DC6D5C">
        <w:rPr>
          <w:rFonts w:ascii="Times" w:hAnsi="Times"/>
          <w:b/>
          <w:bCs/>
          <w:u w:val="single"/>
        </w:rPr>
        <w:t xml:space="preserve"> </w:t>
      </w:r>
      <w:r w:rsidRPr="00DC6D5C">
        <w:rPr>
          <w:rStyle w:val="Emphasis"/>
          <w:rFonts w:ascii="Times" w:hAnsi="Times"/>
          <w:highlight w:val="yellow"/>
        </w:rPr>
        <w:t>toward all-out destruction</w:t>
      </w:r>
      <w:r w:rsidRPr="00DC6D5C">
        <w:rPr>
          <w:rFonts w:ascii="Times" w:hAnsi="Times"/>
          <w:b/>
          <w:bCs/>
          <w:u w:val="single"/>
        </w:rPr>
        <w:t xml:space="preserve">, </w:t>
      </w:r>
      <w:r w:rsidRPr="00DC6D5C">
        <w:rPr>
          <w:rFonts w:ascii="Times" w:hAnsi="Times"/>
          <w:sz w:val="10"/>
        </w:rPr>
        <w:t>the decision that initiates them and the one that terminates them are in fact increasingly informed by the naked question of survival</w:t>
      </w:r>
      <w:proofErr w:type="gramStart"/>
      <w:r w:rsidRPr="00DC6D5C">
        <w:rPr>
          <w:rFonts w:ascii="Times" w:hAnsi="Times"/>
          <w:sz w:val="10"/>
        </w:rPr>
        <w:t>.</w:t>
      </w:r>
      <w:r w:rsidRPr="00DC6D5C">
        <w:rPr>
          <w:rFonts w:ascii="Times" w:hAnsi="Times"/>
          <w:b/>
          <w:bCs/>
          <w:u w:val="single"/>
        </w:rPr>
        <w:t xml:space="preserve"> </w:t>
      </w:r>
      <w:proofErr w:type="gramEnd"/>
      <w:r w:rsidRPr="00DC6D5C">
        <w:rPr>
          <w:rStyle w:val="StyleBoldUnderline"/>
          <w:rFonts w:ascii="Times" w:hAnsi="Times"/>
          <w:highlight w:val="yellow"/>
        </w:rPr>
        <w:t xml:space="preserve">The atomic situation is now at the end point of this process: the power to expose a whole population to death is the underside of the power to guarantee an individual’s continued </w:t>
      </w:r>
      <w:r w:rsidRPr="00DC6D5C">
        <w:rPr>
          <w:rStyle w:val="Emphasis"/>
          <w:rFonts w:ascii="Times" w:hAnsi="Times"/>
          <w:highlight w:val="yellow"/>
        </w:rPr>
        <w:t>existence</w:t>
      </w:r>
      <w:proofErr w:type="gramStart"/>
      <w:r w:rsidRPr="00DC6D5C">
        <w:rPr>
          <w:rStyle w:val="Emphasis"/>
          <w:rFonts w:ascii="Times" w:hAnsi="Times"/>
          <w:highlight w:val="yellow"/>
        </w:rPr>
        <w:t>.</w:t>
      </w:r>
      <w:r w:rsidRPr="00DC6D5C">
        <w:rPr>
          <w:rFonts w:ascii="Times" w:hAnsi="Times"/>
          <w:b/>
          <w:bCs/>
          <w:sz w:val="10"/>
          <w:szCs w:val="20"/>
        </w:rPr>
        <w:t xml:space="preserve"> </w:t>
      </w:r>
      <w:proofErr w:type="gramEnd"/>
      <w:r w:rsidRPr="00DC6D5C">
        <w:rPr>
          <w:rFonts w:ascii="Times" w:hAnsi="Times" w:cs="TimesNewRomanPSMT"/>
          <w:sz w:val="10"/>
          <w:szCs w:val="16"/>
        </w:rPr>
        <w:t>The principle underlying the tactics of battle—that one has to be capable of killing in order to go on living—has become the principle that defines the strategy of states</w:t>
      </w:r>
      <w:proofErr w:type="gramStart"/>
      <w:r w:rsidRPr="00DC6D5C">
        <w:rPr>
          <w:rFonts w:ascii="Times" w:hAnsi="Times" w:cs="TimesNewRomanPSMT"/>
          <w:sz w:val="10"/>
          <w:szCs w:val="16"/>
        </w:rPr>
        <w:t xml:space="preserve">. </w:t>
      </w:r>
      <w:proofErr w:type="gramEnd"/>
      <w:r w:rsidRPr="00DC6D5C">
        <w:rPr>
          <w:rFonts w:ascii="Times" w:hAnsi="Times" w:cs="TimesNewRomanPSMT"/>
          <w:sz w:val="10"/>
          <w:szCs w:val="16"/>
        </w:rPr>
        <w:t>But the existence in question is no longer the juridical existence of sovereignty; at stake is the biological existence of a population</w:t>
      </w:r>
      <w:proofErr w:type="gramStart"/>
      <w:r w:rsidRPr="00DC6D5C">
        <w:rPr>
          <w:rFonts w:ascii="Times" w:hAnsi="Times" w:cs="TimesNewRomanPSMT"/>
          <w:sz w:val="10"/>
          <w:szCs w:val="20"/>
        </w:rPr>
        <w:t xml:space="preserve">. </w:t>
      </w:r>
      <w:proofErr w:type="gramEnd"/>
      <w:r w:rsidRPr="00DC6D5C">
        <w:rPr>
          <w:rStyle w:val="StyleBoldUnderline"/>
          <w:rFonts w:ascii="Times" w:hAnsi="Times"/>
          <w:highlight w:val="yellow"/>
        </w:rPr>
        <w:t xml:space="preserve">If genocide is indeed the dream of modern powers, this is not because of a recent return of the ancient right to kill; it is because power is situated and exercised </w:t>
      </w:r>
      <w:r w:rsidRPr="00DC6D5C">
        <w:rPr>
          <w:rStyle w:val="Emphasis"/>
          <w:rFonts w:ascii="Times" w:hAnsi="Times"/>
          <w:highlight w:val="yellow"/>
        </w:rPr>
        <w:t>at the level of life</w:t>
      </w:r>
      <w:r w:rsidRPr="00DC6D5C">
        <w:rPr>
          <w:rStyle w:val="StyleBoldUnderline"/>
          <w:rFonts w:ascii="Times" w:hAnsi="Times"/>
        </w:rPr>
        <w:t>,</w:t>
      </w:r>
      <w:r w:rsidRPr="00DC6D5C">
        <w:rPr>
          <w:rFonts w:ascii="Times" w:hAnsi="Times"/>
          <w:b/>
          <w:bCs/>
          <w:u w:val="single"/>
        </w:rPr>
        <w:t xml:space="preserve"> </w:t>
      </w:r>
      <w:r w:rsidRPr="00DC6D5C">
        <w:rPr>
          <w:rFonts w:ascii="Times" w:hAnsi="Times"/>
          <w:bCs/>
          <w:sz w:val="10"/>
          <w:szCs w:val="18"/>
        </w:rPr>
        <w:t>the species, the race, and the large-scale phenomena of population.</w:t>
      </w:r>
    </w:p>
    <w:p w14:paraId="2C5D964F" w14:textId="70A0E1C6" w:rsidR="0009274E" w:rsidRPr="0009274E" w:rsidRDefault="0009274E">
      <w:pPr>
        <w:rPr>
          <w:rFonts w:ascii="Times" w:hAnsi="Times"/>
        </w:rPr>
      </w:pPr>
    </w:p>
    <w:p w14:paraId="7575AF2B" w14:textId="014A1A7E" w:rsidR="00624C33" w:rsidRPr="00DC6D5C" w:rsidRDefault="00624C33" w:rsidP="00624C33">
      <w:pPr>
        <w:pStyle w:val="Heading4"/>
        <w:rPr>
          <w:rFonts w:ascii="Times" w:hAnsi="Times"/>
        </w:rPr>
      </w:pPr>
      <w:proofErr w:type="spellStart"/>
      <w:r w:rsidRPr="00DC6D5C">
        <w:rPr>
          <w:rFonts w:ascii="Times" w:hAnsi="Times"/>
        </w:rPr>
        <w:lastRenderedPageBreak/>
        <w:t>Biopolitics</w:t>
      </w:r>
      <w:proofErr w:type="spellEnd"/>
      <w:r w:rsidRPr="00DC6D5C">
        <w:rPr>
          <w:rFonts w:ascii="Times" w:hAnsi="Times"/>
        </w:rPr>
        <w:t xml:space="preserve"> is responsible for all war and violence</w:t>
      </w:r>
      <w:proofErr w:type="gramStart"/>
      <w:r w:rsidRPr="00DC6D5C">
        <w:rPr>
          <w:rFonts w:ascii="Times" w:hAnsi="Times"/>
        </w:rPr>
        <w:t xml:space="preserve">. </w:t>
      </w:r>
      <w:proofErr w:type="gramEnd"/>
      <w:r w:rsidRPr="00DC6D5C">
        <w:rPr>
          <w:rFonts w:ascii="Times" w:hAnsi="Times"/>
        </w:rPr>
        <w:t xml:space="preserve">Our dissent against the levers of power is essential to loosen the noose of extinction. </w:t>
      </w:r>
    </w:p>
    <w:p w14:paraId="3ECDEB0C" w14:textId="77777777" w:rsidR="00624C33" w:rsidRPr="00DC6D5C" w:rsidRDefault="00624C33" w:rsidP="00624C33">
      <w:pPr>
        <w:rPr>
          <w:rFonts w:ascii="Times" w:hAnsi="Times"/>
        </w:rPr>
      </w:pPr>
      <w:r w:rsidRPr="00DC6D5C">
        <w:rPr>
          <w:rFonts w:ascii="Times" w:hAnsi="Times"/>
          <w:sz w:val="20"/>
          <w:szCs w:val="20"/>
        </w:rPr>
        <w:t>James</w:t>
      </w:r>
      <w:r w:rsidRPr="00DC6D5C">
        <w:rPr>
          <w:rFonts w:ascii="Times" w:hAnsi="Times"/>
        </w:rPr>
        <w:t xml:space="preserve"> </w:t>
      </w:r>
      <w:proofErr w:type="spellStart"/>
      <w:r w:rsidRPr="00DC6D5C">
        <w:rPr>
          <w:rStyle w:val="StyleStyleBold12pt"/>
          <w:rFonts w:ascii="Times" w:hAnsi="Times"/>
          <w:highlight w:val="yellow"/>
        </w:rPr>
        <w:t>Bernauer</w:t>
      </w:r>
      <w:proofErr w:type="spellEnd"/>
      <w:r w:rsidRPr="00DC6D5C">
        <w:rPr>
          <w:rStyle w:val="StyleStyleBold12pt"/>
          <w:rFonts w:ascii="Times" w:hAnsi="Times"/>
          <w:highlight w:val="yellow"/>
        </w:rPr>
        <w:t>,</w:t>
      </w:r>
      <w:r w:rsidRPr="00DC6D5C">
        <w:rPr>
          <w:rFonts w:ascii="Times" w:hAnsi="Times"/>
        </w:rPr>
        <w:t xml:space="preserve"> </w:t>
      </w:r>
      <w:r w:rsidRPr="00DC6D5C">
        <w:rPr>
          <w:rFonts w:ascii="Times" w:hAnsi="Times"/>
          <w:sz w:val="18"/>
          <w:szCs w:val="18"/>
        </w:rPr>
        <w:t>philosophy professor, Boston College, 19</w:t>
      </w:r>
      <w:r w:rsidRPr="00DC6D5C">
        <w:rPr>
          <w:rStyle w:val="StyleStyleBold12pt"/>
          <w:rFonts w:ascii="Times" w:hAnsi="Times"/>
          <w:highlight w:val="yellow"/>
        </w:rPr>
        <w:t>90</w:t>
      </w:r>
      <w:r w:rsidRPr="00DC6D5C">
        <w:rPr>
          <w:rFonts w:ascii="Times" w:hAnsi="Times"/>
          <w:b/>
          <w:sz w:val="28"/>
          <w:szCs w:val="28"/>
          <w:u w:val="single"/>
        </w:rPr>
        <w:t xml:space="preserve"> </w:t>
      </w:r>
    </w:p>
    <w:p w14:paraId="7CBF10E2" w14:textId="77777777" w:rsidR="00624C33" w:rsidRPr="00DC6D5C" w:rsidRDefault="00624C33" w:rsidP="00624C33">
      <w:pPr>
        <w:rPr>
          <w:rFonts w:ascii="Times" w:hAnsi="Times"/>
          <w:b/>
        </w:rPr>
      </w:pPr>
      <w:r w:rsidRPr="00DC6D5C">
        <w:rPr>
          <w:rFonts w:ascii="Times" w:hAnsi="Times"/>
          <w:sz w:val="20"/>
          <w:szCs w:val="20"/>
        </w:rPr>
        <w:t>MICHAEL FOUCAULT'S FORCE OF FLIGHT: TOWARD AN ETHICS OF THOUGHT, pp. 141-142, JT//JEDI</w:t>
      </w:r>
    </w:p>
    <w:p w14:paraId="41CF23AE" w14:textId="6EBFF23B" w:rsidR="00624C33" w:rsidRPr="00DC6D5C" w:rsidRDefault="00624C33" w:rsidP="00624C33">
      <w:pPr>
        <w:rPr>
          <w:rFonts w:ascii="Times" w:hAnsi="Times"/>
          <w:b/>
          <w:u w:val="single"/>
        </w:rPr>
      </w:pPr>
      <w:r w:rsidRPr="00DC6D5C">
        <w:rPr>
          <w:rStyle w:val="StyleBoldUnderline"/>
          <w:rFonts w:ascii="Times" w:hAnsi="Times"/>
          <w:highlight w:val="yellow"/>
        </w:rPr>
        <w:t xml:space="preserve">This capacity of power to conceal itself cannot cloak the tragedy of </w:t>
      </w:r>
      <w:r w:rsidRPr="00DC6D5C">
        <w:rPr>
          <w:rStyle w:val="StyleBoldUnderline"/>
          <w:rFonts w:ascii="Times" w:hAnsi="Times"/>
        </w:rPr>
        <w:t>the implications</w:t>
      </w:r>
      <w:r w:rsidRPr="00DC6D5C">
        <w:rPr>
          <w:rFonts w:ascii="Times" w:hAnsi="Times"/>
          <w:sz w:val="16"/>
        </w:rPr>
        <w:t xml:space="preserve"> contained in Foucault's examination of its functioning</w:t>
      </w:r>
      <w:proofErr w:type="gramStart"/>
      <w:r w:rsidRPr="00DC6D5C">
        <w:rPr>
          <w:rFonts w:ascii="Times" w:hAnsi="Times"/>
          <w:sz w:val="16"/>
        </w:rPr>
        <w:t xml:space="preserve">. </w:t>
      </w:r>
      <w:proofErr w:type="gramEnd"/>
      <w:r w:rsidRPr="00DC6D5C">
        <w:rPr>
          <w:rFonts w:ascii="Times" w:hAnsi="Times"/>
          <w:sz w:val="16"/>
        </w:rPr>
        <w:t xml:space="preserve">While liberals have fought to extend rights and Marxists have denounced the injustice of capitalism, </w:t>
      </w:r>
      <w:r w:rsidRPr="00DC6D5C">
        <w:rPr>
          <w:rStyle w:val="StyleBoldUnderline"/>
          <w:rFonts w:ascii="Times" w:hAnsi="Times"/>
        </w:rPr>
        <w:t xml:space="preserve">a political technology, acting in the interests of a better administration of life, has produced </w:t>
      </w:r>
      <w:r w:rsidRPr="00DC6D5C">
        <w:rPr>
          <w:rStyle w:val="StyleBoldUnderline"/>
          <w:rFonts w:ascii="Times" w:hAnsi="Times"/>
          <w:highlight w:val="yellow"/>
        </w:rPr>
        <w:t>a politics that places</w:t>
      </w:r>
      <w:r w:rsidRPr="00DC6D5C">
        <w:rPr>
          <w:rStyle w:val="StyleBoldUnderline"/>
          <w:rFonts w:ascii="Times" w:hAnsi="Times"/>
        </w:rPr>
        <w:t xml:space="preserve"> </w:t>
      </w:r>
      <w:r w:rsidRPr="00DC6D5C">
        <w:rPr>
          <w:rFonts w:ascii="Times" w:hAnsi="Times"/>
          <w:sz w:val="16"/>
        </w:rPr>
        <w:t xml:space="preserve">man's </w:t>
      </w:r>
      <w:r w:rsidRPr="00DC6D5C">
        <w:rPr>
          <w:rStyle w:val="Emphasis"/>
          <w:rFonts w:ascii="Times" w:hAnsi="Times"/>
        </w:rPr>
        <w:t>"</w:t>
      </w:r>
      <w:r w:rsidRPr="00DC6D5C">
        <w:rPr>
          <w:rStyle w:val="Emphasis"/>
          <w:rFonts w:ascii="Times" w:hAnsi="Times"/>
          <w:highlight w:val="yellow"/>
        </w:rPr>
        <w:t>existence as a living being in question</w:t>
      </w:r>
      <w:r w:rsidRPr="00DC6D5C">
        <w:rPr>
          <w:rStyle w:val="StyleBoldUnderline"/>
          <w:rFonts w:ascii="Times" w:hAnsi="Times"/>
        </w:rPr>
        <w:t>."</w:t>
      </w:r>
      <w:proofErr w:type="gramStart"/>
      <w:r w:rsidRPr="00DC6D5C">
        <w:rPr>
          <w:rStyle w:val="StyleBoldUnderline"/>
          <w:rFonts w:ascii="Times" w:hAnsi="Times"/>
        </w:rPr>
        <w:t xml:space="preserve">' </w:t>
      </w:r>
      <w:proofErr w:type="gramEnd"/>
      <w:r w:rsidRPr="00DC6D5C">
        <w:rPr>
          <w:rStyle w:val="StyleBoldUnderline"/>
          <w:rFonts w:ascii="Times" w:hAnsi="Times"/>
        </w:rPr>
        <w:t>The very period that</w:t>
      </w:r>
      <w:r w:rsidRPr="00DC6D5C">
        <w:rPr>
          <w:rFonts w:ascii="Times" w:hAnsi="Times"/>
          <w:b/>
          <w:sz w:val="16"/>
        </w:rPr>
        <w:t xml:space="preserve"> </w:t>
      </w:r>
      <w:r w:rsidRPr="00DC6D5C">
        <w:rPr>
          <w:rFonts w:ascii="Times" w:hAnsi="Times"/>
          <w:sz w:val="16"/>
        </w:rPr>
        <w:t>proclaimed pride in having overthrown the tyranny of monarchy</w:t>
      </w:r>
      <w:proofErr w:type="gramStart"/>
      <w:r w:rsidRPr="00DC6D5C">
        <w:rPr>
          <w:rFonts w:ascii="Times" w:hAnsi="Times"/>
          <w:sz w:val="16"/>
        </w:rPr>
        <w:t>,  that</w:t>
      </w:r>
      <w:proofErr w:type="gramEnd"/>
      <w:r w:rsidRPr="00DC6D5C">
        <w:rPr>
          <w:rFonts w:ascii="Times" w:hAnsi="Times"/>
          <w:sz w:val="16"/>
        </w:rPr>
        <w:t xml:space="preserve"> </w:t>
      </w:r>
      <w:r w:rsidRPr="00DC6D5C">
        <w:rPr>
          <w:rStyle w:val="StyleBoldUnderline"/>
          <w:rFonts w:ascii="Times" w:hAnsi="Times"/>
          <w:highlight w:val="yellow"/>
        </w:rPr>
        <w:t xml:space="preserve">engaged in an </w:t>
      </w:r>
      <w:r w:rsidRPr="00DC6D5C">
        <w:rPr>
          <w:rStyle w:val="Emphasis"/>
          <w:rFonts w:ascii="Times" w:hAnsi="Times"/>
          <w:highlight w:val="yellow"/>
        </w:rPr>
        <w:t>endless clamor for reform</w:t>
      </w:r>
      <w:r w:rsidRPr="00DC6D5C">
        <w:rPr>
          <w:rStyle w:val="StyleBoldUnderline"/>
          <w:rFonts w:ascii="Times" w:hAnsi="Times"/>
          <w:highlight w:val="yellow"/>
        </w:rPr>
        <w:t>, that is confident in the virtues of its humanistic faith</w:t>
      </w:r>
      <w:r w:rsidRPr="00DC6D5C">
        <w:rPr>
          <w:rStyle w:val="StyleBoldUnderline"/>
          <w:rFonts w:ascii="Times" w:hAnsi="Times"/>
        </w:rPr>
        <w:t xml:space="preserve">—this period's politics created </w:t>
      </w:r>
      <w:r w:rsidRPr="00DC6D5C">
        <w:rPr>
          <w:rStyle w:val="StyleBoldUnderline"/>
          <w:rFonts w:ascii="Times" w:hAnsi="Times"/>
          <w:highlight w:val="yellow"/>
        </w:rPr>
        <w:t>a landscape dominated by history's bloodiest wars.</w:t>
      </w:r>
      <w:r w:rsidRPr="00DC6D5C">
        <w:rPr>
          <w:rStyle w:val="StyleBoldUnderline"/>
          <w:rFonts w:ascii="Times" w:hAnsi="Times"/>
        </w:rPr>
        <w:t xml:space="preserve"> What comparison is possible between </w:t>
      </w:r>
      <w:r w:rsidRPr="00DC6D5C">
        <w:rPr>
          <w:rStyle w:val="StyleBoldUnderline"/>
          <w:rFonts w:ascii="Times" w:hAnsi="Times"/>
          <w:highlight w:val="yellow"/>
        </w:rPr>
        <w:t>a sovereign’s authority to take a life</w:t>
      </w:r>
      <w:r w:rsidRPr="00DC6D5C">
        <w:rPr>
          <w:rStyle w:val="StyleBoldUnderline"/>
          <w:rFonts w:ascii="Times" w:hAnsi="Times"/>
        </w:rPr>
        <w:t xml:space="preserve"> and a power that, </w:t>
      </w:r>
      <w:r w:rsidRPr="00DC6D5C">
        <w:rPr>
          <w:rFonts w:ascii="Times" w:hAnsi="Times"/>
          <w:sz w:val="16"/>
        </w:rPr>
        <w:t xml:space="preserve">in the interest of protecting a society’s quality of life, </w:t>
      </w:r>
      <w:r w:rsidRPr="00DC6D5C">
        <w:rPr>
          <w:rStyle w:val="StyleBoldUnderline"/>
          <w:rFonts w:ascii="Times" w:hAnsi="Times"/>
        </w:rPr>
        <w:t>can plan, as well as develop the means for its implementation, a policy of mutually assured destruction</w:t>
      </w:r>
      <w:proofErr w:type="gramStart"/>
      <w:r w:rsidRPr="00DC6D5C">
        <w:rPr>
          <w:rStyle w:val="StyleBoldUnderline"/>
          <w:rFonts w:ascii="Times" w:hAnsi="Times"/>
        </w:rPr>
        <w:t xml:space="preserve">. </w:t>
      </w:r>
      <w:proofErr w:type="gramEnd"/>
      <w:r w:rsidRPr="00DC6D5C">
        <w:rPr>
          <w:rStyle w:val="StyleBoldUnderline"/>
          <w:rFonts w:ascii="Times" w:hAnsi="Times"/>
        </w:rPr>
        <w:t>Such a policy</w:t>
      </w:r>
      <w:r w:rsidRPr="00DC6D5C">
        <w:rPr>
          <w:rFonts w:ascii="Times" w:hAnsi="Times"/>
          <w:sz w:val="16"/>
        </w:rPr>
        <w:t xml:space="preserve"> is neither aberration of the fundamental principles of modern politics nor an abandonment of our age's humanism in favor of a more primitive right to kill; it </w:t>
      </w:r>
      <w:r w:rsidRPr="00DC6D5C">
        <w:rPr>
          <w:rStyle w:val="StyleBoldUnderline"/>
          <w:rFonts w:ascii="Times" w:hAnsi="Times"/>
        </w:rPr>
        <w:t>is but the other side of a power that is “situated and exercised at the level of life, the species, the race, and the large-scale phenomena of population</w:t>
      </w:r>
      <w:proofErr w:type="gramStart"/>
      <w:r w:rsidRPr="00DC6D5C">
        <w:rPr>
          <w:rStyle w:val="StyleBoldUnderline"/>
          <w:rFonts w:ascii="Times" w:hAnsi="Times"/>
        </w:rPr>
        <w:t xml:space="preserve">. </w:t>
      </w:r>
      <w:proofErr w:type="gramEnd"/>
      <w:r w:rsidRPr="00DC6D5C">
        <w:rPr>
          <w:rStyle w:val="StyleBoldUnderline"/>
          <w:rFonts w:ascii="Times" w:hAnsi="Times"/>
          <w:highlight w:val="yellow"/>
        </w:rPr>
        <w:t>The bio-political project of administering and optimizing life closes its circle with the production of the Bomb</w:t>
      </w:r>
      <w:proofErr w:type="gramStart"/>
      <w:r w:rsidRPr="00DC6D5C">
        <w:rPr>
          <w:rFonts w:ascii="Times" w:hAnsi="Times"/>
          <w:b/>
          <w:sz w:val="16"/>
        </w:rPr>
        <w:t xml:space="preserve">. </w:t>
      </w:r>
      <w:proofErr w:type="gramEnd"/>
      <w:r w:rsidRPr="00DC6D5C">
        <w:rPr>
          <w:rFonts w:ascii="Times" w:hAnsi="Times"/>
          <w:sz w:val="16"/>
        </w:rPr>
        <w:t>"The atomic situation is now at the end point of this process</w:t>
      </w:r>
      <w:r w:rsidRPr="00DC6D5C">
        <w:rPr>
          <w:rFonts w:ascii="Times" w:hAnsi="Times"/>
          <w:sz w:val="16"/>
          <w:highlight w:val="yellow"/>
        </w:rPr>
        <w:t xml:space="preserve">: </w:t>
      </w:r>
      <w:r w:rsidRPr="00DC6D5C">
        <w:rPr>
          <w:rStyle w:val="StyleBoldUnderline"/>
          <w:rFonts w:ascii="Times" w:hAnsi="Times"/>
          <w:highlight w:val="yellow"/>
        </w:rPr>
        <w:t xml:space="preserve">the power to expose a whole population to death is the underside of a power to guarantee an individual's continued </w:t>
      </w:r>
      <w:r w:rsidRPr="00DC6D5C">
        <w:rPr>
          <w:rStyle w:val="Emphasis"/>
          <w:rFonts w:ascii="Times" w:hAnsi="Times"/>
          <w:highlight w:val="yellow"/>
        </w:rPr>
        <w:t>existence."</w:t>
      </w:r>
      <w:proofErr w:type="gramStart"/>
      <w:r w:rsidRPr="00DC6D5C">
        <w:rPr>
          <w:rStyle w:val="Emphasis"/>
          <w:rFonts w:ascii="Times" w:hAnsi="Times"/>
          <w:highlight w:val="yellow"/>
        </w:rPr>
        <w:t>"</w:t>
      </w:r>
      <w:r w:rsidRPr="00DC6D5C">
        <w:rPr>
          <w:rStyle w:val="StyleBoldUnderline"/>
          <w:rFonts w:ascii="Times" w:hAnsi="Times"/>
        </w:rPr>
        <w:t xml:space="preserve"> </w:t>
      </w:r>
      <w:proofErr w:type="gramEnd"/>
      <w:r w:rsidRPr="00DC6D5C">
        <w:rPr>
          <w:rStyle w:val="StyleBoldUnderline"/>
          <w:rFonts w:ascii="Times" w:hAnsi="Times"/>
        </w:rPr>
        <w:t>The solace</w:t>
      </w:r>
      <w:r w:rsidRPr="00DC6D5C">
        <w:rPr>
          <w:rFonts w:ascii="Times" w:hAnsi="Times"/>
          <w:sz w:val="16"/>
        </w:rPr>
        <w:t xml:space="preserve"> that </w:t>
      </w:r>
      <w:proofErr w:type="gramStart"/>
      <w:r w:rsidRPr="00DC6D5C">
        <w:rPr>
          <w:rFonts w:ascii="Times" w:hAnsi="Times"/>
          <w:sz w:val="16"/>
        </w:rPr>
        <w:t>Might</w:t>
      </w:r>
      <w:proofErr w:type="gramEnd"/>
      <w:r w:rsidRPr="00DC6D5C">
        <w:rPr>
          <w:rFonts w:ascii="Times" w:hAnsi="Times"/>
          <w:sz w:val="16"/>
        </w:rPr>
        <w:t xml:space="preserve"> have been expected </w:t>
      </w:r>
      <w:r w:rsidRPr="00DC6D5C">
        <w:rPr>
          <w:rStyle w:val="StyleBoldUnderline"/>
          <w:rFonts w:ascii="Times" w:hAnsi="Times"/>
        </w:rPr>
        <w:t xml:space="preserve">from being able to gaze at scaffolds empty of the victims of a tyrant's vengeance has been stolen from us by the noose that has tightened around each of our own necks.  </w:t>
      </w:r>
      <w:r w:rsidRPr="00DC6D5C">
        <w:rPr>
          <w:rStyle w:val="Emphasis"/>
          <w:rFonts w:ascii="Times" w:hAnsi="Times"/>
          <w:highlight w:val="yellow"/>
        </w:rPr>
        <w:t>That noose is loosened by breaking with the type of thinking</w:t>
      </w:r>
      <w:r w:rsidRPr="00DC6D5C">
        <w:rPr>
          <w:rStyle w:val="StyleBoldUnderline"/>
          <w:rFonts w:ascii="Times" w:hAnsi="Times"/>
          <w:highlight w:val="yellow"/>
        </w:rPr>
        <w:t xml:space="preserve"> that has led to its fashioning, and by a mode of politic action that dissents from those practices of normalization that have made us all potential victims</w:t>
      </w:r>
      <w:proofErr w:type="gramStart"/>
      <w:r w:rsidRPr="00DC6D5C">
        <w:rPr>
          <w:rStyle w:val="StyleBoldUnderline"/>
          <w:rFonts w:ascii="Times" w:hAnsi="Times"/>
          <w:highlight w:val="yellow"/>
        </w:rPr>
        <w:t xml:space="preserve">. </w:t>
      </w:r>
      <w:proofErr w:type="gramEnd"/>
      <w:r w:rsidRPr="00DC6D5C">
        <w:rPr>
          <w:rStyle w:val="StyleBoldUnderline"/>
          <w:rFonts w:ascii="Times" w:hAnsi="Times"/>
          <w:highlight w:val="yellow"/>
        </w:rPr>
        <w:t>A prerequisite for this break is the recognition that human being and thought inhabit the domain of knowledge-power relations</w:t>
      </w:r>
      <w:r w:rsidRPr="00DC6D5C">
        <w:rPr>
          <w:rFonts w:ascii="Times" w:hAnsi="Times"/>
          <w:b/>
          <w:sz w:val="16"/>
        </w:rPr>
        <w:t xml:space="preserve"> </w:t>
      </w:r>
      <w:r w:rsidRPr="00DC6D5C">
        <w:rPr>
          <w:rFonts w:ascii="Times" w:hAnsi="Times"/>
          <w:sz w:val="16"/>
        </w:rPr>
        <w:t>(savoir-</w:t>
      </w:r>
      <w:proofErr w:type="spellStart"/>
      <w:r w:rsidRPr="00DC6D5C">
        <w:rPr>
          <w:rFonts w:ascii="Times" w:hAnsi="Times"/>
          <w:sz w:val="16"/>
        </w:rPr>
        <w:t>pouvoir</w:t>
      </w:r>
      <w:proofErr w:type="spellEnd"/>
      <w:r w:rsidRPr="00DC6D5C">
        <w:rPr>
          <w:rFonts w:ascii="Times" w:hAnsi="Times"/>
          <w:sz w:val="16"/>
          <w:highlight w:val="yellow"/>
        </w:rPr>
        <w:t xml:space="preserve">), </w:t>
      </w:r>
      <w:r w:rsidRPr="00DC6D5C">
        <w:rPr>
          <w:rStyle w:val="StyleBoldUnderline"/>
          <w:rFonts w:ascii="Times" w:hAnsi="Times"/>
          <w:highlight w:val="yellow"/>
        </w:rPr>
        <w:t>a realization that is in opposition to traditional humanism</w:t>
      </w:r>
      <w:proofErr w:type="gramStart"/>
      <w:r w:rsidRPr="00DC6D5C">
        <w:rPr>
          <w:rStyle w:val="StyleBoldUnderline"/>
          <w:rFonts w:ascii="Times" w:hAnsi="Times"/>
        </w:rPr>
        <w:t>.</w:t>
      </w:r>
      <w:r w:rsidRPr="00DC6D5C">
        <w:rPr>
          <w:rFonts w:ascii="Times" w:hAnsi="Times"/>
          <w:sz w:val="16"/>
        </w:rPr>
        <w:t xml:space="preserve"> </w:t>
      </w:r>
      <w:proofErr w:type="gramEnd"/>
      <w:r w:rsidRPr="00DC6D5C">
        <w:rPr>
          <w:rFonts w:ascii="Times" w:hAnsi="Times"/>
          <w:sz w:val="16"/>
        </w:rPr>
        <w:t>In the light of SP and VS, man—that invention of recent date—continued to gain sharper focus</w:t>
      </w:r>
      <w:proofErr w:type="gramStart"/>
      <w:r w:rsidRPr="00DC6D5C">
        <w:rPr>
          <w:rFonts w:ascii="Times" w:hAnsi="Times"/>
          <w:sz w:val="16"/>
        </w:rPr>
        <w:t xml:space="preserve">. </w:t>
      </w:r>
      <w:proofErr w:type="gramEnd"/>
      <w:r w:rsidRPr="00DC6D5C">
        <w:rPr>
          <w:rFonts w:ascii="Times" w:hAnsi="Times"/>
          <w:sz w:val="16"/>
        </w:rPr>
        <w:t xml:space="preserve">By means of that web of techniques of discipline and methods of knowing that exists in modern society, by those minute steps of training through which the body was made into a fit instrument, and by those stages of examining the mind's growth, the "man of modern humanism was </w:t>
      </w:r>
      <w:proofErr w:type="gramStart"/>
      <w:r w:rsidRPr="00DC6D5C">
        <w:rPr>
          <w:rFonts w:ascii="Times" w:hAnsi="Times"/>
          <w:sz w:val="16"/>
        </w:rPr>
        <w:t xml:space="preserve">born.' </w:t>
      </w:r>
      <w:proofErr w:type="gramEnd"/>
      <w:r w:rsidRPr="00DC6D5C">
        <w:rPr>
          <w:rFonts w:ascii="Times" w:hAnsi="Times"/>
          <w:sz w:val="16"/>
        </w:rPr>
        <w:t xml:space="preserve">The same humanism that has invested such energy in developing </w:t>
      </w:r>
      <w:proofErr w:type="gramStart"/>
      <w:r w:rsidRPr="00DC6D5C">
        <w:rPr>
          <w:rFonts w:ascii="Times" w:hAnsi="Times"/>
          <w:sz w:val="16"/>
        </w:rPr>
        <w:t>a  science</w:t>
      </w:r>
      <w:proofErr w:type="gramEnd"/>
      <w:r w:rsidRPr="00DC6D5C">
        <w:rPr>
          <w:rFonts w:ascii="Times" w:hAnsi="Times"/>
          <w:sz w:val="16"/>
        </w:rPr>
        <w:t xml:space="preserve"> of man has foisted upon us the illusion that power is essentially (repressive) in doing so, it has led us into the dead end of regarding the pursuit and exercise of power as blinding the faculty of thought." </w:t>
      </w:r>
      <w:r w:rsidRPr="00DC6D5C">
        <w:rPr>
          <w:rStyle w:val="StyleBoldUnderline"/>
          <w:rFonts w:ascii="Times" w:hAnsi="Times"/>
        </w:rPr>
        <w:t xml:space="preserve">Humanism maintains its position as </w:t>
      </w:r>
      <w:r w:rsidRPr="00DC6D5C">
        <w:rPr>
          <w:rStyle w:val="StyleBoldUnderline"/>
          <w:rFonts w:ascii="Times" w:hAnsi="Times"/>
          <w:highlight w:val="yellow"/>
        </w:rPr>
        <w:t>Foucault's major</w:t>
      </w:r>
      <w:r w:rsidRPr="00DC6D5C">
        <w:rPr>
          <w:rStyle w:val="StyleBoldUnderline"/>
          <w:rFonts w:ascii="Times" w:hAnsi="Times"/>
        </w:rPr>
        <w:t xml:space="preserve"> opponent because it blocks the effort to think differently about the relations between knowledge and power</w:t>
      </w:r>
      <w:proofErr w:type="gramStart"/>
      <w:r w:rsidRPr="00DC6D5C">
        <w:rPr>
          <w:rStyle w:val="StyleBoldUnderline"/>
          <w:rFonts w:ascii="Times" w:hAnsi="Times"/>
        </w:rPr>
        <w:t xml:space="preserve">. </w:t>
      </w:r>
      <w:proofErr w:type="gramEnd"/>
      <w:r w:rsidRPr="00DC6D5C">
        <w:rPr>
          <w:rStyle w:val="StyleBoldUnderline"/>
          <w:rFonts w:ascii="Times" w:hAnsi="Times"/>
        </w:rPr>
        <w:t xml:space="preserve">His </w:t>
      </w:r>
      <w:r w:rsidRPr="00DC6D5C">
        <w:rPr>
          <w:rStyle w:val="StyleBoldUnderline"/>
          <w:rFonts w:ascii="Times" w:hAnsi="Times"/>
          <w:highlight w:val="yellow"/>
        </w:rPr>
        <w:t>weapon against</w:t>
      </w:r>
      <w:r w:rsidRPr="00DC6D5C">
        <w:rPr>
          <w:rStyle w:val="StyleBoldUnderline"/>
          <w:rFonts w:ascii="Times" w:hAnsi="Times"/>
        </w:rPr>
        <w:t xml:space="preserve"> this </w:t>
      </w:r>
      <w:r w:rsidRPr="00DC6D5C">
        <w:rPr>
          <w:rStyle w:val="StyleBoldUnderline"/>
          <w:rFonts w:ascii="Times" w:hAnsi="Times"/>
          <w:highlight w:val="yellow"/>
        </w:rPr>
        <w:t>humanism continues to be a form of thinking that exposes human being to those dissonant series of events that subvert our normal philosophical and historical understanding.</w:t>
      </w:r>
    </w:p>
    <w:p w14:paraId="18F0F3A6" w14:textId="746D9E44" w:rsidR="00624C33" w:rsidRPr="0009274E" w:rsidRDefault="00624C33" w:rsidP="00624C33">
      <w:pPr>
        <w:rPr>
          <w:rFonts w:ascii="Times" w:eastAsiaTheme="majorEastAsia" w:hAnsi="Times" w:cstheme="majorBidi"/>
          <w:b/>
          <w:bCs/>
          <w:iCs/>
          <w:sz w:val="26"/>
        </w:rPr>
      </w:pPr>
    </w:p>
    <w:p w14:paraId="4DB35FF9" w14:textId="77777777" w:rsidR="00624C33" w:rsidRPr="00DC6D5C" w:rsidRDefault="00624C33" w:rsidP="00F20AF2">
      <w:pPr>
        <w:rPr>
          <w:rFonts w:ascii="Times" w:hAnsi="Times"/>
        </w:rPr>
      </w:pPr>
    </w:p>
    <w:p w14:paraId="74579849" w14:textId="77777777" w:rsidR="00F20AF2" w:rsidRPr="00DC6D5C" w:rsidRDefault="00F20AF2" w:rsidP="00F20AF2">
      <w:pPr>
        <w:rPr>
          <w:rFonts w:ascii="Times" w:hAnsi="Times"/>
        </w:rPr>
      </w:pPr>
    </w:p>
    <w:p w14:paraId="5F7A1B15" w14:textId="77777777" w:rsidR="00F20AF2" w:rsidRPr="00DC6D5C" w:rsidRDefault="00A61F5E" w:rsidP="00A61F5E">
      <w:pPr>
        <w:pStyle w:val="Heading3"/>
        <w:rPr>
          <w:rFonts w:ascii="Times" w:hAnsi="Times"/>
        </w:rPr>
      </w:pPr>
      <w:r w:rsidRPr="00DC6D5C">
        <w:rPr>
          <w:rFonts w:ascii="Times" w:hAnsi="Times"/>
        </w:rPr>
        <w:lastRenderedPageBreak/>
        <w:t>Kills Resistance</w:t>
      </w:r>
    </w:p>
    <w:p w14:paraId="6A6DEA7D" w14:textId="77777777" w:rsidR="00F20AF2" w:rsidRPr="00DC6D5C" w:rsidRDefault="00F20AF2" w:rsidP="00F20AF2">
      <w:pPr>
        <w:pStyle w:val="Heading4"/>
        <w:rPr>
          <w:rFonts w:ascii="Times" w:hAnsi="Times"/>
        </w:rPr>
      </w:pPr>
      <w:r w:rsidRPr="00DC6D5C">
        <w:rPr>
          <w:rFonts w:ascii="Times" w:hAnsi="Times"/>
        </w:rPr>
        <w:t>Development institutions depoliticize society</w:t>
      </w:r>
      <w:r w:rsidR="00A61F5E" w:rsidRPr="00DC6D5C">
        <w:rPr>
          <w:rFonts w:ascii="Times" w:hAnsi="Times"/>
        </w:rPr>
        <w:t xml:space="preserve"> and quashes resistance</w:t>
      </w:r>
    </w:p>
    <w:p w14:paraId="15C9B2E7" w14:textId="77777777" w:rsidR="00F20AF2" w:rsidRPr="00DC6D5C" w:rsidRDefault="00F20AF2" w:rsidP="00F20AF2">
      <w:pPr>
        <w:rPr>
          <w:rFonts w:ascii="Times" w:hAnsi="Times"/>
        </w:rPr>
      </w:pPr>
      <w:r w:rsidRPr="00DC6D5C">
        <w:rPr>
          <w:rFonts w:ascii="Times" w:hAnsi="Times"/>
        </w:rPr>
        <w:t xml:space="preserve">Dr. Kea </w:t>
      </w:r>
      <w:proofErr w:type="spellStart"/>
      <w:r w:rsidRPr="00DC6D5C">
        <w:rPr>
          <w:rStyle w:val="StyleStyleBold12pt"/>
          <w:rFonts w:ascii="Times" w:hAnsi="Times"/>
        </w:rPr>
        <w:t>Gorden</w:t>
      </w:r>
      <w:proofErr w:type="spellEnd"/>
      <w:r w:rsidRPr="00DC6D5C">
        <w:rPr>
          <w:rFonts w:ascii="Times" w:hAnsi="Times"/>
        </w:rPr>
        <w:t xml:space="preserve"> </w:t>
      </w:r>
      <w:proofErr w:type="spellStart"/>
      <w:r w:rsidRPr="00DC6D5C">
        <w:rPr>
          <w:rFonts w:ascii="Times" w:hAnsi="Times"/>
          <w:sz w:val="12"/>
          <w:szCs w:val="12"/>
        </w:rPr>
        <w:t>Gorden</w:t>
      </w:r>
      <w:proofErr w:type="spellEnd"/>
      <w:r w:rsidRPr="00DC6D5C">
        <w:rPr>
          <w:rFonts w:ascii="Times" w:hAnsi="Times"/>
          <w:sz w:val="12"/>
          <w:szCs w:val="12"/>
        </w:rPr>
        <w:t xml:space="preserve"> earned her</w:t>
      </w:r>
      <w:r w:rsidRPr="00DC6D5C">
        <w:rPr>
          <w:rFonts w:ascii="Times" w:hAnsi="Times"/>
        </w:rPr>
        <w:t xml:space="preserve"> Ph.D. in Politics from the University of California, </w:t>
      </w:r>
      <w:r w:rsidRPr="00DC6D5C">
        <w:rPr>
          <w:rFonts w:ascii="Times" w:hAnsi="Times"/>
          <w:sz w:val="12"/>
          <w:szCs w:val="12"/>
        </w:rPr>
        <w:t>Santa Cruz, completed Master’s degree work in International Development at the School of International Service at American University, and earned her undergraduate degree from Cornell University</w:t>
      </w:r>
      <w:proofErr w:type="gramStart"/>
      <w:r w:rsidRPr="00DC6D5C">
        <w:rPr>
          <w:rFonts w:ascii="Times" w:hAnsi="Times"/>
          <w:sz w:val="12"/>
          <w:szCs w:val="12"/>
        </w:rPr>
        <w:t xml:space="preserve">. </w:t>
      </w:r>
      <w:proofErr w:type="gramEnd"/>
      <w:r w:rsidRPr="00DC6D5C">
        <w:rPr>
          <w:rFonts w:ascii="Times" w:hAnsi="Times"/>
          <w:sz w:val="12"/>
          <w:szCs w:val="12"/>
        </w:rPr>
        <w:t>Her research is informed by her experiences as a Peace Corps volunteer in Zimbabwe and a Fulbright Research Fellow in South Africa, and her work is attendant to the network of guiding assumptions and constructions of difference that position “Africa” within discussions of poverty, security and resources</w:t>
      </w:r>
      <w:proofErr w:type="gramStart"/>
      <w:r w:rsidRPr="00DC6D5C">
        <w:rPr>
          <w:rFonts w:ascii="Times" w:hAnsi="Times"/>
          <w:sz w:val="12"/>
          <w:szCs w:val="12"/>
        </w:rPr>
        <w:t xml:space="preserve">. </w:t>
      </w:r>
      <w:proofErr w:type="gramEnd"/>
      <w:r w:rsidRPr="00DC6D5C">
        <w:rPr>
          <w:rFonts w:ascii="Times" w:hAnsi="Times"/>
          <w:sz w:val="12"/>
          <w:szCs w:val="12"/>
        </w:rPr>
        <w:t>Her research interests lie in exploring the politics of democratization and development, with particular attention to the ways that discourses of secular modernity so often shape how these phenomena are understood</w:t>
      </w:r>
      <w:proofErr w:type="gramStart"/>
      <w:r w:rsidRPr="00DC6D5C">
        <w:rPr>
          <w:rFonts w:ascii="Times" w:hAnsi="Times"/>
          <w:sz w:val="12"/>
          <w:szCs w:val="12"/>
        </w:rPr>
        <w:t xml:space="preserve">. </w:t>
      </w:r>
      <w:proofErr w:type="gramEnd"/>
      <w:r w:rsidRPr="00DC6D5C">
        <w:rPr>
          <w:rFonts w:ascii="Times" w:hAnsi="Times"/>
          <w:sz w:val="12"/>
          <w:szCs w:val="12"/>
        </w:rPr>
        <w:t>She is now engaged in a new research project questioning the ways that gendered cultural practices in South Africa impact the manner and form of women’s political participation and mobilization</w:t>
      </w:r>
      <w:proofErr w:type="gramStart"/>
      <w:r w:rsidRPr="00DC6D5C">
        <w:rPr>
          <w:rFonts w:ascii="Times" w:hAnsi="Times"/>
          <w:sz w:val="12"/>
          <w:szCs w:val="12"/>
        </w:rPr>
        <w:t>.</w:t>
      </w:r>
      <w:r w:rsidRPr="00DC6D5C">
        <w:rPr>
          <w:rFonts w:ascii="Times" w:hAnsi="Times"/>
        </w:rPr>
        <w:t xml:space="preserve"> </w:t>
      </w:r>
      <w:proofErr w:type="gramEnd"/>
      <w:r w:rsidRPr="00DC6D5C">
        <w:rPr>
          <w:rFonts w:ascii="Times" w:hAnsi="Times"/>
        </w:rPr>
        <w:t>“Depoliticizing Effects of International Development as the Praxis of Liberal Institutionalism” Field Statement #2 May 10th, 20</w:t>
      </w:r>
      <w:r w:rsidRPr="00DC6D5C">
        <w:rPr>
          <w:rStyle w:val="StyleStyleBold12pt"/>
          <w:rFonts w:ascii="Times" w:hAnsi="Times"/>
        </w:rPr>
        <w:t xml:space="preserve">04 </w:t>
      </w:r>
      <w:r w:rsidRPr="00DC6D5C">
        <w:rPr>
          <w:rFonts w:ascii="Times" w:hAnsi="Times"/>
        </w:rPr>
        <w:t>YHK//JDI</w:t>
      </w:r>
    </w:p>
    <w:p w14:paraId="75E0F433" w14:textId="77777777" w:rsidR="00F20AF2" w:rsidRPr="00DC6D5C" w:rsidRDefault="00F20AF2" w:rsidP="00F20AF2">
      <w:pPr>
        <w:rPr>
          <w:rFonts w:ascii="Times" w:hAnsi="Times"/>
        </w:rPr>
      </w:pPr>
    </w:p>
    <w:p w14:paraId="52052FC7" w14:textId="77777777" w:rsidR="00F20AF2" w:rsidRPr="00DC6D5C" w:rsidRDefault="00F20AF2" w:rsidP="00F20AF2">
      <w:pPr>
        <w:rPr>
          <w:rFonts w:ascii="Times" w:hAnsi="Times"/>
        </w:rPr>
      </w:pPr>
      <w:r w:rsidRPr="00DC6D5C">
        <w:rPr>
          <w:rFonts w:ascii="Times" w:hAnsi="Times"/>
        </w:rPr>
        <w:t xml:space="preserve">Development Institutions: Technocratic Band-Aids versus Structural Accountability </w:t>
      </w:r>
    </w:p>
    <w:p w14:paraId="2C06CAD3" w14:textId="77777777" w:rsidR="00F20AF2" w:rsidRPr="00DC6D5C" w:rsidRDefault="00F20AF2" w:rsidP="00F20AF2">
      <w:pPr>
        <w:rPr>
          <w:rFonts w:ascii="Times" w:hAnsi="Times"/>
          <w:sz w:val="16"/>
        </w:rPr>
      </w:pPr>
      <w:r w:rsidRPr="00DC6D5C">
        <w:rPr>
          <w:rStyle w:val="StyleBoldUnderline"/>
          <w:rFonts w:ascii="Times" w:hAnsi="Times"/>
        </w:rPr>
        <w:t xml:space="preserve">In both the first and second senses of </w:t>
      </w:r>
      <w:proofErr w:type="spellStart"/>
      <w:r w:rsidRPr="00DC6D5C">
        <w:rPr>
          <w:rStyle w:val="StyleBoldUnderline"/>
          <w:rFonts w:ascii="Times" w:hAnsi="Times"/>
        </w:rPr>
        <w:t>depoliticization</w:t>
      </w:r>
      <w:proofErr w:type="spellEnd"/>
      <w:r w:rsidRPr="00DC6D5C">
        <w:rPr>
          <w:rFonts w:ascii="Times" w:hAnsi="Times"/>
          <w:sz w:val="16"/>
        </w:rPr>
        <w:t xml:space="preserve">, </w:t>
      </w:r>
      <w:r w:rsidRPr="00DC6D5C">
        <w:rPr>
          <w:rStyle w:val="StyleBoldUnderline"/>
          <w:rFonts w:ascii="Times" w:hAnsi="Times"/>
          <w:highlight w:val="yellow"/>
        </w:rPr>
        <w:t>development institutions can be unique instruments in the mechanization of power and authority</w:t>
      </w:r>
      <w:proofErr w:type="gramStart"/>
      <w:r w:rsidRPr="00DC6D5C">
        <w:rPr>
          <w:rFonts w:ascii="Times" w:hAnsi="Times"/>
          <w:sz w:val="16"/>
        </w:rPr>
        <w:t xml:space="preserve">. </w:t>
      </w:r>
      <w:proofErr w:type="gramEnd"/>
      <w:r w:rsidRPr="00DC6D5C">
        <w:rPr>
          <w:rFonts w:ascii="Times" w:hAnsi="Times"/>
          <w:sz w:val="16"/>
        </w:rPr>
        <w:t xml:space="preserve">The </w:t>
      </w:r>
      <w:r w:rsidRPr="00DC6D5C">
        <w:rPr>
          <w:rStyle w:val="StyleBoldUnderline"/>
          <w:rFonts w:ascii="Times" w:hAnsi="Times"/>
        </w:rPr>
        <w:t>conditions which may have created and maintain the levels of underdevelopment in a particular state are brushed under the</w:t>
      </w:r>
      <w:r w:rsidRPr="00DC6D5C">
        <w:rPr>
          <w:rFonts w:ascii="Times" w:hAnsi="Times"/>
          <w:sz w:val="16"/>
        </w:rPr>
        <w:t xml:space="preserve"> </w:t>
      </w:r>
      <w:r w:rsidRPr="00DC6D5C">
        <w:rPr>
          <w:rStyle w:val="StyleBoldUnderline"/>
          <w:rFonts w:ascii="Times" w:hAnsi="Times"/>
        </w:rPr>
        <w:t xml:space="preserve">rug, </w:t>
      </w:r>
      <w:r w:rsidRPr="00DC6D5C">
        <w:rPr>
          <w:rFonts w:ascii="Times" w:hAnsi="Times"/>
          <w:sz w:val="16"/>
        </w:rPr>
        <w:t xml:space="preserve">elevating </w:t>
      </w:r>
      <w:proofErr w:type="spellStart"/>
      <w:r w:rsidRPr="00DC6D5C">
        <w:rPr>
          <w:rFonts w:ascii="Times" w:hAnsi="Times"/>
          <w:sz w:val="16"/>
        </w:rPr>
        <w:t>behavioralist</w:t>
      </w:r>
      <w:proofErr w:type="spellEnd"/>
      <w:r w:rsidRPr="00DC6D5C">
        <w:rPr>
          <w:rFonts w:ascii="Times" w:hAnsi="Times"/>
          <w:sz w:val="16"/>
        </w:rPr>
        <w:t>, bureaucratized systems for the management of these problems</w:t>
      </w:r>
      <w:proofErr w:type="gramStart"/>
      <w:r w:rsidRPr="00DC6D5C">
        <w:rPr>
          <w:rFonts w:ascii="Times" w:hAnsi="Times"/>
          <w:sz w:val="16"/>
        </w:rPr>
        <w:t xml:space="preserve">. </w:t>
      </w:r>
      <w:proofErr w:type="gramEnd"/>
      <w:r w:rsidRPr="00DC6D5C">
        <w:rPr>
          <w:rFonts w:ascii="Times" w:hAnsi="Times"/>
          <w:sz w:val="16"/>
        </w:rPr>
        <w:t xml:space="preserve">Moreover, </w:t>
      </w:r>
      <w:r w:rsidRPr="00DC6D5C">
        <w:rPr>
          <w:rStyle w:val="StyleBoldUnderline"/>
          <w:rFonts w:ascii="Times" w:hAnsi="Times"/>
        </w:rPr>
        <w:t xml:space="preserve">the manner in which </w:t>
      </w:r>
      <w:r w:rsidRPr="00DC6D5C">
        <w:rPr>
          <w:rStyle w:val="StyleBoldUnderline"/>
          <w:rFonts w:ascii="Times" w:hAnsi="Times"/>
          <w:highlight w:val="yellow"/>
        </w:rPr>
        <w:t>institutions</w:t>
      </w:r>
      <w:r w:rsidRPr="00DC6D5C">
        <w:rPr>
          <w:rStyle w:val="StyleBoldUnderline"/>
          <w:rFonts w:ascii="Times" w:hAnsi="Times"/>
        </w:rPr>
        <w:t xml:space="preserve"> act as transmitters of knowledge </w:t>
      </w:r>
      <w:r w:rsidRPr="00DC6D5C">
        <w:rPr>
          <w:rStyle w:val="StyleBoldUnderline"/>
          <w:rFonts w:ascii="Times" w:hAnsi="Times"/>
          <w:highlight w:val="yellow"/>
        </w:rPr>
        <w:t>restrict</w:t>
      </w:r>
      <w:r w:rsidRPr="00DC6D5C">
        <w:rPr>
          <w:rStyle w:val="StyleBoldUnderline"/>
          <w:rFonts w:ascii="Times" w:hAnsi="Times"/>
        </w:rPr>
        <w:t xml:space="preserve">s </w:t>
      </w:r>
      <w:r w:rsidRPr="00DC6D5C">
        <w:rPr>
          <w:rStyle w:val="StyleBoldUnderline"/>
          <w:rFonts w:ascii="Times" w:hAnsi="Times"/>
          <w:highlight w:val="yellow"/>
        </w:rPr>
        <w:t>struggle at both material and ontological levels</w:t>
      </w:r>
      <w:proofErr w:type="gramStart"/>
      <w:r w:rsidRPr="00DC6D5C">
        <w:rPr>
          <w:rStyle w:val="StyleBoldUnderline"/>
          <w:rFonts w:ascii="Times" w:hAnsi="Times"/>
          <w:highlight w:val="yellow"/>
        </w:rPr>
        <w:t>.</w:t>
      </w:r>
      <w:r w:rsidRPr="00DC6D5C">
        <w:rPr>
          <w:rStyle w:val="StyleBoldUnderline"/>
          <w:rFonts w:ascii="Times" w:hAnsi="Times"/>
        </w:rPr>
        <w:t xml:space="preserve"> </w:t>
      </w:r>
      <w:proofErr w:type="spellStart"/>
      <w:proofErr w:type="gramEnd"/>
      <w:r w:rsidRPr="00DC6D5C">
        <w:rPr>
          <w:rStyle w:val="StyleBoldUnderline"/>
          <w:rFonts w:ascii="Times" w:hAnsi="Times"/>
        </w:rPr>
        <w:t>Depoliticization</w:t>
      </w:r>
      <w:proofErr w:type="spellEnd"/>
      <w:r w:rsidRPr="00DC6D5C">
        <w:rPr>
          <w:rStyle w:val="StyleBoldUnderline"/>
          <w:rFonts w:ascii="Times" w:hAnsi="Times"/>
        </w:rPr>
        <w:t xml:space="preserve"> is recognizable in the state’s renunciation of a particular element of social life as part of the public sphere</w:t>
      </w:r>
      <w:r w:rsidRPr="00DC6D5C">
        <w:rPr>
          <w:rFonts w:ascii="Times" w:hAnsi="Times"/>
          <w:sz w:val="16"/>
        </w:rPr>
        <w:t>, removing that element from the sphere of contention</w:t>
      </w:r>
      <w:proofErr w:type="gramStart"/>
      <w:r w:rsidRPr="00DC6D5C">
        <w:rPr>
          <w:rFonts w:ascii="Times" w:hAnsi="Times"/>
          <w:sz w:val="16"/>
        </w:rPr>
        <w:t xml:space="preserve">. </w:t>
      </w:r>
      <w:proofErr w:type="gramEnd"/>
      <w:r w:rsidRPr="00DC6D5C">
        <w:rPr>
          <w:rStyle w:val="StyleBoldUnderline"/>
          <w:rFonts w:ascii="Times" w:hAnsi="Times"/>
        </w:rPr>
        <w:t>Though not specifically abolishing politics from development through a specific policy, the relationship of development to the political state is skewed through the intermediary of development institutions</w:t>
      </w:r>
      <w:proofErr w:type="gramStart"/>
      <w:r w:rsidRPr="00DC6D5C">
        <w:rPr>
          <w:rFonts w:ascii="Times" w:hAnsi="Times"/>
          <w:sz w:val="16"/>
        </w:rPr>
        <w:t xml:space="preserve">. </w:t>
      </w:r>
      <w:proofErr w:type="gramEnd"/>
      <w:r w:rsidRPr="00DC6D5C">
        <w:rPr>
          <w:rFonts w:ascii="Times" w:hAnsi="Times"/>
          <w:sz w:val="16"/>
        </w:rPr>
        <w:t xml:space="preserve">When </w:t>
      </w:r>
      <w:r w:rsidRPr="00DC6D5C">
        <w:rPr>
          <w:rStyle w:val="StyleBoldUnderline"/>
          <w:rFonts w:ascii="Times" w:hAnsi="Times"/>
          <w:highlight w:val="yellow"/>
        </w:rPr>
        <w:t>the policies of development are assigned to the decision-makers of developmen</w:t>
      </w:r>
      <w:r w:rsidRPr="00DC6D5C">
        <w:rPr>
          <w:rStyle w:val="StyleBoldUnderline"/>
          <w:rFonts w:ascii="Times" w:hAnsi="Times"/>
        </w:rPr>
        <w:t>t institutions, the state is not directly responsible or accountable for the projects and failures of development efforts</w:t>
      </w:r>
      <w:proofErr w:type="gramStart"/>
      <w:r w:rsidRPr="00DC6D5C">
        <w:rPr>
          <w:rStyle w:val="StyleBoldUnderline"/>
          <w:rFonts w:ascii="Times" w:hAnsi="Times"/>
        </w:rPr>
        <w:t>.</w:t>
      </w:r>
      <w:r w:rsidRPr="00DC6D5C">
        <w:rPr>
          <w:rFonts w:ascii="Times" w:hAnsi="Times"/>
          <w:sz w:val="16"/>
        </w:rPr>
        <w:t xml:space="preserve"> </w:t>
      </w:r>
      <w:proofErr w:type="gramEnd"/>
      <w:r w:rsidRPr="00DC6D5C">
        <w:rPr>
          <w:rFonts w:ascii="Times" w:hAnsi="Times"/>
          <w:sz w:val="16"/>
        </w:rPr>
        <w:t xml:space="preserve">In </w:t>
      </w:r>
      <w:proofErr w:type="gramStart"/>
      <w:r w:rsidRPr="00DC6D5C">
        <w:rPr>
          <w:rFonts w:ascii="Times" w:hAnsi="Times"/>
          <w:sz w:val="16"/>
        </w:rPr>
        <w:t>a</w:t>
      </w:r>
      <w:proofErr w:type="gramEnd"/>
      <w:r w:rsidRPr="00DC6D5C">
        <w:rPr>
          <w:rFonts w:ascii="Times" w:hAnsi="Times"/>
          <w:sz w:val="16"/>
        </w:rPr>
        <w:t xml:space="preserve"> </w:t>
      </w:r>
      <w:proofErr w:type="spellStart"/>
      <w:r w:rsidRPr="00DC6D5C">
        <w:rPr>
          <w:rFonts w:ascii="Times" w:hAnsi="Times"/>
          <w:sz w:val="16"/>
        </w:rPr>
        <w:t>Schmittian</w:t>
      </w:r>
      <w:proofErr w:type="spellEnd"/>
      <w:r w:rsidRPr="00DC6D5C">
        <w:rPr>
          <w:rFonts w:ascii="Times" w:hAnsi="Times"/>
          <w:sz w:val="16"/>
        </w:rPr>
        <w:t xml:space="preserve"> sense, the </w:t>
      </w:r>
      <w:r w:rsidRPr="00DC6D5C">
        <w:rPr>
          <w:rStyle w:val="StyleBoldUnderline"/>
          <w:rFonts w:ascii="Times" w:hAnsi="Times"/>
          <w:highlight w:val="yellow"/>
        </w:rPr>
        <w:t>indicators of development and progress</w:t>
      </w:r>
      <w:r w:rsidRPr="00DC6D5C">
        <w:rPr>
          <w:rStyle w:val="StyleBoldUnderline"/>
          <w:rFonts w:ascii="Times" w:hAnsi="Times"/>
        </w:rPr>
        <w:t>,</w:t>
      </w:r>
      <w:r w:rsidRPr="00DC6D5C">
        <w:rPr>
          <w:rFonts w:ascii="Times" w:hAnsi="Times"/>
          <w:sz w:val="16"/>
        </w:rPr>
        <w:t xml:space="preserve"> </w:t>
      </w:r>
      <w:r w:rsidRPr="00DC6D5C">
        <w:rPr>
          <w:rStyle w:val="StyleBoldUnderline"/>
          <w:rFonts w:ascii="Times" w:hAnsi="Times"/>
        </w:rPr>
        <w:t xml:space="preserve">bounded within liberal institutional conceptions of good society, </w:t>
      </w:r>
      <w:r w:rsidRPr="00DC6D5C">
        <w:rPr>
          <w:rStyle w:val="StyleBoldUnderline"/>
          <w:rFonts w:ascii="Times" w:hAnsi="Times"/>
          <w:highlight w:val="yellow"/>
        </w:rPr>
        <w:t>are determined by the developing force</w:t>
      </w:r>
      <w:r w:rsidRPr="00DC6D5C">
        <w:rPr>
          <w:rStyle w:val="StyleBoldUnderline"/>
          <w:rFonts w:ascii="Times" w:hAnsi="Times"/>
        </w:rPr>
        <w:t>. Development is constructed as a technical problem that can be fixed through the application of Western technology and resources</w:t>
      </w:r>
      <w:proofErr w:type="gramStart"/>
      <w:r w:rsidRPr="00DC6D5C">
        <w:rPr>
          <w:rStyle w:val="StyleBoldUnderline"/>
          <w:rFonts w:ascii="Times" w:hAnsi="Times"/>
        </w:rPr>
        <w:t>.</w:t>
      </w:r>
      <w:r w:rsidRPr="00DC6D5C">
        <w:rPr>
          <w:rFonts w:ascii="Times" w:hAnsi="Times"/>
          <w:sz w:val="16"/>
        </w:rPr>
        <w:t xml:space="preserve"> </w:t>
      </w:r>
      <w:proofErr w:type="gramEnd"/>
      <w:r w:rsidRPr="00DC6D5C">
        <w:rPr>
          <w:rStyle w:val="StyleBoldUnderline"/>
          <w:rFonts w:ascii="Times" w:hAnsi="Times"/>
          <w:highlight w:val="yellow"/>
        </w:rPr>
        <w:t>There is no space for political debate around the basic assumptions embedded in development trajectories</w:t>
      </w:r>
      <w:r w:rsidRPr="00DC6D5C">
        <w:rPr>
          <w:rFonts w:ascii="Times" w:hAnsi="Times"/>
          <w:sz w:val="16"/>
        </w:rPr>
        <w:t xml:space="preserve">, and as such, </w:t>
      </w:r>
      <w:r w:rsidRPr="00DC6D5C">
        <w:rPr>
          <w:rStyle w:val="StyleBoldUnderline"/>
          <w:rFonts w:ascii="Times" w:hAnsi="Times"/>
          <w:highlight w:val="yellow"/>
        </w:rPr>
        <w:t>development depoliticizes society</w:t>
      </w:r>
      <w:r w:rsidRPr="00DC6D5C">
        <w:rPr>
          <w:rStyle w:val="StyleBoldUnderline"/>
          <w:rFonts w:ascii="Times" w:hAnsi="Times"/>
        </w:rPr>
        <w:t>.</w:t>
      </w:r>
      <w:r w:rsidRPr="00DC6D5C">
        <w:rPr>
          <w:rFonts w:ascii="Times" w:hAnsi="Times"/>
          <w:sz w:val="16"/>
        </w:rPr>
        <w:t xml:space="preserve"> </w:t>
      </w:r>
    </w:p>
    <w:p w14:paraId="1B9FB8DA" w14:textId="77777777" w:rsidR="00F20AF2" w:rsidRPr="00DC6D5C" w:rsidRDefault="00F20AF2" w:rsidP="00F20AF2">
      <w:pPr>
        <w:rPr>
          <w:rStyle w:val="StyleBoldUnderline"/>
          <w:rFonts w:ascii="Times" w:hAnsi="Times"/>
        </w:rPr>
      </w:pPr>
      <w:r w:rsidRPr="00DC6D5C">
        <w:rPr>
          <w:rStyle w:val="StyleBoldUnderline"/>
          <w:rFonts w:ascii="Times" w:hAnsi="Times"/>
        </w:rPr>
        <w:t xml:space="preserve"> </w:t>
      </w:r>
    </w:p>
    <w:p w14:paraId="59833F83" w14:textId="77777777" w:rsidR="00F20AF2" w:rsidRPr="00DC6D5C" w:rsidRDefault="00F20AF2" w:rsidP="00F20AF2">
      <w:pPr>
        <w:rPr>
          <w:rFonts w:ascii="Times" w:hAnsi="Times"/>
        </w:rPr>
      </w:pPr>
    </w:p>
    <w:sectPr w:rsidR="00F20AF2" w:rsidRPr="00DC6D5C" w:rsidSect="00596A6C">
      <w:footerReference w:type="even" r:id="rId18"/>
      <w:footerReference w:type="default" r:id="rId19"/>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E7FB38F" w14:textId="77777777" w:rsidR="00596A6C" w:rsidRDefault="00596A6C" w:rsidP="00596A6C">
      <w:r>
        <w:separator/>
      </w:r>
    </w:p>
  </w:endnote>
  <w:endnote w:type="continuationSeparator" w:id="0">
    <w:p w14:paraId="31D05E78" w14:textId="77777777" w:rsidR="00596A6C" w:rsidRDefault="00596A6C" w:rsidP="00596A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inherit">
    <w:altName w:val="Times New Roman"/>
    <w:panose1 w:val="00000000000000000000"/>
    <w:charset w:val="00"/>
    <w:family w:val="roman"/>
    <w:notTrueType/>
    <w:pitch w:val="default"/>
  </w:font>
  <w:font w:name="TimesNewRomanPSMT">
    <w:altName w:val="Times New Roman"/>
    <w:panose1 w:val="00000000000000000000"/>
    <w:charset w:val="4D"/>
    <w:family w:val="roman"/>
    <w:notTrueType/>
    <w:pitch w:val="default"/>
    <w:sig w:usb0="03000000" w:usb1="00000000" w:usb2="00000000" w:usb3="00000000" w:csb0="00000001"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6507C02" w14:textId="77777777" w:rsidR="00596A6C" w:rsidRDefault="00596A6C" w:rsidP="002235A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AB9E23B" w14:textId="77777777" w:rsidR="00596A6C" w:rsidRDefault="00596A6C">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A738E81" w14:textId="4FE5A4AE" w:rsidR="00596A6C" w:rsidRDefault="00596A6C" w:rsidP="00056BA1">
    <w:pPr>
      <w:pStyle w:val="Footer"/>
      <w:jc w:val="cen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52E5A3E" w14:textId="77777777" w:rsidR="00596A6C" w:rsidRDefault="00596A6C" w:rsidP="00596A6C">
      <w:r>
        <w:separator/>
      </w:r>
    </w:p>
  </w:footnote>
  <w:footnote w:type="continuationSeparator" w:id="0">
    <w:p w14:paraId="2ABFE5ED" w14:textId="77777777" w:rsidR="00596A6C" w:rsidRDefault="00596A6C" w:rsidP="00596A6C">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3C2BA1"/>
    <w:multiLevelType w:val="multilevel"/>
    <w:tmpl w:val="12A48B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3"/>
  </w:num>
  <w:num w:numId="2">
    <w:abstractNumId w:val="2"/>
  </w:num>
  <w:num w:numId="3">
    <w:abstractNumId w:val="0"/>
  </w:num>
  <w:num w:numId="4">
    <w:abstractNumId w:val="4"/>
  </w:num>
  <w:num w:numId="5">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64"/>
  <w:proofState w:spelling="clean"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D61E5"/>
    <w:rsid w:val="00056BA1"/>
    <w:rsid w:val="0006409E"/>
    <w:rsid w:val="00073AF6"/>
    <w:rsid w:val="00086C48"/>
    <w:rsid w:val="0009274E"/>
    <w:rsid w:val="000B1588"/>
    <w:rsid w:val="000B73FA"/>
    <w:rsid w:val="000C2579"/>
    <w:rsid w:val="000E67C1"/>
    <w:rsid w:val="001029AF"/>
    <w:rsid w:val="00150BC1"/>
    <w:rsid w:val="001A69EA"/>
    <w:rsid w:val="00200992"/>
    <w:rsid w:val="00236A13"/>
    <w:rsid w:val="002568CB"/>
    <w:rsid w:val="003030B3"/>
    <w:rsid w:val="00391EAE"/>
    <w:rsid w:val="00397348"/>
    <w:rsid w:val="003D69B4"/>
    <w:rsid w:val="003E51FA"/>
    <w:rsid w:val="003F1BA9"/>
    <w:rsid w:val="00404C7F"/>
    <w:rsid w:val="004103C5"/>
    <w:rsid w:val="0045798E"/>
    <w:rsid w:val="00477909"/>
    <w:rsid w:val="00480F49"/>
    <w:rsid w:val="00504066"/>
    <w:rsid w:val="00562D4A"/>
    <w:rsid w:val="005631C9"/>
    <w:rsid w:val="0058008E"/>
    <w:rsid w:val="00596A6C"/>
    <w:rsid w:val="00624C33"/>
    <w:rsid w:val="00651032"/>
    <w:rsid w:val="006763E3"/>
    <w:rsid w:val="00683827"/>
    <w:rsid w:val="00684B73"/>
    <w:rsid w:val="00743887"/>
    <w:rsid w:val="0075496F"/>
    <w:rsid w:val="007F08FC"/>
    <w:rsid w:val="00876786"/>
    <w:rsid w:val="009A7476"/>
    <w:rsid w:val="00A03920"/>
    <w:rsid w:val="00A5718B"/>
    <w:rsid w:val="00A61F5E"/>
    <w:rsid w:val="00BB1B0B"/>
    <w:rsid w:val="00C02EAA"/>
    <w:rsid w:val="00C920DD"/>
    <w:rsid w:val="00C92119"/>
    <w:rsid w:val="00CF47B8"/>
    <w:rsid w:val="00D07327"/>
    <w:rsid w:val="00D1598E"/>
    <w:rsid w:val="00D33475"/>
    <w:rsid w:val="00D37601"/>
    <w:rsid w:val="00DA1118"/>
    <w:rsid w:val="00DB37CE"/>
    <w:rsid w:val="00DB3FAF"/>
    <w:rsid w:val="00DC2A8B"/>
    <w:rsid w:val="00DC6D5C"/>
    <w:rsid w:val="00E51BB8"/>
    <w:rsid w:val="00E778E3"/>
    <w:rsid w:val="00EC70A4"/>
    <w:rsid w:val="00F20AF2"/>
    <w:rsid w:val="00F937FA"/>
    <w:rsid w:val="00FD61E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004504"/>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624C33"/>
    <w:rPr>
      <w:rFonts w:ascii="Times New Roman" w:hAnsi="Times New Roman" w:cs="Times New Roman"/>
      <w:sz w:val="22"/>
    </w:rPr>
  </w:style>
  <w:style w:type="paragraph" w:styleId="Heading1">
    <w:name w:val="heading 1"/>
    <w:aliases w:val="Pocket"/>
    <w:basedOn w:val="Normal"/>
    <w:next w:val="Normal"/>
    <w:link w:val="Heading1Char"/>
    <w:uiPriority w:val="9"/>
    <w:qFormat/>
    <w:rsid w:val="00624C3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624C33"/>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624C33"/>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624C33"/>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624C33"/>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624C33"/>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624C33"/>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624C33"/>
    <w:rPr>
      <w:rFonts w:asciiTheme="majorHAnsi" w:eastAsiaTheme="majorEastAsia" w:hAnsiTheme="majorHAnsi" w:cstheme="majorBidi"/>
      <w:b/>
      <w:bCs/>
      <w:iCs/>
      <w:sz w:val="26"/>
    </w:rPr>
  </w:style>
  <w:style w:type="character" w:styleId="Emphasis">
    <w:name w:val="Emphasis"/>
    <w:basedOn w:val="DefaultParagraphFont"/>
    <w:uiPriority w:val="7"/>
    <w:qFormat/>
    <w:rsid w:val="00624C33"/>
    <w:rPr>
      <w:rFonts w:ascii="Times New Roman" w:hAnsi="Times New Roman" w:cs="Times New Roman"/>
      <w:b/>
      <w:i w:val="0"/>
      <w:iCs/>
      <w:sz w:val="22"/>
      <w:u w:val="single"/>
      <w:bdr w:val="single" w:sz="18" w:space="0" w:color="auto"/>
    </w:rPr>
  </w:style>
  <w:style w:type="paragraph" w:styleId="NoSpacing">
    <w:name w:val="No Spacing"/>
    <w:uiPriority w:val="1"/>
    <w:rsid w:val="00624C33"/>
  </w:style>
  <w:style w:type="character" w:customStyle="1" w:styleId="StyleStyleBold12pt">
    <w:name w:val="Style Style Bold + 12 pt"/>
    <w:aliases w:val="Cite,Style Style Bold + 12pt,Style Style Bold,Style Style + 12 pt,Style Style Bo... +,Old Cite,Style Style Bold + 10 pt"/>
    <w:basedOn w:val="DefaultParagraphFont"/>
    <w:uiPriority w:val="5"/>
    <w:qFormat/>
    <w:rsid w:val="00624C33"/>
    <w:rPr>
      <w:b/>
      <w:sz w:val="26"/>
      <w:u w:val="none"/>
    </w:rPr>
  </w:style>
  <w:style w:type="character" w:customStyle="1" w:styleId="StyleBoldUnderline">
    <w:name w:val="Style Bold Underline"/>
    <w:aliases w:val="Underline,Style Underline,Heading 3 Char1 Char Char Char,Bo"/>
    <w:basedOn w:val="DefaultParagraphFont"/>
    <w:uiPriority w:val="6"/>
    <w:qFormat/>
    <w:rsid w:val="00624C33"/>
    <w:rPr>
      <w:b/>
      <w:sz w:val="22"/>
      <w:u w:val="single"/>
    </w:rPr>
  </w:style>
  <w:style w:type="paragraph" w:styleId="DocumentMap">
    <w:name w:val="Document Map"/>
    <w:basedOn w:val="Normal"/>
    <w:link w:val="DocumentMapChar"/>
    <w:uiPriority w:val="99"/>
    <w:semiHidden/>
    <w:unhideWhenUsed/>
    <w:rsid w:val="00624C33"/>
    <w:rPr>
      <w:rFonts w:ascii="Lucida Grande" w:hAnsi="Lucida Grande" w:cs="Lucida Grande"/>
    </w:rPr>
  </w:style>
  <w:style w:type="character" w:customStyle="1" w:styleId="DocumentMapChar">
    <w:name w:val="Document Map Char"/>
    <w:basedOn w:val="DefaultParagraphFont"/>
    <w:link w:val="DocumentMap"/>
    <w:uiPriority w:val="99"/>
    <w:semiHidden/>
    <w:rsid w:val="00624C33"/>
    <w:rPr>
      <w:rFonts w:ascii="Lucida Grande" w:hAnsi="Lucida Grande" w:cs="Lucida Grande"/>
      <w:sz w:val="22"/>
    </w:rPr>
  </w:style>
  <w:style w:type="paragraph" w:styleId="ListParagraph">
    <w:name w:val="List Paragraph"/>
    <w:basedOn w:val="Normal"/>
    <w:uiPriority w:val="34"/>
    <w:rsid w:val="00624C33"/>
    <w:pPr>
      <w:ind w:left="720"/>
      <w:contextualSpacing/>
    </w:pPr>
  </w:style>
  <w:style w:type="paragraph" w:styleId="Header">
    <w:name w:val="header"/>
    <w:basedOn w:val="Normal"/>
    <w:link w:val="HeaderChar"/>
    <w:uiPriority w:val="99"/>
    <w:unhideWhenUsed/>
    <w:rsid w:val="00624C33"/>
    <w:pPr>
      <w:tabs>
        <w:tab w:val="center" w:pos="4320"/>
        <w:tab w:val="right" w:pos="8640"/>
      </w:tabs>
    </w:pPr>
  </w:style>
  <w:style w:type="character" w:customStyle="1" w:styleId="HeaderChar">
    <w:name w:val="Header Char"/>
    <w:basedOn w:val="DefaultParagraphFont"/>
    <w:link w:val="Header"/>
    <w:uiPriority w:val="99"/>
    <w:rsid w:val="00624C33"/>
    <w:rPr>
      <w:rFonts w:ascii="Times New Roman" w:hAnsi="Times New Roman" w:cs="Times New Roman"/>
      <w:sz w:val="22"/>
    </w:rPr>
  </w:style>
  <w:style w:type="paragraph" w:styleId="Footer">
    <w:name w:val="footer"/>
    <w:basedOn w:val="Normal"/>
    <w:link w:val="FooterChar"/>
    <w:uiPriority w:val="99"/>
    <w:unhideWhenUsed/>
    <w:rsid w:val="00624C33"/>
    <w:pPr>
      <w:tabs>
        <w:tab w:val="center" w:pos="4320"/>
        <w:tab w:val="right" w:pos="8640"/>
      </w:tabs>
    </w:pPr>
  </w:style>
  <w:style w:type="character" w:customStyle="1" w:styleId="FooterChar">
    <w:name w:val="Footer Char"/>
    <w:basedOn w:val="DefaultParagraphFont"/>
    <w:link w:val="Footer"/>
    <w:uiPriority w:val="99"/>
    <w:rsid w:val="00624C33"/>
    <w:rPr>
      <w:rFonts w:ascii="Times New Roman" w:hAnsi="Times New Roman" w:cs="Times New Roman"/>
      <w:sz w:val="22"/>
    </w:rPr>
  </w:style>
  <w:style w:type="character" w:styleId="PageNumber">
    <w:name w:val="page number"/>
    <w:basedOn w:val="DefaultParagraphFont"/>
    <w:uiPriority w:val="99"/>
    <w:semiHidden/>
    <w:unhideWhenUsed/>
    <w:rsid w:val="00624C33"/>
  </w:style>
  <w:style w:type="character" w:styleId="Hyperlink">
    <w:name w:val="Hyperlink"/>
    <w:basedOn w:val="DefaultParagraphFont"/>
    <w:uiPriority w:val="99"/>
    <w:unhideWhenUsed/>
    <w:rsid w:val="00624C33"/>
    <w:rPr>
      <w:color w:val="0000FF" w:themeColor="hyperlink"/>
      <w:u w:val="single"/>
    </w:rPr>
  </w:style>
  <w:style w:type="character" w:styleId="Strong">
    <w:name w:val="Strong"/>
    <w:uiPriority w:val="22"/>
    <w:qFormat/>
    <w:rsid w:val="00BB1B0B"/>
    <w:rPr>
      <w:b/>
      <w:bCs/>
    </w:rPr>
  </w:style>
  <w:style w:type="character" w:styleId="CommentReference">
    <w:name w:val="annotation reference"/>
    <w:basedOn w:val="DefaultParagraphFont"/>
    <w:uiPriority w:val="99"/>
    <w:semiHidden/>
    <w:unhideWhenUsed/>
    <w:rsid w:val="00684B73"/>
    <w:rPr>
      <w:sz w:val="18"/>
      <w:szCs w:val="18"/>
    </w:rPr>
  </w:style>
  <w:style w:type="paragraph" w:styleId="CommentText">
    <w:name w:val="annotation text"/>
    <w:basedOn w:val="Normal"/>
    <w:link w:val="CommentTextChar"/>
    <w:uiPriority w:val="99"/>
    <w:semiHidden/>
    <w:unhideWhenUsed/>
    <w:rsid w:val="00684B73"/>
    <w:rPr>
      <w:sz w:val="24"/>
    </w:rPr>
  </w:style>
  <w:style w:type="character" w:customStyle="1" w:styleId="CommentTextChar">
    <w:name w:val="Comment Text Char"/>
    <w:basedOn w:val="DefaultParagraphFont"/>
    <w:link w:val="CommentText"/>
    <w:uiPriority w:val="99"/>
    <w:semiHidden/>
    <w:rsid w:val="00684B73"/>
    <w:rPr>
      <w:rFonts w:ascii="Times New Roman" w:hAnsi="Times New Roman" w:cs="Times New Roman"/>
    </w:rPr>
  </w:style>
  <w:style w:type="paragraph" w:styleId="CommentSubject">
    <w:name w:val="annotation subject"/>
    <w:basedOn w:val="CommentText"/>
    <w:next w:val="CommentText"/>
    <w:link w:val="CommentSubjectChar"/>
    <w:uiPriority w:val="99"/>
    <w:semiHidden/>
    <w:unhideWhenUsed/>
    <w:rsid w:val="00684B73"/>
    <w:rPr>
      <w:b/>
      <w:bCs/>
      <w:sz w:val="20"/>
      <w:szCs w:val="20"/>
    </w:rPr>
  </w:style>
  <w:style w:type="character" w:customStyle="1" w:styleId="CommentSubjectChar">
    <w:name w:val="Comment Subject Char"/>
    <w:basedOn w:val="CommentTextChar"/>
    <w:link w:val="CommentSubject"/>
    <w:uiPriority w:val="99"/>
    <w:semiHidden/>
    <w:rsid w:val="00684B73"/>
    <w:rPr>
      <w:rFonts w:ascii="Times New Roman" w:hAnsi="Times New Roman" w:cs="Times New Roman"/>
      <w:b/>
      <w:bCs/>
      <w:sz w:val="20"/>
      <w:szCs w:val="20"/>
    </w:rPr>
  </w:style>
  <w:style w:type="paragraph" w:styleId="BalloonText">
    <w:name w:val="Balloon Text"/>
    <w:basedOn w:val="Normal"/>
    <w:link w:val="BalloonTextChar"/>
    <w:uiPriority w:val="99"/>
    <w:semiHidden/>
    <w:unhideWhenUsed/>
    <w:rsid w:val="00684B73"/>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84B73"/>
    <w:rPr>
      <w:rFonts w:ascii="Lucida Grande" w:hAnsi="Lucida Grande" w:cs="Lucida Grande"/>
      <w:sz w:val="18"/>
      <w:szCs w:val="18"/>
    </w:rPr>
  </w:style>
  <w:style w:type="paragraph" w:styleId="NormalWeb">
    <w:name w:val="Normal (Web)"/>
    <w:basedOn w:val="Normal"/>
    <w:uiPriority w:val="99"/>
    <w:unhideWhenUsed/>
    <w:rsid w:val="00684B73"/>
    <w:pPr>
      <w:spacing w:before="100" w:beforeAutospacing="1" w:after="100" w:afterAutospacing="1"/>
    </w:pPr>
    <w:rPr>
      <w:rFonts w:eastAsia="Times New Roman" w:cs="Calibri"/>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624C33"/>
    <w:rPr>
      <w:rFonts w:ascii="Times New Roman" w:hAnsi="Times New Roman" w:cs="Times New Roman"/>
      <w:sz w:val="22"/>
    </w:rPr>
  </w:style>
  <w:style w:type="paragraph" w:styleId="Heading1">
    <w:name w:val="heading 1"/>
    <w:aliases w:val="Pocket"/>
    <w:basedOn w:val="Normal"/>
    <w:next w:val="Normal"/>
    <w:link w:val="Heading1Char"/>
    <w:uiPriority w:val="9"/>
    <w:qFormat/>
    <w:rsid w:val="00624C3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624C33"/>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624C33"/>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624C33"/>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624C33"/>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624C33"/>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624C33"/>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624C33"/>
    <w:rPr>
      <w:rFonts w:asciiTheme="majorHAnsi" w:eastAsiaTheme="majorEastAsia" w:hAnsiTheme="majorHAnsi" w:cstheme="majorBidi"/>
      <w:b/>
      <w:bCs/>
      <w:iCs/>
      <w:sz w:val="26"/>
    </w:rPr>
  </w:style>
  <w:style w:type="character" w:styleId="Emphasis">
    <w:name w:val="Emphasis"/>
    <w:basedOn w:val="DefaultParagraphFont"/>
    <w:uiPriority w:val="7"/>
    <w:qFormat/>
    <w:rsid w:val="00624C33"/>
    <w:rPr>
      <w:rFonts w:ascii="Times New Roman" w:hAnsi="Times New Roman" w:cs="Times New Roman"/>
      <w:b/>
      <w:i w:val="0"/>
      <w:iCs/>
      <w:sz w:val="22"/>
      <w:u w:val="single"/>
      <w:bdr w:val="single" w:sz="18" w:space="0" w:color="auto"/>
    </w:rPr>
  </w:style>
  <w:style w:type="paragraph" w:styleId="NoSpacing">
    <w:name w:val="No Spacing"/>
    <w:uiPriority w:val="1"/>
    <w:rsid w:val="00624C33"/>
  </w:style>
  <w:style w:type="character" w:customStyle="1" w:styleId="StyleStyleBold12pt">
    <w:name w:val="Style Style Bold + 12 pt"/>
    <w:aliases w:val="Cite,Style Style Bold + 12pt,Style Style Bold,Style Style + 12 pt,Style Style Bo... +,Old Cite,Style Style Bold + 10 pt"/>
    <w:basedOn w:val="DefaultParagraphFont"/>
    <w:uiPriority w:val="5"/>
    <w:qFormat/>
    <w:rsid w:val="00624C33"/>
    <w:rPr>
      <w:b/>
      <w:sz w:val="26"/>
      <w:u w:val="none"/>
    </w:rPr>
  </w:style>
  <w:style w:type="character" w:customStyle="1" w:styleId="StyleBoldUnderline">
    <w:name w:val="Style Bold Underline"/>
    <w:aliases w:val="Underline,Style Underline,Heading 3 Char1 Char Char Char,Bo"/>
    <w:basedOn w:val="DefaultParagraphFont"/>
    <w:uiPriority w:val="6"/>
    <w:qFormat/>
    <w:rsid w:val="00624C33"/>
    <w:rPr>
      <w:b/>
      <w:sz w:val="22"/>
      <w:u w:val="single"/>
    </w:rPr>
  </w:style>
  <w:style w:type="paragraph" w:styleId="DocumentMap">
    <w:name w:val="Document Map"/>
    <w:basedOn w:val="Normal"/>
    <w:link w:val="DocumentMapChar"/>
    <w:uiPriority w:val="99"/>
    <w:semiHidden/>
    <w:unhideWhenUsed/>
    <w:rsid w:val="00624C33"/>
    <w:rPr>
      <w:rFonts w:ascii="Lucida Grande" w:hAnsi="Lucida Grande" w:cs="Lucida Grande"/>
    </w:rPr>
  </w:style>
  <w:style w:type="character" w:customStyle="1" w:styleId="DocumentMapChar">
    <w:name w:val="Document Map Char"/>
    <w:basedOn w:val="DefaultParagraphFont"/>
    <w:link w:val="DocumentMap"/>
    <w:uiPriority w:val="99"/>
    <w:semiHidden/>
    <w:rsid w:val="00624C33"/>
    <w:rPr>
      <w:rFonts w:ascii="Lucida Grande" w:hAnsi="Lucida Grande" w:cs="Lucida Grande"/>
      <w:sz w:val="22"/>
    </w:rPr>
  </w:style>
  <w:style w:type="paragraph" w:styleId="ListParagraph">
    <w:name w:val="List Paragraph"/>
    <w:basedOn w:val="Normal"/>
    <w:uiPriority w:val="34"/>
    <w:rsid w:val="00624C33"/>
    <w:pPr>
      <w:ind w:left="720"/>
      <w:contextualSpacing/>
    </w:pPr>
  </w:style>
  <w:style w:type="paragraph" w:styleId="Header">
    <w:name w:val="header"/>
    <w:basedOn w:val="Normal"/>
    <w:link w:val="HeaderChar"/>
    <w:uiPriority w:val="99"/>
    <w:unhideWhenUsed/>
    <w:rsid w:val="00624C33"/>
    <w:pPr>
      <w:tabs>
        <w:tab w:val="center" w:pos="4320"/>
        <w:tab w:val="right" w:pos="8640"/>
      </w:tabs>
    </w:pPr>
  </w:style>
  <w:style w:type="character" w:customStyle="1" w:styleId="HeaderChar">
    <w:name w:val="Header Char"/>
    <w:basedOn w:val="DefaultParagraphFont"/>
    <w:link w:val="Header"/>
    <w:uiPriority w:val="99"/>
    <w:rsid w:val="00624C33"/>
    <w:rPr>
      <w:rFonts w:ascii="Times New Roman" w:hAnsi="Times New Roman" w:cs="Times New Roman"/>
      <w:sz w:val="22"/>
    </w:rPr>
  </w:style>
  <w:style w:type="paragraph" w:styleId="Footer">
    <w:name w:val="footer"/>
    <w:basedOn w:val="Normal"/>
    <w:link w:val="FooterChar"/>
    <w:uiPriority w:val="99"/>
    <w:unhideWhenUsed/>
    <w:rsid w:val="00624C33"/>
    <w:pPr>
      <w:tabs>
        <w:tab w:val="center" w:pos="4320"/>
        <w:tab w:val="right" w:pos="8640"/>
      </w:tabs>
    </w:pPr>
  </w:style>
  <w:style w:type="character" w:customStyle="1" w:styleId="FooterChar">
    <w:name w:val="Footer Char"/>
    <w:basedOn w:val="DefaultParagraphFont"/>
    <w:link w:val="Footer"/>
    <w:uiPriority w:val="99"/>
    <w:rsid w:val="00624C33"/>
    <w:rPr>
      <w:rFonts w:ascii="Times New Roman" w:hAnsi="Times New Roman" w:cs="Times New Roman"/>
      <w:sz w:val="22"/>
    </w:rPr>
  </w:style>
  <w:style w:type="character" w:styleId="PageNumber">
    <w:name w:val="page number"/>
    <w:basedOn w:val="DefaultParagraphFont"/>
    <w:uiPriority w:val="99"/>
    <w:semiHidden/>
    <w:unhideWhenUsed/>
    <w:rsid w:val="00624C33"/>
  </w:style>
  <w:style w:type="character" w:styleId="Hyperlink">
    <w:name w:val="Hyperlink"/>
    <w:basedOn w:val="DefaultParagraphFont"/>
    <w:uiPriority w:val="99"/>
    <w:unhideWhenUsed/>
    <w:rsid w:val="00624C33"/>
    <w:rPr>
      <w:color w:val="0000FF" w:themeColor="hyperlink"/>
      <w:u w:val="single"/>
    </w:rPr>
  </w:style>
  <w:style w:type="character" w:styleId="Strong">
    <w:name w:val="Strong"/>
    <w:uiPriority w:val="22"/>
    <w:qFormat/>
    <w:rsid w:val="00BB1B0B"/>
    <w:rPr>
      <w:b/>
      <w:bCs/>
    </w:rPr>
  </w:style>
  <w:style w:type="character" w:styleId="CommentReference">
    <w:name w:val="annotation reference"/>
    <w:basedOn w:val="DefaultParagraphFont"/>
    <w:uiPriority w:val="99"/>
    <w:semiHidden/>
    <w:unhideWhenUsed/>
    <w:rsid w:val="00684B73"/>
    <w:rPr>
      <w:sz w:val="18"/>
      <w:szCs w:val="18"/>
    </w:rPr>
  </w:style>
  <w:style w:type="paragraph" w:styleId="CommentText">
    <w:name w:val="annotation text"/>
    <w:basedOn w:val="Normal"/>
    <w:link w:val="CommentTextChar"/>
    <w:uiPriority w:val="99"/>
    <w:semiHidden/>
    <w:unhideWhenUsed/>
    <w:rsid w:val="00684B73"/>
    <w:rPr>
      <w:sz w:val="24"/>
    </w:rPr>
  </w:style>
  <w:style w:type="character" w:customStyle="1" w:styleId="CommentTextChar">
    <w:name w:val="Comment Text Char"/>
    <w:basedOn w:val="DefaultParagraphFont"/>
    <w:link w:val="CommentText"/>
    <w:uiPriority w:val="99"/>
    <w:semiHidden/>
    <w:rsid w:val="00684B73"/>
    <w:rPr>
      <w:rFonts w:ascii="Times New Roman" w:hAnsi="Times New Roman" w:cs="Times New Roman"/>
    </w:rPr>
  </w:style>
  <w:style w:type="paragraph" w:styleId="CommentSubject">
    <w:name w:val="annotation subject"/>
    <w:basedOn w:val="CommentText"/>
    <w:next w:val="CommentText"/>
    <w:link w:val="CommentSubjectChar"/>
    <w:uiPriority w:val="99"/>
    <w:semiHidden/>
    <w:unhideWhenUsed/>
    <w:rsid w:val="00684B73"/>
    <w:rPr>
      <w:b/>
      <w:bCs/>
      <w:sz w:val="20"/>
      <w:szCs w:val="20"/>
    </w:rPr>
  </w:style>
  <w:style w:type="character" w:customStyle="1" w:styleId="CommentSubjectChar">
    <w:name w:val="Comment Subject Char"/>
    <w:basedOn w:val="CommentTextChar"/>
    <w:link w:val="CommentSubject"/>
    <w:uiPriority w:val="99"/>
    <w:semiHidden/>
    <w:rsid w:val="00684B73"/>
    <w:rPr>
      <w:rFonts w:ascii="Times New Roman" w:hAnsi="Times New Roman" w:cs="Times New Roman"/>
      <w:b/>
      <w:bCs/>
      <w:sz w:val="20"/>
      <w:szCs w:val="20"/>
    </w:rPr>
  </w:style>
  <w:style w:type="paragraph" w:styleId="BalloonText">
    <w:name w:val="Balloon Text"/>
    <w:basedOn w:val="Normal"/>
    <w:link w:val="BalloonTextChar"/>
    <w:uiPriority w:val="99"/>
    <w:semiHidden/>
    <w:unhideWhenUsed/>
    <w:rsid w:val="00684B73"/>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84B73"/>
    <w:rPr>
      <w:rFonts w:ascii="Lucida Grande" w:hAnsi="Lucida Grande" w:cs="Lucida Grande"/>
      <w:sz w:val="18"/>
      <w:szCs w:val="18"/>
    </w:rPr>
  </w:style>
  <w:style w:type="paragraph" w:styleId="NormalWeb">
    <w:name w:val="Normal (Web)"/>
    <w:basedOn w:val="Normal"/>
    <w:uiPriority w:val="99"/>
    <w:unhideWhenUsed/>
    <w:rsid w:val="00684B73"/>
    <w:pPr>
      <w:spacing w:before="100" w:beforeAutospacing="1" w:after="100" w:afterAutospacing="1"/>
    </w:pPr>
    <w:rPr>
      <w:rFonts w:eastAsia="Times New Roman" w:cs="Calibr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www.guardian.co.uk/environment/climate-change" TargetMode="External"/><Relationship Id="rId20" Type="http://schemas.openxmlformats.org/officeDocument/2006/relationships/fontTable" Target="fontTable.xml"/><Relationship Id="rId21" Type="http://schemas.openxmlformats.org/officeDocument/2006/relationships/theme" Target="theme/theme1.xml"/><Relationship Id="rId10" Type="http://schemas.openxmlformats.org/officeDocument/2006/relationships/hyperlink" Target="http://www.guardian.co.uk/environment/energy" TargetMode="External"/><Relationship Id="rId11" Type="http://schemas.openxmlformats.org/officeDocument/2006/relationships/hyperlink" Target="http://oceansnorth.org/arctic-spill" TargetMode="External"/><Relationship Id="rId12" Type="http://schemas.openxmlformats.org/officeDocument/2006/relationships/hyperlink" Target="http://www.nytimes.com/2010/07/30/business/30oil.html" TargetMode="External"/><Relationship Id="rId13" Type="http://schemas.openxmlformats.org/officeDocument/2006/relationships/hyperlink" Target="http://www.mnn.com/earth-matters/wilderness-resources/stories/oil-pipeline-leak-pollutes-michigan-river" TargetMode="External"/><Relationship Id="rId14" Type="http://schemas.openxmlformats.org/officeDocument/2006/relationships/hyperlink" Target="http://www.mnn.com/earth-matters/wilderness-resources/stories/cleanup-crews-use-bare-hands-against-china-oil-spill" TargetMode="External"/><Relationship Id="rId15" Type="http://schemas.openxmlformats.org/officeDocument/2006/relationships/hyperlink" Target="http://www.mnn.com/earth-matters/wilderness-resources/stories/emergency-teams-deal-with-new-oil-leak-in-gulf" TargetMode="External"/><Relationship Id="rId16" Type="http://schemas.openxmlformats.org/officeDocument/2006/relationships/hyperlink" Target="http://www.globalpolitics.cz/author/katrin-kohler" TargetMode="External"/><Relationship Id="rId17" Type="http://schemas.openxmlformats.org/officeDocument/2006/relationships/hyperlink" Target="http://www.globalpolitics.cz/clanky/colonial-dis-continuities-in-development-discourse-and-practice" TargetMode="External"/><Relationship Id="rId18" Type="http://schemas.openxmlformats.org/officeDocument/2006/relationships/footer" Target="footer1.xml"/><Relationship Id="rId19" Type="http://schemas.openxmlformats.org/officeDocument/2006/relationships/footer" Target="footer2.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worldwatch.org/sow1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hswoods: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1</TotalTime>
  <Pages>56</Pages>
  <Words>21735</Words>
  <Characters>123894</Characters>
  <Application>Microsoft Macintosh Word</Application>
  <DocSecurity>0</DocSecurity>
  <Lines>1032</Lines>
  <Paragraphs>290</Paragraphs>
  <ScaleCrop>false</ScaleCrop>
  <Company>    </Company>
  <LinksUpToDate>false</LinksUpToDate>
  <CharactersWithSpaces>145339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       </cp:lastModifiedBy>
  <cp:revision>2</cp:revision>
  <dcterms:created xsi:type="dcterms:W3CDTF">2013-07-14T02:35:00Z</dcterms:created>
  <dcterms:modified xsi:type="dcterms:W3CDTF">2013-07-14T02:35:00Z</dcterms:modified>
</cp:coreProperties>
</file>