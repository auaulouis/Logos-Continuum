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C80511" w14:textId="77777777" w:rsidR="00B45FE9" w:rsidRDefault="00174B0A" w:rsidP="00174B0A">
      <w:pPr>
        <w:pStyle w:val="Heading1"/>
      </w:pPr>
      <w:bookmarkStart w:id="0" w:name="_GoBack"/>
      <w:bookmarkEnd w:id="0"/>
      <w:r>
        <w:t xml:space="preserve">Continuing Resolution DA </w:t>
      </w:r>
    </w:p>
    <w:p w14:paraId="17D8EAB7" w14:textId="77777777" w:rsidR="008D58D0" w:rsidRDefault="008D58D0" w:rsidP="008D58D0"/>
    <w:p w14:paraId="641E1725" w14:textId="77777777" w:rsidR="00124F3A" w:rsidRDefault="00124F3A" w:rsidP="00124F3A">
      <w:pPr>
        <w:pStyle w:val="Heading4"/>
      </w:pPr>
      <w:r>
        <w:t>Piecemeal reform now</w:t>
      </w:r>
    </w:p>
    <w:p w14:paraId="716ACE4A" w14:textId="77777777" w:rsidR="00124F3A" w:rsidRPr="00A42299" w:rsidRDefault="00124F3A" w:rsidP="00124F3A">
      <w:pPr>
        <w:rPr>
          <w:b/>
          <w:bCs/>
        </w:rPr>
      </w:pPr>
      <w:r w:rsidRPr="00542B55">
        <w:rPr>
          <w:rStyle w:val="StyleBoldUnderline"/>
        </w:rPr>
        <w:t>National Law Review, 08/06 (“Prospects for Comprehensive Immigration Reform: The House of Representatives Kicks the Can Down the August Recess Road</w:t>
      </w:r>
      <w:r>
        <w:rPr>
          <w:rStyle w:val="StyleBoldUnderline"/>
        </w:rPr>
        <w:t xml:space="preserve">”, 08/06/13, </w:t>
      </w:r>
      <w:hyperlink r:id="rId8" w:history="1">
        <w:r w:rsidRPr="00262F5C">
          <w:rPr>
            <w:rStyle w:val="Hyperlink"/>
          </w:rPr>
          <w:t>http://www.natlawreview.com/article/prospects-comprehensive-immigration-reform-house-representatives-kicks-can-down-augu</w:t>
        </w:r>
      </w:hyperlink>
      <w:r>
        <w:rPr>
          <w:rStyle w:val="StyleBoldUnderline"/>
        </w:rPr>
        <w:t>, accessed 8/6/13, JF)</w:t>
      </w:r>
    </w:p>
    <w:p w14:paraId="2978E3A5" w14:textId="77777777" w:rsidR="00124F3A" w:rsidRPr="00CA4A33" w:rsidRDefault="00124F3A" w:rsidP="00124F3A">
      <w:r w:rsidRPr="00CA4A33">
        <w:rPr>
          <w:rStyle w:val="StyleBoldUnderline"/>
        </w:rPr>
        <w:t>The U.S. House of Representatives left town last week for the long August recess without passing one immigration-related bill. House Republicans made it quite clear that the Senate- passed S. 744, The Border Security, Economic Opportunity, and Immigration Modernization Act, would never be taken up by the House.</w:t>
      </w:r>
      <w:r w:rsidRPr="00CA4A33">
        <w:t xml:space="preserve"> To date, </w:t>
      </w:r>
      <w:r w:rsidRPr="00CA4A33">
        <w:rPr>
          <w:rStyle w:val="StyleBoldUnderline"/>
        </w:rPr>
        <w:t>the House has five immigration bills reported out of either the Judiciary or Homeland Security Committee. T</w:t>
      </w:r>
      <w:r w:rsidRPr="00CA4A33">
        <w:t xml:space="preserve">he Comprehensive Immigration Reform bill that the House Gang of 8 (now 7) has been working on for the past 18-plus months has not be introduced and the common wisdom is that it will not be the vehicle that will be used in the House. </w:t>
      </w:r>
      <w:r w:rsidRPr="00CA4A33">
        <w:rPr>
          <w:rStyle w:val="StyleBoldUnderline"/>
        </w:rPr>
        <w:t>None of the five bills have been brought to the floor for a vote. When the House returns in September, there is a feeling that the bills might be brought up in the following order: The Border Security Results Act</w:t>
      </w:r>
      <w:r w:rsidRPr="00CA4A33">
        <w:t xml:space="preserve"> (H.R. 1417) was introduced on April 9, 2013 by House Homeland Security Chairman Michael McCaul and approved by the House Homeland Security Committee on May 20, 2013 by voice vote. H.R. 1417 requires results verified by metrics to end The Department of Homeland Security’s ad hoc border approach and to help secure our nation’s porous borders. </w:t>
      </w:r>
      <w:r w:rsidRPr="00CA4A33">
        <w:rPr>
          <w:rStyle w:val="StyleBoldUnderline"/>
        </w:rPr>
        <w:t>The Strengthen and Fortify Enforcement Act</w:t>
      </w:r>
      <w:r w:rsidRPr="00CA4A33">
        <w:t xml:space="preserve"> (H.R. 2278), also know as The SAFE Act, was approved by the House Judiciary Committee on June 18, 2013. The SAFE Act seeks to improve the interior enforcement of our immigration laws by preventing the Executive Branch from unilaterally halting federal enforcement efforts. To this end, the bill grants states and localities the authority to enforce federal immigration laws. </w:t>
      </w:r>
      <w:r w:rsidRPr="00CA4A33">
        <w:rPr>
          <w:rStyle w:val="StyleBoldUnderline"/>
        </w:rPr>
        <w:t>The Legal Workforce Act</w:t>
      </w:r>
      <w:r w:rsidRPr="00CA4A33">
        <w:t xml:space="preserve"> (H.R. 1772) was introduced on April 26, 2013 by Rep. Lamar Smith and approved by the House Judiciary Committee on June 26, 2013. This bill discourages illegal immigration by ensuring that jobs are made available only to those who are authorized to work in the U.S. Specifically, the bill requires employers to check the work eligibility of all future hires though the E-verify system. </w:t>
      </w:r>
      <w:r w:rsidRPr="00CA4A33">
        <w:rPr>
          <w:rStyle w:val="StyleBoldUnderline"/>
        </w:rPr>
        <w:t>The Supplying Knowledge Based Immigrants and Lifting Levels or STEM Visas Act</w:t>
      </w:r>
      <w:r w:rsidRPr="00CA4A33">
        <w:t xml:space="preserve"> (H.R. 2131), also known as The SKILLS Visa Act, was introduced by Rep. Darrell Issa on May 23, 2013. The SKILLS Visa Act changes the legal immigration system for higher-skilled immigration and improves programs that make the U.S. economy more competitive. The SKILLS Visa Act was approved by the House Judiciary Committee on June 27, 2013. On April 26, 2013, House Judiciary Committee Chairman Bob Goodlatte introduced the </w:t>
      </w:r>
      <w:r w:rsidRPr="00CA4A33">
        <w:rPr>
          <w:rStyle w:val="StyleBoldUnderline"/>
        </w:rPr>
        <w:t>Agricultural Guestworker Act</w:t>
      </w:r>
      <w:r w:rsidRPr="00CA4A33">
        <w:t xml:space="preserve"> (H.R. 1773), also known as The AG Act. The Committee approved this bill on June 19, 2013 in a voice vote (20-16). This bill attempts to provide farmers with a new guest worker program to ease access to a lawful, agricultural workforce that employers may call upon when sufficient American labor cannot be found. </w:t>
      </w:r>
    </w:p>
    <w:p w14:paraId="1DC20709" w14:textId="77777777" w:rsidR="00124F3A" w:rsidRDefault="00124F3A" w:rsidP="00124F3A"/>
    <w:p w14:paraId="237895F8" w14:textId="77777777" w:rsidR="00124F3A" w:rsidRDefault="00124F3A" w:rsidP="00CB13E4">
      <w:pPr>
        <w:pStyle w:val="Heading2"/>
      </w:pPr>
    </w:p>
    <w:p w14:paraId="77B12001" w14:textId="77777777" w:rsidR="00CB13E4" w:rsidRDefault="00CB13E4" w:rsidP="00CB13E4">
      <w:pPr>
        <w:pStyle w:val="Heading2"/>
      </w:pPr>
      <w:r>
        <w:t xml:space="preserve">1nc </w:t>
      </w:r>
    </w:p>
    <w:p w14:paraId="6125C909" w14:textId="77777777" w:rsidR="00CB13E4" w:rsidRPr="00592D8F" w:rsidRDefault="00CB13E4" w:rsidP="00CB13E4">
      <w:pPr>
        <w:pStyle w:val="Heading4"/>
        <w:rPr>
          <w:rStyle w:val="StyleBoldUnderline"/>
          <w:b/>
          <w:sz w:val="26"/>
          <w:szCs w:val="26"/>
          <w:u w:val="none"/>
        </w:rPr>
      </w:pPr>
      <w:r>
        <w:rPr>
          <w:rStyle w:val="StyleBoldUnderline"/>
          <w:b/>
          <w:sz w:val="26"/>
          <w:szCs w:val="26"/>
          <w:u w:val="none"/>
        </w:rPr>
        <w:t>Continuing Resolution will pass but political capital is key – republicans won’t risk 2014 majority</w:t>
      </w:r>
    </w:p>
    <w:p w14:paraId="019E5616" w14:textId="77777777" w:rsidR="00CB13E4" w:rsidRPr="006A2F1F" w:rsidRDefault="00CB13E4" w:rsidP="00CB13E4">
      <w:pPr>
        <w:rPr>
          <w:rStyle w:val="StyleBoldUnderline"/>
          <w:b w:val="0"/>
          <w:szCs w:val="22"/>
          <w:u w:val="none"/>
        </w:rPr>
      </w:pPr>
      <w:r>
        <w:rPr>
          <w:rStyle w:val="StyleBoldUnderline"/>
          <w:sz w:val="26"/>
          <w:szCs w:val="26"/>
          <w:u w:val="none"/>
        </w:rPr>
        <w:t xml:space="preserve">Matthews, 7/26 – </w:t>
      </w:r>
      <w:r>
        <w:rPr>
          <w:rStyle w:val="StyleBoldUnderline"/>
          <w:b w:val="0"/>
          <w:szCs w:val="22"/>
          <w:u w:val="none"/>
        </w:rPr>
        <w:t>(Laura Matthews, Associated Press Staff Writer for the International Business Times.  July 26, 2013.  “</w:t>
      </w:r>
      <w:r w:rsidRPr="006A2F1F">
        <w:rPr>
          <w:rStyle w:val="StyleBoldUnderline"/>
          <w:b w:val="0"/>
          <w:szCs w:val="22"/>
          <w:u w:val="none"/>
        </w:rPr>
        <w:t>Short On Time, Republicans Could Tackle Debt Ceiling Crisis With Continuing Resolution</w:t>
      </w:r>
      <w:r>
        <w:rPr>
          <w:rStyle w:val="StyleBoldUnderline"/>
          <w:b w:val="0"/>
          <w:szCs w:val="22"/>
          <w:u w:val="none"/>
        </w:rPr>
        <w:t xml:space="preserve">,” </w:t>
      </w:r>
      <w:r w:rsidRPr="006A2F1F">
        <w:rPr>
          <w:rStyle w:val="StyleBoldUnderline"/>
          <w:b w:val="0"/>
          <w:szCs w:val="22"/>
          <w:u w:val="none"/>
        </w:rPr>
        <w:t>http://www.ibtimes.com/short-time-republicans-could-tackle-debt-ceiling-crisis-continuing-resolution-1360925</w:t>
      </w:r>
      <w:r>
        <w:rPr>
          <w:rStyle w:val="StyleBoldUnderline"/>
          <w:b w:val="0"/>
          <w:szCs w:val="22"/>
          <w:u w:val="none"/>
        </w:rPr>
        <w:t>)//SDL</w:t>
      </w:r>
    </w:p>
    <w:p w14:paraId="3259281D" w14:textId="77777777" w:rsidR="00CB13E4" w:rsidRPr="00250B4A" w:rsidRDefault="00CB13E4" w:rsidP="00CB13E4">
      <w:pPr>
        <w:rPr>
          <w:rStyle w:val="StyleBoldUnderline"/>
          <w:szCs w:val="22"/>
        </w:rPr>
      </w:pPr>
      <w:r w:rsidRPr="003748AD">
        <w:rPr>
          <w:rStyle w:val="StyleBoldUnderline"/>
          <w:szCs w:val="22"/>
          <w:highlight w:val="cyan"/>
        </w:rPr>
        <w:t>The</w:t>
      </w:r>
      <w:r w:rsidRPr="00250B4A">
        <w:rPr>
          <w:rStyle w:val="StyleBoldUnderline"/>
          <w:szCs w:val="22"/>
        </w:rPr>
        <w:t xml:space="preserve"> U.S. debt ceiling </w:t>
      </w:r>
      <w:r w:rsidRPr="003748AD">
        <w:rPr>
          <w:rStyle w:val="StyleBoldUnderline"/>
          <w:szCs w:val="22"/>
          <w:highlight w:val="cyan"/>
        </w:rPr>
        <w:t>deadline</w:t>
      </w:r>
      <w:r w:rsidRPr="00250B4A">
        <w:rPr>
          <w:rStyle w:val="StyleBoldUnderline"/>
          <w:b w:val="0"/>
          <w:sz w:val="16"/>
          <w:szCs w:val="22"/>
          <w:u w:val="none"/>
        </w:rPr>
        <w:t xml:space="preserve"> that will likely occur in late October or November </w:t>
      </w:r>
      <w:r w:rsidRPr="003748AD">
        <w:rPr>
          <w:rStyle w:val="StyleBoldUnderline"/>
          <w:szCs w:val="22"/>
          <w:highlight w:val="cyan"/>
        </w:rPr>
        <w:t xml:space="preserve">may trigger a </w:t>
      </w:r>
      <w:r w:rsidRPr="003748AD">
        <w:rPr>
          <w:rStyle w:val="Emphasis"/>
          <w:szCs w:val="22"/>
          <w:highlight w:val="cyan"/>
        </w:rPr>
        <w:t>public policy crisis</w:t>
      </w:r>
      <w:r w:rsidRPr="00250B4A">
        <w:rPr>
          <w:rStyle w:val="StyleBoldUnderline"/>
          <w:szCs w:val="22"/>
        </w:rPr>
        <w:t xml:space="preserve"> unless Capitol Hill Republicans and President Barack Obama act to avert one.</w:t>
      </w:r>
      <w:r w:rsidR="00250B4A" w:rsidRPr="00250B4A">
        <w:rPr>
          <w:rStyle w:val="StyleBoldUnderline"/>
          <w:b w:val="0"/>
          <w:sz w:val="12"/>
          <w:szCs w:val="22"/>
          <w:u w:val="none"/>
        </w:rPr>
        <w:t>¶</w:t>
      </w:r>
      <w:r w:rsidRPr="00250B4A">
        <w:rPr>
          <w:rStyle w:val="StyleBoldUnderline"/>
          <w:b w:val="0"/>
          <w:sz w:val="16"/>
          <w:szCs w:val="22"/>
          <w:u w:val="none"/>
        </w:rPr>
        <w:t xml:space="preserve"> The reason? Some Republicans say the debt ceiling issue will be coupled with the issue of funding the U.S. government beyond Sept. 30. </w:t>
      </w:r>
      <w:r w:rsidRPr="003748AD">
        <w:rPr>
          <w:rStyle w:val="StyleBoldUnderline"/>
          <w:highlight w:val="cyan"/>
        </w:rPr>
        <w:t>Congress must pass a temporary appropriations bill known as a continuing resolution</w:t>
      </w:r>
      <w:r w:rsidRPr="00250B4A">
        <w:rPr>
          <w:rStyle w:val="StyleBoldUnderline"/>
        </w:rPr>
        <w:t xml:space="preserve"> </w:t>
      </w:r>
      <w:r w:rsidRPr="00250B4A">
        <w:rPr>
          <w:rStyle w:val="StyleBoldUnderline"/>
          <w:b w:val="0"/>
          <w:sz w:val="16"/>
          <w:szCs w:val="22"/>
          <w:u w:val="none"/>
        </w:rPr>
        <w:t xml:space="preserve">or a regular budget by Oct. 1 </w:t>
      </w:r>
      <w:r w:rsidRPr="00250B4A">
        <w:rPr>
          <w:rStyle w:val="StyleBoldUnderline"/>
        </w:rPr>
        <w:t>to fund government agencies next fiscal year and prevent a shutdown.</w:t>
      </w:r>
      <w:r w:rsidR="00250B4A" w:rsidRPr="00250B4A">
        <w:rPr>
          <w:rStyle w:val="StyleBoldUnderline"/>
          <w:b w:val="0"/>
          <w:sz w:val="12"/>
          <w:u w:val="none"/>
        </w:rPr>
        <w:t>¶</w:t>
      </w:r>
      <w:r w:rsidRPr="00250B4A">
        <w:rPr>
          <w:rStyle w:val="StyleBoldUnderline"/>
        </w:rPr>
        <w:t xml:space="preserve"> “</w:t>
      </w:r>
      <w:r w:rsidRPr="003748AD">
        <w:rPr>
          <w:rStyle w:val="StyleBoldUnderline"/>
          <w:highlight w:val="cyan"/>
        </w:rPr>
        <w:t>Those two are going to be weaved together</w:t>
      </w:r>
      <w:r w:rsidRPr="00250B4A">
        <w:rPr>
          <w:rStyle w:val="StyleBoldUnderline"/>
        </w:rPr>
        <w:t xml:space="preserve"> </w:t>
      </w:r>
      <w:r w:rsidRPr="00250B4A">
        <w:rPr>
          <w:rStyle w:val="StyleBoldUnderline"/>
          <w:b w:val="0"/>
          <w:sz w:val="16"/>
          <w:szCs w:val="22"/>
          <w:u w:val="none"/>
        </w:rPr>
        <w:t>whether there’s a 30-day separation or not,” Rep. Lee Terry told the Hill.</w:t>
      </w:r>
      <w:r w:rsidR="00250B4A" w:rsidRPr="00250B4A">
        <w:rPr>
          <w:rStyle w:val="StyleBoldUnderline"/>
          <w:b w:val="0"/>
          <w:sz w:val="12"/>
          <w:szCs w:val="22"/>
          <w:u w:val="none"/>
        </w:rPr>
        <w:t>¶</w:t>
      </w:r>
      <w:r w:rsidRPr="00250B4A">
        <w:rPr>
          <w:rStyle w:val="StyleBoldUnderline"/>
          <w:b w:val="0"/>
          <w:sz w:val="16"/>
          <w:szCs w:val="22"/>
          <w:u w:val="none"/>
        </w:rPr>
        <w:t xml:space="preserve"> The last budget resolution fight occurred in late 2012 and was settled with a late New Year's Day 2013 agreement that angered many Republicans because it contained an income tax increase on upper-income adults.</w:t>
      </w:r>
      <w:r w:rsidR="00250B4A" w:rsidRPr="00250B4A">
        <w:rPr>
          <w:rStyle w:val="StyleBoldUnderline"/>
          <w:b w:val="0"/>
          <w:sz w:val="12"/>
          <w:szCs w:val="22"/>
          <w:u w:val="none"/>
        </w:rPr>
        <w:t>¶</w:t>
      </w:r>
      <w:r w:rsidRPr="00250B4A">
        <w:rPr>
          <w:rStyle w:val="StyleBoldUnderline"/>
          <w:b w:val="0"/>
          <w:sz w:val="16"/>
          <w:szCs w:val="22"/>
          <w:u w:val="none"/>
        </w:rPr>
        <w:t xml:space="preserve"> The last debt ceiling fight in July/August 2011 brought the U.S. to the brink of default, and although the default was averted, it resulted in a damaging, unprecedented downgrade of the U.S. government's debt.</w:t>
      </w:r>
      <w:r w:rsidR="00250B4A" w:rsidRPr="00250B4A">
        <w:rPr>
          <w:rStyle w:val="StyleBoldUnderline"/>
          <w:b w:val="0"/>
          <w:sz w:val="12"/>
          <w:szCs w:val="22"/>
          <w:u w:val="none"/>
        </w:rPr>
        <w:t>¶</w:t>
      </w:r>
      <w:r w:rsidRPr="00250B4A">
        <w:rPr>
          <w:rStyle w:val="StyleBoldUnderline"/>
          <w:b w:val="0"/>
          <w:sz w:val="16"/>
          <w:szCs w:val="22"/>
          <w:u w:val="none"/>
        </w:rPr>
        <w:t xml:space="preserve"> Economists and market analysts generally agree that a U.S. government default would send a shock wave through global financial markets. U.S. government bonds are considered the safest in the world, and many other interest rates are priced based on the 10-year and 30-year U.S. Treasury notes' prices. A downgrade of the U.S. government's debt, let alone a default, would cause institutional investors to "reprice" risk -- something that would almost certainly send interest rates higher, among other damaging consequences for the U.S. and global markets and economies.</w:t>
      </w:r>
      <w:r w:rsidR="00250B4A" w:rsidRPr="00250B4A">
        <w:rPr>
          <w:rStyle w:val="StyleBoldUnderline"/>
          <w:b w:val="0"/>
          <w:sz w:val="12"/>
          <w:szCs w:val="22"/>
          <w:u w:val="none"/>
        </w:rPr>
        <w:t>¶</w:t>
      </w:r>
      <w:r w:rsidRPr="00250B4A">
        <w:rPr>
          <w:rStyle w:val="StyleBoldUnderline"/>
          <w:b w:val="0"/>
          <w:sz w:val="16"/>
          <w:szCs w:val="22"/>
          <w:u w:val="none"/>
        </w:rPr>
        <w:t xml:space="preserve"> Several </w:t>
      </w:r>
      <w:r w:rsidRPr="00250B4A">
        <w:rPr>
          <w:rStyle w:val="StyleBoldUnderline"/>
          <w:szCs w:val="22"/>
        </w:rPr>
        <w:t>Republicans told the Hill that they're worried about the looming fiscal crises because they are yet to receive any directive from GOP leaders.</w:t>
      </w:r>
      <w:r w:rsidRPr="00250B4A">
        <w:rPr>
          <w:rStyle w:val="StyleBoldUnderline"/>
          <w:b w:val="0"/>
          <w:sz w:val="16"/>
          <w:szCs w:val="22"/>
          <w:u w:val="none"/>
        </w:rPr>
        <w:t xml:space="preserve"> The House will be in recess for much of August and when its members return in September they will have only nine legislative days -- meaning </w:t>
      </w:r>
      <w:r w:rsidRPr="00250B4A">
        <w:rPr>
          <w:rStyle w:val="StyleBoldUnderline"/>
          <w:szCs w:val="22"/>
        </w:rPr>
        <w:t xml:space="preserve">the </w:t>
      </w:r>
      <w:r w:rsidRPr="003748AD">
        <w:rPr>
          <w:rStyle w:val="Emphasis"/>
          <w:szCs w:val="22"/>
          <w:highlight w:val="cyan"/>
        </w:rPr>
        <w:t>House Republicans will be under immense pressure</w:t>
      </w:r>
      <w:r w:rsidRPr="003748AD">
        <w:rPr>
          <w:rStyle w:val="StyleBoldUnderline"/>
          <w:szCs w:val="22"/>
          <w:highlight w:val="cyan"/>
        </w:rPr>
        <w:t xml:space="preserve"> to keep the</w:t>
      </w:r>
      <w:r w:rsidRPr="00250B4A">
        <w:rPr>
          <w:rStyle w:val="StyleBoldUnderline"/>
          <w:szCs w:val="22"/>
        </w:rPr>
        <w:t xml:space="preserve"> doors of </w:t>
      </w:r>
      <w:r w:rsidRPr="003748AD">
        <w:rPr>
          <w:rStyle w:val="StyleBoldUnderline"/>
          <w:szCs w:val="22"/>
          <w:highlight w:val="cyan"/>
        </w:rPr>
        <w:t>government</w:t>
      </w:r>
      <w:r w:rsidRPr="00250B4A">
        <w:rPr>
          <w:rStyle w:val="StyleBoldUnderline"/>
          <w:szCs w:val="22"/>
        </w:rPr>
        <w:t xml:space="preserve"> agencies </w:t>
      </w:r>
      <w:r w:rsidRPr="003748AD">
        <w:rPr>
          <w:rStyle w:val="StyleBoldUnderline"/>
          <w:szCs w:val="22"/>
          <w:highlight w:val="cyan"/>
        </w:rPr>
        <w:t>open</w:t>
      </w:r>
      <w:r w:rsidRPr="00250B4A">
        <w:rPr>
          <w:rStyle w:val="StyleBoldUnderline"/>
          <w:szCs w:val="22"/>
        </w:rPr>
        <w:t xml:space="preserve"> and prevent a delay in paying debt obligations.</w:t>
      </w:r>
      <w:r w:rsidR="00250B4A" w:rsidRPr="00250B4A">
        <w:rPr>
          <w:rStyle w:val="StyleBoldUnderline"/>
          <w:b w:val="0"/>
          <w:sz w:val="12"/>
          <w:szCs w:val="22"/>
          <w:u w:val="none"/>
        </w:rPr>
        <w:t>¶</w:t>
      </w:r>
      <w:r w:rsidRPr="00250B4A">
        <w:rPr>
          <w:rStyle w:val="StyleBoldUnderline"/>
          <w:b w:val="0"/>
          <w:sz w:val="16"/>
          <w:szCs w:val="22"/>
          <w:u w:val="none"/>
        </w:rPr>
        <w:t xml:space="preserve"> </w:t>
      </w:r>
      <w:r w:rsidRPr="003748AD">
        <w:rPr>
          <w:rStyle w:val="StyleBoldUnderline"/>
          <w:szCs w:val="22"/>
          <w:highlight w:val="cyan"/>
        </w:rPr>
        <w:t xml:space="preserve">The lack of directives </w:t>
      </w:r>
      <w:r w:rsidRPr="003748AD">
        <w:rPr>
          <w:rStyle w:val="Emphasis"/>
          <w:szCs w:val="22"/>
          <w:highlight w:val="cyan"/>
        </w:rPr>
        <w:t>doesn’t mean leaders are going to stand by idly</w:t>
      </w:r>
      <w:r w:rsidRPr="00250B4A">
        <w:rPr>
          <w:rStyle w:val="StyleBoldUnderline"/>
          <w:b w:val="0"/>
          <w:sz w:val="16"/>
          <w:szCs w:val="22"/>
          <w:u w:val="none"/>
        </w:rPr>
        <w:t xml:space="preserve">, however. Indeed, reports are that </w:t>
      </w:r>
      <w:r w:rsidRPr="00250B4A">
        <w:rPr>
          <w:rStyle w:val="StyleBoldUnderline"/>
          <w:szCs w:val="22"/>
        </w:rPr>
        <w:t>House Speaker</w:t>
      </w:r>
      <w:r w:rsidRPr="00250B4A">
        <w:rPr>
          <w:rStyle w:val="StyleBoldUnderline"/>
          <w:b w:val="0"/>
          <w:sz w:val="16"/>
          <w:szCs w:val="22"/>
          <w:u w:val="none"/>
        </w:rPr>
        <w:t xml:space="preserve"> John </w:t>
      </w:r>
      <w:r w:rsidRPr="003748AD">
        <w:rPr>
          <w:rStyle w:val="Emphasis"/>
          <w:szCs w:val="22"/>
          <w:highlight w:val="cyan"/>
        </w:rPr>
        <w:t>Boehner</w:t>
      </w:r>
      <w:r w:rsidRPr="00250B4A">
        <w:rPr>
          <w:rStyle w:val="StyleBoldUnderline"/>
          <w:b w:val="0"/>
          <w:sz w:val="16"/>
          <w:szCs w:val="22"/>
          <w:u w:val="none"/>
        </w:rPr>
        <w:t xml:space="preserve">, R-Ohio, </w:t>
      </w:r>
      <w:r w:rsidRPr="003748AD">
        <w:rPr>
          <w:rStyle w:val="Emphasis"/>
          <w:szCs w:val="22"/>
          <w:highlight w:val="cyan"/>
        </w:rPr>
        <w:t>is planning on being more aggressive</w:t>
      </w:r>
      <w:r w:rsidRPr="00250B4A">
        <w:rPr>
          <w:rStyle w:val="StyleBoldUnderline"/>
          <w:b w:val="0"/>
          <w:sz w:val="16"/>
          <w:szCs w:val="22"/>
          <w:u w:val="none"/>
        </w:rPr>
        <w:t xml:space="preserve"> in the fall </w:t>
      </w:r>
      <w:r w:rsidRPr="00250B4A">
        <w:rPr>
          <w:rStyle w:val="StyleBoldUnderline"/>
          <w:szCs w:val="22"/>
        </w:rPr>
        <w:t>because the ability of the GOP majority to move legislation through the House depends on it.</w:t>
      </w:r>
      <w:r w:rsidR="00250B4A" w:rsidRPr="00250B4A">
        <w:rPr>
          <w:rStyle w:val="StyleBoldUnderline"/>
          <w:b w:val="0"/>
          <w:sz w:val="12"/>
          <w:szCs w:val="22"/>
          <w:u w:val="none"/>
        </w:rPr>
        <w:t>¶</w:t>
      </w:r>
      <w:r w:rsidRPr="00250B4A">
        <w:rPr>
          <w:rStyle w:val="StyleBoldUnderline"/>
          <w:b w:val="0"/>
          <w:sz w:val="16"/>
          <w:szCs w:val="22"/>
          <w:u w:val="none"/>
        </w:rPr>
        <w:t xml:space="preserve"> “</w:t>
      </w:r>
      <w:r w:rsidRPr="00250B4A">
        <w:rPr>
          <w:rStyle w:val="StyleBoldUnderline"/>
          <w:szCs w:val="22"/>
        </w:rPr>
        <w:t xml:space="preserve">The </w:t>
      </w:r>
      <w:r w:rsidRPr="003748AD">
        <w:rPr>
          <w:rStyle w:val="StyleBoldUnderline"/>
          <w:szCs w:val="22"/>
          <w:highlight w:val="cyan"/>
        </w:rPr>
        <w:t>only two things</w:t>
      </w:r>
      <w:r w:rsidRPr="00250B4A">
        <w:rPr>
          <w:rStyle w:val="StyleBoldUnderline"/>
          <w:szCs w:val="22"/>
        </w:rPr>
        <w:t xml:space="preserve"> that really </w:t>
      </w:r>
      <w:r w:rsidRPr="003748AD">
        <w:rPr>
          <w:rStyle w:val="StyleBoldUnderline"/>
          <w:szCs w:val="22"/>
          <w:highlight w:val="cyan"/>
        </w:rPr>
        <w:t>risk the Republican majority in 2014</w:t>
      </w:r>
      <w:r w:rsidRPr="00250B4A">
        <w:rPr>
          <w:rStyle w:val="StyleBoldUnderline"/>
          <w:szCs w:val="22"/>
        </w:rPr>
        <w:t xml:space="preserve"> would be </w:t>
      </w:r>
      <w:r w:rsidRPr="003748AD">
        <w:rPr>
          <w:rStyle w:val="StyleBoldUnderline"/>
          <w:szCs w:val="22"/>
          <w:highlight w:val="cyan"/>
        </w:rPr>
        <w:t>if we shut down the government or</w:t>
      </w:r>
      <w:r w:rsidRPr="00250B4A">
        <w:rPr>
          <w:rStyle w:val="StyleBoldUnderline"/>
          <w:szCs w:val="22"/>
        </w:rPr>
        <w:t xml:space="preserve"> if we </w:t>
      </w:r>
      <w:r w:rsidRPr="003748AD">
        <w:rPr>
          <w:rStyle w:val="StyleBoldUnderline"/>
          <w:szCs w:val="22"/>
          <w:highlight w:val="cyan"/>
        </w:rPr>
        <w:t>defaulted</w:t>
      </w:r>
      <w:r w:rsidRPr="00250B4A">
        <w:rPr>
          <w:rStyle w:val="StyleBoldUnderline"/>
          <w:szCs w:val="22"/>
        </w:rPr>
        <w:t xml:space="preserve"> on the debt,</w:t>
      </w:r>
      <w:r w:rsidRPr="00250B4A">
        <w:rPr>
          <w:rStyle w:val="StyleBoldUnderline"/>
          <w:b w:val="0"/>
          <w:sz w:val="16"/>
          <w:szCs w:val="22"/>
          <w:u w:val="none"/>
        </w:rPr>
        <w:t>” Rep. Tom Cole, R-Okla., told the National Journal. “</w:t>
      </w:r>
      <w:r w:rsidRPr="00250B4A">
        <w:rPr>
          <w:rStyle w:val="StyleBoldUnderline"/>
          <w:szCs w:val="22"/>
        </w:rPr>
        <w:t xml:space="preserve">So I think </w:t>
      </w:r>
      <w:r w:rsidRPr="003748AD">
        <w:rPr>
          <w:rStyle w:val="Emphasis"/>
          <w:szCs w:val="22"/>
          <w:highlight w:val="cyan"/>
        </w:rPr>
        <w:t>these demand real leadership</w:t>
      </w:r>
      <w:r w:rsidRPr="00250B4A">
        <w:rPr>
          <w:rStyle w:val="StyleBoldUnderline"/>
          <w:szCs w:val="22"/>
        </w:rPr>
        <w:t xml:space="preserve">. I do think </w:t>
      </w:r>
      <w:r w:rsidRPr="003748AD">
        <w:rPr>
          <w:rStyle w:val="StyleBoldUnderline"/>
          <w:szCs w:val="22"/>
          <w:highlight w:val="cyan"/>
        </w:rPr>
        <w:t>those are far more important than immigration</w:t>
      </w:r>
      <w:r w:rsidRPr="00250B4A">
        <w:rPr>
          <w:rStyle w:val="StyleBoldUnderline"/>
          <w:szCs w:val="22"/>
        </w:rPr>
        <w:t xml:space="preserve">, because, again, </w:t>
      </w:r>
      <w:r w:rsidRPr="003748AD">
        <w:rPr>
          <w:rStyle w:val="StyleBoldUnderline"/>
          <w:szCs w:val="22"/>
          <w:highlight w:val="cyan"/>
        </w:rPr>
        <w:t>they’ve got real-live consequences and real dates</w:t>
      </w:r>
      <w:r w:rsidRPr="00250B4A">
        <w:rPr>
          <w:rStyle w:val="StyleBoldUnderline"/>
          <w:szCs w:val="22"/>
        </w:rPr>
        <w:t>.”</w:t>
      </w:r>
    </w:p>
    <w:p w14:paraId="2164BB20" w14:textId="77777777" w:rsidR="00CB13E4" w:rsidRDefault="00CB13E4" w:rsidP="00CB13E4"/>
    <w:p w14:paraId="306B90C2" w14:textId="77777777" w:rsidR="00174B0A" w:rsidRPr="00250B4A" w:rsidRDefault="00CB13E4" w:rsidP="00174B0A">
      <w:pPr>
        <w:rPr>
          <w:b/>
          <w:sz w:val="26"/>
          <w:szCs w:val="26"/>
        </w:rPr>
      </w:pPr>
      <w:r w:rsidRPr="00250B4A">
        <w:rPr>
          <w:b/>
          <w:sz w:val="26"/>
          <w:szCs w:val="26"/>
        </w:rPr>
        <w:t>LINK</w:t>
      </w:r>
    </w:p>
    <w:p w14:paraId="299D214E" w14:textId="77777777" w:rsidR="00CB13E4" w:rsidRPr="00592D8F" w:rsidRDefault="00CB13E4" w:rsidP="00CB13E4">
      <w:pPr>
        <w:pStyle w:val="Heading4"/>
        <w:rPr>
          <w:rStyle w:val="StyleBoldUnderline"/>
          <w:b/>
          <w:sz w:val="26"/>
          <w:szCs w:val="26"/>
          <w:u w:val="none"/>
        </w:rPr>
      </w:pPr>
      <w:r>
        <w:rPr>
          <w:rStyle w:val="StyleBoldUnderline"/>
          <w:b/>
          <w:sz w:val="26"/>
          <w:szCs w:val="26"/>
          <w:u w:val="none"/>
        </w:rPr>
        <w:t xml:space="preserve">Continuing resolution key to the global economy – US default causes investing scare </w:t>
      </w:r>
    </w:p>
    <w:p w14:paraId="0C137FB9" w14:textId="77777777" w:rsidR="00CB13E4" w:rsidRPr="006A2F1F" w:rsidRDefault="00CB13E4" w:rsidP="00CB13E4">
      <w:pPr>
        <w:rPr>
          <w:rStyle w:val="StyleBoldUnderline"/>
          <w:b w:val="0"/>
          <w:szCs w:val="22"/>
          <w:u w:val="none"/>
        </w:rPr>
      </w:pPr>
      <w:r>
        <w:rPr>
          <w:rStyle w:val="StyleBoldUnderline"/>
          <w:sz w:val="26"/>
          <w:szCs w:val="26"/>
          <w:u w:val="none"/>
        </w:rPr>
        <w:t xml:space="preserve">Matthews, 7/26 – </w:t>
      </w:r>
      <w:r>
        <w:rPr>
          <w:rStyle w:val="StyleBoldUnderline"/>
          <w:b w:val="0"/>
          <w:szCs w:val="22"/>
          <w:u w:val="none"/>
        </w:rPr>
        <w:t>(Laura Matthews, Associated Press Staff Writer for the International Business Times.  July 26, 2013.  “</w:t>
      </w:r>
      <w:r w:rsidRPr="006A2F1F">
        <w:rPr>
          <w:rStyle w:val="StyleBoldUnderline"/>
          <w:b w:val="0"/>
          <w:szCs w:val="22"/>
          <w:u w:val="none"/>
        </w:rPr>
        <w:t>Short On Time, Republicans Could Tackle Debt Ceiling Crisis With Continuing Resolution</w:t>
      </w:r>
      <w:r>
        <w:rPr>
          <w:rStyle w:val="StyleBoldUnderline"/>
          <w:b w:val="0"/>
          <w:szCs w:val="22"/>
          <w:u w:val="none"/>
        </w:rPr>
        <w:t xml:space="preserve">,” </w:t>
      </w:r>
      <w:r w:rsidRPr="006A2F1F">
        <w:rPr>
          <w:rStyle w:val="StyleBoldUnderline"/>
          <w:b w:val="0"/>
          <w:szCs w:val="22"/>
          <w:u w:val="none"/>
        </w:rPr>
        <w:t>http://www.ibtimes.com/short-time-republicans-could-tackle-debt-ceiling-crisis-continuing-resolution-1360925</w:t>
      </w:r>
      <w:r>
        <w:rPr>
          <w:rStyle w:val="StyleBoldUnderline"/>
          <w:b w:val="0"/>
          <w:szCs w:val="22"/>
          <w:u w:val="none"/>
        </w:rPr>
        <w:t>)//SDL</w:t>
      </w:r>
    </w:p>
    <w:p w14:paraId="631797E3" w14:textId="77777777" w:rsidR="00CB13E4" w:rsidRDefault="00CB13E4" w:rsidP="00174B0A">
      <w:pPr>
        <w:rPr>
          <w:rStyle w:val="Emphasis"/>
        </w:rPr>
      </w:pPr>
      <w:r w:rsidRPr="003748AD">
        <w:rPr>
          <w:rStyle w:val="StyleBoldUnderline"/>
          <w:highlight w:val="cyan"/>
        </w:rPr>
        <w:t>Economists and market analysts</w:t>
      </w:r>
      <w:r w:rsidRPr="00592D8F">
        <w:rPr>
          <w:rStyle w:val="StyleBoldUnderline"/>
          <w:b w:val="0"/>
          <w:sz w:val="16"/>
          <w:szCs w:val="22"/>
          <w:u w:val="none"/>
        </w:rPr>
        <w:t xml:space="preserve"> generally </w:t>
      </w:r>
      <w:r w:rsidRPr="003748AD">
        <w:rPr>
          <w:rStyle w:val="StyleBoldUnderline"/>
          <w:highlight w:val="cyan"/>
        </w:rPr>
        <w:t>agree</w:t>
      </w:r>
      <w:r w:rsidRPr="00592D8F">
        <w:rPr>
          <w:rStyle w:val="StyleBoldUnderline"/>
          <w:b w:val="0"/>
          <w:sz w:val="16"/>
          <w:szCs w:val="22"/>
          <w:u w:val="none"/>
        </w:rPr>
        <w:t xml:space="preserve"> that </w:t>
      </w:r>
      <w:r w:rsidRPr="006A2F1F">
        <w:rPr>
          <w:rStyle w:val="StyleBoldUnderline"/>
        </w:rPr>
        <w:t xml:space="preserve">a </w:t>
      </w:r>
      <w:r w:rsidRPr="003748AD">
        <w:rPr>
          <w:rStyle w:val="StyleBoldUnderline"/>
          <w:highlight w:val="cyan"/>
        </w:rPr>
        <w:t xml:space="preserve">U.S. government default would send a shock wave through </w:t>
      </w:r>
      <w:r w:rsidRPr="003748AD">
        <w:rPr>
          <w:rStyle w:val="Emphasis"/>
          <w:highlight w:val="cyan"/>
        </w:rPr>
        <w:t>global financial markets</w:t>
      </w:r>
      <w:r w:rsidRPr="00592D8F">
        <w:rPr>
          <w:rStyle w:val="StyleBoldUnderline"/>
          <w:b w:val="0"/>
          <w:sz w:val="16"/>
          <w:szCs w:val="22"/>
          <w:u w:val="none"/>
        </w:rPr>
        <w:t xml:space="preserve">. </w:t>
      </w:r>
      <w:r w:rsidRPr="006A2F1F">
        <w:rPr>
          <w:rStyle w:val="StyleBoldUnderline"/>
        </w:rPr>
        <w:t>U.S. government bonds are considered the safest in the world</w:t>
      </w:r>
      <w:r w:rsidRPr="00592D8F">
        <w:rPr>
          <w:rStyle w:val="StyleBoldUnderline"/>
          <w:b w:val="0"/>
          <w:sz w:val="16"/>
          <w:szCs w:val="22"/>
          <w:u w:val="none"/>
        </w:rPr>
        <w:t>, and many other interest rates are priced based on the 10-year and 30-year U.S. Treasury notes' prices</w:t>
      </w:r>
      <w:r w:rsidRPr="006A2F1F">
        <w:rPr>
          <w:rStyle w:val="StyleBoldUnderline"/>
        </w:rPr>
        <w:t xml:space="preserve">. A </w:t>
      </w:r>
      <w:r w:rsidRPr="00CB13E4">
        <w:rPr>
          <w:rStyle w:val="StyleBoldUnderline"/>
        </w:rPr>
        <w:t>downgrade</w:t>
      </w:r>
      <w:r w:rsidRPr="006A2F1F">
        <w:rPr>
          <w:rStyle w:val="StyleBoldUnderline"/>
        </w:rPr>
        <w:t xml:space="preserve"> of the U.S. government's debt, let alone </w:t>
      </w:r>
      <w:r w:rsidRPr="003748AD">
        <w:rPr>
          <w:rStyle w:val="StyleBoldUnderline"/>
          <w:highlight w:val="cyan"/>
        </w:rPr>
        <w:t>a default, would cause institutional investors to "reprice" risk</w:t>
      </w:r>
      <w:r w:rsidRPr="006A2F1F">
        <w:rPr>
          <w:rStyle w:val="StyleBoldUnderline"/>
        </w:rPr>
        <w:t xml:space="preserve"> -- </w:t>
      </w:r>
      <w:r w:rsidRPr="003748AD">
        <w:rPr>
          <w:rStyle w:val="StyleBoldUnderline"/>
          <w:highlight w:val="cyan"/>
        </w:rPr>
        <w:t>something that would</w:t>
      </w:r>
      <w:r w:rsidRPr="006A2F1F">
        <w:rPr>
          <w:rStyle w:val="StyleBoldUnderline"/>
        </w:rPr>
        <w:t xml:space="preserve"> almost certainly </w:t>
      </w:r>
      <w:r w:rsidRPr="003748AD">
        <w:rPr>
          <w:rStyle w:val="StyleBoldUnderline"/>
          <w:highlight w:val="cyan"/>
        </w:rPr>
        <w:t xml:space="preserve">send interest rates higher, among other </w:t>
      </w:r>
      <w:r w:rsidRPr="003748AD">
        <w:rPr>
          <w:rStyle w:val="Emphasis"/>
          <w:highlight w:val="cyan"/>
        </w:rPr>
        <w:t>damaging consequences for the U.S. and global markets and economies.</w:t>
      </w:r>
    </w:p>
    <w:p w14:paraId="1B2AC016" w14:textId="77777777" w:rsidR="003A7659" w:rsidRDefault="003A7659" w:rsidP="00174B0A">
      <w:pPr>
        <w:rPr>
          <w:rStyle w:val="Emphasis"/>
        </w:rPr>
      </w:pPr>
    </w:p>
    <w:p w14:paraId="5217DB44" w14:textId="77777777" w:rsidR="003A7659" w:rsidRPr="003A7659" w:rsidRDefault="003A7659" w:rsidP="00FE28EB">
      <w:pPr>
        <w:pStyle w:val="Heading4"/>
      </w:pPr>
      <w:r>
        <w:t>Nuclear war</w:t>
      </w:r>
    </w:p>
    <w:p w14:paraId="7843A048" w14:textId="77777777" w:rsidR="003A7659" w:rsidRDefault="003A7659" w:rsidP="003A7659">
      <w:r w:rsidRPr="00072DA6">
        <w:rPr>
          <w:rStyle w:val="StyleStyleBold12pt"/>
          <w:bdr w:val="single" w:sz="4" w:space="0" w:color="auto"/>
        </w:rPr>
        <w:t>Merlini</w:t>
      </w:r>
      <w:r w:rsidRPr="00072DA6">
        <w:rPr>
          <w:rStyle w:val="StyleStyleBold12pt"/>
        </w:rPr>
        <w:t>,</w:t>
      </w:r>
      <w:r>
        <w:t xml:space="preserve"> Senior Fellow – Brookings, </w:t>
      </w:r>
      <w:r w:rsidRPr="00072DA6">
        <w:rPr>
          <w:rStyle w:val="StyleStyleBold12pt"/>
          <w:bdr w:val="single" w:sz="4" w:space="0" w:color="auto"/>
        </w:rPr>
        <w:t>11</w:t>
      </w:r>
      <w:r>
        <w:t xml:space="preserve"> [Cesare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Survival, 53:2, 117 – 130]</w:t>
      </w:r>
    </w:p>
    <w:p w14:paraId="5568EF87" w14:textId="77777777" w:rsidR="003A7659" w:rsidRDefault="003A7659" w:rsidP="003A7659">
      <w:pPr>
        <w:rPr>
          <w:sz w:val="16"/>
        </w:rPr>
      </w:pPr>
      <w:r w:rsidRPr="00072DA6">
        <w:rPr>
          <w:sz w:val="16"/>
        </w:rPr>
        <w:t xml:space="preserve">Two neatly opposed scenarios for the future of the world order illustrate the range of possibilities, albeit at the risk of oversimplification. The first scenario entails </w:t>
      </w:r>
      <w:r w:rsidRPr="003748AD">
        <w:rPr>
          <w:rStyle w:val="Emphasis"/>
          <w:highlight w:val="cyan"/>
        </w:rPr>
        <w:t>the premature crumbling of the post-Westphalian system</w:t>
      </w:r>
      <w:r w:rsidRPr="003748AD">
        <w:rPr>
          <w:sz w:val="16"/>
          <w:highlight w:val="cyan"/>
        </w:rPr>
        <w:t>.</w:t>
      </w:r>
      <w:r w:rsidRPr="00072DA6">
        <w:rPr>
          <w:sz w:val="16"/>
        </w:rPr>
        <w:t xml:space="preserve"> One or more of the acute tensions apparent today </w:t>
      </w:r>
      <w:r w:rsidRPr="003748AD">
        <w:rPr>
          <w:rStyle w:val="Emphasis"/>
          <w:highlight w:val="cyan"/>
        </w:rPr>
        <w:t>evolves into</w:t>
      </w:r>
      <w:r w:rsidRPr="00072DA6">
        <w:rPr>
          <w:rStyle w:val="Emphasis"/>
        </w:rPr>
        <w:t xml:space="preserve"> </w:t>
      </w:r>
      <w:r w:rsidRPr="00072DA6">
        <w:rPr>
          <w:sz w:val="16"/>
        </w:rPr>
        <w:t xml:space="preserve">an open and traditional conflict between </w:t>
      </w:r>
      <w:r w:rsidRPr="00072DA6">
        <w:rPr>
          <w:rStyle w:val="Emphasis"/>
        </w:rPr>
        <w:t>states</w:t>
      </w:r>
      <w:r w:rsidRPr="00072DA6">
        <w:rPr>
          <w:sz w:val="16"/>
        </w:rPr>
        <w:t>, perhaps even</w:t>
      </w:r>
      <w:r w:rsidRPr="00072DA6">
        <w:rPr>
          <w:rStyle w:val="Emphasis"/>
        </w:rPr>
        <w:t xml:space="preserve"> involving</w:t>
      </w:r>
      <w:r w:rsidRPr="00072DA6">
        <w:rPr>
          <w:sz w:val="16"/>
        </w:rPr>
        <w:t xml:space="preserve"> </w:t>
      </w:r>
      <w:r w:rsidRPr="00072DA6">
        <w:rPr>
          <w:rStyle w:val="Emphasis"/>
          <w:i/>
        </w:rPr>
        <w:t>t</w:t>
      </w:r>
      <w:r w:rsidRPr="003748AD">
        <w:rPr>
          <w:rStyle w:val="Emphasis"/>
          <w:i/>
          <w:highlight w:val="cyan"/>
        </w:rPr>
        <w:t>he use of nuclear weapons</w:t>
      </w:r>
      <w:r w:rsidRPr="003748AD">
        <w:rPr>
          <w:sz w:val="16"/>
          <w:highlight w:val="cyan"/>
        </w:rPr>
        <w:t xml:space="preserve">. </w:t>
      </w:r>
      <w:r w:rsidRPr="003748AD">
        <w:rPr>
          <w:rStyle w:val="StyleBoldUnderline"/>
          <w:highlight w:val="cyan"/>
        </w:rPr>
        <w:t>The crisis might be triggered by a collapse of the global economic</w:t>
      </w:r>
      <w:r w:rsidRPr="00072DA6">
        <w:rPr>
          <w:sz w:val="16"/>
        </w:rPr>
        <w:t xml:space="preserve"> and financial </w:t>
      </w:r>
      <w:r w:rsidRPr="003748AD">
        <w:rPr>
          <w:rStyle w:val="StyleBoldUnderline"/>
          <w:highlight w:val="cyan"/>
        </w:rPr>
        <w:t>system</w:t>
      </w:r>
      <w:r w:rsidRPr="003748AD">
        <w:rPr>
          <w:sz w:val="16"/>
          <w:highlight w:val="cyan"/>
        </w:rPr>
        <w:t>,</w:t>
      </w:r>
      <w:r w:rsidRPr="00072DA6">
        <w:rPr>
          <w:sz w:val="16"/>
        </w:rPr>
        <w:t xml:space="preserve"> the vulnerability of which we have just experienced, and the prospect of </w:t>
      </w:r>
      <w:r w:rsidRPr="003748AD">
        <w:rPr>
          <w:rStyle w:val="StyleBoldUnderline"/>
          <w:highlight w:val="cyan"/>
        </w:rPr>
        <w:t>a second Great Depression, with consequences for peace and democracy</w:t>
      </w:r>
      <w:r w:rsidRPr="00072DA6">
        <w:rPr>
          <w:rStyle w:val="StyleBoldUnderline"/>
        </w:rPr>
        <w:t xml:space="preserve"> similar to those of the first. </w:t>
      </w:r>
      <w:r w:rsidRPr="00072DA6">
        <w:rPr>
          <w:sz w:val="16"/>
        </w:rPr>
        <w:t>Whatever the trigger, the unlimited exercise of national sovereignty, exclusive self-interest and rejection of outside interference would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7FE075F5" w14:textId="77777777" w:rsidR="00CB13E4" w:rsidRDefault="00CB13E4" w:rsidP="00174B0A"/>
    <w:p w14:paraId="2B3A1A07" w14:textId="5ED3CD45" w:rsidR="00C96433" w:rsidRDefault="002D21F7" w:rsidP="00C96433">
      <w:pPr>
        <w:pStyle w:val="Heading2"/>
      </w:pPr>
      <w:r>
        <w:t>***</w:t>
      </w:r>
      <w:r w:rsidR="00606DD5">
        <w:t xml:space="preserve">2nc </w:t>
      </w:r>
      <w:r w:rsidR="00C96433">
        <w:t>Overview</w:t>
      </w:r>
      <w:r>
        <w:t>***</w:t>
      </w:r>
    </w:p>
    <w:p w14:paraId="6F054127" w14:textId="77777777" w:rsidR="00C96433" w:rsidRDefault="00C96433" w:rsidP="00C96433"/>
    <w:p w14:paraId="0BC11127" w14:textId="09285760" w:rsidR="00C96433" w:rsidRDefault="00C96433" w:rsidP="00C96433">
      <w:pPr>
        <w:rPr>
          <w:b/>
        </w:rPr>
      </w:pPr>
      <w:r>
        <w:rPr>
          <w:b/>
        </w:rPr>
        <w:t xml:space="preserve">The Disad outweighs and turns the case – </w:t>
      </w:r>
    </w:p>
    <w:p w14:paraId="20B166A9" w14:textId="748D680F" w:rsidR="00C96433" w:rsidRDefault="00606DD5" w:rsidP="00C96433">
      <w:pPr>
        <w:rPr>
          <w:b/>
        </w:rPr>
      </w:pPr>
      <w:r>
        <w:rPr>
          <w:b/>
        </w:rPr>
        <w:t>Government shutdown</w:t>
      </w:r>
      <w:r w:rsidR="00C96433">
        <w:rPr>
          <w:b/>
        </w:rPr>
        <w:t xml:space="preserve"> sends a shock through </w:t>
      </w:r>
      <w:r w:rsidR="00C96433" w:rsidRPr="003748AD">
        <w:rPr>
          <w:rStyle w:val="Emphasis"/>
        </w:rPr>
        <w:t>global mar</w:t>
      </w:r>
      <w:r w:rsidRPr="003748AD">
        <w:rPr>
          <w:rStyle w:val="Emphasis"/>
        </w:rPr>
        <w:t>kets</w:t>
      </w:r>
      <w:r>
        <w:rPr>
          <w:b/>
        </w:rPr>
        <w:t xml:space="preserve"> and collapses the </w:t>
      </w:r>
      <w:r w:rsidR="003748AD">
        <w:rPr>
          <w:b/>
        </w:rPr>
        <w:t xml:space="preserve">world </w:t>
      </w:r>
      <w:r>
        <w:rPr>
          <w:b/>
        </w:rPr>
        <w:t>economy – that’s Merlini 11.  T</w:t>
      </w:r>
      <w:r w:rsidR="001D3621">
        <w:rPr>
          <w:b/>
        </w:rPr>
        <w:t>hat causes a crumb</w:t>
      </w:r>
      <w:r w:rsidR="003748AD">
        <w:rPr>
          <w:b/>
        </w:rPr>
        <w:t>ling of the international order and</w:t>
      </w:r>
      <w:r w:rsidR="001D3621">
        <w:rPr>
          <w:b/>
        </w:rPr>
        <w:t xml:space="preserve"> leads to use of nuclear weapons</w:t>
      </w:r>
      <w:r w:rsidR="003748AD">
        <w:rPr>
          <w:b/>
        </w:rPr>
        <w:t xml:space="preserve">.  This would roll back the plan because no economic engagement would be possible under conditions of economic collapse and nuclear war.  </w:t>
      </w:r>
    </w:p>
    <w:p w14:paraId="6FDDF332" w14:textId="77777777" w:rsidR="003748AD" w:rsidRDefault="003748AD" w:rsidP="00C96433">
      <w:pPr>
        <w:rPr>
          <w:b/>
        </w:rPr>
      </w:pPr>
    </w:p>
    <w:p w14:paraId="452111B7" w14:textId="76510628" w:rsidR="00C96433" w:rsidRPr="003748AD" w:rsidRDefault="003748AD" w:rsidP="00C96433">
      <w:pPr>
        <w:rPr>
          <w:b/>
        </w:rPr>
      </w:pPr>
      <w:r>
        <w:rPr>
          <w:b/>
        </w:rPr>
        <w:t xml:space="preserve">Round specific turns case analysis - </w:t>
      </w:r>
    </w:p>
    <w:p w14:paraId="0B158C24" w14:textId="3819403A" w:rsidR="00C96433" w:rsidRPr="00C96433" w:rsidRDefault="00C96433" w:rsidP="00C96433">
      <w:pPr>
        <w:pStyle w:val="Heading4"/>
      </w:pPr>
      <w:r w:rsidRPr="005B5FB4">
        <w:t>Economic decline outweighs — interdependence prevents countries from going to war. This is also a reason for why we turn case because none of their conflicts happen when countries want to maintain prosperity. Plan undermines this restraint.</w:t>
      </w:r>
    </w:p>
    <w:p w14:paraId="54ADEFC2" w14:textId="77777777" w:rsidR="00C96433" w:rsidRDefault="00C96433" w:rsidP="00C96433">
      <w:r>
        <w:t xml:space="preserve">Daniel </w:t>
      </w:r>
      <w:r w:rsidRPr="00E85EED">
        <w:rPr>
          <w:rStyle w:val="StyleStyleBold12pt"/>
          <w:bdr w:val="single" w:sz="4" w:space="0" w:color="auto"/>
        </w:rPr>
        <w:t>Griswold</w:t>
      </w:r>
      <w:r>
        <w:t>, director of the Center for Trade Policy Studies, 4/20/</w:t>
      </w:r>
      <w:r w:rsidRPr="00E85EED">
        <w:rPr>
          <w:rStyle w:val="StyleStyleBold12pt"/>
          <w:bdr w:val="single" w:sz="4" w:space="0" w:color="auto"/>
        </w:rPr>
        <w:t>’7</w:t>
      </w:r>
      <w:r>
        <w:t>, Trade, Democracy and Peace, p. http://www.freetrade.org/node/681</w:t>
      </w:r>
    </w:p>
    <w:p w14:paraId="6A4DED5C" w14:textId="1D661DC0" w:rsidR="00C96433" w:rsidRDefault="00C96433" w:rsidP="00C96433">
      <w:pPr>
        <w:rPr>
          <w:rStyle w:val="Emphasis"/>
        </w:rPr>
      </w:pPr>
      <w:r w:rsidRPr="00A634D4">
        <w:rPr>
          <w:sz w:val="16"/>
        </w:rPr>
        <w:t xml:space="preserve">A second and even more potent way that trade has </w:t>
      </w:r>
      <w:r w:rsidRPr="003748AD">
        <w:rPr>
          <w:rStyle w:val="StyleBoldUnderline"/>
          <w:highlight w:val="cyan"/>
        </w:rPr>
        <w:t>promote</w:t>
      </w:r>
      <w:r w:rsidRPr="00A634D4">
        <w:rPr>
          <w:sz w:val="16"/>
        </w:rPr>
        <w:t xml:space="preserve">d </w:t>
      </w:r>
      <w:r w:rsidRPr="003748AD">
        <w:rPr>
          <w:rStyle w:val="StyleBoldUnderline"/>
          <w:highlight w:val="cyan"/>
        </w:rPr>
        <w:t>peace</w:t>
      </w:r>
      <w:r w:rsidRPr="00E85EED">
        <w:rPr>
          <w:rStyle w:val="StyleBoldUnderline"/>
        </w:rPr>
        <w:t xml:space="preserve"> is </w:t>
      </w:r>
      <w:r w:rsidRPr="003748AD">
        <w:rPr>
          <w:rStyle w:val="StyleBoldUnderline"/>
          <w:highlight w:val="cyan"/>
        </w:rPr>
        <w:t>by promoting</w:t>
      </w:r>
      <w:r w:rsidRPr="00A634D4">
        <w:rPr>
          <w:sz w:val="16"/>
        </w:rPr>
        <w:t xml:space="preserve"> more </w:t>
      </w:r>
      <w:r w:rsidRPr="003748AD">
        <w:rPr>
          <w:rStyle w:val="StyleBoldUnderline"/>
          <w:highlight w:val="cyan"/>
        </w:rPr>
        <w:t>economic integration</w:t>
      </w:r>
      <w:r w:rsidRPr="00E85EED">
        <w:rPr>
          <w:rStyle w:val="StyleBoldUnderline"/>
        </w:rPr>
        <w:t>.</w:t>
      </w:r>
      <w:r w:rsidRPr="00A634D4">
        <w:rPr>
          <w:sz w:val="16"/>
        </w:rPr>
        <w:t xml:space="preserve"> </w:t>
      </w:r>
      <w:r w:rsidRPr="003748AD">
        <w:rPr>
          <w:rStyle w:val="StyleBoldUnderline"/>
          <w:highlight w:val="cyan"/>
        </w:rPr>
        <w:t>As national economies become</w:t>
      </w:r>
      <w:r w:rsidRPr="00A634D4">
        <w:rPr>
          <w:rStyle w:val="StyleBoldUnderline"/>
        </w:rPr>
        <w:t xml:space="preserve"> more </w:t>
      </w:r>
      <w:r w:rsidRPr="003748AD">
        <w:rPr>
          <w:rStyle w:val="StyleBoldUnderline"/>
          <w:highlight w:val="cyan"/>
        </w:rPr>
        <w:t>intertwined</w:t>
      </w:r>
      <w:r w:rsidRPr="00E85EED">
        <w:rPr>
          <w:rStyle w:val="StyleBoldUnderline"/>
        </w:rPr>
        <w:t xml:space="preserve"> with each other</w:t>
      </w:r>
      <w:r w:rsidRPr="00A634D4">
        <w:rPr>
          <w:sz w:val="16"/>
        </w:rPr>
        <w:t xml:space="preserve">, those </w:t>
      </w:r>
      <w:r w:rsidRPr="003748AD">
        <w:rPr>
          <w:rStyle w:val="StyleBoldUnderline"/>
          <w:highlight w:val="cyan"/>
        </w:rPr>
        <w:t xml:space="preserve">nations have </w:t>
      </w:r>
      <w:r w:rsidRPr="003748AD">
        <w:rPr>
          <w:rStyle w:val="Emphasis"/>
          <w:highlight w:val="cyan"/>
        </w:rPr>
        <w:t>more to lose should war break out</w:t>
      </w:r>
      <w:r w:rsidRPr="00A634D4">
        <w:rPr>
          <w:rStyle w:val="Emphasis"/>
        </w:rPr>
        <w:t>.</w:t>
      </w:r>
      <w:r w:rsidRPr="00A634D4">
        <w:rPr>
          <w:sz w:val="16"/>
        </w:rPr>
        <w:t xml:space="preserve"> War in a globalized world not only means human casualties and bigger government, but also </w:t>
      </w:r>
      <w:r w:rsidRPr="003748AD">
        <w:rPr>
          <w:rStyle w:val="StyleBoldUnderline"/>
          <w:highlight w:val="cyan"/>
        </w:rPr>
        <w:t>ruptured trade and investment ties</w:t>
      </w:r>
      <w:r w:rsidRPr="00A634D4">
        <w:rPr>
          <w:rStyle w:val="StyleBoldUnderline"/>
        </w:rPr>
        <w:t xml:space="preserve"> that </w:t>
      </w:r>
      <w:r w:rsidRPr="003748AD">
        <w:rPr>
          <w:rStyle w:val="StyleBoldUnderline"/>
          <w:highlight w:val="cyan"/>
        </w:rPr>
        <w:t>impose lasting damage</w:t>
      </w:r>
      <w:r w:rsidRPr="00A634D4">
        <w:rPr>
          <w:rStyle w:val="StyleBoldUnderline"/>
        </w:rPr>
        <w:t xml:space="preserve"> on the economy</w:t>
      </w:r>
      <w:r w:rsidRPr="00E85EED">
        <w:rPr>
          <w:rStyle w:val="StyleBoldUnderline"/>
        </w:rPr>
        <w:t>.</w:t>
      </w:r>
      <w:r w:rsidRPr="00A634D4">
        <w:rPr>
          <w:sz w:val="16"/>
        </w:rPr>
        <w:t xml:space="preserve"> In short, </w:t>
      </w:r>
      <w:r w:rsidRPr="003748AD">
        <w:rPr>
          <w:rStyle w:val="StyleBoldUnderline"/>
          <w:highlight w:val="cyan"/>
        </w:rPr>
        <w:t>globalization</w:t>
      </w:r>
      <w:r w:rsidRPr="00A634D4">
        <w:rPr>
          <w:rStyle w:val="StyleBoldUnderline"/>
        </w:rPr>
        <w:t xml:space="preserve"> </w:t>
      </w:r>
      <w:r w:rsidRPr="00A634D4">
        <w:rPr>
          <w:rStyle w:val="Emphasis"/>
        </w:rPr>
        <w:t xml:space="preserve">has </w:t>
      </w:r>
      <w:r w:rsidRPr="003748AD">
        <w:rPr>
          <w:rStyle w:val="Emphasis"/>
          <w:highlight w:val="cyan"/>
        </w:rPr>
        <w:t xml:space="preserve">dramatically raised the </w:t>
      </w:r>
      <w:r w:rsidRPr="00F21C8F">
        <w:rPr>
          <w:rStyle w:val="Emphasis"/>
        </w:rPr>
        <w:t>economic</w:t>
      </w:r>
      <w:r w:rsidRPr="003748AD">
        <w:rPr>
          <w:rStyle w:val="Emphasis"/>
          <w:highlight w:val="cyan"/>
        </w:rPr>
        <w:t xml:space="preserve"> cost of war</w:t>
      </w:r>
      <w:r w:rsidRPr="00E85EED">
        <w:rPr>
          <w:rStyle w:val="Emphasis"/>
        </w:rPr>
        <w:t>.</w:t>
      </w:r>
    </w:p>
    <w:p w14:paraId="51D50CEA" w14:textId="24F0AEFC" w:rsidR="0002345D" w:rsidRDefault="00C96433" w:rsidP="00C96433">
      <w:pPr>
        <w:pStyle w:val="Heading4"/>
      </w:pPr>
      <w:r w:rsidRPr="005B5FB4">
        <w:rPr>
          <w:u w:val="single"/>
        </w:rPr>
        <w:t>Timeframe fast</w:t>
      </w:r>
      <w:r w:rsidR="0002345D">
        <w:t xml:space="preserve"> – </w:t>
      </w:r>
    </w:p>
    <w:p w14:paraId="4A97E565" w14:textId="4075BFD4" w:rsidR="00C96433" w:rsidRPr="00311759" w:rsidRDefault="0002345D" w:rsidP="00C96433">
      <w:pPr>
        <w:pStyle w:val="Heading4"/>
      </w:pPr>
      <w:r>
        <w:t xml:space="preserve">A. </w:t>
      </w:r>
      <w:r w:rsidR="00C96433" w:rsidRPr="005B5FB4">
        <w:t>Disad kicks in</w:t>
      </w:r>
      <w:r w:rsidR="00C96433">
        <w:t xml:space="preserve"> as soon as they don’t pass CR -</w:t>
      </w:r>
      <w:r w:rsidR="00C96433" w:rsidRPr="005B5FB4">
        <w:t xml:space="preserve"> collapse is almost immediate.</w:t>
      </w:r>
    </w:p>
    <w:p w14:paraId="40484103" w14:textId="77777777" w:rsidR="00C96433" w:rsidRPr="00311759" w:rsidRDefault="00C96433" w:rsidP="00C96433">
      <w:pPr>
        <w:rPr>
          <w:sz w:val="16"/>
          <w:szCs w:val="16"/>
        </w:rPr>
      </w:pPr>
      <w:r w:rsidRPr="00CB43B4">
        <w:rPr>
          <w:rStyle w:val="StyleStyleBold12pt"/>
        </w:rPr>
        <w:t xml:space="preserve">Dawkins </w:t>
      </w:r>
      <w:r>
        <w:rPr>
          <w:rStyle w:val="StyleStyleBold12pt"/>
        </w:rPr>
        <w:t>‘</w:t>
      </w:r>
      <w:r w:rsidRPr="00CB43B4">
        <w:rPr>
          <w:rStyle w:val="StyleStyleBold12pt"/>
        </w:rPr>
        <w:t>10</w:t>
      </w:r>
      <w:r>
        <w:rPr>
          <w:rStyle w:val="StyleBoldUnderline"/>
        </w:rPr>
        <w:t xml:space="preserve"> </w:t>
      </w:r>
      <w:r w:rsidRPr="006D2E14">
        <w:t>(Tanya, Yes! Magazin</w:t>
      </w:r>
      <w:r>
        <w:t xml:space="preserve">e chief board member,  5/10, </w:t>
      </w:r>
      <w:r w:rsidRPr="006D2E14">
        <w:t>Yes! http://www.yesmagazine.org/issues/america-the-remix/financial-transactions-tax-</w:t>
      </w:r>
      <w:r>
        <w:t>a-little-tax-on-the-big-casino)</w:t>
      </w:r>
    </w:p>
    <w:p w14:paraId="004D1065" w14:textId="7CB513E8" w:rsidR="0002345D" w:rsidRDefault="00C96433" w:rsidP="00C96433">
      <w:pPr>
        <w:rPr>
          <w:sz w:val="16"/>
        </w:rPr>
      </w:pPr>
      <w:r w:rsidRPr="007D6CB9">
        <w:rPr>
          <w:sz w:val="16"/>
        </w:rPr>
        <w:t xml:space="preserve">Currency </w:t>
      </w:r>
      <w:r w:rsidRPr="003748AD">
        <w:rPr>
          <w:rStyle w:val="underline"/>
          <w:highlight w:val="cyan"/>
        </w:rPr>
        <w:t>speculation</w:t>
      </w:r>
      <w:r w:rsidRPr="00CE2434">
        <w:rPr>
          <w:rStyle w:val="underline"/>
        </w:rPr>
        <w:t xml:space="preserve"> </w:t>
      </w:r>
      <w:r w:rsidRPr="007D6CB9">
        <w:rPr>
          <w:sz w:val="16"/>
        </w:rPr>
        <w:t>and financial deregulation</w:t>
      </w:r>
      <w:r w:rsidRPr="00CE2434">
        <w:rPr>
          <w:rStyle w:val="underline"/>
        </w:rPr>
        <w:t xml:space="preserve"> </w:t>
      </w:r>
      <w:r w:rsidRPr="003748AD">
        <w:rPr>
          <w:rStyle w:val="underline"/>
          <w:highlight w:val="cyan"/>
        </w:rPr>
        <w:t>topped</w:t>
      </w:r>
      <w:r w:rsidRPr="007D6CB9">
        <w:rPr>
          <w:sz w:val="16"/>
        </w:rPr>
        <w:t xml:space="preserve"> a recent U.N. Conference on Trade and Development special report as</w:t>
      </w:r>
      <w:r w:rsidRPr="00CE2434">
        <w:rPr>
          <w:rStyle w:val="underline"/>
        </w:rPr>
        <w:t xml:space="preserve"> </w:t>
      </w:r>
      <w:r w:rsidRPr="003748AD">
        <w:rPr>
          <w:rStyle w:val="underline"/>
          <w:highlight w:val="cyan"/>
        </w:rPr>
        <w:t>root causes of</w:t>
      </w:r>
      <w:r w:rsidRPr="007D6CB9">
        <w:rPr>
          <w:sz w:val="16"/>
        </w:rPr>
        <w:t xml:space="preserve"> the recent </w:t>
      </w:r>
      <w:r w:rsidRPr="003748AD">
        <w:rPr>
          <w:rStyle w:val="underline"/>
          <w:highlight w:val="cyan"/>
        </w:rPr>
        <w:t>breakdown of the global economy</w:t>
      </w:r>
      <w:r w:rsidRPr="007D6CB9">
        <w:rPr>
          <w:sz w:val="16"/>
        </w:rPr>
        <w:t xml:space="preserve">. Existing regulations encourage casino-like financial markets. Trillions of dollars in currency trades, for example, do nothing to create real jobs, goods, and services. They only create paper profits from momentary exchange-rate fluctuations. This </w:t>
      </w:r>
      <w:r w:rsidRPr="003748AD">
        <w:rPr>
          <w:rStyle w:val="underline"/>
          <w:highlight w:val="cyan"/>
        </w:rPr>
        <w:t>lightning-fast, globe-trotting</w:t>
      </w:r>
      <w:r w:rsidRPr="00FC516E">
        <w:rPr>
          <w:rStyle w:val="underline"/>
        </w:rPr>
        <w:t xml:space="preserve"> speculation</w:t>
      </w:r>
      <w:r w:rsidRPr="00CE2434">
        <w:rPr>
          <w:rStyle w:val="underline"/>
        </w:rPr>
        <w:t xml:space="preserve"> </w:t>
      </w:r>
      <w:r w:rsidRPr="007D6CB9">
        <w:rPr>
          <w:sz w:val="16"/>
        </w:rPr>
        <w:t xml:space="preserve">easily eludes regulation and taxation. Yet it </w:t>
      </w:r>
      <w:r w:rsidRPr="003748AD">
        <w:rPr>
          <w:rStyle w:val="underline"/>
          <w:highlight w:val="cyan"/>
        </w:rPr>
        <w:t>can destabilize entire economies</w:t>
      </w:r>
      <w:r w:rsidRPr="007D6CB9">
        <w:rPr>
          <w:sz w:val="16"/>
        </w:rPr>
        <w:t xml:space="preserve"> and it places more grounded, long-term business and investment at a significant competitive disadvantage. An FTT could help with both the need to rein in speculation and the need to fund vital projects. The Center for Economic and Policy Research estimates that an FTT of only one-half of one percent would generate at least $60 billion to $100 billion dollars in the United States alone.</w:t>
      </w:r>
    </w:p>
    <w:p w14:paraId="276AEF9D" w14:textId="185B2C09" w:rsidR="0002345D" w:rsidRDefault="0002345D" w:rsidP="0002345D">
      <w:pPr>
        <w:pStyle w:val="Heading4"/>
      </w:pPr>
      <w:r>
        <w:t>B. Impact happens on September 30</w:t>
      </w:r>
      <w:r w:rsidRPr="00B96A85">
        <w:rPr>
          <w:vertAlign w:val="superscript"/>
        </w:rPr>
        <w:t>th</w:t>
      </w:r>
      <w:r>
        <w:t xml:space="preserve"> – that’s way before the aff can solve</w:t>
      </w:r>
    </w:p>
    <w:p w14:paraId="4C77329A" w14:textId="77777777" w:rsidR="0002345D" w:rsidRPr="002D7B62" w:rsidRDefault="0002345D" w:rsidP="0002345D">
      <w:pPr>
        <w:rPr>
          <w:rStyle w:val="StyleStyleBold12pt"/>
        </w:rPr>
      </w:pPr>
      <w:r>
        <w:rPr>
          <w:rStyle w:val="StyleStyleBold12pt"/>
        </w:rPr>
        <w:t>Levinson 8/2</w:t>
      </w:r>
    </w:p>
    <w:p w14:paraId="13DD0C40" w14:textId="77777777" w:rsidR="0002345D" w:rsidRDefault="0002345D" w:rsidP="0002345D">
      <w:r>
        <w:t>Alexis Levinson (reporter) “Pelosi faults the ‘make matters worse’ congress for leaving for recess” The Daily Caller 8/2/13</w:t>
      </w:r>
    </w:p>
    <w:p w14:paraId="222B9F9C" w14:textId="77777777" w:rsidR="0002345D" w:rsidRDefault="0002345D" w:rsidP="0002345D">
      <w:r>
        <w:t>http://dailycaller.com/2013/08/02/pelosi-faults-the-make-matters-worse-congress-for-leaving-for-recess/#ixzz2b33Qo7se</w:t>
      </w:r>
    </w:p>
    <w:p w14:paraId="7E96EB86" w14:textId="77777777" w:rsidR="0002345D" w:rsidRPr="0002345D" w:rsidRDefault="0002345D" w:rsidP="0002345D">
      <w:pPr>
        <w:rPr>
          <w:sz w:val="16"/>
        </w:rPr>
      </w:pPr>
      <w:r w:rsidRPr="0002345D">
        <w:rPr>
          <w:rStyle w:val="StyleBoldUnderline"/>
          <w:highlight w:val="cyan"/>
        </w:rPr>
        <w:t>The fiscal year comes to an end on September 30, along with the continuing resolution that is</w:t>
      </w:r>
      <w:r w:rsidRPr="00B96A85">
        <w:rPr>
          <w:rStyle w:val="StyleBoldUnderline"/>
        </w:rPr>
        <w:t xml:space="preserve"> currently </w:t>
      </w:r>
      <w:r w:rsidRPr="0002345D">
        <w:rPr>
          <w:rStyle w:val="StyleBoldUnderline"/>
          <w:highlight w:val="cyan"/>
        </w:rPr>
        <w:t>funding the government</w:t>
      </w:r>
      <w:r w:rsidRPr="00B96A85">
        <w:rPr>
          <w:rStyle w:val="StyleBoldUnderline"/>
        </w:rPr>
        <w:t xml:space="preserve">. As of yet, </w:t>
      </w:r>
      <w:r w:rsidRPr="0002345D">
        <w:rPr>
          <w:rStyle w:val="StyleBoldUnderline"/>
          <w:highlight w:val="cyan"/>
        </w:rPr>
        <w:t>congress has reached no deal to continue funding</w:t>
      </w:r>
      <w:r w:rsidRPr="00B96A85">
        <w:rPr>
          <w:rStyle w:val="StyleBoldUnderline"/>
        </w:rPr>
        <w:t xml:space="preserve"> the government past that date.</w:t>
      </w:r>
      <w:r w:rsidRPr="0002345D">
        <w:rPr>
          <w:sz w:val="16"/>
        </w:rPr>
        <w:t xml:space="preserve"> And the House will be in session for only nine more days before that deadline.</w:t>
      </w:r>
    </w:p>
    <w:p w14:paraId="277AA725" w14:textId="77777777" w:rsidR="0002345D" w:rsidRPr="007D6CB9" w:rsidRDefault="0002345D" w:rsidP="00C96433">
      <w:pPr>
        <w:rPr>
          <w:sz w:val="16"/>
        </w:rPr>
      </w:pPr>
    </w:p>
    <w:p w14:paraId="443BB3B2" w14:textId="77777777" w:rsidR="00C96433" w:rsidRDefault="00C96433" w:rsidP="00C96433"/>
    <w:p w14:paraId="0BA638C6" w14:textId="2C943619" w:rsidR="00606DD5" w:rsidRDefault="002D21F7" w:rsidP="00606DD5">
      <w:pPr>
        <w:pStyle w:val="Heading2"/>
      </w:pPr>
      <w:r>
        <w:t>***</w:t>
      </w:r>
      <w:r w:rsidR="00606DD5">
        <w:t>2nc Uq and Int. Link</w:t>
      </w:r>
      <w:r>
        <w:t>***</w:t>
      </w:r>
    </w:p>
    <w:p w14:paraId="18468401" w14:textId="77777777" w:rsidR="00606DD5" w:rsidRPr="00606DD5" w:rsidRDefault="00606DD5" w:rsidP="00606DD5"/>
    <w:p w14:paraId="5D62A949" w14:textId="0B338BF8" w:rsidR="00606DD5" w:rsidRDefault="00606DD5" w:rsidP="00606DD5">
      <w:pPr>
        <w:rPr>
          <w:b/>
          <w:sz w:val="26"/>
          <w:szCs w:val="26"/>
        </w:rPr>
      </w:pPr>
      <w:r>
        <w:rPr>
          <w:b/>
          <w:sz w:val="26"/>
          <w:szCs w:val="26"/>
        </w:rPr>
        <w:t xml:space="preserve">Continuing resolution is set to pass in Congress now – but political capital is key to avoid a “public policy crisis” and get leadership needed to pass the bill – that’s Matthews 7/26.  Republicans are under immense pressure and Boehner has become more aggressive to work towards a compromise – all of the Republicans are nervous about risking 2014 majority in Congress if the US defaults.  </w:t>
      </w:r>
    </w:p>
    <w:p w14:paraId="047B46D6" w14:textId="7C93B8B6" w:rsidR="00606DD5" w:rsidRPr="00A7489A" w:rsidRDefault="00B44696" w:rsidP="00606DD5">
      <w:pPr>
        <w:pStyle w:val="Heading4"/>
      </w:pPr>
      <w:r>
        <w:t xml:space="preserve">1. </w:t>
      </w:r>
      <w:r w:rsidR="00606DD5">
        <w:t xml:space="preserve">Continuing resolution at the top of the docket – PC key </w:t>
      </w:r>
    </w:p>
    <w:p w14:paraId="08592B22" w14:textId="77777777" w:rsidR="00606DD5" w:rsidRPr="00527D2D" w:rsidRDefault="00606DD5" w:rsidP="00606DD5">
      <w:pPr>
        <w:rPr>
          <w:szCs w:val="22"/>
        </w:rPr>
      </w:pPr>
      <w:r>
        <w:rPr>
          <w:b/>
          <w:sz w:val="26"/>
          <w:szCs w:val="26"/>
        </w:rPr>
        <w:t xml:space="preserve">Parsons, 7/30 – </w:t>
      </w:r>
      <w:r>
        <w:rPr>
          <w:szCs w:val="22"/>
        </w:rPr>
        <w:t>(Christi Parsons, Associated Press Staff Writer for the Las Angeles Times.  July 30, 2013.  “</w:t>
      </w:r>
      <w:r w:rsidRPr="00527D2D">
        <w:rPr>
          <w:szCs w:val="22"/>
        </w:rPr>
        <w:t>Obama offers new 'grand bargain'</w:t>
      </w:r>
      <w:r>
        <w:rPr>
          <w:szCs w:val="22"/>
        </w:rPr>
        <w:t xml:space="preserve"> of corporate tax cuts and jobs,” </w:t>
      </w:r>
      <w:r w:rsidRPr="00527D2D">
        <w:rPr>
          <w:szCs w:val="22"/>
        </w:rPr>
        <w:t>http://www.latimes.com/news/nationworld/nation/la-na-obama-economy-20130731,0,4447369.story</w:t>
      </w:r>
      <w:r>
        <w:rPr>
          <w:szCs w:val="22"/>
        </w:rPr>
        <w:t>)//SDL</w:t>
      </w:r>
    </w:p>
    <w:p w14:paraId="5FD861FA" w14:textId="77777777" w:rsidR="00606DD5" w:rsidRPr="003A7659" w:rsidRDefault="00606DD5" w:rsidP="00606DD5">
      <w:pPr>
        <w:rPr>
          <w:b/>
          <w:u w:val="single"/>
        </w:rPr>
      </w:pPr>
      <w:r w:rsidRPr="00527D2D">
        <w:rPr>
          <w:sz w:val="16"/>
        </w:rPr>
        <w:t>Now</w:t>
      </w:r>
      <w:r w:rsidRPr="00527D2D">
        <w:rPr>
          <w:rStyle w:val="StyleBoldUnderline"/>
        </w:rPr>
        <w:t xml:space="preserve">, </w:t>
      </w:r>
      <w:r w:rsidRPr="003748AD">
        <w:rPr>
          <w:rStyle w:val="StyleBoldUnderline"/>
          <w:highlight w:val="cyan"/>
        </w:rPr>
        <w:t>the president is making clear his intent to try moving in a different direction, starting with the newly refurbished grand bargain</w:t>
      </w:r>
      <w:r w:rsidRPr="00527D2D">
        <w:rPr>
          <w:sz w:val="16"/>
        </w:rPr>
        <w:t xml:space="preserve">. Aides say Tuesday's announcement is the first of several new ideas </w:t>
      </w:r>
      <w:r w:rsidRPr="003748AD">
        <w:rPr>
          <w:rStyle w:val="StyleBoldUnderline"/>
          <w:highlight w:val="cyan"/>
        </w:rPr>
        <w:t>Obama</w:t>
      </w:r>
      <w:r w:rsidRPr="00527D2D">
        <w:rPr>
          <w:rStyle w:val="StyleBoldUnderline"/>
        </w:rPr>
        <w:t xml:space="preserve"> </w:t>
      </w:r>
      <w:r w:rsidRPr="00527D2D">
        <w:rPr>
          <w:sz w:val="16"/>
        </w:rPr>
        <w:t>will roll out as he</w:t>
      </w:r>
      <w:r w:rsidRPr="00527D2D">
        <w:rPr>
          <w:rStyle w:val="StyleBoldUnderline"/>
        </w:rPr>
        <w:t xml:space="preserve"> </w:t>
      </w:r>
      <w:r w:rsidRPr="003748AD">
        <w:rPr>
          <w:rStyle w:val="StyleBoldUnderline"/>
          <w:highlight w:val="cyan"/>
        </w:rPr>
        <w:t>prepares for budget negotiations</w:t>
      </w:r>
      <w:r w:rsidRPr="00527D2D">
        <w:rPr>
          <w:rStyle w:val="StyleBoldUnderline"/>
        </w:rPr>
        <w:t xml:space="preserve"> this fall</w:t>
      </w:r>
      <w:r w:rsidRPr="00527D2D">
        <w:rPr>
          <w:sz w:val="16"/>
        </w:rPr>
        <w:t>.</w:t>
      </w:r>
      <w:r w:rsidRPr="00527D2D">
        <w:rPr>
          <w:sz w:val="12"/>
        </w:rPr>
        <w:t>¶</w:t>
      </w:r>
      <w:r w:rsidRPr="00527D2D">
        <w:rPr>
          <w:sz w:val="16"/>
        </w:rPr>
        <w:t xml:space="preserve"> </w:t>
      </w:r>
      <w:r w:rsidRPr="003748AD">
        <w:rPr>
          <w:rStyle w:val="StyleBoldUnderline"/>
          <w:highlight w:val="cyan"/>
        </w:rPr>
        <w:t>The White House and Congress face</w:t>
      </w:r>
      <w:r w:rsidRPr="00527D2D">
        <w:rPr>
          <w:sz w:val="16"/>
        </w:rPr>
        <w:t xml:space="preserve"> two major </w:t>
      </w:r>
      <w:r w:rsidRPr="00527D2D">
        <w:rPr>
          <w:rStyle w:val="StyleBoldUnderline"/>
        </w:rPr>
        <w:t xml:space="preserve">deadlines in coming months: The government's </w:t>
      </w:r>
      <w:r w:rsidRPr="003748AD">
        <w:rPr>
          <w:rStyle w:val="StyleBoldUnderline"/>
          <w:highlight w:val="cyan"/>
        </w:rPr>
        <w:t>authorization to spend money</w:t>
      </w:r>
      <w:r w:rsidRPr="00527D2D">
        <w:rPr>
          <w:rStyle w:val="StyleBoldUnderline"/>
        </w:rPr>
        <w:t xml:space="preserve"> on many programs will expire at the end of September </w:t>
      </w:r>
      <w:r w:rsidRPr="00527D2D">
        <w:rPr>
          <w:sz w:val="16"/>
        </w:rPr>
        <w:t>unless Congress passes the annual appropriations bills before then, which seems unlikely. Later in the fall, the government will once again need to raise its debt ceiling.</w:t>
      </w:r>
      <w:r w:rsidRPr="00527D2D">
        <w:rPr>
          <w:sz w:val="12"/>
        </w:rPr>
        <w:t>¶</w:t>
      </w:r>
      <w:r w:rsidRPr="00527D2D">
        <w:rPr>
          <w:sz w:val="16"/>
        </w:rPr>
        <w:t xml:space="preserve"> Under Obama's plan, the top corporate rate would be cut to 28% from 35% for most businesses. Manufacturers would get a preferred rate of 25%.</w:t>
      </w:r>
      <w:r w:rsidRPr="00527D2D">
        <w:rPr>
          <w:sz w:val="12"/>
        </w:rPr>
        <w:t>¶</w:t>
      </w:r>
      <w:r w:rsidRPr="00527D2D">
        <w:rPr>
          <w:sz w:val="16"/>
        </w:rPr>
        <w:t xml:space="preserve"> As part of the deal, the government could levy a one-time fee on earnings that multinational corporations have kept overseas. That would generate billions of dollars in revenue, but only for a limited period. Obama's proposal could take some of that money and use it to fund infrastructure projects, White House economic advisor Gene Sperling said.</w:t>
      </w:r>
      <w:r w:rsidRPr="00527D2D">
        <w:rPr>
          <w:sz w:val="12"/>
        </w:rPr>
        <w:t>¶</w:t>
      </w:r>
      <w:r w:rsidRPr="00527D2D">
        <w:rPr>
          <w:sz w:val="16"/>
        </w:rPr>
        <w:t xml:space="preserve"> Obama did not say Tuesday how much he wants. But in his State of the Union address this year, the president named a $50-billion figure, with $40 billion aimed at the highways, bridges, transit systems and airports in the most urgent need of repair.</w:t>
      </w:r>
      <w:r w:rsidRPr="00527D2D">
        <w:rPr>
          <w:sz w:val="12"/>
        </w:rPr>
        <w:t>¶</w:t>
      </w:r>
      <w:r w:rsidRPr="00527D2D">
        <w:rPr>
          <w:sz w:val="16"/>
        </w:rPr>
        <w:t xml:space="preserve"> Even with the exact dimensions of the new plan unknown, analysts questioned whether the president expected lawmakers to take it at face value.</w:t>
      </w:r>
      <w:r w:rsidRPr="00527D2D">
        <w:rPr>
          <w:sz w:val="12"/>
        </w:rPr>
        <w:t>¶</w:t>
      </w:r>
      <w:r w:rsidRPr="00527D2D">
        <w:rPr>
          <w:sz w:val="16"/>
        </w:rPr>
        <w:t xml:space="preserve"> "</w:t>
      </w:r>
      <w:r w:rsidRPr="003748AD">
        <w:rPr>
          <w:rStyle w:val="StyleBoldUnderline"/>
          <w:highlight w:val="cyan"/>
        </w:rPr>
        <w:t>He's delivering this major economic pivot 72 hours before Congress leaves for a five-week recess</w:t>
      </w:r>
      <w:r w:rsidRPr="00527D2D">
        <w:rPr>
          <w:sz w:val="16"/>
        </w:rPr>
        <w:t>," said Chris Krueger, managing director and senior policy analyst at Guggenheim Securities' Washington Research Group. "It almost seems like they're just throwing a bunch of stuff at the wall just to say they're trying."</w:t>
      </w:r>
      <w:r w:rsidRPr="00527D2D">
        <w:rPr>
          <w:sz w:val="12"/>
        </w:rPr>
        <w:t>¶</w:t>
      </w:r>
      <w:r w:rsidRPr="00527D2D">
        <w:rPr>
          <w:sz w:val="16"/>
        </w:rPr>
        <w:t xml:space="preserve"> Obama may be "laying down markers" for the coming fight over the debt ceiling, Krueger said.</w:t>
      </w:r>
      <w:r w:rsidRPr="00527D2D">
        <w:rPr>
          <w:sz w:val="12"/>
        </w:rPr>
        <w:t>¶</w:t>
      </w:r>
      <w:r w:rsidRPr="00527D2D">
        <w:rPr>
          <w:sz w:val="16"/>
        </w:rPr>
        <w:t xml:space="preserve"> "Any time the White House talks about infrastructure spending, Republicans kind of roll their eyes," he said. "All they hear is 'stimulus.'"</w:t>
      </w:r>
      <w:r w:rsidRPr="00527D2D">
        <w:rPr>
          <w:sz w:val="12"/>
        </w:rPr>
        <w:t>¶</w:t>
      </w:r>
      <w:r w:rsidRPr="00527D2D">
        <w:rPr>
          <w:sz w:val="16"/>
        </w:rPr>
        <w:t xml:space="preserve"> In addition to disliking the new spending, House Republicans also oppose a tax overhaul that changes the code for corporations, but not for individuals. Owners of small businesses who use the individual tax code would be at a disadvantage if only the corporate tax rate were cut, they say.</w:t>
      </w:r>
      <w:r w:rsidRPr="00527D2D">
        <w:rPr>
          <w:sz w:val="12"/>
        </w:rPr>
        <w:t>¶</w:t>
      </w:r>
      <w:r w:rsidRPr="00527D2D">
        <w:rPr>
          <w:sz w:val="16"/>
        </w:rPr>
        <w:t xml:space="preserve"> The GOP has also demanded that corporate tax reform be "revenue neutral," not raising money for job creation or any other goal, said Brendan Buck, press secretary for House Speaker John A. Boehner (R-Ohio).</w:t>
      </w:r>
      <w:r w:rsidRPr="00527D2D">
        <w:rPr>
          <w:sz w:val="12"/>
        </w:rPr>
        <w:t>¶</w:t>
      </w:r>
      <w:r w:rsidRPr="00527D2D">
        <w:rPr>
          <w:sz w:val="16"/>
        </w:rPr>
        <w:t xml:space="preserve"> "After offering us two things he knows we oppose, the president is asking for additional stimulus spending which, as you know, we also oppose," Buck said Tuesday. "So the president is taking his idea of tax reform, making it worse, and then demanding ransom of more stimulus spending to get it.</w:t>
      </w:r>
      <w:r w:rsidRPr="00527D2D">
        <w:rPr>
          <w:sz w:val="12"/>
        </w:rPr>
        <w:t>¶</w:t>
      </w:r>
      <w:r w:rsidRPr="00527D2D">
        <w:rPr>
          <w:sz w:val="16"/>
        </w:rPr>
        <w:t xml:space="preserve"> "Some bargain," he said.</w:t>
      </w:r>
      <w:r w:rsidRPr="00527D2D">
        <w:rPr>
          <w:sz w:val="12"/>
        </w:rPr>
        <w:t>¶</w:t>
      </w:r>
      <w:r w:rsidRPr="00527D2D">
        <w:rPr>
          <w:sz w:val="16"/>
        </w:rPr>
        <w:t xml:space="preserve"> White House aides said Obama's proposal was revenue neutral because the money for the construction projects would come from the one-time fee or other new revenue that would not be permanent.</w:t>
      </w:r>
      <w:r w:rsidRPr="00527D2D">
        <w:rPr>
          <w:sz w:val="12"/>
        </w:rPr>
        <w:t>¶</w:t>
      </w:r>
      <w:r w:rsidRPr="00527D2D">
        <w:rPr>
          <w:sz w:val="16"/>
        </w:rPr>
        <w:t xml:space="preserve"> In his speech, Obama said he went to Chattanooga because he wanted to talk about "good jobs" in a "durable, growing industry." Amazon recently announced it would hire 5,000 additional workers at centers around the country — jobs that reportedly pay more than hourly wages at McDonald's but less than a middle-class salary.</w:t>
      </w:r>
      <w:r w:rsidRPr="00527D2D">
        <w:rPr>
          <w:sz w:val="12"/>
        </w:rPr>
        <w:t>¶</w:t>
      </w:r>
      <w:r w:rsidRPr="00527D2D">
        <w:rPr>
          <w:sz w:val="16"/>
        </w:rPr>
        <w:t xml:space="preserve"> White House aides defended the choice of Amazon as the location for the speech, saying that many families expect to cobble together part-time jobs in order to live a middle-class lifestyle.</w:t>
      </w:r>
      <w:r w:rsidRPr="00527D2D">
        <w:rPr>
          <w:sz w:val="12"/>
        </w:rPr>
        <w:t>¶</w:t>
      </w:r>
      <w:r w:rsidRPr="00527D2D">
        <w:rPr>
          <w:sz w:val="16"/>
        </w:rPr>
        <w:t xml:space="preserve"> Giving his second economic speech in as many weeks, </w:t>
      </w:r>
      <w:r w:rsidRPr="003748AD">
        <w:rPr>
          <w:rStyle w:val="StyleBoldUnderline"/>
          <w:highlight w:val="cyan"/>
        </w:rPr>
        <w:t>Obama</w:t>
      </w:r>
      <w:r w:rsidRPr="00527D2D">
        <w:rPr>
          <w:rStyle w:val="StyleBoldUnderline"/>
        </w:rPr>
        <w:t xml:space="preserve"> said he </w:t>
      </w:r>
      <w:r w:rsidRPr="003748AD">
        <w:rPr>
          <w:rStyle w:val="StyleBoldUnderline"/>
          <w:highlight w:val="cyan"/>
        </w:rPr>
        <w:t>was looking for a way to "break free of the same old arguments, where I propose an idea and Republicans just say no because it's my idea</w:t>
      </w:r>
      <w:r w:rsidRPr="00527D2D">
        <w:rPr>
          <w:rStyle w:val="StyleBoldUnderline"/>
        </w:rPr>
        <w:t>."</w:t>
      </w:r>
      <w:r w:rsidRPr="00527D2D">
        <w:rPr>
          <w:rStyle w:val="StyleBoldUnderline"/>
          <w:b w:val="0"/>
          <w:sz w:val="12"/>
          <w:u w:val="none"/>
        </w:rPr>
        <w:t>¶</w:t>
      </w:r>
      <w:r w:rsidRPr="00527D2D">
        <w:rPr>
          <w:rStyle w:val="StyleBoldUnderline"/>
        </w:rPr>
        <w:t xml:space="preserve"> "As Washington heads toward another budget debate," </w:t>
      </w:r>
      <w:r w:rsidRPr="003748AD">
        <w:rPr>
          <w:rStyle w:val="StyleBoldUnderline"/>
          <w:highlight w:val="cyan"/>
        </w:rPr>
        <w:t>Obama said, "the stakes could not be higher."</w:t>
      </w:r>
    </w:p>
    <w:p w14:paraId="6EBB5326" w14:textId="25D9D7E1" w:rsidR="00B44696" w:rsidRPr="00CB13E4" w:rsidRDefault="00B44696" w:rsidP="00B44696">
      <w:pPr>
        <w:pStyle w:val="Heading4"/>
        <w:rPr>
          <w:rStyle w:val="StyleBoldUnderline"/>
          <w:b/>
          <w:sz w:val="26"/>
          <w:szCs w:val="26"/>
          <w:u w:val="none"/>
        </w:rPr>
      </w:pPr>
      <w:r>
        <w:rPr>
          <w:rFonts w:ascii="Calibri" w:eastAsiaTheme="minorEastAsia" w:hAnsi="Calibri" w:cstheme="minorBidi"/>
          <w:bCs w:val="0"/>
          <w:iCs w:val="0"/>
          <w:szCs w:val="26"/>
        </w:rPr>
        <w:t xml:space="preserve">2. </w:t>
      </w:r>
      <w:r>
        <w:rPr>
          <w:rStyle w:val="StyleBoldUnderline"/>
          <w:b/>
          <w:sz w:val="26"/>
          <w:szCs w:val="26"/>
          <w:u w:val="none"/>
        </w:rPr>
        <w:t>Political capital is key</w:t>
      </w:r>
      <w:r w:rsidR="00567B41">
        <w:rPr>
          <w:rStyle w:val="StyleBoldUnderline"/>
          <w:b/>
          <w:sz w:val="26"/>
          <w:szCs w:val="26"/>
          <w:u w:val="none"/>
        </w:rPr>
        <w:t xml:space="preserve"> and top of the docket </w:t>
      </w:r>
    </w:p>
    <w:p w14:paraId="2371BCD6" w14:textId="77777777" w:rsidR="00B44696" w:rsidRPr="00C233AB" w:rsidRDefault="00B44696" w:rsidP="00B44696">
      <w:pPr>
        <w:rPr>
          <w:rStyle w:val="StyleBoldUnderline"/>
          <w:b w:val="0"/>
          <w:szCs w:val="22"/>
          <w:u w:val="none"/>
        </w:rPr>
      </w:pPr>
      <w:r>
        <w:rPr>
          <w:rStyle w:val="StyleBoldUnderline"/>
          <w:sz w:val="26"/>
          <w:szCs w:val="26"/>
          <w:u w:val="none"/>
        </w:rPr>
        <w:t xml:space="preserve">O’Brien, 8/1 – </w:t>
      </w:r>
      <w:r>
        <w:rPr>
          <w:rStyle w:val="StyleBoldUnderline"/>
          <w:b w:val="0"/>
          <w:szCs w:val="22"/>
          <w:u w:val="none"/>
        </w:rPr>
        <w:t>(Michael O’Brien, Political Reporter for NBC News.  August 1, 2013.  “</w:t>
      </w:r>
      <w:r w:rsidRPr="00C233AB">
        <w:rPr>
          <w:rStyle w:val="StyleBoldUnderline"/>
          <w:b w:val="0"/>
          <w:szCs w:val="22"/>
          <w:u w:val="none"/>
        </w:rPr>
        <w:t>Boehner backs short-term measure to avoid government shutdown</w:t>
      </w:r>
      <w:r>
        <w:rPr>
          <w:rStyle w:val="StyleBoldUnderline"/>
          <w:b w:val="0"/>
          <w:szCs w:val="22"/>
          <w:u w:val="none"/>
        </w:rPr>
        <w:t xml:space="preserve">,” </w:t>
      </w:r>
      <w:r w:rsidRPr="00C233AB">
        <w:rPr>
          <w:rStyle w:val="StyleBoldUnderline"/>
          <w:b w:val="0"/>
          <w:szCs w:val="22"/>
          <w:u w:val="none"/>
        </w:rPr>
        <w:t>http://firstread.nbcnews.com/_news/2013/08/01/19818215-boehner-backs-short-term-measure-to-avoid-government-shutdown?lite</w:t>
      </w:r>
      <w:r>
        <w:rPr>
          <w:rStyle w:val="StyleBoldUnderline"/>
          <w:b w:val="0"/>
          <w:szCs w:val="22"/>
          <w:u w:val="none"/>
        </w:rPr>
        <w:t>)//SDL</w:t>
      </w:r>
    </w:p>
    <w:p w14:paraId="4A220C7C" w14:textId="66E6A115" w:rsidR="00B44696" w:rsidRPr="003748AD" w:rsidRDefault="00B44696" w:rsidP="00606DD5">
      <w:pPr>
        <w:rPr>
          <w:sz w:val="16"/>
        </w:rPr>
      </w:pPr>
      <w:r w:rsidRPr="006E0B25">
        <w:rPr>
          <w:rStyle w:val="StyleBoldUnderline"/>
          <w:b w:val="0"/>
          <w:sz w:val="16"/>
          <w:u w:val="none"/>
        </w:rPr>
        <w:t xml:space="preserve">Those legislative meltdowns set the stage for </w:t>
      </w:r>
      <w:r w:rsidRPr="003748AD">
        <w:rPr>
          <w:rStyle w:val="Emphasis"/>
          <w:highlight w:val="cyan"/>
        </w:rPr>
        <w:t>a politically tricky battle</w:t>
      </w:r>
      <w:r w:rsidRPr="006E0B25">
        <w:rPr>
          <w:rStyle w:val="StyleBoldUnderline"/>
          <w:b w:val="0"/>
          <w:sz w:val="16"/>
          <w:u w:val="none"/>
        </w:rPr>
        <w:t xml:space="preserve"> this fall </w:t>
      </w:r>
      <w:r w:rsidRPr="003748AD">
        <w:rPr>
          <w:rStyle w:val="StyleBoldUnderline"/>
          <w:highlight w:val="cyan"/>
        </w:rPr>
        <w:t>over avoiding a government shutdown and defaulting on the national debt.</w:t>
      </w:r>
      <w:r w:rsidRPr="003748AD">
        <w:rPr>
          <w:rStyle w:val="StyleBoldUnderline"/>
          <w:b w:val="0"/>
          <w:sz w:val="16"/>
          <w:highlight w:val="cyan"/>
          <w:u w:val="none"/>
        </w:rPr>
        <w:t xml:space="preserve"> </w:t>
      </w:r>
      <w:r w:rsidRPr="003748AD">
        <w:rPr>
          <w:rStyle w:val="StyleBoldUnderline"/>
          <w:highlight w:val="cyan"/>
        </w:rPr>
        <w:t>Boehner</w:t>
      </w:r>
      <w:r w:rsidRPr="00C233AB">
        <w:rPr>
          <w:rStyle w:val="StyleBoldUnderline"/>
        </w:rPr>
        <w:t xml:space="preserve"> essentially </w:t>
      </w:r>
      <w:r w:rsidRPr="003748AD">
        <w:rPr>
          <w:rStyle w:val="StyleBoldUnderline"/>
          <w:highlight w:val="cyan"/>
        </w:rPr>
        <w:t>said</w:t>
      </w:r>
      <w:r w:rsidRPr="006E0B25">
        <w:rPr>
          <w:rStyle w:val="StyleBoldUnderline"/>
          <w:b w:val="0"/>
          <w:sz w:val="16"/>
          <w:u w:val="none"/>
        </w:rPr>
        <w:t xml:space="preserve"> Thursday that </w:t>
      </w:r>
      <w:r w:rsidRPr="00E50ED1">
        <w:rPr>
          <w:rStyle w:val="StyleBoldUnderline"/>
        </w:rPr>
        <w:t>h</w:t>
      </w:r>
      <w:r w:rsidRPr="003748AD">
        <w:rPr>
          <w:rStyle w:val="StyleBoldUnderline"/>
          <w:highlight w:val="cyan"/>
        </w:rPr>
        <w:t>e didn't think there would be enough time for lawmakers to finish spending bills</w:t>
      </w:r>
      <w:r w:rsidRPr="006E0B25">
        <w:rPr>
          <w:rStyle w:val="StyleBoldUnderline"/>
          <w:b w:val="0"/>
          <w:sz w:val="16"/>
          <w:u w:val="none"/>
        </w:rPr>
        <w:t xml:space="preserve"> for the next fiscal year following its August recess, which begins next week. </w:t>
      </w:r>
      <w:r w:rsidRPr="00E50ED1">
        <w:rPr>
          <w:rStyle w:val="StyleBoldUnderline"/>
        </w:rPr>
        <w:t xml:space="preserve">For that reason, </w:t>
      </w:r>
      <w:r w:rsidRPr="003748AD">
        <w:rPr>
          <w:rStyle w:val="Emphasis"/>
          <w:highlight w:val="cyan"/>
        </w:rPr>
        <w:t>he called for the continuing resolution</w:t>
      </w:r>
      <w:r w:rsidRPr="006E0B25">
        <w:rPr>
          <w:rStyle w:val="StyleBoldUnderline"/>
          <w:b w:val="0"/>
          <w:sz w:val="16"/>
          <w:u w:val="none"/>
        </w:rPr>
        <w:t xml:space="preserve"> -- a short-term measure that would keep the government open. Similar legislation has been routine in the past, but itnernal Republican politics could come back into play during that fight</w:t>
      </w:r>
      <w:r>
        <w:rPr>
          <w:rStyle w:val="StyleBoldUnderline"/>
          <w:b w:val="0"/>
          <w:sz w:val="16"/>
          <w:u w:val="none"/>
        </w:rPr>
        <w:t>.</w:t>
      </w:r>
    </w:p>
    <w:p w14:paraId="5BD10F8E" w14:textId="59ADE0EC" w:rsidR="00567B41" w:rsidRDefault="00567B41" w:rsidP="00567B41">
      <w:pPr>
        <w:pStyle w:val="Heading4"/>
      </w:pPr>
      <w:r>
        <w:t xml:space="preserve">3. Will Pass – Pelosi statements prove Obama’s practically non-partisan and working hard with the Senate </w:t>
      </w:r>
    </w:p>
    <w:p w14:paraId="7E4E90AD" w14:textId="77777777" w:rsidR="00567B41" w:rsidRPr="00A67952" w:rsidRDefault="00567B41" w:rsidP="00567B41">
      <w:pPr>
        <w:rPr>
          <w:szCs w:val="22"/>
        </w:rPr>
      </w:pPr>
      <w:r>
        <w:rPr>
          <w:b/>
          <w:sz w:val="26"/>
          <w:szCs w:val="26"/>
        </w:rPr>
        <w:t xml:space="preserve">Howley, 8/2 – </w:t>
      </w:r>
      <w:r>
        <w:rPr>
          <w:szCs w:val="22"/>
        </w:rPr>
        <w:t>(Patrick Howley, Reporter for the Daily Caller.  August 2, 2013.  “</w:t>
      </w:r>
      <w:r w:rsidRPr="00A67952">
        <w:rPr>
          <w:szCs w:val="22"/>
        </w:rPr>
        <w:t>Pelosi: Obama ‘one of the most pract</w:t>
      </w:r>
      <w:r>
        <w:rPr>
          <w:szCs w:val="22"/>
        </w:rPr>
        <w:t xml:space="preserve">ically non-partisan presidents’,” </w:t>
      </w:r>
      <w:r w:rsidRPr="00A67952">
        <w:rPr>
          <w:szCs w:val="22"/>
        </w:rPr>
        <w:t>http://dailycaller.com/2013/08/02/pelosi-obama-one-of-the-most-practically-non-partisan-presidents/</w:t>
      </w:r>
      <w:r>
        <w:rPr>
          <w:szCs w:val="22"/>
        </w:rPr>
        <w:t>)//SDL</w:t>
      </w:r>
    </w:p>
    <w:p w14:paraId="1081E2E8" w14:textId="719013E8" w:rsidR="00606DD5" w:rsidRDefault="00567B41" w:rsidP="00606DD5">
      <w:pPr>
        <w:rPr>
          <w:sz w:val="16"/>
        </w:rPr>
      </w:pPr>
      <w:r w:rsidRPr="003748AD">
        <w:rPr>
          <w:rStyle w:val="StyleBoldUnderline"/>
          <w:highlight w:val="cyan"/>
        </w:rPr>
        <w:t>Democratic House</w:t>
      </w:r>
      <w:r w:rsidRPr="00A67952">
        <w:rPr>
          <w:rStyle w:val="StyleBoldUnderline"/>
        </w:rPr>
        <w:t xml:space="preserve"> Minority </w:t>
      </w:r>
      <w:r w:rsidRPr="003748AD">
        <w:rPr>
          <w:rStyle w:val="StyleBoldUnderline"/>
          <w:highlight w:val="cyan"/>
        </w:rPr>
        <w:t>Leader</w:t>
      </w:r>
      <w:r w:rsidRPr="00A67952">
        <w:rPr>
          <w:rStyle w:val="StyleBoldUnderline"/>
        </w:rPr>
        <w:t xml:space="preserve"> </w:t>
      </w:r>
      <w:r w:rsidRPr="00250B4A">
        <w:rPr>
          <w:sz w:val="16"/>
        </w:rPr>
        <w:t xml:space="preserve">Nancy </w:t>
      </w:r>
      <w:r w:rsidRPr="003748AD">
        <w:rPr>
          <w:rStyle w:val="StyleBoldUnderline"/>
          <w:highlight w:val="cyan"/>
        </w:rPr>
        <w:t>Pelosi said</w:t>
      </w:r>
      <w:r w:rsidRPr="00A67952">
        <w:rPr>
          <w:rStyle w:val="StyleBoldUnderline"/>
        </w:rPr>
        <w:t xml:space="preserve"> </w:t>
      </w:r>
      <w:r w:rsidRPr="00250B4A">
        <w:rPr>
          <w:sz w:val="16"/>
        </w:rPr>
        <w:t xml:space="preserve">that President </w:t>
      </w:r>
      <w:r w:rsidRPr="003748AD">
        <w:rPr>
          <w:rStyle w:val="StyleBoldUnderline"/>
          <w:highlight w:val="cyan"/>
        </w:rPr>
        <w:t xml:space="preserve">Obama is “one of the most practically </w:t>
      </w:r>
      <w:r w:rsidRPr="003748AD">
        <w:rPr>
          <w:rStyle w:val="Emphasis"/>
          <w:highlight w:val="cyan"/>
        </w:rPr>
        <w:t>non-partisan presidents</w:t>
      </w:r>
      <w:r w:rsidRPr="00A67952">
        <w:rPr>
          <w:rStyle w:val="StyleBoldUnderline"/>
        </w:rPr>
        <w:t>” that she has ever seen</w:t>
      </w:r>
      <w:r w:rsidRPr="00250B4A">
        <w:rPr>
          <w:sz w:val="16"/>
        </w:rPr>
        <w:t xml:space="preserve"> in her career and that </w:t>
      </w:r>
      <w:r w:rsidRPr="003748AD">
        <w:rPr>
          <w:rStyle w:val="StyleBoldUnderline"/>
          <w:highlight w:val="cyan"/>
        </w:rPr>
        <w:t>he “</w:t>
      </w:r>
      <w:r w:rsidRPr="003748AD">
        <w:rPr>
          <w:rStyle w:val="Emphasis"/>
          <w:highlight w:val="cyan"/>
        </w:rPr>
        <w:t>really is working” to forge a budget agreement</w:t>
      </w:r>
      <w:r w:rsidRPr="00250B4A">
        <w:rPr>
          <w:sz w:val="16"/>
        </w:rPr>
        <w:t>.</w:t>
      </w:r>
      <w:r w:rsidRPr="00250B4A">
        <w:rPr>
          <w:sz w:val="12"/>
        </w:rPr>
        <w:t>¶</w:t>
      </w:r>
      <w:r w:rsidRPr="00250B4A">
        <w:rPr>
          <w:sz w:val="16"/>
        </w:rPr>
        <w:t xml:space="preserve"> “Here’s the thing — the president is one of the most practically non-partisan presidents I have seen in the White House. I’ve been there since Ronald Reagan, and he really is working to try to get some bipartisan agreement. </w:t>
      </w:r>
      <w:r w:rsidRPr="003748AD">
        <w:rPr>
          <w:sz w:val="16"/>
          <w:highlight w:val="cyan"/>
        </w:rPr>
        <w:t>T</w:t>
      </w:r>
      <w:r w:rsidRPr="003748AD">
        <w:rPr>
          <w:rStyle w:val="StyleBoldUnderline"/>
          <w:highlight w:val="cyan"/>
        </w:rPr>
        <w:t>hey’ve been working</w:t>
      </w:r>
      <w:r w:rsidRPr="00250B4A">
        <w:rPr>
          <w:rStyle w:val="StyleBoldUnderline"/>
        </w:rPr>
        <w:t xml:space="preserve"> very hard to try </w:t>
      </w:r>
      <w:r w:rsidRPr="003748AD">
        <w:rPr>
          <w:rStyle w:val="StyleBoldUnderline"/>
          <w:highlight w:val="cyan"/>
        </w:rPr>
        <w:t>to get the Senate consensus</w:t>
      </w:r>
      <w:r w:rsidRPr="00250B4A">
        <w:rPr>
          <w:rStyle w:val="StyleBoldUnderline"/>
        </w:rPr>
        <w:t xml:space="preserve"> or some agreement </w:t>
      </w:r>
      <w:r w:rsidRPr="003748AD">
        <w:rPr>
          <w:rStyle w:val="StyleBoldUnderline"/>
          <w:highlight w:val="cyan"/>
        </w:rPr>
        <w:t>on how we can avoid a shutdown of government</w:t>
      </w:r>
      <w:r w:rsidRPr="00250B4A">
        <w:rPr>
          <w:sz w:val="16"/>
        </w:rPr>
        <w:t xml:space="preserve"> but also how you can even remove all doubt that we’re not going to honor the full faith in credit of the United States of America by lifting the debt ceiling,” Pelosi said Friday in an interview with the USA Today editorial board.</w:t>
      </w:r>
      <w:r w:rsidRPr="00250B4A">
        <w:rPr>
          <w:sz w:val="12"/>
        </w:rPr>
        <w:t>¶</w:t>
      </w:r>
      <w:r w:rsidRPr="00250B4A">
        <w:rPr>
          <w:sz w:val="16"/>
        </w:rPr>
        <w:t xml:space="preserve"> “</w:t>
      </w:r>
      <w:r w:rsidRPr="003748AD">
        <w:rPr>
          <w:rStyle w:val="StyleBoldUnderline"/>
          <w:highlight w:val="cyan"/>
        </w:rPr>
        <w:t>There are some glimmers, a possibility of coming to a grand bargain</w:t>
      </w:r>
      <w:r w:rsidRPr="00250B4A">
        <w:rPr>
          <w:rStyle w:val="StyleBoldUnderline"/>
        </w:rPr>
        <w:t>.</w:t>
      </w:r>
      <w:r w:rsidRPr="00250B4A">
        <w:rPr>
          <w:sz w:val="16"/>
        </w:rPr>
        <w:t xml:space="preserve"> The president is talking about a grand bargain for middle-income jobs, but the bigger, the grander the bargain the more you can accommodate, shall we say, other things you don’t like so much. But weighing all the equities, </w:t>
      </w:r>
      <w:r w:rsidRPr="00250B4A">
        <w:rPr>
          <w:rStyle w:val="StyleBoldUnderline"/>
        </w:rPr>
        <w:t>this is the way that we need to go forward</w:t>
      </w:r>
      <w:r w:rsidRPr="00250B4A">
        <w:rPr>
          <w:sz w:val="16"/>
        </w:rPr>
        <w:t>,” Pelosi said.</w:t>
      </w:r>
    </w:p>
    <w:p w14:paraId="2E1F9340" w14:textId="77777777" w:rsidR="0002345D" w:rsidRDefault="0002345D" w:rsidP="00606DD5">
      <w:pPr>
        <w:rPr>
          <w:sz w:val="16"/>
        </w:rPr>
      </w:pPr>
    </w:p>
    <w:p w14:paraId="4AEA055D" w14:textId="0EDC95D5" w:rsidR="0002345D" w:rsidRDefault="0002345D" w:rsidP="0002345D">
      <w:pPr>
        <w:pStyle w:val="Heading3"/>
      </w:pPr>
      <w:r>
        <w:t>8/4 Update</w:t>
      </w:r>
    </w:p>
    <w:p w14:paraId="795A6704" w14:textId="77777777" w:rsidR="0002345D" w:rsidRDefault="0002345D" w:rsidP="0002345D">
      <w:pPr>
        <w:pStyle w:val="Heading4"/>
      </w:pPr>
      <w:r>
        <w:t>Will pass the House – Boehner’s on board</w:t>
      </w:r>
    </w:p>
    <w:p w14:paraId="1C2F093B" w14:textId="77777777" w:rsidR="0002345D" w:rsidRPr="00700660" w:rsidRDefault="0002345D" w:rsidP="0002345D">
      <w:pPr>
        <w:rPr>
          <w:rStyle w:val="StyleStyleBold12pt"/>
        </w:rPr>
      </w:pPr>
      <w:r>
        <w:rPr>
          <w:rStyle w:val="StyleStyleBold12pt"/>
        </w:rPr>
        <w:t>Howley 8/4</w:t>
      </w:r>
    </w:p>
    <w:p w14:paraId="5381CAD0" w14:textId="77777777" w:rsidR="0002345D" w:rsidRDefault="0002345D" w:rsidP="0002345D">
      <w:r>
        <w:t>Patrick Howley (reporter) “Obama struggles to push ‘Better Bargain’ economic campaign” The Daily Caller 8/4/13</w:t>
      </w:r>
    </w:p>
    <w:p w14:paraId="354E781D" w14:textId="77777777" w:rsidR="0002345D" w:rsidRDefault="0002345D" w:rsidP="0002345D">
      <w:r>
        <w:t>http://dailycaller.com/2013/08/04/obama-struggles-to-push-better-bargain-economic-campaign/#ixzz2b4JtSjM7</w:t>
      </w:r>
    </w:p>
    <w:p w14:paraId="1E62AF41" w14:textId="77777777" w:rsidR="0002345D" w:rsidRDefault="0002345D" w:rsidP="0002345D">
      <w:r>
        <w:t xml:space="preserve">The president is refocusing on the economy as </w:t>
      </w:r>
      <w:r w:rsidRPr="00B2780D">
        <w:rPr>
          <w:rStyle w:val="StyleBoldUnderline"/>
        </w:rPr>
        <w:t>the federal government, in the absence of a fiscal year 2014 budget, survives on a temporary continuing budget resolution that expires September 30. Republican House Speaker John Boehner hopes</w:t>
      </w:r>
      <w:r>
        <w:t xml:space="preserve"> merely </w:t>
      </w:r>
      <w:r w:rsidRPr="00B2780D">
        <w:rPr>
          <w:rStyle w:val="StyleBoldUnderline"/>
        </w:rPr>
        <w:t>to pass another continuing resolution after returning from congressional recess</w:t>
      </w:r>
      <w:r>
        <w:t xml:space="preserve"> in September, but Texas Sen. Ted Cruz and other Senate Republicans are pushing to block all continuing-resolution budget bills and potentially force a government shutdown until Obamacare is defunded.</w:t>
      </w:r>
    </w:p>
    <w:p w14:paraId="0C60D1B9" w14:textId="77777777" w:rsidR="0002345D" w:rsidRDefault="0002345D" w:rsidP="00606DD5">
      <w:pPr>
        <w:rPr>
          <w:sz w:val="16"/>
        </w:rPr>
      </w:pPr>
    </w:p>
    <w:p w14:paraId="5B049317" w14:textId="196BF6CB" w:rsidR="0002345D" w:rsidRDefault="002D21F7" w:rsidP="0002345D">
      <w:pPr>
        <w:pStyle w:val="Heading2"/>
      </w:pPr>
      <w:r>
        <w:t>***</w:t>
      </w:r>
      <w:r w:rsidR="0002345D">
        <w:t>2NC Link (Read this with specific links)</w:t>
      </w:r>
      <w:r>
        <w:t>***</w:t>
      </w:r>
    </w:p>
    <w:p w14:paraId="598BC148" w14:textId="77777777" w:rsidR="0002345D" w:rsidRDefault="0002345D" w:rsidP="0002345D"/>
    <w:p w14:paraId="3027B1B3" w14:textId="77777777" w:rsidR="0002345D" w:rsidRDefault="0002345D" w:rsidP="0002345D">
      <w:pPr>
        <w:pStyle w:val="Heading4"/>
      </w:pPr>
      <w:r>
        <w:t xml:space="preserve">Plan crowds out fiscal issues – only nine days left </w:t>
      </w:r>
    </w:p>
    <w:p w14:paraId="7DD8E1E3" w14:textId="77777777" w:rsidR="0002345D" w:rsidRPr="002D7B62" w:rsidRDefault="0002345D" w:rsidP="0002345D">
      <w:pPr>
        <w:rPr>
          <w:rStyle w:val="StyleStyleBold12pt"/>
        </w:rPr>
      </w:pPr>
      <w:r>
        <w:rPr>
          <w:rStyle w:val="StyleStyleBold12pt"/>
        </w:rPr>
        <w:t>Levinson 8/4</w:t>
      </w:r>
    </w:p>
    <w:p w14:paraId="045EB4B5" w14:textId="77777777" w:rsidR="0002345D" w:rsidRPr="006B5639" w:rsidRDefault="0002345D" w:rsidP="0002345D">
      <w:r>
        <w:t>Alexis Levinson (reporter) “Some members of Congress want to cut recess short” The Daily Caller 8/4/13 http://dailycaller.com/2013/08/04/some-members-of-congress-want-to-cut-recess-short/</w:t>
      </w:r>
    </w:p>
    <w:p w14:paraId="40474551" w14:textId="77777777" w:rsidR="0002345D" w:rsidRDefault="0002345D" w:rsidP="0002345D">
      <w:pPr>
        <w:rPr>
          <w:rStyle w:val="StyleBoldUnderline"/>
        </w:rPr>
      </w:pPr>
      <w:r w:rsidRPr="0002345D">
        <w:rPr>
          <w:rStyle w:val="StyleBoldUnderline"/>
          <w:highlight w:val="cyan"/>
        </w:rPr>
        <w:t>The government is currently funded by a continuing resolution that expires on September 30</w:t>
      </w:r>
      <w:r w:rsidRPr="006B5639">
        <w:rPr>
          <w:rStyle w:val="StyleBoldUnderline"/>
        </w:rPr>
        <w:t xml:space="preserve">. Between now and then, </w:t>
      </w:r>
      <w:r w:rsidRPr="0002345D">
        <w:rPr>
          <w:rStyle w:val="StyleBoldUnderline"/>
          <w:highlight w:val="cyan"/>
        </w:rPr>
        <w:t>Congress must agree on another continuing resolution – no easy feat given</w:t>
      </w:r>
      <w:r w:rsidRPr="006B5639">
        <w:rPr>
          <w:rStyle w:val="StyleBoldUnderline"/>
        </w:rPr>
        <w:t xml:space="preserve"> the current </w:t>
      </w:r>
      <w:r w:rsidRPr="0002345D">
        <w:rPr>
          <w:rStyle w:val="StyleBoldUnderline"/>
          <w:highlight w:val="cyan"/>
        </w:rPr>
        <w:t>divisions between the two parties</w:t>
      </w:r>
      <w:r w:rsidRPr="006B5639">
        <w:rPr>
          <w:rStyle w:val="StyleBoldUnderline"/>
        </w:rPr>
        <w:t xml:space="preserve"> – or pass appropriations bills, an even less likely outcome. And </w:t>
      </w:r>
      <w:r w:rsidRPr="0002345D">
        <w:rPr>
          <w:rStyle w:val="StyleBoldUnderline"/>
          <w:highlight w:val="cyan"/>
        </w:rPr>
        <w:t>there is little time</w:t>
      </w:r>
      <w:r w:rsidRPr="006B5639">
        <w:rPr>
          <w:rStyle w:val="StyleBoldUnderline"/>
        </w:rPr>
        <w:t xml:space="preserve"> to do either: </w:t>
      </w:r>
      <w:r w:rsidRPr="0002345D">
        <w:rPr>
          <w:rStyle w:val="StyleBoldUnderline"/>
          <w:highlight w:val="cyan"/>
        </w:rPr>
        <w:t>the House is in session for a mere nine days between now and the end of the fiscal year.</w:t>
      </w:r>
    </w:p>
    <w:p w14:paraId="6FD3EC93" w14:textId="77777777" w:rsidR="0002345D" w:rsidRDefault="0002345D" w:rsidP="0002345D"/>
    <w:p w14:paraId="2483553C" w14:textId="77777777" w:rsidR="0002345D" w:rsidRDefault="0002345D" w:rsidP="0002345D">
      <w:pPr>
        <w:pStyle w:val="Heading3"/>
      </w:pPr>
      <w:r>
        <w:t>AT: Lobbies Link Turn</w:t>
      </w:r>
    </w:p>
    <w:p w14:paraId="5D699318" w14:textId="77777777" w:rsidR="0002345D" w:rsidRDefault="0002345D" w:rsidP="0002345D"/>
    <w:p w14:paraId="363CF7AE" w14:textId="77777777" w:rsidR="0002345D" w:rsidRDefault="0002345D" w:rsidP="0002345D">
      <w:pPr>
        <w:rPr>
          <w:b/>
        </w:rPr>
      </w:pPr>
      <w:r>
        <w:rPr>
          <w:b/>
        </w:rPr>
        <w:t>1. Long timeframe – lobbies lobby, that takes time – no card suggests it’s immediate</w:t>
      </w:r>
    </w:p>
    <w:p w14:paraId="5BF6A0A1" w14:textId="77777777" w:rsidR="0002345D" w:rsidRDefault="0002345D" w:rsidP="0002345D">
      <w:pPr>
        <w:rPr>
          <w:b/>
        </w:rPr>
      </w:pPr>
    </w:p>
    <w:p w14:paraId="1F7D3933" w14:textId="77777777" w:rsidR="0002345D" w:rsidRDefault="0002345D" w:rsidP="0002345D">
      <w:pPr>
        <w:rPr>
          <w:b/>
        </w:rPr>
      </w:pPr>
      <w:r>
        <w:rPr>
          <w:b/>
        </w:rPr>
        <w:t xml:space="preserve">2. No reason the lobbies spend the political capital on Continuing Resolution – would need to read a card they support it </w:t>
      </w:r>
    </w:p>
    <w:p w14:paraId="220824E8" w14:textId="77777777" w:rsidR="0002345D" w:rsidRDefault="0002345D" w:rsidP="0002345D">
      <w:pPr>
        <w:rPr>
          <w:b/>
        </w:rPr>
      </w:pPr>
    </w:p>
    <w:p w14:paraId="2D7CA7C8" w14:textId="77777777" w:rsidR="0002345D" w:rsidRDefault="0002345D" w:rsidP="0002345D">
      <w:pPr>
        <w:jc w:val="both"/>
        <w:rPr>
          <w:b/>
        </w:rPr>
      </w:pPr>
      <w:r>
        <w:rPr>
          <w:b/>
        </w:rPr>
        <w:t>3. Link proves lobby support isn’t able to overcome unpopularity</w:t>
      </w:r>
    </w:p>
    <w:p w14:paraId="31765ABA" w14:textId="77777777" w:rsidR="0002345D" w:rsidRPr="0002345D" w:rsidRDefault="0002345D" w:rsidP="0002345D"/>
    <w:p w14:paraId="611A4684" w14:textId="4CF47B6D" w:rsidR="00CB13E4" w:rsidRDefault="002D21F7" w:rsidP="00CB13E4">
      <w:pPr>
        <w:pStyle w:val="Heading2"/>
      </w:pPr>
      <w:r>
        <w:t>***</w:t>
      </w:r>
      <w:r w:rsidR="00CB13E4">
        <w:t>Uniqueness</w:t>
      </w:r>
      <w:r>
        <w:t>***</w:t>
      </w:r>
    </w:p>
    <w:p w14:paraId="48102260" w14:textId="77777777" w:rsidR="00CB13E4" w:rsidRDefault="00CB13E4" w:rsidP="00CB13E4"/>
    <w:p w14:paraId="20B16DD1" w14:textId="77777777" w:rsidR="00825296" w:rsidRDefault="00825296" w:rsidP="00825296">
      <w:pPr>
        <w:pStyle w:val="Heading4"/>
      </w:pPr>
      <w:r>
        <w:t>Will Pass – No GOP Block</w:t>
      </w:r>
    </w:p>
    <w:p w14:paraId="51CE9F86" w14:textId="77777777" w:rsidR="00825296" w:rsidRDefault="00825296" w:rsidP="00825296">
      <w:r>
        <w:t>Know Obama won’t abandon Obamacare</w:t>
      </w:r>
    </w:p>
    <w:p w14:paraId="7ECAC525" w14:textId="77777777" w:rsidR="00825296" w:rsidRPr="00693BFA" w:rsidRDefault="00825296" w:rsidP="00825296">
      <w:r>
        <w:t>Don’t want Public Backlash</w:t>
      </w:r>
    </w:p>
    <w:p w14:paraId="43FA2B1B" w14:textId="77777777" w:rsidR="00825296" w:rsidRDefault="00825296" w:rsidP="00825296">
      <w:r w:rsidRPr="00694C32">
        <w:rPr>
          <w:rStyle w:val="StyleStyleBold12pt"/>
        </w:rPr>
        <w:t>Reyes 8/5</w:t>
      </w:r>
      <w:r>
        <w:t xml:space="preserve"> (</w:t>
      </w:r>
      <w:hyperlink r:id="rId9" w:history="1">
        <w:r w:rsidRPr="00731FD7">
          <w:rPr>
            <w:rStyle w:val="Hyperlink"/>
          </w:rPr>
          <w:t>http://nbclatino.com/2013/08/05/opinion-senator-cruz-and-his-pointless-and-shameful-health-care-threats/</w:t>
        </w:r>
      </w:hyperlink>
      <w:r>
        <w:t xml:space="preserve"> Raul A. Reyes “Senator Cruz and his pointless and shameful health care threats”)</w:t>
      </w:r>
    </w:p>
    <w:p w14:paraId="6F547EA7" w14:textId="77777777" w:rsidR="00825296" w:rsidRDefault="00825296" w:rsidP="00825296"/>
    <w:p w14:paraId="178BB053" w14:textId="77777777" w:rsidR="00825296" w:rsidRPr="005A2146" w:rsidRDefault="00825296" w:rsidP="00825296">
      <w:pPr>
        <w:rPr>
          <w:rStyle w:val="StyleBoldUnderline"/>
        </w:rPr>
      </w:pPr>
      <w:r w:rsidRPr="005A2146">
        <w:rPr>
          <w:rStyle w:val="StyleBoldUnderline"/>
          <w:highlight w:val="green"/>
        </w:rPr>
        <w:t>Cruz hopes to block</w:t>
      </w:r>
      <w:r w:rsidRPr="005A2146">
        <w:rPr>
          <w:rStyle w:val="StyleBoldUnderline"/>
        </w:rPr>
        <w:t xml:space="preserve"> passage of the </w:t>
      </w:r>
      <w:r w:rsidRPr="005A2146">
        <w:rPr>
          <w:rStyle w:val="StyleBoldUnderline"/>
          <w:highlight w:val="green"/>
        </w:rPr>
        <w:t>c</w:t>
      </w:r>
      <w:r w:rsidRPr="005A2146">
        <w:rPr>
          <w:rStyle w:val="StyleBoldUnderline"/>
        </w:rPr>
        <w:t xml:space="preserve">ontinuing </w:t>
      </w:r>
      <w:r w:rsidRPr="005A2146">
        <w:rPr>
          <w:rStyle w:val="StyleBoldUnderline"/>
          <w:highlight w:val="green"/>
        </w:rPr>
        <w:t>r</w:t>
      </w:r>
      <w:r w:rsidRPr="005A2146">
        <w:rPr>
          <w:rStyle w:val="StyleBoldUnderline"/>
        </w:rPr>
        <w:t xml:space="preserve">esolution that is necessary to finance the government after September 30. </w:t>
      </w:r>
      <w:r w:rsidRPr="005A2146">
        <w:rPr>
          <w:rStyle w:val="StyleBoldUnderline"/>
          <w:highlight w:val="green"/>
        </w:rPr>
        <w:t>But</w:t>
      </w:r>
      <w:r w:rsidRPr="005A2146">
        <w:rPr>
          <w:rStyle w:val="StyleBoldUnderline"/>
        </w:rPr>
        <w:t xml:space="preserve"> no matter how much Cruz amps up the rhetoric, </w:t>
      </w:r>
      <w:r w:rsidRPr="005A2146">
        <w:rPr>
          <w:rStyle w:val="StyleBoldUnderline"/>
          <w:highlight w:val="green"/>
        </w:rPr>
        <w:t>his threats are pointless and empty</w:t>
      </w:r>
      <w:r w:rsidRPr="005A2146">
        <w:rPr>
          <w:rStyle w:val="StyleBoldUnderline"/>
        </w:rPr>
        <w:t>.  As the Washington Post points out</w:t>
      </w:r>
      <w:r w:rsidRPr="005A2146">
        <w:rPr>
          <w:rStyle w:val="StyleBoldUnderline"/>
          <w:highlight w:val="green"/>
        </w:rPr>
        <w:t xml:space="preserve">, he would need 41 Republicans </w:t>
      </w:r>
      <w:r w:rsidRPr="005A2146">
        <w:rPr>
          <w:rStyle w:val="StyleBoldUnderline"/>
        </w:rPr>
        <w:t xml:space="preserve">in the Senate or 218 House Republicans </w:t>
      </w:r>
      <w:r w:rsidRPr="005A2146">
        <w:rPr>
          <w:rStyle w:val="StyleBoldUnderline"/>
          <w:highlight w:val="green"/>
        </w:rPr>
        <w:t>to support</w:t>
      </w:r>
      <w:r w:rsidRPr="005A2146">
        <w:rPr>
          <w:rStyle w:val="StyleBoldUnderline"/>
        </w:rPr>
        <w:t xml:space="preserve"> such </w:t>
      </w:r>
      <w:r w:rsidRPr="005A2146">
        <w:rPr>
          <w:rStyle w:val="StyleBoldUnderline"/>
          <w:highlight w:val="green"/>
        </w:rPr>
        <w:t>a filibuster.  His plan has nowhere near that</w:t>
      </w:r>
      <w:r w:rsidRPr="005A2146">
        <w:rPr>
          <w:rStyle w:val="StyleBoldUnderline"/>
        </w:rPr>
        <w:t xml:space="preserve"> level of </w:t>
      </w:r>
      <w:r w:rsidRPr="005A2146">
        <w:rPr>
          <w:rStyle w:val="StyleBoldUnderline"/>
          <w:highlight w:val="green"/>
        </w:rPr>
        <w:t>support</w:t>
      </w:r>
      <w:r w:rsidRPr="005A2146">
        <w:rPr>
          <w:rStyle w:val="StyleBoldUnderline"/>
        </w:rPr>
        <w:t xml:space="preserve">.  Besides, the nonpartisan Congressional Research Office says that implementation of the Act will occur regardless of defunding. Many of </w:t>
      </w:r>
      <w:r w:rsidRPr="005A2146">
        <w:rPr>
          <w:rStyle w:val="StyleBoldUnderline"/>
          <w:highlight w:val="green"/>
        </w:rPr>
        <w:t>Cruz’s colleagues recognize</w:t>
      </w:r>
      <w:r w:rsidRPr="005A2146">
        <w:rPr>
          <w:rStyle w:val="StyleBoldUnderline"/>
        </w:rPr>
        <w:t xml:space="preserve"> that </w:t>
      </w:r>
      <w:r w:rsidRPr="005A2146">
        <w:rPr>
          <w:rStyle w:val="StyleBoldUnderline"/>
          <w:highlight w:val="green"/>
        </w:rPr>
        <w:t>his plan is a losing proposition</w:t>
      </w:r>
      <w:r w:rsidRPr="00E35DFD">
        <w:t xml:space="preserve">.  Sen. Richard </w:t>
      </w:r>
      <w:r w:rsidRPr="00693BFA">
        <w:t>Burr</w:t>
      </w:r>
      <w:r w:rsidRPr="00E35DFD">
        <w:t xml:space="preserve"> (R-N.C.) called it “the dumbest idea I’ve ever heard of.”  Rep. Tom </w:t>
      </w:r>
      <w:r w:rsidRPr="00693BFA">
        <w:t>Cole</w:t>
      </w:r>
      <w:r w:rsidRPr="00E35DFD">
        <w:t xml:space="preserve"> (R-Okla.) termed it “the political equivalent of throwing a temper tantrum.”  </w:t>
      </w:r>
      <w:r w:rsidRPr="00742F9E">
        <w:t>Neither Speaker of the House John Boehner nor Sen. Mitch McConnell (R-Ky.), both of whom oppose the health care law, are in favor of Cruz’s</w:t>
      </w:r>
      <w:r w:rsidRPr="00E35DFD">
        <w:t xml:space="preserve"> approach.  These </w:t>
      </w:r>
      <w:r w:rsidRPr="005A2146">
        <w:rPr>
          <w:rStyle w:val="StyleBoldUnderline"/>
          <w:highlight w:val="green"/>
        </w:rPr>
        <w:t>Republican lawmakers understand</w:t>
      </w:r>
      <w:r w:rsidRPr="005A2146">
        <w:rPr>
          <w:rStyle w:val="StyleBoldUnderline"/>
        </w:rPr>
        <w:t xml:space="preserve"> that President </w:t>
      </w:r>
      <w:r w:rsidRPr="005A2146">
        <w:rPr>
          <w:rStyle w:val="StyleBoldUnderline"/>
          <w:highlight w:val="green"/>
        </w:rPr>
        <w:t>Obama is not going to</w:t>
      </w:r>
      <w:r w:rsidRPr="005A2146">
        <w:rPr>
          <w:rStyle w:val="StyleBoldUnderline"/>
        </w:rPr>
        <w:t xml:space="preserve"> </w:t>
      </w:r>
      <w:r w:rsidRPr="005A2146">
        <w:rPr>
          <w:rStyle w:val="StyleBoldUnderline"/>
          <w:highlight w:val="green"/>
        </w:rPr>
        <w:t>abandon his signature legislative achievement</w:t>
      </w:r>
      <w:r w:rsidRPr="005A2146">
        <w:rPr>
          <w:rStyle w:val="StyleBoldUnderline"/>
        </w:rPr>
        <w:t xml:space="preserve">.  They also know that holding the whole country hostage to their will is not a wise idea.  Consider that the </w:t>
      </w:r>
      <w:r w:rsidRPr="005A2146">
        <w:rPr>
          <w:rStyle w:val="StyleBoldUnderline"/>
          <w:highlight w:val="green"/>
        </w:rPr>
        <w:t>last time Republicans shut down the government</w:t>
      </w:r>
      <w:r w:rsidRPr="005A2146">
        <w:rPr>
          <w:rStyle w:val="StyleBoldUnderline"/>
        </w:rPr>
        <w:t xml:space="preserve">, during the Clinton Administration, </w:t>
      </w:r>
      <w:r w:rsidRPr="005A2146">
        <w:rPr>
          <w:rStyle w:val="StyleBoldUnderline"/>
          <w:highlight w:val="green"/>
        </w:rPr>
        <w:t>it resulted in a backlash against the GOP.</w:t>
      </w:r>
    </w:p>
    <w:p w14:paraId="2E039059" w14:textId="77777777" w:rsidR="00CB13E4" w:rsidRPr="006E0B25" w:rsidRDefault="00CB13E4" w:rsidP="00CB13E4">
      <w:pPr>
        <w:pStyle w:val="Heading4"/>
        <w:rPr>
          <w:rStyle w:val="StyleBoldUnderline"/>
          <w:b/>
          <w:sz w:val="26"/>
          <w:szCs w:val="26"/>
          <w:u w:val="none"/>
        </w:rPr>
      </w:pPr>
      <w:r>
        <w:rPr>
          <w:rStyle w:val="StyleBoldUnderline"/>
          <w:b/>
          <w:sz w:val="26"/>
          <w:szCs w:val="26"/>
          <w:u w:val="none"/>
        </w:rPr>
        <w:t>Top of the docket - Boehner calls for continuing resolution</w:t>
      </w:r>
    </w:p>
    <w:p w14:paraId="59C56725" w14:textId="77777777" w:rsidR="00CB13E4" w:rsidRPr="00C233AB" w:rsidRDefault="00CB13E4" w:rsidP="00CB13E4">
      <w:pPr>
        <w:rPr>
          <w:rStyle w:val="StyleBoldUnderline"/>
          <w:b w:val="0"/>
          <w:szCs w:val="22"/>
          <w:u w:val="none"/>
        </w:rPr>
      </w:pPr>
      <w:r>
        <w:rPr>
          <w:rStyle w:val="StyleBoldUnderline"/>
          <w:sz w:val="26"/>
          <w:szCs w:val="26"/>
          <w:u w:val="none"/>
        </w:rPr>
        <w:t xml:space="preserve">O’Brien, 8/1 – </w:t>
      </w:r>
      <w:r>
        <w:rPr>
          <w:rStyle w:val="StyleBoldUnderline"/>
          <w:b w:val="0"/>
          <w:szCs w:val="22"/>
          <w:u w:val="none"/>
        </w:rPr>
        <w:t>(Michael O’Brien, Political Reporter for NBC News.  August 1, 2013.  “</w:t>
      </w:r>
      <w:r w:rsidRPr="00C233AB">
        <w:rPr>
          <w:rStyle w:val="StyleBoldUnderline"/>
          <w:b w:val="0"/>
          <w:szCs w:val="22"/>
          <w:u w:val="none"/>
        </w:rPr>
        <w:t>Boehner backs short-term measure to avoid government shutdown</w:t>
      </w:r>
      <w:r>
        <w:rPr>
          <w:rStyle w:val="StyleBoldUnderline"/>
          <w:b w:val="0"/>
          <w:szCs w:val="22"/>
          <w:u w:val="none"/>
        </w:rPr>
        <w:t xml:space="preserve">,” </w:t>
      </w:r>
      <w:r w:rsidRPr="00C233AB">
        <w:rPr>
          <w:rStyle w:val="StyleBoldUnderline"/>
          <w:b w:val="0"/>
          <w:szCs w:val="22"/>
          <w:u w:val="none"/>
        </w:rPr>
        <w:t>http://firstread.nbcnews.com/_news/2013/08/01/19818215-boehner-backs-short-term-measure-to-avoid-government-shutdown?lite</w:t>
      </w:r>
      <w:r>
        <w:rPr>
          <w:rStyle w:val="StyleBoldUnderline"/>
          <w:b w:val="0"/>
          <w:szCs w:val="22"/>
          <w:u w:val="none"/>
        </w:rPr>
        <w:t>)//SDL</w:t>
      </w:r>
    </w:p>
    <w:p w14:paraId="0512D4DB" w14:textId="77777777" w:rsidR="00CB13E4" w:rsidRDefault="00CB13E4" w:rsidP="00CB13E4">
      <w:pPr>
        <w:rPr>
          <w:rStyle w:val="StyleBoldUnderline"/>
          <w:b w:val="0"/>
          <w:sz w:val="16"/>
          <w:u w:val="none"/>
        </w:rPr>
      </w:pPr>
      <w:r w:rsidRPr="006E0B25">
        <w:rPr>
          <w:rStyle w:val="StyleBoldUnderline"/>
          <w:b w:val="0"/>
          <w:sz w:val="16"/>
          <w:u w:val="none"/>
        </w:rPr>
        <w:t xml:space="preserve">Those legislative meltdowns set the stage for </w:t>
      </w:r>
      <w:r w:rsidRPr="003748AD">
        <w:rPr>
          <w:rStyle w:val="Emphasis"/>
          <w:highlight w:val="cyan"/>
        </w:rPr>
        <w:t>a politically tricky battle</w:t>
      </w:r>
      <w:r w:rsidRPr="006E0B25">
        <w:rPr>
          <w:rStyle w:val="StyleBoldUnderline"/>
          <w:b w:val="0"/>
          <w:sz w:val="16"/>
          <w:u w:val="none"/>
        </w:rPr>
        <w:t xml:space="preserve"> this fall </w:t>
      </w:r>
      <w:r w:rsidRPr="003748AD">
        <w:rPr>
          <w:rStyle w:val="StyleBoldUnderline"/>
          <w:highlight w:val="cyan"/>
        </w:rPr>
        <w:t>over avoiding a government shutdown and defaulting on the national debt.</w:t>
      </w:r>
      <w:r w:rsidRPr="003748AD">
        <w:rPr>
          <w:rStyle w:val="StyleBoldUnderline"/>
          <w:b w:val="0"/>
          <w:sz w:val="16"/>
          <w:highlight w:val="cyan"/>
          <w:u w:val="none"/>
        </w:rPr>
        <w:t xml:space="preserve"> </w:t>
      </w:r>
      <w:r w:rsidRPr="003748AD">
        <w:rPr>
          <w:rStyle w:val="StyleBoldUnderline"/>
          <w:highlight w:val="cyan"/>
        </w:rPr>
        <w:t>Boehner essentially said</w:t>
      </w:r>
      <w:r w:rsidRPr="006E0B25">
        <w:rPr>
          <w:rStyle w:val="StyleBoldUnderline"/>
          <w:b w:val="0"/>
          <w:sz w:val="16"/>
          <w:u w:val="none"/>
        </w:rPr>
        <w:t xml:space="preserve"> Thursday that </w:t>
      </w:r>
      <w:r w:rsidRPr="003748AD">
        <w:rPr>
          <w:rStyle w:val="StyleBoldUnderline"/>
          <w:highlight w:val="cyan"/>
        </w:rPr>
        <w:t>he didn't think there would be enough time for lawmakers to finish spending bills</w:t>
      </w:r>
      <w:r w:rsidRPr="006E0B25">
        <w:rPr>
          <w:rStyle w:val="StyleBoldUnderline"/>
          <w:b w:val="0"/>
          <w:sz w:val="16"/>
          <w:u w:val="none"/>
        </w:rPr>
        <w:t xml:space="preserve"> for the next fiscal year following its August recess, which begins next week. </w:t>
      </w:r>
      <w:r w:rsidRPr="003748AD">
        <w:rPr>
          <w:rStyle w:val="StyleBoldUnderline"/>
          <w:highlight w:val="cyan"/>
        </w:rPr>
        <w:t xml:space="preserve">For that reason, </w:t>
      </w:r>
      <w:r w:rsidRPr="003748AD">
        <w:rPr>
          <w:rStyle w:val="Emphasis"/>
          <w:highlight w:val="cyan"/>
        </w:rPr>
        <w:t>he called for the continuing resolution</w:t>
      </w:r>
      <w:r w:rsidRPr="006E0B25">
        <w:rPr>
          <w:rStyle w:val="StyleBoldUnderline"/>
          <w:b w:val="0"/>
          <w:sz w:val="16"/>
          <w:u w:val="none"/>
        </w:rPr>
        <w:t xml:space="preserve"> -- a short-term measure that would keep the government open. Similar legislation has been routine in the past, but itnernal Republican politics could come back into play during that fight</w:t>
      </w:r>
      <w:r>
        <w:rPr>
          <w:rStyle w:val="StyleBoldUnderline"/>
          <w:b w:val="0"/>
          <w:sz w:val="16"/>
          <w:u w:val="none"/>
        </w:rPr>
        <w:t>.</w:t>
      </w:r>
    </w:p>
    <w:p w14:paraId="3E7C83F1" w14:textId="77777777" w:rsidR="00250B4A" w:rsidRDefault="00250B4A" w:rsidP="00250B4A">
      <w:pPr>
        <w:pStyle w:val="Heading4"/>
      </w:pPr>
      <w:r>
        <w:t xml:space="preserve">Will Pass – Pelosi statements prove Obama’s practically non-partisan and working hard with the Senate </w:t>
      </w:r>
    </w:p>
    <w:p w14:paraId="49DE78BC" w14:textId="77777777" w:rsidR="00250B4A" w:rsidRPr="00A67952" w:rsidRDefault="00250B4A" w:rsidP="00250B4A">
      <w:pPr>
        <w:rPr>
          <w:szCs w:val="22"/>
        </w:rPr>
      </w:pPr>
      <w:r>
        <w:rPr>
          <w:b/>
          <w:sz w:val="26"/>
          <w:szCs w:val="26"/>
        </w:rPr>
        <w:t xml:space="preserve">Howley, 8/2 – </w:t>
      </w:r>
      <w:r>
        <w:rPr>
          <w:szCs w:val="22"/>
        </w:rPr>
        <w:t>(Patrick Howley, Reporter for the Daily Caller.  August 2, 2013.  “</w:t>
      </w:r>
      <w:r w:rsidRPr="00A67952">
        <w:rPr>
          <w:szCs w:val="22"/>
        </w:rPr>
        <w:t>Pelosi: Obama ‘one of the most pract</w:t>
      </w:r>
      <w:r>
        <w:rPr>
          <w:szCs w:val="22"/>
        </w:rPr>
        <w:t xml:space="preserve">ically non-partisan presidents’,” </w:t>
      </w:r>
      <w:r w:rsidRPr="00A67952">
        <w:rPr>
          <w:szCs w:val="22"/>
        </w:rPr>
        <w:t>http://dailycaller.com/2013/08/02/pelosi-obama-one-of-the-most-practically-non-partisan-presidents/</w:t>
      </w:r>
      <w:r>
        <w:rPr>
          <w:szCs w:val="22"/>
        </w:rPr>
        <w:t>)//SDL</w:t>
      </w:r>
    </w:p>
    <w:p w14:paraId="57D0A2FD" w14:textId="3F589E39" w:rsidR="00CB13E4" w:rsidRDefault="00250B4A" w:rsidP="00CB13E4">
      <w:pPr>
        <w:rPr>
          <w:sz w:val="16"/>
        </w:rPr>
      </w:pPr>
      <w:r w:rsidRPr="003748AD">
        <w:rPr>
          <w:rStyle w:val="StyleBoldUnderline"/>
          <w:highlight w:val="cyan"/>
        </w:rPr>
        <w:t>Democratic House</w:t>
      </w:r>
      <w:r w:rsidRPr="00A67952">
        <w:rPr>
          <w:rStyle w:val="StyleBoldUnderline"/>
        </w:rPr>
        <w:t xml:space="preserve"> Minority </w:t>
      </w:r>
      <w:r w:rsidRPr="003748AD">
        <w:rPr>
          <w:rStyle w:val="StyleBoldUnderline"/>
          <w:highlight w:val="cyan"/>
        </w:rPr>
        <w:t>Leader</w:t>
      </w:r>
      <w:r w:rsidRPr="00A67952">
        <w:rPr>
          <w:rStyle w:val="StyleBoldUnderline"/>
        </w:rPr>
        <w:t xml:space="preserve"> </w:t>
      </w:r>
      <w:r w:rsidRPr="00250B4A">
        <w:rPr>
          <w:sz w:val="16"/>
        </w:rPr>
        <w:t xml:space="preserve">Nancy </w:t>
      </w:r>
      <w:r w:rsidRPr="003748AD">
        <w:rPr>
          <w:rStyle w:val="StyleBoldUnderline"/>
          <w:highlight w:val="cyan"/>
        </w:rPr>
        <w:t>Pelosi said</w:t>
      </w:r>
      <w:r w:rsidRPr="00A67952">
        <w:rPr>
          <w:rStyle w:val="StyleBoldUnderline"/>
        </w:rPr>
        <w:t xml:space="preserve"> </w:t>
      </w:r>
      <w:r w:rsidRPr="00250B4A">
        <w:rPr>
          <w:sz w:val="16"/>
        </w:rPr>
        <w:t xml:space="preserve">that President </w:t>
      </w:r>
      <w:r w:rsidRPr="003748AD">
        <w:rPr>
          <w:rStyle w:val="StyleBoldUnderline"/>
          <w:highlight w:val="cyan"/>
        </w:rPr>
        <w:t xml:space="preserve">Obama is “one of the most practically </w:t>
      </w:r>
      <w:r w:rsidRPr="003748AD">
        <w:rPr>
          <w:rStyle w:val="Emphasis"/>
          <w:highlight w:val="cyan"/>
        </w:rPr>
        <w:t>non-partisan presidents</w:t>
      </w:r>
      <w:r w:rsidRPr="00A67952">
        <w:rPr>
          <w:rStyle w:val="StyleBoldUnderline"/>
        </w:rPr>
        <w:t>” that she has ever seen</w:t>
      </w:r>
      <w:r w:rsidRPr="00250B4A">
        <w:rPr>
          <w:sz w:val="16"/>
        </w:rPr>
        <w:t xml:space="preserve"> in her career and that </w:t>
      </w:r>
      <w:r w:rsidRPr="003748AD">
        <w:rPr>
          <w:rStyle w:val="StyleBoldUnderline"/>
          <w:highlight w:val="cyan"/>
        </w:rPr>
        <w:t>he “</w:t>
      </w:r>
      <w:r w:rsidRPr="003748AD">
        <w:rPr>
          <w:rStyle w:val="Emphasis"/>
          <w:highlight w:val="cyan"/>
        </w:rPr>
        <w:t>really is working” to forge a budget agreement</w:t>
      </w:r>
      <w:r w:rsidRPr="00250B4A">
        <w:rPr>
          <w:sz w:val="16"/>
        </w:rPr>
        <w:t>.</w:t>
      </w:r>
      <w:r w:rsidRPr="00250B4A">
        <w:rPr>
          <w:sz w:val="12"/>
        </w:rPr>
        <w:t>¶</w:t>
      </w:r>
      <w:r w:rsidRPr="00250B4A">
        <w:rPr>
          <w:sz w:val="16"/>
        </w:rPr>
        <w:t xml:space="preserve"> “Here’s the thing — the president is one of the most practically non-partisan presidents I have seen in the White House. I’ve been there since Ronald Reagan, and he really is working to try to get some bipartisan agreement. </w:t>
      </w:r>
      <w:r w:rsidRPr="003748AD">
        <w:rPr>
          <w:sz w:val="16"/>
          <w:highlight w:val="cyan"/>
        </w:rPr>
        <w:t>T</w:t>
      </w:r>
      <w:r w:rsidRPr="003748AD">
        <w:rPr>
          <w:rStyle w:val="StyleBoldUnderline"/>
          <w:highlight w:val="cyan"/>
        </w:rPr>
        <w:t>hey’ve been working</w:t>
      </w:r>
      <w:r w:rsidRPr="00250B4A">
        <w:rPr>
          <w:rStyle w:val="StyleBoldUnderline"/>
        </w:rPr>
        <w:t xml:space="preserve"> very hard to try </w:t>
      </w:r>
      <w:r w:rsidRPr="003748AD">
        <w:rPr>
          <w:rStyle w:val="StyleBoldUnderline"/>
          <w:highlight w:val="cyan"/>
        </w:rPr>
        <w:t>to get the Senate consensus</w:t>
      </w:r>
      <w:r w:rsidRPr="00250B4A">
        <w:rPr>
          <w:rStyle w:val="StyleBoldUnderline"/>
        </w:rPr>
        <w:t xml:space="preserve"> or some agreement </w:t>
      </w:r>
      <w:r w:rsidRPr="003748AD">
        <w:rPr>
          <w:rStyle w:val="StyleBoldUnderline"/>
          <w:highlight w:val="cyan"/>
        </w:rPr>
        <w:t>on how we can avoid a shutdown of government</w:t>
      </w:r>
      <w:r w:rsidRPr="00250B4A">
        <w:rPr>
          <w:sz w:val="16"/>
        </w:rPr>
        <w:t xml:space="preserve"> but also how you can even remove all doubt that we’re not going to honor the full faith in credit of the United States of America by lifting the debt ceiling,” Pelosi said Friday in an interview with the USA Today editorial board.</w:t>
      </w:r>
      <w:r w:rsidRPr="00250B4A">
        <w:rPr>
          <w:sz w:val="12"/>
        </w:rPr>
        <w:t>¶</w:t>
      </w:r>
      <w:r w:rsidRPr="00250B4A">
        <w:rPr>
          <w:sz w:val="16"/>
        </w:rPr>
        <w:t xml:space="preserve"> “</w:t>
      </w:r>
      <w:r w:rsidRPr="003748AD">
        <w:rPr>
          <w:rStyle w:val="StyleBoldUnderline"/>
          <w:highlight w:val="cyan"/>
        </w:rPr>
        <w:t>There are some glimmers, a possibility of coming to a grand bargain</w:t>
      </w:r>
      <w:r w:rsidRPr="00250B4A">
        <w:rPr>
          <w:rStyle w:val="StyleBoldUnderline"/>
        </w:rPr>
        <w:t>.</w:t>
      </w:r>
      <w:r w:rsidRPr="00250B4A">
        <w:rPr>
          <w:sz w:val="16"/>
        </w:rPr>
        <w:t xml:space="preserve"> The president is talking about a grand bargain for middle-income jobs, but the bigger, the grander the bargain the more you can accommodate, shall we say, other things you don’t like so much. But weighing all the equities, </w:t>
      </w:r>
      <w:r w:rsidRPr="00250B4A">
        <w:rPr>
          <w:rStyle w:val="StyleBoldUnderline"/>
        </w:rPr>
        <w:t>this is the way that we need to go forward</w:t>
      </w:r>
      <w:r w:rsidRPr="00250B4A">
        <w:rPr>
          <w:sz w:val="16"/>
        </w:rPr>
        <w:t>,” Pelosi said.</w:t>
      </w:r>
    </w:p>
    <w:p w14:paraId="011E7EBF" w14:textId="77777777" w:rsidR="001A3170" w:rsidRDefault="001A3170" w:rsidP="00CB13E4">
      <w:pPr>
        <w:rPr>
          <w:sz w:val="16"/>
        </w:rPr>
      </w:pPr>
    </w:p>
    <w:p w14:paraId="7E262C8E" w14:textId="7CAB5B5E" w:rsidR="001A3170" w:rsidRPr="00A7489A" w:rsidRDefault="002D21F7" w:rsidP="001A3170">
      <w:pPr>
        <w:pStyle w:val="Heading2"/>
      </w:pPr>
      <w:r>
        <w:t>***</w:t>
      </w:r>
      <w:r w:rsidR="001A3170">
        <w:t>PC key</w:t>
      </w:r>
      <w:r>
        <w:t>***</w:t>
      </w:r>
    </w:p>
    <w:p w14:paraId="097C00C9" w14:textId="77777777" w:rsidR="009E70F1" w:rsidRDefault="009E70F1" w:rsidP="009E70F1">
      <w:pPr>
        <w:pStyle w:val="Heading4"/>
      </w:pPr>
      <w:r w:rsidRPr="00B34DCF">
        <w:t xml:space="preserve">PC Key, Obama needs to change course </w:t>
      </w:r>
    </w:p>
    <w:p w14:paraId="7536E227" w14:textId="77777777" w:rsidR="009E70F1" w:rsidRPr="00B34DCF" w:rsidRDefault="009E70F1" w:rsidP="009E70F1">
      <w:pPr>
        <w:rPr>
          <w:rStyle w:val="StyleStyleBold12pt"/>
          <w:b w:val="0"/>
        </w:rPr>
      </w:pPr>
      <w:r w:rsidRPr="00B34DCF">
        <w:rPr>
          <w:rStyle w:val="StyleStyleBold12pt"/>
        </w:rPr>
        <w:t xml:space="preserve">Crawford 8/2 --- </w:t>
      </w:r>
      <w:r w:rsidRPr="00B34DCF">
        <w:rPr>
          <w:rStyle w:val="StyleStyleBold12pt"/>
          <w:b w:val="0"/>
        </w:rPr>
        <w:t>(Lacy Crawford is a graduate of the University of North Carolina at Charlotte, where he majored in International Studies and Political Science, and is a Communications Associate for Social Security Works, August 2, 2013, “Prepare For the Next Fiscal Cliff — Obama and Republicans Are Going Back to War,” PolicyMic, http://www.policymic.com/articles/57799/prepare-for-the-next-fiscal-cliff-obama-and-republicans-are-going-back-to-war)</w:t>
      </w:r>
    </w:p>
    <w:p w14:paraId="558EE8C7" w14:textId="77777777" w:rsidR="009E70F1" w:rsidRPr="00FC5448" w:rsidRDefault="009E70F1" w:rsidP="009E70F1">
      <w:pPr>
        <w:rPr>
          <w:rStyle w:val="StyleBoldUnderline"/>
        </w:rPr>
      </w:pPr>
      <w:r w:rsidRPr="00B34DCF">
        <w:rPr>
          <w:sz w:val="16"/>
        </w:rPr>
        <w:t xml:space="preserve">Some may disagree on </w:t>
      </w:r>
      <w:r w:rsidRPr="00877535">
        <w:rPr>
          <w:rStyle w:val="StyleBoldUnderline"/>
          <w:highlight w:val="cyan"/>
        </w:rPr>
        <w:t>what</w:t>
      </w:r>
      <w:r w:rsidRPr="00B34DCF">
        <w:rPr>
          <w:rStyle w:val="StyleBoldUnderline"/>
        </w:rPr>
        <w:t xml:space="preserve"> exactly </w:t>
      </w:r>
      <w:r w:rsidRPr="00877535">
        <w:rPr>
          <w:rStyle w:val="StyleBoldUnderline"/>
          <w:highlight w:val="cyan"/>
        </w:rPr>
        <w:t>constitutes the</w:t>
      </w:r>
      <w:r w:rsidRPr="00B34DCF">
        <w:rPr>
          <w:rStyle w:val="StyleBoldUnderline"/>
        </w:rPr>
        <w:t xml:space="preserve"> </w:t>
      </w:r>
      <w:r w:rsidRPr="00877535">
        <w:rPr>
          <w:rStyle w:val="StyleBoldUnderline"/>
        </w:rPr>
        <w:t xml:space="preserve">next </w:t>
      </w:r>
      <w:r w:rsidRPr="00877535">
        <w:rPr>
          <w:rStyle w:val="StyleBoldUnderline"/>
          <w:highlight w:val="cyan"/>
        </w:rPr>
        <w:t>fiscal cliff</w:t>
      </w:r>
      <w:r w:rsidRPr="00B34DCF">
        <w:rPr>
          <w:sz w:val="16"/>
        </w:rPr>
        <w:t xml:space="preserve">, but with our budget having already hit the debt ceiling in May and the Treasury Department undertaking extraordinary measures to pay the government’s bills, </w:t>
      </w:r>
      <w:r w:rsidRPr="00877535">
        <w:rPr>
          <w:rStyle w:val="StyleBoldUnderline"/>
          <w:highlight w:val="cyan"/>
        </w:rPr>
        <w:t>the alarm has</w:t>
      </w:r>
      <w:r w:rsidRPr="00FC5448">
        <w:rPr>
          <w:rStyle w:val="StyleBoldUnderline"/>
        </w:rPr>
        <w:t xml:space="preserve"> been </w:t>
      </w:r>
      <w:r w:rsidRPr="00877535">
        <w:rPr>
          <w:rStyle w:val="StyleBoldUnderline"/>
          <w:highlight w:val="cyan"/>
        </w:rPr>
        <w:t>sound</w:t>
      </w:r>
      <w:r w:rsidRPr="00877535">
        <w:rPr>
          <w:rStyle w:val="StyleBoldUnderline"/>
        </w:rPr>
        <w:t xml:space="preserve">ing </w:t>
      </w:r>
      <w:r w:rsidRPr="00877535">
        <w:rPr>
          <w:rStyle w:val="StyleBoldUnderline"/>
          <w:highlight w:val="cyan"/>
        </w:rPr>
        <w:t>off</w:t>
      </w:r>
      <w:r w:rsidRPr="00FC5448">
        <w:rPr>
          <w:rStyle w:val="StyleBoldUnderline"/>
        </w:rPr>
        <w:t xml:space="preserve"> pretty </w:t>
      </w:r>
      <w:r w:rsidRPr="00877535">
        <w:rPr>
          <w:rStyle w:val="StyleBoldUnderline"/>
          <w:highlight w:val="cyan"/>
        </w:rPr>
        <w:t>loudly.</w:t>
      </w:r>
    </w:p>
    <w:p w14:paraId="668508CF" w14:textId="77777777" w:rsidR="009E70F1" w:rsidRPr="00B34DCF" w:rsidRDefault="009E70F1" w:rsidP="009E70F1">
      <w:pPr>
        <w:rPr>
          <w:sz w:val="16"/>
        </w:rPr>
      </w:pPr>
      <w:r w:rsidRPr="00B34DCF">
        <w:rPr>
          <w:sz w:val="16"/>
        </w:rPr>
        <w:t xml:space="preserve">Despite this, </w:t>
      </w:r>
      <w:r w:rsidRPr="00FC5448">
        <w:rPr>
          <w:rStyle w:val="StyleBoldUnderline"/>
        </w:rPr>
        <w:t xml:space="preserve">Speaker </w:t>
      </w:r>
      <w:r w:rsidRPr="00877535">
        <w:rPr>
          <w:rStyle w:val="StyleBoldUnderline"/>
          <w:highlight w:val="cyan"/>
        </w:rPr>
        <w:t>Boehner is signaling</w:t>
      </w:r>
      <w:r w:rsidRPr="00FC5448">
        <w:rPr>
          <w:rStyle w:val="StyleBoldUnderline"/>
        </w:rPr>
        <w:t xml:space="preserve"> that </w:t>
      </w:r>
      <w:r w:rsidRPr="00877535">
        <w:rPr>
          <w:rStyle w:val="StyleBoldUnderline"/>
          <w:highlight w:val="cyan"/>
        </w:rPr>
        <w:t>he does not</w:t>
      </w:r>
      <w:r w:rsidRPr="00FC5448">
        <w:rPr>
          <w:rStyle w:val="StyleBoldUnderline"/>
        </w:rPr>
        <w:t xml:space="preserve"> plan to </w:t>
      </w:r>
      <w:r w:rsidRPr="00877535">
        <w:rPr>
          <w:rStyle w:val="StyleBoldUnderline"/>
          <w:highlight w:val="cyan"/>
        </w:rPr>
        <w:t>heed</w:t>
      </w:r>
      <w:r w:rsidRPr="00FC5448">
        <w:rPr>
          <w:rStyle w:val="StyleBoldUnderline"/>
        </w:rPr>
        <w:t xml:space="preserve"> any </w:t>
      </w:r>
      <w:r w:rsidRPr="00877535">
        <w:rPr>
          <w:rStyle w:val="StyleBoldUnderline"/>
          <w:highlight w:val="cyan"/>
        </w:rPr>
        <w:t>warning</w:t>
      </w:r>
      <w:r w:rsidRPr="00B34DCF">
        <w:rPr>
          <w:sz w:val="16"/>
        </w:rPr>
        <w:t xml:space="preserve"> and is willing to cause real damage by threatening not to raise the debt ceiling. "We're not going to raise the debt ceiling without real cuts in spending. It's as simple as that," he said.</w:t>
      </w:r>
    </w:p>
    <w:p w14:paraId="18AFEA55" w14:textId="77777777" w:rsidR="009E70F1" w:rsidRPr="00B34DCF" w:rsidRDefault="009E70F1" w:rsidP="009E70F1">
      <w:pPr>
        <w:rPr>
          <w:sz w:val="16"/>
        </w:rPr>
      </w:pPr>
      <w:r w:rsidRPr="00877535">
        <w:rPr>
          <w:rStyle w:val="StyleBoldUnderline"/>
          <w:highlight w:val="cyan"/>
        </w:rPr>
        <w:t>The Senate is no better</w:t>
      </w:r>
      <w:r w:rsidRPr="00B34DCF">
        <w:rPr>
          <w:rStyle w:val="StyleBoldUnderline"/>
        </w:rPr>
        <w:t xml:space="preserve">. </w:t>
      </w:r>
      <w:r w:rsidRPr="00B34DCF">
        <w:rPr>
          <w:sz w:val="16"/>
        </w:rPr>
        <w:t xml:space="preserve">A group of Republicans led by Sen. Ted Cruz (Texas) and Sen. Mike Lee (Utah) has indicated </w:t>
      </w:r>
      <w:r w:rsidRPr="00877535">
        <w:rPr>
          <w:rStyle w:val="StyleBoldUnderline"/>
          <w:highlight w:val="cyan"/>
        </w:rPr>
        <w:t>they</w:t>
      </w:r>
      <w:r w:rsidRPr="00B34DCF">
        <w:rPr>
          <w:rStyle w:val="StyleBoldUnderline"/>
        </w:rPr>
        <w:t xml:space="preserve"> </w:t>
      </w:r>
      <w:r w:rsidRPr="00877535">
        <w:rPr>
          <w:rStyle w:val="StyleBoldUnderline"/>
          <w:highlight w:val="cyan"/>
        </w:rPr>
        <w:t>are willing to shut down</w:t>
      </w:r>
      <w:r w:rsidRPr="00B34DCF">
        <w:rPr>
          <w:rStyle w:val="StyleBoldUnderline"/>
        </w:rPr>
        <w:t xml:space="preserve"> the government if Obamacare is not defunded.</w:t>
      </w:r>
      <w:r w:rsidRPr="00B34DCF">
        <w:rPr>
          <w:sz w:val="16"/>
        </w:rPr>
        <w:t xml:space="preserve"> Taken together, these threats illustrate a total disregard for the financial health of the country. </w:t>
      </w:r>
      <w:r w:rsidRPr="00877535">
        <w:rPr>
          <w:rStyle w:val="StyleBoldUnderline"/>
          <w:highlight w:val="cyan"/>
        </w:rPr>
        <w:t>Looming</w:t>
      </w:r>
      <w:r w:rsidRPr="00B34DCF">
        <w:rPr>
          <w:sz w:val="16"/>
        </w:rPr>
        <w:t xml:space="preserve"> in the not-so-distant future </w:t>
      </w:r>
      <w:r w:rsidRPr="00877535">
        <w:rPr>
          <w:rStyle w:val="StyleBoldUnderline"/>
          <w:highlight w:val="cyan"/>
        </w:rPr>
        <w:t>is the Continuing</w:t>
      </w:r>
      <w:r w:rsidRPr="00B34DCF">
        <w:rPr>
          <w:rStyle w:val="StyleBoldUnderline"/>
        </w:rPr>
        <w:t xml:space="preserve"> </w:t>
      </w:r>
      <w:r w:rsidRPr="00877535">
        <w:rPr>
          <w:rStyle w:val="StyleBoldUnderline"/>
          <w:highlight w:val="cyan"/>
        </w:rPr>
        <w:t>Resolution</w:t>
      </w:r>
      <w:r w:rsidRPr="00B34DCF">
        <w:rPr>
          <w:sz w:val="16"/>
        </w:rPr>
        <w:t>, legislation that funds the government and is set to expire on September 30.</w:t>
      </w:r>
    </w:p>
    <w:p w14:paraId="2FBD7F65" w14:textId="77777777" w:rsidR="009E70F1" w:rsidRDefault="009E70F1" w:rsidP="009E70F1">
      <w:pPr>
        <w:rPr>
          <w:sz w:val="16"/>
        </w:rPr>
      </w:pPr>
      <w:r w:rsidRPr="00B34DCF">
        <w:rPr>
          <w:sz w:val="16"/>
        </w:rPr>
        <w:t xml:space="preserve">There is plenty of blame to go around. </w:t>
      </w:r>
      <w:r w:rsidRPr="00B34DCF">
        <w:rPr>
          <w:rStyle w:val="StyleBoldUnderline"/>
        </w:rPr>
        <w:t xml:space="preserve">President </w:t>
      </w:r>
      <w:r w:rsidRPr="00877535">
        <w:rPr>
          <w:rStyle w:val="StyleBoldUnderline"/>
          <w:highlight w:val="cyan"/>
        </w:rPr>
        <w:t>Obama must</w:t>
      </w:r>
      <w:r w:rsidRPr="00B34DCF">
        <w:rPr>
          <w:rStyle w:val="StyleBoldUnderline"/>
        </w:rPr>
        <w:t xml:space="preserve"> also </w:t>
      </w:r>
      <w:r w:rsidRPr="00877535">
        <w:rPr>
          <w:rStyle w:val="StyleBoldUnderline"/>
          <w:highlight w:val="cyan"/>
        </w:rPr>
        <w:t>change course in order move the</w:t>
      </w:r>
      <w:r w:rsidRPr="00B34DCF">
        <w:rPr>
          <w:rStyle w:val="StyleBoldUnderline"/>
        </w:rPr>
        <w:t xml:space="preserve"> </w:t>
      </w:r>
      <w:r w:rsidRPr="00877535">
        <w:rPr>
          <w:rStyle w:val="StyleBoldUnderline"/>
          <w:highlight w:val="cyan"/>
        </w:rPr>
        <w:t>country forward</w:t>
      </w:r>
      <w:r w:rsidRPr="00B34DCF">
        <w:rPr>
          <w:sz w:val="16"/>
        </w:rPr>
        <w:t xml:space="preserve"> before his final term in the White House is up. </w:t>
      </w:r>
      <w:r w:rsidRPr="00B34DCF">
        <w:rPr>
          <w:rStyle w:val="StyleBoldUnderline"/>
        </w:rPr>
        <w:t xml:space="preserve">Throughout his presidency, </w:t>
      </w:r>
      <w:r w:rsidRPr="00877535">
        <w:rPr>
          <w:rStyle w:val="StyleBoldUnderline"/>
          <w:highlight w:val="cyan"/>
        </w:rPr>
        <w:t>he has shown a</w:t>
      </w:r>
      <w:r w:rsidRPr="00B34DCF">
        <w:rPr>
          <w:rStyle w:val="StyleBoldUnderline"/>
        </w:rPr>
        <w:t xml:space="preserve"> </w:t>
      </w:r>
      <w:r w:rsidRPr="00877535">
        <w:rPr>
          <w:rStyle w:val="StyleBoldUnderline"/>
          <w:highlight w:val="cyan"/>
        </w:rPr>
        <w:t>willingness</w:t>
      </w:r>
      <w:r w:rsidRPr="00B34DCF">
        <w:rPr>
          <w:rStyle w:val="StyleBoldUnderline"/>
        </w:rPr>
        <w:t xml:space="preserve"> to put programs, that American people across the political spectrum support, on the cutting board in order </w:t>
      </w:r>
      <w:r w:rsidRPr="00877535">
        <w:rPr>
          <w:rStyle w:val="StyleBoldUnderline"/>
          <w:highlight w:val="cyan"/>
        </w:rPr>
        <w:t>to reach a deficit reduction deal</w:t>
      </w:r>
      <w:r w:rsidRPr="00B34DCF">
        <w:rPr>
          <w:sz w:val="16"/>
        </w:rPr>
        <w:t xml:space="preserve"> with Republicans. This strategy does not work, but the White House still entertains cutting these programs through the Grand Bargain, which is the potential deal to slow spending and reduce the debt. Like many in Washington over the past four years, the Tea Party is unwilling to allow for any more tax increases since the last fiscal showdown. Instead, the president should forcefully make the case to the American people that programs like Social Security deserve to be expanded instead of cut.</w:t>
      </w:r>
    </w:p>
    <w:p w14:paraId="13CD083B" w14:textId="77777777" w:rsidR="009E70F1" w:rsidRDefault="009E70F1" w:rsidP="009E70F1">
      <w:pPr>
        <w:rPr>
          <w:sz w:val="16"/>
        </w:rPr>
      </w:pPr>
    </w:p>
    <w:p w14:paraId="3BC17E4D" w14:textId="77777777" w:rsidR="009E70F1" w:rsidRDefault="009E70F1" w:rsidP="009E70F1">
      <w:pPr>
        <w:pStyle w:val="Heading4"/>
      </w:pPr>
      <w:r w:rsidRPr="00115F4D">
        <w:t xml:space="preserve">PC Key to overcome Senate Republicans </w:t>
      </w:r>
    </w:p>
    <w:p w14:paraId="091712AA" w14:textId="77777777" w:rsidR="009E70F1" w:rsidRPr="00115F4D" w:rsidRDefault="009E70F1" w:rsidP="009E70F1">
      <w:pPr>
        <w:rPr>
          <w:rStyle w:val="StyleStyleBold12pt"/>
          <w:b w:val="0"/>
        </w:rPr>
      </w:pPr>
      <w:r w:rsidRPr="00115F4D">
        <w:rPr>
          <w:rStyle w:val="StyleStyleBold12pt"/>
        </w:rPr>
        <w:t xml:space="preserve">Howley 8/4 --- </w:t>
      </w:r>
      <w:r w:rsidRPr="00115F4D">
        <w:rPr>
          <w:rStyle w:val="StyleStyleBold12pt"/>
          <w:b w:val="0"/>
        </w:rPr>
        <w:t>(Patrick Howley is a reporter for the Daily Caller, August 4, 2013, “Obama struggles to push ‘Better Bargain’ economic campaign,” Daily Caller, http://dailycaller.com/2013/08/04/obama-struggles-to-push-better-bargain-economic-campaign/#ixzz2bFpm2FVS)</w:t>
      </w:r>
    </w:p>
    <w:p w14:paraId="5533AA32" w14:textId="77777777" w:rsidR="009E70F1" w:rsidRPr="000A306E" w:rsidRDefault="009E70F1" w:rsidP="009E70F1">
      <w:pPr>
        <w:rPr>
          <w:sz w:val="16"/>
        </w:rPr>
      </w:pPr>
      <w:r w:rsidRPr="000A306E">
        <w:rPr>
          <w:rStyle w:val="StyleBoldUnderline"/>
        </w:rPr>
        <w:t xml:space="preserve">President </w:t>
      </w:r>
      <w:r w:rsidRPr="00115F4D">
        <w:rPr>
          <w:rStyle w:val="StyleBoldUnderline"/>
          <w:highlight w:val="cyan"/>
        </w:rPr>
        <w:t>Obama has laid out</w:t>
      </w:r>
      <w:r w:rsidRPr="000A306E">
        <w:rPr>
          <w:rStyle w:val="StyleBoldUnderline"/>
        </w:rPr>
        <w:t xml:space="preserve"> a new set of </w:t>
      </w:r>
      <w:r w:rsidRPr="00115F4D">
        <w:rPr>
          <w:rStyle w:val="StyleBoldUnderline"/>
          <w:highlight w:val="cyan"/>
        </w:rPr>
        <w:t>economic priorities</w:t>
      </w:r>
      <w:r w:rsidRPr="000A306E">
        <w:rPr>
          <w:sz w:val="16"/>
        </w:rPr>
        <w:t xml:space="preserve"> heavily focused on protecting American workers from companies outsourcing their jobs overseas.</w:t>
      </w:r>
    </w:p>
    <w:p w14:paraId="3A1520F9" w14:textId="77777777" w:rsidR="009E70F1" w:rsidRPr="000A306E" w:rsidRDefault="009E70F1" w:rsidP="009E70F1">
      <w:pPr>
        <w:rPr>
          <w:sz w:val="16"/>
        </w:rPr>
      </w:pPr>
      <w:r w:rsidRPr="000A306E">
        <w:rPr>
          <w:rStyle w:val="StyleBoldUnderline"/>
        </w:rPr>
        <w:t xml:space="preserve">The </w:t>
      </w:r>
      <w:r w:rsidRPr="00115F4D">
        <w:rPr>
          <w:rStyle w:val="StyleBoldUnderline"/>
          <w:highlight w:val="cyan"/>
        </w:rPr>
        <w:t>president is refocusing on the economy as the</w:t>
      </w:r>
      <w:r w:rsidRPr="000A306E">
        <w:rPr>
          <w:rStyle w:val="StyleBoldUnderline"/>
        </w:rPr>
        <w:t xml:space="preserve"> federal </w:t>
      </w:r>
      <w:r w:rsidRPr="00115F4D">
        <w:rPr>
          <w:rStyle w:val="StyleBoldUnderline"/>
          <w:highlight w:val="cyan"/>
        </w:rPr>
        <w:t>government</w:t>
      </w:r>
      <w:r w:rsidRPr="000A306E">
        <w:rPr>
          <w:sz w:val="16"/>
        </w:rPr>
        <w:t xml:space="preserve">, in the absence of a fiscal year 2014 budget, </w:t>
      </w:r>
      <w:r w:rsidRPr="00115F4D">
        <w:rPr>
          <w:rStyle w:val="StyleBoldUnderline"/>
          <w:highlight w:val="cyan"/>
        </w:rPr>
        <w:t>survives on a</w:t>
      </w:r>
      <w:r w:rsidRPr="000A306E">
        <w:rPr>
          <w:rStyle w:val="StyleBoldUnderline"/>
        </w:rPr>
        <w:t xml:space="preserve"> temporary </w:t>
      </w:r>
      <w:r w:rsidRPr="00115F4D">
        <w:rPr>
          <w:rStyle w:val="StyleBoldUnderline"/>
          <w:highlight w:val="cyan"/>
        </w:rPr>
        <w:t>continuing</w:t>
      </w:r>
      <w:r w:rsidRPr="000A306E">
        <w:rPr>
          <w:rStyle w:val="StyleBoldUnderline"/>
        </w:rPr>
        <w:t xml:space="preserve"> budget </w:t>
      </w:r>
      <w:r w:rsidRPr="00115F4D">
        <w:rPr>
          <w:rStyle w:val="StyleBoldUnderline"/>
          <w:highlight w:val="cyan"/>
        </w:rPr>
        <w:t>resolution that expires</w:t>
      </w:r>
      <w:r w:rsidRPr="000A306E">
        <w:rPr>
          <w:rStyle w:val="StyleBoldUnderline"/>
        </w:rPr>
        <w:t xml:space="preserve"> September 30. </w:t>
      </w:r>
      <w:r w:rsidRPr="000A306E">
        <w:rPr>
          <w:sz w:val="16"/>
        </w:rPr>
        <w:t xml:space="preserve">Republican House Speaker John </w:t>
      </w:r>
      <w:r w:rsidRPr="00115F4D">
        <w:rPr>
          <w:rStyle w:val="StyleBoldUnderline"/>
          <w:highlight w:val="cyan"/>
        </w:rPr>
        <w:t>Boehner hopes</w:t>
      </w:r>
      <w:r w:rsidRPr="000A306E">
        <w:rPr>
          <w:rStyle w:val="StyleBoldUnderline"/>
        </w:rPr>
        <w:t xml:space="preserve"> merely </w:t>
      </w:r>
      <w:r w:rsidRPr="00115F4D">
        <w:rPr>
          <w:rStyle w:val="StyleBoldUnderline"/>
          <w:highlight w:val="cyan"/>
        </w:rPr>
        <w:t>to pass another</w:t>
      </w:r>
      <w:r w:rsidRPr="000A306E">
        <w:rPr>
          <w:rStyle w:val="StyleBoldUnderline"/>
        </w:rPr>
        <w:t xml:space="preserve"> continuing </w:t>
      </w:r>
      <w:r w:rsidRPr="00115F4D">
        <w:rPr>
          <w:rStyle w:val="StyleBoldUnderline"/>
          <w:highlight w:val="cyan"/>
        </w:rPr>
        <w:t>resolution</w:t>
      </w:r>
      <w:r w:rsidRPr="000A306E">
        <w:rPr>
          <w:rStyle w:val="StyleBoldUnderline"/>
        </w:rPr>
        <w:t xml:space="preserve"> after returning from congressional recess in September, </w:t>
      </w:r>
      <w:r w:rsidRPr="00115F4D">
        <w:rPr>
          <w:rStyle w:val="StyleBoldUnderline"/>
          <w:highlight w:val="cyan"/>
        </w:rPr>
        <w:t>but</w:t>
      </w:r>
      <w:r w:rsidRPr="000A306E">
        <w:rPr>
          <w:rStyle w:val="StyleBoldUnderline"/>
        </w:rPr>
        <w:t xml:space="preserve"> Texas Sen. Ted </w:t>
      </w:r>
      <w:r w:rsidRPr="00115F4D">
        <w:rPr>
          <w:rStyle w:val="StyleBoldUnderline"/>
        </w:rPr>
        <w:t xml:space="preserve">Cruz and other </w:t>
      </w:r>
      <w:r w:rsidRPr="00115F4D">
        <w:rPr>
          <w:rStyle w:val="StyleBoldUnderline"/>
          <w:highlight w:val="cyan"/>
        </w:rPr>
        <w:t>Senate</w:t>
      </w:r>
      <w:r w:rsidRPr="000A306E">
        <w:rPr>
          <w:rStyle w:val="StyleBoldUnderline"/>
        </w:rPr>
        <w:t xml:space="preserve"> </w:t>
      </w:r>
      <w:r w:rsidRPr="00115F4D">
        <w:rPr>
          <w:rStyle w:val="StyleBoldUnderline"/>
          <w:highlight w:val="cyan"/>
        </w:rPr>
        <w:t>Republicans are pushing to block</w:t>
      </w:r>
      <w:r w:rsidRPr="000A306E">
        <w:rPr>
          <w:rStyle w:val="StyleBoldUnderline"/>
        </w:rPr>
        <w:t xml:space="preserve"> all continuing-resolution budget bills</w:t>
      </w:r>
      <w:r w:rsidRPr="000A306E">
        <w:rPr>
          <w:sz w:val="16"/>
        </w:rPr>
        <w:t xml:space="preserve"> and potentially force a government shutdown until Obamacare is defunded.</w:t>
      </w:r>
    </w:p>
    <w:p w14:paraId="579EBE02" w14:textId="77777777" w:rsidR="009E70F1" w:rsidRPr="000A306E" w:rsidRDefault="009E70F1" w:rsidP="009E70F1">
      <w:pPr>
        <w:rPr>
          <w:sz w:val="16"/>
        </w:rPr>
      </w:pPr>
      <w:r w:rsidRPr="000A306E">
        <w:rPr>
          <w:sz w:val="16"/>
        </w:rPr>
        <w:t xml:space="preserve">The White House released a promotional video for Obama’s “A Better Bargain for the Middle Class” campaign last Wednesday, and </w:t>
      </w:r>
      <w:r w:rsidRPr="00115F4D">
        <w:rPr>
          <w:rStyle w:val="StyleBoldUnderline"/>
          <w:highlight w:val="cyan"/>
        </w:rPr>
        <w:t>Obama devoted his</w:t>
      </w:r>
      <w:r w:rsidRPr="000A306E">
        <w:rPr>
          <w:rStyle w:val="StyleBoldUnderline"/>
        </w:rPr>
        <w:t xml:space="preserve"> weekly </w:t>
      </w:r>
      <w:r w:rsidRPr="00115F4D">
        <w:rPr>
          <w:rStyle w:val="StyleBoldUnderline"/>
          <w:highlight w:val="cyan"/>
        </w:rPr>
        <w:t>address</w:t>
      </w:r>
      <w:r w:rsidRPr="000A306E">
        <w:rPr>
          <w:rStyle w:val="StyleBoldUnderline"/>
        </w:rPr>
        <w:t xml:space="preserve"> Saturday </w:t>
      </w:r>
      <w:r w:rsidRPr="00115F4D">
        <w:rPr>
          <w:rStyle w:val="StyleBoldUnderline"/>
          <w:highlight w:val="cyan"/>
        </w:rPr>
        <w:t>to his “better bargain</w:t>
      </w:r>
      <w:r w:rsidRPr="000A306E">
        <w:rPr>
          <w:rStyle w:val="StyleBoldUnderline"/>
        </w:rPr>
        <w:t xml:space="preserve">.” </w:t>
      </w:r>
      <w:r w:rsidRPr="000A306E">
        <w:rPr>
          <w:sz w:val="16"/>
        </w:rPr>
        <w:t>The official White House website currently lays out his campaign’s central talking points.</w:t>
      </w:r>
    </w:p>
    <w:p w14:paraId="7FEC2C7D" w14:textId="77777777" w:rsidR="009E70F1" w:rsidRPr="000A306E" w:rsidRDefault="009E70F1" w:rsidP="009E70F1">
      <w:pPr>
        <w:rPr>
          <w:sz w:val="16"/>
          <w:szCs w:val="16"/>
        </w:rPr>
      </w:pPr>
      <w:r w:rsidRPr="000A306E">
        <w:rPr>
          <w:sz w:val="16"/>
          <w:szCs w:val="16"/>
        </w:rPr>
        <w:t>Obama pledges to “simplify the tax code for business,” borrowing terminology often used by conservative Republican politicians.</w:t>
      </w:r>
    </w:p>
    <w:p w14:paraId="2273A87B" w14:textId="77777777" w:rsidR="009E70F1" w:rsidRDefault="009E70F1" w:rsidP="009E70F1">
      <w:pPr>
        <w:rPr>
          <w:sz w:val="16"/>
        </w:rPr>
      </w:pPr>
      <w:r w:rsidRPr="000A306E">
        <w:rPr>
          <w:rStyle w:val="StyleBoldUnderline"/>
        </w:rPr>
        <w:t>Obama offers four components of this plan,</w:t>
      </w:r>
      <w:r w:rsidRPr="000A306E">
        <w:rPr>
          <w:sz w:val="16"/>
        </w:rPr>
        <w:t xml:space="preserve"> proposing to “End incentives to ship jobs overseas,” “Lower tax rates for businesses that create jobs in the U.S.,” “Lower tax rates for manufacturers” and “Cut taxes for small businesses.”</w:t>
      </w:r>
    </w:p>
    <w:p w14:paraId="4A132DE8" w14:textId="77777777" w:rsidR="009E70F1" w:rsidRDefault="009E70F1" w:rsidP="009E70F1">
      <w:pPr>
        <w:rPr>
          <w:sz w:val="16"/>
        </w:rPr>
      </w:pPr>
    </w:p>
    <w:p w14:paraId="5CD4F219" w14:textId="77777777" w:rsidR="009E70F1" w:rsidRDefault="009E70F1" w:rsidP="009E70F1">
      <w:pPr>
        <w:pStyle w:val="Heading4"/>
      </w:pPr>
      <w:r>
        <w:t xml:space="preserve">Obama key to compromise </w:t>
      </w:r>
    </w:p>
    <w:p w14:paraId="70589A99" w14:textId="77777777" w:rsidR="009E70F1" w:rsidRPr="008F62BA" w:rsidRDefault="009E70F1" w:rsidP="009E70F1">
      <w:pPr>
        <w:rPr>
          <w:rStyle w:val="StyleStyleBold12pt"/>
          <w:b w:val="0"/>
        </w:rPr>
      </w:pPr>
      <w:r w:rsidRPr="008F62BA">
        <w:rPr>
          <w:rStyle w:val="StyleStyleBold12pt"/>
        </w:rPr>
        <w:t xml:space="preserve">Sasso 8/3 --- </w:t>
      </w:r>
      <w:r w:rsidRPr="008F62BA">
        <w:rPr>
          <w:rStyle w:val="StyleStyleBold12pt"/>
          <w:b w:val="0"/>
        </w:rPr>
        <w:t>(Brendan Sasso is a staff writer for The Hill, August 3, 2013, “Obama: Shutting down the government won't help middle class,” The Hill, http://thehill.com/homenews/administration/315375-obama-shutting-down-the-government-wont-help-middle-class#ixzz2bFrZmLsT)</w:t>
      </w:r>
    </w:p>
    <w:p w14:paraId="122FC08B" w14:textId="77777777" w:rsidR="009E70F1" w:rsidRPr="00D57173" w:rsidRDefault="009E70F1" w:rsidP="009E70F1">
      <w:pPr>
        <w:rPr>
          <w:sz w:val="16"/>
          <w:szCs w:val="16"/>
        </w:rPr>
      </w:pPr>
      <w:r w:rsidRPr="00D57173">
        <w:rPr>
          <w:sz w:val="16"/>
          <w:szCs w:val="16"/>
        </w:rPr>
        <w:t xml:space="preserve">President </w:t>
      </w:r>
      <w:r w:rsidRPr="00EE1571">
        <w:rPr>
          <w:rStyle w:val="StyleBoldUnderline"/>
          <w:highlight w:val="cyan"/>
        </w:rPr>
        <w:t>Obama warned</w:t>
      </w:r>
      <w:r w:rsidRPr="00D57173">
        <w:rPr>
          <w:rStyle w:val="StyleBoldUnderline"/>
        </w:rPr>
        <w:t xml:space="preserve"> </w:t>
      </w:r>
      <w:r w:rsidRPr="00EE1571">
        <w:rPr>
          <w:rStyle w:val="StyleBoldUnderline"/>
        </w:rPr>
        <w:t>congressional</w:t>
      </w:r>
      <w:r w:rsidRPr="00EE1571">
        <w:rPr>
          <w:rStyle w:val="StyleBoldUnderline"/>
          <w:highlight w:val="cyan"/>
        </w:rPr>
        <w:t xml:space="preserve"> Republicans</w:t>
      </w:r>
      <w:r w:rsidRPr="00D57173">
        <w:rPr>
          <w:rStyle w:val="StyleBoldUnderline"/>
        </w:rPr>
        <w:t xml:space="preserve"> on Saturday </w:t>
      </w:r>
      <w:r w:rsidRPr="00EE1571">
        <w:rPr>
          <w:rStyle w:val="StyleBoldUnderline"/>
          <w:highlight w:val="cyan"/>
        </w:rPr>
        <w:t>not to</w:t>
      </w:r>
      <w:r w:rsidRPr="00D57173">
        <w:rPr>
          <w:rStyle w:val="StyleBoldUnderline"/>
        </w:rPr>
        <w:t xml:space="preserve"> try to </w:t>
      </w:r>
      <w:r w:rsidRPr="00EE1571">
        <w:rPr>
          <w:rStyle w:val="StyleBoldUnderline"/>
          <w:highlight w:val="cyan"/>
        </w:rPr>
        <w:t>use</w:t>
      </w:r>
      <w:r w:rsidRPr="00D57173">
        <w:rPr>
          <w:rStyle w:val="StyleBoldUnderline"/>
        </w:rPr>
        <w:t xml:space="preserve"> the threat of </w:t>
      </w:r>
      <w:r w:rsidRPr="00EE1571">
        <w:rPr>
          <w:rStyle w:val="StyleBoldUnderline"/>
          <w:highlight w:val="cyan"/>
        </w:rPr>
        <w:t>a government shutdown to defund</w:t>
      </w:r>
      <w:r w:rsidRPr="00D57173">
        <w:rPr>
          <w:sz w:val="16"/>
          <w:szCs w:val="16"/>
        </w:rPr>
        <w:t xml:space="preserve"> the health care law.</w:t>
      </w:r>
    </w:p>
    <w:p w14:paraId="4CFA49C5" w14:textId="77777777" w:rsidR="009E70F1" w:rsidRPr="00D57173" w:rsidRDefault="009E70F1" w:rsidP="009E70F1">
      <w:pPr>
        <w:rPr>
          <w:sz w:val="16"/>
          <w:szCs w:val="16"/>
        </w:rPr>
      </w:pPr>
      <w:r w:rsidRPr="00D57173">
        <w:rPr>
          <w:sz w:val="16"/>
          <w:szCs w:val="16"/>
        </w:rPr>
        <w:t>"Gutting critical investments in our future and threatening national default on the bills that Congress has already racked up –</w:t>
      </w:r>
      <w:r w:rsidRPr="00D57173">
        <w:rPr>
          <w:rStyle w:val="StyleBoldUnderline"/>
        </w:rPr>
        <w:t xml:space="preserve"> </w:t>
      </w:r>
      <w:r w:rsidRPr="00EE1571">
        <w:rPr>
          <w:rStyle w:val="StyleBoldUnderline"/>
          <w:highlight w:val="cyan"/>
        </w:rPr>
        <w:t>that’s not an economic plan</w:t>
      </w:r>
      <w:r w:rsidRPr="00D57173">
        <w:rPr>
          <w:rStyle w:val="StyleBoldUnderline"/>
        </w:rPr>
        <w:t>," Obama said</w:t>
      </w:r>
      <w:r w:rsidRPr="00D57173">
        <w:rPr>
          <w:sz w:val="16"/>
          <w:szCs w:val="16"/>
        </w:rPr>
        <w:t xml:space="preserve"> in his weekly address. "Denying health care to millions of Americans, or shutting down the government just because I’m for keeping it open – that won’t help the middle class."</w:t>
      </w:r>
    </w:p>
    <w:p w14:paraId="38ECEA07" w14:textId="77777777" w:rsidR="009E70F1" w:rsidRPr="00D57173" w:rsidRDefault="009E70F1" w:rsidP="009E70F1">
      <w:pPr>
        <w:rPr>
          <w:sz w:val="16"/>
          <w:szCs w:val="16"/>
        </w:rPr>
      </w:pPr>
      <w:r w:rsidRPr="00D57173">
        <w:rPr>
          <w:rStyle w:val="StyleBoldUnderline"/>
        </w:rPr>
        <w:t xml:space="preserve">Republican </w:t>
      </w:r>
      <w:r w:rsidRPr="00EE1571">
        <w:rPr>
          <w:rStyle w:val="StyleBoldUnderline"/>
          <w:highlight w:val="cyan"/>
        </w:rPr>
        <w:t>lawmakers</w:t>
      </w:r>
      <w:r w:rsidRPr="00D57173">
        <w:rPr>
          <w:sz w:val="16"/>
          <w:szCs w:val="16"/>
        </w:rPr>
        <w:t xml:space="preserve"> including Sens. Ted Cruz (Texas), Mike Lee (Utah), Rand Paul (Ky.) and Marco Rubio (Fla</w:t>
      </w:r>
      <w:r w:rsidRPr="00EE1571">
        <w:rPr>
          <w:sz w:val="16"/>
          <w:szCs w:val="16"/>
        </w:rPr>
        <w:t xml:space="preserve">.) </w:t>
      </w:r>
      <w:r w:rsidRPr="00EE1571">
        <w:rPr>
          <w:rStyle w:val="StyleBoldUnderline"/>
          <w:highlight w:val="cyan"/>
        </w:rPr>
        <w:t>have</w:t>
      </w:r>
      <w:r w:rsidRPr="00D57173">
        <w:rPr>
          <w:rStyle w:val="StyleBoldUnderline"/>
        </w:rPr>
        <w:t xml:space="preserve"> </w:t>
      </w:r>
      <w:r w:rsidRPr="00EE1571">
        <w:rPr>
          <w:rStyle w:val="StyleBoldUnderline"/>
          <w:highlight w:val="cyan"/>
        </w:rPr>
        <w:t>argued that</w:t>
      </w:r>
      <w:r w:rsidRPr="00D57173">
        <w:rPr>
          <w:rStyle w:val="StyleBoldUnderline"/>
        </w:rPr>
        <w:t xml:space="preserve"> congressional </w:t>
      </w:r>
      <w:r w:rsidRPr="00EE1571">
        <w:rPr>
          <w:rStyle w:val="StyleBoldUnderline"/>
          <w:highlight w:val="cyan"/>
        </w:rPr>
        <w:t>Republicans should block</w:t>
      </w:r>
      <w:r w:rsidRPr="00D57173">
        <w:rPr>
          <w:rStyle w:val="StyleBoldUnderline"/>
        </w:rPr>
        <w:t xml:space="preserve"> any </w:t>
      </w:r>
      <w:r w:rsidRPr="00EE1571">
        <w:rPr>
          <w:rStyle w:val="StyleBoldUnderline"/>
          <w:highlight w:val="cyan"/>
        </w:rPr>
        <w:t>government funding</w:t>
      </w:r>
      <w:r w:rsidRPr="00D57173">
        <w:rPr>
          <w:rStyle w:val="StyleBoldUnderline"/>
        </w:rPr>
        <w:t xml:space="preserve"> bill</w:t>
      </w:r>
      <w:r w:rsidRPr="00D57173">
        <w:rPr>
          <w:sz w:val="16"/>
          <w:szCs w:val="16"/>
        </w:rPr>
        <w:t xml:space="preserve"> that provides money for the implementation of the Affordable Care Act, Obama's signature health care law.</w:t>
      </w:r>
    </w:p>
    <w:p w14:paraId="73DAD1C0" w14:textId="77777777" w:rsidR="009E70F1" w:rsidRPr="00D57173" w:rsidRDefault="009E70F1" w:rsidP="009E70F1">
      <w:pPr>
        <w:rPr>
          <w:sz w:val="16"/>
          <w:szCs w:val="16"/>
        </w:rPr>
      </w:pPr>
      <w:r w:rsidRPr="00D57173">
        <w:rPr>
          <w:sz w:val="16"/>
          <w:szCs w:val="16"/>
        </w:rPr>
        <w:t>If Congress fails to pass a spending resolution by Sept. 30, it would trigger a government shutdown.</w:t>
      </w:r>
    </w:p>
    <w:p w14:paraId="2CADB055" w14:textId="77777777" w:rsidR="009E70F1" w:rsidRPr="00D57173" w:rsidRDefault="009E70F1" w:rsidP="009E70F1">
      <w:pPr>
        <w:rPr>
          <w:sz w:val="16"/>
          <w:szCs w:val="16"/>
        </w:rPr>
      </w:pPr>
      <w:r w:rsidRPr="00D57173">
        <w:rPr>
          <w:sz w:val="16"/>
          <w:szCs w:val="16"/>
        </w:rPr>
        <w:t>In his speech, Obama also reiterated his complaint that Republicans have focused on "phony" scandals.</w:t>
      </w:r>
    </w:p>
    <w:p w14:paraId="1E5270D7" w14:textId="77777777" w:rsidR="009E70F1" w:rsidRPr="00D57173" w:rsidRDefault="009E70F1" w:rsidP="009E70F1">
      <w:pPr>
        <w:rPr>
          <w:sz w:val="16"/>
          <w:szCs w:val="16"/>
        </w:rPr>
      </w:pPr>
      <w:r w:rsidRPr="00D57173">
        <w:rPr>
          <w:sz w:val="16"/>
          <w:szCs w:val="16"/>
        </w:rPr>
        <w:t>"Too often over the past two years, Washington has taken its eye off the ball," he said. "They’ve allowed an endless parade of political posturing and phony scandals to distract from growing our economy and strengthening the middle class."</w:t>
      </w:r>
    </w:p>
    <w:p w14:paraId="5BBFB847" w14:textId="77777777" w:rsidR="009E70F1" w:rsidRPr="00D57173" w:rsidRDefault="009E70F1" w:rsidP="009E70F1">
      <w:pPr>
        <w:rPr>
          <w:sz w:val="16"/>
          <w:szCs w:val="16"/>
        </w:rPr>
      </w:pPr>
      <w:r w:rsidRPr="00D57173">
        <w:rPr>
          <w:sz w:val="16"/>
          <w:szCs w:val="16"/>
        </w:rPr>
        <w:t>Obama has referred to "phony scandals" in previous speeches. When White House Press Secretary Jay Carney was asked earlier this week what the president was referring to, he pointed to the controversy over the IRS's targeting of conservative groups and the attack on the U.S. diplomatic post in Benghazi.</w:t>
      </w:r>
    </w:p>
    <w:p w14:paraId="650D6344" w14:textId="77777777" w:rsidR="009E70F1" w:rsidRPr="00EE1571" w:rsidRDefault="009E70F1" w:rsidP="009E70F1">
      <w:pPr>
        <w:rPr>
          <w:rStyle w:val="StyleBoldUnderline"/>
        </w:rPr>
      </w:pPr>
      <w:r w:rsidRPr="00EE1571">
        <w:rPr>
          <w:rStyle w:val="StyleBoldUnderline"/>
          <w:highlight w:val="cyan"/>
        </w:rPr>
        <w:t>Obama said</w:t>
      </w:r>
      <w:r w:rsidRPr="00EE1571">
        <w:rPr>
          <w:rStyle w:val="StyleBoldUnderline"/>
        </w:rPr>
        <w:t xml:space="preserve"> in his speech that </w:t>
      </w:r>
      <w:r w:rsidRPr="00EE1571">
        <w:rPr>
          <w:rStyle w:val="StyleBoldUnderline"/>
          <w:highlight w:val="cyan"/>
        </w:rPr>
        <w:t>he is open to working with Republicans to reform the</w:t>
      </w:r>
      <w:r w:rsidRPr="00EE1571">
        <w:rPr>
          <w:rStyle w:val="StyleBoldUnderline"/>
        </w:rPr>
        <w:t xml:space="preserve"> federal </w:t>
      </w:r>
      <w:r w:rsidRPr="00EE1571">
        <w:rPr>
          <w:rStyle w:val="StyleBoldUnderline"/>
          <w:highlight w:val="cyan"/>
        </w:rPr>
        <w:t xml:space="preserve">tax code, but only if the government </w:t>
      </w:r>
      <w:r w:rsidRPr="00EE1571">
        <w:rPr>
          <w:rStyle w:val="StyleBoldUnderline"/>
        </w:rPr>
        <w:t xml:space="preserve">also </w:t>
      </w:r>
      <w:r w:rsidRPr="00EE1571">
        <w:rPr>
          <w:rStyle w:val="StyleBoldUnderline"/>
          <w:highlight w:val="cyan"/>
        </w:rPr>
        <w:t>invests</w:t>
      </w:r>
      <w:r w:rsidRPr="00EE1571">
        <w:rPr>
          <w:rStyle w:val="StyleBoldUnderline"/>
        </w:rPr>
        <w:t xml:space="preserve"> money </w:t>
      </w:r>
      <w:r w:rsidRPr="00EE1571">
        <w:rPr>
          <w:rStyle w:val="StyleBoldUnderline"/>
          <w:highlight w:val="cyan"/>
        </w:rPr>
        <w:t>in job creation</w:t>
      </w:r>
      <w:r w:rsidRPr="00EE1571">
        <w:rPr>
          <w:rStyle w:val="StyleBoldUnderline"/>
        </w:rPr>
        <w:t>.</w:t>
      </w:r>
    </w:p>
    <w:p w14:paraId="4DA621FC" w14:textId="77777777" w:rsidR="009E70F1" w:rsidRPr="00D57173" w:rsidRDefault="009E70F1" w:rsidP="009E70F1">
      <w:r w:rsidRPr="00D57173">
        <w:rPr>
          <w:sz w:val="16"/>
          <w:szCs w:val="16"/>
        </w:rPr>
        <w:t>"We can put construction workers back on the job rebuilding our infrastructure. We can boost manufacturing, so more American companies can sell their products around the world," Obama said. "And we can help our community colleges arm our workers with the skills they need in a global economy – all without adding a dime to the deficit."</w:t>
      </w:r>
    </w:p>
    <w:p w14:paraId="7972AB2B" w14:textId="77777777" w:rsidR="009E70F1" w:rsidRPr="00D57173" w:rsidRDefault="009E70F1" w:rsidP="009E70F1">
      <w:pPr>
        <w:rPr>
          <w:sz w:val="16"/>
        </w:rPr>
      </w:pPr>
    </w:p>
    <w:p w14:paraId="3F1D7CAB" w14:textId="77777777" w:rsidR="009E70F1" w:rsidRDefault="009E70F1" w:rsidP="009E70F1">
      <w:pPr>
        <w:pStyle w:val="Heading4"/>
      </w:pPr>
      <w:r>
        <w:t xml:space="preserve">Obama Key </w:t>
      </w:r>
    </w:p>
    <w:p w14:paraId="69448343" w14:textId="77777777" w:rsidR="009E70F1" w:rsidRPr="00360ED7" w:rsidRDefault="009E70F1" w:rsidP="009E70F1">
      <w:pPr>
        <w:rPr>
          <w:rStyle w:val="StyleStyleBold12pt"/>
          <w:b w:val="0"/>
        </w:rPr>
      </w:pPr>
      <w:r w:rsidRPr="00360ED7">
        <w:rPr>
          <w:rStyle w:val="StyleStyleBold12pt"/>
        </w:rPr>
        <w:t xml:space="preserve">News Journal 8/5 --- </w:t>
      </w:r>
      <w:r w:rsidRPr="00360ED7">
        <w:rPr>
          <w:rStyle w:val="StyleStyleBold12pt"/>
          <w:b w:val="0"/>
        </w:rPr>
        <w:t>(The Daytona Beach News Journal Online, August 5, 2013, “Government shutdown would benefit no one,” http://www.news-journalonline.com/article/20130806/OPINION/130809723/1027?Title=Government-shutdown-would-benefit-no-one-&amp;tc=ar#)</w:t>
      </w:r>
    </w:p>
    <w:p w14:paraId="046C84B3" w14:textId="77777777" w:rsidR="009E70F1" w:rsidRPr="00832A56" w:rsidRDefault="009E70F1" w:rsidP="009E70F1">
      <w:pPr>
        <w:rPr>
          <w:rFonts w:ascii="Times" w:eastAsia="Times New Roman" w:hAnsi="Times" w:cs="Times New Roman"/>
          <w:sz w:val="16"/>
          <w:szCs w:val="20"/>
        </w:rPr>
      </w:pPr>
      <w:r w:rsidRPr="00360ED7">
        <w:rPr>
          <w:rStyle w:val="StyleBoldUnderline"/>
          <w:highlight w:val="cyan"/>
        </w:rPr>
        <w:t>Congress is facing a budget</w:t>
      </w:r>
      <w:r w:rsidRPr="00832A56">
        <w:rPr>
          <w:rStyle w:val="StyleBoldUnderline"/>
        </w:rPr>
        <w:t xml:space="preserve">ary </w:t>
      </w:r>
      <w:r w:rsidRPr="00360ED7">
        <w:rPr>
          <w:rStyle w:val="StyleBoldUnderline"/>
          <w:highlight w:val="cyan"/>
        </w:rPr>
        <w:t>dilemma</w:t>
      </w:r>
      <w:r w:rsidRPr="00832A56">
        <w:rPr>
          <w:rStyle w:val="StyleBoldUnderline"/>
        </w:rPr>
        <w:t xml:space="preserve"> again</w:t>
      </w:r>
      <w:r w:rsidRPr="00832A56">
        <w:rPr>
          <w:rFonts w:ascii="Georgia" w:eastAsia="Times New Roman" w:hAnsi="Georgia" w:cs="Times New Roman"/>
          <w:color w:val="000000"/>
          <w:sz w:val="16"/>
          <w:szCs w:val="21"/>
          <w:shd w:val="clear" w:color="auto" w:fill="FFFFFF"/>
        </w:rPr>
        <w:t xml:space="preserve">, and </w:t>
      </w:r>
      <w:r w:rsidRPr="00360ED7">
        <w:rPr>
          <w:rStyle w:val="StyleBoldUnderline"/>
          <w:highlight w:val="cyan"/>
        </w:rPr>
        <w:t>some members want</w:t>
      </w:r>
      <w:r w:rsidRPr="00832A56">
        <w:rPr>
          <w:rFonts w:ascii="Georgia" w:eastAsia="Times New Roman" w:hAnsi="Georgia" w:cs="Times New Roman"/>
          <w:color w:val="000000"/>
          <w:sz w:val="16"/>
          <w:szCs w:val="21"/>
          <w:shd w:val="clear" w:color="auto" w:fill="FFFFFF"/>
        </w:rPr>
        <w:t xml:space="preserve"> to use the occasion to force </w:t>
      </w:r>
      <w:r w:rsidRPr="00360ED7">
        <w:rPr>
          <w:rStyle w:val="StyleBoldUnderline"/>
          <w:highlight w:val="cyan"/>
        </w:rPr>
        <w:t>a</w:t>
      </w:r>
      <w:r w:rsidRPr="00832A56">
        <w:rPr>
          <w:rStyle w:val="StyleBoldUnderline"/>
        </w:rPr>
        <w:t xml:space="preserve"> </w:t>
      </w:r>
      <w:r w:rsidRPr="00360ED7">
        <w:rPr>
          <w:rStyle w:val="StyleBoldUnderline"/>
          <w:highlight w:val="cyan"/>
        </w:rPr>
        <w:t>showdown with the White House</w:t>
      </w:r>
      <w:r w:rsidRPr="00832A56">
        <w:rPr>
          <w:rStyle w:val="StyleBoldUnderline"/>
        </w:rPr>
        <w:t>.</w:t>
      </w:r>
      <w:r w:rsidRPr="00832A56">
        <w:rPr>
          <w:rStyle w:val="StyleBoldUnderline"/>
        </w:rPr>
        <w:br/>
      </w:r>
      <w:r w:rsidRPr="00832A56">
        <w:rPr>
          <w:rFonts w:ascii="Georgia" w:eastAsia="Times New Roman" w:hAnsi="Georgia" w:cs="Times New Roman"/>
          <w:color w:val="000000"/>
          <w:sz w:val="16"/>
          <w:szCs w:val="21"/>
          <w:shd w:val="clear" w:color="auto" w:fill="FFFFFF"/>
        </w:rPr>
        <w:t xml:space="preserve">It’s a bad idea. </w:t>
      </w:r>
      <w:r w:rsidRPr="00360ED7">
        <w:rPr>
          <w:rStyle w:val="StyleBoldUnderline"/>
          <w:highlight w:val="cyan"/>
        </w:rPr>
        <w:t>Congress should</w:t>
      </w:r>
      <w:r w:rsidRPr="00832A56">
        <w:rPr>
          <w:rStyle w:val="StyleBoldUnderline"/>
        </w:rPr>
        <w:t xml:space="preserve"> work out a budget </w:t>
      </w:r>
      <w:r w:rsidRPr="00360ED7">
        <w:rPr>
          <w:rStyle w:val="StyleBoldUnderline"/>
          <w:highlight w:val="cyan"/>
        </w:rPr>
        <w:t>with President</w:t>
      </w:r>
      <w:r w:rsidRPr="00832A56">
        <w:rPr>
          <w:rFonts w:ascii="Georgia" w:eastAsia="Times New Roman" w:hAnsi="Georgia" w:cs="Times New Roman"/>
          <w:color w:val="000000"/>
          <w:sz w:val="16"/>
          <w:szCs w:val="21"/>
          <w:shd w:val="clear" w:color="auto" w:fill="FFFFFF"/>
        </w:rPr>
        <w:t xml:space="preserve"> Barack </w:t>
      </w:r>
      <w:r w:rsidRPr="00360ED7">
        <w:rPr>
          <w:rStyle w:val="StyleBoldUnderline"/>
          <w:highlight w:val="cyan"/>
        </w:rPr>
        <w:t>Obama</w:t>
      </w:r>
      <w:r w:rsidRPr="00832A56">
        <w:rPr>
          <w:rStyle w:val="StyleBoldUnderline"/>
        </w:rPr>
        <w:t xml:space="preserve"> without the drama of a federal government shutdown</w:t>
      </w:r>
      <w:r w:rsidRPr="00832A56">
        <w:rPr>
          <w:rFonts w:ascii="Georgia" w:eastAsia="Times New Roman" w:hAnsi="Georgia" w:cs="Times New Roman"/>
          <w:color w:val="000000"/>
          <w:sz w:val="16"/>
          <w:szCs w:val="21"/>
          <w:shd w:val="clear" w:color="auto" w:fill="FFFFFF"/>
        </w:rPr>
        <w:t xml:space="preserve"> or a new and dramatic vote on the Affordable Care Act, also known as Obamacare. It’s the best way to avoid doing damage to a still-struggling economy. </w:t>
      </w:r>
    </w:p>
    <w:p w14:paraId="198837D7" w14:textId="77777777" w:rsidR="001A3170" w:rsidRPr="00CB13E4" w:rsidRDefault="001A3170" w:rsidP="001A3170">
      <w:pPr>
        <w:pStyle w:val="Heading4"/>
        <w:rPr>
          <w:rStyle w:val="StyleBoldUnderline"/>
          <w:b/>
          <w:sz w:val="26"/>
          <w:szCs w:val="26"/>
          <w:u w:val="none"/>
        </w:rPr>
      </w:pPr>
      <w:r>
        <w:rPr>
          <w:rStyle w:val="StyleBoldUnderline"/>
          <w:b/>
          <w:sz w:val="26"/>
          <w:szCs w:val="26"/>
          <w:u w:val="none"/>
        </w:rPr>
        <w:t>Political capital is key</w:t>
      </w:r>
    </w:p>
    <w:p w14:paraId="19D2F2B9" w14:textId="77777777" w:rsidR="001A3170" w:rsidRPr="00C233AB" w:rsidRDefault="001A3170" w:rsidP="001A3170">
      <w:pPr>
        <w:rPr>
          <w:rStyle w:val="StyleBoldUnderline"/>
          <w:b w:val="0"/>
          <w:szCs w:val="22"/>
          <w:u w:val="none"/>
        </w:rPr>
      </w:pPr>
      <w:r>
        <w:rPr>
          <w:rStyle w:val="StyleBoldUnderline"/>
          <w:sz w:val="26"/>
          <w:szCs w:val="26"/>
          <w:u w:val="none"/>
        </w:rPr>
        <w:t xml:space="preserve">O’Brien, 8/1 – </w:t>
      </w:r>
      <w:r>
        <w:rPr>
          <w:rStyle w:val="StyleBoldUnderline"/>
          <w:b w:val="0"/>
          <w:szCs w:val="22"/>
          <w:u w:val="none"/>
        </w:rPr>
        <w:t>(Michael O’Brien, Political Reporter for NBC News.  August 1, 2013.  “</w:t>
      </w:r>
      <w:r w:rsidRPr="00C233AB">
        <w:rPr>
          <w:rStyle w:val="StyleBoldUnderline"/>
          <w:b w:val="0"/>
          <w:szCs w:val="22"/>
          <w:u w:val="none"/>
        </w:rPr>
        <w:t>Boehner backs short-term measure to avoid government shutdown</w:t>
      </w:r>
      <w:r>
        <w:rPr>
          <w:rStyle w:val="StyleBoldUnderline"/>
          <w:b w:val="0"/>
          <w:szCs w:val="22"/>
          <w:u w:val="none"/>
        </w:rPr>
        <w:t xml:space="preserve">,” </w:t>
      </w:r>
      <w:r w:rsidRPr="00C233AB">
        <w:rPr>
          <w:rStyle w:val="StyleBoldUnderline"/>
          <w:b w:val="0"/>
          <w:szCs w:val="22"/>
          <w:u w:val="none"/>
        </w:rPr>
        <w:t>http://firstread.nbcnews.com/_news/2013/08/01/19818215-boehner-backs-short-term-measure-to-avoid-government-shutdown?lite</w:t>
      </w:r>
      <w:r>
        <w:rPr>
          <w:rStyle w:val="StyleBoldUnderline"/>
          <w:b w:val="0"/>
          <w:szCs w:val="22"/>
          <w:u w:val="none"/>
        </w:rPr>
        <w:t>)//SDL</w:t>
      </w:r>
    </w:p>
    <w:p w14:paraId="4CB65ED9" w14:textId="77777777" w:rsidR="001A3170" w:rsidRDefault="001A3170" w:rsidP="001A3170">
      <w:pPr>
        <w:rPr>
          <w:rStyle w:val="StyleBoldUnderline"/>
          <w:b w:val="0"/>
          <w:sz w:val="16"/>
          <w:u w:val="none"/>
        </w:rPr>
      </w:pPr>
      <w:r w:rsidRPr="006E0B25">
        <w:rPr>
          <w:rStyle w:val="StyleBoldUnderline"/>
          <w:b w:val="0"/>
          <w:sz w:val="16"/>
          <w:u w:val="none"/>
        </w:rPr>
        <w:t xml:space="preserve">Those legislative meltdowns set the stage for </w:t>
      </w:r>
      <w:r w:rsidRPr="003748AD">
        <w:rPr>
          <w:rStyle w:val="Emphasis"/>
          <w:highlight w:val="cyan"/>
        </w:rPr>
        <w:t>a politically tricky battle</w:t>
      </w:r>
      <w:r w:rsidRPr="006E0B25">
        <w:rPr>
          <w:rStyle w:val="StyleBoldUnderline"/>
          <w:b w:val="0"/>
          <w:sz w:val="16"/>
          <w:u w:val="none"/>
        </w:rPr>
        <w:t xml:space="preserve"> this fall </w:t>
      </w:r>
      <w:r w:rsidRPr="003748AD">
        <w:rPr>
          <w:rStyle w:val="StyleBoldUnderline"/>
          <w:highlight w:val="cyan"/>
        </w:rPr>
        <w:t>over avoiding a government shutdown and defaulting on the national debt.</w:t>
      </w:r>
      <w:r w:rsidRPr="003748AD">
        <w:rPr>
          <w:rStyle w:val="StyleBoldUnderline"/>
          <w:b w:val="0"/>
          <w:sz w:val="16"/>
          <w:highlight w:val="cyan"/>
          <w:u w:val="none"/>
        </w:rPr>
        <w:t xml:space="preserve"> </w:t>
      </w:r>
      <w:r w:rsidRPr="003748AD">
        <w:rPr>
          <w:rStyle w:val="StyleBoldUnderline"/>
          <w:highlight w:val="cyan"/>
        </w:rPr>
        <w:t>Boehner</w:t>
      </w:r>
      <w:r w:rsidRPr="00C233AB">
        <w:rPr>
          <w:rStyle w:val="StyleBoldUnderline"/>
        </w:rPr>
        <w:t xml:space="preserve"> essentially </w:t>
      </w:r>
      <w:r w:rsidRPr="003748AD">
        <w:rPr>
          <w:rStyle w:val="StyleBoldUnderline"/>
          <w:highlight w:val="cyan"/>
        </w:rPr>
        <w:t>said</w:t>
      </w:r>
      <w:r w:rsidRPr="006E0B25">
        <w:rPr>
          <w:rStyle w:val="StyleBoldUnderline"/>
          <w:b w:val="0"/>
          <w:sz w:val="16"/>
          <w:u w:val="none"/>
        </w:rPr>
        <w:t xml:space="preserve"> Thursday that </w:t>
      </w:r>
      <w:r w:rsidRPr="00E50ED1">
        <w:rPr>
          <w:rStyle w:val="StyleBoldUnderline"/>
        </w:rPr>
        <w:t>h</w:t>
      </w:r>
      <w:r w:rsidRPr="003748AD">
        <w:rPr>
          <w:rStyle w:val="StyleBoldUnderline"/>
          <w:highlight w:val="cyan"/>
        </w:rPr>
        <w:t>e didn't think there would be enough time for lawmakers to finish spending bills</w:t>
      </w:r>
      <w:r w:rsidRPr="006E0B25">
        <w:rPr>
          <w:rStyle w:val="StyleBoldUnderline"/>
          <w:b w:val="0"/>
          <w:sz w:val="16"/>
          <w:u w:val="none"/>
        </w:rPr>
        <w:t xml:space="preserve"> for the next fiscal year following its August recess, which begins next week. </w:t>
      </w:r>
      <w:r w:rsidRPr="00E50ED1">
        <w:rPr>
          <w:rStyle w:val="StyleBoldUnderline"/>
        </w:rPr>
        <w:t xml:space="preserve">For that reason, </w:t>
      </w:r>
      <w:r w:rsidRPr="003748AD">
        <w:rPr>
          <w:rStyle w:val="Emphasis"/>
          <w:highlight w:val="cyan"/>
        </w:rPr>
        <w:t>he called for the continuing resolution</w:t>
      </w:r>
      <w:r w:rsidRPr="006E0B25">
        <w:rPr>
          <w:rStyle w:val="StyleBoldUnderline"/>
          <w:b w:val="0"/>
          <w:sz w:val="16"/>
          <w:u w:val="none"/>
        </w:rPr>
        <w:t xml:space="preserve"> -- a short-term measure that would keep the government open. Similar legislation has been routine in the past, but itnernal Republican politics could come back into play during that fight</w:t>
      </w:r>
      <w:r>
        <w:rPr>
          <w:rStyle w:val="StyleBoldUnderline"/>
          <w:b w:val="0"/>
          <w:sz w:val="16"/>
          <w:u w:val="none"/>
        </w:rPr>
        <w:t>.</w:t>
      </w:r>
    </w:p>
    <w:p w14:paraId="09F103A9" w14:textId="77777777" w:rsidR="001A3170" w:rsidRPr="003748AD" w:rsidRDefault="001A3170" w:rsidP="00CB13E4">
      <w:pPr>
        <w:rPr>
          <w:sz w:val="16"/>
        </w:rPr>
      </w:pPr>
    </w:p>
    <w:p w14:paraId="7A0998F3" w14:textId="77777777" w:rsidR="00A7489A" w:rsidRDefault="00A7489A" w:rsidP="00A7489A">
      <w:pPr>
        <w:pStyle w:val="Heading3"/>
      </w:pPr>
      <w:r>
        <w:t>UQ and PC Key</w:t>
      </w:r>
    </w:p>
    <w:p w14:paraId="5D3DA8B2" w14:textId="77777777" w:rsidR="00A7489A" w:rsidRDefault="00A7489A" w:rsidP="00A7489A"/>
    <w:p w14:paraId="217DAFC6" w14:textId="77777777" w:rsidR="00A7489A" w:rsidRPr="00A7489A" w:rsidRDefault="00A7489A" w:rsidP="00A7489A">
      <w:pPr>
        <w:pStyle w:val="Heading4"/>
      </w:pPr>
      <w:r>
        <w:t xml:space="preserve">Continuing resolution at the top of the docket – PC key </w:t>
      </w:r>
    </w:p>
    <w:p w14:paraId="6DCD031D" w14:textId="77777777" w:rsidR="00A7489A" w:rsidRPr="00527D2D" w:rsidRDefault="00A7489A" w:rsidP="00A7489A">
      <w:pPr>
        <w:rPr>
          <w:szCs w:val="22"/>
        </w:rPr>
      </w:pPr>
      <w:r>
        <w:rPr>
          <w:b/>
          <w:sz w:val="26"/>
          <w:szCs w:val="26"/>
        </w:rPr>
        <w:t xml:space="preserve">Parsons, 7/30 – </w:t>
      </w:r>
      <w:r>
        <w:rPr>
          <w:szCs w:val="22"/>
        </w:rPr>
        <w:t>(Christi Parsons, Associated Press Staff Writer for the Las Angeles Times.  July 30, 2013.  “</w:t>
      </w:r>
      <w:r w:rsidRPr="00527D2D">
        <w:rPr>
          <w:szCs w:val="22"/>
        </w:rPr>
        <w:t>Obama offers new 'grand bargain'</w:t>
      </w:r>
      <w:r>
        <w:rPr>
          <w:szCs w:val="22"/>
        </w:rPr>
        <w:t xml:space="preserve"> of corporate tax cuts and jobs,” </w:t>
      </w:r>
      <w:r w:rsidRPr="00527D2D">
        <w:rPr>
          <w:szCs w:val="22"/>
        </w:rPr>
        <w:t>http://www.latimes.com/news/nationworld/nation/la-na-obama-economy-20130731,0,4447369.story</w:t>
      </w:r>
      <w:r>
        <w:rPr>
          <w:szCs w:val="22"/>
        </w:rPr>
        <w:t>)//SDL</w:t>
      </w:r>
    </w:p>
    <w:p w14:paraId="6CFD549C" w14:textId="77777777" w:rsidR="00A7489A" w:rsidRPr="003A7659" w:rsidRDefault="00A7489A" w:rsidP="00A7489A">
      <w:pPr>
        <w:rPr>
          <w:b/>
          <w:u w:val="single"/>
        </w:rPr>
      </w:pPr>
      <w:r w:rsidRPr="00527D2D">
        <w:rPr>
          <w:sz w:val="16"/>
        </w:rPr>
        <w:t>Now</w:t>
      </w:r>
      <w:r w:rsidRPr="00527D2D">
        <w:rPr>
          <w:rStyle w:val="StyleBoldUnderline"/>
        </w:rPr>
        <w:t xml:space="preserve">, </w:t>
      </w:r>
      <w:r w:rsidRPr="003748AD">
        <w:rPr>
          <w:rStyle w:val="StyleBoldUnderline"/>
          <w:highlight w:val="cyan"/>
        </w:rPr>
        <w:t>the president is making clear his intent to try moving in a different direction, starting with the newly refurbished grand bargain</w:t>
      </w:r>
      <w:r w:rsidRPr="00527D2D">
        <w:rPr>
          <w:sz w:val="16"/>
        </w:rPr>
        <w:t xml:space="preserve">. Aides say Tuesday's announcement is the first of several new ideas </w:t>
      </w:r>
      <w:r w:rsidRPr="003748AD">
        <w:rPr>
          <w:rStyle w:val="StyleBoldUnderline"/>
          <w:highlight w:val="cyan"/>
        </w:rPr>
        <w:t>Obama</w:t>
      </w:r>
      <w:r w:rsidRPr="00527D2D">
        <w:rPr>
          <w:rStyle w:val="StyleBoldUnderline"/>
        </w:rPr>
        <w:t xml:space="preserve"> </w:t>
      </w:r>
      <w:r w:rsidRPr="00527D2D">
        <w:rPr>
          <w:sz w:val="16"/>
        </w:rPr>
        <w:t>will roll out as he</w:t>
      </w:r>
      <w:r w:rsidRPr="00527D2D">
        <w:rPr>
          <w:rStyle w:val="StyleBoldUnderline"/>
        </w:rPr>
        <w:t xml:space="preserve"> </w:t>
      </w:r>
      <w:r w:rsidRPr="003748AD">
        <w:rPr>
          <w:rStyle w:val="StyleBoldUnderline"/>
          <w:highlight w:val="cyan"/>
        </w:rPr>
        <w:t>prepares for budget negotiations</w:t>
      </w:r>
      <w:r w:rsidRPr="00527D2D">
        <w:rPr>
          <w:rStyle w:val="StyleBoldUnderline"/>
        </w:rPr>
        <w:t xml:space="preserve"> this fall</w:t>
      </w:r>
      <w:r w:rsidRPr="00527D2D">
        <w:rPr>
          <w:sz w:val="16"/>
        </w:rPr>
        <w:t>.</w:t>
      </w:r>
      <w:r w:rsidRPr="00527D2D">
        <w:rPr>
          <w:sz w:val="12"/>
        </w:rPr>
        <w:t>¶</w:t>
      </w:r>
      <w:r w:rsidRPr="00527D2D">
        <w:rPr>
          <w:sz w:val="16"/>
        </w:rPr>
        <w:t xml:space="preserve"> </w:t>
      </w:r>
      <w:r w:rsidRPr="003748AD">
        <w:rPr>
          <w:rStyle w:val="StyleBoldUnderline"/>
          <w:highlight w:val="cyan"/>
        </w:rPr>
        <w:t>The White House and Congress face</w:t>
      </w:r>
      <w:r w:rsidRPr="00527D2D">
        <w:rPr>
          <w:sz w:val="16"/>
        </w:rPr>
        <w:t xml:space="preserve"> two major </w:t>
      </w:r>
      <w:r w:rsidRPr="00527D2D">
        <w:rPr>
          <w:rStyle w:val="StyleBoldUnderline"/>
        </w:rPr>
        <w:t xml:space="preserve">deadlines in coming months: The government's </w:t>
      </w:r>
      <w:r w:rsidRPr="003748AD">
        <w:rPr>
          <w:rStyle w:val="StyleBoldUnderline"/>
          <w:highlight w:val="cyan"/>
        </w:rPr>
        <w:t>authorization to spend money</w:t>
      </w:r>
      <w:r w:rsidRPr="00527D2D">
        <w:rPr>
          <w:rStyle w:val="StyleBoldUnderline"/>
        </w:rPr>
        <w:t xml:space="preserve"> on many programs will expire at the end of September </w:t>
      </w:r>
      <w:r w:rsidRPr="00527D2D">
        <w:rPr>
          <w:sz w:val="16"/>
        </w:rPr>
        <w:t>unless Congress passes the annual appropriations bills before then, which seems unlikely. Later in the fall, the government will once again need to raise its debt ceiling.</w:t>
      </w:r>
      <w:r w:rsidRPr="00527D2D">
        <w:rPr>
          <w:sz w:val="12"/>
        </w:rPr>
        <w:t>¶</w:t>
      </w:r>
      <w:r w:rsidRPr="00527D2D">
        <w:rPr>
          <w:sz w:val="16"/>
        </w:rPr>
        <w:t xml:space="preserve"> Under Obama's plan, the top corporate rate would be cut to 28% from 35% for most businesses. Manufacturers would get a preferred rate of 25%.</w:t>
      </w:r>
      <w:r w:rsidRPr="00527D2D">
        <w:rPr>
          <w:sz w:val="12"/>
        </w:rPr>
        <w:t>¶</w:t>
      </w:r>
      <w:r w:rsidRPr="00527D2D">
        <w:rPr>
          <w:sz w:val="16"/>
        </w:rPr>
        <w:t xml:space="preserve"> As part of the deal, the government could levy a one-time fee on earnings that multinational corporations have kept overseas. That would generate billions of dollars in revenue, but only for a limited period. Obama's proposal could take some of that money and use it to fund infrastructure projects, White House economic advisor Gene Sperling said.</w:t>
      </w:r>
      <w:r w:rsidRPr="00527D2D">
        <w:rPr>
          <w:sz w:val="12"/>
        </w:rPr>
        <w:t>¶</w:t>
      </w:r>
      <w:r w:rsidRPr="00527D2D">
        <w:rPr>
          <w:sz w:val="16"/>
        </w:rPr>
        <w:t xml:space="preserve"> Obama did not say Tuesday how much he wants. But in his State of the Union address this year, the president named a $50-billion figure, with $40 billion aimed at the highways, bridges, transit systems and airports in the most urgent need of repair.</w:t>
      </w:r>
      <w:r w:rsidRPr="00527D2D">
        <w:rPr>
          <w:sz w:val="12"/>
        </w:rPr>
        <w:t>¶</w:t>
      </w:r>
      <w:r w:rsidRPr="00527D2D">
        <w:rPr>
          <w:sz w:val="16"/>
        </w:rPr>
        <w:t xml:space="preserve"> Even with the exact dimensions of the new plan unknown, analysts questioned whether the president expected lawmakers to take it at face value.</w:t>
      </w:r>
      <w:r w:rsidRPr="00527D2D">
        <w:rPr>
          <w:sz w:val="12"/>
        </w:rPr>
        <w:t>¶</w:t>
      </w:r>
      <w:r w:rsidRPr="00527D2D">
        <w:rPr>
          <w:sz w:val="16"/>
        </w:rPr>
        <w:t xml:space="preserve"> "</w:t>
      </w:r>
      <w:r w:rsidRPr="003748AD">
        <w:rPr>
          <w:rStyle w:val="StyleBoldUnderline"/>
          <w:highlight w:val="cyan"/>
        </w:rPr>
        <w:t>He's delivering this major economic pivot 72 hours before Congress leaves for a five-week recess</w:t>
      </w:r>
      <w:r w:rsidRPr="00527D2D">
        <w:rPr>
          <w:sz w:val="16"/>
        </w:rPr>
        <w:t>," said Chris Krueger, managing director and senior policy analyst at Guggenheim Securities' Washington Research Group. "It almost seems like they're just throwing a bunch of stuff at the wall just to say they're trying."</w:t>
      </w:r>
      <w:r w:rsidRPr="00527D2D">
        <w:rPr>
          <w:sz w:val="12"/>
        </w:rPr>
        <w:t>¶</w:t>
      </w:r>
      <w:r w:rsidRPr="00527D2D">
        <w:rPr>
          <w:sz w:val="16"/>
        </w:rPr>
        <w:t xml:space="preserve"> Obama may be "laying down markers" for the coming fight over the debt ceiling, Krueger said.</w:t>
      </w:r>
      <w:r w:rsidRPr="00527D2D">
        <w:rPr>
          <w:sz w:val="12"/>
        </w:rPr>
        <w:t>¶</w:t>
      </w:r>
      <w:r w:rsidRPr="00527D2D">
        <w:rPr>
          <w:sz w:val="16"/>
        </w:rPr>
        <w:t xml:space="preserve"> "Any time the White House talks about infrastructure spending, Republicans kind of roll their eyes," he said. "All they hear is 'stimulus.'"</w:t>
      </w:r>
      <w:r w:rsidRPr="00527D2D">
        <w:rPr>
          <w:sz w:val="12"/>
        </w:rPr>
        <w:t>¶</w:t>
      </w:r>
      <w:r w:rsidRPr="00527D2D">
        <w:rPr>
          <w:sz w:val="16"/>
        </w:rPr>
        <w:t xml:space="preserve"> In addition to disliking the new spending, House Republicans also oppose a tax overhaul that changes the code for corporations, but not for individuals. Owners of small businesses who use the individual tax code would be at a disadvantage if only the corporate tax rate were cut, they say.</w:t>
      </w:r>
      <w:r w:rsidRPr="00527D2D">
        <w:rPr>
          <w:sz w:val="12"/>
        </w:rPr>
        <w:t>¶</w:t>
      </w:r>
      <w:r w:rsidRPr="00527D2D">
        <w:rPr>
          <w:sz w:val="16"/>
        </w:rPr>
        <w:t xml:space="preserve"> The GOP has also demanded that corporate tax reform be "revenue neutral," not raising money for job creation or any other goal, said Brendan Buck, press secretary for House Speaker John A. Boehner (R-Ohio).</w:t>
      </w:r>
      <w:r w:rsidRPr="00527D2D">
        <w:rPr>
          <w:sz w:val="12"/>
        </w:rPr>
        <w:t>¶</w:t>
      </w:r>
      <w:r w:rsidRPr="00527D2D">
        <w:rPr>
          <w:sz w:val="16"/>
        </w:rPr>
        <w:t xml:space="preserve"> "After offering us two things he knows we oppose, the president is asking for additional stimulus spending which, as you know, we also oppose," Buck said Tuesday. "So the president is taking his idea of tax reform, making it worse, and then demanding ransom of more stimulus spending to get it.</w:t>
      </w:r>
      <w:r w:rsidRPr="00527D2D">
        <w:rPr>
          <w:sz w:val="12"/>
        </w:rPr>
        <w:t>¶</w:t>
      </w:r>
      <w:r w:rsidRPr="00527D2D">
        <w:rPr>
          <w:sz w:val="16"/>
        </w:rPr>
        <w:t xml:space="preserve"> "Some bargain," he said.</w:t>
      </w:r>
      <w:r w:rsidRPr="00527D2D">
        <w:rPr>
          <w:sz w:val="12"/>
        </w:rPr>
        <w:t>¶</w:t>
      </w:r>
      <w:r w:rsidRPr="00527D2D">
        <w:rPr>
          <w:sz w:val="16"/>
        </w:rPr>
        <w:t xml:space="preserve"> White House aides said Obama's proposal was revenue neutral because the money for the construction projects would come from the one-time fee or other new revenue that would not be permanent.</w:t>
      </w:r>
      <w:r w:rsidRPr="00527D2D">
        <w:rPr>
          <w:sz w:val="12"/>
        </w:rPr>
        <w:t>¶</w:t>
      </w:r>
      <w:r w:rsidRPr="00527D2D">
        <w:rPr>
          <w:sz w:val="16"/>
        </w:rPr>
        <w:t xml:space="preserve"> In his speech, Obama said he went to Chattanooga because he wanted to talk about "good jobs" in a "durable, growing industry." Amazon recently announced it would hire 5,000 additional workers at centers around the country — jobs that reportedly pay more than hourly wages at McDonald's but less than a middle-class salary.</w:t>
      </w:r>
      <w:r w:rsidRPr="00527D2D">
        <w:rPr>
          <w:sz w:val="12"/>
        </w:rPr>
        <w:t>¶</w:t>
      </w:r>
      <w:r w:rsidRPr="00527D2D">
        <w:rPr>
          <w:sz w:val="16"/>
        </w:rPr>
        <w:t xml:space="preserve"> White House aides defended the choice of Amazon as the location for the speech, saying that many families expect to cobble together part-time jobs in order to live a middle-class lifestyle.</w:t>
      </w:r>
      <w:r w:rsidRPr="00527D2D">
        <w:rPr>
          <w:sz w:val="12"/>
        </w:rPr>
        <w:t>¶</w:t>
      </w:r>
      <w:r w:rsidRPr="00527D2D">
        <w:rPr>
          <w:sz w:val="16"/>
        </w:rPr>
        <w:t xml:space="preserve"> Giving his second economic speech in as many weeks, </w:t>
      </w:r>
      <w:r w:rsidRPr="003748AD">
        <w:rPr>
          <w:rStyle w:val="StyleBoldUnderline"/>
          <w:highlight w:val="cyan"/>
        </w:rPr>
        <w:t>Obama</w:t>
      </w:r>
      <w:r w:rsidRPr="00527D2D">
        <w:rPr>
          <w:rStyle w:val="StyleBoldUnderline"/>
        </w:rPr>
        <w:t xml:space="preserve"> said he </w:t>
      </w:r>
      <w:r w:rsidRPr="003748AD">
        <w:rPr>
          <w:rStyle w:val="StyleBoldUnderline"/>
          <w:highlight w:val="cyan"/>
        </w:rPr>
        <w:t>was looking for a way to "break free of the same old arguments, where I propose an idea and Republicans just say no because it's my idea</w:t>
      </w:r>
      <w:r w:rsidRPr="00527D2D">
        <w:rPr>
          <w:rStyle w:val="StyleBoldUnderline"/>
        </w:rPr>
        <w:t>."</w:t>
      </w:r>
      <w:r w:rsidRPr="00527D2D">
        <w:rPr>
          <w:rStyle w:val="StyleBoldUnderline"/>
          <w:b w:val="0"/>
          <w:sz w:val="12"/>
          <w:u w:val="none"/>
        </w:rPr>
        <w:t>¶</w:t>
      </w:r>
      <w:r w:rsidRPr="00527D2D">
        <w:rPr>
          <w:rStyle w:val="StyleBoldUnderline"/>
        </w:rPr>
        <w:t xml:space="preserve"> "As Washington heads toward another budget debate," </w:t>
      </w:r>
      <w:r w:rsidRPr="003748AD">
        <w:rPr>
          <w:rStyle w:val="StyleBoldUnderline"/>
          <w:highlight w:val="cyan"/>
        </w:rPr>
        <w:t>Obama said, "the stakes could not be higher."</w:t>
      </w:r>
    </w:p>
    <w:p w14:paraId="4DA3E639" w14:textId="77777777" w:rsidR="0042566D" w:rsidRPr="0042566D" w:rsidRDefault="0042566D" w:rsidP="0042566D">
      <w:pPr>
        <w:pStyle w:val="Heading4"/>
        <w:rPr>
          <w:szCs w:val="26"/>
        </w:rPr>
      </w:pPr>
      <w:r>
        <w:rPr>
          <w:szCs w:val="26"/>
        </w:rPr>
        <w:t xml:space="preserve">Will pass – Political capital key for negotiations </w:t>
      </w:r>
    </w:p>
    <w:p w14:paraId="23C3F4CC" w14:textId="77777777" w:rsidR="0042566D" w:rsidRPr="0042566D" w:rsidRDefault="0042566D" w:rsidP="0042566D">
      <w:pPr>
        <w:rPr>
          <w:szCs w:val="22"/>
        </w:rPr>
      </w:pPr>
      <w:r>
        <w:rPr>
          <w:b/>
          <w:sz w:val="26"/>
          <w:szCs w:val="26"/>
        </w:rPr>
        <w:t xml:space="preserve">NBC News, 8/2 – </w:t>
      </w:r>
      <w:r>
        <w:rPr>
          <w:szCs w:val="22"/>
        </w:rPr>
        <w:t>(NBC News Political Staff.  August 2, 2013.  “</w:t>
      </w:r>
      <w:r w:rsidRPr="0042566D">
        <w:rPr>
          <w:szCs w:val="22"/>
        </w:rPr>
        <w:t>Analysis: Congress o</w:t>
      </w:r>
      <w:r>
        <w:rPr>
          <w:szCs w:val="22"/>
        </w:rPr>
        <w:t xml:space="preserve">n summer break; out like a lamb,” </w:t>
      </w:r>
      <w:r w:rsidRPr="0042566D">
        <w:rPr>
          <w:szCs w:val="22"/>
        </w:rPr>
        <w:t>http://www.kgw.com/news/politics/Analysis-Congress-on-summer-break-out-like-a-lamb-218134351.html</w:t>
      </w:r>
      <w:r>
        <w:rPr>
          <w:szCs w:val="22"/>
        </w:rPr>
        <w:t>)//SDL</w:t>
      </w:r>
    </w:p>
    <w:p w14:paraId="2F92F2A7" w14:textId="77777777" w:rsidR="0042566D" w:rsidRPr="003A7659" w:rsidRDefault="0042566D" w:rsidP="00A7489A">
      <w:pPr>
        <w:rPr>
          <w:sz w:val="16"/>
        </w:rPr>
      </w:pPr>
      <w:r w:rsidRPr="0042566D">
        <w:rPr>
          <w:sz w:val="16"/>
        </w:rPr>
        <w:t xml:space="preserve">*** Out like a lamb: </w:t>
      </w:r>
      <w:r w:rsidRPr="003748AD">
        <w:rPr>
          <w:rStyle w:val="StyleBoldUnderline"/>
          <w:highlight w:val="cyan"/>
        </w:rPr>
        <w:t>Congress leaves</w:t>
      </w:r>
      <w:r w:rsidRPr="0042566D">
        <w:rPr>
          <w:sz w:val="16"/>
        </w:rPr>
        <w:t xml:space="preserve"> town Friday for five weeks (returning Sept. 9th), </w:t>
      </w:r>
      <w:r w:rsidRPr="0042566D">
        <w:rPr>
          <w:rStyle w:val="StyleBoldUnderline"/>
        </w:rPr>
        <w:t xml:space="preserve">and they leave </w:t>
      </w:r>
      <w:r w:rsidRPr="003748AD">
        <w:rPr>
          <w:rStyle w:val="StyleBoldUnderline"/>
          <w:highlight w:val="cyan"/>
        </w:rPr>
        <w:t>a lot of unfinished business</w:t>
      </w:r>
      <w:r w:rsidRPr="0042566D">
        <w:rPr>
          <w:rStyle w:val="StyleBoldUnderline"/>
        </w:rPr>
        <w:t xml:space="preserve"> on the table</w:t>
      </w:r>
      <w:r w:rsidRPr="0042566D">
        <w:rPr>
          <w:sz w:val="16"/>
        </w:rPr>
        <w:t xml:space="preserve">. In short, September and October now are going to be a mess. The assumption was there would at least be some spending bills moved, the Farm bill dealt with, and possibly progress on immigration. And, yet, nothing really happened other than a few deals on nominations in the Senate and the student loan compromise (which took ALL MONTH to get done). And </w:t>
      </w:r>
      <w:r w:rsidRPr="003748AD">
        <w:rPr>
          <w:rStyle w:val="StyleBoldUnderline"/>
          <w:highlight w:val="cyan"/>
        </w:rPr>
        <w:t>there is one common thread</w:t>
      </w:r>
      <w:r w:rsidRPr="0042566D">
        <w:rPr>
          <w:rStyle w:val="StyleBoldUnderline"/>
        </w:rPr>
        <w:t xml:space="preserve"> for the lack of progress and stunning inertia, </w:t>
      </w:r>
      <w:r w:rsidRPr="003748AD">
        <w:rPr>
          <w:rStyle w:val="StyleBoldUnderline"/>
          <w:highlight w:val="cyan"/>
        </w:rPr>
        <w:t>inability of the GOP to get on the same page</w:t>
      </w:r>
      <w:r w:rsidRPr="0042566D">
        <w:rPr>
          <w:rStyle w:val="StyleBoldUnderline"/>
        </w:rPr>
        <w:t xml:space="preserve"> on any of these issues.</w:t>
      </w:r>
      <w:r w:rsidRPr="0042566D">
        <w:rPr>
          <w:sz w:val="16"/>
        </w:rPr>
        <w:t xml:space="preserve"> The only thing they can get on the same page about are symbolic items that have no chance of becoming law. (See today’s 40th vote in the House against Obamacare, which, per NBC’s Frank Thorp is slated to take place around 11:00 am ET.) After the failed spending bill written by Republicans (the transportation and housing bill known as THUD, House Speaker John </w:t>
      </w:r>
      <w:r w:rsidRPr="003748AD">
        <w:rPr>
          <w:rStyle w:val="StyleBoldUnderline"/>
          <w:highlight w:val="cyan"/>
        </w:rPr>
        <w:t>Boehner</w:t>
      </w:r>
      <w:r w:rsidRPr="0042566D">
        <w:rPr>
          <w:sz w:val="16"/>
        </w:rPr>
        <w:t xml:space="preserve"> (R-OH) </w:t>
      </w:r>
      <w:r w:rsidRPr="003748AD">
        <w:rPr>
          <w:rStyle w:val="StyleBoldUnderline"/>
          <w:highlight w:val="cyan"/>
        </w:rPr>
        <w:t>tried to save face by letting it be known that he was not in favor of pushing for a government shutdown and endorsed a</w:t>
      </w:r>
      <w:r w:rsidRPr="0042566D">
        <w:rPr>
          <w:rStyle w:val="StyleBoldUnderline"/>
        </w:rPr>
        <w:t xml:space="preserve"> temporary </w:t>
      </w:r>
      <w:r w:rsidRPr="003748AD">
        <w:rPr>
          <w:rStyle w:val="StyleBoldUnderline"/>
          <w:highlight w:val="cyan"/>
        </w:rPr>
        <w:t>continuing resolution to fund the government. He really has no choice.</w:t>
      </w:r>
      <w:r w:rsidRPr="0042566D">
        <w:rPr>
          <w:rStyle w:val="StyleBoldUnderline"/>
        </w:rPr>
        <w:t xml:space="preserve"> </w:t>
      </w:r>
      <w:r w:rsidRPr="003748AD">
        <w:rPr>
          <w:rStyle w:val="StyleBoldUnderline"/>
          <w:highlight w:val="cyan"/>
        </w:rPr>
        <w:t>The president and Democrats know what they want out of the issues going forward</w:t>
      </w:r>
      <w:r w:rsidRPr="0042566D">
        <w:rPr>
          <w:sz w:val="16"/>
        </w:rPr>
        <w:t>. And as long as Republicans don’t have a realistic strategy, they’re going to find themselves with a losing hand and Boehner knows it. He’s simply hoping he can keep kicking the can until something changes. But that comes with risks…</w:t>
      </w:r>
    </w:p>
    <w:p w14:paraId="3373C184" w14:textId="77777777" w:rsidR="003A7659" w:rsidRDefault="003A7659" w:rsidP="003A7659">
      <w:pPr>
        <w:pStyle w:val="Heading4"/>
      </w:pPr>
      <w:r>
        <w:t>Will pass – political capital key to pass CR before the deadline</w:t>
      </w:r>
    </w:p>
    <w:p w14:paraId="7AD3BE6A" w14:textId="77777777" w:rsidR="003A7659" w:rsidRPr="003A7659" w:rsidRDefault="003A7659" w:rsidP="003A7659">
      <w:pPr>
        <w:rPr>
          <w:szCs w:val="22"/>
        </w:rPr>
      </w:pPr>
      <w:r>
        <w:rPr>
          <w:b/>
          <w:sz w:val="26"/>
          <w:szCs w:val="26"/>
        </w:rPr>
        <w:t xml:space="preserve">Mathes, 8/4 – </w:t>
      </w:r>
      <w:r>
        <w:rPr>
          <w:szCs w:val="22"/>
        </w:rPr>
        <w:t>(Michael Mathes, Associated Press Staff Writer.  August 4, 2013.  “</w:t>
      </w:r>
      <w:r w:rsidRPr="003A7659">
        <w:rPr>
          <w:szCs w:val="22"/>
        </w:rPr>
        <w:t>As Congress departs, a United States gov't shutdown looms in the distance</w:t>
      </w:r>
      <w:r>
        <w:rPr>
          <w:szCs w:val="22"/>
        </w:rPr>
        <w:t xml:space="preserve">,” </w:t>
      </w:r>
      <w:r w:rsidRPr="003A7659">
        <w:rPr>
          <w:szCs w:val="22"/>
        </w:rPr>
        <w:t>http://www.chinapost.com.tw/commentary/afp/2013/08/04/385501/p1/As-Congress.htm</w:t>
      </w:r>
      <w:r>
        <w:rPr>
          <w:szCs w:val="22"/>
        </w:rPr>
        <w:t>)//SDL</w:t>
      </w:r>
    </w:p>
    <w:p w14:paraId="283CE411" w14:textId="77777777" w:rsidR="003A7659" w:rsidRPr="003A7659" w:rsidRDefault="003A7659" w:rsidP="003A7659">
      <w:pPr>
        <w:rPr>
          <w:rStyle w:val="StyleBoldUnderline"/>
        </w:rPr>
      </w:pPr>
      <w:r w:rsidRPr="003A7659">
        <w:rPr>
          <w:rStyle w:val="StyleBoldUnderline"/>
        </w:rPr>
        <w:t xml:space="preserve">House Speaker John </w:t>
      </w:r>
      <w:r w:rsidRPr="003748AD">
        <w:rPr>
          <w:rStyle w:val="StyleBoldUnderline"/>
          <w:highlight w:val="cyan"/>
        </w:rPr>
        <w:t>Boehner insisted Congress would have</w:t>
      </w:r>
      <w:r w:rsidRPr="003A7659">
        <w:rPr>
          <w:rStyle w:val="StyleBoldUnderline"/>
        </w:rPr>
        <w:t xml:space="preserve"> “ample </w:t>
      </w:r>
      <w:r w:rsidRPr="003748AD">
        <w:rPr>
          <w:rStyle w:val="StyleBoldUnderline"/>
          <w:highlight w:val="cyan"/>
        </w:rPr>
        <w:t>time” to thrash out a CR and avert a shutdown</w:t>
      </w:r>
      <w:r w:rsidRPr="003A7659">
        <w:rPr>
          <w:sz w:val="16"/>
        </w:rPr>
        <w:t>, and he stressed that he had the votes to set spending limits at sequester levels.</w:t>
      </w:r>
      <w:r w:rsidRPr="003A7659">
        <w:rPr>
          <w:sz w:val="12"/>
        </w:rPr>
        <w:t>¶</w:t>
      </w:r>
      <w:r w:rsidRPr="003A7659">
        <w:rPr>
          <w:sz w:val="16"/>
        </w:rPr>
        <w:t xml:space="preserve"> “</w:t>
      </w:r>
      <w:r w:rsidRPr="003A7659">
        <w:rPr>
          <w:rStyle w:val="StyleBoldUnderline"/>
        </w:rPr>
        <w:t xml:space="preserve">Looking forward, </w:t>
      </w:r>
      <w:r w:rsidRPr="003748AD">
        <w:rPr>
          <w:rStyle w:val="StyleBoldUnderline"/>
          <w:highlight w:val="cyan"/>
        </w:rPr>
        <w:t>Washington must confront some serious choices</w:t>
      </w:r>
      <w:r w:rsidRPr="003A7659">
        <w:rPr>
          <w:rStyle w:val="StyleBoldUnderline"/>
        </w:rPr>
        <w:t xml:space="preserve"> that we're going to deal with this fall,</w:t>
      </w:r>
      <w:r w:rsidRPr="003A7659">
        <w:rPr>
          <w:sz w:val="16"/>
        </w:rPr>
        <w:t>” Boehner said.</w:t>
      </w:r>
      <w:r w:rsidRPr="003A7659">
        <w:rPr>
          <w:sz w:val="12"/>
        </w:rPr>
        <w:t>¶</w:t>
      </w:r>
      <w:r w:rsidRPr="003A7659">
        <w:rPr>
          <w:sz w:val="16"/>
        </w:rPr>
        <w:t xml:space="preserve"> “</w:t>
      </w:r>
      <w:r w:rsidRPr="003748AD">
        <w:rPr>
          <w:rStyle w:val="StyleBoldUnderline"/>
          <w:highlight w:val="cyan"/>
        </w:rPr>
        <w:t>President Obama and his party in the House and Senate are in denial about</w:t>
      </w:r>
      <w:r w:rsidRPr="003A7659">
        <w:rPr>
          <w:rStyle w:val="StyleBoldUnderline"/>
        </w:rPr>
        <w:t xml:space="preserve"> Washington's </w:t>
      </w:r>
      <w:r w:rsidRPr="003748AD">
        <w:rPr>
          <w:rStyle w:val="StyleBoldUnderline"/>
          <w:highlight w:val="cyan"/>
        </w:rPr>
        <w:t>spending</w:t>
      </w:r>
      <w:r w:rsidRPr="003A7659">
        <w:rPr>
          <w:rStyle w:val="StyleBoldUnderline"/>
        </w:rPr>
        <w:t xml:space="preserve"> problem.”</w:t>
      </w:r>
    </w:p>
    <w:p w14:paraId="430627E2" w14:textId="77777777" w:rsidR="00CB13E4" w:rsidRDefault="00CB13E4" w:rsidP="00CB13E4"/>
    <w:p w14:paraId="5C4D74FB" w14:textId="4475ADDB" w:rsidR="0003029D" w:rsidRDefault="002D21F7" w:rsidP="0002345D">
      <w:pPr>
        <w:pStyle w:val="Heading2"/>
      </w:pPr>
      <w:r>
        <w:t>***</w:t>
      </w:r>
      <w:r w:rsidR="0003029D">
        <w:t>A2 Specific 2ac’s</w:t>
      </w:r>
      <w:r>
        <w:t>***</w:t>
      </w:r>
    </w:p>
    <w:p w14:paraId="14D46BDF" w14:textId="77777777" w:rsidR="0002345D" w:rsidRDefault="0002345D" w:rsidP="0002345D"/>
    <w:p w14:paraId="594051DF" w14:textId="77777777" w:rsidR="0002345D" w:rsidRDefault="0002345D" w:rsidP="0002345D">
      <w:pPr>
        <w:pStyle w:val="Heading3"/>
      </w:pPr>
      <w:r>
        <w:t>A2 N/U – Repubs block Obamacare</w:t>
      </w:r>
    </w:p>
    <w:p w14:paraId="1391AE68" w14:textId="77777777" w:rsidR="0002345D" w:rsidRDefault="0002345D" w:rsidP="0002345D"/>
    <w:p w14:paraId="56DC8FD1" w14:textId="77777777" w:rsidR="0002345D" w:rsidRPr="00314C4D" w:rsidRDefault="0002345D" w:rsidP="0002345D">
      <w:pPr>
        <w:pStyle w:val="Heading4"/>
        <w:rPr>
          <w:rStyle w:val="StyleBoldUnderline"/>
          <w:b/>
          <w:sz w:val="26"/>
          <w:szCs w:val="26"/>
          <w:u w:val="none"/>
        </w:rPr>
      </w:pPr>
      <w:r>
        <w:rPr>
          <w:rStyle w:val="StyleBoldUnderline"/>
          <w:b/>
          <w:sz w:val="26"/>
          <w:szCs w:val="26"/>
          <w:u w:val="none"/>
        </w:rPr>
        <w:t>1. Most republican senators won’t block Obamacare – they realize empirics and ramifications</w:t>
      </w:r>
    </w:p>
    <w:p w14:paraId="66861C11" w14:textId="77777777" w:rsidR="0002345D" w:rsidRPr="00314C4D" w:rsidRDefault="0002345D" w:rsidP="0002345D">
      <w:pPr>
        <w:rPr>
          <w:rStyle w:val="StyleBoldUnderline"/>
          <w:b w:val="0"/>
          <w:szCs w:val="22"/>
          <w:u w:val="none"/>
        </w:rPr>
      </w:pPr>
      <w:r>
        <w:rPr>
          <w:rStyle w:val="StyleBoldUnderline"/>
          <w:sz w:val="26"/>
          <w:szCs w:val="26"/>
          <w:u w:val="none"/>
        </w:rPr>
        <w:t xml:space="preserve">Barro, 7/26 – </w:t>
      </w:r>
      <w:r>
        <w:rPr>
          <w:rStyle w:val="StyleBoldUnderline"/>
          <w:b w:val="0"/>
          <w:szCs w:val="22"/>
          <w:u w:val="none"/>
        </w:rPr>
        <w:t>(Josh Barro, Associated Press Staff Writer for Business Insider.  July 26, 2013.  “</w:t>
      </w:r>
      <w:r w:rsidRPr="00314C4D">
        <w:rPr>
          <w:rStyle w:val="StyleBoldUnderline"/>
          <w:b w:val="0"/>
          <w:szCs w:val="22"/>
          <w:u w:val="none"/>
        </w:rPr>
        <w:t>The Senate GOP Won't Shut Dow</w:t>
      </w:r>
      <w:r>
        <w:rPr>
          <w:rStyle w:val="StyleBoldUnderline"/>
          <w:b w:val="0"/>
          <w:szCs w:val="22"/>
          <w:u w:val="none"/>
        </w:rPr>
        <w:t xml:space="preserve">n The Government Over Obamacare,” </w:t>
      </w:r>
      <w:r w:rsidRPr="00314C4D">
        <w:rPr>
          <w:rStyle w:val="StyleBoldUnderline"/>
          <w:b w:val="0"/>
          <w:szCs w:val="22"/>
          <w:u w:val="none"/>
        </w:rPr>
        <w:t>http://www.businessinsider.com/the-senate-gop-wont-shut-down-the-government-over-obamacare-2013-7</w:t>
      </w:r>
      <w:r>
        <w:rPr>
          <w:rStyle w:val="StyleBoldUnderline"/>
          <w:b w:val="0"/>
          <w:szCs w:val="22"/>
          <w:u w:val="none"/>
        </w:rPr>
        <w:t>)//SDL</w:t>
      </w:r>
    </w:p>
    <w:p w14:paraId="41EF9B88" w14:textId="77777777" w:rsidR="0002345D" w:rsidRDefault="0002345D" w:rsidP="0002345D">
      <w:pPr>
        <w:rPr>
          <w:rStyle w:val="StyleBoldUnderline"/>
          <w:b w:val="0"/>
          <w:sz w:val="16"/>
          <w:szCs w:val="22"/>
          <w:u w:val="none"/>
        </w:rPr>
      </w:pPr>
      <w:r w:rsidRPr="003748AD">
        <w:rPr>
          <w:rStyle w:val="StyleBoldUnderline"/>
          <w:highlight w:val="cyan"/>
        </w:rPr>
        <w:t>The idea</w:t>
      </w:r>
      <w:r w:rsidRPr="00314C4D">
        <w:rPr>
          <w:rStyle w:val="StyleBoldUnderline"/>
        </w:rPr>
        <w:t>, from Sen</w:t>
      </w:r>
      <w:r w:rsidRPr="00314C4D">
        <w:rPr>
          <w:rStyle w:val="StyleBoldUnderline"/>
          <w:b w:val="0"/>
          <w:sz w:val="16"/>
          <w:szCs w:val="22"/>
          <w:u w:val="none"/>
        </w:rPr>
        <w:t xml:space="preserve">. Mike </w:t>
      </w:r>
      <w:r w:rsidRPr="00314C4D">
        <w:rPr>
          <w:rStyle w:val="StyleBoldUnderline"/>
        </w:rPr>
        <w:t xml:space="preserve">Lee </w:t>
      </w:r>
      <w:r w:rsidRPr="00314C4D">
        <w:rPr>
          <w:rStyle w:val="StyleBoldUnderline"/>
          <w:b w:val="0"/>
          <w:sz w:val="16"/>
          <w:szCs w:val="22"/>
          <w:u w:val="none"/>
        </w:rPr>
        <w:t xml:space="preserve">(R-Utah) </w:t>
      </w:r>
      <w:r w:rsidRPr="003748AD">
        <w:rPr>
          <w:rStyle w:val="StyleBoldUnderline"/>
          <w:highlight w:val="cyan"/>
        </w:rPr>
        <w:t>is that Republicans should refuse to vote</w:t>
      </w:r>
      <w:r w:rsidRPr="00314C4D">
        <w:rPr>
          <w:rStyle w:val="StyleBoldUnderline"/>
        </w:rPr>
        <w:t xml:space="preserve"> for any continuing resolution</w:t>
      </w:r>
      <w:r w:rsidRPr="00314C4D">
        <w:rPr>
          <w:rStyle w:val="StyleBoldUnderline"/>
          <w:b w:val="0"/>
          <w:sz w:val="16"/>
          <w:szCs w:val="22"/>
          <w:u w:val="none"/>
        </w:rPr>
        <w:t>—that's the appropriation bill that Congress will have to pass to keep the government open past Sept. 30—</w:t>
      </w:r>
      <w:r w:rsidRPr="003748AD">
        <w:rPr>
          <w:rStyle w:val="StyleBoldUnderline"/>
          <w:highlight w:val="cyan"/>
        </w:rPr>
        <w:t>if it contains money to implement</w:t>
      </w:r>
      <w:r w:rsidRPr="00314C4D">
        <w:rPr>
          <w:rStyle w:val="StyleBoldUnderline"/>
        </w:rPr>
        <w:t xml:space="preserve"> the </w:t>
      </w:r>
      <w:r w:rsidRPr="003748AD">
        <w:rPr>
          <w:rStyle w:val="StyleBoldUnderline"/>
          <w:highlight w:val="cyan"/>
        </w:rPr>
        <w:t>health care</w:t>
      </w:r>
      <w:r w:rsidRPr="00314C4D">
        <w:rPr>
          <w:rStyle w:val="StyleBoldUnderline"/>
        </w:rPr>
        <w:t xml:space="preserve"> law.</w:t>
      </w:r>
      <w:r w:rsidRPr="00314C4D">
        <w:rPr>
          <w:rStyle w:val="StyleBoldUnderline"/>
          <w:b w:val="0"/>
          <w:sz w:val="12"/>
          <w:u w:val="none"/>
        </w:rPr>
        <w:t>¶</w:t>
      </w:r>
      <w:r w:rsidRPr="00314C4D">
        <w:rPr>
          <w:rStyle w:val="StyleBoldUnderline"/>
        </w:rPr>
        <w:t xml:space="preserve"> </w:t>
      </w:r>
      <w:r w:rsidRPr="003748AD">
        <w:rPr>
          <w:rStyle w:val="Emphasis"/>
          <w:highlight w:val="cyan"/>
        </w:rPr>
        <w:t>Lee's strategy won't work</w:t>
      </w:r>
      <w:r w:rsidRPr="00314C4D">
        <w:rPr>
          <w:rStyle w:val="StyleBoldUnderline"/>
        </w:rPr>
        <w:t xml:space="preserve"> because the </w:t>
      </w:r>
      <w:r w:rsidRPr="003748AD">
        <w:rPr>
          <w:rStyle w:val="Emphasis"/>
          <w:highlight w:val="cyan"/>
        </w:rPr>
        <w:t>CR is must-pass legislation</w:t>
      </w:r>
      <w:r w:rsidRPr="00314C4D">
        <w:rPr>
          <w:rStyle w:val="StyleBoldUnderline"/>
        </w:rPr>
        <w:t xml:space="preserve">. If Republicans tie an Obamacare-defunding demand to it, no bill will pass, and </w:t>
      </w:r>
      <w:r w:rsidRPr="003748AD">
        <w:rPr>
          <w:rStyle w:val="Emphasis"/>
          <w:highlight w:val="cyan"/>
        </w:rPr>
        <w:t>they'll get blamed for shutting down the government</w:t>
      </w:r>
      <w:r w:rsidRPr="00314C4D">
        <w:rPr>
          <w:rStyle w:val="StyleBoldUnderline"/>
        </w:rPr>
        <w:t>, which will be unpopular</w:t>
      </w:r>
      <w:r w:rsidRPr="00314C4D">
        <w:rPr>
          <w:rStyle w:val="StyleBoldUnderline"/>
          <w:b w:val="0"/>
          <w:sz w:val="16"/>
          <w:szCs w:val="22"/>
          <w:u w:val="none"/>
        </w:rPr>
        <w:t>.</w:t>
      </w:r>
      <w:r w:rsidRPr="00314C4D">
        <w:rPr>
          <w:rStyle w:val="StyleBoldUnderline"/>
          <w:b w:val="0"/>
          <w:sz w:val="12"/>
          <w:szCs w:val="22"/>
          <w:u w:val="none"/>
        </w:rPr>
        <w:t>¶</w:t>
      </w:r>
      <w:r w:rsidRPr="00314C4D">
        <w:rPr>
          <w:rStyle w:val="StyleBoldUnderline"/>
          <w:b w:val="0"/>
          <w:sz w:val="16"/>
          <w:szCs w:val="22"/>
          <w:u w:val="none"/>
        </w:rPr>
        <w:t xml:space="preserve"> Eventually, </w:t>
      </w:r>
      <w:r w:rsidRPr="003748AD">
        <w:rPr>
          <w:rStyle w:val="StyleBoldUnderline"/>
          <w:highlight w:val="cyan"/>
        </w:rPr>
        <w:t>they'll cave</w:t>
      </w:r>
      <w:r w:rsidRPr="00314C4D">
        <w:rPr>
          <w:rStyle w:val="StyleBoldUnderline"/>
          <w:b w:val="0"/>
          <w:sz w:val="16"/>
          <w:szCs w:val="22"/>
          <w:u w:val="none"/>
        </w:rPr>
        <w:t xml:space="preserve">, the government will reopen, the health law will still be implemented, and the </w:t>
      </w:r>
      <w:r w:rsidRPr="003748AD">
        <w:rPr>
          <w:rStyle w:val="Emphasis"/>
          <w:highlight w:val="cyan"/>
        </w:rPr>
        <w:t>Republicans will suffer political damage</w:t>
      </w:r>
      <w:r w:rsidRPr="00314C4D">
        <w:rPr>
          <w:rStyle w:val="StyleBoldUnderline"/>
        </w:rPr>
        <w:t xml:space="preserve">. It's a strategy that's </w:t>
      </w:r>
      <w:r w:rsidRPr="003748AD">
        <w:rPr>
          <w:rStyle w:val="StyleBoldUnderline"/>
          <w:highlight w:val="cyan"/>
        </w:rPr>
        <w:t>just asking for pain</w:t>
      </w:r>
      <w:r w:rsidRPr="00314C4D">
        <w:rPr>
          <w:rStyle w:val="StyleBoldUnderline"/>
          <w:b w:val="0"/>
          <w:sz w:val="16"/>
          <w:szCs w:val="22"/>
          <w:u w:val="none"/>
        </w:rPr>
        <w:t>.</w:t>
      </w:r>
      <w:r w:rsidRPr="00314C4D">
        <w:rPr>
          <w:rStyle w:val="StyleBoldUnderline"/>
          <w:b w:val="0"/>
          <w:sz w:val="12"/>
          <w:szCs w:val="22"/>
          <w:u w:val="none"/>
        </w:rPr>
        <w:t>¶</w:t>
      </w:r>
      <w:r w:rsidRPr="00314C4D">
        <w:rPr>
          <w:rStyle w:val="StyleBoldUnderline"/>
          <w:b w:val="0"/>
          <w:sz w:val="16"/>
          <w:szCs w:val="22"/>
          <w:u w:val="none"/>
        </w:rPr>
        <w:t xml:space="preserve"> Lee and his colleagues understand this. York got a quote from an anonymous Republican Senate aide explaining why various Tea Party senators want to pursue the strategy even though they know it's doomed:</w:t>
      </w:r>
      <w:r w:rsidRPr="00314C4D">
        <w:rPr>
          <w:rStyle w:val="StyleBoldUnderline"/>
          <w:b w:val="0"/>
          <w:sz w:val="12"/>
          <w:szCs w:val="22"/>
          <w:u w:val="none"/>
        </w:rPr>
        <w:t>¶</w:t>
      </w:r>
      <w:r w:rsidRPr="00314C4D">
        <w:rPr>
          <w:rStyle w:val="StyleBoldUnderline"/>
          <w:b w:val="0"/>
          <w:sz w:val="16"/>
          <w:szCs w:val="22"/>
          <w:u w:val="none"/>
        </w:rPr>
        <w:t xml:space="preserve"> "We have to try," says the Senate aide. "Having this fight will show the people who sent us here that we are a party of principle. And after we lose this fight, all of our guys are going to have an issue that we can run on and win."</w:t>
      </w:r>
      <w:r w:rsidRPr="00314C4D">
        <w:rPr>
          <w:rStyle w:val="StyleBoldUnderline"/>
          <w:b w:val="0"/>
          <w:sz w:val="12"/>
          <w:szCs w:val="22"/>
          <w:u w:val="none"/>
        </w:rPr>
        <w:t>¶</w:t>
      </w:r>
      <w:r w:rsidRPr="00314C4D">
        <w:rPr>
          <w:rStyle w:val="StyleBoldUnderline"/>
          <w:b w:val="0"/>
          <w:sz w:val="16"/>
          <w:szCs w:val="22"/>
          <w:u w:val="none"/>
        </w:rPr>
        <w:t xml:space="preserve"> The key phrase in this quote is "all of our guys." Which guys is he referring to?</w:t>
      </w:r>
      <w:r w:rsidRPr="00314C4D">
        <w:rPr>
          <w:rStyle w:val="StyleBoldUnderline"/>
          <w:b w:val="0"/>
          <w:sz w:val="12"/>
          <w:szCs w:val="22"/>
          <w:u w:val="none"/>
        </w:rPr>
        <w:t>¶</w:t>
      </w:r>
      <w:r w:rsidRPr="00314C4D">
        <w:rPr>
          <w:rStyle w:val="StyleBoldUnderline"/>
          <w:b w:val="0"/>
          <w:sz w:val="16"/>
          <w:szCs w:val="22"/>
          <w:u w:val="none"/>
        </w:rPr>
        <w:t xml:space="preserve"> </w:t>
      </w:r>
      <w:r w:rsidRPr="00314C4D">
        <w:rPr>
          <w:rStyle w:val="StyleBoldUnderline"/>
        </w:rPr>
        <w:t xml:space="preserve">A government </w:t>
      </w:r>
      <w:r w:rsidRPr="003748AD">
        <w:rPr>
          <w:rStyle w:val="StyleBoldUnderline"/>
          <w:highlight w:val="cyan"/>
        </w:rPr>
        <w:t>shutdown wouldn't endear Senate Republicans</w:t>
      </w:r>
      <w:r w:rsidRPr="00314C4D">
        <w:rPr>
          <w:rStyle w:val="StyleBoldUnderline"/>
        </w:rPr>
        <w:t xml:space="preserve"> to the public as a whole. </w:t>
      </w:r>
      <w:r w:rsidRPr="003748AD">
        <w:rPr>
          <w:rStyle w:val="StyleBoldUnderline"/>
          <w:highlight w:val="cyan"/>
        </w:rPr>
        <w:t>That's why</w:t>
      </w:r>
      <w:r w:rsidRPr="00314C4D">
        <w:rPr>
          <w:rStyle w:val="StyleBoldUnderline"/>
        </w:rPr>
        <w:t xml:space="preserve"> Republican </w:t>
      </w:r>
      <w:r w:rsidRPr="003748AD">
        <w:rPr>
          <w:rStyle w:val="StyleBoldUnderline"/>
          <w:highlight w:val="cyan"/>
        </w:rPr>
        <w:t>senators like</w:t>
      </w:r>
      <w:r w:rsidRPr="00314C4D">
        <w:rPr>
          <w:rStyle w:val="StyleBoldUnderline"/>
        </w:rPr>
        <w:t xml:space="preserve"> </w:t>
      </w:r>
      <w:r w:rsidRPr="00314C4D">
        <w:rPr>
          <w:rStyle w:val="StyleBoldUnderline"/>
          <w:b w:val="0"/>
          <w:sz w:val="16"/>
          <w:szCs w:val="22"/>
          <w:u w:val="none"/>
        </w:rPr>
        <w:t xml:space="preserve">Tom </w:t>
      </w:r>
      <w:r w:rsidRPr="003748AD">
        <w:rPr>
          <w:rStyle w:val="StyleBoldUnderline"/>
          <w:highlight w:val="cyan"/>
        </w:rPr>
        <w:t>Coburn</w:t>
      </w:r>
      <w:r w:rsidRPr="00314C4D">
        <w:rPr>
          <w:rStyle w:val="StyleBoldUnderline"/>
          <w:b w:val="0"/>
          <w:sz w:val="16"/>
          <w:szCs w:val="22"/>
          <w:u w:val="none"/>
        </w:rPr>
        <w:t xml:space="preserve"> (Okla.) </w:t>
      </w:r>
      <w:r w:rsidRPr="003748AD">
        <w:rPr>
          <w:rStyle w:val="StyleBoldUnderline"/>
          <w:highlight w:val="cyan"/>
        </w:rPr>
        <w:t>and</w:t>
      </w:r>
      <w:r w:rsidRPr="00314C4D">
        <w:rPr>
          <w:rStyle w:val="StyleBoldUnderline"/>
        </w:rPr>
        <w:t xml:space="preserve"> </w:t>
      </w:r>
      <w:r w:rsidRPr="00314C4D">
        <w:rPr>
          <w:rStyle w:val="StyleBoldUnderline"/>
          <w:b w:val="0"/>
          <w:sz w:val="16"/>
          <w:szCs w:val="22"/>
          <w:u w:val="none"/>
        </w:rPr>
        <w:t xml:space="preserve">John </w:t>
      </w:r>
      <w:r w:rsidRPr="003748AD">
        <w:rPr>
          <w:rStyle w:val="StyleBoldUnderline"/>
          <w:highlight w:val="cyan"/>
        </w:rPr>
        <w:t xml:space="preserve">Cornyn </w:t>
      </w:r>
      <w:r w:rsidRPr="003748AD">
        <w:rPr>
          <w:rStyle w:val="StyleBoldUnderline"/>
          <w:b w:val="0"/>
          <w:sz w:val="16"/>
          <w:szCs w:val="22"/>
          <w:highlight w:val="cyan"/>
          <w:u w:val="none"/>
        </w:rPr>
        <w:t>(</w:t>
      </w:r>
      <w:r w:rsidRPr="00314C4D">
        <w:rPr>
          <w:rStyle w:val="StyleBoldUnderline"/>
          <w:b w:val="0"/>
          <w:sz w:val="16"/>
          <w:szCs w:val="22"/>
          <w:u w:val="none"/>
        </w:rPr>
        <w:t xml:space="preserve">Tex.) </w:t>
      </w:r>
      <w:r w:rsidRPr="003748AD">
        <w:rPr>
          <w:rStyle w:val="StyleBoldUnderline"/>
          <w:highlight w:val="cyan"/>
        </w:rPr>
        <w:t>are publicly dissing the</w:t>
      </w:r>
      <w:r w:rsidRPr="00314C4D">
        <w:rPr>
          <w:rStyle w:val="StyleBoldUnderline"/>
        </w:rPr>
        <w:t xml:space="preserve"> Lee </w:t>
      </w:r>
      <w:r w:rsidRPr="003748AD">
        <w:rPr>
          <w:rStyle w:val="StyleBoldUnderline"/>
          <w:highlight w:val="cyan"/>
        </w:rPr>
        <w:t>strategy</w:t>
      </w:r>
      <w:r w:rsidRPr="00314C4D">
        <w:rPr>
          <w:rStyle w:val="StyleBoldUnderline"/>
        </w:rPr>
        <w:t>.</w:t>
      </w:r>
      <w:r w:rsidRPr="00314C4D">
        <w:rPr>
          <w:rStyle w:val="StyleBoldUnderline"/>
          <w:b w:val="0"/>
          <w:sz w:val="12"/>
          <w:szCs w:val="22"/>
          <w:u w:val="none"/>
        </w:rPr>
        <w:t>¶</w:t>
      </w:r>
      <w:r w:rsidRPr="00314C4D">
        <w:rPr>
          <w:rStyle w:val="StyleBoldUnderline"/>
          <w:b w:val="0"/>
          <w:sz w:val="16"/>
          <w:szCs w:val="22"/>
          <w:u w:val="none"/>
        </w:rPr>
        <w:t xml:space="preserve"> But it would give Tea Party senators like Rand Paul (Ky.) and Ted Cruz (Tex.) big, public opportunities to "stand up to Obamacare" and improve their standing with the sort of very conservative voters who have a lot of influence in the Iowa caucuses. A government shutdown as a Hail Mary against Obamacare might be the sort of thing Cruz could run on and win Iowa.</w:t>
      </w:r>
      <w:r w:rsidRPr="00314C4D">
        <w:rPr>
          <w:rStyle w:val="StyleBoldUnderline"/>
          <w:b w:val="0"/>
          <w:sz w:val="12"/>
          <w:szCs w:val="22"/>
          <w:u w:val="none"/>
        </w:rPr>
        <w:t>¶</w:t>
      </w:r>
      <w:r w:rsidRPr="00314C4D">
        <w:rPr>
          <w:rStyle w:val="StyleBoldUnderline"/>
          <w:b w:val="0"/>
          <w:sz w:val="16"/>
          <w:szCs w:val="22"/>
          <w:u w:val="none"/>
        </w:rPr>
        <w:t xml:space="preserve"> It's a good example of the diverging incentives facing individual Republican officials and the party as a whole. Individual senators can benefit by picking fights that make it harder for the party to build a majority electoral coalition. But in this instance, </w:t>
      </w:r>
      <w:r w:rsidRPr="003748AD">
        <w:rPr>
          <w:rStyle w:val="StyleBoldUnderline"/>
          <w:highlight w:val="cyan"/>
        </w:rPr>
        <w:t>most senators</w:t>
      </w:r>
      <w:r w:rsidRPr="00314C4D">
        <w:rPr>
          <w:rStyle w:val="StyleBoldUnderline"/>
        </w:rPr>
        <w:t xml:space="preserve"> seem to </w:t>
      </w:r>
      <w:r w:rsidRPr="003748AD">
        <w:rPr>
          <w:rStyle w:val="StyleBoldUnderline"/>
          <w:highlight w:val="cyan"/>
        </w:rPr>
        <w:t xml:space="preserve">realize that </w:t>
      </w:r>
      <w:r w:rsidRPr="003748AD">
        <w:rPr>
          <w:rStyle w:val="Emphasis"/>
          <w:highlight w:val="cyan"/>
        </w:rPr>
        <w:t>would be a mistake</w:t>
      </w:r>
      <w:r w:rsidRPr="00314C4D">
        <w:rPr>
          <w:rStyle w:val="StyleBoldUnderline"/>
        </w:rPr>
        <w:t>.</w:t>
      </w:r>
      <w:r w:rsidRPr="00314C4D">
        <w:rPr>
          <w:rStyle w:val="StyleBoldUnderline"/>
          <w:b w:val="0"/>
          <w:sz w:val="12"/>
          <w:szCs w:val="22"/>
          <w:u w:val="none"/>
        </w:rPr>
        <w:t>¶</w:t>
      </w:r>
      <w:r w:rsidRPr="00314C4D">
        <w:rPr>
          <w:rStyle w:val="StyleBoldUnderline"/>
          <w:b w:val="0"/>
          <w:sz w:val="16"/>
          <w:szCs w:val="22"/>
          <w:u w:val="none"/>
        </w:rPr>
        <w:t xml:space="preserve"> It won't be that hard to get a CR through the Senate. The more difficult question will be the House, where individual members are more conservative and represent districts where they can more easily disregard broad public opinion.</w:t>
      </w:r>
      <w:r w:rsidRPr="00314C4D">
        <w:rPr>
          <w:rStyle w:val="StyleBoldUnderline"/>
          <w:b w:val="0"/>
          <w:sz w:val="12"/>
          <w:szCs w:val="22"/>
          <w:u w:val="none"/>
        </w:rPr>
        <w:t>¶</w:t>
      </w:r>
      <w:r w:rsidRPr="00314C4D">
        <w:rPr>
          <w:rStyle w:val="StyleBoldUnderline"/>
          <w:b w:val="0"/>
          <w:sz w:val="16"/>
          <w:szCs w:val="22"/>
          <w:u w:val="none"/>
        </w:rPr>
        <w:t xml:space="preserve"> But </w:t>
      </w:r>
      <w:r w:rsidRPr="003748AD">
        <w:rPr>
          <w:rStyle w:val="StyleBoldUnderline"/>
          <w:highlight w:val="cyan"/>
        </w:rPr>
        <w:t>last time</w:t>
      </w:r>
      <w:r w:rsidRPr="00314C4D">
        <w:rPr>
          <w:rStyle w:val="StyleBoldUnderline"/>
        </w:rPr>
        <w:t xml:space="preserve"> House </w:t>
      </w:r>
      <w:r w:rsidRPr="003748AD">
        <w:rPr>
          <w:rStyle w:val="StyleBoldUnderline"/>
          <w:highlight w:val="cyan"/>
        </w:rPr>
        <w:t>Republicans had the opportunity to force a government shutdown</w:t>
      </w:r>
      <w:r w:rsidRPr="00314C4D">
        <w:rPr>
          <w:rStyle w:val="StyleBoldUnderline"/>
          <w:b w:val="0"/>
          <w:sz w:val="16"/>
          <w:szCs w:val="22"/>
          <w:u w:val="none"/>
        </w:rPr>
        <w:t xml:space="preserve">, in March, </w:t>
      </w:r>
      <w:r w:rsidRPr="003748AD">
        <w:rPr>
          <w:rStyle w:val="StyleBoldUnderline"/>
          <w:highlight w:val="cyan"/>
        </w:rPr>
        <w:t xml:space="preserve">they got </w:t>
      </w:r>
      <w:r w:rsidRPr="003748AD">
        <w:rPr>
          <w:rStyle w:val="Emphasis"/>
          <w:highlight w:val="cyan"/>
        </w:rPr>
        <w:t>gun-shy</w:t>
      </w:r>
      <w:r w:rsidRPr="00314C4D">
        <w:rPr>
          <w:rStyle w:val="StyleBoldUnderline"/>
          <w:b w:val="0"/>
          <w:sz w:val="16"/>
          <w:szCs w:val="22"/>
          <w:u w:val="none"/>
        </w:rPr>
        <w:t>, realizing that the shutdown fights of 1995-6 under Speaker Newt Gingrich did not play out well for Republicans.</w:t>
      </w:r>
      <w:r w:rsidRPr="00314C4D">
        <w:rPr>
          <w:rStyle w:val="StyleBoldUnderline"/>
          <w:b w:val="0"/>
          <w:sz w:val="12"/>
          <w:szCs w:val="22"/>
          <w:u w:val="none"/>
        </w:rPr>
        <w:t>¶</w:t>
      </w:r>
      <w:r w:rsidRPr="00314C4D">
        <w:rPr>
          <w:rStyle w:val="StyleBoldUnderline"/>
          <w:b w:val="0"/>
          <w:sz w:val="16"/>
          <w:szCs w:val="22"/>
          <w:u w:val="none"/>
        </w:rPr>
        <w:t xml:space="preserve"> Boehner may have to break the "Hastert Rule" to pass the CR: That is, he'll let it come to a vote and pass mostly with Democratic support. But far from angering his caucus, he will be giving them exactly what they want. </w:t>
      </w:r>
      <w:r w:rsidRPr="00314C4D">
        <w:rPr>
          <w:rStyle w:val="StyleBoldUnderline"/>
        </w:rPr>
        <w:t>They will be able to avoid a government shutdown fight without ever having to vote to fund Obamacare</w:t>
      </w:r>
      <w:r w:rsidRPr="00314C4D">
        <w:rPr>
          <w:rStyle w:val="StyleBoldUnderline"/>
          <w:b w:val="0"/>
          <w:sz w:val="16"/>
          <w:szCs w:val="22"/>
          <w:u w:val="none"/>
        </w:rPr>
        <w:t>.</w:t>
      </w:r>
      <w:r w:rsidRPr="00314C4D">
        <w:rPr>
          <w:rStyle w:val="StyleBoldUnderline"/>
          <w:b w:val="0"/>
          <w:sz w:val="12"/>
          <w:szCs w:val="22"/>
          <w:u w:val="none"/>
        </w:rPr>
        <w:t>¶</w:t>
      </w:r>
      <w:r w:rsidRPr="00314C4D">
        <w:rPr>
          <w:rStyle w:val="StyleBoldUnderline"/>
          <w:b w:val="0"/>
          <w:sz w:val="16"/>
          <w:szCs w:val="22"/>
          <w:u w:val="none"/>
        </w:rPr>
        <w:t xml:space="preserve"> </w:t>
      </w:r>
    </w:p>
    <w:p w14:paraId="202E84B4" w14:textId="77777777" w:rsidR="0002345D" w:rsidRDefault="0002345D" w:rsidP="0002345D">
      <w:pPr>
        <w:rPr>
          <w:rStyle w:val="StyleBoldUnderline"/>
          <w:b w:val="0"/>
          <w:sz w:val="16"/>
          <w:szCs w:val="22"/>
          <w:u w:val="none"/>
        </w:rPr>
      </w:pPr>
    </w:p>
    <w:p w14:paraId="33A5AE21" w14:textId="77777777" w:rsidR="0002345D" w:rsidRPr="00B44696" w:rsidRDefault="0002345D" w:rsidP="0002345D">
      <w:pPr>
        <w:rPr>
          <w:rStyle w:val="StyleBoldUnderline"/>
          <w:sz w:val="26"/>
          <w:szCs w:val="26"/>
          <w:u w:val="none"/>
        </w:rPr>
      </w:pPr>
      <w:r w:rsidRPr="00B44696">
        <w:rPr>
          <w:rStyle w:val="StyleBoldUnderline"/>
          <w:rFonts w:asciiTheme="majorHAnsi" w:eastAsiaTheme="majorEastAsia" w:hAnsiTheme="majorHAnsi" w:cstheme="majorBidi"/>
          <w:bCs/>
          <w:iCs/>
          <w:sz w:val="26"/>
          <w:u w:val="none"/>
        </w:rPr>
        <w:t>2. Filibuster impossible:</w:t>
      </w:r>
      <w:r w:rsidRPr="00B44696">
        <w:rPr>
          <w:rStyle w:val="StyleBoldUnderline"/>
          <w:sz w:val="26"/>
          <w:szCs w:val="26"/>
          <w:u w:val="none"/>
        </w:rPr>
        <w:br/>
        <w:t>A. No filibuster – needs ridiculous majority</w:t>
      </w:r>
    </w:p>
    <w:p w14:paraId="7615FF6D" w14:textId="77777777" w:rsidR="0002345D" w:rsidRPr="00193574" w:rsidRDefault="0002345D" w:rsidP="0002345D">
      <w:pPr>
        <w:rPr>
          <w:rStyle w:val="StyleBoldUnderline"/>
          <w:b w:val="0"/>
          <w:szCs w:val="22"/>
          <w:u w:val="none"/>
        </w:rPr>
      </w:pPr>
      <w:r>
        <w:rPr>
          <w:rStyle w:val="StyleBoldUnderline"/>
          <w:sz w:val="26"/>
          <w:szCs w:val="26"/>
          <w:u w:val="none"/>
        </w:rPr>
        <w:t xml:space="preserve">Milbank, 8/1 – </w:t>
      </w:r>
      <w:r>
        <w:rPr>
          <w:rStyle w:val="StyleBoldUnderline"/>
          <w:b w:val="0"/>
          <w:szCs w:val="22"/>
          <w:u w:val="none"/>
        </w:rPr>
        <w:t>(Dana Milbank, Associated Press Staff Writer for the Washington Post. August 1, 2013.  “</w:t>
      </w:r>
      <w:r w:rsidRPr="00193574">
        <w:rPr>
          <w:rStyle w:val="StyleBoldUnderline"/>
          <w:b w:val="0"/>
          <w:szCs w:val="22"/>
          <w:u w:val="none"/>
        </w:rPr>
        <w:t>House Republicans just itching for a shutdown</w:t>
      </w:r>
      <w:r>
        <w:rPr>
          <w:rStyle w:val="StyleBoldUnderline"/>
          <w:b w:val="0"/>
          <w:szCs w:val="22"/>
          <w:u w:val="none"/>
        </w:rPr>
        <w:t xml:space="preserve">,” </w:t>
      </w:r>
      <w:r w:rsidRPr="00193574">
        <w:rPr>
          <w:rStyle w:val="StyleBoldUnderline"/>
          <w:b w:val="0"/>
          <w:szCs w:val="22"/>
          <w:u w:val="none"/>
        </w:rPr>
        <w:t>https://bangordailynews.com/2013/08/01/opinion/house-republicans-just-itching-for-a-shutdown/</w:t>
      </w:r>
      <w:r>
        <w:rPr>
          <w:rStyle w:val="StyleBoldUnderline"/>
          <w:b w:val="0"/>
          <w:szCs w:val="22"/>
          <w:u w:val="none"/>
        </w:rPr>
        <w:t>)//SDL</w:t>
      </w:r>
    </w:p>
    <w:p w14:paraId="44F4F7D3" w14:textId="77777777" w:rsidR="0002345D" w:rsidRDefault="0002345D" w:rsidP="0002345D">
      <w:pPr>
        <w:rPr>
          <w:rStyle w:val="StyleBoldUnderline"/>
          <w:b w:val="0"/>
          <w:sz w:val="16"/>
          <w:u w:val="none"/>
        </w:rPr>
      </w:pPr>
      <w:r w:rsidRPr="00193574">
        <w:rPr>
          <w:rStyle w:val="StyleBoldUnderline"/>
          <w:b w:val="0"/>
          <w:sz w:val="16"/>
          <w:u w:val="none"/>
        </w:rPr>
        <w:t xml:space="preserve">Newcomer </w:t>
      </w:r>
      <w:r w:rsidRPr="003748AD">
        <w:rPr>
          <w:rStyle w:val="StyleBoldUnderline"/>
          <w:highlight w:val="cyan"/>
        </w:rPr>
        <w:t>Sen. Ted Cruz</w:t>
      </w:r>
      <w:r w:rsidRPr="00193574">
        <w:rPr>
          <w:rStyle w:val="StyleBoldUnderline"/>
          <w:b w:val="0"/>
          <w:sz w:val="16"/>
          <w:u w:val="none"/>
        </w:rPr>
        <w:t xml:space="preserve">, R-Tex., </w:t>
      </w:r>
      <w:r w:rsidRPr="003748AD">
        <w:rPr>
          <w:rStyle w:val="StyleBoldUnderline"/>
          <w:highlight w:val="cyan"/>
        </w:rPr>
        <w:t>who is pushing for a shutdown</w:t>
      </w:r>
      <w:r w:rsidRPr="00193574">
        <w:rPr>
          <w:rStyle w:val="StyleBoldUnderline"/>
        </w:rPr>
        <w:t xml:space="preserve"> showdown, </w:t>
      </w:r>
      <w:r w:rsidRPr="003748AD">
        <w:rPr>
          <w:rStyle w:val="StyleBoldUnderline"/>
          <w:highlight w:val="cyan"/>
        </w:rPr>
        <w:t>spelled it out</w:t>
      </w:r>
      <w:r w:rsidRPr="00193574">
        <w:rPr>
          <w:rStyle w:val="StyleBoldUnderline"/>
          <w:b w:val="0"/>
          <w:sz w:val="16"/>
          <w:u w:val="none"/>
        </w:rPr>
        <w:t xml:space="preserve"> on Andrea Tantaros’ radio show: “</w:t>
      </w:r>
      <w:r w:rsidRPr="003748AD">
        <w:rPr>
          <w:rStyle w:val="StyleBoldUnderline"/>
          <w:highlight w:val="cyan"/>
        </w:rPr>
        <w:t>We need 41 Republicans in the Senate or 218 Republicans in the House</w:t>
      </w:r>
      <w:r w:rsidRPr="00193574">
        <w:rPr>
          <w:rStyle w:val="StyleBoldUnderline"/>
        </w:rPr>
        <w:t>, to stand together</w:t>
      </w:r>
      <w:r w:rsidRPr="00193574">
        <w:rPr>
          <w:rStyle w:val="StyleBoldUnderline"/>
          <w:b w:val="0"/>
          <w:sz w:val="16"/>
          <w:u w:val="none"/>
        </w:rPr>
        <w:t>, to join me” in saying that “we will not vote for a single continuing resolution that funds even a penny of Obamacare.” Cruz has since taunted “scared” Republicans who oppose his idea and dismissed as “cocktail chatter” the notion that a government shutdown would be a bad move for Republicans.</w:t>
      </w:r>
    </w:p>
    <w:p w14:paraId="04D443FB" w14:textId="77777777" w:rsidR="0002345D" w:rsidRPr="002409BB" w:rsidRDefault="0002345D" w:rsidP="0002345D">
      <w:pPr>
        <w:pStyle w:val="Heading4"/>
        <w:rPr>
          <w:rStyle w:val="StyleBoldUnderline"/>
          <w:b/>
          <w:sz w:val="26"/>
          <w:szCs w:val="26"/>
          <w:u w:val="none"/>
        </w:rPr>
      </w:pPr>
      <w:r>
        <w:rPr>
          <w:rStyle w:val="StyleBoldUnderline"/>
          <w:b/>
          <w:sz w:val="26"/>
          <w:szCs w:val="26"/>
          <w:u w:val="none"/>
        </w:rPr>
        <w:t>B. Not gonna get it</w:t>
      </w:r>
    </w:p>
    <w:p w14:paraId="5E409DFE" w14:textId="77777777" w:rsidR="0002345D" w:rsidRPr="00193574" w:rsidRDefault="0002345D" w:rsidP="0002345D">
      <w:pPr>
        <w:rPr>
          <w:rStyle w:val="StyleBoldUnderline"/>
          <w:b w:val="0"/>
          <w:szCs w:val="22"/>
          <w:u w:val="none"/>
        </w:rPr>
      </w:pPr>
      <w:r>
        <w:rPr>
          <w:rStyle w:val="StyleBoldUnderline"/>
          <w:sz w:val="26"/>
          <w:szCs w:val="26"/>
          <w:u w:val="none"/>
        </w:rPr>
        <w:t xml:space="preserve">Alpert, 7/30 – </w:t>
      </w:r>
      <w:r>
        <w:rPr>
          <w:rStyle w:val="StyleBoldUnderline"/>
          <w:b w:val="0"/>
          <w:szCs w:val="22"/>
          <w:u w:val="none"/>
        </w:rPr>
        <w:t>(Bruce Alpert, Associated Press Staff Writer for New Orleans Times.  July 30, 2013.  “</w:t>
      </w:r>
      <w:r w:rsidRPr="002409BB">
        <w:rPr>
          <w:rStyle w:val="StyleBoldUnderline"/>
          <w:b w:val="0"/>
          <w:szCs w:val="22"/>
          <w:u w:val="none"/>
        </w:rPr>
        <w:t>David Vitter signs GOP letter threatening government shutdown without repeal of ObamaCare</w:t>
      </w:r>
      <w:r>
        <w:rPr>
          <w:rStyle w:val="StyleBoldUnderline"/>
          <w:b w:val="0"/>
          <w:szCs w:val="22"/>
          <w:u w:val="none"/>
        </w:rPr>
        <w:t>,”</w:t>
      </w:r>
      <w:r w:rsidRPr="002409BB">
        <w:rPr>
          <w:rStyle w:val="StyleBoldUnderline"/>
          <w:b w:val="0"/>
          <w:szCs w:val="22"/>
          <w:u w:val="none"/>
        </w:rPr>
        <w:t>http://www.nola.com/politics/index.ssf/2013/07/david_vitter_signs_on_to_repub.html</w:t>
      </w:r>
      <w:r>
        <w:rPr>
          <w:rStyle w:val="StyleBoldUnderline"/>
          <w:b w:val="0"/>
          <w:szCs w:val="22"/>
          <w:u w:val="none"/>
        </w:rPr>
        <w:t>)//SDL</w:t>
      </w:r>
    </w:p>
    <w:p w14:paraId="6FFA00BF" w14:textId="77777777" w:rsidR="0002345D" w:rsidRDefault="0002345D" w:rsidP="0002345D">
      <w:pPr>
        <w:rPr>
          <w:rStyle w:val="StyleBoldUnderline"/>
          <w:b w:val="0"/>
          <w:sz w:val="16"/>
          <w:u w:val="none"/>
        </w:rPr>
      </w:pPr>
      <w:r w:rsidRPr="003748AD">
        <w:rPr>
          <w:rStyle w:val="StyleBoldUnderline"/>
          <w:highlight w:val="cyan"/>
        </w:rPr>
        <w:t>The letter to Senate Majority Leader</w:t>
      </w:r>
      <w:r w:rsidRPr="002409BB">
        <w:rPr>
          <w:rStyle w:val="StyleBoldUnderline"/>
          <w:b w:val="0"/>
          <w:sz w:val="16"/>
          <w:u w:val="none"/>
        </w:rPr>
        <w:t xml:space="preserve"> Harry Reid, D-Nevada, organized by Sen. Mike Lee, R-Utah, </w:t>
      </w:r>
      <w:r w:rsidRPr="003748AD">
        <w:rPr>
          <w:rStyle w:val="StyleBoldUnderline"/>
          <w:highlight w:val="cyan"/>
        </w:rPr>
        <w:t>was signed by 11 fellow Republicans</w:t>
      </w:r>
      <w:r w:rsidRPr="002409BB">
        <w:rPr>
          <w:rStyle w:val="StyleBoldUnderline"/>
          <w:b w:val="0"/>
          <w:sz w:val="16"/>
          <w:u w:val="none"/>
        </w:rPr>
        <w:t>, including Vitter. It cites the president's recent decision to delay a mandate for one year that requires employers with 50 or more workers to provide health insurance or pay a penalty while going ahead with implementation of the rest of the law, including an individual mandate to purchase insurance -- with subsidies for low-income Americans -- as scheduled in January.</w:t>
      </w:r>
    </w:p>
    <w:p w14:paraId="64FB99AB" w14:textId="77777777" w:rsidR="0002345D" w:rsidRPr="00423DE4" w:rsidRDefault="0002345D" w:rsidP="0002345D">
      <w:pPr>
        <w:pStyle w:val="Heading4"/>
        <w:tabs>
          <w:tab w:val="left" w:pos="1497"/>
        </w:tabs>
        <w:rPr>
          <w:rStyle w:val="StyleBoldUnderline"/>
          <w:b/>
          <w:sz w:val="26"/>
          <w:szCs w:val="26"/>
          <w:u w:val="none"/>
        </w:rPr>
      </w:pPr>
      <w:r>
        <w:rPr>
          <w:rStyle w:val="StyleBoldUnderline"/>
          <w:b/>
          <w:sz w:val="26"/>
          <w:szCs w:val="26"/>
          <w:u w:val="none"/>
        </w:rPr>
        <w:t xml:space="preserve">C. 1995 Scare </w:t>
      </w:r>
    </w:p>
    <w:p w14:paraId="23431FBF" w14:textId="77777777" w:rsidR="0002345D" w:rsidRPr="00423DE4" w:rsidRDefault="0002345D" w:rsidP="0002345D">
      <w:pPr>
        <w:rPr>
          <w:rStyle w:val="StyleBoldUnderline"/>
          <w:b w:val="0"/>
          <w:szCs w:val="22"/>
          <w:u w:val="none"/>
        </w:rPr>
      </w:pPr>
      <w:r>
        <w:rPr>
          <w:rStyle w:val="StyleBoldUnderline"/>
          <w:sz w:val="26"/>
          <w:szCs w:val="26"/>
          <w:u w:val="none"/>
        </w:rPr>
        <w:t xml:space="preserve">Carden, 8/1 – </w:t>
      </w:r>
      <w:r>
        <w:rPr>
          <w:rStyle w:val="StyleBoldUnderline"/>
          <w:b w:val="0"/>
          <w:szCs w:val="22"/>
          <w:u w:val="none"/>
        </w:rPr>
        <w:t>(Dan Carden, Associated Press Staff Writer for NWI Politics.  August 1, 2013.  “</w:t>
      </w:r>
      <w:r w:rsidRPr="00423DE4">
        <w:rPr>
          <w:rStyle w:val="StyleBoldUnderline"/>
          <w:b w:val="0"/>
          <w:szCs w:val="22"/>
          <w:u w:val="none"/>
        </w:rPr>
        <w:t xml:space="preserve">Hoosier's Obamacare funding fight </w:t>
      </w:r>
      <w:r>
        <w:rPr>
          <w:rStyle w:val="StyleBoldUnderline"/>
          <w:b w:val="0"/>
          <w:szCs w:val="22"/>
          <w:u w:val="none"/>
        </w:rPr>
        <w:t xml:space="preserve">could force government shutdown,” </w:t>
      </w:r>
      <w:r w:rsidRPr="00423DE4">
        <w:rPr>
          <w:rStyle w:val="StyleBoldUnderline"/>
          <w:b w:val="0"/>
          <w:szCs w:val="22"/>
          <w:u w:val="none"/>
        </w:rPr>
        <w:t>http://www.nwitimes.com/news/local/govt-and-politics/hoosier-s-obamacare-funding-fight-could-force-government-shutdown/article_96ba028e-698b-5102-952e-756455d7f6ca.html</w:t>
      </w:r>
      <w:r>
        <w:rPr>
          <w:rStyle w:val="StyleBoldUnderline"/>
          <w:b w:val="0"/>
          <w:szCs w:val="22"/>
          <w:u w:val="none"/>
        </w:rPr>
        <w:t>)//SDL</w:t>
      </w:r>
    </w:p>
    <w:p w14:paraId="6125A811" w14:textId="77777777" w:rsidR="0002345D" w:rsidRDefault="0002345D" w:rsidP="0002345D">
      <w:pPr>
        <w:rPr>
          <w:rStyle w:val="StyleBoldUnderline"/>
        </w:rPr>
      </w:pPr>
      <w:r w:rsidRPr="00423DE4">
        <w:rPr>
          <w:rStyle w:val="StyleBoldUnderline"/>
        </w:rPr>
        <w:t xml:space="preserve">House Speaker John </w:t>
      </w:r>
      <w:r w:rsidRPr="003748AD">
        <w:rPr>
          <w:rStyle w:val="StyleBoldUnderline"/>
          <w:highlight w:val="cyan"/>
        </w:rPr>
        <w:t>Boehner</w:t>
      </w:r>
      <w:r w:rsidRPr="00423DE4">
        <w:rPr>
          <w:rStyle w:val="StyleBoldUnderline"/>
          <w:b w:val="0"/>
          <w:szCs w:val="22"/>
          <w:u w:val="none"/>
        </w:rPr>
        <w:t xml:space="preserve">, R-Ohio, so far </w:t>
      </w:r>
      <w:r w:rsidRPr="003748AD">
        <w:rPr>
          <w:rStyle w:val="StyleBoldUnderline"/>
          <w:highlight w:val="cyan"/>
        </w:rPr>
        <w:t>is not embracing</w:t>
      </w:r>
      <w:r w:rsidRPr="00423DE4">
        <w:rPr>
          <w:rStyle w:val="StyleBoldUnderline"/>
        </w:rPr>
        <w:t xml:space="preserve"> Stutzman's proposal. </w:t>
      </w:r>
      <w:r w:rsidRPr="006E5B98">
        <w:rPr>
          <w:rStyle w:val="StyleBoldUnderline"/>
        </w:rPr>
        <w:t>A similar plan</w:t>
      </w:r>
      <w:r w:rsidRPr="00423DE4">
        <w:rPr>
          <w:rStyle w:val="StyleBoldUnderline"/>
        </w:rPr>
        <w:t xml:space="preserve"> by four Tea Party senators also is failing to catch on in that chamber.¶ Many </w:t>
      </w:r>
      <w:r w:rsidRPr="003748AD">
        <w:rPr>
          <w:rStyle w:val="StyleBoldUnderline"/>
          <w:highlight w:val="cyan"/>
        </w:rPr>
        <w:t>Republicans fear a government shutdown</w:t>
      </w:r>
      <w:r w:rsidRPr="00423DE4">
        <w:rPr>
          <w:rStyle w:val="StyleBoldUnderline"/>
        </w:rPr>
        <w:t xml:space="preserve">, recalling that </w:t>
      </w:r>
      <w:r w:rsidRPr="003748AD">
        <w:rPr>
          <w:rStyle w:val="StyleBoldUnderline"/>
          <w:highlight w:val="cyan"/>
        </w:rPr>
        <w:t>the</w:t>
      </w:r>
      <w:r w:rsidRPr="00423DE4">
        <w:rPr>
          <w:rStyle w:val="StyleBoldUnderline"/>
        </w:rPr>
        <w:t xml:space="preserve"> 19</w:t>
      </w:r>
      <w:r w:rsidRPr="003748AD">
        <w:rPr>
          <w:rStyle w:val="StyleBoldUnderline"/>
          <w:highlight w:val="cyan"/>
        </w:rPr>
        <w:t>95 GOP-led shutdown was critical in helping</w:t>
      </w:r>
      <w:r w:rsidRPr="00423DE4">
        <w:rPr>
          <w:rStyle w:val="StyleBoldUnderline"/>
        </w:rPr>
        <w:t xml:space="preserve"> Democratic President Bill </w:t>
      </w:r>
      <w:r w:rsidRPr="003748AD">
        <w:rPr>
          <w:rStyle w:val="StyleBoldUnderline"/>
          <w:highlight w:val="cyan"/>
        </w:rPr>
        <w:t>Clinton win re-election.</w:t>
      </w:r>
    </w:p>
    <w:p w14:paraId="7CAD9187" w14:textId="77777777" w:rsidR="0002345D" w:rsidRPr="00174B0A" w:rsidRDefault="0002345D" w:rsidP="0002345D">
      <w:pPr>
        <w:pStyle w:val="Heading4"/>
        <w:rPr>
          <w:rStyle w:val="StyleBoldUnderline"/>
          <w:b/>
          <w:sz w:val="26"/>
          <w:szCs w:val="26"/>
          <w:u w:val="none"/>
        </w:rPr>
      </w:pPr>
      <w:r>
        <w:rPr>
          <w:rStyle w:val="StyleBoldUnderline"/>
          <w:b/>
          <w:sz w:val="26"/>
          <w:szCs w:val="26"/>
          <w:u w:val="none"/>
        </w:rPr>
        <w:t>D. Liberal media exaggerates threat</w:t>
      </w:r>
    </w:p>
    <w:p w14:paraId="29B4E3D4" w14:textId="77777777" w:rsidR="0002345D" w:rsidRPr="00174B0A" w:rsidRDefault="0002345D" w:rsidP="0002345D">
      <w:pPr>
        <w:rPr>
          <w:rStyle w:val="StyleBoldUnderline"/>
          <w:b w:val="0"/>
          <w:szCs w:val="22"/>
          <w:u w:val="none"/>
        </w:rPr>
      </w:pPr>
      <w:r w:rsidRPr="00174B0A">
        <w:rPr>
          <w:rStyle w:val="StyleBoldUnderline"/>
          <w:sz w:val="26"/>
          <w:szCs w:val="26"/>
          <w:u w:val="none"/>
        </w:rPr>
        <w:t>Schallhorn</w:t>
      </w:r>
      <w:r>
        <w:rPr>
          <w:rStyle w:val="StyleBoldUnderline"/>
          <w:sz w:val="26"/>
          <w:szCs w:val="26"/>
          <w:u w:val="none"/>
        </w:rPr>
        <w:t xml:space="preserve">, 7/24 – </w:t>
      </w:r>
      <w:r>
        <w:rPr>
          <w:rStyle w:val="StyleBoldUnderline"/>
          <w:b w:val="0"/>
          <w:szCs w:val="22"/>
          <w:u w:val="none"/>
        </w:rPr>
        <w:t>(Kaitlyn Schallhorn, Associated Press Staff Writer for Red Alert Politics.  July 24, 2013.  “</w:t>
      </w:r>
      <w:r w:rsidRPr="00174B0A">
        <w:rPr>
          <w:rStyle w:val="StyleBoldUnderline"/>
          <w:b w:val="0"/>
          <w:szCs w:val="22"/>
          <w:u w:val="none"/>
        </w:rPr>
        <w:t>Mike Lee: September’s continuing resolution vote ‘the last</w:t>
      </w:r>
      <w:r>
        <w:rPr>
          <w:rStyle w:val="StyleBoldUnderline"/>
          <w:b w:val="0"/>
          <w:szCs w:val="22"/>
          <w:u w:val="none"/>
        </w:rPr>
        <w:t xml:space="preserve"> stop on the Obamacare Express’,” </w:t>
      </w:r>
      <w:r w:rsidRPr="00174B0A">
        <w:rPr>
          <w:rStyle w:val="StyleBoldUnderline"/>
          <w:b w:val="0"/>
          <w:szCs w:val="22"/>
          <w:u w:val="none"/>
        </w:rPr>
        <w:t>http://redalertpolitics.com/2013/07/24/mike-lee-septembers-continuing-resolution-vote-the-last-stop-on-the-obamacare-express/</w:t>
      </w:r>
      <w:r>
        <w:rPr>
          <w:rStyle w:val="StyleBoldUnderline"/>
          <w:b w:val="0"/>
          <w:szCs w:val="22"/>
          <w:u w:val="none"/>
        </w:rPr>
        <w:t>)//SDL</w:t>
      </w:r>
    </w:p>
    <w:p w14:paraId="1B94F231" w14:textId="77777777" w:rsidR="0002345D" w:rsidRPr="00B44696" w:rsidRDefault="0002345D" w:rsidP="0002345D">
      <w:pPr>
        <w:rPr>
          <w:b/>
          <w:u w:val="single"/>
        </w:rPr>
      </w:pPr>
      <w:r w:rsidRPr="00174B0A">
        <w:rPr>
          <w:rStyle w:val="StyleBoldUnderline"/>
        </w:rPr>
        <w:t xml:space="preserve">Lee also stressed that </w:t>
      </w:r>
      <w:r w:rsidRPr="003748AD">
        <w:rPr>
          <w:rStyle w:val="StyleBoldUnderline"/>
          <w:highlight w:val="cyan"/>
        </w:rPr>
        <w:t>despite what the liberal media is reporting, Republicans aren’t planning on shutting down the government when that day comes.</w:t>
      </w:r>
    </w:p>
    <w:p w14:paraId="3C1C01CA" w14:textId="77777777" w:rsidR="0002345D" w:rsidRPr="006E0B25" w:rsidRDefault="0002345D" w:rsidP="0002345D">
      <w:pPr>
        <w:pStyle w:val="Heading4"/>
        <w:rPr>
          <w:rStyle w:val="StyleBoldUnderline"/>
          <w:b/>
          <w:sz w:val="26"/>
          <w:szCs w:val="26"/>
          <w:u w:val="none"/>
        </w:rPr>
      </w:pPr>
      <w:r>
        <w:rPr>
          <w:rStyle w:val="StyleBoldUnderline"/>
          <w:b/>
          <w:sz w:val="26"/>
          <w:szCs w:val="26"/>
          <w:u w:val="none"/>
        </w:rPr>
        <w:t xml:space="preserve">E. Boehner corrals GOP – idea of filibuster is a nonstarter </w:t>
      </w:r>
    </w:p>
    <w:p w14:paraId="197D80DF" w14:textId="77777777" w:rsidR="0002345D" w:rsidRPr="006E0B25" w:rsidRDefault="0002345D" w:rsidP="0002345D">
      <w:pPr>
        <w:rPr>
          <w:rStyle w:val="StyleBoldUnderline"/>
          <w:b w:val="0"/>
          <w:szCs w:val="22"/>
          <w:u w:val="none"/>
        </w:rPr>
      </w:pPr>
      <w:r>
        <w:rPr>
          <w:rStyle w:val="StyleBoldUnderline"/>
          <w:sz w:val="26"/>
          <w:szCs w:val="26"/>
          <w:u w:val="none"/>
        </w:rPr>
        <w:t xml:space="preserve">O’Brien, 8/1 – </w:t>
      </w:r>
      <w:r>
        <w:rPr>
          <w:rStyle w:val="StyleBoldUnderline"/>
          <w:b w:val="0"/>
          <w:szCs w:val="22"/>
          <w:u w:val="none"/>
        </w:rPr>
        <w:t>(Michael O’Brien, Political Reporter for NBC News.  August 1, 2013.  “</w:t>
      </w:r>
      <w:r w:rsidRPr="00C233AB">
        <w:rPr>
          <w:rStyle w:val="StyleBoldUnderline"/>
          <w:b w:val="0"/>
          <w:szCs w:val="22"/>
          <w:u w:val="none"/>
        </w:rPr>
        <w:t>Boehner backs short-term measure to avoid government shutdown</w:t>
      </w:r>
      <w:r>
        <w:rPr>
          <w:rStyle w:val="StyleBoldUnderline"/>
          <w:b w:val="0"/>
          <w:szCs w:val="22"/>
          <w:u w:val="none"/>
        </w:rPr>
        <w:t xml:space="preserve">,” </w:t>
      </w:r>
      <w:r w:rsidRPr="00C233AB">
        <w:rPr>
          <w:rStyle w:val="StyleBoldUnderline"/>
          <w:b w:val="0"/>
          <w:szCs w:val="22"/>
          <w:u w:val="none"/>
        </w:rPr>
        <w:t>http://firstread.nbcnews.com/_news/2013/08/01/19818215-boehner-backs-short-term-measure-to-avoid-government-shutdown?lite</w:t>
      </w:r>
      <w:r>
        <w:rPr>
          <w:rStyle w:val="StyleBoldUnderline"/>
          <w:b w:val="0"/>
          <w:szCs w:val="22"/>
          <w:u w:val="none"/>
        </w:rPr>
        <w:t>)//SDL</w:t>
      </w:r>
    </w:p>
    <w:p w14:paraId="7EC5A05B" w14:textId="77777777" w:rsidR="0002345D" w:rsidRDefault="0002345D" w:rsidP="0002345D">
      <w:pPr>
        <w:rPr>
          <w:rStyle w:val="StyleBoldUnderline"/>
        </w:rPr>
      </w:pPr>
      <w:r w:rsidRPr="003748AD">
        <w:rPr>
          <w:rStyle w:val="StyleBoldUnderline"/>
          <w:highlight w:val="cyan"/>
        </w:rPr>
        <w:t>Conservatives</w:t>
      </w:r>
      <w:r w:rsidRPr="006E0B25">
        <w:rPr>
          <w:rStyle w:val="StyleBoldUnderline"/>
          <w:b w:val="0"/>
          <w:sz w:val="16"/>
          <w:u w:val="none"/>
        </w:rPr>
        <w:t>, for instance, have</w:t>
      </w:r>
      <w:r w:rsidRPr="00E50ED1">
        <w:rPr>
          <w:rStyle w:val="StyleBoldUnderline"/>
        </w:rPr>
        <w:t xml:space="preserve"> </w:t>
      </w:r>
      <w:r w:rsidRPr="003748AD">
        <w:rPr>
          <w:rStyle w:val="StyleBoldUnderline"/>
          <w:highlight w:val="cyan"/>
        </w:rPr>
        <w:t>insisted that any measure to</w:t>
      </w:r>
      <w:r w:rsidRPr="00E50ED1">
        <w:rPr>
          <w:rStyle w:val="StyleBoldUnderline"/>
        </w:rPr>
        <w:t xml:space="preserve"> continue </w:t>
      </w:r>
      <w:r w:rsidRPr="003748AD">
        <w:rPr>
          <w:rStyle w:val="StyleBoldUnderline"/>
          <w:highlight w:val="cyan"/>
        </w:rPr>
        <w:t>fund</w:t>
      </w:r>
      <w:r w:rsidRPr="00E50ED1">
        <w:rPr>
          <w:rStyle w:val="StyleBoldUnderline"/>
        </w:rPr>
        <w:t xml:space="preserve">ing </w:t>
      </w:r>
      <w:r w:rsidRPr="003748AD">
        <w:rPr>
          <w:rStyle w:val="StyleBoldUnderline"/>
          <w:highlight w:val="cyan"/>
        </w:rPr>
        <w:t>the government be linked to legislation that</w:t>
      </w:r>
      <w:r w:rsidRPr="00E50ED1">
        <w:rPr>
          <w:rStyle w:val="StyleBoldUnderline"/>
        </w:rPr>
        <w:t xml:space="preserve"> </w:t>
      </w:r>
      <w:r w:rsidRPr="003748AD">
        <w:rPr>
          <w:rStyle w:val="StyleBoldUnderline"/>
          <w:highlight w:val="cyan"/>
        </w:rPr>
        <w:t>would</w:t>
      </w:r>
      <w:r w:rsidRPr="00E50ED1">
        <w:rPr>
          <w:rStyle w:val="StyleBoldUnderline"/>
        </w:rPr>
        <w:t xml:space="preserve"> also completely </w:t>
      </w:r>
      <w:r w:rsidRPr="003748AD">
        <w:rPr>
          <w:rStyle w:val="StyleBoldUnderline"/>
          <w:highlight w:val="cyan"/>
        </w:rPr>
        <w:t>defund</w:t>
      </w:r>
      <w:r w:rsidRPr="00E50ED1">
        <w:rPr>
          <w:rStyle w:val="StyleBoldUnderline"/>
        </w:rPr>
        <w:t xml:space="preserve"> President Barack </w:t>
      </w:r>
      <w:r w:rsidRPr="003748AD">
        <w:rPr>
          <w:rStyle w:val="StyleBoldUnderline"/>
          <w:highlight w:val="cyan"/>
        </w:rPr>
        <w:t>Obama's</w:t>
      </w:r>
      <w:r w:rsidRPr="00E50ED1">
        <w:rPr>
          <w:rStyle w:val="StyleBoldUnderline"/>
        </w:rPr>
        <w:t xml:space="preserve"> signature </w:t>
      </w:r>
      <w:r w:rsidRPr="003748AD">
        <w:rPr>
          <w:rStyle w:val="StyleBoldUnderline"/>
          <w:highlight w:val="cyan"/>
        </w:rPr>
        <w:t>health care reform law</w:t>
      </w:r>
      <w:r w:rsidRPr="00E50ED1">
        <w:rPr>
          <w:rStyle w:val="StyleBoldUnderline"/>
        </w:rPr>
        <w:t xml:space="preserve">. Though </w:t>
      </w:r>
      <w:r w:rsidRPr="003748AD">
        <w:rPr>
          <w:rStyle w:val="Emphasis"/>
          <w:highlight w:val="cyan"/>
        </w:rPr>
        <w:t>that prospect is a nonstarter with the Democratic Senate and the White House</w:t>
      </w:r>
      <w:r w:rsidRPr="00E50ED1">
        <w:rPr>
          <w:rStyle w:val="StyleBoldUnderline"/>
        </w:rPr>
        <w:t>, GOP leaders are under immense pressure from the party's grassroots to provoke another showdown over "Obamacare</w:t>
      </w:r>
      <w:r w:rsidRPr="006E0B25">
        <w:rPr>
          <w:rStyle w:val="StyleBoldUnderline"/>
          <w:b w:val="0"/>
          <w:sz w:val="16"/>
          <w:u w:val="none"/>
        </w:rPr>
        <w:t>."</w:t>
      </w:r>
      <w:r w:rsidRPr="006E0B25">
        <w:rPr>
          <w:rStyle w:val="StyleBoldUnderline"/>
          <w:b w:val="0"/>
          <w:sz w:val="12"/>
          <w:u w:val="none"/>
        </w:rPr>
        <w:t>¶</w:t>
      </w:r>
      <w:r w:rsidRPr="006E0B25">
        <w:rPr>
          <w:rStyle w:val="StyleBoldUnderline"/>
          <w:b w:val="0"/>
          <w:sz w:val="16"/>
          <w:u w:val="none"/>
        </w:rPr>
        <w:t xml:space="preserve"> On Thursday, Boehner kept coy about whether he would adopt such a strategy.</w:t>
      </w:r>
      <w:r w:rsidRPr="006E0B25">
        <w:rPr>
          <w:rStyle w:val="StyleBoldUnderline"/>
          <w:b w:val="0"/>
          <w:sz w:val="12"/>
          <w:u w:val="none"/>
        </w:rPr>
        <w:t>¶</w:t>
      </w:r>
      <w:r w:rsidRPr="006E0B25">
        <w:rPr>
          <w:rStyle w:val="StyleBoldUnderline"/>
          <w:b w:val="0"/>
          <w:sz w:val="16"/>
          <w:u w:val="none"/>
        </w:rPr>
        <w:t xml:space="preserve"> "No decisions have been made on how we're going to proceed with the CR," he said.</w:t>
      </w:r>
      <w:r w:rsidRPr="006E0B25">
        <w:rPr>
          <w:rStyle w:val="StyleBoldUnderline"/>
          <w:b w:val="0"/>
          <w:sz w:val="12"/>
          <w:u w:val="none"/>
        </w:rPr>
        <w:t>¶</w:t>
      </w:r>
      <w:r w:rsidRPr="006E0B25">
        <w:rPr>
          <w:rStyle w:val="StyleBoldUnderline"/>
          <w:b w:val="0"/>
          <w:sz w:val="16"/>
          <w:u w:val="none"/>
        </w:rPr>
        <w:t xml:space="preserve"> But </w:t>
      </w:r>
      <w:r w:rsidRPr="003748AD">
        <w:rPr>
          <w:rStyle w:val="StyleBoldUnderline"/>
          <w:highlight w:val="cyan"/>
        </w:rPr>
        <w:t>Boehner faces the</w:t>
      </w:r>
      <w:r w:rsidRPr="006E0B25">
        <w:rPr>
          <w:rStyle w:val="StyleBoldUnderline"/>
        </w:rPr>
        <w:t xml:space="preserve"> very real </w:t>
      </w:r>
      <w:r w:rsidRPr="003748AD">
        <w:rPr>
          <w:rStyle w:val="StyleBoldUnderline"/>
          <w:highlight w:val="cyan"/>
        </w:rPr>
        <w:t>prospect of Democrats</w:t>
      </w:r>
      <w:r w:rsidRPr="006E0B25">
        <w:rPr>
          <w:rStyle w:val="StyleBoldUnderline"/>
        </w:rPr>
        <w:t xml:space="preserve"> again </w:t>
      </w:r>
      <w:r w:rsidRPr="003748AD">
        <w:rPr>
          <w:rStyle w:val="StyleBoldUnderline"/>
          <w:highlight w:val="cyan"/>
        </w:rPr>
        <w:t>forcing Boehner to pass</w:t>
      </w:r>
      <w:r w:rsidRPr="006E0B25">
        <w:rPr>
          <w:rStyle w:val="StyleBoldUnderline"/>
        </w:rPr>
        <w:t xml:space="preserve"> such a </w:t>
      </w:r>
      <w:r w:rsidRPr="003748AD">
        <w:rPr>
          <w:rStyle w:val="StyleBoldUnderline"/>
          <w:highlight w:val="cyan"/>
        </w:rPr>
        <w:t>CR with Republican votes alone, forcing the speaker to corral conservatives</w:t>
      </w:r>
      <w:r w:rsidRPr="006E0B25">
        <w:rPr>
          <w:rStyle w:val="StyleBoldUnderline"/>
        </w:rPr>
        <w:t xml:space="preserve"> who might threaten to jilt their leader if the continuing resolution doesn't touch on Obamacare.</w:t>
      </w:r>
    </w:p>
    <w:p w14:paraId="7EA5CFD8" w14:textId="77777777" w:rsidR="0002345D" w:rsidRPr="002409BB" w:rsidRDefault="0002345D" w:rsidP="0002345D">
      <w:pPr>
        <w:pStyle w:val="Heading4"/>
        <w:rPr>
          <w:rStyle w:val="StyleBoldUnderline"/>
          <w:b/>
          <w:sz w:val="26"/>
          <w:szCs w:val="26"/>
          <w:u w:val="none"/>
        </w:rPr>
      </w:pPr>
      <w:r>
        <w:rPr>
          <w:rStyle w:val="StyleBoldUnderline"/>
          <w:b/>
          <w:sz w:val="26"/>
          <w:szCs w:val="26"/>
          <w:u w:val="none"/>
        </w:rPr>
        <w:t xml:space="preserve">F. Polls </w:t>
      </w:r>
    </w:p>
    <w:p w14:paraId="3A239D5C" w14:textId="77777777" w:rsidR="0002345D" w:rsidRPr="00193574" w:rsidRDefault="0002345D" w:rsidP="0002345D">
      <w:pPr>
        <w:rPr>
          <w:rStyle w:val="StyleBoldUnderline"/>
          <w:b w:val="0"/>
          <w:szCs w:val="22"/>
          <w:u w:val="none"/>
        </w:rPr>
      </w:pPr>
      <w:r>
        <w:rPr>
          <w:rStyle w:val="StyleBoldUnderline"/>
          <w:sz w:val="26"/>
          <w:szCs w:val="26"/>
          <w:u w:val="none"/>
        </w:rPr>
        <w:t xml:space="preserve">Milbank, 8/1 – </w:t>
      </w:r>
      <w:r>
        <w:rPr>
          <w:rStyle w:val="StyleBoldUnderline"/>
          <w:b w:val="0"/>
          <w:szCs w:val="22"/>
          <w:u w:val="none"/>
        </w:rPr>
        <w:t>(Dana Milbank, Associated Press Staff Writer for the Washington Post. August 1, 2013.  “</w:t>
      </w:r>
      <w:r w:rsidRPr="00193574">
        <w:rPr>
          <w:rStyle w:val="StyleBoldUnderline"/>
          <w:b w:val="0"/>
          <w:szCs w:val="22"/>
          <w:u w:val="none"/>
        </w:rPr>
        <w:t>House Republicans just itching for a shutdown</w:t>
      </w:r>
      <w:r>
        <w:rPr>
          <w:rStyle w:val="StyleBoldUnderline"/>
          <w:b w:val="0"/>
          <w:szCs w:val="22"/>
          <w:u w:val="none"/>
        </w:rPr>
        <w:t xml:space="preserve">,” </w:t>
      </w:r>
      <w:r w:rsidRPr="00193574">
        <w:rPr>
          <w:rStyle w:val="StyleBoldUnderline"/>
          <w:b w:val="0"/>
          <w:szCs w:val="22"/>
          <w:u w:val="none"/>
        </w:rPr>
        <w:t>https://bangordailynews.com/2013/08/01/opinion/house-republicans-just-itching-for-a-shutdown/</w:t>
      </w:r>
      <w:r>
        <w:rPr>
          <w:rStyle w:val="StyleBoldUnderline"/>
          <w:b w:val="0"/>
          <w:szCs w:val="22"/>
          <w:u w:val="none"/>
        </w:rPr>
        <w:t>)//SDL</w:t>
      </w:r>
    </w:p>
    <w:p w14:paraId="0358B10F" w14:textId="77777777" w:rsidR="0002345D" w:rsidRPr="00B44696" w:rsidRDefault="0002345D" w:rsidP="0002345D">
      <w:pPr>
        <w:rPr>
          <w:sz w:val="16"/>
        </w:rPr>
      </w:pPr>
      <w:r w:rsidRPr="003748AD">
        <w:rPr>
          <w:rStyle w:val="StyleBoldUnderline"/>
          <w:highlight w:val="cyan"/>
        </w:rPr>
        <w:t>“‘Irresponsible’ is a term that doesn’t go nearly far enough</w:t>
      </w:r>
      <w:r w:rsidRPr="002409BB">
        <w:rPr>
          <w:rStyle w:val="StyleBoldUnderline"/>
          <w:b w:val="0"/>
          <w:sz w:val="16"/>
          <w:u w:val="none"/>
        </w:rPr>
        <w:t>,” says Norm Ornstein, the American Enterprise Institute scholar who has become a scold of congressional Republicans. “</w:t>
      </w:r>
      <w:r w:rsidRPr="00193574">
        <w:rPr>
          <w:rStyle w:val="StyleBoldUnderline"/>
        </w:rPr>
        <w:t xml:space="preserve">You could say it’s a do-nothing Congress but that doesn’t do justice to it. </w:t>
      </w:r>
      <w:r w:rsidRPr="003748AD">
        <w:rPr>
          <w:rStyle w:val="StyleBoldUnderline"/>
          <w:highlight w:val="cyan"/>
        </w:rPr>
        <w:t>These guys are doing something</w:t>
      </w:r>
      <w:r w:rsidRPr="00193574">
        <w:rPr>
          <w:rStyle w:val="StyleBoldUnderline"/>
        </w:rPr>
        <w:t xml:space="preserve">, which is </w:t>
      </w:r>
      <w:r w:rsidRPr="003748AD">
        <w:rPr>
          <w:rStyle w:val="StyleBoldUnderline"/>
          <w:highlight w:val="cyan"/>
        </w:rPr>
        <w:t>to destroy the economic fabric of the country</w:t>
      </w:r>
      <w:r w:rsidRPr="00193574">
        <w:rPr>
          <w:rStyle w:val="StyleBoldUnderline"/>
        </w:rPr>
        <w:t xml:space="preserve"> by holding the functions of government hostage to a non-negotiable demand to eliminate Obamacare</w:t>
      </w:r>
      <w:r w:rsidRPr="002409BB">
        <w:rPr>
          <w:rStyle w:val="StyleBoldUnderline"/>
          <w:b w:val="0"/>
          <w:sz w:val="16"/>
          <w:u w:val="none"/>
        </w:rPr>
        <w:t>.”</w:t>
      </w:r>
      <w:r w:rsidRPr="002409BB">
        <w:rPr>
          <w:rStyle w:val="StyleBoldUnderline"/>
          <w:b w:val="0"/>
          <w:sz w:val="12"/>
          <w:u w:val="none"/>
        </w:rPr>
        <w:t>¶</w:t>
      </w:r>
      <w:r w:rsidRPr="002409BB">
        <w:rPr>
          <w:rStyle w:val="StyleBoldUnderline"/>
          <w:b w:val="0"/>
          <w:sz w:val="16"/>
          <w:u w:val="none"/>
        </w:rPr>
        <w:t xml:space="preserve"> In a sense, the inaction on spending is just another sign of the dysfunction in the chamber that has prevented negotiations on an overall budget framework, put bipartisan immigration legislation on ice and created a standoff on the farm bill that will, if not overcome, cause milk prices to jump to as much as $8 per gallon next year. But </w:t>
      </w:r>
      <w:r w:rsidRPr="002409BB">
        <w:rPr>
          <w:rStyle w:val="StyleBoldUnderline"/>
        </w:rPr>
        <w:t>p</w:t>
      </w:r>
      <w:r w:rsidRPr="00B44696">
        <w:rPr>
          <w:rStyle w:val="StyleBoldUnderline"/>
        </w:rPr>
        <w:t>r</w:t>
      </w:r>
      <w:r w:rsidRPr="002409BB">
        <w:rPr>
          <w:rStyle w:val="StyleBoldUnderline"/>
        </w:rPr>
        <w:t>ovoking a government shutdown would take things to a whole new depth</w:t>
      </w:r>
      <w:r w:rsidRPr="002409BB">
        <w:rPr>
          <w:rStyle w:val="StyleBoldUnderline"/>
          <w:b w:val="0"/>
          <w:sz w:val="16"/>
          <w:u w:val="none"/>
        </w:rPr>
        <w:t>.</w:t>
      </w:r>
      <w:r w:rsidRPr="002409BB">
        <w:rPr>
          <w:rStyle w:val="StyleBoldUnderline"/>
          <w:b w:val="0"/>
          <w:sz w:val="12"/>
          <w:u w:val="none"/>
        </w:rPr>
        <w:t>¶</w:t>
      </w:r>
      <w:r w:rsidRPr="002409BB">
        <w:rPr>
          <w:rStyle w:val="StyleBoldUnderline"/>
          <w:b w:val="0"/>
          <w:sz w:val="16"/>
          <w:u w:val="none"/>
        </w:rPr>
        <w:t xml:space="preserve"> </w:t>
      </w:r>
      <w:r w:rsidRPr="003748AD">
        <w:rPr>
          <w:rStyle w:val="StyleBoldUnderline"/>
          <w:highlight w:val="cyan"/>
        </w:rPr>
        <w:t>A shutdown is unlikely to achieve the goal of repealing health care reform; Rep</w:t>
      </w:r>
      <w:r w:rsidRPr="002409BB">
        <w:rPr>
          <w:rStyle w:val="StyleBoldUnderline"/>
          <w:b w:val="0"/>
          <w:sz w:val="16"/>
          <w:u w:val="none"/>
        </w:rPr>
        <w:t xml:space="preserve">. Tom </w:t>
      </w:r>
      <w:r w:rsidRPr="003748AD">
        <w:rPr>
          <w:rStyle w:val="StyleBoldUnderline"/>
          <w:highlight w:val="cyan"/>
        </w:rPr>
        <w:t>Cole</w:t>
      </w:r>
      <w:r w:rsidRPr="002409BB">
        <w:rPr>
          <w:rStyle w:val="StyleBoldUnderline"/>
          <w:b w:val="0"/>
          <w:sz w:val="16"/>
          <w:u w:val="none"/>
        </w:rPr>
        <w:t xml:space="preserve">, R-Okla., </w:t>
      </w:r>
      <w:r w:rsidRPr="002409BB">
        <w:rPr>
          <w:rStyle w:val="StyleBoldUnderline"/>
        </w:rPr>
        <w:t xml:space="preserve">one of the top political minds in the House, </w:t>
      </w:r>
      <w:r w:rsidRPr="003748AD">
        <w:rPr>
          <w:rStyle w:val="StyleBoldUnderline"/>
          <w:highlight w:val="cyan"/>
        </w:rPr>
        <w:t>cautions his colleagues</w:t>
      </w:r>
      <w:r w:rsidRPr="002409BB">
        <w:rPr>
          <w:rStyle w:val="StyleBoldUnderline"/>
        </w:rPr>
        <w:t xml:space="preserve"> that </w:t>
      </w:r>
      <w:r w:rsidRPr="003748AD">
        <w:rPr>
          <w:rStyle w:val="StyleBoldUnderline"/>
          <w:highlight w:val="cyan"/>
        </w:rPr>
        <w:t>shutting down the government would be a “suicidal political tactic.” Polls suggest the same.</w:t>
      </w:r>
    </w:p>
    <w:p w14:paraId="7C8D4FBB" w14:textId="77777777" w:rsidR="0002345D" w:rsidRDefault="0002345D" w:rsidP="0002345D">
      <w:pPr>
        <w:pStyle w:val="Heading4"/>
      </w:pPr>
      <w:r>
        <w:t>3. Cooler heads will prevail – political ramifications check Republican’s behavior</w:t>
      </w:r>
    </w:p>
    <w:p w14:paraId="5438BD7B" w14:textId="77777777" w:rsidR="0002345D" w:rsidRPr="00174B0A" w:rsidRDefault="0002345D" w:rsidP="0002345D">
      <w:pPr>
        <w:rPr>
          <w:szCs w:val="22"/>
        </w:rPr>
      </w:pPr>
      <w:r>
        <w:rPr>
          <w:b/>
          <w:sz w:val="26"/>
          <w:szCs w:val="26"/>
        </w:rPr>
        <w:t xml:space="preserve">Matthews,  7/23 – </w:t>
      </w:r>
      <w:r>
        <w:rPr>
          <w:szCs w:val="22"/>
        </w:rPr>
        <w:t>(Laura Matthews, Associated Press Staff Writer for the International Business Times.  July 23, 2013.  “</w:t>
      </w:r>
      <w:r w:rsidRPr="00174B0A">
        <w:rPr>
          <w:szCs w:val="22"/>
        </w:rPr>
        <w:t>Continuing Resolution 2014: Can Republicans Really Force A Government Shutdown Over Obamacare?</w:t>
      </w:r>
      <w:r>
        <w:rPr>
          <w:szCs w:val="22"/>
        </w:rPr>
        <w:t xml:space="preserve">”  </w:t>
      </w:r>
      <w:r w:rsidRPr="00174B0A">
        <w:rPr>
          <w:szCs w:val="22"/>
        </w:rPr>
        <w:t>http://www.ibtimes.com/continuing-resolution-2014-can-republicans-really-force-government-shutdown-over-obamacare-1357459</w:t>
      </w:r>
      <w:r>
        <w:rPr>
          <w:szCs w:val="22"/>
        </w:rPr>
        <w:t>)//SDL</w:t>
      </w:r>
    </w:p>
    <w:p w14:paraId="1FC9FDF7" w14:textId="77777777" w:rsidR="0002345D" w:rsidRDefault="0002345D" w:rsidP="0002345D">
      <w:pPr>
        <w:rPr>
          <w:rStyle w:val="StyleBoldUnderline"/>
        </w:rPr>
      </w:pPr>
      <w:r w:rsidRPr="00174B0A">
        <w:rPr>
          <w:sz w:val="16"/>
        </w:rPr>
        <w:t xml:space="preserve">“I think that </w:t>
      </w:r>
      <w:r w:rsidRPr="003748AD">
        <w:rPr>
          <w:rStyle w:val="StyleBoldUnderline"/>
          <w:highlight w:val="cyan"/>
        </w:rPr>
        <w:t>cooler heads will unquestionably prevail</w:t>
      </w:r>
      <w:r w:rsidRPr="00174B0A">
        <w:rPr>
          <w:sz w:val="16"/>
        </w:rPr>
        <w:t>,” he said. “</w:t>
      </w:r>
      <w:r w:rsidRPr="00174B0A">
        <w:rPr>
          <w:rStyle w:val="StyleBoldUnderline"/>
        </w:rPr>
        <w:t xml:space="preserve">I find it </w:t>
      </w:r>
      <w:r w:rsidRPr="003748AD">
        <w:rPr>
          <w:rStyle w:val="StyleBoldUnderline"/>
          <w:highlight w:val="cyan"/>
        </w:rPr>
        <w:t>hard to believe</w:t>
      </w:r>
      <w:r w:rsidRPr="00174B0A">
        <w:rPr>
          <w:rStyle w:val="StyleBoldUnderline"/>
        </w:rPr>
        <w:t xml:space="preserve"> that a </w:t>
      </w:r>
      <w:r w:rsidRPr="003748AD">
        <w:rPr>
          <w:rStyle w:val="StyleBoldUnderline"/>
          <w:highlight w:val="cyan"/>
        </w:rPr>
        <w:t>majority</w:t>
      </w:r>
      <w:r w:rsidRPr="00174B0A">
        <w:rPr>
          <w:sz w:val="16"/>
        </w:rPr>
        <w:t xml:space="preserve"> in either house </w:t>
      </w:r>
      <w:r w:rsidRPr="00174B0A">
        <w:rPr>
          <w:rStyle w:val="StyleBoldUnderline"/>
        </w:rPr>
        <w:t xml:space="preserve">would end up </w:t>
      </w:r>
      <w:r w:rsidRPr="003748AD">
        <w:rPr>
          <w:rStyle w:val="StyleBoldUnderline"/>
          <w:highlight w:val="cyan"/>
        </w:rPr>
        <w:t>embracing such a position.</w:t>
      </w:r>
      <w:r w:rsidRPr="00174B0A">
        <w:rPr>
          <w:rStyle w:val="StyleBoldUnderline"/>
        </w:rPr>
        <w:t xml:space="preserve"> The </w:t>
      </w:r>
      <w:r w:rsidRPr="003748AD">
        <w:rPr>
          <w:rStyle w:val="StyleBoldUnderline"/>
          <w:highlight w:val="cyan"/>
        </w:rPr>
        <w:t>political ramifications</w:t>
      </w:r>
      <w:r w:rsidRPr="00174B0A">
        <w:rPr>
          <w:rStyle w:val="StyleBoldUnderline"/>
        </w:rPr>
        <w:t xml:space="preserve"> of that sort of behavior </w:t>
      </w:r>
      <w:r w:rsidRPr="003748AD">
        <w:rPr>
          <w:rStyle w:val="StyleBoldUnderline"/>
          <w:highlight w:val="cyan"/>
        </w:rPr>
        <w:t>would be catastrophic</w:t>
      </w:r>
      <w:r w:rsidRPr="00174B0A">
        <w:rPr>
          <w:sz w:val="16"/>
        </w:rPr>
        <w:t xml:space="preserve"> for those who voted for it.”</w:t>
      </w:r>
      <w:r w:rsidRPr="00174B0A">
        <w:rPr>
          <w:sz w:val="12"/>
        </w:rPr>
        <w:t>¶</w:t>
      </w:r>
      <w:r w:rsidRPr="00174B0A">
        <w:rPr>
          <w:sz w:val="16"/>
        </w:rPr>
        <w:t xml:space="preserve"> </w:t>
      </w:r>
      <w:r w:rsidRPr="00174B0A">
        <w:rPr>
          <w:rStyle w:val="StyleBoldUnderline"/>
        </w:rPr>
        <w:t xml:space="preserve">Those </w:t>
      </w:r>
      <w:r w:rsidRPr="003748AD">
        <w:rPr>
          <w:rStyle w:val="StyleBoldUnderline"/>
          <w:highlight w:val="cyan"/>
        </w:rPr>
        <w:t>ramifications</w:t>
      </w:r>
      <w:r w:rsidRPr="00174B0A">
        <w:rPr>
          <w:sz w:val="16"/>
        </w:rPr>
        <w:t xml:space="preserve">, Aaron said, </w:t>
      </w:r>
      <w:r w:rsidRPr="00174B0A">
        <w:rPr>
          <w:rStyle w:val="StyleBoldUnderline"/>
        </w:rPr>
        <w:t xml:space="preserve">would </w:t>
      </w:r>
      <w:r w:rsidRPr="003748AD">
        <w:rPr>
          <w:rStyle w:val="StyleBoldUnderline"/>
          <w:highlight w:val="cyan"/>
        </w:rPr>
        <w:t>hurt the party’s prospects in 2014</w:t>
      </w:r>
      <w:r w:rsidRPr="00174B0A">
        <w:rPr>
          <w:rStyle w:val="StyleBoldUnderline"/>
        </w:rPr>
        <w:t xml:space="preserve"> and </w:t>
      </w:r>
      <w:r w:rsidRPr="003748AD">
        <w:rPr>
          <w:rStyle w:val="StyleBoldUnderline"/>
          <w:highlight w:val="cyan"/>
        </w:rPr>
        <w:t>Republican leadership won’t allow such a threat to follow through</w:t>
      </w:r>
      <w:r w:rsidRPr="00174B0A">
        <w:rPr>
          <w:sz w:val="16"/>
        </w:rPr>
        <w:t>.</w:t>
      </w:r>
      <w:r w:rsidRPr="00174B0A">
        <w:rPr>
          <w:sz w:val="12"/>
        </w:rPr>
        <w:t>¶</w:t>
      </w:r>
      <w:r w:rsidRPr="00174B0A">
        <w:rPr>
          <w:sz w:val="16"/>
        </w:rPr>
        <w:t xml:space="preserve"> “I hope that’s the case,” he said. “In any event </w:t>
      </w:r>
      <w:r w:rsidRPr="003748AD">
        <w:rPr>
          <w:rStyle w:val="StyleBoldUnderline"/>
          <w:highlight w:val="cyan"/>
        </w:rPr>
        <w:t>it seems to</w:t>
      </w:r>
      <w:r w:rsidRPr="00174B0A">
        <w:rPr>
          <w:sz w:val="16"/>
        </w:rPr>
        <w:t xml:space="preserve"> me to </w:t>
      </w:r>
      <w:r w:rsidRPr="003748AD">
        <w:rPr>
          <w:rStyle w:val="StyleBoldUnderline"/>
          <w:highlight w:val="cyan"/>
        </w:rPr>
        <w:t>be a disastrously misguided approach</w:t>
      </w:r>
      <w:r w:rsidRPr="00174B0A">
        <w:rPr>
          <w:rStyle w:val="StyleBoldUnderline"/>
        </w:rPr>
        <w:t xml:space="preserve"> to pursuing one's opposition to the Affordable Care Act.”</w:t>
      </w:r>
    </w:p>
    <w:p w14:paraId="23209DE3" w14:textId="77777777" w:rsidR="0002345D" w:rsidRPr="004C38A3" w:rsidRDefault="0002345D" w:rsidP="0002345D">
      <w:pPr>
        <w:pStyle w:val="Heading4"/>
        <w:rPr>
          <w:rStyle w:val="StyleBoldUnderline"/>
          <w:b/>
          <w:sz w:val="26"/>
          <w:szCs w:val="26"/>
          <w:u w:val="none"/>
        </w:rPr>
      </w:pPr>
      <w:r>
        <w:rPr>
          <w:rStyle w:val="StyleBoldUnderline"/>
          <w:b/>
          <w:sz w:val="26"/>
          <w:szCs w:val="26"/>
          <w:u w:val="none"/>
        </w:rPr>
        <w:t>4. Several key republicans oppose Rubio’s shutdown plan – Coburn sites 90’s government shutdown</w:t>
      </w:r>
    </w:p>
    <w:p w14:paraId="3555C6F0" w14:textId="77777777" w:rsidR="0002345D" w:rsidRPr="00CD48A4" w:rsidRDefault="0002345D" w:rsidP="0002345D">
      <w:pPr>
        <w:rPr>
          <w:rStyle w:val="StyleBoldUnderline"/>
          <w:b w:val="0"/>
          <w:szCs w:val="22"/>
          <w:u w:val="none"/>
        </w:rPr>
      </w:pPr>
      <w:r>
        <w:rPr>
          <w:rStyle w:val="StyleBoldUnderline"/>
          <w:sz w:val="26"/>
          <w:szCs w:val="26"/>
          <w:u w:val="none"/>
        </w:rPr>
        <w:t xml:space="preserve">CBSNews, 8/1 – </w:t>
      </w:r>
      <w:r>
        <w:rPr>
          <w:rStyle w:val="StyleBoldUnderline"/>
          <w:b w:val="0"/>
          <w:szCs w:val="22"/>
          <w:u w:val="none"/>
        </w:rPr>
        <w:t>(CBS News Politics, Associated Press Staff Writers.  August 1, 2013.  “</w:t>
      </w:r>
      <w:r w:rsidRPr="00CD48A4">
        <w:rPr>
          <w:rStyle w:val="StyleBoldUnderline"/>
          <w:b w:val="0"/>
          <w:szCs w:val="22"/>
          <w:u w:val="none"/>
        </w:rPr>
        <w:t>Senate GOP Members Oppose Rubio Shu</w:t>
      </w:r>
      <w:r>
        <w:rPr>
          <w:rStyle w:val="StyleBoldUnderline"/>
          <w:b w:val="0"/>
          <w:szCs w:val="22"/>
          <w:u w:val="none"/>
        </w:rPr>
        <w:t xml:space="preserve">tdown Plan,” </w:t>
      </w:r>
      <w:r w:rsidRPr="00CD48A4">
        <w:rPr>
          <w:rStyle w:val="StyleBoldUnderline"/>
          <w:b w:val="0"/>
          <w:szCs w:val="22"/>
          <w:u w:val="none"/>
        </w:rPr>
        <w:t>http://miami.cbslocal.com/2013/08/01/senate-gop-members-oppose-rubio-shutdown-plan/</w:t>
      </w:r>
      <w:r>
        <w:rPr>
          <w:rStyle w:val="StyleBoldUnderline"/>
          <w:b w:val="0"/>
          <w:szCs w:val="22"/>
          <w:u w:val="none"/>
        </w:rPr>
        <w:t>)//SDL</w:t>
      </w:r>
    </w:p>
    <w:p w14:paraId="173B8F42" w14:textId="246B0E5A" w:rsidR="0002345D" w:rsidRPr="0002345D" w:rsidRDefault="0002345D" w:rsidP="0002345D">
      <w:pPr>
        <w:rPr>
          <w:b/>
          <w:u w:val="single"/>
        </w:rPr>
      </w:pPr>
      <w:r w:rsidRPr="00CD48A4">
        <w:rPr>
          <w:rStyle w:val="StyleBoldUnderline"/>
        </w:rPr>
        <w:t>Running contrary to Rubio’s claims and the plan to defund the Affordable Care Act are several Senate Republicans and the law itself</w:t>
      </w:r>
      <w:r w:rsidRPr="003748AD">
        <w:rPr>
          <w:rStyle w:val="StyleBoldUnderline"/>
          <w:b w:val="0"/>
          <w:sz w:val="16"/>
          <w:highlight w:val="cyan"/>
          <w:u w:val="none"/>
        </w:rPr>
        <w:t>.</w:t>
      </w:r>
      <w:r w:rsidRPr="003748AD">
        <w:rPr>
          <w:rStyle w:val="StyleBoldUnderline"/>
          <w:b w:val="0"/>
          <w:sz w:val="12"/>
          <w:highlight w:val="cyan"/>
          <w:u w:val="none"/>
        </w:rPr>
        <w:t>¶</w:t>
      </w:r>
      <w:r w:rsidRPr="003748AD">
        <w:rPr>
          <w:rStyle w:val="StyleBoldUnderline"/>
          <w:b w:val="0"/>
          <w:sz w:val="16"/>
          <w:highlight w:val="cyan"/>
          <w:u w:val="none"/>
        </w:rPr>
        <w:t xml:space="preserve"> </w:t>
      </w:r>
      <w:r w:rsidRPr="003748AD">
        <w:rPr>
          <w:rStyle w:val="StyleBoldUnderline"/>
          <w:highlight w:val="cyan"/>
        </w:rPr>
        <w:t>Senator</w:t>
      </w:r>
      <w:r w:rsidRPr="004C38A3">
        <w:rPr>
          <w:rStyle w:val="StyleBoldUnderline"/>
          <w:b w:val="0"/>
          <w:sz w:val="16"/>
          <w:u w:val="none"/>
        </w:rPr>
        <w:t xml:space="preserve"> Tom </w:t>
      </w:r>
      <w:r w:rsidRPr="003748AD">
        <w:rPr>
          <w:rStyle w:val="StyleBoldUnderline"/>
          <w:highlight w:val="cyan"/>
        </w:rPr>
        <w:t>Coburn</w:t>
      </w:r>
      <w:r w:rsidRPr="004C38A3">
        <w:rPr>
          <w:rStyle w:val="StyleBoldUnderline"/>
          <w:b w:val="0"/>
          <w:sz w:val="16"/>
          <w:u w:val="none"/>
        </w:rPr>
        <w:t xml:space="preserve"> (R-Okla) </w:t>
      </w:r>
      <w:r w:rsidRPr="003748AD">
        <w:rPr>
          <w:rStyle w:val="StyleBoldUnderline"/>
          <w:highlight w:val="cyan"/>
        </w:rPr>
        <w:t>said the plan to shut down the government</w:t>
      </w:r>
      <w:r w:rsidRPr="004C38A3">
        <w:rPr>
          <w:rStyle w:val="StyleBoldUnderline"/>
          <w:b w:val="0"/>
          <w:sz w:val="16"/>
          <w:u w:val="none"/>
        </w:rPr>
        <w:t xml:space="preserve"> or default on the debt </w:t>
      </w:r>
      <w:r w:rsidRPr="003748AD">
        <w:rPr>
          <w:rStyle w:val="StyleBoldUnderline"/>
          <w:highlight w:val="cyan"/>
        </w:rPr>
        <w:t>is not achievable</w:t>
      </w:r>
      <w:r w:rsidRPr="004C38A3">
        <w:rPr>
          <w:rStyle w:val="StyleBoldUnderline"/>
          <w:b w:val="0"/>
          <w:sz w:val="16"/>
          <w:u w:val="none"/>
        </w:rPr>
        <w:t xml:space="preserve">. Senator </w:t>
      </w:r>
      <w:r w:rsidRPr="004C38A3">
        <w:rPr>
          <w:rStyle w:val="StyleBoldUnderline"/>
        </w:rPr>
        <w:t xml:space="preserve">Coburn told the Washington Post that </w:t>
      </w:r>
      <w:r w:rsidRPr="003748AD">
        <w:rPr>
          <w:rStyle w:val="StyleBoldUnderline"/>
          <w:highlight w:val="cyan"/>
        </w:rPr>
        <w:t>most of the law is mandatory spending</w:t>
      </w:r>
      <w:r w:rsidRPr="004C38A3">
        <w:rPr>
          <w:rStyle w:val="StyleBoldUnderline"/>
        </w:rPr>
        <w:t xml:space="preserve"> that isn’t covered in year-to-year budgets.</w:t>
      </w:r>
      <w:r w:rsidRPr="004C38A3">
        <w:rPr>
          <w:rStyle w:val="StyleBoldUnderline"/>
          <w:b w:val="0"/>
          <w:sz w:val="12"/>
          <w:u w:val="none"/>
        </w:rPr>
        <w:t>¶</w:t>
      </w:r>
      <w:r w:rsidRPr="004C38A3">
        <w:rPr>
          <w:rStyle w:val="StyleBoldUnderline"/>
          <w:b w:val="0"/>
          <w:sz w:val="16"/>
          <w:u w:val="none"/>
        </w:rPr>
        <w:t xml:space="preserve"> “A good portion of the health-care law is mandatory spending and repealing that would require two-thirds of the House and 67 votes in the Senate. </w:t>
      </w:r>
      <w:r w:rsidRPr="003748AD">
        <w:rPr>
          <w:rStyle w:val="StyleBoldUnderline"/>
          <w:highlight w:val="cyan"/>
        </w:rPr>
        <w:t>I don’t see happening,</w:t>
      </w:r>
      <w:r w:rsidRPr="004C38A3">
        <w:rPr>
          <w:rStyle w:val="StyleBoldUnderline"/>
        </w:rPr>
        <w:t>”</w:t>
      </w:r>
      <w:r w:rsidRPr="004C38A3">
        <w:rPr>
          <w:rStyle w:val="StyleBoldUnderline"/>
          <w:b w:val="0"/>
          <w:sz w:val="16"/>
          <w:u w:val="none"/>
        </w:rPr>
        <w:t xml:space="preserve"> Senator </w:t>
      </w:r>
      <w:r w:rsidRPr="004C38A3">
        <w:rPr>
          <w:rStyle w:val="StyleBoldUnderline"/>
        </w:rPr>
        <w:t>Coburn told the Washington Post</w:t>
      </w:r>
      <w:r w:rsidRPr="004C38A3">
        <w:rPr>
          <w:rStyle w:val="StyleBoldUnderline"/>
          <w:b w:val="0"/>
          <w:sz w:val="16"/>
          <w:u w:val="none"/>
        </w:rPr>
        <w:t>.</w:t>
      </w:r>
      <w:r w:rsidRPr="004C38A3">
        <w:rPr>
          <w:rStyle w:val="StyleBoldUnderline"/>
          <w:b w:val="0"/>
          <w:sz w:val="12"/>
          <w:u w:val="none"/>
        </w:rPr>
        <w:t>¶</w:t>
      </w:r>
      <w:r w:rsidRPr="004C38A3">
        <w:rPr>
          <w:rStyle w:val="StyleBoldUnderline"/>
          <w:b w:val="0"/>
          <w:sz w:val="16"/>
          <w:u w:val="none"/>
        </w:rPr>
        <w:t xml:space="preserve"> </w:t>
      </w:r>
      <w:r w:rsidRPr="003748AD">
        <w:rPr>
          <w:rStyle w:val="StyleBoldUnderline"/>
          <w:highlight w:val="cyan"/>
        </w:rPr>
        <w:t>Republican Senator</w:t>
      </w:r>
      <w:r w:rsidRPr="004C38A3">
        <w:rPr>
          <w:rStyle w:val="StyleBoldUnderline"/>
          <w:b w:val="0"/>
          <w:sz w:val="16"/>
          <w:u w:val="none"/>
        </w:rPr>
        <w:t xml:space="preserve"> Richard </w:t>
      </w:r>
      <w:r w:rsidRPr="003748AD">
        <w:rPr>
          <w:rStyle w:val="StyleBoldUnderline"/>
          <w:highlight w:val="cyan"/>
        </w:rPr>
        <w:t>Burr</w:t>
      </w:r>
      <w:r w:rsidRPr="004C38A3">
        <w:rPr>
          <w:rStyle w:val="StyleBoldUnderline"/>
          <w:b w:val="0"/>
          <w:sz w:val="16"/>
          <w:u w:val="none"/>
        </w:rPr>
        <w:t xml:space="preserve"> (R-N.C.) </w:t>
      </w:r>
      <w:r w:rsidRPr="003748AD">
        <w:rPr>
          <w:rStyle w:val="StyleBoldUnderline"/>
          <w:highlight w:val="cyan"/>
        </w:rPr>
        <w:t>called the Rubio</w:t>
      </w:r>
      <w:r w:rsidRPr="004C38A3">
        <w:rPr>
          <w:rStyle w:val="StyleBoldUnderline"/>
          <w:b w:val="0"/>
          <w:sz w:val="16"/>
          <w:u w:val="none"/>
        </w:rPr>
        <w:t xml:space="preserve">-Lee-Cruz </w:t>
      </w:r>
      <w:r w:rsidRPr="003748AD">
        <w:rPr>
          <w:rStyle w:val="StyleBoldUnderline"/>
          <w:highlight w:val="cyan"/>
        </w:rPr>
        <w:t>plan</w:t>
      </w:r>
      <w:r w:rsidRPr="004C38A3">
        <w:rPr>
          <w:rStyle w:val="StyleBoldUnderline"/>
        </w:rPr>
        <w:t xml:space="preserve"> to shut down the government if they can’t get Obamacare defunded “</w:t>
      </w:r>
      <w:r w:rsidRPr="003748AD">
        <w:rPr>
          <w:rStyle w:val="StyleBoldUnderline"/>
          <w:highlight w:val="cyan"/>
        </w:rPr>
        <w:t>the dumbest idea” he had ever heard</w:t>
      </w:r>
      <w:r w:rsidRPr="004C38A3">
        <w:rPr>
          <w:rStyle w:val="StyleBoldUnderline"/>
        </w:rPr>
        <w:t xml:space="preserve">. Republican Senator John </w:t>
      </w:r>
      <w:r w:rsidRPr="003748AD">
        <w:rPr>
          <w:rStyle w:val="StyleBoldUnderline"/>
          <w:highlight w:val="cyan"/>
        </w:rPr>
        <w:t>McCain</w:t>
      </w:r>
      <w:r w:rsidRPr="004C38A3">
        <w:rPr>
          <w:rStyle w:val="StyleBoldUnderline"/>
          <w:b w:val="0"/>
          <w:sz w:val="16"/>
          <w:u w:val="none"/>
        </w:rPr>
        <w:t xml:space="preserve"> also </w:t>
      </w:r>
      <w:r w:rsidRPr="003748AD">
        <w:rPr>
          <w:rStyle w:val="StyleBoldUnderline"/>
          <w:highlight w:val="cyan"/>
        </w:rPr>
        <w:t>warned against</w:t>
      </w:r>
      <w:r w:rsidRPr="004C38A3">
        <w:rPr>
          <w:rStyle w:val="StyleBoldUnderline"/>
        </w:rPr>
        <w:t xml:space="preserve"> more government shutdown “</w:t>
      </w:r>
      <w:r w:rsidRPr="003748AD">
        <w:rPr>
          <w:rStyle w:val="StyleBoldUnderline"/>
          <w:highlight w:val="cyan"/>
        </w:rPr>
        <w:t>shenanigans</w:t>
      </w:r>
      <w:r w:rsidRPr="004C38A3">
        <w:rPr>
          <w:rStyle w:val="StyleBoldUnderline"/>
        </w:rPr>
        <w:t>.”</w:t>
      </w:r>
      <w:r w:rsidRPr="004C38A3">
        <w:rPr>
          <w:rStyle w:val="StyleBoldUnderline"/>
          <w:b w:val="0"/>
          <w:sz w:val="12"/>
          <w:u w:val="none"/>
        </w:rPr>
        <w:t>¶</w:t>
      </w:r>
      <w:r w:rsidRPr="004C38A3">
        <w:rPr>
          <w:rStyle w:val="StyleBoldUnderline"/>
          <w:b w:val="0"/>
          <w:sz w:val="16"/>
          <w:u w:val="none"/>
        </w:rPr>
        <w:t xml:space="preserve"> Complicating matters for more moderate Senate and Congressional Republicans is that much of the right-wing blogosphere and pundits are giving fuel to the fire of believing a government shutdown would defund Obamacare and help the GOP.</w:t>
      </w:r>
      <w:r w:rsidRPr="004C38A3">
        <w:rPr>
          <w:rStyle w:val="StyleBoldUnderline"/>
          <w:b w:val="0"/>
          <w:sz w:val="12"/>
          <w:u w:val="none"/>
        </w:rPr>
        <w:t>¶</w:t>
      </w:r>
      <w:r w:rsidRPr="004C38A3">
        <w:rPr>
          <w:rStyle w:val="StyleBoldUnderline"/>
          <w:b w:val="0"/>
          <w:sz w:val="16"/>
          <w:u w:val="none"/>
        </w:rPr>
        <w:t xml:space="preserve"> “</w:t>
      </w:r>
      <w:r w:rsidRPr="004C38A3">
        <w:rPr>
          <w:rStyle w:val="StyleBoldUnderline"/>
        </w:rPr>
        <w:t xml:space="preserve">Let me tell you what happens </w:t>
      </w:r>
      <w:r w:rsidRPr="003748AD">
        <w:rPr>
          <w:rStyle w:val="StyleBoldUnderline"/>
          <w:highlight w:val="cyan"/>
        </w:rPr>
        <w:t>when you shut down the government: You</w:t>
      </w:r>
      <w:r w:rsidRPr="004C38A3">
        <w:rPr>
          <w:rStyle w:val="StyleBoldUnderline"/>
        </w:rPr>
        <w:t xml:space="preserve"> start </w:t>
      </w:r>
      <w:r w:rsidRPr="003748AD">
        <w:rPr>
          <w:rStyle w:val="StyleBoldUnderline"/>
          <w:highlight w:val="cyan"/>
        </w:rPr>
        <w:t>see</w:t>
      </w:r>
      <w:r w:rsidRPr="004C38A3">
        <w:rPr>
          <w:rStyle w:val="StyleBoldUnderline"/>
        </w:rPr>
        <w:t xml:space="preserve">ing the </w:t>
      </w:r>
      <w:r w:rsidRPr="003748AD">
        <w:rPr>
          <w:rStyle w:val="StyleBoldUnderline"/>
          <w:highlight w:val="cyan"/>
        </w:rPr>
        <w:t>consequences</w:t>
      </w:r>
      <w:r w:rsidRPr="004C38A3">
        <w:rPr>
          <w:rStyle w:val="StyleBoldUnderline"/>
        </w:rPr>
        <w:t>.</w:t>
      </w:r>
      <w:r w:rsidRPr="004C38A3">
        <w:rPr>
          <w:rStyle w:val="StyleBoldUnderline"/>
          <w:b w:val="0"/>
          <w:sz w:val="16"/>
          <w:u w:val="none"/>
        </w:rPr>
        <w:t xml:space="preserve"> Who controls what is left operating? The president. As soon as the first Medicare bills go unpaid, where do you think the pressure will be? And what’s the likelihood the president will collapse on the most significant legislative accomplishment of his administration?” Coburn told the Post. “They have no idea, I was in it. I experienced it.”</w:t>
      </w:r>
      <w:r w:rsidRPr="004C38A3">
        <w:rPr>
          <w:rStyle w:val="StyleBoldUnderline"/>
          <w:b w:val="0"/>
          <w:sz w:val="12"/>
          <w:u w:val="none"/>
        </w:rPr>
        <w:t>¶</w:t>
      </w:r>
      <w:r w:rsidRPr="004C38A3">
        <w:rPr>
          <w:rStyle w:val="StyleBoldUnderline"/>
          <w:b w:val="0"/>
          <w:sz w:val="16"/>
          <w:u w:val="none"/>
        </w:rPr>
        <w:t xml:space="preserve"> </w:t>
      </w:r>
      <w:r w:rsidRPr="004C38A3">
        <w:rPr>
          <w:rStyle w:val="StyleBoldUnderline"/>
        </w:rPr>
        <w:t xml:space="preserve">Coburn is referring to </w:t>
      </w:r>
      <w:r w:rsidRPr="003748AD">
        <w:rPr>
          <w:rStyle w:val="StyleBoldUnderline"/>
          <w:highlight w:val="cyan"/>
        </w:rPr>
        <w:t>the last time the government shutdown</w:t>
      </w:r>
      <w:r w:rsidRPr="004C38A3">
        <w:rPr>
          <w:rStyle w:val="StyleBoldUnderline"/>
        </w:rPr>
        <w:t xml:space="preserve"> due to partisan politics in the 1990’s. During that shutdown, </w:t>
      </w:r>
      <w:r w:rsidRPr="003748AD">
        <w:rPr>
          <w:rStyle w:val="StyleBoldUnderline"/>
          <w:highlight w:val="cyan"/>
        </w:rPr>
        <w:t>Republicans suffered much more politically than</w:t>
      </w:r>
      <w:r w:rsidRPr="004C38A3">
        <w:rPr>
          <w:rStyle w:val="StyleBoldUnderline"/>
        </w:rPr>
        <w:t xml:space="preserve"> President Bill </w:t>
      </w:r>
      <w:r w:rsidRPr="003748AD">
        <w:rPr>
          <w:rStyle w:val="StyleBoldUnderline"/>
          <w:highlight w:val="cyan"/>
        </w:rPr>
        <w:t xml:space="preserve">Clinton </w:t>
      </w:r>
      <w:r w:rsidRPr="00B44696">
        <w:rPr>
          <w:rStyle w:val="StyleBoldUnderline"/>
        </w:rPr>
        <w:t>and</w:t>
      </w:r>
      <w:r w:rsidRPr="004C38A3">
        <w:rPr>
          <w:rStyle w:val="StyleBoldUnderline"/>
        </w:rPr>
        <w:t xml:space="preserve"> other Democrats.</w:t>
      </w:r>
      <w:r w:rsidRPr="004C38A3">
        <w:rPr>
          <w:rStyle w:val="StyleBoldUnderline"/>
          <w:b w:val="0"/>
          <w:sz w:val="12"/>
          <w:u w:val="none"/>
        </w:rPr>
        <w:t>¶</w:t>
      </w:r>
      <w:r w:rsidRPr="004C38A3">
        <w:rPr>
          <w:rStyle w:val="StyleBoldUnderline"/>
        </w:rPr>
        <w:t xml:space="preserve"> It’s a bit of history Coburn and other more experienced </w:t>
      </w:r>
      <w:r w:rsidRPr="003748AD">
        <w:rPr>
          <w:rStyle w:val="StyleBoldUnderline"/>
          <w:highlight w:val="cyan"/>
        </w:rPr>
        <w:t>GOP members don’t want to repeat</w:t>
      </w:r>
      <w:r w:rsidRPr="004C38A3">
        <w:rPr>
          <w:rStyle w:val="StyleBoldUnderline"/>
        </w:rPr>
        <w:t xml:space="preserve"> just months </w:t>
      </w:r>
      <w:r w:rsidRPr="003748AD">
        <w:rPr>
          <w:rStyle w:val="StyleBoldUnderline"/>
          <w:highlight w:val="cyan"/>
        </w:rPr>
        <w:t>before the start of</w:t>
      </w:r>
      <w:r w:rsidRPr="004C38A3">
        <w:rPr>
          <w:rStyle w:val="StyleBoldUnderline"/>
        </w:rPr>
        <w:t xml:space="preserve"> the mid-term </w:t>
      </w:r>
      <w:r w:rsidRPr="003748AD">
        <w:rPr>
          <w:rStyle w:val="StyleBoldUnderline"/>
          <w:highlight w:val="cyan"/>
        </w:rPr>
        <w:t>campaign season.</w:t>
      </w:r>
    </w:p>
    <w:p w14:paraId="62F3A1FA" w14:textId="3799ED34" w:rsidR="0002345D" w:rsidRPr="0002345D" w:rsidRDefault="0002345D" w:rsidP="0002345D">
      <w:pPr>
        <w:pStyle w:val="Heading3"/>
      </w:pPr>
      <w:r>
        <w:t>A2 Appropriations Bill Solves</w:t>
      </w:r>
    </w:p>
    <w:p w14:paraId="6FC68A3E" w14:textId="77777777" w:rsidR="0002345D" w:rsidRDefault="0002345D" w:rsidP="0002345D"/>
    <w:p w14:paraId="09C35E35" w14:textId="77777777" w:rsidR="0002345D" w:rsidRDefault="0002345D" w:rsidP="0002345D">
      <w:pPr>
        <w:pStyle w:val="Heading4"/>
      </w:pPr>
      <w:r w:rsidRPr="00F21D32">
        <w:t>No compromise and not enough time for any appropriation bills</w:t>
      </w:r>
    </w:p>
    <w:p w14:paraId="2701C21D" w14:textId="77777777" w:rsidR="0002345D" w:rsidRPr="00F21D32" w:rsidRDefault="0002345D" w:rsidP="0002345D">
      <w:pPr>
        <w:rPr>
          <w:rStyle w:val="StyleStyleBold12pt"/>
        </w:rPr>
      </w:pPr>
      <w:r>
        <w:rPr>
          <w:rStyle w:val="StyleStyleBold12pt"/>
        </w:rPr>
        <w:t>Smith 8/5</w:t>
      </w:r>
    </w:p>
    <w:p w14:paraId="0980A87B" w14:textId="77777777" w:rsidR="0002345D" w:rsidRPr="00F21D32" w:rsidRDefault="0002345D" w:rsidP="0002345D">
      <w:r>
        <w:t>Abby Smith  (reporter) “Shutdown looms in Washington” The Columbus Dispatch 8/5/13 http://www.dispatch.com/content/stories/local/2013/08/05/shutdown-looms-in-washington.html</w:t>
      </w:r>
    </w:p>
    <w:p w14:paraId="27CC3746" w14:textId="77777777" w:rsidR="0002345D" w:rsidRDefault="0002345D" w:rsidP="0002345D">
      <w:pPr>
        <w:rPr>
          <w:sz w:val="16"/>
        </w:rPr>
      </w:pPr>
      <w:r w:rsidRPr="00F21D32">
        <w:rPr>
          <w:rStyle w:val="Emphasis"/>
        </w:rPr>
        <w:t>“</w:t>
      </w:r>
      <w:r w:rsidRPr="0002345D">
        <w:rPr>
          <w:rStyle w:val="Emphasis"/>
          <w:highlight w:val="cyan"/>
        </w:rPr>
        <w:t>Appropriations bills</w:t>
      </w:r>
      <w:r w:rsidRPr="00F21D32">
        <w:rPr>
          <w:rStyle w:val="Emphasis"/>
        </w:rPr>
        <w:t xml:space="preserve"> in the Senate and the House </w:t>
      </w:r>
      <w:r w:rsidRPr="0002345D">
        <w:rPr>
          <w:rStyle w:val="Emphasis"/>
          <w:highlight w:val="cyan"/>
        </w:rPr>
        <w:t>are farther apart than they have ever been</w:t>
      </w:r>
      <w:r w:rsidRPr="00F21D32">
        <w:rPr>
          <w:rStyle w:val="Emphasis"/>
        </w:rPr>
        <w:t>,</w:t>
      </w:r>
      <w:r w:rsidRPr="00F21D32">
        <w:rPr>
          <w:sz w:val="16"/>
        </w:rPr>
        <w:t>” he said. “</w:t>
      </w:r>
      <w:r w:rsidRPr="00F21D32">
        <w:rPr>
          <w:rStyle w:val="StyleBoldUnderline"/>
        </w:rPr>
        <w:t>It’s very hard to see how they are going to agree to anything very smoothly</w:t>
      </w:r>
      <w:r w:rsidRPr="00F21D32">
        <w:rPr>
          <w:sz w:val="16"/>
        </w:rPr>
        <w:t>.”</w:t>
      </w:r>
      <w:r w:rsidRPr="00F21D32">
        <w:rPr>
          <w:sz w:val="12"/>
        </w:rPr>
        <w:t>¶</w:t>
      </w:r>
      <w:r w:rsidRPr="00F21D32">
        <w:rPr>
          <w:sz w:val="16"/>
        </w:rPr>
        <w:t xml:space="preserve"> At a news conference on Thursday, </w:t>
      </w:r>
      <w:r w:rsidRPr="0002345D">
        <w:rPr>
          <w:rStyle w:val="Emphasis"/>
          <w:highlight w:val="cyan"/>
        </w:rPr>
        <w:t>Boehner said, “It’s clear that we’re not going to have the appropriations bill finished by Sept. 30.</w:t>
      </w:r>
      <w:r w:rsidRPr="00F21D32">
        <w:rPr>
          <w:sz w:val="16"/>
        </w:rPr>
        <w:t xml:space="preserve"> I believe a continuing resolution (spending measure) for some short period of time would probably be in the nation’s best interest. But having said that, the idea of operating for an entire year under a CR is not a good way to do business.”</w:t>
      </w:r>
      <w:r w:rsidRPr="00F21D32">
        <w:rPr>
          <w:sz w:val="12"/>
        </w:rPr>
        <w:t>¶</w:t>
      </w:r>
      <w:r w:rsidRPr="00F21D32">
        <w:rPr>
          <w:sz w:val="16"/>
        </w:rPr>
        <w:t xml:space="preserve"> </w:t>
      </w:r>
      <w:r w:rsidRPr="0002345D">
        <w:rPr>
          <w:rStyle w:val="StyleBoldUnderline"/>
          <w:highlight w:val="cyan"/>
        </w:rPr>
        <w:t>With partisan gridlock seemingly inevitable</w:t>
      </w:r>
      <w:r w:rsidRPr="00F21D32">
        <w:rPr>
          <w:sz w:val="16"/>
        </w:rPr>
        <w:t>, political analysts also question the ability of Congress to reach a grand bargain as they work to raise the debt ceiling.</w:t>
      </w:r>
    </w:p>
    <w:p w14:paraId="607141EF" w14:textId="77777777" w:rsidR="0002345D" w:rsidRPr="00F21D32" w:rsidRDefault="0002345D" w:rsidP="0002345D">
      <w:pPr>
        <w:rPr>
          <w:sz w:val="16"/>
        </w:rPr>
      </w:pPr>
    </w:p>
    <w:p w14:paraId="73FB4EEE" w14:textId="77777777" w:rsidR="0002345D" w:rsidRDefault="0002345D" w:rsidP="0002345D">
      <w:pPr>
        <w:pStyle w:val="Heading4"/>
      </w:pPr>
      <w:r>
        <w:t>Appropriation Bills are a train wreck in the making – 0 percent chance they’ll pass</w:t>
      </w:r>
    </w:p>
    <w:p w14:paraId="0B0FE9E3" w14:textId="77777777" w:rsidR="0002345D" w:rsidRPr="00F21D32" w:rsidRDefault="0002345D" w:rsidP="0002345D">
      <w:pPr>
        <w:rPr>
          <w:rStyle w:val="StyleStyleBold12pt"/>
        </w:rPr>
      </w:pPr>
      <w:r>
        <w:rPr>
          <w:rStyle w:val="StyleStyleBold12pt"/>
        </w:rPr>
        <w:t>Lowey 8/5</w:t>
      </w:r>
    </w:p>
    <w:p w14:paraId="7C8C72D1" w14:textId="77777777" w:rsidR="0002345D" w:rsidRDefault="0002345D" w:rsidP="0002345D">
      <w:r>
        <w:t>Nita Lowey (New York 8</w:t>
      </w:r>
      <w:r w:rsidRPr="00F21D32">
        <w:rPr>
          <w:vertAlign w:val="superscript"/>
        </w:rPr>
        <w:t>th</w:t>
      </w:r>
      <w:r>
        <w:t xml:space="preserve"> District Congresswoman) “2014 Budget Process: Worst is Yet To Come” Nyack News 8/5/13 http://www.nyacknewsandviews.com/2013/08/nlowery_2014fedbudget/</w:t>
      </w:r>
    </w:p>
    <w:p w14:paraId="331DB576" w14:textId="77777777" w:rsidR="0002345D" w:rsidRPr="00F21D32" w:rsidRDefault="0002345D" w:rsidP="0002345D">
      <w:pPr>
        <w:rPr>
          <w:sz w:val="16"/>
        </w:rPr>
      </w:pPr>
      <w:r w:rsidRPr="0002345D">
        <w:rPr>
          <w:rStyle w:val="StyleBoldUnderline"/>
          <w:highlight w:val="cyan"/>
        </w:rPr>
        <w:t>The 2014</w:t>
      </w:r>
      <w:r w:rsidRPr="00514564">
        <w:rPr>
          <w:rStyle w:val="StyleBoldUnderline"/>
        </w:rPr>
        <w:t xml:space="preserve"> </w:t>
      </w:r>
      <w:r w:rsidRPr="00F21D32">
        <w:rPr>
          <w:sz w:val="16"/>
        </w:rPr>
        <w:t xml:space="preserve">budget and </w:t>
      </w:r>
      <w:r w:rsidRPr="0002345D">
        <w:rPr>
          <w:rStyle w:val="StyleBoldUnderline"/>
          <w:highlight w:val="cyan"/>
        </w:rPr>
        <w:t>appropriations process</w:t>
      </w:r>
      <w:r w:rsidRPr="00514564">
        <w:rPr>
          <w:rStyle w:val="StyleBoldUnderline"/>
        </w:rPr>
        <w:t xml:space="preserve"> has been </w:t>
      </w:r>
      <w:r w:rsidRPr="0002345D">
        <w:rPr>
          <w:rStyle w:val="StyleBoldUnderline"/>
          <w:highlight w:val="cyan"/>
        </w:rPr>
        <w:t>described as a “slow-motion train wreck</w:t>
      </w:r>
      <w:r w:rsidRPr="0002345D">
        <w:rPr>
          <w:rStyle w:val="Emphasis"/>
          <w:highlight w:val="cyan"/>
        </w:rPr>
        <w:t>,” but this is far too generous.</w:t>
      </w:r>
      <w:r w:rsidRPr="00F21D32">
        <w:rPr>
          <w:sz w:val="16"/>
        </w:rPr>
        <w:t xml:space="preserve"> </w:t>
      </w:r>
      <w:r w:rsidRPr="00514564">
        <w:rPr>
          <w:rStyle w:val="StyleBoldUnderline"/>
        </w:rPr>
        <w:t>For a collision to occur, locomotives must actually meet</w:t>
      </w:r>
      <w:r w:rsidRPr="00F21D32">
        <w:rPr>
          <w:sz w:val="16"/>
        </w:rPr>
        <w:t>.</w:t>
      </w:r>
      <w:r w:rsidRPr="00F21D32">
        <w:rPr>
          <w:sz w:val="12"/>
        </w:rPr>
        <w:t>¶</w:t>
      </w:r>
      <w:r w:rsidRPr="00F21D32">
        <w:rPr>
          <w:sz w:val="16"/>
        </w:rPr>
        <w:t xml:space="preserve"> Having failed to avert automatic, across-the-board budget cuts known as sequestration for 2013, Congress forced federal departments and agencies, states and grantees to do more with less, resulting in lost jobs, furloughs, diminished access to vital programs like Head Start and Meals on Wheels, and a failure to make investments we know are critical to the future.</w:t>
      </w:r>
      <w:r w:rsidRPr="00F21D32">
        <w:rPr>
          <w:sz w:val="12"/>
        </w:rPr>
        <w:t>¶</w:t>
      </w:r>
      <w:r w:rsidRPr="00F21D32">
        <w:rPr>
          <w:sz w:val="16"/>
        </w:rPr>
        <w:t xml:space="preserve"> The Ryan budget adopted by the House majority establishes an insufficient $967 billion top-line discretionary spending level and assumes continuation of sequestration in 2014 and beyond. Unfortunately, the legislative actions, transfers and reprogrammings, and deferrals of long-term priorities that mitigated the worst effects of sequestration in 2013 are no longer available.</w:t>
      </w:r>
      <w:r w:rsidRPr="00F21D32">
        <w:rPr>
          <w:sz w:val="12"/>
        </w:rPr>
        <w:t>¶</w:t>
      </w:r>
      <w:r w:rsidRPr="00F21D32">
        <w:rPr>
          <w:sz w:val="16"/>
        </w:rPr>
        <w:t xml:space="preserve"> </w:t>
      </w:r>
      <w:r w:rsidRPr="00F21D32">
        <w:rPr>
          <w:rStyle w:val="StyleBoldUnderline"/>
        </w:rPr>
        <w:t>House appropriations bills considered so far have made clear the consequences of the majority’s unwillingness to eliminate sequestration for 2014</w:t>
      </w:r>
      <w:r w:rsidRPr="00F21D32">
        <w:rPr>
          <w:sz w:val="16"/>
        </w:rPr>
        <w:t xml:space="preserve"> — from steep cuts to Amtrak and renewable energy and efficiency investments, to the deprivation of 200,000 women and their babies of access to nutrition assistance, to the gutting of enforcement efforts for tax fraud and key consumer financial protections.</w:t>
      </w:r>
      <w:r w:rsidRPr="00F21D32">
        <w:rPr>
          <w:sz w:val="12"/>
        </w:rPr>
        <w:t>¶</w:t>
      </w:r>
      <w:r w:rsidRPr="00F21D32">
        <w:rPr>
          <w:sz w:val="16"/>
        </w:rPr>
        <w:t xml:space="preserve"> And </w:t>
      </w:r>
      <w:r w:rsidRPr="0002345D">
        <w:rPr>
          <w:rStyle w:val="StyleBoldUnderline"/>
          <w:highlight w:val="cyan"/>
        </w:rPr>
        <w:t>the worst is yet to come. The House majority has yet to hold full committee mark-up sessions</w:t>
      </w:r>
      <w:r w:rsidRPr="00F21D32">
        <w:rPr>
          <w:rStyle w:val="StyleBoldUnderline"/>
        </w:rPr>
        <w:t xml:space="preserve"> on the bills for which 2014 allocations were slashed most dramatically</w:t>
      </w:r>
      <w:r w:rsidRPr="00F21D32">
        <w:rPr>
          <w:sz w:val="16"/>
        </w:rPr>
        <w:t>, down an average of 21 percent from last year’s enacted levels. The effects on medical research, schools, job training, clean air and water, and diplomacy and development will be devastating.</w:t>
      </w:r>
      <w:r w:rsidRPr="00F21D32">
        <w:rPr>
          <w:sz w:val="12"/>
        </w:rPr>
        <w:t>¶</w:t>
      </w:r>
      <w:r w:rsidRPr="00F21D32">
        <w:rPr>
          <w:sz w:val="16"/>
        </w:rPr>
        <w:t xml:space="preserve"> These drastic cuts disregard the fact that Congress has already achieved $2.5 trillion in deficit reduction since 2010, $1.5 trillion of which come from discretionary investments.</w:t>
      </w:r>
      <w:r w:rsidRPr="00F21D32">
        <w:rPr>
          <w:sz w:val="12"/>
        </w:rPr>
        <w:t>¶</w:t>
      </w:r>
      <w:r w:rsidRPr="00F21D32">
        <w:rPr>
          <w:sz w:val="16"/>
        </w:rPr>
        <w:t xml:space="preserve"> Despite the House majority’s supposed fealty to the 2014 sequestration spending level, it has exceeded by more than $47 billion the 2014 cap on defense spending of $498 billion. Without action by Congress, the administration would be forced to sequester the remainder, exacerbating already severe deficiencies in military readiness. Funding levels that look robust now would create a national security crisis overnight.</w:t>
      </w:r>
      <w:r w:rsidRPr="00F21D32">
        <w:rPr>
          <w:sz w:val="12"/>
        </w:rPr>
        <w:t>¶</w:t>
      </w:r>
      <w:r w:rsidRPr="00F21D32">
        <w:rPr>
          <w:sz w:val="16"/>
        </w:rPr>
        <w:t xml:space="preserve"> </w:t>
      </w:r>
      <w:r w:rsidRPr="0002345D">
        <w:rPr>
          <w:rStyle w:val="StyleBoldUnderline"/>
          <w:highlight w:val="cyan"/>
        </w:rPr>
        <w:t>In stark contrast</w:t>
      </w:r>
      <w:r w:rsidRPr="00F21D32">
        <w:rPr>
          <w:rStyle w:val="StyleBoldUnderline"/>
        </w:rPr>
        <w:t xml:space="preserve"> to these</w:t>
      </w:r>
      <w:r w:rsidRPr="00F21D32">
        <w:rPr>
          <w:sz w:val="16"/>
        </w:rPr>
        <w:t xml:space="preserve"> draconian and unnecessary </w:t>
      </w:r>
      <w:r w:rsidRPr="00F21D32">
        <w:rPr>
          <w:rStyle w:val="StyleBoldUnderline"/>
        </w:rPr>
        <w:t>cuts</w:t>
      </w:r>
      <w:r w:rsidRPr="00F21D32">
        <w:rPr>
          <w:sz w:val="16"/>
        </w:rPr>
        <w:t xml:space="preserve"> under Chairwoman Barbara Mikulski’s leadership, </w:t>
      </w:r>
      <w:r w:rsidRPr="0002345D">
        <w:rPr>
          <w:rStyle w:val="StyleBoldUnderline"/>
          <w:highlight w:val="cyan"/>
        </w:rPr>
        <w:t>the Senate is considering appropriations bills drafted to conform with the top-line spending level</w:t>
      </w:r>
      <w:r w:rsidRPr="00F21D32">
        <w:rPr>
          <w:rStyle w:val="StyleBoldUnderline"/>
        </w:rPr>
        <w:t xml:space="preserve"> to which Democrats and Republicans agreed in the Budget Control Act</w:t>
      </w:r>
      <w:r w:rsidRPr="00F21D32">
        <w:rPr>
          <w:sz w:val="16"/>
        </w:rPr>
        <w:t>. At a top-line spending level of $1.058 trillion, appropriations bills are lean yet maintain the critical services and investments on which American families rely.</w:t>
      </w:r>
      <w:r w:rsidRPr="00F21D32">
        <w:rPr>
          <w:sz w:val="12"/>
        </w:rPr>
        <w:t>¶</w:t>
      </w:r>
      <w:r w:rsidRPr="00F21D32">
        <w:rPr>
          <w:sz w:val="16"/>
        </w:rPr>
        <w:t xml:space="preserve"> </w:t>
      </w:r>
      <w:r w:rsidRPr="0002345D">
        <w:rPr>
          <w:rStyle w:val="Emphasis"/>
          <w:highlight w:val="cyan"/>
        </w:rPr>
        <w:t>To keep the federal government from shutting down at the end of the fiscal year in September, the $91 billion gap in discretionary spending levels between the House and Senate bills must be bridged</w:t>
      </w:r>
      <w:r w:rsidRPr="00F21D32">
        <w:rPr>
          <w:sz w:val="16"/>
        </w:rPr>
        <w:t>. There are no winners if Congress fails in its duty.</w:t>
      </w:r>
    </w:p>
    <w:p w14:paraId="15C73B53" w14:textId="77777777" w:rsidR="0002345D" w:rsidRDefault="0002345D" w:rsidP="0002345D"/>
    <w:p w14:paraId="364C93E6" w14:textId="77777777" w:rsidR="0002345D" w:rsidRPr="00700660" w:rsidRDefault="0002345D" w:rsidP="0002345D">
      <w:pPr>
        <w:pStyle w:val="Heading3"/>
      </w:pPr>
      <w:r w:rsidRPr="00700660">
        <w:t>A2 Congress on Recess</w:t>
      </w:r>
    </w:p>
    <w:p w14:paraId="32D29CAC" w14:textId="77777777" w:rsidR="0002345D" w:rsidRDefault="0002345D" w:rsidP="0002345D"/>
    <w:p w14:paraId="54D13C36" w14:textId="2F7FEB4A" w:rsidR="0002345D" w:rsidRDefault="0002345D" w:rsidP="0002345D">
      <w:pPr>
        <w:pStyle w:val="Heading4"/>
      </w:pPr>
      <w:r>
        <w:t>Congress looking to cut recess short to start negotiations</w:t>
      </w:r>
    </w:p>
    <w:p w14:paraId="79FFD9A0" w14:textId="77777777" w:rsidR="0002345D" w:rsidRPr="002D7B62" w:rsidRDefault="0002345D" w:rsidP="0002345D">
      <w:pPr>
        <w:rPr>
          <w:rStyle w:val="StyleStyleBold12pt"/>
        </w:rPr>
      </w:pPr>
      <w:r>
        <w:rPr>
          <w:rStyle w:val="StyleStyleBold12pt"/>
        </w:rPr>
        <w:t>Levinson 8/4</w:t>
      </w:r>
    </w:p>
    <w:p w14:paraId="674CD28C" w14:textId="77777777" w:rsidR="0002345D" w:rsidRPr="006B5639" w:rsidRDefault="0002345D" w:rsidP="0002345D">
      <w:r>
        <w:t>Alexis Levinson (reporter) “Some members of Congress want to cut recess short” The Daily Caller 8/4/13 http://dailycaller.com/2013/08/04/some-members-of-congress-want-to-cut-recess-short/</w:t>
      </w:r>
    </w:p>
    <w:p w14:paraId="093635C8" w14:textId="3FF184C9" w:rsidR="0002345D" w:rsidRPr="0002345D" w:rsidRDefault="0002345D" w:rsidP="0002345D">
      <w:pPr>
        <w:rPr>
          <w:sz w:val="16"/>
        </w:rPr>
      </w:pPr>
      <w:r w:rsidRPr="0002345D">
        <w:rPr>
          <w:sz w:val="16"/>
        </w:rPr>
        <w:t>WASHINGTON – You can still smell the jet fumes of the planes that ferried members of Congress away from Washington for their five full weeks of congressional recess Friday — but not everybody wanted to go.</w:t>
      </w:r>
      <w:r w:rsidRPr="0002345D">
        <w:rPr>
          <w:sz w:val="12"/>
        </w:rPr>
        <w:t>¶</w:t>
      </w:r>
      <w:r w:rsidRPr="0002345D">
        <w:rPr>
          <w:sz w:val="16"/>
        </w:rPr>
        <w:t xml:space="preserve"> Some </w:t>
      </w:r>
      <w:r w:rsidRPr="0002345D">
        <w:rPr>
          <w:rStyle w:val="StyleBoldUnderline"/>
          <w:highlight w:val="cyan"/>
        </w:rPr>
        <w:t>members of Congress are still hoping that leadership may call them back</w:t>
      </w:r>
      <w:r w:rsidRPr="00377802">
        <w:rPr>
          <w:rStyle w:val="StyleBoldUnderline"/>
        </w:rPr>
        <w:t xml:space="preserve"> before September, </w:t>
      </w:r>
      <w:r w:rsidRPr="0002345D">
        <w:rPr>
          <w:rStyle w:val="StyleBoldUnderline"/>
          <w:highlight w:val="cyan"/>
        </w:rPr>
        <w:t>when they will face a looming deadline</w:t>
      </w:r>
      <w:r w:rsidRPr="00377802">
        <w:rPr>
          <w:rStyle w:val="StyleBoldUnderline"/>
        </w:rPr>
        <w:t xml:space="preserve"> to agree on a deal to fund the government before the fiscal year ends</w:t>
      </w:r>
      <w:r w:rsidRPr="0002345D">
        <w:rPr>
          <w:sz w:val="16"/>
        </w:rPr>
        <w:t xml:space="preserve"> on September 30.</w:t>
      </w:r>
      <w:r w:rsidRPr="0002345D">
        <w:rPr>
          <w:sz w:val="12"/>
        </w:rPr>
        <w:t>¶</w:t>
      </w:r>
      <w:r w:rsidRPr="0002345D">
        <w:rPr>
          <w:sz w:val="16"/>
        </w:rPr>
        <w:t xml:space="preserve"> Republican Rep. Scott Rigell of Virginia spent the final few weeks before Congress went into recess calling for the House of Representatives to stick around and finish the appropriations process.</w:t>
      </w:r>
      <w:r w:rsidRPr="0002345D">
        <w:rPr>
          <w:sz w:val="12"/>
        </w:rPr>
        <w:t>¶</w:t>
      </w:r>
      <w:r w:rsidRPr="0002345D">
        <w:rPr>
          <w:sz w:val="16"/>
        </w:rPr>
        <w:t xml:space="preserve"> “By any objective measure, we have failed to perform our most basic legislative duties” and fund the government, Rigell told The Daily Caller.</w:t>
      </w:r>
      <w:r w:rsidRPr="0002345D">
        <w:rPr>
          <w:sz w:val="12"/>
        </w:rPr>
        <w:t>¶</w:t>
      </w:r>
      <w:r w:rsidRPr="0002345D">
        <w:rPr>
          <w:sz w:val="16"/>
        </w:rPr>
        <w:t xml:space="preserve"> The government is currently funded by a continuing resolution that expires on September 30. Between now and then, Congress must agree on another continuing resolution – no easy feat given the current divisions between the two parties – or pass appropriations bills, an even less likely outcome. And there is little time to do either: the House is in session for a mere nine days between now and the end of the fiscal year.</w:t>
      </w:r>
      <w:r w:rsidRPr="0002345D">
        <w:rPr>
          <w:sz w:val="12"/>
        </w:rPr>
        <w:t>¶</w:t>
      </w:r>
      <w:r w:rsidRPr="0002345D">
        <w:rPr>
          <w:sz w:val="16"/>
        </w:rPr>
        <w:t xml:space="preserve"> “Tradition has it’s place,” Rigell said of the traditional August recess. “But this idea that, well </w:t>
      </w:r>
      <w:r w:rsidRPr="00377802">
        <w:rPr>
          <w:rStyle w:val="StyleBoldUnderline"/>
        </w:rPr>
        <w:t xml:space="preserve">it’s tradition that we break for five weeks, well look, </w:t>
      </w:r>
      <w:r w:rsidRPr="0002345D">
        <w:rPr>
          <w:rStyle w:val="StyleBoldUnderline"/>
          <w:highlight w:val="cyan"/>
        </w:rPr>
        <w:t>we’re not in normal times. … When you’ve got a fiscal morass, and you’re just in a real fix</w:t>
      </w:r>
      <w:r w:rsidRPr="00377802">
        <w:rPr>
          <w:rStyle w:val="StyleBoldUnderline"/>
        </w:rPr>
        <w:t>, to shut down and turn off the lights and lock the door? I can’t even begin to process it.”</w:t>
      </w:r>
      <w:r w:rsidRPr="0002345D">
        <w:rPr>
          <w:sz w:val="12"/>
        </w:rPr>
        <w:t>¶</w:t>
      </w:r>
      <w:r w:rsidRPr="0002345D">
        <w:rPr>
          <w:sz w:val="16"/>
        </w:rPr>
        <w:t xml:space="preserve"> Rep. Rob Wittman, another Virginia Republican, joined Rigell last week in voting against the rule that allowed Congress to recess for the month of August, something that is rarely done.</w:t>
      </w:r>
      <w:r w:rsidRPr="0002345D">
        <w:rPr>
          <w:sz w:val="12"/>
        </w:rPr>
        <w:t>¶</w:t>
      </w:r>
      <w:r w:rsidRPr="0002345D">
        <w:rPr>
          <w:sz w:val="16"/>
        </w:rPr>
        <w:t xml:space="preserve"> “</w:t>
      </w:r>
      <w:r w:rsidRPr="0002345D">
        <w:rPr>
          <w:rStyle w:val="StyleBoldUnderline"/>
          <w:highlight w:val="cyan"/>
        </w:rPr>
        <w:t>We need to be here</w:t>
      </w:r>
      <w:r w:rsidRPr="0002345D">
        <w:rPr>
          <w:sz w:val="16"/>
        </w:rPr>
        <w:t>,” he told TheDC. “There’s so many things that need to be done. I’m concerned that with all the things stacked up with the September 30 deadline.”</w:t>
      </w:r>
      <w:r w:rsidRPr="0002345D">
        <w:rPr>
          <w:sz w:val="12"/>
        </w:rPr>
        <w:t>¶</w:t>
      </w:r>
      <w:r w:rsidRPr="0002345D">
        <w:rPr>
          <w:sz w:val="16"/>
        </w:rPr>
        <w:t xml:space="preserve"> Both said their colleagues were supportive of their idea to keep Congress open during summer break and that their idea had not made them pariahs.</w:t>
      </w:r>
      <w:r w:rsidRPr="0002345D">
        <w:rPr>
          <w:sz w:val="12"/>
        </w:rPr>
        <w:t>¶</w:t>
      </w:r>
      <w:r w:rsidRPr="0002345D">
        <w:rPr>
          <w:sz w:val="16"/>
        </w:rPr>
        <w:t xml:space="preserve"> “</w:t>
      </w:r>
      <w:r w:rsidRPr="0002345D">
        <w:rPr>
          <w:rStyle w:val="StyleBoldUnderline"/>
          <w:highlight w:val="cyan"/>
        </w:rPr>
        <w:t>There is</w:t>
      </w:r>
      <w:r w:rsidRPr="00377802">
        <w:rPr>
          <w:rStyle w:val="StyleBoldUnderline"/>
        </w:rPr>
        <w:t xml:space="preserve"> truly </w:t>
      </w:r>
      <w:r w:rsidRPr="0002345D">
        <w:rPr>
          <w:rStyle w:val="StyleBoldUnderline"/>
          <w:highlight w:val="cyan"/>
        </w:rPr>
        <w:t>widespread agreement that breaking for five weeks is not the right thing to do</w:t>
      </w:r>
      <w:r w:rsidRPr="00377802">
        <w:rPr>
          <w:rStyle w:val="StyleBoldUnderline"/>
        </w:rPr>
        <w:t>,</w:t>
      </w:r>
      <w:r w:rsidRPr="0002345D">
        <w:rPr>
          <w:sz w:val="16"/>
        </w:rPr>
        <w:t>” Rigell said, noting that he had only spoken to Republicans about it.</w:t>
      </w:r>
      <w:r w:rsidRPr="0002345D">
        <w:rPr>
          <w:sz w:val="12"/>
        </w:rPr>
        <w:t>¶</w:t>
      </w:r>
      <w:r w:rsidRPr="0002345D">
        <w:rPr>
          <w:sz w:val="16"/>
        </w:rPr>
        <w:t xml:space="preserve"> “What I’m hearing is, ‘Well, Scott, you’re saying the right thing.’ Whether that translates into them taking the same step, I don’t know,” he added.</w:t>
      </w:r>
      <w:r w:rsidRPr="0002345D">
        <w:rPr>
          <w:sz w:val="12"/>
        </w:rPr>
        <w:t>¶</w:t>
      </w:r>
      <w:r w:rsidRPr="0002345D">
        <w:rPr>
          <w:sz w:val="16"/>
        </w:rPr>
        <w:t xml:space="preserve"> Even Democratic Minority Leader Nancy Pelosi sounded on board with the idea in a press conference Friday shortly before members headed out of town.</w:t>
      </w:r>
      <w:r w:rsidRPr="0002345D">
        <w:rPr>
          <w:sz w:val="12"/>
        </w:rPr>
        <w:t>¶</w:t>
      </w:r>
      <w:r w:rsidRPr="0002345D">
        <w:rPr>
          <w:sz w:val="16"/>
        </w:rPr>
        <w:t xml:space="preserve"> “How do we explain to the American people that we’re going into an August recess and … we still have no jobs bill, we have no budget bill, and we have the threat of shutting down government and not raising the debt ceiling without repealing the Affordable Care Act?” she asked.</w:t>
      </w:r>
      <w:r w:rsidRPr="0002345D">
        <w:rPr>
          <w:sz w:val="12"/>
        </w:rPr>
        <w:t>¶</w:t>
      </w:r>
      <w:r w:rsidRPr="0002345D">
        <w:rPr>
          <w:sz w:val="16"/>
        </w:rPr>
        <w:t xml:space="preserve"> “</w:t>
      </w:r>
      <w:r w:rsidRPr="00377802">
        <w:rPr>
          <w:rStyle w:val="StyleBoldUnderline"/>
        </w:rPr>
        <w:t>I wish that we could stay,</w:t>
      </w:r>
      <w:r w:rsidRPr="0002345D">
        <w:rPr>
          <w:sz w:val="16"/>
        </w:rPr>
        <w:t>” Pelosi said. “</w:t>
      </w:r>
      <w:r w:rsidRPr="00377802">
        <w:rPr>
          <w:rStyle w:val="StyleBoldUnderline"/>
        </w:rPr>
        <w:t>Our members are prepared to stay and work.”</w:t>
      </w:r>
    </w:p>
    <w:p w14:paraId="2EB25067" w14:textId="77777777" w:rsidR="0002345D" w:rsidRPr="0002345D" w:rsidRDefault="0002345D" w:rsidP="0002345D"/>
    <w:p w14:paraId="228DA211" w14:textId="77777777" w:rsidR="0003029D" w:rsidRDefault="0003029D" w:rsidP="0003029D">
      <w:pPr>
        <w:pStyle w:val="Heading3"/>
      </w:pPr>
      <w:r>
        <w:t>A2 Immigration top of docket</w:t>
      </w:r>
    </w:p>
    <w:p w14:paraId="2E8F3AB2" w14:textId="77777777" w:rsidR="0003029D" w:rsidRDefault="0003029D" w:rsidP="0003029D"/>
    <w:p w14:paraId="47CB944F" w14:textId="77777777" w:rsidR="0003029D" w:rsidRDefault="0003029D" w:rsidP="0003029D">
      <w:pPr>
        <w:rPr>
          <w:b/>
          <w:sz w:val="26"/>
          <w:szCs w:val="26"/>
        </w:rPr>
      </w:pPr>
      <w:r>
        <w:rPr>
          <w:b/>
          <w:sz w:val="26"/>
          <w:szCs w:val="26"/>
        </w:rPr>
        <w:t xml:space="preserve">Immigration is no longer at the top of the docket – that’s 1NC Matthews. The CR issue is much more important than immigration – so Boehner has called for budget negotiations over immigration. </w:t>
      </w:r>
    </w:p>
    <w:p w14:paraId="680565C6" w14:textId="77777777" w:rsidR="0003029D" w:rsidRDefault="0003029D" w:rsidP="0003029D">
      <w:pPr>
        <w:rPr>
          <w:b/>
          <w:sz w:val="26"/>
          <w:szCs w:val="26"/>
        </w:rPr>
      </w:pPr>
    </w:p>
    <w:p w14:paraId="321E5D48" w14:textId="77777777" w:rsidR="0003029D" w:rsidRPr="00403943" w:rsidRDefault="0003029D" w:rsidP="0003029D">
      <w:pPr>
        <w:rPr>
          <w:b/>
          <w:sz w:val="26"/>
          <w:szCs w:val="26"/>
        </w:rPr>
      </w:pPr>
      <w:r>
        <w:rPr>
          <w:b/>
          <w:sz w:val="26"/>
          <w:szCs w:val="26"/>
        </w:rPr>
        <w:t>“</w:t>
      </w:r>
      <w:r w:rsidRPr="003748AD">
        <w:rPr>
          <w:rStyle w:val="StyleBoldUnderline"/>
          <w:szCs w:val="22"/>
          <w:highlight w:val="cyan"/>
        </w:rPr>
        <w:t>those are far more important than immigration</w:t>
      </w:r>
      <w:r w:rsidRPr="00250B4A">
        <w:rPr>
          <w:rStyle w:val="StyleBoldUnderline"/>
          <w:szCs w:val="22"/>
        </w:rPr>
        <w:t xml:space="preserve">, because, again, </w:t>
      </w:r>
      <w:r w:rsidRPr="003748AD">
        <w:rPr>
          <w:rStyle w:val="StyleBoldUnderline"/>
          <w:szCs w:val="22"/>
          <w:highlight w:val="cyan"/>
        </w:rPr>
        <w:t>they’ve got real-live consequences and real dates</w:t>
      </w:r>
      <w:r w:rsidRPr="00250B4A">
        <w:rPr>
          <w:rStyle w:val="StyleBoldUnderline"/>
          <w:szCs w:val="22"/>
        </w:rPr>
        <w:t>.”</w:t>
      </w:r>
      <w:r>
        <w:rPr>
          <w:rStyle w:val="StyleBoldUnderline"/>
          <w:szCs w:val="22"/>
        </w:rPr>
        <w:t>”</w:t>
      </w:r>
    </w:p>
    <w:p w14:paraId="0798A549" w14:textId="77777777" w:rsidR="0003029D" w:rsidRDefault="0003029D" w:rsidP="0003029D">
      <w:pPr>
        <w:rPr>
          <w:rStyle w:val="StyleBoldUnderline"/>
          <w:b w:val="0"/>
          <w:sz w:val="16"/>
          <w:u w:val="none"/>
        </w:rPr>
      </w:pPr>
    </w:p>
    <w:p w14:paraId="06098AA9" w14:textId="77777777" w:rsidR="0003029D" w:rsidRDefault="0003029D" w:rsidP="0003029D"/>
    <w:p w14:paraId="37191E28" w14:textId="77777777" w:rsidR="0003029D" w:rsidRDefault="0003029D" w:rsidP="002D21F7">
      <w:pPr>
        <w:pStyle w:val="Heading3"/>
      </w:pPr>
      <w:r>
        <w:t xml:space="preserve">A2 No link (plan small/short term) </w:t>
      </w:r>
    </w:p>
    <w:p w14:paraId="59A6B72D" w14:textId="77777777" w:rsidR="0003029D" w:rsidRDefault="0003029D" w:rsidP="0003029D"/>
    <w:p w14:paraId="6BCE2099" w14:textId="77777777" w:rsidR="0003029D" w:rsidRPr="00B44696" w:rsidRDefault="0003029D" w:rsidP="0003029D">
      <w:pPr>
        <w:rPr>
          <w:b/>
          <w:sz w:val="26"/>
          <w:szCs w:val="26"/>
        </w:rPr>
      </w:pPr>
      <w:r>
        <w:rPr>
          <w:b/>
          <w:sz w:val="26"/>
          <w:szCs w:val="26"/>
        </w:rPr>
        <w:t xml:space="preserve">1. </w:t>
      </w:r>
      <w:r w:rsidRPr="00B44696">
        <w:rPr>
          <w:b/>
          <w:sz w:val="26"/>
          <w:szCs w:val="26"/>
        </w:rPr>
        <w:t xml:space="preserve">Fiat answers this.  The way the plan spends still eats the link even if the actual spending money is small or short term. </w:t>
      </w:r>
    </w:p>
    <w:p w14:paraId="5DC572F5" w14:textId="77777777" w:rsidR="0003029D" w:rsidRPr="00FE28EB" w:rsidRDefault="0003029D" w:rsidP="0003029D">
      <w:pPr>
        <w:pStyle w:val="Heading4"/>
      </w:pPr>
      <w:r>
        <w:rPr>
          <w:u w:val="single"/>
        </w:rPr>
        <w:t xml:space="preserve">2. </w:t>
      </w:r>
      <w:r w:rsidRPr="00FE28EB">
        <w:rPr>
          <w:u w:val="single"/>
        </w:rPr>
        <w:t>New Link</w:t>
      </w:r>
      <w:r w:rsidRPr="00FE28EB">
        <w:t xml:space="preserve"> -- Small programs key to budget fights – battles </w:t>
      </w:r>
      <w:r w:rsidRPr="00FE28EB">
        <w:rPr>
          <w:u w:val="single"/>
        </w:rPr>
        <w:t>occur at the margins</w:t>
      </w:r>
      <w:r w:rsidRPr="00FE28EB">
        <w:t>.</w:t>
      </w:r>
    </w:p>
    <w:p w14:paraId="7AD81810" w14:textId="77777777" w:rsidR="0003029D" w:rsidRDefault="0003029D" w:rsidP="0003029D">
      <w:r w:rsidRPr="00737108">
        <w:rPr>
          <w:rStyle w:val="StyleStyleBold12pt"/>
        </w:rPr>
        <w:t>Schick, 2K</w:t>
      </w:r>
      <w:r>
        <w:t xml:space="preserve"> (Brookings Institute, The Federal Budget: Politics, Policy, and Process, Pg. 73)</w:t>
      </w:r>
    </w:p>
    <w:p w14:paraId="4F200FB4" w14:textId="77777777" w:rsidR="0003029D" w:rsidRPr="00B44696" w:rsidRDefault="0003029D" w:rsidP="0003029D">
      <w:pPr>
        <w:rPr>
          <w:sz w:val="16"/>
        </w:rPr>
      </w:pPr>
      <w:r w:rsidRPr="00B44696">
        <w:rPr>
          <w:sz w:val="16"/>
        </w:rPr>
        <w:t>In the private world of budgeting, where many of the numbers are compiled, technical considerations often prevail. But</w:t>
      </w:r>
      <w:r w:rsidRPr="00B44696">
        <w:rPr>
          <w:u w:val="single"/>
        </w:rPr>
        <w:t xml:space="preserve"> in the public arenas, </w:t>
      </w:r>
      <w:r w:rsidRPr="003748AD">
        <w:rPr>
          <w:highlight w:val="cyan"/>
          <w:u w:val="single"/>
        </w:rPr>
        <w:t xml:space="preserve">political forces are on display, with politicians tweaking the budget </w:t>
      </w:r>
      <w:r w:rsidRPr="003748AD">
        <w:rPr>
          <w:b/>
          <w:highlight w:val="cyan"/>
          <w:u w:val="single"/>
        </w:rPr>
        <w:t>at the margins</w:t>
      </w:r>
      <w:r w:rsidRPr="003748AD">
        <w:rPr>
          <w:highlight w:val="cyan"/>
          <w:u w:val="single"/>
        </w:rPr>
        <w:t xml:space="preserve"> to obtain more spending</w:t>
      </w:r>
      <w:r w:rsidRPr="00B44696">
        <w:rPr>
          <w:u w:val="single"/>
        </w:rPr>
        <w:t xml:space="preserve"> </w:t>
      </w:r>
      <w:r w:rsidRPr="00B44696">
        <w:rPr>
          <w:sz w:val="16"/>
        </w:rPr>
        <w:t>or tax cuts</w:t>
      </w:r>
      <w:r w:rsidRPr="00B44696">
        <w:rPr>
          <w:u w:val="single"/>
        </w:rPr>
        <w:t xml:space="preserve"> </w:t>
      </w:r>
      <w:r w:rsidRPr="003748AD">
        <w:rPr>
          <w:highlight w:val="cyan"/>
          <w:u w:val="single"/>
        </w:rPr>
        <w:t xml:space="preserve">than </w:t>
      </w:r>
      <w:r w:rsidRPr="003748AD">
        <w:rPr>
          <w:b/>
          <w:highlight w:val="cyan"/>
          <w:u w:val="single"/>
        </w:rPr>
        <w:t>a strict application of the technical rules would allow.</w:t>
      </w:r>
      <w:r w:rsidRPr="00B44696">
        <w:rPr>
          <w:u w:val="single"/>
        </w:rPr>
        <w:t xml:space="preserve"> </w:t>
      </w:r>
      <w:r w:rsidRPr="003748AD">
        <w:rPr>
          <w:highlight w:val="cyan"/>
          <w:u w:val="single"/>
        </w:rPr>
        <w:t>Although only a few percentage points</w:t>
      </w:r>
      <w:r w:rsidRPr="00B44696">
        <w:rPr>
          <w:u w:val="single"/>
        </w:rPr>
        <w:t xml:space="preserve"> (or less) of the totals, </w:t>
      </w:r>
      <w:r w:rsidRPr="003748AD">
        <w:rPr>
          <w:highlight w:val="cyan"/>
          <w:u w:val="single"/>
        </w:rPr>
        <w:t xml:space="preserve">the margins </w:t>
      </w:r>
      <w:r w:rsidRPr="003748AD">
        <w:rPr>
          <w:b/>
          <w:highlight w:val="cyan"/>
          <w:u w:val="single"/>
        </w:rPr>
        <w:t>are the political battlegrounds</w:t>
      </w:r>
      <w:r w:rsidRPr="003748AD">
        <w:rPr>
          <w:highlight w:val="cyan"/>
          <w:u w:val="single"/>
        </w:rPr>
        <w:t xml:space="preserve"> for budgeting. They </w:t>
      </w:r>
      <w:r w:rsidRPr="003748AD">
        <w:rPr>
          <w:b/>
          <w:highlight w:val="cyan"/>
          <w:u w:val="single"/>
        </w:rPr>
        <w:t>represent the incremental changes</w:t>
      </w:r>
      <w:r w:rsidRPr="00B44696">
        <w:rPr>
          <w:sz w:val="16"/>
        </w:rPr>
        <w:t xml:space="preserve"> from one year to the next, </w:t>
      </w:r>
      <w:r w:rsidRPr="00B44696">
        <w:rPr>
          <w:u w:val="single"/>
        </w:rPr>
        <w:t>differences between Democrats and Republicans, and elusive accommodations between the president and Congress</w:t>
      </w:r>
      <w:r w:rsidRPr="00B44696">
        <w:rPr>
          <w:sz w:val="16"/>
        </w:rPr>
        <w:t>.  In budgetary battle each side is armed with numbers that make its case; the numbers disagree because the political combatants disagree. In the end, however, there can be budgetary peace only if presidential and congressional political arithmetic add up to the same numbers.</w:t>
      </w:r>
    </w:p>
    <w:p w14:paraId="1C0749D4" w14:textId="77777777" w:rsidR="0003029D" w:rsidRPr="00FE28EB" w:rsidRDefault="0003029D" w:rsidP="0003029D">
      <w:pPr>
        <w:pStyle w:val="Heading4"/>
      </w:pPr>
      <w:r>
        <w:rPr>
          <w:u w:val="single"/>
        </w:rPr>
        <w:t xml:space="preserve">3. </w:t>
      </w:r>
      <w:r w:rsidRPr="00FE28EB">
        <w:rPr>
          <w:u w:val="single"/>
        </w:rPr>
        <w:t>Small</w:t>
      </w:r>
      <w:r w:rsidRPr="00FE28EB">
        <w:t xml:space="preserve"> violations of budgetary rules </w:t>
      </w:r>
      <w:r w:rsidRPr="00FE28EB">
        <w:rPr>
          <w:u w:val="single"/>
        </w:rPr>
        <w:t>spillover</w:t>
      </w:r>
      <w:r w:rsidRPr="00FE28EB">
        <w:t>.</w:t>
      </w:r>
    </w:p>
    <w:p w14:paraId="5EA810E5" w14:textId="77777777" w:rsidR="0003029D" w:rsidRDefault="0003029D" w:rsidP="0003029D">
      <w:r w:rsidRPr="00737108">
        <w:rPr>
          <w:rStyle w:val="StyleStyleBold12pt"/>
        </w:rPr>
        <w:t>Schick, 2K</w:t>
      </w:r>
      <w:r>
        <w:t xml:space="preserve"> (Brookings Institute, The Federal Budget: Politics, Policy, and Process, Pg. 53)</w:t>
      </w:r>
    </w:p>
    <w:p w14:paraId="709D1AF2" w14:textId="77777777" w:rsidR="0003029D" w:rsidRPr="00B44696" w:rsidRDefault="0003029D" w:rsidP="0003029D">
      <w:pPr>
        <w:rPr>
          <w:sz w:val="16"/>
        </w:rPr>
      </w:pPr>
      <w:r w:rsidRPr="003748AD">
        <w:rPr>
          <w:highlight w:val="cyan"/>
          <w:u w:val="single"/>
        </w:rPr>
        <w:t>Budgeting pertains to the future, and since the future is unknown, it can only be assumed.</w:t>
      </w:r>
      <w:r w:rsidRPr="00B44696">
        <w:rPr>
          <w:u w:val="single"/>
        </w:rPr>
        <w:t xml:space="preserve"> </w:t>
      </w:r>
      <w:r w:rsidRPr="003748AD">
        <w:rPr>
          <w:highlight w:val="cyan"/>
          <w:u w:val="single"/>
        </w:rPr>
        <w:t>Small changes in the underlying assumptions can yield large differences in budget entries</w:t>
      </w:r>
      <w:r w:rsidRPr="00B44696">
        <w:rPr>
          <w:u w:val="single"/>
        </w:rPr>
        <w:t>.</w:t>
      </w:r>
      <w:r w:rsidRPr="00B44696">
        <w:rPr>
          <w:sz w:val="16"/>
        </w:rPr>
        <w:t xml:space="preserve"> Yet the budget says more about its numbers than about its assumptions. </w:t>
      </w:r>
      <w:r w:rsidRPr="003748AD">
        <w:rPr>
          <w:highlight w:val="cyan"/>
          <w:u w:val="single"/>
        </w:rPr>
        <w:t>The assumptions are where political opportunism and manipulation thrive</w:t>
      </w:r>
      <w:r w:rsidRPr="003748AD">
        <w:rPr>
          <w:sz w:val="16"/>
          <w:highlight w:val="cyan"/>
        </w:rPr>
        <w:t>.</w:t>
      </w:r>
    </w:p>
    <w:p w14:paraId="561FBC7C" w14:textId="77777777" w:rsidR="0003029D" w:rsidRDefault="0003029D" w:rsidP="0003029D">
      <w:pPr>
        <w:rPr>
          <w:b/>
          <w:sz w:val="26"/>
          <w:szCs w:val="26"/>
        </w:rPr>
      </w:pPr>
    </w:p>
    <w:p w14:paraId="1A8EC395" w14:textId="77777777" w:rsidR="0003029D" w:rsidRDefault="0003029D" w:rsidP="002D21F7">
      <w:pPr>
        <w:pStyle w:val="Heading3"/>
      </w:pPr>
      <w:r>
        <w:t>A2 plan is FY2014 – next budget</w:t>
      </w:r>
    </w:p>
    <w:p w14:paraId="71F1D922" w14:textId="77777777" w:rsidR="0003029D" w:rsidRDefault="0003029D" w:rsidP="0003029D"/>
    <w:p w14:paraId="6623DB6B" w14:textId="77777777" w:rsidR="0003029D" w:rsidRPr="00FE28EB" w:rsidRDefault="0003029D" w:rsidP="0003029D">
      <w:pPr>
        <w:pStyle w:val="Heading4"/>
      </w:pPr>
      <w:r w:rsidRPr="00482F5E">
        <w:t>Plan</w:t>
      </w:r>
      <w:r>
        <w:t xml:space="preserve"> must always be fiscal year 2013</w:t>
      </w:r>
      <w:r w:rsidRPr="00482F5E">
        <w:t>: Funds always charged against current budget.</w:t>
      </w:r>
    </w:p>
    <w:p w14:paraId="08A591A2" w14:textId="77777777" w:rsidR="0003029D" w:rsidRDefault="0003029D" w:rsidP="0003029D">
      <w:r w:rsidRPr="00C0295A">
        <w:rPr>
          <w:rStyle w:val="StyleStyleBold12pt"/>
        </w:rPr>
        <w:t>Schick, 2K</w:t>
      </w:r>
      <w:r>
        <w:t xml:space="preserve"> (Brookings Institute, The Federal Budget, pg. 37)</w:t>
      </w:r>
    </w:p>
    <w:p w14:paraId="52D0ADB2" w14:textId="77777777" w:rsidR="0003029D" w:rsidRPr="00A813E7" w:rsidRDefault="0003029D" w:rsidP="0003029D">
      <w:pPr>
        <w:rPr>
          <w:u w:val="single"/>
        </w:rPr>
      </w:pPr>
      <w:r w:rsidRPr="003748AD">
        <w:rPr>
          <w:highlight w:val="cyan"/>
          <w:u w:val="single"/>
        </w:rPr>
        <w:t>Money that first becomes available for obligation in a particular fiscal year is counted as new budget authority in that year’s budget. Under this rule</w:t>
      </w:r>
      <w:r w:rsidRPr="00A813E7">
        <w:rPr>
          <w:u w:val="single"/>
        </w:rPr>
        <w:t>,</w:t>
      </w:r>
      <w:r>
        <w:t xml:space="preserve"> when Congress makes an advance appropriation, the </w:t>
      </w:r>
      <w:r w:rsidRPr="003748AD">
        <w:rPr>
          <w:highlight w:val="cyan"/>
          <w:u w:val="single"/>
        </w:rPr>
        <w:t>new budget authority is charged to the year in which the money first becomes available for obligation.</w:t>
      </w:r>
    </w:p>
    <w:p w14:paraId="2AA46832" w14:textId="77777777" w:rsidR="0003029D" w:rsidRDefault="0003029D" w:rsidP="0003029D"/>
    <w:p w14:paraId="003E1A8A" w14:textId="77777777" w:rsidR="0003029D" w:rsidRDefault="0003029D" w:rsidP="002D21F7">
      <w:pPr>
        <w:pStyle w:val="Heading3"/>
      </w:pPr>
      <w:r>
        <w:t>A2 Plan increases growth</w:t>
      </w:r>
    </w:p>
    <w:p w14:paraId="698CC179" w14:textId="77777777" w:rsidR="0003029D" w:rsidRDefault="0003029D" w:rsidP="0003029D"/>
    <w:p w14:paraId="57E738A4" w14:textId="77777777" w:rsidR="0003029D" w:rsidRDefault="0003029D" w:rsidP="0003029D">
      <w:pPr>
        <w:rPr>
          <w:b/>
          <w:sz w:val="26"/>
          <w:szCs w:val="26"/>
        </w:rPr>
      </w:pPr>
      <w:r>
        <w:rPr>
          <w:b/>
          <w:sz w:val="26"/>
          <w:szCs w:val="26"/>
        </w:rPr>
        <w:t xml:space="preserve">Solvency long-term, internal link is short-term.  A shutdown in an already weak economy obviously has a stronger internal link to growth than the Aff’s long-term effect on the economy. </w:t>
      </w:r>
    </w:p>
    <w:p w14:paraId="5C74D334" w14:textId="77777777" w:rsidR="0003029D" w:rsidRDefault="0003029D" w:rsidP="0003029D">
      <w:pPr>
        <w:rPr>
          <w:b/>
          <w:sz w:val="26"/>
          <w:szCs w:val="26"/>
        </w:rPr>
      </w:pPr>
    </w:p>
    <w:p w14:paraId="08D753C0" w14:textId="77777777" w:rsidR="0003029D" w:rsidRDefault="0003029D" w:rsidP="002D21F7">
      <w:pPr>
        <w:pStyle w:val="Heading3"/>
      </w:pPr>
      <w:r>
        <w:t>A2 Shutdown doesn’t hurt the econ</w:t>
      </w:r>
    </w:p>
    <w:p w14:paraId="47B4A8C4" w14:textId="77777777" w:rsidR="0003029D" w:rsidRDefault="0003029D" w:rsidP="0003029D"/>
    <w:p w14:paraId="78BB53FF" w14:textId="77777777" w:rsidR="0003029D" w:rsidRPr="00B44696" w:rsidRDefault="0003029D" w:rsidP="0003029D">
      <w:pPr>
        <w:rPr>
          <w:b/>
          <w:sz w:val="26"/>
          <w:szCs w:val="26"/>
        </w:rPr>
      </w:pPr>
      <w:r w:rsidRPr="00B44696">
        <w:rPr>
          <w:b/>
          <w:sz w:val="26"/>
          <w:szCs w:val="26"/>
        </w:rPr>
        <w:t>Shutdown jacks the economy – 1nc Matthews.  Investors pull out – cause</w:t>
      </w:r>
      <w:r>
        <w:rPr>
          <w:b/>
          <w:sz w:val="26"/>
          <w:szCs w:val="26"/>
        </w:rPr>
        <w:t xml:space="preserve">s global economic repercussions </w:t>
      </w:r>
    </w:p>
    <w:p w14:paraId="459253F3" w14:textId="77777777" w:rsidR="0003029D" w:rsidRDefault="0003029D" w:rsidP="0003029D">
      <w:pPr>
        <w:rPr>
          <w:b/>
          <w:sz w:val="26"/>
          <w:szCs w:val="26"/>
        </w:rPr>
      </w:pPr>
    </w:p>
    <w:p w14:paraId="19AB63ED" w14:textId="77777777" w:rsidR="0003029D" w:rsidRDefault="0003029D" w:rsidP="002D21F7">
      <w:pPr>
        <w:pStyle w:val="Heading3"/>
      </w:pPr>
      <w:r>
        <w:t>A2 econ decline no cause nuclear war</w:t>
      </w:r>
      <w:r w:rsidRPr="00FE28EB">
        <w:t xml:space="preserve">  </w:t>
      </w:r>
    </w:p>
    <w:p w14:paraId="5F253BFC" w14:textId="77777777" w:rsidR="0003029D" w:rsidRDefault="0003029D" w:rsidP="0003029D"/>
    <w:p w14:paraId="327B17ED" w14:textId="77777777" w:rsidR="0003029D" w:rsidRPr="007811EC" w:rsidRDefault="0003029D" w:rsidP="0003029D">
      <w:pPr>
        <w:pStyle w:val="Heading4"/>
      </w:pPr>
      <w:r>
        <w:t xml:space="preserve">1. </w:t>
      </w:r>
      <w:r w:rsidRPr="007811EC">
        <w:t>Econ</w:t>
      </w:r>
      <w:r>
        <w:t>omic</w:t>
      </w:r>
      <w:r w:rsidRPr="007811EC">
        <w:t xml:space="preserve"> collapse causes numerous scenarios for nuclear war</w:t>
      </w:r>
    </w:p>
    <w:p w14:paraId="3751AFB9" w14:textId="77777777" w:rsidR="0003029D" w:rsidRPr="007811EC" w:rsidRDefault="0003029D" w:rsidP="0003029D">
      <w:pPr>
        <w:rPr>
          <w:rFonts w:asciiTheme="majorHAnsi" w:hAnsiTheme="majorHAnsi"/>
        </w:rPr>
      </w:pPr>
      <w:r w:rsidRPr="007811EC">
        <w:rPr>
          <w:rStyle w:val="StyleStyleBold12pt"/>
          <w:rFonts w:asciiTheme="majorHAnsi" w:hAnsiTheme="majorHAnsi"/>
        </w:rPr>
        <w:t>Harris &amp; Burrows</w:t>
      </w:r>
      <w:r w:rsidRPr="007811EC">
        <w:rPr>
          <w:rFonts w:asciiTheme="majorHAnsi" w:hAnsiTheme="majorHAnsi"/>
        </w:rPr>
        <w:t xml:space="preserve"> </w:t>
      </w:r>
      <w:r w:rsidRPr="007811EC">
        <w:rPr>
          <w:rStyle w:val="StyleStyleBold12pt"/>
          <w:rFonts w:asciiTheme="majorHAnsi" w:hAnsiTheme="majorHAnsi"/>
        </w:rPr>
        <w:t>9</w:t>
      </w:r>
      <w:r w:rsidRPr="007811EC">
        <w:rPr>
          <w:rFonts w:asciiTheme="majorHAnsi" w:hAnsiTheme="majorHAnsi"/>
        </w:rPr>
        <w:t xml:space="preserve"> – </w:t>
      </w:r>
      <w:r w:rsidRPr="007811EC">
        <w:rPr>
          <w:rStyle w:val="StyleStyleBold12pt"/>
          <w:rFonts w:asciiTheme="majorHAnsi" w:hAnsiTheme="majorHAnsi"/>
        </w:rPr>
        <w:t>Professors of History @ Cambridge</w:t>
      </w:r>
      <w:r w:rsidRPr="007811EC">
        <w:rPr>
          <w:rFonts w:asciiTheme="majorHAnsi" w:hAnsiTheme="majorHAnsi"/>
        </w:rPr>
        <w:t xml:space="preserve"> </w:t>
      </w:r>
    </w:p>
    <w:p w14:paraId="53CF10C4" w14:textId="77777777" w:rsidR="0003029D" w:rsidRPr="007811EC" w:rsidRDefault="0003029D" w:rsidP="0003029D">
      <w:pPr>
        <w:rPr>
          <w:rFonts w:asciiTheme="majorHAnsi" w:hAnsiTheme="majorHAnsi"/>
        </w:rPr>
      </w:pPr>
      <w:r w:rsidRPr="007811EC">
        <w:rPr>
          <w:rFonts w:asciiTheme="majorHAnsi" w:hAnsiTheme="majorHAnsi"/>
          <w:sz w:val="20"/>
        </w:rPr>
        <w:t xml:space="preserve">PhD European History @ Cambridge, counselor in the National Intelligence Council (NIC) &amp; member of the NIC’s Long Range Analysis Unit Mathew, and Jennifer “Revisiting the Future: Geopolitical Effects of the Financial Crisis” 2009 </w:t>
      </w:r>
      <w:r>
        <w:fldChar w:fldCharType="begin"/>
      </w:r>
      <w:r>
        <w:instrText xml:space="preserve"> HYPERLINK "http://www.ciaonet.org/journals/twq/v32i2/f_0016178_13952.pdf" \t "_blank" </w:instrText>
      </w:r>
      <w:r>
        <w:fldChar w:fldCharType="separate"/>
      </w:r>
      <w:r w:rsidRPr="007811EC">
        <w:rPr>
          <w:rStyle w:val="Hyperlink"/>
          <w:rFonts w:asciiTheme="majorHAnsi" w:hAnsiTheme="majorHAnsi"/>
          <w:sz w:val="20"/>
        </w:rPr>
        <w:t>http://www.ciaonet.org/journals/twq/v32i2/f_0016178_13952.pdf</w:t>
      </w:r>
      <w:r>
        <w:rPr>
          <w:rStyle w:val="Hyperlink"/>
          <w:rFonts w:asciiTheme="majorHAnsi" w:hAnsiTheme="majorHAnsi"/>
          <w:sz w:val="20"/>
        </w:rPr>
        <w:fldChar w:fldCharType="end"/>
      </w:r>
      <w:r w:rsidRPr="007811EC">
        <w:rPr>
          <w:rFonts w:asciiTheme="majorHAnsi" w:hAnsiTheme="majorHAnsi"/>
          <w:sz w:val="20"/>
        </w:rPr>
        <w:t xml:space="preserve">  </w:t>
      </w:r>
    </w:p>
    <w:p w14:paraId="49C310C2" w14:textId="77777777" w:rsidR="0003029D" w:rsidRPr="007811EC" w:rsidRDefault="0003029D" w:rsidP="0003029D">
      <w:pPr>
        <w:pStyle w:val="card"/>
        <w:ind w:left="0"/>
        <w:rPr>
          <w:rStyle w:val="StyleBoldUnderline"/>
          <w:rFonts w:asciiTheme="majorHAnsi" w:hAnsiTheme="majorHAnsi"/>
        </w:rPr>
      </w:pPr>
      <w:r w:rsidRPr="007811EC">
        <w:rPr>
          <w:rFonts w:asciiTheme="majorHAnsi" w:hAnsiTheme="majorHAnsi"/>
          <w:sz w:val="16"/>
        </w:rPr>
        <w:t>Of course, the report encompasses more than economics and indeed believes the future is likely to be the result of a number of intersecting and interlocking forces. With so many possible permutations of outcomes, each with ample</w:t>
      </w:r>
      <w:r w:rsidRPr="007811EC">
        <w:rPr>
          <w:rStyle w:val="apple-converted-space"/>
          <w:rFonts w:asciiTheme="majorHAnsi" w:hAnsiTheme="majorHAnsi"/>
          <w:color w:val="000000"/>
          <w:sz w:val="16"/>
          <w:szCs w:val="16"/>
        </w:rPr>
        <w:t> </w:t>
      </w:r>
      <w:r w:rsidRPr="007811EC">
        <w:rPr>
          <w:rFonts w:asciiTheme="majorHAnsi" w:hAnsiTheme="majorHAnsi"/>
          <w:sz w:val="16"/>
        </w:rPr>
        <w:t>Revisiting the Future</w:t>
      </w:r>
      <w:r w:rsidRPr="007811EC">
        <w:rPr>
          <w:rStyle w:val="apple-converted-space"/>
          <w:rFonts w:asciiTheme="majorHAnsi" w:hAnsiTheme="majorHAnsi"/>
          <w:color w:val="000000"/>
          <w:sz w:val="16"/>
          <w:szCs w:val="16"/>
        </w:rPr>
        <w:t> </w:t>
      </w:r>
      <w:r w:rsidRPr="007811EC">
        <w:rPr>
          <w:rFonts w:asciiTheme="majorHAnsi" w:hAnsiTheme="majorHAnsi"/>
          <w:sz w:val="16"/>
        </w:rPr>
        <w:t xml:space="preserve">opportunity for unintended consequences, there is a growing sense of insecurity. Even so, </w:t>
      </w:r>
      <w:r w:rsidRPr="007811EC">
        <w:rPr>
          <w:rStyle w:val="StyleBoldUnderline"/>
          <w:rFonts w:asciiTheme="majorHAnsi" w:hAnsiTheme="majorHAnsi"/>
        </w:rPr>
        <w:t>history may be more instructive than ever</w:t>
      </w:r>
      <w:r w:rsidRPr="007811EC">
        <w:rPr>
          <w:rStyle w:val="underline"/>
          <w:rFonts w:asciiTheme="majorHAnsi" w:hAnsiTheme="majorHAnsi"/>
        </w:rPr>
        <w:t>.</w:t>
      </w:r>
      <w:r w:rsidRPr="007811EC">
        <w:rPr>
          <w:rFonts w:asciiTheme="majorHAnsi" w:hAnsiTheme="majorHAnsi"/>
          <w:sz w:val="16"/>
        </w:rPr>
        <w:t xml:space="preserve"> While we continue to believe that</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the Great Depression</w:t>
      </w:r>
      <w:r w:rsidRPr="007811EC">
        <w:rPr>
          <w:rStyle w:val="apple-converted-space"/>
          <w:rFonts w:asciiTheme="majorHAnsi" w:hAnsiTheme="majorHAnsi"/>
          <w:color w:val="000000"/>
          <w:sz w:val="16"/>
          <w:szCs w:val="16"/>
        </w:rPr>
        <w:t> </w:t>
      </w:r>
      <w:r w:rsidRPr="007811EC">
        <w:rPr>
          <w:rFonts w:asciiTheme="majorHAnsi" w:hAnsiTheme="majorHAnsi"/>
          <w:sz w:val="16"/>
        </w:rPr>
        <w:t>is not likely to be repeated, the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lessons</w:t>
      </w:r>
      <w:r w:rsidRPr="007811EC">
        <w:rPr>
          <w:rStyle w:val="apple-converted-space"/>
          <w:rFonts w:asciiTheme="majorHAnsi" w:hAnsiTheme="majorHAnsi"/>
          <w:color w:val="000000"/>
          <w:sz w:val="16"/>
          <w:szCs w:val="16"/>
        </w:rPr>
        <w:t> </w:t>
      </w:r>
      <w:r w:rsidRPr="007811EC">
        <w:rPr>
          <w:rFonts w:asciiTheme="majorHAnsi" w:hAnsiTheme="majorHAnsi"/>
          <w:sz w:val="16"/>
        </w:rPr>
        <w:t>to be drawn from that period</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include the harmful effects on fledgling democracies and multiethnic societies</w:t>
      </w:r>
      <w:r w:rsidRPr="007811EC">
        <w:rPr>
          <w:rStyle w:val="apple-converted-space"/>
          <w:rFonts w:asciiTheme="majorHAnsi" w:hAnsiTheme="majorHAnsi"/>
          <w:color w:val="000000"/>
          <w:sz w:val="16"/>
          <w:szCs w:val="16"/>
        </w:rPr>
        <w:t> </w:t>
      </w:r>
      <w:r w:rsidRPr="007811EC">
        <w:rPr>
          <w:rFonts w:asciiTheme="majorHAnsi" w:hAnsiTheme="majorHAnsi"/>
          <w:sz w:val="16"/>
        </w:rPr>
        <w:t>(think Central Europe in 1920s and 1930s)</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and</w:t>
      </w:r>
      <w:r w:rsidRPr="007811EC">
        <w:rPr>
          <w:rStyle w:val="apple-converted-space"/>
          <w:rFonts w:asciiTheme="majorHAnsi" w:hAnsiTheme="majorHAnsi"/>
          <w:color w:val="000000"/>
          <w:sz w:val="16"/>
          <w:szCs w:val="16"/>
        </w:rPr>
        <w:t> </w:t>
      </w:r>
      <w:r w:rsidRPr="007811EC">
        <w:rPr>
          <w:rFonts w:asciiTheme="majorHAnsi" w:hAnsiTheme="majorHAnsi"/>
          <w:sz w:val="16"/>
        </w:rPr>
        <w:t xml:space="preserve">on </w:t>
      </w:r>
      <w:r w:rsidRPr="007811EC">
        <w:rPr>
          <w:rStyle w:val="StyleBoldUnderline"/>
          <w:rFonts w:asciiTheme="majorHAnsi" w:hAnsiTheme="majorHAnsi"/>
        </w:rPr>
        <w:t>the sustainability of multilateral institutions</w:t>
      </w:r>
      <w:r w:rsidRPr="007811EC">
        <w:rPr>
          <w:rStyle w:val="apple-converted-space"/>
          <w:rFonts w:asciiTheme="majorHAnsi" w:hAnsiTheme="majorHAnsi"/>
          <w:color w:val="000000"/>
          <w:sz w:val="16"/>
          <w:szCs w:val="16"/>
        </w:rPr>
        <w:t> </w:t>
      </w:r>
      <w:r w:rsidRPr="007811EC">
        <w:rPr>
          <w:rFonts w:asciiTheme="majorHAnsi" w:hAnsiTheme="majorHAnsi"/>
          <w:sz w:val="16"/>
        </w:rPr>
        <w:t>(think League of Nations in the same period).</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There is no reason to think that this would not be true </w:t>
      </w:r>
      <w:r w:rsidRPr="003748AD">
        <w:rPr>
          <w:rStyle w:val="StyleBoldUnderline"/>
          <w:rFonts w:asciiTheme="majorHAnsi" w:hAnsiTheme="majorHAnsi"/>
          <w:highlight w:val="cyan"/>
        </w:rPr>
        <w:t xml:space="preserve">in the twenty-first </w:t>
      </w:r>
      <w:r w:rsidRPr="007811EC">
        <w:rPr>
          <w:rStyle w:val="StyleBoldUnderline"/>
          <w:rFonts w:asciiTheme="majorHAnsi" w:hAnsiTheme="majorHAnsi"/>
        </w:rPr>
        <w:t>as much as in the twentieth century</w:t>
      </w:r>
      <w:r w:rsidRPr="007811EC">
        <w:rPr>
          <w:rFonts w:asciiTheme="majorHAnsi" w:hAnsiTheme="majorHAnsi"/>
          <w:sz w:val="16"/>
        </w:rPr>
        <w:t>. For that reason, the ways in which</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the potential for greater conflict could grow</w:t>
      </w:r>
      <w:r w:rsidRPr="007811EC">
        <w:rPr>
          <w:rStyle w:val="apple-converted-space"/>
          <w:rFonts w:asciiTheme="majorHAnsi" w:hAnsiTheme="majorHAnsi"/>
          <w:color w:val="000000"/>
          <w:sz w:val="16"/>
          <w:szCs w:val="16"/>
        </w:rPr>
        <w:t> </w:t>
      </w:r>
      <w:r w:rsidRPr="007811EC">
        <w:rPr>
          <w:rFonts w:asciiTheme="majorHAnsi" w:hAnsiTheme="majorHAnsi"/>
          <w:sz w:val="16"/>
        </w:rPr>
        <w:t>would seem to be even more apt</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 xml:space="preserve">in a </w:t>
      </w:r>
      <w:r w:rsidRPr="007811EC">
        <w:rPr>
          <w:rStyle w:val="StyleBoldUnderline"/>
          <w:rFonts w:asciiTheme="majorHAnsi" w:hAnsiTheme="majorHAnsi"/>
        </w:rPr>
        <w:t>constantly</w:t>
      </w:r>
      <w:r w:rsidRPr="003748AD">
        <w:rPr>
          <w:rStyle w:val="StyleBoldUnderline"/>
          <w:rFonts w:asciiTheme="majorHAnsi" w:hAnsiTheme="majorHAnsi"/>
          <w:highlight w:val="cyan"/>
        </w:rPr>
        <w:t> volatile economic environment</w:t>
      </w:r>
      <w:r w:rsidRPr="007811EC">
        <w:rPr>
          <w:rStyle w:val="StyleBoldUnderline"/>
          <w:rFonts w:asciiTheme="majorHAnsi" w:hAnsiTheme="majorHAnsi"/>
        </w:rPr>
        <w:t> </w:t>
      </w:r>
      <w:r w:rsidRPr="007811EC">
        <w:rPr>
          <w:rFonts w:asciiTheme="majorHAnsi" w:hAnsiTheme="majorHAnsi"/>
          <w:sz w:val="16"/>
        </w:rPr>
        <w:t>as they would be if change would be steadier. In surveying those risks, the report stressed the likelihood that terrorism and nonproliferation will remain priorities even as resource issues move up on the international agenda</w:t>
      </w:r>
      <w:r w:rsidRPr="007811EC">
        <w:rPr>
          <w:rStyle w:val="StyleBoldUnderline"/>
          <w:rFonts w:asciiTheme="majorHAnsi" w:hAnsiTheme="majorHAnsi"/>
        </w:rPr>
        <w:t>. Terrorism’s appeal will decline if economic growth continues in the Middle East and youth unemployment is reduced.</w:t>
      </w:r>
      <w:r w:rsidRPr="007811EC">
        <w:rPr>
          <w:rStyle w:val="apple-converted-space"/>
          <w:rFonts w:asciiTheme="majorHAnsi" w:hAnsiTheme="majorHAnsi"/>
          <w:color w:val="000000"/>
          <w:sz w:val="16"/>
          <w:szCs w:val="16"/>
        </w:rPr>
        <w:t> </w:t>
      </w:r>
      <w:r w:rsidRPr="007811EC">
        <w:rPr>
          <w:rFonts w:asciiTheme="majorHAnsi" w:hAnsiTheme="majorHAnsi"/>
          <w:sz w:val="16"/>
        </w:rPr>
        <w:t>For those terrorist groups that remain active in 2025, however, the diffusion of technologies and scientific knowledge will place some of the world’s most dangerous capabilities within their reach.</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Terrorist groups</w:t>
      </w:r>
      <w:r w:rsidRPr="007811EC">
        <w:rPr>
          <w:rStyle w:val="apple-converted-space"/>
          <w:rFonts w:asciiTheme="majorHAnsi" w:hAnsiTheme="majorHAnsi"/>
          <w:color w:val="000000"/>
          <w:sz w:val="16"/>
          <w:szCs w:val="16"/>
        </w:rPr>
        <w:t> </w:t>
      </w:r>
      <w:r w:rsidRPr="007811EC">
        <w:rPr>
          <w:rFonts w:asciiTheme="majorHAnsi" w:hAnsiTheme="majorHAnsi"/>
          <w:sz w:val="16"/>
        </w:rPr>
        <w:t>in 2025</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will</w:t>
      </w:r>
      <w:r w:rsidRPr="007811EC">
        <w:rPr>
          <w:rStyle w:val="apple-converted-space"/>
          <w:rFonts w:asciiTheme="majorHAnsi" w:hAnsiTheme="majorHAnsi"/>
          <w:color w:val="000000"/>
          <w:sz w:val="16"/>
          <w:szCs w:val="16"/>
        </w:rPr>
        <w:t> </w:t>
      </w:r>
      <w:r w:rsidRPr="007811EC">
        <w:rPr>
          <w:rFonts w:asciiTheme="majorHAnsi" w:hAnsiTheme="majorHAnsi"/>
          <w:sz w:val="16"/>
        </w:rPr>
        <w:t>likely be a combination of descendants of long established groups_inheriting organizational structures, command and control processes, and training procedures necessary to conduct sophisticated attacks_and newly emergent collections of the angry and disenfranchised that</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become self-radicalized, particularly in the absence of economic outlets that would become narrower in an economic downturn. The most dangerous casualty of </w:t>
      </w:r>
      <w:r w:rsidRPr="003748AD">
        <w:rPr>
          <w:rStyle w:val="StyleBoldUnderline"/>
          <w:rFonts w:asciiTheme="majorHAnsi" w:hAnsiTheme="majorHAnsi"/>
          <w:highlight w:val="cyan"/>
        </w:rPr>
        <w:t xml:space="preserve">any economically-induced drawdown </w:t>
      </w:r>
      <w:r w:rsidRPr="007811EC">
        <w:rPr>
          <w:rStyle w:val="StyleBoldUnderline"/>
          <w:rFonts w:asciiTheme="majorHAnsi" w:hAnsiTheme="majorHAnsi"/>
        </w:rPr>
        <w:t xml:space="preserve">of U.S. military presence </w:t>
      </w:r>
      <w:r w:rsidRPr="003748AD">
        <w:rPr>
          <w:rStyle w:val="StyleBoldUnderline"/>
          <w:rFonts w:asciiTheme="majorHAnsi" w:hAnsiTheme="majorHAnsi"/>
          <w:highlight w:val="cyan"/>
        </w:rPr>
        <w:t>would</w:t>
      </w:r>
      <w:r w:rsidRPr="007811EC">
        <w:rPr>
          <w:rStyle w:val="apple-converted-space"/>
          <w:rFonts w:asciiTheme="majorHAnsi" w:hAnsiTheme="majorHAnsi"/>
          <w:color w:val="000000"/>
          <w:sz w:val="16"/>
          <w:szCs w:val="16"/>
        </w:rPr>
        <w:t> </w:t>
      </w:r>
      <w:r w:rsidRPr="007811EC">
        <w:rPr>
          <w:rFonts w:asciiTheme="majorHAnsi" w:hAnsiTheme="majorHAnsi"/>
          <w:sz w:val="16"/>
        </w:rPr>
        <w:t>almost certainly be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the Middle East</w:t>
      </w:r>
      <w:r w:rsidRPr="007811EC">
        <w:rPr>
          <w:rFonts w:asciiTheme="majorHAnsi" w:hAnsiTheme="majorHAnsi"/>
          <w:sz w:val="16"/>
        </w:rPr>
        <w:t>. Although Iran’s acquisition of nuclear weapons is not inevitable,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worries</w:t>
      </w:r>
      <w:r w:rsidRPr="007811EC">
        <w:rPr>
          <w:rStyle w:val="apple-converted-space"/>
          <w:rFonts w:asciiTheme="majorHAnsi" w:hAnsiTheme="majorHAnsi"/>
          <w:color w:val="000000"/>
          <w:sz w:val="16"/>
          <w:szCs w:val="16"/>
        </w:rPr>
        <w:t> </w:t>
      </w:r>
      <w:r w:rsidRPr="007811EC">
        <w:rPr>
          <w:rFonts w:asciiTheme="majorHAnsi" w:hAnsiTheme="majorHAnsi"/>
          <w:sz w:val="16"/>
        </w:rPr>
        <w:t>about a nuclear-armed Iran</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could </w:t>
      </w:r>
      <w:r w:rsidRPr="003748AD">
        <w:rPr>
          <w:rStyle w:val="StyleBoldUnderline"/>
          <w:rFonts w:asciiTheme="majorHAnsi" w:hAnsiTheme="majorHAnsi"/>
          <w:highlight w:val="cyan"/>
        </w:rPr>
        <w:t>lead states in the region to</w:t>
      </w:r>
      <w:r w:rsidRPr="007811EC">
        <w:rPr>
          <w:rStyle w:val="StyleBoldUnderline"/>
          <w:rFonts w:asciiTheme="majorHAnsi" w:hAnsiTheme="majorHAnsi"/>
        </w:rPr>
        <w:t xml:space="preserve"> develop new security arrangements with external powers, </w:t>
      </w:r>
      <w:r w:rsidRPr="003748AD">
        <w:rPr>
          <w:rStyle w:val="StyleBoldUnderline"/>
          <w:rFonts w:asciiTheme="majorHAnsi" w:hAnsiTheme="majorHAnsi"/>
          <w:highlight w:val="cyan"/>
        </w:rPr>
        <w:t>acquire</w:t>
      </w:r>
      <w:r w:rsidRPr="007811EC">
        <w:rPr>
          <w:rStyle w:val="StyleBoldUnderline"/>
          <w:rFonts w:asciiTheme="majorHAnsi" w:hAnsiTheme="majorHAnsi"/>
        </w:rPr>
        <w:t xml:space="preserve"> additional weapons, and consider pursuing their own </w:t>
      </w:r>
      <w:r w:rsidRPr="003748AD">
        <w:rPr>
          <w:rStyle w:val="StyleBoldUnderline"/>
          <w:rFonts w:asciiTheme="majorHAnsi" w:hAnsiTheme="majorHAnsi"/>
          <w:highlight w:val="cyan"/>
        </w:rPr>
        <w:t>nuclear ambitions</w:t>
      </w:r>
      <w:r w:rsidRPr="007811EC">
        <w:rPr>
          <w:rStyle w:val="StyleBoldUnderline"/>
          <w:rFonts w:asciiTheme="majorHAnsi" w:hAnsiTheme="majorHAnsi"/>
        </w:rPr>
        <w:t>.</w:t>
      </w:r>
      <w:r w:rsidRPr="007811EC">
        <w:rPr>
          <w:rStyle w:val="apple-converted-space"/>
          <w:rFonts w:asciiTheme="majorHAnsi" w:hAnsiTheme="majorHAnsi"/>
          <w:color w:val="000000"/>
          <w:sz w:val="16"/>
          <w:szCs w:val="16"/>
        </w:rPr>
        <w:t> </w:t>
      </w:r>
      <w:r w:rsidRPr="007811EC">
        <w:rPr>
          <w:rFonts w:asciiTheme="majorHAnsi" w:hAnsiTheme="majorHAnsi"/>
          <w:sz w:val="16"/>
        </w:rPr>
        <w:t>It is not clear that the type of stable deterrent relationship that existed between the great powers for most of the Cold War would emerge naturally in the Middle East with a nuclear Iran. Episodes of low intensity</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conflict and terrorism</w:t>
      </w:r>
      <w:r w:rsidRPr="007811EC">
        <w:rPr>
          <w:rFonts w:asciiTheme="majorHAnsi" w:hAnsiTheme="majorHAnsi"/>
          <w:sz w:val="16"/>
        </w:rPr>
        <w:t xml:space="preserve"> taking place under a nuclear umbrella</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could lead to</w:t>
      </w:r>
      <w:r w:rsidRPr="007811EC">
        <w:rPr>
          <w:rStyle w:val="StyleBoldUnderline"/>
          <w:rFonts w:asciiTheme="majorHAnsi" w:hAnsiTheme="majorHAnsi"/>
        </w:rPr>
        <w:t xml:space="preserve"> an </w:t>
      </w:r>
      <w:r w:rsidRPr="003748AD">
        <w:rPr>
          <w:rStyle w:val="StyleBoldUnderline"/>
          <w:rFonts w:asciiTheme="majorHAnsi" w:hAnsiTheme="majorHAnsi"/>
          <w:highlight w:val="cyan"/>
        </w:rPr>
        <w:t>unintended</w:t>
      </w:r>
      <w:r w:rsidRPr="007811EC">
        <w:rPr>
          <w:rStyle w:val="StyleBoldUnderline"/>
          <w:rFonts w:asciiTheme="majorHAnsi" w:hAnsiTheme="majorHAnsi"/>
        </w:rPr>
        <w:t xml:space="preserve"> escalation and </w:t>
      </w:r>
      <w:r w:rsidRPr="003748AD">
        <w:rPr>
          <w:rStyle w:val="StyleBoldUnderline"/>
          <w:rFonts w:asciiTheme="majorHAnsi" w:hAnsiTheme="majorHAnsi"/>
          <w:highlight w:val="cyan"/>
        </w:rPr>
        <w:t>broader conflict</w:t>
      </w:r>
      <w:r w:rsidRPr="007811EC">
        <w:rPr>
          <w:rStyle w:val="apple-converted-space"/>
          <w:rFonts w:asciiTheme="majorHAnsi" w:hAnsiTheme="majorHAnsi"/>
          <w:color w:val="000000"/>
          <w:sz w:val="16"/>
          <w:szCs w:val="16"/>
        </w:rPr>
        <w:t> </w:t>
      </w:r>
      <w:r w:rsidRPr="007811EC">
        <w:rPr>
          <w:rFonts w:asciiTheme="majorHAnsi" w:hAnsiTheme="majorHAnsi"/>
          <w:sz w:val="16"/>
        </w:rPr>
        <w:t xml:space="preserve">if clear red lines between those states involved are not well established. </w:t>
      </w:r>
      <w:r w:rsidRPr="003748AD">
        <w:rPr>
          <w:rStyle w:val="StyleBoldUnderline"/>
          <w:rFonts w:asciiTheme="majorHAnsi" w:hAnsiTheme="majorHAnsi"/>
          <w:highlight w:val="cyan"/>
        </w:rPr>
        <w:t>The close proximity of potential nuclear rivals</w:t>
      </w:r>
      <w:r w:rsidRPr="007811EC">
        <w:rPr>
          <w:rFonts w:asciiTheme="majorHAnsi" w:hAnsiTheme="majorHAnsi"/>
          <w:szCs w:val="28"/>
          <w:u w:val="single"/>
        </w:rPr>
        <w:t xml:space="preserve"> </w:t>
      </w:r>
      <w:r w:rsidRPr="007811EC">
        <w:rPr>
          <w:rFonts w:asciiTheme="majorHAnsi" w:hAnsiTheme="majorHAnsi"/>
          <w:sz w:val="16"/>
        </w:rPr>
        <w:t>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short warning and missile flight times, </w:t>
      </w:r>
      <w:r w:rsidRPr="003748AD">
        <w:rPr>
          <w:rStyle w:val="StyleBoldUnderline"/>
          <w:rFonts w:asciiTheme="majorHAnsi" w:hAnsiTheme="majorHAnsi"/>
          <w:highlight w:val="cyan"/>
        </w:rPr>
        <w:t>and uncertainty</w:t>
      </w:r>
      <w:r w:rsidRPr="007811EC">
        <w:rPr>
          <w:rStyle w:val="underline"/>
          <w:rFonts w:asciiTheme="majorHAnsi" w:hAnsiTheme="majorHAnsi"/>
        </w:rPr>
        <w:t xml:space="preserve"> </w:t>
      </w:r>
      <w:r w:rsidRPr="007811EC">
        <w:rPr>
          <w:rFonts w:asciiTheme="majorHAnsi" w:hAnsiTheme="majorHAnsi"/>
          <w:sz w:val="16"/>
        </w:rPr>
        <w:t>of Iranian intentions</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 xml:space="preserve">may </w:t>
      </w:r>
      <w:r w:rsidRPr="007811EC">
        <w:rPr>
          <w:rStyle w:val="StyleBoldUnderline"/>
          <w:rFonts w:asciiTheme="majorHAnsi" w:hAnsiTheme="majorHAnsi"/>
        </w:rPr>
        <w:t>place more focus on preemption</w:t>
      </w:r>
      <w:r w:rsidRPr="007811EC">
        <w:rPr>
          <w:rStyle w:val="apple-converted-space"/>
          <w:rFonts w:asciiTheme="majorHAnsi" w:hAnsiTheme="majorHAnsi"/>
          <w:color w:val="000000"/>
          <w:sz w:val="16"/>
          <w:szCs w:val="16"/>
        </w:rPr>
        <w:t> </w:t>
      </w:r>
      <w:r w:rsidRPr="007811EC">
        <w:rPr>
          <w:rFonts w:asciiTheme="majorHAnsi" w:hAnsiTheme="majorHAnsi"/>
          <w:sz w:val="16"/>
        </w:rPr>
        <w:t>rather than defense, potentially</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lead</w:t>
      </w:r>
      <w:r w:rsidRPr="007811EC">
        <w:rPr>
          <w:rStyle w:val="StyleBoldUnderline"/>
          <w:rFonts w:asciiTheme="majorHAnsi" w:hAnsiTheme="majorHAnsi"/>
        </w:rPr>
        <w:t>ing</w:t>
      </w:r>
      <w:r w:rsidRPr="003748AD">
        <w:rPr>
          <w:rStyle w:val="StyleBoldUnderline"/>
          <w:rFonts w:asciiTheme="majorHAnsi" w:hAnsiTheme="majorHAnsi"/>
          <w:highlight w:val="cyan"/>
        </w:rPr>
        <w:t xml:space="preserve"> to escalating crises</w:t>
      </w:r>
      <w:r w:rsidRPr="007811EC">
        <w:rPr>
          <w:rFonts w:asciiTheme="majorHAnsi" w:hAnsiTheme="majorHAnsi"/>
          <w:sz w:val="16"/>
        </w:rPr>
        <w:t>.</w:t>
      </w:r>
      <w:r w:rsidRPr="007811EC">
        <w:rPr>
          <w:rStyle w:val="apple-converted-space"/>
          <w:rFonts w:asciiTheme="majorHAnsi" w:hAnsiTheme="majorHAnsi"/>
          <w:color w:val="000000"/>
          <w:sz w:val="16"/>
          <w:szCs w:val="16"/>
        </w:rPr>
        <w:t> </w:t>
      </w:r>
      <w:r w:rsidRPr="007811EC">
        <w:rPr>
          <w:rFonts w:asciiTheme="majorHAnsi" w:hAnsiTheme="majorHAnsi"/>
          <w:sz w:val="16"/>
        </w:rPr>
        <w:t>36</w:t>
      </w:r>
      <w:r w:rsidRPr="007811EC">
        <w:rPr>
          <w:rStyle w:val="apple-converted-space"/>
          <w:rFonts w:asciiTheme="majorHAnsi" w:hAnsiTheme="majorHAnsi"/>
          <w:color w:val="000000"/>
          <w:sz w:val="16"/>
          <w:szCs w:val="16"/>
        </w:rPr>
        <w:t> </w:t>
      </w:r>
      <w:r w:rsidRPr="007811EC">
        <w:rPr>
          <w:rFonts w:asciiTheme="majorHAnsi" w:hAnsiTheme="majorHAnsi"/>
          <w:sz w:val="16"/>
        </w:rPr>
        <w:t>Types of</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conflict</w:t>
      </w:r>
      <w:r w:rsidRPr="007811EC">
        <w:rPr>
          <w:rStyle w:val="apple-converted-space"/>
          <w:rFonts w:asciiTheme="majorHAnsi" w:hAnsiTheme="majorHAnsi"/>
          <w:color w:val="000000"/>
          <w:sz w:val="16"/>
          <w:szCs w:val="16"/>
        </w:rPr>
        <w:t> </w:t>
      </w:r>
      <w:r w:rsidRPr="007811EC">
        <w:rPr>
          <w:rFonts w:asciiTheme="majorHAnsi" w:hAnsiTheme="majorHAnsi"/>
          <w:sz w:val="16"/>
        </w:rPr>
        <w:t>that the world continues to experience, such as</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over resources, could reemerge</w:t>
      </w:r>
      <w:r w:rsidRPr="007811EC">
        <w:rPr>
          <w:rFonts w:asciiTheme="majorHAnsi" w:hAnsiTheme="majorHAnsi"/>
          <w:sz w:val="16"/>
        </w:rPr>
        <w:t>, particularly if</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protectionism grows and there is a resort to neo-mercantilist practices. Perceptions</w:t>
      </w:r>
      <w:r w:rsidRPr="007811EC">
        <w:rPr>
          <w:rStyle w:val="apple-converted-space"/>
          <w:rFonts w:asciiTheme="majorHAnsi" w:hAnsiTheme="majorHAnsi"/>
          <w:color w:val="000000"/>
          <w:sz w:val="16"/>
          <w:szCs w:val="16"/>
        </w:rPr>
        <w:t> </w:t>
      </w:r>
      <w:r w:rsidRPr="007811EC">
        <w:rPr>
          <w:rFonts w:asciiTheme="majorHAnsi" w:hAnsiTheme="majorHAnsi"/>
          <w:sz w:val="16"/>
        </w:rPr>
        <w:t>of renewed energy scarcity will drive countries to take actions to assure their future access to energy supplies. In the worst case, this</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could result in interstate conflicts if government leaders deem assured access to energy resources</w:t>
      </w:r>
      <w:r w:rsidRPr="007811EC">
        <w:rPr>
          <w:rStyle w:val="underline"/>
          <w:rFonts w:asciiTheme="majorHAnsi" w:hAnsiTheme="majorHAnsi"/>
        </w:rPr>
        <w:t>,</w:t>
      </w:r>
      <w:r w:rsidRPr="007811EC">
        <w:rPr>
          <w:rFonts w:asciiTheme="majorHAnsi" w:hAnsiTheme="majorHAnsi"/>
          <w:sz w:val="16"/>
        </w:rPr>
        <w:t xml:space="preserve"> for example, to be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essential for</w:t>
      </w:r>
      <w:r w:rsidRPr="007811EC">
        <w:rPr>
          <w:rFonts w:asciiTheme="majorHAnsi" w:hAnsiTheme="majorHAnsi"/>
          <w:sz w:val="16"/>
        </w:rPr>
        <w:t> maintaining domestic stability and the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survival of their regime</w:t>
      </w:r>
      <w:r w:rsidRPr="007811EC">
        <w:rPr>
          <w:rFonts w:asciiTheme="majorHAnsi" w:hAnsiTheme="majorHAnsi"/>
          <w:sz w:val="16"/>
        </w:rPr>
        <w:t>. Even actions short of war, however, will have important geopolitical implications. Maritime security concerns are providing a rationale for naval buildups and modernization efforts, such as China’s and India’s development of blue water naval capabilities.</w:t>
      </w:r>
      <w:r w:rsidRPr="007811EC">
        <w:rPr>
          <w:rStyle w:val="underline"/>
          <w:rFonts w:asciiTheme="majorHAnsi" w:hAnsiTheme="majorHAnsi"/>
        </w:rPr>
        <w:t> </w:t>
      </w:r>
      <w:r w:rsidRPr="003748AD">
        <w:rPr>
          <w:rStyle w:val="StyleBoldUnderline"/>
          <w:rFonts w:asciiTheme="majorHAnsi" w:hAnsiTheme="majorHAnsi"/>
          <w:highlight w:val="cyan"/>
        </w:rPr>
        <w:t>If</w:t>
      </w:r>
      <w:r w:rsidRPr="007811EC">
        <w:rPr>
          <w:rStyle w:val="apple-converted-space"/>
          <w:rFonts w:asciiTheme="majorHAnsi" w:hAnsiTheme="majorHAnsi"/>
          <w:color w:val="000000"/>
          <w:sz w:val="16"/>
          <w:szCs w:val="16"/>
        </w:rPr>
        <w:t> </w:t>
      </w:r>
      <w:r w:rsidRPr="007811EC">
        <w:rPr>
          <w:rFonts w:asciiTheme="majorHAnsi" w:hAnsiTheme="majorHAnsi"/>
          <w:sz w:val="16"/>
        </w:rPr>
        <w:t>the</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fiscal stimulus</w:t>
      </w:r>
      <w:r w:rsidRPr="007811EC">
        <w:rPr>
          <w:rStyle w:val="StyleBoldUnderline"/>
          <w:rFonts w:asciiTheme="majorHAnsi" w:hAnsiTheme="majorHAnsi"/>
        </w:rPr>
        <w:t xml:space="preserve"> focus for these countries indeed </w:t>
      </w:r>
      <w:r w:rsidRPr="003748AD">
        <w:rPr>
          <w:rStyle w:val="StyleBoldUnderline"/>
          <w:rFonts w:asciiTheme="majorHAnsi" w:hAnsiTheme="majorHAnsi"/>
          <w:highlight w:val="cyan"/>
        </w:rPr>
        <w:t xml:space="preserve">turns inward, </w:t>
      </w:r>
      <w:r w:rsidRPr="007811EC">
        <w:rPr>
          <w:rStyle w:val="StyleBoldUnderline"/>
          <w:rFonts w:asciiTheme="majorHAnsi" w:hAnsiTheme="majorHAnsi"/>
        </w:rPr>
        <w:t>one of the most obvious funding targets may be military. Buildup of</w:t>
      </w:r>
      <w:r w:rsidRPr="003748AD">
        <w:rPr>
          <w:rStyle w:val="StyleBoldUnderline"/>
          <w:rFonts w:asciiTheme="majorHAnsi" w:hAnsiTheme="majorHAnsi"/>
          <w:highlight w:val="cyan"/>
        </w:rPr>
        <w:t xml:space="preserve"> regional</w:t>
      </w:r>
      <w:r w:rsidRPr="007811EC">
        <w:rPr>
          <w:rStyle w:val="apple-converted-space"/>
          <w:rFonts w:asciiTheme="majorHAnsi" w:hAnsiTheme="majorHAnsi"/>
          <w:color w:val="000000"/>
          <w:sz w:val="16"/>
          <w:szCs w:val="16"/>
        </w:rPr>
        <w:t> </w:t>
      </w:r>
      <w:r w:rsidRPr="007811EC">
        <w:rPr>
          <w:rFonts w:asciiTheme="majorHAnsi" w:hAnsiTheme="majorHAnsi"/>
          <w:sz w:val="16"/>
        </w:rPr>
        <w:t>naval</w:t>
      </w:r>
      <w:r w:rsidRPr="007811EC">
        <w:rPr>
          <w:rStyle w:val="apple-converted-space"/>
          <w:rFonts w:asciiTheme="majorHAnsi" w:hAnsiTheme="majorHAnsi"/>
          <w:color w:val="000000"/>
          <w:sz w:val="16"/>
          <w:szCs w:val="16"/>
        </w:rPr>
        <w:t> </w:t>
      </w:r>
      <w:r w:rsidRPr="003748AD">
        <w:rPr>
          <w:rStyle w:val="StyleBoldUnderline"/>
          <w:rFonts w:asciiTheme="majorHAnsi" w:hAnsiTheme="majorHAnsi"/>
          <w:highlight w:val="cyan"/>
        </w:rPr>
        <w:t>capabilities could lead to increased tensions, rivalries, and counterbalancing moves</w:t>
      </w:r>
      <w:r w:rsidRPr="007811EC">
        <w:rPr>
          <w:rStyle w:val="underline"/>
          <w:rFonts w:asciiTheme="majorHAnsi" w:hAnsiTheme="majorHAnsi"/>
        </w:rPr>
        <w:t>,</w:t>
      </w:r>
      <w:r w:rsidRPr="007811EC">
        <w:rPr>
          <w:rFonts w:asciiTheme="majorHAnsi" w:hAnsiTheme="majorHAnsi"/>
          <w:sz w:val="16"/>
        </w:rPr>
        <w:t xml:space="preserve"> but it also will create opportunities for multinational cooperation in protecting critical sea lanes.</w:t>
      </w:r>
      <w:r w:rsidRPr="007811EC">
        <w:rPr>
          <w:rStyle w:val="StyleBoldUnderline"/>
          <w:rFonts w:asciiTheme="majorHAnsi" w:hAnsiTheme="majorHAnsi"/>
        </w:rPr>
        <w:t>With water</w:t>
      </w:r>
      <w:r w:rsidRPr="007811EC">
        <w:rPr>
          <w:rStyle w:val="apple-converted-space"/>
          <w:rFonts w:asciiTheme="majorHAnsi" w:hAnsiTheme="majorHAnsi"/>
          <w:color w:val="000000"/>
          <w:sz w:val="16"/>
          <w:szCs w:val="16"/>
        </w:rPr>
        <w:t> </w:t>
      </w:r>
      <w:r w:rsidRPr="007811EC">
        <w:rPr>
          <w:rFonts w:asciiTheme="majorHAnsi" w:hAnsiTheme="majorHAnsi"/>
          <w:sz w:val="16"/>
        </w:rPr>
        <w:t>also</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becoming scarcer </w:t>
      </w:r>
      <w:r w:rsidRPr="003748AD">
        <w:rPr>
          <w:rStyle w:val="StyleBoldUnderline"/>
          <w:rFonts w:asciiTheme="majorHAnsi" w:hAnsiTheme="majorHAnsi"/>
          <w:highlight w:val="cyan"/>
        </w:rPr>
        <w:t>in Asia and the Middle East</w:t>
      </w:r>
      <w:r w:rsidRPr="007811EC">
        <w:rPr>
          <w:rStyle w:val="StyleBoldUnderline"/>
          <w:rFonts w:asciiTheme="majorHAnsi" w:hAnsiTheme="majorHAnsi"/>
        </w:rPr>
        <w:t>, cooperation to manage changing water resources is likely to be increasingly difficult </w:t>
      </w:r>
      <w:r w:rsidRPr="007811EC">
        <w:rPr>
          <w:rFonts w:asciiTheme="majorHAnsi" w:hAnsiTheme="majorHAnsi"/>
          <w:sz w:val="16"/>
        </w:rPr>
        <w:t>both</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within</w:t>
      </w:r>
      <w:r w:rsidRPr="003748AD">
        <w:rPr>
          <w:rStyle w:val="StyleBoldUnderline"/>
          <w:rFonts w:asciiTheme="majorHAnsi" w:hAnsiTheme="majorHAnsi"/>
          <w:highlight w:val="cyan"/>
        </w:rPr>
        <w:t xml:space="preserve"> and between states in a more dog-eat-dog world.</w:t>
      </w:r>
    </w:p>
    <w:p w14:paraId="5B66CF59" w14:textId="77777777" w:rsidR="0003029D" w:rsidRDefault="0003029D" w:rsidP="0003029D">
      <w:pPr>
        <w:rPr>
          <w:b/>
          <w:sz w:val="26"/>
          <w:szCs w:val="26"/>
        </w:rPr>
      </w:pPr>
    </w:p>
    <w:p w14:paraId="122D6041" w14:textId="77777777" w:rsidR="0003029D" w:rsidRPr="00A804D1" w:rsidRDefault="0003029D" w:rsidP="0003029D">
      <w:pPr>
        <w:rPr>
          <w:rFonts w:cs="Calibri"/>
          <w:b/>
          <w:sz w:val="26"/>
        </w:rPr>
      </w:pPr>
      <w:r>
        <w:rPr>
          <w:rFonts w:cs="Calibri"/>
          <w:b/>
          <w:sz w:val="26"/>
        </w:rPr>
        <w:t xml:space="preserve">2. </w:t>
      </w:r>
      <w:r w:rsidRPr="00A804D1">
        <w:rPr>
          <w:rFonts w:cs="Calibri"/>
          <w:b/>
          <w:sz w:val="26"/>
        </w:rPr>
        <w:t>Best international studies conclude – a new depression causes world war.</w:t>
      </w:r>
    </w:p>
    <w:p w14:paraId="71D245B2" w14:textId="77777777" w:rsidR="0003029D" w:rsidRPr="004A6DF4" w:rsidRDefault="0003029D" w:rsidP="0003029D">
      <w:pPr>
        <w:rPr>
          <w:szCs w:val="20"/>
        </w:rPr>
      </w:pPr>
      <w:r w:rsidRPr="009B6C08">
        <w:rPr>
          <w:rStyle w:val="StyleStyleBold12pt"/>
        </w:rPr>
        <w:t>Laitman ‘8</w:t>
      </w:r>
      <w:r>
        <w:rPr>
          <w:b/>
          <w:szCs w:val="20"/>
        </w:rPr>
        <w:t xml:space="preserve"> </w:t>
      </w:r>
      <w:r w:rsidRPr="004A6DF4">
        <w:rPr>
          <w:szCs w:val="20"/>
        </w:rPr>
        <w:t xml:space="preserve">(Michael, Prof of Ontology and the Theory of Knowledge, PhD in philosophy, MS in biocybernetics, Founder and Dir for the Bnei Baruch World Center for Kabbalah Studies, “The Financial Crisis May Trigger a World War,” 12-7, http://www.laitman.com/2008/12/the-financial-crisis-may-trigger-a-world-war/) </w:t>
      </w:r>
    </w:p>
    <w:p w14:paraId="2AC8C4B0" w14:textId="77777777" w:rsidR="0003029D" w:rsidRPr="009B6C08" w:rsidRDefault="0003029D" w:rsidP="0003029D">
      <w:pPr>
        <w:rPr>
          <w:sz w:val="16"/>
          <w:szCs w:val="20"/>
        </w:rPr>
      </w:pPr>
      <w:r w:rsidRPr="004A6DF4">
        <w:rPr>
          <w:szCs w:val="20"/>
          <w:u w:val="single"/>
        </w:rPr>
        <w:t xml:space="preserve">As the crisis develops, </w:t>
      </w:r>
      <w:r w:rsidRPr="003748AD">
        <w:rPr>
          <w:szCs w:val="20"/>
          <w:highlight w:val="cyan"/>
          <w:u w:val="single"/>
        </w:rPr>
        <w:t>scientists are trying to predict whether a third World War will take place at the end of the “Second Great Depression,”</w:t>
      </w:r>
      <w:r w:rsidRPr="004A6DF4">
        <w:rPr>
          <w:szCs w:val="20"/>
          <w:u w:val="single"/>
        </w:rPr>
        <w:t xml:space="preserve"> as it happened after the First Great Depression.</w:t>
      </w:r>
      <w:r w:rsidRPr="009B6C08">
        <w:rPr>
          <w:sz w:val="16"/>
          <w:szCs w:val="20"/>
        </w:rPr>
        <w:t xml:space="preserve"> In the International Security Report 2008, </w:t>
      </w:r>
      <w:r w:rsidRPr="003748AD">
        <w:rPr>
          <w:szCs w:val="20"/>
          <w:highlight w:val="cyan"/>
          <w:u w:val="single"/>
        </w:rPr>
        <w:t xml:space="preserve">researchers from </w:t>
      </w:r>
      <w:r w:rsidRPr="003748AD">
        <w:rPr>
          <w:highlight w:val="cyan"/>
        </w:rPr>
        <w:fldChar w:fldCharType="begin"/>
      </w:r>
      <w:r w:rsidRPr="003748AD">
        <w:rPr>
          <w:highlight w:val="cyan"/>
        </w:rPr>
        <w:instrText>HYPERLINK "http://www.oxfordresearchgroup.org.uk/publications/books/thetippingpoint.php" \t "_blank"</w:instrText>
      </w:r>
      <w:r w:rsidRPr="003748AD">
        <w:rPr>
          <w:highlight w:val="cyan"/>
        </w:rPr>
        <w:fldChar w:fldCharType="separate"/>
      </w:r>
      <w:r w:rsidRPr="003748AD">
        <w:rPr>
          <w:szCs w:val="20"/>
          <w:highlight w:val="cyan"/>
          <w:u w:val="single"/>
        </w:rPr>
        <w:t xml:space="preserve">the Oxford Research Group </w:t>
      </w:r>
      <w:r w:rsidRPr="003748AD">
        <w:rPr>
          <w:sz w:val="16"/>
          <w:szCs w:val="20"/>
          <w:highlight w:val="cyan"/>
        </w:rPr>
        <w:t>(ORG)</w:t>
      </w:r>
      <w:r w:rsidRPr="003748AD">
        <w:rPr>
          <w:highlight w:val="cyan"/>
        </w:rPr>
        <w:fldChar w:fldCharType="end"/>
      </w:r>
      <w:r w:rsidRPr="003748AD">
        <w:rPr>
          <w:szCs w:val="20"/>
          <w:highlight w:val="cyan"/>
          <w:u w:val="single"/>
        </w:rPr>
        <w:t xml:space="preserve"> assert that war is inevitable unless immediate economic changes are made. The social unrest will erupt in a violent, armed struggle for survival</w:t>
      </w:r>
      <w:r w:rsidRPr="004A6DF4">
        <w:rPr>
          <w:szCs w:val="20"/>
          <w:u w:val="single"/>
        </w:rPr>
        <w:t>.</w:t>
      </w:r>
      <w:r w:rsidRPr="009B6C08">
        <w:rPr>
          <w:sz w:val="16"/>
          <w:szCs w:val="20"/>
        </w:rPr>
        <w:t xml:space="preserve"> Experts say it is necessary to institute social justice and fair commerce, to write off debts and reduce toxic emissions into the atmosphere.</w:t>
      </w:r>
    </w:p>
    <w:p w14:paraId="732E53B3" w14:textId="77777777" w:rsidR="0003029D" w:rsidRDefault="0003029D" w:rsidP="0003029D">
      <w:pPr>
        <w:rPr>
          <w:b/>
          <w:sz w:val="26"/>
          <w:szCs w:val="26"/>
        </w:rPr>
      </w:pPr>
    </w:p>
    <w:p w14:paraId="534DE9F8" w14:textId="77777777" w:rsidR="0003029D" w:rsidRPr="00A804D1" w:rsidRDefault="0003029D" w:rsidP="0003029D">
      <w:pPr>
        <w:rPr>
          <w:rFonts w:cs="Calibri"/>
          <w:b/>
          <w:sz w:val="26"/>
        </w:rPr>
      </w:pPr>
      <w:r>
        <w:rPr>
          <w:b/>
          <w:sz w:val="26"/>
          <w:szCs w:val="26"/>
        </w:rPr>
        <w:t xml:space="preserve">3. </w:t>
      </w:r>
      <w:r w:rsidRPr="00A804D1">
        <w:rPr>
          <w:rFonts w:cs="Calibri"/>
          <w:b/>
          <w:sz w:val="26"/>
        </w:rPr>
        <w:t>Our impacts are statistically proven.</w:t>
      </w:r>
    </w:p>
    <w:p w14:paraId="6F15B751" w14:textId="77777777" w:rsidR="0003029D" w:rsidRDefault="0003029D" w:rsidP="0003029D">
      <w:r w:rsidRPr="00BD47DC">
        <w:t xml:space="preserve">S. Brock </w:t>
      </w:r>
      <w:r w:rsidRPr="00BD47DC">
        <w:rPr>
          <w:rStyle w:val="StyleStyleBold12pt"/>
          <w:bdr w:val="single" w:sz="4" w:space="0" w:color="auto"/>
        </w:rPr>
        <w:t>Blomberg</w:t>
      </w:r>
      <w:r w:rsidRPr="00BD47DC">
        <w:t xml:space="preserve">, Department of </w:t>
      </w:r>
      <w:r w:rsidRPr="004C286E">
        <w:rPr>
          <w:b/>
        </w:rPr>
        <w:t>Economics -- Wellesley</w:t>
      </w:r>
      <w:r w:rsidRPr="00BD47DC">
        <w:t xml:space="preserve"> College, </w:t>
      </w:r>
      <w:r w:rsidRPr="00BD47DC">
        <w:rPr>
          <w:rStyle w:val="StyleStyleBold12pt"/>
          <w:bdr w:val="single" w:sz="4" w:space="0" w:color="auto"/>
        </w:rPr>
        <w:t>and</w:t>
      </w:r>
      <w:r w:rsidRPr="00BD47DC">
        <w:t xml:space="preserve"> Gregory D. </w:t>
      </w:r>
      <w:r w:rsidRPr="00BD47DC">
        <w:rPr>
          <w:rStyle w:val="StyleStyleBold12pt"/>
          <w:bdr w:val="single" w:sz="4" w:space="0" w:color="auto"/>
        </w:rPr>
        <w:t>Hess</w:t>
      </w:r>
      <w:r w:rsidRPr="00BD47DC">
        <w:t xml:space="preserve">, Department of </w:t>
      </w:r>
      <w:r w:rsidRPr="004C286E">
        <w:rPr>
          <w:b/>
        </w:rPr>
        <w:t>Economics -- Oberlin</w:t>
      </w:r>
      <w:r w:rsidRPr="00BD47DC">
        <w:t xml:space="preserve"> College, Februar</w:t>
      </w:r>
      <w:r>
        <w:t xml:space="preserve">y </w:t>
      </w:r>
      <w:r w:rsidRPr="00BD47DC">
        <w:rPr>
          <w:rStyle w:val="StyleStyleBold12pt"/>
          <w:bdr w:val="single" w:sz="4" w:space="0" w:color="auto"/>
        </w:rPr>
        <w:t>'2</w:t>
      </w:r>
      <w:r w:rsidRPr="00BD47DC">
        <w:t xml:space="preserve"> (The Journal of Conflict Resolution)</w:t>
      </w:r>
    </w:p>
    <w:p w14:paraId="2F2691AB" w14:textId="77777777" w:rsidR="0003029D" w:rsidRDefault="0003029D" w:rsidP="0003029D">
      <w:pPr>
        <w:rPr>
          <w:sz w:val="16"/>
        </w:rPr>
      </w:pPr>
      <w:r w:rsidRPr="009B6C08">
        <w:rPr>
          <w:sz w:val="16"/>
        </w:rPr>
        <w:t xml:space="preserve">To begin this temporal “causal” investigation, we first need to develop a statistical framework to estimate the joint, dynamic determination of the occurrence of internal conflict, external conflict, and growth. Because conflict is measured as a discrete variable, researchers typically estimate the occurrence as a probability, or if we consider both internal and external conflict, we can always estimate the joint probability distribution. But are there similar interpretations of economic activity as a discrete state? Indeed, a broad literature considers the evolution of states in the economy as the natural progression of phases. In fact, one of the key historical studies of U.S. and international business cycles, undertaken by Burns and Mitchell (1944), treated the state of the economy as either an expansion or contraction, on which the National Bureau of Economic Research’s dating procedure for recessions was founded.4 The relevance for our study is that </w:t>
      </w:r>
      <w:r w:rsidRPr="009B6C08">
        <w:rPr>
          <w:u w:val="single"/>
        </w:rPr>
        <w:t>breakpoints in the state of the economy, either expansion or recession, are analogous to break points in peace—internal or external conflicts</w:t>
      </w:r>
      <w:r w:rsidRPr="009B6C08">
        <w:rPr>
          <w:sz w:val="16"/>
        </w:rPr>
        <w:t xml:space="preserve">.5 </w:t>
      </w:r>
      <w:r w:rsidRPr="009B6C08">
        <w:rPr>
          <w:u w:val="single"/>
        </w:rPr>
        <w:t>Using an unbalanced panel of data covering 152 countries from</w:t>
      </w:r>
      <w:r w:rsidRPr="009B6C08">
        <w:rPr>
          <w:sz w:val="16"/>
        </w:rPr>
        <w:t xml:space="preserve"> 19</w:t>
      </w:r>
      <w:r w:rsidRPr="009B6C08">
        <w:rPr>
          <w:u w:val="single"/>
        </w:rPr>
        <w:t>50 to</w:t>
      </w:r>
      <w:r w:rsidRPr="009B6C08">
        <w:rPr>
          <w:sz w:val="16"/>
        </w:rPr>
        <w:t xml:space="preserve"> 19</w:t>
      </w:r>
      <w:r w:rsidRPr="009B6C08">
        <w:rPr>
          <w:u w:val="single"/>
        </w:rPr>
        <w:t>92</w:t>
      </w:r>
      <w:r w:rsidRPr="009B6C08">
        <w:rPr>
          <w:sz w:val="16"/>
        </w:rPr>
        <w:t>,</w:t>
      </w:r>
      <w:r w:rsidRPr="009B6C08">
        <w:rPr>
          <w:u w:val="single"/>
        </w:rPr>
        <w:t xml:space="preserve"> we therefore consider the joint determination of internal conflict, external conflict, and the state of the economy as measured by the aforementioned discrete variables.</w:t>
      </w:r>
      <w:r w:rsidRPr="009B6C08">
        <w:rPr>
          <w:sz w:val="16"/>
        </w:rPr>
        <w:t xml:space="preserve"> We find that the relationship between the variables is not a simple one. </w:t>
      </w:r>
      <w:r w:rsidRPr="003748AD">
        <w:rPr>
          <w:highlight w:val="cyan"/>
          <w:u w:val="single"/>
        </w:rPr>
        <w:t>Conflict does appear to be highly related to the economy for the entire sample</w:t>
      </w:r>
      <w:r w:rsidRPr="009B6C08">
        <w:rPr>
          <w:u w:val="single"/>
        </w:rPr>
        <w:t>.</w:t>
      </w:r>
      <w:r w:rsidRPr="009B6C08">
        <w:rPr>
          <w:sz w:val="16"/>
        </w:rPr>
        <w:t xml:space="preserve"> However, it seems to be most highly related when considering certain nation-groups. For nondemocracies or in regions highly populated by nondemocracies, </w:t>
      </w:r>
      <w:r w:rsidRPr="003748AD">
        <w:rPr>
          <w:highlight w:val="cyan"/>
          <w:u w:val="single"/>
        </w:rPr>
        <w:t xml:space="preserve">there seems to be an </w:t>
      </w:r>
      <w:r w:rsidRPr="003748AD">
        <w:rPr>
          <w:b/>
          <w:highlight w:val="cyan"/>
          <w:u w:val="single"/>
          <w:bdr w:val="single" w:sz="4" w:space="0" w:color="auto"/>
        </w:rPr>
        <w:t>intimate link</w:t>
      </w:r>
      <w:r w:rsidRPr="003748AD">
        <w:rPr>
          <w:highlight w:val="cyan"/>
          <w:u w:val="single"/>
        </w:rPr>
        <w:t xml:space="preserve"> between a poor economy and the decision to go to war</w:t>
      </w:r>
      <w:r w:rsidRPr="009B6C08">
        <w:rPr>
          <w:sz w:val="16"/>
        </w:rPr>
        <w:t>—both internally and externally</w:t>
      </w:r>
      <w:r w:rsidRPr="009B6C08">
        <w:rPr>
          <w:u w:val="single"/>
        </w:rPr>
        <w:t xml:space="preserve">. </w:t>
      </w:r>
      <w:r w:rsidRPr="003748AD">
        <w:rPr>
          <w:highlight w:val="cyan"/>
          <w:u w:val="single"/>
        </w:rPr>
        <w:t>These results confirm much of the original hypotheses</w:t>
      </w:r>
      <w:r w:rsidRPr="009B6C08">
        <w:rPr>
          <w:sz w:val="16"/>
        </w:rPr>
        <w:t xml:space="preserve"> put forth in Blomberg, Hess, and Thacker (2001)—namely</w:t>
      </w:r>
      <w:r w:rsidRPr="009B6C08">
        <w:rPr>
          <w:u w:val="single"/>
        </w:rPr>
        <w:t xml:space="preserve">, </w:t>
      </w:r>
      <w:r w:rsidRPr="003748AD">
        <w:rPr>
          <w:highlight w:val="cyan"/>
          <w:u w:val="single"/>
        </w:rPr>
        <w:t xml:space="preserve">that there is </w:t>
      </w:r>
      <w:r w:rsidRPr="003748AD">
        <w:rPr>
          <w:b/>
          <w:highlight w:val="cyan"/>
          <w:u w:val="single"/>
          <w:bdr w:val="single" w:sz="4" w:space="0" w:color="auto"/>
        </w:rPr>
        <w:t>compelling evidence of a conditional poverty-conflict trap</w:t>
      </w:r>
      <w:r w:rsidRPr="009B6C08">
        <w:rPr>
          <w:sz w:val="16"/>
        </w:rPr>
        <w:t>.</w:t>
      </w:r>
    </w:p>
    <w:p w14:paraId="75AF0EAE" w14:textId="77777777" w:rsidR="0003029D" w:rsidRDefault="0003029D" w:rsidP="0003029D"/>
    <w:p w14:paraId="57D326F1" w14:textId="77777777" w:rsidR="0003029D" w:rsidRDefault="0003029D" w:rsidP="002D21F7">
      <w:pPr>
        <w:pStyle w:val="Heading3"/>
      </w:pPr>
      <w:r>
        <w:t>A2 us not key to global econ</w:t>
      </w:r>
    </w:p>
    <w:p w14:paraId="5A89BD99" w14:textId="77777777" w:rsidR="0003029D" w:rsidRDefault="0003029D" w:rsidP="0003029D"/>
    <w:p w14:paraId="713B6C72" w14:textId="77777777" w:rsidR="0003029D" w:rsidRDefault="0003029D" w:rsidP="0003029D">
      <w:pPr>
        <w:rPr>
          <w:b/>
          <w:sz w:val="26"/>
          <w:szCs w:val="26"/>
        </w:rPr>
      </w:pPr>
      <w:r>
        <w:rPr>
          <w:b/>
          <w:sz w:val="26"/>
          <w:szCs w:val="26"/>
        </w:rPr>
        <w:t xml:space="preserve">1nc Matthews evidence – Shutdown sends a shock through global financial markets – US government bonds and investments fail which leads to damaging consequences for the whole world </w:t>
      </w:r>
    </w:p>
    <w:p w14:paraId="0FBC57C4" w14:textId="77777777" w:rsidR="0003029D" w:rsidRDefault="0003029D" w:rsidP="0003029D"/>
    <w:p w14:paraId="477FA18A" w14:textId="77777777" w:rsidR="0003029D" w:rsidRPr="00A804D1" w:rsidRDefault="0003029D" w:rsidP="0003029D">
      <w:pPr>
        <w:rPr>
          <w:rFonts w:cs="Calibri"/>
          <w:b/>
          <w:sz w:val="26"/>
        </w:rPr>
      </w:pPr>
      <w:r w:rsidRPr="00A804D1">
        <w:rPr>
          <w:rFonts w:cs="Calibri"/>
          <w:b/>
          <w:sz w:val="26"/>
        </w:rPr>
        <w:t>US key to the global economy</w:t>
      </w:r>
    </w:p>
    <w:p w14:paraId="066512D6" w14:textId="77777777" w:rsidR="0003029D" w:rsidRPr="00CE3082" w:rsidRDefault="0003029D" w:rsidP="0003029D">
      <w:r w:rsidRPr="00CE3082">
        <w:rPr>
          <w:rStyle w:val="StyleStyleBold12pt"/>
        </w:rPr>
        <w:t>Caploe 09</w:t>
      </w:r>
      <w:r>
        <w:t xml:space="preserve"> </w:t>
      </w:r>
      <w:r w:rsidRPr="00CE3082">
        <w:t>(David Caploe is CEO of the Singapore-incorporated American Centre for Applied Liberal Arts and Humanities in Asia., “Focus still on America to lead global recovery”, April 7, The Strait Times, lexis)</w:t>
      </w:r>
    </w:p>
    <w:p w14:paraId="6E905E33" w14:textId="77777777" w:rsidR="0003029D" w:rsidRPr="00D531F9" w:rsidRDefault="0003029D" w:rsidP="0003029D">
      <w:pPr>
        <w:jc w:val="both"/>
        <w:rPr>
          <w:sz w:val="16"/>
        </w:rPr>
      </w:pPr>
      <w:r w:rsidRPr="00D531F9">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CD7114">
        <w:rPr>
          <w:rStyle w:val="StyleBoldUnderline"/>
        </w:rPr>
        <w:t>the global economy has in fact been 'America-centred' for more than 60 years. Countries</w:t>
      </w:r>
      <w:r w:rsidRPr="00D531F9">
        <w:rPr>
          <w:sz w:val="16"/>
        </w:rPr>
        <w:t xml:space="preserve"> - China, Japan, Canada, Brazil, Korea, Mexico and so on - </w:t>
      </w:r>
      <w:r w:rsidRPr="00CD7114">
        <w:rPr>
          <w:rStyle w:val="StyleBoldUnderline"/>
        </w:rPr>
        <w:t>either sell to the US or they sell to countries that sell to the US</w:t>
      </w:r>
      <w:r w:rsidRPr="00D531F9">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CD7114">
        <w:rPr>
          <w:rStyle w:val="StyleBoldUnderline"/>
        </w:rPr>
        <w:t>this deep inter-connection between the US and the rest of the world also explains how the collapse of a relatively small sector of the US economy - 'sub-prime' housing</w:t>
      </w:r>
      <w:r w:rsidRPr="00D531F9">
        <w:rPr>
          <w:sz w:val="16"/>
        </w:rPr>
        <w:t xml:space="preserve">, logarithmically exponentialised by Wall Street's ingenious chicanery - </w:t>
      </w:r>
      <w:r w:rsidRPr="00CD7114">
        <w:rPr>
          <w:rStyle w:val="StyleBoldUnderline"/>
        </w:rPr>
        <w:t>has cascaded into the worst global economic crisis since the Great Depression</w:t>
      </w:r>
      <w:r w:rsidRPr="00D531F9">
        <w:rPr>
          <w:sz w:val="16"/>
        </w:rPr>
        <w:t xml:space="preserve">.  To put it simply, Mr </w:t>
      </w:r>
      <w:r w:rsidRPr="00CD7114">
        <w:rPr>
          <w:rStyle w:val="StyleBoldUnderline"/>
        </w:rPr>
        <w:t>Obama doesn't seem to understand that there is no other engine for the world economy - and hasn't been for the last six decades. If the US does not drive global economic growth, growth is not going to happen. Thus, US policies to deal with the current crisis are critical not just domestically, but also to the entire world</w:t>
      </w:r>
      <w:r w:rsidRPr="00D531F9">
        <w:rPr>
          <w:sz w:val="16"/>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w:t>
      </w:r>
    </w:p>
    <w:p w14:paraId="337ACF27" w14:textId="77777777" w:rsidR="0003029D" w:rsidRDefault="0003029D" w:rsidP="0003029D"/>
    <w:p w14:paraId="0969D221" w14:textId="77777777" w:rsidR="0003029D" w:rsidRDefault="0003029D" w:rsidP="002D21F7">
      <w:pPr>
        <w:pStyle w:val="Heading3"/>
      </w:pPr>
      <w:r>
        <w:t>A2 De-Coupling</w:t>
      </w:r>
    </w:p>
    <w:p w14:paraId="3BAEEFFD" w14:textId="77777777" w:rsidR="0003029D" w:rsidRDefault="0003029D" w:rsidP="0003029D"/>
    <w:p w14:paraId="413998FF" w14:textId="77777777" w:rsidR="0003029D" w:rsidRPr="00A804D1" w:rsidRDefault="0003029D" w:rsidP="0003029D">
      <w:pPr>
        <w:rPr>
          <w:rFonts w:cs="Calibri"/>
          <w:b/>
          <w:sz w:val="26"/>
        </w:rPr>
      </w:pPr>
      <w:r w:rsidRPr="00A804D1">
        <w:rPr>
          <w:rFonts w:cs="Calibri"/>
          <w:b/>
          <w:sz w:val="26"/>
        </w:rPr>
        <w:t>De-coupling wrong.</w:t>
      </w:r>
    </w:p>
    <w:p w14:paraId="59AF518A" w14:textId="77777777" w:rsidR="0003029D" w:rsidRDefault="0003029D" w:rsidP="0003029D">
      <w:r>
        <w:t xml:space="preserve">Mathew J. </w:t>
      </w:r>
      <w:r w:rsidRPr="00CB43B4">
        <w:rPr>
          <w:rStyle w:val="StyleStyleBold12pt"/>
          <w:bdr w:val="single" w:sz="4" w:space="0" w:color="auto"/>
        </w:rPr>
        <w:t>Burrows</w:t>
      </w:r>
      <w:r>
        <w:t xml:space="preserve">, Counselor -- National Intelligence Council, </w:t>
      </w:r>
      <w:r w:rsidRPr="00CB43B4">
        <w:rPr>
          <w:rStyle w:val="StyleStyleBold12pt"/>
          <w:bdr w:val="single" w:sz="4" w:space="0" w:color="auto"/>
        </w:rPr>
        <w:t>and</w:t>
      </w:r>
      <w:r>
        <w:t xml:space="preserve"> Jennifer </w:t>
      </w:r>
      <w:r w:rsidRPr="00CB43B4">
        <w:rPr>
          <w:rStyle w:val="StyleStyleBold12pt"/>
          <w:bdr w:val="single" w:sz="4" w:space="0" w:color="auto"/>
        </w:rPr>
        <w:t>Harris</w:t>
      </w:r>
      <w:r>
        <w:t>, Member of NIC's Long Range Analysis Unit, April,</w:t>
      </w:r>
      <w:r w:rsidRPr="00CB43B4">
        <w:rPr>
          <w:rStyle w:val="StyleStyleBold12pt"/>
        </w:rPr>
        <w:t xml:space="preserve"> </w:t>
      </w:r>
      <w:r w:rsidRPr="00CB43B4">
        <w:rPr>
          <w:rStyle w:val="StyleStyleBold12pt"/>
          <w:bdr w:val="single" w:sz="4" w:space="0" w:color="auto"/>
        </w:rPr>
        <w:t>'9</w:t>
      </w:r>
      <w:r>
        <w:t xml:space="preserve"> (Washington Quarterly, 32:2) </w:t>
      </w:r>
    </w:p>
    <w:p w14:paraId="35D81258" w14:textId="77777777" w:rsidR="0003029D" w:rsidRDefault="0003029D" w:rsidP="0003029D">
      <w:pPr>
        <w:rPr>
          <w:sz w:val="16"/>
        </w:rPr>
      </w:pPr>
      <w:r w:rsidRPr="00CB43B4">
        <w:rPr>
          <w:sz w:val="16"/>
        </w:rPr>
        <w:t xml:space="preserve">Such was the world the NIC foresaw as the crisis unfolded. Now, emerging markets the world over have lost more than half of their value since September 2008 alone. Banks that have never reported a net loss earnings quarter were dissolved in a matter of days. Even with the one year anniversary of the Bear Stearns collapse approaching in March, markets may have yet to find a floor. The proportions of the current crisis hardly need familiarizing. As the panic has not yet given way to a lucid picture of the impacts, most economists and political forecasters are smart enough to shy away from sweeping predictions amid the fog of crisis. Yet, in the post-crisis world, it seems conceivable that </w:t>
      </w:r>
      <w:r w:rsidRPr="003748AD">
        <w:rPr>
          <w:highlight w:val="cyan"/>
          <w:u w:val="single"/>
        </w:rPr>
        <w:t xml:space="preserve">global growth will most likely be muted, deflation will remain a risk </w:t>
      </w:r>
      <w:r w:rsidRPr="003748AD">
        <w:rPr>
          <w:b/>
          <w:highlight w:val="cyan"/>
          <w:u w:val="single"/>
          <w:bdr w:val="single" w:sz="4" w:space="0" w:color="auto"/>
        </w:rPr>
        <w:t>while any decoupling</w:t>
      </w:r>
      <w:r w:rsidRPr="003748AD">
        <w:rPr>
          <w:highlight w:val="cyan"/>
          <w:u w:val="single"/>
        </w:rPr>
        <w:t xml:space="preserve"> of the industrialized from developing countries is unlikely,</w:t>
      </w:r>
      <w:r w:rsidRPr="00CB43B4">
        <w:rPr>
          <w:u w:val="single"/>
        </w:rPr>
        <w:t xml:space="preserve"> </w:t>
      </w:r>
      <w:r w:rsidRPr="00CB43B4">
        <w:rPr>
          <w:sz w:val="16"/>
        </w:rPr>
        <w:t xml:space="preserve">the state will be the relative winner while authoritarianism may not, and U.S. consumption as the engine for global growth will slowly fade. Whether U.S. political and market clout will follow, and whether U.S. political leadership will come equipped with knowledge of the strategic forces affecting the United States remains to be seen. How Much of a Geopolitical ‘‘Game Changer’’ is the Financial Crisis? Mapping the NIC’s predictions against early facts, one of the most interesting observations is less about any particular shock generated by the financial crisis and more about its global reach. If anything, </w:t>
      </w:r>
      <w:r w:rsidRPr="003748AD">
        <w:rPr>
          <w:highlight w:val="cyan"/>
          <w:u w:val="single"/>
        </w:rPr>
        <w:t>the crisis has underscored the importance of globalization as the overriding force</w:t>
      </w:r>
      <w:r w:rsidRPr="00CB43B4">
        <w:rPr>
          <w:sz w:val="16"/>
        </w:rPr>
        <w:t xml:space="preserve"> or ‘‘mega-driver’’ as it was characterized in both the NIC’s 2020 and 2025 Global Trends works. </w:t>
      </w:r>
      <w:r w:rsidRPr="003748AD">
        <w:rPr>
          <w:highlight w:val="cyan"/>
          <w:u w:val="single"/>
        </w:rPr>
        <w:t>Developing countries have been hurt as decoupling theories,</w:t>
      </w:r>
      <w:r w:rsidRPr="00CB43B4">
        <w:rPr>
          <w:sz w:val="16"/>
        </w:rPr>
        <w:t xml:space="preserve"> </w:t>
      </w:r>
      <w:r w:rsidRPr="003748AD">
        <w:rPr>
          <w:highlight w:val="cyan"/>
          <w:u w:val="single"/>
        </w:rPr>
        <w:t>assertions that the emerging markets have appreciably weaned themselves from the U.S. economy,</w:t>
      </w:r>
      <w:r w:rsidRPr="00CB43B4">
        <w:rPr>
          <w:sz w:val="16"/>
        </w:rPr>
        <w:t xml:space="preserve"> </w:t>
      </w:r>
      <w:r w:rsidRPr="003748AD">
        <w:rPr>
          <w:highlight w:val="cyan"/>
          <w:u w:val="single"/>
        </w:rPr>
        <w:t>have been dispelled</w:t>
      </w:r>
      <w:r w:rsidRPr="00CB43B4">
        <w:rPr>
          <w:sz w:val="16"/>
        </w:rPr>
        <w:t>. This second epicenter of the crisis in emerging markets could also continue to exacerbate and prolong the crisis. Alongside foreseeable exposures, such as Pakistan with its large current account deficit, are less predictable panics like Dubai, whose debt was financed on suddenly expensive dollars. Even those with cash reserves, such as Russia and South Korea, have been severely buffeted.</w:t>
      </w:r>
    </w:p>
    <w:p w14:paraId="3D44936F" w14:textId="77777777" w:rsidR="0003029D" w:rsidRDefault="0003029D" w:rsidP="0003029D">
      <w:pPr>
        <w:rPr>
          <w:sz w:val="16"/>
        </w:rPr>
      </w:pPr>
    </w:p>
    <w:p w14:paraId="0AD8DE85" w14:textId="77777777" w:rsidR="0003029D" w:rsidRDefault="0003029D" w:rsidP="002D21F7">
      <w:pPr>
        <w:pStyle w:val="Heading3"/>
      </w:pPr>
      <w:r>
        <w:t>A2 1995 shutdown</w:t>
      </w:r>
    </w:p>
    <w:p w14:paraId="3CDD5BF3" w14:textId="77777777" w:rsidR="0003029D" w:rsidRDefault="0003029D" w:rsidP="0003029D"/>
    <w:p w14:paraId="131D45A2" w14:textId="77777777" w:rsidR="0003029D" w:rsidRDefault="0003029D" w:rsidP="0003029D">
      <w:pPr>
        <w:pStyle w:val="Heading4"/>
      </w:pPr>
      <w:r>
        <w:t xml:space="preserve">This shutdown is unique because of the weak economy </w:t>
      </w:r>
    </w:p>
    <w:p w14:paraId="65050ED9" w14:textId="77777777" w:rsidR="0003029D" w:rsidRPr="0041724F" w:rsidRDefault="0003029D" w:rsidP="0003029D">
      <w:pPr>
        <w:rPr>
          <w:szCs w:val="22"/>
        </w:rPr>
      </w:pPr>
      <w:r>
        <w:rPr>
          <w:b/>
          <w:sz w:val="26"/>
          <w:szCs w:val="26"/>
        </w:rPr>
        <w:t xml:space="preserve">DailyKos, 13 – </w:t>
      </w:r>
      <w:r>
        <w:rPr>
          <w:szCs w:val="22"/>
        </w:rPr>
        <w:t>(Associated Press Staff Writer for Kos Media.  January 14, 2013.  “</w:t>
      </w:r>
      <w:r w:rsidRPr="0041724F">
        <w:rPr>
          <w:szCs w:val="22"/>
        </w:rPr>
        <w:t>Government Shutdown: What It Is, and What It Isn't</w:t>
      </w:r>
      <w:r>
        <w:rPr>
          <w:szCs w:val="22"/>
        </w:rPr>
        <w:t>,”</w:t>
      </w:r>
      <w:r w:rsidRPr="0041724F">
        <w:t xml:space="preserve"> </w:t>
      </w:r>
      <w:r w:rsidRPr="0041724F">
        <w:rPr>
          <w:szCs w:val="22"/>
        </w:rPr>
        <w:t>http://www.dailykos.com/story/2013/01/14/1178981/-Government-Shutdown-What-It-Is-and-What-It-Isn-t</w:t>
      </w:r>
      <w:r>
        <w:rPr>
          <w:szCs w:val="22"/>
        </w:rPr>
        <w:t>)//SDL</w:t>
      </w:r>
    </w:p>
    <w:p w14:paraId="0E17811D" w14:textId="77777777" w:rsidR="0003029D" w:rsidRPr="0041724F" w:rsidRDefault="0003029D" w:rsidP="0003029D">
      <w:pPr>
        <w:rPr>
          <w:rStyle w:val="StyleBoldUnderline"/>
        </w:rPr>
      </w:pPr>
      <w:r w:rsidRPr="00054464">
        <w:rPr>
          <w:rStyle w:val="StyleBoldUnderline"/>
          <w:highlight w:val="cyan"/>
        </w:rPr>
        <w:t>During the</w:t>
      </w:r>
      <w:r w:rsidRPr="0041724F">
        <w:rPr>
          <w:rStyle w:val="StyleBoldUnderline"/>
        </w:rPr>
        <w:t xml:space="preserve"> </w:t>
      </w:r>
      <w:r w:rsidRPr="00054464">
        <w:rPr>
          <w:rStyle w:val="StyleBoldUnderline"/>
        </w:rPr>
        <w:t>19</w:t>
      </w:r>
      <w:r w:rsidRPr="00054464">
        <w:rPr>
          <w:rStyle w:val="StyleBoldUnderline"/>
          <w:highlight w:val="cyan"/>
        </w:rPr>
        <w:t>95</w:t>
      </w:r>
      <w:r w:rsidRPr="00054464">
        <w:rPr>
          <w:sz w:val="16"/>
          <w:highlight w:val="cyan"/>
        </w:rPr>
        <w:t>-</w:t>
      </w:r>
      <w:r w:rsidRPr="0041724F">
        <w:rPr>
          <w:sz w:val="16"/>
        </w:rPr>
        <w:t xml:space="preserve">1996 </w:t>
      </w:r>
      <w:r w:rsidRPr="00054464">
        <w:rPr>
          <w:rStyle w:val="StyleBoldUnderline"/>
          <w:highlight w:val="cyan"/>
        </w:rPr>
        <w:t>shutdown, the U</w:t>
      </w:r>
      <w:r w:rsidRPr="0041724F">
        <w:rPr>
          <w:rStyle w:val="StyleBoldUnderline"/>
        </w:rPr>
        <w:t xml:space="preserve">nited </w:t>
      </w:r>
      <w:r w:rsidRPr="00054464">
        <w:rPr>
          <w:rStyle w:val="StyleBoldUnderline"/>
          <w:highlight w:val="cyan"/>
        </w:rPr>
        <w:t>S</w:t>
      </w:r>
      <w:r w:rsidRPr="0041724F">
        <w:rPr>
          <w:rStyle w:val="StyleBoldUnderline"/>
        </w:rPr>
        <w:t xml:space="preserve">tates </w:t>
      </w:r>
      <w:r w:rsidRPr="00054464">
        <w:rPr>
          <w:rStyle w:val="StyleBoldUnderline"/>
          <w:highlight w:val="cyan"/>
        </w:rPr>
        <w:t>was not undergoing</w:t>
      </w:r>
      <w:r w:rsidRPr="0041724F">
        <w:rPr>
          <w:rStyle w:val="StyleBoldUnderline"/>
        </w:rPr>
        <w:t xml:space="preserve"> any </w:t>
      </w:r>
      <w:r w:rsidRPr="00054464">
        <w:rPr>
          <w:rStyle w:val="StyleBoldUnderline"/>
          <w:highlight w:val="cyan"/>
        </w:rPr>
        <w:t>economic turmoil</w:t>
      </w:r>
      <w:r w:rsidRPr="0041724F">
        <w:rPr>
          <w:sz w:val="16"/>
        </w:rPr>
        <w:t xml:space="preserve"> besides the effects of the shutdown. While Bill Clinton certainly left office with the first projected budget surplus since 1969, </w:t>
      </w:r>
      <w:r w:rsidRPr="0041724F">
        <w:rPr>
          <w:rStyle w:val="StyleBoldUnderline"/>
        </w:rPr>
        <w:t xml:space="preserve">he was working with a stable economy. </w:t>
      </w:r>
      <w:r w:rsidRPr="00054464">
        <w:rPr>
          <w:rStyle w:val="StyleBoldUnderline"/>
          <w:highlight w:val="cyan"/>
        </w:rPr>
        <w:t>It was a</w:t>
      </w:r>
      <w:r w:rsidRPr="0041724F">
        <w:rPr>
          <w:rStyle w:val="StyleBoldUnderline"/>
        </w:rPr>
        <w:t xml:space="preserve"> relatively </w:t>
      </w:r>
      <w:r w:rsidRPr="00054464">
        <w:rPr>
          <w:rStyle w:val="StyleBoldUnderline"/>
          <w:highlight w:val="cyan"/>
        </w:rPr>
        <w:t>safe time to consider budget cuts</w:t>
      </w:r>
      <w:r w:rsidRPr="0041724F">
        <w:rPr>
          <w:sz w:val="16"/>
        </w:rPr>
        <w:t xml:space="preserve"> and to start paying down the deficit.</w:t>
      </w:r>
      <w:r w:rsidRPr="0041724F">
        <w:rPr>
          <w:sz w:val="12"/>
        </w:rPr>
        <w:t>¶</w:t>
      </w:r>
      <w:r w:rsidRPr="0041724F">
        <w:rPr>
          <w:sz w:val="16"/>
        </w:rPr>
        <w:t xml:space="preserve"> </w:t>
      </w:r>
      <w:r w:rsidRPr="0041724F">
        <w:rPr>
          <w:rStyle w:val="StyleBoldUnderline"/>
        </w:rPr>
        <w:t xml:space="preserve">Today, </w:t>
      </w:r>
      <w:r w:rsidRPr="00054464">
        <w:rPr>
          <w:rStyle w:val="StyleBoldUnderline"/>
          <w:highlight w:val="cyan"/>
        </w:rPr>
        <w:t>we're</w:t>
      </w:r>
      <w:r w:rsidRPr="0041724F">
        <w:rPr>
          <w:sz w:val="16"/>
        </w:rPr>
        <w:t xml:space="preserve"> still </w:t>
      </w:r>
      <w:r w:rsidRPr="00054464">
        <w:rPr>
          <w:rStyle w:val="StyleBoldUnderline"/>
          <w:highlight w:val="cyan"/>
        </w:rPr>
        <w:t>recovering from 'The Great Recession'</w:t>
      </w:r>
      <w:r w:rsidRPr="0041724F">
        <w:rPr>
          <w:rStyle w:val="StyleBoldUnderline"/>
        </w:rPr>
        <w:t xml:space="preserve"> and </w:t>
      </w:r>
      <w:r w:rsidRPr="00054464">
        <w:rPr>
          <w:rStyle w:val="StyleBoldUnderline"/>
          <w:highlight w:val="cyan"/>
        </w:rPr>
        <w:t>the</w:t>
      </w:r>
      <w:r w:rsidRPr="0041724F">
        <w:rPr>
          <w:sz w:val="16"/>
        </w:rPr>
        <w:t xml:space="preserve"> new economic fad is that the </w:t>
      </w:r>
      <w:r w:rsidRPr="00054464">
        <w:rPr>
          <w:rStyle w:val="StyleBoldUnderline"/>
          <w:highlight w:val="cyan"/>
        </w:rPr>
        <w:t>only way out</w:t>
      </w:r>
      <w:r w:rsidRPr="0041724F">
        <w:rPr>
          <w:rStyle w:val="StyleBoldUnderline"/>
        </w:rPr>
        <w:t xml:space="preserve"> of the recession </w:t>
      </w:r>
      <w:r w:rsidRPr="00054464">
        <w:rPr>
          <w:rStyle w:val="StyleBoldUnderline"/>
          <w:highlight w:val="cyan"/>
        </w:rPr>
        <w:t>is to</w:t>
      </w:r>
      <w:r w:rsidRPr="0041724F">
        <w:rPr>
          <w:rStyle w:val="StyleBoldUnderline"/>
        </w:rPr>
        <w:t xml:space="preserve"> immediately and </w:t>
      </w:r>
      <w:r w:rsidRPr="00054464">
        <w:rPr>
          <w:rStyle w:val="StyleBoldUnderline"/>
          <w:highlight w:val="cyan"/>
        </w:rPr>
        <w:t>severely cut spending</w:t>
      </w:r>
      <w:r w:rsidRPr="0041724F">
        <w:rPr>
          <w:rStyle w:val="StyleBoldUnderline"/>
        </w:rPr>
        <w:t>.</w:t>
      </w:r>
      <w:r w:rsidRPr="0041724F">
        <w:rPr>
          <w:sz w:val="16"/>
        </w:rPr>
        <w:t xml:space="preserve"> President Obama has already cut the deficit by $1.2 trillion dollars (and as pointed out by Jed Lewinson, it's $2.4 trillion counting new tax revenue). </w:t>
      </w:r>
      <w:r w:rsidRPr="00054464">
        <w:rPr>
          <w:rStyle w:val="StyleBoldUnderline"/>
          <w:highlight w:val="cyan"/>
        </w:rPr>
        <w:t>Cut too much</w:t>
      </w:r>
      <w:r w:rsidRPr="0041724F">
        <w:rPr>
          <w:rStyle w:val="StyleBoldUnderline"/>
        </w:rPr>
        <w:t xml:space="preserve"> spending at this point, </w:t>
      </w:r>
      <w:r w:rsidRPr="00054464">
        <w:rPr>
          <w:rStyle w:val="StyleBoldUnderline"/>
          <w:highlight w:val="cyan"/>
        </w:rPr>
        <w:t>and the government will depress demand and</w:t>
      </w:r>
      <w:r w:rsidRPr="0041724F">
        <w:rPr>
          <w:rStyle w:val="StyleBoldUnderline"/>
        </w:rPr>
        <w:t xml:space="preserve"> potentially </w:t>
      </w:r>
      <w:r w:rsidRPr="00054464">
        <w:rPr>
          <w:rStyle w:val="StyleBoldUnderline"/>
          <w:highlight w:val="cyan"/>
        </w:rPr>
        <w:t>drive the country back into recession</w:t>
      </w:r>
      <w:r w:rsidRPr="0041724F">
        <w:rPr>
          <w:rStyle w:val="StyleBoldUnderline"/>
        </w:rPr>
        <w:t>.</w:t>
      </w:r>
      <w:r w:rsidRPr="0041724F">
        <w:rPr>
          <w:rStyle w:val="StyleBoldUnderline"/>
          <w:b w:val="0"/>
          <w:sz w:val="12"/>
          <w:u w:val="none"/>
        </w:rPr>
        <w:t>¶</w:t>
      </w:r>
      <w:r w:rsidRPr="0041724F">
        <w:rPr>
          <w:rStyle w:val="StyleBoldUnderline"/>
        </w:rPr>
        <w:t xml:space="preserve"> This is not the time to aim for a balanced budget.</w:t>
      </w:r>
      <w:r w:rsidRPr="0041724F">
        <w:rPr>
          <w:sz w:val="16"/>
        </w:rPr>
        <w:t xml:space="preserve"> This is not a family trying to balance its budget- families don't have B-52s. </w:t>
      </w:r>
      <w:r w:rsidRPr="00054464">
        <w:rPr>
          <w:rStyle w:val="StyleBoldUnderline"/>
          <w:highlight w:val="cyan"/>
        </w:rPr>
        <w:t>This is the world's largest economy trying to stay afloat</w:t>
      </w:r>
      <w:r w:rsidRPr="0041724F">
        <w:rPr>
          <w:rStyle w:val="StyleBoldUnderline"/>
        </w:rPr>
        <w:t xml:space="preserve"> without making bad decisions.</w:t>
      </w:r>
    </w:p>
    <w:p w14:paraId="21A89AF5" w14:textId="77777777" w:rsidR="0003029D" w:rsidRDefault="0003029D" w:rsidP="00CB13E4"/>
    <w:p w14:paraId="6730F89C" w14:textId="73AC4BD2" w:rsidR="0003029D" w:rsidRDefault="002D21F7" w:rsidP="0003029D">
      <w:pPr>
        <w:pStyle w:val="Heading2"/>
      </w:pPr>
      <w:r>
        <w:t>***</w:t>
      </w:r>
      <w:r w:rsidR="0003029D">
        <w:t>A2 Generic Politics Answers</w:t>
      </w:r>
      <w:r>
        <w:t>***</w:t>
      </w:r>
    </w:p>
    <w:p w14:paraId="7D5CACC3" w14:textId="261B3EF0" w:rsidR="0003029D" w:rsidRDefault="0003029D" w:rsidP="0003029D">
      <w:pPr>
        <w:pStyle w:val="Heading3"/>
      </w:pPr>
      <w:r>
        <w:t>A2 Political Capital Not Real</w:t>
      </w:r>
    </w:p>
    <w:p w14:paraId="02E9625D" w14:textId="77777777" w:rsidR="0003029D" w:rsidRDefault="0003029D" w:rsidP="0003029D"/>
    <w:p w14:paraId="19621D3B" w14:textId="77777777" w:rsidR="0003029D" w:rsidRPr="00F9592D" w:rsidRDefault="0003029D" w:rsidP="0003029D">
      <w:pPr>
        <w:pStyle w:val="Heading4"/>
      </w:pPr>
      <w:r w:rsidRPr="00F9592D">
        <w:t xml:space="preserve">Political capital theory is true </w:t>
      </w:r>
    </w:p>
    <w:p w14:paraId="64082DFC" w14:textId="77777777" w:rsidR="0003029D" w:rsidRPr="00820603" w:rsidRDefault="0003029D" w:rsidP="0003029D">
      <w:pPr>
        <w:rPr>
          <w:b/>
          <w:bCs/>
        </w:rPr>
      </w:pPr>
      <w:r w:rsidRPr="007A025D">
        <w:rPr>
          <w:rStyle w:val="StyleStyleBold12pt"/>
        </w:rPr>
        <w:t>Beckman 10</w:t>
      </w:r>
      <w:r w:rsidRPr="00820603">
        <w:rPr>
          <w:b/>
          <w:bCs/>
        </w:rPr>
        <w:t xml:space="preserve"> – Professor of Political Science</w:t>
      </w:r>
    </w:p>
    <w:p w14:paraId="28D8F650" w14:textId="77777777" w:rsidR="0003029D" w:rsidRPr="00820603" w:rsidRDefault="0003029D" w:rsidP="0003029D">
      <w:r w:rsidRPr="00820603">
        <w:t>Matthew N. Beckman, Professor of Political Science @ UC-Irvine, 2010, “Pushing the Agenda: Presidential Leadership in U.S. Lawmaking, 1953-2004,” pg. 61-62</w:t>
      </w:r>
    </w:p>
    <w:p w14:paraId="266E25C5" w14:textId="77777777" w:rsidR="0003029D" w:rsidRPr="002047F1" w:rsidRDefault="0003029D" w:rsidP="0003029D">
      <w:pPr>
        <w:rPr>
          <w:sz w:val="14"/>
          <w:lang w:val="x-none"/>
        </w:rPr>
      </w:pPr>
      <w:r w:rsidRPr="005A39A5">
        <w:rPr>
          <w:rStyle w:val="StyleBoldUnderline"/>
        </w:rPr>
        <w:t xml:space="preserve">For cases where </w:t>
      </w:r>
      <w:r w:rsidRPr="00CD5EB0">
        <w:rPr>
          <w:rStyle w:val="StyleBoldUnderline"/>
          <w:highlight w:val="cyan"/>
        </w:rPr>
        <w:t>the president wants to lobby but has limited political capital</w:t>
      </w:r>
      <w:r w:rsidRPr="005A39A5">
        <w:rPr>
          <w:rStyle w:val="StyleBoldUnderline"/>
        </w:rPr>
        <w:t xml:space="preserve"> to draw on</w:t>
      </w:r>
      <w:r w:rsidRPr="002047F1">
        <w:rPr>
          <w:sz w:val="14"/>
          <w:lang w:val="x-none"/>
        </w:rPr>
        <w:t xml:space="preserve"> (0 &lt; C &lt; C1), looking back, Figure 2.11 affirms the intuitive: </w:t>
      </w:r>
      <w:r w:rsidRPr="00CD5EB0">
        <w:rPr>
          <w:rStyle w:val="StyleBoldUnderline"/>
          <w:highlight w:val="cyan"/>
        </w:rPr>
        <w:t>the president's</w:t>
      </w:r>
      <w:r w:rsidRPr="005A39A5">
        <w:rPr>
          <w:rStyle w:val="StyleBoldUnderline"/>
        </w:rPr>
        <w:t xml:space="preserve"> legislative </w:t>
      </w:r>
      <w:r w:rsidRPr="00CD5EB0">
        <w:rPr>
          <w:rStyle w:val="StyleBoldUnderline"/>
          <w:highlight w:val="cyan"/>
        </w:rPr>
        <w:t>options are limited</w:t>
      </w:r>
      <w:r w:rsidRPr="005A39A5">
        <w:rPr>
          <w:rStyle w:val="StyleBoldUnderline"/>
        </w:rPr>
        <w:t xml:space="preserve">. Lacking enough capital </w:t>
      </w:r>
      <w:r w:rsidRPr="002047F1">
        <w:rPr>
          <w:sz w:val="14"/>
          <w:lang w:val="x-none"/>
        </w:rPr>
        <w:t xml:space="preserve">to induce leaders to accept any sort of "deal" that is better than he could get from lobbying pivotal voters, the president and his staffers' only viable strategy is the vote-centered one. But, of course, even executing </w:t>
      </w:r>
      <w:r w:rsidRPr="005A39A5">
        <w:rPr>
          <w:rStyle w:val="StyleBoldUnderline"/>
        </w:rPr>
        <w:t>the</w:t>
      </w:r>
      <w:r w:rsidRPr="002047F1">
        <w:rPr>
          <w:sz w:val="14"/>
          <w:lang w:val="x-none"/>
        </w:rPr>
        <w:t xml:space="preserve"> vote-centered </w:t>
      </w:r>
      <w:r w:rsidRPr="005A39A5">
        <w:rPr>
          <w:rStyle w:val="StyleBoldUnderline"/>
        </w:rPr>
        <w:t xml:space="preserve">strategy does not yield much influence; </w:t>
      </w:r>
      <w:r w:rsidRPr="00CD5EB0">
        <w:rPr>
          <w:rStyle w:val="StyleBoldUnderline"/>
          <w:highlight w:val="cyan"/>
        </w:rPr>
        <w:t>the president</w:t>
      </w:r>
      <w:r w:rsidRPr="005A39A5">
        <w:rPr>
          <w:rStyle w:val="StyleBoldUnderline"/>
        </w:rPr>
        <w:t xml:space="preserve"> simply </w:t>
      </w:r>
      <w:r w:rsidRPr="00CD5EB0">
        <w:rPr>
          <w:rStyle w:val="StyleBoldUnderline"/>
          <w:highlight w:val="cyan"/>
        </w:rPr>
        <w:t>does not have enough "juice"</w:t>
      </w:r>
      <w:r w:rsidRPr="005A39A5">
        <w:rPr>
          <w:rStyle w:val="StyleBoldUnderline"/>
        </w:rPr>
        <w:t xml:space="preserve"> to substantially alter members' preferences or,</w:t>
      </w:r>
      <w:r w:rsidRPr="002047F1">
        <w:rPr>
          <w:sz w:val="14"/>
          <w:lang w:val="x-none"/>
        </w:rPr>
        <w:t xml:space="preserve"> in turn, </w:t>
      </w:r>
      <w:r w:rsidRPr="005A39A5">
        <w:rPr>
          <w:rStyle w:val="StyleBoldUnderline"/>
        </w:rPr>
        <w:t xml:space="preserve">the outcome. </w:t>
      </w:r>
      <w:r w:rsidRPr="00CD5EB0">
        <w:rPr>
          <w:rStyle w:val="StyleBoldUnderline"/>
          <w:highlight w:val="cyan"/>
        </w:rPr>
        <w:t>The president's prospects improve substantially</w:t>
      </w:r>
      <w:r w:rsidRPr="00820603">
        <w:rPr>
          <w:bCs/>
          <w:u w:val="single"/>
          <w:lang w:val="x-none"/>
        </w:rPr>
        <w:t>,</w:t>
      </w:r>
      <w:r w:rsidRPr="002047F1">
        <w:rPr>
          <w:sz w:val="14"/>
          <w:lang w:val="x-none"/>
        </w:rPr>
        <w:t xml:space="preserve"> though, </w:t>
      </w:r>
      <w:r w:rsidRPr="00CD5EB0">
        <w:rPr>
          <w:rStyle w:val="StyleBoldUnderline"/>
          <w:highlight w:val="cyan"/>
        </w:rPr>
        <w:t>when he allocates</w:t>
      </w:r>
      <w:r w:rsidRPr="002047F1">
        <w:rPr>
          <w:sz w:val="14"/>
          <w:lang w:val="x-none"/>
        </w:rPr>
        <w:t xml:space="preserve"> even modest levels of </w:t>
      </w:r>
      <w:r w:rsidRPr="00CD5EB0">
        <w:rPr>
          <w:rStyle w:val="StyleBoldUnderline"/>
          <w:highlight w:val="cyan"/>
        </w:rPr>
        <w:t>political capital</w:t>
      </w:r>
      <w:r w:rsidRPr="005A39A5">
        <w:rPr>
          <w:rStyle w:val="StyleBoldUnderline"/>
        </w:rPr>
        <w:t xml:space="preserve"> (</w:t>
      </w:r>
      <w:r w:rsidRPr="002047F1">
        <w:rPr>
          <w:sz w:val="14"/>
          <w:lang w:val="x-none"/>
        </w:rPr>
        <w:t xml:space="preserve">C, &lt; C &lt; c,.) </w:t>
      </w:r>
      <w:r w:rsidRPr="005A39A5">
        <w:rPr>
          <w:rStyle w:val="StyleBoldUnderline"/>
        </w:rPr>
        <w:t>to lobbying for a particular initiative. At this point</w:t>
      </w:r>
      <w:r w:rsidRPr="002047F1">
        <w:rPr>
          <w:sz w:val="14"/>
          <w:lang w:val="x-none"/>
        </w:rPr>
        <w:t xml:space="preserve"> - specifically, at C1 _ an agenda-centered-</w:t>
      </w:r>
      <w:r w:rsidRPr="00CD5EB0">
        <w:rPr>
          <w:rStyle w:val="StyleBoldUnderline"/>
          <w:highlight w:val="cyan"/>
        </w:rPr>
        <w:t>strategy becomes viable</w:t>
      </w:r>
      <w:r w:rsidRPr="005A39A5">
        <w:rPr>
          <w:rStyle w:val="StyleBoldUnderline"/>
        </w:rPr>
        <w:t>.</w:t>
      </w:r>
      <w:r w:rsidRPr="002047F1">
        <w:rPr>
          <w:sz w:val="14"/>
          <w:lang w:val="x-none"/>
        </w:rPr>
        <w:t xml:space="preserve"> That is, </w:t>
      </w:r>
      <w:r w:rsidRPr="00CD5EB0">
        <w:rPr>
          <w:rStyle w:val="StyleBoldUnderline"/>
          <w:highlight w:val="cyan"/>
        </w:rPr>
        <w:t>with</w:t>
      </w:r>
      <w:r w:rsidRPr="002047F1">
        <w:rPr>
          <w:sz w:val="14"/>
          <w:lang w:val="x-none"/>
        </w:rPr>
        <w:t xml:space="preserve"> a medium investment of </w:t>
      </w:r>
      <w:r w:rsidRPr="00CD5EB0">
        <w:rPr>
          <w:rStyle w:val="StyleBoldUnderline"/>
          <w:highlight w:val="cyan"/>
        </w:rPr>
        <w:t>political capital</w:t>
      </w:r>
      <w:r w:rsidRPr="005A39A5">
        <w:rPr>
          <w:rStyle w:val="StyleBoldUnderline"/>
        </w:rPr>
        <w:t>,</w:t>
      </w:r>
      <w:r w:rsidRPr="002047F1">
        <w:rPr>
          <w:sz w:val="14"/>
          <w:lang w:val="x-none"/>
        </w:rPr>
        <w:t xml:space="preserve"> now </w:t>
      </w:r>
      <w:r w:rsidRPr="005A39A5">
        <w:rPr>
          <w:rStyle w:val="StyleBoldUnderline"/>
        </w:rPr>
        <w:t>the president has enough resources to get opposing leaders to cut a "deal" with the White House</w:t>
      </w:r>
      <w:r w:rsidRPr="002047F1">
        <w:rPr>
          <w:sz w:val="14"/>
          <w:lang w:val="x-none"/>
        </w:rPr>
        <w:t xml:space="preserve"> that is better than he could get from just lobbying pivotal voters. In fact, even with this rather modest infusion of political capital, C, to 4, an agenda-centered lobbying strategy allows a president to exert even more influence than would be possible with a massive investment (up to Gj) in voce-centered lobbying. And granting the president even more </w:t>
      </w:r>
      <w:r w:rsidRPr="00CD5EB0">
        <w:rPr>
          <w:rStyle w:val="StyleBoldUnderline"/>
          <w:highlight w:val="cyan"/>
        </w:rPr>
        <w:t>political capital</w:t>
      </w:r>
      <w:r w:rsidRPr="002047F1">
        <w:rPr>
          <w:sz w:val="14"/>
          <w:lang w:val="x-none"/>
        </w:rPr>
        <w:t xml:space="preserve"> to invest in an issue (c,. &lt; C) only </w:t>
      </w:r>
      <w:r w:rsidRPr="00CD5EB0">
        <w:rPr>
          <w:rStyle w:val="StyleBoldUnderline"/>
          <w:highlight w:val="cyan"/>
        </w:rPr>
        <w:t>adds to</w:t>
      </w:r>
      <w:r w:rsidRPr="002047F1">
        <w:rPr>
          <w:sz w:val="14"/>
          <w:lang w:val="x-none"/>
        </w:rPr>
        <w:t xml:space="preserve"> an agenda-centered strategy's </w:t>
      </w:r>
      <w:r w:rsidRPr="00CD5EB0">
        <w:rPr>
          <w:rStyle w:val="StyleBoldUnderline"/>
          <w:highlight w:val="cyan"/>
        </w:rPr>
        <w:t>attractiveness and effectiveness</w:t>
      </w:r>
      <w:r w:rsidRPr="002047F1">
        <w:rPr>
          <w:sz w:val="14"/>
          <w:lang w:val="x-none"/>
        </w:rPr>
        <w:t xml:space="preserve"> compared to the more familiar vote-centered strategy. Overall, </w:t>
      </w:r>
      <w:r w:rsidRPr="00CD5EB0">
        <w:rPr>
          <w:rStyle w:val="StyleBoldUnderline"/>
          <w:highlight w:val="cyan"/>
        </w:rPr>
        <w:t>the predicted impact of the president's agenda-centered lobbying is real</w:t>
      </w:r>
      <w:r w:rsidRPr="005A39A5">
        <w:rPr>
          <w:rStyle w:val="StyleBoldUnderline"/>
        </w:rPr>
        <w:t>, and</w:t>
      </w:r>
      <w:r w:rsidRPr="002047F1">
        <w:rPr>
          <w:sz w:val="14"/>
          <w:lang w:val="x-none"/>
        </w:rPr>
        <w:t xml:space="preserve"> potentially </w:t>
      </w:r>
      <w:r w:rsidRPr="005A39A5">
        <w:rPr>
          <w:rStyle w:val="StyleBoldUnderline"/>
        </w:rPr>
        <w:t xml:space="preserve">substantial, but </w:t>
      </w:r>
      <w:r w:rsidRPr="002047F1">
        <w:rPr>
          <w:sz w:val="14"/>
          <w:lang w:val="x-none"/>
        </w:rPr>
        <w:t xml:space="preserve">also highly </w:t>
      </w:r>
      <w:r w:rsidRPr="005A39A5">
        <w:rPr>
          <w:rStyle w:val="StyleBoldUnderline"/>
        </w:rPr>
        <w:t>conditional</w:t>
      </w:r>
      <w:r w:rsidRPr="002047F1">
        <w:rPr>
          <w:sz w:val="14"/>
          <w:lang w:val="x-none"/>
        </w:rPr>
        <w:t>. In contrast to a vote-centered strategy, which can be employed whenever a president is willing and able to invest lobbying resources in advocating an issue, the White House's agenda-centered strategy only applies with (I) a far-off status quo, and (2) a medium to large supply of political capital. Absent these prerequisites, the president's fate turns on pivotal voters and his ability to influence them via vote- centered lobbying. But</w:t>
      </w:r>
      <w:r w:rsidRPr="005A39A5">
        <w:rPr>
          <w:rStyle w:val="StyleBoldUnderline"/>
        </w:rPr>
        <w:t xml:space="preserve"> often</w:t>
      </w:r>
      <w:r w:rsidRPr="002047F1">
        <w:rPr>
          <w:sz w:val="14"/>
          <w:lang w:val="x-none"/>
        </w:rPr>
        <w:t xml:space="preserve"> these </w:t>
      </w:r>
      <w:r w:rsidRPr="005A39A5">
        <w:rPr>
          <w:rStyle w:val="StyleBoldUnderline"/>
        </w:rPr>
        <w:t xml:space="preserve">strategic stars do align </w:t>
      </w:r>
      <w:r w:rsidRPr="002047F1">
        <w:rPr>
          <w:sz w:val="14"/>
          <w:lang w:val="x-none"/>
        </w:rPr>
        <w:t xml:space="preserve">- that is, </w:t>
      </w:r>
      <w:r w:rsidRPr="002047F1">
        <w:rPr>
          <w:rStyle w:val="StyleBoldUnderline"/>
        </w:rPr>
        <w:t>the president is flush with political capital</w:t>
      </w:r>
      <w:r w:rsidRPr="002047F1">
        <w:rPr>
          <w:sz w:val="14"/>
          <w:lang w:val="x-none"/>
        </w:rPr>
        <w:t xml:space="preserve"> when seeking to change a distant status quo - and when they do, an agenda-centered strategy affords presidents not just a second path for exerting influence but also a better path. Indeed, </w:t>
      </w:r>
      <w:r w:rsidRPr="002047F1">
        <w:rPr>
          <w:rStyle w:val="StyleBoldUnderline"/>
        </w:rPr>
        <w:t>under these</w:t>
      </w:r>
      <w:r w:rsidRPr="002047F1">
        <w:rPr>
          <w:sz w:val="14"/>
          <w:lang w:val="x-none"/>
        </w:rPr>
        <w:t xml:space="preserve"> favorable </w:t>
      </w:r>
      <w:r w:rsidRPr="002047F1">
        <w:rPr>
          <w:rStyle w:val="StyleBoldUnderline"/>
        </w:rPr>
        <w:t>conditions, the president gets far more policy bang for his lobbying buck</w:t>
      </w:r>
      <w:r w:rsidRPr="002047F1">
        <w:rPr>
          <w:sz w:val="14"/>
          <w:lang w:val="x-none"/>
        </w:rPr>
        <w:t xml:space="preserve"> from an agenda-centered strategy than a vote-centered one - without having to prevail in an all-out floor fight for pivotal voters' support.</w:t>
      </w:r>
    </w:p>
    <w:p w14:paraId="6AABADB6" w14:textId="77777777" w:rsidR="0003029D" w:rsidRDefault="0003029D" w:rsidP="0003029D">
      <w:pPr>
        <w:rPr>
          <w:b/>
        </w:rPr>
      </w:pPr>
    </w:p>
    <w:p w14:paraId="57341354" w14:textId="77777777" w:rsidR="0003029D" w:rsidRDefault="0003029D" w:rsidP="0003029D">
      <w:pPr>
        <w:pStyle w:val="Heading4"/>
      </w:pPr>
      <w:r>
        <w:t>Even if PC theory isn’t true, key legislative players believe it is</w:t>
      </w:r>
    </w:p>
    <w:p w14:paraId="03D67328" w14:textId="77777777" w:rsidR="0003029D" w:rsidRPr="006A2F1A" w:rsidRDefault="0003029D" w:rsidP="0003029D">
      <w:r w:rsidRPr="006A2F1A">
        <w:rPr>
          <w:rStyle w:val="Heading4Char"/>
        </w:rPr>
        <w:t>Schier, 11</w:t>
      </w:r>
      <w:r>
        <w:t xml:space="preserve"> – </w:t>
      </w:r>
      <w:r w:rsidRPr="006A2F1A">
        <w:t>Dorothy H. and Edward C. Congdon Professor of Political Science at Carleton College</w:t>
      </w:r>
      <w:r>
        <w:t xml:space="preserve"> (Steven E, December. “</w:t>
      </w:r>
      <w:r w:rsidRPr="00561263">
        <w:t>The Contemporary Presidency: The Presidential Authority Problem and the Political Power Trap</w:t>
      </w:r>
      <w:r>
        <w:t>.” Presidential Studies Quarterly Vol. 41 Issue 4, pp 793-808.)</w:t>
      </w:r>
    </w:p>
    <w:p w14:paraId="550C7FC0" w14:textId="77777777" w:rsidR="0003029D" w:rsidRPr="00561263" w:rsidRDefault="0003029D" w:rsidP="0003029D"/>
    <w:p w14:paraId="5B8DC7C2" w14:textId="77777777" w:rsidR="0003029D" w:rsidRPr="00561263" w:rsidRDefault="0003029D" w:rsidP="0003029D">
      <w:pPr>
        <w:rPr>
          <w:sz w:val="16"/>
        </w:rPr>
      </w:pPr>
      <w:r w:rsidRPr="00561263">
        <w:rPr>
          <w:rStyle w:val="StyleBoldUnderline"/>
        </w:rPr>
        <w:t>The concept of political capital captures many of the aspects of a president's political authority</w:t>
      </w:r>
      <w:r w:rsidRPr="00561263">
        <w:rPr>
          <w:sz w:val="16"/>
        </w:rPr>
        <w:t xml:space="preserve">. Paul </w:t>
      </w:r>
      <w:r w:rsidRPr="00561263">
        <w:rPr>
          <w:rStyle w:val="StyleBoldUnderline"/>
        </w:rPr>
        <w:t>Light defines several components of political capital</w:t>
      </w:r>
      <w:r w:rsidRPr="00561263">
        <w:rPr>
          <w:sz w:val="16"/>
        </w:rPr>
        <w:t xml:space="preserve">: </w:t>
      </w:r>
      <w:r w:rsidRPr="00561263">
        <w:rPr>
          <w:rStyle w:val="StyleBoldUnderline"/>
        </w:rPr>
        <w:t>party support</w:t>
      </w:r>
      <w:r w:rsidRPr="00561263">
        <w:rPr>
          <w:sz w:val="16"/>
        </w:rPr>
        <w:t xml:space="preserve"> of the president in Congress, </w:t>
      </w:r>
      <w:r w:rsidRPr="00561263">
        <w:rPr>
          <w:rStyle w:val="StyleBoldUnderline"/>
        </w:rPr>
        <w:t>public approval</w:t>
      </w:r>
      <w:r w:rsidRPr="00561263">
        <w:rPr>
          <w:sz w:val="16"/>
        </w:rPr>
        <w:t xml:space="preserve"> of the president's conduct of his job, the president's </w:t>
      </w:r>
      <w:r w:rsidRPr="00561263">
        <w:rPr>
          <w:rStyle w:val="StyleBoldUnderline"/>
        </w:rPr>
        <w:t>electoral margin, and patronage appointments</w:t>
      </w:r>
      <w:r w:rsidRPr="00561263">
        <w:rPr>
          <w:sz w:val="16"/>
        </w:rPr>
        <w:t xml:space="preserve"> (Light 1999, 15). Light derived this list from the observations of 126 White House staff members he interviewed (1999, 14). </w:t>
      </w:r>
      <w:r w:rsidRPr="00561263">
        <w:rPr>
          <w:rStyle w:val="StyleBoldUnderline"/>
        </w:rPr>
        <w:t xml:space="preserve">His indicators have two central uses. First, Light's research reveals that they are central to the “players' perspective” in Washington. That is, </w:t>
      </w:r>
      <w:r w:rsidRPr="00561263">
        <w:rPr>
          <w:rStyle w:val="Emphasis"/>
        </w:rPr>
        <w:t>those “in the game” view these items as crucial for presidential effectiveness</w:t>
      </w:r>
      <w:r w:rsidRPr="00561263">
        <w:rPr>
          <w:sz w:val="16"/>
        </w:rPr>
        <w:t xml:space="preserve">. </w:t>
      </w:r>
      <w:r w:rsidRPr="00561263">
        <w:rPr>
          <w:rStyle w:val="StyleBoldUnderline"/>
        </w:rPr>
        <w:t>Second</w:t>
      </w:r>
      <w:r w:rsidRPr="00561263">
        <w:rPr>
          <w:sz w:val="16"/>
        </w:rPr>
        <w:t xml:space="preserve">, they relate to many central aspects of political authority as defined by Skowronek. So </w:t>
      </w:r>
      <w:r w:rsidRPr="00561263">
        <w:rPr>
          <w:rStyle w:val="StyleBoldUnderline"/>
        </w:rPr>
        <w:t>on both theoretical and practical levels, the components of political capital are central to the fate of presidencies</w:t>
      </w:r>
      <w:r w:rsidRPr="00561263">
        <w:rPr>
          <w:sz w:val="16"/>
        </w:rPr>
        <w:t xml:space="preserve">. The </w:t>
      </w:r>
      <w:r w:rsidRPr="00561263">
        <w:rPr>
          <w:rStyle w:val="StyleBoldUnderline"/>
        </w:rPr>
        <w:t>data</w:t>
      </w:r>
      <w:r w:rsidRPr="00561263">
        <w:rPr>
          <w:sz w:val="16"/>
        </w:rPr>
        <w:t xml:space="preserve"> here </w:t>
      </w:r>
      <w:r w:rsidRPr="00561263">
        <w:rPr>
          <w:rStyle w:val="StyleBoldUnderline"/>
        </w:rPr>
        <w:t>will reveal that presidents over the last 70 years have suffered from a trend of declining levels of political capital</w:t>
      </w:r>
      <w:r w:rsidRPr="00561263">
        <w:rPr>
          <w:sz w:val="16"/>
        </w:rPr>
        <w:t>, a trend that is at the heart of their political authority problem.</w:t>
      </w:r>
    </w:p>
    <w:p w14:paraId="6935439A" w14:textId="77777777" w:rsidR="0003029D" w:rsidRPr="00561263" w:rsidRDefault="0003029D" w:rsidP="0003029D">
      <w:pPr>
        <w:rPr>
          <w:sz w:val="16"/>
        </w:rPr>
      </w:pPr>
      <w:r w:rsidRPr="00561263">
        <w:rPr>
          <w:sz w:val="16"/>
        </w:rPr>
        <w:t>Many scholars have examined particular aspects of presidential political capital, from congressional support (for example, Bond and Fleisher 1992, 2000; Mayhew 2005; Peterson 1993) to job approval (Brace and Hinckley 1991; Kernell 1978; Nicholson Segura and Woods 2002). From these, we know that presidential job approval is influenced by economic performance, tends to drop over time, and that divided government can boost job approval. Also, job approval and control of Congress by fellow partisans boosts presidential success in floor votes but does not produce more important legislation than does periods of divided government. These “</w:t>
      </w:r>
      <w:r w:rsidRPr="00561263">
        <w:rPr>
          <w:rStyle w:val="StyleBoldUnderline"/>
        </w:rPr>
        <w:t>micro” findings,</w:t>
      </w:r>
      <w:r w:rsidRPr="00561263">
        <w:rPr>
          <w:sz w:val="16"/>
        </w:rPr>
        <w:t xml:space="preserve"> however, </w:t>
      </w:r>
      <w:r w:rsidRPr="00561263">
        <w:rPr>
          <w:rStyle w:val="StyleBoldUnderline"/>
        </w:rPr>
        <w:t>comport with a “macro trend” of declining presidential political capital over time</w:t>
      </w:r>
      <w:r w:rsidRPr="00561263">
        <w:rPr>
          <w:sz w:val="16"/>
        </w:rPr>
        <w:t>. This analysis explores that macro trend and relates it to previous micro findings.</w:t>
      </w:r>
    </w:p>
    <w:p w14:paraId="3B6F5AE4" w14:textId="77777777" w:rsidR="0003029D" w:rsidRPr="006A2F1A" w:rsidRDefault="0003029D" w:rsidP="0003029D"/>
    <w:p w14:paraId="39FE9E8A" w14:textId="77777777" w:rsidR="0003029D" w:rsidRPr="00F9592D" w:rsidRDefault="0003029D" w:rsidP="0003029D">
      <w:pPr>
        <w:pStyle w:val="Heading4"/>
        <w:rPr>
          <w:rFonts w:cs="Calibri"/>
        </w:rPr>
      </w:pPr>
      <w:r w:rsidRPr="002047F1">
        <w:t>Political capital theory is true – newest data proves that presidents have</w:t>
      </w:r>
      <w:r w:rsidRPr="00F9592D">
        <w:rPr>
          <w:rFonts w:cs="Calibri"/>
        </w:rPr>
        <w:t xml:space="preserve"> significant legislative influence</w:t>
      </w:r>
    </w:p>
    <w:p w14:paraId="7814F96F" w14:textId="77777777" w:rsidR="0003029D" w:rsidRPr="00820603" w:rsidRDefault="0003029D" w:rsidP="0003029D">
      <w:pPr>
        <w:rPr>
          <w:b/>
          <w:bCs/>
        </w:rPr>
      </w:pPr>
      <w:r w:rsidRPr="007A025D">
        <w:rPr>
          <w:rStyle w:val="StyleStyleBold12pt"/>
        </w:rPr>
        <w:t>Beckman 10</w:t>
      </w:r>
      <w:r w:rsidRPr="00820603">
        <w:rPr>
          <w:b/>
          <w:bCs/>
        </w:rPr>
        <w:t xml:space="preserve"> – Professor of Political Science</w:t>
      </w:r>
    </w:p>
    <w:p w14:paraId="57B20757" w14:textId="77777777" w:rsidR="0003029D" w:rsidRPr="00820603" w:rsidRDefault="0003029D" w:rsidP="0003029D">
      <w:r w:rsidRPr="00820603">
        <w:t>Matthew N. Beckman, Professor of Political Science @ UC-Irvine, 2010, “Pushing the Agenda: Presidential Leadership in U.S. Lawmaking, 1953-2004,” pg. 2-3</w:t>
      </w:r>
    </w:p>
    <w:p w14:paraId="63D083B9" w14:textId="77777777" w:rsidR="0003029D" w:rsidRPr="002047F1" w:rsidRDefault="0003029D" w:rsidP="0003029D">
      <w:pPr>
        <w:rPr>
          <w:rStyle w:val="StyleBoldUnderline"/>
        </w:rPr>
      </w:pPr>
      <w:r w:rsidRPr="002047F1">
        <w:rPr>
          <w:sz w:val="14"/>
          <w:lang w:val="x-none"/>
        </w:rPr>
        <w:t xml:space="preserve">Developing presidential coalition building as a generalizable class of strategies is itself instructive, a way of bringing clarity to presidential– congressional dynamics that have previously appeared idiosyncratic, if not irrational. However, </w:t>
      </w:r>
      <w:r w:rsidRPr="002047F1">
        <w:rPr>
          <w:rStyle w:val="StyleBoldUnderline"/>
        </w:rPr>
        <w:t>the study’s biggest payoff comes not from identifying presidents</w:t>
      </w:r>
      <w:r w:rsidRPr="002047F1">
        <w:rPr>
          <w:sz w:val="14"/>
          <w:lang w:val="x-none"/>
        </w:rPr>
        <w:t xml:space="preserve">’ legislative </w:t>
      </w:r>
      <w:r w:rsidRPr="002047F1">
        <w:rPr>
          <w:rStyle w:val="StyleBoldUnderline"/>
        </w:rPr>
        <w:t>strategies but rather from discerning their substantive effects</w:t>
      </w:r>
      <w:r w:rsidRPr="00820603">
        <w:rPr>
          <w:bCs/>
          <w:u w:val="single"/>
          <w:lang w:val="x-none"/>
        </w:rPr>
        <w:t>.</w:t>
      </w:r>
      <w:r w:rsidRPr="002047F1">
        <w:rPr>
          <w:sz w:val="14"/>
          <w:lang w:val="x-none"/>
        </w:rPr>
        <w:t xml:space="preserve"> In realizing how presidents target congressional processes upstream (how bills get to the ﬂoor, if they do) to inﬂuence downstream policy outcomes (what passes or does not), we see that </w:t>
      </w:r>
      <w:r w:rsidRPr="002047F1">
        <w:rPr>
          <w:rStyle w:val="StyleBoldUnderline"/>
        </w:rPr>
        <w:t>standard tests of presidential inﬂuence have missed most of it. Using original data and new analyses that account for the interrelationship between prevoting and voting stages of the legislative process, I ﬁnd that presidents’ legislative inﬂuence is real, often substantial, and, to date, greatly underestimated.</w:t>
      </w:r>
    </w:p>
    <w:p w14:paraId="515A385B" w14:textId="77777777" w:rsidR="0003029D" w:rsidRDefault="0003029D" w:rsidP="0003029D">
      <w:pPr>
        <w:rPr>
          <w:b/>
          <w:bCs/>
          <w:u w:val="single"/>
          <w:lang w:val="x-none"/>
        </w:rPr>
      </w:pPr>
    </w:p>
    <w:p w14:paraId="0D30E755" w14:textId="77777777" w:rsidR="0003029D" w:rsidRPr="008160A7" w:rsidRDefault="0003029D" w:rsidP="0003029D">
      <w:pPr>
        <w:pStyle w:val="Heading4"/>
      </w:pPr>
      <w:r w:rsidRPr="008160A7">
        <w:t xml:space="preserve">Empirical studies and expert consensus proves political capital is key to the agenda </w:t>
      </w:r>
    </w:p>
    <w:p w14:paraId="28276D6A" w14:textId="77777777" w:rsidR="0003029D" w:rsidRPr="008160A7" w:rsidRDefault="0003029D" w:rsidP="0003029D">
      <w:pPr>
        <w:rPr>
          <w:b/>
          <w:sz w:val="16"/>
        </w:rPr>
      </w:pPr>
      <w:r w:rsidRPr="008160A7">
        <w:rPr>
          <w:rFonts w:cs="Garamond"/>
          <w:b/>
        </w:rPr>
        <w:t xml:space="preserve">Wang 10 </w:t>
      </w:r>
      <w:r w:rsidRPr="008160A7">
        <w:rPr>
          <w:sz w:val="16"/>
        </w:rPr>
        <w:t xml:space="preserve">( Yuhua Wang Department of Political Science University of Michigan, he is also a member of the Wo Wang Clan, a group of poli sci profs who are also ill rappers. “Congressional Weakness, Political Capital, and the Politics of Presidential Agency Design” </w:t>
      </w:r>
      <w:hyperlink r:id="rId10" w:history="1">
        <w:r w:rsidRPr="008160A7">
          <w:rPr>
            <w:sz w:val="16"/>
          </w:rPr>
          <w:t>http://sitemaker.umich.edu/wangyh/files/presidential_agency_design_yuhua_wang.pdf</w:t>
        </w:r>
      </w:hyperlink>
      <w:r w:rsidRPr="008160A7">
        <w:rPr>
          <w:sz w:val="16"/>
        </w:rPr>
        <w:t>)</w:t>
      </w:r>
      <w:r w:rsidRPr="008160A7">
        <w:rPr>
          <w:b/>
          <w:sz w:val="16"/>
        </w:rPr>
        <w:t xml:space="preserve"> </w:t>
      </w:r>
    </w:p>
    <w:p w14:paraId="0B9D4491" w14:textId="77777777" w:rsidR="0003029D" w:rsidRPr="00A25430" w:rsidRDefault="0003029D" w:rsidP="0003029D">
      <w:pPr>
        <w:rPr>
          <w:sz w:val="14"/>
        </w:rPr>
      </w:pPr>
      <w:r w:rsidRPr="002047F1">
        <w:rPr>
          <w:rStyle w:val="StyleBoldUnderline"/>
        </w:rPr>
        <w:t>Presidents’ popularity</w:t>
      </w:r>
      <w:r w:rsidRPr="002047F1">
        <w:rPr>
          <w:sz w:val="14"/>
        </w:rPr>
        <w:t xml:space="preserve"> with the public </w:t>
      </w:r>
      <w:r w:rsidRPr="002047F1">
        <w:rPr>
          <w:rStyle w:val="StyleBoldUnderline"/>
        </w:rPr>
        <w:t xml:space="preserve">is a resource that may influence members of Congress </w:t>
      </w:r>
      <w:r w:rsidRPr="002047F1">
        <w:rPr>
          <w:sz w:val="14"/>
        </w:rPr>
        <w:t xml:space="preserve">(Neustadt 1960). Some </w:t>
      </w:r>
      <w:r w:rsidRPr="002047F1">
        <w:rPr>
          <w:rStyle w:val="StyleBoldUnderline"/>
        </w:rPr>
        <w:t>recent studies have noticed the “political capital</w:t>
      </w:r>
      <w:r w:rsidRPr="008160A7">
        <w:rPr>
          <w:bCs/>
          <w:u w:val="single"/>
        </w:rPr>
        <w:t>”</w:t>
      </w:r>
      <w:r w:rsidRPr="002047F1">
        <w:rPr>
          <w:sz w:val="14"/>
        </w:rPr>
        <w:t xml:space="preserve"> the president possesses (Light 1999; Johnson and Roberts 2005). </w:t>
      </w:r>
      <w:r w:rsidRPr="002047F1">
        <w:rPr>
          <w:rStyle w:val="StyleBoldUnderline"/>
        </w:rPr>
        <w:t>Several scholars demonstrate</w:t>
      </w:r>
      <w:r w:rsidRPr="002047F1">
        <w:rPr>
          <w:sz w:val="14"/>
        </w:rPr>
        <w:t xml:space="preserve"> that popular presidents are able to win more often in Congress (Brace and Hinckley 1992; Edwards and Wood 1999;Ostrom and Simon 1985; Rivers and Rose 1985). Krutz, Fleisher, and Bond (1998) argue that, “</w:t>
      </w:r>
      <w:r w:rsidRPr="002047F1">
        <w:rPr>
          <w:rStyle w:val="StyleBoldUnderline"/>
        </w:rPr>
        <w:t>Washingtonians widely accept the view that Congress is more inclined to give presidents what they want when public support is high rather than low</w:t>
      </w:r>
      <w:r w:rsidRPr="008160A7">
        <w:rPr>
          <w:bCs/>
          <w:u w:val="single"/>
        </w:rPr>
        <w:t>” (</w:t>
      </w:r>
      <w:r w:rsidRPr="002047F1">
        <w:rPr>
          <w:sz w:val="14"/>
        </w:rPr>
        <w:t xml:space="preserve">873). For Light, presidents’ strength includes their public approval ratings and their margin of victory in the most recent election (Light 1999: 32). </w:t>
      </w:r>
      <w:r w:rsidRPr="002047F1">
        <w:rPr>
          <w:rStyle w:val="StyleBoldUnderline"/>
        </w:rPr>
        <w:t>When these factors increase, presidents gain political capital and are therefore more likely to garner Congressional support for their domestic agenda in Congress</w:t>
      </w:r>
      <w:r w:rsidRPr="002047F1">
        <w:rPr>
          <w:sz w:val="14"/>
        </w:rPr>
        <w:t>. Although some studies identify methodological and theoretical reasons to question the importance of presidential capital (Bond and Fleisher 1990; Collier and Sullivan 1995), it is worthwhile to test this in models of agency design. This paper predicts that when Congress is strong and united, “weak” presidents enjoy less discretion creating agencies by executive orders; in contrast, popular presidents are not constrained by Congress in agency design1</w:t>
      </w:r>
    </w:p>
    <w:p w14:paraId="2B5C25F9" w14:textId="77777777" w:rsidR="0003029D" w:rsidRDefault="0003029D" w:rsidP="0003029D">
      <w:pPr>
        <w:pStyle w:val="Heading4"/>
      </w:pPr>
      <w:r>
        <w:t>Obama has to use his PC within a few months of his election or his ability to influence passage will close</w:t>
      </w:r>
    </w:p>
    <w:p w14:paraId="09299D3F" w14:textId="77777777" w:rsidR="0003029D" w:rsidRPr="003A02A0" w:rsidRDefault="0003029D" w:rsidP="0003029D">
      <w:pPr>
        <w:rPr>
          <w:rStyle w:val="StyleStyleBold12pt"/>
        </w:rPr>
      </w:pPr>
      <w:r w:rsidRPr="003A02A0">
        <w:rPr>
          <w:rStyle w:val="StyleStyleBold12pt"/>
        </w:rPr>
        <w:t>Spiliotes 9</w:t>
      </w:r>
    </w:p>
    <w:p w14:paraId="1C8240EC" w14:textId="77777777" w:rsidR="0003029D" w:rsidRPr="003A02A0" w:rsidRDefault="0003029D" w:rsidP="0003029D">
      <w:r w:rsidRPr="003A02A0">
        <w:t>Dean Spiliotes taught presidential politics in the Government Department at Dartmouth College and in the Politics Department at Saint Anselm College. At Saint Anselm, Dean also served as Director of Research for the New Hampshire Institute of Politics, where he led a statewide survey research initiative, The New Hampshire Civic Index, designed to measure the civic knowledge, attitudes and behavior of New Hampshire citizens.</w:t>
      </w:r>
      <w:r>
        <w:t xml:space="preserve"> Vacation, All I Ever Wanted published 07-23-2009 </w:t>
      </w:r>
      <w:hyperlink r:id="rId11" w:history="1">
        <w:r>
          <w:rPr>
            <w:rStyle w:val="Hyperlink"/>
          </w:rPr>
          <w:t>http://www.nhpoliticalcapital.com/readblobstory.php?id=566</w:t>
        </w:r>
      </w:hyperlink>
      <w:r>
        <w:t xml:space="preserve"> Accessed 7/17/13 CSmith)</w:t>
      </w:r>
    </w:p>
    <w:p w14:paraId="4C0158B4" w14:textId="77777777" w:rsidR="0003029D" w:rsidRDefault="0003029D" w:rsidP="0003029D">
      <w:pPr>
        <w:rPr>
          <w:sz w:val="16"/>
        </w:rPr>
      </w:pPr>
    </w:p>
    <w:p w14:paraId="6AB4C95B" w14:textId="77777777" w:rsidR="0003029D" w:rsidRPr="00F0563A" w:rsidRDefault="0003029D" w:rsidP="0003029D">
      <w:pPr>
        <w:rPr>
          <w:rStyle w:val="StyleBoldUnderline"/>
        </w:rPr>
      </w:pPr>
      <w:r w:rsidRPr="007D4360">
        <w:rPr>
          <w:sz w:val="16"/>
        </w:rPr>
        <w:t>The</w:t>
      </w:r>
      <w:r w:rsidRPr="00F0563A">
        <w:rPr>
          <w:rStyle w:val="StyleBoldUnderline"/>
        </w:rPr>
        <w:t>re is a reason why President Obama has been hell-bent on getting health care through Congress this summer</w:t>
      </w:r>
      <w:r w:rsidRPr="007D4360">
        <w:rPr>
          <w:sz w:val="16"/>
        </w:rPr>
        <w:t xml:space="preserve">. A few decades ago, the political scientist Paul </w:t>
      </w:r>
      <w:r w:rsidRPr="00F0563A">
        <w:rPr>
          <w:rStyle w:val="StyleBoldUnderline"/>
        </w:rPr>
        <w:t>Light wrote in his book,</w:t>
      </w:r>
      <w:r w:rsidRPr="007D4360">
        <w:rPr>
          <w:sz w:val="16"/>
        </w:rPr>
        <w:t xml:space="preserve"> The President’s Agenda</w:t>
      </w:r>
      <w:r w:rsidRPr="00F0563A">
        <w:rPr>
          <w:rStyle w:val="StyleBoldUnderline"/>
        </w:rPr>
        <w:t>, about the dangers of the cycle of decreasing influence</w:t>
      </w:r>
      <w:r w:rsidRPr="007D4360">
        <w:rPr>
          <w:sz w:val="16"/>
        </w:rPr>
        <w:t xml:space="preserve">. Light argued that </w:t>
      </w:r>
      <w:r w:rsidRPr="00F0563A">
        <w:rPr>
          <w:rStyle w:val="StyleBoldUnderline"/>
        </w:rPr>
        <w:t>a president’s political capital is at a maximum just after winning election and rapidly declines over time, making the achievement of major policy successes more difficult the longer the legislative process drags on. Obama’s behavior on multiple policy fronts over the past six months suggests that he is well aware of his limited window of opportunity, and the possibility that with just a few small changes in the political environment it could close shut at any moment.</w:t>
      </w:r>
    </w:p>
    <w:p w14:paraId="349D8B57" w14:textId="77777777" w:rsidR="0003029D" w:rsidRDefault="0003029D" w:rsidP="0003029D"/>
    <w:p w14:paraId="1AF755EF" w14:textId="77777777" w:rsidR="0003029D" w:rsidRDefault="0003029D" w:rsidP="0003029D">
      <w:pPr>
        <w:pStyle w:val="Heading4"/>
        <w:rPr>
          <w:shd w:val="clear" w:color="auto" w:fill="FFFFFF"/>
        </w:rPr>
      </w:pPr>
      <w:r>
        <w:rPr>
          <w:shd w:val="clear" w:color="auto" w:fill="FFFFFF"/>
        </w:rPr>
        <w:t>PC is real and key-and Obama needs to use it now or he’ll lose it</w:t>
      </w:r>
    </w:p>
    <w:p w14:paraId="1DA876B0" w14:textId="77777777" w:rsidR="0003029D" w:rsidRDefault="0003029D" w:rsidP="0003029D">
      <w:pPr>
        <w:rPr>
          <w:rStyle w:val="StyleStyleBold12pt"/>
        </w:rPr>
      </w:pPr>
      <w:r w:rsidRPr="004931CD">
        <w:rPr>
          <w:rStyle w:val="StyleStyleBold12pt"/>
        </w:rPr>
        <w:t>Mackenize 83</w:t>
      </w:r>
    </w:p>
    <w:p w14:paraId="62DDEEA4" w14:textId="77777777" w:rsidR="0003029D" w:rsidRPr="009500E9" w:rsidRDefault="0003029D" w:rsidP="0003029D">
      <w:r w:rsidRPr="009500E9">
        <w:t>(G. Calvin Mackenzie, The Goldfarb Family Distinguished Professor of Government at Colby College where he has taught since 1978. He is a graduate of Bowdoin College, where he served as a Trustee from 1986-1998, and he has a Ph.D. in Government from Harvard. The President's Agenda: Domestic Policy Choice from Kennedy to Carter (with Notes on</w:t>
      </w:r>
    </w:p>
    <w:p w14:paraId="7718E5F6" w14:textId="77777777" w:rsidR="0003029D" w:rsidRPr="009500E9" w:rsidRDefault="0003029D" w:rsidP="0003029D">
      <w:r w:rsidRPr="009500E9">
        <w:t xml:space="preserve">Ronald Reagan). by Paul Charles Light The Journal of Politics, Vol. 45, No. 2 (May, 1983), pp. 528-530 Accessed 7/17/13 CSmith) </w:t>
      </w:r>
    </w:p>
    <w:p w14:paraId="113B0D26" w14:textId="77777777" w:rsidR="0003029D" w:rsidRDefault="0003029D" w:rsidP="0003029D">
      <w:pPr>
        <w:rPr>
          <w:rFonts w:ascii="Verdana" w:hAnsi="Verdana"/>
          <w:color w:val="000000"/>
          <w:sz w:val="20"/>
          <w:szCs w:val="20"/>
          <w:shd w:val="clear" w:color="auto" w:fill="FFFFFF"/>
        </w:rPr>
      </w:pPr>
    </w:p>
    <w:p w14:paraId="21742B2C" w14:textId="77777777" w:rsidR="0003029D" w:rsidRPr="00DE522B" w:rsidRDefault="0003029D" w:rsidP="0003029D">
      <w:pPr>
        <w:rPr>
          <w:sz w:val="16"/>
        </w:rPr>
      </w:pPr>
      <w:r w:rsidRPr="00DE522B">
        <w:rPr>
          <w:sz w:val="16"/>
        </w:rPr>
        <w:t>Light sets out to determine how recent presidents and their staffs have selected the issues on which they will concentrate their time, energy, and political capital. That pursuit leads him into a much fuller assessment of the whole executive role in the domestic policy-making process. It results in a general explanation cum theory of the domestic policy frustrations of contemporary administrations which Light calls the "No Win Presidency."</w:t>
      </w:r>
      <w:r w:rsidRPr="00E86307">
        <w:rPr>
          <w:rStyle w:val="StyleBoldUnderline"/>
        </w:rPr>
        <w:t xml:space="preserve"> Light relies heavily on two categories of evidence. One is an ambitious set of interviews he conducted with 126 White House staff members </w:t>
      </w:r>
      <w:r w:rsidRPr="00DE522B">
        <w:rPr>
          <w:sz w:val="16"/>
        </w:rPr>
        <w:t xml:space="preserve">from the administrations of John Kennedy and his successors. </w:t>
      </w:r>
      <w:r w:rsidRPr="00E86307">
        <w:rPr>
          <w:rStyle w:val="StyleBoldUnderline"/>
        </w:rPr>
        <w:t>The other is records of the OMB clearance process for legislative proposals. They are two quite different data sources, and they are used here in a way that is entirely complementary. The former provides vividness of insight; the latter serves as a reliable measure of agenda timing and a consistent con- firmation of the interview findings</w:t>
      </w:r>
      <w:r w:rsidRPr="00DE522B">
        <w:rPr>
          <w:sz w:val="16"/>
        </w:rPr>
        <w:t xml:space="preserve">. Light's argument is complex. To summarize it briefly hardly does it justice. But I shall try. He suggests that </w:t>
      </w:r>
      <w:r w:rsidRPr="00E86307">
        <w:rPr>
          <w:rStyle w:val="StyleBoldUnderline"/>
        </w:rPr>
        <w:t>a new president is possessed of certain resources which are essential to his efforts to shape the domestic agenda. The most important of them are time</w:t>
      </w:r>
      <w:r w:rsidRPr="00DE522B">
        <w:rPr>
          <w:sz w:val="16"/>
        </w:rPr>
        <w:t xml:space="preserve">, information, expertise, energy, </w:t>
      </w:r>
      <w:r w:rsidRPr="00E86307">
        <w:rPr>
          <w:rStyle w:val="StyleBoldUnderline"/>
        </w:rPr>
        <w:t>and political capital. As these resources are developed and squandered over time, two contrary patterns emerge: a cycle of decreas- ing influence and a cycle of increasing effectiveness.</w:t>
      </w:r>
      <w:r w:rsidRPr="00DE522B">
        <w:rPr>
          <w:sz w:val="16"/>
        </w:rPr>
        <w:t xml:space="preserve"> A president's oppor- tunities for influence are on the wane just as his staff's ability to take ad- vantage of those opportunities improves. </w:t>
      </w:r>
      <w:r w:rsidRPr="00E609DA">
        <w:rPr>
          <w:rStyle w:val="StyleBoldUnderline"/>
        </w:rPr>
        <w:t xml:space="preserve">Except at the outset of a second term when the two cycles may be in </w:t>
      </w:r>
      <w:r w:rsidRPr="00DE522B">
        <w:rPr>
          <w:sz w:val="16"/>
        </w:rPr>
        <w:t xml:space="preserve">benign (but </w:t>
      </w:r>
      <w:r w:rsidRPr="00E609DA">
        <w:rPr>
          <w:rStyle w:val="StyleBoldUnderline"/>
        </w:rPr>
        <w:t>temporary) alignment</w:t>
      </w:r>
      <w:r w:rsidRPr="00DE522B">
        <w:rPr>
          <w:sz w:val="16"/>
        </w:rPr>
        <w:t>, it is a no win situation for a president bent on setting his own agenda priorities. In a long and thoughtful concluding chapter Light denies the inevitability of the leadership straitjacket he has described and suggests a series of escape routes that a wise president might follow.</w:t>
      </w:r>
    </w:p>
    <w:p w14:paraId="00A8EB97" w14:textId="77777777" w:rsidR="0003029D" w:rsidRDefault="0003029D" w:rsidP="0003029D">
      <w:pPr>
        <w:rPr>
          <w:rFonts w:ascii="Verdana" w:hAnsi="Verdana"/>
          <w:color w:val="000000"/>
          <w:sz w:val="20"/>
          <w:szCs w:val="20"/>
          <w:shd w:val="clear" w:color="auto" w:fill="FFFFFF"/>
        </w:rPr>
      </w:pPr>
    </w:p>
    <w:p w14:paraId="6B62A099" w14:textId="77777777" w:rsidR="0003029D" w:rsidRDefault="0003029D" w:rsidP="0003029D">
      <w:pPr>
        <w:pStyle w:val="Heading4"/>
      </w:pPr>
      <w:r>
        <w:t>PC key, presidents can only juggle a few bills at a time</w:t>
      </w:r>
    </w:p>
    <w:p w14:paraId="41B7F5E2" w14:textId="77777777" w:rsidR="0003029D" w:rsidRDefault="0003029D" w:rsidP="0003029D">
      <w:pPr>
        <w:rPr>
          <w:rStyle w:val="StyleStyleBold12pt"/>
        </w:rPr>
      </w:pPr>
      <w:r>
        <w:rPr>
          <w:rStyle w:val="StyleStyleBold12pt"/>
        </w:rPr>
        <w:t>Barrett and Edwards 99</w:t>
      </w:r>
    </w:p>
    <w:p w14:paraId="4960BE7C" w14:textId="77777777" w:rsidR="0003029D" w:rsidRPr="00176C4C" w:rsidRDefault="0003029D" w:rsidP="0003029D">
      <w:r w:rsidRPr="00176C4C">
        <w:t xml:space="preserve">(George C. Edwards III and Andrew Barrett Professor of Political Science at Texas A&amp;M University. He also holds the Jordan Chair in Presidential Studies and has served as the Olin Professor of American Government at Oxford and the John Adams Fellow at the University of London Prepared for presentation at the Congress and the President in a Partisan Era Conference sponsored by the Program in American Politics in the Center for Presidential Studies, Texas A&amp;M University, College Station, Texas, Presidential Agenda Setting in Congress Published February 5-6, 1999. </w:t>
      </w:r>
      <w:hyperlink r:id="rId12" w:history="1">
        <w:r w:rsidRPr="00176C4C">
          <w:rPr>
            <w:rStyle w:val="Hyperlink"/>
          </w:rPr>
          <w:t>http://www-polisci.tamu.edu/upload_images/9/SP13Agenda.pdf Accessed 7/17/13</w:t>
        </w:r>
      </w:hyperlink>
      <w:r w:rsidRPr="00176C4C">
        <w:t xml:space="preserve"> CSmith)</w:t>
      </w:r>
    </w:p>
    <w:p w14:paraId="1F787DA8" w14:textId="77777777" w:rsidR="0003029D" w:rsidRPr="00E31395" w:rsidRDefault="0003029D" w:rsidP="0003029D"/>
    <w:p w14:paraId="6C794B01" w14:textId="77777777" w:rsidR="0003029D" w:rsidRDefault="0003029D" w:rsidP="0003029D">
      <w:pPr>
        <w:rPr>
          <w:rStyle w:val="StyleBoldUnderline"/>
        </w:rPr>
      </w:pPr>
      <w:r w:rsidRPr="00176C4C">
        <w:rPr>
          <w:rStyle w:val="StyleBoldUnderline"/>
        </w:rPr>
        <w:t>The White House must obtain agenda space for its proposals in order to build momentum and obtain congressional</w:t>
      </w:r>
      <w:r w:rsidRPr="004D2FDB">
        <w:rPr>
          <w:sz w:val="16"/>
        </w:rPr>
        <w:t xml:space="preserve"> commitments of </w:t>
      </w:r>
      <w:r w:rsidRPr="00176C4C">
        <w:rPr>
          <w:rStyle w:val="StyleBoldUnderline"/>
        </w:rPr>
        <w:t>support for them</w:t>
      </w:r>
      <w:r w:rsidRPr="004D2FDB">
        <w:rPr>
          <w:sz w:val="16"/>
        </w:rPr>
        <w:t xml:space="preserve">. Moreover, it is to the president’s advantage for Congress to use his proposal as the starting point in marking up a bill (McKelvey 1976). </w:t>
      </w:r>
      <w:r w:rsidRPr="007E72D2">
        <w:rPr>
          <w:rStyle w:val="StyleBoldUnderline"/>
        </w:rPr>
        <w:t xml:space="preserve">Having the president’s own proposal on the agenda makes his bargaining position known to members of Congress and provides him a greater chance to define the terms of debate and thus the </w:t>
      </w:r>
      <w:r w:rsidRPr="004D2FDB">
        <w:rPr>
          <w:sz w:val="16"/>
        </w:rPr>
        <w:t xml:space="preserve">premises on which members of Congress make their decisions (Edwards 1989, 206-209). In addition, the White House wants to ensure that its proposals compete favorably with other proposals on the agenda. </w:t>
      </w:r>
      <w:r w:rsidRPr="004D2FDB">
        <w:rPr>
          <w:rStyle w:val="StyleBoldUnderline"/>
        </w:rPr>
        <w:t>If presidents are not able to focus Congress’s attention on their priority programs, the programs will become lost in the complex and overloaded legislative process</w:t>
      </w:r>
      <w:r w:rsidRPr="004D2FDB">
        <w:rPr>
          <w:sz w:val="16"/>
        </w:rPr>
        <w:t xml:space="preserve">. Moreover, </w:t>
      </w:r>
      <w:r w:rsidRPr="004D2FDB">
        <w:rPr>
          <w:rStyle w:val="StyleBoldUnderline"/>
        </w:rPr>
        <w:t>presidents and their staff have the time and energy to lobby effectively for only a few bills at a time, and the president’s political capital is inevitably limited</w:t>
      </w:r>
      <w:r w:rsidRPr="004D2FDB">
        <w:rPr>
          <w:sz w:val="16"/>
        </w:rPr>
        <w:t xml:space="preserve">. As a result, presidents wish to focus on advancing their own initiatives rather than opposing or modifying the proposals of others. Thus, </w:t>
      </w:r>
      <w:r w:rsidRPr="004D2FDB">
        <w:rPr>
          <w:rStyle w:val="StyleBoldUnderline"/>
        </w:rPr>
        <w:t>the White House not only wants its initiatives to be on the congressional agenda but also prefers to have fewer congressional initiatives with which it must deal.</w:t>
      </w:r>
    </w:p>
    <w:p w14:paraId="64B21161" w14:textId="77777777" w:rsidR="0003029D" w:rsidRDefault="0003029D" w:rsidP="0003029D">
      <w:pPr>
        <w:rPr>
          <w:rStyle w:val="StyleBoldUnderline"/>
        </w:rPr>
      </w:pPr>
    </w:p>
    <w:p w14:paraId="598C7D8E" w14:textId="5627D96B" w:rsidR="0003029D" w:rsidRPr="0003029D" w:rsidRDefault="0003029D" w:rsidP="0003029D">
      <w:pPr>
        <w:pStyle w:val="Heading3"/>
        <w:rPr>
          <w:rStyle w:val="StyleBoldUnderline"/>
          <w:b/>
          <w:sz w:val="32"/>
          <w:szCs w:val="32"/>
        </w:rPr>
      </w:pPr>
      <w:r w:rsidRPr="0003029D">
        <w:rPr>
          <w:rStyle w:val="StyleBoldUnderline"/>
          <w:b/>
          <w:sz w:val="32"/>
          <w:szCs w:val="32"/>
        </w:rPr>
        <w:t>A2 Dickinson/Ideology</w:t>
      </w:r>
    </w:p>
    <w:p w14:paraId="7DB9A625" w14:textId="77777777" w:rsidR="0003029D" w:rsidRDefault="0003029D" w:rsidP="0003029D"/>
    <w:p w14:paraId="371502C1" w14:textId="77777777" w:rsidR="0003029D" w:rsidRPr="00725EE3" w:rsidRDefault="0003029D" w:rsidP="0003029D">
      <w:pPr>
        <w:rPr>
          <w:b/>
        </w:rPr>
      </w:pPr>
      <w:r w:rsidRPr="00725EE3">
        <w:rPr>
          <w:b/>
        </w:rPr>
        <w:t>1. Issues in congress take into account the full political spectrum – look at Healthcare having a huge impact on the rest of the agenda</w:t>
      </w:r>
    </w:p>
    <w:p w14:paraId="3C177337" w14:textId="77777777" w:rsidR="0003029D" w:rsidRPr="00725EE3" w:rsidRDefault="0003029D" w:rsidP="0003029D">
      <w:pPr>
        <w:rPr>
          <w:b/>
        </w:rPr>
      </w:pPr>
    </w:p>
    <w:p w14:paraId="6AABDB4C" w14:textId="140818E6" w:rsidR="0003029D" w:rsidRDefault="0003029D" w:rsidP="0003029D">
      <w:pPr>
        <w:rPr>
          <w:b/>
        </w:rPr>
      </w:pPr>
      <w:r w:rsidRPr="00725EE3">
        <w:rPr>
          <w:b/>
        </w:rPr>
        <w:t xml:space="preserve">2. This doesn’t answer our specific scenario - Our uniqueness indicates that Obama’s influence is barely keeping </w:t>
      </w:r>
      <w:r>
        <w:rPr>
          <w:b/>
        </w:rPr>
        <w:t>the compromise going</w:t>
      </w:r>
      <w:r w:rsidRPr="00725EE3">
        <w:rPr>
          <w:b/>
        </w:rPr>
        <w:t xml:space="preserve"> – if he stabs them in the back, he’s not goi</w:t>
      </w:r>
      <w:r>
        <w:rPr>
          <w:b/>
        </w:rPr>
        <w:t>ng to get them to vote for continuing resolution</w:t>
      </w:r>
    </w:p>
    <w:p w14:paraId="0A699189" w14:textId="77777777" w:rsidR="0003029D" w:rsidRDefault="0003029D" w:rsidP="0003029D">
      <w:pPr>
        <w:rPr>
          <w:b/>
        </w:rPr>
      </w:pPr>
    </w:p>
    <w:p w14:paraId="31BDA058" w14:textId="77777777" w:rsidR="0003029D" w:rsidRPr="00DC044B" w:rsidRDefault="0003029D" w:rsidP="0003029D">
      <w:pPr>
        <w:rPr>
          <w:rStyle w:val="StyleBoldUnderline"/>
          <w:b w:val="0"/>
        </w:rPr>
      </w:pPr>
      <w:r w:rsidRPr="00DC044B">
        <w:rPr>
          <w:rStyle w:val="StyleBoldUnderline"/>
          <w:b w:val="0"/>
        </w:rPr>
        <w:t>Ideology doesn’t drive politics</w:t>
      </w:r>
    </w:p>
    <w:p w14:paraId="52BD16B3" w14:textId="77777777" w:rsidR="0003029D" w:rsidRPr="00DC044B" w:rsidRDefault="0003029D" w:rsidP="0003029D">
      <w:pPr>
        <w:rPr>
          <w:rStyle w:val="StyleBoldUnderline"/>
          <w:sz w:val="16"/>
        </w:rPr>
      </w:pPr>
      <w:r w:rsidRPr="00DC044B">
        <w:rPr>
          <w:rStyle w:val="StyleBoldUnderline"/>
          <w:b w:val="0"/>
        </w:rPr>
        <w:t>Lee 9</w:t>
      </w:r>
      <w:r w:rsidRPr="00DC044B">
        <w:rPr>
          <w:rStyle w:val="StyleBoldUnderline"/>
          <w:sz w:val="16"/>
        </w:rPr>
        <w:t xml:space="preserve"> - Ph.D. in Political Science from Vanderbilt University in 1997. She was a Research Fellow at the Brookings Institution from 1997-98. From 1998-2003 she taught in the political science department at Case Western Reserve University. In 2002-2003, she worked on Capitol Hill as an American Political Science Association Congressional Fellow.</w:t>
      </w:r>
      <w:r w:rsidRPr="00DC044B">
        <w:rPr>
          <w:sz w:val="16"/>
        </w:rPr>
        <w:t xml:space="preserve"> </w:t>
      </w:r>
      <w:r w:rsidRPr="00DC044B">
        <w:rPr>
          <w:rStyle w:val="StyleBoldUnderline"/>
          <w:sz w:val="16"/>
        </w:rPr>
        <w:t>Frances E. Lee joined the faculty at Maryland in the Fall of 2004. She teaches courses in American government, the public policy process, legislative politics, and political institutions. She is also Director of the Government &amp; Politics Honors Program. (2009, “Beyond ideology [electronic resource] politics, principles, and partisanship in the U.S. Senate,” UMich Libraries</w:t>
      </w:r>
      <w:r w:rsidRPr="00DC044B">
        <w:rPr>
          <w:sz w:val="16"/>
        </w:rPr>
        <w:t xml:space="preserve"> </w:t>
      </w:r>
      <w:r w:rsidRPr="00DC044B">
        <w:rPr>
          <w:rStyle w:val="StyleBoldUnderline"/>
          <w:sz w:val="16"/>
        </w:rPr>
        <w:t>http://site.ebrary.com.proxy.lib.umich.edu/lib/umich/docDetail.action?docID=10356756)</w:t>
      </w:r>
    </w:p>
    <w:p w14:paraId="3B1CBCDA" w14:textId="77777777" w:rsidR="0003029D" w:rsidRPr="00DC044B" w:rsidRDefault="0003029D" w:rsidP="0003029D">
      <w:pPr>
        <w:tabs>
          <w:tab w:val="left" w:pos="780"/>
        </w:tabs>
        <w:rPr>
          <w:rStyle w:val="StyleBoldUnderline"/>
          <w:sz w:val="16"/>
        </w:rPr>
      </w:pPr>
      <w:r w:rsidRPr="00DC044B">
        <w:rPr>
          <w:rStyle w:val="StyleBoldUnderline"/>
          <w:sz w:val="16"/>
        </w:rPr>
        <w:tab/>
      </w:r>
    </w:p>
    <w:p w14:paraId="5885B948" w14:textId="77777777" w:rsidR="0003029D" w:rsidRPr="00DC044B" w:rsidRDefault="0003029D" w:rsidP="0003029D">
      <w:pPr>
        <w:rPr>
          <w:rStyle w:val="StyleBoldUnderline"/>
        </w:rPr>
      </w:pPr>
      <w:r w:rsidRPr="00DC044B">
        <w:rPr>
          <w:rStyle w:val="StyleBoldUnderline"/>
          <w:sz w:val="16"/>
        </w:rPr>
        <w:t xml:space="preserve">The central argument of this book is that </w:t>
      </w:r>
      <w:r w:rsidRPr="00DC044B">
        <w:rPr>
          <w:rStyle w:val="StyleBoldUnderline"/>
          <w:highlight w:val="yellow"/>
        </w:rPr>
        <w:t>ideological disagreement alone does not begin to account for the extent of party conflict in Congress</w:t>
      </w:r>
      <w:r w:rsidRPr="00DC044B">
        <w:rPr>
          <w:rStyle w:val="StyleBoldUnderline"/>
        </w:rPr>
        <w:t>. Matters of ideological controversy are a potent source of partisan discord in the contemporary Congress, and Republican and Democratic legislators are undoubtedly farther apart in ideological terms than they were 30 or 40 years ago</w:t>
      </w:r>
      <w:r w:rsidRPr="00DC044B">
        <w:rPr>
          <w:rStyle w:val="StyleBoldUnderline"/>
          <w:sz w:val="16"/>
        </w:rPr>
        <w:t xml:space="preserve"> (Binder 003; Brownstein 007; McCarty, Poole,</w:t>
      </w:r>
      <w:r w:rsidRPr="00DC044B">
        <w:rPr>
          <w:sz w:val="16"/>
        </w:rPr>
        <w:t xml:space="preserve"> </w:t>
      </w:r>
      <w:r w:rsidRPr="00DC044B">
        <w:rPr>
          <w:rStyle w:val="StyleBoldUnderline"/>
          <w:sz w:val="16"/>
        </w:rPr>
        <w:t xml:space="preserve">and Rosenthal 006; Rohde 1991; Sinclair 006; Theriault 008). Nevertheless, </w:t>
      </w:r>
      <w:r w:rsidRPr="00DC044B">
        <w:rPr>
          <w:rStyle w:val="StyleBoldUnderline"/>
        </w:rPr>
        <w:t>there is far more party conflict in the Congress than one would expect based on the ideological content of the congressional agenda or the policy differences between liberals and conservatives.</w:t>
      </w:r>
      <w:r w:rsidRPr="00DC044B">
        <w:rPr>
          <w:rStyle w:val="StyleBoldUnderline"/>
          <w:sz w:val="16"/>
        </w:rPr>
        <w:t xml:space="preserve"> To routinely attribute disagreement between congressional Republicans and Democrats to individual members’ ideological differences is to overlook how </w:t>
      </w:r>
      <w:r w:rsidRPr="00DC044B">
        <w:rPr>
          <w:rStyle w:val="StyleBoldUnderline"/>
        </w:rPr>
        <w:t xml:space="preserve">the parties’ competition for elected office and chamber control systematically shapes members’ behavior in office. Party conflict also stems from the competitive struggle for office and influence, not only from members’ policy preferences. </w:t>
      </w:r>
      <w:r w:rsidRPr="00DC044B">
        <w:rPr>
          <w:rStyle w:val="StyleBoldUnderline"/>
          <w:highlight w:val="yellow"/>
        </w:rPr>
        <w:t>Failure to take adequate account of ongoing electoral and power struggles results in theories of congressional politics without the politics</w:t>
      </w:r>
      <w:r w:rsidRPr="00DC044B">
        <w:rPr>
          <w:rStyle w:val="StyleBoldUnderline"/>
          <w:sz w:val="16"/>
        </w:rPr>
        <w:t xml:space="preserve">. Congressional </w:t>
      </w:r>
      <w:r w:rsidRPr="00DC044B">
        <w:rPr>
          <w:rStyle w:val="StyleBoldUnderline"/>
          <w:highlight w:val="yellow"/>
        </w:rPr>
        <w:t>parties</w:t>
      </w:r>
      <w:r w:rsidRPr="00DC044B">
        <w:rPr>
          <w:rStyle w:val="StyleBoldUnderline"/>
        </w:rPr>
        <w:t xml:space="preserve"> hold together and </w:t>
      </w:r>
      <w:r w:rsidRPr="00DC044B">
        <w:rPr>
          <w:rStyle w:val="StyleBoldUnderline"/>
          <w:highlight w:val="yellow"/>
        </w:rPr>
        <w:t>battle with one another because of powerful competing political interests, not just because of members’ ideals or ideological preferences</w:t>
      </w:r>
      <w:r w:rsidRPr="00DC044B">
        <w:rPr>
          <w:rStyle w:val="StyleBoldUnderline"/>
          <w:sz w:val="16"/>
        </w:rPr>
        <w:t xml:space="preserve">. Party members experience what David Truman (1959) called “shared risk.” </w:t>
      </w:r>
      <w:r w:rsidRPr="00DC044B">
        <w:rPr>
          <w:rStyle w:val="StyleBoldUnderline"/>
        </w:rPr>
        <w:t>Members’ electoral and institutional interests are bound up with the fate of their parties. Control of the institution enables a political party to further its members’ political goals of winning office and wielding power, as well as its ideological goals</w:t>
      </w:r>
      <w:r w:rsidRPr="00DC044B">
        <w:rPr>
          <w:rStyle w:val="StyleBoldUnderline"/>
          <w:sz w:val="16"/>
        </w:rPr>
        <w:t xml:space="preserve">. Majority party members have a common interest in maintaining that control. Members of the minority party have a collective interest in becoming the majority and taking control. This book argues that </w:t>
      </w:r>
      <w:r w:rsidRPr="00DC044B">
        <w:rPr>
          <w:rStyle w:val="StyleBoldUnderline"/>
        </w:rPr>
        <w:t>fellow partisans’ shared risk</w:t>
      </w:r>
      <w:r w:rsidRPr="00DC044B">
        <w:rPr>
          <w:rStyle w:val="StyleBoldUnderline"/>
          <w:sz w:val="16"/>
        </w:rPr>
        <w:t xml:space="preserve"> has wide-ranging effects on congressional party politics. It </w:t>
      </w:r>
      <w:r w:rsidRPr="00DC044B">
        <w:rPr>
          <w:rStyle w:val="StyleBoldUnderline"/>
        </w:rPr>
        <w:t>leads members of one party to support efforts to discredit the opposition party on the grounds of its incompetence and lack of integrity, not simply to oppose its ideological policy agenda. It persuades members to rally around the initiatives of their own party’s president, and, as a mirror image, the other party to resist initiatives championed by an opposing party’s president. It prompts members to routinely back up their own party leadership’s efforts to exert control over the floor agenda</w:t>
      </w:r>
      <w:r w:rsidRPr="00DC044B">
        <w:rPr>
          <w:rStyle w:val="StyleBoldUnderline"/>
          <w:sz w:val="16"/>
        </w:rPr>
        <w:t xml:space="preserve">. </w:t>
      </w:r>
      <w:r w:rsidRPr="00DC044B">
        <w:rPr>
          <w:rStyle w:val="StyleBoldUnderline"/>
        </w:rPr>
        <w:t xml:space="preserve">And it encourages members and leaders to steer the congressional agenda toward issues that allow them to differentiate themselves from their partisan opposition and thus to make the case that voters should prefer one party over the other. Members’ </w:t>
      </w:r>
      <w:r w:rsidRPr="00DC044B">
        <w:rPr>
          <w:rStyle w:val="StyleBoldUnderline"/>
          <w:highlight w:val="yellow"/>
        </w:rPr>
        <w:t>diverging political interests drive the parties apart on many issues that bear no clear or direct relationship to the principled policy disagreements between liberals and conservatives</w:t>
      </w:r>
      <w:r w:rsidRPr="00DC044B">
        <w:rPr>
          <w:rStyle w:val="StyleBoldUnderline"/>
        </w:rPr>
        <w:t>.</w:t>
      </w:r>
    </w:p>
    <w:p w14:paraId="1D21E0F1" w14:textId="77777777" w:rsidR="0003029D" w:rsidRPr="003177AF" w:rsidRDefault="0003029D" w:rsidP="0003029D"/>
    <w:p w14:paraId="3D050880" w14:textId="77777777" w:rsidR="0003029D" w:rsidRDefault="0003029D" w:rsidP="0003029D">
      <w:pPr>
        <w:rPr>
          <w:b/>
        </w:rPr>
      </w:pPr>
    </w:p>
    <w:p w14:paraId="0523E614" w14:textId="77777777" w:rsidR="0003029D" w:rsidRPr="00DC044B" w:rsidRDefault="0003029D" w:rsidP="0003029D">
      <w:pPr>
        <w:rPr>
          <w:b/>
        </w:rPr>
      </w:pPr>
      <w:r w:rsidRPr="00DC044B">
        <w:rPr>
          <w:b/>
        </w:rPr>
        <w:t>The President has a large influence over passage</w:t>
      </w:r>
    </w:p>
    <w:p w14:paraId="4D3E3CFF" w14:textId="77777777" w:rsidR="0003029D" w:rsidRPr="00DC044B" w:rsidRDefault="0003029D" w:rsidP="0003029D">
      <w:pPr>
        <w:rPr>
          <w:sz w:val="16"/>
        </w:rPr>
      </w:pPr>
      <w:r w:rsidRPr="00DC044B">
        <w:rPr>
          <w:b/>
        </w:rPr>
        <w:t>Larocca 11</w:t>
      </w:r>
      <w:r w:rsidRPr="00DC044B">
        <w:rPr>
          <w:sz w:val="16"/>
        </w:rPr>
        <w:t xml:space="preserve"> – Professor of Political Science at Oakland University (Roger, “The Bicameral Context of Presidential Agenda Setting”, Congress &amp; the Presidency, Volume 38, Issue 2, May 2011, accessed from: Taylor and Francis Online, ETC)</w:t>
      </w:r>
    </w:p>
    <w:p w14:paraId="67B6D129" w14:textId="77777777" w:rsidR="0003029D" w:rsidRPr="00DC044B" w:rsidRDefault="0003029D" w:rsidP="0003029D">
      <w:pPr>
        <w:rPr>
          <w:sz w:val="16"/>
        </w:rPr>
      </w:pPr>
    </w:p>
    <w:p w14:paraId="6B82F985" w14:textId="77777777" w:rsidR="0003029D" w:rsidRPr="00DC044B" w:rsidRDefault="0003029D" w:rsidP="0003029D">
      <w:pPr>
        <w:rPr>
          <w:sz w:val="16"/>
        </w:rPr>
      </w:pPr>
      <w:r w:rsidRPr="00DC044B">
        <w:rPr>
          <w:sz w:val="16"/>
        </w:rPr>
        <w:t xml:space="preserve">In Model 4, I also ran a parallel simulataneous probit model on House and Senate final passage for comparison. The </w:t>
      </w:r>
      <w:r w:rsidRPr="00AD58AD">
        <w:rPr>
          <w:rStyle w:val="StyleBoldUnderline"/>
          <w:highlight w:val="yellow"/>
        </w:rPr>
        <w:t>president's impact from the agenda-setting stage</w:t>
      </w:r>
      <w:r w:rsidRPr="00DC044B">
        <w:rPr>
          <w:sz w:val="16"/>
        </w:rPr>
        <w:t xml:space="preserve"> (Model 2) </w:t>
      </w:r>
      <w:r w:rsidRPr="00AD58AD">
        <w:rPr>
          <w:rStyle w:val="StyleBoldUnderline"/>
          <w:highlight w:val="yellow"/>
        </w:rPr>
        <w:t>is</w:t>
      </w:r>
      <w:r w:rsidRPr="00DC044B">
        <w:rPr>
          <w:rStyle w:val="StyleBoldUnderline"/>
        </w:rPr>
        <w:t xml:space="preserve"> </w:t>
      </w:r>
      <w:r w:rsidRPr="00DC044B">
        <w:rPr>
          <w:sz w:val="16"/>
        </w:rPr>
        <w:t xml:space="preserve">very </w:t>
      </w:r>
      <w:r w:rsidRPr="00AD58AD">
        <w:rPr>
          <w:rStyle w:val="StyleBoldUnderline"/>
          <w:highlight w:val="yellow"/>
        </w:rPr>
        <w:t>similar to his impact at the passage stage</w:t>
      </w:r>
      <w:r w:rsidRPr="00DC044B">
        <w:rPr>
          <w:sz w:val="16"/>
        </w:rPr>
        <w:t xml:space="preserve">. I believe that this offers evidence of the importance of the centrality of the agenda-setting stages in the House and Senate for determining what passes in these chambers. Perhaps the most dramatic difference between the agenda-setting model and the passage model is that the House and Senate have a stronger influence on each other in the passage model. Given the relatively similar levels of presidential influence in the two models, this suggests that </w:t>
      </w:r>
      <w:r w:rsidRPr="00DC044B">
        <w:rPr>
          <w:rStyle w:val="StyleBoldUnderline"/>
        </w:rPr>
        <w:t xml:space="preserve">the </w:t>
      </w:r>
      <w:r w:rsidRPr="00AD58AD">
        <w:rPr>
          <w:rStyle w:val="StyleBoldUnderline"/>
          <w:highlight w:val="yellow"/>
        </w:rPr>
        <w:t>president's</w:t>
      </w:r>
      <w:r w:rsidRPr="00DC044B">
        <w:rPr>
          <w:sz w:val="16"/>
        </w:rPr>
        <w:t xml:space="preserve"> indirect </w:t>
      </w:r>
      <w:r w:rsidRPr="00AD58AD">
        <w:rPr>
          <w:rStyle w:val="StyleBoldUnderline"/>
          <w:highlight w:val="yellow"/>
        </w:rPr>
        <w:t>impact is</w:t>
      </w:r>
      <w:r w:rsidRPr="00DC044B">
        <w:rPr>
          <w:rStyle w:val="StyleBoldUnderline"/>
        </w:rPr>
        <w:t xml:space="preserve"> even </w:t>
      </w:r>
      <w:r w:rsidRPr="00AD58AD">
        <w:rPr>
          <w:rStyle w:val="StyleBoldUnderline"/>
          <w:highlight w:val="yellow"/>
        </w:rPr>
        <w:t>stronger at the passage stage</w:t>
      </w:r>
      <w:r w:rsidRPr="00DC044B">
        <w:rPr>
          <w:rStyle w:val="StyleBoldUnderline"/>
        </w:rPr>
        <w:t xml:space="preserve"> than at the floor stage. </w:t>
      </w:r>
      <w:r w:rsidRPr="00DC044B">
        <w:rPr>
          <w:sz w:val="16"/>
        </w:rPr>
        <w:t xml:space="preserve">Overall, the floor consideration and passage of issues in each chamber are among the most important influences on the floor consideration and passage of issues in the other chamber. It is this </w:t>
      </w:r>
      <w:r w:rsidRPr="00DC044B">
        <w:rPr>
          <w:rStyle w:val="StyleBoldUnderline"/>
        </w:rPr>
        <w:t>mutual influence</w:t>
      </w:r>
      <w:r w:rsidRPr="00DC044B">
        <w:rPr>
          <w:sz w:val="16"/>
        </w:rPr>
        <w:t xml:space="preserve"> that </w:t>
      </w:r>
      <w:r w:rsidRPr="00AD58AD">
        <w:rPr>
          <w:rStyle w:val="StyleBoldUnderline"/>
          <w:highlight w:val="yellow"/>
        </w:rPr>
        <w:t>opens the possibility for the president to have</w:t>
      </w:r>
      <w:r w:rsidRPr="00AD58AD">
        <w:rPr>
          <w:sz w:val="16"/>
          <w:highlight w:val="yellow"/>
        </w:rPr>
        <w:t xml:space="preserve"> </w:t>
      </w:r>
      <w:r w:rsidRPr="003177AF">
        <w:rPr>
          <w:sz w:val="16"/>
        </w:rPr>
        <w:t xml:space="preserve">indirect </w:t>
      </w:r>
      <w:r w:rsidRPr="00AD58AD">
        <w:rPr>
          <w:rStyle w:val="StyleBoldUnderline"/>
          <w:highlight w:val="yellow"/>
        </w:rPr>
        <w:t>influence</w:t>
      </w:r>
      <w:r w:rsidRPr="00DC044B">
        <w:rPr>
          <w:rStyle w:val="StyleBoldUnderline"/>
        </w:rPr>
        <w:t xml:space="preserve"> </w:t>
      </w:r>
      <w:r w:rsidRPr="003177AF">
        <w:rPr>
          <w:rStyle w:val="StyleBoldUnderline"/>
          <w:highlight w:val="yellow"/>
        </w:rPr>
        <w:t>through one chamber on the other</w:t>
      </w:r>
      <w:r w:rsidRPr="00DC044B">
        <w:rPr>
          <w:rStyle w:val="StyleBoldUnderline"/>
        </w:rPr>
        <w:t xml:space="preserve">. The combined </w:t>
      </w:r>
      <w:r w:rsidRPr="003177AF">
        <w:rPr>
          <w:rStyle w:val="StyleBoldUnderline"/>
          <w:highlight w:val="yellow"/>
        </w:rPr>
        <w:t>direct and indirect effects</w:t>
      </w:r>
      <w:r w:rsidRPr="00DC044B">
        <w:rPr>
          <w:rStyle w:val="StyleBoldUnderline"/>
        </w:rPr>
        <w:t xml:space="preserve"> that the president exercises</w:t>
      </w:r>
      <w:r w:rsidRPr="00DC044B">
        <w:rPr>
          <w:sz w:val="16"/>
        </w:rPr>
        <w:t xml:space="preserve"> over the House and Senate agendas </w:t>
      </w:r>
      <w:r w:rsidRPr="00DC044B">
        <w:rPr>
          <w:rStyle w:val="StyleBoldUnderline"/>
        </w:rPr>
        <w:t>makes him a formidable agenda setter in both chambers</w:t>
      </w:r>
      <w:r w:rsidRPr="00DC044B">
        <w:rPr>
          <w:sz w:val="16"/>
        </w:rPr>
        <w:t xml:space="preserve">. The president's impact on the Senate in particular seems to arise partly from the indirect impact of his influence on the House agenda. Studies, like Model 1, that examine the president's influence on the Senate, without controlling for the impact of the House, are likely to overestimate the president's direct influence on the Senate. </w:t>
      </w:r>
    </w:p>
    <w:p w14:paraId="1AAB452D" w14:textId="77777777" w:rsidR="0003029D" w:rsidRPr="00DC044B" w:rsidRDefault="0003029D" w:rsidP="0003029D">
      <w:pPr>
        <w:rPr>
          <w:rFonts w:cs="Arabic Typesetting"/>
          <w:sz w:val="16"/>
        </w:rPr>
      </w:pPr>
    </w:p>
    <w:p w14:paraId="37898B84" w14:textId="77777777" w:rsidR="0003029D" w:rsidRPr="00DC044B" w:rsidRDefault="0003029D" w:rsidP="0003029D">
      <w:pPr>
        <w:rPr>
          <w:b/>
        </w:rPr>
      </w:pPr>
      <w:r w:rsidRPr="00DC044B">
        <w:rPr>
          <w:b/>
        </w:rPr>
        <w:t>President political capital makes issues more likely to pass – studies confirm</w:t>
      </w:r>
    </w:p>
    <w:p w14:paraId="32BA1B53" w14:textId="77777777" w:rsidR="0003029D" w:rsidRPr="00DC044B" w:rsidRDefault="0003029D" w:rsidP="0003029D">
      <w:pPr>
        <w:rPr>
          <w:sz w:val="16"/>
        </w:rPr>
      </w:pPr>
      <w:r w:rsidRPr="00DC044B">
        <w:rPr>
          <w:b/>
        </w:rPr>
        <w:t>Larocca 11</w:t>
      </w:r>
      <w:r w:rsidRPr="00DC044B">
        <w:rPr>
          <w:sz w:val="16"/>
        </w:rPr>
        <w:t xml:space="preserve"> – Professor of Political Science at Oakland University (Roger, “The Bicameral Context of Presidential Agenda Setting”, Congress &amp; the Presidency, Volume 38, Issue 2, May 2011, accessed from: Taylor and Francis Online, ETC)</w:t>
      </w:r>
    </w:p>
    <w:p w14:paraId="28B706DC" w14:textId="77777777" w:rsidR="0003029D" w:rsidRPr="00DC044B" w:rsidRDefault="0003029D" w:rsidP="0003029D">
      <w:pPr>
        <w:rPr>
          <w:sz w:val="16"/>
        </w:rPr>
      </w:pPr>
    </w:p>
    <w:p w14:paraId="108EF93F" w14:textId="77777777" w:rsidR="0003029D" w:rsidRPr="00DC044B" w:rsidRDefault="0003029D" w:rsidP="0003029D">
      <w:pPr>
        <w:rPr>
          <w:sz w:val="16"/>
        </w:rPr>
      </w:pPr>
      <w:r w:rsidRPr="00DC044B">
        <w:rPr>
          <w:sz w:val="16"/>
        </w:rPr>
        <w:t xml:space="preserve">I predicted that the president would exercise stronger positive direct effects on floor consideration in the House than in the Senate for his major addresses to Congress. As I hypothesized, the magnitude of the direct and indirect effects of all of the independent variables decreases as Issue scope increases, because broader issues are more likely to reach the floor simply because they cover more bills. Table 3 shows that </w:t>
      </w:r>
      <w:r w:rsidRPr="00DC044B">
        <w:rPr>
          <w:rStyle w:val="StyleBoldUnderline"/>
        </w:rPr>
        <w:t xml:space="preserve">the </w:t>
      </w:r>
      <w:r w:rsidRPr="003177AF">
        <w:rPr>
          <w:rStyle w:val="StyleBoldUnderline"/>
          <w:highlight w:val="yellow"/>
        </w:rPr>
        <w:t>president's speeches</w:t>
      </w:r>
      <w:r w:rsidRPr="00DC044B">
        <w:rPr>
          <w:rStyle w:val="StyleBoldUnderline"/>
        </w:rPr>
        <w:t xml:space="preserve"> directly </w:t>
      </w:r>
      <w:r w:rsidRPr="003177AF">
        <w:rPr>
          <w:rStyle w:val="StyleBoldUnderline"/>
          <w:highlight w:val="yellow"/>
        </w:rPr>
        <w:t>increase</w:t>
      </w:r>
      <w:r w:rsidRPr="00DC044B">
        <w:rPr>
          <w:rStyle w:val="StyleBoldUnderline"/>
        </w:rPr>
        <w:t xml:space="preserve"> the </w:t>
      </w:r>
      <w:r w:rsidRPr="003177AF">
        <w:rPr>
          <w:rStyle w:val="StyleBoldUnderline"/>
          <w:highlight w:val="yellow"/>
        </w:rPr>
        <w:t>chance of an issue reaching the House floor by</w:t>
      </w:r>
      <w:r w:rsidRPr="00DC044B">
        <w:rPr>
          <w:sz w:val="16"/>
        </w:rPr>
        <w:t xml:space="preserve"> anywhere from 13.3 to </w:t>
      </w:r>
      <w:r w:rsidRPr="003177AF">
        <w:rPr>
          <w:rStyle w:val="StyleBoldUnderline"/>
          <w:highlight w:val="yellow"/>
        </w:rPr>
        <w:t>9.5 percentage points</w:t>
      </w:r>
      <w:r w:rsidRPr="00DC044B">
        <w:rPr>
          <w:sz w:val="16"/>
        </w:rPr>
        <w:t xml:space="preserve"> as Issue scope increases from 1 to 10 bills, while speeches only induce a 10.2 to 7.9 percentage point direct increase on the Senate </w:t>
      </w:r>
      <w:r w:rsidRPr="003177AF">
        <w:rPr>
          <w:sz w:val="16"/>
        </w:rPr>
        <w:t xml:space="preserve">floor across the same range. However, because Table 4 shows that the House has a greater influence on the Senate than vice versa, </w:t>
      </w:r>
      <w:r w:rsidRPr="003177AF">
        <w:rPr>
          <w:rStyle w:val="StyleBoldUnderline"/>
        </w:rPr>
        <w:t>the president exercises a greater</w:t>
      </w:r>
      <w:r w:rsidRPr="003177AF">
        <w:rPr>
          <w:sz w:val="16"/>
        </w:rPr>
        <w:t xml:space="preserve"> indirect </w:t>
      </w:r>
      <w:r w:rsidRPr="003177AF">
        <w:rPr>
          <w:rStyle w:val="StyleBoldUnderline"/>
        </w:rPr>
        <w:t>influence on the Senate</w:t>
      </w:r>
      <w:r w:rsidRPr="003177AF">
        <w:rPr>
          <w:sz w:val="16"/>
        </w:rPr>
        <w:t xml:space="preserve"> than the House. </w:t>
      </w:r>
      <w:r w:rsidRPr="003177AF">
        <w:rPr>
          <w:rStyle w:val="StyleBoldUnderline"/>
        </w:rPr>
        <w:t xml:space="preserve">The president's </w:t>
      </w:r>
      <w:r w:rsidRPr="003177AF">
        <w:rPr>
          <w:rStyle w:val="StyleBoldUnderline"/>
          <w:highlight w:val="yellow"/>
        </w:rPr>
        <w:t>speeches</w:t>
      </w:r>
      <w:r w:rsidRPr="003177AF">
        <w:rPr>
          <w:sz w:val="16"/>
        </w:rPr>
        <w:t xml:space="preserve"> indirectly </w:t>
      </w:r>
      <w:r w:rsidRPr="003177AF">
        <w:rPr>
          <w:rStyle w:val="StyleBoldUnderline"/>
          <w:highlight w:val="yellow"/>
        </w:rPr>
        <w:t>increase the probability of House</w:t>
      </w:r>
      <w:r w:rsidRPr="003177AF">
        <w:rPr>
          <w:sz w:val="16"/>
        </w:rPr>
        <w:t xml:space="preserve"> floor </w:t>
      </w:r>
      <w:r w:rsidRPr="003177AF">
        <w:rPr>
          <w:rStyle w:val="StyleBoldUnderline"/>
          <w:highlight w:val="yellow"/>
        </w:rPr>
        <w:t>consideration</w:t>
      </w:r>
      <w:r w:rsidRPr="003177AF">
        <w:rPr>
          <w:rStyle w:val="StyleBoldUnderline"/>
        </w:rPr>
        <w:t xml:space="preserve"> </w:t>
      </w:r>
      <w:r w:rsidRPr="003177AF">
        <w:rPr>
          <w:sz w:val="16"/>
        </w:rPr>
        <w:t xml:space="preserve">from 3.0 to 2.4 perecentage points as Issue scope ranges from 1 to 10 bills, but </w:t>
      </w:r>
      <w:r w:rsidRPr="003177AF">
        <w:rPr>
          <w:rStyle w:val="StyleBoldUnderline"/>
        </w:rPr>
        <w:t>speeches induce a</w:t>
      </w:r>
      <w:r w:rsidRPr="003177AF">
        <w:rPr>
          <w:sz w:val="16"/>
        </w:rPr>
        <w:t xml:space="preserve"> 9.6 to </w:t>
      </w:r>
      <w:r w:rsidRPr="003177AF">
        <w:rPr>
          <w:rStyle w:val="StyleBoldUnderline"/>
          <w:highlight w:val="yellow"/>
        </w:rPr>
        <w:t>5.9 percentage point</w:t>
      </w:r>
      <w:r w:rsidRPr="00DC044B">
        <w:rPr>
          <w:rStyle w:val="StyleBoldUnderline"/>
        </w:rPr>
        <w:t xml:space="preserve"> i</w:t>
      </w:r>
      <w:r w:rsidRPr="00DC044B">
        <w:rPr>
          <w:sz w:val="16"/>
        </w:rPr>
        <w:t xml:space="preserve">ndirect </w:t>
      </w:r>
      <w:r w:rsidRPr="003177AF">
        <w:rPr>
          <w:rStyle w:val="StyleBoldUnderline"/>
          <w:highlight w:val="yellow"/>
        </w:rPr>
        <w:t>increase on the Senate</w:t>
      </w:r>
      <w:r w:rsidRPr="00DC044B">
        <w:rPr>
          <w:rStyle w:val="StyleBoldUnderline"/>
        </w:rPr>
        <w:t xml:space="preserve"> </w:t>
      </w:r>
      <w:r w:rsidRPr="003177AF">
        <w:rPr>
          <w:rStyle w:val="StyleBoldUnderline"/>
          <w:highlight w:val="yellow"/>
        </w:rPr>
        <w:t>floor</w:t>
      </w:r>
      <w:r w:rsidRPr="00DC044B">
        <w:rPr>
          <w:sz w:val="16"/>
        </w:rPr>
        <w:t xml:space="preserve"> across the same range. As a result, Table 4 shows that the president's speeches actually exercise very similar levels of total influence on floor consideration in the House and Senate, but most of the House influence is direct, whereas almost half of the Senate influence is indirect. </w:t>
      </w:r>
    </w:p>
    <w:p w14:paraId="0F00EE2B" w14:textId="77777777" w:rsidR="0003029D" w:rsidRDefault="0003029D" w:rsidP="0003029D">
      <w:pPr>
        <w:rPr>
          <w:b/>
        </w:rPr>
      </w:pPr>
    </w:p>
    <w:p w14:paraId="51CCC100" w14:textId="733D3373" w:rsidR="0003029D" w:rsidRDefault="0003029D" w:rsidP="0003029D">
      <w:pPr>
        <w:pStyle w:val="Heading3"/>
      </w:pPr>
      <w:r>
        <w:t>PC finite</w:t>
      </w:r>
    </w:p>
    <w:p w14:paraId="59036B6E" w14:textId="77777777" w:rsidR="0003029D" w:rsidRDefault="0003029D" w:rsidP="0003029D"/>
    <w:p w14:paraId="25DDE8CD" w14:textId="77777777" w:rsidR="0003029D" w:rsidRPr="000C5052" w:rsidRDefault="0003029D" w:rsidP="0003029D">
      <w:pPr>
        <w:rPr>
          <w:b/>
        </w:rPr>
      </w:pPr>
      <w:r>
        <w:rPr>
          <w:b/>
        </w:rPr>
        <w:t>Capital is finite</w:t>
      </w:r>
    </w:p>
    <w:p w14:paraId="4D38C7F4" w14:textId="77777777" w:rsidR="0003029D" w:rsidRPr="000C5052" w:rsidRDefault="0003029D" w:rsidP="0003029D">
      <w:r w:rsidRPr="000C5052">
        <w:rPr>
          <w:b/>
        </w:rPr>
        <w:t>Ryan, 2009</w:t>
      </w:r>
      <w:r w:rsidRPr="000C5052">
        <w:t xml:space="preserve"> – Former Director of the Sir Arthur Lewis Institute of Social and Economic Studies (Selwyn, “Obama and Political Capital,” 1/18/2009, www.trinidadexpress.com/index.pl/article_opinion?id=161426968, JMP)</w:t>
      </w:r>
    </w:p>
    <w:p w14:paraId="165BC06C" w14:textId="77777777" w:rsidR="0003029D" w:rsidRPr="000C5052" w:rsidRDefault="0003029D" w:rsidP="0003029D"/>
    <w:p w14:paraId="58F1AE79" w14:textId="77777777" w:rsidR="0003029D" w:rsidRPr="000C5052" w:rsidRDefault="0003029D" w:rsidP="0003029D">
      <w:r w:rsidRPr="000C5052">
        <w:rPr>
          <w:u w:val="single"/>
        </w:rPr>
        <w:t>Obama will</w:t>
      </w:r>
      <w:r w:rsidRPr="000C5052">
        <w:t xml:space="preserve">, however, </w:t>
      </w:r>
      <w:r w:rsidRPr="000C5052">
        <w:rPr>
          <w:u w:val="single"/>
        </w:rPr>
        <w:t xml:space="preserve">begin his stint with a vast accumulation of political capital, perhaps more than that held by any other modern leader. </w:t>
      </w:r>
      <w:r w:rsidRPr="000C5052">
        <w:t xml:space="preserve">Seventy-eight per cent of Americans polled believe that his inauguration is one of the most historic the country will witness. </w:t>
      </w:r>
      <w:r w:rsidRPr="000C5052">
        <w:rPr>
          <w:highlight w:val="yellow"/>
          <w:u w:val="single"/>
        </w:rPr>
        <w:t>Political capital is</w:t>
      </w:r>
      <w:r w:rsidRPr="000C5052">
        <w:rPr>
          <w:highlight w:val="yellow"/>
        </w:rPr>
        <w:t>,</w:t>
      </w:r>
      <w:r w:rsidRPr="000C5052">
        <w:t xml:space="preserve"> however, </w:t>
      </w:r>
      <w:r w:rsidRPr="000C5052">
        <w:rPr>
          <w:highlight w:val="yellow"/>
          <w:u w:val="single"/>
        </w:rPr>
        <w:t>a</w:t>
      </w:r>
      <w:r w:rsidRPr="000C5052">
        <w:rPr>
          <w:u w:val="single"/>
        </w:rPr>
        <w:t xml:space="preserve"> lumpy and fast </w:t>
      </w:r>
      <w:r w:rsidRPr="000C5052">
        <w:rPr>
          <w:highlight w:val="yellow"/>
          <w:u w:val="single"/>
        </w:rPr>
        <w:t>diminishing asset</w:t>
      </w:r>
      <w:r w:rsidRPr="000C5052">
        <w:rPr>
          <w:u w:val="single"/>
        </w:rPr>
        <w:t xml:space="preserve"> in today's world of instant communication, </w:t>
      </w:r>
      <w:r w:rsidRPr="000C5052">
        <w:rPr>
          <w:highlight w:val="yellow"/>
          <w:u w:val="single"/>
        </w:rPr>
        <w:t>which once misspent, is rarely ever renewable. The world is full of political leaders like</w:t>
      </w:r>
      <w:r w:rsidRPr="000C5052">
        <w:rPr>
          <w:u w:val="single"/>
        </w:rPr>
        <w:t xml:space="preserve"> George </w:t>
      </w:r>
      <w:r w:rsidRPr="000C5052">
        <w:rPr>
          <w:highlight w:val="yellow"/>
          <w:u w:val="single"/>
        </w:rPr>
        <w:t>Bush and</w:t>
      </w:r>
      <w:r w:rsidRPr="000C5052">
        <w:rPr>
          <w:u w:val="single"/>
        </w:rPr>
        <w:t xml:space="preserve"> Tony </w:t>
      </w:r>
      <w:r w:rsidRPr="000C5052">
        <w:rPr>
          <w:highlight w:val="yellow"/>
          <w:u w:val="single"/>
        </w:rPr>
        <w:t>Blair who had visions</w:t>
      </w:r>
      <w:r w:rsidRPr="000C5052">
        <w:rPr>
          <w:u w:val="single"/>
        </w:rPr>
        <w:t xml:space="preserve">, promised a lot, </w:t>
      </w:r>
      <w:r w:rsidRPr="000C5052">
        <w:rPr>
          <w:highlight w:val="yellow"/>
          <w:u w:val="single"/>
        </w:rPr>
        <w:t>and</w:t>
      </w:r>
      <w:r w:rsidRPr="000C5052">
        <w:t xml:space="preserve"> probably meant well, but </w:t>
      </w:r>
      <w:r w:rsidRPr="000C5052">
        <w:rPr>
          <w:u w:val="single"/>
        </w:rPr>
        <w:t xml:space="preserve">who </w:t>
      </w:r>
      <w:r w:rsidRPr="000C5052">
        <w:rPr>
          <w:highlight w:val="yellow"/>
          <w:u w:val="single"/>
        </w:rPr>
        <w:t>did not know how to husband political capital</w:t>
      </w:r>
      <w:r w:rsidRPr="000C5052">
        <w:rPr>
          <w:u w:val="single"/>
        </w:rPr>
        <w:t xml:space="preserve"> with which they were provided as they assumed office.</w:t>
      </w:r>
      <w:r w:rsidRPr="000C5052">
        <w:t xml:space="preserve"> </w:t>
      </w:r>
      <w:r w:rsidRPr="000C5052">
        <w:rPr>
          <w:highlight w:val="yellow"/>
          <w:u w:val="single"/>
        </w:rPr>
        <w:t>They squandered it as quickly</w:t>
      </w:r>
      <w:r w:rsidRPr="000C5052">
        <w:t xml:space="preserve"> as they emptied the contents of the public vaults. </w:t>
      </w:r>
      <w:r w:rsidRPr="000C5052">
        <w:rPr>
          <w:highlight w:val="yellow"/>
          <w:u w:val="single"/>
        </w:rPr>
        <w:t>Many will be watching to see how Obama manages his assets</w:t>
      </w:r>
      <w:r w:rsidRPr="000C5052">
        <w:rPr>
          <w:u w:val="single"/>
        </w:rPr>
        <w:t xml:space="preserve"> and liabilities register. </w:t>
      </w:r>
      <w:r w:rsidRPr="000C5052">
        <w:t xml:space="preserve">Watching with hope would be the white young lady who waved a placard in Obama's face inscribed with the plaintive words, "I Trust You." </w:t>
      </w:r>
    </w:p>
    <w:p w14:paraId="4ABF3D7C" w14:textId="77777777" w:rsidR="0003029D" w:rsidRDefault="0003029D" w:rsidP="0003029D">
      <w:pPr>
        <w:rPr>
          <w:b/>
        </w:rPr>
      </w:pPr>
    </w:p>
    <w:p w14:paraId="25A69C9C" w14:textId="77777777" w:rsidR="0003029D" w:rsidRPr="000C5052" w:rsidRDefault="0003029D" w:rsidP="0003029D">
      <w:pPr>
        <w:rPr>
          <w:b/>
        </w:rPr>
      </w:pPr>
      <w:r w:rsidRPr="000C5052">
        <w:rPr>
          <w:b/>
        </w:rPr>
        <w:t>Obama’s political capital is finite</w:t>
      </w:r>
    </w:p>
    <w:p w14:paraId="03D2C8FE" w14:textId="77777777" w:rsidR="0003029D" w:rsidRPr="000C5052" w:rsidRDefault="0003029D" w:rsidP="0003029D">
      <w:r w:rsidRPr="000C5052">
        <w:rPr>
          <w:b/>
        </w:rPr>
        <w:t>Weisenthal 2009</w:t>
      </w:r>
      <w:r w:rsidRPr="000C5052">
        <w:t xml:space="preserve"> (7/21, Joe, Business Insider, http://www.businessinsider.com/another-bad-poll-for-obama-2009-7)</w:t>
      </w:r>
    </w:p>
    <w:p w14:paraId="5CF847CE" w14:textId="77777777" w:rsidR="0003029D" w:rsidRPr="000C5052" w:rsidRDefault="0003029D" w:rsidP="0003029D">
      <w:pPr>
        <w:pStyle w:val="Cards"/>
        <w:ind w:left="0"/>
        <w:rPr>
          <w:sz w:val="14"/>
        </w:rPr>
      </w:pPr>
      <w:r w:rsidRPr="000C5052">
        <w:rPr>
          <w:rStyle w:val="DebateUnderline"/>
        </w:rPr>
        <w:t xml:space="preserve">The last 10 days have seen a spate of fresh polls all showing the same thing -- that </w:t>
      </w:r>
      <w:r w:rsidRPr="000C5052">
        <w:rPr>
          <w:rStyle w:val="DebateUnderline"/>
          <w:highlight w:val="yellow"/>
        </w:rPr>
        <w:t>the President's honeymoon</w:t>
      </w:r>
      <w:r w:rsidRPr="000C5052">
        <w:rPr>
          <w:rStyle w:val="DebateUnderline"/>
        </w:rPr>
        <w:t xml:space="preserve"> period </w:t>
      </w:r>
      <w:r w:rsidRPr="000C5052">
        <w:rPr>
          <w:rStyle w:val="DebateUnderline"/>
          <w:highlight w:val="yellow"/>
        </w:rPr>
        <w:t>is coming to an end, and</w:t>
      </w:r>
      <w:r w:rsidRPr="000C5052">
        <w:rPr>
          <w:rStyle w:val="DebateUnderline"/>
        </w:rPr>
        <w:t xml:space="preserve"> that </w:t>
      </w:r>
      <w:r w:rsidRPr="000C5052">
        <w:rPr>
          <w:rStyle w:val="DebateUnderline"/>
          <w:b/>
          <w:highlight w:val="yellow"/>
        </w:rPr>
        <w:t>he doesn't have unlimited political capital</w:t>
      </w:r>
      <w:r w:rsidRPr="000C5052">
        <w:rPr>
          <w:sz w:val="14"/>
        </w:rPr>
        <w:t xml:space="preserve">. He is, after all, human, and despite the mindblowing ineptitude of the Republican opposition, </w:t>
      </w:r>
      <w:r w:rsidRPr="000C5052">
        <w:rPr>
          <w:rStyle w:val="DebateUnderline"/>
          <w:highlight w:val="yellow"/>
        </w:rPr>
        <w:t>political warfare hurts</w:t>
      </w:r>
      <w:r w:rsidRPr="000C5052">
        <w:rPr>
          <w:sz w:val="14"/>
        </w:rPr>
        <w:t xml:space="preserve">. The bad polls are coming just as (or maybe because) the President is really digging into the politically charged healthcare debate. Politico: </w:t>
      </w:r>
      <w:r w:rsidRPr="000C5052">
        <w:rPr>
          <w:rStyle w:val="DebateUnderline"/>
        </w:rPr>
        <w:t>Trust in President Barack Obama and his Democratic allies to identify the right solutions to problems facing the country has dropped off significantly since March</w:t>
      </w:r>
      <w:r w:rsidRPr="000C5052">
        <w:rPr>
          <w:sz w:val="14"/>
        </w:rPr>
        <w:t xml:space="preserve">, according to a new Public Strategies Inc./POLITICO poll. </w:t>
      </w:r>
      <w:r w:rsidRPr="000C5052">
        <w:rPr>
          <w:rStyle w:val="DebateUnderline"/>
          <w:highlight w:val="yellow"/>
        </w:rPr>
        <w:t>Just as Obama intensifies his efforts</w:t>
      </w:r>
      <w:r w:rsidRPr="000C5052">
        <w:rPr>
          <w:rStyle w:val="DebateUnderline"/>
        </w:rPr>
        <w:t xml:space="preserve"> to fulfill a campaign promise and reach an agreement with Congress on health care reform, </w:t>
      </w:r>
      <w:r w:rsidRPr="000C5052">
        <w:rPr>
          <w:rStyle w:val="DebateUnderline"/>
          <w:highlight w:val="yellow"/>
        </w:rPr>
        <w:t>the number of Americans who say they trust the president has fallen</w:t>
      </w:r>
      <w:r w:rsidRPr="000C5052">
        <w:rPr>
          <w:rStyle w:val="DebateUnderline"/>
        </w:rPr>
        <w:t xml:space="preserve"> from 66 percent to 54 percent.</w:t>
      </w:r>
      <w:r w:rsidRPr="000C5052">
        <w:rPr>
          <w:sz w:val="14"/>
        </w:rPr>
        <w:t xml:space="preserve"> At the same time, the percentage of those who say they do not trust the president has jumped from 31 to 42. But the news is also bad for the GOP.  A series of high-profile affairs, the political suicide of Sarah Palin, and a broad display of sheer buffoonery at the Sotomayor hearings ("Wait, just to clarify, have you now or have you ever used the term 'wise Latina'?") hasn't helped their brand</w:t>
      </w:r>
      <w:r w:rsidRPr="000C5052">
        <w:rPr>
          <w:rStyle w:val="DebateUnderline"/>
        </w:rPr>
        <w:t xml:space="preserve">. </w:t>
      </w:r>
      <w:r w:rsidRPr="000C5052">
        <w:rPr>
          <w:rStyle w:val="DebateUnderline"/>
          <w:highlight w:val="yellow"/>
        </w:rPr>
        <w:t>So the President takes a hit, but they gain nothing.</w:t>
      </w:r>
      <w:r w:rsidRPr="000C5052">
        <w:rPr>
          <w:sz w:val="14"/>
        </w:rPr>
        <w:t xml:space="preserve"> </w:t>
      </w:r>
    </w:p>
    <w:p w14:paraId="0DEBB07A" w14:textId="77777777" w:rsidR="0003029D" w:rsidRPr="0003029D" w:rsidRDefault="0003029D" w:rsidP="0003029D"/>
    <w:p w14:paraId="1E51B312" w14:textId="3F4F848B" w:rsidR="0003029D" w:rsidRDefault="0003029D" w:rsidP="0003029D">
      <w:pPr>
        <w:pStyle w:val="Heading3"/>
        <w:rPr>
          <w:rStyle w:val="StyleBoldUnderline"/>
          <w:b/>
          <w:sz w:val="32"/>
          <w:szCs w:val="32"/>
        </w:rPr>
      </w:pPr>
      <w:r w:rsidRPr="0003029D">
        <w:rPr>
          <w:rStyle w:val="StyleBoldUnderline"/>
          <w:b/>
          <w:sz w:val="32"/>
          <w:szCs w:val="32"/>
        </w:rPr>
        <w:t>A2 Winners Win</w:t>
      </w:r>
    </w:p>
    <w:p w14:paraId="4A4DBB46" w14:textId="77777777" w:rsidR="0003029D" w:rsidRDefault="0003029D" w:rsidP="0003029D"/>
    <w:p w14:paraId="2B1679C5" w14:textId="77777777" w:rsidR="0003029D" w:rsidRPr="00F13378" w:rsidRDefault="0003029D" w:rsidP="0003029D">
      <w:pPr>
        <w:rPr>
          <w:b/>
        </w:rPr>
      </w:pPr>
      <w:r w:rsidRPr="00F13378">
        <w:rPr>
          <w:b/>
        </w:rPr>
        <w:t>PC finite</w:t>
      </w:r>
    </w:p>
    <w:p w14:paraId="184A5190" w14:textId="77777777" w:rsidR="0003029D" w:rsidRPr="0064648F" w:rsidRDefault="0003029D" w:rsidP="0003029D">
      <w:r w:rsidRPr="0064648F">
        <w:rPr>
          <w:b/>
        </w:rPr>
        <w:t>Gerson, 12/17</w:t>
      </w:r>
      <w:r w:rsidRPr="0064648F">
        <w:t xml:space="preserve"> (Michael, 12/17/10, Washington Post, “When it comes to politics, Obama's ego keeps getting in the way,” </w:t>
      </w:r>
      <w:hyperlink r:id="rId13" w:history="1">
        <w:r w:rsidRPr="0064648F">
          <w:rPr>
            <w:rStyle w:val="Hyperlink"/>
          </w:rPr>
          <w:t>http://www.washingtonpost.com/wp-dyn/content/article/2010/12/16/AR2010121604039.html</w:t>
        </w:r>
      </w:hyperlink>
      <w:r w:rsidRPr="0064648F">
        <w:t>)</w:t>
      </w:r>
    </w:p>
    <w:p w14:paraId="7627B05D" w14:textId="77777777" w:rsidR="0003029D" w:rsidRPr="00B81A68" w:rsidRDefault="0003029D" w:rsidP="0003029D">
      <w:pPr>
        <w:tabs>
          <w:tab w:val="left" w:pos="1500"/>
        </w:tabs>
        <w:rPr>
          <w:sz w:val="16"/>
        </w:rPr>
      </w:pPr>
      <w:r>
        <w:rPr>
          <w:sz w:val="16"/>
        </w:rPr>
        <w:tab/>
      </w:r>
    </w:p>
    <w:p w14:paraId="6BA5E2AF" w14:textId="77777777" w:rsidR="0003029D" w:rsidRPr="00B81A68" w:rsidRDefault="0003029D" w:rsidP="0003029D">
      <w:pPr>
        <w:rPr>
          <w:u w:val="single"/>
        </w:rPr>
      </w:pPr>
      <w:r w:rsidRPr="00B81A68">
        <w:rPr>
          <w:sz w:val="16"/>
        </w:rPr>
        <w:t xml:space="preserve">In some areas - such as education reform or the tax deal - Obama's governing practice is better than his </w:t>
      </w:r>
      <w:r w:rsidRPr="003D333F">
        <w:rPr>
          <w:highlight w:val="yellow"/>
          <w:u w:val="single"/>
        </w:rPr>
        <w:t>political skills</w:t>
      </w:r>
      <w:r w:rsidRPr="00B81A68">
        <w:rPr>
          <w:sz w:val="16"/>
        </w:rPr>
        <w:t xml:space="preserve">. But these skills </w:t>
      </w:r>
      <w:r w:rsidRPr="003D333F">
        <w:rPr>
          <w:highlight w:val="yellow"/>
          <w:u w:val="single"/>
        </w:rPr>
        <w:t>matter</w:t>
      </w:r>
      <w:r w:rsidRPr="00B81A68">
        <w:rPr>
          <w:u w:val="single"/>
        </w:rPr>
        <w:t xml:space="preserve"> precisely </w:t>
      </w:r>
      <w:r w:rsidRPr="003D333F">
        <w:rPr>
          <w:highlight w:val="yellow"/>
          <w:u w:val="single"/>
        </w:rPr>
        <w:t>because political capital is limited</w:t>
      </w:r>
      <w:r w:rsidRPr="00B81A68">
        <w:rPr>
          <w:u w:val="single"/>
        </w:rPr>
        <w:t xml:space="preserve">. The </w:t>
      </w:r>
      <w:r w:rsidRPr="00C433D1">
        <w:rPr>
          <w:highlight w:val="yellow"/>
          <w:u w:val="single"/>
        </w:rPr>
        <w:t>early pursuit of ambitious health-care reform was a political mistake</w:t>
      </w:r>
      <w:r w:rsidRPr="00B81A68">
        <w:rPr>
          <w:sz w:val="16"/>
        </w:rPr>
        <w:t xml:space="preserve">, as former chief of staff Rahm Emanuel internally argued. But every president has the right to spend his popularity on what he regards as matters of principle. </w:t>
      </w:r>
      <w:r w:rsidRPr="00B81A68">
        <w:rPr>
          <w:u w:val="single"/>
        </w:rPr>
        <w:t>Political risks, taken out of conviction with open eyes, are an admirable element of leadership.</w:t>
      </w:r>
    </w:p>
    <w:p w14:paraId="55F63A00" w14:textId="77777777" w:rsidR="0003029D" w:rsidRPr="00B81A68" w:rsidRDefault="0003029D" w:rsidP="0003029D">
      <w:pPr>
        <w:rPr>
          <w:sz w:val="16"/>
        </w:rPr>
      </w:pPr>
      <w:r w:rsidRPr="00B81A68">
        <w:rPr>
          <w:u w:val="single"/>
        </w:rPr>
        <w:t xml:space="preserve">Yet </w:t>
      </w:r>
      <w:r w:rsidRPr="00C433D1">
        <w:rPr>
          <w:highlight w:val="yellow"/>
          <w:u w:val="single"/>
        </w:rPr>
        <w:t>political errors</w:t>
      </w:r>
      <w:r w:rsidRPr="00B81A68">
        <w:rPr>
          <w:u w:val="single"/>
        </w:rPr>
        <w:t xml:space="preserve"> made out of pique or poor planning </w:t>
      </w:r>
      <w:r w:rsidRPr="00C433D1">
        <w:rPr>
          <w:highlight w:val="yellow"/>
          <w:u w:val="single"/>
        </w:rPr>
        <w:t>undermine the possibility of achievement. Rather than being spent, popularity is squandered</w:t>
      </w:r>
      <w:r w:rsidRPr="00B81A68">
        <w:rPr>
          <w:sz w:val="16"/>
        </w:rPr>
        <w:t xml:space="preserve"> - something the Obama administration has often done.</w:t>
      </w:r>
    </w:p>
    <w:p w14:paraId="621BF787" w14:textId="77777777" w:rsidR="0003029D" w:rsidRDefault="0003029D" w:rsidP="0003029D">
      <w:pPr>
        <w:rPr>
          <w:u w:val="single"/>
        </w:rPr>
      </w:pPr>
    </w:p>
    <w:p w14:paraId="65F3D49A" w14:textId="77777777" w:rsidR="0003029D" w:rsidRPr="00FA67BA" w:rsidRDefault="0003029D" w:rsidP="0003029D">
      <w:pPr>
        <w:rPr>
          <w:b/>
        </w:rPr>
      </w:pPr>
      <w:r w:rsidRPr="00FA67BA">
        <w:rPr>
          <w:b/>
        </w:rPr>
        <w:t>Winner’s win theory not true for Obama</w:t>
      </w:r>
    </w:p>
    <w:p w14:paraId="562FFAA0" w14:textId="77777777" w:rsidR="0003029D" w:rsidRPr="00FA67BA" w:rsidRDefault="0003029D" w:rsidP="0003029D">
      <w:pPr>
        <w:rPr>
          <w:b/>
        </w:rPr>
      </w:pPr>
      <w:r w:rsidRPr="00FA67BA">
        <w:rPr>
          <w:b/>
        </w:rPr>
        <w:t>American Prospect, 5-16-11</w:t>
      </w:r>
      <w:r w:rsidRPr="00FA67BA">
        <w:t>, p. http://prospect.org/cs/articles?article=barack_obamas_theory_of_power</w:t>
      </w:r>
    </w:p>
    <w:p w14:paraId="09AEAE6F" w14:textId="77777777" w:rsidR="0003029D" w:rsidRDefault="0003029D" w:rsidP="0003029D">
      <w:r w:rsidRPr="0020542D">
        <w:rPr>
          <w:highlight w:val="yellow"/>
          <w:u w:val="single"/>
        </w:rPr>
        <w:t>Obama won</w:t>
      </w:r>
      <w:r w:rsidRPr="00FA67BA">
        <w:rPr>
          <w:u w:val="single"/>
        </w:rPr>
        <w:t xml:space="preserve"> more </w:t>
      </w:r>
      <w:r w:rsidRPr="0020542D">
        <w:rPr>
          <w:highlight w:val="yellow"/>
          <w:u w:val="single"/>
        </w:rPr>
        <w:t>legislative trophies</w:t>
      </w:r>
      <w:r w:rsidRPr="00FA67BA">
        <w:rPr>
          <w:u w:val="single"/>
        </w:rPr>
        <w:t xml:space="preserve"> during his first two years</w:t>
      </w:r>
      <w:r>
        <w:t xml:space="preserve"> than Clinton did, </w:t>
      </w:r>
      <w:r w:rsidRPr="00FA67BA">
        <w:rPr>
          <w:u w:val="single"/>
        </w:rPr>
        <w:t xml:space="preserve">but in many respects, </w:t>
      </w:r>
      <w:r w:rsidRPr="0020542D">
        <w:rPr>
          <w:highlight w:val="yellow"/>
          <w:u w:val="single"/>
        </w:rPr>
        <w:t>they were poisoned chalices. Health reform proved broadly unpopular because of political missteps—a net negative for Democrats</w:t>
      </w:r>
      <w:r w:rsidRPr="00FA67BA">
        <w:rPr>
          <w:u w:val="single"/>
        </w:rPr>
        <w:t xml:space="preserve"> in the 2010 midterm. </w:t>
      </w:r>
      <w:r w:rsidRPr="0020542D">
        <w:rPr>
          <w:highlight w:val="yellow"/>
          <w:u w:val="single"/>
        </w:rPr>
        <w:t>The stimulus</w:t>
      </w:r>
      <w:r>
        <w:t xml:space="preserve">, though valuable, </w:t>
      </w:r>
      <w:r w:rsidRPr="0020542D">
        <w:rPr>
          <w:highlight w:val="yellow"/>
          <w:u w:val="single"/>
        </w:rPr>
        <w:t>was too small to be a</w:t>
      </w:r>
      <w:r w:rsidRPr="00FA67BA">
        <w:rPr>
          <w:u w:val="single"/>
        </w:rPr>
        <w:t xml:space="preserve"> major political </w:t>
      </w:r>
      <w:r w:rsidRPr="0020542D">
        <w:rPr>
          <w:highlight w:val="yellow"/>
          <w:u w:val="single"/>
        </w:rPr>
        <w:t>plus</w:t>
      </w:r>
      <w:r w:rsidRPr="00FA67BA">
        <w:rPr>
          <w:u w:val="single"/>
        </w:rPr>
        <w:t>. Obama hailed it as a great victory rather than pledging to come back for more until recovery was assured</w:t>
      </w:r>
      <w:r>
        <w:t xml:space="preserve">. He prematurely abandoned the fight for jobs as his administration’s central theme, though the recession still wracked the nation. And because of the administration’s alliance with Wall Street, Obama suffered both the appearance and reality of being too close to the bankers, despite a partial success on financial reform. </w:t>
      </w:r>
      <w:r w:rsidRPr="0020542D">
        <w:rPr>
          <w:highlight w:val="yellow"/>
          <w:u w:val="single"/>
        </w:rPr>
        <w:t>Obama’s mortgage-rescue program was the worst of both worlds</w:t>
      </w:r>
      <w:r w:rsidRPr="00FA67BA">
        <w:rPr>
          <w:u w:val="single"/>
        </w:rPr>
        <w:t>—it failed to deliver enough relief to make an economic difference yet still signaled politically disabling sympathy for both “deadbeat” homeowners and for bankers.</w:t>
      </w:r>
      <w:r>
        <w:t xml:space="preserve"> (See this month’s special report on page A1.)</w:t>
      </w:r>
    </w:p>
    <w:p w14:paraId="0D6697CB" w14:textId="77777777" w:rsidR="0003029D" w:rsidRDefault="0003029D" w:rsidP="0003029D"/>
    <w:p w14:paraId="33D9F474" w14:textId="77777777" w:rsidR="0003029D" w:rsidRPr="00110023" w:rsidRDefault="0003029D" w:rsidP="0003029D">
      <w:pPr>
        <w:rPr>
          <w:b/>
        </w:rPr>
      </w:pPr>
      <w:r w:rsidRPr="00110023">
        <w:rPr>
          <w:b/>
        </w:rPr>
        <w:t>Health care fight proves winner’s win isn’t true for Obama</w:t>
      </w:r>
    </w:p>
    <w:p w14:paraId="4B83D856" w14:textId="77777777" w:rsidR="0003029D" w:rsidRPr="00197990" w:rsidRDefault="0003029D" w:rsidP="0003029D">
      <w:r w:rsidRPr="00197990">
        <w:rPr>
          <w:rStyle w:val="StyleStyleBold12pt"/>
        </w:rPr>
        <w:t>William GALSTON 11-4-10</w:t>
      </w:r>
      <w:r w:rsidRPr="00197990">
        <w:t xml:space="preserve"> [William, Senior Fellow, Governance Studies, Brookings, “President Barack Obama’s First Two Years: Policy Accomplishments, Political Difficulties” Brookings Institute -- Nov 4]</w:t>
      </w:r>
    </w:p>
    <w:p w14:paraId="1C0F3F0D" w14:textId="77777777" w:rsidR="0003029D" w:rsidRPr="004507EB" w:rsidRDefault="0003029D" w:rsidP="0003029D">
      <w:r w:rsidRPr="004507EB">
        <w:t xml:space="preserve">From the beginning, </w:t>
      </w:r>
      <w:r w:rsidRPr="004507EB">
        <w:rPr>
          <w:u w:val="single"/>
        </w:rPr>
        <w:t>the administration operated on two fundamental political premises that turned out to be mistaken</w:t>
      </w:r>
      <w:r w:rsidRPr="004507EB">
        <w:t xml:space="preserve">. The first was that the economic collapse had opened the door to the comprehensive change Obama had promised. As incoming Chief of Staff Rahm Emanuel famously put it, “you never want a serious crisis to go to waste.” In fact, as Emanuel himself came to realize, there was a tension between the steps needed to arrest the economic decline and the measures needed to actualize the president’s vision of fundamental change. The financial bailout and the stimulus package made it harder, not easier, to pass comprehensive health reform. </w:t>
      </w:r>
    </w:p>
    <w:p w14:paraId="0FF2871B" w14:textId="77777777" w:rsidR="0003029D" w:rsidRPr="004507EB" w:rsidRDefault="0003029D" w:rsidP="0003029D">
      <w:pPr>
        <w:rPr>
          <w:u w:val="single"/>
        </w:rPr>
      </w:pPr>
      <w:r w:rsidRPr="004507EB">
        <w:t xml:space="preserve">Second, </w:t>
      </w:r>
      <w:r w:rsidRPr="00E12250">
        <w:rPr>
          <w:highlight w:val="yellow"/>
          <w:u w:val="single"/>
        </w:rPr>
        <w:t>the administration believed that success would breed success</w:t>
      </w:r>
      <w:r w:rsidRPr="004507EB">
        <w:rPr>
          <w:u w:val="single"/>
        </w:rPr>
        <w:t xml:space="preserve">—that the momentum from one legislative victory would spill over into the next. </w:t>
      </w:r>
      <w:r w:rsidRPr="00E12250">
        <w:rPr>
          <w:highlight w:val="yellow"/>
          <w:u w:val="single"/>
        </w:rPr>
        <w:t>The reverse was closer to the truth: with each difficult vote, it became harder to persuade Democrats from swing districts and states to cast the next one.</w:t>
      </w:r>
      <w:r w:rsidRPr="004507EB">
        <w:rPr>
          <w:u w:val="single"/>
        </w:rPr>
        <w:t xml:space="preserve"> In the event, House members who feared that they would pay a heavy price if they supported cap-and- trade legislation turned out to have a better grasp of political fundamentals than did administration strategists. </w:t>
      </w:r>
    </w:p>
    <w:p w14:paraId="689C9B84" w14:textId="08D24802" w:rsidR="0003029D" w:rsidRPr="0003029D" w:rsidRDefault="0003029D" w:rsidP="0003029D">
      <w:pPr>
        <w:rPr>
          <w:u w:val="single"/>
        </w:rPr>
      </w:pPr>
      <w:r w:rsidRPr="004507EB">
        <w:rPr>
          <w:u w:val="single"/>
        </w:rPr>
        <w:t xml:space="preserve">The legislative </w:t>
      </w:r>
      <w:r w:rsidRPr="00E12250">
        <w:rPr>
          <w:highlight w:val="yellow"/>
          <w:u w:val="single"/>
        </w:rPr>
        <w:t>process that produced the health care bill was especially damaging</w:t>
      </w:r>
      <w:r w:rsidRPr="004507EB">
        <w:t>. It lasted much too long and featured side-deals with interest groups and individual senators, made in full public view</w:t>
      </w:r>
      <w:r w:rsidRPr="00110023">
        <w:rPr>
          <w:u w:val="single"/>
        </w:rPr>
        <w:t xml:space="preserve">. Much of the </w:t>
      </w:r>
      <w:r w:rsidRPr="00D61AA8">
        <w:rPr>
          <w:highlight w:val="yellow"/>
          <w:u w:val="single"/>
        </w:rPr>
        <w:t>public was dismayed</w:t>
      </w:r>
      <w:r w:rsidRPr="00110023">
        <w:rPr>
          <w:u w:val="single"/>
        </w:rPr>
        <w:t xml:space="preserve"> by what it saw. Worse, the seemingly endless health care debate strengthened the view that the president’s agenda was poorly aligned with the economic concerns of the American people. Because the administration never persuaded the public that </w:t>
      </w:r>
      <w:r w:rsidRPr="00D61AA8">
        <w:rPr>
          <w:highlight w:val="yellow"/>
          <w:u w:val="single"/>
        </w:rPr>
        <w:t>health reform</w:t>
      </w:r>
      <w:r w:rsidRPr="00110023">
        <w:rPr>
          <w:u w:val="single"/>
        </w:rPr>
        <w:t xml:space="preserve"> was vital to our economic future, the entire effort came to be seen as diversionary, even anti-democratic. The health reform bill was surely a moral success; it may turn out to be a policy success; but it is hard to avoid the conclusion that it was—and </w:t>
      </w:r>
      <w:r w:rsidRPr="00D61AA8">
        <w:rPr>
          <w:highlight w:val="yellow"/>
          <w:u w:val="single"/>
        </w:rPr>
        <w:t>remains—a political liability</w:t>
      </w:r>
      <w:r w:rsidRPr="00110023">
        <w:rPr>
          <w:u w:val="single"/>
        </w:rPr>
        <w:t>.</w:t>
      </w:r>
    </w:p>
    <w:p w14:paraId="35CBDC59" w14:textId="77777777" w:rsidR="0003029D" w:rsidRPr="008B2D8B" w:rsidRDefault="0003029D" w:rsidP="0003029D">
      <w:pPr>
        <w:pStyle w:val="Heading4"/>
      </w:pPr>
      <w:r w:rsidRPr="008B2D8B">
        <w:t>Unpopular policies aren’t ‘wins’, they drain Obama’s capital and spillover</w:t>
      </w:r>
    </w:p>
    <w:p w14:paraId="68D114D3" w14:textId="77777777" w:rsidR="0003029D" w:rsidRPr="007D7A9A" w:rsidRDefault="0003029D" w:rsidP="0003029D">
      <w:pPr>
        <w:rPr>
          <w:rStyle w:val="StyleStyleBold12pt"/>
        </w:rPr>
      </w:pPr>
      <w:r w:rsidRPr="007D7A9A">
        <w:rPr>
          <w:rStyle w:val="StyleStyleBold12pt"/>
        </w:rPr>
        <w:t>Morgan 12</w:t>
      </w:r>
    </w:p>
    <w:p w14:paraId="2DAF9E23" w14:textId="06211BD8" w:rsidR="0003029D" w:rsidRDefault="0003029D" w:rsidP="0003029D">
      <w:r>
        <w:t xml:space="preserve">(Tom Morgan- Political Capital, Published March 12 2012 </w:t>
      </w:r>
      <w:hyperlink r:id="rId14" w:history="1">
        <w:r>
          <w:rPr>
            <w:rStyle w:val="Hyperlink"/>
          </w:rPr>
          <w:t>http://www.evesun.com/news/stories/2012-03-12/14376/Political-capital/</w:t>
        </w:r>
      </w:hyperlink>
      <w:r>
        <w:t xml:space="preserve"> Accessed 7/17/13 CSmith)</w:t>
      </w:r>
    </w:p>
    <w:p w14:paraId="45527497" w14:textId="77777777" w:rsidR="0003029D" w:rsidRPr="00E33F68" w:rsidRDefault="0003029D" w:rsidP="0003029D">
      <w:pPr>
        <w:rPr>
          <w:sz w:val="16"/>
        </w:rPr>
      </w:pPr>
      <w:r w:rsidRPr="00E33F68">
        <w:rPr>
          <w:sz w:val="16"/>
        </w:rPr>
        <w:t>Sometimes watching</w:t>
      </w:r>
      <w:r w:rsidRPr="007D7A9A">
        <w:rPr>
          <w:rStyle w:val="StyleBoldUnderline"/>
        </w:rPr>
        <w:t xml:space="preserve"> a president is like</w:t>
      </w:r>
      <w:r w:rsidRPr="00E33F68">
        <w:rPr>
          <w:sz w:val="16"/>
        </w:rPr>
        <w:t xml:space="preserve"> watching </w:t>
      </w:r>
      <w:r w:rsidRPr="007D7A9A">
        <w:rPr>
          <w:rStyle w:val="StyleBoldUnderline"/>
        </w:rPr>
        <w:t>a small business operator</w:t>
      </w:r>
      <w:r w:rsidRPr="00E33F68">
        <w:rPr>
          <w:sz w:val="16"/>
        </w:rPr>
        <w:t xml:space="preserve">. Or the CEO of a big business. Or the big business itself. </w:t>
      </w:r>
      <w:r w:rsidRPr="007D7A9A">
        <w:rPr>
          <w:rStyle w:val="StyleBoldUnderline"/>
        </w:rPr>
        <w:t>This is particularly true with President Obama</w:t>
      </w:r>
      <w:r w:rsidRPr="00E33F68">
        <w:rPr>
          <w:sz w:val="16"/>
        </w:rPr>
        <w:t>. It can help you understand why he does what he does</w:t>
      </w:r>
      <w:r w:rsidRPr="007D7A9A">
        <w:rPr>
          <w:rStyle w:val="StyleBoldUnderline"/>
        </w:rPr>
        <w:t>. A president arrives from his election with political cap</w:t>
      </w:r>
      <w:r w:rsidRPr="004575C6">
        <w:rPr>
          <w:rStyle w:val="StyleBoldUnderline"/>
        </w:rPr>
        <w:t>ital. This is a currency he can spend. It is made up of the good wishes of the people who voted for him. And good wishes from many who did not. These are people who simply want a president to do a good job.</w:t>
      </w:r>
      <w:r w:rsidRPr="00E33F68">
        <w:rPr>
          <w:sz w:val="16"/>
        </w:rPr>
        <w:t xml:space="preserve"> A small business also owns capital. This is money, assets of the business. And the good wishes of customers, employees, bankers who finance it. A CEO has capital too. It is the support of the board that hired him or her. As well as the analysts on Wall Street who watch his moves under a microscope. Meanwhile, a big business has capital in the form of money and other assets. The vital question is: How wisely do each of these spend their capital? Let us say the small business deploys its capital wisely. This earns more capital in the form of more customers, more business, happy employees. Since it made good use of its capital, it also can now borrow more easily from the bank. If it spends its capital poorly, its business does not grow. Maybe shrinks. So its options get trimmed. Likewise, the CEO. By deploying his capital wisely he earns more support from his board. If he deploys it poorly, he loses support. He will be less likely to get his way, because of his track record. The story is the same for the big company. If it spends its capital wisely it builds markets, builds business. It earns more profit, which can be additional capital. Its shares have increased in value. It can more easily issue new shares, for additional capital. It can more easily sell bonds, for more capital. If it spends its capital unwisely, the opposite happens. It loses capital. And thereby loses opportunities. Because it has less capital to pursue them. </w:t>
      </w:r>
      <w:r w:rsidRPr="00AE35DF">
        <w:rPr>
          <w:rStyle w:val="StyleBoldUnderline"/>
        </w:rPr>
        <w:t xml:space="preserve">President Obama spent most of his political capital on unpopular projects. On Obamacare, for instance. At no point has a majority of voters favored it. His green projects are another case. A majority of voters don’t like them. Especially now, when so many have failed. </w:t>
      </w:r>
      <w:r w:rsidRPr="00E33F68">
        <w:rPr>
          <w:sz w:val="16"/>
        </w:rPr>
        <w:t xml:space="preserve">And when we learn how the guys who got the billions in government money gave tens of millions to the president’s campaign. The President has spent smaller amounts of his political capital on a range of initiatives that were equally unpopular. And by creating policies that disappointed or angered majorities of voters. </w:t>
      </w:r>
      <w:r w:rsidRPr="00E33F68">
        <w:rPr>
          <w:rStyle w:val="StyleBoldUnderline"/>
        </w:rPr>
        <w:t>The President’s moves clearly caused his party to lose control of the House and to lose ground in the Senate.</w:t>
      </w:r>
      <w:r w:rsidRPr="00E33F68">
        <w:rPr>
          <w:sz w:val="16"/>
        </w:rPr>
        <w:t xml:space="preserve"> This is like the CEO losing support of some key board members. It is like the small business losing the confidence of the loan officer at the bank. It is like the big company losing the confidence of Wall Street. Each of them will have to scrub some plans because they no longer have the capital to spend on them. This includes the President. </w:t>
      </w:r>
      <w:r w:rsidRPr="00E33F68">
        <w:rPr>
          <w:rStyle w:val="StyleBoldUnderline"/>
        </w:rPr>
        <w:t>Lots of critics accuse the President of kicking various cans down the road. They point to the Iran crisis. And Social Security reform, so badly needed. And Medicare reform, needed even more. And tax reform, desperately needed. The President kicks these cans down the road because he has no other choice. He has spent his political capital. He does not have the support to tackle them. Not in Congress, especially the House. Not with the public. His poll numbers have not been healthy.</w:t>
      </w:r>
      <w:r w:rsidRPr="00E33F68">
        <w:rPr>
          <w:sz w:val="16"/>
        </w:rPr>
        <w:t xml:space="preserve"> They tell us that on this run-up to the election he cannot afford to offend any of his supporters.</w:t>
      </w:r>
    </w:p>
    <w:p w14:paraId="074F9076" w14:textId="77777777" w:rsidR="0003029D" w:rsidRPr="00F14AE2" w:rsidRDefault="0003029D" w:rsidP="0003029D"/>
    <w:p w14:paraId="1265BCE9" w14:textId="77777777" w:rsidR="0003029D" w:rsidRDefault="0003029D" w:rsidP="0003029D">
      <w:pPr>
        <w:pStyle w:val="Heading4"/>
      </w:pPr>
      <w:r>
        <w:t>Presidents only have finite political muscle and if it’s not used early within their inauguration or make an unpopular decision they lose it</w:t>
      </w:r>
    </w:p>
    <w:p w14:paraId="640CF967" w14:textId="77777777" w:rsidR="0003029D" w:rsidRPr="00D31DF3" w:rsidRDefault="0003029D" w:rsidP="0003029D">
      <w:pPr>
        <w:rPr>
          <w:rStyle w:val="StyleStyleBold12pt"/>
        </w:rPr>
      </w:pPr>
      <w:r w:rsidRPr="00D31DF3">
        <w:rPr>
          <w:rStyle w:val="StyleStyleBold12pt"/>
        </w:rPr>
        <w:t>Eshbaugh-Soha 4</w:t>
      </w:r>
    </w:p>
    <w:p w14:paraId="60C8DE8D" w14:textId="77777777" w:rsidR="0003029D" w:rsidRPr="00D31DF3" w:rsidRDefault="0003029D" w:rsidP="0003029D">
      <w:r w:rsidRPr="00D31DF3">
        <w:t xml:space="preserve">(Dr. MATTHEW ESHBAUGH-SOHA Associate Professor-Political Science at UNT. The Politics of Presidential Agendas Published January 12th 2004 </w:t>
      </w:r>
      <w:hyperlink r:id="rId15" w:history="1">
        <w:r w:rsidRPr="00D31DF3">
          <w:rPr>
            <w:rStyle w:val="Hyperlink"/>
          </w:rPr>
          <w:t>http://www.psci.unt.edu/~EshbaughSoha/jun05prq.pdf Accessed 7/17/13</w:t>
        </w:r>
      </w:hyperlink>
      <w:r w:rsidRPr="00D31DF3">
        <w:t xml:space="preserve"> CSmith)</w:t>
      </w:r>
    </w:p>
    <w:p w14:paraId="150EA3E9" w14:textId="77777777" w:rsidR="0003029D" w:rsidRPr="00397282" w:rsidRDefault="0003029D" w:rsidP="0003029D"/>
    <w:p w14:paraId="6DB2EF91" w14:textId="77777777" w:rsidR="0003029D" w:rsidRDefault="0003029D" w:rsidP="0003029D">
      <w:pPr>
        <w:rPr>
          <w:sz w:val="16"/>
        </w:rPr>
      </w:pPr>
      <w:r w:rsidRPr="00956D05">
        <w:rPr>
          <w:sz w:val="16"/>
        </w:rPr>
        <w:t xml:space="preserve">House (Edwards 1983) and high public expectations (Waterman, Jenkins-Smith, and Silva 1999), presidents are bound to be aware of their public standing. More popular presidents should be inclined to offer more long-term and important policies than less popular presidents, if only because they think that a stronger public standing gives them greater leeway to pursue such policies. In other words clearly important to presidential success in Congress. </w:t>
      </w:r>
      <w:r w:rsidRPr="00956D05">
        <w:rPr>
          <w:rStyle w:val="StyleBoldUnderline"/>
        </w:rPr>
        <w:t>A newly elected president’s arrival in Washington typically coincides with a perceived electoral mandate, goodwill from the public and media, and an air of bipartisan cooperation</w:t>
      </w:r>
      <w:r w:rsidRPr="00956D05">
        <w:rPr>
          <w:sz w:val="16"/>
        </w:rPr>
        <w:t xml:space="preserve"> (Dominquez 2002). </w:t>
      </w:r>
      <w:r w:rsidRPr="00956D05">
        <w:rPr>
          <w:rStyle w:val="StyleBoldUnderline"/>
        </w:rPr>
        <w:t>Presidents know that their political capital is high upon taking office (Light 1999), so long as they “hit the ground running”</w:t>
      </w:r>
      <w:r w:rsidRPr="00956D05">
        <w:rPr>
          <w:sz w:val="16"/>
        </w:rPr>
        <w:t xml:space="preserve"> (Pfiffner 1988), </w:t>
      </w:r>
      <w:r w:rsidRPr="00956D05">
        <w:rPr>
          <w:rStyle w:val="StyleBoldUnderline"/>
        </w:rPr>
        <w:t>they anticipate that their first years are most conducive to legislative success. The honeymoon also applies to a president’s second term</w:t>
      </w:r>
      <w:r w:rsidRPr="00956D05">
        <w:rPr>
          <w:sz w:val="16"/>
        </w:rPr>
        <w:t>. As presidents become familiar with intricacies and peculiarities of the office</w:t>
      </w:r>
      <w:r w:rsidRPr="00956D05">
        <w:rPr>
          <w:rStyle w:val="StyleBoldUnderline"/>
        </w:rPr>
        <w:t>, they learn how to manage more situations effectively. If presidents are reelected</w:t>
      </w:r>
      <w:r w:rsidRPr="00956D05">
        <w:rPr>
          <w:sz w:val="16"/>
        </w:rPr>
        <w:t>, Light (1999: 39) claims, “</w:t>
      </w:r>
      <w:r w:rsidRPr="00956D05">
        <w:rPr>
          <w:rStyle w:val="StyleBoldUnderline"/>
        </w:rPr>
        <w:t xml:space="preserve">The first days of the second term offer the greatest opportunity for presidential effectiveness.” Therefore, Presidential agendas will be larger, and presidents will offer more major and incremental policies during their first years of both terms. </w:t>
      </w:r>
      <w:r w:rsidRPr="00956D05">
        <w:rPr>
          <w:sz w:val="16"/>
        </w:rPr>
        <w:t xml:space="preserve">Honeymoon is a dummy variable: 1 for the first year of a president’s first and second terms and 0 otherwise. </w:t>
      </w:r>
    </w:p>
    <w:p w14:paraId="049D8A49" w14:textId="77777777" w:rsidR="0003029D" w:rsidRDefault="0003029D" w:rsidP="0003029D">
      <w:pPr>
        <w:rPr>
          <w:sz w:val="16"/>
        </w:rPr>
      </w:pPr>
    </w:p>
    <w:p w14:paraId="2ACEC8B2" w14:textId="77777777" w:rsidR="0003029D" w:rsidRPr="007F4894" w:rsidRDefault="0003029D" w:rsidP="0003029D">
      <w:pPr>
        <w:pStyle w:val="Heading4"/>
      </w:pPr>
      <w:r w:rsidRPr="007F4894">
        <w:t xml:space="preserve">Overreaching </w:t>
      </w:r>
      <w:r>
        <w:t>creates backlash</w:t>
      </w:r>
      <w:r w:rsidRPr="007F4894">
        <w:t>- guts winners win</w:t>
      </w:r>
    </w:p>
    <w:p w14:paraId="59F614A7" w14:textId="77777777" w:rsidR="0003029D" w:rsidRPr="00AF4480" w:rsidRDefault="0003029D" w:rsidP="0003029D">
      <w:r w:rsidRPr="00AF4480">
        <w:rPr>
          <w:rStyle w:val="StyleStyleBold12pt"/>
        </w:rPr>
        <w:t>Politico 12</w:t>
      </w:r>
      <w:r w:rsidRPr="00AF4480">
        <w:t xml:space="preserve"> [“RNC hopefuls predict Obama backlash”, 1/5]</w:t>
      </w:r>
    </w:p>
    <w:p w14:paraId="50832927" w14:textId="77777777" w:rsidR="0003029D" w:rsidRPr="008C03AC" w:rsidRDefault="0003029D" w:rsidP="0003029D">
      <w:pPr>
        <w:rPr>
          <w:rStyle w:val="UnderlineBold"/>
        </w:rPr>
      </w:pPr>
      <w:r w:rsidRPr="002047F1">
        <w:rPr>
          <w:rStyle w:val="StyleBoldUnderline"/>
        </w:rPr>
        <w:t>The candidates vying to lead the R</w:t>
      </w:r>
      <w:r w:rsidRPr="002047F1">
        <w:rPr>
          <w:sz w:val="14"/>
        </w:rPr>
        <w:t xml:space="preserve">epublican </w:t>
      </w:r>
      <w:r w:rsidRPr="002047F1">
        <w:rPr>
          <w:rStyle w:val="StyleBoldUnderline"/>
        </w:rPr>
        <w:t>N</w:t>
      </w:r>
      <w:r w:rsidRPr="002047F1">
        <w:rPr>
          <w:sz w:val="14"/>
        </w:rPr>
        <w:t xml:space="preserve">ational </w:t>
      </w:r>
      <w:r w:rsidRPr="002047F1">
        <w:rPr>
          <w:rStyle w:val="StyleBoldUnderline"/>
        </w:rPr>
        <w:t>C</w:t>
      </w:r>
      <w:r w:rsidRPr="002047F1">
        <w:rPr>
          <w:sz w:val="14"/>
        </w:rPr>
        <w:t xml:space="preserve">ommittee </w:t>
      </w:r>
      <w:r w:rsidRPr="002047F1">
        <w:rPr>
          <w:rStyle w:val="StyleBoldUnderline"/>
        </w:rPr>
        <w:t>predicted</w:t>
      </w:r>
      <w:r w:rsidRPr="002047F1">
        <w:rPr>
          <w:sz w:val="14"/>
        </w:rPr>
        <w:t xml:space="preserve"> at a Monday debate </w:t>
      </w:r>
      <w:r w:rsidRPr="002047F1">
        <w:rPr>
          <w:rStyle w:val="StyleBoldUnderline"/>
        </w:rPr>
        <w:t>that the Obama administration would outspend its political capital and spark a ballot box backlash. “I think they’re going to give us the gift of an overreaching, overpowering government that will limit our freedom</w:t>
      </w:r>
      <w:r w:rsidRPr="008C03AC">
        <w:rPr>
          <w:rStyle w:val="UnderlineBold"/>
        </w:rPr>
        <w:t>,</w:t>
      </w:r>
      <w:r w:rsidRPr="002047F1">
        <w:rPr>
          <w:sz w:val="14"/>
        </w:rPr>
        <w:t xml:space="preserve">” South Carolina Republican Party Chair Katon Dawson said, arguing that </w:t>
      </w:r>
      <w:r w:rsidRPr="002047F1">
        <w:rPr>
          <w:rStyle w:val="StyleBoldUnderline"/>
        </w:rPr>
        <w:t>Obama’s agenda would amount to “overpromising and building up bigger government.</w:t>
      </w:r>
      <w:r w:rsidRPr="002047F1">
        <w:rPr>
          <w:sz w:val="14"/>
        </w:rPr>
        <w:t xml:space="preserve">” Saul Anuzis, who chairs the Michigan GOP, agreed that </w:t>
      </w:r>
      <w:r w:rsidRPr="002047F1">
        <w:rPr>
          <w:rStyle w:val="StyleBoldUnderline"/>
        </w:rPr>
        <w:t>Obama’s agenda would open up political opportunities for Republicans</w:t>
      </w:r>
      <w:r w:rsidRPr="008C03AC">
        <w:rPr>
          <w:rStyle w:val="UnderlineBold"/>
        </w:rPr>
        <w:t>.</w:t>
      </w:r>
    </w:p>
    <w:p w14:paraId="52CE98E1" w14:textId="77777777" w:rsidR="0003029D" w:rsidRDefault="0003029D" w:rsidP="0003029D"/>
    <w:p w14:paraId="5ACBD62A" w14:textId="77777777" w:rsidR="0003029D" w:rsidRPr="007F4894" w:rsidRDefault="0003029D" w:rsidP="0003029D">
      <w:pPr>
        <w:pStyle w:val="Heading4"/>
      </w:pPr>
      <w:r>
        <w:t>Winners win does not apply to Obama-empirics prove</w:t>
      </w:r>
    </w:p>
    <w:p w14:paraId="58E3EEB6" w14:textId="77777777" w:rsidR="0003029D" w:rsidRDefault="0003029D" w:rsidP="0003029D">
      <w:r w:rsidRPr="00AF4480">
        <w:rPr>
          <w:rStyle w:val="StyleStyleBold12pt"/>
        </w:rPr>
        <w:t>Galston 10</w:t>
      </w:r>
      <w:r>
        <w:t xml:space="preserve"> (William,11-4,  Senior Fellow, Governance Studies, Brookings, “President Barack </w:t>
      </w:r>
    </w:p>
    <w:p w14:paraId="3B4993B5" w14:textId="77777777" w:rsidR="0003029D" w:rsidRDefault="0003029D" w:rsidP="0003029D">
      <w:r>
        <w:t>Obama’s First Two Years: Policy Accomplishments, Political Difficulties” Brookings Institute)</w:t>
      </w:r>
    </w:p>
    <w:p w14:paraId="10B46D8F" w14:textId="77777777" w:rsidR="0003029D" w:rsidRDefault="0003029D" w:rsidP="0003029D">
      <w:pPr>
        <w:rPr>
          <w:sz w:val="16"/>
        </w:rPr>
      </w:pPr>
    </w:p>
    <w:p w14:paraId="74DBC284" w14:textId="77777777" w:rsidR="0003029D" w:rsidRPr="002047F1" w:rsidRDefault="0003029D" w:rsidP="0003029D">
      <w:pPr>
        <w:rPr>
          <w:sz w:val="16"/>
        </w:rPr>
      </w:pPr>
      <w:r w:rsidRPr="002047F1">
        <w:rPr>
          <w:sz w:val="16"/>
        </w:rPr>
        <w:t xml:space="preserve">Second, </w:t>
      </w:r>
      <w:r w:rsidRPr="00AF4480">
        <w:rPr>
          <w:rStyle w:val="StyleBoldUnderline"/>
        </w:rPr>
        <w:t>the administration believed that success would breed success—that the momentum from one legislative victory would spill over into the next.  The reverse was closer to the truth: with each difficult vote, it became harder to persuade Democrats from swing districts and states to cast the next one.</w:t>
      </w:r>
      <w:r w:rsidRPr="002047F1">
        <w:rPr>
          <w:sz w:val="16"/>
        </w:rPr>
        <w:t xml:space="preserve">  In the event, </w:t>
      </w:r>
      <w:r w:rsidRPr="00AF4480">
        <w:rPr>
          <w:rStyle w:val="StyleBoldUnderline"/>
        </w:rPr>
        <w:t>House members who feared that they would pay a heavy price if they supported cap-and-trade legislation turned out to have a better grasp of political fundamentals than did administration strategists</w:t>
      </w:r>
      <w:r w:rsidRPr="002047F1">
        <w:rPr>
          <w:sz w:val="16"/>
        </w:rPr>
        <w:t>.</w:t>
      </w:r>
    </w:p>
    <w:p w14:paraId="5B06FAAE" w14:textId="77777777" w:rsidR="0003029D" w:rsidRDefault="0003029D" w:rsidP="0003029D"/>
    <w:p w14:paraId="54410C51" w14:textId="4D676C2E" w:rsidR="0003029D" w:rsidRDefault="0003029D" w:rsidP="0003029D">
      <w:pPr>
        <w:pStyle w:val="Heading3"/>
      </w:pPr>
      <w:r>
        <w:t>PC high now</w:t>
      </w:r>
    </w:p>
    <w:p w14:paraId="5E82724A" w14:textId="77777777" w:rsidR="0003029D" w:rsidRDefault="0003029D" w:rsidP="0003029D"/>
    <w:p w14:paraId="1512BDA8" w14:textId="77777777" w:rsidR="0003029D" w:rsidRDefault="0003029D" w:rsidP="0003029D">
      <w:pPr>
        <w:pStyle w:val="Heading4"/>
      </w:pPr>
      <w:r>
        <w:t>Obama not expending pol cap on other stuff now</w:t>
      </w:r>
    </w:p>
    <w:p w14:paraId="0B028876" w14:textId="77777777" w:rsidR="0003029D" w:rsidRPr="00D45FC6" w:rsidRDefault="0003029D" w:rsidP="0003029D">
      <w:pPr>
        <w:rPr>
          <w:sz w:val="14"/>
        </w:rPr>
      </w:pPr>
      <w:r w:rsidRPr="00D45FC6">
        <w:rPr>
          <w:sz w:val="14"/>
        </w:rPr>
        <w:t xml:space="preserve">Steven </w:t>
      </w:r>
      <w:r w:rsidRPr="00D45FC6">
        <w:rPr>
          <w:rStyle w:val="StyleStyleBold12pt"/>
        </w:rPr>
        <w:t>Metz</w:t>
      </w:r>
      <w:r w:rsidRPr="00D45FC6">
        <w:rPr>
          <w:sz w:val="14"/>
        </w:rPr>
        <w:t xml:space="preserve"> is a research professor of national security affairs and director of research at the U.S. Army War College Strategic Studies Institute. 17 Jul 20</w:t>
      </w:r>
      <w:r w:rsidRPr="00D45FC6">
        <w:rPr>
          <w:rStyle w:val="StyleStyleBold12pt"/>
        </w:rPr>
        <w:t>13</w:t>
      </w:r>
      <w:r w:rsidRPr="00D45FC6">
        <w:rPr>
          <w:sz w:val="14"/>
        </w:rPr>
        <w:t>, World Politics Review, Strategic Horizons: America’s Limited Leverage in Afghanistan, http://www.worldpoliticsreview.com/articles/13095/strategic-horizons-america-s-limited-leverage-in-afghanistan</w:t>
      </w:r>
    </w:p>
    <w:p w14:paraId="7B39D3B5" w14:textId="77777777" w:rsidR="0003029D" w:rsidRPr="003E7568" w:rsidRDefault="0003029D" w:rsidP="0003029D">
      <w:pPr>
        <w:rPr>
          <w:sz w:val="14"/>
        </w:rPr>
      </w:pPr>
      <w:r w:rsidRPr="003E7568">
        <w:rPr>
          <w:sz w:val="14"/>
        </w:rPr>
        <w:t xml:space="preserve">Unfortunately, these factors are not in place in Afghanistan. </w:t>
      </w:r>
      <w:r w:rsidRPr="003E7568">
        <w:rPr>
          <w:rStyle w:val="StyleBoldUnderline"/>
        </w:rPr>
        <w:t>The Obama administration is hesitant to expend the political capital needed to overcome domestic opposition to cutting a deal with the Taliban given the press of other issues, including paralysis over the budget, Syria, Egypt, North Korea, Iran and Snowden’s assaults on the intelligence system.</w:t>
      </w:r>
      <w:r w:rsidRPr="003E7568">
        <w:rPr>
          <w:sz w:val="14"/>
        </w:rPr>
        <w:t xml:space="preserve"> More importantly, the United States has little leverage over Karzai's government, the Taliban and its associates or Pakistan. Both Karzai and the Pakistani government believe that America's focus on al-Qaida means that the United States needs them more than they need the United States. Hence </w:t>
      </w:r>
      <w:r w:rsidRPr="003E7568">
        <w:rPr>
          <w:rStyle w:val="StyleBoldUnderline"/>
        </w:rPr>
        <w:t>they are largely immune to pressure</w:t>
      </w:r>
      <w:r w:rsidRPr="003E7568">
        <w:rPr>
          <w:sz w:val="14"/>
        </w:rPr>
        <w:t xml:space="preserve">, threats, suggestions or entreaties from Washington. And neither is particularly interested in an outright end to the extremist threat within their borders since the threat holds America's interest, keeps outside assistance flowing in, mutes internal dissent to some degree and justifies heavy-handed security measures to protect the regimes. </w:t>
      </w:r>
    </w:p>
    <w:p w14:paraId="13ADFEC0" w14:textId="77777777" w:rsidR="0003029D" w:rsidRPr="0003029D" w:rsidRDefault="0003029D" w:rsidP="0003029D"/>
    <w:p w14:paraId="63601B09" w14:textId="77777777" w:rsidR="0003029D" w:rsidRDefault="0003029D" w:rsidP="0003029D">
      <w:pPr>
        <w:pStyle w:val="Heading3"/>
      </w:pPr>
      <w:r>
        <w:t xml:space="preserve">AT: Intrinsicness </w:t>
      </w:r>
    </w:p>
    <w:p w14:paraId="78FA0BFF" w14:textId="77777777" w:rsidR="0003029D" w:rsidRDefault="0003029D" w:rsidP="0003029D"/>
    <w:p w14:paraId="2BAB2CC6" w14:textId="3F0EEEF8" w:rsidR="0003029D" w:rsidRPr="00700F3F" w:rsidRDefault="0003029D" w:rsidP="0003029D">
      <w:pPr>
        <w:rPr>
          <w:b/>
        </w:rPr>
      </w:pPr>
      <w:r>
        <w:rPr>
          <w:b/>
        </w:rPr>
        <w:t>If we win the thesis of political capital, the disad is an opportunity cost</w:t>
      </w:r>
    </w:p>
    <w:p w14:paraId="1AD9B5A9" w14:textId="77777777" w:rsidR="0003029D" w:rsidRDefault="0003029D" w:rsidP="0003029D">
      <w:pPr>
        <w:tabs>
          <w:tab w:val="left" w:pos="11385"/>
        </w:tabs>
      </w:pPr>
    </w:p>
    <w:p w14:paraId="2D1AC4F3" w14:textId="339240E4" w:rsidR="0003029D" w:rsidRDefault="0003029D" w:rsidP="0003029D">
      <w:pPr>
        <w:tabs>
          <w:tab w:val="left" w:pos="11385"/>
        </w:tabs>
        <w:rPr>
          <w:b/>
        </w:rPr>
      </w:pPr>
      <w:r>
        <w:rPr>
          <w:b/>
        </w:rPr>
        <w:t xml:space="preserve">Politics DA’s are good – forces research into current issues and keeps debate interesting </w:t>
      </w:r>
    </w:p>
    <w:p w14:paraId="77026CB9" w14:textId="77777777" w:rsidR="0003029D" w:rsidRDefault="0003029D" w:rsidP="0003029D">
      <w:pPr>
        <w:tabs>
          <w:tab w:val="left" w:pos="11385"/>
        </w:tabs>
        <w:rPr>
          <w:b/>
        </w:rPr>
      </w:pPr>
    </w:p>
    <w:p w14:paraId="3311FC3B" w14:textId="77777777" w:rsidR="0003029D" w:rsidRDefault="0003029D" w:rsidP="0003029D">
      <w:pPr>
        <w:pStyle w:val="Heading3"/>
      </w:pPr>
      <w:r>
        <w:t xml:space="preserve">AT: Vote no </w:t>
      </w:r>
    </w:p>
    <w:p w14:paraId="54062332" w14:textId="77777777" w:rsidR="0003029D" w:rsidRDefault="0003029D" w:rsidP="0003029D"/>
    <w:p w14:paraId="0A81251C" w14:textId="77777777" w:rsidR="0003029D" w:rsidRPr="00C14722" w:rsidRDefault="0003029D" w:rsidP="0003029D">
      <w:pPr>
        <w:rPr>
          <w:b/>
        </w:rPr>
      </w:pPr>
      <w:r w:rsidRPr="00C14722">
        <w:rPr>
          <w:b/>
        </w:rPr>
        <w:t xml:space="preserve">This argument is asinine – we’re not debating the plan in congress– the judge isn’t the president, they just decide whether or not the plan is a good idea </w:t>
      </w:r>
    </w:p>
    <w:p w14:paraId="177964E3" w14:textId="77777777" w:rsidR="0003029D" w:rsidRPr="00C14722" w:rsidRDefault="0003029D" w:rsidP="0003029D">
      <w:pPr>
        <w:rPr>
          <w:b/>
        </w:rPr>
      </w:pPr>
    </w:p>
    <w:p w14:paraId="27201768" w14:textId="77777777" w:rsidR="0003029D" w:rsidRPr="00C14722" w:rsidRDefault="0003029D" w:rsidP="0003029D">
      <w:pPr>
        <w:rPr>
          <w:b/>
        </w:rPr>
      </w:pPr>
      <w:r w:rsidRPr="00C14722">
        <w:rPr>
          <w:b/>
        </w:rPr>
        <w:t>If they win that we’re debating in front of congress, vote them down because their plan isn’t phrased like a bill so neg on presumption</w:t>
      </w:r>
    </w:p>
    <w:p w14:paraId="152EBA70" w14:textId="77777777" w:rsidR="0003029D" w:rsidRDefault="0003029D" w:rsidP="0003029D"/>
    <w:p w14:paraId="3CB3235E" w14:textId="77777777" w:rsidR="0003029D" w:rsidRDefault="0003029D" w:rsidP="0003029D">
      <w:pPr>
        <w:pStyle w:val="Heading3"/>
      </w:pPr>
      <w:r>
        <w:t>AT: Bottom of the docket</w:t>
      </w:r>
    </w:p>
    <w:p w14:paraId="3F60AE55" w14:textId="77777777" w:rsidR="0003029D" w:rsidRPr="00745464" w:rsidRDefault="0003029D" w:rsidP="0003029D"/>
    <w:p w14:paraId="7B0CBCE8" w14:textId="77777777" w:rsidR="0003029D" w:rsidRDefault="0003029D" w:rsidP="0003029D">
      <w:pPr>
        <w:rPr>
          <w:b/>
        </w:rPr>
      </w:pPr>
      <w:r w:rsidRPr="006F6275">
        <w:rPr>
          <w:b/>
        </w:rPr>
        <w:t xml:space="preserve">Any appeal to sequencing when the plan occurs is an arbitrary insertion of time that has no literature basis and in practice makes uniqueness impossible </w:t>
      </w:r>
    </w:p>
    <w:p w14:paraId="32B7FBCE" w14:textId="77777777" w:rsidR="0003029D" w:rsidRPr="006F6275" w:rsidRDefault="0003029D" w:rsidP="0003029D">
      <w:pPr>
        <w:rPr>
          <w:b/>
        </w:rPr>
      </w:pPr>
    </w:p>
    <w:p w14:paraId="5743DA7D" w14:textId="77777777" w:rsidR="0003029D" w:rsidRDefault="0003029D" w:rsidP="0003029D">
      <w:pPr>
        <w:pStyle w:val="Heading3"/>
      </w:pPr>
      <w:r>
        <w:t>AT: Fiat solves the link</w:t>
      </w:r>
    </w:p>
    <w:p w14:paraId="6121C047" w14:textId="77777777" w:rsidR="0003029D" w:rsidRDefault="0003029D" w:rsidP="0003029D"/>
    <w:p w14:paraId="66DA5FF2" w14:textId="7EB4EAE2" w:rsidR="0003029D" w:rsidRPr="00B17287" w:rsidRDefault="0003029D" w:rsidP="0003029D">
      <w:pPr>
        <w:rPr>
          <w:b/>
        </w:rPr>
      </w:pPr>
      <w:r w:rsidRPr="00B17287">
        <w:rPr>
          <w:b/>
        </w:rPr>
        <w:t xml:space="preserve">Our interpretation is that the plan must go through normal means </w:t>
      </w:r>
      <w:r>
        <w:rPr>
          <w:b/>
        </w:rPr>
        <w:t>– their interpretation kills the politics DA which is good because it forces current research into current issues and keeps debate interesting</w:t>
      </w:r>
    </w:p>
    <w:p w14:paraId="629FC64A" w14:textId="77777777" w:rsidR="0003029D" w:rsidRDefault="0003029D" w:rsidP="0003029D"/>
    <w:p w14:paraId="093EB633" w14:textId="77777777" w:rsidR="0003029D" w:rsidRDefault="0003029D" w:rsidP="0003029D">
      <w:pPr>
        <w:rPr>
          <w:b/>
        </w:rPr>
      </w:pPr>
    </w:p>
    <w:p w14:paraId="1BA80F5D" w14:textId="77777777" w:rsidR="0003029D" w:rsidRDefault="0003029D" w:rsidP="0003029D"/>
    <w:p w14:paraId="48D68EC4" w14:textId="77777777" w:rsidR="00FE28EB" w:rsidRPr="00FE28EB" w:rsidRDefault="00FE28EB" w:rsidP="00FE28EB"/>
    <w:p w14:paraId="3AC15C79" w14:textId="77777777" w:rsidR="003A7659" w:rsidRDefault="003A7659" w:rsidP="003A7659">
      <w:pPr>
        <w:pStyle w:val="Heading2"/>
      </w:pPr>
      <w:r>
        <w:t>***Impacts***</w:t>
      </w:r>
    </w:p>
    <w:p w14:paraId="30AA0BA9" w14:textId="77777777" w:rsidR="00C96433" w:rsidRDefault="00C96433" w:rsidP="00C96433"/>
    <w:p w14:paraId="1E195570" w14:textId="77777777" w:rsidR="00CB13E4" w:rsidRDefault="00CB13E4" w:rsidP="00C233AB">
      <w:pPr>
        <w:rPr>
          <w:rStyle w:val="StyleBoldUnderline"/>
          <w:b w:val="0"/>
          <w:sz w:val="16"/>
          <w:u w:val="none"/>
        </w:rPr>
      </w:pPr>
    </w:p>
    <w:p w14:paraId="48B876E3" w14:textId="56D8019A" w:rsidR="004C5058" w:rsidRDefault="004C5058" w:rsidP="008949B6">
      <w:pPr>
        <w:pStyle w:val="Heading3"/>
        <w:rPr>
          <w:rStyle w:val="StyleBoldUnderline"/>
          <w:b/>
          <w:sz w:val="32"/>
          <w:szCs w:val="32"/>
        </w:rPr>
      </w:pPr>
      <w:r w:rsidRPr="004C5058">
        <w:rPr>
          <w:rStyle w:val="StyleBoldUnderline"/>
          <w:b/>
          <w:sz w:val="32"/>
          <w:szCs w:val="32"/>
        </w:rPr>
        <w:t>Heg</w:t>
      </w:r>
      <w:r w:rsidR="008949B6">
        <w:rPr>
          <w:rStyle w:val="StyleBoldUnderline"/>
          <w:b/>
          <w:sz w:val="32"/>
          <w:szCs w:val="32"/>
        </w:rPr>
        <w:t>emony</w:t>
      </w:r>
    </w:p>
    <w:p w14:paraId="5CDF273C" w14:textId="6BC1E2BB" w:rsidR="007937EB" w:rsidRPr="007937EB" w:rsidRDefault="001D3621" w:rsidP="001D3621">
      <w:pPr>
        <w:pStyle w:val="Heading4"/>
      </w:pPr>
      <w:r>
        <w:t>Government shutdown kills hegemony</w:t>
      </w:r>
    </w:p>
    <w:p w14:paraId="00B76F50" w14:textId="0D965FA0" w:rsidR="007937EB" w:rsidRPr="007937EB" w:rsidRDefault="007937EB" w:rsidP="007937EB">
      <w:pPr>
        <w:rPr>
          <w:szCs w:val="22"/>
        </w:rPr>
      </w:pPr>
      <w:r>
        <w:rPr>
          <w:b/>
          <w:sz w:val="26"/>
          <w:szCs w:val="26"/>
        </w:rPr>
        <w:t xml:space="preserve">Reich, 13 – </w:t>
      </w:r>
      <w:r>
        <w:rPr>
          <w:szCs w:val="22"/>
        </w:rPr>
        <w:t>(Simon Reich, Professor in Division of Global Affairs at Rutgers University.  April 1, 2013.  “</w:t>
      </w:r>
      <w:r w:rsidRPr="007937EB">
        <w:rPr>
          <w:szCs w:val="22"/>
        </w:rPr>
        <w:t>Budget cuts: will American military power suffer?</w:t>
      </w:r>
      <w:r>
        <w:rPr>
          <w:szCs w:val="22"/>
        </w:rPr>
        <w:t xml:space="preserve">”  </w:t>
      </w:r>
      <w:r w:rsidRPr="007937EB">
        <w:rPr>
          <w:szCs w:val="22"/>
        </w:rPr>
        <w:t>http://theconversation.com/budget-cuts-will-american-military-power-suffer-13122</w:t>
      </w:r>
      <w:r>
        <w:rPr>
          <w:szCs w:val="22"/>
        </w:rPr>
        <w:t>)//SDL</w:t>
      </w:r>
    </w:p>
    <w:p w14:paraId="18361167" w14:textId="2545A6D8" w:rsidR="007937EB" w:rsidRDefault="007937EB" w:rsidP="007937EB">
      <w:pPr>
        <w:rPr>
          <w:rStyle w:val="StyleBoldUnderline"/>
        </w:rPr>
      </w:pPr>
      <w:r w:rsidRPr="003748AD">
        <w:rPr>
          <w:rStyle w:val="StyleBoldUnderline"/>
          <w:highlight w:val="cyan"/>
        </w:rPr>
        <w:t>A strong consensus among economists and policy wonks is</w:t>
      </w:r>
      <w:r w:rsidRPr="007937EB">
        <w:rPr>
          <w:rStyle w:val="StyleBoldUnderline"/>
        </w:rPr>
        <w:t xml:space="preserve"> that </w:t>
      </w:r>
      <w:r w:rsidRPr="003748AD">
        <w:rPr>
          <w:rStyle w:val="StyleBoldUnderline"/>
          <w:highlight w:val="cyan"/>
        </w:rPr>
        <w:t>the slow</w:t>
      </w:r>
      <w:r w:rsidRPr="007937EB">
        <w:rPr>
          <w:rStyle w:val="StyleBoldUnderline"/>
        </w:rPr>
        <w:t xml:space="preserve"> and fragile American </w:t>
      </w:r>
      <w:r w:rsidRPr="003748AD">
        <w:rPr>
          <w:rStyle w:val="StyleBoldUnderline"/>
          <w:highlight w:val="cyan"/>
        </w:rPr>
        <w:t>economic recovery</w:t>
      </w:r>
      <w:r w:rsidRPr="007937EB">
        <w:rPr>
          <w:sz w:val="16"/>
        </w:rPr>
        <w:t xml:space="preserve">, five years after the 2008 crisis, </w:t>
      </w:r>
      <w:r w:rsidRPr="003748AD">
        <w:rPr>
          <w:rStyle w:val="StyleBoldUnderline"/>
          <w:highlight w:val="cyan"/>
        </w:rPr>
        <w:t>will be</w:t>
      </w:r>
      <w:r w:rsidRPr="007937EB">
        <w:rPr>
          <w:rStyle w:val="StyleBoldUnderline"/>
        </w:rPr>
        <w:t xml:space="preserve"> </w:t>
      </w:r>
      <w:r w:rsidRPr="003748AD">
        <w:rPr>
          <w:rStyle w:val="StyleBoldUnderline"/>
          <w:highlight w:val="cyan"/>
        </w:rPr>
        <w:t xml:space="preserve">endangered by </w:t>
      </w:r>
      <w:r w:rsidRPr="001D3621">
        <w:rPr>
          <w:rStyle w:val="StyleBoldUnderline"/>
        </w:rPr>
        <w:t>any</w:t>
      </w:r>
      <w:r w:rsidRPr="007937EB">
        <w:rPr>
          <w:rStyle w:val="StyleBoldUnderline"/>
        </w:rPr>
        <w:t xml:space="preserve"> prolonged </w:t>
      </w:r>
      <w:r w:rsidRPr="003748AD">
        <w:rPr>
          <w:rStyle w:val="StyleBoldUnderline"/>
          <w:highlight w:val="cyan"/>
        </w:rPr>
        <w:t>government shutdown</w:t>
      </w:r>
      <w:r w:rsidRPr="007937EB">
        <w:rPr>
          <w:sz w:val="16"/>
        </w:rPr>
        <w:t>. Unemployment, “down” to 7.7%, may begin to rise again.</w:t>
      </w:r>
      <w:r w:rsidRPr="007937EB">
        <w:rPr>
          <w:sz w:val="12"/>
        </w:rPr>
        <w:t>¶</w:t>
      </w:r>
      <w:r w:rsidRPr="007937EB">
        <w:rPr>
          <w:sz w:val="16"/>
        </w:rPr>
        <w:t xml:space="preserve"> Senate Majority leader Harry Reid has remained critical of the Republican budget plan drafted by Republican leader Paul Ryan. EPA/Michael Reynolds</w:t>
      </w:r>
      <w:r w:rsidRPr="007937EB">
        <w:rPr>
          <w:sz w:val="12"/>
        </w:rPr>
        <w:t>¶</w:t>
      </w:r>
      <w:r w:rsidRPr="007937EB">
        <w:rPr>
          <w:sz w:val="16"/>
        </w:rPr>
        <w:t xml:space="preserve"> Yet an abiding question concerns the effect of these domestic convulsions on America’s global standing, and its capacity to pursue its foreign policy goals. The most obvious effect of the budget wrangling so far was the unprecedented downgrading of the United States’ credit rating by Standard and Poors in August of 2011.</w:t>
      </w:r>
      <w:r w:rsidRPr="007937EB">
        <w:rPr>
          <w:sz w:val="12"/>
        </w:rPr>
        <w:t>¶</w:t>
      </w:r>
      <w:r w:rsidRPr="007937EB">
        <w:rPr>
          <w:sz w:val="16"/>
        </w:rPr>
        <w:t xml:space="preserve"> Yet this proved more symbolic than tangible. The United States has continued to borrow from foreign investors in unprecedented amounts, The Dow Jones stock market index has reached new highs, unemployment has slowly declined and its domestic housing market has roared back to life. Foreign investors clearly don’t treat an American budget crisis the way they do a Cypriot one.</w:t>
      </w:r>
      <w:r w:rsidRPr="007937EB">
        <w:rPr>
          <w:sz w:val="12"/>
        </w:rPr>
        <w:t>¶</w:t>
      </w:r>
      <w:r w:rsidRPr="007937EB">
        <w:rPr>
          <w:sz w:val="16"/>
        </w:rPr>
        <w:t xml:space="preserve"> </w:t>
      </w:r>
      <w:r w:rsidRPr="007937EB">
        <w:rPr>
          <w:rStyle w:val="StyleBoldUnderline"/>
        </w:rPr>
        <w:t xml:space="preserve">The </w:t>
      </w:r>
      <w:r w:rsidRPr="003748AD">
        <w:rPr>
          <w:rStyle w:val="StyleBoldUnderline"/>
          <w:highlight w:val="cyan"/>
        </w:rPr>
        <w:t>more obvious issue concerns</w:t>
      </w:r>
      <w:r w:rsidRPr="007937EB">
        <w:rPr>
          <w:rStyle w:val="StyleBoldUnderline"/>
        </w:rPr>
        <w:t xml:space="preserve"> the possibility of </w:t>
      </w:r>
      <w:r w:rsidRPr="003748AD">
        <w:rPr>
          <w:rStyle w:val="StyleBoldUnderline"/>
          <w:highlight w:val="cyan"/>
        </w:rPr>
        <w:t>cuts in the defense budget, and their effects on America’s military capabilities</w:t>
      </w:r>
      <w:r w:rsidRPr="007937EB">
        <w:rPr>
          <w:sz w:val="16"/>
        </w:rPr>
        <w:t xml:space="preserve">. </w:t>
      </w:r>
      <w:r w:rsidRPr="007937EB">
        <w:rPr>
          <w:rStyle w:val="StyleBoldUnderline"/>
        </w:rPr>
        <w:t xml:space="preserve">Senior </w:t>
      </w:r>
      <w:r w:rsidRPr="003748AD">
        <w:rPr>
          <w:rStyle w:val="StyleBoldUnderline"/>
          <w:highlight w:val="cyan"/>
        </w:rPr>
        <w:t>Republicans want to preserve the military budget</w:t>
      </w:r>
      <w:r w:rsidRPr="007937EB">
        <w:rPr>
          <w:rStyle w:val="StyleBoldUnderline"/>
        </w:rPr>
        <w:t xml:space="preserve"> intact. </w:t>
      </w:r>
      <w:r w:rsidRPr="007937EB">
        <w:rPr>
          <w:sz w:val="16"/>
        </w:rPr>
        <w:t xml:space="preserve">Their position presents a paradox: They are the traditional proponents of strong national defence. But as advocates of deep and prolonged budget cuts to a variety of social services (what Americans generally refer to as “entitlement programmes”), it is hard for them to also argue that there is something special about the defense budget as the wars in Afghanistan and Iraq wind down. That apparent contradiction hasn’t stopped Republicans from trying. While the issue of foreign policy was relegated to the sidelines at last year’s Republican presidential convention in Tampa, </w:t>
      </w:r>
      <w:r w:rsidRPr="003748AD">
        <w:rPr>
          <w:rStyle w:val="StyleBoldUnderline"/>
          <w:highlight w:val="cyan"/>
        </w:rPr>
        <w:t>there has been a trumpet call</w:t>
      </w:r>
      <w:r w:rsidRPr="007937EB">
        <w:rPr>
          <w:rStyle w:val="StyleBoldUnderline"/>
        </w:rPr>
        <w:t xml:space="preserve"> by them </w:t>
      </w:r>
      <w:r w:rsidRPr="003748AD">
        <w:rPr>
          <w:rStyle w:val="StyleBoldUnderline"/>
          <w:highlight w:val="cyan"/>
        </w:rPr>
        <w:t>to defend the defence budget</w:t>
      </w:r>
      <w:r w:rsidRPr="007937EB">
        <w:rPr>
          <w:rStyle w:val="StyleBoldUnderline"/>
        </w:rPr>
        <w:t xml:space="preserve"> in the current session of Congress.</w:t>
      </w:r>
    </w:p>
    <w:p w14:paraId="6EBE28FF" w14:textId="77777777" w:rsidR="003748AD" w:rsidRDefault="003748AD" w:rsidP="007937EB">
      <w:pPr>
        <w:rPr>
          <w:rStyle w:val="StyleBoldUnderline"/>
        </w:rPr>
      </w:pPr>
    </w:p>
    <w:p w14:paraId="442B60AA" w14:textId="77777777" w:rsidR="003748AD" w:rsidRPr="00512BDD" w:rsidRDefault="003748AD" w:rsidP="003748AD">
      <w:pPr>
        <w:pStyle w:val="Heading4"/>
      </w:pPr>
      <w:r w:rsidRPr="00512BDD">
        <w:t xml:space="preserve">Heg </w:t>
      </w:r>
      <w:r>
        <w:t>solves great power wars</w:t>
      </w:r>
    </w:p>
    <w:p w14:paraId="4F2838C4" w14:textId="77777777" w:rsidR="003748AD" w:rsidRPr="00DD13C6" w:rsidRDefault="003748AD" w:rsidP="003748AD">
      <w:pPr>
        <w:jc w:val="both"/>
        <w:rPr>
          <w:rFonts w:eastAsia="Times New Roman"/>
          <w:sz w:val="16"/>
        </w:rPr>
      </w:pPr>
      <w:r w:rsidRPr="003748AD">
        <w:rPr>
          <w:rFonts w:eastAsia="Times New Roman"/>
          <w:b/>
          <w:szCs w:val="20"/>
          <w:highlight w:val="cyan"/>
        </w:rPr>
        <w:t>Zhang and Shi</w:t>
      </w:r>
      <w:r w:rsidRPr="00DD13C6">
        <w:rPr>
          <w:rFonts w:eastAsia="Times New Roman"/>
          <w:sz w:val="16"/>
        </w:rPr>
        <w:t>, 1/22/</w:t>
      </w:r>
      <w:r w:rsidRPr="003748AD">
        <w:rPr>
          <w:rFonts w:eastAsia="Times New Roman"/>
          <w:b/>
          <w:szCs w:val="20"/>
          <w:highlight w:val="cyan"/>
        </w:rPr>
        <w:t>11</w:t>
      </w:r>
      <w:r w:rsidRPr="00DD13C6">
        <w:rPr>
          <w:rFonts w:eastAsia="Times New Roman"/>
          <w:sz w:val="16"/>
        </w:rPr>
        <w:t xml:space="preserve"> – Yuhan Zhang is a researcher at the Carnegie Endowment for International Peace, Washington, D.C.; Lin Shi is from Columbia University. She also serves as an independent consultant for the Eurasia Group and a consultant for the World Bank in Washington, D.C. (America’s decline: A harbinger of conflict and rivalry, http://www.eastasiaforum.org/2011/01/22/americas-decline-a-harbinger-of-conflict-and-rivalry/) </w:t>
      </w:r>
    </w:p>
    <w:p w14:paraId="55169D54" w14:textId="77777777" w:rsidR="003748AD" w:rsidRPr="00DD13C6" w:rsidRDefault="003748AD" w:rsidP="003748AD">
      <w:pPr>
        <w:widowControl w:val="0"/>
        <w:ind w:right="432"/>
        <w:rPr>
          <w:rFonts w:eastAsia="Times New Roman"/>
          <w:sz w:val="16"/>
        </w:rPr>
      </w:pPr>
      <w:r w:rsidRPr="00DD13C6">
        <w:rPr>
          <w:rFonts w:eastAsia="Times New Roman"/>
          <w:sz w:val="16"/>
        </w:rPr>
        <w:t xml:space="preserve"> This does not necessarily mean that the US is in systemic decline, but it encompasses a trend that appears to be negative and perhaps alarming</w:t>
      </w:r>
      <w:r w:rsidRPr="003748AD">
        <w:rPr>
          <w:rFonts w:eastAsia="Times New Roman"/>
          <w:sz w:val="16"/>
          <w:highlight w:val="cyan"/>
        </w:rPr>
        <w:t xml:space="preserve">. </w:t>
      </w:r>
      <w:r w:rsidRPr="003748AD">
        <w:rPr>
          <w:rStyle w:val="StyleBoldUnderline"/>
          <w:highlight w:val="cyan"/>
        </w:rPr>
        <w:t xml:space="preserve">Although the US </w:t>
      </w:r>
      <w:r w:rsidRPr="00025519">
        <w:rPr>
          <w:rStyle w:val="StyleBoldUnderline"/>
        </w:rPr>
        <w:t xml:space="preserve">still </w:t>
      </w:r>
      <w:r w:rsidRPr="003748AD">
        <w:rPr>
          <w:rStyle w:val="StyleBoldUnderline"/>
          <w:highlight w:val="cyan"/>
        </w:rPr>
        <w:t>possesses incomparable military prowess</w:t>
      </w:r>
      <w:r w:rsidRPr="00025519">
        <w:rPr>
          <w:rStyle w:val="StyleBoldUnderline"/>
        </w:rPr>
        <w:t xml:space="preserve"> and its economy remains the world’s largest, </w:t>
      </w:r>
      <w:r w:rsidRPr="003748AD">
        <w:rPr>
          <w:rStyle w:val="StyleBoldUnderline"/>
          <w:highlight w:val="cyan"/>
        </w:rPr>
        <w:t>the</w:t>
      </w:r>
      <w:r w:rsidRPr="00025519">
        <w:rPr>
          <w:rStyle w:val="StyleBoldUnderline"/>
        </w:rPr>
        <w:t xml:space="preserve"> once seemingly indomitable </w:t>
      </w:r>
      <w:r w:rsidRPr="003748AD">
        <w:rPr>
          <w:rStyle w:val="StyleBoldUnderline"/>
          <w:highlight w:val="cyan"/>
        </w:rPr>
        <w:t>chasm</w:t>
      </w:r>
      <w:r w:rsidRPr="00025519">
        <w:rPr>
          <w:rStyle w:val="StyleBoldUnderline"/>
        </w:rPr>
        <w:t xml:space="preserve"> that separated America from anyone else </w:t>
      </w:r>
      <w:r w:rsidRPr="003748AD">
        <w:rPr>
          <w:rStyle w:val="StyleBoldUnderline"/>
          <w:highlight w:val="cyan"/>
        </w:rPr>
        <w:t>is narrowing</w:t>
      </w:r>
      <w:r w:rsidRPr="00025519">
        <w:rPr>
          <w:rStyle w:val="StyleBoldUnderline"/>
        </w:rPr>
        <w:t>.</w:t>
      </w:r>
      <w:r w:rsidRPr="00DD13C6">
        <w:rPr>
          <w:rFonts w:eastAsia="Times New Roman"/>
          <w:sz w:val="16"/>
        </w:rPr>
        <w:t xml:space="preserve"> Thus, </w:t>
      </w:r>
      <w:r w:rsidRPr="00025519">
        <w:rPr>
          <w:rStyle w:val="StyleBoldUnderline"/>
        </w:rPr>
        <w:t xml:space="preserve">the </w:t>
      </w:r>
      <w:r w:rsidRPr="003748AD">
        <w:rPr>
          <w:rStyle w:val="StyleBoldUnderline"/>
          <w:highlight w:val="cyan"/>
        </w:rPr>
        <w:t>global distribution of power is shifting</w:t>
      </w:r>
      <w:r w:rsidRPr="00025519">
        <w:rPr>
          <w:rStyle w:val="StyleBoldUnderline"/>
        </w:rPr>
        <w:t xml:space="preserve">, and the </w:t>
      </w:r>
      <w:r w:rsidRPr="003748AD">
        <w:rPr>
          <w:rStyle w:val="StyleBoldUnderline"/>
          <w:highlight w:val="cyan"/>
        </w:rPr>
        <w:t>inevitable result will be a world that is less peaceful</w:t>
      </w:r>
      <w:r w:rsidRPr="00025519">
        <w:rPr>
          <w:rStyle w:val="StyleBoldUnderline"/>
        </w:rPr>
        <w:t>, liberal and prosperous</w:t>
      </w:r>
      <w:r w:rsidRPr="00DD13C6">
        <w:rPr>
          <w:rFonts w:eastAsia="Times New Roman"/>
          <w:sz w:val="16"/>
        </w:rPr>
        <w:t xml:space="preserve">, burdened by a dearth of effective conflict regulation. </w:t>
      </w:r>
      <w:r w:rsidRPr="00025519">
        <w:rPr>
          <w:rStyle w:val="StyleBoldUnderline"/>
        </w:rPr>
        <w:t>Over the past two decades, no other state has had the ability to seriously challenge the US</w:t>
      </w:r>
      <w:r w:rsidRPr="00DD13C6">
        <w:rPr>
          <w:rFonts w:eastAsia="Times New Roman"/>
          <w:sz w:val="16"/>
        </w:rPr>
        <w:t xml:space="preserve"> military. </w:t>
      </w:r>
      <w:r w:rsidRPr="00025519">
        <w:rPr>
          <w:rStyle w:val="StyleBoldUnderline"/>
        </w:rPr>
        <w:t>Under these circumstances</w:t>
      </w:r>
      <w:r w:rsidRPr="00DD13C6">
        <w:rPr>
          <w:rFonts w:eastAsia="Times New Roman"/>
          <w:sz w:val="16"/>
        </w:rPr>
        <w:t xml:space="preserve">, motivated by both opportunity and fear, </w:t>
      </w:r>
      <w:r w:rsidRPr="003748AD">
        <w:rPr>
          <w:rStyle w:val="StyleBoldUnderline"/>
          <w:highlight w:val="cyan"/>
        </w:rPr>
        <w:t>many actors have bandwagoned with US hegemony</w:t>
      </w:r>
      <w:r w:rsidRPr="00025519">
        <w:rPr>
          <w:rStyle w:val="StyleBoldUnderline"/>
        </w:rPr>
        <w:t xml:space="preserve"> and accepted a subordinate role</w:t>
      </w:r>
      <w:r w:rsidRPr="00DD13C6">
        <w:rPr>
          <w:rFonts w:eastAsia="Times New Roman"/>
          <w:sz w:val="16"/>
        </w:rPr>
        <w:t xml:space="preserve">. Canada, most of Western Europe, India, Japan, South Korea, Australia, Singapore and the Philippines have all joined the US, </w:t>
      </w:r>
      <w:r w:rsidRPr="003748AD">
        <w:rPr>
          <w:rStyle w:val="StyleBoldUnderline"/>
          <w:highlight w:val="cyan"/>
        </w:rPr>
        <w:t>creating a status quo that</w:t>
      </w:r>
      <w:r w:rsidRPr="00025519">
        <w:rPr>
          <w:rStyle w:val="StyleBoldUnderline"/>
        </w:rPr>
        <w:t xml:space="preserve"> has tended to </w:t>
      </w:r>
      <w:r w:rsidRPr="003748AD">
        <w:rPr>
          <w:rStyle w:val="StyleBoldUnderline"/>
          <w:highlight w:val="cyan"/>
        </w:rPr>
        <w:t>mute great power conflicts</w:t>
      </w:r>
      <w:r w:rsidRPr="00DD13C6">
        <w:rPr>
          <w:rFonts w:eastAsia="Times New Roman"/>
          <w:sz w:val="16"/>
        </w:rPr>
        <w:t xml:space="preserve">. However, </w:t>
      </w:r>
      <w:r w:rsidRPr="00025519">
        <w:rPr>
          <w:rStyle w:val="StyleBoldUnderline"/>
        </w:rPr>
        <w:t>as the hegemony that drew these powers together withers, so will the pulling power behind the US alliance</w:t>
      </w:r>
      <w:r w:rsidRPr="00DD13C6">
        <w:rPr>
          <w:rFonts w:eastAsia="Times New Roman"/>
          <w:sz w:val="16"/>
        </w:rPr>
        <w:t xml:space="preserve">. </w:t>
      </w:r>
      <w:r w:rsidRPr="00025519">
        <w:rPr>
          <w:rStyle w:val="StyleBoldUnderline"/>
        </w:rPr>
        <w:t>The result will be an international order where power is more diffuse, American interests and influence can be more readily challenged, and conflicts or wars may be harder to avoid</w:t>
      </w:r>
      <w:r w:rsidRPr="00DD13C6">
        <w:rPr>
          <w:rFonts w:eastAsia="Times New Roman"/>
          <w:sz w:val="16"/>
        </w:rPr>
        <w:t xml:space="preserve">. As </w:t>
      </w:r>
      <w:r w:rsidRPr="00025519">
        <w:rPr>
          <w:rStyle w:val="StyleBoldUnderline"/>
        </w:rPr>
        <w:t xml:space="preserve">history attests, </w:t>
      </w:r>
      <w:r w:rsidRPr="003748AD">
        <w:rPr>
          <w:rStyle w:val="StyleBoldUnderline"/>
          <w:highlight w:val="cyan"/>
        </w:rPr>
        <w:t>power decline</w:t>
      </w:r>
      <w:r w:rsidRPr="00025519">
        <w:rPr>
          <w:rStyle w:val="StyleBoldUnderline"/>
        </w:rPr>
        <w:t xml:space="preserve"> and redistribution </w:t>
      </w:r>
      <w:r w:rsidRPr="003748AD">
        <w:rPr>
          <w:rStyle w:val="StyleBoldUnderline"/>
          <w:highlight w:val="cyan"/>
        </w:rPr>
        <w:t>result in military confrontation</w:t>
      </w:r>
      <w:r w:rsidRPr="00DD13C6">
        <w:rPr>
          <w:rFonts w:eastAsia="Times New Roman"/>
          <w:sz w:val="16"/>
        </w:rPr>
        <w:t xml:space="preserve">. For example, in the late 19th century America’s emergence as a regional power saw it launch its first overseas war of conquest towards Spain. By the turn of the 20th century, </w:t>
      </w:r>
      <w:r w:rsidRPr="00025519">
        <w:rPr>
          <w:rStyle w:val="StyleBoldUnderline"/>
        </w:rPr>
        <w:t>accompanying the</w:t>
      </w:r>
      <w:r w:rsidRPr="00DD13C6">
        <w:rPr>
          <w:rFonts w:eastAsia="Times New Roman"/>
          <w:sz w:val="16"/>
        </w:rPr>
        <w:t xml:space="preserve"> increase in US power and </w:t>
      </w:r>
      <w:r w:rsidRPr="00025519">
        <w:rPr>
          <w:rStyle w:val="StyleBoldUnderline"/>
        </w:rPr>
        <w:t>waning of British power</w:t>
      </w:r>
      <w:r w:rsidRPr="00DD13C6">
        <w:rPr>
          <w:rFonts w:eastAsia="Times New Roman"/>
          <w:sz w:val="16"/>
        </w:rPr>
        <w:t xml:space="preserve">, </w:t>
      </w:r>
      <w:r w:rsidRPr="00025519">
        <w:rPr>
          <w:rStyle w:val="StyleBoldUnderline"/>
        </w:rPr>
        <w:t>the American Navy had begun to challenge the notion that Britain ‘rules the waves</w:t>
      </w:r>
      <w:r w:rsidRPr="00DD13C6">
        <w:rPr>
          <w:rFonts w:eastAsia="Times New Roman"/>
          <w:sz w:val="16"/>
        </w:rPr>
        <w:t>.</w:t>
      </w:r>
      <w:r w:rsidRPr="00025519">
        <w:rPr>
          <w:rStyle w:val="StyleBoldUnderline"/>
        </w:rPr>
        <w:t>’ Such a notion would eventually see the US attain the status of sole guardians of the Western Hemisphere’s security to become the order-creating Leviathan shaping the international system with democracy and rule of law</w:t>
      </w:r>
      <w:r w:rsidRPr="00DD13C6">
        <w:rPr>
          <w:rFonts w:eastAsia="Times New Roman"/>
          <w:sz w:val="16"/>
        </w:rPr>
        <w:t xml:space="preserve">. </w:t>
      </w:r>
      <w:r w:rsidRPr="00025519">
        <w:rPr>
          <w:rStyle w:val="StyleBoldUnderline"/>
        </w:rPr>
        <w:t>Defining this US-centred system are three key characteristics: enforcement of property rights, constraints on the actions of powerful individuals and groups and</w:t>
      </w:r>
      <w:r w:rsidRPr="00DD13C6">
        <w:rPr>
          <w:rFonts w:eastAsia="Times New Roman"/>
          <w:sz w:val="16"/>
        </w:rPr>
        <w:t xml:space="preserve"> some </w:t>
      </w:r>
      <w:r w:rsidRPr="00025519">
        <w:rPr>
          <w:rStyle w:val="StyleBoldUnderline"/>
        </w:rPr>
        <w:t>degree of equal opportunities for broad segments of society</w:t>
      </w:r>
      <w:r w:rsidRPr="00DD13C6">
        <w:rPr>
          <w:rFonts w:eastAsia="Times New Roman"/>
          <w:sz w:val="16"/>
        </w:rPr>
        <w:t xml:space="preserve">. </w:t>
      </w:r>
      <w:r w:rsidRPr="00025519">
        <w:rPr>
          <w:rStyle w:val="StyleBoldUnderline"/>
        </w:rPr>
        <w:t>As a result of such political stability, free markets, liberal trade and flexible financial mechanisms have appeared</w:t>
      </w:r>
      <w:r w:rsidRPr="00DD13C6">
        <w:rPr>
          <w:rFonts w:eastAsia="Times New Roman"/>
          <w:sz w:val="16"/>
        </w:rPr>
        <w:t xml:space="preserve">. And, </w:t>
      </w:r>
      <w:r w:rsidRPr="00025519">
        <w:rPr>
          <w:rStyle w:val="StyleBoldUnderline"/>
        </w:rPr>
        <w:t>with this, many countries have sought opportunities to enter this system, proliferating stable and cooperative relations.</w:t>
      </w:r>
      <w:r w:rsidRPr="00DD13C6">
        <w:rPr>
          <w:rFonts w:eastAsia="Times New Roman"/>
          <w:sz w:val="16"/>
        </w:rPr>
        <w:t xml:space="preserve"> However, what will happen to these advances as America’s influence declines? </w:t>
      </w:r>
      <w:r w:rsidRPr="00025519">
        <w:rPr>
          <w:rStyle w:val="StyleBoldUnderline"/>
        </w:rPr>
        <w:t xml:space="preserve">Given that </w:t>
      </w:r>
      <w:r w:rsidRPr="003748AD">
        <w:rPr>
          <w:rStyle w:val="StyleBoldUnderline"/>
          <w:highlight w:val="cyan"/>
        </w:rPr>
        <w:t>America’s authority</w:t>
      </w:r>
      <w:r w:rsidRPr="00025519">
        <w:rPr>
          <w:rStyle w:val="StyleBoldUnderline"/>
        </w:rPr>
        <w:t xml:space="preserve">, although sullied at times, </w:t>
      </w:r>
      <w:r w:rsidRPr="003748AD">
        <w:rPr>
          <w:rStyle w:val="StyleBoldUnderline"/>
          <w:highlight w:val="cyan"/>
        </w:rPr>
        <w:t>has benefited people across</w:t>
      </w:r>
      <w:r w:rsidRPr="00025519">
        <w:rPr>
          <w:rStyle w:val="StyleBoldUnderline"/>
        </w:rPr>
        <w:t xml:space="preserve"> much of </w:t>
      </w:r>
      <w:r w:rsidRPr="003748AD">
        <w:rPr>
          <w:rStyle w:val="StyleBoldUnderline"/>
          <w:highlight w:val="cyan"/>
        </w:rPr>
        <w:t>Latin America, Central and Eastern Europe, the Balkans</w:t>
      </w:r>
      <w:r w:rsidRPr="00025519">
        <w:rPr>
          <w:rStyle w:val="StyleBoldUnderline"/>
        </w:rPr>
        <w:t>, as well as</w:t>
      </w:r>
      <w:r w:rsidRPr="00DD13C6">
        <w:rPr>
          <w:rFonts w:eastAsia="Times New Roman"/>
          <w:sz w:val="16"/>
        </w:rPr>
        <w:t xml:space="preserve"> parts of </w:t>
      </w:r>
      <w:r w:rsidRPr="003748AD">
        <w:rPr>
          <w:rStyle w:val="StyleBoldUnderline"/>
          <w:highlight w:val="cyan"/>
        </w:rPr>
        <w:t>Africa and</w:t>
      </w:r>
      <w:r w:rsidRPr="00DD13C6">
        <w:rPr>
          <w:rFonts w:eastAsia="Times New Roman"/>
          <w:sz w:val="16"/>
        </w:rPr>
        <w:t xml:space="preserve">, quite extensively, </w:t>
      </w:r>
      <w:r w:rsidRPr="003748AD">
        <w:rPr>
          <w:rStyle w:val="StyleBoldUnderline"/>
          <w:highlight w:val="cyan"/>
        </w:rPr>
        <w:t>Asia</w:t>
      </w:r>
      <w:r w:rsidRPr="003748AD">
        <w:rPr>
          <w:rFonts w:eastAsia="Times New Roman"/>
          <w:sz w:val="16"/>
          <w:highlight w:val="cyan"/>
        </w:rPr>
        <w:t xml:space="preserve">, </w:t>
      </w:r>
      <w:r w:rsidRPr="00025519">
        <w:rPr>
          <w:rStyle w:val="StyleBoldUnderline"/>
        </w:rPr>
        <w:t>the answer</w:t>
      </w:r>
      <w:r w:rsidRPr="00DD13C6">
        <w:rPr>
          <w:rFonts w:eastAsia="Times New Roman"/>
          <w:sz w:val="16"/>
        </w:rPr>
        <w:t xml:space="preserve"> to this question </w:t>
      </w:r>
      <w:r w:rsidRPr="00025519">
        <w:rPr>
          <w:rStyle w:val="StyleBoldUnderline"/>
        </w:rPr>
        <w:t>could affect global society in a profoundly detrimental way</w:t>
      </w:r>
      <w:r w:rsidRPr="00DD13C6">
        <w:rPr>
          <w:rFonts w:eastAsia="Times New Roman"/>
          <w:sz w:val="16"/>
        </w:rPr>
        <w:t xml:space="preserve">. Public imagination and academia have anticipated that </w:t>
      </w:r>
      <w:r w:rsidRPr="00025519">
        <w:rPr>
          <w:rStyle w:val="StyleBoldUnderline"/>
        </w:rPr>
        <w:t>a post-hegemonic world would return to</w:t>
      </w:r>
      <w:r w:rsidRPr="00DD13C6">
        <w:rPr>
          <w:rFonts w:eastAsia="Times New Roman"/>
          <w:sz w:val="16"/>
        </w:rPr>
        <w:t xml:space="preserve"> the problems of the 1930s: </w:t>
      </w:r>
      <w:r w:rsidRPr="00025519">
        <w:rPr>
          <w:rStyle w:val="StyleBoldUnderline"/>
        </w:rPr>
        <w:t>regional blocs, trade conflicts and strategic rivalry</w:t>
      </w:r>
      <w:r w:rsidRPr="00DD13C6">
        <w:rPr>
          <w:rFonts w:eastAsia="Times New Roman"/>
          <w:sz w:val="16"/>
        </w:rPr>
        <w:t xml:space="preserve">. Furthermore, </w:t>
      </w:r>
      <w:r w:rsidRPr="003748AD">
        <w:rPr>
          <w:rStyle w:val="StyleBoldUnderline"/>
          <w:highlight w:val="cyan"/>
        </w:rPr>
        <w:t>multilateral institutions</w:t>
      </w:r>
      <w:r w:rsidRPr="00025519">
        <w:rPr>
          <w:rStyle w:val="StyleBoldUnderline"/>
        </w:rPr>
        <w:t xml:space="preserve"> such as the IMF, the World Bank or the WTO </w:t>
      </w:r>
      <w:r w:rsidRPr="003748AD">
        <w:rPr>
          <w:rStyle w:val="StyleBoldUnderline"/>
          <w:highlight w:val="cyan"/>
        </w:rPr>
        <w:t>might give way to regional organisations</w:t>
      </w:r>
      <w:r w:rsidRPr="00DD13C6">
        <w:rPr>
          <w:rFonts w:eastAsia="Times New Roman"/>
          <w:sz w:val="16"/>
        </w:rPr>
        <w:t xml:space="preserve">. For example, Europe and East Asia would each step forward to fill the vacuum left by Washington’s withering leadership to pursue their own visions of regional political and economic orders. </w:t>
      </w:r>
      <w:r w:rsidRPr="003748AD">
        <w:rPr>
          <w:rStyle w:val="StyleBoldUnderline"/>
          <w:highlight w:val="cyan"/>
        </w:rPr>
        <w:t>Free markets would become</w:t>
      </w:r>
      <w:r w:rsidRPr="00025519">
        <w:rPr>
          <w:rStyle w:val="StyleBoldUnderline"/>
        </w:rPr>
        <w:t xml:space="preserve"> more politicised — and</w:t>
      </w:r>
      <w:r w:rsidRPr="00DD13C6">
        <w:rPr>
          <w:rFonts w:eastAsia="Times New Roman"/>
          <w:sz w:val="16"/>
        </w:rPr>
        <w:t xml:space="preserve">, well, </w:t>
      </w:r>
      <w:r w:rsidRPr="003748AD">
        <w:rPr>
          <w:rStyle w:val="StyleBoldUnderline"/>
          <w:highlight w:val="cyan"/>
        </w:rPr>
        <w:t>less free</w:t>
      </w:r>
      <w:r w:rsidRPr="00DD13C6">
        <w:rPr>
          <w:rFonts w:eastAsia="Times New Roman"/>
          <w:sz w:val="16"/>
        </w:rPr>
        <w:t xml:space="preserve"> — and </w:t>
      </w:r>
      <w:r w:rsidRPr="003748AD">
        <w:rPr>
          <w:rStyle w:val="StyleBoldUnderline"/>
          <w:highlight w:val="cyan"/>
        </w:rPr>
        <w:t>major powers would compete for supremacy</w:t>
      </w:r>
      <w:r w:rsidRPr="00DD13C6">
        <w:rPr>
          <w:rFonts w:eastAsia="Times New Roman"/>
          <w:sz w:val="16"/>
        </w:rPr>
        <w:t xml:space="preserve">. Additionally, such power plays have historically possessed a zero-sum element. In the late 1960s and 1970s, US economic power declined relative to the rise of the Japanese and Western European economies, with the US dollar also becoming less attractive. And, </w:t>
      </w:r>
      <w:r w:rsidRPr="003748AD">
        <w:rPr>
          <w:rStyle w:val="StyleBoldUnderline"/>
          <w:highlight w:val="cyan"/>
        </w:rPr>
        <w:t>as American power eroded, so did international regimes</w:t>
      </w:r>
      <w:r w:rsidRPr="003748AD">
        <w:rPr>
          <w:rFonts w:eastAsia="Times New Roman"/>
          <w:sz w:val="16"/>
          <w:highlight w:val="cyan"/>
        </w:rPr>
        <w:t xml:space="preserve"> </w:t>
      </w:r>
      <w:r w:rsidRPr="00DD13C6">
        <w:rPr>
          <w:rFonts w:eastAsia="Times New Roman"/>
          <w:sz w:val="16"/>
        </w:rPr>
        <w:t xml:space="preserve">(such as the Bretton Woods System in 1973). </w:t>
      </w:r>
      <w:r w:rsidRPr="003748AD">
        <w:rPr>
          <w:rStyle w:val="StyleBoldUnderline"/>
          <w:highlight w:val="cyan"/>
        </w:rPr>
        <w:t>A world without</w:t>
      </w:r>
      <w:r w:rsidRPr="00025519">
        <w:rPr>
          <w:rStyle w:val="StyleBoldUnderline"/>
        </w:rPr>
        <w:t xml:space="preserve"> American </w:t>
      </w:r>
      <w:r w:rsidRPr="003748AD">
        <w:rPr>
          <w:rStyle w:val="StyleBoldUnderline"/>
          <w:highlight w:val="cyan"/>
        </w:rPr>
        <w:t>hegemony is one where great power wars re-emerge</w:t>
      </w:r>
      <w:r w:rsidRPr="00025519">
        <w:rPr>
          <w:rStyle w:val="StyleBoldUnderline"/>
        </w:rPr>
        <w:t>, the liberal international system is supplanted by an authoritarian one, and trade protectionism devolves into restrictive, anti-globalisation barriers.</w:t>
      </w:r>
      <w:r w:rsidRPr="00DD13C6">
        <w:rPr>
          <w:rFonts w:eastAsia="Times New Roman"/>
          <w:sz w:val="16"/>
        </w:rPr>
        <w:t xml:space="preserve"> This, at least, is one possibility we can forecast in a future that will inevitably be devoid of unrivalled US primacy. </w:t>
      </w:r>
    </w:p>
    <w:p w14:paraId="1037B51A" w14:textId="77777777" w:rsidR="003748AD" w:rsidRDefault="003748AD" w:rsidP="007937EB">
      <w:pPr>
        <w:rPr>
          <w:rStyle w:val="StyleBoldUnderline"/>
        </w:rPr>
      </w:pPr>
    </w:p>
    <w:p w14:paraId="23B03A9E" w14:textId="47D41F02" w:rsidR="006971A1" w:rsidRPr="006971A1" w:rsidRDefault="006971A1" w:rsidP="006971A1">
      <w:pPr>
        <w:pStyle w:val="Heading3"/>
        <w:rPr>
          <w:rStyle w:val="StyleBoldUnderline"/>
          <w:b/>
          <w:sz w:val="32"/>
          <w:szCs w:val="32"/>
        </w:rPr>
      </w:pPr>
      <w:r w:rsidRPr="006971A1">
        <w:rPr>
          <w:rStyle w:val="StyleBoldUnderline"/>
          <w:b/>
          <w:sz w:val="32"/>
          <w:szCs w:val="32"/>
        </w:rPr>
        <w:t>Econ k2 Heg</w:t>
      </w:r>
    </w:p>
    <w:p w14:paraId="3AC58D8D" w14:textId="77777777" w:rsidR="006971A1" w:rsidRDefault="006971A1" w:rsidP="006971A1"/>
    <w:p w14:paraId="0287022A" w14:textId="77777777" w:rsidR="006971A1" w:rsidRPr="00EF72B1" w:rsidRDefault="006971A1" w:rsidP="006971A1">
      <w:pPr>
        <w:pStyle w:val="Heading4"/>
        <w:rPr>
          <w:rFonts w:asciiTheme="minorHAnsi" w:hAnsiTheme="minorHAnsi" w:cs="Times New Roman"/>
        </w:rPr>
      </w:pPr>
      <w:r w:rsidRPr="00EF72B1">
        <w:rPr>
          <w:rFonts w:asciiTheme="minorHAnsi" w:hAnsiTheme="minorHAnsi" w:cs="Times New Roman"/>
        </w:rPr>
        <w:t>Economic strength key to American influence- largest internal link</w:t>
      </w:r>
    </w:p>
    <w:p w14:paraId="106AB6F0" w14:textId="77777777" w:rsidR="006971A1" w:rsidRPr="00EF72B1" w:rsidRDefault="006971A1" w:rsidP="006971A1">
      <w:pPr>
        <w:rPr>
          <w:rFonts w:asciiTheme="minorHAnsi" w:hAnsiTheme="minorHAnsi"/>
        </w:rPr>
      </w:pPr>
      <w:r w:rsidRPr="00EF72B1">
        <w:rPr>
          <w:rStyle w:val="StyleStyleBold12pt"/>
          <w:rFonts w:asciiTheme="minorHAnsi" w:hAnsiTheme="minorHAnsi"/>
        </w:rPr>
        <w:t>Hubbard, Assistant at Open Society Foundations Washington, ’10</w:t>
      </w:r>
      <w:r w:rsidRPr="00EF72B1">
        <w:rPr>
          <w:rFonts w:asciiTheme="minorHAnsi" w:hAnsiTheme="minorHAnsi"/>
        </w:rPr>
        <w:t xml:space="preserve"> </w:t>
      </w:r>
    </w:p>
    <w:p w14:paraId="68F8D913" w14:textId="77777777" w:rsidR="006971A1" w:rsidRPr="00EF72B1" w:rsidRDefault="006971A1" w:rsidP="006971A1">
      <w:pPr>
        <w:rPr>
          <w:rFonts w:asciiTheme="minorHAnsi" w:hAnsiTheme="minorHAnsi"/>
        </w:rPr>
      </w:pPr>
      <w:r w:rsidRPr="00EF72B1">
        <w:rPr>
          <w:rFonts w:asciiTheme="minorHAnsi" w:hAnsiTheme="minorHAnsi"/>
        </w:rPr>
        <w:t>[Jesse, 2010Hegemonic Stability Theory: An Empirical Analysis By: Jesse Hubbard Jesse Hubbard Program, District Of Columbia International Affairs Previous National Democratic Institute (NDI), National Defense University, Office of Congressman Jim Himes Education PPE at University of Oxford, accessed: 7/13/13, ML]</w:t>
      </w:r>
    </w:p>
    <w:p w14:paraId="2DAC8E1D" w14:textId="77777777" w:rsidR="006971A1" w:rsidRPr="00EF72B1" w:rsidRDefault="006971A1" w:rsidP="006971A1">
      <w:pPr>
        <w:rPr>
          <w:rStyle w:val="StyleBoldUnderline"/>
          <w:rFonts w:asciiTheme="minorHAnsi" w:hAnsiTheme="minorHAnsi"/>
          <w:b w:val="0"/>
          <w:bCs/>
          <w:szCs w:val="16"/>
        </w:rPr>
      </w:pPr>
    </w:p>
    <w:p w14:paraId="4FD4AAB4" w14:textId="77777777" w:rsidR="006971A1" w:rsidRDefault="006971A1" w:rsidP="006971A1">
      <w:pPr>
        <w:rPr>
          <w:rStyle w:val="StyleBoldUnderline"/>
          <w:rFonts w:asciiTheme="minorHAnsi" w:hAnsiTheme="minorHAnsi"/>
          <w:sz w:val="16"/>
        </w:rPr>
      </w:pPr>
      <w:r w:rsidRPr="00EF72B1">
        <w:rPr>
          <w:rStyle w:val="StyleBoldUnderline"/>
          <w:rFonts w:asciiTheme="minorHAnsi" w:hAnsiTheme="minorHAnsi"/>
          <w:sz w:val="16"/>
        </w:rPr>
        <w:t xml:space="preserve">Regression analysis of this data shows that Pearson’s r-value is -.836. In the case of American hegemony, </w:t>
      </w:r>
      <w:r w:rsidRPr="00046DC6">
        <w:rPr>
          <w:rStyle w:val="StyleBoldUnderline"/>
          <w:rFonts w:asciiTheme="minorHAnsi" w:hAnsiTheme="minorHAnsi"/>
          <w:highlight w:val="cyan"/>
        </w:rPr>
        <w:t>economic strength is a better predictor of violent</w:t>
      </w:r>
      <w:r w:rsidRPr="00EF72B1">
        <w:rPr>
          <w:rStyle w:val="StyleBoldUnderline"/>
          <w:rFonts w:asciiTheme="minorHAnsi" w:hAnsiTheme="minorHAnsi"/>
        </w:rPr>
        <w:t xml:space="preserve"> </w:t>
      </w:r>
      <w:r w:rsidRPr="00046DC6">
        <w:rPr>
          <w:rStyle w:val="StyleBoldUnderline"/>
          <w:rFonts w:asciiTheme="minorHAnsi" w:hAnsiTheme="minorHAnsi"/>
          <w:highlight w:val="cyan"/>
        </w:rPr>
        <w:t>conflict than</w:t>
      </w:r>
      <w:r w:rsidRPr="00EF72B1">
        <w:rPr>
          <w:rStyle w:val="StyleBoldUnderline"/>
          <w:rFonts w:asciiTheme="minorHAnsi" w:hAnsiTheme="minorHAnsi"/>
          <w:sz w:val="16"/>
        </w:rPr>
        <w:t xml:space="preserve"> even overall </w:t>
      </w:r>
      <w:r w:rsidRPr="00046DC6">
        <w:rPr>
          <w:rStyle w:val="StyleBoldUnderline"/>
          <w:rFonts w:asciiTheme="minorHAnsi" w:hAnsiTheme="minorHAnsi"/>
          <w:highlight w:val="cyan"/>
        </w:rPr>
        <w:t>national power</w:t>
      </w:r>
      <w:r w:rsidRPr="00046DC6">
        <w:rPr>
          <w:rStyle w:val="StyleBoldUnderline"/>
          <w:rFonts w:asciiTheme="minorHAnsi" w:hAnsiTheme="minorHAnsi"/>
          <w:sz w:val="16"/>
          <w:highlight w:val="cyan"/>
        </w:rPr>
        <w:t>,</w:t>
      </w:r>
      <w:r w:rsidRPr="00EF72B1">
        <w:rPr>
          <w:rStyle w:val="StyleBoldUnderline"/>
          <w:rFonts w:asciiTheme="minorHAnsi" w:hAnsiTheme="minorHAnsi"/>
          <w:sz w:val="16"/>
        </w:rPr>
        <w:t xml:space="preserve"> which had an r-value of -.819. The data is also well within the realm of statistical significance, with a p-value of .0014. While the data for British hegemony was not as striking, the same overall pattern holds true in both cases. </w:t>
      </w:r>
      <w:r w:rsidRPr="00EF72B1">
        <w:rPr>
          <w:rStyle w:val="StyleBoldUnderline"/>
          <w:rFonts w:asciiTheme="minorHAnsi" w:hAnsiTheme="minorHAnsi"/>
        </w:rPr>
        <w:t xml:space="preserve">During </w:t>
      </w:r>
      <w:r w:rsidRPr="00046DC6">
        <w:rPr>
          <w:rStyle w:val="StyleBoldUnderline"/>
          <w:rFonts w:asciiTheme="minorHAnsi" w:hAnsiTheme="minorHAnsi"/>
          <w:highlight w:val="cyan"/>
        </w:rPr>
        <w:t>both periods of hegemony</w:t>
      </w:r>
      <w:r w:rsidRPr="00EF72B1">
        <w:rPr>
          <w:rStyle w:val="StyleBoldUnderline"/>
          <w:rFonts w:asciiTheme="minorHAnsi" w:hAnsiTheme="minorHAnsi"/>
        </w:rPr>
        <w:t>,</w:t>
      </w:r>
      <w:r w:rsidRPr="00EF72B1">
        <w:rPr>
          <w:rStyle w:val="StyleBoldUnderline"/>
          <w:rFonts w:asciiTheme="minorHAnsi" w:hAnsiTheme="minorHAnsi"/>
          <w:sz w:val="16"/>
        </w:rPr>
        <w:t xml:space="preserve"> </w:t>
      </w:r>
      <w:r w:rsidRPr="00EF72B1">
        <w:rPr>
          <w:rStyle w:val="StyleBoldUnderline"/>
          <w:rFonts w:asciiTheme="minorHAnsi" w:hAnsiTheme="minorHAnsi"/>
        </w:rPr>
        <w:t xml:space="preserve">hegemonic </w:t>
      </w:r>
      <w:r w:rsidRPr="00046DC6">
        <w:rPr>
          <w:rStyle w:val="StyleBoldUnderline"/>
          <w:rFonts w:asciiTheme="minorHAnsi" w:hAnsiTheme="minorHAnsi"/>
          <w:highlight w:val="cyan"/>
        </w:rPr>
        <w:t>strength was negatively related with violent conflict</w:t>
      </w:r>
      <w:r w:rsidRPr="00EF72B1">
        <w:rPr>
          <w:rStyle w:val="StyleBoldUnderline"/>
          <w:rFonts w:asciiTheme="minorHAnsi" w:hAnsiTheme="minorHAnsi"/>
          <w:sz w:val="16"/>
        </w:rPr>
        <w:t xml:space="preserve">, and yet use of force by the hegemon was positively correlated with violent conflict in both cases. Finally, in both cases, </w:t>
      </w:r>
      <w:r w:rsidRPr="00046DC6">
        <w:rPr>
          <w:rStyle w:val="StyleBoldUnderline"/>
          <w:rFonts w:asciiTheme="minorHAnsi" w:hAnsiTheme="minorHAnsi"/>
          <w:highlight w:val="cyan"/>
        </w:rPr>
        <w:t>economic power was more</w:t>
      </w:r>
      <w:r w:rsidRPr="00EF72B1">
        <w:rPr>
          <w:rStyle w:val="StyleBoldUnderline"/>
          <w:rFonts w:asciiTheme="minorHAnsi" w:hAnsiTheme="minorHAnsi"/>
        </w:rPr>
        <w:t xml:space="preserve"> closely </w:t>
      </w:r>
      <w:r w:rsidRPr="00046DC6">
        <w:rPr>
          <w:rStyle w:val="StyleBoldUnderline"/>
          <w:rFonts w:asciiTheme="minorHAnsi" w:hAnsiTheme="minorHAnsi"/>
          <w:highlight w:val="cyan"/>
        </w:rPr>
        <w:t>associated with conflict levels than military power</w:t>
      </w:r>
      <w:r w:rsidRPr="00EF72B1">
        <w:rPr>
          <w:rStyle w:val="StyleBoldUnderline"/>
          <w:rFonts w:asciiTheme="minorHAnsi" w:hAnsiTheme="minorHAnsi"/>
          <w:sz w:val="16"/>
        </w:rPr>
        <w:t xml:space="preserve">.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w:t>
      </w:r>
      <w:r w:rsidRPr="00EF72B1">
        <w:rPr>
          <w:rFonts w:asciiTheme="minorHAnsi" w:hAnsiTheme="minorHAnsi"/>
          <w:sz w:val="16"/>
        </w:rPr>
        <w:t>frameworks for understanding these results. Since economic strength proved to be of such crucial importance, reexamining the literature that focuses on hegemonic stability theory’s economic implications</w:t>
      </w:r>
      <w:r w:rsidRPr="00EF72B1">
        <w:rPr>
          <w:rStyle w:val="StyleBoldUnderline"/>
          <w:rFonts w:asciiTheme="minorHAnsi" w:hAnsiTheme="minorHAnsi"/>
          <w:sz w:val="16"/>
        </w:rPr>
        <w:t xml:space="preserve">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w:t>
      </w:r>
      <w:r w:rsidRPr="00EF72B1">
        <w:rPr>
          <w:rStyle w:val="StyleBoldUnderline"/>
          <w:rFonts w:asciiTheme="minorHAnsi" w:hAnsiTheme="minorHAnsi"/>
        </w:rPr>
        <w:t xml:space="preserve">Kindleberger posited that the </w:t>
      </w:r>
      <w:r w:rsidRPr="00046DC6">
        <w:rPr>
          <w:rStyle w:val="StyleBoldUnderline"/>
          <w:rFonts w:asciiTheme="minorHAnsi" w:hAnsiTheme="minorHAnsi"/>
          <w:highlight w:val="cyan"/>
        </w:rPr>
        <w:t>economic instability</w:t>
      </w:r>
      <w:r w:rsidRPr="00EF72B1">
        <w:rPr>
          <w:rStyle w:val="StyleBoldUnderline"/>
          <w:rFonts w:asciiTheme="minorHAnsi" w:hAnsiTheme="minorHAnsi"/>
          <w:sz w:val="16"/>
        </w:rPr>
        <w:t xml:space="preserve"> between the First and Second World Wars </w:t>
      </w:r>
      <w:r w:rsidRPr="00046DC6">
        <w:rPr>
          <w:rStyle w:val="StyleBoldUnderline"/>
          <w:rFonts w:asciiTheme="minorHAnsi" w:hAnsiTheme="minorHAnsi"/>
          <w:highlight w:val="cyan"/>
        </w:rPr>
        <w:t>could be</w:t>
      </w:r>
      <w:r w:rsidRPr="00046DC6">
        <w:rPr>
          <w:rStyle w:val="StyleBoldUnderline"/>
          <w:rFonts w:asciiTheme="minorHAnsi" w:hAnsiTheme="minorHAnsi"/>
          <w:sz w:val="16"/>
          <w:highlight w:val="cyan"/>
        </w:rPr>
        <w:t xml:space="preserve"> </w:t>
      </w:r>
      <w:r w:rsidRPr="00046DC6">
        <w:rPr>
          <w:rStyle w:val="StyleBoldUnderline"/>
          <w:rFonts w:asciiTheme="minorHAnsi" w:hAnsiTheme="minorHAnsi"/>
          <w:highlight w:val="cyan"/>
        </w:rPr>
        <w:t>attributed to the lack of an economic hegemon</w:t>
      </w:r>
      <w:r w:rsidRPr="00EF72B1">
        <w:rPr>
          <w:rStyle w:val="StyleBoldUnderline"/>
          <w:rFonts w:asciiTheme="minorHAnsi" w:hAnsiTheme="minorHAnsi"/>
          <w:sz w:val="16"/>
        </w:rPr>
        <w:t xml:space="preserve"> (Kindleberger 1973). But </w:t>
      </w:r>
      <w:r w:rsidRPr="00EF72B1">
        <w:rPr>
          <w:rStyle w:val="StyleBoldUnderline"/>
          <w:rFonts w:asciiTheme="minorHAnsi" w:hAnsiTheme="minorHAnsi"/>
        </w:rPr>
        <w:t>economic instability</w:t>
      </w:r>
      <w:r w:rsidRPr="00EF72B1">
        <w:rPr>
          <w:rStyle w:val="StyleBoldUnderline"/>
          <w:rFonts w:asciiTheme="minorHAnsi" w:hAnsiTheme="minorHAnsi"/>
          <w:sz w:val="16"/>
        </w:rPr>
        <w:t xml:space="preserve"> obviously </w:t>
      </w:r>
      <w:r w:rsidRPr="00EF72B1">
        <w:rPr>
          <w:rStyle w:val="StyleBoldUnderline"/>
          <w:rFonts w:asciiTheme="minorHAnsi" w:hAnsiTheme="minorHAnsi"/>
        </w:rPr>
        <w:t>has spillover effects into the international political arena</w:t>
      </w:r>
      <w:r w:rsidRPr="00EF72B1">
        <w:rPr>
          <w:rStyle w:val="StyleBoldUnderline"/>
          <w:rFonts w:asciiTheme="minorHAnsi" w:hAnsiTheme="minorHAnsi"/>
          <w:sz w:val="16"/>
        </w:rPr>
        <w:t xml:space="preserve">. Keynes, writing after WWI, warned in his seminal tract The Economic Consequences of the Peace that Germany’s economic humiliation could have a radicalizing effect on the nation’s political culture (Keynes 1919). Given later events, his warning seems prescient. In the years </w:t>
      </w:r>
      <w:r w:rsidRPr="00EF72B1">
        <w:rPr>
          <w:rStyle w:val="StyleBoldUnderline"/>
          <w:rFonts w:asciiTheme="minorHAnsi" w:hAnsiTheme="minorHAnsi"/>
        </w:rPr>
        <w:t>since the Second World War</w:t>
      </w:r>
      <w:r w:rsidRPr="00EF72B1">
        <w:rPr>
          <w:rStyle w:val="StyleBoldUnderline"/>
          <w:rFonts w:asciiTheme="minorHAnsi" w:hAnsiTheme="minorHAnsi"/>
          <w:sz w:val="16"/>
        </w:rPr>
        <w:t xml:space="preserve">, however, the </w:t>
      </w:r>
      <w:r w:rsidRPr="00EF72B1">
        <w:rPr>
          <w:rStyle w:val="StyleBoldUnderline"/>
          <w:rFonts w:asciiTheme="minorHAnsi" w:hAnsiTheme="minorHAnsi"/>
        </w:rPr>
        <w:t>Europea</w:t>
      </w:r>
      <w:r w:rsidRPr="00EF72B1">
        <w:rPr>
          <w:rFonts w:asciiTheme="minorHAnsi" w:hAnsiTheme="minorHAnsi"/>
          <w:sz w:val="16"/>
        </w:rPr>
        <w:t>n</w:t>
      </w:r>
      <w:r w:rsidRPr="00EF72B1">
        <w:rPr>
          <w:rStyle w:val="StyleBoldUnderline"/>
          <w:rFonts w:asciiTheme="minorHAnsi" w:hAnsiTheme="minorHAnsi"/>
          <w:sz w:val="16"/>
        </w:rPr>
        <w:t xml:space="preserve"> continent </w:t>
      </w:r>
      <w:r w:rsidRPr="00EF72B1">
        <w:rPr>
          <w:rStyle w:val="StyleBoldUnderline"/>
          <w:rFonts w:asciiTheme="minorHAnsi" w:hAnsiTheme="minorHAnsi"/>
        </w:rPr>
        <w:t>has not relapsed</w:t>
      </w:r>
      <w:r w:rsidRPr="00EF72B1">
        <w:rPr>
          <w:rStyle w:val="StyleBoldUnderline"/>
          <w:rFonts w:asciiTheme="minorHAnsi" w:hAnsiTheme="minorHAnsi"/>
          <w:sz w:val="16"/>
        </w:rPr>
        <w:t xml:space="preserve"> in</w:t>
      </w:r>
      <w:r w:rsidRPr="00EF72B1">
        <w:rPr>
          <w:rStyle w:val="StyleBoldUnderline"/>
          <w:rFonts w:asciiTheme="minorHAnsi" w:hAnsiTheme="minorHAnsi"/>
        </w:rPr>
        <w:t>to armed conflict</w:t>
      </w:r>
      <w:r w:rsidRPr="00EF72B1">
        <w:rPr>
          <w:rStyle w:val="StyleBoldUnderline"/>
          <w:rFonts w:asciiTheme="minorHAnsi" w:hAnsiTheme="minorHAnsi"/>
          <w:sz w:val="16"/>
        </w:rPr>
        <w:t xml:space="preserve">. What was different after the second global conflagration? Crucially, </w:t>
      </w:r>
      <w:r w:rsidRPr="00EF72B1">
        <w:rPr>
          <w:rStyle w:val="StyleBoldUnderline"/>
          <w:rFonts w:asciiTheme="minorHAnsi" w:hAnsiTheme="minorHAnsi"/>
        </w:rPr>
        <w:t>the</w:t>
      </w:r>
      <w:r w:rsidRPr="00EF72B1">
        <w:rPr>
          <w:rStyle w:val="StyleBoldUnderline"/>
          <w:rFonts w:asciiTheme="minorHAnsi" w:hAnsiTheme="minorHAnsi"/>
          <w:sz w:val="16"/>
        </w:rPr>
        <w:t xml:space="preserve"> </w:t>
      </w:r>
      <w:r w:rsidRPr="00EF72B1">
        <w:rPr>
          <w:rStyle w:val="StyleBoldUnderline"/>
          <w:rFonts w:asciiTheme="minorHAnsi" w:hAnsiTheme="minorHAnsi"/>
        </w:rPr>
        <w:t>U</w:t>
      </w:r>
      <w:r w:rsidRPr="00EF72B1">
        <w:rPr>
          <w:rStyle w:val="StyleBoldUnderline"/>
          <w:rFonts w:asciiTheme="minorHAnsi" w:hAnsiTheme="minorHAnsi"/>
          <w:sz w:val="16"/>
        </w:rPr>
        <w:t xml:space="preserve">nited </w:t>
      </w:r>
      <w:r w:rsidRPr="00EF72B1">
        <w:rPr>
          <w:rStyle w:val="StyleBoldUnderline"/>
          <w:rFonts w:asciiTheme="minorHAnsi" w:hAnsiTheme="minorHAnsi"/>
        </w:rPr>
        <w:t>S</w:t>
      </w:r>
      <w:r w:rsidRPr="00EF72B1">
        <w:rPr>
          <w:rStyle w:val="StyleBoldUnderline"/>
          <w:rFonts w:asciiTheme="minorHAnsi" w:hAnsiTheme="minorHAnsi"/>
          <w:sz w:val="16"/>
        </w:rPr>
        <w:t xml:space="preserve">tates </w:t>
      </w:r>
      <w:r w:rsidRPr="00EF72B1">
        <w:rPr>
          <w:rStyle w:val="StyleBoldUnderline"/>
          <w:rFonts w:asciiTheme="minorHAnsi" w:hAnsiTheme="minorHAnsi"/>
        </w:rPr>
        <w:t xml:space="preserve">was in a far more powerful position </w:t>
      </w:r>
      <w:r w:rsidRPr="00EF72B1">
        <w:rPr>
          <w:rFonts w:asciiTheme="minorHAnsi" w:hAnsiTheme="minorHAnsi"/>
          <w:sz w:val="16"/>
        </w:rPr>
        <w:t>than Britain was after WWI</w:t>
      </w:r>
      <w:r w:rsidRPr="00EF72B1">
        <w:rPr>
          <w:rStyle w:val="StyleBoldUnderline"/>
          <w:rFonts w:asciiTheme="minorHAnsi" w:hAnsiTheme="minorHAnsi"/>
          <w:sz w:val="16"/>
        </w:rPr>
        <w:t xml:space="preserve">. As the tables above show, Britain’s economic strength after the First World War was about 13% of the total in strength in the international system. In contrast, </w:t>
      </w:r>
      <w:r w:rsidRPr="00EF72B1">
        <w:rPr>
          <w:rStyle w:val="StyleBoldUnderline"/>
          <w:rFonts w:asciiTheme="minorHAnsi" w:hAnsiTheme="minorHAnsi"/>
        </w:rPr>
        <w:t>the U</w:t>
      </w:r>
      <w:r w:rsidRPr="00EF72B1">
        <w:rPr>
          <w:rStyle w:val="StyleBoldUnderline"/>
          <w:rFonts w:asciiTheme="minorHAnsi" w:hAnsiTheme="minorHAnsi"/>
          <w:sz w:val="16"/>
        </w:rPr>
        <w:t xml:space="preserve">nited </w:t>
      </w:r>
      <w:r w:rsidRPr="00EF72B1">
        <w:rPr>
          <w:rStyle w:val="StyleBoldUnderline"/>
          <w:rFonts w:asciiTheme="minorHAnsi" w:hAnsiTheme="minorHAnsi"/>
        </w:rPr>
        <w:t>S</w:t>
      </w:r>
      <w:r w:rsidRPr="00EF72B1">
        <w:rPr>
          <w:rStyle w:val="StyleBoldUnderline"/>
          <w:rFonts w:asciiTheme="minorHAnsi" w:hAnsiTheme="minorHAnsi"/>
          <w:sz w:val="16"/>
        </w:rPr>
        <w:t xml:space="preserve">tates </w:t>
      </w:r>
      <w:r w:rsidRPr="00EF72B1">
        <w:rPr>
          <w:rStyle w:val="StyleBoldUnderline"/>
          <w:rFonts w:asciiTheme="minorHAnsi" w:hAnsiTheme="minorHAnsi"/>
        </w:rPr>
        <w:t>possessed about 53% of relative economic power</w:t>
      </w:r>
      <w:r w:rsidRPr="00EF72B1">
        <w:rPr>
          <w:rStyle w:val="StyleBoldUnderline"/>
          <w:rFonts w:asciiTheme="minorHAnsi" w:hAnsiTheme="minorHAnsi"/>
          <w:sz w:val="16"/>
        </w:rPr>
        <w:t xml:space="preserve"> in the international system in the years immediately following WWII. </w:t>
      </w:r>
      <w:r w:rsidRPr="00EF72B1">
        <w:rPr>
          <w:rStyle w:val="StyleBoldUnderline"/>
          <w:rFonts w:asciiTheme="minorHAnsi" w:hAnsiTheme="minorHAnsi"/>
        </w:rPr>
        <w:t>The U.S. helped rebuild Europe’s economic strength</w:t>
      </w:r>
      <w:r w:rsidRPr="00EF72B1">
        <w:rPr>
          <w:rStyle w:val="StyleBoldUnderline"/>
          <w:rFonts w:asciiTheme="minorHAnsi" w:hAnsiTheme="minorHAnsi"/>
          <w:sz w:val="16"/>
        </w:rPr>
        <w:t xml:space="preserve">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w:t>
      </w:r>
      <w:r w:rsidRPr="00EF72B1">
        <w:rPr>
          <w:rStyle w:val="StyleBoldUnderline"/>
          <w:rFonts w:asciiTheme="minorHAnsi" w:hAnsiTheme="minorHAnsi"/>
        </w:rPr>
        <w:t>the U</w:t>
      </w:r>
      <w:r w:rsidRPr="00EF72B1">
        <w:rPr>
          <w:rStyle w:val="StyleBoldUnderline"/>
          <w:rFonts w:asciiTheme="minorHAnsi" w:hAnsiTheme="minorHAnsi"/>
          <w:sz w:val="16"/>
        </w:rPr>
        <w:t xml:space="preserve">nited </w:t>
      </w:r>
      <w:r w:rsidRPr="00EF72B1">
        <w:rPr>
          <w:rStyle w:val="StyleBoldUnderline"/>
          <w:rFonts w:asciiTheme="minorHAnsi" w:hAnsiTheme="minorHAnsi"/>
        </w:rPr>
        <w:t>S</w:t>
      </w:r>
      <w:r w:rsidRPr="00EF72B1">
        <w:rPr>
          <w:rStyle w:val="StyleBoldUnderline"/>
          <w:rFonts w:asciiTheme="minorHAnsi" w:hAnsiTheme="minorHAnsi"/>
          <w:sz w:val="16"/>
        </w:rPr>
        <w:t xml:space="preserve">tates </w:t>
      </w:r>
      <w:r w:rsidRPr="00EF72B1">
        <w:rPr>
          <w:rStyle w:val="StyleBoldUnderline"/>
          <w:rFonts w:asciiTheme="minorHAnsi" w:hAnsiTheme="minorHAnsi"/>
        </w:rPr>
        <w:t>played a leading role in creating institutions like the GATT that had an essential role in facilitating</w:t>
      </w:r>
      <w:r w:rsidRPr="00EF72B1">
        <w:rPr>
          <w:rStyle w:val="StyleBoldUnderline"/>
          <w:rFonts w:asciiTheme="minorHAnsi" w:hAnsiTheme="minorHAnsi"/>
          <w:sz w:val="16"/>
        </w:rPr>
        <w:t xml:space="preserve"> global </w:t>
      </w:r>
      <w:r w:rsidRPr="00EF72B1">
        <w:rPr>
          <w:rStyle w:val="StyleBoldUnderline"/>
          <w:rFonts w:asciiTheme="minorHAnsi" w:hAnsiTheme="minorHAnsi"/>
        </w:rPr>
        <w:t>trade</w:t>
      </w:r>
      <w:r w:rsidRPr="00EF72B1">
        <w:rPr>
          <w:rStyle w:val="StyleBoldUnderline"/>
          <w:rFonts w:asciiTheme="minorHAnsi" w:hAnsiTheme="minorHAnsi"/>
          <w:sz w:val="16"/>
        </w:rPr>
        <w:t xml:space="preserve"> (Organski 1958). The possibility that </w:t>
      </w:r>
      <w:r w:rsidRPr="00046DC6">
        <w:rPr>
          <w:rStyle w:val="StyleBoldUnderline"/>
          <w:rFonts w:asciiTheme="minorHAnsi" w:hAnsiTheme="minorHAnsi"/>
          <w:highlight w:val="cyan"/>
        </w:rPr>
        <w:t>economic stability is an</w:t>
      </w:r>
      <w:r w:rsidRPr="00046DC6">
        <w:rPr>
          <w:rStyle w:val="StyleBoldUnderline"/>
          <w:rFonts w:asciiTheme="minorHAnsi" w:hAnsiTheme="minorHAnsi"/>
          <w:sz w:val="16"/>
          <w:highlight w:val="cyan"/>
        </w:rPr>
        <w:t xml:space="preserve"> </w:t>
      </w:r>
      <w:r w:rsidRPr="00046DC6">
        <w:rPr>
          <w:rStyle w:val="StyleBoldUnderline"/>
          <w:rFonts w:asciiTheme="minorHAnsi" w:hAnsiTheme="minorHAnsi"/>
          <w:highlight w:val="cyan"/>
        </w:rPr>
        <w:t>important factor in</w:t>
      </w:r>
      <w:r w:rsidRPr="00EF72B1">
        <w:rPr>
          <w:rStyle w:val="StyleBoldUnderline"/>
          <w:rFonts w:asciiTheme="minorHAnsi" w:hAnsiTheme="minorHAnsi"/>
        </w:rPr>
        <w:t xml:space="preserve"> </w:t>
      </w:r>
      <w:r w:rsidRPr="00EF72B1">
        <w:rPr>
          <w:rStyle w:val="StyleBoldUnderline"/>
          <w:rFonts w:asciiTheme="minorHAnsi" w:hAnsiTheme="minorHAnsi"/>
          <w:sz w:val="16"/>
        </w:rPr>
        <w:t xml:space="preserve">the overall </w:t>
      </w:r>
      <w:r w:rsidRPr="00046DC6">
        <w:rPr>
          <w:rStyle w:val="StyleBoldUnderline"/>
          <w:rFonts w:asciiTheme="minorHAnsi" w:hAnsiTheme="minorHAnsi"/>
          <w:highlight w:val="cyan"/>
        </w:rPr>
        <w:t>security</w:t>
      </w:r>
      <w:r w:rsidRPr="00EF72B1">
        <w:rPr>
          <w:rStyle w:val="StyleBoldUnderline"/>
          <w:rFonts w:asciiTheme="minorHAnsi" w:hAnsiTheme="minorHAnsi"/>
          <w:sz w:val="16"/>
        </w:rPr>
        <w:t xml:space="preserve"> environment should not be discounted, especially </w:t>
      </w:r>
      <w:r w:rsidRPr="00EF72B1">
        <w:rPr>
          <w:rStyle w:val="StyleBoldUnderline"/>
          <w:rFonts w:asciiTheme="minorHAnsi" w:hAnsiTheme="minorHAnsi"/>
        </w:rPr>
        <w:t>given</w:t>
      </w:r>
      <w:r w:rsidRPr="00EF72B1">
        <w:rPr>
          <w:rStyle w:val="StyleBoldUnderline"/>
          <w:rFonts w:asciiTheme="minorHAnsi" w:hAnsiTheme="minorHAnsi"/>
          <w:sz w:val="16"/>
        </w:rPr>
        <w:t xml:space="preserve"> the results of my </w:t>
      </w:r>
      <w:r w:rsidRPr="00EF72B1">
        <w:rPr>
          <w:rStyle w:val="StyleBoldUnderline"/>
          <w:rFonts w:asciiTheme="minorHAnsi" w:hAnsiTheme="minorHAnsi"/>
        </w:rPr>
        <w:t>statistical analysis</w:t>
      </w:r>
      <w:r w:rsidRPr="00EF72B1">
        <w:rPr>
          <w:rFonts w:asciiTheme="minorHAnsi" w:hAnsiTheme="minorHAnsi"/>
          <w:sz w:val="16"/>
        </w:rPr>
        <w:t>.</w:t>
      </w:r>
      <w:r w:rsidRPr="00EF72B1">
        <w:rPr>
          <w:rStyle w:val="StyleBoldUnderline"/>
          <w:rFonts w:asciiTheme="minorHAnsi" w:hAnsiTheme="minorHAnsi"/>
          <w:sz w:val="12"/>
        </w:rPr>
        <w:t xml:space="preserve"> </w:t>
      </w:r>
      <w:r w:rsidRPr="00EF72B1">
        <w:rPr>
          <w:rStyle w:val="StyleBoldUnderline"/>
          <w:rFonts w:asciiTheme="minorHAnsi" w:hAnsiTheme="minorHAnsi"/>
          <w:sz w:val="16"/>
        </w:rPr>
        <w:t xml:space="preserve">Another theory that could provide insight into the patterns observed in this research is that of preponderance of power. </w:t>
      </w:r>
      <w:r w:rsidRPr="00EF72B1">
        <w:rPr>
          <w:rStyle w:val="StyleBoldUnderline"/>
          <w:rFonts w:asciiTheme="minorHAnsi" w:hAnsiTheme="minorHAnsi"/>
        </w:rPr>
        <w:t xml:space="preserve">Gilpin theorized that </w:t>
      </w:r>
      <w:r w:rsidRPr="00046DC6">
        <w:rPr>
          <w:rStyle w:val="StyleBoldUnderline"/>
          <w:rFonts w:asciiTheme="minorHAnsi" w:hAnsiTheme="minorHAnsi"/>
          <w:highlight w:val="cyan"/>
        </w:rPr>
        <w:t>when a state has the preponderance of power</w:t>
      </w:r>
      <w:r w:rsidRPr="00EF72B1">
        <w:rPr>
          <w:rStyle w:val="StyleBoldUnderline"/>
          <w:rFonts w:asciiTheme="minorHAnsi" w:hAnsiTheme="minorHAnsi"/>
          <w:sz w:val="16"/>
        </w:rPr>
        <w:t xml:space="preserve"> in the international system, </w:t>
      </w:r>
      <w:r w:rsidRPr="00046DC6">
        <w:rPr>
          <w:rStyle w:val="StyleBoldUnderline"/>
          <w:rFonts w:asciiTheme="minorHAnsi" w:hAnsiTheme="minorHAnsi"/>
          <w:highlight w:val="cyan"/>
        </w:rPr>
        <w:t>rivals are more likely to resolve their disagreements without</w:t>
      </w:r>
      <w:r w:rsidRPr="00EF72B1">
        <w:rPr>
          <w:rStyle w:val="StyleBoldUnderline"/>
          <w:rFonts w:asciiTheme="minorHAnsi" w:hAnsiTheme="minorHAnsi"/>
          <w:sz w:val="16"/>
        </w:rPr>
        <w:t xml:space="preserve"> resorting </w:t>
      </w:r>
      <w:r w:rsidRPr="00046DC6">
        <w:rPr>
          <w:rStyle w:val="StyleBoldUnderline"/>
          <w:rFonts w:asciiTheme="minorHAnsi" w:hAnsiTheme="minorHAnsi"/>
          <w:sz w:val="16"/>
          <w:highlight w:val="cyan"/>
        </w:rPr>
        <w:t xml:space="preserve">to </w:t>
      </w:r>
      <w:r w:rsidRPr="00046DC6">
        <w:rPr>
          <w:rStyle w:val="StyleBoldUnderline"/>
          <w:rFonts w:asciiTheme="minorHAnsi" w:hAnsiTheme="minorHAnsi"/>
          <w:highlight w:val="cyan"/>
        </w:rPr>
        <w:t>armed conflict</w:t>
      </w:r>
      <w:r w:rsidRPr="00EF72B1">
        <w:rPr>
          <w:rStyle w:val="StyleBoldUnderline"/>
          <w:rFonts w:asciiTheme="minorHAnsi" w:hAnsiTheme="minorHAnsi"/>
          <w:sz w:val="16"/>
        </w:rPr>
        <w:t xml:space="preserve"> (Gilpin 1983). The logic behind this claim is simple – it makes more sense to challenge a weaker hegemon than a stronger one. </w:t>
      </w:r>
      <w:r w:rsidRPr="00EF72B1">
        <w:rPr>
          <w:rStyle w:val="StyleBoldUnderline"/>
          <w:rFonts w:asciiTheme="minorHAnsi" w:hAnsiTheme="minorHAnsi"/>
        </w:rPr>
        <w:t>This</w:t>
      </w:r>
      <w:r w:rsidRPr="00EF72B1">
        <w:rPr>
          <w:rStyle w:val="StyleBoldUnderline"/>
          <w:rFonts w:asciiTheme="minorHAnsi" w:hAnsiTheme="minorHAnsi"/>
          <w:sz w:val="16"/>
        </w:rPr>
        <w:t xml:space="preserve"> simple yet powerful </w:t>
      </w:r>
      <w:r w:rsidRPr="00EF72B1">
        <w:rPr>
          <w:rStyle w:val="StyleBoldUnderline"/>
          <w:rFonts w:asciiTheme="minorHAnsi" w:hAnsiTheme="minorHAnsi"/>
        </w:rPr>
        <w:t>theory can help explain the</w:t>
      </w:r>
      <w:r w:rsidRPr="00EF72B1">
        <w:rPr>
          <w:rStyle w:val="StyleBoldUnderline"/>
          <w:rFonts w:asciiTheme="minorHAnsi" w:hAnsiTheme="minorHAnsi"/>
          <w:sz w:val="16"/>
        </w:rPr>
        <w:t xml:space="preserve"> puzzlingly strong </w:t>
      </w:r>
      <w:r w:rsidRPr="00EF72B1">
        <w:rPr>
          <w:rStyle w:val="StyleBoldUnderline"/>
          <w:rFonts w:asciiTheme="minorHAnsi" w:hAnsiTheme="minorHAnsi"/>
        </w:rPr>
        <w:t>positive correlation between military</w:t>
      </w:r>
      <w:r w:rsidRPr="00EF72B1">
        <w:rPr>
          <w:rStyle w:val="StyleBoldUnderline"/>
          <w:rFonts w:asciiTheme="minorHAnsi" w:hAnsiTheme="minorHAnsi"/>
          <w:sz w:val="16"/>
        </w:rPr>
        <w:t xml:space="preserve"> </w:t>
      </w:r>
      <w:r w:rsidRPr="00EF72B1">
        <w:rPr>
          <w:rStyle w:val="StyleBoldUnderline"/>
          <w:rFonts w:asciiTheme="minorHAnsi" w:hAnsiTheme="minorHAnsi"/>
        </w:rPr>
        <w:t>conflicts engaged in by the hegemon and conflict overall</w:t>
      </w:r>
      <w:r w:rsidRPr="00EF72B1">
        <w:rPr>
          <w:rStyle w:val="StyleBoldUnderline"/>
          <w:rFonts w:asciiTheme="minorHAnsi" w:hAnsiTheme="minorHAnsi"/>
          <w:sz w:val="16"/>
        </w:rPr>
        <w:t xml:space="preserve">.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046DC6">
        <w:rPr>
          <w:rStyle w:val="StyleBoldUnderline"/>
          <w:rFonts w:asciiTheme="minorHAnsi" w:hAnsiTheme="minorHAnsi"/>
          <w:highlight w:val="cyan"/>
        </w:rPr>
        <w:t>military power is</w:t>
      </w:r>
      <w:r w:rsidRPr="00046DC6">
        <w:rPr>
          <w:rStyle w:val="StyleBoldUnderline"/>
          <w:rFonts w:asciiTheme="minorHAnsi" w:hAnsiTheme="minorHAnsi"/>
          <w:sz w:val="16"/>
          <w:highlight w:val="cyan"/>
        </w:rPr>
        <w:t>,</w:t>
      </w:r>
      <w:r w:rsidRPr="00EF72B1">
        <w:rPr>
          <w:rStyle w:val="StyleBoldUnderline"/>
          <w:rFonts w:asciiTheme="minorHAnsi" w:hAnsiTheme="minorHAnsi"/>
          <w:sz w:val="16"/>
        </w:rPr>
        <w:t xml:space="preserve"> in the long run, </w:t>
      </w:r>
      <w:r w:rsidRPr="00046DC6">
        <w:rPr>
          <w:rStyle w:val="StyleBoldUnderline"/>
          <w:rFonts w:asciiTheme="minorHAnsi" w:hAnsiTheme="minorHAnsi"/>
          <w:highlight w:val="cyan"/>
        </w:rPr>
        <w:t>dependent on economic strength</w:t>
      </w:r>
      <w:r w:rsidRPr="00EF72B1">
        <w:rPr>
          <w:rStyle w:val="StyleBoldUnderline"/>
          <w:rFonts w:asciiTheme="minorHAnsi" w:hAnsiTheme="minorHAnsi"/>
          <w:sz w:val="16"/>
        </w:rPr>
        <w:t xml:space="preserve">. Thus, it is possible that </w:t>
      </w:r>
      <w:r w:rsidRPr="00EF72B1">
        <w:rPr>
          <w:rStyle w:val="StyleBoldUnderline"/>
          <w:rFonts w:asciiTheme="minorHAnsi" w:hAnsiTheme="minorHAnsi"/>
        </w:rPr>
        <w:t>as hegemons lose relative economic power, other nations are tempted to challenge them</w:t>
      </w:r>
      <w:r w:rsidRPr="00EF72B1">
        <w:rPr>
          <w:rStyle w:val="StyleBoldUnderline"/>
          <w:rFonts w:asciiTheme="minorHAnsi" w:hAnsiTheme="minorHAnsi"/>
          <w:sz w:val="16"/>
        </w:rPr>
        <w:t xml:space="preserve"> even if their short-term military capabilities are still strong. 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w:t>
      </w:r>
      <w:r w:rsidRPr="00046DC6">
        <w:rPr>
          <w:rStyle w:val="StyleBoldUnderline"/>
          <w:rFonts w:asciiTheme="minorHAnsi" w:hAnsiTheme="minorHAnsi"/>
          <w:highlight w:val="cyan"/>
        </w:rPr>
        <w:t>a strong hegemon can exert a positive influence on stability in the international system</w:t>
      </w:r>
      <w:r w:rsidRPr="00EF72B1">
        <w:rPr>
          <w:rStyle w:val="StyleBoldUnderline"/>
          <w:rFonts w:asciiTheme="minorHAnsi" w:hAnsiTheme="minorHAnsi"/>
          <w:sz w:val="16"/>
        </w:rPr>
        <w:t xml:space="preserve">. However, this should not give policymakers a justification to engage in conflict or escalate military budgets purely for the sake of international stability. If anything, </w:t>
      </w:r>
      <w:r w:rsidRPr="00046DC6">
        <w:rPr>
          <w:rStyle w:val="StyleBoldUnderline"/>
          <w:rFonts w:asciiTheme="minorHAnsi" w:hAnsiTheme="minorHAnsi"/>
          <w:highlight w:val="cyan"/>
        </w:rPr>
        <w:t>this research points to the central importance of</w:t>
      </w:r>
      <w:r w:rsidRPr="00046DC6">
        <w:rPr>
          <w:rStyle w:val="StyleBoldUnderline"/>
          <w:rFonts w:asciiTheme="minorHAnsi" w:hAnsiTheme="minorHAnsi"/>
          <w:sz w:val="16"/>
          <w:highlight w:val="cyan"/>
        </w:rPr>
        <w:t xml:space="preserve"> </w:t>
      </w:r>
      <w:r w:rsidRPr="00046DC6">
        <w:rPr>
          <w:rStyle w:val="StyleBoldUnderline"/>
          <w:rFonts w:asciiTheme="minorHAnsi" w:hAnsiTheme="minorHAnsi"/>
          <w:highlight w:val="cyan"/>
        </w:rPr>
        <w:t>economic influence in fostering</w:t>
      </w:r>
      <w:r w:rsidRPr="00EF72B1">
        <w:rPr>
          <w:rStyle w:val="StyleBoldUnderline"/>
          <w:rFonts w:asciiTheme="minorHAnsi" w:hAnsiTheme="minorHAnsi"/>
          <w:sz w:val="16"/>
        </w:rPr>
        <w:t xml:space="preserve"> international </w:t>
      </w:r>
      <w:r w:rsidRPr="00046DC6">
        <w:rPr>
          <w:rStyle w:val="StyleBoldUnderline"/>
          <w:rFonts w:asciiTheme="minorHAnsi" w:hAnsiTheme="minorHAnsi"/>
          <w:highlight w:val="cyan"/>
        </w:rPr>
        <w:t>stability</w:t>
      </w:r>
      <w:r w:rsidRPr="00046DC6">
        <w:rPr>
          <w:rStyle w:val="StyleBoldUnderline"/>
          <w:rFonts w:asciiTheme="minorHAnsi" w:hAnsiTheme="minorHAnsi"/>
          <w:sz w:val="16"/>
          <w:highlight w:val="cyan"/>
        </w:rPr>
        <w:t>.</w:t>
      </w:r>
      <w:r w:rsidRPr="00EF72B1">
        <w:rPr>
          <w:rStyle w:val="StyleBoldUnderline"/>
          <w:rFonts w:asciiTheme="minorHAnsi" w:hAnsiTheme="minorHAnsi"/>
          <w:sz w:val="16"/>
        </w:rPr>
        <w:t xml:space="preserve"> To misconstrue these findings to justify anything else would be a grave error indeed. Hegemons may play a stabilizing role in the international system, but this role is complicated. It is economic strength, not military dominance that is the true test of hegemony. </w:t>
      </w:r>
      <w:r w:rsidRPr="00EF72B1">
        <w:rPr>
          <w:rStyle w:val="StyleBoldUnderline"/>
          <w:rFonts w:asciiTheme="minorHAnsi" w:hAnsiTheme="minorHAnsi"/>
        </w:rPr>
        <w:t>A weak state with a strong military is a paper tiger</w:t>
      </w:r>
      <w:r w:rsidRPr="00EF72B1">
        <w:rPr>
          <w:rStyle w:val="StyleBoldUnderline"/>
          <w:rFonts w:asciiTheme="minorHAnsi" w:hAnsiTheme="minorHAnsi"/>
          <w:sz w:val="16"/>
        </w:rPr>
        <w:t xml:space="preserve"> – it may appear fearsome, but it is vulnerable to even a short blast of wind.</w:t>
      </w:r>
    </w:p>
    <w:p w14:paraId="4889FE1A" w14:textId="77777777" w:rsidR="004C78FE" w:rsidRDefault="004C78FE" w:rsidP="006971A1">
      <w:pPr>
        <w:rPr>
          <w:rStyle w:val="StyleBoldUnderline"/>
          <w:rFonts w:asciiTheme="minorHAnsi" w:hAnsiTheme="minorHAnsi"/>
          <w:sz w:val="16"/>
        </w:rPr>
      </w:pPr>
    </w:p>
    <w:p w14:paraId="42DE7945" w14:textId="77777777" w:rsidR="004C78FE" w:rsidRDefault="004C78FE" w:rsidP="004C78FE">
      <w:pPr>
        <w:pStyle w:val="Heading3"/>
      </w:pPr>
      <w:r>
        <w:t xml:space="preserve">Cyber Terror </w:t>
      </w:r>
    </w:p>
    <w:p w14:paraId="6BDF2767" w14:textId="77777777" w:rsidR="004C78FE" w:rsidRDefault="004C78FE" w:rsidP="004C78FE">
      <w:pPr>
        <w:pStyle w:val="Heading4"/>
      </w:pPr>
      <w:r>
        <w:t xml:space="preserve">Shutdown causes cyber attacks </w:t>
      </w:r>
    </w:p>
    <w:p w14:paraId="6AF7845D" w14:textId="77777777" w:rsidR="004C78FE" w:rsidRPr="0060410C" w:rsidRDefault="004C78FE" w:rsidP="004C78FE">
      <w:pPr>
        <w:rPr>
          <w:rStyle w:val="StyleStyleBold12pt"/>
          <w:b w:val="0"/>
        </w:rPr>
      </w:pPr>
      <w:r w:rsidRPr="0060410C">
        <w:rPr>
          <w:rStyle w:val="StyleStyleBold12pt"/>
        </w:rPr>
        <w:t xml:space="preserve">Sideman 11 --- </w:t>
      </w:r>
      <w:r w:rsidRPr="0060410C">
        <w:rPr>
          <w:rStyle w:val="StyleStyleBold12pt"/>
          <w:b w:val="0"/>
        </w:rPr>
        <w:t xml:space="preserve">(Alysha Sideman is a Federal Computer Week Contributor, February23, 2011, “Agencies must determine computer security teams in face of potential federal shutdown,” </w:t>
      </w:r>
      <w:hyperlink r:id="rId16" w:history="1">
        <w:r w:rsidRPr="0060410C">
          <w:rPr>
            <w:rStyle w:val="StyleStyleBold12pt"/>
            <w:b w:val="0"/>
          </w:rPr>
          <w:t>http://fcw.com/Articles/2011/02/23/Agencies-must-determine-computer-security-teams-in-face-of-shutdown.aspx?Page=1</w:t>
        </w:r>
      </w:hyperlink>
      <w:r w:rsidRPr="0060410C">
        <w:rPr>
          <w:rStyle w:val="StyleStyleBold12pt"/>
          <w:b w:val="0"/>
        </w:rPr>
        <w:t>)</w:t>
      </w:r>
    </w:p>
    <w:p w14:paraId="349DDDFF" w14:textId="77777777" w:rsidR="004C78FE" w:rsidRDefault="004C78FE" w:rsidP="004C78FE">
      <w:pPr>
        <w:rPr>
          <w:sz w:val="16"/>
        </w:rPr>
      </w:pPr>
      <w:r w:rsidRPr="000D7DC1">
        <w:rPr>
          <w:b/>
          <w:u w:val="single"/>
        </w:rPr>
        <w:t>With the WikiLeaks hacks and other</w:t>
      </w:r>
      <w:r w:rsidRPr="00574840">
        <w:rPr>
          <w:sz w:val="16"/>
        </w:rPr>
        <w:t xml:space="preserve"> </w:t>
      </w:r>
      <w:r w:rsidRPr="001C6E19">
        <w:rPr>
          <w:rStyle w:val="StyleBoldUnderline"/>
        </w:rPr>
        <w:t>threats to cybersecurity present</w:t>
      </w:r>
      <w:r w:rsidRPr="00574840">
        <w:rPr>
          <w:sz w:val="16"/>
        </w:rPr>
        <w:t xml:space="preserve">, </w:t>
      </w:r>
      <w:r w:rsidRPr="00B670C4">
        <w:rPr>
          <w:rStyle w:val="StyleBoldUnderline"/>
          <w:highlight w:val="cyan"/>
        </w:rPr>
        <w:t>guarding against cyberattacks has become a significant part of governing</w:t>
      </w:r>
      <w:r w:rsidRPr="001C6E19">
        <w:rPr>
          <w:rStyle w:val="StyleBoldUnderline"/>
        </w:rPr>
        <w:t xml:space="preserve"> </w:t>
      </w:r>
      <w:r w:rsidRPr="00574840">
        <w:rPr>
          <w:sz w:val="16"/>
        </w:rPr>
        <w:t xml:space="preserve">-- </w:t>
      </w:r>
      <w:r w:rsidRPr="001C6E19">
        <w:rPr>
          <w:rStyle w:val="StyleBoldUnderline"/>
        </w:rPr>
        <w:t>especially because most government agencies have moved to online systems. As a potential government shutdown comes closer, agencies must face new questions</w:t>
      </w:r>
      <w:r w:rsidRPr="00574840">
        <w:rPr>
          <w:sz w:val="16"/>
        </w:rPr>
        <w:t xml:space="preserve"> about defining “essential” computer personnel. </w:t>
      </w:r>
      <w:r w:rsidRPr="00B670C4">
        <w:rPr>
          <w:rStyle w:val="StyleBoldUnderline"/>
          <w:highlight w:val="cyan"/>
        </w:rPr>
        <w:t>Cyber threats weren’t as significant during</w:t>
      </w:r>
      <w:r w:rsidRPr="000D7DC1">
        <w:rPr>
          <w:rStyle w:val="StyleBoldUnderline"/>
        </w:rPr>
        <w:t xml:space="preserve"> the </w:t>
      </w:r>
      <w:r w:rsidRPr="00B670C4">
        <w:rPr>
          <w:rStyle w:val="StyleBoldUnderline"/>
          <w:highlight w:val="cyan"/>
        </w:rPr>
        <w:t>1995</w:t>
      </w:r>
      <w:r w:rsidRPr="001C6E19">
        <w:rPr>
          <w:rStyle w:val="StyleBoldUnderline"/>
        </w:rPr>
        <w:t xml:space="preserve"> furlough as they are today</w:t>
      </w:r>
      <w:r w:rsidRPr="00574840">
        <w:rPr>
          <w:sz w:val="16"/>
        </w:rPr>
        <w:t xml:space="preserve">, reports NextGov. The publication adds that agencies need to buck up and be organized. In late January, government officials, NATO and the European Union banded together in Brussels to formulate a plan to battle cyber bandits, according to Defense Systems. </w:t>
      </w:r>
      <w:r w:rsidRPr="001C6E19">
        <w:rPr>
          <w:rStyle w:val="StyleBoldUnderline"/>
        </w:rPr>
        <w:t>Leaders there agreed that existing cybersecurity measures were incomplete</w:t>
      </w:r>
      <w:r w:rsidRPr="00574840">
        <w:rPr>
          <w:sz w:val="16"/>
        </w:rPr>
        <w:t xml:space="preserve"> and decided to fast-track a new plan for cyber incident response. Meanwhile</w:t>
      </w:r>
      <w:r w:rsidRPr="00B670C4">
        <w:rPr>
          <w:sz w:val="16"/>
          <w:highlight w:val="cyan"/>
        </w:rPr>
        <w:t xml:space="preserve">, </w:t>
      </w:r>
      <w:r w:rsidRPr="00B670C4">
        <w:rPr>
          <w:rStyle w:val="StyleBoldUnderline"/>
          <w:highlight w:val="cyan"/>
        </w:rPr>
        <w:t>observers are wondering whether the U.S. government has a plan to deal with cyberattacks in the case of a shutdown</w:t>
      </w:r>
      <w:r w:rsidRPr="00B670C4">
        <w:rPr>
          <w:sz w:val="16"/>
          <w:highlight w:val="cyan"/>
        </w:rPr>
        <w:t xml:space="preserve">. </w:t>
      </w:r>
      <w:r w:rsidRPr="00B670C4">
        <w:rPr>
          <w:rStyle w:val="StyleBoldUnderline"/>
          <w:highlight w:val="cyan"/>
        </w:rPr>
        <w:t>The lists of essential computer security personnel drawn up 15 years ago are irrelevant today</w:t>
      </w:r>
      <w:r w:rsidRPr="00574840">
        <w:rPr>
          <w:sz w:val="16"/>
        </w:rPr>
        <w:t xml:space="preserve">, computer specialists told NextGov. In 1995, the only agencies concerned about cybersecurity were entities such as the FBI and CIA. Today, before any potential government shutdown happens, a plan of essential IT personnel should be determined, the specialists add. </w:t>
      </w:r>
      <w:r w:rsidRPr="001C6E19">
        <w:rPr>
          <w:rStyle w:val="StyleBoldUnderline"/>
        </w:rPr>
        <w:t>Agencies should be figuring out which systems will need daily surveillance and strategic defense, as well as evaluating the job descriptions of the people operating in those systems</w:t>
      </w:r>
      <w:r w:rsidRPr="00574840">
        <w:rPr>
          <w:sz w:val="16"/>
        </w:rPr>
        <w:t xml:space="preserve">, former federal executives told NextGov. Hord </w:t>
      </w:r>
      <w:r w:rsidRPr="001C6E19">
        <w:rPr>
          <w:rStyle w:val="StyleBoldUnderline"/>
        </w:rPr>
        <w:t>Tipton</w:t>
      </w:r>
      <w:r w:rsidRPr="00574840">
        <w:rPr>
          <w:sz w:val="16"/>
        </w:rPr>
        <w:t xml:space="preserve">, a former Interior Department CIO, </w:t>
      </w:r>
      <w:r w:rsidRPr="001C6E19">
        <w:rPr>
          <w:rStyle w:val="StyleBoldUnderline"/>
        </w:rPr>
        <w:t>agrees. “If they haven’t done it, there’s going to be a mad scramble, and there’s going to be a hole in the system</w:t>
      </w:r>
      <w:r w:rsidRPr="00574840">
        <w:rPr>
          <w:sz w:val="16"/>
        </w:rPr>
        <w:t xml:space="preserve">,” he told the site. All government departments are supposed to have contingency plans on deck that spell out essential systems and the employees associated with them, according to federal rules. Meanwhile, </w:t>
      </w:r>
      <w:r w:rsidRPr="001C6E19">
        <w:rPr>
          <w:rStyle w:val="StyleBoldUnderline"/>
        </w:rPr>
        <w:t>some experts say determining which IT workers are essential depends more on the length of the shutdown</w:t>
      </w:r>
      <w:r w:rsidRPr="00574840">
        <w:rPr>
          <w:sz w:val="16"/>
        </w:rPr>
        <w:t xml:space="preserve">. Jeffrey </w:t>
      </w:r>
      <w:r w:rsidRPr="001C6E19">
        <w:rPr>
          <w:rStyle w:val="StyleBoldUnderline"/>
        </w:rPr>
        <w:t>Wheatman, a security and privacy analyst</w:t>
      </w:r>
      <w:r w:rsidRPr="00574840">
        <w:rPr>
          <w:sz w:val="16"/>
        </w:rPr>
        <w:t xml:space="preserve"> with the Gartner research group, </w:t>
      </w:r>
      <w:r w:rsidRPr="001C6E19">
        <w:rPr>
          <w:rStyle w:val="StyleBoldUnderline"/>
        </w:rPr>
        <w:t xml:space="preserve">tells NextGov that a shutdown lasting a couple of weeks “would require incident response personnel, network administrators and staff who monitor firewall logs for potential intrusions.” </w:t>
      </w:r>
      <w:r w:rsidRPr="00B670C4">
        <w:rPr>
          <w:rStyle w:val="StyleBoldUnderline"/>
          <w:highlight w:val="cyan"/>
        </w:rPr>
        <w:t>If a shutdown lasted a month or longer, more employees would need to report</w:t>
      </w:r>
      <w:r w:rsidRPr="00574840">
        <w:rPr>
          <w:sz w:val="16"/>
        </w:rPr>
        <w:t>, he said, adding: “</w:t>
      </w:r>
      <w:r w:rsidRPr="00B670C4">
        <w:rPr>
          <w:rStyle w:val="StyleBoldUnderline"/>
          <w:highlight w:val="cyan"/>
        </w:rPr>
        <w:t>New threats could emerge during that time frame, which demands people with strategy-oriented job functions to devise new lines of defense</w:t>
      </w:r>
      <w:r w:rsidRPr="001C6E19">
        <w:rPr>
          <w:rStyle w:val="StyleBoldUnderline"/>
        </w:rPr>
        <w:t>.”</w:t>
      </w:r>
      <w:r w:rsidRPr="00574840">
        <w:rPr>
          <w:sz w:val="16"/>
        </w:rPr>
        <w:t xml:space="preserve"> Employees who are deemed “essential” are critical to national security. </w:t>
      </w:r>
      <w:r w:rsidRPr="00B670C4">
        <w:rPr>
          <w:rStyle w:val="StyleBoldUnderline"/>
          <w:highlight w:val="cyan"/>
        </w:rPr>
        <w:t>Cyber warfare</w:t>
      </w:r>
      <w:r w:rsidRPr="00574840">
        <w:rPr>
          <w:sz w:val="16"/>
        </w:rPr>
        <w:t xml:space="preserve"> or holes in cybersecurity </w:t>
      </w:r>
      <w:r w:rsidRPr="00B670C4">
        <w:rPr>
          <w:rStyle w:val="StyleBoldUnderline"/>
          <w:highlight w:val="cyan"/>
        </w:rPr>
        <w:t>can threaten a nation’s infrastructure</w:t>
      </w:r>
      <w:r w:rsidRPr="00574840">
        <w:rPr>
          <w:sz w:val="16"/>
        </w:rPr>
        <w:t xml:space="preserve">. In particular, </w:t>
      </w:r>
      <w:r w:rsidRPr="00B670C4">
        <w:rPr>
          <w:rStyle w:val="StyleBoldUnderline"/>
          <w:highlight w:val="cyan"/>
        </w:rPr>
        <w:t>the electric grid, the nation’s military assets, financial sector and telecommunications networks can be vulnerable in the face of an attack</w:t>
      </w:r>
      <w:r w:rsidRPr="001C6E19">
        <w:rPr>
          <w:rStyle w:val="StyleBoldUnderline"/>
        </w:rPr>
        <w:t>,</w:t>
      </w:r>
      <w:r w:rsidRPr="00574840">
        <w:rPr>
          <w:sz w:val="16"/>
        </w:rPr>
        <w:t xml:space="preserve"> reports Federal Computer Week.</w:t>
      </w:r>
      <w:r w:rsidRPr="002B7A2E">
        <w:rPr>
          <w:sz w:val="16"/>
        </w:rPr>
        <w:t xml:space="preserve"> </w:t>
      </w:r>
    </w:p>
    <w:p w14:paraId="275A3D01" w14:textId="77777777" w:rsidR="004C78FE" w:rsidRDefault="004C78FE" w:rsidP="004C78FE"/>
    <w:p w14:paraId="4BE32023" w14:textId="77777777" w:rsidR="004C78FE" w:rsidRDefault="004C78FE" w:rsidP="004C78FE">
      <w:pPr>
        <w:pStyle w:val="Heading4"/>
      </w:pPr>
      <w:r>
        <w:t xml:space="preserve">Cyber power causes great power nuclear war </w:t>
      </w:r>
    </w:p>
    <w:p w14:paraId="6354B136" w14:textId="77777777" w:rsidR="004C78FE" w:rsidRPr="0060410C" w:rsidRDefault="004C78FE" w:rsidP="004C78FE">
      <w:pPr>
        <w:rPr>
          <w:rStyle w:val="StyleStyleBold12pt"/>
        </w:rPr>
      </w:pPr>
      <w:r w:rsidRPr="0060410C">
        <w:rPr>
          <w:rStyle w:val="StyleStyleBold12pt"/>
        </w:rPr>
        <w:t xml:space="preserve">Fritz 9 --- </w:t>
      </w:r>
      <w:r w:rsidRPr="0060410C">
        <w:rPr>
          <w:rStyle w:val="StyleStyleBold12pt"/>
          <w:b w:val="0"/>
        </w:rPr>
        <w:t xml:space="preserve">(Jason Fritz is a Researcher for International Commission on Nuclear Nonproliferation and Disarmament, former Army officer and consultant, and has a master of international relations at Bond University, July 2009, “Hacking Nuclear Command and Control,” </w:t>
      </w:r>
      <w:hyperlink r:id="rId17" w:history="1">
        <w:r w:rsidRPr="0060410C">
          <w:rPr>
            <w:rStyle w:val="StyleStyleBold12pt"/>
            <w:b w:val="0"/>
          </w:rPr>
          <w:t>http://www.icnnd.org/latest/research/Jason_Fritz_Hacking_NC2.pdf</w:t>
        </w:r>
      </w:hyperlink>
      <w:r w:rsidRPr="0060410C">
        <w:rPr>
          <w:rStyle w:val="StyleStyleBold12pt"/>
          <w:b w:val="0"/>
        </w:rPr>
        <w:t>)</w:t>
      </w:r>
    </w:p>
    <w:p w14:paraId="431F3DEF" w14:textId="77777777" w:rsidR="004C78FE" w:rsidRPr="00295FC6" w:rsidRDefault="004C78FE" w:rsidP="004C78FE">
      <w:pPr>
        <w:pStyle w:val="cardtext"/>
        <w:ind w:left="0"/>
        <w:rPr>
          <w:rFonts w:ascii="Calibri" w:hAnsi="Calibri"/>
          <w:sz w:val="24"/>
          <w:u w:val="single"/>
        </w:rPr>
      </w:pPr>
      <w:r w:rsidRPr="00B670C4">
        <w:rPr>
          <w:rFonts w:ascii="Calibri" w:hAnsi="Calibri"/>
          <w:sz w:val="16"/>
        </w:rPr>
        <w:t xml:space="preserve">This paper will analyse the threat of </w:t>
      </w:r>
      <w:r w:rsidRPr="00B670C4">
        <w:rPr>
          <w:rStyle w:val="StyleBoldUnderline"/>
          <w:rFonts w:ascii="Calibri" w:hAnsi="Calibri"/>
          <w:sz w:val="24"/>
          <w:highlight w:val="cyan"/>
        </w:rPr>
        <w:t>cyber terrorism</w:t>
      </w:r>
      <w:r w:rsidRPr="00B670C4">
        <w:rPr>
          <w:rFonts w:ascii="Calibri" w:hAnsi="Calibri"/>
          <w:sz w:val="16"/>
        </w:rPr>
        <w:t xml:space="preserve">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295FC6">
        <w:rPr>
          <w:rFonts w:ascii="Calibri" w:hAnsi="Calibri"/>
          <w:sz w:val="24"/>
          <w:u w:val="single"/>
        </w:rPr>
        <w:t xml:space="preserve">If access to command and control centres is obtained, terrorists </w:t>
      </w:r>
      <w:r w:rsidRPr="00B670C4">
        <w:rPr>
          <w:rFonts w:ascii="Calibri" w:hAnsi="Calibri"/>
          <w:sz w:val="24"/>
          <w:highlight w:val="cyan"/>
          <w:u w:val="single"/>
        </w:rPr>
        <w:t>could</w:t>
      </w:r>
      <w:r w:rsidRPr="00295FC6">
        <w:rPr>
          <w:rFonts w:ascii="Calibri" w:hAnsi="Calibri"/>
          <w:sz w:val="24"/>
          <w:u w:val="single"/>
        </w:rPr>
        <w:t xml:space="preserve"> fake or actually </w:t>
      </w:r>
      <w:r w:rsidRPr="00B670C4">
        <w:rPr>
          <w:rFonts w:ascii="Calibri" w:hAnsi="Calibri"/>
          <w:sz w:val="24"/>
          <w:highlight w:val="cyan"/>
          <w:u w:val="single"/>
        </w:rPr>
        <w:t>cause one nuclear</w:t>
      </w:r>
      <w:r w:rsidRPr="00295FC6">
        <w:rPr>
          <w:rFonts w:ascii="Calibri" w:hAnsi="Calibri"/>
          <w:sz w:val="24"/>
          <w:u w:val="single"/>
        </w:rPr>
        <w:t xml:space="preserve">-armed </w:t>
      </w:r>
      <w:r w:rsidRPr="00B670C4">
        <w:rPr>
          <w:rFonts w:ascii="Calibri" w:hAnsi="Calibri"/>
          <w:sz w:val="24"/>
          <w:highlight w:val="cyan"/>
          <w:u w:val="single"/>
        </w:rPr>
        <w:t>state to attack another,</w:t>
      </w:r>
      <w:r w:rsidRPr="00295FC6">
        <w:rPr>
          <w:rFonts w:ascii="Calibri" w:hAnsi="Calibri"/>
          <w:sz w:val="24"/>
          <w:u w:val="single"/>
        </w:rPr>
        <w:t xml:space="preserve"> thus </w:t>
      </w:r>
      <w:r w:rsidRPr="00B670C4">
        <w:rPr>
          <w:rFonts w:ascii="Calibri" w:hAnsi="Calibri"/>
          <w:sz w:val="24"/>
          <w:highlight w:val="cyan"/>
          <w:u w:val="single"/>
        </w:rPr>
        <w:t>provoking a nuclear response</w:t>
      </w:r>
      <w:r w:rsidRPr="00295FC6">
        <w:rPr>
          <w:rFonts w:ascii="Calibri" w:hAnsi="Calibri"/>
          <w:sz w:val="24"/>
          <w:u w:val="single"/>
        </w:rPr>
        <w:t xml:space="preserve"> from another nuclear power.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 Continuing difficulties in developing computer tracking technologies which could trace the identity of intruders,</w:t>
      </w:r>
      <w:r w:rsidRPr="00B670C4">
        <w:rPr>
          <w:rFonts w:ascii="Calibri" w:hAnsi="Calibri"/>
          <w:sz w:val="16"/>
        </w:rPr>
        <w:t xml:space="preserve"> and difficulties in establishing an internationally agreed upon legal framework to guide responses to computer network operations, </w:t>
      </w:r>
      <w:r w:rsidRPr="00295FC6">
        <w:rPr>
          <w:rFonts w:ascii="Calibri" w:hAnsi="Calibri"/>
          <w:sz w:val="24"/>
          <w:u w:val="single"/>
        </w:rPr>
        <w:t xml:space="preserve">point towards an inherent weakness in using computer networks to manage nuclear weaponry. This is particularly relevant to reducing the hair trigger posture of existing nuclear arsenals. </w:t>
      </w:r>
      <w:r w:rsidRPr="00B670C4">
        <w:rPr>
          <w:rFonts w:ascii="Calibri" w:hAnsi="Calibri"/>
          <w:sz w:val="16"/>
        </w:rPr>
        <w:t xml:space="preserve">All computers which are connected to the internet are susceptible to infiltration and remote control. </w:t>
      </w:r>
      <w:r w:rsidRPr="00B670C4">
        <w:rPr>
          <w:rFonts w:ascii="Calibri" w:hAnsi="Calibri"/>
          <w:sz w:val="24"/>
          <w:highlight w:val="cyan"/>
          <w:u w:val="single"/>
        </w:rPr>
        <w:t>Computers</w:t>
      </w:r>
      <w:r w:rsidRPr="00295FC6">
        <w:rPr>
          <w:rFonts w:ascii="Calibri" w:hAnsi="Calibri"/>
          <w:sz w:val="24"/>
          <w:u w:val="single"/>
        </w:rPr>
        <w:t xml:space="preserve"> which operate on a closed network </w:t>
      </w:r>
      <w:r w:rsidRPr="00B670C4">
        <w:rPr>
          <w:rFonts w:ascii="Calibri" w:hAnsi="Calibri"/>
          <w:sz w:val="24"/>
          <w:highlight w:val="cyan"/>
          <w:u w:val="single"/>
        </w:rPr>
        <w:t>may</w:t>
      </w:r>
      <w:r w:rsidRPr="00295FC6">
        <w:rPr>
          <w:rFonts w:ascii="Calibri" w:hAnsi="Calibri"/>
          <w:sz w:val="24"/>
          <w:u w:val="single"/>
        </w:rPr>
        <w:t xml:space="preserve"> also </w:t>
      </w:r>
      <w:r w:rsidRPr="00B670C4">
        <w:rPr>
          <w:rFonts w:ascii="Calibri" w:hAnsi="Calibri"/>
          <w:sz w:val="24"/>
          <w:highlight w:val="cyan"/>
          <w:u w:val="single"/>
        </w:rPr>
        <w:t>be compromised by various</w:t>
      </w:r>
      <w:r w:rsidRPr="00295FC6">
        <w:rPr>
          <w:rFonts w:ascii="Calibri" w:hAnsi="Calibri"/>
          <w:sz w:val="24"/>
          <w:u w:val="single"/>
        </w:rPr>
        <w:t xml:space="preserve"> hacker </w:t>
      </w:r>
      <w:r w:rsidRPr="00B670C4">
        <w:rPr>
          <w:rFonts w:ascii="Calibri" w:hAnsi="Calibri"/>
          <w:sz w:val="24"/>
          <w:highlight w:val="cyan"/>
          <w:u w:val="single"/>
        </w:rPr>
        <w:t>methods</w:t>
      </w:r>
      <w:r w:rsidRPr="00295FC6">
        <w:rPr>
          <w:rFonts w:ascii="Calibri" w:hAnsi="Calibri"/>
          <w:sz w:val="24"/>
          <w:u w:val="single"/>
        </w:rPr>
        <w:t>, such as privilege escalation, roaming notebooks, wireless access points, embedded exploits in software and hardware, and maintenance entry points</w:t>
      </w:r>
      <w:r w:rsidRPr="00B670C4">
        <w:rPr>
          <w:rFonts w:ascii="Calibri" w:hAnsi="Calibri"/>
          <w:sz w:val="16"/>
        </w:rPr>
        <w:t xml:space="preserve">. For example, </w:t>
      </w:r>
      <w:r w:rsidRPr="00295FC6">
        <w:rPr>
          <w:rFonts w:ascii="Calibri" w:hAnsi="Calibri"/>
          <w:sz w:val="24"/>
          <w:u w:val="single"/>
        </w:rPr>
        <w:t>e-mail spoofing targeted at individuals who have access to a closed network, could lead to the installation of a virus on an open network</w:t>
      </w:r>
      <w:r w:rsidRPr="00B670C4">
        <w:rPr>
          <w:rFonts w:ascii="Calibri" w:hAnsi="Calibri"/>
          <w:sz w:val="16"/>
        </w:rPr>
        <w:t xml:space="preserve">. This virus could then be carelessly transported on removable data storage between the open and closed network. </w:t>
      </w:r>
      <w:r w:rsidRPr="00295FC6">
        <w:rPr>
          <w:rFonts w:ascii="Calibri" w:hAnsi="Calibri"/>
          <w:sz w:val="24"/>
          <w:u w:val="single"/>
        </w:rPr>
        <w:t>Information found on the internet may also reveal how to access these closed networks directly. Efforts by militaries to place increasing reliance on computer networks, including experimental technology such as autonomous systems, and their desire to have multiple launch options, such as nuclear triad capability, enables multiple entry points for terrorists</w:t>
      </w:r>
      <w:r w:rsidRPr="00B670C4">
        <w:rPr>
          <w:rFonts w:ascii="Calibri" w:hAnsi="Calibri"/>
          <w:sz w:val="16"/>
        </w:rPr>
        <w:t xml:space="preserve">. For example, if a terrestrial command centre is impenetrable, perhaps isolating one nuclear armed submarine would prove an easier task. </w:t>
      </w:r>
      <w:r w:rsidRPr="00295FC6">
        <w:rPr>
          <w:rFonts w:ascii="Calibri" w:hAnsi="Calibri"/>
          <w:sz w:val="24"/>
          <w:u w:val="single"/>
        </w:rPr>
        <w:t xml:space="preserve">There is evidence to suggest </w:t>
      </w:r>
      <w:r w:rsidRPr="00B670C4">
        <w:rPr>
          <w:rFonts w:ascii="Calibri" w:hAnsi="Calibri"/>
          <w:sz w:val="24"/>
          <w:highlight w:val="cyan"/>
          <w:u w:val="single"/>
        </w:rPr>
        <w:t>multiple attempts have been made</w:t>
      </w:r>
      <w:r w:rsidRPr="00295FC6">
        <w:rPr>
          <w:rFonts w:ascii="Calibri" w:hAnsi="Calibri"/>
          <w:sz w:val="24"/>
          <w:u w:val="single"/>
        </w:rPr>
        <w:t xml:space="preserve"> by hackers to compromise the extremely low radio frequency once used by the US Navy to send nuclear launch approval to submerged submarines</w:t>
      </w:r>
      <w:r w:rsidRPr="00B670C4">
        <w:rPr>
          <w:rFonts w:ascii="Calibri" w:hAnsi="Calibri"/>
          <w:sz w:val="16"/>
        </w:rPr>
        <w:t xml:space="preserve">. Additionally, </w:t>
      </w:r>
      <w:r w:rsidRPr="00295FC6">
        <w:rPr>
          <w:rFonts w:ascii="Calibri" w:hAnsi="Calibri"/>
          <w:sz w:val="24"/>
          <w:u w:val="single"/>
        </w:rPr>
        <w:t>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w:t>
      </w:r>
      <w:r w:rsidRPr="00B670C4">
        <w:rPr>
          <w:rFonts w:ascii="Calibri" w:hAnsi="Calibri"/>
          <w:sz w:val="16"/>
        </w:rPr>
        <w:t xml:space="preserve">. Should a warhead be launched, damage could be further enhanced through additional computer network operations. </w:t>
      </w:r>
      <w:r w:rsidRPr="00295FC6">
        <w:rPr>
          <w:rFonts w:ascii="Calibri" w:hAnsi="Calibri"/>
          <w:sz w:val="24"/>
          <w:u w:val="single"/>
        </w:rPr>
        <w:t xml:space="preserve">By using proxies, </w:t>
      </w:r>
      <w:r w:rsidRPr="00B670C4">
        <w:rPr>
          <w:rFonts w:ascii="Calibri" w:hAnsi="Calibri"/>
          <w:sz w:val="24"/>
          <w:highlight w:val="cyan"/>
          <w:u w:val="single"/>
        </w:rPr>
        <w:t>multi-layered attacks could be engineered.</w:t>
      </w:r>
      <w:r w:rsidRPr="00295FC6">
        <w:rPr>
          <w:rFonts w:ascii="Calibri" w:hAnsi="Calibri"/>
          <w:sz w:val="24"/>
          <w:u w:val="single"/>
        </w:rPr>
        <w:t xml:space="preserve"> Terrorists could remotely commandeer computers in China and use them to launch a US nuclear attack against Russia. Thus Russia would believe it was under attack from the US and the US would believe China was responsible.</w:t>
      </w:r>
      <w:r w:rsidRPr="00B670C4">
        <w:rPr>
          <w:rFonts w:ascii="Calibri" w:hAnsi="Calibri"/>
          <w:sz w:val="16"/>
        </w:rPr>
        <w:t xml:space="preserve"> Further, </w:t>
      </w:r>
      <w:r w:rsidRPr="00B670C4">
        <w:rPr>
          <w:rFonts w:ascii="Calibri" w:hAnsi="Calibri"/>
          <w:sz w:val="24"/>
          <w:highlight w:val="cyan"/>
          <w:u w:val="single"/>
        </w:rPr>
        <w:t>emergency</w:t>
      </w:r>
      <w:r w:rsidRPr="00295FC6">
        <w:rPr>
          <w:rFonts w:ascii="Calibri" w:hAnsi="Calibri"/>
          <w:sz w:val="24"/>
          <w:u w:val="single"/>
        </w:rPr>
        <w:t xml:space="preserve"> response </w:t>
      </w:r>
      <w:r w:rsidRPr="00B670C4">
        <w:rPr>
          <w:rFonts w:ascii="Calibri" w:hAnsi="Calibri"/>
          <w:sz w:val="24"/>
          <w:highlight w:val="cyan"/>
          <w:u w:val="single"/>
        </w:rPr>
        <w:t>communications could be disrupted,</w:t>
      </w:r>
      <w:r w:rsidRPr="00295FC6">
        <w:rPr>
          <w:rFonts w:ascii="Calibri" w:hAnsi="Calibri"/>
          <w:sz w:val="24"/>
          <w:u w:val="single"/>
        </w:rPr>
        <w:t xml:space="preserve"> transportation could be shut down, and disinformation, such as misdirection, could be planted, thereby hindering the disaster relief effort and maximizing destruction. 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B670C4">
        <w:rPr>
          <w:rFonts w:ascii="Calibri" w:hAnsi="Calibri"/>
          <w:sz w:val="16"/>
        </w:rPr>
        <w:t xml:space="preserve"> Terrorists could also knock out communications between these states so they cannot discuss the situation. </w:t>
      </w:r>
      <w:r w:rsidRPr="00295FC6">
        <w:rPr>
          <w:rFonts w:ascii="Calibri" w:hAnsi="Calibri"/>
          <w:sz w:val="24"/>
          <w:u w:val="single"/>
        </w:rPr>
        <w:t xml:space="preserve">Alternatively, </w:t>
      </w:r>
      <w:r w:rsidRPr="00B670C4">
        <w:rPr>
          <w:rFonts w:ascii="Calibri" w:hAnsi="Calibri"/>
          <w:sz w:val="24"/>
          <w:highlight w:val="cyan"/>
          <w:u w:val="single"/>
        </w:rPr>
        <w:t>amidst the confusion</w:t>
      </w:r>
      <w:r w:rsidRPr="00295FC6">
        <w:rPr>
          <w:rFonts w:ascii="Calibri" w:hAnsi="Calibri"/>
          <w:sz w:val="24"/>
          <w:u w:val="single"/>
        </w:rPr>
        <w:t xml:space="preserve"> of a traditional large-scale terrorist attack, </w:t>
      </w:r>
      <w:r w:rsidRPr="00B670C4">
        <w:rPr>
          <w:rFonts w:ascii="Calibri" w:hAnsi="Calibri"/>
          <w:sz w:val="24"/>
          <w:highlight w:val="cyan"/>
          <w:u w:val="single"/>
        </w:rPr>
        <w:t xml:space="preserve">claims of responsibility and </w:t>
      </w:r>
      <w:r w:rsidRPr="00295FC6">
        <w:rPr>
          <w:rFonts w:ascii="Calibri" w:hAnsi="Calibri"/>
          <w:sz w:val="24"/>
          <w:u w:val="single"/>
        </w:rPr>
        <w:t xml:space="preserve">declarations of </w:t>
      </w:r>
      <w:r w:rsidRPr="00B670C4">
        <w:rPr>
          <w:rFonts w:ascii="Calibri" w:hAnsi="Calibri"/>
          <w:sz w:val="24"/>
          <w:highlight w:val="cyan"/>
          <w:u w:val="single"/>
        </w:rPr>
        <w:t>war could be falsified</w:t>
      </w:r>
      <w:r w:rsidRPr="00295FC6">
        <w:rPr>
          <w:rFonts w:ascii="Calibri" w:hAnsi="Calibri"/>
          <w:sz w:val="24"/>
          <w:u w:val="single"/>
        </w:rPr>
        <w:t xml:space="preserve"> in an attempt </w:t>
      </w:r>
      <w:r w:rsidRPr="00B670C4">
        <w:rPr>
          <w:rFonts w:ascii="Calibri" w:hAnsi="Calibri"/>
          <w:sz w:val="24"/>
          <w:highlight w:val="cyan"/>
          <w:u w:val="single"/>
        </w:rPr>
        <w:t>to instigate a hasty military response.</w:t>
      </w:r>
      <w:r w:rsidRPr="00B670C4">
        <w:rPr>
          <w:rFonts w:ascii="Calibri" w:hAnsi="Calibri"/>
          <w:sz w:val="16"/>
        </w:rPr>
        <w:t xml:space="preserve"> These false claims could be posted directly on Presidential, military, and government websites. E-mails could also be sent to the media and foreign governments using the IP addresses and e-mail accounts of government officials</w:t>
      </w:r>
      <w:r w:rsidRPr="00295FC6">
        <w:rPr>
          <w:rFonts w:ascii="Calibri" w:hAnsi="Calibri"/>
          <w:sz w:val="24"/>
          <w:u w:val="single"/>
        </w:rPr>
        <w:t>. A sophisticated and all encompassing combination of traditional terrorism and cyber terrorism could be enough to launch nuclear weapons on its own, without the need for compromising command and control centres directly.</w:t>
      </w:r>
    </w:p>
    <w:p w14:paraId="2097C115" w14:textId="77777777" w:rsidR="004C78FE" w:rsidRPr="00295FC6" w:rsidRDefault="004C78FE" w:rsidP="004C78FE">
      <w:pPr>
        <w:rPr>
          <w:rFonts w:eastAsia="Calibri"/>
          <w:sz w:val="24"/>
        </w:rPr>
      </w:pPr>
    </w:p>
    <w:p w14:paraId="70E601C3" w14:textId="77777777" w:rsidR="004C78FE" w:rsidRPr="00EF72B1" w:rsidRDefault="004C78FE" w:rsidP="006971A1">
      <w:pPr>
        <w:rPr>
          <w:rStyle w:val="StyleBoldUnderline"/>
          <w:rFonts w:asciiTheme="minorHAnsi" w:hAnsiTheme="minorHAnsi"/>
        </w:rPr>
      </w:pPr>
    </w:p>
    <w:p w14:paraId="2FB65FD4" w14:textId="77777777" w:rsidR="006971A1" w:rsidRDefault="006971A1" w:rsidP="006971A1"/>
    <w:p w14:paraId="14029A0B" w14:textId="085FAEF6" w:rsidR="00DE76FA" w:rsidRDefault="002D21F7" w:rsidP="002D21F7">
      <w:pPr>
        <w:pStyle w:val="Heading2"/>
      </w:pPr>
      <w:r>
        <w:t>***Turns Case***</w:t>
      </w:r>
    </w:p>
    <w:p w14:paraId="0D441B07" w14:textId="77777777" w:rsidR="002D21F7" w:rsidRDefault="002D21F7" w:rsidP="002D21F7"/>
    <w:p w14:paraId="08CDA281" w14:textId="4F0F145F" w:rsidR="002D21F7" w:rsidRDefault="002D21F7" w:rsidP="002D21F7">
      <w:pPr>
        <w:pStyle w:val="Heading3"/>
      </w:pPr>
      <w:r>
        <w:t>Turns Everything</w:t>
      </w:r>
    </w:p>
    <w:p w14:paraId="53DFE2DD" w14:textId="77777777" w:rsidR="002D21F7" w:rsidRDefault="002D21F7" w:rsidP="002D21F7"/>
    <w:p w14:paraId="1B2BD0B9" w14:textId="77777777" w:rsidR="002D21F7" w:rsidRPr="0087059E" w:rsidRDefault="002D21F7" w:rsidP="002D21F7">
      <w:pPr>
        <w:rPr>
          <w:b/>
        </w:rPr>
      </w:pPr>
      <w:r>
        <w:rPr>
          <w:b/>
        </w:rPr>
        <w:t>Econ decline t</w:t>
      </w:r>
      <w:r w:rsidRPr="0087059E">
        <w:rPr>
          <w:b/>
        </w:rPr>
        <w:t>urns every advantage</w:t>
      </w:r>
    </w:p>
    <w:p w14:paraId="7AF2FC4E" w14:textId="77777777" w:rsidR="002D21F7" w:rsidRPr="0087059E" w:rsidRDefault="002D21F7" w:rsidP="002D21F7">
      <w:pPr>
        <w:rPr>
          <w:szCs w:val="20"/>
        </w:rPr>
      </w:pPr>
      <w:r w:rsidRPr="0087059E">
        <w:rPr>
          <w:b/>
          <w:szCs w:val="20"/>
        </w:rPr>
        <w:t>Silk 93</w:t>
      </w:r>
      <w:r w:rsidRPr="0087059E">
        <w:rPr>
          <w:szCs w:val="20"/>
        </w:rPr>
        <w:t xml:space="preserve"> (Leonard, Professor of Economics – Pace University, “Dangers of Slow Growth”, Foreign Affairs, 72(1), Winter, p. 173-174)</w:t>
      </w:r>
    </w:p>
    <w:p w14:paraId="56C637E4" w14:textId="77777777" w:rsidR="002D21F7" w:rsidRPr="001C6FBD" w:rsidRDefault="002D21F7" w:rsidP="002D21F7">
      <w:pPr>
        <w:pStyle w:val="CardBody"/>
        <w:rPr>
          <w:rFonts w:ascii="Garamond" w:hAnsi="Garamond"/>
          <w:sz w:val="20"/>
          <w:szCs w:val="20"/>
        </w:rPr>
      </w:pPr>
    </w:p>
    <w:p w14:paraId="0D5B13E7" w14:textId="77777777" w:rsidR="002D21F7" w:rsidRPr="0087059E" w:rsidRDefault="002D21F7" w:rsidP="002D21F7">
      <w:pPr>
        <w:pStyle w:val="CardBody"/>
        <w:rPr>
          <w:rStyle w:val="StyleBoldUnderline"/>
        </w:rPr>
      </w:pPr>
      <w:r w:rsidRPr="0087059E">
        <w:rPr>
          <w:rFonts w:ascii="Georgia" w:hAnsi="Georgia"/>
          <w:sz w:val="22"/>
          <w:szCs w:val="24"/>
        </w:rPr>
        <w:t>In the absence of such shifts</w:t>
      </w:r>
      <w:r w:rsidRPr="0087059E">
        <w:rPr>
          <w:rFonts w:ascii="Garamond" w:hAnsi="Garamond"/>
        </w:rPr>
        <w:t xml:space="preserve"> of human and capital resources</w:t>
      </w:r>
      <w:r w:rsidRPr="0087059E">
        <w:rPr>
          <w:rFonts w:ascii="Garamond" w:hAnsi="Garamond"/>
          <w:sz w:val="20"/>
          <w:szCs w:val="20"/>
        </w:rPr>
        <w:t xml:space="preserve"> to expanding civilian industries, there are strong economic pressures on arms-producing nations to maintain high levels of military production and to sell weapons, both conventional and dual-use nuclear technology, wherever buyers can be found. </w:t>
      </w:r>
      <w:r w:rsidRPr="0087059E">
        <w:rPr>
          <w:rStyle w:val="StyleBoldUnderline"/>
          <w:highlight w:val="yellow"/>
        </w:rPr>
        <w:t xml:space="preserve">Without a </w:t>
      </w:r>
      <w:r w:rsidRPr="00DC045B">
        <w:rPr>
          <w:rStyle w:val="StyleBoldUnderline"/>
        </w:rPr>
        <w:t>revival of</w:t>
      </w:r>
      <w:r w:rsidRPr="0087059E">
        <w:rPr>
          <w:rStyle w:val="StyleBoldUnderline"/>
        </w:rPr>
        <w:t xml:space="preserve"> national economies and </w:t>
      </w:r>
      <w:r w:rsidRPr="003D6CF8">
        <w:rPr>
          <w:rStyle w:val="StyleBoldUnderline"/>
        </w:rPr>
        <w:t xml:space="preserve">the </w:t>
      </w:r>
      <w:r w:rsidRPr="0087059E">
        <w:rPr>
          <w:rStyle w:val="StyleBoldUnderline"/>
          <w:highlight w:val="yellow"/>
        </w:rPr>
        <w:t>global economy</w:t>
      </w:r>
      <w:r w:rsidRPr="0087059E">
        <w:rPr>
          <w:rStyle w:val="StyleBoldUnderline"/>
        </w:rPr>
        <w:t xml:space="preserve">, the production and </w:t>
      </w:r>
      <w:r w:rsidRPr="0087059E">
        <w:rPr>
          <w:rStyle w:val="StyleBoldUnderline"/>
          <w:highlight w:val="yellow"/>
        </w:rPr>
        <w:t>proliferation</w:t>
      </w:r>
      <w:r w:rsidRPr="0087059E">
        <w:rPr>
          <w:rStyle w:val="StyleBoldUnderline"/>
        </w:rPr>
        <w:t xml:space="preserve"> of weapons </w:t>
      </w:r>
      <w:r w:rsidRPr="0087059E">
        <w:rPr>
          <w:rStyle w:val="StyleBoldUnderline"/>
          <w:highlight w:val="yellow"/>
        </w:rPr>
        <w:t xml:space="preserve">will continue, creating more Iraqs, </w:t>
      </w:r>
      <w:r w:rsidRPr="003D6CF8">
        <w:rPr>
          <w:rStyle w:val="StyleBoldUnderline"/>
        </w:rPr>
        <w:t>Yuugoslavias</w:t>
      </w:r>
      <w:r w:rsidRPr="0087059E">
        <w:rPr>
          <w:rStyle w:val="StyleBoldUnderline"/>
          <w:highlight w:val="yellow"/>
        </w:rPr>
        <w:t>, Somalias and Cambodias - or worse</w:t>
      </w:r>
      <w:r w:rsidRPr="0087059E">
        <w:rPr>
          <w:rFonts w:ascii="Garamond" w:hAnsi="Garamond"/>
          <w:sz w:val="20"/>
          <w:szCs w:val="20"/>
        </w:rPr>
        <w:t xml:space="preserve">. Like the Great Depression, the current </w:t>
      </w:r>
      <w:r w:rsidRPr="0087059E">
        <w:rPr>
          <w:rStyle w:val="StyleBoldUnderline"/>
          <w:highlight w:val="yellow"/>
        </w:rPr>
        <w:t>economic slump has fanned</w:t>
      </w:r>
      <w:r w:rsidRPr="0087059E">
        <w:rPr>
          <w:rStyle w:val="StyleBoldUnderline"/>
        </w:rPr>
        <w:t xml:space="preserve"> the fires of </w:t>
      </w:r>
      <w:r w:rsidRPr="0087059E">
        <w:rPr>
          <w:rStyle w:val="StyleBoldUnderline"/>
          <w:highlight w:val="yellow"/>
        </w:rPr>
        <w:t>nationalist, ethnic and religious hatred</w:t>
      </w:r>
      <w:r w:rsidRPr="0087059E">
        <w:rPr>
          <w:rStyle w:val="StyleBoldUnderline"/>
        </w:rPr>
        <w:t xml:space="preserve"> around the world</w:t>
      </w:r>
      <w:r w:rsidRPr="0087059E">
        <w:rPr>
          <w:rFonts w:ascii="Garamond" w:hAnsi="Garamond"/>
          <w:sz w:val="20"/>
          <w:szCs w:val="20"/>
        </w:rPr>
        <w:t xml:space="preserve">. </w:t>
      </w:r>
      <w:r w:rsidRPr="0087059E">
        <w:rPr>
          <w:rStyle w:val="StyleBoldUnderline"/>
        </w:rPr>
        <w:t xml:space="preserve">Economic hardship is not the only cause of these social and political pathologies, but </w:t>
      </w:r>
      <w:r w:rsidRPr="00C607BC">
        <w:rPr>
          <w:rStyle w:val="StyleBoldUnderline"/>
          <w:highlight w:val="yellow"/>
        </w:rPr>
        <w:t>it aggravates all</w:t>
      </w:r>
      <w:r w:rsidRPr="0087059E">
        <w:rPr>
          <w:rStyle w:val="StyleBoldUnderline"/>
        </w:rPr>
        <w:t xml:space="preserve"> of them</w:t>
      </w:r>
      <w:r w:rsidRPr="0087059E">
        <w:rPr>
          <w:rFonts w:ascii="Garamond" w:hAnsi="Garamond"/>
          <w:sz w:val="20"/>
          <w:szCs w:val="20"/>
        </w:rPr>
        <w:t xml:space="preserve">, and in turn they feed back on economic development. </w:t>
      </w:r>
      <w:r w:rsidRPr="00A54DA0">
        <w:rPr>
          <w:rStyle w:val="StyleBoldUnderline"/>
        </w:rPr>
        <w:t>They</w:t>
      </w:r>
      <w:r w:rsidRPr="0087059E">
        <w:rPr>
          <w:rStyle w:val="StyleBoldUnderline"/>
        </w:rPr>
        <w:t xml:space="preserve"> </w:t>
      </w:r>
      <w:r w:rsidRPr="00A54DA0">
        <w:rPr>
          <w:rStyle w:val="StyleBoldUnderline"/>
          <w:highlight w:val="yellow"/>
        </w:rPr>
        <w:t xml:space="preserve">also undermine </w:t>
      </w:r>
      <w:r w:rsidRPr="0087059E">
        <w:rPr>
          <w:rStyle w:val="StyleBoldUnderline"/>
          <w:highlight w:val="yellow"/>
        </w:rPr>
        <w:t>efforts to deal with</w:t>
      </w:r>
      <w:r w:rsidRPr="0087059E">
        <w:rPr>
          <w:rStyle w:val="StyleBoldUnderline"/>
        </w:rPr>
        <w:t xml:space="preserve"> such </w:t>
      </w:r>
      <w:r w:rsidRPr="0087059E">
        <w:rPr>
          <w:rStyle w:val="StyleBoldUnderline"/>
          <w:highlight w:val="yellow"/>
        </w:rPr>
        <w:t>global problems as</w:t>
      </w:r>
      <w:r w:rsidRPr="0087059E">
        <w:rPr>
          <w:rStyle w:val="StyleBoldUnderline"/>
        </w:rPr>
        <w:t xml:space="preserve"> environmental </w:t>
      </w:r>
      <w:r w:rsidRPr="0087059E">
        <w:rPr>
          <w:rStyle w:val="StyleBoldUnderline"/>
          <w:highlight w:val="yellow"/>
        </w:rPr>
        <w:t>pollution</w:t>
      </w:r>
      <w:r w:rsidRPr="0087059E">
        <w:rPr>
          <w:rStyle w:val="StyleBoldUnderline"/>
        </w:rPr>
        <w:t xml:space="preserve">, the production and </w:t>
      </w:r>
      <w:r w:rsidRPr="0087059E">
        <w:rPr>
          <w:rStyle w:val="StyleBoldUnderline"/>
          <w:highlight w:val="yellow"/>
        </w:rPr>
        <w:t>trafficking</w:t>
      </w:r>
      <w:r w:rsidRPr="0087059E">
        <w:rPr>
          <w:rStyle w:val="StyleBoldUnderline"/>
        </w:rPr>
        <w:t xml:space="preserve"> of drugs, </w:t>
      </w:r>
      <w:r w:rsidRPr="00775F58">
        <w:rPr>
          <w:rStyle w:val="StyleBoldUnderline"/>
          <w:highlight w:val="yellow"/>
        </w:rPr>
        <w:t>crime, sickness</w:t>
      </w:r>
      <w:r w:rsidRPr="0087059E">
        <w:rPr>
          <w:rStyle w:val="StyleBoldUnderline"/>
          <w:highlight w:val="yellow"/>
        </w:rPr>
        <w:t>, famine</w:t>
      </w:r>
      <w:r w:rsidRPr="0087059E">
        <w:rPr>
          <w:rStyle w:val="StyleBoldUnderline"/>
        </w:rPr>
        <w:t xml:space="preserve">, AIDS </w:t>
      </w:r>
      <w:r w:rsidRPr="0087059E">
        <w:rPr>
          <w:rStyle w:val="StyleBoldUnderline"/>
          <w:highlight w:val="yellow"/>
        </w:rPr>
        <w:t>and other plagues</w:t>
      </w:r>
      <w:r w:rsidRPr="0087059E">
        <w:rPr>
          <w:rFonts w:ascii="Garamond" w:hAnsi="Garamond"/>
          <w:sz w:val="20"/>
          <w:szCs w:val="20"/>
        </w:rPr>
        <w:t xml:space="preserve">. Growth will not solve all those problems by itself But </w:t>
      </w:r>
      <w:r w:rsidRPr="0087059E">
        <w:rPr>
          <w:rStyle w:val="StyleBoldUnderline"/>
        </w:rPr>
        <w:t xml:space="preserve">economic </w:t>
      </w:r>
      <w:r w:rsidRPr="0087059E">
        <w:rPr>
          <w:rStyle w:val="StyleBoldUnderline"/>
          <w:highlight w:val="yellow"/>
        </w:rPr>
        <w:t>growth - and growth alone - creates the additional resources that make it possible to achieve such fundamental goals as higher living standards</w:t>
      </w:r>
      <w:r w:rsidRPr="0087059E">
        <w:rPr>
          <w:rStyle w:val="StyleBoldUnderline"/>
        </w:rPr>
        <w:t xml:space="preserve">, national and collective </w:t>
      </w:r>
      <w:r w:rsidRPr="0087059E">
        <w:rPr>
          <w:rStyle w:val="StyleBoldUnderline"/>
          <w:highlight w:val="yellow"/>
        </w:rPr>
        <w:t>security</w:t>
      </w:r>
      <w:r w:rsidRPr="0087059E">
        <w:rPr>
          <w:rStyle w:val="StyleBoldUnderline"/>
        </w:rPr>
        <w:t xml:space="preserve">, a healthier </w:t>
      </w:r>
      <w:r w:rsidRPr="004F3009">
        <w:rPr>
          <w:rStyle w:val="StyleBoldUnderline"/>
          <w:highlight w:val="yellow"/>
        </w:rPr>
        <w:t xml:space="preserve">environment, and </w:t>
      </w:r>
      <w:r w:rsidRPr="0087059E">
        <w:rPr>
          <w:rStyle w:val="StyleBoldUnderline"/>
          <w:highlight w:val="yellow"/>
        </w:rPr>
        <w:t>more liberal and open</w:t>
      </w:r>
      <w:r w:rsidRPr="0087059E">
        <w:rPr>
          <w:rStyle w:val="StyleBoldUnderline"/>
        </w:rPr>
        <w:t xml:space="preserve"> economies and </w:t>
      </w:r>
      <w:r w:rsidRPr="0087059E">
        <w:rPr>
          <w:rStyle w:val="StyleBoldUnderline"/>
          <w:highlight w:val="yellow"/>
        </w:rPr>
        <w:t>societies</w:t>
      </w:r>
      <w:r w:rsidRPr="0087059E">
        <w:rPr>
          <w:rStyle w:val="StyleBoldUnderline"/>
        </w:rPr>
        <w:t>.</w:t>
      </w:r>
    </w:p>
    <w:p w14:paraId="108D636C" w14:textId="77777777" w:rsidR="002D21F7" w:rsidRPr="002D21F7" w:rsidRDefault="002D21F7" w:rsidP="002D21F7"/>
    <w:p w14:paraId="122258EC" w14:textId="60EB8CAA" w:rsidR="006C15D2" w:rsidRPr="006C15D2" w:rsidRDefault="006C15D2" w:rsidP="006C15D2">
      <w:pPr>
        <w:pStyle w:val="Heading3"/>
        <w:rPr>
          <w:rStyle w:val="StyleBoldUnderline"/>
          <w:b/>
          <w:sz w:val="32"/>
          <w:szCs w:val="32"/>
        </w:rPr>
      </w:pPr>
      <w:r w:rsidRPr="006C15D2">
        <w:rPr>
          <w:rStyle w:val="StyleBoldUnderline"/>
          <w:b/>
          <w:sz w:val="32"/>
          <w:szCs w:val="32"/>
        </w:rPr>
        <w:t>Turns Poverty</w:t>
      </w:r>
    </w:p>
    <w:p w14:paraId="4ABA1CB1" w14:textId="77777777" w:rsidR="006C15D2" w:rsidRDefault="006C15D2" w:rsidP="006C15D2"/>
    <w:p w14:paraId="1C050E60" w14:textId="77777777" w:rsidR="006C15D2" w:rsidRPr="002B5F21" w:rsidRDefault="006C15D2" w:rsidP="006C15D2">
      <w:pPr>
        <w:rPr>
          <w:rFonts w:cs="Calibri"/>
          <w:b/>
          <w:sz w:val="26"/>
        </w:rPr>
      </w:pPr>
      <w:r w:rsidRPr="002B5F21">
        <w:rPr>
          <w:rFonts w:cs="Calibri"/>
          <w:b/>
          <w:sz w:val="26"/>
        </w:rPr>
        <w:t>Fiscal irresponsibility effects the poor the most – poverty will increase.</w:t>
      </w:r>
    </w:p>
    <w:p w14:paraId="090549BA" w14:textId="77777777" w:rsidR="006C15D2" w:rsidRPr="005840E0" w:rsidRDefault="006C15D2" w:rsidP="006C15D2">
      <w:pPr>
        <w:rPr>
          <w:rStyle w:val="StyleBoldUnderline"/>
          <w:b w:val="0"/>
          <w:bCs/>
        </w:rPr>
      </w:pPr>
      <w:r w:rsidRPr="005840E0">
        <w:rPr>
          <w:rStyle w:val="StyleStyleBold12pt"/>
        </w:rPr>
        <w:t>Messmore 5/23/11</w:t>
      </w:r>
      <w:r>
        <w:t xml:space="preserve"> </w:t>
      </w:r>
      <w:r w:rsidRPr="005840E0">
        <w:t>the William E. Simon fellow in Religion and a Free Society at The Heritage Foundation</w:t>
      </w:r>
      <w:r>
        <w:t xml:space="preserve"> </w:t>
      </w:r>
      <w:r w:rsidRPr="005840E0">
        <w:t xml:space="preserve">Ryan Messmore, Moral Principles and the Budget Debate, </w:t>
      </w:r>
      <w:hyperlink r:id="rId18" w:history="1">
        <w:r w:rsidRPr="005840E0">
          <w:rPr>
            <w:rStyle w:val="Hyperlink"/>
          </w:rPr>
          <w:t>http://blog.heritage.org/2011/05/23/moral-principles-and-the-budget-debate/</w:t>
        </w:r>
      </w:hyperlink>
    </w:p>
    <w:p w14:paraId="2AEA17AC" w14:textId="77777777" w:rsidR="006C15D2" w:rsidRPr="00A12140" w:rsidRDefault="006C15D2" w:rsidP="006C15D2">
      <w:pPr>
        <w:rPr>
          <w:rStyle w:val="StyleBoldUnderline"/>
          <w:sz w:val="16"/>
        </w:rPr>
      </w:pPr>
      <w:r w:rsidRPr="005840E0">
        <w:rPr>
          <w:sz w:val="16"/>
        </w:rPr>
        <w:t>For example, Ryan noted that</w:t>
      </w:r>
      <w:r w:rsidRPr="00A12140">
        <w:rPr>
          <w:rStyle w:val="StyleBoldUnderline"/>
          <w:sz w:val="16"/>
        </w:rPr>
        <w:t xml:space="preserve"> </w:t>
      </w:r>
      <w:r w:rsidRPr="001F638E">
        <w:rPr>
          <w:rStyle w:val="StyleBoldUnderline"/>
          <w:highlight w:val="cyan"/>
        </w:rPr>
        <w:t>if the</w:t>
      </w:r>
      <w:r w:rsidRPr="00A12140">
        <w:rPr>
          <w:rStyle w:val="StyleBoldUnderline"/>
        </w:rPr>
        <w:t xml:space="preserve"> U.S</w:t>
      </w:r>
      <w:r w:rsidRPr="001F638E">
        <w:rPr>
          <w:rStyle w:val="StyleBoldUnderline"/>
          <w:highlight w:val="cyan"/>
        </w:rPr>
        <w:t>. government continues to drive up the deficit</w:t>
      </w:r>
      <w:r w:rsidRPr="00A12140">
        <w:rPr>
          <w:rStyle w:val="StyleBoldUnderline"/>
        </w:rPr>
        <w:t xml:space="preserve"> through </w:t>
      </w:r>
      <w:r w:rsidRPr="005840E0">
        <w:rPr>
          <w:rStyle w:val="StyleBoldUnderline"/>
        </w:rPr>
        <w:t>reckless spending</w:t>
      </w:r>
      <w:r w:rsidRPr="00A12140">
        <w:rPr>
          <w:rStyle w:val="StyleBoldUnderline"/>
        </w:rPr>
        <w:t>, “</w:t>
      </w:r>
      <w:r w:rsidRPr="001F638E">
        <w:rPr>
          <w:rStyle w:val="StyleBoldUnderline"/>
          <w:highlight w:val="cyan"/>
        </w:rPr>
        <w:t>the weakest will be hit three times over</w:t>
      </w:r>
      <w:r w:rsidRPr="00A12140">
        <w:rPr>
          <w:rStyle w:val="StyleBoldUnderline"/>
        </w:rPr>
        <w:t xml:space="preserve">: by rising costs, </w:t>
      </w:r>
      <w:r w:rsidRPr="001F638E">
        <w:rPr>
          <w:rStyle w:val="StyleBoldUnderline"/>
          <w:highlight w:val="cyan"/>
        </w:rPr>
        <w:t>by drastic cuts to programs they rely on, and</w:t>
      </w:r>
      <w:r w:rsidRPr="00A12140">
        <w:rPr>
          <w:rStyle w:val="StyleBoldUnderline"/>
        </w:rPr>
        <w:t xml:space="preserve"> by the </w:t>
      </w:r>
      <w:r w:rsidRPr="001F638E">
        <w:rPr>
          <w:rStyle w:val="StyleBoldUnderline"/>
          <w:highlight w:val="cyan"/>
        </w:rPr>
        <w:t>collapse of</w:t>
      </w:r>
      <w:r w:rsidRPr="00A12140">
        <w:rPr>
          <w:rStyle w:val="StyleBoldUnderline"/>
        </w:rPr>
        <w:t xml:space="preserve"> individual support for </w:t>
      </w:r>
      <w:r w:rsidRPr="001F638E">
        <w:rPr>
          <w:rStyle w:val="StyleBoldUnderline"/>
          <w:highlight w:val="cyan"/>
        </w:rPr>
        <w:t>charities</w:t>
      </w:r>
      <w:r w:rsidRPr="00A12140">
        <w:rPr>
          <w:rStyle w:val="StyleBoldUnderline"/>
        </w:rPr>
        <w:t xml:space="preserve"> that help the hungry, the homeless, the sick, refugees and others in need.</w:t>
      </w:r>
      <w:r w:rsidRPr="00A12140">
        <w:rPr>
          <w:rStyle w:val="StyleBoldUnderline"/>
          <w:sz w:val="16"/>
        </w:rPr>
        <w:t xml:space="preserve">” </w:t>
      </w:r>
      <w:r w:rsidRPr="001F638E">
        <w:rPr>
          <w:rStyle w:val="StyleBoldUnderline"/>
          <w:highlight w:val="cyan"/>
        </w:rPr>
        <w:t>The failure</w:t>
      </w:r>
      <w:r w:rsidRPr="00A12140">
        <w:rPr>
          <w:rStyle w:val="StyleBoldUnderline"/>
        </w:rPr>
        <w:t xml:space="preserve"> of many European nations </w:t>
      </w:r>
      <w:r w:rsidRPr="001F638E">
        <w:rPr>
          <w:rStyle w:val="StyleBoldUnderline"/>
          <w:highlight w:val="cyan"/>
        </w:rPr>
        <w:t>to address</w:t>
      </w:r>
      <w:r w:rsidRPr="00A12140">
        <w:rPr>
          <w:rStyle w:val="StyleBoldUnderline"/>
        </w:rPr>
        <w:t xml:space="preserve"> their </w:t>
      </w:r>
      <w:r w:rsidRPr="001F638E">
        <w:rPr>
          <w:rStyle w:val="StyleBoldUnderline"/>
          <w:highlight w:val="cyan"/>
        </w:rPr>
        <w:t>financial crises has led to “drastic cuts in benefits to the retired, the sick, the poor, and millions of public employees</w:t>
      </w:r>
      <w:r w:rsidRPr="001F638E">
        <w:rPr>
          <w:rStyle w:val="StyleBoldUnderline"/>
          <w:sz w:val="16"/>
          <w:highlight w:val="cyan"/>
        </w:rPr>
        <w:t>.”</w:t>
      </w:r>
    </w:p>
    <w:p w14:paraId="478031D8" w14:textId="77777777" w:rsidR="006C15D2" w:rsidRDefault="006C15D2" w:rsidP="006C15D2"/>
    <w:p w14:paraId="6C08BCCB" w14:textId="71A9A340" w:rsidR="002D21F7" w:rsidRDefault="002D21F7" w:rsidP="002D21F7">
      <w:pPr>
        <w:pStyle w:val="Heading3"/>
      </w:pPr>
      <w:r>
        <w:t>Turns Environment</w:t>
      </w:r>
    </w:p>
    <w:p w14:paraId="263F9E53" w14:textId="77777777" w:rsidR="002D21F7" w:rsidRDefault="002D21F7" w:rsidP="002D21F7"/>
    <w:p w14:paraId="64BDEFE4" w14:textId="77777777" w:rsidR="002D21F7" w:rsidRDefault="002D21F7" w:rsidP="002D21F7">
      <w:pPr>
        <w:rPr>
          <w:b/>
        </w:rPr>
      </w:pPr>
      <w:r w:rsidRPr="0086254F">
        <w:rPr>
          <w:b/>
        </w:rPr>
        <w:t>Economic growth’s a prerequisite to environmental care</w:t>
      </w:r>
    </w:p>
    <w:p w14:paraId="65A8D917" w14:textId="77777777" w:rsidR="002D21F7" w:rsidRPr="00D122CE" w:rsidRDefault="002D21F7" w:rsidP="002D21F7">
      <w:r w:rsidRPr="00D122CE">
        <w:rPr>
          <w:b/>
        </w:rPr>
        <w:t>Sagoff '97</w:t>
      </w:r>
      <w:r w:rsidRPr="00D122CE">
        <w:t xml:space="preserve">  (Mark, The Atlantic, "Do we consume too much?" http://www.theatlantic.com/issues/97jun/consume.htm)</w:t>
      </w:r>
    </w:p>
    <w:p w14:paraId="199D2A57" w14:textId="77777777" w:rsidR="002D21F7" w:rsidRPr="00D122CE" w:rsidRDefault="002D21F7" w:rsidP="002D21F7"/>
    <w:p w14:paraId="3D6DFD0F" w14:textId="77777777" w:rsidR="002D21F7" w:rsidRDefault="002D21F7" w:rsidP="002D21F7">
      <w:r w:rsidRPr="00D122CE">
        <w:t xml:space="preserve">Many </w:t>
      </w:r>
      <w:r>
        <w:t xml:space="preserve">have argued that economic activity, affluence, and growth automatically lead to resource depletion, environmental deterioration, and ecological collapse. Yet </w:t>
      </w:r>
      <w:r w:rsidRPr="005166ED">
        <w:rPr>
          <w:u w:val="single"/>
        </w:rPr>
        <w:t xml:space="preserve">greater productivity and prosperity </w:t>
      </w:r>
      <w:r>
        <w:t xml:space="preserve">-- which is </w:t>
      </w:r>
      <w:r w:rsidRPr="005166ED">
        <w:rPr>
          <w:u w:val="single"/>
        </w:rPr>
        <w:t xml:space="preserve">what economists mean by </w:t>
      </w:r>
      <w:r w:rsidRPr="00946028">
        <w:rPr>
          <w:highlight w:val="yellow"/>
          <w:u w:val="single"/>
        </w:rPr>
        <w:t xml:space="preserve">growth -- </w:t>
      </w:r>
      <w:r w:rsidRPr="000D0596">
        <w:rPr>
          <w:highlight w:val="yellow"/>
          <w:u w:val="single"/>
        </w:rPr>
        <w:t>have become prerequisite for</w:t>
      </w:r>
      <w:r w:rsidRPr="005166ED">
        <w:rPr>
          <w:u w:val="single"/>
        </w:rPr>
        <w:t xml:space="preserve"> </w:t>
      </w:r>
      <w:r>
        <w:t xml:space="preserve">controlling urban pollution and </w:t>
      </w:r>
      <w:r w:rsidRPr="000D0596">
        <w:rPr>
          <w:highlight w:val="yellow"/>
          <w:u w:val="single"/>
        </w:rPr>
        <w:t>protecting sensitive ecological systems such as</w:t>
      </w:r>
      <w:r>
        <w:t xml:space="preserve"> rain </w:t>
      </w:r>
      <w:r w:rsidRPr="000D0596">
        <w:rPr>
          <w:highlight w:val="yellow"/>
          <w:u w:val="single"/>
        </w:rPr>
        <w:t>forests</w:t>
      </w:r>
      <w:r>
        <w:t xml:space="preserve">. </w:t>
      </w:r>
      <w:r w:rsidRPr="000D0596">
        <w:rPr>
          <w:highlight w:val="yellow"/>
          <w:u w:val="single"/>
        </w:rPr>
        <w:t>Otherwise, destitute</w:t>
      </w:r>
      <w:r w:rsidRPr="005166ED">
        <w:rPr>
          <w:u w:val="single"/>
        </w:rPr>
        <w:t xml:space="preserve"> </w:t>
      </w:r>
      <w:r w:rsidRPr="000D0596">
        <w:rPr>
          <w:highlight w:val="yellow"/>
          <w:u w:val="single"/>
        </w:rPr>
        <w:t>people</w:t>
      </w:r>
      <w:r w:rsidRPr="005166ED">
        <w:rPr>
          <w:u w:val="single"/>
        </w:rPr>
        <w:t xml:space="preserve"> who are unable to acquire food and fuel </w:t>
      </w:r>
      <w:r w:rsidRPr="000D0596">
        <w:rPr>
          <w:highlight w:val="yellow"/>
          <w:u w:val="single"/>
        </w:rPr>
        <w:t>will create pollution and destroy forests. Without economic growth, which also correlates with lower fertility, the environmental and population problems</w:t>
      </w:r>
      <w:r>
        <w:t xml:space="preserve"> of the South </w:t>
      </w:r>
      <w:r w:rsidRPr="005166ED">
        <w:rPr>
          <w:u w:val="single"/>
        </w:rPr>
        <w:t xml:space="preserve">will </w:t>
      </w:r>
      <w:r w:rsidRPr="000D0596">
        <w:rPr>
          <w:highlight w:val="yellow"/>
          <w:u w:val="single"/>
        </w:rPr>
        <w:t>only get worse. For impoverished countries facing environmental disaster, economic growth may be the one thing that is sustainabl</w:t>
      </w:r>
      <w:r w:rsidRPr="005166ED">
        <w:rPr>
          <w:u w:val="single"/>
        </w:rPr>
        <w:t>e</w:t>
      </w:r>
      <w:r>
        <w:t>.</w:t>
      </w:r>
    </w:p>
    <w:p w14:paraId="3F91FDCB" w14:textId="77777777" w:rsidR="002D21F7" w:rsidRDefault="002D21F7" w:rsidP="002D21F7"/>
    <w:p w14:paraId="5EC22A50" w14:textId="77777777" w:rsidR="002D21F7" w:rsidRPr="0086254F" w:rsidRDefault="002D21F7" w:rsidP="002D21F7">
      <w:pPr>
        <w:rPr>
          <w:b/>
        </w:rPr>
      </w:pPr>
      <w:r w:rsidRPr="0086254F">
        <w:rPr>
          <w:b/>
        </w:rPr>
        <w:t xml:space="preserve">Economic decline turns </w:t>
      </w:r>
      <w:r>
        <w:rPr>
          <w:b/>
        </w:rPr>
        <w:t>environment</w:t>
      </w:r>
    </w:p>
    <w:p w14:paraId="59DE2989" w14:textId="77777777" w:rsidR="002D21F7" w:rsidRPr="005958CB" w:rsidRDefault="002D21F7" w:rsidP="002D21F7">
      <w:r w:rsidRPr="005958CB">
        <w:rPr>
          <w:b/>
        </w:rPr>
        <w:t>The Wildlife Society 09</w:t>
      </w:r>
      <w:r w:rsidRPr="005958CB">
        <w:t>, Making Life: The Wildlife Society Blog, international non-profit scientific and educational association dedicated to excellence in wildlife stewardship through science and education, 3/31/9</w:t>
      </w:r>
    </w:p>
    <w:p w14:paraId="3AEC4AE1" w14:textId="77777777" w:rsidR="002D21F7" w:rsidRDefault="002D21F7" w:rsidP="002D21F7"/>
    <w:p w14:paraId="160178FA" w14:textId="77777777" w:rsidR="002D21F7" w:rsidRPr="005958CB" w:rsidRDefault="002D21F7" w:rsidP="002D21F7">
      <w:r w:rsidRPr="005958CB">
        <w:t xml:space="preserve">There is no doubt that a </w:t>
      </w:r>
      <w:r w:rsidRPr="00930B43">
        <w:rPr>
          <w:u w:val="single"/>
        </w:rPr>
        <w:t xml:space="preserve">deep </w:t>
      </w:r>
      <w:r w:rsidRPr="002205B5">
        <w:rPr>
          <w:highlight w:val="yellow"/>
          <w:u w:val="single"/>
        </w:rPr>
        <w:t>recession has the potential to hurt wildlife</w:t>
      </w:r>
      <w:r w:rsidRPr="005958CB">
        <w:t xml:space="preserve"> professionals and the important work they do. </w:t>
      </w:r>
      <w:r w:rsidRPr="002205B5">
        <w:rPr>
          <w:highlight w:val="yellow"/>
          <w:u w:val="single"/>
        </w:rPr>
        <w:t>Wildlife</w:t>
      </w:r>
      <w:r w:rsidRPr="00930B43">
        <w:rPr>
          <w:u w:val="single"/>
        </w:rPr>
        <w:t xml:space="preserve"> management and </w:t>
      </w:r>
      <w:r w:rsidRPr="002205B5">
        <w:rPr>
          <w:highlight w:val="yellow"/>
          <w:u w:val="single"/>
        </w:rPr>
        <w:t>conservation are not free–salaries must be paid</w:t>
      </w:r>
      <w:r w:rsidRPr="005958CB">
        <w:t xml:space="preserve"> and project expenses covered. </w:t>
      </w:r>
      <w:r w:rsidRPr="0053376E">
        <w:rPr>
          <w:highlight w:val="yellow"/>
          <w:u w:val="single"/>
        </w:rPr>
        <w:t>Decreased</w:t>
      </w:r>
      <w:r w:rsidRPr="005958CB">
        <w:t xml:space="preserve"> tax </w:t>
      </w:r>
      <w:r w:rsidRPr="0053376E">
        <w:rPr>
          <w:highlight w:val="yellow"/>
          <w:u w:val="single"/>
        </w:rPr>
        <w:t>revenues</w:t>
      </w:r>
      <w:r w:rsidRPr="005958CB">
        <w:t xml:space="preserve"> and private and corporate donations flowing into state and federal agencies, universities, consulting companies and NGOs could </w:t>
      </w:r>
      <w:r w:rsidRPr="0053376E">
        <w:rPr>
          <w:highlight w:val="yellow"/>
          <w:u w:val="single"/>
        </w:rPr>
        <w:t>result in</w:t>
      </w:r>
      <w:r w:rsidRPr="00930B43">
        <w:rPr>
          <w:u w:val="single"/>
        </w:rPr>
        <w:t xml:space="preserve"> widespread </w:t>
      </w:r>
      <w:r w:rsidRPr="0053376E">
        <w:rPr>
          <w:highlight w:val="yellow"/>
          <w:u w:val="single"/>
        </w:rPr>
        <w:t>personnel reductions</w:t>
      </w:r>
      <w:r w:rsidRPr="00930B43">
        <w:rPr>
          <w:u w:val="single"/>
        </w:rPr>
        <w:t>,</w:t>
      </w:r>
      <w:r w:rsidRPr="005958CB">
        <w:t xml:space="preserve"> either through layoffs, hiring freezes, or regular furloughs. In addition, </w:t>
      </w:r>
      <w:r w:rsidRPr="0053376E">
        <w:rPr>
          <w:highlight w:val="yellow"/>
          <w:u w:val="single"/>
        </w:rPr>
        <w:t>money for</w:t>
      </w:r>
      <w:r w:rsidRPr="005958CB">
        <w:t xml:space="preserve"> critical </w:t>
      </w:r>
      <w:r w:rsidRPr="0053376E">
        <w:rPr>
          <w:highlight w:val="yellow"/>
          <w:u w:val="single"/>
        </w:rPr>
        <w:t>research and conservation</w:t>
      </w:r>
      <w:r w:rsidRPr="00930B43">
        <w:rPr>
          <w:u w:val="single"/>
        </w:rPr>
        <w:t xml:space="preserve"> projects </w:t>
      </w:r>
      <w:r w:rsidRPr="0053376E">
        <w:rPr>
          <w:highlight w:val="yellow"/>
          <w:u w:val="single"/>
        </w:rPr>
        <w:t>could dry up</w:t>
      </w:r>
      <w:r w:rsidRPr="005958CB">
        <w:t xml:space="preserve">. All this means fewer people spending fewer hours managing and conserving our precious wildlife resources. </w:t>
      </w:r>
      <w:r w:rsidRPr="00930B43">
        <w:rPr>
          <w:u w:val="single"/>
        </w:rPr>
        <w:t xml:space="preserve">This also </w:t>
      </w:r>
      <w:r w:rsidRPr="0053376E">
        <w:rPr>
          <w:highlight w:val="yellow"/>
          <w:u w:val="single"/>
        </w:rPr>
        <w:t>means fewer people studying wildlife</w:t>
      </w:r>
      <w:r w:rsidRPr="005958CB">
        <w:t xml:space="preserve"> </w:t>
      </w:r>
      <w:r w:rsidRPr="00BE7149">
        <w:rPr>
          <w:sz w:val="12"/>
        </w:rPr>
        <w:t xml:space="preserve">and fewer projects intended to recover threatened or endangered species. Should these trends continue or worsen, it will not be good for wildlife. Indeed, wildlife management and conservation activities were seriously underfunded before the recession began. In addition, fewer qualified students or their families may have the resources to support a relevant college or post-graduate education, thus making pursuit of a career in wildlife management and conservation difficult, if not impossible. This comes at a time when many baby boomers are seriously contemplating retirement and up to 70% of leaders in natural resource fields, including the wildlife profession, are slated to retire within the next 10-15 years. The economic downturn may delay some retirement plans, making it difficult for young wildlife professionals to find jobs. Many could go on to work in other professions as a result. However, baby boomers cannot delay their decisions forever and must leave their jobs at some point due to age or failing health. Thus, one impact of this poorly timed recession could be a huge demographic hole in the next generation of wildlife and other natural resource professionals. Hopefully, this will be partially offset by what appears to be an increasing interest by students in public service and in so-called “green” jobs, of which the wildlife profession is certainly a leading indicator. As far as the impact of the recession on wildlife itself is concerned, the jury is still out. A significant decrease in rampant, poorly thought-out development could, in fact, be good for wildlife, especially if it results in fewer habitats being modified, fragmented or destroyed. Such trends could be accelerated by economic concerns, which may finally force people to pay more attention to gas mileage and other forms of wasteful consumerism that harm the environment. </w:t>
      </w:r>
      <w:r w:rsidRPr="005958CB">
        <w:t xml:space="preserve">On the other hand, </w:t>
      </w:r>
      <w:r w:rsidRPr="008D622F">
        <w:rPr>
          <w:highlight w:val="yellow"/>
          <w:u w:val="single"/>
        </w:rPr>
        <w:t>a</w:t>
      </w:r>
      <w:r w:rsidRPr="00BE7149">
        <w:rPr>
          <w:u w:val="single"/>
        </w:rPr>
        <w:t xml:space="preserve"> long </w:t>
      </w:r>
      <w:r w:rsidRPr="008D622F">
        <w:rPr>
          <w:highlight w:val="yellow"/>
          <w:u w:val="single"/>
        </w:rPr>
        <w:t>recession</w:t>
      </w:r>
      <w:r w:rsidRPr="00BE7149">
        <w:rPr>
          <w:u w:val="single"/>
        </w:rPr>
        <w:t xml:space="preserve"> </w:t>
      </w:r>
      <w:r w:rsidRPr="008D622F">
        <w:rPr>
          <w:highlight w:val="yellow"/>
          <w:u w:val="single"/>
        </w:rPr>
        <w:t>could</w:t>
      </w:r>
      <w:r w:rsidRPr="00BE7149">
        <w:rPr>
          <w:u w:val="single"/>
        </w:rPr>
        <w:t xml:space="preserve"> also </w:t>
      </w:r>
      <w:r w:rsidRPr="008D622F">
        <w:rPr>
          <w:highlight w:val="yellow"/>
          <w:u w:val="single"/>
        </w:rPr>
        <w:t>become a convenient excuse for</w:t>
      </w:r>
      <w:r w:rsidRPr="00BE7149">
        <w:rPr>
          <w:u w:val="single"/>
        </w:rPr>
        <w:t xml:space="preserve"> new and even more </w:t>
      </w:r>
      <w:r w:rsidRPr="008D622F">
        <w:rPr>
          <w:highlight w:val="yellow"/>
          <w:u w:val="single"/>
        </w:rPr>
        <w:t>destructive waves of construction, energy development, industrialization and agricultural activity</w:t>
      </w:r>
      <w:r w:rsidRPr="005958CB">
        <w:t xml:space="preserve"> across the landscape, </w:t>
      </w:r>
      <w:r w:rsidRPr="00BE7149">
        <w:rPr>
          <w:u w:val="single"/>
        </w:rPr>
        <w:t xml:space="preserve">many of which will be characterized as “necessary” for </w:t>
      </w:r>
      <w:r w:rsidRPr="005958CB">
        <w:t xml:space="preserve">economic </w:t>
      </w:r>
      <w:r w:rsidRPr="00BE7149">
        <w:rPr>
          <w:u w:val="single"/>
        </w:rPr>
        <w:t>recovery</w:t>
      </w:r>
      <w:r w:rsidRPr="005958CB">
        <w:t>. Without a careful assessment of the consequences, this could hurt wildlife conservation. In such times, science will become even more critical for assessing the potential consequences and making well-considered decisions.</w:t>
      </w:r>
    </w:p>
    <w:p w14:paraId="13E8CAEF" w14:textId="77777777" w:rsidR="002D21F7" w:rsidRDefault="002D21F7" w:rsidP="002D21F7"/>
    <w:p w14:paraId="4CEF7649" w14:textId="3521F703" w:rsidR="002D21F7" w:rsidRDefault="002D21F7" w:rsidP="002D21F7">
      <w:pPr>
        <w:pStyle w:val="Heading3"/>
      </w:pPr>
      <w:r>
        <w:t>Turns Prolif</w:t>
      </w:r>
    </w:p>
    <w:p w14:paraId="19999CD3" w14:textId="77777777" w:rsidR="002D21F7" w:rsidRDefault="002D21F7" w:rsidP="002D21F7"/>
    <w:p w14:paraId="79A1262B" w14:textId="77777777" w:rsidR="002D21F7" w:rsidRPr="0086254F" w:rsidRDefault="002D21F7" w:rsidP="002D21F7">
      <w:pPr>
        <w:rPr>
          <w:b/>
        </w:rPr>
      </w:pPr>
      <w:r w:rsidRPr="0086254F">
        <w:rPr>
          <w:b/>
        </w:rPr>
        <w:t>Economic collapse turns prolif</w:t>
      </w:r>
      <w:r>
        <w:rPr>
          <w:b/>
        </w:rPr>
        <w:t>, but growth solves</w:t>
      </w:r>
    </w:p>
    <w:p w14:paraId="36423722" w14:textId="77777777" w:rsidR="002D21F7" w:rsidRPr="005F6BD9" w:rsidRDefault="002D21F7" w:rsidP="002D21F7">
      <w:r>
        <w:rPr>
          <w:b/>
        </w:rPr>
        <w:t>Burrows and Windrem 1994</w:t>
      </w:r>
      <w:r>
        <w:t xml:space="preserve"> – *NYT j</w:t>
      </w:r>
      <w:r w:rsidRPr="001D1CFD">
        <w:t>ournalist, professor of journalism at New York University and the founder and director of its graduate Science and Environmental Reporting Program, **Senior Research Fellow at the NYU Center on Law and Security, former NBC producer</w:t>
      </w:r>
      <w:r w:rsidRPr="005F6BD9">
        <w:t xml:space="preserve"> </w:t>
      </w:r>
      <w:r>
        <w:t>(</w:t>
      </w:r>
      <w:r w:rsidRPr="005F6BD9">
        <w:t xml:space="preserve">William and Robert, </w:t>
      </w:r>
      <w:r>
        <w:t>“</w:t>
      </w:r>
      <w:r w:rsidRPr="005F6BD9">
        <w:t>Critical Mass: the dangerous race for superweapons in a fragmenting world</w:t>
      </w:r>
      <w:r>
        <w:t>”</w:t>
      </w:r>
      <w:r w:rsidRPr="0008566A">
        <w:t>, p. 491-2</w:t>
      </w:r>
      <w:r>
        <w:t>, Google Books)</w:t>
      </w:r>
    </w:p>
    <w:p w14:paraId="2549E267" w14:textId="77777777" w:rsidR="002D21F7" w:rsidRDefault="002D21F7" w:rsidP="002D21F7"/>
    <w:p w14:paraId="1E7F5519" w14:textId="77777777" w:rsidR="002D21F7" w:rsidRDefault="002D21F7" w:rsidP="002D21F7">
      <w:r w:rsidRPr="008D622F">
        <w:rPr>
          <w:highlight w:val="yellow"/>
          <w:u w:val="single"/>
        </w:rPr>
        <w:t>Economics is</w:t>
      </w:r>
      <w:r w:rsidRPr="0008566A">
        <w:t xml:space="preserve"> in many respects </w:t>
      </w:r>
      <w:r w:rsidRPr="008D622F">
        <w:rPr>
          <w:highlight w:val="yellow"/>
          <w:u w:val="single"/>
        </w:rPr>
        <w:t>proliferation’s catalyst</w:t>
      </w:r>
      <w:r w:rsidRPr="008D622F">
        <w:rPr>
          <w:highlight w:val="yellow"/>
        </w:rPr>
        <w:t>.</w:t>
      </w:r>
      <w:r w:rsidRPr="0008566A">
        <w:t xml:space="preserve"> As we have noted, </w:t>
      </w:r>
      <w:r w:rsidRPr="008D622F">
        <w:rPr>
          <w:highlight w:val="yellow"/>
          <w:u w:val="single"/>
        </w:rPr>
        <w:t>economic desperation drives Russia and</w:t>
      </w:r>
      <w:r w:rsidRPr="0008566A">
        <w:t xml:space="preserve"> some of the former </w:t>
      </w:r>
      <w:r w:rsidRPr="008D622F">
        <w:rPr>
          <w:highlight w:val="yellow"/>
          <w:u w:val="single"/>
        </w:rPr>
        <w:t>Warsaw Pact nations to peddle</w:t>
      </w:r>
      <w:r w:rsidRPr="008D622F">
        <w:rPr>
          <w:highlight w:val="yellow"/>
        </w:rPr>
        <w:t xml:space="preserve"> </w:t>
      </w:r>
      <w:r w:rsidRPr="008D622F">
        <w:rPr>
          <w:highlight w:val="yellow"/>
          <w:u w:val="single"/>
        </w:rPr>
        <w:t>weapons</w:t>
      </w:r>
      <w:r w:rsidRPr="0008566A">
        <w:t xml:space="preserve"> and technology. The possibility of considerable </w:t>
      </w:r>
      <w:r w:rsidRPr="008D622F">
        <w:rPr>
          <w:highlight w:val="yellow"/>
          <w:u w:val="single"/>
        </w:rPr>
        <w:t>profits</w:t>
      </w:r>
      <w:r w:rsidRPr="0008566A">
        <w:t xml:space="preserve"> or at least balanced international payments also </w:t>
      </w:r>
      <w:r w:rsidRPr="008D622F">
        <w:rPr>
          <w:highlight w:val="yellow"/>
          <w:u w:val="single"/>
        </w:rPr>
        <w:t>prompt</w:t>
      </w:r>
      <w:r w:rsidRPr="008D622F">
        <w:rPr>
          <w:u w:val="single"/>
        </w:rPr>
        <w:t>s</w:t>
      </w:r>
      <w:r w:rsidRPr="001D1CFD">
        <w:rPr>
          <w:u w:val="single"/>
        </w:rPr>
        <w:t xml:space="preserve"> Third World countries like </w:t>
      </w:r>
      <w:r w:rsidRPr="008D622F">
        <w:rPr>
          <w:highlight w:val="yellow"/>
          <w:u w:val="single"/>
        </w:rPr>
        <w:t>China, Brazil, and Israel to do the same. Economics</w:t>
      </w:r>
      <w:r w:rsidRPr="0008566A">
        <w:t xml:space="preserve">, as well as such related issues as overpopulation, </w:t>
      </w:r>
      <w:r w:rsidRPr="008D622F">
        <w:rPr>
          <w:highlight w:val="yellow"/>
          <w:u w:val="single"/>
        </w:rPr>
        <w:t>drive proliferation</w:t>
      </w:r>
      <w:r w:rsidRPr="001D1CFD">
        <w:rPr>
          <w:u w:val="single"/>
        </w:rPr>
        <w:t xml:space="preserve"> just as surely as</w:t>
      </w:r>
      <w:r w:rsidRPr="0008566A">
        <w:t xml:space="preserve"> do purely </w:t>
      </w:r>
      <w:r w:rsidRPr="001D1CFD">
        <w:rPr>
          <w:u w:val="single"/>
        </w:rPr>
        <w:t>political motives</w:t>
      </w:r>
      <w:r w:rsidRPr="0008566A">
        <w:t xml:space="preserve">. Unfortunately, that subject is beyond the scope of this book. Suffice it to say that, all things being equal, </w:t>
      </w:r>
      <w:r w:rsidRPr="008D622F">
        <w:rPr>
          <w:highlight w:val="yellow"/>
          <w:u w:val="single"/>
        </w:rPr>
        <w:t>well-off</w:t>
      </w:r>
      <w:r w:rsidRPr="001D1CFD">
        <w:rPr>
          <w:u w:val="single"/>
        </w:rPr>
        <w:t xml:space="preserve">, relatively secure </w:t>
      </w:r>
      <w:r w:rsidRPr="008D622F">
        <w:rPr>
          <w:highlight w:val="yellow"/>
          <w:u w:val="single"/>
        </w:rPr>
        <w:t>societies</w:t>
      </w:r>
      <w:r w:rsidRPr="001D1CFD">
        <w:rPr>
          <w:u w:val="single"/>
        </w:rPr>
        <w:t xml:space="preserve"> like</w:t>
      </w:r>
      <w:r w:rsidRPr="0008566A">
        <w:t xml:space="preserve"> today’s </w:t>
      </w:r>
      <w:r w:rsidRPr="001D1CFD">
        <w:rPr>
          <w:u w:val="single"/>
        </w:rPr>
        <w:t xml:space="preserve">Japan </w:t>
      </w:r>
      <w:r w:rsidRPr="008D622F">
        <w:rPr>
          <w:highlight w:val="yellow"/>
          <w:u w:val="single"/>
        </w:rPr>
        <w:t>are less likely to buy</w:t>
      </w:r>
      <w:r w:rsidRPr="0008566A">
        <w:t xml:space="preserve"> or sell superweapon </w:t>
      </w:r>
      <w:r w:rsidRPr="001D1CFD">
        <w:rPr>
          <w:u w:val="single"/>
        </w:rPr>
        <w:t>technology</w:t>
      </w:r>
      <w:r w:rsidRPr="0008566A">
        <w:t xml:space="preserve"> </w:t>
      </w:r>
      <w:r w:rsidRPr="008D622F">
        <w:rPr>
          <w:highlight w:val="yellow"/>
          <w:u w:val="single"/>
        </w:rPr>
        <w:t>than those that</w:t>
      </w:r>
      <w:r w:rsidRPr="001D1CFD">
        <w:rPr>
          <w:u w:val="single"/>
        </w:rPr>
        <w:t xml:space="preserve"> </w:t>
      </w:r>
      <w:r w:rsidRPr="008D622F">
        <w:rPr>
          <w:highlight w:val="yellow"/>
          <w:u w:val="single"/>
        </w:rPr>
        <w:t>are</w:t>
      </w:r>
      <w:r w:rsidRPr="0008566A">
        <w:t xml:space="preserve"> insecure, </w:t>
      </w:r>
      <w:r w:rsidRPr="008D622F">
        <w:rPr>
          <w:highlight w:val="yellow"/>
          <w:u w:val="single"/>
        </w:rPr>
        <w:t>needy</w:t>
      </w:r>
      <w:r w:rsidRPr="0008566A">
        <w:t xml:space="preserve">, or desperate. Ultimately, </w:t>
      </w:r>
      <w:r w:rsidRPr="008D622F">
        <w:rPr>
          <w:highlight w:val="yellow"/>
          <w:u w:val="single"/>
        </w:rPr>
        <w:t>solving economic problems</w:t>
      </w:r>
      <w:r w:rsidRPr="001D1CFD">
        <w:rPr>
          <w:u w:val="single"/>
        </w:rPr>
        <w:t>,</w:t>
      </w:r>
      <w:r w:rsidRPr="0008566A">
        <w:t xml:space="preserve"> especially as they are driven by population pressure, </w:t>
      </w:r>
      <w:r w:rsidRPr="008D622F">
        <w:rPr>
          <w:highlight w:val="yellow"/>
          <w:u w:val="single"/>
        </w:rPr>
        <w:t>is the surest way to defuse proliferation</w:t>
      </w:r>
      <w:r w:rsidRPr="0008566A">
        <w:t xml:space="preserve"> and enhance true national security.</w:t>
      </w:r>
    </w:p>
    <w:p w14:paraId="730DF5F1" w14:textId="77777777" w:rsidR="002D21F7" w:rsidRDefault="002D21F7" w:rsidP="002D21F7"/>
    <w:p w14:paraId="7C0D80DA" w14:textId="1FB31F4A" w:rsidR="002D21F7" w:rsidRDefault="002D21F7" w:rsidP="002D21F7">
      <w:pPr>
        <w:pStyle w:val="Heading3"/>
      </w:pPr>
      <w:r>
        <w:t>Turns Relations</w:t>
      </w:r>
    </w:p>
    <w:p w14:paraId="2D15282D" w14:textId="77777777" w:rsidR="002D21F7" w:rsidRDefault="002D21F7" w:rsidP="002D21F7"/>
    <w:p w14:paraId="40BF4BE0" w14:textId="77777777" w:rsidR="002D21F7" w:rsidRPr="0086254F" w:rsidRDefault="002D21F7" w:rsidP="002D21F7">
      <w:pPr>
        <w:rPr>
          <w:b/>
        </w:rPr>
      </w:pPr>
      <w:r w:rsidRPr="0086254F">
        <w:rPr>
          <w:b/>
        </w:rPr>
        <w:t>Growth solves their impact—interdependence</w:t>
      </w:r>
    </w:p>
    <w:p w14:paraId="05CE9A1C" w14:textId="77777777" w:rsidR="002D21F7" w:rsidRPr="0008566A" w:rsidRDefault="002D21F7" w:rsidP="002D21F7">
      <w:r>
        <w:rPr>
          <w:b/>
        </w:rPr>
        <w:t>Griswold 2007</w:t>
      </w:r>
      <w:r>
        <w:t xml:space="preserve"> - </w:t>
      </w:r>
      <w:r w:rsidRPr="0008566A">
        <w:t>director of the Center for Trade Policy Studies</w:t>
      </w:r>
      <w:r>
        <w:t xml:space="preserve"> (4/20, Daniel, “</w:t>
      </w:r>
      <w:r w:rsidRPr="0008566A">
        <w:t>Trade, Democracy and Peace</w:t>
      </w:r>
      <w:r>
        <w:t>”,</w:t>
      </w:r>
      <w:r w:rsidRPr="0008566A">
        <w:t> </w:t>
      </w:r>
      <w:r w:rsidRPr="002D73F4">
        <w:t>http://www.freetrade.org/node/681</w:t>
      </w:r>
      <w:r>
        <w:t>)</w:t>
      </w:r>
    </w:p>
    <w:p w14:paraId="61FACD75" w14:textId="77777777" w:rsidR="002D21F7" w:rsidRDefault="002D21F7" w:rsidP="002D21F7"/>
    <w:p w14:paraId="6DA8DE90" w14:textId="77777777" w:rsidR="002D21F7" w:rsidRPr="00E9248F" w:rsidRDefault="002D21F7" w:rsidP="002D21F7">
      <w:pPr>
        <w:rPr>
          <w:u w:val="single"/>
        </w:rPr>
      </w:pPr>
      <w:r w:rsidRPr="00E9248F">
        <w:rPr>
          <w:u w:val="single"/>
        </w:rPr>
        <w:t>A</w:t>
      </w:r>
      <w:r w:rsidRPr="0008566A">
        <w:t xml:space="preserve"> second and even more </w:t>
      </w:r>
      <w:r w:rsidRPr="00E9248F">
        <w:rPr>
          <w:u w:val="single"/>
        </w:rPr>
        <w:t>potent way</w:t>
      </w:r>
      <w:r w:rsidRPr="0008566A">
        <w:t xml:space="preserve"> that </w:t>
      </w:r>
      <w:r w:rsidRPr="00E9248F">
        <w:rPr>
          <w:u w:val="single"/>
        </w:rPr>
        <w:t>trade has promoted peace is by</w:t>
      </w:r>
      <w:r w:rsidRPr="0008566A">
        <w:t xml:space="preserve"> promoting more </w:t>
      </w:r>
      <w:r w:rsidRPr="00E9248F">
        <w:rPr>
          <w:u w:val="single"/>
        </w:rPr>
        <w:t xml:space="preserve">economic integration. </w:t>
      </w:r>
      <w:r w:rsidRPr="009F6CF8">
        <w:rPr>
          <w:highlight w:val="yellow"/>
          <w:u w:val="single"/>
        </w:rPr>
        <w:t>As national economies become more intertwined</w:t>
      </w:r>
      <w:r w:rsidRPr="0008566A">
        <w:t xml:space="preserve"> with each other, </w:t>
      </w:r>
      <w:r w:rsidRPr="00E9248F">
        <w:rPr>
          <w:u w:val="single"/>
        </w:rPr>
        <w:t xml:space="preserve">those </w:t>
      </w:r>
      <w:r w:rsidRPr="009F6CF8">
        <w:rPr>
          <w:highlight w:val="yellow"/>
          <w:u w:val="single"/>
        </w:rPr>
        <w:t>nations have more to lose should war break out. War in a globalized world not only means human casualties and bigger government, but also ruptured trade and investment</w:t>
      </w:r>
      <w:r w:rsidRPr="00E9248F">
        <w:rPr>
          <w:u w:val="single"/>
        </w:rPr>
        <w:t xml:space="preserve"> </w:t>
      </w:r>
      <w:r w:rsidRPr="009F6CF8">
        <w:rPr>
          <w:highlight w:val="yellow"/>
          <w:u w:val="single"/>
        </w:rPr>
        <w:t>ties</w:t>
      </w:r>
      <w:r w:rsidRPr="0008566A">
        <w:t xml:space="preserve"> that impose lasting damage on the economy. In short, </w:t>
      </w:r>
      <w:r w:rsidRPr="009F6CF8">
        <w:rPr>
          <w:highlight w:val="yellow"/>
          <w:u w:val="single"/>
        </w:rPr>
        <w:t>globalization has dramatically raised the economic cost of war</w:t>
      </w:r>
      <w:r w:rsidRPr="00E9248F">
        <w:rPr>
          <w:u w:val="single"/>
        </w:rPr>
        <w:t>.</w:t>
      </w:r>
    </w:p>
    <w:p w14:paraId="026F2B15" w14:textId="77777777" w:rsidR="002D21F7" w:rsidRDefault="002D21F7" w:rsidP="002D21F7"/>
    <w:p w14:paraId="7DD48656" w14:textId="77777777" w:rsidR="002D21F7" w:rsidRPr="0086254F" w:rsidRDefault="002D21F7" w:rsidP="002D21F7">
      <w:pPr>
        <w:rPr>
          <w:b/>
        </w:rPr>
      </w:pPr>
      <w:r w:rsidRPr="0086254F">
        <w:rPr>
          <w:b/>
        </w:rPr>
        <w:t>Economic growth is the basis of strong relations and diplomacy.</w:t>
      </w:r>
    </w:p>
    <w:p w14:paraId="5D329CE9" w14:textId="77777777" w:rsidR="002D21F7" w:rsidRPr="00D122CE" w:rsidRDefault="002D21F7" w:rsidP="002D21F7">
      <w:r w:rsidRPr="00D122CE">
        <w:rPr>
          <w:b/>
        </w:rPr>
        <w:t>Summers 1999</w:t>
      </w:r>
      <w:r w:rsidRPr="00D122CE">
        <w:t>-10-28 (Lawrence H., fmr Treasury Secretary, current Director of the White House's National Economic Council, Charles W. Eliot University Professor at Harvard University's Kennedy School of Government, 27th President of Harvard University, "Economic Engagement: The Risks of Malign Neglect" Brookings, http://www.brookings.edu/events/1999/1028global-economics.aspx)</w:t>
      </w:r>
    </w:p>
    <w:p w14:paraId="79BA7760" w14:textId="77777777" w:rsidR="002D21F7" w:rsidRPr="00D122CE" w:rsidRDefault="002D21F7" w:rsidP="002D21F7"/>
    <w:p w14:paraId="01828AD3" w14:textId="77777777" w:rsidR="002D21F7" w:rsidRDefault="002D21F7" w:rsidP="002D21F7">
      <w:r w:rsidRPr="00D122CE">
        <w:t xml:space="preserve">Let </w:t>
      </w:r>
      <w:r w:rsidRPr="00FA2DD7">
        <w:t xml:space="preserve">me address the economic part of this argument. The first crucial part of what we have done for 50 years and need to continue to do is to be a vigorous proponent of support for open-markets policies. </w:t>
      </w:r>
      <w:r w:rsidRPr="00FA2DD7">
        <w:rPr>
          <w:highlight w:val="yellow"/>
          <w:u w:val="single"/>
        </w:rPr>
        <w:t xml:space="preserve">The crucial link between closer economic integration and our national security is </w:t>
      </w:r>
      <w:r w:rsidRPr="00FA2DD7">
        <w:rPr>
          <w:u w:val="single"/>
        </w:rPr>
        <w:t xml:space="preserve">this: </w:t>
      </w:r>
      <w:r w:rsidRPr="00FA2DD7">
        <w:rPr>
          <w:highlight w:val="yellow"/>
          <w:u w:val="single"/>
        </w:rPr>
        <w:t>We are much less likely</w:t>
      </w:r>
      <w:r w:rsidRPr="00FA2DD7">
        <w:rPr>
          <w:u w:val="single"/>
        </w:rPr>
        <w:t xml:space="preserve"> as a nation </w:t>
      </w:r>
      <w:r w:rsidRPr="00FA2DD7">
        <w:rPr>
          <w:highlight w:val="yellow"/>
          <w:u w:val="single"/>
        </w:rPr>
        <w:t xml:space="preserve">to be drawn into conflict if nations </w:t>
      </w:r>
      <w:r w:rsidRPr="00FA2DD7">
        <w:rPr>
          <w:u w:val="single"/>
        </w:rPr>
        <w:t xml:space="preserve">of the world </w:t>
      </w:r>
      <w:r w:rsidRPr="00FA2DD7">
        <w:rPr>
          <w:highlight w:val="yellow"/>
          <w:u w:val="single"/>
        </w:rPr>
        <w:t>are</w:t>
      </w:r>
      <w:r w:rsidRPr="00FA2DD7">
        <w:rPr>
          <w:highlight w:val="yellow"/>
        </w:rPr>
        <w:t xml:space="preserve"> </w:t>
      </w:r>
      <w:r w:rsidRPr="00FA2DD7">
        <w:t xml:space="preserve">strong, </w:t>
      </w:r>
      <w:r w:rsidRPr="00FA2DD7">
        <w:rPr>
          <w:highlight w:val="yellow"/>
          <w:u w:val="single"/>
        </w:rPr>
        <w:t>confident and forging closer connections than if they are financially unstable</w:t>
      </w:r>
      <w:r w:rsidRPr="00FA2DD7">
        <w:rPr>
          <w:highlight w:val="yellow"/>
        </w:rPr>
        <w:t xml:space="preserve"> </w:t>
      </w:r>
      <w:r w:rsidRPr="00FA2DD7">
        <w:t xml:space="preserve">and disconnected. </w:t>
      </w:r>
      <w:r w:rsidRPr="00FA2DD7">
        <w:rPr>
          <w:u w:val="single"/>
        </w:rPr>
        <w:t xml:space="preserve">Trade promotes prosperity. And </w:t>
      </w:r>
      <w:r w:rsidRPr="00FA2DD7">
        <w:rPr>
          <w:highlight w:val="yellow"/>
          <w:u w:val="single"/>
        </w:rPr>
        <w:t>by promoting prosperity, it promotes peace</w:t>
      </w:r>
      <w:r w:rsidRPr="00FA2DD7">
        <w:rPr>
          <w:highlight w:val="yellow"/>
        </w:rPr>
        <w:t xml:space="preserve">.  </w:t>
      </w:r>
      <w:r w:rsidRPr="00FA2DD7">
        <w:t xml:space="preserve">You know, </w:t>
      </w:r>
      <w:r w:rsidRPr="00FA2DD7">
        <w:rPr>
          <w:highlight w:val="yellow"/>
          <w:u w:val="single"/>
        </w:rPr>
        <w:t>if you look at the</w:t>
      </w:r>
      <w:r w:rsidRPr="00FA2DD7">
        <w:rPr>
          <w:highlight w:val="yellow"/>
        </w:rPr>
        <w:t xml:space="preserve"> </w:t>
      </w:r>
      <w:r w:rsidRPr="00FA2DD7">
        <w:t xml:space="preserve">history of the </w:t>
      </w:r>
      <w:r w:rsidRPr="00FA2DD7">
        <w:rPr>
          <w:highlight w:val="yellow"/>
          <w:u w:val="single"/>
        </w:rPr>
        <w:t>world's conflicts, a surprisingly high fraction have their roots in economic issues</w:t>
      </w:r>
      <w:r w:rsidRPr="00FA2DD7">
        <w:rPr>
          <w:highlight w:val="yellow"/>
        </w:rPr>
        <w:t>,</w:t>
      </w:r>
      <w:r w:rsidRPr="00FA2DD7">
        <w:t xml:space="preserve"> </w:t>
      </w:r>
      <w:r w:rsidRPr="00FA2DD7">
        <w:rPr>
          <w:sz w:val="12"/>
        </w:rPr>
        <w:t>whether those economic issues are poor economic performance that is a breeding ground for hostile nationalism or whether those conflicts have their roots in rising economic power that feels constrained by closed markets abroad. Think about the roots of World War I in German economic expansion and the barriers it encountered and the roots of the Second World War in the Pacific.  There may never have been so radical a change in the balance of global economic power as there has been in the emerging markets of the world, particularly in Asia, in the last 25 years. That it has taken place without major conflict is in no small part a tribute to increased integration of the world's economies and support for cooperative institutions to cement that integration.</w:t>
      </w:r>
      <w:r w:rsidRPr="00FA2DD7">
        <w:t xml:space="preserve">  </w:t>
      </w:r>
      <w:r w:rsidRPr="00FA2DD7">
        <w:rPr>
          <w:highlight w:val="yellow"/>
          <w:u w:val="single"/>
        </w:rPr>
        <w:t>By supporting liberalization</w:t>
      </w:r>
      <w:r w:rsidRPr="00FA2DD7">
        <w:rPr>
          <w:highlight w:val="yellow"/>
        </w:rPr>
        <w:t xml:space="preserve"> </w:t>
      </w:r>
      <w:r w:rsidRPr="00FA2DD7">
        <w:t xml:space="preserve">in Asia, </w:t>
      </w:r>
      <w:r w:rsidRPr="00FA2DD7">
        <w:rPr>
          <w:highlight w:val="yellow"/>
          <w:u w:val="single"/>
        </w:rPr>
        <w:t>we have invested in our future security and in the spread of our core values.</w:t>
      </w:r>
      <w:r w:rsidRPr="00FA2DD7">
        <w:t xml:space="preserve"> Examples such as Korea -- not just in Asia -- as Korea, Taiwan and Argentina illustrate that </w:t>
      </w:r>
      <w:r w:rsidRPr="00FA2DD7">
        <w:rPr>
          <w:highlight w:val="yellow"/>
          <w:u w:val="single"/>
        </w:rPr>
        <w:t>economic development and openness bring democratization in their wake</w:t>
      </w:r>
      <w:r w:rsidRPr="00FA2DD7">
        <w:t>. And there is no better way to spur this process than by integrating these economies into the global marketplace.</w:t>
      </w:r>
    </w:p>
    <w:p w14:paraId="35C424AA" w14:textId="77777777" w:rsidR="002D21F7" w:rsidRDefault="002D21F7" w:rsidP="002D21F7"/>
    <w:p w14:paraId="16200419" w14:textId="601EA21C" w:rsidR="002D21F7" w:rsidRDefault="002D21F7" w:rsidP="002D21F7">
      <w:pPr>
        <w:pStyle w:val="Heading3"/>
      </w:pPr>
      <w:r>
        <w:t>Turns Trade</w:t>
      </w:r>
    </w:p>
    <w:p w14:paraId="6549ED39" w14:textId="77777777" w:rsidR="002D21F7" w:rsidRDefault="002D21F7" w:rsidP="002D21F7"/>
    <w:p w14:paraId="6E235670" w14:textId="77777777" w:rsidR="002D21F7" w:rsidRPr="0086254F" w:rsidRDefault="002D21F7" w:rsidP="002D21F7">
      <w:pPr>
        <w:rPr>
          <w:b/>
        </w:rPr>
      </w:pPr>
      <w:r w:rsidRPr="0086254F">
        <w:rPr>
          <w:b/>
        </w:rPr>
        <w:t>Economy uniquely turns protectionism</w:t>
      </w:r>
    </w:p>
    <w:p w14:paraId="5CB7F248" w14:textId="77777777" w:rsidR="002D21F7" w:rsidRPr="00BF7B9E" w:rsidRDefault="002D21F7" w:rsidP="002D21F7">
      <w:r>
        <w:rPr>
          <w:b/>
        </w:rPr>
        <w:t>Barfield 2009</w:t>
      </w:r>
      <w:r>
        <w:t xml:space="preserve"> – </w:t>
      </w:r>
      <w:r w:rsidRPr="00BF7B9E">
        <w:t>resident scholar at AEI</w:t>
      </w:r>
      <w:r>
        <w:t xml:space="preserve"> (10/1, Claude, “</w:t>
      </w:r>
      <w:r w:rsidRPr="00BF7B9E">
        <w:t>Protectionism and the Global Economic Crisis</w:t>
      </w:r>
      <w:r>
        <w:t xml:space="preserve">”, </w:t>
      </w:r>
      <w:r w:rsidRPr="00BF7B9E">
        <w:t>http://www.aei.org/article/101169</w:t>
      </w:r>
      <w:r>
        <w:t>, WEA)</w:t>
      </w:r>
    </w:p>
    <w:p w14:paraId="17D6AE11" w14:textId="77777777" w:rsidR="002D21F7" w:rsidRDefault="002D21F7" w:rsidP="002D21F7"/>
    <w:p w14:paraId="21E089F6" w14:textId="77777777" w:rsidR="002D21F7" w:rsidRPr="00BF7B9E" w:rsidRDefault="002D21F7" w:rsidP="002D21F7">
      <w:r w:rsidRPr="00BF7B9E">
        <w:t xml:space="preserve">The impact on world trade of recent </w:t>
      </w:r>
      <w:r w:rsidRPr="00A309E2">
        <w:rPr>
          <w:highlight w:val="yellow"/>
          <w:u w:val="single"/>
        </w:rPr>
        <w:t>protectionist tendencies</w:t>
      </w:r>
      <w:r w:rsidRPr="00BF7B9E">
        <w:t>--including increased tariffs, anti-dumping measures, sector subsidies, and "buy national" provisions--</w:t>
      </w:r>
      <w:r w:rsidRPr="00A309E2">
        <w:rPr>
          <w:highlight w:val="yellow"/>
          <w:u w:val="single"/>
        </w:rPr>
        <w:t>depends on</w:t>
      </w:r>
      <w:r w:rsidRPr="005355A5">
        <w:rPr>
          <w:u w:val="single"/>
        </w:rPr>
        <w:t xml:space="preserve"> the</w:t>
      </w:r>
      <w:r w:rsidRPr="00BF7B9E">
        <w:t xml:space="preserve"> swiftness of economic </w:t>
      </w:r>
      <w:r w:rsidRPr="00A309E2">
        <w:rPr>
          <w:highlight w:val="yellow"/>
          <w:u w:val="single"/>
        </w:rPr>
        <w:t>recovery</w:t>
      </w:r>
      <w:r w:rsidRPr="00BF7B9E">
        <w:t xml:space="preserve"> from the current crisis</w:t>
      </w:r>
      <w:r w:rsidRPr="00A309E2">
        <w:rPr>
          <w:highlight w:val="yellow"/>
        </w:rPr>
        <w:t xml:space="preserve">. </w:t>
      </w:r>
      <w:r w:rsidRPr="00A309E2">
        <w:rPr>
          <w:highlight w:val="yellow"/>
          <w:u w:val="single"/>
        </w:rPr>
        <w:t>If the</w:t>
      </w:r>
      <w:r w:rsidRPr="00BF7B9E">
        <w:t xml:space="preserve"> global </w:t>
      </w:r>
      <w:r w:rsidRPr="00A309E2">
        <w:rPr>
          <w:highlight w:val="yellow"/>
          <w:u w:val="single"/>
        </w:rPr>
        <w:t>economy continues to improve</w:t>
      </w:r>
      <w:r w:rsidRPr="00A309E2">
        <w:rPr>
          <w:highlight w:val="yellow"/>
        </w:rPr>
        <w:t xml:space="preserve">, </w:t>
      </w:r>
      <w:r w:rsidRPr="00A309E2">
        <w:rPr>
          <w:highlight w:val="yellow"/>
          <w:u w:val="single"/>
        </w:rPr>
        <w:t>protectionist</w:t>
      </w:r>
      <w:r w:rsidRPr="00BF7B9E">
        <w:t xml:space="preserve"> government </w:t>
      </w:r>
      <w:r w:rsidRPr="00A309E2">
        <w:rPr>
          <w:highlight w:val="yellow"/>
          <w:u w:val="single"/>
        </w:rPr>
        <w:t>policies will</w:t>
      </w:r>
      <w:r w:rsidRPr="00BF7B9E">
        <w:t xml:space="preserve"> likely </w:t>
      </w:r>
      <w:r w:rsidRPr="00A309E2">
        <w:rPr>
          <w:highlight w:val="yellow"/>
          <w:u w:val="single"/>
        </w:rPr>
        <w:t>fade</w:t>
      </w:r>
      <w:r w:rsidRPr="005355A5">
        <w:rPr>
          <w:u w:val="single"/>
        </w:rPr>
        <w:t xml:space="preserve">; however, </w:t>
      </w:r>
      <w:r w:rsidRPr="00A309E2">
        <w:rPr>
          <w:highlight w:val="yellow"/>
          <w:u w:val="single"/>
        </w:rPr>
        <w:t>if the recovery weakens and a recession returns,</w:t>
      </w:r>
      <w:r w:rsidRPr="00A309E2">
        <w:rPr>
          <w:highlight w:val="yellow"/>
        </w:rPr>
        <w:t xml:space="preserve"> the </w:t>
      </w:r>
      <w:r w:rsidRPr="00A309E2">
        <w:rPr>
          <w:highlight w:val="yellow"/>
          <w:u w:val="single"/>
        </w:rPr>
        <w:t>pressures for</w:t>
      </w:r>
      <w:r w:rsidRPr="00A309E2">
        <w:rPr>
          <w:highlight w:val="yellow"/>
        </w:rPr>
        <w:t xml:space="preserve"> </w:t>
      </w:r>
      <w:r w:rsidRPr="00A309E2">
        <w:rPr>
          <w:highlight w:val="yellow"/>
          <w:u w:val="single"/>
        </w:rPr>
        <w:t>protectionist measures</w:t>
      </w:r>
      <w:r w:rsidRPr="005355A5">
        <w:rPr>
          <w:u w:val="single"/>
        </w:rPr>
        <w:t xml:space="preserve"> </w:t>
      </w:r>
      <w:r w:rsidRPr="005355A5">
        <w:t>may</w:t>
      </w:r>
      <w:r w:rsidRPr="005355A5">
        <w:rPr>
          <w:u w:val="single"/>
        </w:rPr>
        <w:t xml:space="preserve"> </w:t>
      </w:r>
      <w:r w:rsidRPr="00A309E2">
        <w:rPr>
          <w:highlight w:val="yellow"/>
          <w:u w:val="single"/>
        </w:rPr>
        <w:t>mount</w:t>
      </w:r>
      <w:r w:rsidRPr="00BF7B9E">
        <w:t>.</w:t>
      </w:r>
    </w:p>
    <w:p w14:paraId="3E19564B" w14:textId="77777777" w:rsidR="002D21F7" w:rsidRPr="00BF7B9E" w:rsidRDefault="002D21F7" w:rsidP="002D21F7">
      <w:r w:rsidRPr="00BF7B9E">
        <w:t xml:space="preserve">The impact of protectionism--both outright and "murky"--on world trade will be highly dependent on the future course of the economic crisis. </w:t>
      </w:r>
      <w:r w:rsidRPr="005355A5">
        <w:rPr>
          <w:u w:val="single"/>
        </w:rPr>
        <w:t>If</w:t>
      </w:r>
      <w:r w:rsidRPr="00BF7B9E">
        <w:t xml:space="preserve"> the "</w:t>
      </w:r>
      <w:r w:rsidRPr="005355A5">
        <w:rPr>
          <w:u w:val="single"/>
        </w:rPr>
        <w:t>green shoots" of</w:t>
      </w:r>
      <w:r w:rsidRPr="00BF7B9E">
        <w:t xml:space="preserve"> an economic </w:t>
      </w:r>
      <w:r w:rsidRPr="005355A5">
        <w:rPr>
          <w:u w:val="single"/>
        </w:rPr>
        <w:t>recovery blossom</w:t>
      </w:r>
      <w:r w:rsidRPr="00BF7B9E">
        <w:t xml:space="preserve"> and bear fruit, </w:t>
      </w:r>
      <w:r w:rsidRPr="005355A5">
        <w:rPr>
          <w:u w:val="single"/>
        </w:rPr>
        <w:t>then</w:t>
      </w:r>
      <w:r w:rsidRPr="00BF7B9E">
        <w:t xml:space="preserve"> the (thus-far) moderate </w:t>
      </w:r>
      <w:r w:rsidRPr="005355A5">
        <w:rPr>
          <w:u w:val="single"/>
        </w:rPr>
        <w:t>upsurge of protectionist government actions is likely to fade</w:t>
      </w:r>
      <w:r w:rsidRPr="00BF7B9E">
        <w:t>; if on the other hand, the world should plunge back into a "double dip" recession then all bets would be off.</w:t>
      </w:r>
    </w:p>
    <w:p w14:paraId="6D10505D" w14:textId="77777777" w:rsidR="002D21F7" w:rsidRPr="00BF7B9E" w:rsidRDefault="002D21F7" w:rsidP="002D21F7">
      <w:r w:rsidRPr="00BF7B9E">
        <w:t xml:space="preserve">Certainly, </w:t>
      </w:r>
      <w:r w:rsidRPr="0025469C">
        <w:rPr>
          <w:u w:val="single"/>
        </w:rPr>
        <w:t>the absolute numbers</w:t>
      </w:r>
      <w:r w:rsidRPr="00BF7B9E">
        <w:t xml:space="preserve"> chronicling the world economy from 2007 through 2009 </w:t>
      </w:r>
      <w:r w:rsidRPr="0025469C">
        <w:rPr>
          <w:u w:val="single"/>
        </w:rPr>
        <w:t xml:space="preserve">are stark. </w:t>
      </w:r>
      <w:r w:rsidRPr="0025469C">
        <w:t>World output slowed appreciably from 3.5 percent growth in 2007 to 1.7 percent in 2008. Then, for the first time since World War II, the World Bank predicts that in 2009 world GDP will decline (2.9 percent in the latest projection). Similarly, a decline</w:t>
      </w:r>
      <w:r w:rsidRPr="00BF7B9E">
        <w:t xml:space="preserve"> in foreign direct investment flows began in 2008 and is projected to deepen in 2009, dropping some 30 percent in year-over-year numbers.</w:t>
      </w:r>
    </w:p>
    <w:p w14:paraId="25E7E6D0" w14:textId="77777777" w:rsidR="002D21F7" w:rsidRDefault="002D21F7" w:rsidP="002D21F7">
      <w:r w:rsidRPr="0025469C">
        <w:rPr>
          <w:u w:val="single"/>
        </w:rPr>
        <w:t xml:space="preserve">Trade figures were no exception </w:t>
      </w:r>
      <w:r w:rsidRPr="00BF7B9E">
        <w:t>to the negative trends. World trade by volume grew 6 percent in 2007, then by only 2 percent in 2008. For 2009, the projection is for an unprecedented decline of 11 percent.[1]</w:t>
      </w:r>
    </w:p>
    <w:p w14:paraId="123DF66C" w14:textId="77777777" w:rsidR="002D21F7" w:rsidRDefault="002D21F7" w:rsidP="002D21F7"/>
    <w:p w14:paraId="31184263" w14:textId="4330B30D" w:rsidR="002D21F7" w:rsidRDefault="002D21F7" w:rsidP="002D21F7">
      <w:pPr>
        <w:pStyle w:val="Heading3"/>
      </w:pPr>
      <w:r>
        <w:t>Turns Terrorism</w:t>
      </w:r>
    </w:p>
    <w:p w14:paraId="0AB7AB3B" w14:textId="77777777" w:rsidR="002D21F7" w:rsidRDefault="002D21F7" w:rsidP="002D21F7"/>
    <w:p w14:paraId="63E07079" w14:textId="77777777" w:rsidR="002D21F7" w:rsidRPr="0086254F" w:rsidRDefault="002D21F7" w:rsidP="002D21F7">
      <w:pPr>
        <w:rPr>
          <w:b/>
        </w:rPr>
      </w:pPr>
      <w:r w:rsidRPr="0086254F">
        <w:rPr>
          <w:b/>
        </w:rPr>
        <w:t>Turns terrorism</w:t>
      </w:r>
    </w:p>
    <w:p w14:paraId="3447CDE4" w14:textId="77777777" w:rsidR="002D21F7" w:rsidRPr="001C6FBD" w:rsidRDefault="002D21F7" w:rsidP="002D21F7">
      <w:r w:rsidRPr="0086254F">
        <w:rPr>
          <w:b/>
        </w:rPr>
        <w:t>Schaub 4</w:t>
      </w:r>
      <w:r w:rsidRPr="001C6FBD">
        <w:t xml:space="preserve"> (Drew, Professor of Political Science – Penn State University, Journal of Conflict Resolution, 48(2), April)</w:t>
      </w:r>
    </w:p>
    <w:p w14:paraId="41B267F0" w14:textId="77777777" w:rsidR="002D21F7" w:rsidRPr="001C6FBD" w:rsidRDefault="002D21F7" w:rsidP="002D21F7"/>
    <w:p w14:paraId="744A404B" w14:textId="77777777" w:rsidR="002D21F7" w:rsidRPr="001C6FBD" w:rsidRDefault="002D21F7" w:rsidP="002D21F7">
      <w:r w:rsidRPr="001C6FBD">
        <w:t xml:space="preserve">Despite the caveats, our analysis suggests important policy implications for the war against terrorism. National governments should realize that economic globalization is not the cause of, but a possible partial solution to, transnational terrorism. Although opening up one’s border facilitates the movement of terrorists and their activities, our results show that the effect of such facilitation appears weak. It does not precipitate a significant rise in transnational terrorist attacks within countries. This is an important lesson for policy makers who are designing antiterrorism policies. More important, economic openness, to the extent that it promotes </w:t>
      </w:r>
      <w:r w:rsidRPr="0037227E">
        <w:rPr>
          <w:rStyle w:val="StyleBoldUnderline"/>
        </w:rPr>
        <w:t xml:space="preserve">economic </w:t>
      </w:r>
      <w:r w:rsidRPr="0037227E">
        <w:rPr>
          <w:rStyle w:val="StyleBoldUnderline"/>
          <w:highlight w:val="yellow"/>
        </w:rPr>
        <w:t xml:space="preserve">development, may </w:t>
      </w:r>
      <w:r w:rsidRPr="0037227E">
        <w:rPr>
          <w:rStyle w:val="StyleBoldUnderline"/>
        </w:rPr>
        <w:t xml:space="preserve">actually help to </w:t>
      </w:r>
      <w:r w:rsidRPr="0037227E">
        <w:rPr>
          <w:rStyle w:val="StyleBoldUnderline"/>
          <w:highlight w:val="yellow"/>
        </w:rPr>
        <w:t xml:space="preserve">reduce </w:t>
      </w:r>
      <w:r w:rsidRPr="0037227E">
        <w:rPr>
          <w:rStyle w:val="StyleBoldUnderline"/>
        </w:rPr>
        <w:t xml:space="preserve">indirectly the number of transnational </w:t>
      </w:r>
      <w:r w:rsidRPr="0037227E">
        <w:rPr>
          <w:rStyle w:val="StyleBoldUnderline"/>
          <w:highlight w:val="yellow"/>
        </w:rPr>
        <w:t xml:space="preserve">terrorist incidents </w:t>
      </w:r>
      <w:r w:rsidRPr="0037227E">
        <w:rPr>
          <w:rStyle w:val="StyleBoldUnderline"/>
        </w:rPr>
        <w:t xml:space="preserve">inside a country. Closing borders to foreign goods and capital may produce undesirable effects. </w:t>
      </w:r>
      <w:r w:rsidRPr="0037227E">
        <w:rPr>
          <w:rStyle w:val="StyleBoldUnderline"/>
          <w:highlight w:val="yellow"/>
        </w:rPr>
        <w:t xml:space="preserve">Economic closure </w:t>
      </w:r>
      <w:r w:rsidRPr="0037227E">
        <w:rPr>
          <w:rStyle w:val="StyleBoldUnderline"/>
        </w:rPr>
        <w:t xml:space="preserve">and autarky </w:t>
      </w:r>
      <w:r w:rsidRPr="0037227E">
        <w:rPr>
          <w:rStyle w:val="StyleBoldUnderline"/>
          <w:highlight w:val="yellow"/>
        </w:rPr>
        <w:t xml:space="preserve">can generate </w:t>
      </w:r>
      <w:r w:rsidRPr="0037227E">
        <w:rPr>
          <w:rStyle w:val="StyleBoldUnderline"/>
        </w:rPr>
        <w:t xml:space="preserve">more </w:t>
      </w:r>
      <w:r w:rsidRPr="0037227E">
        <w:rPr>
          <w:rStyle w:val="StyleBoldUnderline"/>
          <w:highlight w:val="yellow"/>
        </w:rPr>
        <w:t>incentives to</w:t>
      </w:r>
      <w:r w:rsidRPr="0037227E">
        <w:rPr>
          <w:rStyle w:val="StyleBoldUnderline"/>
        </w:rPr>
        <w:t xml:space="preserve"> engage in transnational </w:t>
      </w:r>
      <w:r w:rsidRPr="0037227E">
        <w:rPr>
          <w:rStyle w:val="StyleBoldUnderline"/>
          <w:highlight w:val="yellow"/>
        </w:rPr>
        <w:t xml:space="preserve">terrorist activities </w:t>
      </w:r>
      <w:r w:rsidRPr="0037227E">
        <w:rPr>
          <w:rStyle w:val="StyleBoldUnderline"/>
        </w:rPr>
        <w:t xml:space="preserve">by hindering economic development. Antiterrorism policy measures should be designed with caution. They should not be designed to slow down economic globalization. Promoting economic development and </w:t>
      </w:r>
      <w:r w:rsidRPr="0037227E">
        <w:rPr>
          <w:rStyle w:val="StyleBoldUnderline"/>
          <w:highlight w:val="yellow"/>
        </w:rPr>
        <w:t xml:space="preserve">reducing poverty should be important </w:t>
      </w:r>
      <w:r w:rsidRPr="0037227E">
        <w:rPr>
          <w:rStyle w:val="StyleBoldUnderline"/>
        </w:rPr>
        <w:t xml:space="preserve">components of the global war against terrorism. Such </w:t>
      </w:r>
      <w:r w:rsidRPr="0037227E">
        <w:rPr>
          <w:rStyle w:val="StyleBoldUnderline"/>
          <w:highlight w:val="yellow"/>
        </w:rPr>
        <w:t>effects are structural and system-wide</w:t>
      </w:r>
      <w:r w:rsidRPr="0037227E">
        <w:rPr>
          <w:rStyle w:val="StyleBoldUnderline"/>
        </w:rPr>
        <w:t>. It is in the best interest of the United States not only to develop by itself but also to help other countries to grow quickly. The effect of economic development on the number of transnational terrorist incidents is large.</w:t>
      </w:r>
      <w:r w:rsidRPr="001C6FBD">
        <w:t xml:space="preserve"> The role of economic development deserves much more attention from policy makers than it currently enjoys.</w:t>
      </w:r>
    </w:p>
    <w:p w14:paraId="5F9182D7" w14:textId="77777777" w:rsidR="002D21F7" w:rsidRPr="0086254F" w:rsidRDefault="002D21F7" w:rsidP="002D21F7">
      <w:pPr>
        <w:rPr>
          <w:b/>
        </w:rPr>
      </w:pPr>
    </w:p>
    <w:p w14:paraId="6C556D36" w14:textId="77777777" w:rsidR="002D21F7" w:rsidRPr="0086254F" w:rsidRDefault="002D21F7" w:rsidP="002D21F7">
      <w:pPr>
        <w:rPr>
          <w:b/>
        </w:rPr>
      </w:pPr>
      <w:r w:rsidRPr="0086254F">
        <w:rPr>
          <w:b/>
        </w:rPr>
        <w:t>Economic collapse turns terrorism—only growth solves</w:t>
      </w:r>
    </w:p>
    <w:p w14:paraId="244B9B2B" w14:textId="77777777" w:rsidR="002D21F7" w:rsidRPr="0008566A" w:rsidRDefault="002D21F7" w:rsidP="002D21F7">
      <w:r>
        <w:rPr>
          <w:b/>
        </w:rPr>
        <w:t>Fandl 2004</w:t>
      </w:r>
      <w:r>
        <w:t xml:space="preserve"> - </w:t>
      </w:r>
      <w:r w:rsidRPr="0008566A">
        <w:t>Adjunct Law Professor - Washington College of Law</w:t>
      </w:r>
      <w:r>
        <w:t xml:space="preserve"> (Kevin J., 19 Am. U. Int'l L. Rev. 587, Lexis)</w:t>
      </w:r>
    </w:p>
    <w:p w14:paraId="038C7F7D" w14:textId="77777777" w:rsidR="002D21F7" w:rsidRDefault="002D21F7" w:rsidP="002D21F7"/>
    <w:p w14:paraId="4003A119" w14:textId="77777777" w:rsidR="002D21F7" w:rsidRPr="0008566A" w:rsidRDefault="002D21F7" w:rsidP="002D21F7">
      <w:r w:rsidRPr="0008566A">
        <w:t xml:space="preserve">In his final speech in the United Kingdom as President of the United States, Bill Clinton stressed: "we have seen how abject </w:t>
      </w:r>
      <w:r w:rsidRPr="00224B7A">
        <w:rPr>
          <w:highlight w:val="yellow"/>
          <w:u w:val="single"/>
        </w:rPr>
        <w:t>poverty accelerates conflict</w:t>
      </w:r>
      <w:r w:rsidRPr="0008566A">
        <w:t xml:space="preserve">, how it creates </w:t>
      </w:r>
      <w:r w:rsidRPr="00224B7A">
        <w:rPr>
          <w:highlight w:val="yellow"/>
          <w:u w:val="single"/>
        </w:rPr>
        <w:t>recruits</w:t>
      </w:r>
      <w:r w:rsidRPr="0008566A">
        <w:t xml:space="preserve"> for </w:t>
      </w:r>
      <w:r w:rsidRPr="00224B7A">
        <w:rPr>
          <w:highlight w:val="yellow"/>
          <w:u w:val="single"/>
        </w:rPr>
        <w:t>terrorists</w:t>
      </w:r>
      <w:r w:rsidRPr="0008566A">
        <w:t xml:space="preserve"> and those who incite ethnic and religious hatred, [and] how it </w:t>
      </w:r>
      <w:r w:rsidRPr="00224B7A">
        <w:rPr>
          <w:highlight w:val="yellow"/>
          <w:u w:val="single"/>
        </w:rPr>
        <w:t>fuels a violent rejection of</w:t>
      </w:r>
      <w:r w:rsidRPr="0008566A">
        <w:t xml:space="preserve"> the economic and social </w:t>
      </w:r>
      <w:r w:rsidRPr="00224B7A">
        <w:rPr>
          <w:highlight w:val="yellow"/>
          <w:u w:val="single"/>
        </w:rPr>
        <w:t>order</w:t>
      </w:r>
      <w:r w:rsidRPr="0008566A">
        <w:t xml:space="preserve"> on which our future depends." 50 His words carried more significance than he could have known at that moment. 51 The </w:t>
      </w:r>
      <w:r w:rsidRPr="00224B7A">
        <w:rPr>
          <w:highlight w:val="yellow"/>
          <w:u w:val="single"/>
        </w:rPr>
        <w:t>terrorist networks</w:t>
      </w:r>
      <w:r w:rsidRPr="0008566A">
        <w:t xml:space="preserve"> that have come about in recent history </w:t>
      </w:r>
      <w:r w:rsidRPr="00224B7A">
        <w:rPr>
          <w:highlight w:val="yellow"/>
          <w:u w:val="single"/>
        </w:rPr>
        <w:t>are a</w:t>
      </w:r>
      <w:r w:rsidRPr="004B653E">
        <w:rPr>
          <w:u w:val="single"/>
        </w:rPr>
        <w:t xml:space="preserve"> significant </w:t>
      </w:r>
      <w:r w:rsidRPr="00224B7A">
        <w:rPr>
          <w:highlight w:val="yellow"/>
          <w:u w:val="single"/>
        </w:rPr>
        <w:t>threat</w:t>
      </w:r>
      <w:r w:rsidRPr="0008566A">
        <w:t xml:space="preserve"> to world security </w:t>
      </w:r>
      <w:r w:rsidRPr="004B653E">
        <w:rPr>
          <w:u w:val="single"/>
        </w:rPr>
        <w:t>not only because of the</w:t>
      </w:r>
      <w:r w:rsidRPr="0008566A">
        <w:t xml:space="preserve"> suicidal methods </w:t>
      </w:r>
      <w:r w:rsidRPr="004B653E">
        <w:rPr>
          <w:u w:val="single"/>
        </w:rPr>
        <w:t>they employ, but also beca</w:t>
      </w:r>
      <w:r w:rsidRPr="00224B7A">
        <w:rPr>
          <w:highlight w:val="yellow"/>
          <w:u w:val="single"/>
        </w:rPr>
        <w:t>use of the status of the countries</w:t>
      </w:r>
      <w:r w:rsidRPr="0008566A">
        <w:t xml:space="preserve"> [*598] </w:t>
      </w:r>
      <w:r w:rsidRPr="00224B7A">
        <w:rPr>
          <w:highlight w:val="yellow"/>
          <w:u w:val="single"/>
        </w:rPr>
        <w:t>where these networks recruit</w:t>
      </w:r>
      <w:r w:rsidRPr="0008566A">
        <w:t xml:space="preserve"> new members, engage in training exercises and where the leadership seeks refuge. These </w:t>
      </w:r>
      <w:r w:rsidRPr="00224B7A">
        <w:rPr>
          <w:highlight w:val="yellow"/>
          <w:u w:val="single"/>
        </w:rPr>
        <w:t>countries are not equipped</w:t>
      </w:r>
      <w:r w:rsidRPr="004B653E">
        <w:rPr>
          <w:u w:val="single"/>
        </w:rPr>
        <w:t xml:space="preserve"> </w:t>
      </w:r>
      <w:r w:rsidRPr="0008566A">
        <w:t xml:space="preserve">politically or </w:t>
      </w:r>
      <w:r w:rsidRPr="00224B7A">
        <w:rPr>
          <w:highlight w:val="yellow"/>
          <w:u w:val="single"/>
        </w:rPr>
        <w:t>economically to design proactive plans to uproot such organizations</w:t>
      </w:r>
      <w:r w:rsidRPr="0008566A">
        <w:t xml:space="preserve"> in their own countries, despite their expressed efforts to do so. 52 They are developing countries with weak, or no, democratic political structure with which to coordinate such efforts. </w:t>
      </w:r>
      <w:r w:rsidRPr="00224B7A">
        <w:rPr>
          <w:highlight w:val="yellow"/>
          <w:u w:val="single"/>
        </w:rPr>
        <w:t>They do not have the resources</w:t>
      </w:r>
      <w:r w:rsidRPr="0008566A">
        <w:t xml:space="preserve"> that European countries, for instance, have in place to take preventative measures in order to sustain peace. 53 The George W. Bush Administration indicated that it "is aware of the link between desperate economic circumstances and terrorism." 54 Yet, rather than working to develop sustainable economies capable of both directly (through increased political pressure and rule of law programs) and indirectly (through increased employment opportunities and social stability) eradicating terrorism, President Bush has chosen to dedicate significant resources to a military conquest against the elusive concept of terrorism itself. 55 Many Americans and, to a much lesser extent, other Western citizens, support the view that terrorism can be fought with tanks and [*599] bombs. 56 They obstinately believe that military technology is capable of uncovering each potentially threatening terrorist cell and keeping the West safe. 57 This conventional method of warfare, while effective in pinpointing targets in complete darkness, will be useless in eliminating the ideology that fuels terrorism. Terrorists are non-conventional actors using non-conventional means through amorphous concepts that cannot be identified, contained, or labeled. These are actors whose most potent weapon is the communication of ideas among masses of people awaiting an opportunity for a better life. Many of us watch in excited anticipation for Osama bin Laden's capture and/or death. However, we should rest assured that whether he is still alive will have no bearing on the control that his ideas, and the ideas of those like him, have on the impoverished and desperate in the Middle East, South Asia, and perhaps beyond. </w:t>
      </w:r>
      <w:r w:rsidRPr="004B653E">
        <w:rPr>
          <w:u w:val="single"/>
        </w:rPr>
        <w:t>No military technology will be able to destroy the prevalence and furtherance of those ideas</w:t>
      </w:r>
      <w:r w:rsidRPr="0008566A">
        <w:t>. 58</w:t>
      </w:r>
    </w:p>
    <w:p w14:paraId="3E51D18A" w14:textId="77777777" w:rsidR="002D21F7" w:rsidRDefault="002D21F7" w:rsidP="002D21F7"/>
    <w:p w14:paraId="095E80AA" w14:textId="4099FC63" w:rsidR="002D21F7" w:rsidRDefault="002D21F7" w:rsidP="002D21F7">
      <w:pPr>
        <w:pStyle w:val="Heading3"/>
      </w:pPr>
      <w:r>
        <w:t>Turns K impacts</w:t>
      </w:r>
    </w:p>
    <w:p w14:paraId="097AA1B3" w14:textId="77777777" w:rsidR="002D21F7" w:rsidRDefault="002D21F7" w:rsidP="002D21F7"/>
    <w:p w14:paraId="79753E8B" w14:textId="77777777" w:rsidR="002D21F7" w:rsidRPr="00606596" w:rsidRDefault="002D21F7" w:rsidP="002D21F7">
      <w:pPr>
        <w:rPr>
          <w:b/>
        </w:rPr>
      </w:pPr>
      <w:r w:rsidRPr="00606596">
        <w:rPr>
          <w:b/>
        </w:rPr>
        <w:t>Prosperity and growth are essenti</w:t>
      </w:r>
      <w:r>
        <w:rPr>
          <w:b/>
        </w:rPr>
        <w:t>al to progressive social change</w:t>
      </w:r>
      <w:r w:rsidRPr="00606596">
        <w:rPr>
          <w:b/>
        </w:rPr>
        <w:t xml:space="preserve">.  </w:t>
      </w:r>
    </w:p>
    <w:p w14:paraId="21ED5202" w14:textId="77777777" w:rsidR="002D21F7" w:rsidRPr="00606596" w:rsidRDefault="002D21F7" w:rsidP="002D21F7">
      <w:pPr>
        <w:rPr>
          <w:b/>
        </w:rPr>
      </w:pPr>
      <w:r w:rsidRPr="00606596">
        <w:rPr>
          <w:b/>
        </w:rPr>
        <w:t xml:space="preserve">Nordhaus &amp; Shellenberger, 07 </w:t>
      </w:r>
    </w:p>
    <w:p w14:paraId="286FE5C7" w14:textId="77777777" w:rsidR="002D21F7" w:rsidRPr="00606596" w:rsidRDefault="002D21F7" w:rsidP="002D21F7">
      <w:r w:rsidRPr="00606596">
        <w:t>Break Through: From the Death of Environmentalism to the Politics of Possibility, Ted &amp; Michael, Managing Directors of American Environics, A social values research and strategy firm 35-37</w:t>
      </w:r>
    </w:p>
    <w:p w14:paraId="67CECEF8" w14:textId="77777777" w:rsidR="002D21F7" w:rsidRPr="00606596" w:rsidRDefault="002D21F7" w:rsidP="002D21F7"/>
    <w:p w14:paraId="03E6EB78" w14:textId="77777777" w:rsidR="002D21F7" w:rsidRPr="00606596" w:rsidRDefault="002D21F7" w:rsidP="002D21F7">
      <w:r w:rsidRPr="009A14C7">
        <w:rPr>
          <w:szCs w:val="20"/>
          <w:highlight w:val="yellow"/>
          <w:u w:val="single"/>
        </w:rPr>
        <w:t>Just as prosperity tends to bring out the best of human nature, poverty and collapse tend to bring out the worst. Not only are authoritarian values strongest</w:t>
      </w:r>
      <w:r w:rsidRPr="00606596">
        <w:rPr>
          <w:szCs w:val="20"/>
          <w:u w:val="single"/>
        </w:rPr>
        <w:t xml:space="preserve"> in situations </w:t>
      </w:r>
      <w:r w:rsidRPr="009A14C7">
        <w:rPr>
          <w:szCs w:val="20"/>
          <w:highlight w:val="yellow"/>
          <w:u w:val="single"/>
        </w:rPr>
        <w:t>where our basic</w:t>
      </w:r>
      <w:r w:rsidRPr="00606596">
        <w:rPr>
          <w:szCs w:val="20"/>
          <w:u w:val="single"/>
        </w:rPr>
        <w:t xml:space="preserve"> material and security </w:t>
      </w:r>
      <w:r w:rsidRPr="009A14C7">
        <w:rPr>
          <w:szCs w:val="20"/>
          <w:highlight w:val="yellow"/>
          <w:u w:val="single"/>
        </w:rPr>
        <w:t>needs aren't</w:t>
      </w:r>
      <w:r w:rsidRPr="00606596">
        <w:rPr>
          <w:szCs w:val="20"/>
          <w:u w:val="single"/>
        </w:rPr>
        <w:t xml:space="preserve"> being </w:t>
      </w:r>
      <w:r w:rsidRPr="009A14C7">
        <w:rPr>
          <w:szCs w:val="20"/>
          <w:highlight w:val="yellow"/>
          <w:u w:val="single"/>
        </w:rPr>
        <w:t xml:space="preserve">met, they also become stronger in societies experiencing economic downturns. </w:t>
      </w:r>
      <w:r w:rsidRPr="009A14C7">
        <w:rPr>
          <w:szCs w:val="20"/>
          <w:u w:val="single"/>
        </w:rPr>
        <w:t xml:space="preserve">Economic collapse in </w:t>
      </w:r>
      <w:r w:rsidRPr="009A14C7">
        <w:rPr>
          <w:szCs w:val="20"/>
          <w:highlight w:val="yellow"/>
          <w:u w:val="single"/>
        </w:rPr>
        <w:t>Europe</w:t>
      </w:r>
      <w:r w:rsidRPr="009A14C7">
        <w:rPr>
          <w:szCs w:val="20"/>
          <w:u w:val="single"/>
        </w:rPr>
        <w:t xml:space="preserve"> </w:t>
      </w:r>
      <w:r w:rsidRPr="009A14C7">
        <w:rPr>
          <w:szCs w:val="20"/>
          <w:highlight w:val="yellow"/>
          <w:u w:val="single"/>
        </w:rPr>
        <w:t>after World War I</w:t>
      </w:r>
      <w:r w:rsidRPr="00606596">
        <w:rPr>
          <w:szCs w:val="20"/>
          <w:u w:val="single"/>
        </w:rPr>
        <w:t xml:space="preserve">, in </w:t>
      </w:r>
      <w:r w:rsidRPr="009A14C7">
        <w:rPr>
          <w:szCs w:val="20"/>
          <w:highlight w:val="yellow"/>
          <w:u w:val="single"/>
        </w:rPr>
        <w:t>Yugoslavia</w:t>
      </w:r>
      <w:r w:rsidRPr="00606596">
        <w:rPr>
          <w:szCs w:val="20"/>
          <w:u w:val="single"/>
        </w:rPr>
        <w:t xml:space="preserve"> </w:t>
      </w:r>
      <w:r w:rsidRPr="009A14C7">
        <w:rPr>
          <w:szCs w:val="20"/>
          <w:highlight w:val="yellow"/>
          <w:u w:val="single"/>
        </w:rPr>
        <w:t>after</w:t>
      </w:r>
      <w:r w:rsidRPr="00606596">
        <w:rPr>
          <w:szCs w:val="20"/>
          <w:u w:val="single"/>
        </w:rPr>
        <w:t xml:space="preserve"> the fall of </w:t>
      </w:r>
      <w:r w:rsidRPr="009A14C7">
        <w:rPr>
          <w:szCs w:val="20"/>
          <w:highlight w:val="yellow"/>
          <w:u w:val="single"/>
        </w:rPr>
        <w:t>communism</w:t>
      </w:r>
      <w:r w:rsidRPr="00606596">
        <w:rPr>
          <w:szCs w:val="20"/>
          <w:u w:val="single"/>
        </w:rPr>
        <w:t xml:space="preserve">, and in </w:t>
      </w:r>
      <w:r w:rsidRPr="009A14C7">
        <w:rPr>
          <w:szCs w:val="20"/>
          <w:highlight w:val="yellow"/>
          <w:u w:val="single"/>
        </w:rPr>
        <w:t>Rwanda in the</w:t>
      </w:r>
      <w:r>
        <w:rPr>
          <w:szCs w:val="20"/>
          <w:u w:val="single"/>
        </w:rPr>
        <w:t xml:space="preserve"> early </w:t>
      </w:r>
      <w:r w:rsidRPr="009A14C7">
        <w:rPr>
          <w:szCs w:val="20"/>
          <w:highlight w:val="yellow"/>
          <w:u w:val="single"/>
        </w:rPr>
        <w:t>1990s triggered an authoritarian reflex that fed</w:t>
      </w:r>
      <w:r w:rsidRPr="00606596">
        <w:rPr>
          <w:szCs w:val="20"/>
          <w:u w:val="single"/>
        </w:rPr>
        <w:t xml:space="preserve"> the growth of </w:t>
      </w:r>
      <w:r w:rsidRPr="009A14C7">
        <w:rPr>
          <w:szCs w:val="20"/>
          <w:highlight w:val="yellow"/>
          <w:u w:val="single"/>
        </w:rPr>
        <w:t>fascism</w:t>
      </w:r>
      <w:r w:rsidRPr="00606596">
        <w:rPr>
          <w:szCs w:val="20"/>
          <w:u w:val="single"/>
        </w:rPr>
        <w:t xml:space="preserve"> and violence</w:t>
      </w:r>
      <w:r w:rsidRPr="00606596">
        <w:rPr>
          <w:szCs w:val="20"/>
        </w:rPr>
        <w:t xml:space="preserve">. </w:t>
      </w:r>
      <w:r w:rsidRPr="00606596">
        <w:rPr>
          <w:sz w:val="12"/>
          <w:szCs w:val="20"/>
        </w:rPr>
        <w:t>The populations in those countries, feeling profoundly insecure at the physiological, psychological, and cultural levels, embraced authoritarianism and other lower-order materialist values. This is also what occurred in Iraq after the U.S. invasion. This shift away from fulfillment and toward survival values appears to be occurring in the United States, albeit far more gradually than in places like the former Communist-bloc countries. Survival values, including fatalism, ecological fatalism, sexism, everyday rage, and the acceptance of violence, are on the rise in the United States. The reasons for America’s gradual move away from fulfillment and toward survival values are complex. Part of it appears to be driven by increasing economic insecurity. This insecurity has several likely causes: the globalization of the economy; the absence of a new social contract for things like health care, child care and retirement appropriate for our postindustrial age; and status competitions driven by rising social inequality.  Conservatives tend to believe that all Americans are getting richer while liberals tend to believe that the rich are getting richer and the poor are getting poorer. In our discussion of security in chapter 7 we argue that what is happening is a little bit of both: homeownership and purchasing power have indeed been rising, but so have household and consumer debt and the amount of time Americans spend working. While cuts to the social safety net have not pushed millions of people onto the street, they have fed social insecurity and increased competition with the Joneses.  It is not just environmentalists who misunderstand the prosperity-fulfillment connection. In private conversations, meetings and discussions, we often hear progressives lament public apathy and cynicism and make statements such as “Things are going to have to get a lot worse before they get better.” We emphatically disagree. In our view, things have to get better before they can get better. Immiseration theory—the view that increasing suffering leads to progressive social change—has been repeatedly discredited by history</w:t>
      </w:r>
      <w:r w:rsidRPr="00606596">
        <w:rPr>
          <w:szCs w:val="20"/>
        </w:rPr>
        <w:t xml:space="preserve">.  </w:t>
      </w:r>
      <w:r w:rsidRPr="009A14C7">
        <w:rPr>
          <w:szCs w:val="20"/>
          <w:highlight w:val="yellow"/>
          <w:u w:val="single"/>
        </w:rPr>
        <w:t>Progressive social reforms</w:t>
      </w:r>
      <w:r w:rsidRPr="00606596">
        <w:rPr>
          <w:szCs w:val="20"/>
          <w:u w:val="single"/>
        </w:rPr>
        <w:t xml:space="preserve">, from the Civil Rights Act to the Clean Water Act, tend to </w:t>
      </w:r>
      <w:r w:rsidRPr="009A14C7">
        <w:rPr>
          <w:szCs w:val="20"/>
          <w:highlight w:val="yellow"/>
          <w:u w:val="single"/>
        </w:rPr>
        <w:t>occur during times of prosperity and rising expectations</w:t>
      </w:r>
      <w:r w:rsidRPr="00606596">
        <w:rPr>
          <w:szCs w:val="20"/>
          <w:u w:val="single"/>
        </w:rPr>
        <w:t xml:space="preserve">—not immiseration and declining expectations. </w:t>
      </w:r>
      <w:r w:rsidRPr="009A14C7">
        <w:rPr>
          <w:szCs w:val="20"/>
          <w:highlight w:val="yellow"/>
          <w:u w:val="single"/>
        </w:rPr>
        <w:t>Both the environmental</w:t>
      </w:r>
      <w:r w:rsidRPr="00606596">
        <w:rPr>
          <w:szCs w:val="20"/>
          <w:u w:val="single"/>
        </w:rPr>
        <w:t xml:space="preserve"> movement </w:t>
      </w:r>
      <w:r w:rsidRPr="009A14C7">
        <w:rPr>
          <w:szCs w:val="20"/>
          <w:highlight w:val="yellow"/>
          <w:u w:val="single"/>
        </w:rPr>
        <w:t>and</w:t>
      </w:r>
      <w:r w:rsidRPr="00606596">
        <w:rPr>
          <w:szCs w:val="20"/>
          <w:u w:val="single"/>
        </w:rPr>
        <w:t xml:space="preserve"> the </w:t>
      </w:r>
      <w:r w:rsidRPr="009A14C7">
        <w:rPr>
          <w:szCs w:val="20"/>
          <w:highlight w:val="yellow"/>
          <w:u w:val="single"/>
        </w:rPr>
        <w:t>civil rights movement emerged as a consequence of</w:t>
      </w:r>
      <w:r w:rsidRPr="00606596">
        <w:rPr>
          <w:szCs w:val="20"/>
          <w:u w:val="single"/>
        </w:rPr>
        <w:t xml:space="preserve"> rising </w:t>
      </w:r>
      <w:r w:rsidRPr="009A14C7">
        <w:rPr>
          <w:szCs w:val="20"/>
          <w:highlight w:val="yellow"/>
          <w:u w:val="single"/>
        </w:rPr>
        <w:t>prosperity</w:t>
      </w:r>
      <w:r w:rsidRPr="00606596">
        <w:rPr>
          <w:sz w:val="12"/>
          <w:szCs w:val="20"/>
        </w:rPr>
        <w:t>. It was the middle-class, young, and educated black Americans who were on the forefront of the civil rights movement. Poor blacks were active, but the movement was overwhelmingly led by educated, middle-class intellectuals and community leaders (preachers prominent among them). This was also the case with the white supporters of the civil rights movement, who tended to be more highly educated and more affluent than the general American population</w:t>
      </w:r>
      <w:r w:rsidRPr="00606596">
        <w:rPr>
          <w:szCs w:val="20"/>
        </w:rPr>
        <w:t xml:space="preserve">. </w:t>
      </w:r>
      <w:r w:rsidRPr="00606596">
        <w:rPr>
          <w:szCs w:val="20"/>
          <w:u w:val="single"/>
        </w:rPr>
        <w:t>In short, the civil rights movement no more emerged because African Americans were suddenly denied their freedom than the environmental movement emerged because American suddenly started polluting.</w:t>
      </w:r>
      <w:r w:rsidRPr="00606596">
        <w:rPr>
          <w:szCs w:val="20"/>
        </w:rPr>
        <w:t xml:space="preserve">  </w:t>
      </w:r>
    </w:p>
    <w:p w14:paraId="6E7429D2" w14:textId="77777777" w:rsidR="002D21F7" w:rsidRDefault="002D21F7" w:rsidP="002D21F7"/>
    <w:p w14:paraId="4C9324BA" w14:textId="241F684C" w:rsidR="002D21F7" w:rsidRDefault="002D21F7" w:rsidP="002D21F7">
      <w:pPr>
        <w:pStyle w:val="Heading3"/>
      </w:pPr>
      <w:r>
        <w:t>Turns Racism</w:t>
      </w:r>
    </w:p>
    <w:p w14:paraId="43F4DF18" w14:textId="77777777" w:rsidR="002D21F7" w:rsidRDefault="002D21F7" w:rsidP="002D21F7"/>
    <w:p w14:paraId="2E543681" w14:textId="77777777" w:rsidR="002D21F7" w:rsidRPr="0086254F" w:rsidRDefault="002D21F7" w:rsidP="002D21F7">
      <w:pPr>
        <w:rPr>
          <w:b/>
        </w:rPr>
      </w:pPr>
      <w:r w:rsidRPr="0086254F">
        <w:rPr>
          <w:b/>
        </w:rPr>
        <w:t>Growth stops racism—we turn and solve the impact</w:t>
      </w:r>
    </w:p>
    <w:p w14:paraId="6FBBCB80" w14:textId="77777777" w:rsidR="002D21F7" w:rsidRPr="00C42198" w:rsidRDefault="002D21F7" w:rsidP="002D21F7">
      <w:r>
        <w:rPr>
          <w:b/>
        </w:rPr>
        <w:t>Nordhaus and Shellenberger 2008</w:t>
      </w:r>
      <w:r>
        <w:t xml:space="preserve"> – founders of the Break Through Institute, </w:t>
      </w:r>
      <w:r w:rsidRPr="00606596">
        <w:t>Managing Directors of American Environics, A social values research and strategy firm</w:t>
      </w:r>
      <w:r>
        <w:t xml:space="preserve"> (Ted and Michael, Break Through, pages 165-6) *note: emphasis and ellipses are in the original text, not the way I cut it</w:t>
      </w:r>
    </w:p>
    <w:p w14:paraId="127AE923" w14:textId="77777777" w:rsidR="002D21F7" w:rsidRDefault="002D21F7" w:rsidP="002D21F7"/>
    <w:p w14:paraId="104E8C1B" w14:textId="77777777" w:rsidR="002D21F7" w:rsidRPr="00AA4547" w:rsidRDefault="002D21F7" w:rsidP="002D21F7">
      <w:pPr>
        <w:rPr>
          <w:u w:val="single"/>
        </w:rPr>
      </w:pPr>
      <w:r>
        <w:t xml:space="preserve">In his 2005 book </w:t>
      </w:r>
      <w:r>
        <w:rPr>
          <w:i/>
        </w:rPr>
        <w:t>The Moral Consequences of Economic Growth</w:t>
      </w:r>
      <w:r>
        <w:t xml:space="preserve">, Benjamin Friedman assembled an impressive body of evidence showing how, </w:t>
      </w:r>
      <w:r w:rsidRPr="00E722F6">
        <w:rPr>
          <w:highlight w:val="yellow"/>
          <w:u w:val="single"/>
        </w:rPr>
        <w:t>during times of</w:t>
      </w:r>
      <w:r>
        <w:t xml:space="preserve"> economic </w:t>
      </w:r>
      <w:r w:rsidRPr="00475677">
        <w:rPr>
          <w:highlight w:val="yellow"/>
          <w:u w:val="single"/>
        </w:rPr>
        <w:t>growth, people become</w:t>
      </w:r>
      <w:r w:rsidRPr="00AA4547">
        <w:rPr>
          <w:u w:val="single"/>
        </w:rPr>
        <w:t xml:space="preserve"> more </w:t>
      </w:r>
      <w:r w:rsidRPr="00475677">
        <w:rPr>
          <w:highlight w:val="yellow"/>
          <w:u w:val="single"/>
        </w:rPr>
        <w:t>empathic</w:t>
      </w:r>
      <w:r>
        <w:t xml:space="preserve">, expansive, </w:t>
      </w:r>
      <w:r w:rsidRPr="00BE04D3">
        <w:rPr>
          <w:u w:val="single"/>
        </w:rPr>
        <w:t>and generous</w:t>
      </w:r>
      <w:r>
        <w:t xml:space="preserve"> </w:t>
      </w:r>
      <w:r w:rsidRPr="00BE04D3">
        <w:rPr>
          <w:highlight w:val="yellow"/>
          <w:u w:val="single"/>
        </w:rPr>
        <w:t>toward</w:t>
      </w:r>
      <w:r>
        <w:t xml:space="preserve"> others, </w:t>
      </w:r>
      <w:r w:rsidRPr="00AA4547">
        <w:rPr>
          <w:u w:val="single"/>
        </w:rPr>
        <w:t xml:space="preserve">including </w:t>
      </w:r>
      <w:r w:rsidRPr="00BE04D3">
        <w:rPr>
          <w:highlight w:val="yellow"/>
          <w:u w:val="single"/>
        </w:rPr>
        <w:t>immigrants</w:t>
      </w:r>
      <w:r>
        <w:t xml:space="preserve">, racial </w:t>
      </w:r>
      <w:r w:rsidRPr="001A37E6">
        <w:rPr>
          <w:highlight w:val="yellow"/>
          <w:u w:val="single"/>
        </w:rPr>
        <w:t>minorities</w:t>
      </w:r>
      <w:r w:rsidRPr="00BE04D3">
        <w:rPr>
          <w:highlight w:val="yellow"/>
          <w:u w:val="single"/>
        </w:rPr>
        <w:t>, gays, and women</w:t>
      </w:r>
      <w:r w:rsidRPr="00BE04D3">
        <w:rPr>
          <w:highlight w:val="yellow"/>
        </w:rPr>
        <w:t>.</w:t>
      </w:r>
      <w:r>
        <w:t xml:space="preserve">  And he described how </w:t>
      </w:r>
      <w:r w:rsidRPr="00BE04D3">
        <w:rPr>
          <w:highlight w:val="yellow"/>
          <w:u w:val="single"/>
        </w:rPr>
        <w:t>we become less generous and more status conscious during times of rising insecurity</w:t>
      </w:r>
      <w:r w:rsidRPr="00AA4547">
        <w:rPr>
          <w:u w:val="single"/>
        </w:rPr>
        <w:t>, such as</w:t>
      </w:r>
      <w:r>
        <w:t xml:space="preserve"> the period </w:t>
      </w:r>
      <w:r w:rsidRPr="00AA4547">
        <w:rPr>
          <w:u w:val="single"/>
        </w:rPr>
        <w:t>after 1973.</w:t>
      </w:r>
    </w:p>
    <w:p w14:paraId="3061979D" w14:textId="77777777" w:rsidR="002D21F7" w:rsidRPr="00B73E91" w:rsidRDefault="002D21F7" w:rsidP="002D21F7">
      <w:r w:rsidRPr="00BE04D3">
        <w:rPr>
          <w:highlight w:val="yellow"/>
          <w:u w:val="single"/>
        </w:rPr>
        <w:t>The impact</w:t>
      </w:r>
      <w:r w:rsidRPr="00AA4547">
        <w:rPr>
          <w:u w:val="single"/>
        </w:rPr>
        <w:t xml:space="preserve"> </w:t>
      </w:r>
      <w:r w:rsidRPr="00BE04D3">
        <w:rPr>
          <w:highlight w:val="yellow"/>
          <w:u w:val="single"/>
        </w:rPr>
        <w:t>of</w:t>
      </w:r>
      <w:r>
        <w:t xml:space="preserve"> this </w:t>
      </w:r>
      <w:r w:rsidRPr="00AA4547">
        <w:rPr>
          <w:u w:val="single"/>
        </w:rPr>
        <w:t xml:space="preserve">economic </w:t>
      </w:r>
      <w:r w:rsidRPr="00BE04D3">
        <w:rPr>
          <w:highlight w:val="yellow"/>
          <w:u w:val="single"/>
        </w:rPr>
        <w:t>stagnation on</w:t>
      </w:r>
      <w:r w:rsidRPr="00AA4547">
        <w:rPr>
          <w:u w:val="single"/>
        </w:rPr>
        <w:t xml:space="preserve"> </w:t>
      </w:r>
      <w:r w:rsidRPr="00AA4547">
        <w:t>Americans’</w:t>
      </w:r>
      <w:r>
        <w:t xml:space="preserve"> </w:t>
      </w:r>
      <w:r w:rsidRPr="00BE04D3">
        <w:rPr>
          <w:highlight w:val="yellow"/>
          <w:u w:val="single"/>
        </w:rPr>
        <w:t>attitudes</w:t>
      </w:r>
      <w:r>
        <w:t xml:space="preserve">, and the consequences for American society, </w:t>
      </w:r>
      <w:r w:rsidRPr="00BE04D3">
        <w:rPr>
          <w:highlight w:val="yellow"/>
          <w:u w:val="single"/>
        </w:rPr>
        <w:t>were</w:t>
      </w:r>
      <w:r w:rsidRPr="00AA4547">
        <w:rPr>
          <w:u w:val="single"/>
        </w:rPr>
        <w:t xml:space="preserve"> strikingly </w:t>
      </w:r>
      <w:r w:rsidRPr="00BE04D3">
        <w:rPr>
          <w:highlight w:val="yellow"/>
          <w:u w:val="single"/>
        </w:rPr>
        <w:t>similar</w:t>
      </w:r>
      <w:r w:rsidRPr="00AA4547">
        <w:rPr>
          <w:u w:val="single"/>
        </w:rPr>
        <w:t xml:space="preserve"> to the changes that had taken place </w:t>
      </w:r>
      <w:r w:rsidRPr="00BE04D3">
        <w:rPr>
          <w:highlight w:val="yellow"/>
          <w:u w:val="single"/>
        </w:rPr>
        <w:t>during the</w:t>
      </w:r>
      <w:r>
        <w:t xml:space="preserve"> prolonged agriculture </w:t>
      </w:r>
      <w:r w:rsidRPr="00AA4547">
        <w:rPr>
          <w:u w:val="single"/>
        </w:rPr>
        <w:t>depression</w:t>
      </w:r>
      <w:r>
        <w:t xml:space="preserve"> </w:t>
      </w:r>
      <w:r w:rsidRPr="00AA4547">
        <w:rPr>
          <w:u w:val="single"/>
        </w:rPr>
        <w:t xml:space="preserve">of the </w:t>
      </w:r>
      <w:r w:rsidRPr="00BE04D3">
        <w:rPr>
          <w:highlight w:val="yellow"/>
          <w:u w:val="single"/>
        </w:rPr>
        <w:t>1880</w:t>
      </w:r>
      <w:r w:rsidRPr="00BE04D3">
        <w:rPr>
          <w:highlight w:val="yellow"/>
        </w:rPr>
        <w:t>s</w:t>
      </w:r>
      <w:r>
        <w:t xml:space="preserve"> and early 1890s, </w:t>
      </w:r>
      <w:r w:rsidRPr="00BE04D3">
        <w:rPr>
          <w:highlight w:val="yellow"/>
          <w:u w:val="single"/>
        </w:rPr>
        <w:t>and</w:t>
      </w:r>
      <w:r w:rsidRPr="00AA4547">
        <w:rPr>
          <w:u w:val="single"/>
        </w:rPr>
        <w:t xml:space="preserve"> again</w:t>
      </w:r>
      <w:r>
        <w:t xml:space="preserve"> </w:t>
      </w:r>
      <w:r w:rsidRPr="00AA4547">
        <w:rPr>
          <w:u w:val="single"/>
        </w:rPr>
        <w:t>during the</w:t>
      </w:r>
      <w:r>
        <w:t xml:space="preserve"> stop-and-go </w:t>
      </w:r>
      <w:r w:rsidRPr="00BE04D3">
        <w:rPr>
          <w:highlight w:val="yellow"/>
          <w:u w:val="single"/>
        </w:rPr>
        <w:t>decade that followed World War I</w:t>
      </w:r>
      <w:r w:rsidRPr="00BE04D3">
        <w:rPr>
          <w:highlight w:val="yellow"/>
        </w:rPr>
        <w:t>.</w:t>
      </w:r>
      <w:r>
        <w:t xml:space="preserve">  Movement toward opening American society, either domestically or with respect to outsiders, mostly slowed or ceased . . . Attitudes among average citizens now forces to question the security of their own economic position and made even more anxious for their children’s, became less generous and less tolerant . . . In each case large numbers of </w:t>
      </w:r>
      <w:r w:rsidRPr="00BE04D3">
        <w:rPr>
          <w:highlight w:val="yellow"/>
          <w:u w:val="single"/>
        </w:rPr>
        <w:t>people</w:t>
      </w:r>
      <w:r w:rsidRPr="00AA4547">
        <w:rPr>
          <w:u w:val="single"/>
        </w:rPr>
        <w:t xml:space="preserve"> have come to </w:t>
      </w:r>
      <w:r w:rsidRPr="00BE04D3">
        <w:rPr>
          <w:highlight w:val="yellow"/>
          <w:u w:val="single"/>
        </w:rPr>
        <w:t>believe that some</w:t>
      </w:r>
      <w:r w:rsidRPr="00AA4547">
        <w:rPr>
          <w:u w:val="single"/>
        </w:rPr>
        <w:t xml:space="preserve"> hidden</w:t>
      </w:r>
      <w:r>
        <w:t xml:space="preserve">, purposeful </w:t>
      </w:r>
      <w:r w:rsidRPr="00BE04D3">
        <w:rPr>
          <w:highlight w:val="yellow"/>
          <w:u w:val="single"/>
        </w:rPr>
        <w:t>cabal must be at fault, and only its defeat can restore</w:t>
      </w:r>
      <w:r w:rsidRPr="00AA4547">
        <w:rPr>
          <w:u w:val="single"/>
        </w:rPr>
        <w:t xml:space="preserve"> the </w:t>
      </w:r>
      <w:r w:rsidRPr="00BE04D3">
        <w:rPr>
          <w:highlight w:val="yellow"/>
          <w:u w:val="single"/>
        </w:rPr>
        <w:t>America</w:t>
      </w:r>
      <w:r w:rsidRPr="00AA4547">
        <w:rPr>
          <w:u w:val="single"/>
        </w:rPr>
        <w:t xml:space="preserve"> they love and of which they feel a part.  An </w:t>
      </w:r>
      <w:r w:rsidRPr="00E7673A">
        <w:rPr>
          <w:highlight w:val="yellow"/>
          <w:u w:val="single"/>
        </w:rPr>
        <w:t>in each case</w:t>
      </w:r>
      <w:r w:rsidRPr="00AA4547">
        <w:rPr>
          <w:u w:val="single"/>
        </w:rPr>
        <w:t xml:space="preserve"> as they sought that end, the </w:t>
      </w:r>
      <w:r w:rsidRPr="004448F1">
        <w:rPr>
          <w:highlight w:val="yellow"/>
          <w:u w:val="single"/>
        </w:rPr>
        <w:t>openness and tolerance</w:t>
      </w:r>
      <w:r w:rsidRPr="00AA4547">
        <w:rPr>
          <w:u w:val="single"/>
        </w:rPr>
        <w:t xml:space="preserve"> of our society, and our commitment to our democratic ideas, have </w:t>
      </w:r>
      <w:r w:rsidRPr="004448F1">
        <w:rPr>
          <w:highlight w:val="yellow"/>
          <w:u w:val="single"/>
        </w:rPr>
        <w:t>suffered</w:t>
      </w:r>
      <w:r>
        <w:t>.26</w:t>
      </w:r>
    </w:p>
    <w:p w14:paraId="63F0F783" w14:textId="77777777" w:rsidR="002D21F7" w:rsidRDefault="002D21F7" w:rsidP="002D21F7"/>
    <w:p w14:paraId="7D7ABACD" w14:textId="600C0950" w:rsidR="002D21F7" w:rsidRDefault="002D21F7" w:rsidP="002D21F7">
      <w:pPr>
        <w:pStyle w:val="Heading3"/>
      </w:pPr>
      <w:r>
        <w:t>Turns Structural Violence</w:t>
      </w:r>
    </w:p>
    <w:p w14:paraId="685D5829" w14:textId="77777777" w:rsidR="002D21F7" w:rsidRDefault="002D21F7" w:rsidP="002D21F7"/>
    <w:p w14:paraId="2ADCA75F" w14:textId="77777777" w:rsidR="002D21F7" w:rsidRPr="0086254F" w:rsidRDefault="002D21F7" w:rsidP="002D21F7">
      <w:pPr>
        <w:rPr>
          <w:b/>
        </w:rPr>
      </w:pPr>
      <w:r w:rsidRPr="0086254F">
        <w:rPr>
          <w:b/>
        </w:rPr>
        <w:t>Economy turns poverty and structural violence and encourages human rights abuse.</w:t>
      </w:r>
    </w:p>
    <w:p w14:paraId="1BAF05B2" w14:textId="443DAA86" w:rsidR="002D21F7" w:rsidRPr="000253C3" w:rsidRDefault="002D21F7" w:rsidP="002D21F7">
      <w:r w:rsidRPr="000253C3">
        <w:rPr>
          <w:b/>
        </w:rPr>
        <w:t>Russia Times 3/22</w:t>
      </w:r>
      <w:r w:rsidRPr="000253C3">
        <w:t>/2009 (Ciaran Walsh, "A recession on human rights?" http://www.russiatoday.com/Top_News/2009-03-22/A_recession_on_human_rights.html, WEA)</w:t>
      </w:r>
    </w:p>
    <w:p w14:paraId="247A41ED" w14:textId="77777777" w:rsidR="002D21F7" w:rsidRPr="00667517" w:rsidRDefault="002D21F7" w:rsidP="002D21F7">
      <w:pPr>
        <w:rPr>
          <w:sz w:val="16"/>
        </w:rPr>
      </w:pPr>
      <w:r w:rsidRPr="00667517">
        <w:rPr>
          <w:sz w:val="16"/>
        </w:rPr>
        <w:t xml:space="preserve">The whole world, to some degree, is feeling the effects of the current global downturn. The fear is, however, that </w:t>
      </w:r>
      <w:r w:rsidRPr="00667517">
        <w:rPr>
          <w:highlight w:val="cyan"/>
          <w:u w:val="single"/>
        </w:rPr>
        <w:t>the poor and disadvantaged</w:t>
      </w:r>
      <w:r w:rsidRPr="00CC70AF">
        <w:rPr>
          <w:u w:val="single"/>
        </w:rPr>
        <w:t xml:space="preserve"> will be forced to </w:t>
      </w:r>
      <w:r w:rsidRPr="00667517">
        <w:rPr>
          <w:highlight w:val="cyan"/>
          <w:u w:val="single"/>
        </w:rPr>
        <w:t>bear the brunt of the suffering</w:t>
      </w:r>
      <w:r w:rsidRPr="00CC70AF">
        <w:rPr>
          <w:u w:val="single"/>
        </w:rPr>
        <w:t>.</w:t>
      </w:r>
      <w:r w:rsidRPr="00667517">
        <w:rPr>
          <w:sz w:val="16"/>
        </w:rPr>
        <w:t xml:space="preserve">  Governments are making tough decisions </w:t>
      </w:r>
      <w:r w:rsidRPr="00CC70AF">
        <w:rPr>
          <w:u w:val="single"/>
        </w:rPr>
        <w:t>in</w:t>
      </w:r>
      <w:r w:rsidRPr="00667517">
        <w:rPr>
          <w:sz w:val="16"/>
        </w:rPr>
        <w:t xml:space="preserve"> these </w:t>
      </w:r>
      <w:r w:rsidRPr="00CC70AF">
        <w:rPr>
          <w:u w:val="single"/>
        </w:rPr>
        <w:t>difficult</w:t>
      </w:r>
      <w:r w:rsidRPr="00667517">
        <w:rPr>
          <w:sz w:val="16"/>
        </w:rPr>
        <w:t xml:space="preserve"> </w:t>
      </w:r>
      <w:r w:rsidRPr="00CC70AF">
        <w:rPr>
          <w:u w:val="single"/>
        </w:rPr>
        <w:t>times</w:t>
      </w:r>
      <w:r w:rsidRPr="00667517">
        <w:rPr>
          <w:sz w:val="16"/>
        </w:rPr>
        <w:t xml:space="preserve">. They have been forced through both external and internal financial factors to make cuts and choices that ensure economic stability. The danger now, however, is that these </w:t>
      </w:r>
      <w:r w:rsidRPr="00667517">
        <w:rPr>
          <w:b/>
          <w:highlight w:val="cyan"/>
          <w:u w:val="single"/>
        </w:rPr>
        <w:t>economic concerns will take precedence over human rights issues</w:t>
      </w:r>
      <w:r w:rsidRPr="00667517">
        <w:rPr>
          <w:sz w:val="16"/>
        </w:rPr>
        <w:t xml:space="preserve">.  Speaking last month, the UN High Commissioner for Human Rights, Navi Pillay, appealed to both governments and the corporate world to ensure that their policies and practices do not jeopardize people's human rights.  In an address to a Special Session of the Human Rights Council, Pillay warned that the </w:t>
      </w:r>
      <w:r w:rsidRPr="00667517">
        <w:rPr>
          <w:highlight w:val="cyan"/>
          <w:u w:val="single"/>
        </w:rPr>
        <w:t>downturn</w:t>
      </w:r>
      <w:r w:rsidRPr="00CC70AF">
        <w:rPr>
          <w:u w:val="single"/>
        </w:rPr>
        <w:t xml:space="preserve"> </w:t>
      </w:r>
      <w:r w:rsidRPr="00667517">
        <w:rPr>
          <w:sz w:val="16"/>
        </w:rPr>
        <w:t xml:space="preserve">in economies around the world </w:t>
      </w:r>
      <w:r w:rsidRPr="00CC70AF">
        <w:rPr>
          <w:u w:val="single"/>
        </w:rPr>
        <w:t>was likely to “</w:t>
      </w:r>
      <w:r w:rsidRPr="00667517">
        <w:rPr>
          <w:highlight w:val="cyan"/>
          <w:u w:val="single"/>
        </w:rPr>
        <w:t>undermine access to work, affordability</w:t>
      </w:r>
      <w:r w:rsidRPr="00CC70AF">
        <w:rPr>
          <w:u w:val="single"/>
        </w:rPr>
        <w:t xml:space="preserve"> of food and housing, as well as of </w:t>
      </w:r>
      <w:r w:rsidRPr="00667517">
        <w:rPr>
          <w:highlight w:val="cyan"/>
          <w:u w:val="single"/>
        </w:rPr>
        <w:t>water,</w:t>
      </w:r>
      <w:r w:rsidRPr="00CC70AF">
        <w:rPr>
          <w:u w:val="single"/>
        </w:rPr>
        <w:t xml:space="preserve"> basic </w:t>
      </w:r>
      <w:r w:rsidRPr="00667517">
        <w:rPr>
          <w:highlight w:val="cyan"/>
          <w:u w:val="single"/>
        </w:rPr>
        <w:t>health care and education</w:t>
      </w:r>
      <w:r w:rsidRPr="00CC70AF">
        <w:rPr>
          <w:u w:val="single"/>
        </w:rPr>
        <w:t>.”</w:t>
      </w:r>
      <w:r w:rsidRPr="00667517">
        <w:rPr>
          <w:sz w:val="16"/>
        </w:rPr>
        <w:t xml:space="preserve">  She also urged states to “ensure that domestic policy adjustments, particularly those in fiscal spending, are not taken at the expense of the poor through cutbacks in basic services and social protection mechanisms.”  Read more  The apprehension is shared by other groups and advocates. </w:t>
      </w:r>
      <w:r w:rsidRPr="00CC70AF">
        <w:rPr>
          <w:u w:val="single"/>
        </w:rPr>
        <w:t xml:space="preserve">To compound the problem, the fear is that not only </w:t>
      </w:r>
      <w:r w:rsidRPr="00667517">
        <w:rPr>
          <w:highlight w:val="cyan"/>
          <w:u w:val="single"/>
        </w:rPr>
        <w:t>will new human rights issues be born out of the increased poverty</w:t>
      </w:r>
      <w:r w:rsidRPr="00CC70AF">
        <w:rPr>
          <w:u w:val="single"/>
        </w:rPr>
        <w:t xml:space="preserve"> the global downturn will bring, but </w:t>
      </w:r>
      <w:r w:rsidRPr="00667517">
        <w:rPr>
          <w:highlight w:val="cyan"/>
          <w:u w:val="single"/>
        </w:rPr>
        <w:t>we</w:t>
      </w:r>
      <w:r w:rsidRPr="00667517">
        <w:rPr>
          <w:sz w:val="16"/>
          <w:highlight w:val="cyan"/>
        </w:rPr>
        <w:t xml:space="preserve"> –</w:t>
      </w:r>
      <w:r w:rsidRPr="00667517">
        <w:rPr>
          <w:sz w:val="16"/>
        </w:rPr>
        <w:t xml:space="preserve"> as nations – </w:t>
      </w:r>
      <w:r w:rsidRPr="00CC70AF">
        <w:rPr>
          <w:u w:val="single"/>
        </w:rPr>
        <w:t xml:space="preserve">will </w:t>
      </w:r>
      <w:r w:rsidRPr="00667517">
        <w:rPr>
          <w:highlight w:val="cyan"/>
          <w:u w:val="single"/>
        </w:rPr>
        <w:t>begin to turn a blind eye to the issues that already exist</w:t>
      </w:r>
      <w:r w:rsidRPr="00CC70AF">
        <w:rPr>
          <w:u w:val="single"/>
        </w:rPr>
        <w:t>.</w:t>
      </w:r>
      <w:r w:rsidRPr="00667517">
        <w:rPr>
          <w:sz w:val="16"/>
        </w:rPr>
        <w:t xml:space="preserve">  In the rush to protect ourselves will we leave those in most need of our help exposed? Turning a blind eye  Sir Hugh Cortazzi is a distinguished academic and author. He is also a former </w:t>
      </w:r>
      <w:r w:rsidRPr="00CC70AF">
        <w:rPr>
          <w:u w:val="single"/>
        </w:rPr>
        <w:t>British ambassador to Japan and frequent advocate of human rights</w:t>
      </w:r>
      <w:r w:rsidRPr="00667517">
        <w:rPr>
          <w:sz w:val="16"/>
        </w:rPr>
        <w:t xml:space="preserve">.  Speaking from his home in London he </w:t>
      </w:r>
      <w:r w:rsidRPr="00CC70AF">
        <w:rPr>
          <w:u w:val="single"/>
        </w:rPr>
        <w:t>described</w:t>
      </w:r>
      <w:r w:rsidRPr="00667517">
        <w:rPr>
          <w:sz w:val="16"/>
        </w:rPr>
        <w:t xml:space="preserve"> his fear for the future:  “I think, as people, </w:t>
      </w:r>
      <w:r w:rsidRPr="00667517">
        <w:rPr>
          <w:highlight w:val="cyan"/>
          <w:u w:val="single"/>
        </w:rPr>
        <w:t>we tend to turn a blind eye to human rights issues when we think something else is more important</w:t>
      </w:r>
      <w:r w:rsidRPr="00CC70AF">
        <w:rPr>
          <w:u w:val="single"/>
        </w:rPr>
        <w:t>, that something could be the economy or the threat of war</w:t>
      </w:r>
      <w:r w:rsidRPr="00667517">
        <w:rPr>
          <w:sz w:val="16"/>
        </w:rPr>
        <w:t xml:space="preserve">. I think that is a dangerous situation, it’s understandable but not desirable. It’s a question of priority. What I’m frightened of is </w:t>
      </w:r>
      <w:r w:rsidRPr="00667517">
        <w:rPr>
          <w:b/>
          <w:highlight w:val="cyan"/>
          <w:u w:val="single"/>
        </w:rPr>
        <w:t>people will say: ‘let’s put human rights on the backburner</w:t>
      </w:r>
      <w:r w:rsidRPr="00CC70AF">
        <w:rPr>
          <w:b/>
          <w:u w:val="single"/>
        </w:rPr>
        <w:t>.”</w:t>
      </w:r>
      <w:r w:rsidRPr="00667517">
        <w:rPr>
          <w:sz w:val="16"/>
        </w:rPr>
        <w:t xml:space="preserve">  Cortazzi has already seen this shift in focus away from human rights with the new American administration. As a former diplomat, he recognises the politics at play:  “</w:t>
      </w:r>
      <w:r w:rsidRPr="00CC70AF">
        <w:rPr>
          <w:u w:val="single"/>
        </w:rPr>
        <w:t>This was certainly the case when US Secretary of State Hillary Clinton went to China recently. She gave more time to the theme of China’s economic situation than she did to the human rights issues there</w:t>
      </w:r>
      <w:r w:rsidRPr="00667517">
        <w:rPr>
          <w:sz w:val="16"/>
        </w:rPr>
        <w:t>. She could have at least given equal time both – especially when you consider what is happening in Tibet currently.”  David Bachman, China Studies professor at the University of Washington, says it’s hard to tell from history if economic issues usually take precedence over human rights:  “</w:t>
      </w:r>
      <w:r w:rsidRPr="00667517">
        <w:rPr>
          <w:highlight w:val="cyan"/>
          <w:u w:val="single"/>
        </w:rPr>
        <w:t>Human rights were really not an issue for the US governments during the Great Depression</w:t>
      </w:r>
      <w:r w:rsidRPr="00667517">
        <w:rPr>
          <w:sz w:val="16"/>
        </w:rPr>
        <w:t xml:space="preserve"> and the only other major recession was ’80-’82. Then, President Regan began with his notion of the ‘Evil Empire’ that minimalised all human rights policies in almost all respects, except to criticise the Soviet Union. So there’s really not a lot to go on.”  However, he does believe that it is inevitable that the focus will not be on human rights issues:  “But yes, the US government is going to pay more attention to domestic issues and fundamental national security issues than human rights,” he continued. Unable to afford rights  Losing the focus on human rights, should it happen, would be anathema to groups like of Amnesty. They believe their work in drawing attention to rights abuses and putting pressure on governments to change their behaviour is hard enough without having to battle a global downturn too.  The problem is two-fold. On the international front – as seen with Clinton’s visit to China – the hunger for putting pressure on countries with tarnished rights records is dissipating. While on the home front, cutbacks in education and health care are also inevitable.  Amnesty’s Noreen Hartigan says:  “There is a real risk that the most marginalised will be further disenfranchised during this recession. There is no system to guarantee social justice in decision-making. We need to challenge the notion that we cannot afford to deliver on economic and social rights.”</w:t>
      </w:r>
    </w:p>
    <w:p w14:paraId="48CE3BE5" w14:textId="77777777" w:rsidR="002D21F7" w:rsidRPr="002D21F7" w:rsidRDefault="002D21F7" w:rsidP="002D21F7"/>
    <w:p w14:paraId="0ECD852D" w14:textId="77777777" w:rsidR="002D21F7" w:rsidRDefault="002D21F7" w:rsidP="002D21F7">
      <w:pPr>
        <w:rPr>
          <w:rStyle w:val="StyleBoldUnderline"/>
          <w:b w:val="0"/>
          <w:sz w:val="52"/>
          <w:u w:val="none"/>
        </w:rPr>
      </w:pPr>
    </w:p>
    <w:p w14:paraId="4CEF681A" w14:textId="77777777" w:rsidR="00A7489A" w:rsidRDefault="00A7489A" w:rsidP="00A7489A">
      <w:pPr>
        <w:pStyle w:val="Heading1"/>
        <w:rPr>
          <w:rStyle w:val="StyleBoldUnderline"/>
          <w:b/>
          <w:sz w:val="52"/>
          <w:u w:val="none"/>
        </w:rPr>
      </w:pPr>
      <w:r w:rsidRPr="00A7489A">
        <w:rPr>
          <w:rStyle w:val="StyleBoldUnderline"/>
          <w:b/>
          <w:sz w:val="52"/>
          <w:u w:val="none"/>
        </w:rPr>
        <w:t>Aff</w:t>
      </w:r>
      <w:r>
        <w:rPr>
          <w:rStyle w:val="StyleBoldUnderline"/>
          <w:b/>
          <w:sz w:val="52"/>
          <w:u w:val="none"/>
        </w:rPr>
        <w:t xml:space="preserve"> Answers</w:t>
      </w:r>
    </w:p>
    <w:p w14:paraId="1779930D" w14:textId="77777777" w:rsidR="00A7489A" w:rsidRDefault="00A7489A" w:rsidP="00A7489A"/>
    <w:p w14:paraId="2E0B18E3" w14:textId="77777777" w:rsidR="00A7489A" w:rsidRDefault="00A7489A" w:rsidP="00A7489A">
      <w:pPr>
        <w:pStyle w:val="Heading2"/>
      </w:pPr>
      <w:r>
        <w:t>Non-Unique</w:t>
      </w:r>
    </w:p>
    <w:p w14:paraId="7AC69B05" w14:textId="77777777" w:rsidR="00A7489A" w:rsidRDefault="00A7489A" w:rsidP="00A7489A"/>
    <w:p w14:paraId="303617DD" w14:textId="77777777" w:rsidR="00A7489A" w:rsidRDefault="00A7489A" w:rsidP="00A7489A">
      <w:pPr>
        <w:pStyle w:val="Heading4"/>
      </w:pPr>
      <w:r>
        <w:t>Nothing budget related – including continuing resolution – will pass in Congress now</w:t>
      </w:r>
    </w:p>
    <w:p w14:paraId="263E354E" w14:textId="77777777" w:rsidR="00A7489A" w:rsidRPr="00A7489A" w:rsidRDefault="00A7489A" w:rsidP="00A7489A">
      <w:pPr>
        <w:rPr>
          <w:szCs w:val="22"/>
        </w:rPr>
      </w:pPr>
      <w:r>
        <w:rPr>
          <w:b/>
          <w:sz w:val="26"/>
          <w:szCs w:val="26"/>
        </w:rPr>
        <w:t xml:space="preserve">Rocky Mount Telegram, 8/3 – </w:t>
      </w:r>
      <w:r>
        <w:rPr>
          <w:szCs w:val="22"/>
        </w:rPr>
        <w:t>(Associated Press Staff Writer for Rocky Mount Telegram.  August 3, 2013.  “</w:t>
      </w:r>
      <w:r w:rsidRPr="00A7489A">
        <w:rPr>
          <w:szCs w:val="22"/>
        </w:rPr>
        <w:t>Congress</w:t>
      </w:r>
      <w:r>
        <w:rPr>
          <w:szCs w:val="22"/>
        </w:rPr>
        <w:t xml:space="preserve"> earned its low approval rating,” </w:t>
      </w:r>
      <w:r w:rsidRPr="00A7489A">
        <w:rPr>
          <w:szCs w:val="22"/>
        </w:rPr>
        <w:t>http://www.rockymounttelegram.com/opinion/our-views/congress-earned-its-low-approval-rating-2128021</w:t>
      </w:r>
      <w:r>
        <w:rPr>
          <w:szCs w:val="22"/>
        </w:rPr>
        <w:t>)//SDL</w:t>
      </w:r>
    </w:p>
    <w:p w14:paraId="3B8FB7C5" w14:textId="77777777" w:rsidR="00A7489A" w:rsidRPr="00A7489A" w:rsidRDefault="00A7489A" w:rsidP="00A7489A">
      <w:r>
        <w:t>When lawmakers return to session in September, they face a myriad of difficult issues. A continuing resolution to fund government operations must be worked out and approved. Congress must also vote to raise the debt ceiling or risk sending the government into default.</w:t>
      </w:r>
      <w:r w:rsidRPr="00A7489A">
        <w:rPr>
          <w:sz w:val="12"/>
        </w:rPr>
        <w:t xml:space="preserve">¶ </w:t>
      </w:r>
      <w:r>
        <w:t>The fate of just those two measures seems dim, if recent history is to be any guide.</w:t>
      </w:r>
      <w:r w:rsidRPr="00A7489A">
        <w:rPr>
          <w:sz w:val="12"/>
        </w:rPr>
        <w:t xml:space="preserve">¶ </w:t>
      </w:r>
      <w:r>
        <w:t>House Republican leaders continue to struggle to forge consensus among their own divided caucus. A routine spending bill had to be pulled from the floor just blast week because the leadership feared they could not muster the needed votes from their GOP colleagues.</w:t>
      </w:r>
      <w:r w:rsidRPr="00A7489A">
        <w:rPr>
          <w:sz w:val="12"/>
        </w:rPr>
        <w:t xml:space="preserve">¶ </w:t>
      </w:r>
      <w:r>
        <w:t>Not only has compromise proved to be elusive, is has even come to be denigrated among the extreme factions of the parties. But democracy is first and foremost an exercise in the art of compromise, and that was how Congress used to function for more than 200 years. But the people in Washington today seem to prefer playing petty political games over working together for the good of the country.</w:t>
      </w:r>
    </w:p>
    <w:p w14:paraId="29112A87" w14:textId="77777777" w:rsidR="0042566D" w:rsidRDefault="0042566D" w:rsidP="0042566D"/>
    <w:p w14:paraId="129936F7" w14:textId="6C06F6F2" w:rsidR="0042566D" w:rsidRPr="003A7659" w:rsidRDefault="0042566D" w:rsidP="004C5058">
      <w:pPr>
        <w:rPr>
          <w:rStyle w:val="StyleBoldUnderline"/>
        </w:rPr>
      </w:pPr>
    </w:p>
    <w:sectPr w:rsidR="0042566D" w:rsidRPr="003A765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900617" w14:textId="77777777" w:rsidR="00124F3A" w:rsidRDefault="00124F3A" w:rsidP="00E46E7E">
      <w:r>
        <w:separator/>
      </w:r>
    </w:p>
  </w:endnote>
  <w:endnote w:type="continuationSeparator" w:id="0">
    <w:p w14:paraId="6D3E4AB3" w14:textId="77777777" w:rsidR="00124F3A" w:rsidRDefault="00124F3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abic Typesetting">
    <w:charset w:val="00"/>
    <w:family w:val="script"/>
    <w:pitch w:val="variable"/>
    <w:sig w:usb0="A000206F" w:usb1="C0000000" w:usb2="00000008" w:usb3="00000000" w:csb0="000000D3"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DE64DE" w14:textId="77777777" w:rsidR="00124F3A" w:rsidRDefault="00124F3A" w:rsidP="00E46E7E">
      <w:r>
        <w:separator/>
      </w:r>
    </w:p>
  </w:footnote>
  <w:footnote w:type="continuationSeparator" w:id="0">
    <w:p w14:paraId="365507A3" w14:textId="77777777" w:rsidR="00124F3A" w:rsidRDefault="00124F3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C6245"/>
    <w:multiLevelType w:val="hybridMultilevel"/>
    <w:tmpl w:val="E8662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D5940A0"/>
    <w:multiLevelType w:val="hybridMultilevel"/>
    <w:tmpl w:val="DB9EF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4ABA12F5"/>
    <w:multiLevelType w:val="hybridMultilevel"/>
    <w:tmpl w:val="2B26C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3"/>
  </w:num>
  <w:num w:numId="3">
    <w:abstractNumId w:val="1"/>
  </w:num>
  <w:num w:numId="4">
    <w:abstractNumId w:val="6"/>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B0A"/>
    <w:rsid w:val="000140EC"/>
    <w:rsid w:val="00016A35"/>
    <w:rsid w:val="0002345D"/>
    <w:rsid w:val="0003029D"/>
    <w:rsid w:val="00054464"/>
    <w:rsid w:val="0009210F"/>
    <w:rsid w:val="000C16B3"/>
    <w:rsid w:val="00110A18"/>
    <w:rsid w:val="00124F3A"/>
    <w:rsid w:val="001408C0"/>
    <w:rsid w:val="00143FD7"/>
    <w:rsid w:val="001463FB"/>
    <w:rsid w:val="00174B0A"/>
    <w:rsid w:val="00186DB7"/>
    <w:rsid w:val="00193574"/>
    <w:rsid w:val="001A3170"/>
    <w:rsid w:val="001D3621"/>
    <w:rsid w:val="001D7626"/>
    <w:rsid w:val="001E4321"/>
    <w:rsid w:val="002409BB"/>
    <w:rsid w:val="00250B4A"/>
    <w:rsid w:val="002613DA"/>
    <w:rsid w:val="002B6353"/>
    <w:rsid w:val="002B68C8"/>
    <w:rsid w:val="002D21F7"/>
    <w:rsid w:val="002F35F4"/>
    <w:rsid w:val="002F3E28"/>
    <w:rsid w:val="002F40E6"/>
    <w:rsid w:val="00303E5B"/>
    <w:rsid w:val="00313226"/>
    <w:rsid w:val="0031425E"/>
    <w:rsid w:val="00314C4D"/>
    <w:rsid w:val="00325059"/>
    <w:rsid w:val="00357719"/>
    <w:rsid w:val="00374144"/>
    <w:rsid w:val="003748AD"/>
    <w:rsid w:val="003A0CD7"/>
    <w:rsid w:val="003A7659"/>
    <w:rsid w:val="003B3EC7"/>
    <w:rsid w:val="003F42AF"/>
    <w:rsid w:val="00403943"/>
    <w:rsid w:val="00412F6D"/>
    <w:rsid w:val="0041724F"/>
    <w:rsid w:val="00423DE4"/>
    <w:rsid w:val="0042566D"/>
    <w:rsid w:val="0042635A"/>
    <w:rsid w:val="00466B6F"/>
    <w:rsid w:val="004B3188"/>
    <w:rsid w:val="004B3DB3"/>
    <w:rsid w:val="004C38A3"/>
    <w:rsid w:val="004C5058"/>
    <w:rsid w:val="004C63B5"/>
    <w:rsid w:val="004C78FE"/>
    <w:rsid w:val="004D461E"/>
    <w:rsid w:val="004F707F"/>
    <w:rsid w:val="00501797"/>
    <w:rsid w:val="00517479"/>
    <w:rsid w:val="00527D2D"/>
    <w:rsid w:val="00567B41"/>
    <w:rsid w:val="00592D8F"/>
    <w:rsid w:val="005A0BE5"/>
    <w:rsid w:val="005C0E1F"/>
    <w:rsid w:val="005E0D2B"/>
    <w:rsid w:val="005E2C99"/>
    <w:rsid w:val="00606DD5"/>
    <w:rsid w:val="00667517"/>
    <w:rsid w:val="00672258"/>
    <w:rsid w:val="0067575B"/>
    <w:rsid w:val="00692C26"/>
    <w:rsid w:val="006971A1"/>
    <w:rsid w:val="006A2F1F"/>
    <w:rsid w:val="006C15D2"/>
    <w:rsid w:val="006E0B25"/>
    <w:rsid w:val="006E5B98"/>
    <w:rsid w:val="006F2D3D"/>
    <w:rsid w:val="00700835"/>
    <w:rsid w:val="00726F87"/>
    <w:rsid w:val="007333B9"/>
    <w:rsid w:val="00791B7D"/>
    <w:rsid w:val="007937EB"/>
    <w:rsid w:val="007A3515"/>
    <w:rsid w:val="007D7924"/>
    <w:rsid w:val="007E470C"/>
    <w:rsid w:val="007E5F71"/>
    <w:rsid w:val="00821415"/>
    <w:rsid w:val="00825296"/>
    <w:rsid w:val="0083768F"/>
    <w:rsid w:val="008949B6"/>
    <w:rsid w:val="008D58D0"/>
    <w:rsid w:val="0091595A"/>
    <w:rsid w:val="009165EA"/>
    <w:rsid w:val="009829F2"/>
    <w:rsid w:val="00993F61"/>
    <w:rsid w:val="009B0746"/>
    <w:rsid w:val="009C198B"/>
    <w:rsid w:val="009D207E"/>
    <w:rsid w:val="009E5822"/>
    <w:rsid w:val="009E691A"/>
    <w:rsid w:val="009E70F1"/>
    <w:rsid w:val="00A074CB"/>
    <w:rsid w:val="00A369C4"/>
    <w:rsid w:val="00A47986"/>
    <w:rsid w:val="00A67952"/>
    <w:rsid w:val="00A7489A"/>
    <w:rsid w:val="00A91A24"/>
    <w:rsid w:val="00AB0677"/>
    <w:rsid w:val="00AC0E99"/>
    <w:rsid w:val="00AF1E67"/>
    <w:rsid w:val="00AF5046"/>
    <w:rsid w:val="00AF70D4"/>
    <w:rsid w:val="00B169A1"/>
    <w:rsid w:val="00B33E0C"/>
    <w:rsid w:val="00B44696"/>
    <w:rsid w:val="00B45FE9"/>
    <w:rsid w:val="00B55D49"/>
    <w:rsid w:val="00B65E97"/>
    <w:rsid w:val="00B84180"/>
    <w:rsid w:val="00BE63EA"/>
    <w:rsid w:val="00C233AB"/>
    <w:rsid w:val="00C42A3C"/>
    <w:rsid w:val="00C96433"/>
    <w:rsid w:val="00CB13E4"/>
    <w:rsid w:val="00CD2C6D"/>
    <w:rsid w:val="00CD48A4"/>
    <w:rsid w:val="00CF1A0F"/>
    <w:rsid w:val="00D36252"/>
    <w:rsid w:val="00D4330B"/>
    <w:rsid w:val="00D460F1"/>
    <w:rsid w:val="00D51B44"/>
    <w:rsid w:val="00D6085D"/>
    <w:rsid w:val="00D66D57"/>
    <w:rsid w:val="00D81480"/>
    <w:rsid w:val="00DA2E40"/>
    <w:rsid w:val="00DA5BF8"/>
    <w:rsid w:val="00DC71AA"/>
    <w:rsid w:val="00DD2FAB"/>
    <w:rsid w:val="00DE627C"/>
    <w:rsid w:val="00DE76FA"/>
    <w:rsid w:val="00DF1850"/>
    <w:rsid w:val="00E46E7E"/>
    <w:rsid w:val="00E50ED1"/>
    <w:rsid w:val="00E95631"/>
    <w:rsid w:val="00F1173B"/>
    <w:rsid w:val="00F45F2E"/>
    <w:rsid w:val="00F55EB7"/>
    <w:rsid w:val="00FA538E"/>
    <w:rsid w:val="00FD50BA"/>
    <w:rsid w:val="00FE28EB"/>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CF841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D21F7"/>
    <w:rPr>
      <w:rFonts w:ascii="Calibri" w:hAnsi="Calibri"/>
      <w:sz w:val="22"/>
    </w:rPr>
  </w:style>
  <w:style w:type="paragraph" w:styleId="Heading1">
    <w:name w:val="heading 1"/>
    <w:aliases w:val="Pocket"/>
    <w:basedOn w:val="Normal"/>
    <w:next w:val="Normal"/>
    <w:link w:val="Heading1Char"/>
    <w:uiPriority w:val="9"/>
    <w:qFormat/>
    <w:rsid w:val="002D21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D21F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D21F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2D21F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2D21F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D21F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D21F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D21F7"/>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9"/>
    <w:rsid w:val="002D21F7"/>
    <w:rPr>
      <w:rFonts w:asciiTheme="majorHAnsi" w:eastAsiaTheme="majorEastAsia" w:hAnsiTheme="majorHAnsi" w:cstheme="majorBidi"/>
      <w:b/>
      <w:bCs/>
      <w:iCs/>
      <w:sz w:val="26"/>
    </w:rPr>
  </w:style>
  <w:style w:type="paragraph" w:styleId="NoSpacing">
    <w:name w:val="No Spacing"/>
    <w:uiPriority w:val="1"/>
    <w:rsid w:val="002D21F7"/>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1"/>
    <w:qFormat/>
    <w:rsid w:val="002D21F7"/>
    <w:rPr>
      <w:b/>
      <w:sz w:val="26"/>
      <w:u w:val="none"/>
    </w:rPr>
  </w:style>
  <w:style w:type="character" w:customStyle="1" w:styleId="StyleBoldUnderline">
    <w:name w:val="Style Bold Underline"/>
    <w:aliases w:val="Intense Emphasis,Underline,Style,Intense Emphasis1,apple-style-span + 6 pt,Kern at 16 pt,Bold,Intense Emphasis11,Intense Emphasis2,HHeading 3 + 12 pt,Cards + Font: 12 pt Char,Citation Char Char Char,ci,c,Bold Cite Char,cite,Bo,B"/>
    <w:basedOn w:val="DefaultParagraphFont"/>
    <w:uiPriority w:val="1"/>
    <w:qFormat/>
    <w:rsid w:val="002D21F7"/>
    <w:rPr>
      <w:b/>
      <w:sz w:val="22"/>
      <w:u w:val="single"/>
    </w:rPr>
  </w:style>
  <w:style w:type="paragraph" w:styleId="DocumentMap">
    <w:name w:val="Document Map"/>
    <w:basedOn w:val="Normal"/>
    <w:link w:val="DocumentMapChar"/>
    <w:uiPriority w:val="99"/>
    <w:semiHidden/>
    <w:unhideWhenUsed/>
    <w:rsid w:val="002D21F7"/>
    <w:rPr>
      <w:rFonts w:ascii="Lucida Grande" w:hAnsi="Lucida Grande" w:cs="Lucida Grande"/>
    </w:rPr>
  </w:style>
  <w:style w:type="character" w:customStyle="1" w:styleId="DocumentMapChar">
    <w:name w:val="Document Map Char"/>
    <w:basedOn w:val="DefaultParagraphFont"/>
    <w:link w:val="DocumentMap"/>
    <w:uiPriority w:val="99"/>
    <w:semiHidden/>
    <w:rsid w:val="002D21F7"/>
    <w:rPr>
      <w:rFonts w:ascii="Lucida Grande" w:hAnsi="Lucida Grande" w:cs="Lucida Grande"/>
      <w:sz w:val="22"/>
    </w:rPr>
  </w:style>
  <w:style w:type="paragraph" w:styleId="ListParagraph">
    <w:name w:val="List Paragraph"/>
    <w:basedOn w:val="Normal"/>
    <w:uiPriority w:val="34"/>
    <w:rsid w:val="002D21F7"/>
    <w:pPr>
      <w:ind w:left="720"/>
      <w:contextualSpacing/>
    </w:pPr>
  </w:style>
  <w:style w:type="paragraph" w:styleId="Header">
    <w:name w:val="header"/>
    <w:basedOn w:val="Normal"/>
    <w:link w:val="HeaderChar"/>
    <w:uiPriority w:val="99"/>
    <w:unhideWhenUsed/>
    <w:rsid w:val="002D21F7"/>
    <w:pPr>
      <w:tabs>
        <w:tab w:val="center" w:pos="4320"/>
        <w:tab w:val="right" w:pos="8640"/>
      </w:tabs>
    </w:pPr>
  </w:style>
  <w:style w:type="character" w:customStyle="1" w:styleId="HeaderChar">
    <w:name w:val="Header Char"/>
    <w:basedOn w:val="DefaultParagraphFont"/>
    <w:link w:val="Header"/>
    <w:uiPriority w:val="99"/>
    <w:rsid w:val="002D21F7"/>
    <w:rPr>
      <w:rFonts w:ascii="Calibri" w:hAnsi="Calibri"/>
      <w:sz w:val="22"/>
    </w:rPr>
  </w:style>
  <w:style w:type="paragraph" w:styleId="Footer">
    <w:name w:val="footer"/>
    <w:basedOn w:val="Normal"/>
    <w:link w:val="FooterChar"/>
    <w:uiPriority w:val="99"/>
    <w:unhideWhenUsed/>
    <w:rsid w:val="002D21F7"/>
    <w:pPr>
      <w:tabs>
        <w:tab w:val="center" w:pos="4320"/>
        <w:tab w:val="right" w:pos="8640"/>
      </w:tabs>
    </w:pPr>
  </w:style>
  <w:style w:type="character" w:customStyle="1" w:styleId="FooterChar">
    <w:name w:val="Footer Char"/>
    <w:basedOn w:val="DefaultParagraphFont"/>
    <w:link w:val="Footer"/>
    <w:uiPriority w:val="99"/>
    <w:rsid w:val="002D21F7"/>
    <w:rPr>
      <w:rFonts w:ascii="Calibri" w:hAnsi="Calibri"/>
      <w:sz w:val="22"/>
    </w:rPr>
  </w:style>
  <w:style w:type="character" w:styleId="PageNumber">
    <w:name w:val="page number"/>
    <w:basedOn w:val="DefaultParagraphFont"/>
    <w:uiPriority w:val="99"/>
    <w:semiHidden/>
    <w:unhideWhenUsed/>
    <w:rsid w:val="002D21F7"/>
  </w:style>
  <w:style w:type="character" w:styleId="Hyperlink">
    <w:name w:val="Hyperlink"/>
    <w:aliases w:val="heading 1 (block title),Important,Read,Card Text,Internet Link"/>
    <w:basedOn w:val="DefaultParagraphFont"/>
    <w:uiPriority w:val="99"/>
    <w:unhideWhenUsed/>
    <w:rsid w:val="002D21F7"/>
    <w:rPr>
      <w:color w:val="0000FF" w:themeColor="hyperlink"/>
      <w:u w:val="single"/>
    </w:rPr>
  </w:style>
  <w:style w:type="paragraph" w:customStyle="1" w:styleId="card">
    <w:name w:val="card"/>
    <w:basedOn w:val="Normal"/>
    <w:next w:val="Normal"/>
    <w:link w:val="cardChar"/>
    <w:uiPriority w:val="6"/>
    <w:qFormat/>
    <w:rsid w:val="00CB13E4"/>
    <w:pPr>
      <w:ind w:left="288" w:right="288"/>
    </w:pPr>
    <w:rPr>
      <w:rFonts w:ascii="Times New Roman" w:eastAsia="Times New Roman" w:hAnsi="Times New Roman" w:cs="Times New Roman"/>
      <w:sz w:val="20"/>
      <w:szCs w:val="20"/>
    </w:rPr>
  </w:style>
  <w:style w:type="character" w:customStyle="1" w:styleId="cardChar">
    <w:name w:val="card Char"/>
    <w:link w:val="card"/>
    <w:uiPriority w:val="6"/>
    <w:rsid w:val="00CB13E4"/>
    <w:rPr>
      <w:rFonts w:ascii="Times New Roman" w:eastAsia="Times New Roman" w:hAnsi="Times New Roman" w:cs="Times New Roman"/>
      <w:sz w:val="20"/>
      <w:szCs w:val="20"/>
    </w:rPr>
  </w:style>
  <w:style w:type="character" w:customStyle="1" w:styleId="underline">
    <w:name w:val="underline"/>
    <w:qFormat/>
    <w:rsid w:val="00CB13E4"/>
    <w:rPr>
      <w:b/>
      <w:sz w:val="20"/>
      <w:u w:val="single"/>
    </w:rPr>
  </w:style>
  <w:style w:type="character" w:customStyle="1" w:styleId="apple-converted-space">
    <w:name w:val="apple-converted-space"/>
    <w:basedOn w:val="DefaultParagraphFont"/>
    <w:rsid w:val="00CB13E4"/>
  </w:style>
  <w:style w:type="character" w:customStyle="1" w:styleId="UnderlineBold">
    <w:name w:val="Underline + Bold"/>
    <w:basedOn w:val="DefaultParagraphFont"/>
    <w:uiPriority w:val="1"/>
    <w:qFormat/>
    <w:rsid w:val="0003029D"/>
    <w:rPr>
      <w:rFonts w:ascii="Garamond" w:hAnsi="Garamond"/>
      <w:b w:val="0"/>
      <w:bCs/>
      <w:sz w:val="20"/>
      <w:szCs w:val="24"/>
      <w:u w:val="single"/>
    </w:rPr>
  </w:style>
  <w:style w:type="character" w:customStyle="1" w:styleId="CardsChar">
    <w:name w:val="Cards Char"/>
    <w:link w:val="Cards"/>
    <w:locked/>
    <w:rsid w:val="0003029D"/>
    <w:rPr>
      <w:rFonts w:ascii="Times New Roman" w:eastAsia="Times New Roman" w:hAnsi="Times New Roman"/>
    </w:rPr>
  </w:style>
  <w:style w:type="paragraph" w:customStyle="1" w:styleId="Cards">
    <w:name w:val="Cards"/>
    <w:next w:val="Normal"/>
    <w:link w:val="CardsChar"/>
    <w:qFormat/>
    <w:rsid w:val="0003029D"/>
    <w:pPr>
      <w:widowControl w:val="0"/>
      <w:ind w:left="432" w:right="432"/>
    </w:pPr>
    <w:rPr>
      <w:rFonts w:ascii="Times New Roman" w:eastAsia="Times New Roman" w:hAnsi="Times New Roman"/>
    </w:rPr>
  </w:style>
  <w:style w:type="character" w:customStyle="1" w:styleId="DebateUnderline">
    <w:name w:val="Debate Underline"/>
    <w:rsid w:val="0003029D"/>
    <w:rPr>
      <w:rFonts w:ascii="Georgia" w:hAnsi="Georgia"/>
      <w:sz w:val="22"/>
      <w:u w:val="single"/>
    </w:rPr>
  </w:style>
  <w:style w:type="paragraph" w:customStyle="1" w:styleId="CardBody">
    <w:name w:val="Card Body"/>
    <w:basedOn w:val="Normal"/>
    <w:link w:val="CardBodyChar"/>
    <w:qFormat/>
    <w:rsid w:val="002D21F7"/>
    <w:rPr>
      <w:rFonts w:ascii="Times New Roman" w:eastAsia="Times New Roman" w:hAnsi="Times New Roman" w:cs="Times New Roman"/>
      <w:sz w:val="16"/>
      <w:szCs w:val="16"/>
    </w:rPr>
  </w:style>
  <w:style w:type="character" w:customStyle="1" w:styleId="CardBodyChar">
    <w:name w:val="Card Body Char"/>
    <w:link w:val="CardBody"/>
    <w:rsid w:val="002D21F7"/>
    <w:rPr>
      <w:rFonts w:ascii="Times New Roman" w:eastAsia="Times New Roman" w:hAnsi="Times New Roman" w:cs="Times New Roman"/>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1"/>
    <w:qFormat/>
    <w:rsid w:val="009E70F1"/>
    <w:rPr>
      <w:rFonts w:asciiTheme="minorHAnsi" w:hAnsiTheme="minorHAnsi"/>
      <w:b/>
      <w:u w:val="single"/>
    </w:rPr>
  </w:style>
  <w:style w:type="character" w:customStyle="1" w:styleId="cardtextChar">
    <w:name w:val="card text Char"/>
    <w:basedOn w:val="DefaultParagraphFont"/>
    <w:link w:val="cardtext"/>
    <w:locked/>
    <w:rsid w:val="004C78FE"/>
    <w:rPr>
      <w:rFonts w:ascii="Times New Roman" w:hAnsi="Times New Roman" w:cs="Times New Roman"/>
      <w:sz w:val="20"/>
    </w:rPr>
  </w:style>
  <w:style w:type="paragraph" w:customStyle="1" w:styleId="cardtext">
    <w:name w:val="card text"/>
    <w:basedOn w:val="Normal"/>
    <w:link w:val="cardtextChar"/>
    <w:qFormat/>
    <w:rsid w:val="004C78FE"/>
    <w:pPr>
      <w:ind w:left="288" w:right="288"/>
    </w:pPr>
    <w:rPr>
      <w:rFonts w:ascii="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D21F7"/>
    <w:rPr>
      <w:rFonts w:ascii="Calibri" w:hAnsi="Calibri"/>
      <w:sz w:val="22"/>
    </w:rPr>
  </w:style>
  <w:style w:type="paragraph" w:styleId="Heading1">
    <w:name w:val="heading 1"/>
    <w:aliases w:val="Pocket"/>
    <w:basedOn w:val="Normal"/>
    <w:next w:val="Normal"/>
    <w:link w:val="Heading1Char"/>
    <w:uiPriority w:val="9"/>
    <w:qFormat/>
    <w:rsid w:val="002D21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D21F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D21F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2D21F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2D21F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D21F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D21F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D21F7"/>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9"/>
    <w:rsid w:val="002D21F7"/>
    <w:rPr>
      <w:rFonts w:asciiTheme="majorHAnsi" w:eastAsiaTheme="majorEastAsia" w:hAnsiTheme="majorHAnsi" w:cstheme="majorBidi"/>
      <w:b/>
      <w:bCs/>
      <w:iCs/>
      <w:sz w:val="26"/>
    </w:rPr>
  </w:style>
  <w:style w:type="paragraph" w:styleId="NoSpacing">
    <w:name w:val="No Spacing"/>
    <w:uiPriority w:val="1"/>
    <w:rsid w:val="002D21F7"/>
  </w:style>
  <w:style w:type="character" w:customStyle="1" w:styleId="StyleStyleBold12pt">
    <w:name w:val="Style Style Bold + 12 pt"/>
    <w:aliases w:val="Cite,Style Style Bold,Style Style Bold + 12pt,Style Style + 12 pt,Style Style Bo... +,Old Cite,Style Style Bold + 10 pt,Style Style Bold + 11 pt"/>
    <w:basedOn w:val="DefaultParagraphFont"/>
    <w:uiPriority w:val="1"/>
    <w:qFormat/>
    <w:rsid w:val="002D21F7"/>
    <w:rPr>
      <w:b/>
      <w:sz w:val="26"/>
      <w:u w:val="none"/>
    </w:rPr>
  </w:style>
  <w:style w:type="character" w:customStyle="1" w:styleId="StyleBoldUnderline">
    <w:name w:val="Style Bold Underline"/>
    <w:aliases w:val="Intense Emphasis,Underline,Style,Intense Emphasis1,apple-style-span + 6 pt,Kern at 16 pt,Bold,Intense Emphasis11,Intense Emphasis2,HHeading 3 + 12 pt,Cards + Font: 12 pt Char,Citation Char Char Char,ci,c,Bold Cite Char,cite,Bo,B"/>
    <w:basedOn w:val="DefaultParagraphFont"/>
    <w:uiPriority w:val="1"/>
    <w:qFormat/>
    <w:rsid w:val="002D21F7"/>
    <w:rPr>
      <w:b/>
      <w:sz w:val="22"/>
      <w:u w:val="single"/>
    </w:rPr>
  </w:style>
  <w:style w:type="paragraph" w:styleId="DocumentMap">
    <w:name w:val="Document Map"/>
    <w:basedOn w:val="Normal"/>
    <w:link w:val="DocumentMapChar"/>
    <w:uiPriority w:val="99"/>
    <w:semiHidden/>
    <w:unhideWhenUsed/>
    <w:rsid w:val="002D21F7"/>
    <w:rPr>
      <w:rFonts w:ascii="Lucida Grande" w:hAnsi="Lucida Grande" w:cs="Lucida Grande"/>
    </w:rPr>
  </w:style>
  <w:style w:type="character" w:customStyle="1" w:styleId="DocumentMapChar">
    <w:name w:val="Document Map Char"/>
    <w:basedOn w:val="DefaultParagraphFont"/>
    <w:link w:val="DocumentMap"/>
    <w:uiPriority w:val="99"/>
    <w:semiHidden/>
    <w:rsid w:val="002D21F7"/>
    <w:rPr>
      <w:rFonts w:ascii="Lucida Grande" w:hAnsi="Lucida Grande" w:cs="Lucida Grande"/>
      <w:sz w:val="22"/>
    </w:rPr>
  </w:style>
  <w:style w:type="paragraph" w:styleId="ListParagraph">
    <w:name w:val="List Paragraph"/>
    <w:basedOn w:val="Normal"/>
    <w:uiPriority w:val="34"/>
    <w:rsid w:val="002D21F7"/>
    <w:pPr>
      <w:ind w:left="720"/>
      <w:contextualSpacing/>
    </w:pPr>
  </w:style>
  <w:style w:type="paragraph" w:styleId="Header">
    <w:name w:val="header"/>
    <w:basedOn w:val="Normal"/>
    <w:link w:val="HeaderChar"/>
    <w:uiPriority w:val="99"/>
    <w:unhideWhenUsed/>
    <w:rsid w:val="002D21F7"/>
    <w:pPr>
      <w:tabs>
        <w:tab w:val="center" w:pos="4320"/>
        <w:tab w:val="right" w:pos="8640"/>
      </w:tabs>
    </w:pPr>
  </w:style>
  <w:style w:type="character" w:customStyle="1" w:styleId="HeaderChar">
    <w:name w:val="Header Char"/>
    <w:basedOn w:val="DefaultParagraphFont"/>
    <w:link w:val="Header"/>
    <w:uiPriority w:val="99"/>
    <w:rsid w:val="002D21F7"/>
    <w:rPr>
      <w:rFonts w:ascii="Calibri" w:hAnsi="Calibri"/>
      <w:sz w:val="22"/>
    </w:rPr>
  </w:style>
  <w:style w:type="paragraph" w:styleId="Footer">
    <w:name w:val="footer"/>
    <w:basedOn w:val="Normal"/>
    <w:link w:val="FooterChar"/>
    <w:uiPriority w:val="99"/>
    <w:unhideWhenUsed/>
    <w:rsid w:val="002D21F7"/>
    <w:pPr>
      <w:tabs>
        <w:tab w:val="center" w:pos="4320"/>
        <w:tab w:val="right" w:pos="8640"/>
      </w:tabs>
    </w:pPr>
  </w:style>
  <w:style w:type="character" w:customStyle="1" w:styleId="FooterChar">
    <w:name w:val="Footer Char"/>
    <w:basedOn w:val="DefaultParagraphFont"/>
    <w:link w:val="Footer"/>
    <w:uiPriority w:val="99"/>
    <w:rsid w:val="002D21F7"/>
    <w:rPr>
      <w:rFonts w:ascii="Calibri" w:hAnsi="Calibri"/>
      <w:sz w:val="22"/>
    </w:rPr>
  </w:style>
  <w:style w:type="character" w:styleId="PageNumber">
    <w:name w:val="page number"/>
    <w:basedOn w:val="DefaultParagraphFont"/>
    <w:uiPriority w:val="99"/>
    <w:semiHidden/>
    <w:unhideWhenUsed/>
    <w:rsid w:val="002D21F7"/>
  </w:style>
  <w:style w:type="character" w:styleId="Hyperlink">
    <w:name w:val="Hyperlink"/>
    <w:aliases w:val="heading 1 (block title),Important,Read,Card Text,Internet Link"/>
    <w:basedOn w:val="DefaultParagraphFont"/>
    <w:uiPriority w:val="99"/>
    <w:unhideWhenUsed/>
    <w:rsid w:val="002D21F7"/>
    <w:rPr>
      <w:color w:val="0000FF" w:themeColor="hyperlink"/>
      <w:u w:val="single"/>
    </w:rPr>
  </w:style>
  <w:style w:type="paragraph" w:customStyle="1" w:styleId="card">
    <w:name w:val="card"/>
    <w:basedOn w:val="Normal"/>
    <w:next w:val="Normal"/>
    <w:link w:val="cardChar"/>
    <w:uiPriority w:val="6"/>
    <w:qFormat/>
    <w:rsid w:val="00CB13E4"/>
    <w:pPr>
      <w:ind w:left="288" w:right="288"/>
    </w:pPr>
    <w:rPr>
      <w:rFonts w:ascii="Times New Roman" w:eastAsia="Times New Roman" w:hAnsi="Times New Roman" w:cs="Times New Roman"/>
      <w:sz w:val="20"/>
      <w:szCs w:val="20"/>
    </w:rPr>
  </w:style>
  <w:style w:type="character" w:customStyle="1" w:styleId="cardChar">
    <w:name w:val="card Char"/>
    <w:link w:val="card"/>
    <w:uiPriority w:val="6"/>
    <w:rsid w:val="00CB13E4"/>
    <w:rPr>
      <w:rFonts w:ascii="Times New Roman" w:eastAsia="Times New Roman" w:hAnsi="Times New Roman" w:cs="Times New Roman"/>
      <w:sz w:val="20"/>
      <w:szCs w:val="20"/>
    </w:rPr>
  </w:style>
  <w:style w:type="character" w:customStyle="1" w:styleId="underline">
    <w:name w:val="underline"/>
    <w:qFormat/>
    <w:rsid w:val="00CB13E4"/>
    <w:rPr>
      <w:b/>
      <w:sz w:val="20"/>
      <w:u w:val="single"/>
    </w:rPr>
  </w:style>
  <w:style w:type="character" w:customStyle="1" w:styleId="apple-converted-space">
    <w:name w:val="apple-converted-space"/>
    <w:basedOn w:val="DefaultParagraphFont"/>
    <w:rsid w:val="00CB13E4"/>
  </w:style>
  <w:style w:type="character" w:customStyle="1" w:styleId="UnderlineBold">
    <w:name w:val="Underline + Bold"/>
    <w:basedOn w:val="DefaultParagraphFont"/>
    <w:uiPriority w:val="1"/>
    <w:qFormat/>
    <w:rsid w:val="0003029D"/>
    <w:rPr>
      <w:rFonts w:ascii="Garamond" w:hAnsi="Garamond"/>
      <w:b w:val="0"/>
      <w:bCs/>
      <w:sz w:val="20"/>
      <w:szCs w:val="24"/>
      <w:u w:val="single"/>
    </w:rPr>
  </w:style>
  <w:style w:type="character" w:customStyle="1" w:styleId="CardsChar">
    <w:name w:val="Cards Char"/>
    <w:link w:val="Cards"/>
    <w:locked/>
    <w:rsid w:val="0003029D"/>
    <w:rPr>
      <w:rFonts w:ascii="Times New Roman" w:eastAsia="Times New Roman" w:hAnsi="Times New Roman"/>
    </w:rPr>
  </w:style>
  <w:style w:type="paragraph" w:customStyle="1" w:styleId="Cards">
    <w:name w:val="Cards"/>
    <w:next w:val="Normal"/>
    <w:link w:val="CardsChar"/>
    <w:qFormat/>
    <w:rsid w:val="0003029D"/>
    <w:pPr>
      <w:widowControl w:val="0"/>
      <w:ind w:left="432" w:right="432"/>
    </w:pPr>
    <w:rPr>
      <w:rFonts w:ascii="Times New Roman" w:eastAsia="Times New Roman" w:hAnsi="Times New Roman"/>
    </w:rPr>
  </w:style>
  <w:style w:type="character" w:customStyle="1" w:styleId="DebateUnderline">
    <w:name w:val="Debate Underline"/>
    <w:rsid w:val="0003029D"/>
    <w:rPr>
      <w:rFonts w:ascii="Georgia" w:hAnsi="Georgia"/>
      <w:sz w:val="22"/>
      <w:u w:val="single"/>
    </w:rPr>
  </w:style>
  <w:style w:type="paragraph" w:customStyle="1" w:styleId="CardBody">
    <w:name w:val="Card Body"/>
    <w:basedOn w:val="Normal"/>
    <w:link w:val="CardBodyChar"/>
    <w:qFormat/>
    <w:rsid w:val="002D21F7"/>
    <w:rPr>
      <w:rFonts w:ascii="Times New Roman" w:eastAsia="Times New Roman" w:hAnsi="Times New Roman" w:cs="Times New Roman"/>
      <w:sz w:val="16"/>
      <w:szCs w:val="16"/>
    </w:rPr>
  </w:style>
  <w:style w:type="character" w:customStyle="1" w:styleId="CardBodyChar">
    <w:name w:val="Card Body Char"/>
    <w:link w:val="CardBody"/>
    <w:rsid w:val="002D21F7"/>
    <w:rPr>
      <w:rFonts w:ascii="Times New Roman" w:eastAsia="Times New Roman" w:hAnsi="Times New Roman" w:cs="Times New Roman"/>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1"/>
    <w:qFormat/>
    <w:rsid w:val="009E70F1"/>
    <w:rPr>
      <w:rFonts w:asciiTheme="minorHAnsi" w:hAnsiTheme="minorHAnsi"/>
      <w:b/>
      <w:u w:val="single"/>
    </w:rPr>
  </w:style>
  <w:style w:type="character" w:customStyle="1" w:styleId="cardtextChar">
    <w:name w:val="card text Char"/>
    <w:basedOn w:val="DefaultParagraphFont"/>
    <w:link w:val="cardtext"/>
    <w:locked/>
    <w:rsid w:val="004C78FE"/>
    <w:rPr>
      <w:rFonts w:ascii="Times New Roman" w:hAnsi="Times New Roman" w:cs="Times New Roman"/>
      <w:sz w:val="20"/>
    </w:rPr>
  </w:style>
  <w:style w:type="paragraph" w:customStyle="1" w:styleId="cardtext">
    <w:name w:val="card text"/>
    <w:basedOn w:val="Normal"/>
    <w:link w:val="cardtextChar"/>
    <w:qFormat/>
    <w:rsid w:val="004C78FE"/>
    <w:pPr>
      <w:ind w:left="288" w:right="288"/>
    </w:pPr>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nbclatino.com/2013/08/05/opinion-senator-cruz-and-his-pointless-and-shameful-health-care-threats/" TargetMode="External"/><Relationship Id="rId20" Type="http://schemas.openxmlformats.org/officeDocument/2006/relationships/theme" Target="theme/theme1.xml"/><Relationship Id="rId10" Type="http://schemas.openxmlformats.org/officeDocument/2006/relationships/hyperlink" Target="http://sitemaker.umich.edu/wangyh/files/presidential_agency_design_yuhua_wang.pdf" TargetMode="External"/><Relationship Id="rId11" Type="http://schemas.openxmlformats.org/officeDocument/2006/relationships/hyperlink" Target="http://www.nhpoliticalcapital.com/readblobstory.php?id=566" TargetMode="External"/><Relationship Id="rId12" Type="http://schemas.openxmlformats.org/officeDocument/2006/relationships/hyperlink" Target="http://www-polisci.tamu.edu/upload_images/9/SP13Agenda.pdf%20Accessed%207/17/13" TargetMode="External"/><Relationship Id="rId13" Type="http://schemas.openxmlformats.org/officeDocument/2006/relationships/hyperlink" Target="http://www.washingtonpost.com/wp-dyn/content/article/2010/12/16/AR2010121604039.html" TargetMode="External"/><Relationship Id="rId14" Type="http://schemas.openxmlformats.org/officeDocument/2006/relationships/hyperlink" Target="http://www.evesun.com/news/stories/2012-03-12/14376/Political-capital/" TargetMode="External"/><Relationship Id="rId15" Type="http://schemas.openxmlformats.org/officeDocument/2006/relationships/hyperlink" Target="http://www.psci.unt.edu/~EshbaughSoha/jun05prq.pdf%20Accessed%207/17/13" TargetMode="External"/><Relationship Id="rId16" Type="http://schemas.openxmlformats.org/officeDocument/2006/relationships/hyperlink" Target="http://fcw.com/Articles/2011/02/23/Agencies-must-determine-computer-security-teams-in-face-of-shutdown.aspx?Page=1" TargetMode="External"/><Relationship Id="rId17" Type="http://schemas.openxmlformats.org/officeDocument/2006/relationships/hyperlink" Target="http://www.icnnd.org/latest/research/Jason_Fritz_Hacking_NC2.pdf" TargetMode="External"/><Relationship Id="rId18" Type="http://schemas.openxmlformats.org/officeDocument/2006/relationships/hyperlink" Target="http://blog.heritage.org/2011/05/23/moral-principles-and-the-budget-debate/"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atlawreview.com/article/prospects-comprehensive-immigration-reform-house-representatives-kicks-can-down-aug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samlagerstrom: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16</Pages>
  <Words>25055</Words>
  <Characters>142818</Characters>
  <Application>Microsoft Macintosh Word</Application>
  <DocSecurity>0</DocSecurity>
  <Lines>1190</Lines>
  <Paragraphs>335</Paragraphs>
  <ScaleCrop>false</ScaleCrop>
  <Company>Whitman College</Company>
  <LinksUpToDate>false</LinksUpToDate>
  <CharactersWithSpaces>167538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Lagerstrom</dc:creator>
  <cp:keywords/>
  <dc:description/>
  <cp:lastModifiedBy>Abla</cp:lastModifiedBy>
  <cp:revision>2</cp:revision>
  <dcterms:created xsi:type="dcterms:W3CDTF">2013-08-10T21:05:00Z</dcterms:created>
  <dcterms:modified xsi:type="dcterms:W3CDTF">2013-08-10T21:05:00Z</dcterms:modified>
</cp:coreProperties>
</file>