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001C" w:rsidRDefault="0051001C" w:rsidP="0051001C">
      <w:pPr>
        <w:pStyle w:val="Heading1"/>
      </w:pPr>
      <w:bookmarkStart w:id="0" w:name="_GoBack"/>
      <w:bookmarkEnd w:id="0"/>
      <w:r>
        <w:t>NIETO POLITICS DA</w:t>
      </w:r>
    </w:p>
    <w:p w:rsidR="0051001C" w:rsidRDefault="0051001C" w:rsidP="0051001C">
      <w:pPr>
        <w:pStyle w:val="Heading2"/>
      </w:pPr>
      <w:r>
        <w:lastRenderedPageBreak/>
        <w:t>1NC</w:t>
      </w:r>
    </w:p>
    <w:p w:rsidR="0051001C" w:rsidRDefault="0051001C" w:rsidP="0051001C">
      <w:pPr>
        <w:pStyle w:val="Heading4"/>
      </w:pPr>
      <w:r w:rsidRPr="0051001C">
        <w:t xml:space="preserve">A. Uniqueness: PEMEX will pass now thanks to Nieto’s carefully negotiated party alliance – his political capital is key to reform. </w:t>
      </w:r>
    </w:p>
    <w:p w:rsidR="0051001C" w:rsidRPr="0051001C" w:rsidRDefault="0051001C" w:rsidP="0051001C">
      <w:r w:rsidRPr="0051001C">
        <w:rPr>
          <w:rStyle w:val="StyleStyleBold12pt"/>
        </w:rPr>
        <w:t>Bloomberg 7/10</w:t>
      </w:r>
      <w:r w:rsidRPr="0051001C">
        <w:t xml:space="preserve"> ( Nacha Cattan &amp; Veronica Navarro Espinosa, 7/10/13, “Pemex Official Sees Monopoly End as JPMorgan Sees Reform,” http://www.bloomberg.com/news/2013-07-10/mexico-poised-to-end-state-energy-monopoly-pemex-official-says.html)</w:t>
      </w:r>
    </w:p>
    <w:p w:rsidR="0051001C" w:rsidRPr="000A01F3" w:rsidRDefault="0051001C" w:rsidP="0051001C">
      <w:pPr>
        <w:rPr>
          <w:rStyle w:val="StyleBoldUnderline"/>
          <w:rFonts w:asciiTheme="minorHAnsi" w:hAnsiTheme="minorHAnsi"/>
          <w:b/>
        </w:rPr>
      </w:pPr>
    </w:p>
    <w:p w:rsidR="0051001C" w:rsidRPr="00970E44" w:rsidRDefault="0051001C" w:rsidP="0051001C">
      <w:pPr>
        <w:rPr>
          <w:sz w:val="16"/>
        </w:rPr>
      </w:pPr>
      <w:r w:rsidRPr="00E77A79">
        <w:rPr>
          <w:rStyle w:val="StyleBoldUnderline"/>
        </w:rPr>
        <w:t xml:space="preserve">Mexico is on the cusp of opening its </w:t>
      </w:r>
      <w:r w:rsidRPr="00E77A79">
        <w:rPr>
          <w:rStyle w:val="Emphasis"/>
        </w:rPr>
        <w:t>energy industry</w:t>
      </w:r>
      <w:r w:rsidRPr="00970E44">
        <w:rPr>
          <w:sz w:val="16"/>
        </w:rPr>
        <w:t xml:space="preserve"> to outside investment as a wide consensus has developed that the constitution must be changed to end the government’s monopoly on production, according to a board member of state-controlled oil producer Petroleos Mexicanos. </w:t>
      </w:r>
      <w:r w:rsidRPr="00E77A79">
        <w:rPr>
          <w:rStyle w:val="StyleBoldUnderline"/>
        </w:rPr>
        <w:t xml:space="preserve">The country needs “very deep” </w:t>
      </w:r>
      <w:r w:rsidRPr="00E77A79">
        <w:rPr>
          <w:rStyle w:val="Emphasis"/>
        </w:rPr>
        <w:t>reforms</w:t>
      </w:r>
      <w:r w:rsidRPr="00970E44">
        <w:rPr>
          <w:sz w:val="16"/>
        </w:rPr>
        <w:t xml:space="preserve"> to lure investment to its natural gas and crude fields after eight years of declining oil output, </w:t>
      </w:r>
      <w:r w:rsidRPr="00E77A79">
        <w:rPr>
          <w:rStyle w:val="StyleBoldUnderline"/>
        </w:rPr>
        <w:t>and proposed changes could be ready by the end of summer</w:t>
      </w:r>
      <w:r w:rsidRPr="00970E44">
        <w:rPr>
          <w:sz w:val="16"/>
        </w:rPr>
        <w:t xml:space="preserve">, Hector Moreira, who also is a former official in the country’s Energy Ministry, said today at the Bloomberg Mexico Conference in New York. </w:t>
      </w:r>
      <w:r w:rsidRPr="00E77A79">
        <w:rPr>
          <w:rStyle w:val="StyleBoldUnderline"/>
        </w:rPr>
        <w:t xml:space="preserve">A </w:t>
      </w:r>
      <w:r w:rsidRPr="00E77A79">
        <w:rPr>
          <w:rStyle w:val="Emphasis"/>
        </w:rPr>
        <w:t>congressional bill</w:t>
      </w:r>
      <w:r w:rsidRPr="00E77A79">
        <w:rPr>
          <w:rStyle w:val="StyleBoldUnderline"/>
        </w:rPr>
        <w:t xml:space="preserve"> to open the oil monopoly would prompt as much as $50 billion in annual investments if approved</w:t>
      </w:r>
      <w:r w:rsidRPr="00970E44">
        <w:rPr>
          <w:sz w:val="16"/>
        </w:rPr>
        <w:t>, he said. Much-needed changes will open the way for faster growth and a stronger currency in the region’s second-largest economy, Gray Newman, Morgan Stanley’s chief Latin American economist, said at the event. Officials from JPMorgan Chase &amp; Co. and Grupo Financiero Banorte said they’re optimistic President Enrique Pena Nieto will lead a successful effort at reforms this year. “</w:t>
      </w:r>
      <w:r w:rsidRPr="00E77A79">
        <w:rPr>
          <w:rStyle w:val="StyleBoldUnderline"/>
        </w:rPr>
        <w:t xml:space="preserve">This administration doesn’t only have the willingness, but the </w:t>
      </w:r>
      <w:r w:rsidRPr="00E77A79">
        <w:rPr>
          <w:rStyle w:val="Emphasis"/>
        </w:rPr>
        <w:t>political power and political capital</w:t>
      </w:r>
      <w:r w:rsidRPr="00970E44">
        <w:rPr>
          <w:sz w:val="16"/>
        </w:rPr>
        <w:t xml:space="preserve">” to enact the changes, Gabriel Casillas, Banorte’s chief Mexico economist, said. Casillas said he was “very bullish” on the peso, the best-performing major currency against the dollar this year, and that investors hadn’t yet priced in the reforms. Economic Slowdown </w:t>
      </w:r>
      <w:r w:rsidRPr="00970E44">
        <w:rPr>
          <w:rStyle w:val="StyleBoldUnderline"/>
        </w:rPr>
        <w:t>A slowdown in economic expansion is putting pressure on Pena Nieto to gain approval to open the energy industry and change laws to boost tax collection,</w:t>
      </w:r>
      <w:r w:rsidRPr="00970E44">
        <w:rPr>
          <w:sz w:val="16"/>
        </w:rPr>
        <w:t xml:space="preserve"> reforms he says may lift growth to 6 percent. “We need far more investment, we need capacity in production and we need technology,” Moreira said. “We need to transform the energy sector in a very deep way. I think </w:t>
      </w:r>
      <w:r w:rsidRPr="00970E44">
        <w:rPr>
          <w:rStyle w:val="StyleBoldUnderline"/>
        </w:rPr>
        <w:t>now is the time.”</w:t>
      </w:r>
      <w:r w:rsidRPr="00970E44">
        <w:rPr>
          <w:sz w:val="16"/>
        </w:rPr>
        <w:t xml:space="preserve"> </w:t>
      </w:r>
      <w:r w:rsidRPr="00970E44">
        <w:rPr>
          <w:rStyle w:val="StyleBoldUnderline"/>
        </w:rPr>
        <w:t xml:space="preserve">The ruling Institutional Revolutionary Party has the </w:t>
      </w:r>
      <w:r w:rsidRPr="00970E44">
        <w:rPr>
          <w:rStyle w:val="Emphasis"/>
        </w:rPr>
        <w:t>ability to pass the key bills</w:t>
      </w:r>
      <w:r w:rsidRPr="00970E44">
        <w:rPr>
          <w:sz w:val="16"/>
        </w:rPr>
        <w:t xml:space="preserve">, which will attract investment and bolster Mexican markets, according to Eduardo Cepeda, the senior country officer for JPMorgan in Mexico. Mexico’s stock market may slump 10 percent if none of the promised reforms are carrier out this year, Cepeda said. Still, that could present a buying opportunity because the structural changes will eventually get done, he said. The IPC stock index has dropped 8.4 percent this year, compared with declines of 25 percent for Brazil’s benchmark, 12 percent declines in Chile and a 15 percent fall in Colombia. Pena Nieto Yields on Mexican government bonds due in 2024 have climbed 1.35 percentage points in the past two months through yesterday to 5.83 percent as banks from JPMorgan to Barclays Plc cut Mexican growth forecasts and prospects for reduced U.S. stimulus sparked outflows from emerging markets. Average yields on local-currency developing-nation debt rose 0.5 percentage point in that span, according to Bank of America Corp. Mexico’s peso has “a lot of upside,” Douglas Smith, director of emerging-marked fixed income research at TIAA-CREF Investment Management, said today at the conference. The peso is at a good entry level for medium- and long-term investors, said Gerardo Rodriguez, managing director at BlackRock Financial Management Inc. The peso weakened 0.4 percent to 12.9478 per dollar at 2:12 p.m. in New York, extending its drop this year to 0.6 percent. Barclays predicts the economy will expand 2.5 percent this year, the weakest pace since it shrank 6.2 percent in 2009 and below the 2.9 percent forecast by analysts in a Bloomberg survey. JPMorgan predicts GDP will climb 2.8 percent this year. Mexico’s 1.7 percent annual growth in the past five years is about half the rate in Brazil. </w:t>
      </w:r>
      <w:r w:rsidRPr="00970E44">
        <w:rPr>
          <w:rStyle w:val="StyleBoldUnderline"/>
        </w:rPr>
        <w:t xml:space="preserve">Reform Momentum </w:t>
      </w:r>
      <w:r w:rsidRPr="00970E44">
        <w:rPr>
          <w:sz w:val="16"/>
        </w:rPr>
        <w:t xml:space="preserve">Pena </w:t>
      </w:r>
      <w:r w:rsidRPr="00970E44">
        <w:rPr>
          <w:rStyle w:val="StyleBoldUnderline"/>
        </w:rPr>
        <w:t>Nieto said</w:t>
      </w:r>
      <w:r w:rsidRPr="00970E44">
        <w:rPr>
          <w:sz w:val="16"/>
        </w:rPr>
        <w:t xml:space="preserve"> in an interview in London last month </w:t>
      </w:r>
      <w:r w:rsidRPr="00970E44">
        <w:rPr>
          <w:rStyle w:val="StyleBoldUnderline"/>
        </w:rPr>
        <w:t xml:space="preserve">the passage of education and telecommunications bills earlier this year and the formation of an alliance between the country’s leading political parties signals there’s </w:t>
      </w:r>
      <w:r w:rsidRPr="00970E44">
        <w:rPr>
          <w:rStyle w:val="Emphasis"/>
        </w:rPr>
        <w:t>momentum to adopt more reforms</w:t>
      </w:r>
      <w:r w:rsidRPr="00970E44">
        <w:rPr>
          <w:rStyle w:val="StyleBoldUnderline"/>
        </w:rPr>
        <w:t>.</w:t>
      </w:r>
      <w:r w:rsidRPr="00970E44">
        <w:rPr>
          <w:sz w:val="16"/>
        </w:rPr>
        <w:t xml:space="preserve"> He said his administration will send bills to overhaul energy and tax policies to lawmakers when regular congressional sessions resume in September. The 46-year-old former State of </w:t>
      </w:r>
      <w:r w:rsidRPr="00970E44">
        <w:rPr>
          <w:rStyle w:val="StyleBoldUnderline"/>
        </w:rPr>
        <w:t xml:space="preserve">Mexico governor said he’s </w:t>
      </w:r>
      <w:r w:rsidRPr="00970E44">
        <w:rPr>
          <w:rStyle w:val="Emphasis"/>
        </w:rPr>
        <w:t>confident</w:t>
      </w:r>
      <w:r w:rsidRPr="00970E44">
        <w:rPr>
          <w:rStyle w:val="StyleBoldUnderline"/>
        </w:rPr>
        <w:t xml:space="preserve"> the</w:t>
      </w:r>
      <w:r w:rsidRPr="00970E44">
        <w:rPr>
          <w:sz w:val="16"/>
        </w:rPr>
        <w:t xml:space="preserve"> so-called </w:t>
      </w:r>
      <w:r w:rsidRPr="00970E44">
        <w:rPr>
          <w:rStyle w:val="StyleBoldUnderline"/>
        </w:rPr>
        <w:t>Pact</w:t>
      </w:r>
      <w:r w:rsidRPr="00970E44">
        <w:rPr>
          <w:sz w:val="16"/>
        </w:rPr>
        <w:t xml:space="preserve"> for Mexico alliance between his ruling Institutional Revolutionary Party, or PRI, the opposition National Action Party, known as the PAN, and Democratic Revolution Party, or PRD, </w:t>
      </w:r>
      <w:r w:rsidRPr="00970E44">
        <w:rPr>
          <w:rStyle w:val="StyleBoldUnderline"/>
        </w:rPr>
        <w:t xml:space="preserve">will ensure the energy bill is </w:t>
      </w:r>
      <w:r w:rsidRPr="00970E44">
        <w:rPr>
          <w:rStyle w:val="Emphasis"/>
        </w:rPr>
        <w:t>approved by Congress</w:t>
      </w:r>
      <w:r w:rsidRPr="00970E44">
        <w:rPr>
          <w:rStyle w:val="StyleBoldUnderline"/>
        </w:rPr>
        <w:t xml:space="preserve"> before year-end</w:t>
      </w:r>
      <w:r w:rsidRPr="00970E44">
        <w:rPr>
          <w:sz w:val="16"/>
        </w:rPr>
        <w:t>. Mexico is seeking to attract capital for deep-water and shale deposits found in the past decade as reserves dwindle in Cantarell, the 1976 oil discovery that ranked among the world’s largest. Mexican law prohibits Pemex, as Petroleos Mexicanos is known, from profit-sharing agreements with other companies for exploration, extraction and refining. More Competition “Pemex would benefit from competition,” Moreira said at today’s conference. “There is nothing more efficient to make a company more competitive than to have competition.” Pemex, the source of funds for about a third of Mexico’s federal budget, was founded after Mexico expropriated assets from U.K. and U.S. companies and changed its constitution to assert control over its energy resources in 1938. While Pena Nieto hasn’t said whether his energy law proposal would require amending the constitution, Juan Molinar Horcasitas, a spokesman for the opposition PAN party, said July 8 the party is set to push for changes to the country’s charter. Mexico City’s former mayor, Marcelo Ebrard, has said his opposition PRD party should “strongly” oppose Pena Nieto’s oil plan, which would have state-owned Pemex develop certain fields, with others being tapped by foreign and private companies. ‘Eve’ of Reform Optimism over legal changes is helping push up growth expectations for next year to 4 percent, according to the median estimate of economists surveyed by Bloomberg, with Mexico forecast to expand more than Brazil for a fourth year. A pick-up in the U.S. economy and pas</w:t>
      </w:r>
      <w:r w:rsidRPr="00970E44">
        <w:rPr>
          <w:rStyle w:val="StyleBoldUnderline"/>
        </w:rPr>
        <w:t>sage of new laws will boost investment in Mexico while falling commodity prices won’t hurt the nation as much as Brazil,</w:t>
      </w:r>
      <w:r w:rsidRPr="00970E44">
        <w:rPr>
          <w:sz w:val="16"/>
        </w:rPr>
        <w:t xml:space="preserve"> according to Citigroup Inc. “We are on the eve of a narrative-changing constitutional reform in energy,” Morgan Stanley’s Newman said today. </w:t>
      </w:r>
      <w:r w:rsidRPr="00970E44">
        <w:rPr>
          <w:rStyle w:val="StyleBoldUnderline"/>
        </w:rPr>
        <w:t>Mexico’s energy reform “has already started” and international companies are preparing capital for potential investment</w:t>
      </w:r>
      <w:r w:rsidRPr="00970E44">
        <w:rPr>
          <w:sz w:val="16"/>
        </w:rPr>
        <w:t>, Guido Cerini, managing director at Credit Suisse, said today at the conference. “When you go to Mexico, for the first time ever, you have the feeling that something will happen,” Cerini said.</w:t>
      </w:r>
    </w:p>
    <w:p w:rsidR="0051001C" w:rsidRDefault="0051001C" w:rsidP="0051001C">
      <w:pPr>
        <w:rPr>
          <w:rFonts w:asciiTheme="minorHAnsi" w:hAnsiTheme="minorHAnsi"/>
          <w:sz w:val="14"/>
        </w:rPr>
      </w:pPr>
    </w:p>
    <w:p w:rsidR="0051001C" w:rsidRDefault="0051001C" w:rsidP="0051001C">
      <w:pPr>
        <w:pStyle w:val="Heading4"/>
      </w:pPr>
      <w:r>
        <w:t xml:space="preserve">B. Link: The plan destroys Nieto’s political capital – his own party opposes engagement with the US. </w:t>
      </w:r>
    </w:p>
    <w:p w:rsidR="0051001C" w:rsidRPr="00970E44" w:rsidRDefault="0051001C" w:rsidP="0051001C">
      <w:r>
        <w:rPr>
          <w:rStyle w:val="StyleStyleBold12pt"/>
        </w:rPr>
        <w:t>Long</w:t>
      </w:r>
      <w:r w:rsidRPr="00970E44">
        <w:rPr>
          <w:rStyle w:val="StyleStyleBold12pt"/>
        </w:rPr>
        <w:t xml:space="preserve"> </w:t>
      </w:r>
      <w:r>
        <w:rPr>
          <w:rStyle w:val="StyleStyleBold12pt"/>
        </w:rPr>
        <w:t>‘</w:t>
      </w:r>
      <w:r w:rsidRPr="00970E44">
        <w:rPr>
          <w:rStyle w:val="StyleStyleBold12pt"/>
        </w:rPr>
        <w:t>13</w:t>
      </w:r>
      <w:r>
        <w:t xml:space="preserve"> </w:t>
      </w:r>
      <w:r w:rsidRPr="00970E44">
        <w:t>(Tom, PhD in International Relations focusing on US-Latin America relations, American University Center for Latin American and Latino Studies research fellow, "Will tensions over security spoil the Obama-Peña Nieto Summit?," AULA Blog, American University Center for Latin American and Latino Studies, 4-16, 14, aulablog.net/2013/04/16/will-tensions-over-security-spoil-the-obama-pena-nieto-summit/]</w:t>
      </w:r>
    </w:p>
    <w:p w:rsidR="0051001C" w:rsidRPr="00975C48" w:rsidRDefault="0051001C" w:rsidP="0051001C"/>
    <w:p w:rsidR="0051001C" w:rsidRDefault="0051001C" w:rsidP="0051001C">
      <w:pPr>
        <w:rPr>
          <w:sz w:val="16"/>
        </w:rPr>
      </w:pPr>
      <w:r w:rsidRPr="00975C48">
        <w:rPr>
          <w:sz w:val="16"/>
        </w:rPr>
        <w:t xml:space="preserve">Peña </w:t>
      </w:r>
      <w:r w:rsidRPr="00975C48">
        <w:rPr>
          <w:u w:val="single"/>
        </w:rPr>
        <w:t>Nieto’s political incentives do not point to</w:t>
      </w:r>
      <w:r w:rsidRPr="00975C48">
        <w:rPr>
          <w:sz w:val="16"/>
        </w:rPr>
        <w:t xml:space="preserve"> the same, high-profile </w:t>
      </w:r>
      <w:r w:rsidRPr="00975C48">
        <w:rPr>
          <w:u w:val="single"/>
        </w:rPr>
        <w:t>cooperation with the U</w:t>
      </w:r>
      <w:r w:rsidRPr="00975C48">
        <w:rPr>
          <w:sz w:val="16"/>
        </w:rPr>
        <w:t xml:space="preserve">nited </w:t>
      </w:r>
      <w:r w:rsidRPr="00975C48">
        <w:rPr>
          <w:u w:val="single"/>
        </w:rPr>
        <w:t>S</w:t>
      </w:r>
      <w:r w:rsidRPr="00975C48">
        <w:rPr>
          <w:sz w:val="16"/>
        </w:rPr>
        <w:t xml:space="preserve">tates that occurred under President Felipe Calderón, who had already begun shifting priorities last year.  Despite the major turnaround signified by the PRI’s signing NAFTA almost 20 years ago, Peña </w:t>
      </w:r>
      <w:r w:rsidRPr="008E28EB">
        <w:rPr>
          <w:u w:val="single"/>
        </w:rPr>
        <w:t>Nieto’s PRI</w:t>
      </w:r>
      <w:r w:rsidRPr="00975C48">
        <w:rPr>
          <w:sz w:val="16"/>
        </w:rPr>
        <w:t xml:space="preserve"> still </w:t>
      </w:r>
      <w:r w:rsidRPr="008E28EB">
        <w:rPr>
          <w:u w:val="single"/>
        </w:rPr>
        <w:t>contains elements more skeptical of U.S. “intervention”</w:t>
      </w:r>
      <w:r w:rsidRPr="00975C48">
        <w:rPr>
          <w:sz w:val="16"/>
        </w:rPr>
        <w:t xml:space="preserve"> than Calderón’s PAN.  Materially, moreover, </w:t>
      </w:r>
      <w:r w:rsidRPr="008E28EB">
        <w:rPr>
          <w:u w:val="single"/>
        </w:rPr>
        <w:t>most of the U.S. aid</w:t>
      </w:r>
      <w:r w:rsidRPr="00975C48">
        <w:rPr>
          <w:sz w:val="16"/>
        </w:rPr>
        <w:t xml:space="preserve"> planned </w:t>
      </w:r>
      <w:r w:rsidRPr="008E28EB">
        <w:rPr>
          <w:u w:val="single"/>
        </w:rPr>
        <w:t>under</w:t>
      </w:r>
      <w:r w:rsidRPr="00975C48">
        <w:rPr>
          <w:sz w:val="16"/>
        </w:rPr>
        <w:t xml:space="preserve"> the </w:t>
      </w:r>
      <w:r w:rsidRPr="008E28EB">
        <w:rPr>
          <w:u w:val="single"/>
        </w:rPr>
        <w:t>Mérida</w:t>
      </w:r>
      <w:r w:rsidRPr="00975C48">
        <w:rPr>
          <w:sz w:val="16"/>
        </w:rPr>
        <w:t xml:space="preserve"> Initiative </w:t>
      </w:r>
      <w:r w:rsidRPr="008E28EB">
        <w:rPr>
          <w:u w:val="single"/>
        </w:rPr>
        <w:t>has been disbursed, and Congress exhibits little appetite for major new appropriations</w:t>
      </w:r>
      <w:r w:rsidRPr="00975C48">
        <w:rPr>
          <w:sz w:val="16"/>
        </w:rPr>
        <w:t>.  (Even at its height, U.S. spending was a fraction of Mexico’s contribution to the drug war.)  That reduction, coupled with growing awareness that the Calderón strategy actually fueled violence, diminishes the enthusiasm in and outside of government for continuing his policies.   Frustration from the left in both countries regarding persisting human rights violations and the slow pace of judicial reform could also grow more serious.</w:t>
      </w:r>
    </w:p>
    <w:p w:rsidR="0051001C" w:rsidRPr="000A01F3" w:rsidRDefault="0051001C" w:rsidP="0051001C">
      <w:pPr>
        <w:rPr>
          <w:rFonts w:asciiTheme="minorHAnsi" w:hAnsiTheme="minorHAnsi"/>
          <w:sz w:val="14"/>
        </w:rPr>
      </w:pPr>
    </w:p>
    <w:p w:rsidR="0051001C" w:rsidRPr="0051001C" w:rsidRDefault="0051001C" w:rsidP="0051001C">
      <w:pPr>
        <w:pStyle w:val="Heading4"/>
      </w:pPr>
      <w:r w:rsidRPr="0051001C">
        <w:t>C. Impacts:</w:t>
      </w:r>
    </w:p>
    <w:p w:rsidR="0051001C" w:rsidRPr="002B3FC6" w:rsidRDefault="0051001C" w:rsidP="0051001C">
      <w:pPr>
        <w:pStyle w:val="Heading4"/>
        <w:rPr>
          <w:sz w:val="16"/>
        </w:rPr>
      </w:pPr>
      <w:r w:rsidRPr="0051001C">
        <w:t>1. Mexico’s</w:t>
      </w:r>
      <w:r>
        <w:t xml:space="preserve"> economy is on the brink – Energy reform key to save it. </w:t>
      </w:r>
    </w:p>
    <w:p w:rsidR="0051001C" w:rsidRDefault="0051001C" w:rsidP="0051001C">
      <w:r w:rsidRPr="002B3FC6">
        <w:rPr>
          <w:rStyle w:val="StyleStyleBold12pt"/>
        </w:rPr>
        <w:t>The Economist ’13</w:t>
      </w:r>
      <w:r>
        <w:t xml:space="preserve"> (6-29-2013, “Rolling with the punches,” </w:t>
      </w:r>
      <w:hyperlink r:id="rId8" w:history="1">
        <w:r w:rsidRPr="009120B5">
          <w:rPr>
            <w:rStyle w:val="Hyperlink"/>
          </w:rPr>
          <w:t>http://www.economist.com/news/finance-and-economics/21580165-fed-one-bogeyman-half-hearted-energy-reform-another-rolling</w:t>
        </w:r>
      </w:hyperlink>
    </w:p>
    <w:p w:rsidR="0051001C" w:rsidRDefault="0051001C" w:rsidP="0051001C"/>
    <w:p w:rsidR="0051001C" w:rsidRDefault="0051001C" w:rsidP="0051001C">
      <w:pPr>
        <w:rPr>
          <w:sz w:val="16"/>
        </w:rPr>
      </w:pPr>
      <w:r w:rsidRPr="002B3FC6">
        <w:rPr>
          <w:sz w:val="16"/>
        </w:rPr>
        <w:t xml:space="preserve">Although other Latin American currencies have been weaker for longer, </w:t>
      </w:r>
      <w:r w:rsidRPr="00013A45">
        <w:rPr>
          <w:rStyle w:val="StyleBoldUnderline"/>
        </w:rPr>
        <w:t>the peso took the Fed chairman’s punch on the nose</w:t>
      </w:r>
      <w:r w:rsidRPr="002B3FC6">
        <w:rPr>
          <w:sz w:val="16"/>
        </w:rPr>
        <w:t xml:space="preserve"> (see chart). </w:t>
      </w:r>
      <w:r w:rsidRPr="00013A45">
        <w:rPr>
          <w:rStyle w:val="StyleBoldUnderline"/>
        </w:rPr>
        <w:t>Since early May</w:t>
      </w:r>
      <w:r w:rsidRPr="002B3FC6">
        <w:rPr>
          <w:sz w:val="16"/>
        </w:rPr>
        <w:t xml:space="preserve">, when speculation that the Fed was likely to rein in its bond-buying programme increased, </w:t>
      </w:r>
      <w:r w:rsidRPr="00013A45">
        <w:rPr>
          <w:rStyle w:val="StyleBoldUnderline"/>
        </w:rPr>
        <w:t>the currency has plummeted from below 12 per dollar to over 13</w:t>
      </w:r>
      <w:r w:rsidRPr="002B3FC6">
        <w:rPr>
          <w:sz w:val="16"/>
        </w:rPr>
        <w:t xml:space="preserve">. In the same period the yield on Mexico’s benchmark ten-year bonds has risen from an historic low of 4.4% to 6.2%, battering the Mexican pension funds that invest in them. So far </w:t>
      </w:r>
      <w:r w:rsidRPr="00013A45">
        <w:rPr>
          <w:rStyle w:val="StyleBoldUnderline"/>
        </w:rPr>
        <w:t>the feared mass exodus of foreign investors has not materialised</w:t>
      </w:r>
      <w:r w:rsidRPr="002B3FC6">
        <w:rPr>
          <w:sz w:val="16"/>
        </w:rPr>
        <w:t xml:space="preserve">. According to Banco de México, the central bank, there has been a $4.3 billion net outflow of foreign money from the stockmarket in the three months to the end of May. But </w:t>
      </w:r>
      <w:r w:rsidRPr="00013A45">
        <w:rPr>
          <w:rStyle w:val="StyleBoldUnderline"/>
        </w:rPr>
        <w:t>the stock of foreign holdings remains historically high</w:t>
      </w:r>
      <w:r w:rsidRPr="002B3FC6">
        <w:rPr>
          <w:sz w:val="16"/>
        </w:rPr>
        <w:t xml:space="preserve">; several firms have raised money on the bourse in recent days. Foreign holdings of government bonds have been relatively stable. </w:t>
      </w:r>
      <w:r w:rsidRPr="00013A45">
        <w:rPr>
          <w:rStyle w:val="StyleBoldUnderline"/>
        </w:rPr>
        <w:t>Much of the peso’s volatility has been driven by investors hedging the currency risk on their fixed-income exposure rather than dumping bonds</w:t>
      </w:r>
      <w:r w:rsidRPr="002B3FC6">
        <w:rPr>
          <w:sz w:val="16"/>
        </w:rPr>
        <w:t xml:space="preserve">. Craig LeVeille of the Chicago-based CME Group, where peso futures are traded, says investors with Latin American exposure may also have hedged in </w:t>
      </w:r>
      <w:r w:rsidRPr="00013A45">
        <w:rPr>
          <w:rStyle w:val="StyleBoldUnderline"/>
        </w:rPr>
        <w:t>the Mexican peso market</w:t>
      </w:r>
      <w:r w:rsidRPr="002B3FC6">
        <w:rPr>
          <w:sz w:val="16"/>
        </w:rPr>
        <w:t xml:space="preserve"> because it </w:t>
      </w:r>
      <w:r w:rsidRPr="00013A45">
        <w:rPr>
          <w:rStyle w:val="StyleBoldUnderline"/>
        </w:rPr>
        <w:t>is deeper and more liquid than its peers in the region, exacerbating the currency’s slide</w:t>
      </w:r>
      <w:r w:rsidRPr="002B3FC6">
        <w:rPr>
          <w:sz w:val="16"/>
        </w:rPr>
        <w:t xml:space="preserve">. </w:t>
      </w:r>
      <w:r w:rsidRPr="00013A45">
        <w:rPr>
          <w:rStyle w:val="StyleBoldUnderline"/>
        </w:rPr>
        <w:t>One reason investors may be prepared to tread water</w:t>
      </w:r>
      <w:r w:rsidRPr="002B3FC6">
        <w:rPr>
          <w:sz w:val="16"/>
        </w:rPr>
        <w:t xml:space="preserve"> </w:t>
      </w:r>
      <w:r w:rsidRPr="00013A45">
        <w:rPr>
          <w:rStyle w:val="StyleBoldUnderline"/>
        </w:rPr>
        <w:t>in Mexico is that economic growth</w:t>
      </w:r>
      <w:r w:rsidRPr="002B3FC6">
        <w:rPr>
          <w:sz w:val="16"/>
        </w:rPr>
        <w:t xml:space="preserve">, which has been weaker than forecast in the first four months of the year, </w:t>
      </w:r>
      <w:r w:rsidRPr="00013A45">
        <w:rPr>
          <w:rStyle w:val="StyleBoldUnderline"/>
        </w:rPr>
        <w:t>is highly dependent on demand in America</w:t>
      </w:r>
      <w:r w:rsidRPr="002B3FC6">
        <w:rPr>
          <w:sz w:val="16"/>
        </w:rPr>
        <w:t xml:space="preserve">. If the economy north of the border accelerates that would benefit Mexico, even if it also encourages Mr Bernanke to “taper”. </w:t>
      </w:r>
      <w:r w:rsidRPr="00013A45">
        <w:rPr>
          <w:rStyle w:val="StyleBoldUnderline"/>
        </w:rPr>
        <w:t>The wild card, though, is whether</w:t>
      </w:r>
      <w:r w:rsidRPr="002B3FC6">
        <w:rPr>
          <w:sz w:val="16"/>
        </w:rPr>
        <w:t xml:space="preserve"> the seven-month-old government of Enrique Peña </w:t>
      </w:r>
      <w:r w:rsidRPr="00013A45">
        <w:rPr>
          <w:rStyle w:val="StyleBoldUnderline"/>
        </w:rPr>
        <w:t>Nieto can present a bill</w:t>
      </w:r>
      <w:r w:rsidRPr="002B3FC6">
        <w:rPr>
          <w:sz w:val="16"/>
        </w:rPr>
        <w:t xml:space="preserve"> in September </w:t>
      </w:r>
      <w:r w:rsidRPr="00013A45">
        <w:rPr>
          <w:rStyle w:val="StyleBoldUnderline"/>
        </w:rPr>
        <w:t>that succeeds in meaningfully reforming the energy sector</w:t>
      </w:r>
      <w:r w:rsidRPr="002B3FC6">
        <w:rPr>
          <w:sz w:val="16"/>
        </w:rPr>
        <w:t xml:space="preserve">, which is considered </w:t>
      </w:r>
      <w:r w:rsidRPr="00013A45">
        <w:rPr>
          <w:rStyle w:val="Emphasis"/>
        </w:rPr>
        <w:t>vital for boosting Mexico’s long-term growth potential</w:t>
      </w:r>
      <w:r w:rsidRPr="002B3FC6">
        <w:rPr>
          <w:sz w:val="16"/>
        </w:rPr>
        <w:t xml:space="preserve">. In London this month Mr Peña spoke of big proposed changes to increase the participation of private firms in the energy industry, but it was not clear how dramatically his reforms would alter the 1917 Constitution, which specifies that all natural resources belong to the state. Even such guarded comments sparked a backlash at home, suggesting Mr Peña would need to present a watered-down bill to keep the left in a three-way political pact he has forged to promote reform. It is hard to measure the impact of such uncertainty on markets, but some </w:t>
      </w:r>
      <w:r w:rsidRPr="00013A45">
        <w:rPr>
          <w:rStyle w:val="StyleBoldUnderline"/>
        </w:rPr>
        <w:t>senior officials think it is meaningful</w:t>
      </w:r>
      <w:r w:rsidRPr="002B3FC6">
        <w:rPr>
          <w:sz w:val="16"/>
        </w:rPr>
        <w:t>. “</w:t>
      </w:r>
      <w:r w:rsidRPr="00013A45">
        <w:rPr>
          <w:rStyle w:val="StyleBoldUnderline"/>
        </w:rPr>
        <w:t>Every fund manager</w:t>
      </w:r>
      <w:r w:rsidRPr="002B3FC6">
        <w:rPr>
          <w:sz w:val="16"/>
        </w:rPr>
        <w:t xml:space="preserve"> that I speak to </w:t>
      </w:r>
      <w:r w:rsidRPr="00013A45">
        <w:rPr>
          <w:rStyle w:val="StyleBoldUnderline"/>
        </w:rPr>
        <w:t>who knows Mexico well speaks about energy reform</w:t>
      </w:r>
      <w:r w:rsidRPr="002B3FC6">
        <w:rPr>
          <w:sz w:val="16"/>
        </w:rPr>
        <w:t>,” says one. “There have been so many mixed signals about energy that people are very sceptical.” Mr Bernanke’s writ runs far, but local politics still matter.</w:t>
      </w:r>
    </w:p>
    <w:p w:rsidR="0051001C" w:rsidRPr="005E1EA6" w:rsidRDefault="0051001C" w:rsidP="0051001C"/>
    <w:p w:rsidR="0051001C" w:rsidRPr="005E1EA6" w:rsidRDefault="0051001C" w:rsidP="0051001C">
      <w:pPr>
        <w:pStyle w:val="Heading4"/>
      </w:pPr>
      <w:r>
        <w:t xml:space="preserve">2. </w:t>
      </w:r>
      <w:r w:rsidRPr="005E1EA6">
        <w:t>Mexican collapse causes arms race and global instability</w:t>
      </w:r>
    </w:p>
    <w:p w:rsidR="0051001C" w:rsidRDefault="0051001C" w:rsidP="0051001C">
      <w:r w:rsidRPr="005E1EA6">
        <w:rPr>
          <w:rStyle w:val="StyleStyleBold12pt"/>
        </w:rPr>
        <w:t>Haddick ’10</w:t>
      </w:r>
      <w:r>
        <w:t xml:space="preserve"> (</w:t>
      </w:r>
      <w:r w:rsidRPr="005E1EA6">
        <w:t>Robert Haddick, Managing editor of the Small Wars Journal, 9/10/2010. Foreign Policy,</w:t>
      </w:r>
      <w:r>
        <w:t xml:space="preserve"> </w:t>
      </w:r>
      <w:r w:rsidRPr="005E1EA6">
        <w:t>http://www.foreignpolicy.com/articles/2010/09/10/this_week_at_war_if_mexico_is_at_war_does_america_have_to_win_it SW)</w:t>
      </w:r>
    </w:p>
    <w:p w:rsidR="0051001C" w:rsidRPr="005E1EA6" w:rsidRDefault="0051001C" w:rsidP="0051001C"/>
    <w:p w:rsidR="0051001C" w:rsidRPr="005E1EA6" w:rsidRDefault="0051001C" w:rsidP="0051001C">
      <w:pPr>
        <w:rPr>
          <w:sz w:val="16"/>
        </w:rPr>
      </w:pPr>
      <w:r w:rsidRPr="005E1EA6">
        <w:rPr>
          <w:sz w:val="16"/>
        </w:rPr>
        <w:t xml:space="preserve">Most significantly, </w:t>
      </w:r>
      <w:r w:rsidRPr="005E1EA6">
        <w:rPr>
          <w:rStyle w:val="StyleBoldUnderline"/>
        </w:rPr>
        <w:t>a strengthening Mexican insurgency would very likely affect America's role in the rest of the world</w:t>
      </w:r>
      <w:r w:rsidRPr="005E1EA6">
        <w:rPr>
          <w:sz w:val="16"/>
        </w:rPr>
        <w:t xml:space="preserve">. An increasingly chaotic American side of the border, </w:t>
      </w:r>
      <w:r w:rsidRPr="005E1EA6">
        <w:rPr>
          <w:rStyle w:val="StyleBoldUnderline"/>
        </w:rPr>
        <w:t>marked by bloody cartel wars</w:t>
      </w:r>
      <w:r w:rsidRPr="005E1EA6">
        <w:rPr>
          <w:sz w:val="16"/>
        </w:rPr>
        <w:t xml:space="preserve">, corrupted government and media, </w:t>
      </w:r>
      <w:r w:rsidRPr="005E1EA6">
        <w:rPr>
          <w:rStyle w:val="StyleBoldUnderline"/>
        </w:rPr>
        <w:t>and a breakdown in security, would likely cause many</w:t>
      </w:r>
      <w:r w:rsidRPr="005E1EA6">
        <w:rPr>
          <w:sz w:val="16"/>
        </w:rPr>
        <w:t xml:space="preserve"> in the United States </w:t>
      </w:r>
      <w:r w:rsidRPr="005E1EA6">
        <w:rPr>
          <w:rStyle w:val="StyleBoldUnderline"/>
        </w:rPr>
        <w:t>to question the importance of military</w:t>
      </w:r>
      <w:r w:rsidRPr="005E1EA6">
        <w:rPr>
          <w:sz w:val="16"/>
        </w:rPr>
        <w:t xml:space="preserve"> and foreign policy </w:t>
      </w:r>
      <w:r w:rsidRPr="005E1EA6">
        <w:rPr>
          <w:rStyle w:val="StyleBoldUnderline"/>
        </w:rPr>
        <w:t>ventures elsewhere</w:t>
      </w:r>
      <w:r w:rsidRPr="005E1EA6">
        <w:rPr>
          <w:sz w:val="16"/>
        </w:rPr>
        <w:t xml:space="preserve"> in the world. </w:t>
      </w:r>
      <w:r w:rsidRPr="005E1EA6">
        <w:rPr>
          <w:rStyle w:val="StyleBoldUnderline"/>
        </w:rPr>
        <w:t>Should the southern border become a U.S. president's primary national security concern, nervous allies and opportunistic adversaries elsewhere</w:t>
      </w:r>
      <w:r w:rsidRPr="005E1EA6">
        <w:rPr>
          <w:sz w:val="16"/>
        </w:rPr>
        <w:t xml:space="preserve"> in the world would no doubt adjust to a distracted and inward-looking America, </w:t>
      </w:r>
      <w:r w:rsidRPr="005E1EA6">
        <w:rPr>
          <w:rStyle w:val="StyleBoldUnderline"/>
        </w:rPr>
        <w:t>with potentially disruptive arms races the result.</w:t>
      </w:r>
      <w:r w:rsidRPr="005E1EA6">
        <w:rPr>
          <w:sz w:val="16"/>
        </w:rPr>
        <w:t xml:space="preserve"> Secretary Clinton has looked south and now sees an insurgency. Let's hope that the United States can apply what it has recently learned about insurgencies to stop this one from getting out of control.</w:t>
      </w:r>
    </w:p>
    <w:p w:rsidR="0051001C" w:rsidRDefault="0051001C" w:rsidP="0051001C">
      <w:pPr>
        <w:pStyle w:val="Heading4"/>
      </w:pPr>
    </w:p>
    <w:p w:rsidR="0051001C" w:rsidRPr="00970E44" w:rsidRDefault="0051001C" w:rsidP="0051001C"/>
    <w:p w:rsidR="0051001C" w:rsidRDefault="0051001C" w:rsidP="0051001C"/>
    <w:p w:rsidR="0051001C" w:rsidRDefault="0051001C" w:rsidP="0051001C">
      <w:pPr>
        <w:pStyle w:val="Heading2"/>
      </w:pPr>
      <w:r>
        <w:t>UNIQUENESS</w:t>
      </w:r>
    </w:p>
    <w:p w:rsidR="0051001C" w:rsidRDefault="0051001C" w:rsidP="0051001C">
      <w:pPr>
        <w:pStyle w:val="Heading3"/>
      </w:pPr>
      <w:r>
        <w:t>Will Pass</w:t>
      </w:r>
    </w:p>
    <w:p w:rsidR="0051001C" w:rsidRPr="000A01F3" w:rsidRDefault="0051001C" w:rsidP="0051001C">
      <w:pPr>
        <w:pStyle w:val="Heading4"/>
        <w:rPr>
          <w:rFonts w:asciiTheme="minorHAnsi" w:hAnsiTheme="minorHAnsi"/>
        </w:rPr>
      </w:pPr>
      <w:r>
        <w:rPr>
          <w:rFonts w:asciiTheme="minorHAnsi" w:hAnsiTheme="minorHAnsi"/>
        </w:rPr>
        <w:t xml:space="preserve">PEMEX </w:t>
      </w:r>
      <w:r w:rsidRPr="000A01F3">
        <w:rPr>
          <w:rFonts w:asciiTheme="minorHAnsi" w:hAnsiTheme="minorHAnsi"/>
        </w:rPr>
        <w:t>Energy Reform will pass now</w:t>
      </w:r>
      <w:r>
        <w:rPr>
          <w:rFonts w:asciiTheme="minorHAnsi" w:hAnsiTheme="minorHAnsi"/>
        </w:rPr>
        <w:t xml:space="preserve"> – Nieto is pushing it through. </w:t>
      </w:r>
    </w:p>
    <w:p w:rsidR="0051001C" w:rsidRPr="00D305A2" w:rsidRDefault="0051001C" w:rsidP="0051001C">
      <w:r w:rsidRPr="000A01F3">
        <w:rPr>
          <w:rStyle w:val="Heading4Char"/>
          <w:rFonts w:asciiTheme="minorHAnsi" w:hAnsiTheme="minorHAnsi"/>
        </w:rPr>
        <w:t>Economist 7/13</w:t>
      </w:r>
      <w:r w:rsidRPr="000A01F3">
        <w:rPr>
          <w:rFonts w:asciiTheme="minorHAnsi" w:hAnsiTheme="minorHAnsi"/>
        </w:rPr>
        <w:t xml:space="preserve"> (The Economist, “Choose Pemex </w:t>
      </w:r>
      <w:r w:rsidRPr="00D305A2">
        <w:t xml:space="preserve">over the pact,” 7/13/13, </w:t>
      </w:r>
      <w:hyperlink r:id="rId9" w:history="1">
        <w:r w:rsidRPr="00D305A2">
          <w:t>http://www.economist.com/news/leaders/21581730-successful-cross-party-pact-has-broken-congressional-gridlock-it-must-not-become-obstacle</w:t>
        </w:r>
      </w:hyperlink>
      <w:r w:rsidRPr="00D305A2">
        <w:t>)</w:t>
      </w:r>
    </w:p>
    <w:p w:rsidR="0051001C" w:rsidRPr="000A01F3" w:rsidRDefault="0051001C" w:rsidP="0051001C">
      <w:pPr>
        <w:rPr>
          <w:rFonts w:asciiTheme="minorHAnsi" w:hAnsiTheme="minorHAnsi"/>
        </w:rPr>
      </w:pPr>
    </w:p>
    <w:p w:rsidR="0051001C" w:rsidRDefault="0051001C" w:rsidP="0051001C">
      <w:pPr>
        <w:rPr>
          <w:rFonts w:asciiTheme="minorHAnsi" w:hAnsiTheme="minorHAnsi"/>
          <w:sz w:val="14"/>
        </w:rPr>
      </w:pPr>
      <w:r w:rsidRPr="000A01F3">
        <w:rPr>
          <w:rFonts w:asciiTheme="minorHAnsi" w:hAnsiTheme="minorHAnsi"/>
          <w:sz w:val="14"/>
        </w:rPr>
        <w:t xml:space="preserve">PLENTY of Americans must have cast a jealous eye south of the border this year and noticed that Mexico appears to have found the medicine for political gridlock. It is a cross-party alliance called the Pact for Mexico, and in the seven months since President Enrique Peña Nieto took office it has been a model of political compromise. It has made possible reforms aimed at weakening the power of entrenched interests in education, telecoms and television that Mexico has needed for decades. It has survived the violent run-up to local elections in almost half the country on July 7th, in which many candidates were intimidated and some were murdered. Now </w:t>
      </w:r>
      <w:r w:rsidRPr="000A01F3">
        <w:rPr>
          <w:rStyle w:val="StyleBoldUnderline"/>
          <w:rFonts w:asciiTheme="minorHAnsi" w:hAnsiTheme="minorHAnsi"/>
        </w:rPr>
        <w:t xml:space="preserve">Mr Peña may be faced with a hard choice—between the pact and reform of Mexico’s energy business. </w:t>
      </w:r>
      <w:r w:rsidRPr="000A01F3">
        <w:rPr>
          <w:rFonts w:asciiTheme="minorHAnsi" w:hAnsiTheme="minorHAnsi"/>
          <w:sz w:val="14"/>
        </w:rPr>
        <w:t xml:space="preserve">If it comes to that, he should ditch the pact. </w:t>
      </w:r>
      <w:r w:rsidRPr="000A01F3">
        <w:rPr>
          <w:rStyle w:val="StyleBoldUnderline"/>
          <w:rFonts w:asciiTheme="minorHAnsi" w:hAnsiTheme="minorHAnsi"/>
        </w:rPr>
        <w:t>Pemex, the sickly, state-owned oil and gas monopoly</w:t>
      </w:r>
      <w:r w:rsidRPr="000A01F3">
        <w:rPr>
          <w:rFonts w:asciiTheme="minorHAnsi" w:hAnsiTheme="minorHAnsi"/>
          <w:sz w:val="14"/>
        </w:rPr>
        <w:t xml:space="preserve">, is cocooned in a nationalist mythology. Since the expropriation of the foreign oil companies operating in Mexico in 1938, national ownership and management of energy reserves has been promoted as a central pillar of anti-gringo sovereignty. Pemex’s monopoly </w:t>
      </w:r>
      <w:r w:rsidRPr="000A01F3">
        <w:rPr>
          <w:rStyle w:val="StyleBoldUnderline"/>
          <w:rFonts w:asciiTheme="minorHAnsi" w:hAnsiTheme="minorHAnsi"/>
        </w:rPr>
        <w:t xml:space="preserve">is enshrined in the constitution, and any attempt to break it up causes outrage. </w:t>
      </w:r>
      <w:r w:rsidRPr="000A01F3">
        <w:rPr>
          <w:rFonts w:asciiTheme="minorHAnsi" w:hAnsiTheme="minorHAnsi"/>
          <w:sz w:val="14"/>
        </w:rPr>
        <w:t xml:space="preserve">Given the mixed record of market reforms in Mexico—not least the sale of the public phone monopoly to Carlos Slim—scepticism is understandable. But </w:t>
      </w:r>
      <w:r w:rsidRPr="000A01F3">
        <w:rPr>
          <w:rStyle w:val="StyleBoldUnderline"/>
          <w:rFonts w:asciiTheme="minorHAnsi" w:hAnsiTheme="minorHAnsi"/>
        </w:rPr>
        <w:t>even Cuba now has a more open energy market than Mexico</w:t>
      </w:r>
      <w:r w:rsidRPr="000A01F3">
        <w:rPr>
          <w:rFonts w:asciiTheme="minorHAnsi" w:hAnsiTheme="minorHAnsi"/>
          <w:sz w:val="14"/>
        </w:rPr>
        <w:t xml:space="preserve">. </w:t>
      </w:r>
      <w:r w:rsidRPr="000A01F3">
        <w:rPr>
          <w:rStyle w:val="StyleBoldUnderline"/>
          <w:rFonts w:asciiTheme="minorHAnsi" w:hAnsiTheme="minorHAnsi"/>
        </w:rPr>
        <w:t>Two big reforms are needed. An amendment to the constitution to allow private exploration and drilling in oil and gas fields would bring in foreign investment. At the same time, the value-added-tax base should be broadened, to allow the government to stop milking Pemex.</w:t>
      </w:r>
      <w:r w:rsidRPr="000A01F3">
        <w:rPr>
          <w:rFonts w:asciiTheme="minorHAnsi" w:hAnsiTheme="minorHAnsi"/>
          <w:sz w:val="14"/>
        </w:rPr>
        <w:t xml:space="preserve"> </w:t>
      </w:r>
      <w:r w:rsidRPr="000A01F3">
        <w:rPr>
          <w:rStyle w:val="StyleBoldUnderline"/>
          <w:rFonts w:asciiTheme="minorHAnsi" w:hAnsiTheme="minorHAnsi"/>
        </w:rPr>
        <w:t>The national cash-cow currently contributes about a third of the government’s income</w:t>
      </w:r>
      <w:r w:rsidRPr="000A01F3">
        <w:rPr>
          <w:rFonts w:asciiTheme="minorHAnsi" w:hAnsiTheme="minorHAnsi"/>
          <w:sz w:val="14"/>
        </w:rPr>
        <w:t xml:space="preserve">, leaving little to invest. </w:t>
      </w:r>
      <w:r w:rsidRPr="000A01F3">
        <w:rPr>
          <w:rStyle w:val="StyleBoldUnderline"/>
          <w:rFonts w:asciiTheme="minorHAnsi" w:hAnsiTheme="minorHAnsi"/>
        </w:rPr>
        <w:t xml:space="preserve">Pemex’s poverty, and the absence of foreign investment, have prevented Mexico from unlocking its vast deep-water potential, as Brazil has done. If implemented properly, energy reform could add more than one percentage point to Mexico’s annual GDP growth. But some of the parties in Mr Peña’s pact oppose the idea of reform. The leftist Party of the Democratic Revolution (PRD) has taken an over-my-dead-body approach to any threat to Pemex’s monopoly. </w:t>
      </w:r>
      <w:r w:rsidRPr="000A01F3">
        <w:rPr>
          <w:rFonts w:asciiTheme="minorHAnsi" w:hAnsiTheme="minorHAnsi"/>
          <w:sz w:val="14"/>
        </w:rPr>
        <w:t xml:space="preserve">The PRD’s erstwhile presidential candidate, Andrés Manuel López Obrador, has abandoned the party and is preparing to take his populist battle against energy reform to the streets. </w:t>
      </w:r>
      <w:r w:rsidRPr="000A01F3">
        <w:rPr>
          <w:rStyle w:val="StyleBoldUnderline"/>
          <w:rFonts w:asciiTheme="minorHAnsi" w:hAnsiTheme="minorHAnsi"/>
        </w:rPr>
        <w:t>Even parts of Mr Peña’s own Institutional Revolutionary Party (PRI) are nervous about change.</w:t>
      </w:r>
      <w:r w:rsidRPr="000A01F3">
        <w:rPr>
          <w:rFonts w:asciiTheme="minorHAnsi" w:hAnsiTheme="minorHAnsi"/>
          <w:sz w:val="14"/>
        </w:rPr>
        <w:t xml:space="preserve"> After all, it created the monster in the first place. The pact is certainly worth trying to preserve. In a country scarred by violence and with a rabble-rouser in the wings, it remains a shining example of political civility. And </w:t>
      </w:r>
      <w:r w:rsidRPr="000A01F3">
        <w:rPr>
          <w:rStyle w:val="StyleBoldUnderline"/>
          <w:rFonts w:asciiTheme="minorHAnsi" w:hAnsiTheme="minorHAnsi"/>
        </w:rPr>
        <w:t>getting cross-party consensus on energy reform will improve the chance that it is properly done. So Mr Peña should offer the other members of the pact bolder political reform in exchange for their support for energy liberalisation.</w:t>
      </w:r>
      <w:r w:rsidRPr="000A01F3">
        <w:rPr>
          <w:rFonts w:asciiTheme="minorHAnsi" w:hAnsiTheme="minorHAnsi"/>
          <w:sz w:val="14"/>
        </w:rPr>
        <w:t xml:space="preserve"> Allegations of voter-intimidation and other shenanigans in the PRI’s regional strongholds in this week’s elections smacked of the practices that kept the party in power for most of the 20th century. A means to an end. However, </w:t>
      </w:r>
      <w:r w:rsidRPr="000A01F3">
        <w:rPr>
          <w:rStyle w:val="StyleBoldUnderline"/>
          <w:rFonts w:asciiTheme="minorHAnsi" w:hAnsiTheme="minorHAnsi"/>
        </w:rPr>
        <w:t>if he cannot bring the other members of the pact with him, the president should push ahead with reform regardless. The PRI has enough votes with the conservative National Action Party and some fringe supporters in Congress to pass the required constitutional reform</w:t>
      </w:r>
      <w:r w:rsidRPr="000A01F3">
        <w:rPr>
          <w:rFonts w:asciiTheme="minorHAnsi" w:hAnsiTheme="minorHAnsi"/>
          <w:sz w:val="14"/>
        </w:rPr>
        <w:t>, even without the PRD on board. For the first seven months of Mr Peña’s presidency, the pact has been a way to bring about vital reforms. It must not be allowed to become an obstacle to them.</w:t>
      </w:r>
    </w:p>
    <w:p w:rsidR="0051001C" w:rsidRPr="00970E44" w:rsidRDefault="0051001C" w:rsidP="0051001C"/>
    <w:p w:rsidR="0051001C" w:rsidRDefault="0051001C" w:rsidP="0051001C">
      <w:pPr>
        <w:pStyle w:val="Heading4"/>
      </w:pPr>
      <w:r>
        <w:t>Nieto’s energy reform will pass now- political capital key</w:t>
      </w:r>
    </w:p>
    <w:p w:rsidR="0051001C" w:rsidRPr="00705462" w:rsidRDefault="0051001C" w:rsidP="0051001C">
      <w:pPr>
        <w:rPr>
          <w:rStyle w:val="StyleStyleBold12pt"/>
        </w:rPr>
      </w:pPr>
      <w:r>
        <w:rPr>
          <w:rStyle w:val="StyleStyleBold12pt"/>
        </w:rPr>
        <w:t xml:space="preserve">Hernandez </w:t>
      </w:r>
      <w:r w:rsidRPr="00705462">
        <w:rPr>
          <w:rStyle w:val="StyleStyleBold12pt"/>
        </w:rPr>
        <w:t>13</w:t>
      </w:r>
    </w:p>
    <w:p w:rsidR="0051001C" w:rsidRDefault="0051001C" w:rsidP="0051001C">
      <w:r>
        <w:t xml:space="preserve">Maria Jose, analyst in Eurasia Group's Latin America practice, holds a master's degree in public administration and economic policy analysis from the School of International and Public Affairs (SIPA) at Columbia University, “Politics and Oil: Mexico's Road to Reform,” 2013, </w:t>
      </w:r>
      <w:hyperlink r:id="rId10" w:history="1">
        <w:r w:rsidRPr="00F51933">
          <w:rPr>
            <w:rStyle w:val="Hyperlink"/>
          </w:rPr>
          <w:t>http://eurasia.foreignpolicy.com/posts/2013/06/20/politics_and_oil_mexicos_road_to_reform</w:t>
        </w:r>
      </w:hyperlink>
    </w:p>
    <w:p w:rsidR="0051001C" w:rsidRDefault="0051001C" w:rsidP="0051001C"/>
    <w:p w:rsidR="0051001C" w:rsidRPr="00C7606D" w:rsidRDefault="0051001C" w:rsidP="0051001C">
      <w:pPr>
        <w:rPr>
          <w:sz w:val="16"/>
        </w:rPr>
      </w:pPr>
      <w:r w:rsidRPr="00705462">
        <w:rPr>
          <w:rStyle w:val="StyleBoldUnderline"/>
        </w:rPr>
        <w:t xml:space="preserve">Is Mexico finally on the verge of a historic reform push? Expectations are on the rise, </w:t>
      </w:r>
      <w:r w:rsidRPr="00705462">
        <w:rPr>
          <w:rStyle w:val="Emphasis"/>
        </w:rPr>
        <w:t>and for good reason</w:t>
      </w:r>
      <w:r w:rsidRPr="00C7606D">
        <w:rPr>
          <w:sz w:val="16"/>
        </w:rPr>
        <w:t xml:space="preserve">. In office just over six months, President Enrique Peña Nieto has taken steps that suggest he is serious about pushing through policy changes meant to, among other things, improve the quality of an education system that produces students who score lower than their counterparts in all other OECD countries in reading, math, and science, and to open the country's lucrative telecommunications sector, which could lower prices for millions of Mexican consumers. The government is also pushing for a state and local fiscal responsibility law intended to prevent governors and local authorities from taking on too much debt. Peña Nieto's financial reform could also help promote public access to credit. According to data from the World Bank, credit as a percentage of GDP remains at about 26 percent (in 2011), much lower than in Latin American peers like Brazil (61 percent) and Chile (71 percent). But </w:t>
      </w:r>
      <w:r w:rsidRPr="00705462">
        <w:rPr>
          <w:rStyle w:val="StyleBoldUnderline"/>
        </w:rPr>
        <w:t>the highest hurdle, energy reform, has not yet been cleared</w:t>
      </w:r>
      <w:r w:rsidRPr="00C7606D">
        <w:rPr>
          <w:sz w:val="16"/>
        </w:rPr>
        <w:t xml:space="preserve">. In the past decade, Mexico's energy sector has suffered from deteriorating operational, financial, and technological capabilities, sharply lowering production for a vital source of state revenue. Production has fallen from a record 3.4 million barrels per day in 2004 to about 2.5 million today. Faced with rising pensions and health-care bills, the government's high dependency on oil revenues (around 30 percent of total revenues) is becoming increasingly worrisome. </w:t>
      </w:r>
      <w:r w:rsidRPr="00705462">
        <w:rPr>
          <w:rStyle w:val="StyleBoldUnderline"/>
        </w:rPr>
        <w:t>Given the opportunities it might create and its impact on the broader economy, substantive reform of Mexico's energy sector has also captured the attention of foreign investors</w:t>
      </w:r>
      <w:r w:rsidRPr="00C7606D">
        <w:rPr>
          <w:sz w:val="16"/>
        </w:rPr>
        <w:t xml:space="preserve">. In particular, Mexico may have the world's fourth-largest shale deposits, exciting intense investor interest in opportunities for private participation in both offshore and shale plays through profit-sharing agreements (possibly a variant of production-sharing agreements). </w:t>
      </w:r>
      <w:r w:rsidRPr="00705462">
        <w:rPr>
          <w:rStyle w:val="StyleBoldUnderline"/>
        </w:rPr>
        <w:t>Energy reform would also offer Peña Nieto an important political victory</w:t>
      </w:r>
      <w:r w:rsidRPr="00C7606D">
        <w:rPr>
          <w:sz w:val="16"/>
        </w:rPr>
        <w:t xml:space="preserve">, since he will have succeeded where so many of his predecessors have failed. Past attempts have been defeated by a populist commitment to nationalized energy that is written into the Mexican Constitution, limits on investments by state-owned oil company Pemex, the ability of state governments to grab a large share of the industry's resources, Pemex's labyrinthine bureaucracy, assertive labor unions, and politicians who were unwilling to accept the costs and risks that come with change. The Mexican public has historically opposed the constitutional changes needed for real reform, and it's not clear that this has changed. Recent polling data suggest that 65 percent of Mexicans are aware of the so-called Pact for Mexico, the president's broader reform plan, but there is no public survey on popular attitudes toward the opening of the energy sector to private investment. Yet, this time around, </w:t>
      </w:r>
      <w:r w:rsidRPr="00705462">
        <w:rPr>
          <w:rStyle w:val="Emphasis"/>
        </w:rPr>
        <w:t>Mexico's president has the demonstrated political will to bring about change,</w:t>
      </w:r>
      <w:r w:rsidRPr="00C7606D">
        <w:rPr>
          <w:sz w:val="16"/>
        </w:rPr>
        <w:t xml:space="preserve"> </w:t>
      </w:r>
      <w:r w:rsidRPr="00705462">
        <w:rPr>
          <w:rStyle w:val="StyleBoldUnderline"/>
        </w:rPr>
        <w:t>and there are enough lawmakers within his own party and</w:t>
      </w:r>
      <w:r w:rsidRPr="00C7606D">
        <w:rPr>
          <w:sz w:val="16"/>
        </w:rPr>
        <w:t xml:space="preserve"> the major </w:t>
      </w:r>
      <w:r w:rsidRPr="00705462">
        <w:rPr>
          <w:rStyle w:val="StyleBoldUnderline"/>
        </w:rPr>
        <w:t>opposition party</w:t>
      </w:r>
      <w:r w:rsidRPr="00C7606D">
        <w:rPr>
          <w:sz w:val="16"/>
        </w:rPr>
        <w:t xml:space="preserve">, the National Action Party (PAN), </w:t>
      </w:r>
      <w:r w:rsidRPr="00705462">
        <w:rPr>
          <w:rStyle w:val="StyleBoldUnderline"/>
        </w:rPr>
        <w:t>to negotiate a substantive agreement by the end of 2013</w:t>
      </w:r>
      <w:r w:rsidRPr="00C7606D">
        <w:rPr>
          <w:sz w:val="16"/>
        </w:rPr>
        <w:t xml:space="preserve">. That said, there are a few obstacles Peña Nieto must overcome. The most underappreciated of these is the need to reform Mexico's electoral politics. In early May, the Pact for Mexico survived a challenge from opposition parties when Peña Nieto agreed to allow discussion of electoral reform before September, forcing lawmakers to debate a hotly contested issue just before they take up a crucial energy reform plan that demands goodwill and compromise. The Mexican Congress is currently in recess, but legislators have announced that they will hold at least two extraordinary sessions in July and August to debate some bills left on the table, helping to clear the legislative calendar. But electoral reform was not included in the schedule; lawmakers are still in the process of designing it and are probably waiting until after local elections on July 7 to finish drafting their proposal. </w:t>
      </w:r>
      <w:r w:rsidRPr="00705462">
        <w:rPr>
          <w:rStyle w:val="StyleBoldUnderline"/>
        </w:rPr>
        <w:t>The fight over electoral reform will sharpen the battle lines</w:t>
      </w:r>
      <w:r w:rsidRPr="00C7606D">
        <w:rPr>
          <w:sz w:val="16"/>
        </w:rPr>
        <w:t xml:space="preserve"> among the three major parties </w:t>
      </w:r>
      <w:r w:rsidRPr="00705462">
        <w:rPr>
          <w:rStyle w:val="Emphasis"/>
        </w:rPr>
        <w:t>just as energy reform will require open negotiation among political rivals</w:t>
      </w:r>
      <w:r w:rsidRPr="00C7606D">
        <w:rPr>
          <w:sz w:val="16"/>
        </w:rPr>
        <w:t xml:space="preserve">. Some opposition factions want a reform that not only increases transparency in the use of campaign funds, but that also includes major changes to the electoral and political systems. Senators from opposition parties -- the PAN and the Democratic Revolutionary Party (PRD) -- want to introduce a second round in presidential elections and reelection of legislators and mayors, as well as introduce coalition government and chief of cabinet, probably as a way of extracting concessions in exchange for support. A large segment of the ruling Institutional Revolutionary Party (PRI) has long opposed these proposals for fear that a second round would enable the PAN and PRD to organize resistance to a PRI candidate and that an end to term limits for lawmakers and mayors would make it more difficult for the party to enforce discipline among its members. In addition, a system that provides more power for parliament could heighten the risk of gridlock at a crucial moment for reform. As a result, the government is unlikely to accept all these demands. In the end, </w:t>
      </w:r>
      <w:r w:rsidRPr="00705462">
        <w:rPr>
          <w:rStyle w:val="StyleBoldUnderline"/>
        </w:rPr>
        <w:t>if the government is as serious as it appears on energy reform, it will have to compromise</w:t>
      </w:r>
      <w:r w:rsidRPr="00C7606D">
        <w:rPr>
          <w:sz w:val="16"/>
        </w:rPr>
        <w:t xml:space="preserve"> on electoral reform. </w:t>
      </w:r>
      <w:r w:rsidRPr="00705462">
        <w:rPr>
          <w:rStyle w:val="StyleBoldUnderline"/>
        </w:rPr>
        <w:t>Peña Nieto remains committed</w:t>
      </w:r>
      <w:r w:rsidRPr="00C7606D">
        <w:rPr>
          <w:sz w:val="16"/>
        </w:rPr>
        <w:t xml:space="preserve"> to keeping things on track, </w:t>
      </w:r>
      <w:r w:rsidRPr="00705462">
        <w:rPr>
          <w:rStyle w:val="StyleBoldUnderline"/>
        </w:rPr>
        <w:t>and he</w:t>
      </w:r>
      <w:r w:rsidRPr="00C7606D">
        <w:rPr>
          <w:sz w:val="16"/>
        </w:rPr>
        <w:t xml:space="preserve"> will </w:t>
      </w:r>
      <w:r w:rsidRPr="00705462">
        <w:rPr>
          <w:rStyle w:val="StyleBoldUnderline"/>
        </w:rPr>
        <w:t>probably cede some ground</w:t>
      </w:r>
      <w:r w:rsidRPr="00C7606D">
        <w:rPr>
          <w:sz w:val="16"/>
        </w:rPr>
        <w:t xml:space="preserve"> on the electoral front. </w:t>
      </w:r>
      <w:r w:rsidRPr="00705462">
        <w:rPr>
          <w:rStyle w:val="StyleBoldUnderline"/>
        </w:rPr>
        <w:t xml:space="preserve">That's why odds of success on energy reform remain good, but </w:t>
      </w:r>
      <w:r w:rsidRPr="00705462">
        <w:rPr>
          <w:rStyle w:val="Emphasis"/>
        </w:rPr>
        <w:t>the next few months will test the new president's political skills</w:t>
      </w:r>
      <w:r w:rsidRPr="00C7606D">
        <w:rPr>
          <w:sz w:val="16"/>
        </w:rPr>
        <w:t>.</w:t>
      </w:r>
    </w:p>
    <w:p w:rsidR="0051001C" w:rsidRPr="00D305A2" w:rsidRDefault="0051001C" w:rsidP="0051001C"/>
    <w:p w:rsidR="0051001C" w:rsidRDefault="0051001C" w:rsidP="0051001C">
      <w:pPr>
        <w:pStyle w:val="Heading4"/>
      </w:pPr>
      <w:r>
        <w:t>Key date passed- Reform goes through</w:t>
      </w:r>
    </w:p>
    <w:p w:rsidR="0051001C" w:rsidRDefault="0051001C" w:rsidP="0051001C">
      <w:r w:rsidRPr="00EC7C69">
        <w:rPr>
          <w:rStyle w:val="StyleStyleBold12pt"/>
        </w:rPr>
        <w:t>Martin</w:t>
      </w:r>
      <w:r>
        <w:rPr>
          <w:rStyle w:val="StyleStyleBold12pt"/>
        </w:rPr>
        <w:t xml:space="preserve"> et al</w:t>
      </w:r>
      <w:r w:rsidRPr="00EC7C69">
        <w:rPr>
          <w:rStyle w:val="StyleStyleBold12pt"/>
        </w:rPr>
        <w:t xml:space="preserve"> 6/20</w:t>
      </w:r>
      <w:r>
        <w:t xml:space="preserve"> (</w:t>
      </w:r>
      <w:r w:rsidRPr="00EC7C69">
        <w:t>Eric Martin, Carlos Manuel Rodriguez, and Helder Marinho</w:t>
      </w:r>
      <w:r>
        <w:t>, 20 June 2013, “</w:t>
      </w:r>
      <w:r w:rsidRPr="00EC7C69">
        <w:t>Mexico's President Pushes Reforms for State Oil Company Pemex</w:t>
      </w:r>
      <w:r>
        <w:t xml:space="preserve">,” BloombergBusinessweek, </w:t>
      </w:r>
      <w:r w:rsidRPr="00EC7C69">
        <w:t>http://www.businessweek.com/articles/2013-06-20/mexicos-president-pushes-reforms-for-state-oil-company-pemex</w:t>
      </w:r>
      <w:r>
        <w:t>)kw</w:t>
      </w:r>
    </w:p>
    <w:p w:rsidR="0051001C" w:rsidRDefault="0051001C" w:rsidP="0051001C">
      <w:pPr>
        <w:rPr>
          <w:rStyle w:val="StyleBoldUnderline"/>
        </w:rPr>
      </w:pPr>
      <w:r>
        <w:t xml:space="preserve">Peña Nieto says his administration will send the energy bill to Congress by September, when regular sessions resume. </w:t>
      </w:r>
      <w:r w:rsidRPr="005C1B2B">
        <w:rPr>
          <w:rStyle w:val="StyleBoldUnderline"/>
        </w:rPr>
        <w:t>He’s relying on the Pact for Mexico, an alliance of the country’s top three political parties, which have vowed to work together to achieve major reforms</w:t>
      </w:r>
      <w:r>
        <w:t xml:space="preserve">. Peña Nieto’s own party, the Institutional Revolutionary Party </w:t>
      </w:r>
      <w:r w:rsidRPr="005C1B2B">
        <w:rPr>
          <w:rStyle w:val="StyleBoldUnderline"/>
        </w:rPr>
        <w:t xml:space="preserve">(PRI), doesn’t have enough votes on its own for a constitutional amendment. </w:t>
      </w:r>
      <w:r>
        <w:t xml:space="preserve">“We’re approaching key deadlines,” Peña Nieto says. </w:t>
      </w:r>
      <w:r w:rsidRPr="006A7E26">
        <w:rPr>
          <w:rStyle w:val="StyleBoldUnderline"/>
        </w:rPr>
        <w:t>“I’m optimistic that this political climate of understanding and</w:t>
      </w:r>
      <w:r w:rsidRPr="005C1B2B">
        <w:rPr>
          <w:rStyle w:val="StyleBoldUnderline"/>
        </w:rPr>
        <w:t xml:space="preserve"> agreement will be maintained.</w:t>
      </w:r>
      <w:r>
        <w:t xml:space="preserve">” Yet investors have pushed down the price of Pemex bonds in the last month. They’re losing confidence in the president’s ability to achieve the needed changes amid signs that the Pact for Mexico is fraying. Corruption allegations against the PRI have already almost derailed the alliance. In April, the National Action Party, a member of the pact, released video and audio tapes allegedly showing officials from Peña Nieto’s party arranging to use government social programs to win support before local elections. </w:t>
      </w:r>
      <w:r w:rsidRPr="005C1B2B">
        <w:rPr>
          <w:rStyle w:val="StyleBoldUnderline"/>
        </w:rPr>
        <w:t>The accord may end if Peña Nieto doesn’t prevent electoral irregularities in states where local contests will take place on July 7, said Jesús Zambrano, head of the Party of the Democratic Revolution, another member of the pact in May.</w:t>
      </w:r>
    </w:p>
    <w:p w:rsidR="0051001C" w:rsidRDefault="0051001C" w:rsidP="0051001C">
      <w:pPr>
        <w:rPr>
          <w:rStyle w:val="StyleBoldUnderline"/>
        </w:rPr>
      </w:pPr>
    </w:p>
    <w:p w:rsidR="0051001C" w:rsidRPr="00A30EDA" w:rsidRDefault="0051001C" w:rsidP="0051001C">
      <w:pPr>
        <w:pStyle w:val="Heading4"/>
      </w:pPr>
      <w:r>
        <w:t>Reform will pass but Nieto push is key</w:t>
      </w:r>
    </w:p>
    <w:p w:rsidR="0051001C" w:rsidRPr="00A30EDA" w:rsidRDefault="0051001C" w:rsidP="0051001C">
      <w:pPr>
        <w:rPr>
          <w:rStyle w:val="StyleStyleBold12pt"/>
        </w:rPr>
      </w:pPr>
      <w:r w:rsidRPr="00A30EDA">
        <w:rPr>
          <w:b/>
        </w:rPr>
        <w:t>Latinvex, 4/15</w:t>
      </w:r>
      <w:r w:rsidRPr="00A30EDA">
        <w:t>/13,</w:t>
      </w:r>
      <w:r w:rsidRPr="00A30EDA">
        <w:rPr>
          <w:b/>
        </w:rPr>
        <w:t xml:space="preserve"> </w:t>
      </w:r>
      <w:r w:rsidRPr="00A30EDA">
        <w:t xml:space="preserve">cites 2 experts – David Shields is an independent energy consultant in Mexico City, Falcón is a senior research analyst for LA energy at IHS CERA: IHS Cambridge Energy Research Associates </w:t>
      </w:r>
      <w:r w:rsidRPr="00A30EDA">
        <w:rPr>
          <w:rStyle w:val="StyleStyleBold12pt"/>
          <w:b w:val="0"/>
          <w:sz w:val="16"/>
        </w:rPr>
        <w:t xml:space="preserve">(“Mexico Energy Reform This Year?” April 15, 2013 Latinvex </w:t>
      </w:r>
      <w:hyperlink r:id="rId11" w:history="1">
        <w:r w:rsidRPr="00A30EDA">
          <w:rPr>
            <w:rStyle w:val="StyleStyleBold12pt"/>
            <w:b w:val="0"/>
            <w:sz w:val="16"/>
          </w:rPr>
          <w:t>http://latinvex.com/app/article.aspx?id=644</w:t>
        </w:r>
      </w:hyperlink>
      <w:r w:rsidRPr="00A30EDA">
        <w:rPr>
          <w:rStyle w:val="StyleStyleBold12pt"/>
          <w:b w:val="0"/>
          <w:sz w:val="16"/>
        </w:rPr>
        <w:t>) // czhang</w:t>
      </w:r>
    </w:p>
    <w:p w:rsidR="0051001C" w:rsidRPr="00A30EDA" w:rsidRDefault="0051001C" w:rsidP="0051001C">
      <w:pPr>
        <w:rPr>
          <w:sz w:val="16"/>
        </w:rPr>
      </w:pPr>
      <w:r w:rsidRPr="00A30EDA">
        <w:rPr>
          <w:sz w:val="16"/>
        </w:rPr>
        <w:t xml:space="preserve">David Shields, independent energy consultant based in Mexico City: </w:t>
      </w:r>
      <w:r w:rsidRPr="00A30EDA">
        <w:rPr>
          <w:rStyle w:val="StyleBoldUnderline"/>
        </w:rPr>
        <w:t>The PRI's overhaul of its statutes will give</w:t>
      </w:r>
      <w:r w:rsidRPr="00A30EDA">
        <w:rPr>
          <w:sz w:val="16"/>
        </w:rPr>
        <w:t xml:space="preserve"> party lawmakers </w:t>
      </w:r>
      <w:r w:rsidRPr="00A30EDA">
        <w:rPr>
          <w:rStyle w:val="StyleBoldUnderline"/>
        </w:rPr>
        <w:t>freedom</w:t>
      </w:r>
      <w:r w:rsidRPr="00A30EDA">
        <w:rPr>
          <w:sz w:val="16"/>
        </w:rPr>
        <w:t xml:space="preserve"> to make decisions </w:t>
      </w:r>
      <w:r w:rsidRPr="00A30EDA">
        <w:rPr>
          <w:rStyle w:val="StyleBoldUnderline"/>
        </w:rPr>
        <w:t xml:space="preserve">on energy reform and it gives </w:t>
      </w:r>
      <w:r w:rsidRPr="00A30EDA">
        <w:rPr>
          <w:sz w:val="16"/>
        </w:rPr>
        <w:t xml:space="preserve">President Enrique Peña </w:t>
      </w:r>
      <w:r w:rsidRPr="00A30EDA">
        <w:rPr>
          <w:rStyle w:val="StyleBoldUnderline"/>
        </w:rPr>
        <w:t xml:space="preserve">Nieto the status of </w:t>
      </w:r>
      <w:r w:rsidRPr="00A30EDA">
        <w:rPr>
          <w:rStyle w:val="Emphasis"/>
        </w:rPr>
        <w:t>party leader</w:t>
      </w:r>
      <w:r w:rsidRPr="00A30EDA">
        <w:rPr>
          <w:sz w:val="16"/>
        </w:rPr>
        <w:t xml:space="preserve">. </w:t>
      </w:r>
      <w:r w:rsidRPr="00A30EDA">
        <w:rPr>
          <w:rStyle w:val="StyleBoldUnderline"/>
        </w:rPr>
        <w:t>It may not be entirely auspicious for Mexico's democracy for the president to also be the leader of the ruling party</w:t>
      </w:r>
      <w:r w:rsidRPr="00A30EDA">
        <w:rPr>
          <w:sz w:val="16"/>
        </w:rPr>
        <w:t xml:space="preserve">, as it implies concentration of power in one person. </w:t>
      </w:r>
      <w:r w:rsidRPr="00A30EDA">
        <w:rPr>
          <w:rStyle w:val="StyleBoldUnderline"/>
        </w:rPr>
        <w:t>However, it may well be vital to energy reform because the decision to get foreign and private investment involved in a more competitive, open Mexican oil industry is very much the president's. The country's political establishment is fickle and fragmented on this issue</w:t>
      </w:r>
      <w:r w:rsidRPr="00A30EDA">
        <w:rPr>
          <w:sz w:val="16"/>
        </w:rPr>
        <w:t xml:space="preserve"> and it is still not clear just what form reform will take and who will support it. </w:t>
      </w:r>
      <w:r w:rsidRPr="00A30EDA">
        <w:rPr>
          <w:rStyle w:val="StyleBoldUnderline"/>
        </w:rPr>
        <w:t xml:space="preserve">So if Peña Nieto does not put his </w:t>
      </w:r>
      <w:r w:rsidRPr="00A30EDA">
        <w:rPr>
          <w:rStyle w:val="Emphasis"/>
        </w:rPr>
        <w:t>full weight</w:t>
      </w:r>
      <w:r w:rsidRPr="00A30EDA">
        <w:rPr>
          <w:rStyle w:val="StyleBoldUnderline"/>
        </w:rPr>
        <w:t xml:space="preserve"> behind it, the reform may not happen in any meaningful way</w:t>
      </w:r>
      <w:r w:rsidRPr="00A30EDA">
        <w:rPr>
          <w:sz w:val="16"/>
        </w:rPr>
        <w:t xml:space="preserve">. Even </w:t>
      </w:r>
      <w:r w:rsidRPr="00A30EDA">
        <w:rPr>
          <w:rStyle w:val="StyleBoldUnderline"/>
        </w:rPr>
        <w:t>the PRI</w:t>
      </w:r>
      <w:r w:rsidRPr="00A30EDA">
        <w:rPr>
          <w:sz w:val="16"/>
        </w:rPr>
        <w:t xml:space="preserve"> may not be united in supporting the changes, but its </w:t>
      </w:r>
      <w:r w:rsidRPr="00A30EDA">
        <w:rPr>
          <w:rStyle w:val="StyleBoldUnderline"/>
        </w:rPr>
        <w:t>lawmakers are certainly more likely to back it now that the party's statutes are no longer steeped in nationalistic, protectionist rhetoric.</w:t>
      </w:r>
      <w:r w:rsidRPr="00A30EDA">
        <w:rPr>
          <w:sz w:val="16"/>
        </w:rPr>
        <w:t xml:space="preserve"> Ahead lies a complex debate on just how best to improve the energy industry's performance, but it seems clear that if the key goal is to increase crude oil production, then Mexico will have to welcome major flows of foreign investment into the industry. Curiously, this opportunity arises at a time when Latin America's other major oil-producing nations are sending less favorable signals to foreign investors, so let's see if Mexico can make changes that will whet investors' appetite. Ricardo Falcón, senior research analyst for Latin America energy at IHS CERA: </w:t>
      </w:r>
      <w:r w:rsidRPr="00A30EDA">
        <w:rPr>
          <w:rStyle w:val="StyleBoldUnderline"/>
        </w:rPr>
        <w:t xml:space="preserve">The PRI is adding </w:t>
      </w:r>
      <w:r w:rsidRPr="00A30EDA">
        <w:rPr>
          <w:rStyle w:val="Emphasis"/>
        </w:rPr>
        <w:t>further momentum</w:t>
      </w:r>
      <w:r w:rsidRPr="00A30EDA">
        <w:rPr>
          <w:rStyle w:val="StyleBoldUnderline"/>
        </w:rPr>
        <w:t xml:space="preserve"> to Peña Nieto's plans for reforming the fiscal and energy sectors. </w:t>
      </w:r>
      <w:r w:rsidRPr="00A30EDA">
        <w:rPr>
          <w:sz w:val="16"/>
        </w:rPr>
        <w:t xml:space="preserve">With </w:t>
      </w:r>
      <w:r w:rsidRPr="00A30EDA">
        <w:rPr>
          <w:rStyle w:val="StyleBoldUnderline"/>
        </w:rPr>
        <w:t>the modification of its internal statutes</w:t>
      </w:r>
      <w:r w:rsidRPr="00A30EDA">
        <w:rPr>
          <w:sz w:val="16"/>
        </w:rPr>
        <w:t xml:space="preserve">, the ruling party not only </w:t>
      </w:r>
      <w:r w:rsidRPr="00A30EDA">
        <w:rPr>
          <w:rStyle w:val="StyleBoldUnderline"/>
        </w:rPr>
        <w:t xml:space="preserve">shows a knack for pragmatism, but also </w:t>
      </w:r>
      <w:r w:rsidRPr="00A30EDA">
        <w:rPr>
          <w:rStyle w:val="Emphasis"/>
        </w:rPr>
        <w:t>fully endorses</w:t>
      </w:r>
      <w:r w:rsidRPr="00A30EDA">
        <w:rPr>
          <w:rStyle w:val="StyleBoldUnderline"/>
        </w:rPr>
        <w:t xml:space="preserve"> the president's policy agenda</w:t>
      </w:r>
      <w:r w:rsidRPr="00A30EDA">
        <w:rPr>
          <w:sz w:val="16"/>
        </w:rPr>
        <w:t xml:space="preserve">. PRI legislators will now be able to vote on initiatives that extend the value-added tax to food and medicines and allow greater private investment in the oil industry. These changes will be critical for the government in the face of rising public spending and lower tax revenues from the continued decline in oil output. Thus, with its platform change, </w:t>
      </w:r>
      <w:r w:rsidRPr="00A30EDA">
        <w:rPr>
          <w:rStyle w:val="StyleBoldUnderline"/>
        </w:rPr>
        <w:t xml:space="preserve">the party sends a </w:t>
      </w:r>
      <w:r w:rsidRPr="00A30EDA">
        <w:rPr>
          <w:rStyle w:val="Emphasis"/>
        </w:rPr>
        <w:t>positive signal to international markets</w:t>
      </w:r>
      <w:r w:rsidRPr="00A30EDA">
        <w:rPr>
          <w:rStyle w:val="StyleBoldUnderline"/>
        </w:rPr>
        <w:t xml:space="preserve"> that it is willing to unlock structural reforms in areas that were previously seen as untouchable</w:t>
      </w:r>
      <w:r w:rsidRPr="00A30EDA">
        <w:rPr>
          <w:sz w:val="16"/>
        </w:rPr>
        <w:t xml:space="preserve">. This move is already bearing fruit as confirmed by S&amp;P's recently improved outlook on Mexico's sovereign credit ratings. </w:t>
      </w:r>
      <w:r w:rsidRPr="00A30EDA">
        <w:rPr>
          <w:rStyle w:val="StyleBoldUnderline"/>
        </w:rPr>
        <w:t>It also reaffirms Peña Nieto's political capital by strengthening his bargaining position in Congress, where the PRI holds roughly 42 percent of the seats</w:t>
      </w:r>
      <w:r w:rsidRPr="00A30EDA">
        <w:rPr>
          <w:sz w:val="16"/>
        </w:rPr>
        <w:t>. The likely support of both the Green Party and the pro-market PAN would let the administration push for legal and constitutional amendments that could suffice for a meaningful energy reform package. Still, any such amendments would hardly represent a quick fix or a dramatic improvement to the oil sector's performance. Implementation would take time, and the PRI has made it clear that, by all means, the state will keep control of Mexico's hydrocarbons resources. Although the government may pave the way for more flexible business conditions for private investors, it is yet to define a viable strategy to improve Pemex's investment decision and risk allocation capabilities. The congressional ratification of the National Energy Strategy in late April will be the first real test for the new government's mandate in energy policy.</w:t>
      </w:r>
    </w:p>
    <w:p w:rsidR="0051001C" w:rsidRPr="009D348C" w:rsidRDefault="0051001C" w:rsidP="0051001C">
      <w:pPr>
        <w:pStyle w:val="Heading4"/>
      </w:pPr>
      <w:r w:rsidRPr="009D348C">
        <w:t>Pact for Mexico ensures passage</w:t>
      </w:r>
    </w:p>
    <w:p w:rsidR="0051001C" w:rsidRPr="009D348C" w:rsidRDefault="0051001C" w:rsidP="0051001C">
      <w:pPr>
        <w:rPr>
          <w:sz w:val="16"/>
        </w:rPr>
      </w:pPr>
      <w:r w:rsidRPr="009D348C">
        <w:rPr>
          <w:rStyle w:val="StyleStyleBold12pt"/>
        </w:rPr>
        <w:t>Montes, 5/7</w:t>
      </w:r>
      <w:r w:rsidRPr="009D348C">
        <w:t>/13, writer @ Wall Street Journal</w:t>
      </w:r>
      <w:r w:rsidRPr="009D348C">
        <w:rPr>
          <w:sz w:val="16"/>
        </w:rPr>
        <w:t>(Juan Montes, 7 May 2013, “Mexico Parties Sign Electoral Deal to Resume Reform Agenda”, http://online.wsj.com/article/BT-CO-20130507-717215.html)//Holmes</w:t>
      </w:r>
    </w:p>
    <w:p w:rsidR="0051001C" w:rsidRPr="009D348C" w:rsidRDefault="0051001C" w:rsidP="0051001C">
      <w:pPr>
        <w:rPr>
          <w:sz w:val="16"/>
        </w:rPr>
      </w:pPr>
      <w:r w:rsidRPr="009D348C">
        <w:rPr>
          <w:sz w:val="16"/>
        </w:rPr>
        <w:t>MEXICO CITY--</w:t>
      </w:r>
      <w:r w:rsidRPr="009D348C">
        <w:rPr>
          <w:rStyle w:val="StyleBoldUnderline"/>
        </w:rPr>
        <w:t>Mexico's government and opposition leaders signed an agreement</w:t>
      </w:r>
      <w:r w:rsidRPr="009D348C">
        <w:rPr>
          <w:sz w:val="16"/>
        </w:rPr>
        <w:t xml:space="preserve"> Tuesday </w:t>
      </w:r>
      <w:r w:rsidRPr="009D348C">
        <w:rPr>
          <w:rStyle w:val="StyleBoldUnderline"/>
        </w:rPr>
        <w:t>to prevent the use of federal antipoverty programs in support of candidates in coming local</w:t>
      </w:r>
      <w:r w:rsidRPr="009D348C">
        <w:rPr>
          <w:sz w:val="16"/>
        </w:rPr>
        <w:t xml:space="preserve"> </w:t>
      </w:r>
      <w:r w:rsidRPr="009D348C">
        <w:rPr>
          <w:rStyle w:val="StyleBoldUnderline"/>
        </w:rPr>
        <w:t xml:space="preserve">elections, a condition demanded by the opposition to continue backing the reform agenda of </w:t>
      </w:r>
      <w:r w:rsidRPr="009D348C">
        <w:rPr>
          <w:sz w:val="16"/>
        </w:rPr>
        <w:t xml:space="preserve">President Enrique Pena </w:t>
      </w:r>
      <w:r w:rsidRPr="009D348C">
        <w:rPr>
          <w:rStyle w:val="StyleBoldUnderline"/>
        </w:rPr>
        <w:t>Nieto</w:t>
      </w:r>
      <w:r w:rsidRPr="009D348C">
        <w:rPr>
          <w:sz w:val="16"/>
        </w:rPr>
        <w:t xml:space="preserve">. </w:t>
      </w:r>
      <w:r w:rsidRPr="009D348C">
        <w:rPr>
          <w:rStyle w:val="StyleBoldUnderline"/>
        </w:rPr>
        <w:t>The deal</w:t>
      </w:r>
      <w:r w:rsidRPr="009D348C">
        <w:rPr>
          <w:sz w:val="16"/>
        </w:rPr>
        <w:t xml:space="preserve">, </w:t>
      </w:r>
      <w:r w:rsidRPr="009D348C">
        <w:rPr>
          <w:rStyle w:val="StyleBoldUnderline"/>
        </w:rPr>
        <w:t>signed</w:t>
      </w:r>
      <w:r w:rsidRPr="009D348C">
        <w:rPr>
          <w:sz w:val="16"/>
        </w:rPr>
        <w:t xml:space="preserve"> at a public event at the National Palace, </w:t>
      </w:r>
      <w:r w:rsidRPr="009D348C">
        <w:rPr>
          <w:rStyle w:val="StyleBoldUnderline"/>
        </w:rPr>
        <w:t>promises to end a political dispute that</w:t>
      </w:r>
      <w:r w:rsidRPr="009D348C">
        <w:rPr>
          <w:sz w:val="16"/>
        </w:rPr>
        <w:t xml:space="preserve"> in recent weeks </w:t>
      </w:r>
      <w:r w:rsidRPr="009D348C">
        <w:rPr>
          <w:rStyle w:val="StyleBoldUnderline"/>
        </w:rPr>
        <w:t xml:space="preserve">threatened to derail the </w:t>
      </w:r>
      <w:r w:rsidRPr="009D348C">
        <w:rPr>
          <w:sz w:val="16"/>
        </w:rPr>
        <w:t>so-called</w:t>
      </w:r>
      <w:r w:rsidRPr="009D348C">
        <w:rPr>
          <w:rStyle w:val="StyleBoldUnderline"/>
        </w:rPr>
        <w:t xml:space="preserve"> Pact for Mexico</w:t>
      </w:r>
      <w:r w:rsidRPr="009D348C">
        <w:rPr>
          <w:sz w:val="16"/>
        </w:rPr>
        <w:t xml:space="preserve">, </w:t>
      </w:r>
      <w:r w:rsidRPr="009D348C">
        <w:rPr>
          <w:rStyle w:val="StyleBoldUnderline"/>
        </w:rPr>
        <w:t>an unprecedented accord between the government and opposition to secure legislative support for key economic and structural overhauls</w:t>
      </w:r>
      <w:r w:rsidRPr="009D348C">
        <w:rPr>
          <w:sz w:val="16"/>
        </w:rPr>
        <w:t xml:space="preserve">. </w:t>
      </w:r>
      <w:r w:rsidRPr="009D348C">
        <w:rPr>
          <w:rStyle w:val="StyleBoldUnderline"/>
        </w:rPr>
        <w:t>Tuesday's agreement was added to the pact, a</w:t>
      </w:r>
      <w:r w:rsidRPr="009D348C">
        <w:rPr>
          <w:sz w:val="16"/>
        </w:rPr>
        <w:t xml:space="preserve"> 34-page </w:t>
      </w:r>
      <w:r w:rsidRPr="009D348C">
        <w:rPr>
          <w:rStyle w:val="StyleBoldUnderline"/>
        </w:rPr>
        <w:t>document outlining</w:t>
      </w:r>
      <w:r w:rsidRPr="009D348C">
        <w:rPr>
          <w:sz w:val="16"/>
        </w:rPr>
        <w:t xml:space="preserve"> 95 </w:t>
      </w:r>
      <w:r w:rsidRPr="009D348C">
        <w:rPr>
          <w:rStyle w:val="StyleBoldUnderline"/>
        </w:rPr>
        <w:t>commitments to bolster Mexico's competitiveness</w:t>
      </w:r>
      <w:r w:rsidRPr="009D348C">
        <w:rPr>
          <w:sz w:val="16"/>
        </w:rPr>
        <w:t xml:space="preserve">, agreed in December by Mr. Pena Nieto, the conservative National Action Party, or PAN, and the leftist Party of the Democratic Revolution, or PRD. </w:t>
      </w:r>
      <w:r w:rsidRPr="009D348C">
        <w:rPr>
          <w:rStyle w:val="StyleBoldUnderline"/>
        </w:rPr>
        <w:t>The Congress has already passed overhauls of the education and telecommunications sectors</w:t>
      </w:r>
      <w:r w:rsidRPr="009D348C">
        <w:rPr>
          <w:sz w:val="16"/>
        </w:rPr>
        <w:t xml:space="preserve"> drawn up under the pact, </w:t>
      </w:r>
      <w:r w:rsidRPr="009D348C">
        <w:rPr>
          <w:rStyle w:val="StyleBoldUnderline"/>
        </w:rPr>
        <w:t>raising expectations among Mexicans and foreign investors that the country can approve long-postponed reforms.</w:t>
      </w:r>
      <w:r w:rsidRPr="009D348C">
        <w:rPr>
          <w:sz w:val="16"/>
        </w:rPr>
        <w:t xml:space="preserve"> </w:t>
      </w:r>
      <w:r w:rsidRPr="009D348C">
        <w:rPr>
          <w:rStyle w:val="StyleBoldUnderline"/>
        </w:rPr>
        <w:t>A financial sector proposal to bring about more and cheaper bank lending, postponed in late April due to the political dispute, is now expected to be</w:t>
      </w:r>
      <w:r w:rsidRPr="009D348C">
        <w:rPr>
          <w:sz w:val="16"/>
        </w:rPr>
        <w:t xml:space="preserve"> presented as early as Wednesday. While the parties have </w:t>
      </w:r>
      <w:r w:rsidRPr="009D348C">
        <w:rPr>
          <w:rStyle w:val="StyleBoldUnderline"/>
        </w:rPr>
        <w:t>cleared</w:t>
      </w:r>
      <w:r w:rsidRPr="009D348C">
        <w:rPr>
          <w:sz w:val="16"/>
        </w:rPr>
        <w:t xml:space="preserve"> the pact's first major obstacle, observers say it faces others. </w:t>
      </w:r>
      <w:r w:rsidRPr="009D348C">
        <w:rPr>
          <w:rStyle w:val="StyleBoldUnderline"/>
        </w:rPr>
        <w:t>The next major test will be the outcome of local elections</w:t>
      </w:r>
      <w:r w:rsidRPr="009D348C">
        <w:rPr>
          <w:sz w:val="16"/>
        </w:rPr>
        <w:t xml:space="preserve"> on July 7, in which hundreds of municipalities in 14 states and the state government of Baja California are at stake. If opposition parties fare poorly, it could be difficult for them to maintain the pact, according to some party officials.</w:t>
      </w:r>
    </w:p>
    <w:p w:rsidR="0051001C" w:rsidRPr="009D348C" w:rsidRDefault="0051001C" w:rsidP="0051001C">
      <w:pPr>
        <w:pStyle w:val="Heading4"/>
      </w:pPr>
      <w:r w:rsidRPr="009D348C">
        <w:t>Passage now likely but political cooperation is key to implementation</w:t>
      </w:r>
    </w:p>
    <w:p w:rsidR="0051001C" w:rsidRPr="009D348C" w:rsidRDefault="0051001C" w:rsidP="0051001C">
      <w:pPr>
        <w:rPr>
          <w:b/>
          <w:bCs/>
          <w:sz w:val="16"/>
        </w:rPr>
      </w:pPr>
      <w:r w:rsidRPr="009D348C">
        <w:rPr>
          <w:rStyle w:val="StyleStyleBold12pt"/>
        </w:rPr>
        <w:t xml:space="preserve">Siskind, 6/25, </w:t>
      </w:r>
      <w:r w:rsidRPr="009D348C">
        <w:t>research analyst @ Huffington Post</w:t>
      </w:r>
      <w:r w:rsidRPr="009D348C">
        <w:rPr>
          <w:sz w:val="16"/>
        </w:rPr>
        <w:t xml:space="preserve">(Cory Siskind, 6 June 2013, “Mexico Plays the Waiting Game on Big Reforms”, http://www.huffingtonpost.com/cory-siskind/mexico-plays-the-waiting-_b_3493542.html)//Holmes </w:t>
      </w:r>
    </w:p>
    <w:p w:rsidR="0051001C" w:rsidRPr="009D348C" w:rsidRDefault="0051001C" w:rsidP="0051001C">
      <w:pPr>
        <w:rPr>
          <w:sz w:val="16"/>
        </w:rPr>
      </w:pPr>
      <w:r w:rsidRPr="009D348C">
        <w:rPr>
          <w:rStyle w:val="StyleBoldUnderline"/>
        </w:rPr>
        <w:t>Passing fiscal</w:t>
      </w:r>
      <w:r w:rsidRPr="009D348C">
        <w:rPr>
          <w:sz w:val="16"/>
        </w:rPr>
        <w:t xml:space="preserve"> and energy </w:t>
      </w:r>
      <w:r w:rsidRPr="009D348C">
        <w:rPr>
          <w:rStyle w:val="StyleBoldUnderline"/>
        </w:rPr>
        <w:t>reforms will almost certainly happen</w:t>
      </w:r>
      <w:r w:rsidRPr="009D348C">
        <w:rPr>
          <w:sz w:val="16"/>
        </w:rPr>
        <w:t xml:space="preserve">, as </w:t>
      </w:r>
      <w:r w:rsidRPr="009D348C">
        <w:rPr>
          <w:rStyle w:val="StyleBoldUnderline"/>
        </w:rPr>
        <w:t>most parties involved recognize their importance to Mexico's future</w:t>
      </w:r>
      <w:r w:rsidRPr="009D348C">
        <w:rPr>
          <w:sz w:val="16"/>
        </w:rPr>
        <w:t>. T</w:t>
      </w:r>
      <w:r w:rsidRPr="009D348C">
        <w:rPr>
          <w:rStyle w:val="StyleBoldUnderline"/>
        </w:rPr>
        <w:t>he markets are likely to boom in the wake of the new legislation</w:t>
      </w:r>
      <w:r w:rsidRPr="009D348C">
        <w:rPr>
          <w:sz w:val="16"/>
        </w:rPr>
        <w:t xml:space="preserve">, </w:t>
      </w:r>
      <w:r w:rsidRPr="009D348C">
        <w:rPr>
          <w:rStyle w:val="StyleBoldUnderline"/>
        </w:rPr>
        <w:t>reinvigorating the hope and high expectations seen during</w:t>
      </w:r>
      <w:r w:rsidRPr="009D348C">
        <w:rPr>
          <w:sz w:val="16"/>
        </w:rPr>
        <w:t xml:space="preserve"> Peña </w:t>
      </w:r>
      <w:r w:rsidRPr="009D348C">
        <w:rPr>
          <w:rStyle w:val="StyleBoldUnderline"/>
        </w:rPr>
        <w:t>Nieto's</w:t>
      </w:r>
      <w:r w:rsidRPr="009D348C">
        <w:rPr>
          <w:sz w:val="16"/>
        </w:rPr>
        <w:t xml:space="preserve"> </w:t>
      </w:r>
      <w:r w:rsidRPr="009D348C">
        <w:rPr>
          <w:rStyle w:val="StyleBoldUnderline"/>
        </w:rPr>
        <w:t>first one hundred days</w:t>
      </w:r>
      <w:r w:rsidRPr="009D348C">
        <w:rPr>
          <w:sz w:val="16"/>
        </w:rPr>
        <w:t xml:space="preserve">. But in Mexico the real challenge will begin after the reforms have passed. Implementation, particularly in opening PEMEX, will be complicated by an extensive bureaucracy with a traditionally lethargic approach to change. </w:t>
      </w:r>
      <w:r w:rsidRPr="009D348C">
        <w:rPr>
          <w:rStyle w:val="StyleBoldUnderline"/>
        </w:rPr>
        <w:t>The challenges are numerous, but the payoff will be big</w:t>
      </w:r>
      <w:r w:rsidRPr="009D348C">
        <w:rPr>
          <w:sz w:val="16"/>
        </w:rPr>
        <w:t xml:space="preserve">. </w:t>
      </w:r>
      <w:r w:rsidRPr="009D348C">
        <w:rPr>
          <w:rStyle w:val="StyleBoldUnderline"/>
        </w:rPr>
        <w:t>Mexico must</w:t>
      </w:r>
      <w:r w:rsidRPr="009D348C">
        <w:rPr>
          <w:sz w:val="16"/>
        </w:rPr>
        <w:t xml:space="preserve"> endure the waiting game, </w:t>
      </w:r>
      <w:r w:rsidRPr="009D348C">
        <w:rPr>
          <w:rStyle w:val="StyleBoldUnderline"/>
        </w:rPr>
        <w:t>revive political cooperation</w:t>
      </w:r>
      <w:r w:rsidRPr="009D348C">
        <w:rPr>
          <w:sz w:val="16"/>
        </w:rPr>
        <w:t>, pass meaningful fiscal and energy reforms, and then actually implement both. If it succeeds, all the hype will have been deserved. It will truly be Mexico's moment.</w:t>
      </w:r>
    </w:p>
    <w:p w:rsidR="0051001C" w:rsidRDefault="0051001C" w:rsidP="0051001C">
      <w:pPr>
        <w:rPr>
          <w:b/>
          <w:bCs/>
          <w:u w:val="single"/>
        </w:rPr>
      </w:pPr>
    </w:p>
    <w:p w:rsidR="0051001C" w:rsidRDefault="0051001C" w:rsidP="0051001C">
      <w:pPr>
        <w:rPr>
          <w:b/>
          <w:bCs/>
          <w:u w:val="single"/>
        </w:rPr>
      </w:pPr>
    </w:p>
    <w:p w:rsidR="0051001C" w:rsidRPr="000A01F3" w:rsidRDefault="0051001C" w:rsidP="0051001C">
      <w:pPr>
        <w:rPr>
          <w:b/>
          <w:bCs/>
          <w:u w:val="single"/>
        </w:rPr>
      </w:pPr>
    </w:p>
    <w:p w:rsidR="0051001C" w:rsidRDefault="0051001C" w:rsidP="0051001C"/>
    <w:p w:rsidR="0051001C" w:rsidRDefault="0051001C" w:rsidP="0051001C">
      <w:pPr>
        <w:pStyle w:val="Heading3"/>
      </w:pPr>
      <w:r>
        <w:t>PC High</w:t>
      </w:r>
    </w:p>
    <w:p w:rsidR="0051001C" w:rsidRPr="000A01F3" w:rsidRDefault="0051001C" w:rsidP="0051001C">
      <w:pPr>
        <w:pStyle w:val="Heading4"/>
        <w:rPr>
          <w:rFonts w:asciiTheme="minorHAnsi" w:hAnsiTheme="minorHAnsi"/>
        </w:rPr>
      </w:pPr>
      <w:r w:rsidRPr="000A01F3">
        <w:rPr>
          <w:rFonts w:asciiTheme="minorHAnsi" w:hAnsiTheme="minorHAnsi"/>
        </w:rPr>
        <w:t>Nieto has pol cap to use</w:t>
      </w:r>
    </w:p>
    <w:p w:rsidR="0051001C" w:rsidRPr="000A01F3" w:rsidRDefault="0051001C" w:rsidP="0051001C">
      <w:pPr>
        <w:rPr>
          <w:rStyle w:val="StyleStyleBold12pt"/>
          <w:rFonts w:asciiTheme="minorHAnsi" w:hAnsiTheme="minorHAnsi"/>
        </w:rPr>
      </w:pPr>
      <w:r w:rsidRPr="000A01F3">
        <w:rPr>
          <w:rFonts w:asciiTheme="minorHAnsi" w:hAnsiTheme="minorHAnsi"/>
        </w:rPr>
        <w:t xml:space="preserve">Dan </w:t>
      </w:r>
      <w:r w:rsidRPr="000A01F3">
        <w:rPr>
          <w:rStyle w:val="StyleStyleBold12pt"/>
          <w:rFonts w:asciiTheme="minorHAnsi" w:hAnsiTheme="minorHAnsi"/>
        </w:rPr>
        <w:t>La Botz 3/</w:t>
      </w:r>
      <w:r w:rsidRPr="003B030D">
        <w:t xml:space="preserve">17 ( prominent American labor union activist, academic, journalist, and author </w:t>
      </w:r>
      <w:hyperlink r:id="rId12" w:history="1">
        <w:r w:rsidRPr="003B030D">
          <w:rPr>
            <w:rStyle w:val="Hyperlink"/>
          </w:rPr>
          <w:t>http://newpol.org/content/president-pena-nieto-roll</w:t>
        </w:r>
      </w:hyperlink>
      <w:r w:rsidRPr="003B030D">
        <w:t>)</w:t>
      </w:r>
    </w:p>
    <w:p w:rsidR="0051001C" w:rsidRPr="003B7AE7" w:rsidRDefault="0051001C" w:rsidP="0051001C">
      <w:pPr>
        <w:rPr>
          <w:rFonts w:asciiTheme="minorHAnsi" w:hAnsiTheme="minorHAnsi"/>
          <w:sz w:val="16"/>
        </w:rPr>
      </w:pPr>
      <w:r w:rsidRPr="000A01F3">
        <w:rPr>
          <w:rFonts w:asciiTheme="minorHAnsi" w:hAnsiTheme="minorHAnsi"/>
          <w:sz w:val="16"/>
        </w:rPr>
        <w:t xml:space="preserve">Mexican </w:t>
      </w:r>
      <w:r w:rsidRPr="000A01F3">
        <w:rPr>
          <w:rStyle w:val="StyleBoldUnderline"/>
          <w:rFonts w:asciiTheme="minorHAnsi" w:hAnsiTheme="minorHAnsi"/>
        </w:rPr>
        <w:t>President</w:t>
      </w:r>
      <w:r w:rsidRPr="000A01F3">
        <w:rPr>
          <w:rFonts w:asciiTheme="minorHAnsi" w:hAnsiTheme="minorHAnsi"/>
          <w:sz w:val="16"/>
        </w:rPr>
        <w:t xml:space="preserve"> Enrique Peña </w:t>
      </w:r>
      <w:r w:rsidRPr="000A01F3">
        <w:rPr>
          <w:rStyle w:val="StyleBoldUnderline"/>
          <w:rFonts w:asciiTheme="minorHAnsi" w:hAnsiTheme="minorHAnsi"/>
        </w:rPr>
        <w:t>Nieto is definitely on a roll</w:t>
      </w:r>
      <w:r w:rsidRPr="000A01F3">
        <w:rPr>
          <w:rFonts w:asciiTheme="minorHAnsi" w:hAnsiTheme="minorHAnsi"/>
          <w:sz w:val="16"/>
        </w:rPr>
        <w:t>. For Peña Nieto, the Institutional Revolutionary Party which he heads, and the business class that he represents, things could hardly be going better</w:t>
      </w:r>
      <w:r w:rsidRPr="000A01F3">
        <w:rPr>
          <w:rStyle w:val="StyleBoldUnderline"/>
          <w:rFonts w:asciiTheme="minorHAnsi" w:hAnsiTheme="minorHAnsi"/>
        </w:rPr>
        <w:t>. Even before becoming president</w:t>
      </w:r>
      <w:r w:rsidRPr="000A01F3">
        <w:rPr>
          <w:rFonts w:asciiTheme="minorHAnsi" w:hAnsiTheme="minorHAnsi"/>
          <w:sz w:val="16"/>
        </w:rPr>
        <w:t xml:space="preserve">, the former administration of Felipe Calderón of the even more conservative National Action Party (PAN) passed the Labor Law Reform sought by business organizations since the 1980s. Then, </w:t>
      </w:r>
      <w:r w:rsidRPr="000A01F3">
        <w:rPr>
          <w:rStyle w:val="StyleBoldUnderline"/>
          <w:rFonts w:asciiTheme="minorHAnsi" w:hAnsiTheme="minorHAnsi"/>
        </w:rPr>
        <w:t>Peña Nieto and his party passed the Education Reform Law through the Congress and saw it ratified by the states.</w:t>
      </w:r>
      <w:r w:rsidRPr="000A01F3">
        <w:rPr>
          <w:rFonts w:asciiTheme="minorHAnsi" w:hAnsiTheme="minorHAnsi"/>
          <w:sz w:val="16"/>
        </w:rPr>
        <w:t xml:space="preserve"> While the word “reform” is used in connection with both of these laws, we should understand that there is nothing progressive about these laws in any sense. Both are intended to strengthen the hand of the state and the employers and to weaken that of labor.  Next , shortly after passing the Education Reform Law, Peña </w:t>
      </w:r>
      <w:r w:rsidRPr="000A01F3">
        <w:rPr>
          <w:rStyle w:val="StyleBoldUnderline"/>
          <w:rFonts w:asciiTheme="minorHAnsi" w:hAnsiTheme="minorHAnsi"/>
        </w:rPr>
        <w:t xml:space="preserve">Nieto’s Attorney General arrested and jailed the President of the Mexican Teachers Union on charges of embezzlement, not only ignominiously ending her long corrupt career, but also warning other unions not to cross the government. Now Peña Nieto is pushing through Congress a law to reform telecommunications, aimed at breaking up the monopolies of Televisa, TV Azteca, Telmex and Telcel. </w:t>
      </w:r>
      <w:r w:rsidRPr="000A01F3">
        <w:rPr>
          <w:rFonts w:asciiTheme="minorHAnsi" w:hAnsiTheme="minorHAnsi"/>
          <w:sz w:val="16"/>
        </w:rPr>
        <w:t xml:space="preserve">This move takes some of the wind out of the sails of Andrés Manuel López Obrador and his Morena Party which have criticized the role of the media in controlling Mexican politics, and it is bound to be popular with the public. Taking a page form López Obrador, Peña </w:t>
      </w:r>
      <w:r w:rsidRPr="000A01F3">
        <w:rPr>
          <w:rStyle w:val="StyleBoldUnderline"/>
          <w:rFonts w:asciiTheme="minorHAnsi" w:hAnsiTheme="minorHAnsi"/>
        </w:rPr>
        <w:t>Nieto has also proposed a pension for those over 65 years old.</w:t>
      </w:r>
      <w:r w:rsidRPr="000A01F3">
        <w:rPr>
          <w:rFonts w:asciiTheme="minorHAnsi" w:hAnsiTheme="minorHAnsi"/>
          <w:sz w:val="16"/>
        </w:rPr>
        <w:t xml:space="preserve"> It was López Obrador who won great popularity by giving pensions to Mexico City’s older citizens when he was mayor. </w:t>
      </w:r>
      <w:r w:rsidRPr="000A01F3">
        <w:rPr>
          <w:rStyle w:val="StyleBoldUnderline"/>
          <w:rFonts w:asciiTheme="minorHAnsi" w:hAnsiTheme="minorHAnsi"/>
        </w:rPr>
        <w:t>On the political front, things couldn’t look brighter</w:t>
      </w:r>
      <w:r w:rsidRPr="000A01F3">
        <w:rPr>
          <w:rFonts w:asciiTheme="minorHAnsi" w:hAnsiTheme="minorHAnsi"/>
          <w:sz w:val="16"/>
        </w:rPr>
        <w:t xml:space="preserve"> as the PRI’s two competitors are both busy slitting their throats or their wrists in different fashions. The left-of-center Party of the Democratic Revolution finds itself divided over whether or not to support the Pact for Mexico proposed by Peña Nieto at the beginning of his term. Some in the PRD want opportunistically to support the measure, while others just as opportunistically want to oppose. At the same time PAN, which went down to defeat in the presidential elections because of the Calderón administration’s disastrous six years of economic stagnation and drug war violence in extremis (60,000 killed and 20,000 disappeared), just held a convention that voted for the direct election of the PAN leadership. This surprising vote represents a repudiation of all factions of the old leadership and will lead in the short term to civil war within the party, now that no one is in charge. While the dissident teachers of the National Coordinating Committee recently held a demonstration for union democracy and against the Education Reform Act, they are about the only ones at the base of Mexican society with any politically conscious forces and the only ones fighting. Enrique Peña </w:t>
      </w:r>
      <w:r w:rsidRPr="000A01F3">
        <w:rPr>
          <w:rStyle w:val="StyleBoldUnderline"/>
          <w:rFonts w:asciiTheme="minorHAnsi" w:hAnsiTheme="minorHAnsi"/>
        </w:rPr>
        <w:t>Nieto is on a roll, and it’s a steamroller that he’s riding</w:t>
      </w:r>
      <w:r w:rsidRPr="000A01F3">
        <w:rPr>
          <w:rFonts w:asciiTheme="minorHAnsi" w:hAnsiTheme="minorHAnsi"/>
          <w:sz w:val="16"/>
        </w:rPr>
        <w:t>.</w:t>
      </w:r>
    </w:p>
    <w:p w:rsidR="0051001C" w:rsidRDefault="0051001C" w:rsidP="0051001C">
      <w:pPr>
        <w:pStyle w:val="Heading2"/>
      </w:pPr>
      <w:r>
        <w:t>LINKS</w:t>
      </w:r>
    </w:p>
    <w:p w:rsidR="0051001C" w:rsidRDefault="0051001C" w:rsidP="0051001C"/>
    <w:p w:rsidR="0051001C" w:rsidRDefault="0051001C" w:rsidP="0051001C">
      <w:pPr>
        <w:pStyle w:val="Heading3"/>
      </w:pPr>
      <w:r>
        <w:t>Generic Links</w:t>
      </w:r>
    </w:p>
    <w:p w:rsidR="0051001C" w:rsidRDefault="0051001C" w:rsidP="0051001C">
      <w:pPr>
        <w:pStyle w:val="Heading4"/>
      </w:pPr>
      <w:r>
        <w:t>Link – Cooperation with the US alienates Nieto’s party, the PRI</w:t>
      </w:r>
    </w:p>
    <w:p w:rsidR="0051001C" w:rsidRPr="005A635F" w:rsidRDefault="0051001C" w:rsidP="0051001C">
      <w:r w:rsidRPr="005A635F">
        <w:rPr>
          <w:rStyle w:val="StyleStyleBold12pt"/>
        </w:rPr>
        <w:t>Miroff</w:t>
      </w:r>
      <w:r>
        <w:t xml:space="preserve"> 5/14/</w:t>
      </w:r>
      <w:r w:rsidRPr="005A635F">
        <w:rPr>
          <w:rStyle w:val="StyleStyleBold12pt"/>
        </w:rPr>
        <w:t>13</w:t>
      </w:r>
      <w:r>
        <w:t xml:space="preserve"> (Nick, “</w:t>
      </w:r>
      <w:r w:rsidRPr="005A635F">
        <w:t>In Mexico, restrictions on U.S. agents signal drug war shift</w:t>
      </w:r>
      <w:r>
        <w:t xml:space="preserve">,” Washington Post, </w:t>
      </w:r>
      <w:r w:rsidRPr="005A635F">
        <w:t>http://articles.washingtonpost.com/2013-05-14/world/39250614_1_calderon-years-mexican-security-forces-better-results</w:t>
      </w:r>
      <w:r>
        <w:t>)</w:t>
      </w:r>
    </w:p>
    <w:p w:rsidR="0051001C" w:rsidRPr="005A635F" w:rsidRDefault="0051001C" w:rsidP="0051001C">
      <w:pPr>
        <w:rPr>
          <w:rStyle w:val="StyleBoldUnderline"/>
        </w:rPr>
      </w:pPr>
      <w:r w:rsidRPr="005A635F">
        <w:rPr>
          <w:rStyle w:val="StyleBoldUnderline"/>
        </w:rPr>
        <w:t>His move to rein in American agents has been mostly depicted by analysts in terms of Mexican nationalism, consistent with the legacy of Peña Nieto’s Institutional Revolutionary Party (</w:t>
      </w:r>
      <w:r>
        <w:t>PRI), which ruled Mexico for most of the 20th century.</w:t>
      </w:r>
      <w:r w:rsidRPr="005A635F">
        <w:rPr>
          <w:sz w:val="12"/>
        </w:rPr>
        <w:t xml:space="preserve">¶ </w:t>
      </w:r>
      <w:r>
        <w:t>“</w:t>
      </w:r>
      <w:r w:rsidRPr="005A635F">
        <w:rPr>
          <w:rStyle w:val="Emphasis"/>
        </w:rPr>
        <w:t>The PRI has always had misgivings about Uncle Sam</w:t>
      </w:r>
      <w:r>
        <w:t xml:space="preserve">, and </w:t>
      </w:r>
      <w:r w:rsidRPr="005A635F">
        <w:rPr>
          <w:rStyle w:val="StyleBoldUnderline"/>
        </w:rPr>
        <w:t>every new PRI president has tried to diminish dependence on the U.S</w:t>
      </w:r>
      <w:r>
        <w:t>.,” said George Grayson, a Mexico scholar who has written extensively about the drug war. “</w:t>
      </w:r>
      <w:r w:rsidRPr="005A635F">
        <w:rPr>
          <w:rStyle w:val="StyleBoldUnderline"/>
        </w:rPr>
        <w:t>It is traditional PRI nationalism and shouldn’t surprise anyone</w:t>
      </w:r>
      <w:r>
        <w:t>,” he said.</w:t>
      </w:r>
      <w:r w:rsidRPr="005A635F">
        <w:rPr>
          <w:sz w:val="12"/>
        </w:rPr>
        <w:t xml:space="preserve">¶ </w:t>
      </w:r>
      <w:r>
        <w:t xml:space="preserve">But Peña Nieto officials argue that the centralization of intelligence sharing is a common-sense move intended to streamline coordination among its security forces. And </w:t>
      </w:r>
      <w:r w:rsidRPr="005A635F">
        <w:rPr>
          <w:rStyle w:val="StyleBoldUnderline"/>
        </w:rPr>
        <w:t>although U.S. officials worked more closely than ever with Mexican counterparts under Calderon, the relationship took several bruises.</w:t>
      </w:r>
    </w:p>
    <w:p w:rsidR="0051001C" w:rsidRPr="00D305A2" w:rsidRDefault="0051001C" w:rsidP="0051001C"/>
    <w:p w:rsidR="0051001C" w:rsidRPr="009D348C" w:rsidRDefault="0051001C" w:rsidP="0051001C">
      <w:pPr>
        <w:pStyle w:val="Heading4"/>
      </w:pPr>
      <w:r w:rsidRPr="009D348C">
        <w:t>U.S. engagement is a contentious and unpopular--caution is key or Nieto loses credibility from previous hardline stances</w:t>
      </w:r>
    </w:p>
    <w:p w:rsidR="0051001C" w:rsidRPr="009D348C" w:rsidRDefault="0051001C" w:rsidP="0051001C">
      <w:pPr>
        <w:rPr>
          <w:rStyle w:val="StyleStyleBold12pt"/>
          <w:b w:val="0"/>
          <w:sz w:val="16"/>
          <w:szCs w:val="16"/>
        </w:rPr>
      </w:pPr>
      <w:r w:rsidRPr="009D348C">
        <w:rPr>
          <w:rStyle w:val="StyleStyleBold12pt"/>
        </w:rPr>
        <w:t>Hakim, 5/1</w:t>
      </w:r>
      <w:r w:rsidRPr="009D348C">
        <w:rPr>
          <w:rStyle w:val="StyleStyleBold12pt"/>
          <w:b w:val="0"/>
        </w:rPr>
        <w:t xml:space="preserve"> </w:t>
      </w:r>
      <w:r w:rsidRPr="009D348C">
        <w:rPr>
          <w:rStyle w:val="StyleStyleBold12pt"/>
          <w:b w:val="0"/>
          <w:sz w:val="16"/>
          <w:szCs w:val="16"/>
        </w:rPr>
        <w:t xml:space="preserve">master’s in Public and International Affairs @ Princeton; professor @ ivy league university and MIT; prolific journalist as expert on Lationamerican affairs; member of council on Foreign relations; president of Inter-American dialogue (Peter, May 1, 2013 </w:t>
      </w:r>
      <w:r w:rsidRPr="009D348C">
        <w:rPr>
          <w:rStyle w:val="StyleStyleBold12pt"/>
          <w:b w:val="0"/>
          <w:i/>
          <w:sz w:val="16"/>
          <w:szCs w:val="16"/>
        </w:rPr>
        <w:t>Reuters</w:t>
      </w:r>
      <w:r w:rsidRPr="009D348C">
        <w:rPr>
          <w:rStyle w:val="StyleStyleBold12pt"/>
          <w:b w:val="0"/>
          <w:sz w:val="16"/>
          <w:szCs w:val="16"/>
        </w:rPr>
        <w:t xml:space="preserve"> “Which Mexico for Obama?” http://blogs.reuters.com/great-debate/2013/05/</w:t>
      </w:r>
      <w:r>
        <w:rPr>
          <w:rStyle w:val="StyleStyleBold12pt"/>
          <w:b w:val="0"/>
          <w:sz w:val="16"/>
          <w:szCs w:val="16"/>
        </w:rPr>
        <w:t>01/which-mexico-for-obama/)</w:t>
      </w:r>
    </w:p>
    <w:p w:rsidR="0051001C" w:rsidRDefault="0051001C" w:rsidP="0051001C">
      <w:pPr>
        <w:jc w:val="both"/>
        <w:rPr>
          <w:u w:val="single"/>
        </w:rPr>
      </w:pPr>
      <w:r w:rsidRPr="009D348C">
        <w:rPr>
          <w:sz w:val="14"/>
        </w:rPr>
        <w:t xml:space="preserve">When President Barack Obama meets this week with </w:t>
      </w:r>
      <w:r w:rsidRPr="009D348C">
        <w:rPr>
          <w:u w:val="single"/>
        </w:rPr>
        <w:t xml:space="preserve">President Enrique Peña Nieto in Mexico, he will be visiting a country that was much maligned throughout his first term. Washington has viewed Mexico largely as a source of problems for the United States in the past six years. </w:t>
      </w:r>
      <w:r w:rsidRPr="009D348C">
        <w:rPr>
          <w:rStyle w:val="Emphasis"/>
        </w:rPr>
        <w:t xml:space="preserve">Many Mexicans, </w:t>
      </w:r>
      <w:r w:rsidRPr="009D348C">
        <w:rPr>
          <w:u w:val="single"/>
        </w:rPr>
        <w:t xml:space="preserve">in a mirror image, </w:t>
      </w:r>
      <w:r w:rsidRPr="009D348C">
        <w:rPr>
          <w:rStyle w:val="Emphasis"/>
        </w:rPr>
        <w:t>consider the United States the origin of their troubles.</w:t>
      </w:r>
      <w:r w:rsidRPr="009D348C">
        <w:rPr>
          <w:u w:val="single"/>
        </w:rPr>
        <w:t xml:space="preserve"> They blame Mexico’s epidemic of violent crime on an insatiable appetite for drugs and loose control over gun and ammunition sales in the United States. In addition, the U.S. financial crisis left the Mexican economy reeling in 2009. </w:t>
      </w:r>
      <w:r w:rsidRPr="009D348C">
        <w:rPr>
          <w:sz w:val="14"/>
        </w:rPr>
        <w:t xml:space="preserve">But in the past year, particularly since Peña Nieto’s election in July 2012, Mexico’s standing in the United States and internationally has increased dramatically — along with its national self-esteem. Though organized crime and violence remain key concerns for Mexico, stories of economic and social reform are now among the headlines. A November Economist article about Mexico was titled “From Darkness, Dawn.” And that message has become a standard media refrain. </w:t>
      </w:r>
      <w:r w:rsidRPr="009D348C">
        <w:rPr>
          <w:rStyle w:val="StyleBoldUnderline"/>
        </w:rPr>
        <w:t>Some in Washington talked about Mexico as a likely failed state, but that has been decisively debunked.</w:t>
      </w:r>
      <w:r w:rsidRPr="009D348C">
        <w:rPr>
          <w:sz w:val="14"/>
        </w:rPr>
        <w:t xml:space="preserve"> Mexico is now viewed as on the rise, though its homicide rate has fallen only slightly and no one is sure that improvements can be sustained. In fact, there are many Mexicos for Obama to deal with — the successful and prospering; the backward, corrupt and stagnant; and everything in between. This mix is not unusual. It is characteristic of most nations, even the United States. Obama needs to bring an optimistic perspective with him to Mexico, reflecting the growing confidence that Mexicans have in their country — and the image they project internationally. In this, Obama has little choice. No country is likely to affect the future of the United States more than Mexico, just as none will affect Mexico’s future more than the United States. No two nations have more to gain from energetically pursuing closer cooperation. Mexico’s reinvigorated economy has proven more resilient and vibrant than anyone expected. It shrank by more than 6 percent in 2009, one year after the Wall Street financial collapse, but economic expansion since has been faster than at any time in the past two decades. Mexico’s growth, while modest by Asian standards, has in the past three years been more robust than that of Brazil, one of the region’s strongest economies. It is also competing successfully with China in U.S. markets. Mexico will displace Canada as the largest U.S. trade partner within roughly six years, according to some economic projections. Close U.S.-Mexico economic ties, once seen as the culprit in our southern neighbor’s sluggish growth and sharp downturn, are now, as the U.S. continues to recover, a prime explanation for Mexico’s rising economic fortunes. The future may be even brighter. Peña Nieto has launched an ambitious reform agenda to overcome the many obstacles to stable, rapid economic growth. He is demonstrating the political talent needed to get his policies approved and put into practice. The Mexican president, for example, managed to negotiate the Pacto por Mexico, an accord among the country’s three major parties that bridged many of their long-held ideological differences and secured their agreement on a broad package of economic changes. Despite suffering some tangles and setbacks in recent weeks, the Pacto continues to provide a path forward to far-reaching reform. Peña Nieto plans to revamp Mexico’s oil industry and open it to foreign investment could reverse the decline in oil production and assure that the country remains a leading exporter. Proposed changes would also pave the way for the systematic exploitation of Mexico’s huge, untapped deposits of shale gas and oil. Other reforms are designed to augment government revenue and improve fiscal management. Peña Nieto wants to increase competition in telecommunications and other critical sectors, and upgrade the country’s mediocre schools and universities to raise productivity and create paths for social mobility. This explosion of reform initiatives has helped change opinion in the United States about Mexico. </w:t>
      </w:r>
      <w:r w:rsidRPr="009D348C">
        <w:rPr>
          <w:rStyle w:val="StyleBoldUnderline"/>
        </w:rPr>
        <w:t>Less than a year ago, Mexico was widely viewed as an increasingly dangerous neighbor.</w:t>
      </w:r>
      <w:r w:rsidRPr="009D348C">
        <w:rPr>
          <w:sz w:val="14"/>
        </w:rPr>
        <w:t xml:space="preserve"> Today, it is talked about as a promising economic partner. The partnership will be far stronger if — as now appears likely — Congress passes sensible and humane immigration reforms. The Mexican government seems most encouraged by the prospect of U.S. legislation that would include an expanded temporary worker program and would provide immediate legal status and a path to citizenship for most currently undocumented immigrants </w:t>
      </w:r>
      <w:r w:rsidRPr="009D348C">
        <w:rPr>
          <w:rFonts w:ascii="MS Mincho" w:eastAsia="MS Mincho" w:hAnsi="MS Mincho" w:cs="MS Mincho" w:hint="eastAsia"/>
          <w:sz w:val="14"/>
        </w:rPr>
        <w:t>‑</w:t>
      </w:r>
      <w:r w:rsidRPr="009D348C">
        <w:rPr>
          <w:sz w:val="14"/>
        </w:rPr>
        <w:t xml:space="preserve"> about half of whom are Mexican nationals. These changes could substantially eliminate a persistent tension in U.S.-Mexican relations. </w:t>
      </w:r>
      <w:r w:rsidRPr="009D348C">
        <w:rPr>
          <w:u w:val="single"/>
        </w:rPr>
        <w:t>Mexicans have long been angered and insulted by U.S. debates on immigration, including insistent demands that the border be walled up; the spread of anti-immigration (and often anti-Latino) legislation in many states and communities, and absurd and offensive proposals like GOP presidential nominee Mitt Romney’s call for migrants to “self-deport.”</w:t>
      </w:r>
      <w:r w:rsidRPr="009D348C">
        <w:rPr>
          <w:sz w:val="14"/>
        </w:rPr>
        <w:t xml:space="preserve"> Equally important, immigration reform will offer an array of economic benefits to both nations. </w:t>
      </w:r>
      <w:r w:rsidRPr="009D348C">
        <w:rPr>
          <w:rStyle w:val="StyleBoldUnderline"/>
        </w:rPr>
        <w:t>Despite the Peña Nieto administration’s impressive start,</w:t>
      </w:r>
      <w:r w:rsidRPr="009D348C">
        <w:rPr>
          <w:sz w:val="14"/>
        </w:rPr>
        <w:t xml:space="preserve"> however, </w:t>
      </w:r>
      <w:r w:rsidRPr="009D348C">
        <w:rPr>
          <w:u w:val="single"/>
        </w:rPr>
        <w:t xml:space="preserve">there is reason for caution in thinking about the future of the country and its relationship with the United States. </w:t>
      </w:r>
      <w:r w:rsidRPr="009D348C">
        <w:rPr>
          <w:sz w:val="14"/>
        </w:rPr>
        <w:t xml:space="preserve">Mexico clearly looks better than ever, but it was never as seriously endangered as it was reported to be. It was never close to being a failed state. It is true that its homicide rate and violence rose rapidly in the past five years — and the associated brutality was unparalleled. But Mexico’s murders per capita are still far from the highest in Latin America. They regularly trail those of Brazil, Colombia, Venezuela, most of Central America and the Caribbean. On the economic side, yes, Mexico has only recently emerged from some 15 years of listless growth. During that period, however, the economy and banking system were well managed. Mexico maintained ample reserves and a low ratio of debt to gross domestic product. Inflation was kept firmly under control. For more than two decades now, Mexico has been building a modern economy with vibrant manufacturing and export sectors well integrated into U.S. supply chains. The Mexican economy was never as troubled as it was portrayed — and now the opportunities for improvement are greater than ever. Still, Mexico is not the sure bet that many believe it to be. It has to demonstrate that it can make its economy grow faster. The past 30 years offer little evidence that Mexico has the potential for sustained, rapid expansion, or for carrying out the reforms that such growth will require. The Mexican economy has long suffered fundamental shortcomings that restrain its productivity, job creation and capacity to compete. The obstacles to change remain formidable. Peña Nieto’s reform initiatives are just getting started. The legislature has already given its initial approval for changes in education, labor laws, telecommunication policy and some other sectors. But in many cases, original proposals have been watered down, additional legislation will also be required in almost every area and effective implementation is still to come. Success will depend heavily on Peña Nieto’s political skills — as well as the technical mastery of his advisers and managers. It will also hinge on whether the fragile inter-party consensus backing the Pacto por Mexico can be sustained and popular support mobilized for change. Crime and violence are likely to remain unrelenting challenges for Peña Nieto. They could even take central stage again. In fact, public security may not improve anytime soon — despite the new government’s multiple initiatives. </w:t>
      </w:r>
      <w:r w:rsidRPr="009D348C">
        <w:rPr>
          <w:u w:val="single"/>
        </w:rPr>
        <w:t>Peña Nieto’s predecessor, Felipe Calderón, learned how arduous a task it is to reform Mexico’s police and its justice system</w:t>
      </w:r>
      <w:r w:rsidRPr="009D348C">
        <w:rPr>
          <w:sz w:val="14"/>
          <w:szCs w:val="14"/>
        </w:rPr>
        <w:t>, and restore public confidence in them.</w:t>
      </w:r>
      <w:r w:rsidRPr="009D348C">
        <w:rPr>
          <w:u w:val="single"/>
        </w:rPr>
        <w:t xml:space="preserve"> Now, Peña Nieto is making clear his deep dissatisfaction with — and his intention to overhaul — Calderón U.S.-supported approach to security and drug issues. The expected changes will almost surely irritate many in Washington and may even become a new source of  friction in the bilateral relationship.</w:t>
      </w:r>
    </w:p>
    <w:p w:rsidR="0051001C" w:rsidRDefault="0051001C" w:rsidP="0051001C">
      <w:pPr>
        <w:jc w:val="both"/>
        <w:rPr>
          <w:u w:val="single"/>
        </w:rPr>
      </w:pPr>
    </w:p>
    <w:p w:rsidR="0051001C" w:rsidRPr="009D348C" w:rsidRDefault="0051001C" w:rsidP="0051001C">
      <w:pPr>
        <w:pStyle w:val="Heading4"/>
      </w:pPr>
      <w:r w:rsidRPr="009D348C">
        <w:t>The political environment is sensitive toward U.S. involvement--increased contacts risk loss of credibility</w:t>
      </w:r>
    </w:p>
    <w:p w:rsidR="0051001C" w:rsidRPr="009D348C" w:rsidRDefault="0051001C" w:rsidP="0051001C">
      <w:pPr>
        <w:rPr>
          <w:sz w:val="16"/>
        </w:rPr>
      </w:pPr>
      <w:r w:rsidRPr="009D348C">
        <w:rPr>
          <w:rStyle w:val="StyleStyleBold12pt"/>
        </w:rPr>
        <w:t>Archibold et al., 4/30,</w:t>
      </w:r>
      <w:r w:rsidRPr="009D348C">
        <w:t xml:space="preserve"> the New York Times bureau chief for Mexico, Central America and the Caribbean, based in Mexico City; graduate at Rutgers University; studied history and Spanish in Panama </w:t>
      </w:r>
      <w:r w:rsidRPr="009D348C">
        <w:rPr>
          <w:sz w:val="16"/>
        </w:rPr>
        <w:t>(Randall C. Archibold, Damien Cave, and Ginger Thomson, April 30</w:t>
      </w:r>
      <w:r w:rsidRPr="009D348C">
        <w:rPr>
          <w:sz w:val="16"/>
          <w:vertAlign w:val="superscript"/>
        </w:rPr>
        <w:t>th</w:t>
      </w:r>
      <w:r w:rsidRPr="009D348C">
        <w:rPr>
          <w:sz w:val="16"/>
        </w:rPr>
        <w:t xml:space="preserve"> 2013, </w:t>
      </w:r>
      <w:r w:rsidRPr="009D348C">
        <w:rPr>
          <w:i/>
          <w:sz w:val="16"/>
        </w:rPr>
        <w:t>The New York Time</w:t>
      </w:r>
      <w:r w:rsidRPr="009D348C">
        <w:rPr>
          <w:sz w:val="16"/>
        </w:rPr>
        <w:t xml:space="preserve"> “Mexico’s Curbs on U.S. Role in Drug Fight Spark Friction” </w:t>
      </w:r>
      <w:hyperlink r:id="rId13" w:history="1">
        <w:r w:rsidRPr="009D348C">
          <w:rPr>
            <w:rStyle w:val="Hyperlink"/>
            <w:sz w:val="16"/>
          </w:rPr>
          <w:t>http://www.nytimes.com/2013/05/01/world/americas/friction-between-us-and-mexico-threatens-efforts-on-drugs.html?pagewanted=all</w:t>
        </w:r>
      </w:hyperlink>
      <w:r w:rsidRPr="009D348C">
        <w:rPr>
          <w:sz w:val="16"/>
        </w:rPr>
        <w:t>)//JES</w:t>
      </w:r>
    </w:p>
    <w:p w:rsidR="0051001C" w:rsidRPr="008A6D47" w:rsidRDefault="0051001C" w:rsidP="0051001C">
      <w:pPr>
        <w:jc w:val="both"/>
        <w:rPr>
          <w:sz w:val="16"/>
        </w:rPr>
      </w:pPr>
      <w:r w:rsidRPr="009D348C">
        <w:rPr>
          <w:rStyle w:val="StyleBoldUnderline"/>
        </w:rPr>
        <w:t>But shortly after Mexico’s new president, Enrique Peña Nieto, took office in December, American agents got a clear message that the dynamics, with Washington holding the clear upper hand, were about to change.</w:t>
      </w:r>
      <w:r w:rsidRPr="009D348C">
        <w:rPr>
          <w:sz w:val="16"/>
        </w:rPr>
        <w:t xml:space="preserve"> “So do we get to polygraph you?” one incoming Mexican official asked his American counterparts, alarming United States security officials who consider the vetting of the Mexicans central to tracking down drug kingpins. </w:t>
      </w:r>
      <w:r w:rsidRPr="009D348C">
        <w:rPr>
          <w:rStyle w:val="StyleBoldUnderline"/>
        </w:rPr>
        <w:t>The Mexican government briefly stopped its vetted officials from cooperating in sensitive investigations.</w:t>
      </w:r>
      <w:r w:rsidRPr="009D348C">
        <w:rPr>
          <w:sz w:val="16"/>
        </w:rPr>
        <w:t xml:space="preserve"> The Americans are waiting to see if Mexico allows polygraphs when assigning new members to units, a senior Obama administration official said. </w:t>
      </w:r>
      <w:r w:rsidRPr="009D348C">
        <w:rPr>
          <w:rStyle w:val="StyleBoldUnderline"/>
        </w:rPr>
        <w:t>In another clash, American security officials were recently asked to leave an important intelligence center in Monterrey,</w:t>
      </w:r>
      <w:r w:rsidRPr="009D348C">
        <w:rPr>
          <w:sz w:val="16"/>
        </w:rPr>
        <w:t xml:space="preserve"> where they had worked side by side with an array of Mexican military and police commanders collecting and analyzing tips and intelligence on drug gangs. </w:t>
      </w:r>
      <w:r w:rsidRPr="009D348C">
        <w:rPr>
          <w:rStyle w:val="Emphasis"/>
        </w:rPr>
        <w:t>The Mexicans, scoffing at the notion of Americans’ having so much contact</w:t>
      </w:r>
      <w:r w:rsidRPr="009D348C">
        <w:rPr>
          <w:rStyle w:val="StyleBoldUnderline"/>
        </w:rPr>
        <w:t xml:space="preserve"> with different agencies, questioned the value of the center and made clear that they would put tighter reins</w:t>
      </w:r>
      <w:r w:rsidRPr="009D348C">
        <w:rPr>
          <w:sz w:val="16"/>
        </w:rPr>
        <w:t xml:space="preserve"> on the sharing of drug intelligence. </w:t>
      </w:r>
      <w:r w:rsidRPr="009D348C">
        <w:rPr>
          <w:rStyle w:val="StyleBoldUnderline"/>
        </w:rPr>
        <w:t xml:space="preserve">There have long been </w:t>
      </w:r>
      <w:r w:rsidRPr="009D348C">
        <w:rPr>
          <w:rStyle w:val="Emphasis"/>
        </w:rPr>
        <w:t>political sensitivities</w:t>
      </w:r>
      <w:r w:rsidRPr="009D348C">
        <w:rPr>
          <w:rStyle w:val="StyleBoldUnderline"/>
        </w:rPr>
        <w:t xml:space="preserve"> in Mexico </w:t>
      </w:r>
      <w:r w:rsidRPr="009D348C">
        <w:rPr>
          <w:rStyle w:val="Emphasis"/>
        </w:rPr>
        <w:t>over allowing too much American involvement</w:t>
      </w:r>
      <w:r w:rsidRPr="009D348C">
        <w:rPr>
          <w:rStyle w:val="StyleBoldUnderline"/>
        </w:rPr>
        <w:t>.</w:t>
      </w:r>
      <w:r w:rsidRPr="009D348C">
        <w:rPr>
          <w:sz w:val="16"/>
        </w:rPr>
        <w:t xml:space="preserve"> But the recent policy changes have rattled American officials used to far fewer restrictions than they have faced in years.</w:t>
      </w:r>
    </w:p>
    <w:p w:rsidR="0051001C" w:rsidRPr="009D348C" w:rsidRDefault="0051001C" w:rsidP="0051001C">
      <w:pPr>
        <w:pStyle w:val="Heading4"/>
      </w:pPr>
      <w:r w:rsidRPr="009D348C">
        <w:t>War on Drugs and anti-US sentiment makes the plan unpopular</w:t>
      </w:r>
    </w:p>
    <w:p w:rsidR="0051001C" w:rsidRPr="009D348C" w:rsidRDefault="0051001C" w:rsidP="0051001C">
      <w:pPr>
        <w:rPr>
          <w:rStyle w:val="StyleStyleBold12pt"/>
          <w:b w:val="0"/>
          <w:sz w:val="10"/>
        </w:rPr>
      </w:pPr>
      <w:r w:rsidRPr="009D348C">
        <w:rPr>
          <w:rStyle w:val="StyleStyleBold12pt"/>
        </w:rPr>
        <w:t xml:space="preserve">Carlson, 2/11, </w:t>
      </w:r>
      <w:r w:rsidRPr="009D348C">
        <w:rPr>
          <w:rStyle w:val="StyleStyleBold12pt"/>
          <w:b w:val="0"/>
        </w:rPr>
        <w:t>graduate @ University of Minnesota;</w:t>
      </w:r>
      <w:r w:rsidRPr="009D348C">
        <w:rPr>
          <w:rStyle w:val="StyleStyleBold12pt"/>
          <w:b w:val="0"/>
          <w:sz w:val="16"/>
        </w:rPr>
        <w:t xml:space="preserve"> </w:t>
      </w:r>
      <w:r w:rsidRPr="009D348C">
        <w:t xml:space="preserve">reporter for The International, </w:t>
      </w:r>
      <w:r w:rsidRPr="009D348C">
        <w:rPr>
          <w:sz w:val="16"/>
        </w:rPr>
        <w:t>(Sarah Carlson, February 11</w:t>
      </w:r>
      <w:r w:rsidRPr="009D348C">
        <w:rPr>
          <w:sz w:val="16"/>
          <w:vertAlign w:val="superscript"/>
        </w:rPr>
        <w:t>th</w:t>
      </w:r>
      <w:r w:rsidRPr="009D348C">
        <w:rPr>
          <w:sz w:val="16"/>
        </w:rPr>
        <w:t xml:space="preserve"> 2013, </w:t>
      </w:r>
      <w:r w:rsidRPr="009D348C">
        <w:rPr>
          <w:i/>
          <w:sz w:val="16"/>
        </w:rPr>
        <w:t>The International</w:t>
      </w:r>
      <w:r w:rsidRPr="009D348C">
        <w:rPr>
          <w:sz w:val="16"/>
        </w:rPr>
        <w:t xml:space="preserve"> “Mexico's Future Shrouded by Ongoing Drug War: Will Nieto's Strategy Prevail?” http://www.theinternational.org/articles/336-mexicos-future-shrouded-by-drug-ongoing)//JES</w:t>
      </w:r>
    </w:p>
    <w:p w:rsidR="0051001C" w:rsidRPr="008A6D47" w:rsidRDefault="0051001C" w:rsidP="0051001C">
      <w:pPr>
        <w:jc w:val="both"/>
        <w:rPr>
          <w:b/>
          <w:bCs/>
          <w:u w:val="single"/>
        </w:rPr>
      </w:pPr>
      <w:r w:rsidRPr="009D348C">
        <w:rPr>
          <w:sz w:val="16"/>
        </w:rPr>
        <w:t xml:space="preserve">Yet while the American-Mexican cooperation has been met with general approval, </w:t>
      </w:r>
      <w:r w:rsidRPr="009D348C">
        <w:rPr>
          <w:rStyle w:val="StyleBoldUnderline"/>
        </w:rPr>
        <w:t>reservations remain concerning the relationship. After the assassination of fifteen teenagers in a 2010 cartel related incident, resistance to the U.S.-backed drug war has grown. Mexican protestors insist that the</w:t>
      </w:r>
      <w:r w:rsidRPr="009D348C">
        <w:rPr>
          <w:sz w:val="16"/>
        </w:rPr>
        <w:t xml:space="preserve"> U.S. halt the flow of arms to Mexico and that the </w:t>
      </w:r>
      <w:r w:rsidRPr="009D348C">
        <w:rPr>
          <w:rStyle w:val="StyleBoldUnderline"/>
        </w:rPr>
        <w:t>Mexican government rethink the U.S. regional security policy currently in place</w:t>
      </w:r>
      <w:r w:rsidRPr="009D348C">
        <w:rPr>
          <w:sz w:val="16"/>
        </w:rPr>
        <w:t xml:space="preserve">. </w:t>
      </w:r>
      <w:r w:rsidRPr="009D348C">
        <w:rPr>
          <w:rStyle w:val="StyleBoldUnderline"/>
        </w:rPr>
        <w:t>Jenik Radon claims that</w:t>
      </w:r>
      <w:r w:rsidRPr="009D348C">
        <w:rPr>
          <w:sz w:val="16"/>
        </w:rPr>
        <w:t xml:space="preserve"> many weapons being used in the drug war come from America through “porous borders.” He further states </w:t>
      </w:r>
      <w:r w:rsidRPr="009D348C">
        <w:rPr>
          <w:rStyle w:val="StyleBoldUnderline"/>
        </w:rPr>
        <w:t>for Americans, “We have to really recognize that we are the ones buying it, creating a market for the drugs,” an issue that has been a large component in Mexican opposition to American involvement. The growing tensions between Mexico and the United States raise questions over each country’s motives and end goal in the conflict.</w:t>
      </w:r>
    </w:p>
    <w:p w:rsidR="0051001C" w:rsidRDefault="0051001C" w:rsidP="0051001C">
      <w:pPr>
        <w:rPr>
          <w:rStyle w:val="StyleStyleBold12pt"/>
        </w:rPr>
      </w:pPr>
    </w:p>
    <w:p w:rsidR="0051001C" w:rsidRDefault="0051001C" w:rsidP="0051001C">
      <w:pPr>
        <w:pStyle w:val="Heading3"/>
      </w:pPr>
      <w:r>
        <w:t>Link Boosters</w:t>
      </w:r>
    </w:p>
    <w:p w:rsidR="0051001C" w:rsidRDefault="0051001C" w:rsidP="0051001C">
      <w:pPr>
        <w:pStyle w:val="Heading4"/>
      </w:pPr>
      <w:r w:rsidRPr="00C426B3">
        <w:t>Link threshold is low – Mexican opposition needs something to rally around</w:t>
      </w:r>
    </w:p>
    <w:p w:rsidR="0051001C" w:rsidRDefault="0051001C" w:rsidP="0051001C">
      <w:r w:rsidRPr="00C426B3">
        <w:rPr>
          <w:rStyle w:val="StyleStyleBold12pt"/>
        </w:rPr>
        <w:t>Hispanic  Business</w:t>
      </w:r>
      <w:r>
        <w:t xml:space="preserve"> 5/2/</w:t>
      </w:r>
      <w:r w:rsidRPr="00C426B3">
        <w:rPr>
          <w:rStyle w:val="StyleStyleBold12pt"/>
        </w:rPr>
        <w:t>13</w:t>
      </w:r>
      <w:r>
        <w:t xml:space="preserve"> “</w:t>
      </w:r>
      <w:r w:rsidRPr="00C426B3">
        <w:t>Obama, Pena Nieto Talk U.S.-Mexico Trade</w:t>
      </w:r>
      <w:r>
        <w:t xml:space="preserve">,” </w:t>
      </w:r>
      <w:hyperlink r:id="rId14" w:history="1">
        <w:r w:rsidRPr="00457251">
          <w:rPr>
            <w:rStyle w:val="Hyperlink"/>
          </w:rPr>
          <w:t>http://www.hispanicbusiness.com/2013/5/2/obama_pena_nieto_talk_usmexico_trade.htm</w:t>
        </w:r>
      </w:hyperlink>
      <w:r>
        <w:t>)</w:t>
      </w:r>
    </w:p>
    <w:p w:rsidR="0051001C" w:rsidRPr="00C426B3" w:rsidRDefault="0051001C" w:rsidP="0051001C"/>
    <w:p w:rsidR="0051001C" w:rsidRDefault="0051001C" w:rsidP="0051001C">
      <w:pPr>
        <w:rPr>
          <w:rStyle w:val="StyleBoldUnderline"/>
        </w:rPr>
      </w:pPr>
      <w:r w:rsidRPr="00C426B3">
        <w:rPr>
          <w:rStyle w:val="StyleBoldUnderline"/>
        </w:rPr>
        <w:t>Much of the optimism for Mexico centers on its political system and potential for change.</w:t>
      </w:r>
      <w:r>
        <w:t xml:space="preserve"> </w:t>
      </w:r>
      <w:r w:rsidRPr="00C426B3">
        <w:rPr>
          <w:rStyle w:val="StyleBoldUnderline"/>
        </w:rPr>
        <w:t>Pena Nieto has promised structural reforms -- which he says will add 2 percentage points a year to GDP growth -- to the state-run petroleum industry and tax system</w:t>
      </w:r>
      <w:r>
        <w:t>, which his Institutional Revolutionary Party (PRI) opposed during its 12 years of opposition.</w:t>
      </w:r>
      <w:r w:rsidRPr="00C426B3">
        <w:rPr>
          <w:sz w:val="12"/>
        </w:rPr>
        <w:t>¶</w:t>
      </w:r>
      <w:r>
        <w:rPr>
          <w:sz w:val="12"/>
        </w:rPr>
        <w:t xml:space="preserve"> </w:t>
      </w:r>
      <w:r w:rsidRPr="00C426B3">
        <w:rPr>
          <w:sz w:val="12"/>
        </w:rPr>
        <w:t xml:space="preserve">¶ </w:t>
      </w:r>
      <w:r>
        <w:t>Congress has already overhauled outdated labor laws, approved an education package to improve the country's underperforming school system and started debate on opening up the powerful telecommunications and TV industries.</w:t>
      </w:r>
      <w:r w:rsidRPr="00C426B3">
        <w:rPr>
          <w:sz w:val="12"/>
        </w:rPr>
        <w:t>¶</w:t>
      </w:r>
      <w:r>
        <w:rPr>
          <w:sz w:val="12"/>
        </w:rPr>
        <w:t xml:space="preserve"> </w:t>
      </w:r>
      <w:r w:rsidRPr="00C426B3">
        <w:rPr>
          <w:sz w:val="12"/>
        </w:rPr>
        <w:t xml:space="preserve">¶ </w:t>
      </w:r>
      <w:r>
        <w:t>"</w:t>
      </w:r>
      <w:r w:rsidRPr="00C426B3">
        <w:rPr>
          <w:rStyle w:val="Emphasis"/>
        </w:rPr>
        <w:t>They are running at a furious pace</w:t>
      </w:r>
      <w:r>
        <w:t>," Molano says of the administration, but he adds that t</w:t>
      </w:r>
      <w:r w:rsidRPr="00C426B3">
        <w:rPr>
          <w:rStyle w:val="Emphasis"/>
        </w:rPr>
        <w:t>he president has been "lucky" that his opposition has been weak and divided.</w:t>
      </w:r>
      <w:r w:rsidRPr="00C426B3">
        <w:rPr>
          <w:sz w:val="12"/>
        </w:rPr>
        <w:t>¶</w:t>
      </w:r>
      <w:r>
        <w:rPr>
          <w:sz w:val="12"/>
        </w:rPr>
        <w:t xml:space="preserve"> </w:t>
      </w:r>
      <w:r w:rsidRPr="00C426B3">
        <w:rPr>
          <w:sz w:val="12"/>
        </w:rPr>
        <w:t xml:space="preserve">¶ </w:t>
      </w:r>
      <w:r w:rsidRPr="00C426B3">
        <w:rPr>
          <w:rStyle w:val="StyleBoldUnderline"/>
        </w:rPr>
        <w:t>That may not last. Opposition parties withdrew support recently after PRI officials in Veracruz state were accused of using an anti-hunger program to buy votes, but the parties appear ready to cooperate again.</w:t>
      </w:r>
    </w:p>
    <w:p w:rsidR="0051001C" w:rsidRDefault="0051001C" w:rsidP="0051001C">
      <w:pPr>
        <w:rPr>
          <w:rStyle w:val="StyleBoldUnderline"/>
        </w:rPr>
      </w:pPr>
    </w:p>
    <w:p w:rsidR="0051001C" w:rsidRDefault="0051001C" w:rsidP="0051001C">
      <w:pPr>
        <w:pStyle w:val="Heading4"/>
      </w:pPr>
      <w:r w:rsidRPr="00BF5E64">
        <w:t>Any fighting prevents passage – Nieto’s coalition is fragile</w:t>
      </w:r>
    </w:p>
    <w:p w:rsidR="0051001C" w:rsidRDefault="0051001C" w:rsidP="0051001C">
      <w:r w:rsidRPr="00BF5E64">
        <w:rPr>
          <w:rStyle w:val="StyleStyleBold12pt"/>
        </w:rPr>
        <w:t>Cattan</w:t>
      </w:r>
      <w:r>
        <w:t xml:space="preserve"> 5/21/20</w:t>
      </w:r>
      <w:r w:rsidRPr="00BF5E64">
        <w:rPr>
          <w:rStyle w:val="StyleStyleBold12pt"/>
        </w:rPr>
        <w:t>13</w:t>
      </w:r>
      <w:r>
        <w:t xml:space="preserve"> – (Nacha, Bloomberg “</w:t>
      </w:r>
      <w:r w:rsidRPr="00BF5E64">
        <w:t>Pena Nieto’s Mexico Energy Reform Faces Delay in PAN Shakeup</w:t>
      </w:r>
      <w:r>
        <w:t xml:space="preserve">,” </w:t>
      </w:r>
      <w:hyperlink r:id="rId15" w:history="1">
        <w:r w:rsidRPr="00457251">
          <w:rPr>
            <w:rStyle w:val="Hyperlink"/>
          </w:rPr>
          <w:t>http://www.bloomberg.com/news/2013-05-21/pena-nieto-s-mexico-energy-reform-faces-delay-in-pan-shakeup.html</w:t>
        </w:r>
      </w:hyperlink>
      <w:r>
        <w:t>)</w:t>
      </w:r>
    </w:p>
    <w:p w:rsidR="0051001C" w:rsidRPr="00BF5E64" w:rsidRDefault="0051001C" w:rsidP="0051001C"/>
    <w:p w:rsidR="0051001C" w:rsidRPr="00C1210F" w:rsidRDefault="0051001C" w:rsidP="0051001C">
      <w:pPr>
        <w:rPr>
          <w:b/>
          <w:bCs/>
          <w:u w:val="single"/>
        </w:rPr>
      </w:pPr>
      <w:r w:rsidRPr="00BF5E64">
        <w:rPr>
          <w:rStyle w:val="StyleBoldUnderline"/>
        </w:rPr>
        <w:t>“The PAN can’t be a satellite of the PRI,” Cordero told reporters yesterday.</w:t>
      </w:r>
      <w:r w:rsidRPr="00BF5E64">
        <w:t xml:space="preserve"> “I’m worried that the PAN is losing its independence to the government.” </w:t>
      </w:r>
      <w:r w:rsidRPr="00BF5E64">
        <w:rPr>
          <w:sz w:val="12"/>
        </w:rPr>
        <w:t xml:space="preserve">¶ </w:t>
      </w:r>
      <w:r w:rsidRPr="00BF5E64">
        <w:t xml:space="preserve">PAN President Gustavo Madero countered that Cordero has been acting without consulting party leadership, such as presenting a campaign finance bill a day after Madero had announced one. </w:t>
      </w:r>
      <w:r w:rsidRPr="00BF5E64">
        <w:rPr>
          <w:sz w:val="12"/>
        </w:rPr>
        <w:t xml:space="preserve">¶ </w:t>
      </w:r>
      <w:r w:rsidRPr="00BF5E64">
        <w:t xml:space="preserve">Under Cordero’s leadership, </w:t>
      </w:r>
      <w:r w:rsidRPr="00BF5E64">
        <w:rPr>
          <w:rStyle w:val="StyleBoldUnderline"/>
        </w:rPr>
        <w:t>PAN senators have pushed through changes to a telecommunications reform approved in April,</w:t>
      </w:r>
      <w:r w:rsidRPr="00BF5E64">
        <w:t xml:space="preserve"> allowing companies to gain temporary injunctions during trials. The senators also strengthened oversight of unions in a labor law passed in November. </w:t>
      </w:r>
      <w:r w:rsidRPr="00BF5E64">
        <w:rPr>
          <w:rStyle w:val="StyleBoldUnderline"/>
        </w:rPr>
        <w:t>¶ “The outlook on reform has become somewhat more challenging and that in turn overflows into the investment decision process,”</w:t>
      </w:r>
      <w:r w:rsidRPr="00BF5E64">
        <w:t xml:space="preserve"> said Enrique Alvarez, the head of Latin America for fixed income at research company IdeaGlobal. </w:t>
      </w:r>
      <w:r w:rsidRPr="00BF5E64">
        <w:rPr>
          <w:rStyle w:val="StyleBoldUnderline"/>
        </w:rPr>
        <w:t>“If there’s infighting, if there are more visible divisions and a sort of questionable desire to work in unison going forward, I think that’s going to complicate the investment” outlook.</w:t>
      </w:r>
    </w:p>
    <w:p w:rsidR="0051001C" w:rsidRDefault="0051001C" w:rsidP="0051001C">
      <w:pPr>
        <w:pStyle w:val="Heading3"/>
      </w:pPr>
      <w:r>
        <w:t>Trade Link</w:t>
      </w:r>
    </w:p>
    <w:p w:rsidR="0051001C" w:rsidRDefault="0051001C" w:rsidP="0051001C">
      <w:pPr>
        <w:pStyle w:val="Heading4"/>
      </w:pPr>
      <w:r>
        <w:t>Produce trading empirically results in disputes</w:t>
      </w:r>
    </w:p>
    <w:p w:rsidR="0051001C" w:rsidRDefault="0051001C" w:rsidP="0051001C">
      <w:r w:rsidRPr="00C1210F">
        <w:rPr>
          <w:rStyle w:val="StyleStyleBold12pt"/>
        </w:rPr>
        <w:t>McKeague</w:t>
      </w:r>
      <w:r>
        <w:t xml:space="preserve"> 9/13/</w:t>
      </w:r>
      <w:r w:rsidRPr="00C1210F">
        <w:rPr>
          <w:rStyle w:val="StyleStyleBold12pt"/>
        </w:rPr>
        <w:t>12</w:t>
      </w:r>
      <w:r>
        <w:t xml:space="preserve"> - </w:t>
      </w:r>
      <w:r w:rsidRPr="00C1210F">
        <w:t>director of government relations at the Council of the Americas in Washington DC</w:t>
      </w:r>
      <w:r>
        <w:t xml:space="preserve"> (</w:t>
      </w:r>
      <w:r w:rsidRPr="00C1210F">
        <w:t>Kezia</w:t>
      </w:r>
      <w:r>
        <w:t>, America’s Quarterly, “</w:t>
      </w:r>
      <w:r w:rsidRPr="00C1210F">
        <w:t>The Politics of Tomatoes: U.S. Risks Trade Dispute with Mexico</w:t>
      </w:r>
      <w:r>
        <w:t xml:space="preserve">,” </w:t>
      </w:r>
      <w:r w:rsidRPr="00C1210F">
        <w:t>http://www.americasquarterly.org/the-politics-of-tomatoes-united-states-risks-trade-dispute-with-mexico</w:t>
      </w:r>
      <w:r>
        <w:t>)</w:t>
      </w:r>
    </w:p>
    <w:p w:rsidR="0051001C" w:rsidRDefault="0051001C" w:rsidP="0051001C">
      <w:r>
        <w:t xml:space="preserve">Yet even as we celebrate cooperation at the level of geopolitics and multilateral negotiations, </w:t>
      </w:r>
      <w:r w:rsidRPr="00C1210F">
        <w:rPr>
          <w:rStyle w:val="StyleBoldUnderline"/>
        </w:rPr>
        <w:t>we cannot ignore the more prosaic frictions that inevitably arise in such a broad and dynamic relationship</w:t>
      </w:r>
      <w:r>
        <w:t>. Recently, these have included spats over chickens and washing machines, while the latest issue revolves around tomatoes.</w:t>
      </w:r>
      <w:r w:rsidRPr="00C1210F">
        <w:rPr>
          <w:sz w:val="12"/>
        </w:rPr>
        <w:t>¶</w:t>
      </w:r>
      <w:r>
        <w:rPr>
          <w:sz w:val="12"/>
        </w:rPr>
        <w:t xml:space="preserve"> </w:t>
      </w:r>
      <w:r w:rsidRPr="00C1210F">
        <w:rPr>
          <w:sz w:val="12"/>
        </w:rPr>
        <w:t>¶</w:t>
      </w:r>
      <w:r w:rsidRPr="005A635F">
        <w:rPr>
          <w:sz w:val="12"/>
        </w:rPr>
        <w:t xml:space="preserve"> </w:t>
      </w:r>
      <w:r>
        <w:t xml:space="preserve">Tomato disputes have a long history. With the advantages of ideal soil and climate conditions and low labor costs, </w:t>
      </w:r>
      <w:r w:rsidRPr="005A635F">
        <w:rPr>
          <w:rStyle w:val="StyleBoldUnderline"/>
        </w:rPr>
        <w:t>Mexico became a major player in the U.S. market following the embargo placed on Cuba in 1962</w:t>
      </w:r>
      <w:r>
        <w:t xml:space="preserve">. </w:t>
      </w:r>
      <w:r w:rsidRPr="005A635F">
        <w:rPr>
          <w:rStyle w:val="StyleBoldUnderline"/>
        </w:rPr>
        <w:t>After decades of tomato trade wars, the signing of the North American Free Trade Agreement (NAFTA) in 1992 eliminated tariffs on Mexican tomatoes</w:t>
      </w:r>
      <w:r>
        <w:t xml:space="preserve"> over a ten-year transition period, despite the opposition of Florida agricultural producers. In 1996, at the behest of Florida’s tomato industry, the U.S. Commerce Department initiated an anti-dumping investigation to determine whether tomato imports from Mexico were being sold at less than fair market value. To suspend the investigation, Mexican producers agreed to a minimum price for imports. This so-called “suspension agreement” has been honored for 16 years, with two renewals as well as adjustments of the reference price. </w:t>
      </w:r>
      <w:r w:rsidRPr="005A635F">
        <w:rPr>
          <w:sz w:val="12"/>
        </w:rPr>
        <w:t xml:space="preserve">¶ ¶ </w:t>
      </w:r>
      <w:r>
        <w:t xml:space="preserve">Fast forward to the electoral year of 2012, and </w:t>
      </w:r>
      <w:r w:rsidRPr="005A635F">
        <w:rPr>
          <w:rStyle w:val="StyleBoldUnderline"/>
        </w:rPr>
        <w:t>Florida tomato growers have requested that the Commerce Department end the suspension agreement so they can initiate a new anti-dumping investigation against Mexican tomatoes.</w:t>
      </w:r>
      <w:r>
        <w:t xml:space="preserve"> They argue that the agreement is outdated and fails to protect them against the Mexican competition; their critics accuse them of a transparent attempt to use a swing state’s political clout on behalf of protectionist interests.  </w:t>
      </w:r>
      <w:r w:rsidRPr="005A635F">
        <w:rPr>
          <w:sz w:val="12"/>
        </w:rPr>
        <w:t xml:space="preserve">¶ ¶ </w:t>
      </w:r>
      <w:r w:rsidRPr="005A635F">
        <w:rPr>
          <w:rStyle w:val="Emphasis"/>
        </w:rPr>
        <w:t>The Mexican government is taking the threat to Mexico’s principal agricultural export very seriously</w:t>
      </w:r>
      <w:r>
        <w:t>. According to data from the Mexican Embassy in Washington DC, the tomato sector provides more than 350,000 jobs in Mexico, while exporting $2.1 billion worth of tomatoes last year, 93 percent of which were shipped to the U.S.</w:t>
      </w:r>
    </w:p>
    <w:p w:rsidR="0051001C" w:rsidRDefault="0051001C" w:rsidP="0051001C"/>
    <w:p w:rsidR="0051001C" w:rsidRDefault="0051001C" w:rsidP="0051001C">
      <w:pPr>
        <w:pStyle w:val="Heading3"/>
      </w:pPr>
      <w:r>
        <w:t>Energy Link</w:t>
      </w:r>
    </w:p>
    <w:p w:rsidR="0051001C" w:rsidRDefault="0051001C" w:rsidP="0051001C">
      <w:pPr>
        <w:pStyle w:val="Heading4"/>
      </w:pPr>
      <w:r>
        <w:t>Engagement over energy will happen after PEMEX reform- doing it now crushes Nieto’s capital</w:t>
      </w:r>
    </w:p>
    <w:p w:rsidR="0051001C" w:rsidRDefault="0051001C" w:rsidP="0051001C">
      <w:r w:rsidRPr="008E28EB">
        <w:rPr>
          <w:rStyle w:val="StyleStyleBold12pt"/>
        </w:rPr>
        <w:t>McAllister, 13</w:t>
      </w:r>
      <w:r>
        <w:t xml:space="preserve"> -- </w:t>
      </w:r>
      <w:r w:rsidRPr="008E28EB">
        <w:t xml:space="preserve">Reuter’s senior energy correspondent </w:t>
      </w:r>
    </w:p>
    <w:p w:rsidR="0051001C" w:rsidRDefault="0051001C" w:rsidP="0051001C">
      <w:r w:rsidRPr="008E28EB">
        <w:t xml:space="preserve">[Edward, "For Obama and Pena Nieto, a delicate 'first dance' around energy," Reuters, 5-2-13, </w:t>
      </w:r>
      <w:hyperlink r:id="rId16" w:history="1">
        <w:r w:rsidRPr="008A2ECF">
          <w:rPr>
            <w:rStyle w:val="Hyperlink"/>
          </w:rPr>
          <w:t>www.reuters.com/article/2013/05/02/energy-usa-mexico-idUSL2N0DI21H20130502</w:t>
        </w:r>
      </w:hyperlink>
      <w:r w:rsidRPr="008E28EB">
        <w:t>]</w:t>
      </w:r>
    </w:p>
    <w:p w:rsidR="0051001C" w:rsidRDefault="0051001C" w:rsidP="0051001C"/>
    <w:p w:rsidR="0051001C" w:rsidRDefault="0051001C" w:rsidP="0051001C">
      <w:pPr>
        <w:rPr>
          <w:sz w:val="16"/>
        </w:rPr>
      </w:pPr>
      <w:r w:rsidRPr="008E28EB">
        <w:rPr>
          <w:u w:val="single"/>
        </w:rPr>
        <w:t>When the conversation between</w:t>
      </w:r>
      <w:r w:rsidRPr="008E28EB">
        <w:rPr>
          <w:sz w:val="16"/>
        </w:rPr>
        <w:t xml:space="preserve"> President Barack </w:t>
      </w:r>
      <w:r w:rsidRPr="008E28EB">
        <w:rPr>
          <w:u w:val="single"/>
        </w:rPr>
        <w:t>Obama and</w:t>
      </w:r>
      <w:r w:rsidRPr="008E28EB">
        <w:rPr>
          <w:sz w:val="16"/>
        </w:rPr>
        <w:t xml:space="preserve"> his newly elected Mexican counterpart Enrique Pena </w:t>
      </w:r>
      <w:r w:rsidRPr="008E28EB">
        <w:rPr>
          <w:u w:val="single"/>
        </w:rPr>
        <w:t>Nieto turns to the controversial topic of energy</w:t>
      </w:r>
      <w:r w:rsidRPr="008E28EB">
        <w:rPr>
          <w:sz w:val="16"/>
        </w:rPr>
        <w:t xml:space="preserve"> during their meeting this week, </w:t>
      </w:r>
      <w:r w:rsidRPr="008E28EB">
        <w:rPr>
          <w:u w:val="single"/>
        </w:rPr>
        <w:t>both are apt to step carefully</w:t>
      </w:r>
      <w:r w:rsidRPr="008E28EB">
        <w:rPr>
          <w:sz w:val="16"/>
        </w:rPr>
        <w:t xml:space="preserve">. The two countries have abruptly changed positions over the past decade: Mexico, once the growing energy power, is struggling to maintain production; the United States, once a guaranteed importer, is enjoying a lucrative energy boom. However, </w:t>
      </w:r>
      <w:r w:rsidRPr="008E28EB">
        <w:rPr>
          <w:u w:val="single"/>
        </w:rPr>
        <w:t>the thorny issues of foreign investment in Mexico's oil production sector or swapping different types of crude</w:t>
      </w:r>
      <w:r w:rsidRPr="008E28EB">
        <w:rPr>
          <w:sz w:val="16"/>
        </w:rPr>
        <w:t xml:space="preserve"> oil between the two nations </w:t>
      </w:r>
      <w:r w:rsidRPr="008E28EB">
        <w:rPr>
          <w:u w:val="single"/>
        </w:rPr>
        <w:t>will likely only be brought up in private, if at all.</w:t>
      </w:r>
      <w:r>
        <w:rPr>
          <w:u w:val="single"/>
        </w:rPr>
        <w:t xml:space="preserve"> </w:t>
      </w:r>
      <w:r w:rsidRPr="008E28EB">
        <w:rPr>
          <w:sz w:val="16"/>
        </w:rPr>
        <w:t>Although Mexico's aging refineries could operate more efficiently using some of the light crude emerging from U.S. oilfields, state oil and gas monopoly Pemex has long avoided incremental imports in order to maintain its reliance on the heavier crude produced domestically. Meanwhile, U.S. pipeline exports of natural gas to Mexico have surged, and could double within a few years as new projects link Latin America's second-largest economy with major U.S. producing regions, despite concerns in the United States that exports could push prices higher at home. Less divisive topics, such as climate change and how to improve cross-border energy efficiency, are expected to be discussed, Sergio Alcocer, Mexico's deputy foreign minister responsible for the United States, told Reuters. "</w:t>
      </w:r>
      <w:r w:rsidRPr="008E28EB">
        <w:rPr>
          <w:u w:val="single"/>
        </w:rPr>
        <w:t>This is more like the first dance of the season," said</w:t>
      </w:r>
      <w:r w:rsidRPr="008E28EB">
        <w:rPr>
          <w:sz w:val="16"/>
        </w:rPr>
        <w:t xml:space="preserve"> Bill </w:t>
      </w:r>
      <w:r w:rsidRPr="008E28EB">
        <w:rPr>
          <w:u w:val="single"/>
        </w:rPr>
        <w:t>O'Grady, chief markets strategist at</w:t>
      </w:r>
      <w:r w:rsidRPr="008E28EB">
        <w:rPr>
          <w:sz w:val="16"/>
        </w:rPr>
        <w:t xml:space="preserve"> </w:t>
      </w:r>
      <w:r w:rsidRPr="008E28EB">
        <w:rPr>
          <w:u w:val="single"/>
        </w:rPr>
        <w:t>Confluence Investment Management</w:t>
      </w:r>
      <w:r w:rsidRPr="008E28EB">
        <w:rPr>
          <w:sz w:val="16"/>
        </w:rPr>
        <w:t xml:space="preserve">. </w:t>
      </w:r>
      <w:r w:rsidRPr="008E28EB">
        <w:rPr>
          <w:u w:val="single"/>
        </w:rPr>
        <w:t>"You get to see each other, get to know each other. But Mexico is still trying to figure out how to reform its own state oil company</w:t>
      </w:r>
      <w:r w:rsidRPr="008E28EB">
        <w:rPr>
          <w:sz w:val="16"/>
        </w:rPr>
        <w:t xml:space="preserve">." SOME KIND OF A SWAP? </w:t>
      </w:r>
      <w:r w:rsidRPr="008E28EB">
        <w:rPr>
          <w:u w:val="single"/>
        </w:rPr>
        <w:t>Mexican oil and gas output remains flat while national demand increases, creating a dilemma for</w:t>
      </w:r>
      <w:r w:rsidRPr="008E28EB">
        <w:rPr>
          <w:sz w:val="16"/>
        </w:rPr>
        <w:t xml:space="preserve"> Pena </w:t>
      </w:r>
      <w:r w:rsidRPr="008E28EB">
        <w:rPr>
          <w:b/>
          <w:u w:val="single"/>
        </w:rPr>
        <w:t>Nieto</w:t>
      </w:r>
      <w:r w:rsidRPr="008E28EB">
        <w:rPr>
          <w:u w:val="single"/>
        </w:rPr>
        <w:t xml:space="preserve">, whose </w:t>
      </w:r>
      <w:r w:rsidRPr="008E28EB">
        <w:rPr>
          <w:b/>
          <w:u w:val="single"/>
        </w:rPr>
        <w:t>opponents vigorously oppose foreign investment in the country's energy sector</w:t>
      </w:r>
      <w:r w:rsidRPr="008E28EB">
        <w:rPr>
          <w:sz w:val="16"/>
        </w:rPr>
        <w:t xml:space="preserve">. Although Mexican crude is a staple for Gulf Coast refineries, crude oil imports from Mexico have dropped a third over the past decade, sinking below 1 million barrels per day last year for the first time since 1994, according to government data. Mexico has duly shifted its focus. A month ago Pemex touted a new two-year deal to boost crude exports to China by 30,000 bpd. Talk of some kind of oil "swap" has also circulated, based on the idea that U.S. producers could get a better price for their light-sweet crude in Mexico while Texas and Louisiana refineries built to run on heavy-sour grades could get more of that type of oil from Mexico, albeit at lesser rates than in the past. There is little indication yet that Pemex is angling for U.S. shale oil, or that U.S. companies are pressing to sell it. GAS BONANZA As lawmakers engage in an increasingly fierce debate in Washington over whether natural gas exports would drive up fuel prices at home, foreign companies are racing to export more to Mexico, where demand is growing fast. U.S. natural gas exports to Mexico rose by 24 percent in 2012 to all-time highs, according to U.S. government data. The capacity to export will double by the end of 2014 as Mexican power plants hook up to pipelines running from the giant Eagle Ford play in Texas and further afield. Companies like Sempra Energy, Japan's Mitsui and Kinder Morgan are all planning to build new pipelines in Mexico, potentially reducing its dependence on imported LNG from overseas. Alejandro Martinez, the top natural gas executive at Pemex, said exports of U.S. gas to Mexico and Mexican oil to the United States present "a natural exchange" for the two countries. "I think we have to have a much greater integration," he said in an interview with Reuters this week. INVESTMENT ESSENTIAL Whether Obama and Nieto will discuss the more delicate matter of Mexico's allowing foreign investment in its struggling oil sector is unclear. Development of the country's large shale formations is still on hold as it considers its options. Mexico has the fourth-largest shale gas resources in the world after the United States, China and Argentina, according to a U.S. government report on global shale deposits in 2011, though it remains to be seen how they will be developed. Pena Nieto has pledged to open up Mexican oil production and exploration to more outside investment in order to ramp up growth. "When push comes to shove, it's U.S. companies that have the technology and experience to help Mexico develop its deepwater and onshore unconventional resources," said Ed Morse, managing director of commodity research at Citi Group. </w:t>
      </w:r>
      <w:r w:rsidRPr="008E28EB">
        <w:rPr>
          <w:b/>
          <w:u w:val="single"/>
        </w:rPr>
        <w:t xml:space="preserve">Traditionalists who view Pemex as a symbol of Mexican self-sufficiency strongly oppose the prospect. </w:t>
      </w:r>
      <w:r w:rsidRPr="008E28EB">
        <w:rPr>
          <w:sz w:val="16"/>
        </w:rPr>
        <w:t xml:space="preserve">Jorge </w:t>
      </w:r>
      <w:r w:rsidRPr="008E28EB">
        <w:rPr>
          <w:u w:val="single"/>
        </w:rPr>
        <w:t>Buendia, political analyst</w:t>
      </w:r>
      <w:r w:rsidRPr="008E28EB">
        <w:rPr>
          <w:sz w:val="16"/>
        </w:rPr>
        <w:t xml:space="preserve"> and director </w:t>
      </w:r>
      <w:r w:rsidRPr="008E28EB">
        <w:rPr>
          <w:u w:val="single"/>
        </w:rPr>
        <w:t>of polling firm Buendia &amp; Laredo, said Mexico was therefore likely to avoid open talk of oil and gas with the</w:t>
      </w:r>
      <w:r w:rsidRPr="008E28EB">
        <w:rPr>
          <w:sz w:val="16"/>
        </w:rPr>
        <w:t xml:space="preserve"> </w:t>
      </w:r>
      <w:r w:rsidRPr="008E28EB">
        <w:rPr>
          <w:u w:val="single"/>
        </w:rPr>
        <w:t>U</w:t>
      </w:r>
      <w:r w:rsidRPr="008E28EB">
        <w:rPr>
          <w:sz w:val="16"/>
        </w:rPr>
        <w:t xml:space="preserve">nited </w:t>
      </w:r>
      <w:r w:rsidRPr="008E28EB">
        <w:rPr>
          <w:u w:val="single"/>
        </w:rPr>
        <w:t>S</w:t>
      </w:r>
      <w:r w:rsidRPr="008E28EB">
        <w:rPr>
          <w:sz w:val="16"/>
        </w:rPr>
        <w:t xml:space="preserve">tates </w:t>
      </w:r>
      <w:r w:rsidRPr="008E28EB">
        <w:rPr>
          <w:u w:val="single"/>
        </w:rPr>
        <w:t>for now</w:t>
      </w:r>
      <w:r w:rsidRPr="008E28EB">
        <w:rPr>
          <w:sz w:val="16"/>
        </w:rPr>
        <w:t xml:space="preserve">, </w:t>
      </w:r>
      <w:r w:rsidRPr="008E28EB">
        <w:rPr>
          <w:u w:val="single"/>
        </w:rPr>
        <w:t>though "back-room" discussions would no doubt take place.</w:t>
      </w:r>
      <w:r>
        <w:rPr>
          <w:u w:val="single"/>
        </w:rPr>
        <w:t xml:space="preserve"> </w:t>
      </w:r>
      <w:r w:rsidRPr="008E28EB">
        <w:rPr>
          <w:b/>
          <w:u w:val="single"/>
        </w:rPr>
        <w:t>Raising the subject frankly would lay the new president open to accusations that he was selling Mexico out to those looking "to steal" its oil</w:t>
      </w:r>
      <w:r w:rsidRPr="008E28EB">
        <w:rPr>
          <w:u w:val="single"/>
        </w:rPr>
        <w:t>, and imply that the industry was falling behind</w:t>
      </w:r>
      <w:r w:rsidRPr="008E28EB">
        <w:rPr>
          <w:sz w:val="16"/>
        </w:rPr>
        <w:t>, Buendia added. "</w:t>
      </w:r>
      <w:r w:rsidRPr="008E28EB">
        <w:rPr>
          <w:u w:val="single"/>
        </w:rPr>
        <w:t>The current situation doesn't lend itself at all to bringing this subject up</w:t>
      </w:r>
      <w:r w:rsidRPr="008E28EB">
        <w:rPr>
          <w:sz w:val="16"/>
        </w:rPr>
        <w:t xml:space="preserve"> in public."</w:t>
      </w:r>
    </w:p>
    <w:p w:rsidR="0051001C" w:rsidRDefault="0051001C" w:rsidP="0051001C"/>
    <w:p w:rsidR="0051001C" w:rsidRDefault="0051001C" w:rsidP="0051001C">
      <w:pPr>
        <w:pStyle w:val="Heading4"/>
      </w:pPr>
      <w:r>
        <w:t>US investments de-rail reform- urgency of failure key to reform motivation</w:t>
      </w:r>
    </w:p>
    <w:p w:rsidR="0051001C" w:rsidRDefault="0051001C" w:rsidP="0051001C">
      <w:r w:rsidRPr="00A9634B">
        <w:rPr>
          <w:rStyle w:val="StyleStyleBold12pt"/>
        </w:rPr>
        <w:t>Rodriguez, 12</w:t>
      </w:r>
      <w:r w:rsidRPr="00A9634B">
        <w:t xml:space="preserve"> -- reporter for Bloomberg News in Mexico City </w:t>
      </w:r>
    </w:p>
    <w:p w:rsidR="0051001C" w:rsidRDefault="0051001C" w:rsidP="0051001C">
      <w:r w:rsidRPr="00A9634B">
        <w:t>[Carlos Manuel, and Jonathan Roeder, "A Big Oil Find May Derail Reforms in Mexico," Business Week, 10-4-12, www.businessweek.com/articles/2012-10-04/a-big-oil-find-may-derail-reforms-in-mexico, accessed 7-10]</w:t>
      </w:r>
    </w:p>
    <w:p w:rsidR="0051001C" w:rsidRPr="00A9634B" w:rsidRDefault="0051001C" w:rsidP="0051001C"/>
    <w:p w:rsidR="0051001C" w:rsidRPr="00A9634B" w:rsidRDefault="0051001C" w:rsidP="0051001C">
      <w:pPr>
        <w:rPr>
          <w:u w:val="single"/>
        </w:rPr>
      </w:pPr>
      <w:r w:rsidRPr="00A9634B">
        <w:rPr>
          <w:u w:val="single"/>
        </w:rPr>
        <w:t>A Big Oil Find May Derail Reforms in Mexico</w:t>
      </w:r>
    </w:p>
    <w:p w:rsidR="0051001C" w:rsidRPr="00A9634B" w:rsidRDefault="0051001C" w:rsidP="0051001C">
      <w:pPr>
        <w:rPr>
          <w:u w:val="single"/>
        </w:rPr>
      </w:pPr>
      <w:r w:rsidRPr="00A9634B">
        <w:rPr>
          <w:sz w:val="16"/>
        </w:rPr>
        <w:t xml:space="preserve">When Mexican President Felipe Calderón turned 50 last August, the head of the state oil company called with what he labeled “a great gift.” After years of deep exploration and almost $10 billion in investment since 2009, Petróleos Mexicanos (Pemex) made a big oil find in the ultradeep waters of the Gulf of Mexico. A week later, Calderón appeared at a press conference holding a flask of crude from the new site, the Trion field. Pemex is preparing to announce a second deepwater discovery in coming days, according to company executives. The finds will bolster the legacy of President Calderón, who had overseen declines in crude output by Pemex every year since he took office in late 2006. But ultimately the discovery could derail an overhaul of the company promised by President-elect Enrique Peña Nieto, who assumes office on Dec. 1. Because Pemex’s petroleum production has dropped 25 percent from its peak of 3.4 million barrels a day in 2004, Peña Nieto called energy reform his “signature issue.” He promised to change rules that allow private and foreign oil companies to provide services to Pemex but ban them from owning stakes in Mexico’s oil and gas fields. Mexico depends on royalties from Pemex for about a third of its budget. </w:t>
      </w:r>
      <w:r w:rsidRPr="00A9634B">
        <w:rPr>
          <w:u w:val="single"/>
        </w:rPr>
        <w:t>Pemex lacks experience beyond shallow waters, and Mexico’s deepwater Gulf</w:t>
      </w:r>
      <w:r w:rsidRPr="00A9634B">
        <w:rPr>
          <w:sz w:val="16"/>
        </w:rPr>
        <w:t xml:space="preserve"> territory </w:t>
      </w:r>
      <w:r w:rsidRPr="00A9634B">
        <w:rPr>
          <w:u w:val="single"/>
        </w:rPr>
        <w:t>is too vast for a single company to explore and exploit</w:t>
      </w:r>
      <w:r w:rsidRPr="00A9634B">
        <w:rPr>
          <w:sz w:val="16"/>
        </w:rPr>
        <w:t xml:space="preserve">, says Juan Carlos Zepeda, head of the nation’s Hydrocarbons Commission. Capital Economics, a London-based research firm, says </w:t>
      </w:r>
      <w:r w:rsidRPr="00A9634B">
        <w:rPr>
          <w:u w:val="single"/>
        </w:rPr>
        <w:t>allowing international companies to invest</w:t>
      </w:r>
      <w:r w:rsidRPr="00A9634B">
        <w:rPr>
          <w:sz w:val="16"/>
        </w:rPr>
        <w:t xml:space="preserve"> and produce in Mexico’s fields </w:t>
      </w:r>
      <w:r w:rsidRPr="00A9634B">
        <w:rPr>
          <w:u w:val="single"/>
        </w:rPr>
        <w:t>could boost the nation’s growth</w:t>
      </w:r>
      <w:r w:rsidRPr="00A9634B">
        <w:rPr>
          <w:sz w:val="16"/>
        </w:rPr>
        <w:t xml:space="preserve"> by as much as 0.8 percent a year. Now, with a possible 10 billion barrels in new reserves from the recent finds, </w:t>
      </w:r>
      <w:r w:rsidRPr="00A9634B">
        <w:rPr>
          <w:u w:val="single"/>
        </w:rPr>
        <w:t>politicians may find it easier to stick with the status quo</w:t>
      </w:r>
      <w:r w:rsidRPr="00A9634B">
        <w:rPr>
          <w:sz w:val="16"/>
        </w:rPr>
        <w:t>. “</w:t>
      </w:r>
      <w:r w:rsidRPr="00A9634B">
        <w:rPr>
          <w:u w:val="single"/>
        </w:rPr>
        <w:t>Reforms are easier done in an urgency moment,”</w:t>
      </w:r>
      <w:r w:rsidRPr="00A9634B">
        <w:rPr>
          <w:sz w:val="16"/>
        </w:rPr>
        <w:t xml:space="preserve"> says Lisa Schineller, chief of Latin American ratings at Standard &amp; Poor’s (MHP), which downgraded Mexico in 2009 in part because of its overreliance on oil. “</w:t>
      </w:r>
      <w:r w:rsidRPr="00A9634B">
        <w:rPr>
          <w:u w:val="single"/>
        </w:rPr>
        <w:t>When you’re losing oil revenue, there’s greater pressure.”</w:t>
      </w:r>
    </w:p>
    <w:p w:rsidR="0051001C" w:rsidRPr="00D305A2" w:rsidRDefault="0051001C" w:rsidP="0051001C"/>
    <w:p w:rsidR="0051001C" w:rsidRDefault="0051001C" w:rsidP="0051001C"/>
    <w:p w:rsidR="0051001C" w:rsidRDefault="0051001C" w:rsidP="0051001C">
      <w:pPr>
        <w:pStyle w:val="Heading2"/>
      </w:pPr>
      <w:r>
        <w:t>INTERNALS</w:t>
      </w:r>
    </w:p>
    <w:p w:rsidR="0051001C" w:rsidRDefault="0051001C" w:rsidP="0051001C">
      <w:pPr>
        <w:rPr>
          <w:b/>
        </w:rPr>
      </w:pPr>
    </w:p>
    <w:p w:rsidR="0051001C" w:rsidRPr="00D305A2" w:rsidRDefault="0051001C" w:rsidP="0051001C">
      <w:pPr>
        <w:pStyle w:val="Heading4"/>
      </w:pPr>
      <w:r w:rsidRPr="00D305A2">
        <w:t>Nieto capital is key to broad energy reform which reinvigorates the Mexican economy</w:t>
      </w:r>
    </w:p>
    <w:p w:rsidR="0051001C" w:rsidRPr="00125C92" w:rsidRDefault="0051001C" w:rsidP="0051001C">
      <w:pPr>
        <w:rPr>
          <w:b/>
        </w:rPr>
      </w:pPr>
      <w:r w:rsidRPr="00125C92">
        <w:rPr>
          <w:b/>
        </w:rPr>
        <w:t xml:space="preserve">Hakim, </w:t>
      </w:r>
      <w:r w:rsidRPr="00F734D4">
        <w:t>11/26</w:t>
      </w:r>
      <w:r w:rsidRPr="00125C92">
        <w:rPr>
          <w:b/>
        </w:rPr>
        <w:t xml:space="preserve">/12 </w:t>
      </w:r>
      <w:r w:rsidRPr="00125C92">
        <w:rPr>
          <w:sz w:val="14"/>
        </w:rPr>
        <w:t xml:space="preserve">– </w:t>
      </w:r>
      <w:r>
        <w:rPr>
          <w:sz w:val="14"/>
        </w:rPr>
        <w:t>(</w:t>
      </w:r>
      <w:r w:rsidRPr="00125C92">
        <w:rPr>
          <w:sz w:val="14"/>
        </w:rPr>
        <w:t xml:space="preserve">Peter, president emeritus </w:t>
      </w:r>
      <w:r>
        <w:rPr>
          <w:sz w:val="14"/>
        </w:rPr>
        <w:t xml:space="preserve">of the Inter-American Dialogue, </w:t>
      </w:r>
      <w:r w:rsidRPr="00125C92">
        <w:rPr>
          <w:sz w:val="14"/>
        </w:rPr>
        <w:t>“Won’t You Be My Neighbor?,” F</w:t>
      </w:r>
      <w:r>
        <w:rPr>
          <w:sz w:val="14"/>
        </w:rPr>
        <w:t xml:space="preserve">oreign </w:t>
      </w:r>
      <w:r w:rsidRPr="00125C92">
        <w:rPr>
          <w:sz w:val="14"/>
        </w:rPr>
        <w:t>P</w:t>
      </w:r>
      <w:r>
        <w:rPr>
          <w:sz w:val="14"/>
        </w:rPr>
        <w:t>olicy</w:t>
      </w:r>
      <w:r w:rsidRPr="00125C92">
        <w:rPr>
          <w:sz w:val="14"/>
        </w:rPr>
        <w:t>, http://www.foreignpolicy.com/articles/2012/11/26/won_t_you_be_my_neighbor?page=0,0)</w:t>
      </w:r>
    </w:p>
    <w:p w:rsidR="0051001C" w:rsidRPr="00125C92" w:rsidRDefault="0051001C" w:rsidP="0051001C">
      <w:pPr>
        <w:jc w:val="both"/>
        <w:rPr>
          <w:sz w:val="14"/>
        </w:rPr>
      </w:pPr>
      <w:r w:rsidRPr="00125C92">
        <w:rPr>
          <w:sz w:val="14"/>
        </w:rPr>
        <w:t xml:space="preserve">Beyond immigration, Peña </w:t>
      </w:r>
      <w:r w:rsidRPr="008332FA">
        <w:rPr>
          <w:bCs/>
          <w:u w:val="single"/>
        </w:rPr>
        <w:t xml:space="preserve">Nieto </w:t>
      </w:r>
      <w:r w:rsidRPr="00125C92">
        <w:rPr>
          <w:bCs/>
          <w:u w:val="single"/>
        </w:rPr>
        <w:t xml:space="preserve">and his advisors </w:t>
      </w:r>
      <w:r w:rsidRPr="008332FA">
        <w:rPr>
          <w:u w:val="single"/>
        </w:rPr>
        <w:t>consider</w:t>
      </w:r>
      <w:r w:rsidRPr="00125C92">
        <w:rPr>
          <w:u w:val="single"/>
        </w:rPr>
        <w:t xml:space="preserve"> </w:t>
      </w:r>
      <w:r w:rsidRPr="008332FA">
        <w:rPr>
          <w:u w:val="single"/>
        </w:rPr>
        <w:t xml:space="preserve">energy policy </w:t>
      </w:r>
      <w:r w:rsidRPr="00125C92">
        <w:rPr>
          <w:u w:val="single"/>
        </w:rPr>
        <w:t xml:space="preserve">one of </w:t>
      </w:r>
      <w:r w:rsidRPr="008332FA">
        <w:rPr>
          <w:u w:val="single"/>
        </w:rPr>
        <w:t>their highest priorities</w:t>
      </w:r>
      <w:r w:rsidRPr="00125C92">
        <w:rPr>
          <w:u w:val="single"/>
        </w:rPr>
        <w:t xml:space="preserve"> on a far-reaching agenda of economic reform.</w:t>
      </w:r>
      <w:r w:rsidRPr="00125C92">
        <w:rPr>
          <w:sz w:val="14"/>
        </w:rPr>
        <w:t xml:space="preserve"> </w:t>
      </w:r>
      <w:r w:rsidRPr="00125C92">
        <w:rPr>
          <w:u w:val="single"/>
        </w:rPr>
        <w:t>Their</w:t>
      </w:r>
      <w:r w:rsidRPr="00125C92">
        <w:rPr>
          <w:sz w:val="14"/>
        </w:rPr>
        <w:t xml:space="preserve"> two main </w:t>
      </w:r>
      <w:r w:rsidRPr="00125C92">
        <w:rPr>
          <w:u w:val="single"/>
        </w:rPr>
        <w:t>challenges are to</w:t>
      </w:r>
      <w:r w:rsidRPr="00125C92">
        <w:rPr>
          <w:sz w:val="14"/>
        </w:rPr>
        <w:t xml:space="preserve"> 1) </w:t>
      </w:r>
      <w:r w:rsidRPr="00125C92">
        <w:rPr>
          <w:u w:val="single"/>
        </w:rPr>
        <w:t>free</w:t>
      </w:r>
      <w:r w:rsidRPr="00125C92">
        <w:rPr>
          <w:sz w:val="14"/>
        </w:rPr>
        <w:t xml:space="preserve"> Mexico's national oil company, </w:t>
      </w:r>
      <w:r w:rsidRPr="00125C92">
        <w:rPr>
          <w:u w:val="single"/>
        </w:rPr>
        <w:t>PEMEX, from the suffocating constitutional and regulatory constraints that keep production and revenue low, and</w:t>
      </w:r>
      <w:r w:rsidRPr="00125C92">
        <w:rPr>
          <w:sz w:val="14"/>
        </w:rPr>
        <w:t xml:space="preserve"> 2) </w:t>
      </w:r>
      <w:r w:rsidRPr="00125C92">
        <w:rPr>
          <w:u w:val="single"/>
        </w:rPr>
        <w:t>allow for the large-scale exploitation of the world's fourth-largest deposits of shale gas.</w:t>
      </w:r>
      <w:r w:rsidRPr="00125C92">
        <w:rPr>
          <w:sz w:val="14"/>
        </w:rPr>
        <w:t xml:space="preserve"> Oil production in Mexico has plummeted by nearly 25 percent from its peak in 2004 and reserves continue to shrink. </w:t>
      </w:r>
      <w:r w:rsidRPr="008332FA">
        <w:rPr>
          <w:u w:val="single"/>
        </w:rPr>
        <w:t xml:space="preserve">Unless officials take action, Mexico could be a net oil importer </w:t>
      </w:r>
      <w:r w:rsidRPr="00125C92">
        <w:rPr>
          <w:u w:val="single"/>
        </w:rPr>
        <w:t>by the end of the decade.</w:t>
      </w:r>
      <w:r w:rsidRPr="00125C92">
        <w:rPr>
          <w:sz w:val="14"/>
        </w:rPr>
        <w:t xml:space="preserve"> </w:t>
      </w:r>
      <w:r w:rsidRPr="008332FA">
        <w:rPr>
          <w:u w:val="single"/>
        </w:rPr>
        <w:t>If,</w:t>
      </w:r>
      <w:r w:rsidRPr="00125C92">
        <w:rPr>
          <w:u w:val="single"/>
        </w:rPr>
        <w:t xml:space="preserve"> however, </w:t>
      </w:r>
      <w:r w:rsidRPr="008332FA">
        <w:rPr>
          <w:u w:val="single"/>
        </w:rPr>
        <w:t>the Mexican government succeeds</w:t>
      </w:r>
      <w:r w:rsidRPr="00125C92">
        <w:rPr>
          <w:u w:val="single"/>
        </w:rPr>
        <w:t xml:space="preserve">, even modestly, </w:t>
      </w:r>
      <w:r w:rsidRPr="008332FA">
        <w:rPr>
          <w:u w:val="single"/>
        </w:rPr>
        <w:t xml:space="preserve">in opening its hydrocarbon sector to </w:t>
      </w:r>
      <w:r w:rsidRPr="00125C92">
        <w:rPr>
          <w:u w:val="single"/>
        </w:rPr>
        <w:t xml:space="preserve">private and </w:t>
      </w:r>
      <w:r w:rsidRPr="008332FA">
        <w:rPr>
          <w:u w:val="single"/>
        </w:rPr>
        <w:t xml:space="preserve">foreign </w:t>
      </w:r>
      <w:r w:rsidRPr="00125C92">
        <w:rPr>
          <w:u w:val="single"/>
        </w:rPr>
        <w:t xml:space="preserve">exploration and </w:t>
      </w:r>
      <w:r w:rsidRPr="008332FA">
        <w:rPr>
          <w:u w:val="single"/>
        </w:rPr>
        <w:t xml:space="preserve">investment, it </w:t>
      </w:r>
      <w:r w:rsidRPr="008332FA">
        <w:rPr>
          <w:b/>
          <w:u w:val="single"/>
        </w:rPr>
        <w:t>would be a game-changer</w:t>
      </w:r>
      <w:r w:rsidRPr="00125C92">
        <w:rPr>
          <w:sz w:val="14"/>
        </w:rPr>
        <w:t xml:space="preserve"> for both Mexico and the United States. </w:t>
      </w:r>
      <w:r w:rsidRPr="008332FA">
        <w:rPr>
          <w:u w:val="single"/>
        </w:rPr>
        <w:t xml:space="preserve">Mexico would gain access to </w:t>
      </w:r>
      <w:r w:rsidRPr="00125C92">
        <w:rPr>
          <w:u w:val="single"/>
        </w:rPr>
        <w:t xml:space="preserve">the </w:t>
      </w:r>
      <w:r w:rsidRPr="008332FA">
        <w:rPr>
          <w:u w:val="single"/>
        </w:rPr>
        <w:t>capital and technology</w:t>
      </w:r>
      <w:r w:rsidRPr="00125C92">
        <w:rPr>
          <w:sz w:val="14"/>
        </w:rPr>
        <w:t xml:space="preserve"> -- </w:t>
      </w:r>
      <w:r w:rsidRPr="008332FA">
        <w:rPr>
          <w:bCs/>
          <w:u w:val="single"/>
        </w:rPr>
        <w:t>including deep-sea drilling</w:t>
      </w:r>
      <w:r w:rsidRPr="00125C92">
        <w:rPr>
          <w:sz w:val="14"/>
        </w:rPr>
        <w:t xml:space="preserve"> -- </w:t>
      </w:r>
      <w:r w:rsidRPr="00125C92">
        <w:rPr>
          <w:u w:val="single"/>
        </w:rPr>
        <w:t>the country requires to remain a major oil exporter and take full advantage of its potential wealth in shale gas.</w:t>
      </w:r>
      <w:r w:rsidRPr="00125C92">
        <w:rPr>
          <w:sz w:val="14"/>
        </w:rPr>
        <w:t xml:space="preserve"> </w:t>
      </w:r>
      <w:r>
        <w:rPr>
          <w:sz w:val="14"/>
        </w:rPr>
        <w:t xml:space="preserve"> </w:t>
      </w:r>
      <w:r w:rsidRPr="00125C92">
        <w:rPr>
          <w:u w:val="single"/>
        </w:rPr>
        <w:t>Energy reform</w:t>
      </w:r>
      <w:r w:rsidRPr="00125C92">
        <w:rPr>
          <w:sz w:val="14"/>
        </w:rPr>
        <w:t xml:space="preserve"> in Mexico </w:t>
      </w:r>
      <w:r w:rsidRPr="00125C92">
        <w:rPr>
          <w:u w:val="single"/>
        </w:rPr>
        <w:t>could</w:t>
      </w:r>
      <w:r w:rsidRPr="00125C92">
        <w:rPr>
          <w:sz w:val="14"/>
        </w:rPr>
        <w:t xml:space="preserve"> also </w:t>
      </w:r>
      <w:r w:rsidRPr="00125C92">
        <w:rPr>
          <w:b/>
          <w:u w:val="single"/>
        </w:rPr>
        <w:t>set the stage for a genuine North American energy market</w:t>
      </w:r>
      <w:r w:rsidRPr="00125C92">
        <w:rPr>
          <w:sz w:val="14"/>
        </w:rPr>
        <w:t xml:space="preserve">, to the benefit of all three NAFTA partners. </w:t>
      </w:r>
      <w:r w:rsidRPr="00125C92">
        <w:rPr>
          <w:u w:val="single"/>
        </w:rPr>
        <w:t>And greater energy production in Mexico should mean less U.S. dependence on oil from the Middle East and other</w:t>
      </w:r>
      <w:r w:rsidRPr="00125C92">
        <w:rPr>
          <w:sz w:val="14"/>
        </w:rPr>
        <w:t xml:space="preserve"> distant and/or </w:t>
      </w:r>
      <w:r w:rsidRPr="00125C92">
        <w:rPr>
          <w:u w:val="single"/>
        </w:rPr>
        <w:t>troubled parts of the world.</w:t>
      </w:r>
      <w:r w:rsidRPr="00125C92">
        <w:rPr>
          <w:sz w:val="14"/>
        </w:rPr>
        <w:t xml:space="preserve"> </w:t>
      </w:r>
      <w:r w:rsidRPr="00125C92">
        <w:rPr>
          <w:bCs/>
          <w:u w:val="single"/>
        </w:rPr>
        <w:t xml:space="preserve">To be sure, the </w:t>
      </w:r>
      <w:r w:rsidRPr="008332FA">
        <w:rPr>
          <w:bCs/>
          <w:u w:val="single"/>
        </w:rPr>
        <w:t>political obstacles to</w:t>
      </w:r>
      <w:r w:rsidRPr="00125C92">
        <w:rPr>
          <w:bCs/>
          <w:u w:val="single"/>
        </w:rPr>
        <w:t xml:space="preserve"> energy </w:t>
      </w:r>
      <w:r w:rsidRPr="008332FA">
        <w:rPr>
          <w:bCs/>
          <w:u w:val="single"/>
        </w:rPr>
        <w:t xml:space="preserve">reform </w:t>
      </w:r>
      <w:r w:rsidRPr="00125C92">
        <w:rPr>
          <w:bCs/>
          <w:u w:val="single"/>
        </w:rPr>
        <w:t xml:space="preserve">in Mexico </w:t>
      </w:r>
      <w:r w:rsidRPr="008332FA">
        <w:rPr>
          <w:bCs/>
          <w:u w:val="single"/>
        </w:rPr>
        <w:t>are formidable</w:t>
      </w:r>
      <w:r w:rsidRPr="00125C92">
        <w:rPr>
          <w:b/>
          <w:u w:val="single"/>
        </w:rPr>
        <w:t>.</w:t>
      </w:r>
      <w:r w:rsidRPr="00125C92">
        <w:rPr>
          <w:sz w:val="14"/>
        </w:rPr>
        <w:t xml:space="preserve"> They include the country's history of energy nationalism and the fact that a serious easing of current restrictions on hydrocarbon exploitation cannot proceed without multiple changes in Mexico's constitution, which will require a difficult-to-obtain two-thirds majority in Congress. </w:t>
      </w:r>
      <w:r w:rsidRPr="008332FA">
        <w:rPr>
          <w:sz w:val="14"/>
          <w:szCs w:val="14"/>
        </w:rPr>
        <w:t>Still, there are reasons for optimism, including the growing acknowledgement by Mexican leaders across the political spectrum of the escalating costs of the status quo</w:t>
      </w:r>
      <w:r w:rsidRPr="008332FA">
        <w:rPr>
          <w:sz w:val="16"/>
          <w:szCs w:val="16"/>
        </w:rPr>
        <w:t>.</w:t>
      </w:r>
      <w:r w:rsidRPr="00125C92">
        <w:rPr>
          <w:sz w:val="14"/>
        </w:rPr>
        <w:t xml:space="preserve"> </w:t>
      </w:r>
      <w:r w:rsidRPr="00125C92">
        <w:rPr>
          <w:u w:val="single"/>
        </w:rPr>
        <w:t>The legislature's two largest parties</w:t>
      </w:r>
      <w:r w:rsidRPr="00125C92">
        <w:rPr>
          <w:sz w:val="14"/>
        </w:rPr>
        <w:t xml:space="preserve">, the Institutional Revolutionary Party (PRI) and National Action Party (PAN), both </w:t>
      </w:r>
      <w:r w:rsidRPr="00125C92">
        <w:rPr>
          <w:u w:val="single"/>
        </w:rPr>
        <w:t>support</w:t>
      </w:r>
      <w:r w:rsidRPr="00125C92">
        <w:rPr>
          <w:sz w:val="14"/>
        </w:rPr>
        <w:t xml:space="preserve"> energy </w:t>
      </w:r>
      <w:r w:rsidRPr="00125C92">
        <w:rPr>
          <w:u w:val="single"/>
        </w:rPr>
        <w:t>reform</w:t>
      </w:r>
      <w:r w:rsidRPr="00125C92">
        <w:rPr>
          <w:sz w:val="14"/>
        </w:rPr>
        <w:t xml:space="preserve"> and together enjoy a majority in Congress. </w:t>
      </w:r>
      <w:r w:rsidRPr="008332FA">
        <w:rPr>
          <w:sz w:val="14"/>
          <w:szCs w:val="14"/>
        </w:rPr>
        <w:t>It is widely anticipated that they will remain allied for the coming year, and they may be able to draw sufficient votes from smaller parties</w:t>
      </w:r>
      <w:r w:rsidRPr="00125C92">
        <w:rPr>
          <w:sz w:val="14"/>
        </w:rPr>
        <w:t xml:space="preserve"> to amend the Constitution. </w:t>
      </w:r>
      <w:r w:rsidRPr="008332FA">
        <w:rPr>
          <w:b/>
          <w:u w:val="single"/>
        </w:rPr>
        <w:t>The determined leadership</w:t>
      </w:r>
      <w:r w:rsidRPr="00125C92">
        <w:rPr>
          <w:sz w:val="14"/>
        </w:rPr>
        <w:t xml:space="preserve"> </w:t>
      </w:r>
      <w:r w:rsidRPr="008332FA">
        <w:rPr>
          <w:bCs/>
          <w:u w:val="single"/>
        </w:rPr>
        <w:t>of</w:t>
      </w:r>
      <w:r w:rsidRPr="00125C92">
        <w:rPr>
          <w:sz w:val="14"/>
        </w:rPr>
        <w:t xml:space="preserve"> Peña </w:t>
      </w:r>
      <w:r w:rsidRPr="008332FA">
        <w:rPr>
          <w:b/>
          <w:u w:val="single"/>
        </w:rPr>
        <w:t>Nieto</w:t>
      </w:r>
      <w:r w:rsidRPr="00125C92">
        <w:rPr>
          <w:sz w:val="14"/>
        </w:rPr>
        <w:t xml:space="preserve">, </w:t>
      </w:r>
      <w:r w:rsidRPr="00125C92">
        <w:rPr>
          <w:u w:val="single"/>
        </w:rPr>
        <w:t xml:space="preserve">who is viewed in Mexico as a talented, pragmatic politician, </w:t>
      </w:r>
      <w:r w:rsidRPr="008332FA">
        <w:rPr>
          <w:u w:val="single"/>
        </w:rPr>
        <w:t>will be essential.</w:t>
      </w:r>
      <w:r w:rsidRPr="00125C92">
        <w:rPr>
          <w:sz w:val="14"/>
        </w:rPr>
        <w:t xml:space="preserve"> For its part, the United States knows that its interests will be best served by staying out of Mexico's debates about the country's energy future.</w:t>
      </w:r>
    </w:p>
    <w:p w:rsidR="0051001C" w:rsidRPr="00D305A2" w:rsidRDefault="0051001C" w:rsidP="0051001C">
      <w:pPr>
        <w:pStyle w:val="Heading4"/>
      </w:pPr>
      <w:r w:rsidRPr="00D305A2">
        <w:t>Nieto influence is key to energy reform</w:t>
      </w:r>
    </w:p>
    <w:p w:rsidR="0051001C" w:rsidRPr="000A01F3" w:rsidRDefault="0051001C" w:rsidP="0051001C">
      <w:pPr>
        <w:rPr>
          <w:rFonts w:asciiTheme="minorHAnsi" w:hAnsiTheme="minorHAnsi"/>
        </w:rPr>
      </w:pPr>
      <w:r w:rsidRPr="000A01F3">
        <w:rPr>
          <w:rStyle w:val="StyleStyleBold12pt"/>
          <w:rFonts w:asciiTheme="minorHAnsi" w:hAnsiTheme="minorHAnsi"/>
        </w:rPr>
        <w:t>CNN &amp; GPS ’13</w:t>
      </w:r>
      <w:r>
        <w:rPr>
          <w:rFonts w:asciiTheme="minorHAnsi" w:hAnsiTheme="minorHAnsi"/>
        </w:rPr>
        <w:t xml:space="preserve"> (</w:t>
      </w:r>
      <w:r w:rsidRPr="000A01F3">
        <w:rPr>
          <w:rFonts w:asciiTheme="minorHAnsi" w:hAnsiTheme="minorHAnsi"/>
        </w:rPr>
        <w:t>CNN, Global Public Square staff, 7/20/13, “Is Peña Nieto's honeymoon over in Mexico?” http://globalpublicsquare.blogs.cnn.com/2013/07/20/is-pena-nietos-honeymoon-over-in-mexico/)</w:t>
      </w:r>
    </w:p>
    <w:p w:rsidR="0051001C" w:rsidRPr="000A01F3" w:rsidRDefault="0051001C" w:rsidP="0051001C">
      <w:pPr>
        <w:rPr>
          <w:rFonts w:asciiTheme="minorHAnsi" w:hAnsiTheme="minorHAnsi"/>
        </w:rPr>
      </w:pPr>
    </w:p>
    <w:p w:rsidR="0051001C" w:rsidRPr="000A01F3" w:rsidRDefault="0051001C" w:rsidP="0051001C">
      <w:pPr>
        <w:rPr>
          <w:rFonts w:asciiTheme="minorHAnsi" w:hAnsiTheme="minorHAnsi"/>
          <w:sz w:val="14"/>
        </w:rPr>
      </w:pPr>
      <w:r w:rsidRPr="000A01F3">
        <w:rPr>
          <w:rFonts w:asciiTheme="minorHAnsi" w:hAnsiTheme="minorHAnsi"/>
          <w:sz w:val="14"/>
        </w:rPr>
        <w:t xml:space="preserve">Elected leaders around the world are struggling. They're down in the polls, their economies are stagnant, their people are protesting, and their oppositions are betting on their failure. There is, however, </w:t>
      </w:r>
      <w:r w:rsidRPr="000A01F3">
        <w:rPr>
          <w:rStyle w:val="StyleBoldUnderline"/>
          <w:rFonts w:asciiTheme="minorHAnsi" w:hAnsiTheme="minorHAnsi"/>
        </w:rPr>
        <w:t>one leader who has seemingly bucked that trend – and it's not by jailing his opposition or shutting down the press.</w:t>
      </w:r>
      <w:r w:rsidRPr="000A01F3">
        <w:rPr>
          <w:rFonts w:asciiTheme="minorHAnsi" w:hAnsiTheme="minorHAnsi"/>
          <w:sz w:val="14"/>
        </w:rPr>
        <w:t xml:space="preserve"> He's the president of a free, democratic, capitalist country. Is this person Superman? </w:t>
      </w:r>
      <w:r w:rsidRPr="000A01F3">
        <w:rPr>
          <w:rStyle w:val="StyleBoldUnderline"/>
          <w:rFonts w:asciiTheme="minorHAnsi" w:hAnsiTheme="minorHAnsi"/>
        </w:rPr>
        <w:t>I'm talking about the young and highly successful president of Mexico: Enrique Peña Nieto.</w:t>
      </w:r>
      <w:r w:rsidRPr="000A01F3">
        <w:rPr>
          <w:rFonts w:asciiTheme="minorHAnsi" w:hAnsiTheme="minorHAnsi"/>
          <w:sz w:val="14"/>
        </w:rPr>
        <w:t xml:space="preserve"> Just compare him with our president. Obama's approval ratings recently hit their lowest since 2011 – 45 percent. </w:t>
      </w:r>
      <w:r w:rsidRPr="000A01F3">
        <w:rPr>
          <w:rStyle w:val="StyleBoldUnderline"/>
          <w:rFonts w:asciiTheme="minorHAnsi" w:hAnsiTheme="minorHAnsi"/>
        </w:rPr>
        <w:t>Seven months into the job, Peña Nieto is sitting pretty at 57 percent. And it's not just average Mexicans who have given their president an extended honeymoon…the opposition has, as well.</w:t>
      </w:r>
      <w:r w:rsidRPr="000A01F3">
        <w:rPr>
          <w:rFonts w:asciiTheme="minorHAnsi" w:hAnsiTheme="minorHAnsi"/>
          <w:sz w:val="14"/>
        </w:rPr>
        <w:t xml:space="preserve"> </w:t>
      </w:r>
      <w:r w:rsidRPr="000A01F3">
        <w:rPr>
          <w:rStyle w:val="StyleBoldUnderline"/>
          <w:rFonts w:asciiTheme="minorHAnsi" w:hAnsiTheme="minorHAnsi"/>
        </w:rPr>
        <w:t xml:space="preserve">Two major rival parties joined Peña Nieto to form what they called a "Pact for Mexico." </w:t>
      </w:r>
      <w:r w:rsidRPr="000A01F3">
        <w:rPr>
          <w:rFonts w:asciiTheme="minorHAnsi" w:hAnsiTheme="minorHAnsi"/>
          <w:sz w:val="14"/>
        </w:rPr>
        <w:t xml:space="preserve">Together, they put through a groundbreaking set of reforms in labor, education, telecoms, and TV. Just this week, the government announced an infrastructure deal worth $316 billion to build roads and railways. Imagine that happening in Washington, where we spend months deciding whether or not we should have filibusters! Drug-related homicides are down in Mexico 18 percent during Peña Nieto's term. This week, local authorities brought down the leader of the deadly Zeta cartel. It's been an extraordinary start to a presidency. And it comes at a time when experts are hailing Mexico's rise. The New York Times columnist Tom Friedman says that Mexico could be one of the 21st century's big economic successes. Of course on Global Public Square, we have been championing Mexico's prospects for the last two years. And </w:t>
      </w:r>
      <w:r w:rsidRPr="000A01F3">
        <w:rPr>
          <w:rStyle w:val="StyleBoldUnderline"/>
          <w:rFonts w:asciiTheme="minorHAnsi" w:hAnsiTheme="minorHAnsi"/>
        </w:rPr>
        <w:t>yet, there are signs emerging that – perhaps – Peña Nieto's honeymoon is coming to an end.</w:t>
      </w:r>
      <w:r w:rsidRPr="000A01F3">
        <w:rPr>
          <w:rFonts w:asciiTheme="minorHAnsi" w:hAnsiTheme="minorHAnsi"/>
          <w:sz w:val="14"/>
        </w:rPr>
        <w:t xml:space="preserve"> Let’s explain. </w:t>
      </w:r>
      <w:r w:rsidRPr="000A01F3">
        <w:rPr>
          <w:rStyle w:val="StyleBoldUnderline"/>
          <w:rFonts w:asciiTheme="minorHAnsi" w:hAnsiTheme="minorHAnsi"/>
        </w:rPr>
        <w:t>It all goes back to that "Pact for Mexico" mentioned earlier – a cross-party alliance to push through much-needed reforms.</w:t>
      </w:r>
      <w:r w:rsidRPr="000A01F3">
        <w:rPr>
          <w:rFonts w:asciiTheme="minorHAnsi" w:hAnsiTheme="minorHAnsi"/>
          <w:sz w:val="14"/>
        </w:rPr>
        <w:t xml:space="preserve"> It seemed to work across a number of industries. </w:t>
      </w:r>
      <w:r w:rsidRPr="000A01F3">
        <w:rPr>
          <w:rStyle w:val="StyleBoldUnderline"/>
          <w:rFonts w:asciiTheme="minorHAnsi" w:hAnsiTheme="minorHAnsi"/>
        </w:rPr>
        <w:t>But now it faces a hurdle: energy.</w:t>
      </w:r>
      <w:r w:rsidRPr="000A01F3">
        <w:rPr>
          <w:rFonts w:asciiTheme="minorHAnsi" w:hAnsiTheme="minorHAnsi"/>
          <w:sz w:val="14"/>
        </w:rPr>
        <w:t xml:space="preserve"> One company has a complete monopoly over Mexico's oil and gas – the state-owned </w:t>
      </w:r>
      <w:r w:rsidRPr="000A01F3">
        <w:rPr>
          <w:rStyle w:val="StyleBoldUnderline"/>
          <w:rFonts w:asciiTheme="minorHAnsi" w:hAnsiTheme="minorHAnsi"/>
        </w:rPr>
        <w:t>Pemex</w:t>
      </w:r>
      <w:r w:rsidRPr="000A01F3">
        <w:rPr>
          <w:rFonts w:asciiTheme="minorHAnsi" w:hAnsiTheme="minorHAnsi"/>
          <w:sz w:val="14"/>
        </w:rPr>
        <w:t xml:space="preserve">. In fact, its </w:t>
      </w:r>
      <w:r w:rsidRPr="000A01F3">
        <w:rPr>
          <w:rStyle w:val="StyleBoldUnderline"/>
          <w:rFonts w:asciiTheme="minorHAnsi" w:hAnsiTheme="minorHAnsi"/>
        </w:rPr>
        <w:t>hold over drilling is actually enshrined in Mexico's constitution. But</w:t>
      </w:r>
      <w:r w:rsidRPr="000A01F3">
        <w:rPr>
          <w:rFonts w:asciiTheme="minorHAnsi" w:hAnsiTheme="minorHAnsi"/>
          <w:sz w:val="14"/>
        </w:rPr>
        <w:t xml:space="preserve"> </w:t>
      </w:r>
      <w:r w:rsidRPr="000A01F3">
        <w:rPr>
          <w:rStyle w:val="StyleBoldUnderline"/>
          <w:rFonts w:asciiTheme="minorHAnsi" w:hAnsiTheme="minorHAnsi"/>
        </w:rPr>
        <w:t>Pemex, like many state-owned behemoths, is an ailing, failed enterprise. Its production is below-par, it literally fuels corruption. And therein lies the problem – any attempt to reform this sector is being rejected not only by the opposition parties, but also by factions within Peña Nieto's own party.</w:t>
      </w:r>
      <w:r w:rsidRPr="000A01F3">
        <w:rPr>
          <w:rFonts w:asciiTheme="minorHAnsi" w:hAnsiTheme="minorHAnsi"/>
          <w:sz w:val="14"/>
        </w:rPr>
        <w:t xml:space="preserve"> Pressures are building on the "Pact for Mexico." Local elections turned sour last week amid allegations of corruption. There were violent clashes, with the opposition parties threatening to abandon the alliance altogether. The irony is that perhaps </w:t>
      </w:r>
      <w:r w:rsidRPr="000A01F3">
        <w:rPr>
          <w:rStyle w:val="StyleBoldUnderline"/>
          <w:rFonts w:asciiTheme="minorHAnsi" w:hAnsiTheme="minorHAnsi"/>
        </w:rPr>
        <w:t>Peña Nieto is a victim of his own success. Democracy is catching up with him. The opposition wants to be an opposition. Now, it would be a real tragedy if the president's reform plans fall apart – we all know they make economic sense.</w:t>
      </w:r>
      <w:r w:rsidRPr="000A01F3">
        <w:rPr>
          <w:rFonts w:asciiTheme="minorHAnsi" w:hAnsiTheme="minorHAnsi"/>
          <w:sz w:val="14"/>
        </w:rPr>
        <w:t xml:space="preserve"> But this is how politics works: there are competing interests, there are oppositions. In democracy, not everyone wants to pull in the same direction. So, it's honeymoon over, and back to reality. Maybe Pena Nieto should come up north and the U.S. could explain to him how to live in a world of polarization, paralysis, and gridlock. </w:t>
      </w:r>
    </w:p>
    <w:p w:rsidR="0051001C" w:rsidRDefault="0051001C" w:rsidP="0051001C"/>
    <w:p w:rsidR="0051001C" w:rsidRPr="00D305A2" w:rsidRDefault="0051001C" w:rsidP="0051001C">
      <w:pPr>
        <w:pStyle w:val="Heading4"/>
      </w:pPr>
      <w:r w:rsidRPr="00D305A2">
        <w:t>Public support is key to Nieto political capital and reform success</w:t>
      </w:r>
    </w:p>
    <w:p w:rsidR="0051001C" w:rsidRPr="000A01F3" w:rsidRDefault="0051001C" w:rsidP="0051001C">
      <w:pPr>
        <w:rPr>
          <w:rStyle w:val="StyleStyleBold12pt"/>
          <w:rFonts w:asciiTheme="minorHAnsi" w:hAnsiTheme="minorHAnsi"/>
        </w:rPr>
      </w:pPr>
      <w:r w:rsidRPr="000A01F3">
        <w:rPr>
          <w:rFonts w:asciiTheme="minorHAnsi" w:hAnsiTheme="minorHAnsi"/>
        </w:rPr>
        <w:t xml:space="preserve">Antonio </w:t>
      </w:r>
      <w:r w:rsidRPr="000A01F3">
        <w:rPr>
          <w:rStyle w:val="StyleStyleBold12pt"/>
          <w:rFonts w:asciiTheme="minorHAnsi" w:hAnsiTheme="minorHAnsi"/>
        </w:rPr>
        <w:t>Garza 6/19 (</w:t>
      </w:r>
      <w:hyperlink r:id="rId17" w:history="1">
        <w:r w:rsidRPr="000A01F3">
          <w:rPr>
            <w:rStyle w:val="Hyperlink"/>
            <w:rFonts w:asciiTheme="minorHAnsi" w:hAnsiTheme="minorHAnsi"/>
            <w:sz w:val="26"/>
          </w:rPr>
          <w:t>http://www.worldpoliticsreview.com/articles/13102/to-keep-mexico-s-energy-reforms-on-track-pena-nieto-must-engage-public</w:t>
        </w:r>
      </w:hyperlink>
      <w:r w:rsidRPr="000A01F3">
        <w:rPr>
          <w:rStyle w:val="StyleStyleBold12pt"/>
          <w:rFonts w:asciiTheme="minorHAnsi" w:hAnsiTheme="minorHAnsi"/>
        </w:rPr>
        <w:t>)</w:t>
      </w:r>
    </w:p>
    <w:p w:rsidR="0051001C" w:rsidRPr="00C1210F" w:rsidRDefault="0051001C" w:rsidP="0051001C">
      <w:pPr>
        <w:rPr>
          <w:rFonts w:asciiTheme="minorHAnsi" w:hAnsiTheme="minorHAnsi"/>
        </w:rPr>
      </w:pPr>
      <w:r w:rsidRPr="000A01F3">
        <w:rPr>
          <w:rStyle w:val="StyleBoldUnderline"/>
          <w:rFonts w:asciiTheme="minorHAnsi" w:hAnsiTheme="minorHAnsi"/>
        </w:rPr>
        <w:t>A reform push in Mexico that many have termed historic could get epic this fall</w:t>
      </w:r>
      <w:r w:rsidRPr="000A01F3">
        <w:rPr>
          <w:rFonts w:asciiTheme="minorHAnsi" w:hAnsiTheme="minorHAnsi"/>
        </w:rPr>
        <w:t xml:space="preserve">. That’s when President </w:t>
      </w:r>
      <w:r w:rsidRPr="000A01F3">
        <w:rPr>
          <w:rStyle w:val="StyleBoldUnderline"/>
          <w:rFonts w:asciiTheme="minorHAnsi" w:hAnsiTheme="minorHAnsi"/>
        </w:rPr>
        <w:t xml:space="preserve">Enrique Pena Nieto will introduce plans to reform the oil and gas sector and overhaul the country’s tax system. There’s a broad consensus among economists that Mexico’s growth and long-term vitality rely on the passage of these plans, interlinked because oil revenues constitute a substantial part—around one-third—of the federal budget. </w:t>
      </w:r>
      <w:r w:rsidRPr="000A01F3">
        <w:rPr>
          <w:rFonts w:asciiTheme="minorHAnsi" w:hAnsiTheme="minorHAnsi"/>
        </w:rPr>
        <w:t xml:space="preserve">And there’s a general acknowledgment across much of the Mexican political spectrum that Pemex, the state-owned oil company, is in dire need of reform. Now in its 75th year, the company’s reputation is one of inefficiency and corruption while large and persistent financial losses—only one of its four subsidiaries is profitable—underscore its deficiencies. A host of problems, operational and structural, have limited the company’s ability to invest in the technology necessary to tap deep-water reserves and develop Mexico’s extensive shale-gas deposits. Analysts argue that Mexico’s window to expand energy production is closing, and in order to fulfill this strategic imperative, </w:t>
      </w:r>
      <w:r w:rsidRPr="000A01F3">
        <w:rPr>
          <w:rStyle w:val="StyleBoldUnderline"/>
          <w:rFonts w:asciiTheme="minorHAnsi" w:hAnsiTheme="minorHAnsi"/>
        </w:rPr>
        <w:t>Mexico must change the regulatory framework to permit deeper international partnerships</w:t>
      </w:r>
      <w:r w:rsidRPr="000A01F3">
        <w:rPr>
          <w:rFonts w:asciiTheme="minorHAnsi" w:hAnsiTheme="minorHAnsi"/>
        </w:rPr>
        <w:t>. Despite the grim outlook, there is not significant public support for reform of the oil sector</w:t>
      </w:r>
      <w:r w:rsidRPr="000A01F3">
        <w:rPr>
          <w:rStyle w:val="StyleBoldUnderline"/>
          <w:rFonts w:asciiTheme="minorHAnsi" w:hAnsiTheme="minorHAnsi"/>
        </w:rPr>
        <w:t>. A recent poll by a respected Mexican research institute found that 65 percent of Mexicans disapprove of foreign investment in the sector.</w:t>
      </w:r>
      <w:r w:rsidRPr="000A01F3">
        <w:rPr>
          <w:rFonts w:asciiTheme="minorHAnsi" w:hAnsiTheme="minorHAnsi"/>
        </w:rPr>
        <w:t xml:space="preserve"> In an indication of his leadership mettle, Pena Nieto has not shied away from declaring his support for such change. As a presidential candidate he spoke often of Mexico’s being a “hostage to ideology” and the need to open oil to private investment for the good of the economy and the Mexican people. And in March at the national convention of Pena Nieto’s Institutional Revolutionary Party (PRI), the president advanced his cause by marshaling unity behind a statute to allow increased private participation in Mexico’s oil sector</w:t>
      </w:r>
      <w:r w:rsidRPr="000A01F3">
        <w:rPr>
          <w:rStyle w:val="StyleBoldUnderline"/>
          <w:rFonts w:asciiTheme="minorHAnsi" w:hAnsiTheme="minorHAnsi"/>
        </w:rPr>
        <w:t>. It was a remarkable outcome given the country’s oil narrative and the symbiosis between the PRI and Pemex. And it was a shot across the bow signifying that internal party divisions will not stall the administration’s planned reforms</w:t>
      </w:r>
      <w:r w:rsidRPr="000A01F3">
        <w:rPr>
          <w:rFonts w:asciiTheme="minorHAnsi" w:hAnsiTheme="minorHAnsi"/>
        </w:rPr>
        <w:t xml:space="preserve">. Speaking at Pemex’s anniversary commemoration on June 7, the president emphasized his view that the company “must be transformed in order to remain an engine for the country’s development,” while also stressing that “Pemex will not be sold or privatized.” He reiterated these remarks a few days later in a speech and interviews while in Europe for the G-8, adding that the reform would include “the constitutional changes needed to give private investors certainty.” </w:t>
      </w:r>
      <w:r w:rsidRPr="000A01F3">
        <w:rPr>
          <w:rStyle w:val="StyleBoldUnderline"/>
          <w:rFonts w:asciiTheme="minorHAnsi" w:hAnsiTheme="minorHAnsi"/>
        </w:rPr>
        <w:t>He also declared his confidence that the Pact for Mexico, the three-party alliance that has so far produced substantive reform for Mexico’s labor, education and telecom sectors, could deliver the reform</w:t>
      </w:r>
      <w:r w:rsidRPr="000A01F3">
        <w:rPr>
          <w:rFonts w:asciiTheme="minorHAnsi" w:hAnsiTheme="minorHAnsi"/>
        </w:rPr>
        <w:t xml:space="preserve">. Though the staying power of the pact remains to be seen, the results of the July 7 local elections help solidify its spirit of cooperation and coordination—at least for two of the three parties. The PRI’s strong national showing and, paradoxically, its loss to the National Action Party (PAN) in the only gubernatorial election—in Baja California—strengthen Pena Nieto’s position as the next push for reforms begins. </w:t>
      </w:r>
      <w:r w:rsidRPr="000A01F3">
        <w:rPr>
          <w:rStyle w:val="StyleBoldUnderline"/>
          <w:rFonts w:asciiTheme="minorHAnsi" w:hAnsiTheme="minorHAnsi"/>
        </w:rPr>
        <w:t>Nevertheless, the president’s statements in Europe, along with an article in the Wall Street Journal on June 18 reporting that highly placed officials had revealed in an exclusive interview that the government would open the state-run oil-and-gas industry to private investment and competition, produced a shrill outcry in Mexico.</w:t>
      </w:r>
      <w:r w:rsidRPr="000A01F3">
        <w:rPr>
          <w:rFonts w:asciiTheme="minorHAnsi" w:hAnsiTheme="minorHAnsi"/>
        </w:rPr>
        <w:t xml:space="preserve"> The article also contained other previously unknown aspects of the plan, including that the reform would grant 25-year contracts in specific deep-water areas, develop a mechanism to allow foreign firms to book reserves and create a national petroleum agency to administer the new partnership model. The blowback came not only because of the specific revelations, but also because of where (abroad) and to whom (foreign journalists) they were first delivered. </w:t>
      </w:r>
      <w:r w:rsidRPr="000A01F3">
        <w:rPr>
          <w:rStyle w:val="StyleBoldUnderline"/>
          <w:rFonts w:asciiTheme="minorHAnsi" w:hAnsiTheme="minorHAnsi"/>
        </w:rPr>
        <w:t>The reaction, though not extreme, came as a clear reminder of how deep sensitivities relating to the national patrimony run. It also served to highlight the importance of strategic communications and the need for the administration to make a clear case for energy reform first, and foremost, to the Mexican people</w:t>
      </w:r>
      <w:r w:rsidRPr="000A01F3">
        <w:rPr>
          <w:rFonts w:asciiTheme="minorHAnsi" w:hAnsiTheme="minorHAnsi"/>
        </w:rPr>
        <w:t xml:space="preserve">. Given the swirling discontent over corruption, the administration must also be wary of appearing to conduct business behind closed doors or trying to sidestep contentious issues. These red flags are especially relevant given the influence and disruptive potential of many of today’s social movements. The eruption of mass street protests in Brazil is just one recent example of a government being forced to change direction on a policy initiative and find a way to rapidly and constructively respond to the desires, often inchoate, of a newly emboldened and empowered population. It’s a cautionary tale that begins with frustration and finds expression in mass action. Such scenarios are not unknown in Mexico: Witness last year’s Yo Soy 132 movement, to name the most recent instance. </w:t>
      </w:r>
      <w:r w:rsidRPr="000A01F3">
        <w:rPr>
          <w:rStyle w:val="StyleBoldUnderline"/>
          <w:rFonts w:asciiTheme="minorHAnsi" w:hAnsiTheme="minorHAnsi"/>
        </w:rPr>
        <w:t>The Pena Nieto administration surely knows it must be attentive to frustrations that are bubbling up around the country, whether over corruption, electoral meddling or any other from a long list of grievances. No matter the issue or its import to an international or national business and political elite, it’s the tools of democratic governance—transparency, communication, negotiation, inclusion, accountability—that are most essential for Mexico’s leaders to wield</w:t>
      </w:r>
      <w:r w:rsidRPr="000A01F3">
        <w:rPr>
          <w:rFonts w:asciiTheme="minorHAnsi" w:hAnsiTheme="minorHAnsi"/>
        </w:rPr>
        <w:t>. That is especially true when it comes to the much-needed reforms in the country’s oil and gas sector.</w:t>
      </w:r>
    </w:p>
    <w:p w:rsidR="0051001C" w:rsidRDefault="0051001C" w:rsidP="0051001C"/>
    <w:p w:rsidR="0051001C" w:rsidRDefault="0051001C" w:rsidP="0051001C">
      <w:pPr>
        <w:pStyle w:val="Heading2"/>
      </w:pPr>
      <w:r>
        <w:t>IMPACTS</w:t>
      </w:r>
    </w:p>
    <w:p w:rsidR="0051001C" w:rsidRDefault="0051001C" w:rsidP="0051001C">
      <w:pPr>
        <w:pStyle w:val="Heading3"/>
      </w:pPr>
      <w:r>
        <w:t>Mexican Economy</w:t>
      </w:r>
    </w:p>
    <w:p w:rsidR="0051001C" w:rsidRPr="00217991" w:rsidRDefault="0051001C" w:rsidP="0051001C">
      <w:pPr>
        <w:pStyle w:val="Heading4"/>
      </w:pPr>
      <w:r>
        <w:t>Mexico’s economy is tanking now – reform is a key stimulus</w:t>
      </w:r>
    </w:p>
    <w:p w:rsidR="0051001C" w:rsidRPr="00217991" w:rsidRDefault="0051001C" w:rsidP="0051001C">
      <w:r w:rsidRPr="00217991">
        <w:rPr>
          <w:rStyle w:val="StyleStyleBold12pt"/>
        </w:rPr>
        <w:t>The Economist</w:t>
      </w:r>
      <w:r>
        <w:t xml:space="preserve"> 5/25/20</w:t>
      </w:r>
      <w:r w:rsidRPr="00217991">
        <w:rPr>
          <w:rStyle w:val="StyleStyleBold12pt"/>
        </w:rPr>
        <w:t>13</w:t>
      </w:r>
      <w:r>
        <w:t xml:space="preserve"> (“Reality bites: Lacklustre growth shows the need for reform,” </w:t>
      </w:r>
      <w:r w:rsidRPr="00217991">
        <w:t>http://www.economist.com/news/americas/21578440-lacklustre-growth-shows-need-reform-reality-bites</w:t>
      </w:r>
      <w:r>
        <w:t>)</w:t>
      </w:r>
    </w:p>
    <w:p w:rsidR="0051001C" w:rsidRDefault="0051001C" w:rsidP="0051001C">
      <w:r w:rsidRPr="00217991">
        <w:rPr>
          <w:rStyle w:val="StyleBoldUnderline"/>
        </w:rPr>
        <w:t>The immediate catalyst for the change of mood is the economy</w:t>
      </w:r>
      <w:r w:rsidRPr="00217991">
        <w:rPr>
          <w:lang w:val="en"/>
        </w:rPr>
        <w:t xml:space="preserve">. In December, just as President Enrique Peña Nieto came to power promising to increase Mexico’s growth potential, </w:t>
      </w:r>
      <w:r w:rsidRPr="00217991">
        <w:rPr>
          <w:rStyle w:val="StyleBoldUnderline"/>
        </w:rPr>
        <w:t>the country’s strong recovery from the 2008-09 global financial crisis hit the skids.</w:t>
      </w:r>
      <w:r w:rsidRPr="00217991">
        <w:rPr>
          <w:lang w:val="en"/>
        </w:rPr>
        <w:t xml:space="preserve"> In the first </w:t>
      </w:r>
      <w:r w:rsidRPr="00217991">
        <w:t>quarter of 2013 sluggish sales to the United States, by far Mexico’s largest export market, helped reduce growth to a modest 0.8% compared with the same period in 2012. A fall in public spending as a new party took power contributed to the dip.</w:t>
      </w:r>
      <w:r w:rsidRPr="00217991">
        <w:rPr>
          <w:sz w:val="12"/>
        </w:rPr>
        <w:t xml:space="preserve">¶ </w:t>
      </w:r>
      <w:r w:rsidRPr="00217991">
        <w:t>on the early Easter holiday (it had previously blamed poor December numbers on the fact that Christmas fell at mid-week). Nevertheless, on May 17th it lowered its growth forecast for the year to 3.1% from 3.5%.</w:t>
      </w:r>
      <w:r w:rsidRPr="00217991">
        <w:rPr>
          <w:sz w:val="12"/>
        </w:rPr>
        <w:t xml:space="preserve">¶ </w:t>
      </w:r>
      <w:r w:rsidRPr="00217991">
        <w:rPr>
          <w:rStyle w:val="StyleBoldUnderline"/>
        </w:rPr>
        <w:t>Other economic data in recent days have added to the worries. Foreign direct investment last year plunged</w:t>
      </w:r>
      <w:r w:rsidRPr="00217991">
        <w:t xml:space="preserve"> to $12.7 billion, from an average of around $23 billion during the past decade, according to CEPAL, a UN-linked research organisation. It said the figure was affected by one-offs, such as a decision by Spain’s Banco Santander to list its Mexican subsidiary, raising $4 billion. That counted as an outflow of foreign investment. </w:t>
      </w:r>
      <w:r w:rsidRPr="00217991">
        <w:rPr>
          <w:rStyle w:val="StyleBoldUnderline"/>
        </w:rPr>
        <w:t>Some economists pointed to concerns that high levels of drug-related crime may also be taking a toll on investment</w:t>
      </w:r>
      <w:r w:rsidRPr="00217991">
        <w:t>, notably in tourism. Last year Mexico slipped out of the top ten of global tourist destinations.</w:t>
      </w:r>
      <w:r w:rsidRPr="00217991">
        <w:rPr>
          <w:sz w:val="12"/>
        </w:rPr>
        <w:t xml:space="preserve">¶ </w:t>
      </w:r>
      <w:r w:rsidRPr="00217991">
        <w:t xml:space="preserve">Reading too much into a few months’ numbers would be risky, though. The optimism about Mexico was never based on this year’s economic growth. Even before the disappointing first-quarter GDP report, the OECD, a Paris-based think-tank for industrialised countries, had issued a study on the Mexican economy predicting a weak 2013 because of feeble demand abroad. </w:t>
      </w:r>
      <w:r w:rsidRPr="00217991">
        <w:rPr>
          <w:rStyle w:val="StyleBoldUnderline"/>
        </w:rPr>
        <w:t>Part of the motivation for the reforms that Mr Peña has kick-started is that the country is too dependent on the vagaries of the global economy</w:t>
      </w:r>
      <w:r w:rsidRPr="00217991">
        <w:t>, and needs to generate more of its own dynamism by freeing business at home.</w:t>
      </w:r>
      <w:r w:rsidRPr="00217991">
        <w:rPr>
          <w:sz w:val="12"/>
        </w:rPr>
        <w:t xml:space="preserve">¶ </w:t>
      </w:r>
      <w:r w:rsidRPr="00217991">
        <w:t>In a six-year “national development plan” unveiled on May 20th, the government stressed how the economy performs below its potential. In the 30 years to 2011 it grew on average by just 2.4% a year, while productivity fell by 0.7% a year. Chile, meanwhile, grew by 4.9% a year and saw productivity increase by 1.1% a year. The OECD bemoaned Mexico’s record: it is alone among big emerging markets in suffering from sustained declines in the broadest measure of productivity during the past decade. In order for GDP growth to rise from its current potential of about 3% to a healthier 4%, the productivity trend must be reversed through structural reforms, it said. Mexico’s three main political parties, which have created a pact to promote more than 100 such changes, are aiming for 5%.</w:t>
      </w:r>
      <w:r w:rsidRPr="00217991">
        <w:rPr>
          <w:sz w:val="12"/>
        </w:rPr>
        <w:t xml:space="preserve">¶ </w:t>
      </w:r>
      <w:r w:rsidRPr="00217991">
        <w:rPr>
          <w:rStyle w:val="StyleBoldUnderline"/>
        </w:rPr>
        <w:t>Recent reforms</w:t>
      </w:r>
      <w:r w:rsidRPr="00217991">
        <w:t xml:space="preserve"> to increase the effectiveness of education, to reduce job protection for unionised workers, and to increase competition in the telecommunications, media and banking industries, </w:t>
      </w:r>
      <w:r w:rsidRPr="00217991">
        <w:rPr>
          <w:rStyle w:val="StyleBoldUnderline"/>
        </w:rPr>
        <w:t>may boost growth if they are fully implemented</w:t>
      </w:r>
      <w:r w:rsidRPr="00217991">
        <w:t xml:space="preserve">. But the OECD says that </w:t>
      </w:r>
      <w:r w:rsidRPr="00217991">
        <w:rPr>
          <w:rStyle w:val="StyleBoldUnderline"/>
        </w:rPr>
        <w:t>Mexico needs to go further</w:t>
      </w:r>
      <w:r w:rsidRPr="00217991">
        <w:t>. It calls for a mixture of policies to reduce the size of the informal economy, where 60% of employment languishes, mostly in small, inefficient companies. It also argues for a stronger legal system that enforces competition laws, for example, and improvements to the criminal-justice process to make life safer for individuals and firms.</w:t>
      </w:r>
      <w:r w:rsidRPr="00217991">
        <w:rPr>
          <w:sz w:val="12"/>
        </w:rPr>
        <w:t xml:space="preserve">¶ </w:t>
      </w:r>
      <w:r w:rsidRPr="00217991">
        <w:t xml:space="preserve">Later this year </w:t>
      </w:r>
      <w:r w:rsidRPr="00217991">
        <w:rPr>
          <w:rStyle w:val="StyleBoldUnderline"/>
        </w:rPr>
        <w:t>the government hopes to push through radical reforms in the state-controlled energy sector. These could prove to be a spur for investment and productivity. There is likely to be a fierce political battle to pass them.</w:t>
      </w:r>
      <w:r w:rsidRPr="00217991">
        <w:t xml:space="preserve"> Gray Newman, an economist at Morgan Stanley in New York, says that complacency about the economy could be a bad thing on the eve of such ambitious reforms. In fact, he says, “Some downward revisions in GDP growth could be exactly what the doctor ordered.”</w:t>
      </w:r>
    </w:p>
    <w:p w:rsidR="0051001C" w:rsidRDefault="0051001C" w:rsidP="0051001C"/>
    <w:p w:rsidR="0051001C" w:rsidRPr="00A30EDA" w:rsidRDefault="0051001C" w:rsidP="0051001C">
      <w:pPr>
        <w:pStyle w:val="Heading4"/>
      </w:pPr>
      <w:r w:rsidRPr="00A30EDA">
        <w:t>Oil sector key to Mexican economy</w:t>
      </w:r>
    </w:p>
    <w:p w:rsidR="0051001C" w:rsidRPr="00A30EDA" w:rsidRDefault="0051001C" w:rsidP="0051001C">
      <w:pPr>
        <w:rPr>
          <w:rStyle w:val="StyleStyleBold12pt"/>
          <w:b w:val="0"/>
          <w:sz w:val="16"/>
        </w:rPr>
      </w:pPr>
      <w:r w:rsidRPr="00A30EDA">
        <w:rPr>
          <w:b/>
        </w:rPr>
        <w:t xml:space="preserve">Villarreal, 12, </w:t>
      </w:r>
      <w:r w:rsidRPr="00A30EDA">
        <w:t>specialist in International Trade and Finance</w:t>
      </w:r>
      <w:r w:rsidRPr="00A30EDA">
        <w:rPr>
          <w:rStyle w:val="StyleStyleBold12pt"/>
        </w:rPr>
        <w:t xml:space="preserve"> </w:t>
      </w:r>
      <w:r w:rsidRPr="00A30EDA">
        <w:rPr>
          <w:rStyle w:val="StyleStyleBold12pt"/>
          <w:b w:val="0"/>
          <w:sz w:val="16"/>
        </w:rPr>
        <w:t>(M. Angeles, p.16 Aug 9, 2012 “U.S.-Mexico Economic Relations: Trends, Issues, and Implications” http://www.fas.org/sgp/crs/row/RL32934.pdf) // czhang</w:t>
      </w:r>
    </w:p>
    <w:p w:rsidR="0051001C" w:rsidRPr="00A30EDA" w:rsidRDefault="0051001C" w:rsidP="0051001C">
      <w:pPr>
        <w:rPr>
          <w:sz w:val="16"/>
        </w:rPr>
      </w:pPr>
      <w:r w:rsidRPr="00A30EDA">
        <w:rPr>
          <w:sz w:val="16"/>
        </w:rPr>
        <w:t xml:space="preserve">Energy Sector </w:t>
      </w:r>
      <w:r w:rsidRPr="00A30EDA">
        <w:rPr>
          <w:sz w:val="12"/>
        </w:rPr>
        <w:t>¶</w:t>
      </w:r>
      <w:r w:rsidRPr="00A30EDA">
        <w:rPr>
          <w:sz w:val="16"/>
        </w:rPr>
        <w:t xml:space="preserve"> </w:t>
      </w:r>
      <w:r w:rsidRPr="00A30EDA">
        <w:rPr>
          <w:rStyle w:val="StyleBoldUnderline"/>
        </w:rPr>
        <w:t>Mexico’s long-term economic recovery and stability</w:t>
      </w:r>
      <w:r w:rsidRPr="00A30EDA">
        <w:rPr>
          <w:sz w:val="16"/>
        </w:rPr>
        <w:t xml:space="preserve"> partially </w:t>
      </w:r>
      <w:r w:rsidRPr="00A30EDA">
        <w:rPr>
          <w:rStyle w:val="StyleBoldUnderline"/>
        </w:rPr>
        <w:t xml:space="preserve">depend upon what happens in the </w:t>
      </w:r>
      <w:r w:rsidRPr="00A30EDA">
        <w:rPr>
          <w:rStyle w:val="StyleBoldUnderline"/>
          <w:sz w:val="12"/>
        </w:rPr>
        <w:t>¶</w:t>
      </w:r>
      <w:r w:rsidRPr="00A30EDA">
        <w:rPr>
          <w:rStyle w:val="StyleBoldUnderline"/>
        </w:rPr>
        <w:t xml:space="preserve"> oil industry</w:t>
      </w:r>
      <w:r w:rsidRPr="00A30EDA">
        <w:rPr>
          <w:sz w:val="16"/>
        </w:rPr>
        <w:t xml:space="preserve">. In 2010, Mexico was the seventh-largest producer of oil in the world and the third </w:t>
      </w:r>
      <w:r w:rsidRPr="00A30EDA">
        <w:rPr>
          <w:sz w:val="12"/>
        </w:rPr>
        <w:t>¶</w:t>
      </w:r>
      <w:r w:rsidRPr="00A30EDA">
        <w:rPr>
          <w:sz w:val="16"/>
        </w:rPr>
        <w:t xml:space="preserve"> largest in the Western Hemisphere.39 </w:t>
      </w:r>
      <w:r w:rsidRPr="00A30EDA">
        <w:rPr>
          <w:rStyle w:val="StyleBoldUnderline"/>
        </w:rPr>
        <w:t xml:space="preserve">The Mexican government depends heavily on oil revenues, </w:t>
      </w:r>
      <w:r w:rsidRPr="00A30EDA">
        <w:rPr>
          <w:rStyle w:val="StyleBoldUnderline"/>
          <w:sz w:val="12"/>
        </w:rPr>
        <w:t>¶</w:t>
      </w:r>
      <w:r w:rsidRPr="00A30EDA">
        <w:rPr>
          <w:rStyle w:val="StyleBoldUnderline"/>
        </w:rPr>
        <w:t xml:space="preserve"> which provide 30% to 40% of the government’s fiscal revenues, but oil production in Mexico is </w:t>
      </w:r>
      <w:r w:rsidRPr="00A30EDA">
        <w:rPr>
          <w:rStyle w:val="StyleBoldUnderline"/>
          <w:sz w:val="12"/>
        </w:rPr>
        <w:t>¶</w:t>
      </w:r>
      <w:r w:rsidRPr="00A30EDA">
        <w:rPr>
          <w:rStyle w:val="StyleBoldUnderline"/>
        </w:rPr>
        <w:t xml:space="preserve"> declining rapidly</w:t>
      </w:r>
      <w:r w:rsidRPr="00A30EDA">
        <w:rPr>
          <w:sz w:val="16"/>
        </w:rPr>
        <w:t xml:space="preserve">. Many industry experts state that Mexican </w:t>
      </w:r>
      <w:r w:rsidRPr="00A30EDA">
        <w:rPr>
          <w:rStyle w:val="StyleBoldUnderline"/>
        </w:rPr>
        <w:t xml:space="preserve">oil production has peaked and that </w:t>
      </w:r>
      <w:r w:rsidRPr="00A30EDA">
        <w:rPr>
          <w:rStyle w:val="StyleBoldUnderline"/>
          <w:sz w:val="12"/>
        </w:rPr>
        <w:t>¶</w:t>
      </w:r>
      <w:r w:rsidRPr="00A30EDA">
        <w:rPr>
          <w:rStyle w:val="StyleBoldUnderline"/>
        </w:rPr>
        <w:t xml:space="preserve"> the country’s production will continue to decline in the coming years</w:t>
      </w:r>
      <w:r w:rsidRPr="00A30EDA">
        <w:rPr>
          <w:sz w:val="16"/>
        </w:rPr>
        <w:t>.40</w:t>
      </w:r>
      <w:r w:rsidRPr="00A30EDA">
        <w:rPr>
          <w:sz w:val="12"/>
        </w:rPr>
        <w:t>¶</w:t>
      </w:r>
      <w:r w:rsidRPr="00A30EDA">
        <w:rPr>
          <w:sz w:val="16"/>
        </w:rPr>
        <w:t xml:space="preserve"> The Mexican government has used </w:t>
      </w:r>
      <w:r w:rsidRPr="00A30EDA">
        <w:rPr>
          <w:rStyle w:val="StyleBoldUnderline"/>
        </w:rPr>
        <w:t>oil revenues from</w:t>
      </w:r>
      <w:r w:rsidRPr="00A30EDA">
        <w:rPr>
          <w:sz w:val="16"/>
        </w:rPr>
        <w:t xml:space="preserve"> its state oil company, Pétroleos Mexicanos </w:t>
      </w:r>
      <w:r w:rsidRPr="00A30EDA">
        <w:rPr>
          <w:sz w:val="12"/>
        </w:rPr>
        <w:t>¶</w:t>
      </w:r>
      <w:r w:rsidRPr="00A30EDA">
        <w:rPr>
          <w:sz w:val="16"/>
        </w:rPr>
        <w:t xml:space="preserve"> (</w:t>
      </w:r>
      <w:r w:rsidRPr="00A30EDA">
        <w:rPr>
          <w:rStyle w:val="StyleBoldUnderline"/>
        </w:rPr>
        <w:t>Pemex</w:t>
      </w:r>
      <w:r w:rsidRPr="00A30EDA">
        <w:rPr>
          <w:sz w:val="16"/>
        </w:rPr>
        <w:t xml:space="preserve">), for government operating expenses, which </w:t>
      </w:r>
      <w:r w:rsidRPr="00A30EDA">
        <w:rPr>
          <w:rStyle w:val="StyleBoldUnderline"/>
        </w:rPr>
        <w:t xml:space="preserve">has come at the expense of needed </w:t>
      </w:r>
      <w:r w:rsidRPr="00A30EDA">
        <w:rPr>
          <w:rStyle w:val="StyleBoldUnderline"/>
          <w:sz w:val="12"/>
        </w:rPr>
        <w:t>¶</w:t>
      </w:r>
      <w:r w:rsidRPr="00A30EDA">
        <w:rPr>
          <w:rStyle w:val="StyleBoldUnderline"/>
        </w:rPr>
        <w:t xml:space="preserve"> reinvestment in the company itself</w:t>
      </w:r>
      <w:r w:rsidRPr="00A30EDA">
        <w:rPr>
          <w:sz w:val="16"/>
        </w:rPr>
        <w:t xml:space="preserve">. Because the government relies so heavily on oil income, </w:t>
      </w:r>
      <w:r w:rsidRPr="00A30EDA">
        <w:rPr>
          <w:rStyle w:val="StyleBoldUnderline"/>
        </w:rPr>
        <w:t xml:space="preserve">any </w:t>
      </w:r>
      <w:r w:rsidRPr="00A30EDA">
        <w:rPr>
          <w:rStyle w:val="StyleBoldUnderline"/>
          <w:sz w:val="12"/>
        </w:rPr>
        <w:t>¶</w:t>
      </w:r>
      <w:r w:rsidRPr="00A30EDA">
        <w:rPr>
          <w:rStyle w:val="StyleBoldUnderline"/>
        </w:rPr>
        <w:t xml:space="preserve"> decline in production has major fiscal implications.</w:t>
      </w:r>
      <w:r w:rsidRPr="00A30EDA">
        <w:rPr>
          <w:sz w:val="16"/>
        </w:rPr>
        <w:t xml:space="preserve"> </w:t>
      </w:r>
      <w:r w:rsidRPr="00A30EDA">
        <w:rPr>
          <w:rStyle w:val="StyleBoldUnderline"/>
        </w:rPr>
        <w:t>In 2008</w:t>
      </w:r>
      <w:r w:rsidRPr="00A30EDA">
        <w:rPr>
          <w:sz w:val="16"/>
        </w:rPr>
        <w:t xml:space="preserve">, the government enacted new </w:t>
      </w:r>
      <w:r w:rsidRPr="00A30EDA">
        <w:rPr>
          <w:sz w:val="12"/>
        </w:rPr>
        <w:t>¶</w:t>
      </w:r>
      <w:r w:rsidRPr="00A30EDA">
        <w:rPr>
          <w:sz w:val="16"/>
        </w:rPr>
        <w:t xml:space="preserve"> legislation that sought to reform the country’s oil sector, which was nationalized in 1938,41 and to </w:t>
      </w:r>
      <w:r w:rsidRPr="00A30EDA">
        <w:rPr>
          <w:sz w:val="12"/>
        </w:rPr>
        <w:t>¶</w:t>
      </w:r>
      <w:r w:rsidRPr="00A30EDA">
        <w:rPr>
          <w:sz w:val="16"/>
        </w:rPr>
        <w:t xml:space="preserve"> help increase production capability. The reforms permit Pemex to create incentive-based service </w:t>
      </w:r>
      <w:r w:rsidRPr="00A30EDA">
        <w:rPr>
          <w:sz w:val="12"/>
        </w:rPr>
        <w:t>¶</w:t>
      </w:r>
      <w:r w:rsidRPr="00A30EDA">
        <w:rPr>
          <w:sz w:val="16"/>
        </w:rPr>
        <w:t xml:space="preserve"> contracts with private companies. Some analysts contend, however, that </w:t>
      </w:r>
      <w:r w:rsidRPr="00A30EDA">
        <w:rPr>
          <w:rStyle w:val="StyleBoldUnderline"/>
        </w:rPr>
        <w:t xml:space="preserve">the reforms did not go far </w:t>
      </w:r>
      <w:r w:rsidRPr="00A30EDA">
        <w:rPr>
          <w:rStyle w:val="StyleBoldUnderline"/>
          <w:sz w:val="12"/>
        </w:rPr>
        <w:t>¶</w:t>
      </w:r>
      <w:r w:rsidRPr="00A30EDA">
        <w:rPr>
          <w:rStyle w:val="StyleBoldUnderline"/>
        </w:rPr>
        <w:t xml:space="preserve"> enough and that they do little to help the company address its major challenges.</w:t>
      </w:r>
      <w:r w:rsidRPr="00A30EDA">
        <w:rPr>
          <w:sz w:val="16"/>
        </w:rPr>
        <w:t>42</w:t>
      </w:r>
      <w:r w:rsidRPr="00A30EDA">
        <w:rPr>
          <w:sz w:val="12"/>
        </w:rPr>
        <w:t>¶</w:t>
      </w:r>
      <w:r w:rsidRPr="00A30EDA">
        <w:rPr>
          <w:sz w:val="16"/>
        </w:rPr>
        <w:t xml:space="preserve"> Mexico’s President-elect Enrique Peña Nieto of the centrist Institutional Revolutionary Party </w:t>
      </w:r>
      <w:r w:rsidRPr="00A30EDA">
        <w:rPr>
          <w:sz w:val="12"/>
        </w:rPr>
        <w:t>¶</w:t>
      </w:r>
      <w:r w:rsidRPr="00A30EDA">
        <w:rPr>
          <w:sz w:val="16"/>
        </w:rPr>
        <w:t xml:space="preserve"> (PRI) has vowed to convince his party, which nationalized the industry and has blocked previous </w:t>
      </w:r>
      <w:r w:rsidRPr="00A30EDA">
        <w:rPr>
          <w:sz w:val="12"/>
        </w:rPr>
        <w:t>¶</w:t>
      </w:r>
      <w:r w:rsidRPr="00A30EDA">
        <w:rPr>
          <w:sz w:val="16"/>
        </w:rPr>
        <w:t xml:space="preserve"> attempts at reforming the energy sector, and the PRI-aligned oil workers’ union, to allow further </w:t>
      </w:r>
      <w:r w:rsidRPr="00A30EDA">
        <w:rPr>
          <w:sz w:val="12"/>
        </w:rPr>
        <w:t>¶</w:t>
      </w:r>
      <w:r w:rsidRPr="00A30EDA">
        <w:rPr>
          <w:sz w:val="16"/>
        </w:rPr>
        <w:t xml:space="preserve"> energy reforms to move forward. </w:t>
      </w:r>
      <w:r w:rsidRPr="00A30EDA">
        <w:rPr>
          <w:rStyle w:val="StyleBoldUnderline"/>
        </w:rPr>
        <w:t xml:space="preserve">The narrow margin of Peña Nieto’s victory and his coalition’s </w:t>
      </w:r>
      <w:r w:rsidRPr="00A30EDA">
        <w:rPr>
          <w:rStyle w:val="StyleBoldUnderline"/>
          <w:sz w:val="12"/>
        </w:rPr>
        <w:t>¶</w:t>
      </w:r>
      <w:r w:rsidRPr="00A30EDA">
        <w:rPr>
          <w:rStyle w:val="StyleBoldUnderline"/>
        </w:rPr>
        <w:t xml:space="preserve"> apparent failure to capture a majority in either chamber of the Mexican Congress, </w:t>
      </w:r>
      <w:r w:rsidRPr="00A30EDA">
        <w:rPr>
          <w:sz w:val="16"/>
        </w:rPr>
        <w:t xml:space="preserve">however, </w:t>
      </w:r>
      <w:r w:rsidRPr="00A30EDA">
        <w:rPr>
          <w:rStyle w:val="StyleBoldUnderline"/>
        </w:rPr>
        <w:t xml:space="preserve">may </w:t>
      </w:r>
      <w:r w:rsidRPr="00A30EDA">
        <w:rPr>
          <w:rStyle w:val="StyleBoldUnderline"/>
          <w:sz w:val="12"/>
        </w:rPr>
        <w:t>¶</w:t>
      </w:r>
      <w:r w:rsidRPr="00A30EDA">
        <w:rPr>
          <w:rStyle w:val="StyleBoldUnderline"/>
        </w:rPr>
        <w:t xml:space="preserve"> make it difficult to reform the energy sector</w:t>
      </w:r>
      <w:r w:rsidRPr="00A30EDA">
        <w:rPr>
          <w:sz w:val="16"/>
        </w:rPr>
        <w:t xml:space="preserve">. Another issue that may block energy reforms from </w:t>
      </w:r>
      <w:r w:rsidRPr="00A30EDA">
        <w:rPr>
          <w:sz w:val="12"/>
        </w:rPr>
        <w:t>¶</w:t>
      </w:r>
      <w:r w:rsidRPr="00A30EDA">
        <w:rPr>
          <w:sz w:val="16"/>
        </w:rPr>
        <w:t xml:space="preserve"> moving forward is </w:t>
      </w:r>
      <w:r w:rsidRPr="00A30EDA">
        <w:rPr>
          <w:rStyle w:val="StyleBoldUnderline"/>
        </w:rPr>
        <w:t>the nationalist left’s strong showing in the July 1, 2012, elections</w:t>
      </w:r>
      <w:r w:rsidRPr="00A30EDA">
        <w:rPr>
          <w:sz w:val="16"/>
        </w:rPr>
        <w:t xml:space="preserve">. The leftist </w:t>
      </w:r>
      <w:r w:rsidRPr="00A30EDA">
        <w:rPr>
          <w:sz w:val="12"/>
        </w:rPr>
        <w:t>¶</w:t>
      </w:r>
      <w:r w:rsidRPr="00A30EDA">
        <w:rPr>
          <w:sz w:val="16"/>
        </w:rPr>
        <w:t xml:space="preserve"> coalition led by the Party of the Democratic Revolution (</w:t>
      </w:r>
      <w:r w:rsidRPr="00A30EDA">
        <w:rPr>
          <w:rStyle w:val="StyleBoldUnderline"/>
        </w:rPr>
        <w:t xml:space="preserve">PRD) has the second-largest bloc in the </w:t>
      </w:r>
      <w:r w:rsidRPr="00A30EDA">
        <w:rPr>
          <w:rStyle w:val="StyleBoldUnderline"/>
          <w:sz w:val="12"/>
        </w:rPr>
        <w:t>¶</w:t>
      </w:r>
      <w:r w:rsidRPr="00A30EDA">
        <w:rPr>
          <w:rStyle w:val="StyleBoldUnderline"/>
        </w:rPr>
        <w:t xml:space="preserve"> lower house of the Mexican Congress and remains staunchly opposed to increasing private </w:t>
      </w:r>
      <w:r w:rsidRPr="00A30EDA">
        <w:rPr>
          <w:rStyle w:val="StyleBoldUnderline"/>
          <w:sz w:val="12"/>
        </w:rPr>
        <w:t>¶</w:t>
      </w:r>
      <w:r w:rsidRPr="00A30EDA">
        <w:rPr>
          <w:rStyle w:val="StyleBoldUnderline"/>
        </w:rPr>
        <w:t xml:space="preserve"> involvement in Pemex</w:t>
      </w:r>
      <w:r w:rsidRPr="00A30EDA">
        <w:rPr>
          <w:sz w:val="16"/>
        </w:rPr>
        <w:t>.43</w:t>
      </w:r>
      <w:r w:rsidRPr="00A30EDA">
        <w:rPr>
          <w:sz w:val="12"/>
        </w:rPr>
        <w:t>¶</w:t>
      </w:r>
      <w:r w:rsidRPr="00A30EDA">
        <w:rPr>
          <w:sz w:val="16"/>
        </w:rPr>
        <w:t xml:space="preserve"> Most experts contend that </w:t>
      </w:r>
      <w:r w:rsidRPr="00A30EDA">
        <w:rPr>
          <w:rStyle w:val="StyleBoldUnderline"/>
        </w:rPr>
        <w:t xml:space="preserve">Pemex has only the capacity to produce in shallow waters and needs to </w:t>
      </w:r>
      <w:r w:rsidRPr="00A30EDA">
        <w:rPr>
          <w:rStyle w:val="StyleBoldUnderline"/>
          <w:sz w:val="12"/>
        </w:rPr>
        <w:t>¶</w:t>
      </w:r>
      <w:r w:rsidRPr="00A30EDA">
        <w:rPr>
          <w:rStyle w:val="StyleBoldUnderline"/>
        </w:rPr>
        <w:t xml:space="preserve"> bring in new technologies and know-how through private investment to allow the company to </w:t>
      </w:r>
      <w:r w:rsidRPr="00A30EDA">
        <w:rPr>
          <w:rStyle w:val="StyleBoldUnderline"/>
          <w:sz w:val="12"/>
        </w:rPr>
        <w:t>¶</w:t>
      </w:r>
      <w:r w:rsidRPr="00A30EDA">
        <w:rPr>
          <w:rStyle w:val="StyleBoldUnderline"/>
        </w:rPr>
        <w:t xml:space="preserve"> successfully explore and produce in the deep waters in the Gulf of Mexico</w:t>
      </w:r>
      <w:r w:rsidRPr="00A30EDA">
        <w:rPr>
          <w:sz w:val="16"/>
        </w:rPr>
        <w:t xml:space="preserve">.44 </w:t>
      </w:r>
      <w:r w:rsidRPr="00A30EDA">
        <w:rPr>
          <w:rStyle w:val="StyleBoldUnderline"/>
        </w:rPr>
        <w:t xml:space="preserve">The lack of further </w:t>
      </w:r>
      <w:r w:rsidRPr="00A30EDA">
        <w:rPr>
          <w:rStyle w:val="StyleBoldUnderline"/>
          <w:sz w:val="12"/>
        </w:rPr>
        <w:t>¶</w:t>
      </w:r>
      <w:r w:rsidRPr="00A30EDA">
        <w:rPr>
          <w:rStyle w:val="StyleBoldUnderline"/>
        </w:rPr>
        <w:t xml:space="preserve"> reforms is reportedly keeping Mexico from allowing much-needed foreign investment for oil </w:t>
      </w:r>
      <w:r w:rsidRPr="00A30EDA">
        <w:rPr>
          <w:rStyle w:val="StyleBoldUnderline"/>
          <w:sz w:val="12"/>
        </w:rPr>
        <w:t>¶</w:t>
      </w:r>
      <w:r w:rsidRPr="00A30EDA">
        <w:rPr>
          <w:rStyle w:val="StyleBoldUnderline"/>
        </w:rPr>
        <w:t xml:space="preserve"> exploration</w:t>
      </w:r>
      <w:r w:rsidRPr="00A30EDA">
        <w:rPr>
          <w:sz w:val="16"/>
        </w:rPr>
        <w:t xml:space="preserve">. Though the performance-based contracts are expected to increase production and </w:t>
      </w:r>
      <w:r w:rsidRPr="00A30EDA">
        <w:rPr>
          <w:sz w:val="12"/>
        </w:rPr>
        <w:t>¶</w:t>
      </w:r>
      <w:r w:rsidRPr="00A30EDA">
        <w:rPr>
          <w:sz w:val="16"/>
        </w:rPr>
        <w:t xml:space="preserve"> reserves, </w:t>
      </w:r>
      <w:r w:rsidRPr="00A30EDA">
        <w:rPr>
          <w:rStyle w:val="StyleBoldUnderline"/>
        </w:rPr>
        <w:t>Pemex faces serious challenges</w:t>
      </w:r>
      <w:r w:rsidRPr="00A30EDA">
        <w:rPr>
          <w:sz w:val="16"/>
        </w:rPr>
        <w:t xml:space="preserve"> in finding new, productive wells </w:t>
      </w:r>
      <w:r w:rsidRPr="00A30EDA">
        <w:rPr>
          <w:rStyle w:val="StyleBoldUnderline"/>
        </w:rPr>
        <w:t xml:space="preserve">and also lacks </w:t>
      </w:r>
      <w:r w:rsidRPr="00A30EDA">
        <w:rPr>
          <w:rStyle w:val="StyleBoldUnderline"/>
          <w:sz w:val="12"/>
        </w:rPr>
        <w:t>¶</w:t>
      </w:r>
      <w:r w:rsidRPr="00A30EDA">
        <w:rPr>
          <w:rStyle w:val="StyleBoldUnderline"/>
        </w:rPr>
        <w:t xml:space="preserve"> resources for investment in increasing</w:t>
      </w:r>
      <w:r w:rsidRPr="00A30EDA">
        <w:rPr>
          <w:sz w:val="16"/>
        </w:rPr>
        <w:t xml:space="preserve"> engineering capacity and </w:t>
      </w:r>
      <w:r w:rsidRPr="00A30EDA">
        <w:rPr>
          <w:rStyle w:val="StyleBoldUnderline"/>
        </w:rPr>
        <w:t>exploration</w:t>
      </w:r>
      <w:r w:rsidRPr="00A30EDA">
        <w:rPr>
          <w:sz w:val="16"/>
        </w:rPr>
        <w:t>.45</w:t>
      </w:r>
    </w:p>
    <w:p w:rsidR="0051001C" w:rsidRPr="00A30EDA" w:rsidRDefault="0051001C" w:rsidP="0051001C"/>
    <w:p w:rsidR="0051001C" w:rsidRPr="00A30EDA" w:rsidRDefault="0051001C" w:rsidP="0051001C">
      <w:pPr>
        <w:pStyle w:val="Heading4"/>
      </w:pPr>
      <w:r w:rsidRPr="00A30EDA">
        <w:t>Energy reform’s key to the economy</w:t>
      </w:r>
    </w:p>
    <w:p w:rsidR="0051001C" w:rsidRPr="00A30EDA" w:rsidRDefault="0051001C" w:rsidP="0051001C">
      <w:pPr>
        <w:rPr>
          <w:rStyle w:val="StyleStyleBold12pt"/>
          <w:b w:val="0"/>
          <w:sz w:val="16"/>
        </w:rPr>
      </w:pPr>
      <w:r w:rsidRPr="00A30EDA">
        <w:rPr>
          <w:b/>
        </w:rPr>
        <w:t>O’ Sullivan, 12,</w:t>
      </w:r>
      <w:r w:rsidRPr="00A30EDA">
        <w:t xml:space="preserve"> writer at Bloomberg News</w:t>
      </w:r>
      <w:r w:rsidRPr="00A30EDA">
        <w:rPr>
          <w:rStyle w:val="StyleStyleBold12pt"/>
        </w:rPr>
        <w:t xml:space="preserve"> </w:t>
      </w:r>
      <w:r w:rsidRPr="00A30EDA">
        <w:rPr>
          <w:rStyle w:val="StyleStyleBold12pt"/>
          <w:b w:val="0"/>
          <w:sz w:val="16"/>
        </w:rPr>
        <w:t xml:space="preserve">(Meghan, “Mexican Oil Reforms Are Vital on Both Sides of the Border” Jul 30, 2012 </w:t>
      </w:r>
      <w:hyperlink r:id="rId18" w:history="1">
        <w:r w:rsidRPr="00A30EDA">
          <w:rPr>
            <w:rStyle w:val="StyleStyleBold12pt"/>
            <w:b w:val="0"/>
            <w:sz w:val="16"/>
          </w:rPr>
          <w:t>http://www.bloomberg.com/news/2012-07-30/mexican-oil-reforms-are-vital-on-both-sides-of-the-border.html</w:t>
        </w:r>
      </w:hyperlink>
      <w:r w:rsidRPr="00A30EDA">
        <w:rPr>
          <w:rStyle w:val="StyleStyleBold12pt"/>
          <w:b w:val="0"/>
          <w:sz w:val="16"/>
        </w:rPr>
        <w:t>) // czhang</w:t>
      </w:r>
    </w:p>
    <w:p w:rsidR="0051001C" w:rsidRDefault="0051001C" w:rsidP="0051001C">
      <w:pPr>
        <w:rPr>
          <w:rStyle w:val="StyleBoldUnderline"/>
          <w:sz w:val="12"/>
        </w:rPr>
      </w:pPr>
      <w:r w:rsidRPr="00A30EDA">
        <w:rPr>
          <w:sz w:val="16"/>
        </w:rPr>
        <w:t xml:space="preserve">Just one month ago, </w:t>
      </w:r>
      <w:r w:rsidRPr="00A30EDA">
        <w:rPr>
          <w:rStyle w:val="StyleBoldUnderline"/>
        </w:rPr>
        <w:t>Mexico’s prospects for energy reform</w:t>
      </w:r>
      <w:r w:rsidRPr="00A30EDA">
        <w:rPr>
          <w:sz w:val="16"/>
        </w:rPr>
        <w:t xml:space="preserve"> -- though still far from a sure thing -- </w:t>
      </w:r>
      <w:r w:rsidRPr="00A30EDA">
        <w:rPr>
          <w:rStyle w:val="StyleBoldUnderline"/>
        </w:rPr>
        <w:t>looked more promising than at any point since the industry was nationalized in 1938.</w:t>
      </w:r>
      <w:r w:rsidRPr="00A30EDA">
        <w:rPr>
          <w:sz w:val="16"/>
        </w:rPr>
        <w:t xml:space="preserve"> The top two presidential contenders -- Pena Nieto of the Institutional Revolutionary Party and Josefina Vazquez Mota of the National Action Party -- were advocating substantial reforms to Pemex. Both spoke openly about allowing more private sector participation in Pemex and eventually listing it on the stock exchange. Pena </w:t>
      </w:r>
      <w:r w:rsidRPr="00A30EDA">
        <w:rPr>
          <w:rStyle w:val="StyleBoldUnderline"/>
        </w:rPr>
        <w:t xml:space="preserve">Nieto declared the need for “audacious steps” if Mexico was going stabilize its energy sector and </w:t>
      </w:r>
      <w:r w:rsidRPr="00A30EDA">
        <w:rPr>
          <w:rStyle w:val="Emphasis"/>
        </w:rPr>
        <w:t>reposition it as the engine of Mexican economic growth</w:t>
      </w:r>
      <w:r w:rsidRPr="00A30EDA">
        <w:rPr>
          <w:rStyle w:val="StyleBoldUnderline"/>
        </w:rPr>
        <w:t>.</w:t>
      </w:r>
      <w:r w:rsidRPr="00A30EDA">
        <w:rPr>
          <w:rStyle w:val="StyleBoldUnderline"/>
          <w:sz w:val="12"/>
        </w:rPr>
        <w:t xml:space="preserve">¶ </w:t>
      </w:r>
      <w:r w:rsidRPr="00A30EDA">
        <w:rPr>
          <w:sz w:val="16"/>
        </w:rPr>
        <w:t xml:space="preserve">Pena </w:t>
      </w:r>
      <w:r w:rsidRPr="00A30EDA">
        <w:rPr>
          <w:rStyle w:val="StyleBoldUnderline"/>
        </w:rPr>
        <w:t>Nieto’s interest in applying the “Petrobras model” to Pemex seemed particularly promising</w:t>
      </w:r>
      <w:r w:rsidRPr="00A30EDA">
        <w:rPr>
          <w:sz w:val="16"/>
        </w:rPr>
        <w:t xml:space="preserve">. </w:t>
      </w:r>
      <w:r w:rsidRPr="00A30EDA">
        <w:rPr>
          <w:rStyle w:val="StyleBoldUnderline"/>
        </w:rPr>
        <w:t>Brazil introduced reforms that allowed private and foreign capital to flow into its national oil company</w:t>
      </w:r>
      <w:r w:rsidRPr="00A30EDA">
        <w:rPr>
          <w:sz w:val="16"/>
        </w:rPr>
        <w:t xml:space="preserve">, Petroleo Brasileiro SA (PETR4), </w:t>
      </w:r>
      <w:r w:rsidRPr="00A30EDA">
        <w:rPr>
          <w:rStyle w:val="StyleBoldUnderline"/>
        </w:rPr>
        <w:t>without the appearance or reality of selling national assets to foreign entities.</w:t>
      </w:r>
      <w:r w:rsidRPr="00A30EDA">
        <w:rPr>
          <w:sz w:val="16"/>
        </w:rPr>
        <w:t xml:space="preserve"> Although there have been some bumps in the road, </w:t>
      </w:r>
      <w:r w:rsidRPr="00A30EDA">
        <w:rPr>
          <w:rStyle w:val="StyleBoldUnderline"/>
        </w:rPr>
        <w:t>the infusion of capital has allowed for more investment in exploration and production, and has fueled a major research initiative that led to Petrobras becoming a world leader in deep-water technology.</w:t>
      </w:r>
      <w:r w:rsidRPr="00A30EDA">
        <w:rPr>
          <w:rStyle w:val="StyleBoldUnderline"/>
          <w:sz w:val="12"/>
        </w:rPr>
        <w:t xml:space="preserve">¶ </w:t>
      </w:r>
      <w:r w:rsidRPr="00A30EDA">
        <w:rPr>
          <w:rStyle w:val="StyleBoldUnderline"/>
        </w:rPr>
        <w:t>Similar reforms could spur positive results in Pemex. Listing it on the stock exchange could also bring greater shareholder accountability, improve corporate governance and give the company the ability to operate more like a corporation and less like an arm of the state.</w:t>
      </w:r>
      <w:r w:rsidRPr="00A30EDA">
        <w:rPr>
          <w:rStyle w:val="StyleBoldUnderline"/>
          <w:sz w:val="12"/>
        </w:rPr>
        <w:t xml:space="preserve">¶ </w:t>
      </w:r>
    </w:p>
    <w:p w:rsidR="0051001C" w:rsidRDefault="0051001C" w:rsidP="0051001C">
      <w:pPr>
        <w:rPr>
          <w:rStyle w:val="StyleBoldUnderline"/>
          <w:sz w:val="12"/>
        </w:rPr>
      </w:pPr>
    </w:p>
    <w:p w:rsidR="0051001C" w:rsidRDefault="0051001C" w:rsidP="0051001C">
      <w:pPr>
        <w:rPr>
          <w:rStyle w:val="StyleBoldUnderline"/>
          <w:sz w:val="12"/>
        </w:rPr>
      </w:pPr>
    </w:p>
    <w:p w:rsidR="0051001C" w:rsidRDefault="0051001C" w:rsidP="0051001C">
      <w:pPr>
        <w:pStyle w:val="Heading3"/>
      </w:pPr>
      <w:r w:rsidRPr="00D305A2">
        <w:t>Turns Competitiveness</w:t>
      </w:r>
    </w:p>
    <w:p w:rsidR="0051001C" w:rsidRPr="00EA5CF8" w:rsidRDefault="0051001C" w:rsidP="0051001C">
      <w:pPr>
        <w:pStyle w:val="Heading4"/>
      </w:pPr>
      <w:r w:rsidRPr="00EA5CF8">
        <w:t>Reform key to competitiveness – private sector investment and access to US gas</w:t>
      </w:r>
    </w:p>
    <w:p w:rsidR="0051001C" w:rsidRDefault="0051001C" w:rsidP="0051001C">
      <w:pPr>
        <w:rPr>
          <w:rStyle w:val="StyleBoldUnderline"/>
        </w:rPr>
      </w:pPr>
      <w:r w:rsidRPr="00DA21DC">
        <w:rPr>
          <w:rStyle w:val="StyleStyleBold12pt"/>
        </w:rPr>
        <w:t>Snow, 13</w:t>
      </w:r>
      <w:r>
        <w:rPr>
          <w:rStyle w:val="StyleBoldUnderline"/>
        </w:rPr>
        <w:t xml:space="preserve"> </w:t>
      </w:r>
      <w:r w:rsidRPr="00DA21DC">
        <w:t xml:space="preserve">(Nick, Washington editor for the Oil &amp; Gas Journal, “Mexico's energy reforms will need to be bold, experts suggest”, Oil &amp; Gas Journal, 7/8/13, AD: 7/9/13, </w:t>
      </w:r>
      <w:hyperlink r:id="rId19" w:history="1">
        <w:r w:rsidRPr="00DA21DC">
          <w:rPr>
            <w:rStyle w:val="Hyperlink"/>
          </w:rPr>
          <w:t>http://www.ogj.com/articles/print/volume-111/issue-7a/general-interest/mexico-s-energy-reforms-will-need.html</w:t>
        </w:r>
      </w:hyperlink>
      <w:r w:rsidRPr="00DA21DC">
        <w:t xml:space="preserve"> | Sina)</w:t>
      </w:r>
    </w:p>
    <w:p w:rsidR="0051001C" w:rsidRDefault="0051001C" w:rsidP="0051001C">
      <w:pPr>
        <w:rPr>
          <w:rStyle w:val="StyleBoldUnderline"/>
        </w:rPr>
      </w:pPr>
    </w:p>
    <w:p w:rsidR="0051001C" w:rsidRDefault="0051001C" w:rsidP="0051001C">
      <w:pPr>
        <w:rPr>
          <w:sz w:val="16"/>
        </w:rPr>
      </w:pPr>
      <w:r w:rsidRPr="002F614D">
        <w:rPr>
          <w:rStyle w:val="StyleBoldUnderline"/>
        </w:rPr>
        <w:t>Mexico's government</w:t>
      </w:r>
      <w:r w:rsidRPr="0031488F">
        <w:rPr>
          <w:sz w:val="16"/>
        </w:rPr>
        <w:t xml:space="preserve">, which is expected to announce energy reforms in August, </w:t>
      </w:r>
      <w:r w:rsidRPr="002F614D">
        <w:rPr>
          <w:rStyle w:val="StyleBoldUnderline"/>
        </w:rPr>
        <w:t>will need to take bold steps if it expects to meaningfully participate in North America's oil and gas renaissance</w:t>
      </w:r>
      <w:r w:rsidRPr="0031488F">
        <w:rPr>
          <w:sz w:val="16"/>
        </w:rPr>
        <w:t>, experts said at a Woodrow Wilson Center for International Studies forum. "North America's oil and gas revolution is of enormous importance to Mexico," said Ernesto Marcos Giacoman, founding partner of Marcos y Associados, a consulting firm specializing in Mexico's energy industry. "</w:t>
      </w:r>
      <w:r w:rsidRPr="004824C1">
        <w:rPr>
          <w:rStyle w:val="StyleBoldUnderline"/>
        </w:rPr>
        <w:t>If we don't do more serious reforms, more Mexican companies will start to build plans in the US because natural gas prices are lower, and Mexico will lose its competitive advantage</w:t>
      </w:r>
      <w:r w:rsidRPr="0031488F">
        <w:rPr>
          <w:sz w:val="16"/>
        </w:rPr>
        <w:t xml:space="preserve">." "A good part of </w:t>
      </w:r>
      <w:r w:rsidRPr="004824C1">
        <w:rPr>
          <w:rStyle w:val="StyleBoldUnderline"/>
        </w:rPr>
        <w:t>Mexico's private sector is withholding investment</w:t>
      </w:r>
      <w:r w:rsidRPr="0031488F">
        <w:rPr>
          <w:sz w:val="16"/>
        </w:rPr>
        <w:t xml:space="preserve"> in [national oil company Petroleos Mexicanos] </w:t>
      </w:r>
      <w:r w:rsidRPr="004824C1">
        <w:rPr>
          <w:rStyle w:val="StyleBoldUnderline"/>
        </w:rPr>
        <w:t>because it wants to see what happens with the reforms</w:t>
      </w:r>
      <w:r w:rsidRPr="0031488F">
        <w:rPr>
          <w:sz w:val="16"/>
        </w:rPr>
        <w:t>," added Juan Pardinas Carpizo, general director of the Mexican Institute for Competitiveness. "</w:t>
      </w:r>
      <w:r w:rsidRPr="004824C1">
        <w:rPr>
          <w:rStyle w:val="StyleBoldUnderline"/>
        </w:rPr>
        <w:t>The sooner this is resolved, the better."</w:t>
      </w:r>
      <w:r>
        <w:rPr>
          <w:rStyle w:val="StyleBoldUnderline"/>
        </w:rPr>
        <w:t xml:space="preserve"> </w:t>
      </w:r>
      <w:r w:rsidRPr="0031488F">
        <w:rPr>
          <w:sz w:val="16"/>
        </w:rPr>
        <w:t>Duncan Wood, who directs the Wilson Center's Mexico Institute and led the June 21 discussion, said Enrique Pena Nieto became president in December after campaigning to reform the government overall. Other political reforms agreed to move legislation ahead, and fiscal and energy reform proposals are pending, he indicated. "This time around, everyone recognizes that changes need to be made," Wood said. "There's not agreement yet on what those changes will be." It's generally assumed that Pemex will continue to own Mexico's hydrocarbon resources, but production-sharing contracts and labor reform have been mentioned, according to Marcos. Downstream private investment also might be allowed, and the national hydrocarbons commission could have more regulatory power, he said. "The last time I checked, there were no chemical molecules on Mexico's flag, but everyone treats it that way," said Pardinas. "The challenge the next few months will be to draw a line from oil and other chemical molecules through a national company with a confused corporate identity." The US could help reform efforts by releasing more information about dramatic changes under way in North American energy so Mexico would understand what it's missing, he added</w:t>
      </w:r>
      <w:r w:rsidRPr="00A86EB0">
        <w:rPr>
          <w:rStyle w:val="StyleBoldUnderline"/>
        </w:rPr>
        <w:t>. Pemex is the only one in the world that operates from the wellhead to the retailer</w:t>
      </w:r>
      <w:r w:rsidRPr="0031488F">
        <w:rPr>
          <w:sz w:val="16"/>
        </w:rPr>
        <w:t>, Pardinas said. "</w:t>
      </w:r>
      <w:r w:rsidRPr="00A86EB0">
        <w:rPr>
          <w:rStyle w:val="Emphasis"/>
        </w:rPr>
        <w:t>Even Cuba is more competitive</w:t>
      </w:r>
      <w:r w:rsidRPr="0031488F">
        <w:rPr>
          <w:sz w:val="16"/>
        </w:rPr>
        <w:t xml:space="preserve">," he observed. </w:t>
      </w:r>
      <w:r w:rsidRPr="00A86EB0">
        <w:rPr>
          <w:rStyle w:val="StyleBoldUnderline"/>
        </w:rPr>
        <w:t>The country also badly needs to connect US gas transmission systems with Mexico's industries</w:t>
      </w:r>
      <w:r w:rsidRPr="0031488F">
        <w:rPr>
          <w:sz w:val="16"/>
        </w:rPr>
        <w:t>, he said. "</w:t>
      </w:r>
      <w:r w:rsidRPr="00A86EB0">
        <w:rPr>
          <w:rStyle w:val="StyleBoldUnderline"/>
        </w:rPr>
        <w:t>In parts of Mexico, we're paying prices similar to China</w:t>
      </w:r>
      <w:r w:rsidRPr="0031488F">
        <w:rPr>
          <w:sz w:val="16"/>
        </w:rPr>
        <w:t>," Pardinas said. "</w:t>
      </w:r>
      <w:r w:rsidRPr="00A86EB0">
        <w:rPr>
          <w:rStyle w:val="StyleBoldUnderline"/>
        </w:rPr>
        <w:t>It's essential to build infrastructure to bring US gas to Mexican industry</w:t>
      </w:r>
      <w:r w:rsidRPr="0031488F">
        <w:rPr>
          <w:sz w:val="16"/>
        </w:rPr>
        <w:t xml:space="preserve">, not only </w:t>
      </w:r>
      <w:r w:rsidRPr="00A86EB0">
        <w:rPr>
          <w:rStyle w:val="StyleBoldUnderline"/>
        </w:rPr>
        <w:t>for energy security but also for economic growth."</w:t>
      </w:r>
      <w:r>
        <w:rPr>
          <w:rStyle w:val="StyleBoldUnderline"/>
        </w:rPr>
        <w:t xml:space="preserve"> </w:t>
      </w:r>
      <w:r w:rsidRPr="0031488F">
        <w:rPr>
          <w:sz w:val="16"/>
        </w:rPr>
        <w:t>Marcos said Pemex would like to explore shale gas plays near the US border that are believed to be extensions of the Eagle Ford field. "My personal opinion is that it should not get involved in shale because it doesn't have the technological capacity," he said. "It's hiring Schlumberger, Halliburton, and other service companies to operate field laboratories instead."</w:t>
      </w:r>
    </w:p>
    <w:p w:rsidR="0051001C" w:rsidRDefault="0051001C" w:rsidP="0051001C">
      <w:pPr>
        <w:rPr>
          <w:sz w:val="16"/>
        </w:rPr>
      </w:pPr>
    </w:p>
    <w:p w:rsidR="0051001C" w:rsidRDefault="0051001C" w:rsidP="0051001C">
      <w:pPr>
        <w:pStyle w:val="Heading3"/>
      </w:pPr>
      <w:r>
        <w:t>Turns Global Economy</w:t>
      </w:r>
    </w:p>
    <w:p w:rsidR="0051001C" w:rsidRPr="00FE1802" w:rsidRDefault="0051001C" w:rsidP="0051001C">
      <w:pPr>
        <w:pStyle w:val="Heading4"/>
        <w:rPr>
          <w:rFonts w:cs="Times New Roman"/>
        </w:rPr>
      </w:pPr>
      <w:r w:rsidRPr="00FE1802">
        <w:rPr>
          <w:rFonts w:cs="Times New Roman"/>
        </w:rPr>
        <w:t>Mexican collapse tanks the global economy</w:t>
      </w:r>
    </w:p>
    <w:p w:rsidR="0051001C" w:rsidRPr="00FE1802" w:rsidRDefault="0051001C" w:rsidP="0051001C">
      <w:pPr>
        <w:rPr>
          <w:rStyle w:val="StyleStyleBold12pt"/>
        </w:rPr>
      </w:pPr>
      <w:r w:rsidRPr="00FE1802">
        <w:rPr>
          <w:rStyle w:val="StyleStyleBold12pt"/>
        </w:rPr>
        <w:t>Moran 9</w:t>
      </w:r>
    </w:p>
    <w:p w:rsidR="0051001C" w:rsidRPr="00FE1802" w:rsidRDefault="0051001C" w:rsidP="0051001C">
      <w:r w:rsidRPr="00FE1802">
        <w:t>Michael Moran, vice president and executive editor of Roubini Global Economics and RGE's senior expert on geostrategic and political risk. From 2005-2009, Michael served as executive editor of CFR.org,. “Six Crises, 2009: A Half-Dozen Ways Geopolitics Could Upset Global Recovery”. Roubini Global Economics Monitor. July 31, 2009. http://fbkfinanzwirtschaft.wordpress.com/2009/08/07/six-crises-2009-a-half-dozen-ways-geopolitics-could-upset-global-recovery/</w:t>
      </w:r>
    </w:p>
    <w:p w:rsidR="0051001C" w:rsidRPr="00FE1802" w:rsidRDefault="0051001C" w:rsidP="0051001C">
      <w:pPr>
        <w:rPr>
          <w:sz w:val="16"/>
        </w:rPr>
      </w:pPr>
      <w:r w:rsidRPr="00FE1802">
        <w:rPr>
          <w:sz w:val="16"/>
        </w:rPr>
        <w:t xml:space="preserve">A story receiving more attention in the American media than Iraq these days is the horrific </w:t>
      </w:r>
      <w:r w:rsidRPr="00FE1802">
        <w:rPr>
          <w:rStyle w:val="StyleBoldUnderline"/>
        </w:rPr>
        <w:t>drug-related violence across the northern states of Mexico</w:t>
      </w:r>
      <w:r w:rsidRPr="00FE1802">
        <w:rPr>
          <w:sz w:val="16"/>
        </w:rPr>
        <w:t xml:space="preserve">, where Felipe Calderon has deployed the national army to combat two thriving drug cartels, which have compromised the national police beyond redemption.  The tales of carnage are horrific, to be sure: 30 people were killed in a 48 hour period last week in Cuidad Juarez alone, a city located directly across the Rio Grande from El Paso, Texas. So far, the impact on the United States and beyond has been minimal. But there also isn’t much sign that the army is winning, either, and that raises a disturbing question: What if Calderon loses?  </w:t>
      </w:r>
      <w:r w:rsidRPr="00FE1802">
        <w:rPr>
          <w:rStyle w:val="StyleBoldUnderline"/>
        </w:rPr>
        <w:t>The CIA’s worst nightmare during the Cold War (outside of an administration which forced transparency on it, of course) was the radicalization or collapse of Mexico. The template then was communism, but narco-capitalism doesn’t look much better.</w:t>
      </w:r>
      <w:r w:rsidRPr="00FE1802">
        <w:rPr>
          <w:sz w:val="16"/>
        </w:rPr>
        <w:t xml:space="preserve"> The prospect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With Mexico’s economy reeling and the traditional safety valve of illegal immigration to America dwindling, </w:t>
      </w:r>
      <w:r w:rsidRPr="00FE1802">
        <w:rPr>
          <w:rStyle w:val="StyleBoldUnderline"/>
        </w:rPr>
        <w:t>the potential for serious trouble exists.  Meanwhile, Mexico ranks with Saudi Arabia and Canada as the three suppliers of oil the United States could not do without. Should things come unglued there and Pemex production shut down even temporarily, the shock on oil markets could be profound, again, sending its waves throughout the global economy</w:t>
      </w:r>
      <w:r w:rsidRPr="00FE1802">
        <w:rPr>
          <w:sz w:val="16"/>
        </w:rPr>
        <w:t>. Long-term, PEMEX production has been sliding anyway, thanks to oil fields well-beyond their peak and restrictions on foreign investment.</w:t>
      </w:r>
    </w:p>
    <w:p w:rsidR="0051001C" w:rsidRPr="005E1EA6" w:rsidRDefault="0051001C" w:rsidP="0051001C"/>
    <w:p w:rsidR="0051001C" w:rsidRDefault="0051001C" w:rsidP="0051001C">
      <w:pPr>
        <w:rPr>
          <w:rStyle w:val="StyleBoldUnderline"/>
        </w:rPr>
      </w:pPr>
    </w:p>
    <w:p w:rsidR="0051001C" w:rsidRDefault="0051001C" w:rsidP="0051001C">
      <w:pPr>
        <w:pStyle w:val="Heading3"/>
      </w:pPr>
      <w:r w:rsidRPr="00D305A2">
        <w:t xml:space="preserve">Turns Renewables </w:t>
      </w:r>
    </w:p>
    <w:p w:rsidR="0051001C" w:rsidRDefault="0051001C" w:rsidP="0051001C">
      <w:pPr>
        <w:pStyle w:val="Heading4"/>
      </w:pPr>
      <w:r>
        <w:t xml:space="preserve">Pemex reform key to renewable energy - making oil more efficient allows for a smooth transition. </w:t>
      </w:r>
    </w:p>
    <w:p w:rsidR="0051001C" w:rsidRDefault="0051001C" w:rsidP="0051001C">
      <w:r w:rsidRPr="00A9634B">
        <w:rPr>
          <w:rStyle w:val="StyleStyleBold12pt"/>
        </w:rPr>
        <w:t>Pabst, 13</w:t>
      </w:r>
      <w:r w:rsidRPr="00A9634B">
        <w:t xml:space="preserve"> </w:t>
      </w:r>
      <w:r>
        <w:t>–</w:t>
      </w:r>
      <w:r w:rsidRPr="00A9634B">
        <w:t xml:space="preserve"> </w:t>
      </w:r>
      <w:r>
        <w:t>The F</w:t>
      </w:r>
      <w:r w:rsidRPr="00A9634B">
        <w:t xml:space="preserve">inancialist </w:t>
      </w:r>
    </w:p>
    <w:p w:rsidR="0051001C" w:rsidRDefault="0051001C" w:rsidP="0051001C">
      <w:r w:rsidRPr="00A9634B">
        <w:t>[Mark, "Saving Mexico's Golden Goose," The Financialist, 4-12-13, www.thefinancialist.com/saving-mexicos-golden-goose-pemex-mexico-oil/, accessed 7-10-13]</w:t>
      </w:r>
    </w:p>
    <w:p w:rsidR="0051001C" w:rsidRPr="00A9634B" w:rsidRDefault="0051001C" w:rsidP="0051001C"/>
    <w:p w:rsidR="0051001C" w:rsidRPr="00A9634B" w:rsidRDefault="0051001C" w:rsidP="0051001C">
      <w:pPr>
        <w:rPr>
          <w:sz w:val="16"/>
        </w:rPr>
      </w:pPr>
      <w:r w:rsidRPr="00A9634B">
        <w:rPr>
          <w:u w:val="single"/>
        </w:rPr>
        <w:t>Because the Mexican economy depends heavily on Pemex, any major reforms to the country’s energy sector are likely to have significant impacts</w:t>
      </w:r>
      <w:r w:rsidRPr="00A9634B">
        <w:rPr>
          <w:sz w:val="16"/>
        </w:rPr>
        <w:t xml:space="preserve">. Perhaps </w:t>
      </w:r>
      <w:r w:rsidRPr="00A9634B">
        <w:rPr>
          <w:u w:val="single"/>
        </w:rPr>
        <w:t>the most important knock-on effect of opening up the energy industry,</w:t>
      </w:r>
      <w:r w:rsidRPr="00A9634B">
        <w:rPr>
          <w:sz w:val="16"/>
        </w:rPr>
        <w:t xml:space="preserve"> however, </w:t>
      </w:r>
      <w:r w:rsidRPr="00A9634B">
        <w:rPr>
          <w:u w:val="single"/>
        </w:rPr>
        <w:t>may be the opportunity to diversify the country’s economy and unlock non-oil revenue streams</w:t>
      </w:r>
      <w:r w:rsidRPr="00A9634B">
        <w:rPr>
          <w:sz w:val="16"/>
        </w:rPr>
        <w:t>, according to Alonso Cervera, a Mexico City-based economist and Managing Director at Credit Suisse. “</w:t>
      </w:r>
      <w:r w:rsidRPr="00A9634B">
        <w:rPr>
          <w:u w:val="single"/>
        </w:rPr>
        <w:t>If the government succeeds in opening spaces for private</w:t>
      </w:r>
      <w:r w:rsidRPr="00A9634B">
        <w:rPr>
          <w:sz w:val="16"/>
        </w:rPr>
        <w:t xml:space="preserve"> sector </w:t>
      </w:r>
      <w:r w:rsidRPr="00A9634B">
        <w:rPr>
          <w:u w:val="single"/>
        </w:rPr>
        <w:t>participation in the energy sector</w:t>
      </w:r>
      <w:r w:rsidRPr="00A9634B">
        <w:rPr>
          <w:sz w:val="16"/>
        </w:rPr>
        <w:t xml:space="preserve"> (gas, shale gas, oil, and even electricity), and if it can increase non-oil tax collections, </w:t>
      </w:r>
      <w:r w:rsidRPr="00A9634B">
        <w:rPr>
          <w:u w:val="single"/>
        </w:rPr>
        <w:t>Mexico’s growth potential will increase, while its</w:t>
      </w:r>
      <w:r w:rsidRPr="00A9634B">
        <w:rPr>
          <w:sz w:val="16"/>
        </w:rPr>
        <w:t xml:space="preserve"> stubborn and </w:t>
      </w:r>
      <w:r w:rsidRPr="00A9634B">
        <w:rPr>
          <w:u w:val="single"/>
        </w:rPr>
        <w:t>historical dependence on oil-related revenues</w:t>
      </w:r>
      <w:r w:rsidRPr="00A9634B">
        <w:rPr>
          <w:sz w:val="16"/>
        </w:rPr>
        <w:t xml:space="preserve"> </w:t>
      </w:r>
      <w:r w:rsidRPr="00A9634B">
        <w:rPr>
          <w:u w:val="single"/>
        </w:rPr>
        <w:t>will decline,”</w:t>
      </w:r>
      <w:r w:rsidRPr="00A9634B">
        <w:rPr>
          <w:sz w:val="16"/>
        </w:rPr>
        <w:t xml:space="preserve"> Cervera wrote in a recent research note entitled “Mexico: Back to Square One.”</w:t>
      </w:r>
    </w:p>
    <w:p w:rsidR="0051001C" w:rsidRPr="00D305A2" w:rsidRDefault="0051001C" w:rsidP="0051001C"/>
    <w:p w:rsidR="0051001C" w:rsidRDefault="0051001C" w:rsidP="0051001C"/>
    <w:p w:rsidR="0051001C" w:rsidRDefault="0051001C" w:rsidP="0051001C">
      <w:pPr>
        <w:pStyle w:val="Heading3"/>
      </w:pPr>
    </w:p>
    <w:p w:rsidR="0051001C" w:rsidRDefault="0051001C" w:rsidP="0051001C">
      <w:pPr>
        <w:pStyle w:val="Heading1"/>
      </w:pPr>
      <w:r>
        <w:t>AFFIRMATIVE ANSWERS</w:t>
      </w:r>
    </w:p>
    <w:p w:rsidR="0051001C" w:rsidRPr="000A01F3" w:rsidRDefault="0051001C" w:rsidP="0051001C">
      <w:pPr>
        <w:pStyle w:val="Heading2"/>
        <w:rPr>
          <w:rFonts w:asciiTheme="minorHAnsi" w:hAnsiTheme="minorHAnsi"/>
        </w:rPr>
      </w:pPr>
      <w:r>
        <w:rPr>
          <w:rFonts w:asciiTheme="minorHAnsi" w:hAnsiTheme="minorHAnsi"/>
        </w:rPr>
        <w:t>NON UNIQUE</w:t>
      </w:r>
    </w:p>
    <w:p w:rsidR="0051001C" w:rsidRPr="000A01F3" w:rsidRDefault="0051001C" w:rsidP="0051001C">
      <w:pPr>
        <w:pStyle w:val="Heading4"/>
        <w:rPr>
          <w:rFonts w:asciiTheme="minorHAnsi" w:hAnsiTheme="minorHAnsi"/>
        </w:rPr>
      </w:pPr>
      <w:r>
        <w:rPr>
          <w:rFonts w:asciiTheme="minorHAnsi" w:hAnsiTheme="minorHAnsi"/>
        </w:rPr>
        <w:t>PEMEX w</w:t>
      </w:r>
      <w:r w:rsidRPr="000A01F3">
        <w:rPr>
          <w:rFonts w:asciiTheme="minorHAnsi" w:hAnsiTheme="minorHAnsi"/>
        </w:rPr>
        <w:t>on’t pass- no majority, public says no</w:t>
      </w:r>
    </w:p>
    <w:p w:rsidR="0051001C" w:rsidRPr="000A01F3" w:rsidRDefault="0051001C" w:rsidP="0051001C">
      <w:pPr>
        <w:rPr>
          <w:rFonts w:asciiTheme="minorHAnsi" w:hAnsiTheme="minorHAnsi"/>
        </w:rPr>
      </w:pPr>
      <w:r w:rsidRPr="000A01F3">
        <w:rPr>
          <w:rStyle w:val="StyleStyleBold12pt"/>
          <w:rFonts w:asciiTheme="minorHAnsi" w:hAnsiTheme="minorHAnsi"/>
        </w:rPr>
        <w:t>Estevez 6/26</w:t>
      </w:r>
      <w:r w:rsidRPr="000A01F3">
        <w:rPr>
          <w:rFonts w:asciiTheme="minorHAnsi" w:hAnsiTheme="minorHAnsi"/>
        </w:rPr>
        <w:t xml:space="preserve"> (Dolia Estevez, Forbes Contributor, 6/26/2013, “Most Mexicans Oppose President Peña Nieto's Plans To Open Up Pemex To Private Investment,” Forbes, http://www.forbes.com/sites/doliaestevez/2013/06/26/most-mexicans-oppose-president-pena-nietos-plans-to-open-up-pemex-to-private-investment/)kw</w:t>
      </w:r>
    </w:p>
    <w:p w:rsidR="0051001C" w:rsidRDefault="0051001C" w:rsidP="0051001C">
      <w:pPr>
        <w:rPr>
          <w:rStyle w:val="StyleBoldUnderline"/>
          <w:rFonts w:asciiTheme="minorHAnsi" w:hAnsiTheme="minorHAnsi"/>
        </w:rPr>
      </w:pPr>
      <w:r w:rsidRPr="002638EA">
        <w:rPr>
          <w:rFonts w:asciiTheme="minorHAnsi" w:hAnsiTheme="minorHAnsi"/>
          <w:sz w:val="16"/>
        </w:rPr>
        <w:t xml:space="preserve">But </w:t>
      </w:r>
      <w:r w:rsidRPr="000A01F3">
        <w:rPr>
          <w:rStyle w:val="StyleBoldUnderline"/>
          <w:rFonts w:asciiTheme="minorHAnsi" w:hAnsiTheme="minorHAnsi"/>
        </w:rPr>
        <w:t>Mexicans are less than ready to support Peña Nieto’s most ambitious and controversial reform to date.</w:t>
      </w:r>
      <w:r w:rsidRPr="002638EA">
        <w:rPr>
          <w:rFonts w:asciiTheme="minorHAnsi" w:hAnsiTheme="minorHAnsi"/>
          <w:sz w:val="16"/>
        </w:rPr>
        <w:t xml:space="preserve"> A new poll by the Centro de Investigación y Docencia Económicas (CIDE), a research institute, shows that </w:t>
      </w:r>
      <w:r w:rsidRPr="000A01F3">
        <w:rPr>
          <w:rStyle w:val="StyleBoldUnderline"/>
          <w:rFonts w:asciiTheme="minorHAnsi" w:hAnsiTheme="minorHAnsi"/>
        </w:rPr>
        <w:t>65 out of every 100 Mexicans are against opening up Pemex</w:t>
      </w:r>
      <w:r w:rsidRPr="002638EA">
        <w:rPr>
          <w:rFonts w:asciiTheme="minorHAnsi" w:hAnsiTheme="minorHAnsi"/>
          <w:sz w:val="16"/>
        </w:rPr>
        <w:t xml:space="preserve">, the world’s seventh-largest oil producer with annual sales of more than $100 billion. “Energy, particularly oil, continues to be the stronghold of Mexican nationalism,” said CIDE. Peña Nieto is counting on the Pact for Mexico, an alliance of the country’s top three political parties, to try to get the reform passed. </w:t>
      </w:r>
      <w:r w:rsidRPr="000A01F3">
        <w:rPr>
          <w:rStyle w:val="StyleBoldUnderline"/>
          <w:rFonts w:asciiTheme="minorHAnsi" w:hAnsiTheme="minorHAnsi"/>
        </w:rPr>
        <w:t>The proposal, which is expected to involve reforming the Constitution, will need two-thirds support from Mexico’s Congress; the PRI, his party, does not hold a simple majority in either house.</w:t>
      </w:r>
      <w:r w:rsidRPr="002638EA">
        <w:rPr>
          <w:rFonts w:asciiTheme="minorHAnsi" w:hAnsiTheme="minorHAnsi"/>
          <w:sz w:val="16"/>
        </w:rPr>
        <w:t xml:space="preserve"> Peña Nieto reported that he’s negotiating to get the political support he needs to break the state monopoly. However, some analysts believe that the Pacto, which succeeded in getting through a monopoly-busting telecom reform in May, will not hold up this time. The </w:t>
      </w:r>
      <w:r w:rsidRPr="000A01F3">
        <w:rPr>
          <w:rStyle w:val="StyleBoldUnderline"/>
          <w:rFonts w:asciiTheme="minorHAnsi" w:hAnsiTheme="minorHAnsi"/>
        </w:rPr>
        <w:t>left-leaning Party of the Democratic Revolution, or PRD, warned that they will oppose Pemex’s reform. Marcelo Ebrard, a popular former mayor of Mexico City and likely PRD Presidential candidate in 2018, challenged Peña Nieto to a televised debate on the oil overhaul.</w:t>
      </w:r>
      <w:r w:rsidRPr="002638EA">
        <w:rPr>
          <w:rFonts w:asciiTheme="minorHAnsi" w:hAnsiTheme="minorHAnsi"/>
          <w:sz w:val="16"/>
        </w:rPr>
        <w:t xml:space="preserve">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 Pemex claims there is a need to boost annual investment by 46%, to $37 billion, to tap undeveloped shale-gas deposits and deep-water reserves. Peña Nieto says that while he wants investment to come from private capital, he insists that Mexico’s oil and gas reserves will remain under the state’s control, i.e. will not be sold to private firms or privatized. But many </w:t>
      </w:r>
      <w:r w:rsidRPr="000A01F3">
        <w:rPr>
          <w:rStyle w:val="StyleBoldUnderline"/>
          <w:rFonts w:asciiTheme="minorHAnsi" w:hAnsiTheme="minorHAnsi"/>
        </w:rPr>
        <w:t>Mexicans are skeptical. They believe that a better alternative would be for the government to stop taking such a high tax from Pemex</w:t>
      </w:r>
      <w:r w:rsidRPr="002638EA">
        <w:rPr>
          <w:rFonts w:asciiTheme="minorHAnsi" w:hAnsiTheme="minorHAnsi"/>
          <w:sz w:val="16"/>
        </w:rPr>
        <w:t xml:space="preserve"> —40% of total government revenues </w:t>
      </w:r>
      <w:r w:rsidRPr="000A01F3">
        <w:rPr>
          <w:rStyle w:val="StyleBoldUnderline"/>
          <w:rFonts w:asciiTheme="minorHAnsi" w:hAnsiTheme="minorHAnsi"/>
        </w:rPr>
        <w:t xml:space="preserve">— to allow it to reinvest instead of leaving it struggling to fund investment. </w:t>
      </w:r>
      <w:r w:rsidRPr="002638EA">
        <w:rPr>
          <w:rFonts w:asciiTheme="minorHAnsi" w:hAnsiTheme="minorHAnsi"/>
          <w:sz w:val="16"/>
        </w:rPr>
        <w:t xml:space="preserve">Then there is the ever present problem of high-level corruption in Pemex that accounts for billions in losses. </w:t>
      </w:r>
      <w:r w:rsidRPr="000A01F3">
        <w:rPr>
          <w:rStyle w:val="StyleBoldUnderline"/>
          <w:rFonts w:asciiTheme="minorHAnsi" w:hAnsiTheme="minorHAnsi"/>
        </w:rPr>
        <w:t>The press has reported on government officials being paid millions of dollars by drug-connected contractors for juicy contracts with Pemex. The lavish lifestyle of the oil workers union leader, Carlos Romero Deschamps and his children, has also come out in the open.</w:t>
      </w:r>
      <w:r w:rsidRPr="002638EA">
        <w:rPr>
          <w:rFonts w:asciiTheme="minorHAnsi" w:hAnsiTheme="minorHAnsi"/>
          <w:sz w:val="16"/>
        </w:rPr>
        <w:t xml:space="preserve"> Newspapers published Facebook FB -1.82%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w:t>
      </w:r>
      <w:r w:rsidRPr="000A01F3">
        <w:rPr>
          <w:rStyle w:val="StyleBoldUnderline"/>
          <w:rFonts w:asciiTheme="minorHAnsi" w:hAnsiTheme="minorHAnsi"/>
        </w:rPr>
        <w:t>. Opposition politicians are conditioning talks on the oil overhaul to the government cracking down first on high level corruption, starting with Romero Deschamps.</w:t>
      </w:r>
    </w:p>
    <w:p w:rsidR="0051001C" w:rsidRDefault="0051001C" w:rsidP="0051001C">
      <w:pPr>
        <w:pStyle w:val="Heading4"/>
      </w:pPr>
      <w:r>
        <w:t>Pemex Reform won’t pass</w:t>
      </w:r>
    </w:p>
    <w:p w:rsidR="0051001C" w:rsidRPr="00933554" w:rsidRDefault="0051001C" w:rsidP="0051001C">
      <w:pPr>
        <w:rPr>
          <w:rStyle w:val="StyleStyleBold12pt"/>
        </w:rPr>
      </w:pPr>
      <w:r w:rsidRPr="00933554">
        <w:rPr>
          <w:rStyle w:val="StyleStyleBold12pt"/>
        </w:rPr>
        <w:t>Estevez 6-26-2013</w:t>
      </w:r>
    </w:p>
    <w:p w:rsidR="0051001C" w:rsidRDefault="0051001C" w:rsidP="0051001C">
      <w:r>
        <w:t>Dolia, “Most Mexicans Oppose President Peña Nieto's Plans To Open Up Pemex To Private Investment,” http://www.forbes.com/sites/doliaestevez/2013/06/26/most-mexicans-oppose-president-pena-nietos-plans-to-open-up-pemex-to-private-investment/</w:t>
      </w:r>
    </w:p>
    <w:p w:rsidR="0051001C" w:rsidRDefault="0051001C" w:rsidP="0051001C">
      <w:r>
        <w:t xml:space="preserve">But </w:t>
      </w:r>
      <w:r w:rsidRPr="00933554">
        <w:rPr>
          <w:rStyle w:val="StyleBoldUnderline"/>
        </w:rPr>
        <w:t>Mexicans are less than ready to support Peña Nieto’s most ambitious and controversial reform to date</w:t>
      </w:r>
      <w:r>
        <w:t xml:space="preserve">. </w:t>
      </w:r>
      <w:r w:rsidRPr="00933554">
        <w:rPr>
          <w:rStyle w:val="StyleBoldUnderline"/>
        </w:rPr>
        <w:t>A new poll</w:t>
      </w:r>
      <w:r>
        <w:t xml:space="preserve"> by the Centro de Investigación y Docencia Económicas (CIDE), a research institute, </w:t>
      </w:r>
      <w:r w:rsidRPr="00933554">
        <w:rPr>
          <w:rStyle w:val="StyleBoldUnderline"/>
        </w:rPr>
        <w:t>shows that 65 out of every 100 Mexicans are against opening up Pemex</w:t>
      </w:r>
      <w:r>
        <w:t xml:space="preserve">, the world’s seventh-largest oil producer with annual sales of more than $100 billion. “Energy, particularly oil, continues to be the stronghold of Mexican nationalism,” said CIDE. </w:t>
      </w:r>
      <w:r w:rsidRPr="00933554">
        <w:rPr>
          <w:rStyle w:val="StyleBoldUnderline"/>
        </w:rPr>
        <w:t>Peña Nieto is counting on the Pact for Mexico</w:t>
      </w:r>
      <w:r>
        <w:t xml:space="preserve">, an alliance of the country’s top three political parties, to try to get the reform passed. </w:t>
      </w:r>
      <w:r w:rsidRPr="00933554">
        <w:rPr>
          <w:rStyle w:val="StyleBoldUnderline"/>
        </w:rPr>
        <w:t>The proposal</w:t>
      </w:r>
      <w:r>
        <w:t xml:space="preserve">, which is expected to involve reforming the Constitution, </w:t>
      </w:r>
      <w:r w:rsidRPr="00933554">
        <w:rPr>
          <w:rStyle w:val="StyleBoldUnderline"/>
        </w:rPr>
        <w:t>will need two-thirds support from Mexico’s Congress</w:t>
      </w:r>
      <w:r>
        <w:t xml:space="preserve">; the PRI, his party, does not hold a simple majority in either house. Peña Nieto reported that he’s negotiating to get the political support he needs to break the state monopoly. However, some </w:t>
      </w:r>
      <w:r w:rsidRPr="00933554">
        <w:rPr>
          <w:rStyle w:val="StyleBoldUnderline"/>
        </w:rPr>
        <w:t>analysts believe that the Pacto</w:t>
      </w:r>
      <w:r>
        <w:t xml:space="preserve">, which succeeded in getting through a monopoly-busting telecom reform in May, </w:t>
      </w:r>
      <w:r w:rsidRPr="00933554">
        <w:rPr>
          <w:rStyle w:val="Emphasis"/>
        </w:rPr>
        <w:t>will not hold up this time</w:t>
      </w:r>
      <w:r>
        <w:t xml:space="preserve">. </w:t>
      </w:r>
      <w:r w:rsidRPr="00933554">
        <w:rPr>
          <w:rStyle w:val="StyleBoldUnderline"/>
        </w:rPr>
        <w:t>The left-leaning Party of the Democratic Revolution</w:t>
      </w:r>
      <w:r>
        <w:t xml:space="preserve">, or PRD, warned that they </w:t>
      </w:r>
      <w:r w:rsidRPr="00933554">
        <w:rPr>
          <w:rStyle w:val="StyleBoldUnderline"/>
        </w:rPr>
        <w:t>will oppose Pemex’s reform</w:t>
      </w:r>
      <w:r>
        <w:t xml:space="preserve">. </w:t>
      </w:r>
      <w:r w:rsidRPr="00933554">
        <w:rPr>
          <w:rStyle w:val="StyleBoldUnderline"/>
        </w:rPr>
        <w:t>Marcelo Ebrard</w:t>
      </w:r>
      <w:r>
        <w:t xml:space="preserve">, a popular former mayor of Mexico City and </w:t>
      </w:r>
      <w:r w:rsidRPr="00933554">
        <w:rPr>
          <w:rStyle w:val="StyleBoldUnderline"/>
        </w:rPr>
        <w:t>likely PRD Presidential candidate in 2018, challenged Peña Nieto to a televised debate on the oil overhaul</w:t>
      </w:r>
      <w:r>
        <w:t>.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p>
    <w:p w:rsidR="0051001C" w:rsidRDefault="0051001C" w:rsidP="0051001C">
      <w:pPr>
        <w:pStyle w:val="Heading4"/>
      </w:pPr>
      <w:r>
        <w:t>Nieto doesn’t have political capital and scandals thump it</w:t>
      </w:r>
    </w:p>
    <w:p w:rsidR="0051001C" w:rsidRPr="009F775A" w:rsidRDefault="0051001C" w:rsidP="0051001C">
      <w:pPr>
        <w:rPr>
          <w:rStyle w:val="StyleStyleBold12pt"/>
        </w:rPr>
      </w:pPr>
      <w:r w:rsidRPr="009F775A">
        <w:rPr>
          <w:rStyle w:val="StyleStyleBold12pt"/>
        </w:rPr>
        <w:t>Ackerman 2013</w:t>
      </w:r>
    </w:p>
    <w:p w:rsidR="0051001C" w:rsidRPr="009F775A" w:rsidRDefault="0051001C" w:rsidP="0051001C">
      <w:r>
        <w:t>John M., professor at the Institute for Legal Research of the National Autonomous University of Mexico and a visiting scholar at American University, “The Mexico Bubble,” http://www.foreignpolicy.com/articles/2013/05/01/the_mexico_bubble_enrique_pena_nieto?wpisrc=obnetwork</w:t>
      </w:r>
    </w:p>
    <w:p w:rsidR="0051001C" w:rsidRPr="002638EA" w:rsidRDefault="0051001C" w:rsidP="0051001C">
      <w:pPr>
        <w:rPr>
          <w:sz w:val="16"/>
        </w:rPr>
      </w:pPr>
      <w:r w:rsidRPr="009F775A">
        <w:rPr>
          <w:rStyle w:val="StyleBoldUnderline"/>
        </w:rPr>
        <w:t>According to the hype, Peña Nieto has already transformed the political landscape in Mexico</w:t>
      </w:r>
      <w:r w:rsidRPr="002638EA">
        <w:rPr>
          <w:sz w:val="16"/>
        </w:rPr>
        <w:t xml:space="preserve"> after only four months in office. Time magazine has named him one of its "100 Most Influential People in the World," claiming that he "combines Reagan's charisma with Obama's intellect and Clinton's political skills." The Financial Times raves that with the death of Venezuela's Hugo Chávez, Peña Nieto may now take up the torch of Latin American leadership and revive the "Washington Consensus" that predominated in the region during the 1980s and called for drastic restrictions in social spending and the implementation of "trickle-down" neoliberal economic policies. The Washington Post editorial board suggests that "Washington should be cheering Mexico's gridlock busting -- and taking it as an example." Meanwhile, Thomas Friedman, of the New York Times, has called Mexico the "Comeback Kid" and Shannon O´Neil argues in Foreign Affairs that Mexico has now "made it." </w:t>
      </w:r>
      <w:r w:rsidRPr="009F775A">
        <w:rPr>
          <w:rStyle w:val="Emphasis"/>
        </w:rPr>
        <w:t>Such exaggerations have no basis in reality</w:t>
      </w:r>
      <w:r w:rsidRPr="002638EA">
        <w:rPr>
          <w:sz w:val="16"/>
        </w:rPr>
        <w:t xml:space="preserve">. Even after months of an expensive, high-profile media blitz, </w:t>
      </w:r>
      <w:r w:rsidRPr="009F775A">
        <w:rPr>
          <w:rStyle w:val="StyleBoldUnderline"/>
        </w:rPr>
        <w:t>Peña Nieto has begun his administration with the lowest public approval rating of any Mexican president over the last two decades</w:t>
      </w:r>
      <w:r w:rsidRPr="002638EA">
        <w:rPr>
          <w:sz w:val="16"/>
        </w:rPr>
        <w:t xml:space="preserve">. Only 50 percent of Mexicans approve of his presidency today, much less than the 70 percent who supported the first non-PRI president, Vicente Fox, at the beginning of his term, according to Reforma newspaper. Peña Nieto's approval rating is even lower than that for presidents Ernesto Zedillo and Felipe Calderón at the disastrous crisis-ridden beginnings of their terms, according to the same source. </w:t>
      </w:r>
      <w:r w:rsidRPr="009F775A">
        <w:rPr>
          <w:rStyle w:val="StyleBoldUnderline"/>
        </w:rPr>
        <w:t>A recent poll also shows increased public skepticism in Peña Nieto's, "Pact for Mexico," Today, only 21 percent of the population believes that this pact will benefit</w:t>
      </w:r>
      <w:r w:rsidRPr="002638EA">
        <w:rPr>
          <w:sz w:val="16"/>
        </w:rPr>
        <w:t xml:space="preserve"> them while 31 percent are convinced that it will harm them. This same independent poll reveals that the majority of the population perceives the agreement to be in the interests principally of the political parties and big business. Only 35 percent think that the country as a whole will benefit. It is important to remember that </w:t>
      </w:r>
      <w:r w:rsidRPr="009F775A">
        <w:rPr>
          <w:rStyle w:val="StyleBoldUnderline"/>
        </w:rPr>
        <w:t>Peña Nieto only received 38.2 percent of the vote in the 2012 presidential elections</w:t>
      </w:r>
      <w:r w:rsidRPr="002638EA">
        <w:rPr>
          <w:sz w:val="16"/>
        </w:rPr>
        <w:t xml:space="preserve"> and that the voting base of his party (Party of the Institutional Revolution-PRI) is principally located in the poorest, least educated, and most isolated rural sectors of the population. All of the most "modern" and "middle class" sectors of the population voted overwhelmingly against bringing the PRI and its pretty-boy candidate back to power, according to independent exit polls and demographic surveys. For instance, the only time Peña Nieto dared to hold a campaign event with college students during last year's presidential race, he was aggressively run off the campus amid shouts that he was an "assassin" and a "thief." </w:t>
      </w:r>
      <w:r w:rsidRPr="009F775A">
        <w:rPr>
          <w:rStyle w:val="StyleBoldUnderline"/>
        </w:rPr>
        <w:t>Peña Nieto's strategy</w:t>
      </w:r>
      <w:r w:rsidRPr="002638EA">
        <w:rPr>
          <w:sz w:val="16"/>
        </w:rPr>
        <w:t xml:space="preserve"> </w:t>
      </w:r>
      <w:r w:rsidRPr="009F775A">
        <w:rPr>
          <w:rStyle w:val="StyleBoldUnderline"/>
        </w:rPr>
        <w:t>has been</w:t>
      </w:r>
      <w:r w:rsidRPr="002638EA">
        <w:rPr>
          <w:sz w:val="16"/>
        </w:rPr>
        <w:t xml:space="preserve"> to compensate for this weakness in public support by </w:t>
      </w:r>
      <w:r w:rsidRPr="009F775A">
        <w:rPr>
          <w:rStyle w:val="StyleBoldUnderline"/>
        </w:rPr>
        <w:t>co-opting the old political opposition and turning his back on his critics in society</w:t>
      </w:r>
      <w:r w:rsidRPr="002638EA">
        <w:rPr>
          <w:sz w:val="16"/>
        </w:rPr>
        <w:t xml:space="preserve">. But </w:t>
      </w:r>
      <w:r w:rsidRPr="009F775A">
        <w:rPr>
          <w:rStyle w:val="Emphasis"/>
        </w:rPr>
        <w:t>this approach has recently come up against a brick wall</w:t>
      </w:r>
      <w:r w:rsidRPr="002638EA">
        <w:rPr>
          <w:sz w:val="16"/>
        </w:rPr>
        <w:t xml:space="preserve">. For instance, in their haste to demonstrate quick legislative results, the politicians forgot to consult with civil society before pushing through a controversial education reform at lightning speed last December. As a result, today thousands of teachers are on strike throughout Mexico's poorest southern states of Chiapas, Oaxaca, Guerrero, and Michoacán in protest against a reform which they correctly claim threatens to drastically reduce job security, introduce excessive standardized testing, entrench inequality between schools in wealthy and poor areas, and privatize public education. In the state of Guerrero, local citizen militias, parents, and youth groups have even joined with the teachers in a broad-based coalition against Peña Nieto's broader neoliberal economic agenda. Indeed, </w:t>
      </w:r>
      <w:r w:rsidRPr="009F775A">
        <w:rPr>
          <w:rStyle w:val="Emphasis"/>
        </w:rPr>
        <w:t>the Pact for Mexico itself may soon entirely break apart</w:t>
      </w:r>
      <w:r w:rsidRPr="002638EA">
        <w:rPr>
          <w:sz w:val="16"/>
        </w:rPr>
        <w:t xml:space="preserve">. </w:t>
      </w:r>
      <w:r w:rsidRPr="009F775A">
        <w:rPr>
          <w:rStyle w:val="StyleBoldUnderline"/>
        </w:rPr>
        <w:t>A new scandal involving</w:t>
      </w:r>
      <w:r w:rsidRPr="002638EA">
        <w:rPr>
          <w:sz w:val="16"/>
        </w:rPr>
        <w:t xml:space="preserve"> the use of Peña Nieto's </w:t>
      </w:r>
      <w:r w:rsidRPr="009F775A">
        <w:rPr>
          <w:rStyle w:val="StyleBoldUnderline"/>
        </w:rPr>
        <w:t>federal social programs to purchase votes has led</w:t>
      </w:r>
      <w:r w:rsidRPr="002638EA">
        <w:rPr>
          <w:sz w:val="16"/>
        </w:rPr>
        <w:t xml:space="preserve"> the two </w:t>
      </w:r>
      <w:r w:rsidRPr="009F775A">
        <w:rPr>
          <w:rStyle w:val="StyleBoldUnderline"/>
        </w:rPr>
        <w:t>leading opposition parties</w:t>
      </w:r>
      <w:r w:rsidRPr="002638EA">
        <w:rPr>
          <w:sz w:val="16"/>
        </w:rPr>
        <w:t xml:space="preserve">, PAN from the right and PRD from the left, </w:t>
      </w:r>
      <w:r w:rsidRPr="009F775A">
        <w:rPr>
          <w:rStyle w:val="StyleBoldUnderline"/>
        </w:rPr>
        <w:t>to threaten abandoning the pact altogether</w:t>
      </w:r>
      <w:r w:rsidRPr="002638EA">
        <w:rPr>
          <w:sz w:val="16"/>
        </w:rPr>
        <w:t xml:space="preserve"> unless the president takes action against his own top officials. This will be </w:t>
      </w:r>
      <w:r w:rsidRPr="009F775A">
        <w:rPr>
          <w:rStyle w:val="StyleBoldUnderline"/>
        </w:rPr>
        <w:t>an important test of political will</w:t>
      </w:r>
      <w:r w:rsidRPr="002638EA">
        <w:rPr>
          <w:sz w:val="16"/>
        </w:rPr>
        <w:t xml:space="preserve"> for Peña Nieto to see whether he is able to prioritize accountability over political expediency.</w:t>
      </w:r>
    </w:p>
    <w:p w:rsidR="0051001C" w:rsidRDefault="0051001C" w:rsidP="0051001C"/>
    <w:p w:rsidR="0051001C" w:rsidRDefault="0051001C" w:rsidP="0051001C">
      <w:pPr>
        <w:rPr>
          <w:rStyle w:val="StyleBoldUnderline"/>
          <w:rFonts w:asciiTheme="minorHAnsi" w:hAnsiTheme="minorHAnsi"/>
        </w:rPr>
      </w:pPr>
    </w:p>
    <w:p w:rsidR="0051001C" w:rsidRDefault="0051001C" w:rsidP="0051001C">
      <w:pPr>
        <w:pStyle w:val="Heading2"/>
      </w:pPr>
      <w:r>
        <w:t>NO LINK</w:t>
      </w:r>
    </w:p>
    <w:p w:rsidR="0051001C" w:rsidRDefault="0051001C" w:rsidP="0051001C">
      <w:pPr>
        <w:pStyle w:val="Heading3"/>
      </w:pPr>
      <w:r>
        <w:t>Trade Popular</w:t>
      </w:r>
    </w:p>
    <w:p w:rsidR="0051001C" w:rsidRDefault="0051001C" w:rsidP="0051001C">
      <w:pPr>
        <w:pStyle w:val="Heading4"/>
      </w:pPr>
      <w:r>
        <w:t>Increasing trade popular among most Mexican voters</w:t>
      </w:r>
    </w:p>
    <w:p w:rsidR="0051001C" w:rsidRPr="00977594" w:rsidRDefault="0051001C" w:rsidP="0051001C">
      <w:pPr>
        <w:rPr>
          <w:b/>
          <w:sz w:val="24"/>
        </w:rPr>
      </w:pPr>
      <w:r>
        <w:rPr>
          <w:rStyle w:val="StyleStyleBold12pt"/>
        </w:rPr>
        <w:t xml:space="preserve">Taylor, ’12 </w:t>
      </w:r>
      <w:r w:rsidRPr="00163A3F">
        <w:t>[Guy Taylor, the Washington Times State Department correspondent, whose work was supported by the Pulitzer Center on Crisis Reporting and the Fund For Investigative Journalism, Charismatic front-runner in Mexican presidential race vows shift on drugs, trade, 4/17/12, http://www.washingtontimes.com/news/2012/apr/17/trade-top-priority-for-mexican-front-runner/]</w:t>
      </w:r>
    </w:p>
    <w:p w:rsidR="0051001C" w:rsidRPr="00163A3F" w:rsidRDefault="0051001C" w:rsidP="0051001C"/>
    <w:p w:rsidR="0051001C" w:rsidRPr="00977594" w:rsidRDefault="0051001C" w:rsidP="0051001C">
      <w:pPr>
        <w:rPr>
          <w:sz w:val="16"/>
        </w:rPr>
      </w:pPr>
      <w:r w:rsidRPr="00163A3F">
        <w:rPr>
          <w:rStyle w:val="StyleBoldUnderline"/>
          <w:sz w:val="24"/>
        </w:rPr>
        <w:t xml:space="preserve">The front-runner in Mexico’s presidential race has attracted throngs of supporters among elite and ordinary citizens alike with his calls to boost </w:t>
      </w:r>
      <w:r w:rsidRPr="00977594">
        <w:rPr>
          <w:rStyle w:val="StyleBoldUnderline"/>
          <w:sz w:val="16"/>
        </w:rPr>
        <w:t>his country’s</w:t>
      </w:r>
      <w:r w:rsidRPr="00163A3F">
        <w:rPr>
          <w:rStyle w:val="StyleBoldUnderline"/>
          <w:sz w:val="24"/>
        </w:rPr>
        <w:t xml:space="preserve"> trade </w:t>
      </w:r>
      <w:r w:rsidRPr="00977594">
        <w:rPr>
          <w:rStyle w:val="StyleBoldUnderline"/>
          <w:sz w:val="16"/>
        </w:rPr>
        <w:t>relationships</w:t>
      </w:r>
      <w:r w:rsidRPr="00163A3F">
        <w:rPr>
          <w:rStyle w:val="StyleBoldUnderline"/>
          <w:sz w:val="24"/>
        </w:rPr>
        <w:t xml:space="preserve"> with Canada and the U.S.</w:t>
      </w:r>
      <w:r w:rsidRPr="00977594">
        <w:rPr>
          <w:sz w:val="16"/>
        </w:rPr>
        <w:t xml:space="preserve"> — </w:t>
      </w:r>
      <w:r w:rsidRPr="00163A3F">
        <w:rPr>
          <w:rStyle w:val="StyleBoldUnderline"/>
          <w:sz w:val="24"/>
        </w:rPr>
        <w:t>a refocusing effort his staffers call “NAFTA 2.0”</w:t>
      </w:r>
      <w:r w:rsidRPr="00977594">
        <w:rPr>
          <w:sz w:val="16"/>
        </w:rPr>
        <w:t xml:space="preserve"> — and to tamp down the drug violence that has muddied Mexico’s reputation. </w:t>
      </w:r>
      <w:r w:rsidRPr="00163A3F">
        <w:rPr>
          <w:b/>
          <w:u w:val="single"/>
        </w:rPr>
        <w:t>For</w:t>
      </w:r>
      <w:r w:rsidRPr="00977594">
        <w:rPr>
          <w:sz w:val="16"/>
        </w:rPr>
        <w:t xml:space="preserve"> Enrique Pena </w:t>
      </w:r>
      <w:r w:rsidRPr="00163A3F">
        <w:rPr>
          <w:b/>
          <w:u w:val="single"/>
        </w:rPr>
        <w:t>Nieto</w:t>
      </w:r>
      <w:r w:rsidRPr="00977594">
        <w:rPr>
          <w:sz w:val="16"/>
        </w:rPr>
        <w:t xml:space="preserve"> of the Institutional Revolutionary Party — </w:t>
      </w:r>
      <w:r w:rsidRPr="00163A3F">
        <w:rPr>
          <w:b/>
          <w:u w:val="single"/>
        </w:rPr>
        <w:t>and</w:t>
      </w:r>
      <w:r w:rsidRPr="00977594">
        <w:rPr>
          <w:sz w:val="16"/>
        </w:rPr>
        <w:t xml:space="preserve"> apparently </w:t>
      </w:r>
      <w:r w:rsidRPr="00163A3F">
        <w:rPr>
          <w:b/>
          <w:u w:val="single"/>
        </w:rPr>
        <w:t>the majority of the Mexican electorate</w:t>
      </w:r>
      <w:r w:rsidRPr="00977594">
        <w:rPr>
          <w:sz w:val="16"/>
        </w:rPr>
        <w:t xml:space="preserve"> — </w:t>
      </w:r>
      <w:r w:rsidRPr="00163A3F">
        <w:rPr>
          <w:b/>
          <w:u w:val="single"/>
        </w:rPr>
        <w:t>the economic ties that bind the U.S. and Mexico “need to grow.”</w:t>
      </w:r>
      <w:r w:rsidRPr="00977594">
        <w:rPr>
          <w:sz w:val="16"/>
        </w:rPr>
        <w:t xml:space="preserve"> “If we take into consideration what’s happening in the world and the way that competition among countries today is being built by blocs, I believe </w:t>
      </w:r>
      <w:r w:rsidRPr="00163A3F">
        <w:rPr>
          <w:b/>
          <w:u w:val="single"/>
        </w:rPr>
        <w:t>we have a great opportunity to make a very strong bloc in North America</w:t>
      </w:r>
      <w:r w:rsidRPr="00977594">
        <w:rPr>
          <w:sz w:val="16"/>
        </w:rPr>
        <w:t xml:space="preserve">,” he said in an exclusive interview with The Washington Times. “I will work on building infrastructure that can make the whole region of North America more competitive.” His message may sound unusual, if not naive, in a country where the news is dominated by reports about drug gangs, corrupt cops and the deaths of nearly 50,000 people in drug-related violence during recent years. But </w:t>
      </w:r>
      <w:r w:rsidRPr="00163A3F">
        <w:rPr>
          <w:b/>
          <w:u w:val="single"/>
        </w:rPr>
        <w:t xml:space="preserve">he is bent on shifting the narrative </w:t>
      </w:r>
      <w:r w:rsidRPr="00977594">
        <w:rPr>
          <w:sz w:val="16"/>
        </w:rPr>
        <w:t xml:space="preserve">away from the illicit drug trade and </w:t>
      </w:r>
      <w:r w:rsidRPr="00163A3F">
        <w:rPr>
          <w:b/>
          <w:u w:val="single"/>
        </w:rPr>
        <w:t>toward a collective realization of the potential</w:t>
      </w:r>
      <w:r w:rsidRPr="00977594">
        <w:rPr>
          <w:sz w:val="16"/>
        </w:rPr>
        <w:t xml:space="preserve"> for growth in the legal economic </w:t>
      </w:r>
      <w:r w:rsidRPr="00163A3F">
        <w:rPr>
          <w:b/>
          <w:u w:val="single"/>
        </w:rPr>
        <w:t>flow between Mexico and the U.S. — a message that resonates among rank-and-file voters seeking jobs and business owners seeking new markets.</w:t>
      </w:r>
      <w:r>
        <w:rPr>
          <w:b/>
          <w:u w:val="single"/>
        </w:rPr>
        <w:t xml:space="preserve"> </w:t>
      </w:r>
      <w:r w:rsidRPr="00977594">
        <w:rPr>
          <w:sz w:val="16"/>
        </w:rPr>
        <w:t>A centrist politician with boyish good looks and charm, Mr. Pena Nieto has built a big lead in the polls ahead of the July 1 election. If he wins, which many here say is inevitable, his plan is to channel that charm toward the United States. “We have an opportunity to go further in our relationship with the United States and Canada, but especially with the United States,” he said.</w:t>
      </w:r>
    </w:p>
    <w:p w:rsidR="0051001C" w:rsidRPr="00977594" w:rsidRDefault="0051001C" w:rsidP="0051001C"/>
    <w:p w:rsidR="0051001C" w:rsidRDefault="0051001C" w:rsidP="0051001C">
      <w:pPr>
        <w:pStyle w:val="Heading3"/>
      </w:pPr>
      <w:r>
        <w:t xml:space="preserve">Renewables Popular </w:t>
      </w:r>
    </w:p>
    <w:p w:rsidR="0051001C" w:rsidRPr="00977594" w:rsidRDefault="0051001C" w:rsidP="0051001C">
      <w:pPr>
        <w:pStyle w:val="Heading4"/>
      </w:pPr>
      <w:r w:rsidRPr="00977594">
        <w:t>Plan popular—support from all parties</w:t>
      </w:r>
    </w:p>
    <w:p w:rsidR="0051001C" w:rsidRPr="00977594" w:rsidRDefault="0051001C" w:rsidP="0051001C">
      <w:r w:rsidRPr="00977594">
        <w:rPr>
          <w:rStyle w:val="StyleStyleBold12pt"/>
        </w:rPr>
        <w:t>RTCC ‘13</w:t>
      </w:r>
      <w:r w:rsidRPr="00977594">
        <w:t xml:space="preserve"> (Responding to Climate Change (RTCC) is a Non-Governmental Organisation and an official observer to the United Nations climate change negotiations dedicated to raising awareness about climate change issues. “Mexico’s climate change laws,” Responding to Climate Change, 2/19/13, </w:t>
      </w:r>
      <w:hyperlink r:id="rId20" w:history="1">
        <w:r w:rsidRPr="00977594">
          <w:t>http://www.rtcc.org/in-focus-mexicos-climate-change-laws/</w:t>
        </w:r>
      </w:hyperlink>
      <w:r w:rsidRPr="00977594">
        <w:t>)</w:t>
      </w:r>
    </w:p>
    <w:p w:rsidR="0051001C" w:rsidRPr="00C74398" w:rsidRDefault="0051001C" w:rsidP="0051001C">
      <w:pPr>
        <w:rPr>
          <w:rStyle w:val="StyleStyleBold12pt"/>
          <w:b w:val="0"/>
        </w:rPr>
      </w:pPr>
    </w:p>
    <w:p w:rsidR="0051001C" w:rsidRPr="00C74398" w:rsidRDefault="0051001C" w:rsidP="0051001C">
      <w:pPr>
        <w:rPr>
          <w:sz w:val="16"/>
        </w:rPr>
      </w:pPr>
      <w:r w:rsidRPr="00380D05">
        <w:rPr>
          <w:rStyle w:val="StyleBoldUnderline"/>
        </w:rPr>
        <w:t>Mexico</w:t>
      </w:r>
      <w:r w:rsidRPr="00C74398">
        <w:rPr>
          <w:sz w:val="16"/>
        </w:rPr>
        <w:t xml:space="preserve"> was the standout country in 2012 on climate change.</w:t>
      </w:r>
      <w:r w:rsidRPr="00C74398">
        <w:rPr>
          <w:sz w:val="12"/>
        </w:rPr>
        <w:t>¶</w:t>
      </w:r>
      <w:r w:rsidRPr="00C74398">
        <w:rPr>
          <w:sz w:val="16"/>
        </w:rPr>
        <w:t xml:space="preserve"> It </w:t>
      </w:r>
      <w:r w:rsidRPr="00380D05">
        <w:rPr>
          <w:rStyle w:val="StyleBoldUnderline"/>
        </w:rPr>
        <w:t xml:space="preserve">passed a comprehensive climate change law </w:t>
      </w:r>
      <w:r w:rsidRPr="00C74398">
        <w:rPr>
          <w:sz w:val="16"/>
        </w:rPr>
        <w:t xml:space="preserve">– The General Law on Climate Change – </w:t>
      </w:r>
      <w:r w:rsidRPr="00C74398">
        <w:rPr>
          <w:rStyle w:val="Emphasis"/>
        </w:rPr>
        <w:t>with the support of all major political parties</w:t>
      </w:r>
      <w:r w:rsidRPr="00380D05">
        <w:rPr>
          <w:rStyle w:val="StyleBoldUnderline"/>
        </w:rPr>
        <w:t>, a</w:t>
      </w:r>
      <w:r w:rsidRPr="00C74398">
        <w:rPr>
          <w:sz w:val="16"/>
        </w:rPr>
        <w:t xml:space="preserve"> real </w:t>
      </w:r>
      <w:r w:rsidRPr="00380D05">
        <w:rPr>
          <w:rStyle w:val="StyleBoldUnderline"/>
        </w:rPr>
        <w:t>achievement in a usually partisan Congress</w:t>
      </w:r>
      <w:r w:rsidRPr="00C74398">
        <w:rPr>
          <w:sz w:val="16"/>
        </w:rPr>
        <w:t>.</w:t>
      </w:r>
      <w:r w:rsidRPr="00C74398">
        <w:rPr>
          <w:sz w:val="12"/>
        </w:rPr>
        <w:t>¶</w:t>
      </w:r>
      <w:r w:rsidRPr="00C74398">
        <w:rPr>
          <w:sz w:val="16"/>
        </w:rPr>
        <w:t xml:space="preserve"> In parallel, </w:t>
      </w:r>
      <w:r w:rsidRPr="00380D05">
        <w:rPr>
          <w:rStyle w:val="StyleBoldUnderline"/>
        </w:rPr>
        <w:t xml:space="preserve">Congress approved legislation to prepare for the implementation of </w:t>
      </w:r>
      <w:r w:rsidRPr="00C74398">
        <w:rPr>
          <w:sz w:val="16"/>
        </w:rPr>
        <w:t xml:space="preserve">so-called </w:t>
      </w:r>
      <w:r w:rsidRPr="00380D05">
        <w:rPr>
          <w:rStyle w:val="StyleBoldUnderline"/>
        </w:rPr>
        <w:t>REDD (Reduced Emissions from Deforestation and Forest Degradation).</w:t>
      </w:r>
      <w:r w:rsidRPr="00C74398">
        <w:rPr>
          <w:rStyle w:val="StyleBoldUnderline"/>
          <w:sz w:val="12"/>
        </w:rPr>
        <w:t>¶</w:t>
      </w:r>
      <w:r w:rsidRPr="00380D05">
        <w:rPr>
          <w:rStyle w:val="StyleBoldUnderline"/>
        </w:rPr>
        <w:t xml:space="preserve"> This progressive stance is indicative of </w:t>
      </w:r>
      <w:r w:rsidRPr="00C74398">
        <w:rPr>
          <w:rStyle w:val="Emphasis"/>
        </w:rPr>
        <w:t>Mexico’s positive approach to tackling climate change</w:t>
      </w:r>
      <w:r w:rsidRPr="00C74398">
        <w:rPr>
          <w:sz w:val="16"/>
        </w:rPr>
        <w:t>.</w:t>
      </w:r>
      <w:r w:rsidRPr="00C74398">
        <w:rPr>
          <w:sz w:val="12"/>
        </w:rPr>
        <w:t>¶</w:t>
      </w:r>
      <w:r w:rsidRPr="00C74398">
        <w:rPr>
          <w:sz w:val="16"/>
        </w:rPr>
        <w:t xml:space="preserve"> In 2005, </w:t>
      </w:r>
      <w:r w:rsidRPr="00C74398">
        <w:rPr>
          <w:rStyle w:val="StyleBoldUnderline"/>
        </w:rPr>
        <w:t xml:space="preserve">Mexico successfully lobbied to become part of the “+5″ group of countries to participate in the UK’s G8 Summit outreach on climate change </w:t>
      </w:r>
      <w:r w:rsidRPr="00C74398">
        <w:rPr>
          <w:sz w:val="16"/>
        </w:rPr>
        <w:t>and subsequently hosted the 2006 meeting of the “Gleneagles Dialogue”, an informal forum on climate change involving the G8 and major emerging economies.</w:t>
      </w:r>
      <w:r w:rsidRPr="00C74398">
        <w:rPr>
          <w:sz w:val="12"/>
        </w:rPr>
        <w:t>¶</w:t>
      </w:r>
      <w:r w:rsidRPr="00C74398">
        <w:rPr>
          <w:sz w:val="16"/>
        </w:rPr>
        <w:t xml:space="preserve"> </w:t>
      </w:r>
      <w:r w:rsidRPr="00C74398">
        <w:rPr>
          <w:rStyle w:val="StyleBoldUnderline"/>
        </w:rPr>
        <w:t>In the UN space, Mexico put forward proposals for a Green Fund</w:t>
      </w:r>
      <w:r w:rsidRPr="00C74398">
        <w:rPr>
          <w:sz w:val="16"/>
        </w:rPr>
        <w:t>, hosted the annual UN negotiations in Cancun in 2010 and, as a member of both the OECD and the developing country bloc, it has acted as a bridge between the rich and poor countries, helping to build trust.</w:t>
      </w:r>
    </w:p>
    <w:p w:rsidR="0051001C" w:rsidRDefault="0051001C" w:rsidP="0051001C"/>
    <w:p w:rsidR="0051001C" w:rsidRDefault="0051001C" w:rsidP="0051001C">
      <w:pPr>
        <w:pStyle w:val="Heading2"/>
      </w:pPr>
      <w:r>
        <w:t>NO IMPACT</w:t>
      </w:r>
    </w:p>
    <w:p w:rsidR="0051001C" w:rsidRDefault="0051001C" w:rsidP="0051001C">
      <w:pPr>
        <w:pStyle w:val="Heading3"/>
      </w:pPr>
      <w:r>
        <w:t>Reform Fails</w:t>
      </w:r>
    </w:p>
    <w:p w:rsidR="0051001C" w:rsidRDefault="0051001C" w:rsidP="0051001C">
      <w:pPr>
        <w:pStyle w:val="Heading4"/>
      </w:pPr>
      <w:r>
        <w:t>Even with Pemex reforms it’s too risky to do business with Mexico</w:t>
      </w:r>
    </w:p>
    <w:p w:rsidR="0051001C" w:rsidRPr="003650FE" w:rsidRDefault="0051001C" w:rsidP="0051001C">
      <w:r w:rsidRPr="00880717">
        <w:rPr>
          <w:rStyle w:val="StyleStyleBold12pt"/>
        </w:rPr>
        <w:t>Casillas 13</w:t>
      </w:r>
      <w:r>
        <w:rPr>
          <w:color w:val="3E3D40"/>
        </w:rPr>
        <w:t xml:space="preserve">- </w:t>
      </w:r>
      <w:r w:rsidRPr="003650FE">
        <w:rPr>
          <w:sz w:val="12"/>
          <w:szCs w:val="12"/>
        </w:rPr>
        <w:t>Juan Casillas, based in Mexico City, provides consulting services to international corporations regarding their activities in Mexico as well as to Mexican businesses on their operations and initiatives overseas. He is a seasoned participant in the Mexican market who has worked in both Mexico and the United States and has substantial experience in business development, strategic planning and analysis, government public affairs, and consulting in both countries. He has worked with companies in the financial, energy, manufacturing, infrastructure, hospitality, pharmaceutical, transportation, security, technology, and mining industries amongst others. He is fluent in Spanish and English. Prior to joining ManattJones, Mr. Casillas was the General Manager of STR SA de CV, a software development company. In 2000, Mr. Casillas founded Colegioweb SA de CV, an Internet company dedicated to providing Extranet services to schools and medium-size companies and organizations. From 1993 to 1999, Mr. Casillas was the Assistant General Director of a hologram manufacturing company in Mexico. Prior to the above, Mr. Casillas worked at Andersen Consulting in the Chicago office and at Servicios de Fomento Industrial, a Mexican consulting firm.</w:t>
      </w:r>
    </w:p>
    <w:p w:rsidR="0051001C" w:rsidRDefault="0051001C" w:rsidP="0051001C">
      <w:pPr>
        <w:rPr>
          <w:rFonts w:ascii="Arial" w:hAnsi="Arial" w:cs="Arial"/>
          <w:color w:val="3E3D40"/>
          <w:sz w:val="18"/>
          <w:szCs w:val="18"/>
        </w:rPr>
      </w:pPr>
    </w:p>
    <w:p w:rsidR="0051001C" w:rsidRPr="00880717" w:rsidRDefault="0051001C" w:rsidP="0051001C">
      <w:r>
        <w:fldChar w:fldCharType="begin"/>
      </w:r>
      <w:r>
        <w:instrText xml:space="preserve"> HYPERLINK "http://www.manatt.com/JuanCasillas.aspx" \t "_blank" \o "Juan Casillas" </w:instrText>
      </w:r>
      <w:r>
        <w:fldChar w:fldCharType="separate"/>
      </w:r>
      <w:r w:rsidRPr="00880717">
        <w:rPr>
          <w:rStyle w:val="Hyperlink"/>
        </w:rPr>
        <w:t>Juan Casillas</w:t>
      </w:r>
      <w:r>
        <w:rPr>
          <w:rStyle w:val="Hyperlink"/>
        </w:rPr>
        <w:fldChar w:fldCharType="end"/>
      </w:r>
      <w:r w:rsidRPr="00880717">
        <w:t xml:space="preserve">, Michael Melamed, Mexico's upcoming energy reform: Opportunities, limitations, and challenges, Lexology, January 25 2013, </w:t>
      </w:r>
      <w:hyperlink r:id="rId21" w:history="1">
        <w:r w:rsidRPr="00880717">
          <w:rPr>
            <w:rStyle w:val="Hyperlink"/>
          </w:rPr>
          <w:t>http://www.lexology.com/library/detail.aspx?g=65b2a55c-4e63-44d5-bfb5-c90113fdf287</w:t>
        </w:r>
      </w:hyperlink>
      <w:r w:rsidRPr="00880717">
        <w:t>, Accessed 10/7/13</w:t>
      </w:r>
    </w:p>
    <w:p w:rsidR="0051001C" w:rsidRDefault="0051001C" w:rsidP="0051001C">
      <w:pPr>
        <w:rPr>
          <w:rFonts w:ascii="Arial" w:hAnsi="Arial" w:cs="Arial"/>
          <w:color w:val="3E3D40"/>
          <w:sz w:val="18"/>
          <w:szCs w:val="18"/>
        </w:rPr>
      </w:pPr>
    </w:p>
    <w:p w:rsidR="0051001C" w:rsidRPr="00880717" w:rsidRDefault="0051001C" w:rsidP="0051001C">
      <w:pPr>
        <w:rPr>
          <w:sz w:val="16"/>
        </w:rPr>
      </w:pPr>
      <w:r w:rsidRPr="00880717">
        <w:rPr>
          <w:rFonts w:ascii="Arial" w:hAnsi="Arial" w:cs="Arial"/>
          <w:color w:val="3E3D40"/>
          <w:sz w:val="16"/>
          <w:szCs w:val="18"/>
        </w:rPr>
        <w:t xml:space="preserve">Of course, </w:t>
      </w:r>
      <w:r w:rsidRPr="00880717">
        <w:rPr>
          <w:rStyle w:val="StyleBoldUnderline"/>
        </w:rPr>
        <w:t>there are</w:t>
      </w:r>
      <w:r w:rsidRPr="00880717">
        <w:rPr>
          <w:rFonts w:ascii="Arial" w:hAnsi="Arial" w:cs="Arial"/>
          <w:color w:val="3E3D40"/>
          <w:sz w:val="16"/>
          <w:szCs w:val="18"/>
        </w:rPr>
        <w:t xml:space="preserve"> and will continue to be </w:t>
      </w:r>
      <w:r w:rsidRPr="00880717">
        <w:rPr>
          <w:rStyle w:val="StyleBoldUnderline"/>
        </w:rPr>
        <w:t>risks associated with doing business in Mexico</w:t>
      </w:r>
      <w:r w:rsidRPr="00880717">
        <w:rPr>
          <w:rFonts w:ascii="Arial" w:hAnsi="Arial" w:cs="Arial"/>
          <w:color w:val="3E3D40"/>
          <w:sz w:val="16"/>
          <w:szCs w:val="18"/>
        </w:rPr>
        <w:t xml:space="preserve">. Despite Peña Nieto's reform-minded agenda, </w:t>
      </w:r>
      <w:r w:rsidRPr="00880717">
        <w:rPr>
          <w:rStyle w:val="StyleBoldUnderline"/>
        </w:rPr>
        <w:t>numerous competing civic and political factions in Mexico</w:t>
      </w:r>
      <w:r w:rsidRPr="00880717">
        <w:rPr>
          <w:rFonts w:ascii="Arial" w:hAnsi="Arial" w:cs="Arial"/>
          <w:color w:val="3E3D40"/>
          <w:sz w:val="16"/>
          <w:szCs w:val="18"/>
        </w:rPr>
        <w:t xml:space="preserve">—labor unions; local, state, and national politicians; environmental groups; etc.—can </w:t>
      </w:r>
      <w:r w:rsidRPr="00880717">
        <w:rPr>
          <w:rStyle w:val="StyleBoldUnderline"/>
        </w:rPr>
        <w:t>make doing business a challenge, especially for extractive industries.</w:t>
      </w:r>
      <w:r w:rsidRPr="00880717">
        <w:rPr>
          <w:rFonts w:ascii="Arial" w:hAnsi="Arial" w:cs="Arial"/>
          <w:color w:val="3E3D40"/>
          <w:sz w:val="16"/>
          <w:szCs w:val="18"/>
        </w:rPr>
        <w:t xml:space="preserve"> When working with Pemex, </w:t>
      </w:r>
      <w:r w:rsidRPr="00880717">
        <w:rPr>
          <w:rStyle w:val="StyleBoldUnderline"/>
        </w:rPr>
        <w:t>contracts</w:t>
      </w:r>
      <w:r w:rsidRPr="00880717">
        <w:rPr>
          <w:rFonts w:ascii="Arial" w:hAnsi="Arial" w:cs="Arial"/>
          <w:color w:val="3E3D40"/>
          <w:sz w:val="16"/>
          <w:szCs w:val="18"/>
        </w:rPr>
        <w:t xml:space="preserve"> (with some exceptions) </w:t>
      </w:r>
      <w:r w:rsidRPr="00880717">
        <w:rPr>
          <w:rStyle w:val="StyleBoldUnderline"/>
        </w:rPr>
        <w:t>are granted through a bid system rather than negotiations</w:t>
      </w:r>
      <w:r w:rsidRPr="00880717">
        <w:rPr>
          <w:rFonts w:ascii="Arial" w:hAnsi="Arial" w:cs="Arial"/>
          <w:color w:val="3E3D40"/>
          <w:sz w:val="16"/>
          <w:szCs w:val="18"/>
        </w:rPr>
        <w:t xml:space="preserve">—a process that is not necessarily difficult, but requires knowledge of the system. </w:t>
      </w:r>
      <w:r w:rsidRPr="00880717">
        <w:rPr>
          <w:rStyle w:val="StyleBoldUnderline"/>
        </w:rPr>
        <w:t>Security continues to be an issue,</w:t>
      </w:r>
      <w:r w:rsidRPr="00880717">
        <w:rPr>
          <w:rFonts w:ascii="Arial" w:hAnsi="Arial" w:cs="Arial"/>
          <w:color w:val="3E3D40"/>
          <w:sz w:val="16"/>
          <w:szCs w:val="18"/>
        </w:rPr>
        <w:t xml:space="preserve"> though threats are declining and are by no means prohibitive to doing business in Mexico. </w:t>
      </w:r>
      <w:r w:rsidRPr="00880717">
        <w:rPr>
          <w:rStyle w:val="StyleBoldUnderline"/>
        </w:rPr>
        <w:t>Inflexibility in current labor laws and union negotiations</w:t>
      </w:r>
      <w:r w:rsidRPr="00880717">
        <w:rPr>
          <w:rFonts w:ascii="Arial" w:hAnsi="Arial" w:cs="Arial"/>
          <w:color w:val="3E3D40"/>
          <w:sz w:val="16"/>
          <w:szCs w:val="18"/>
        </w:rPr>
        <w:t xml:space="preserve"> can </w:t>
      </w:r>
      <w:r w:rsidRPr="00880717">
        <w:rPr>
          <w:rStyle w:val="StyleBoldUnderline"/>
        </w:rPr>
        <w:t>increase the cost of doing business;</w:t>
      </w:r>
      <w:r w:rsidRPr="00880717">
        <w:rPr>
          <w:rFonts w:ascii="Arial" w:hAnsi="Arial" w:cs="Arial"/>
          <w:color w:val="3E3D40"/>
          <w:sz w:val="16"/>
          <w:szCs w:val="18"/>
        </w:rPr>
        <w:t xml:space="preserve"> however, labor reform was the final legislative victory of the prior Calderon Administration. Yet </w:t>
      </w:r>
      <w:r w:rsidRPr="00880717">
        <w:rPr>
          <w:rStyle w:val="StyleBoldUnderline"/>
        </w:rPr>
        <w:t xml:space="preserve">more is needed, and further efforts as well as implementation of the reform are on the current Administration's agenda. </w:t>
      </w:r>
    </w:p>
    <w:p w:rsidR="0051001C" w:rsidRDefault="0051001C" w:rsidP="0051001C"/>
    <w:p w:rsidR="0051001C" w:rsidRPr="001C2C32" w:rsidRDefault="0051001C" w:rsidP="0051001C"/>
    <w:p w:rsidR="0051001C" w:rsidRDefault="0051001C" w:rsidP="0051001C">
      <w:pPr>
        <w:pStyle w:val="Heading3"/>
      </w:pPr>
      <w:r>
        <w:t>Mexican Econ</w:t>
      </w:r>
    </w:p>
    <w:p w:rsidR="0051001C" w:rsidRDefault="0051001C" w:rsidP="0051001C">
      <w:pPr>
        <w:pStyle w:val="Heading4"/>
      </w:pPr>
      <w:r>
        <w:t>Their impacts are exaggerated—Mexican economy is resilient and oil not key</w:t>
      </w:r>
    </w:p>
    <w:p w:rsidR="0051001C" w:rsidRDefault="0051001C" w:rsidP="0051001C">
      <w:pPr>
        <w:rPr>
          <w:rStyle w:val="StyleStyleBold12pt"/>
        </w:rPr>
      </w:pPr>
      <w:r>
        <w:rPr>
          <w:rStyle w:val="StyleStyleBold12pt"/>
        </w:rPr>
        <w:t>Baker Institute 11</w:t>
      </w:r>
    </w:p>
    <w:p w:rsidR="0051001C" w:rsidRDefault="0051001C" w:rsidP="0051001C">
      <w:pPr>
        <w:rPr>
          <w:rStyle w:val="StyleStyleBold12pt"/>
          <w:b w:val="0"/>
        </w:rPr>
      </w:pPr>
      <w:r>
        <w:rPr>
          <w:rStyle w:val="StyleStyleBold12pt"/>
          <w:b w:val="0"/>
        </w:rPr>
        <w:t>(James A. Baker III Institute for Public Policy at Rice University is a non-partisan organization focusing on the study, formulation, execution, and criticism of public policy. “The Future of Oil In Mexico,” Baker Institute Policy Report, April 2011, http://www.bakerinstitute.org/files/pubs/EF-pub-PolicyReport48-English.pdf)</w:t>
      </w:r>
    </w:p>
    <w:p w:rsidR="0051001C" w:rsidRPr="00F80726" w:rsidRDefault="0051001C" w:rsidP="0051001C">
      <w:pPr>
        <w:rPr>
          <w:rStyle w:val="StyleStyleBold12pt"/>
          <w:b w:val="0"/>
        </w:rPr>
      </w:pPr>
      <w:r>
        <w:rPr>
          <w:rStyle w:val="StyleStyleBold12pt"/>
          <w:b w:val="0"/>
        </w:rPr>
        <w:t xml:space="preserve"> </w:t>
      </w:r>
    </w:p>
    <w:p w:rsidR="0051001C" w:rsidRPr="00F80726" w:rsidRDefault="0051001C" w:rsidP="0051001C">
      <w:pPr>
        <w:rPr>
          <w:sz w:val="16"/>
        </w:rPr>
      </w:pPr>
      <w:r w:rsidRPr="00F80726">
        <w:rPr>
          <w:rStyle w:val="StyleBoldUnderline"/>
        </w:rPr>
        <w:t>The economic consequences of Mexico’s failure to change course</w:t>
      </w:r>
      <w:r w:rsidRPr="00F80726">
        <w:rPr>
          <w:sz w:val="16"/>
        </w:rPr>
        <w:t xml:space="preserve"> are significant but </w:t>
      </w:r>
      <w:r w:rsidRPr="00F80726">
        <w:rPr>
          <w:rStyle w:val="StyleBoldUnderline"/>
        </w:rPr>
        <w:t xml:space="preserve">could be managed. Under a “pessimistic scenario” where Mexican oil production continues its current rate of decline, the oil trade balance </w:t>
      </w:r>
      <w:r w:rsidRPr="001E53DF">
        <w:rPr>
          <w:sz w:val="16"/>
          <w:szCs w:val="16"/>
        </w:rPr>
        <w:t xml:space="preserve">might turn negative as early as 2013 and could continue to deteriorate until it reached a US$30 billion deficit by 2020. This </w:t>
      </w:r>
      <w:r w:rsidRPr="00F80726">
        <w:rPr>
          <w:rStyle w:val="StyleBoldUnderline"/>
        </w:rPr>
        <w:t>would imply a “negative shock”</w:t>
      </w:r>
      <w:r w:rsidRPr="00F80726">
        <w:rPr>
          <w:sz w:val="16"/>
        </w:rPr>
        <w:t xml:space="preserve"> over 10 years equivalent to 11-12% of the 2008 level of total exports.</w:t>
      </w:r>
      <w:r w:rsidRPr="00F80726">
        <w:rPr>
          <w:rStyle w:val="StyleBoldUnderline"/>
        </w:rPr>
        <w:t xml:space="preserve"> Although this would be serious, it pales by comparison with the shock the Mexican economy experienced from 1985 to 1986,</w:t>
      </w:r>
      <w:r w:rsidRPr="00F80726">
        <w:rPr>
          <w:sz w:val="16"/>
        </w:rPr>
        <w:t xml:space="preserve"> when oil was a far more crucial component of the national economy. </w:t>
      </w:r>
      <w:r w:rsidRPr="00F80726">
        <w:rPr>
          <w:rStyle w:val="StyleBoldUnderline"/>
        </w:rPr>
        <w:t xml:space="preserve">Our analysis finds that the </w:t>
      </w:r>
      <w:r w:rsidRPr="00F80726">
        <w:rPr>
          <w:rStyle w:val="Emphasis"/>
        </w:rPr>
        <w:t>Mexican economy is now sufficiently liberated from its previous oil dependence</w:t>
      </w:r>
      <w:r w:rsidRPr="00F80726">
        <w:rPr>
          <w:rStyle w:val="StyleBoldUnderline"/>
        </w:rPr>
        <w:t xml:space="preserve"> to be capable of absorbing</w:t>
      </w:r>
      <w:r w:rsidRPr="00F80726">
        <w:rPr>
          <w:sz w:val="16"/>
        </w:rPr>
        <w:t xml:space="preserve"> the </w:t>
      </w:r>
      <w:r w:rsidRPr="00F80726">
        <w:rPr>
          <w:rStyle w:val="StyleBoldUnderline"/>
        </w:rPr>
        <w:t>shock without a major crisis</w:t>
      </w:r>
      <w:r w:rsidRPr="00F80726">
        <w:rPr>
          <w:sz w:val="16"/>
        </w:rPr>
        <w:t xml:space="preserve"> (Ros 2011). </w:t>
      </w:r>
      <w:r w:rsidRPr="00F80726">
        <w:rPr>
          <w:rStyle w:val="StyleBoldUnderline"/>
        </w:rPr>
        <w:t>There would be important consequences</w:t>
      </w:r>
      <w:r w:rsidRPr="00F80726">
        <w:rPr>
          <w:sz w:val="16"/>
        </w:rPr>
        <w:t xml:space="preserve"> both </w:t>
      </w:r>
      <w:r w:rsidRPr="00F80726">
        <w:rPr>
          <w:rStyle w:val="StyleBoldUnderline"/>
        </w:rPr>
        <w:t>for the balance of payments and for the fiscal accounts, but these could be managed through</w:t>
      </w:r>
      <w:r w:rsidRPr="00F80726">
        <w:rPr>
          <w:sz w:val="16"/>
        </w:rPr>
        <w:t xml:space="preserve"> appropriate </w:t>
      </w:r>
      <w:r w:rsidRPr="00F80726">
        <w:rPr>
          <w:rStyle w:val="StyleBoldUnderline"/>
        </w:rPr>
        <w:t>policy responses</w:t>
      </w:r>
      <w:r w:rsidRPr="00F80726">
        <w:rPr>
          <w:sz w:val="16"/>
        </w:rPr>
        <w:t xml:space="preserve">. For example, the export shock might require a more competitive exchange rate, to stimulate compensatory non-oil exports. The fiscal efforts would be more serious, and could prove “potentially catastrophic” if the adjustment came through the slashing of public investment rather than through compensating increases in non-oil public revenues of debt financing. But </w:t>
      </w:r>
      <w:r w:rsidRPr="00F80726">
        <w:rPr>
          <w:rStyle w:val="StyleBoldUnderline"/>
        </w:rPr>
        <w:t xml:space="preserve">such </w:t>
      </w:r>
      <w:r w:rsidRPr="00F80726">
        <w:rPr>
          <w:rStyle w:val="Emphasis"/>
        </w:rPr>
        <w:t>declining oil revenues need not be negative for overall economic growth</w:t>
      </w:r>
      <w:r w:rsidRPr="00F80726">
        <w:rPr>
          <w:rStyle w:val="StyleBoldUnderline"/>
        </w:rPr>
        <w:t>.</w:t>
      </w:r>
      <w:r w:rsidRPr="00F80726">
        <w:rPr>
          <w:sz w:val="16"/>
        </w:rPr>
        <w:t xml:space="preserve"> Everything would depend upon whether the government opted for an orderly adjustment—or resorted to short-term emergency cuts that harmed the long-term competitiveness of the overall economy.</w:t>
      </w:r>
    </w:p>
    <w:p w:rsidR="0051001C" w:rsidRPr="001D2D10" w:rsidRDefault="0051001C" w:rsidP="0051001C"/>
    <w:p w:rsidR="0051001C" w:rsidRPr="00977594" w:rsidRDefault="0051001C" w:rsidP="0051001C"/>
    <w:p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001C" w:rsidRDefault="0051001C" w:rsidP="00E46E7E">
      <w:r>
        <w:separator/>
      </w:r>
    </w:p>
  </w:endnote>
  <w:endnote w:type="continuationSeparator" w:id="0">
    <w:p w:rsidR="0051001C" w:rsidRDefault="0051001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001C" w:rsidRDefault="0051001C" w:rsidP="00E46E7E">
      <w:r>
        <w:separator/>
      </w:r>
    </w:p>
  </w:footnote>
  <w:footnote w:type="continuationSeparator" w:id="0">
    <w:p w:rsidR="0051001C" w:rsidRDefault="0051001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DA7CB6"/>
    <w:multiLevelType w:val="multilevel"/>
    <w:tmpl w:val="5C8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DEB0FAB"/>
    <w:multiLevelType w:val="hybridMultilevel"/>
    <w:tmpl w:val="876C9D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380795E"/>
    <w:multiLevelType w:val="multilevel"/>
    <w:tmpl w:val="B9BA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B2528A"/>
    <w:multiLevelType w:val="hybridMultilevel"/>
    <w:tmpl w:val="C0F059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5"/>
  </w:num>
  <w:num w:numId="5">
    <w:abstractNumId w:val="2"/>
  </w:num>
  <w:num w:numId="6">
    <w:abstractNumId w:val="7"/>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001C"/>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001C"/>
    <w:rsid w:val="00517479"/>
    <w:rsid w:val="005A0BE5"/>
    <w:rsid w:val="005C0E1F"/>
    <w:rsid w:val="005E0D2B"/>
    <w:rsid w:val="005E2C99"/>
    <w:rsid w:val="00610D10"/>
    <w:rsid w:val="00672258"/>
    <w:rsid w:val="0067575B"/>
    <w:rsid w:val="00692C26"/>
    <w:rsid w:val="006F2D3D"/>
    <w:rsid w:val="00700835"/>
    <w:rsid w:val="00726F87"/>
    <w:rsid w:val="007333B9"/>
    <w:rsid w:val="00791B7D"/>
    <w:rsid w:val="007A3515"/>
    <w:rsid w:val="007C54CD"/>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445DB"/>
    <w:rsid w:val="00CD2C6D"/>
    <w:rsid w:val="00CF1A0F"/>
    <w:rsid w:val="00D36252"/>
    <w:rsid w:val="00D409BE"/>
    <w:rsid w:val="00D4330B"/>
    <w:rsid w:val="00D460F1"/>
    <w:rsid w:val="00D51B44"/>
    <w:rsid w:val="00D6085D"/>
    <w:rsid w:val="00D66D57"/>
    <w:rsid w:val="00D81480"/>
    <w:rsid w:val="00DA2E40"/>
    <w:rsid w:val="00DA5BF8"/>
    <w:rsid w:val="00DC71AA"/>
    <w:rsid w:val="00DD2FAB"/>
    <w:rsid w:val="00DE627C"/>
    <w:rsid w:val="00DF1850"/>
    <w:rsid w:val="00E1230E"/>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1001C"/>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5"/>
    <w:qFormat/>
    <w:rsid w:val="00DF1850"/>
    <w:rPr>
      <w:b/>
      <w:sz w:val="24"/>
      <w:u w:val="non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Bo,cite"/>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StyleBold">
    <w:name w:val="Style Bold"/>
    <w:basedOn w:val="DefaultParagraphFont"/>
    <w:uiPriority w:val="9"/>
    <w:semiHidden/>
    <w:rsid w:val="0051001C"/>
    <w:rPr>
      <w:b/>
      <w:bCs/>
    </w:rPr>
  </w:style>
  <w:style w:type="character" w:styleId="FollowedHyperlink">
    <w:name w:val="FollowedHyperlink"/>
    <w:basedOn w:val="DefaultParagraphFont"/>
    <w:uiPriority w:val="99"/>
    <w:semiHidden/>
    <w:rsid w:val="0051001C"/>
    <w:rPr>
      <w:color w:val="auto"/>
      <w:u w:val="none"/>
    </w:rPr>
  </w:style>
  <w:style w:type="character" w:styleId="Strong">
    <w:name w:val="Strong"/>
    <w:basedOn w:val="DefaultParagraphFont"/>
    <w:uiPriority w:val="22"/>
    <w:qFormat/>
    <w:rsid w:val="0051001C"/>
    <w:rPr>
      <w:b/>
      <w:bCs/>
    </w:rPr>
  </w:style>
  <w:style w:type="paragraph" w:styleId="NormalWeb">
    <w:name w:val="Normal (Web)"/>
    <w:basedOn w:val="Normal"/>
    <w:uiPriority w:val="99"/>
    <w:semiHidden/>
    <w:unhideWhenUsed/>
    <w:rsid w:val="0051001C"/>
    <w:pPr>
      <w:spacing w:before="100" w:beforeAutospacing="1" w:after="100" w:afterAutospacing="1"/>
    </w:pPr>
    <w:rPr>
      <w:rFonts w:ascii="Times New Roman" w:eastAsia="Times New Roman" w:hAnsi="Times New Roman" w:cs="Times New Roman"/>
      <w:sz w:val="24"/>
    </w:rPr>
  </w:style>
  <w:style w:type="character" w:customStyle="1" w:styleId="current-article">
    <w:name w:val="current-article"/>
    <w:basedOn w:val="DefaultParagraphFont"/>
    <w:rsid w:val="0051001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1001C"/>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5"/>
    <w:qFormat/>
    <w:rsid w:val="00DF1850"/>
    <w:rPr>
      <w:b/>
      <w:sz w:val="24"/>
      <w:u w:val="non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Bo,cite"/>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StyleBold">
    <w:name w:val="Style Bold"/>
    <w:basedOn w:val="DefaultParagraphFont"/>
    <w:uiPriority w:val="9"/>
    <w:semiHidden/>
    <w:rsid w:val="0051001C"/>
    <w:rPr>
      <w:b/>
      <w:bCs/>
    </w:rPr>
  </w:style>
  <w:style w:type="character" w:styleId="FollowedHyperlink">
    <w:name w:val="FollowedHyperlink"/>
    <w:basedOn w:val="DefaultParagraphFont"/>
    <w:uiPriority w:val="99"/>
    <w:semiHidden/>
    <w:rsid w:val="0051001C"/>
    <w:rPr>
      <w:color w:val="auto"/>
      <w:u w:val="none"/>
    </w:rPr>
  </w:style>
  <w:style w:type="character" w:styleId="Strong">
    <w:name w:val="Strong"/>
    <w:basedOn w:val="DefaultParagraphFont"/>
    <w:uiPriority w:val="22"/>
    <w:qFormat/>
    <w:rsid w:val="0051001C"/>
    <w:rPr>
      <w:b/>
      <w:bCs/>
    </w:rPr>
  </w:style>
  <w:style w:type="paragraph" w:styleId="NormalWeb">
    <w:name w:val="Normal (Web)"/>
    <w:basedOn w:val="Normal"/>
    <w:uiPriority w:val="99"/>
    <w:semiHidden/>
    <w:unhideWhenUsed/>
    <w:rsid w:val="0051001C"/>
    <w:pPr>
      <w:spacing w:before="100" w:beforeAutospacing="1" w:after="100" w:afterAutospacing="1"/>
    </w:pPr>
    <w:rPr>
      <w:rFonts w:ascii="Times New Roman" w:eastAsia="Times New Roman" w:hAnsi="Times New Roman" w:cs="Times New Roman"/>
      <w:sz w:val="24"/>
    </w:rPr>
  </w:style>
  <w:style w:type="character" w:customStyle="1" w:styleId="current-article">
    <w:name w:val="current-article"/>
    <w:basedOn w:val="DefaultParagraphFont"/>
    <w:rsid w:val="00510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economist.com/news/leaders/21581730-successful-cross-party-pact-has-broken-congressional-gridlock-it-must-not-become-obstacle" TargetMode="External"/><Relationship Id="rId20" Type="http://schemas.openxmlformats.org/officeDocument/2006/relationships/hyperlink" Target="http://www.rtcc.org/in-focus-mexicos-climate-change-laws/" TargetMode="External"/><Relationship Id="rId21" Type="http://schemas.openxmlformats.org/officeDocument/2006/relationships/hyperlink" Target="http://www.lexology.com/library/detail.aspx?g=65b2a55c-4e63-44d5-bfb5-c90113fdf287"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eurasia.foreignpolicy.com/posts/2013/06/20/politics_and_oil_mexicos_road_to_reform" TargetMode="External"/><Relationship Id="rId11" Type="http://schemas.openxmlformats.org/officeDocument/2006/relationships/hyperlink" Target="http://latinvex.com/app/article.aspx?id=644" TargetMode="External"/><Relationship Id="rId12" Type="http://schemas.openxmlformats.org/officeDocument/2006/relationships/hyperlink" Target="http://newpol.org/content/president-pena-nieto-roll" TargetMode="External"/><Relationship Id="rId13" Type="http://schemas.openxmlformats.org/officeDocument/2006/relationships/hyperlink" Target="http://www.nytimes.com/2013/05/01/world/americas/friction-between-us-and-mexico-threatens-efforts-on-drugs.html?pagewanted=all" TargetMode="External"/><Relationship Id="rId14" Type="http://schemas.openxmlformats.org/officeDocument/2006/relationships/hyperlink" Target="http://www.hispanicbusiness.com/2013/5/2/obama_pena_nieto_talk_usmexico_trade.htm" TargetMode="External"/><Relationship Id="rId15" Type="http://schemas.openxmlformats.org/officeDocument/2006/relationships/hyperlink" Target="http://www.bloomberg.com/news/2013-05-21/pena-nieto-s-mexico-energy-reform-faces-delay-in-pan-shakeup.html" TargetMode="External"/><Relationship Id="rId16" Type="http://schemas.openxmlformats.org/officeDocument/2006/relationships/hyperlink" Target="http://www.reuters.com/article/2013/05/02/energy-usa-mexico-idUSL2N0DI21H20130502" TargetMode="External"/><Relationship Id="rId17" Type="http://schemas.openxmlformats.org/officeDocument/2006/relationships/hyperlink" Target="http://www.worldpoliticsreview.com/articles/13102/to-keep-mexico-s-energy-reforms-on-track-pena-nieto-must-engage-public" TargetMode="External"/><Relationship Id="rId18" Type="http://schemas.openxmlformats.org/officeDocument/2006/relationships/hyperlink" Target="http://www.bloomberg.com/news/2012-07-30/mexican-oil-reforms-are-vital-on-both-sides-of-the-border.html" TargetMode="External"/><Relationship Id="rId19" Type="http://schemas.openxmlformats.org/officeDocument/2006/relationships/hyperlink" Target="http://www.ogj.com/articles/print/volume-111/issue-7a/general-interest/mexico-s-energy-reforms-will-need.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conomist.com/news/finance-and-economics/21580165-fed-one-bogeyman-half-hearted-energy-reform-another-roll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37</Pages>
  <Words>16298</Words>
  <Characters>92905</Characters>
  <Application>Microsoft Macintosh Word</Application>
  <DocSecurity>0</DocSecurity>
  <Lines>774</Lines>
  <Paragraphs>217</Paragraphs>
  <ScaleCrop>false</ScaleCrop>
  <Company>Whitman College</Company>
  <LinksUpToDate>false</LinksUpToDate>
  <CharactersWithSpaces>108986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1</cp:revision>
  <dcterms:created xsi:type="dcterms:W3CDTF">2013-07-23T02:03:00Z</dcterms:created>
  <dcterms:modified xsi:type="dcterms:W3CDTF">2013-07-23T02:04:00Z</dcterms:modified>
</cp:coreProperties>
</file>